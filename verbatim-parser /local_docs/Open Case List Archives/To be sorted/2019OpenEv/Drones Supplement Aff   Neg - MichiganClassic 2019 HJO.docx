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61B4C" w14:textId="3ADD7D90" w:rsidR="00934757" w:rsidRPr="00BA4FCA" w:rsidRDefault="00476DD3" w:rsidP="00BC0A2F">
      <w:pPr>
        <w:pStyle w:val="Heading1"/>
        <w:rPr>
          <w:rFonts w:asciiTheme="minorHAnsi" w:hAnsiTheme="minorHAnsi" w:cstheme="minorHAnsi"/>
        </w:rPr>
      </w:pPr>
      <w:r>
        <w:rPr>
          <w:rFonts w:asciiTheme="minorHAnsi" w:hAnsiTheme="minorHAnsi" w:cstheme="minorHAnsi"/>
        </w:rPr>
        <w:t xml:space="preserve">Drones AFF/NEG Supplement </w:t>
      </w:r>
    </w:p>
    <w:p w14:paraId="565C8DBC" w14:textId="661D7F95" w:rsidR="00857E0A" w:rsidRPr="00BA4FCA" w:rsidRDefault="00857E0A" w:rsidP="00857E0A">
      <w:pPr>
        <w:rPr>
          <w:rFonts w:asciiTheme="minorHAnsi" w:hAnsiTheme="minorHAnsi" w:cstheme="minorHAnsi"/>
        </w:rPr>
      </w:pPr>
      <w:r w:rsidRPr="00BA4FCA">
        <w:rPr>
          <w:rFonts w:asciiTheme="minorHAnsi" w:hAnsiTheme="minorHAnsi" w:cstheme="minorHAnsi"/>
        </w:rPr>
        <w:t>Sincerely,</w:t>
      </w:r>
    </w:p>
    <w:p w14:paraId="2E42A5C1" w14:textId="70F63CF2" w:rsidR="007F0986" w:rsidRPr="00BA4FCA" w:rsidRDefault="00476DD3" w:rsidP="00857E0A">
      <w:pPr>
        <w:rPr>
          <w:rFonts w:asciiTheme="minorHAnsi" w:hAnsiTheme="minorHAnsi" w:cstheme="minorHAnsi"/>
        </w:rPr>
      </w:pPr>
      <w:r>
        <w:rPr>
          <w:rFonts w:asciiTheme="minorHAnsi" w:hAnsiTheme="minorHAnsi" w:cstheme="minorHAnsi"/>
        </w:rPr>
        <w:t xml:space="preserve">Zach, </w:t>
      </w:r>
      <w:r w:rsidR="007F0986" w:rsidRPr="00BA4FCA">
        <w:rPr>
          <w:rFonts w:asciiTheme="minorHAnsi" w:hAnsiTheme="minorHAnsi" w:cstheme="minorHAnsi"/>
        </w:rPr>
        <w:t xml:space="preserve">Ron, Max, Pedro, Garrett, Marcel, Alivia, </w:t>
      </w:r>
      <w:r w:rsidR="00AB3268" w:rsidRPr="00BA4FCA">
        <w:rPr>
          <w:rFonts w:asciiTheme="minorHAnsi" w:hAnsiTheme="minorHAnsi" w:cstheme="minorHAnsi"/>
        </w:rPr>
        <w:t>Stacia, Alex, Jacob, Pauline and Tess</w:t>
      </w:r>
    </w:p>
    <w:p w14:paraId="31414C2B" w14:textId="6964C037" w:rsidR="005838E7" w:rsidRPr="00BA4FCA" w:rsidRDefault="00476DD3" w:rsidP="00BC0A2F">
      <w:pPr>
        <w:pStyle w:val="Heading1"/>
        <w:rPr>
          <w:rFonts w:asciiTheme="minorHAnsi" w:hAnsiTheme="minorHAnsi" w:cstheme="minorHAnsi"/>
        </w:rPr>
      </w:pPr>
      <w:r>
        <w:rPr>
          <w:rFonts w:asciiTheme="minorHAnsi" w:hAnsiTheme="minorHAnsi" w:cstheme="minorHAnsi"/>
        </w:rPr>
        <w:lastRenderedPageBreak/>
        <w:t>***AFF***</w:t>
      </w:r>
    </w:p>
    <w:p w14:paraId="54DC1310" w14:textId="538B1F26" w:rsidR="00390791" w:rsidRPr="00BA4FCA" w:rsidRDefault="00390791" w:rsidP="00BC0A2F">
      <w:pPr>
        <w:pStyle w:val="Heading1"/>
        <w:rPr>
          <w:rFonts w:asciiTheme="minorHAnsi" w:hAnsiTheme="minorHAnsi" w:cstheme="minorHAnsi"/>
        </w:rPr>
      </w:pPr>
      <w:r w:rsidRPr="00BA4FCA">
        <w:rPr>
          <w:rFonts w:asciiTheme="minorHAnsi" w:hAnsiTheme="minorHAnsi" w:cstheme="minorHAnsi"/>
        </w:rPr>
        <w:lastRenderedPageBreak/>
        <w:t>India Adv</w:t>
      </w:r>
      <w:r w:rsidR="000B15A1">
        <w:rPr>
          <w:rFonts w:asciiTheme="minorHAnsi" w:hAnsiTheme="minorHAnsi" w:cstheme="minorHAnsi"/>
        </w:rPr>
        <w:t>antage</w:t>
      </w:r>
    </w:p>
    <w:p w14:paraId="0431148F" w14:textId="3EDA69AB" w:rsidR="00BC0A2F" w:rsidRPr="00BA4FCA" w:rsidRDefault="00BC0A2F" w:rsidP="00BC0A2F">
      <w:pPr>
        <w:pStyle w:val="Heading2"/>
        <w:rPr>
          <w:rFonts w:asciiTheme="minorHAnsi" w:hAnsiTheme="minorHAnsi" w:cstheme="minorHAnsi"/>
        </w:rPr>
      </w:pPr>
      <w:r w:rsidRPr="00BA4FCA">
        <w:rPr>
          <w:rFonts w:asciiTheme="minorHAnsi" w:hAnsiTheme="minorHAnsi" w:cstheme="minorHAnsi"/>
        </w:rPr>
        <w:lastRenderedPageBreak/>
        <w:t>1AC</w:t>
      </w:r>
    </w:p>
    <w:p w14:paraId="19D41D4A"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 xml:space="preserve">Recent Indian Strikes have put tensions at an </w:t>
      </w:r>
      <w:proofErr w:type="spellStart"/>
      <w:r w:rsidRPr="00BA4FCA">
        <w:rPr>
          <w:rFonts w:asciiTheme="minorHAnsi" w:hAnsiTheme="minorHAnsi" w:cstheme="minorHAnsi"/>
        </w:rPr>
        <w:t>all time</w:t>
      </w:r>
      <w:proofErr w:type="spellEnd"/>
      <w:r w:rsidRPr="00BA4FCA">
        <w:rPr>
          <w:rFonts w:asciiTheme="minorHAnsi" w:hAnsiTheme="minorHAnsi" w:cstheme="minorHAnsi"/>
        </w:rPr>
        <w:t xml:space="preserve"> high</w:t>
      </w:r>
    </w:p>
    <w:p w14:paraId="79745681" w14:textId="77777777" w:rsidR="00390791" w:rsidRPr="00BA4FCA" w:rsidRDefault="00390791" w:rsidP="00390791">
      <w:pPr>
        <w:rPr>
          <w:rFonts w:asciiTheme="minorHAnsi" w:hAnsiTheme="minorHAnsi" w:cstheme="minorHAnsi"/>
        </w:rPr>
      </w:pPr>
      <w:r w:rsidRPr="00BA4FCA">
        <w:rPr>
          <w:rStyle w:val="Heading4Char"/>
          <w:rFonts w:asciiTheme="minorHAnsi" w:hAnsiTheme="minorHAnsi" w:cstheme="minorHAnsi"/>
        </w:rPr>
        <w:t xml:space="preserve">Slater 2/26 </w:t>
      </w:r>
      <w:r w:rsidRPr="00BA4FCA">
        <w:rPr>
          <w:rFonts w:asciiTheme="minorHAnsi" w:hAnsiTheme="minorHAnsi" w:cstheme="minorHAnsi"/>
        </w:rPr>
        <w:t xml:space="preserve">[Joanna, Foreign correspondent covering South Asia for the Washington Post who holds a MA in international affairs and a MS in Journalism, she is also the India bureau chief for the Washington Post, 2/27/19, “India strikes Pakistan in severe escalation of tensions between nuclear rivals,” </w:t>
      </w:r>
      <w:hyperlink r:id="rId5" w:history="1">
        <w:r w:rsidRPr="00BA4FCA">
          <w:rPr>
            <w:rStyle w:val="Hyperlink"/>
            <w:rFonts w:asciiTheme="minorHAnsi" w:hAnsiTheme="minorHAnsi" w:cstheme="minorHAnsi"/>
          </w:rPr>
          <w:t>https://www.washingtonpost.com/world/pakistan-says-indian-fighter-jets-crossed-into-its-territory-and-carried-out-limited-airstrike/2019/02/25/901f3000-3979-11e9-a06c-3ec8ed509d15_story.html?utm_term=.57c07f7cb396</w:t>
        </w:r>
      </w:hyperlink>
      <w:r w:rsidRPr="00BA4FCA">
        <w:rPr>
          <w:rFonts w:asciiTheme="minorHAnsi" w:hAnsiTheme="minorHAnsi" w:cstheme="minorHAnsi"/>
        </w:rPr>
        <w:t>//ZZ]</w:t>
      </w:r>
    </w:p>
    <w:p w14:paraId="7F277CA9" w14:textId="77777777" w:rsidR="00390791" w:rsidRPr="00BA4FCA" w:rsidRDefault="00390791" w:rsidP="00390791">
      <w:pPr>
        <w:rPr>
          <w:rFonts w:asciiTheme="minorHAnsi" w:hAnsiTheme="minorHAnsi" w:cstheme="minorHAnsi"/>
        </w:rPr>
      </w:pPr>
      <w:r w:rsidRPr="00BA4FCA">
        <w:rPr>
          <w:rFonts w:asciiTheme="minorHAnsi" w:hAnsiTheme="minorHAnsi" w:cstheme="minorHAnsi"/>
          <w:sz w:val="16"/>
        </w:rPr>
        <w:t xml:space="preserve">NEW DELHI — </w:t>
      </w:r>
      <w:r w:rsidRPr="00BA4FCA">
        <w:rPr>
          <w:rFonts w:asciiTheme="minorHAnsi" w:hAnsiTheme="minorHAnsi" w:cstheme="minorHAnsi"/>
          <w:u w:val="single"/>
        </w:rPr>
        <w:t>An airstrike launched by India on a target within Pakistan marks the most serious escalation in hostilities between the two nuclear-armed neighbors in decades and risks triggering a cycle of retaliation.</w:t>
      </w:r>
      <w:r w:rsidRPr="00BA4FCA">
        <w:rPr>
          <w:rFonts w:asciiTheme="minorHAnsi" w:hAnsiTheme="minorHAnsi" w:cstheme="minorHAnsi"/>
          <w:sz w:val="16"/>
        </w:rPr>
        <w:t xml:space="preserve"> </w:t>
      </w:r>
      <w:r w:rsidRPr="00BA4FCA">
        <w:rPr>
          <w:rFonts w:asciiTheme="minorHAnsi" w:hAnsiTheme="minorHAnsi" w:cstheme="minorHAnsi"/>
          <w:u w:val="single"/>
        </w:rPr>
        <w:t xml:space="preserve">Early Tuesday, India sent fighter jets across the Line of Control, the unofficial border that divides Kashmir between India and Pakistan, for the first time since 1971. The planes dropped bombs outside the town of </w:t>
      </w:r>
      <w:proofErr w:type="spellStart"/>
      <w:r w:rsidRPr="00BA4FCA">
        <w:rPr>
          <w:rFonts w:asciiTheme="minorHAnsi" w:hAnsiTheme="minorHAnsi" w:cstheme="minorHAnsi"/>
          <w:u w:val="single"/>
        </w:rPr>
        <w:t>Balakot</w:t>
      </w:r>
      <w:proofErr w:type="spellEnd"/>
      <w:r w:rsidRPr="00BA4FCA">
        <w:rPr>
          <w:rFonts w:asciiTheme="minorHAnsi" w:hAnsiTheme="minorHAnsi" w:cstheme="minorHAnsi"/>
          <w:u w:val="single"/>
        </w:rPr>
        <w:t xml:space="preserve">, about 40 miles into Pakistani territory. </w:t>
      </w:r>
      <w:r w:rsidRPr="00BA4FCA">
        <w:rPr>
          <w:rFonts w:asciiTheme="minorHAnsi" w:hAnsiTheme="minorHAnsi" w:cstheme="minorHAnsi"/>
          <w:sz w:val="16"/>
        </w:rPr>
        <w:t xml:space="preserve">Pakistan said the strike hit an unpopulated wooded area, but India said the location was the site of a training camp used by </w:t>
      </w:r>
      <w:proofErr w:type="spellStart"/>
      <w:r w:rsidRPr="00BA4FCA">
        <w:rPr>
          <w:rFonts w:asciiTheme="minorHAnsi" w:hAnsiTheme="minorHAnsi" w:cstheme="minorHAnsi"/>
          <w:sz w:val="16"/>
        </w:rPr>
        <w:t>Jaish</w:t>
      </w:r>
      <w:proofErr w:type="spellEnd"/>
      <w:r w:rsidRPr="00BA4FCA">
        <w:rPr>
          <w:rFonts w:asciiTheme="minorHAnsi" w:hAnsiTheme="minorHAnsi" w:cstheme="minorHAnsi"/>
          <w:sz w:val="16"/>
        </w:rPr>
        <w:t xml:space="preserve">-e-Muhammad, a Pakistan-based militant group that is designated as a terrorist organization by the United States. </w:t>
      </w:r>
      <w:proofErr w:type="spellStart"/>
      <w:r w:rsidRPr="00BA4FCA">
        <w:rPr>
          <w:rFonts w:asciiTheme="minorHAnsi" w:hAnsiTheme="minorHAnsi" w:cstheme="minorHAnsi"/>
          <w:sz w:val="16"/>
        </w:rPr>
        <w:t>Jaish</w:t>
      </w:r>
      <w:proofErr w:type="spellEnd"/>
      <w:r w:rsidRPr="00BA4FCA">
        <w:rPr>
          <w:rFonts w:asciiTheme="minorHAnsi" w:hAnsiTheme="minorHAnsi" w:cstheme="minorHAnsi"/>
          <w:sz w:val="16"/>
        </w:rPr>
        <w:t xml:space="preserve">-e-Muhammad asserted responsibility for an attack on Feb. 14 that killed 40 Indian paramilitary police in Kashmir. </w:t>
      </w:r>
      <w:r w:rsidRPr="00BA4FCA">
        <w:rPr>
          <w:rFonts w:asciiTheme="minorHAnsi" w:hAnsiTheme="minorHAnsi" w:cstheme="minorHAnsi"/>
          <w:u w:val="single"/>
        </w:rPr>
        <w:t>The attack was the deadliest in three decades of insurgency against Indian rule, and Indian Prime Minister Narendra Modi had vowed to respond.</w:t>
      </w:r>
      <w:r w:rsidRPr="00BA4FCA">
        <w:rPr>
          <w:rFonts w:asciiTheme="minorHAnsi" w:hAnsiTheme="minorHAnsi" w:cstheme="minorHAnsi"/>
          <w:sz w:val="16"/>
        </w:rPr>
        <w:t xml:space="preserve"> In the wake of Tuesday’s strike, Pakistani Prime Minister Imran Khan called an emergency meeting of top security and government officials. </w:t>
      </w:r>
      <w:r w:rsidRPr="00BA4FCA">
        <w:rPr>
          <w:rFonts w:asciiTheme="minorHAnsi" w:hAnsiTheme="minorHAnsi" w:cstheme="minorHAnsi"/>
          <w:u w:val="single"/>
        </w:rPr>
        <w:t>“India has committed uncalled for aggression to which Pakistan shall respond at the time and place of its choosing,” the group said in a statement released after the meeting.</w:t>
      </w:r>
      <w:r w:rsidRPr="00BA4FCA">
        <w:rPr>
          <w:rFonts w:asciiTheme="minorHAnsi" w:hAnsiTheme="minorHAnsi" w:cstheme="minorHAnsi"/>
          <w:sz w:val="16"/>
        </w:rPr>
        <w:t xml:space="preserve"> It remains unclear whether the current clash will intensify. </w:t>
      </w:r>
      <w:r w:rsidRPr="00BA4FCA">
        <w:rPr>
          <w:rFonts w:asciiTheme="minorHAnsi" w:hAnsiTheme="minorHAnsi" w:cstheme="minorHAnsi"/>
          <w:u w:val="single"/>
        </w:rPr>
        <w:t xml:space="preserve">India emphasized that it had not struck any Pakistani military targets and called the strike a “preemptive action” specifically aimed at countering </w:t>
      </w:r>
      <w:proofErr w:type="spellStart"/>
      <w:r w:rsidRPr="00BA4FCA">
        <w:rPr>
          <w:rFonts w:asciiTheme="minorHAnsi" w:hAnsiTheme="minorHAnsi" w:cstheme="minorHAnsi"/>
          <w:u w:val="single"/>
        </w:rPr>
        <w:t>Jaish</w:t>
      </w:r>
      <w:proofErr w:type="spellEnd"/>
      <w:r w:rsidRPr="00BA4FCA">
        <w:rPr>
          <w:rFonts w:asciiTheme="minorHAnsi" w:hAnsiTheme="minorHAnsi" w:cstheme="minorHAnsi"/>
          <w:u w:val="single"/>
        </w:rPr>
        <w:t xml:space="preserve">-e-Muhammad. India’s strike reflects its deep frustration with its neighbor, which it has accused of sheltering and sponsoring militants, something Pakistan denies. The operation also came just weeks before national elections in India, where Modi — a hawk on matters of national security — is seeking a second term. The relationship between the two rivals is </w:t>
      </w:r>
      <w:hyperlink r:id="rId6" w:tgtFrame="_self" w:history="1">
        <w:r w:rsidRPr="00BA4FCA">
          <w:rPr>
            <w:rStyle w:val="Hyperlink"/>
            <w:rFonts w:asciiTheme="minorHAnsi" w:hAnsiTheme="minorHAnsi" w:cstheme="minorHAnsi"/>
            <w:u w:val="single"/>
          </w:rPr>
          <w:t>nearly always tense</w:t>
        </w:r>
      </w:hyperlink>
      <w:r w:rsidRPr="00BA4FCA">
        <w:rPr>
          <w:rFonts w:asciiTheme="minorHAnsi" w:hAnsiTheme="minorHAnsi" w:cstheme="minorHAnsi"/>
          <w:u w:val="single"/>
        </w:rPr>
        <w:t xml:space="preserve">. India and Pakistan often trade artillery fire across the Line of Control in Kashmir, the Himalayan region they both claim. India also says that it has carried out commando raids just over the border, most recently in 2016. </w:t>
      </w:r>
      <w:r w:rsidRPr="00BA4FCA">
        <w:rPr>
          <w:rFonts w:asciiTheme="minorHAnsi" w:hAnsiTheme="minorHAnsi" w:cstheme="minorHAnsi"/>
          <w:sz w:val="16"/>
        </w:rPr>
        <w:t xml:space="preserve">But India has not launched fighter jets across the Line of Control since it fought a war with its neighbor in 1971, experts said. </w:t>
      </w:r>
      <w:r w:rsidRPr="00BA4FCA">
        <w:rPr>
          <w:rFonts w:asciiTheme="minorHAnsi" w:hAnsiTheme="minorHAnsi" w:cstheme="minorHAnsi"/>
          <w:u w:val="single"/>
        </w:rPr>
        <w:t xml:space="preserve">The last time tensions were this high between the two countries was in 1999, when they clashed in a brief but intense conflict on a high-altitude battleground in the </w:t>
      </w:r>
      <w:proofErr w:type="spellStart"/>
      <w:r w:rsidRPr="00BA4FCA">
        <w:rPr>
          <w:rFonts w:asciiTheme="minorHAnsi" w:hAnsiTheme="minorHAnsi" w:cstheme="minorHAnsi"/>
          <w:u w:val="single"/>
        </w:rPr>
        <w:t>Kargil</w:t>
      </w:r>
      <w:proofErr w:type="spellEnd"/>
      <w:r w:rsidRPr="00BA4FCA">
        <w:rPr>
          <w:rFonts w:asciiTheme="minorHAnsi" w:hAnsiTheme="minorHAnsi" w:cstheme="minorHAnsi"/>
          <w:u w:val="single"/>
        </w:rPr>
        <w:t xml:space="preserve"> area of Kashmir.</w:t>
      </w:r>
      <w:r w:rsidRPr="00BA4FCA">
        <w:rPr>
          <w:rFonts w:asciiTheme="minorHAnsi" w:hAnsiTheme="minorHAnsi" w:cstheme="minorHAnsi"/>
          <w:sz w:val="16"/>
        </w:rPr>
        <w:t xml:space="preserve"> </w:t>
      </w:r>
      <w:r w:rsidRPr="00BA4FCA">
        <w:rPr>
          <w:rFonts w:asciiTheme="minorHAnsi" w:hAnsiTheme="minorHAnsi" w:cstheme="minorHAnsi"/>
          <w:u w:val="single"/>
        </w:rPr>
        <w:t>For India, Tuesday’s strike represents “a significant departure from an earlier kind of restraint,”</w:t>
      </w:r>
      <w:r w:rsidRPr="00BA4FCA">
        <w:rPr>
          <w:rFonts w:asciiTheme="minorHAnsi" w:hAnsiTheme="minorHAnsi" w:cstheme="minorHAnsi"/>
          <w:sz w:val="16"/>
        </w:rPr>
        <w:t xml:space="preserve"> said C. Uday Bhaskar, a security expert and former Indian naval officer. The use of air power in a cross-border operation means that India is prepared to risk “possible escalation” by Pakistan, he said. The United States has backed India in its quest to respond to the Feb. 14 attack. Two days after the suicide bombing, John Bolton, the U.S. national security adviser, </w:t>
      </w:r>
      <w:hyperlink r:id="rId7" w:tgtFrame="_blank" w:history="1">
        <w:r w:rsidRPr="00BA4FCA">
          <w:rPr>
            <w:rStyle w:val="Hyperlink"/>
            <w:rFonts w:asciiTheme="minorHAnsi" w:hAnsiTheme="minorHAnsi" w:cstheme="minorHAnsi"/>
            <w:sz w:val="16"/>
          </w:rPr>
          <w:t xml:space="preserve">said the United </w:t>
        </w:r>
        <w:proofErr w:type="spellStart"/>
        <w:r w:rsidRPr="00BA4FCA">
          <w:rPr>
            <w:rStyle w:val="Hyperlink"/>
            <w:rFonts w:asciiTheme="minorHAnsi" w:hAnsiTheme="minorHAnsi" w:cstheme="minorHAnsi"/>
            <w:sz w:val="16"/>
          </w:rPr>
          <w:t>States</w:t>
        </w:r>
      </w:hyperlink>
      <w:r w:rsidRPr="00BA4FCA">
        <w:rPr>
          <w:rFonts w:asciiTheme="minorHAnsi" w:hAnsiTheme="minorHAnsi" w:cstheme="minorHAnsi"/>
          <w:sz w:val="16"/>
        </w:rPr>
        <w:t>supported</w:t>
      </w:r>
      <w:proofErr w:type="spellEnd"/>
      <w:r w:rsidRPr="00BA4FCA">
        <w:rPr>
          <w:rFonts w:asciiTheme="minorHAnsi" w:hAnsiTheme="minorHAnsi" w:cstheme="minorHAnsi"/>
          <w:sz w:val="16"/>
        </w:rPr>
        <w:t xml:space="preserve"> “India’s right to self-defense.” On Tuesday, Secretary of State Mike Pompeo spoke with his counterparts in India and Pakistan. Shah Mahmood Qureshi, Pakistan’s foreign minister, told Pompeo that India had committed “an act of aggression” that could affect peace talks in Afghanistan, ostensibly because Pakistan’s focus would be elsewhere. As tensions flared, India and Pakistan presented vastly differing pictures of what occurred in Tuesday’s strike. According to </w:t>
      </w:r>
      <w:hyperlink r:id="rId8" w:tgtFrame="_blank" w:tooltip="twitter.com" w:history="1">
        <w:r w:rsidRPr="00BA4FCA">
          <w:rPr>
            <w:rStyle w:val="Hyperlink"/>
            <w:rFonts w:asciiTheme="minorHAnsi" w:hAnsiTheme="minorHAnsi" w:cstheme="minorHAnsi"/>
            <w:sz w:val="16"/>
          </w:rPr>
          <w:t>Maj. Gen. Asif Ghafoor</w:t>
        </w:r>
      </w:hyperlink>
      <w:r w:rsidRPr="00BA4FCA">
        <w:rPr>
          <w:rFonts w:asciiTheme="minorHAnsi" w:hAnsiTheme="minorHAnsi" w:cstheme="minorHAnsi"/>
          <w:sz w:val="16"/>
        </w:rPr>
        <w:t xml:space="preserve">, a spokesman for Pakistan’s armed forces, the Indian fighter jets released their payload “in haste while escaping” from Pakistani aircraft. The strike caused neither casualties nor damage, Ghafoor said. He posted </w:t>
      </w:r>
      <w:hyperlink r:id="rId9" w:tgtFrame="_blank" w:history="1">
        <w:r w:rsidRPr="00BA4FCA">
          <w:rPr>
            <w:rStyle w:val="Hyperlink"/>
            <w:rFonts w:asciiTheme="minorHAnsi" w:hAnsiTheme="minorHAnsi" w:cstheme="minorHAnsi"/>
            <w:sz w:val="16"/>
          </w:rPr>
          <w:t>a photo</w:t>
        </w:r>
      </w:hyperlink>
      <w:r w:rsidRPr="00BA4FCA">
        <w:rPr>
          <w:rFonts w:asciiTheme="minorHAnsi" w:hAnsiTheme="minorHAnsi" w:cstheme="minorHAnsi"/>
          <w:sz w:val="16"/>
        </w:rPr>
        <w:t xml:space="preserve"> of what he said was debris from the strike and stated that the bombs had fallen “in the open.” Pakistan also denied that India had struck a militant training camp. By contrast, India’s foreign secretary, Vijay Gokhale, told reporters that the strike “eliminated” a “large number” of militants at a </w:t>
      </w:r>
      <w:proofErr w:type="spellStart"/>
      <w:r w:rsidRPr="00BA4FCA">
        <w:rPr>
          <w:rFonts w:asciiTheme="minorHAnsi" w:hAnsiTheme="minorHAnsi" w:cstheme="minorHAnsi"/>
          <w:sz w:val="16"/>
        </w:rPr>
        <w:t>Jaish</w:t>
      </w:r>
      <w:proofErr w:type="spellEnd"/>
      <w:r w:rsidRPr="00BA4FCA">
        <w:rPr>
          <w:rFonts w:asciiTheme="minorHAnsi" w:hAnsiTheme="minorHAnsi" w:cstheme="minorHAnsi"/>
          <w:sz w:val="16"/>
        </w:rPr>
        <w:t xml:space="preserve">-e-Muhammad training camp. He said the operation was based on “credible intelligence” that the group was planning more attacks. </w:t>
      </w:r>
      <w:r w:rsidRPr="00BA4FCA">
        <w:rPr>
          <w:rFonts w:asciiTheme="minorHAnsi" w:hAnsiTheme="minorHAnsi" w:cstheme="minorHAnsi"/>
          <w:u w:val="single"/>
        </w:rPr>
        <w:t xml:space="preserve">The strike took place near the town of </w:t>
      </w:r>
      <w:proofErr w:type="spellStart"/>
      <w:r w:rsidRPr="00BA4FCA">
        <w:rPr>
          <w:rFonts w:asciiTheme="minorHAnsi" w:hAnsiTheme="minorHAnsi" w:cstheme="minorHAnsi"/>
          <w:u w:val="single"/>
        </w:rPr>
        <w:t>Balakot</w:t>
      </w:r>
      <w:proofErr w:type="spellEnd"/>
      <w:r w:rsidRPr="00BA4FCA">
        <w:rPr>
          <w:rFonts w:asciiTheme="minorHAnsi" w:hAnsiTheme="minorHAnsi" w:cstheme="minorHAnsi"/>
          <w:sz w:val="16"/>
        </w:rPr>
        <w:t xml:space="preserve">, just inside the Pakistani province of Khyber Pakhtunkhwa and not in the disputed Kashmir region. Initial reports from local police officials and residents who spoke on the condition of anonymity confirmed that a strike took place in a mountainous area a few miles outside town, but they said they saw no signs of mass casualties. Dhruva Jaishankar, a fellow at Brookings India, said the </w:t>
      </w:r>
      <w:proofErr w:type="spellStart"/>
      <w:r w:rsidRPr="00BA4FCA">
        <w:rPr>
          <w:rFonts w:asciiTheme="minorHAnsi" w:hAnsiTheme="minorHAnsi" w:cstheme="minorHAnsi"/>
          <w:sz w:val="16"/>
        </w:rPr>
        <w:t>Balakot</w:t>
      </w:r>
      <w:proofErr w:type="spellEnd"/>
      <w:r w:rsidRPr="00BA4FCA">
        <w:rPr>
          <w:rFonts w:asciiTheme="minorHAnsi" w:hAnsiTheme="minorHAnsi" w:cstheme="minorHAnsi"/>
          <w:sz w:val="16"/>
        </w:rPr>
        <w:t xml:space="preserve"> area has been a center of activity for militant groups such as </w:t>
      </w:r>
      <w:proofErr w:type="spellStart"/>
      <w:r w:rsidRPr="00BA4FCA">
        <w:rPr>
          <w:rFonts w:asciiTheme="minorHAnsi" w:hAnsiTheme="minorHAnsi" w:cstheme="minorHAnsi"/>
          <w:sz w:val="16"/>
        </w:rPr>
        <w:t>Jaish</w:t>
      </w:r>
      <w:proofErr w:type="spellEnd"/>
      <w:r w:rsidRPr="00BA4FCA">
        <w:rPr>
          <w:rFonts w:asciiTheme="minorHAnsi" w:hAnsiTheme="minorHAnsi" w:cstheme="minorHAnsi"/>
          <w:sz w:val="16"/>
        </w:rPr>
        <w:t xml:space="preserve">-e-Muhammad and Lashkar-e-Taiba, the group India holds responsible for a 2008 terrorist attack in Mumbai that killed more than 160 people. India accuses Pakistan of supporting militants who fight against Indian </w:t>
      </w:r>
      <w:r w:rsidRPr="00BA4FCA">
        <w:rPr>
          <w:rFonts w:asciiTheme="minorHAnsi" w:hAnsiTheme="minorHAnsi" w:cstheme="minorHAnsi"/>
          <w:sz w:val="16"/>
        </w:rPr>
        <w:lastRenderedPageBreak/>
        <w:t xml:space="preserve">rule in Kashmir and launch attacks elsewhere in India. Pakistan rejects such charges, but its intelligence services have long-standing links to such militant groups. The Feb. 14 attack in Kashmir came as India prepared for national elections this spring. At a rally Tuesday afternoon, Modi did not refer to the strike directly. “Today, I sense a fervor in the crowd,” </w:t>
      </w:r>
      <w:hyperlink r:id="rId10" w:tgtFrame="_blank" w:history="1">
        <w:r w:rsidRPr="00BA4FCA">
          <w:rPr>
            <w:rStyle w:val="Hyperlink"/>
            <w:rFonts w:asciiTheme="minorHAnsi" w:hAnsiTheme="minorHAnsi" w:cstheme="minorHAnsi"/>
            <w:sz w:val="16"/>
          </w:rPr>
          <w:t>he said to loud cheers</w:t>
        </w:r>
      </w:hyperlink>
      <w:r w:rsidRPr="00BA4FCA">
        <w:rPr>
          <w:rFonts w:asciiTheme="minorHAnsi" w:hAnsiTheme="minorHAnsi" w:cstheme="minorHAnsi"/>
          <w:sz w:val="16"/>
        </w:rPr>
        <w:t xml:space="preserve">. “The country is in safe hands.” </w:t>
      </w:r>
      <w:r w:rsidRPr="00BA4FCA">
        <w:rPr>
          <w:rFonts w:asciiTheme="minorHAnsi" w:hAnsiTheme="minorHAnsi" w:cstheme="minorHAnsi"/>
          <w:u w:val="single"/>
        </w:rPr>
        <w:t>Passions were running high in both countries. In Pakistan, the media portrayed the strike as a political stunt by Modi ahead of the upcoming national polls. Television channels repeatedly showed images of knocked-over trees and upturned earth shared by the Pakistani military to bolster their claim that nothing of significance was targeted. “This action has been done for domestic consumption in an election environment, putting regional peace and stability at grave risk,”</w:t>
      </w:r>
      <w:r w:rsidRPr="00BA4FCA">
        <w:rPr>
          <w:rFonts w:asciiTheme="minorHAnsi" w:hAnsiTheme="minorHAnsi" w:cstheme="minorHAnsi"/>
          <w:sz w:val="16"/>
        </w:rPr>
        <w:t xml:space="preserve"> said a statement from the committee of Pakistan’s top security and diplomatic officials after their meeting Tuesday. </w:t>
      </w:r>
      <w:r w:rsidRPr="00BA4FCA">
        <w:rPr>
          <w:rFonts w:asciiTheme="minorHAnsi" w:hAnsiTheme="minorHAnsi" w:cstheme="minorHAnsi"/>
          <w:u w:val="single"/>
        </w:rPr>
        <w:t>By Tuesday evening, Indian and Pakistani troops were exchanging mortar fire along the Line of Control in Kashmir</w:t>
      </w:r>
      <w:r w:rsidRPr="00BA4FCA">
        <w:rPr>
          <w:rFonts w:asciiTheme="minorHAnsi" w:hAnsiTheme="minorHAnsi" w:cstheme="minorHAnsi"/>
          <w:sz w:val="16"/>
        </w:rPr>
        <w:t xml:space="preserve">. Riyaz Ahmad Khan, who lives in a village on the Indian side of the heavily militarized border, said it was one of the most intense bouts of shelling he had ever witnessed. An Indian army spokesman confirmed mortar fire along the Line of Control but said there were no civilian or military deaths. </w:t>
      </w:r>
      <w:r w:rsidRPr="00BA4FCA">
        <w:rPr>
          <w:rFonts w:asciiTheme="minorHAnsi" w:hAnsiTheme="minorHAnsi" w:cstheme="minorHAnsi"/>
          <w:u w:val="single"/>
        </w:rPr>
        <w:t>In recent days, residents of Indian-controlled Kashmir stockpiled gas and groceries as they feared a possible outbreak of hostilities between India and Pakistan.</w:t>
      </w:r>
      <w:r w:rsidRPr="00BA4FCA">
        <w:rPr>
          <w:rFonts w:asciiTheme="minorHAnsi" w:hAnsiTheme="minorHAnsi" w:cstheme="minorHAnsi"/>
          <w:sz w:val="16"/>
        </w:rPr>
        <w:t xml:space="preserve"> Ayaz Khan, 55, who lives very close to the Line of Control in the district of </w:t>
      </w:r>
      <w:proofErr w:type="spellStart"/>
      <w:r w:rsidRPr="00BA4FCA">
        <w:rPr>
          <w:rFonts w:asciiTheme="minorHAnsi" w:hAnsiTheme="minorHAnsi" w:cstheme="minorHAnsi"/>
          <w:sz w:val="16"/>
        </w:rPr>
        <w:t>Poonch</w:t>
      </w:r>
      <w:proofErr w:type="spellEnd"/>
      <w:r w:rsidRPr="00BA4FCA">
        <w:rPr>
          <w:rFonts w:asciiTheme="minorHAnsi" w:hAnsiTheme="minorHAnsi" w:cstheme="minorHAnsi"/>
          <w:sz w:val="16"/>
        </w:rPr>
        <w:t xml:space="preserve">, said residents of border areas bear the brunt of the animosity between the two countries. Families such as his are “scared for our lives,” he said. </w:t>
      </w:r>
    </w:p>
    <w:p w14:paraId="28E64B85" w14:textId="77777777" w:rsidR="00390791" w:rsidRPr="00BA4FCA" w:rsidRDefault="00390791" w:rsidP="00390791">
      <w:pPr>
        <w:rPr>
          <w:rFonts w:asciiTheme="minorHAnsi" w:hAnsiTheme="minorHAnsi" w:cstheme="minorHAnsi"/>
        </w:rPr>
      </w:pPr>
    </w:p>
    <w:p w14:paraId="25EBE4FD"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 xml:space="preserve">The US just sold lethal drones to </w:t>
      </w:r>
      <w:proofErr w:type="spellStart"/>
      <w:r w:rsidRPr="00BA4FCA">
        <w:rPr>
          <w:rFonts w:asciiTheme="minorHAnsi" w:hAnsiTheme="minorHAnsi" w:cstheme="minorHAnsi"/>
        </w:rPr>
        <w:t>india</w:t>
      </w:r>
      <w:proofErr w:type="spellEnd"/>
      <w:r w:rsidRPr="00BA4FCA">
        <w:rPr>
          <w:rFonts w:asciiTheme="minorHAnsi" w:hAnsiTheme="minorHAnsi" w:cstheme="minorHAnsi"/>
        </w:rPr>
        <w:t xml:space="preserve"> – they’ll use them to shoot down targets across the border</w:t>
      </w:r>
    </w:p>
    <w:p w14:paraId="65BC962C" w14:textId="77777777" w:rsidR="00390791" w:rsidRPr="00BA4FCA" w:rsidRDefault="00390791" w:rsidP="00390791">
      <w:pPr>
        <w:rPr>
          <w:rFonts w:asciiTheme="minorHAnsi" w:hAnsiTheme="minorHAnsi" w:cstheme="minorHAnsi"/>
        </w:rPr>
      </w:pPr>
      <w:r w:rsidRPr="00BA4FCA">
        <w:rPr>
          <w:rStyle w:val="Style13ptBold"/>
          <w:rFonts w:asciiTheme="minorHAnsi" w:hAnsiTheme="minorHAnsi" w:cstheme="minorHAnsi"/>
        </w:rPr>
        <w:t>Stone 18</w:t>
      </w:r>
      <w:r w:rsidRPr="00BA4FCA">
        <w:rPr>
          <w:rFonts w:asciiTheme="minorHAnsi" w:hAnsiTheme="minorHAnsi" w:cstheme="minorHAnsi"/>
        </w:rPr>
        <w:t xml:space="preserve"> [Mike, reporter at Reuters, 7/18/18, “Exclusive: U.S. offers India armed version of Guardian drone – sources,” </w:t>
      </w:r>
      <w:hyperlink r:id="rId11" w:history="1">
        <w:r w:rsidRPr="00BA4FCA">
          <w:rPr>
            <w:rStyle w:val="Hyperlink"/>
            <w:rFonts w:asciiTheme="minorHAnsi" w:hAnsiTheme="minorHAnsi" w:cstheme="minorHAnsi"/>
          </w:rPr>
          <w:t>https://www.reuters.com/article/us-britain-airshow-india-drones-exclusiv/exclusive-u-s-offers-india-armed-version-of-guardian-drone-sources-idUSKBN1K820K</w:t>
        </w:r>
      </w:hyperlink>
      <w:r w:rsidRPr="00BA4FCA">
        <w:rPr>
          <w:rFonts w:asciiTheme="minorHAnsi" w:hAnsiTheme="minorHAnsi" w:cstheme="minorHAnsi"/>
        </w:rPr>
        <w:t>//ZZ]</w:t>
      </w:r>
    </w:p>
    <w:p w14:paraId="0EDA1524" w14:textId="77777777" w:rsidR="00390791" w:rsidRPr="00BA4FCA" w:rsidRDefault="00390791" w:rsidP="00390791">
      <w:pPr>
        <w:rPr>
          <w:rFonts w:asciiTheme="minorHAnsi" w:hAnsiTheme="minorHAnsi" w:cstheme="minorHAnsi"/>
        </w:rPr>
      </w:pPr>
      <w:r w:rsidRPr="00BA4FCA">
        <w:rPr>
          <w:rFonts w:asciiTheme="minorHAnsi" w:hAnsiTheme="minorHAnsi" w:cstheme="minorHAnsi"/>
          <w:sz w:val="16"/>
        </w:rPr>
        <w:t xml:space="preserve">FARNBOROUGH, England (Reuters) - </w:t>
      </w:r>
      <w:r w:rsidRPr="00BA4FCA">
        <w:rPr>
          <w:rFonts w:asciiTheme="minorHAnsi" w:hAnsiTheme="minorHAnsi" w:cstheme="minorHAnsi"/>
          <w:u w:val="single"/>
        </w:rPr>
        <w:t xml:space="preserve">The United States has offered India the armed version of Guardian drones that were originally authorized for sale as unarmed for surveillance purposes, a senior U.S. official and an industry source told Reuters. </w:t>
      </w:r>
      <w:r w:rsidRPr="00BA4FCA">
        <w:rPr>
          <w:rFonts w:asciiTheme="minorHAnsi" w:hAnsiTheme="minorHAnsi" w:cstheme="minorHAnsi"/>
          <w:sz w:val="16"/>
        </w:rPr>
        <w:t>If the deal comes to fruition</w:t>
      </w:r>
      <w:r w:rsidRPr="00BA4FCA">
        <w:rPr>
          <w:rFonts w:asciiTheme="minorHAnsi" w:hAnsiTheme="minorHAnsi" w:cstheme="minorHAnsi"/>
          <w:u w:val="single"/>
        </w:rPr>
        <w:t>, it would be the first time Washington has sold a large armed drone to a country outside the NATO alliance.</w:t>
      </w:r>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It would also be the first high-tech unmanned aircraft in the region, where tensions between India and Pakistan run high. </w:t>
      </w:r>
      <w:r w:rsidRPr="00BA4FCA">
        <w:rPr>
          <w:rFonts w:asciiTheme="minorHAnsi" w:hAnsiTheme="minorHAnsi" w:cstheme="minorHAnsi"/>
          <w:sz w:val="16"/>
        </w:rPr>
        <w:t xml:space="preserve">In April, President Donald Trump’s administration rolled out a long-awaited overhaul of U.S. arms export policy aimed at expanding sales to allies, saying it would bolster the American defense industry and create jobs at home. </w:t>
      </w:r>
      <w:r w:rsidRPr="00BA4FCA">
        <w:rPr>
          <w:rFonts w:asciiTheme="minorHAnsi" w:hAnsiTheme="minorHAnsi" w:cstheme="minorHAnsi"/>
          <w:u w:val="single"/>
        </w:rPr>
        <w:t xml:space="preserve">The plan included a new drone export policy that allowed </w:t>
      </w:r>
      <w:r w:rsidRPr="00BA4FCA">
        <w:rPr>
          <w:rStyle w:val="Emphasis"/>
          <w:rFonts w:asciiTheme="minorHAnsi" w:hAnsiTheme="minorHAnsi" w:cstheme="minorHAnsi"/>
        </w:rPr>
        <w:t>lethal drones that can fire missiles,</w:t>
      </w:r>
      <w:r w:rsidRPr="00BA4FCA">
        <w:rPr>
          <w:rFonts w:asciiTheme="minorHAnsi" w:hAnsiTheme="minorHAnsi" w:cstheme="minorHAnsi"/>
          <w:u w:val="single"/>
        </w:rPr>
        <w:t xml:space="preserve"> and surveillance drones of all sizes, to be more widely available to allies. </w:t>
      </w:r>
      <w:r w:rsidRPr="00BA4FCA">
        <w:rPr>
          <w:rFonts w:asciiTheme="minorHAnsi" w:hAnsiTheme="minorHAnsi" w:cstheme="minorHAnsi"/>
          <w:sz w:val="16"/>
        </w:rPr>
        <w:t xml:space="preserve">One administrative hurdle to the deal is that Washington is requiring India to sign up to a communications framework that some in New Delhi worry might be too intrusive, the U.S. official said. The drones were on the agenda at a canceled meeting between Indian and the U.S. ministers of state and defense that was set for July, the sources said. The </w:t>
      </w:r>
      <w:proofErr w:type="gramStart"/>
      <w:r w:rsidRPr="00BA4FCA">
        <w:rPr>
          <w:rFonts w:asciiTheme="minorHAnsi" w:hAnsiTheme="minorHAnsi" w:cstheme="minorHAnsi"/>
          <w:sz w:val="16"/>
        </w:rPr>
        <w:t>top level</w:t>
      </w:r>
      <w:proofErr w:type="gramEnd"/>
      <w:r w:rsidRPr="00BA4FCA">
        <w:rPr>
          <w:rFonts w:asciiTheme="minorHAnsi" w:hAnsiTheme="minorHAnsi" w:cstheme="minorHAnsi"/>
          <w:sz w:val="16"/>
        </w:rPr>
        <w:t xml:space="preserve"> meeting is now expected to take place in September. </w:t>
      </w:r>
      <w:r w:rsidRPr="00BA4FCA">
        <w:rPr>
          <w:rFonts w:asciiTheme="minorHAnsi" w:hAnsiTheme="minorHAnsi" w:cstheme="minorHAnsi"/>
          <w:u w:val="single"/>
        </w:rPr>
        <w:t xml:space="preserve">Last June, General Atomics said the U.S. government had approved the sale of a naval variant of the drone. India has been in talks to buy 22 of the unarmed surveillance aircraft, MQ-9B Guardian, worth more than $2 billion to keep watch over the Indian Ocean. </w:t>
      </w:r>
      <w:r w:rsidRPr="00BA4FCA">
        <w:rPr>
          <w:rFonts w:asciiTheme="minorHAnsi" w:hAnsiTheme="minorHAnsi" w:cstheme="minorHAnsi"/>
          <w:sz w:val="16"/>
        </w:rPr>
        <w:t xml:space="preserve">Besides potentially including the armed version of the drone, the sources said the number of aircraft had also changed. </w:t>
      </w:r>
      <w:r w:rsidRPr="00BA4FCA">
        <w:rPr>
          <w:rStyle w:val="Emphasis"/>
          <w:rFonts w:asciiTheme="minorHAnsi" w:hAnsiTheme="minorHAnsi" w:cstheme="minorHAnsi"/>
        </w:rPr>
        <w:t>An Indian defense source said the military wanted a drone not just for surveillance but also to be able to hunt down targets at land and sea</w:t>
      </w:r>
      <w:r w:rsidRPr="00BA4FCA">
        <w:rPr>
          <w:rFonts w:asciiTheme="minorHAnsi" w:hAnsiTheme="minorHAnsi" w:cstheme="minorHAnsi"/>
          <w:u w:val="single"/>
        </w:rPr>
        <w:t>. The military had argued the costs of acquisition did not justify buying an unarmed drone.</w:t>
      </w:r>
      <w:r w:rsidRPr="00BA4FCA">
        <w:rPr>
          <w:rFonts w:asciiTheme="minorHAnsi" w:hAnsiTheme="minorHAnsi" w:cstheme="minorHAnsi"/>
          <w:sz w:val="16"/>
        </w:rPr>
        <w:t xml:space="preserve"> </w:t>
      </w:r>
      <w:r w:rsidRPr="00BA4FCA">
        <w:rPr>
          <w:rFonts w:asciiTheme="minorHAnsi" w:hAnsiTheme="minorHAnsi" w:cstheme="minorHAnsi"/>
          <w:u w:val="single"/>
        </w:rPr>
        <w:t xml:space="preserve">The cost and integration of the weapons system are still issues, as well as Indian assent to the Communications Compatibility and Security Agreement (COMCASA) which Washington insists on as a condition for operating advanced defense systems. </w:t>
      </w:r>
      <w:r w:rsidRPr="00BA4FCA">
        <w:rPr>
          <w:rFonts w:asciiTheme="minorHAnsi" w:hAnsiTheme="minorHAnsi" w:cstheme="minorHAnsi"/>
          <w:sz w:val="16"/>
        </w:rPr>
        <w:t xml:space="preserve">India, the defense source said, has shed its opposition to the agreement after an assurance from the United States it would apply largely to U.S-procured weapons systems such as fighter planes and drones and not to the large Russian-origin equipment with the Indian military. U.S. drone manufacturers, facing growing competition overseas, especially from Chinese and Israeli rivals which often sell under lighter restrictions, have lobbied hard for the changes in U.S export rules. Among the changes will be a more lenient application by the U.S. government of an arms export principle known as “presumption of denial.” This has impeded many drone deals by automatically denying </w:t>
      </w:r>
      <w:r w:rsidRPr="00BA4FCA">
        <w:rPr>
          <w:rFonts w:asciiTheme="minorHAnsi" w:hAnsiTheme="minorHAnsi" w:cstheme="minorHAnsi"/>
          <w:sz w:val="16"/>
        </w:rPr>
        <w:lastRenderedPageBreak/>
        <w:t xml:space="preserve">approval unless a compelling security reason is given together with strict buyer agreements to use the weapons in accordance with international law. A second U.S. official said the new policy would “change our calculus” by easing those restrictions on whether to allow any given sale. The MTCR – a 1987 missile-control pact signed by the United States and 34 other countries – will still require strict export controls on Predator-type drones, which it classifies as Category 1, those with a payload of over 1,100 pounds (500 kg). </w:t>
      </w:r>
      <w:r w:rsidRPr="00BA4FCA">
        <w:rPr>
          <w:rFonts w:asciiTheme="minorHAnsi" w:hAnsiTheme="minorHAnsi" w:cstheme="minorHAnsi"/>
          <w:u w:val="single"/>
        </w:rPr>
        <w:t xml:space="preserve">However, the Trump administration is seeking to renegotiate the MTCR accord to eventually make it easier to export the larger armed drones. </w:t>
      </w:r>
      <w:r w:rsidRPr="00BA4FCA">
        <w:rPr>
          <w:rFonts w:asciiTheme="minorHAnsi" w:hAnsiTheme="minorHAnsi" w:cstheme="minorHAnsi"/>
          <w:sz w:val="16"/>
        </w:rPr>
        <w:t>The head of Pentagon’s Defense Security Cooperation Agency (DSCA) told Reuters at the Farnborough Airshow that he was unable to comment on any pending deals that had not been notified to Congress.</w:t>
      </w:r>
    </w:p>
    <w:p w14:paraId="5F69C2EB"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 xml:space="preserve">Drone </w:t>
      </w:r>
      <w:proofErr w:type="spellStart"/>
      <w:r w:rsidRPr="00BA4FCA">
        <w:rPr>
          <w:rFonts w:asciiTheme="minorHAnsi" w:hAnsiTheme="minorHAnsi" w:cstheme="minorHAnsi"/>
        </w:rPr>
        <w:t>prolif</w:t>
      </w:r>
      <w:proofErr w:type="spellEnd"/>
      <w:r w:rsidRPr="00BA4FCA">
        <w:rPr>
          <w:rFonts w:asciiTheme="minorHAnsi" w:hAnsiTheme="minorHAnsi" w:cstheme="minorHAnsi"/>
        </w:rPr>
        <w:t xml:space="preserve"> lowers the threshold for conflict by removing the risk of pilot death and the necessity to refuel often</w:t>
      </w:r>
    </w:p>
    <w:p w14:paraId="77679E17" w14:textId="77777777" w:rsidR="00390791" w:rsidRPr="00BA4FCA" w:rsidRDefault="00390791" w:rsidP="00390791">
      <w:pPr>
        <w:rPr>
          <w:rFonts w:asciiTheme="minorHAnsi" w:hAnsiTheme="minorHAnsi" w:cstheme="minorHAnsi"/>
        </w:rPr>
      </w:pPr>
      <w:r w:rsidRPr="00BA4FCA">
        <w:rPr>
          <w:rStyle w:val="Style13ptBold"/>
          <w:rFonts w:asciiTheme="minorHAnsi" w:hAnsiTheme="minorHAnsi" w:cstheme="minorHAnsi"/>
        </w:rPr>
        <w:t>Kreps 14</w:t>
      </w:r>
      <w:r w:rsidRPr="00BA4FCA">
        <w:rPr>
          <w:rFonts w:asciiTheme="minorHAnsi" w:hAnsiTheme="minorHAnsi" w:cstheme="minorHAnsi"/>
        </w:rPr>
        <w:t xml:space="preserve"> [Sarah, writer at The Hill, 6/25/14, “Drone proliferation: What we have to fear,” </w:t>
      </w:r>
      <w:hyperlink r:id="rId12" w:history="1">
        <w:r w:rsidRPr="00BA4FCA">
          <w:rPr>
            <w:rStyle w:val="Hyperlink"/>
            <w:rFonts w:asciiTheme="minorHAnsi" w:hAnsiTheme="minorHAnsi" w:cstheme="minorHAnsi"/>
          </w:rPr>
          <w:t>https://thehill.com/blogs/pundits-blog/210109-drone-proliferation-what-we-have-to-fear</w:t>
        </w:r>
      </w:hyperlink>
      <w:r w:rsidRPr="00BA4FCA">
        <w:rPr>
          <w:rFonts w:asciiTheme="minorHAnsi" w:hAnsiTheme="minorHAnsi" w:cstheme="minorHAnsi"/>
        </w:rPr>
        <w:t>//ZZ]</w:t>
      </w:r>
    </w:p>
    <w:p w14:paraId="5D28C7B3" w14:textId="77777777" w:rsidR="00390791" w:rsidRPr="00BA4FCA" w:rsidRDefault="00390791" w:rsidP="00390791">
      <w:pPr>
        <w:rPr>
          <w:rFonts w:asciiTheme="minorHAnsi" w:hAnsiTheme="minorHAnsi" w:cstheme="minorHAnsi"/>
        </w:rPr>
      </w:pPr>
      <w:r w:rsidRPr="00BA4FCA">
        <w:rPr>
          <w:rFonts w:asciiTheme="minorHAnsi" w:hAnsiTheme="minorHAnsi" w:cstheme="minorHAnsi"/>
          <w:sz w:val="16"/>
        </w:rPr>
        <w:t>President Obama admitted last year that drones have become a "</w:t>
      </w:r>
      <w:hyperlink r:id="rId13" w:history="1">
        <w:r w:rsidRPr="00BA4FCA">
          <w:rPr>
            <w:rStyle w:val="Hyperlink"/>
            <w:rFonts w:asciiTheme="minorHAnsi" w:hAnsiTheme="minorHAnsi" w:cstheme="minorHAnsi"/>
            <w:sz w:val="16"/>
          </w:rPr>
          <w:t>cure-all</w:t>
        </w:r>
      </w:hyperlink>
      <w:r w:rsidRPr="00BA4FCA">
        <w:rPr>
          <w:rFonts w:asciiTheme="minorHAnsi" w:hAnsiTheme="minorHAnsi" w:cstheme="minorHAnsi"/>
          <w:sz w:val="16"/>
        </w:rPr>
        <w:t xml:space="preserve">" for terrorism, a risk-free way to eliminate suspected terrorists in places such as Pakistan, Somalia and Yemen. The potential virtues of drones have not gone unnoticed by other countries. Serious questions about drone proliferation and the United States' role must be answered, and soon. While the United Kingdom and Israel are the only countries besides the U.S. to have used armed drones in combat, </w:t>
      </w:r>
      <w:r w:rsidRPr="00BA4FCA">
        <w:rPr>
          <w:rFonts w:asciiTheme="minorHAnsi" w:hAnsiTheme="minorHAnsi" w:cstheme="minorHAnsi"/>
          <w:u w:val="single"/>
        </w:rPr>
        <w:t xml:space="preserve">other countries appear to have acquired armed drones. </w:t>
      </w:r>
      <w:proofErr w:type="gramStart"/>
      <w:r w:rsidRPr="00BA4FCA">
        <w:rPr>
          <w:rFonts w:asciiTheme="minorHAnsi" w:hAnsiTheme="minorHAnsi" w:cstheme="minorHAnsi"/>
          <w:u w:val="single"/>
        </w:rPr>
        <w:t>In particular, China</w:t>
      </w:r>
      <w:proofErr w:type="gramEnd"/>
      <w:r w:rsidRPr="00BA4FCA">
        <w:rPr>
          <w:rFonts w:asciiTheme="minorHAnsi" w:hAnsiTheme="minorHAnsi" w:cstheme="minorHAnsi"/>
          <w:u w:val="single"/>
        </w:rPr>
        <w:t xml:space="preserve"> and Iran have touted their armed drone capabilities</w:t>
      </w:r>
      <w:r w:rsidRPr="00BA4FCA">
        <w:rPr>
          <w:rFonts w:asciiTheme="minorHAnsi" w:hAnsiTheme="minorHAnsi" w:cstheme="minorHAnsi"/>
          <w:sz w:val="16"/>
        </w:rPr>
        <w:t>. Russia, South Korea</w:t>
      </w:r>
      <w:r w:rsidRPr="00BA4FCA">
        <w:rPr>
          <w:rFonts w:asciiTheme="minorHAnsi" w:hAnsiTheme="minorHAnsi" w:cstheme="minorHAnsi"/>
          <w:u w:val="single"/>
        </w:rPr>
        <w:t xml:space="preserve">, India, </w:t>
      </w:r>
      <w:r w:rsidRPr="00BA4FCA">
        <w:rPr>
          <w:rFonts w:asciiTheme="minorHAnsi" w:hAnsiTheme="minorHAnsi" w:cstheme="minorHAnsi"/>
          <w:sz w:val="16"/>
        </w:rPr>
        <w:t>Turkey, and Taiwan</w:t>
      </w:r>
      <w:r w:rsidRPr="00BA4FCA">
        <w:rPr>
          <w:rFonts w:asciiTheme="minorHAnsi" w:hAnsiTheme="minorHAnsi" w:cstheme="minorHAnsi"/>
          <w:u w:val="single"/>
        </w:rPr>
        <w:t xml:space="preserve"> </w:t>
      </w:r>
      <w:hyperlink r:id="rId14" w:history="1">
        <w:r w:rsidRPr="00BA4FCA">
          <w:rPr>
            <w:rStyle w:val="Hyperlink"/>
            <w:rFonts w:asciiTheme="minorHAnsi" w:hAnsiTheme="minorHAnsi" w:cstheme="minorHAnsi"/>
            <w:u w:val="single"/>
          </w:rPr>
          <w:t>claim</w:t>
        </w:r>
      </w:hyperlink>
      <w:r w:rsidRPr="00BA4FCA">
        <w:rPr>
          <w:rFonts w:asciiTheme="minorHAnsi" w:hAnsiTheme="minorHAnsi" w:cstheme="minorHAnsi"/>
          <w:u w:val="single"/>
        </w:rPr>
        <w:t xml:space="preserve"> that they are indigenously developing sophisticated armed drone capabilities</w:t>
      </w:r>
      <w:r w:rsidRPr="00BA4FCA">
        <w:rPr>
          <w:rFonts w:asciiTheme="minorHAnsi" w:hAnsiTheme="minorHAnsi" w:cstheme="minorHAnsi"/>
          <w:sz w:val="16"/>
        </w:rPr>
        <w:t xml:space="preserve">. Switzerland and several European Union member states — including France, Italy, Spain, Greece and Sweden — have collaborated on a technology demonstrator called the </w:t>
      </w:r>
      <w:hyperlink r:id="rId15" w:history="1">
        <w:r w:rsidRPr="00BA4FCA">
          <w:rPr>
            <w:rStyle w:val="Hyperlink"/>
            <w:rFonts w:asciiTheme="minorHAnsi" w:hAnsiTheme="minorHAnsi" w:cstheme="minorHAnsi"/>
            <w:sz w:val="16"/>
          </w:rPr>
          <w:t>Neuron</w:t>
        </w:r>
      </w:hyperlink>
      <w:r w:rsidRPr="00BA4FCA">
        <w:rPr>
          <w:rFonts w:asciiTheme="minorHAnsi" w:hAnsiTheme="minorHAnsi" w:cstheme="minorHAnsi"/>
          <w:sz w:val="16"/>
        </w:rPr>
        <w:t xml:space="preserve">, which would be a stealth armed drone, and the EU has </w:t>
      </w:r>
      <w:hyperlink r:id="rId16" w:history="1">
        <w:r w:rsidRPr="00BA4FCA">
          <w:rPr>
            <w:rStyle w:val="Hyperlink"/>
            <w:rFonts w:asciiTheme="minorHAnsi" w:hAnsiTheme="minorHAnsi" w:cstheme="minorHAnsi"/>
            <w:sz w:val="16"/>
          </w:rPr>
          <w:t>expressed</w:t>
        </w:r>
      </w:hyperlink>
      <w:r w:rsidRPr="00BA4FCA">
        <w:rPr>
          <w:rFonts w:asciiTheme="minorHAnsi" w:hAnsiTheme="minorHAnsi" w:cstheme="minorHAnsi"/>
          <w:sz w:val="16"/>
        </w:rPr>
        <w:t xml:space="preserve"> an interest in developing a medium-altitude, long-endurance version of armed drones similar to the U.S. Predator or Reaper, used in counterterrorism strikes</w:t>
      </w:r>
      <w:r w:rsidRPr="00BA4FCA">
        <w:rPr>
          <w:rFonts w:asciiTheme="minorHAnsi" w:hAnsiTheme="minorHAnsi" w:cstheme="minorHAnsi"/>
          <w:u w:val="single"/>
        </w:rPr>
        <w:t xml:space="preserve">. Other countries, such as </w:t>
      </w:r>
      <w:hyperlink r:id="rId17" w:history="1">
        <w:r w:rsidRPr="00BA4FCA">
          <w:rPr>
            <w:rStyle w:val="Hyperlink"/>
            <w:rFonts w:asciiTheme="minorHAnsi" w:hAnsiTheme="minorHAnsi" w:cstheme="minorHAnsi"/>
            <w:u w:val="single"/>
          </w:rPr>
          <w:t>Pakistan</w:t>
        </w:r>
      </w:hyperlink>
      <w:r w:rsidRPr="00BA4FCA">
        <w:rPr>
          <w:rFonts w:asciiTheme="minorHAnsi" w:hAnsiTheme="minorHAnsi" w:cstheme="minorHAnsi"/>
          <w:u w:val="single"/>
        </w:rPr>
        <w:t xml:space="preserve">, </w:t>
      </w:r>
      <w:hyperlink r:id="rId18" w:history="1">
        <w:r w:rsidRPr="00BA4FCA">
          <w:rPr>
            <w:rStyle w:val="Hyperlink"/>
            <w:rFonts w:asciiTheme="minorHAnsi" w:hAnsiTheme="minorHAnsi" w:cstheme="minorHAnsi"/>
            <w:sz w:val="16"/>
          </w:rPr>
          <w:t>Turkey</w:t>
        </w:r>
      </w:hyperlink>
      <w:r w:rsidRPr="00BA4FCA">
        <w:rPr>
          <w:rFonts w:asciiTheme="minorHAnsi" w:hAnsiTheme="minorHAnsi" w:cstheme="minorHAnsi"/>
          <w:sz w:val="16"/>
        </w:rPr>
        <w:t xml:space="preserve">, </w:t>
      </w:r>
      <w:hyperlink r:id="rId19" w:history="1">
        <w:r w:rsidRPr="00BA4FCA">
          <w:rPr>
            <w:rStyle w:val="Hyperlink"/>
            <w:rFonts w:asciiTheme="minorHAnsi" w:hAnsiTheme="minorHAnsi" w:cstheme="minorHAnsi"/>
            <w:sz w:val="16"/>
          </w:rPr>
          <w:t>Saudi Arabia</w:t>
        </w:r>
      </w:hyperlink>
      <w:r w:rsidRPr="00BA4FCA">
        <w:rPr>
          <w:rFonts w:asciiTheme="minorHAnsi" w:hAnsiTheme="minorHAnsi" w:cstheme="minorHAnsi"/>
          <w:sz w:val="16"/>
        </w:rPr>
        <w:t xml:space="preserve"> and the </w:t>
      </w:r>
      <w:hyperlink r:id="rId20" w:history="1">
        <w:r w:rsidRPr="00BA4FCA">
          <w:rPr>
            <w:rStyle w:val="Hyperlink"/>
            <w:rFonts w:asciiTheme="minorHAnsi" w:hAnsiTheme="minorHAnsi" w:cstheme="minorHAnsi"/>
            <w:sz w:val="16"/>
          </w:rPr>
          <w:t>United Arab Emirates</w:t>
        </w:r>
      </w:hyperlink>
      <w:r w:rsidRPr="00BA4FCA">
        <w:rPr>
          <w:rFonts w:asciiTheme="minorHAnsi" w:hAnsiTheme="minorHAnsi" w:cstheme="minorHAnsi"/>
          <w:u w:val="single"/>
        </w:rPr>
        <w:t>, have indicated an interest in purchasing them.</w:t>
      </w:r>
      <w:r w:rsidRPr="00BA4FCA">
        <w:rPr>
          <w:rFonts w:asciiTheme="minorHAnsi" w:hAnsiTheme="minorHAnsi" w:cstheme="minorHAnsi"/>
          <w:sz w:val="16"/>
        </w:rPr>
        <w:t xml:space="preserve"> If these countries are acquiring drones, why should we care? </w:t>
      </w:r>
      <w:r w:rsidRPr="00BA4FCA">
        <w:rPr>
          <w:rFonts w:asciiTheme="minorHAnsi" w:hAnsiTheme="minorHAnsi" w:cstheme="minorHAnsi"/>
          <w:u w:val="single"/>
        </w:rPr>
        <w:t>Are armed drones so different from an armed F-16? Both can be used for lethal force. But drones are different. They can persist over a target for up to 14 hours without being refueled. Manned aircraft have fuel and crew-rest limitations that limit their range and loiter time. More importantly, unmanned aircraft do not place human pilots at risk of being killed or captured in hostile environments, making drones the "</w:t>
      </w:r>
      <w:hyperlink r:id="rId21" w:history="1">
        <w:r w:rsidRPr="00BA4FCA">
          <w:rPr>
            <w:rStyle w:val="Hyperlink"/>
            <w:rFonts w:asciiTheme="minorHAnsi" w:hAnsiTheme="minorHAnsi" w:cstheme="minorHAnsi"/>
            <w:u w:val="single"/>
          </w:rPr>
          <w:t>weapons of choice</w:t>
        </w:r>
      </w:hyperlink>
      <w:r w:rsidRPr="00BA4FCA">
        <w:rPr>
          <w:rFonts w:asciiTheme="minorHAnsi" w:hAnsiTheme="minorHAnsi" w:cstheme="minorHAnsi"/>
          <w:u w:val="single"/>
        </w:rPr>
        <w:t xml:space="preserve">" for killing suspected terrorists. The consequence of technology that is risk-free and has operational value-added is that the United States has arguably used force in ways and places that it would not have otherwise. </w:t>
      </w:r>
      <w:r w:rsidRPr="00BA4FCA">
        <w:rPr>
          <w:rFonts w:asciiTheme="minorHAnsi" w:hAnsiTheme="minorHAnsi" w:cstheme="minorHAnsi"/>
          <w:sz w:val="16"/>
        </w:rPr>
        <w:t xml:space="preserve">Since 2002, the U.S. has conducted </w:t>
      </w:r>
      <w:hyperlink r:id="rId22" w:history="1">
        <w:r w:rsidRPr="00BA4FCA">
          <w:rPr>
            <w:rStyle w:val="Hyperlink"/>
            <w:rFonts w:asciiTheme="minorHAnsi" w:hAnsiTheme="minorHAnsi" w:cstheme="minorHAnsi"/>
            <w:sz w:val="16"/>
          </w:rPr>
          <w:t>473 non-battlefield targeted killings</w:t>
        </w:r>
      </w:hyperlink>
      <w:r w:rsidRPr="00BA4FCA">
        <w:rPr>
          <w:rFonts w:asciiTheme="minorHAnsi" w:hAnsiTheme="minorHAnsi" w:cstheme="minorHAnsi"/>
          <w:sz w:val="16"/>
        </w:rPr>
        <w:t>, of which 98 percent were carried out by drones. Since September 2011, despite claims that the U.S. has a "</w:t>
      </w:r>
      <w:hyperlink r:id="rId23" w:history="1">
        <w:r w:rsidRPr="00BA4FCA">
          <w:rPr>
            <w:rStyle w:val="Hyperlink"/>
            <w:rFonts w:asciiTheme="minorHAnsi" w:hAnsiTheme="minorHAnsi" w:cstheme="minorHAnsi"/>
            <w:sz w:val="16"/>
          </w:rPr>
          <w:t>strong preference</w:t>
        </w:r>
      </w:hyperlink>
      <w:r w:rsidRPr="00BA4FCA">
        <w:rPr>
          <w:rFonts w:asciiTheme="minorHAnsi" w:hAnsiTheme="minorHAnsi" w:cstheme="minorHAnsi"/>
          <w:sz w:val="16"/>
        </w:rPr>
        <w:t xml:space="preserve">" for capture rather than kill, the United States has only undertaken three known capture attempts compared to the 187 drone strikes that have killed about 925 people, 95 of whom were civilians. </w:t>
      </w:r>
      <w:r w:rsidRPr="00BA4FCA">
        <w:rPr>
          <w:rFonts w:asciiTheme="minorHAnsi" w:hAnsiTheme="minorHAnsi" w:cstheme="minorHAnsi"/>
          <w:u w:val="single"/>
        </w:rPr>
        <w:t>If other countries use armed drones in similar ways, we are likely to see states carrying out cross-border attacks less discriminately. This is especially likely in places such as East Asia, as well as other flashpoints for conflict such as the Middle East, the Caucasus and Africa</w:t>
      </w:r>
      <w:r w:rsidRPr="00BA4FCA">
        <w:rPr>
          <w:rFonts w:asciiTheme="minorHAnsi" w:hAnsiTheme="minorHAnsi" w:cstheme="minorHAnsi"/>
          <w:sz w:val="16"/>
        </w:rPr>
        <w:t xml:space="preserve">. We might also expect to see governments use armed drones to suppress domestic unrest. States such as Turkey, Russia, Pakistan and China have all experienced significant opposition movements and armed drones could prove attractive in eliminating these domestic "terrorist groups." </w:t>
      </w:r>
      <w:r w:rsidRPr="00BA4FCA">
        <w:rPr>
          <w:rStyle w:val="Emphasis"/>
          <w:rFonts w:asciiTheme="minorHAnsi" w:hAnsiTheme="minorHAnsi" w:cstheme="minorHAnsi"/>
        </w:rPr>
        <w:t xml:space="preserve">In short, the proliferation of armed drones could lower the threshold for conflict, and thereby increase its frequency in both inter- and intra-state contexts. </w:t>
      </w:r>
      <w:r w:rsidRPr="00BA4FCA">
        <w:rPr>
          <w:rFonts w:asciiTheme="minorHAnsi" w:hAnsiTheme="minorHAnsi" w:cstheme="minorHAnsi"/>
          <w:u w:val="single"/>
        </w:rPr>
        <w:t xml:space="preserve">Currently, the transfer of armed drones is regulated by the </w:t>
      </w:r>
      <w:hyperlink r:id="rId24" w:history="1">
        <w:r w:rsidRPr="00BA4FCA">
          <w:rPr>
            <w:rStyle w:val="Hyperlink"/>
            <w:rFonts w:asciiTheme="minorHAnsi" w:hAnsiTheme="minorHAnsi" w:cstheme="minorHAnsi"/>
            <w:u w:val="single"/>
          </w:rPr>
          <w:t>Missile Technology Control Regime</w:t>
        </w:r>
      </w:hyperlink>
      <w:r w:rsidRPr="00BA4FCA">
        <w:rPr>
          <w:rFonts w:asciiTheme="minorHAnsi" w:hAnsiTheme="minorHAnsi" w:cstheme="minorHAnsi"/>
          <w:u w:val="single"/>
        </w:rPr>
        <w:t xml:space="preserve"> (MTCR), which is intended to regulate nuclear-capable missiles and related technologies, including armed drones. However, the MTCR is a nonbinding international association that the 34 member states implement at their discretion. </w:t>
      </w:r>
      <w:r w:rsidRPr="00BA4FCA">
        <w:rPr>
          <w:rFonts w:asciiTheme="minorHAnsi" w:hAnsiTheme="minorHAnsi" w:cstheme="minorHAnsi"/>
          <w:sz w:val="16"/>
        </w:rPr>
        <w:t>Many countries that are producing or interested in armed drones are not members of the MTCR, including Iran, Israel, China, India and Pakistan, offering the MTCR even more challenges in remaining relevant.</w:t>
      </w:r>
      <w:r w:rsidRPr="00BA4FCA">
        <w:rPr>
          <w:rFonts w:asciiTheme="minorHAnsi" w:hAnsiTheme="minorHAnsi" w:cstheme="minorHAnsi"/>
          <w:u w:val="single"/>
        </w:rPr>
        <w:t xml:space="preserve"> The MTCR has arbitrary thresholds in terms of its export restrictions, proscribing the transfer of Category I systems that can deliver more than a 500-kilogram (1,100 pounds) payload and have a range of more than 300 kilometers (186 miles</w:t>
      </w:r>
      <w:r w:rsidRPr="00BA4FCA">
        <w:rPr>
          <w:rFonts w:asciiTheme="minorHAnsi" w:hAnsiTheme="minorHAnsi" w:cstheme="minorHAnsi"/>
          <w:sz w:val="16"/>
        </w:rPr>
        <w:t>). However, technology is ever lighter, and companies are developing exportable systems that fall below those thresholds while remaining quite lethal.</w:t>
      </w:r>
    </w:p>
    <w:p w14:paraId="0081F4E0" w14:textId="77777777" w:rsidR="00390791" w:rsidRPr="00BA4FCA" w:rsidRDefault="00390791" w:rsidP="00390791">
      <w:pPr>
        <w:pStyle w:val="Heading3"/>
        <w:rPr>
          <w:rFonts w:asciiTheme="minorHAnsi" w:hAnsiTheme="minorHAnsi" w:cstheme="minorHAnsi"/>
        </w:rPr>
      </w:pPr>
      <w:r w:rsidRPr="00BA4FCA">
        <w:rPr>
          <w:rFonts w:asciiTheme="minorHAnsi" w:hAnsiTheme="minorHAnsi" w:cstheme="minorHAnsi"/>
        </w:rPr>
        <w:lastRenderedPageBreak/>
        <w:t xml:space="preserve">Scenario 1 is </w:t>
      </w:r>
      <w:proofErr w:type="spellStart"/>
      <w:r w:rsidRPr="00BA4FCA">
        <w:rPr>
          <w:rFonts w:asciiTheme="minorHAnsi" w:hAnsiTheme="minorHAnsi" w:cstheme="minorHAnsi"/>
        </w:rPr>
        <w:t>indo-pak</w:t>
      </w:r>
      <w:proofErr w:type="spellEnd"/>
      <w:r w:rsidRPr="00BA4FCA">
        <w:rPr>
          <w:rFonts w:asciiTheme="minorHAnsi" w:hAnsiTheme="minorHAnsi" w:cstheme="minorHAnsi"/>
        </w:rPr>
        <w:t xml:space="preserve"> war</w:t>
      </w:r>
    </w:p>
    <w:p w14:paraId="149BD67F"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 xml:space="preserve">More specifically </w:t>
      </w:r>
      <w:proofErr w:type="spellStart"/>
      <w:r w:rsidRPr="00BA4FCA">
        <w:rPr>
          <w:rFonts w:asciiTheme="minorHAnsi" w:hAnsiTheme="minorHAnsi" w:cstheme="minorHAnsi"/>
        </w:rPr>
        <w:t>india</w:t>
      </w:r>
      <w:proofErr w:type="spellEnd"/>
      <w:r w:rsidRPr="00BA4FCA">
        <w:rPr>
          <w:rFonts w:asciiTheme="minorHAnsi" w:hAnsiTheme="minorHAnsi" w:cstheme="minorHAnsi"/>
        </w:rPr>
        <w:t xml:space="preserve"> will use those drones to push into </w:t>
      </w:r>
      <w:proofErr w:type="spellStart"/>
      <w:r w:rsidRPr="00BA4FCA">
        <w:rPr>
          <w:rFonts w:asciiTheme="minorHAnsi" w:hAnsiTheme="minorHAnsi" w:cstheme="minorHAnsi"/>
        </w:rPr>
        <w:t>kashmir</w:t>
      </w:r>
      <w:proofErr w:type="spellEnd"/>
    </w:p>
    <w:p w14:paraId="3980848E" w14:textId="77777777" w:rsidR="00390791" w:rsidRPr="00BA4FCA" w:rsidRDefault="00390791" w:rsidP="00390791">
      <w:pPr>
        <w:rPr>
          <w:rFonts w:asciiTheme="minorHAnsi" w:hAnsiTheme="minorHAnsi" w:cstheme="minorHAnsi"/>
        </w:rPr>
      </w:pPr>
      <w:r w:rsidRPr="00BA4FCA">
        <w:rPr>
          <w:rStyle w:val="Style13ptBold"/>
          <w:rFonts w:asciiTheme="minorHAnsi" w:hAnsiTheme="minorHAnsi" w:cstheme="minorHAnsi"/>
        </w:rPr>
        <w:t>Das 17</w:t>
      </w:r>
      <w:r w:rsidRPr="00BA4FCA">
        <w:rPr>
          <w:rFonts w:asciiTheme="minorHAnsi" w:hAnsiTheme="minorHAnsi" w:cstheme="minorHAnsi"/>
        </w:rPr>
        <w:t xml:space="preserve"> [</w:t>
      </w:r>
      <w:proofErr w:type="spellStart"/>
      <w:r w:rsidRPr="00BA4FCA">
        <w:rPr>
          <w:rFonts w:asciiTheme="minorHAnsi" w:hAnsiTheme="minorHAnsi" w:cstheme="minorHAnsi"/>
        </w:rPr>
        <w:t>Pushan</w:t>
      </w:r>
      <w:proofErr w:type="spellEnd"/>
      <w:r w:rsidRPr="00BA4FCA">
        <w:rPr>
          <w:rFonts w:asciiTheme="minorHAnsi" w:hAnsiTheme="minorHAnsi" w:cstheme="minorHAnsi"/>
        </w:rPr>
        <w:t xml:space="preserve">, writer at </w:t>
      </w:r>
      <w:proofErr w:type="spellStart"/>
      <w:r w:rsidRPr="00BA4FCA">
        <w:rPr>
          <w:rFonts w:asciiTheme="minorHAnsi" w:hAnsiTheme="minorHAnsi" w:cstheme="minorHAnsi"/>
        </w:rPr>
        <w:t>livemint</w:t>
      </w:r>
      <w:proofErr w:type="spellEnd"/>
      <w:r w:rsidRPr="00BA4FCA">
        <w:rPr>
          <w:rFonts w:asciiTheme="minorHAnsi" w:hAnsiTheme="minorHAnsi" w:cstheme="minorHAnsi"/>
        </w:rPr>
        <w:t xml:space="preserve">, 7/5/17, “India’s quest for armed drones,” </w:t>
      </w:r>
      <w:hyperlink r:id="rId25" w:history="1">
        <w:r w:rsidRPr="00BA4FCA">
          <w:rPr>
            <w:rStyle w:val="Hyperlink"/>
            <w:rFonts w:asciiTheme="minorHAnsi" w:hAnsiTheme="minorHAnsi" w:cstheme="minorHAnsi"/>
          </w:rPr>
          <w:t>https://www.livemint.com/Opinion/hpxdEfLKwLNevb0oQ997kI/Indias-quest-for-armed-drones.html</w:t>
        </w:r>
      </w:hyperlink>
      <w:r w:rsidRPr="00BA4FCA">
        <w:rPr>
          <w:rFonts w:asciiTheme="minorHAnsi" w:hAnsiTheme="minorHAnsi" w:cstheme="minorHAnsi"/>
        </w:rPr>
        <w:t>//ZZ]</w:t>
      </w:r>
    </w:p>
    <w:p w14:paraId="126A0654" w14:textId="77777777" w:rsidR="00390791" w:rsidRPr="00BA4FCA" w:rsidRDefault="00390791" w:rsidP="00390791">
      <w:pPr>
        <w:rPr>
          <w:rFonts w:asciiTheme="minorHAnsi" w:hAnsiTheme="minorHAnsi" w:cstheme="minorHAnsi"/>
          <w:u w:val="single"/>
        </w:rPr>
      </w:pPr>
      <w:r w:rsidRPr="00BA4FCA">
        <w:rPr>
          <w:rFonts w:asciiTheme="minorHAnsi" w:hAnsiTheme="minorHAnsi" w:cstheme="minorHAnsi"/>
          <w:u w:val="single"/>
        </w:rPr>
        <w:t xml:space="preserve">The US government’s decision to grant India the </w:t>
      </w:r>
      <w:proofErr w:type="spellStart"/>
      <w:r w:rsidRPr="00BA4FCA">
        <w:rPr>
          <w:rFonts w:asciiTheme="minorHAnsi" w:hAnsiTheme="minorHAnsi" w:cstheme="minorHAnsi"/>
          <w:u w:val="single"/>
        </w:rPr>
        <w:t>licence</w:t>
      </w:r>
      <w:proofErr w:type="spellEnd"/>
      <w:r w:rsidRPr="00BA4FCA">
        <w:rPr>
          <w:rFonts w:asciiTheme="minorHAnsi" w:hAnsiTheme="minorHAnsi" w:cstheme="minorHAnsi"/>
          <w:u w:val="single"/>
        </w:rPr>
        <w:t xml:space="preserve"> for the export of 22 Guardian drones through the US foreign military sales </w:t>
      </w:r>
      <w:proofErr w:type="spellStart"/>
      <w:r w:rsidRPr="00BA4FCA">
        <w:rPr>
          <w:rFonts w:asciiTheme="minorHAnsi" w:hAnsiTheme="minorHAnsi" w:cstheme="minorHAnsi"/>
          <w:u w:val="single"/>
        </w:rPr>
        <w:t>programme</w:t>
      </w:r>
      <w:proofErr w:type="spellEnd"/>
      <w:r w:rsidRPr="00BA4FCA">
        <w:rPr>
          <w:rFonts w:asciiTheme="minorHAnsi" w:hAnsiTheme="minorHAnsi" w:cstheme="minorHAnsi"/>
          <w:u w:val="single"/>
        </w:rPr>
        <w:t xml:space="preserve"> will address gaps in India’s maritime surveillance capabilities</w:t>
      </w:r>
      <w:r w:rsidRPr="00BA4FCA">
        <w:rPr>
          <w:rFonts w:asciiTheme="minorHAnsi" w:hAnsiTheme="minorHAnsi" w:cstheme="minorHAnsi"/>
          <w:sz w:val="16"/>
        </w:rPr>
        <w:t xml:space="preserve">. However, India’s quest for armed drones in the absence of a defined strategy for the use of unmanned aerial vehicles (UAVs) has created misconceptions about their utility for India in conducting cross-border strikes or “surgical strikes" against Pakistan-based terrorists. </w:t>
      </w:r>
      <w:r w:rsidRPr="00BA4FCA">
        <w:rPr>
          <w:rFonts w:asciiTheme="minorHAnsi" w:hAnsiTheme="minorHAnsi" w:cstheme="minorHAnsi"/>
          <w:u w:val="single"/>
        </w:rPr>
        <w:t xml:space="preserve">The Guardian drones, manufactured by General Atomics, will complement India’s maritime surveillance aircraft at sea in intelligence, surveillance and reconnaissance, helping boost battlespace awareness and target acquisition or guide forces on suspected surface threats. </w:t>
      </w:r>
      <w:r w:rsidRPr="00BA4FCA">
        <w:rPr>
          <w:rStyle w:val="Emphasis"/>
          <w:rFonts w:asciiTheme="minorHAnsi" w:hAnsiTheme="minorHAnsi" w:cstheme="minorHAnsi"/>
        </w:rPr>
        <w:t>The additional capability will free up the navy’s Boeing P-81s for anti-submarine warfare (ASW).</w:t>
      </w:r>
      <w:r w:rsidRPr="00BA4FCA">
        <w:rPr>
          <w:rFonts w:asciiTheme="minorHAnsi" w:hAnsiTheme="minorHAnsi" w:cstheme="minorHAnsi"/>
          <w:u w:val="single"/>
        </w:rPr>
        <w:t xml:space="preserve"> This will be critical given the increasing forays of Chinese submarines in the India Ocean region and India’s capacity-deficit in ASW</w:t>
      </w:r>
      <w:r w:rsidRPr="00BA4FCA">
        <w:rPr>
          <w:rFonts w:asciiTheme="minorHAnsi" w:hAnsiTheme="minorHAnsi" w:cstheme="minorHAnsi"/>
          <w:sz w:val="16"/>
        </w:rPr>
        <w:t xml:space="preserve">. India’s pursuit of armed drones has led it to order 10 Heron TP drones from Israel and this will likely be the highlight of Indo-Israeli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cooperation against the backdrop of Prime Minister Narendra Modi’s visit to Israel. The armed drones were purchased in 2015 for a reported $400 million. These will be India’s first armed drones, significantly expanding the aerial offensive capabilities of the Indian Air Force (IAF). The Israel Aerospace Industries’ (IAI’s) Heron TPs have an endurance of upwards of 30 hours, maximum take-off weight of 5,300kg and a potential weapons/mission payload of up to 1,000kg. They can be used for both surveillance as well as combat and support </w:t>
      </w:r>
      <w:proofErr w:type="gramStart"/>
      <w:r w:rsidRPr="00BA4FCA">
        <w:rPr>
          <w:rFonts w:asciiTheme="minorHAnsi" w:hAnsiTheme="minorHAnsi" w:cstheme="minorHAnsi"/>
          <w:sz w:val="16"/>
        </w:rPr>
        <w:t>roles, and</w:t>
      </w:r>
      <w:proofErr w:type="gramEnd"/>
      <w:r w:rsidRPr="00BA4FCA">
        <w:rPr>
          <w:rFonts w:asciiTheme="minorHAnsi" w:hAnsiTheme="minorHAnsi" w:cstheme="minorHAnsi"/>
          <w:sz w:val="16"/>
        </w:rPr>
        <w:t xml:space="preserve"> can carry air-to-ground missiles to take out hostile targets. The IAF currently operates a fleet of IAI-made Harpy self-destructing anti-radar drones and IAI searcher UAVs and indigenously built Nishant drones for surveillance and intelligence-gathering. </w:t>
      </w:r>
      <w:r w:rsidRPr="00BA4FCA">
        <w:rPr>
          <w:rFonts w:asciiTheme="minorHAnsi" w:hAnsiTheme="minorHAnsi" w:cstheme="minorHAnsi"/>
          <w:u w:val="single"/>
        </w:rPr>
        <w:t xml:space="preserve">The use of </w:t>
      </w:r>
      <w:r w:rsidRPr="00BA4FCA">
        <w:rPr>
          <w:rStyle w:val="Emphasis"/>
          <w:rFonts w:asciiTheme="minorHAnsi" w:hAnsiTheme="minorHAnsi" w:cstheme="minorHAnsi"/>
        </w:rPr>
        <w:t>UAVs permits Indian policymakers to exercise the use of force while substantially lowering the risk to military personnel</w:t>
      </w:r>
      <w:r w:rsidRPr="00BA4FCA">
        <w:rPr>
          <w:rFonts w:asciiTheme="minorHAnsi" w:hAnsiTheme="minorHAnsi" w:cstheme="minorHAnsi"/>
          <w:u w:val="single"/>
        </w:rPr>
        <w:t xml:space="preserve"> and acts as a force multiplier in enhancing surveillance capabilities. This expands the variety of missions the Indian Armed Forces can conduct. The use of unmanned systems such as drones removes potential political costs and makes it easier for policymakers to opt for “clean and quick" use of military force rather than the slow and often difficult political and diplomatic options. In India’s case, the Indian military hopes that armed UAVs will give it the capability to conduct symbolic retaliatory attacks against Pakistan-based terrorists </w:t>
      </w:r>
      <w:r w:rsidRPr="00BA4FCA">
        <w:rPr>
          <w:rFonts w:asciiTheme="minorHAnsi" w:hAnsiTheme="minorHAnsi" w:cstheme="minorHAnsi"/>
          <w:sz w:val="16"/>
        </w:rPr>
        <w:t>while limiting the violation of Pakistani sovereignty and hopefully avoiding any escalatory spiral.</w:t>
      </w:r>
      <w:r w:rsidRPr="00BA4FCA">
        <w:rPr>
          <w:rFonts w:asciiTheme="minorHAnsi" w:hAnsiTheme="minorHAnsi" w:cstheme="minorHAnsi"/>
          <w:u w:val="single"/>
        </w:rPr>
        <w:t xml:space="preserve"> </w:t>
      </w:r>
      <w:r w:rsidRPr="00BA4FCA">
        <w:rPr>
          <w:rFonts w:asciiTheme="minorHAnsi" w:hAnsiTheme="minorHAnsi" w:cstheme="minorHAnsi"/>
          <w:sz w:val="16"/>
        </w:rPr>
        <w:t xml:space="preserve">The ideas being promulgated within the Indian military and strategic community on the successful use of armed drones for “surgical strikes", etc., is contingent on operating in a non-existent air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environment. Put simply, if manned combat aircraft can’t get to the target, neither can armed drones. The idea that New Delhi could push armed drones in a Pakistani air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environment to conduct surgical strikes against terrorists is ludicrous. Reality is more constrained and requires a nuanced understanding of the operating environment. </w:t>
      </w:r>
      <w:r w:rsidRPr="00BA4FCA">
        <w:rPr>
          <w:rFonts w:asciiTheme="minorHAnsi" w:hAnsiTheme="minorHAnsi" w:cstheme="minorHAnsi"/>
          <w:u w:val="single"/>
        </w:rPr>
        <w:t xml:space="preserve">Modern air </w:t>
      </w:r>
      <w:proofErr w:type="spellStart"/>
      <w:r w:rsidRPr="00BA4FCA">
        <w:rPr>
          <w:rFonts w:asciiTheme="minorHAnsi" w:hAnsiTheme="minorHAnsi" w:cstheme="minorHAnsi"/>
          <w:u w:val="single"/>
        </w:rPr>
        <w:t>defences</w:t>
      </w:r>
      <w:proofErr w:type="spellEnd"/>
      <w:r w:rsidRPr="00BA4FCA">
        <w:rPr>
          <w:rFonts w:asciiTheme="minorHAnsi" w:hAnsiTheme="minorHAnsi" w:cstheme="minorHAnsi"/>
          <w:u w:val="single"/>
        </w:rPr>
        <w:t xml:space="preserve"> are more dangerous and effective than ever before</w:t>
      </w:r>
      <w:r w:rsidRPr="00BA4FCA">
        <w:rPr>
          <w:rFonts w:asciiTheme="minorHAnsi" w:hAnsiTheme="minorHAnsi" w:cstheme="minorHAnsi"/>
          <w:sz w:val="16"/>
        </w:rPr>
        <w:t xml:space="preserve">. Case in point, the US military has rarely used drones in defended or contested air spaces. Armed drones against targets in Afghanistan or Yemen have succeeded as these have undefended air spaces or in Syria and Pakistan because air </w:t>
      </w:r>
      <w:proofErr w:type="spellStart"/>
      <w:r w:rsidRPr="00BA4FCA">
        <w:rPr>
          <w:rFonts w:asciiTheme="minorHAnsi" w:hAnsiTheme="minorHAnsi" w:cstheme="minorHAnsi"/>
          <w:sz w:val="16"/>
        </w:rPr>
        <w:t>defences</w:t>
      </w:r>
      <w:proofErr w:type="spellEnd"/>
      <w:r w:rsidRPr="00BA4FCA">
        <w:rPr>
          <w:rFonts w:asciiTheme="minorHAnsi" w:hAnsiTheme="minorHAnsi" w:cstheme="minorHAnsi"/>
          <w:sz w:val="16"/>
        </w:rPr>
        <w:t xml:space="preserve"> have not been employed to target them. To mitigate the threat to manned and unmanned aircraft from air </w:t>
      </w:r>
      <w:proofErr w:type="spellStart"/>
      <w:r w:rsidRPr="00BA4FCA">
        <w:rPr>
          <w:rFonts w:asciiTheme="minorHAnsi" w:hAnsiTheme="minorHAnsi" w:cstheme="minorHAnsi"/>
          <w:sz w:val="16"/>
        </w:rPr>
        <w:t>defences</w:t>
      </w:r>
      <w:proofErr w:type="spellEnd"/>
      <w:r w:rsidRPr="00BA4FCA">
        <w:rPr>
          <w:rFonts w:asciiTheme="minorHAnsi" w:hAnsiTheme="minorHAnsi" w:cstheme="minorHAnsi"/>
          <w:sz w:val="16"/>
        </w:rPr>
        <w:t xml:space="preserve">, India needs long-range stand-off weapons systems along with the requisite advances in intelligence, reconnaissance and surveillance. The under-development air-launched Brahmos for the Sukhoi-30 MKI or the 300km SCALP air-to-ground cruise missiles being acquired for the yet-to-be-inducted Dassault </w:t>
      </w:r>
      <w:proofErr w:type="spellStart"/>
      <w:r w:rsidRPr="00BA4FCA">
        <w:rPr>
          <w:rFonts w:asciiTheme="minorHAnsi" w:hAnsiTheme="minorHAnsi" w:cstheme="minorHAnsi"/>
          <w:sz w:val="16"/>
        </w:rPr>
        <w:t>Rafale</w:t>
      </w:r>
      <w:proofErr w:type="spellEnd"/>
      <w:r w:rsidRPr="00BA4FCA">
        <w:rPr>
          <w:rFonts w:asciiTheme="minorHAnsi" w:hAnsiTheme="minorHAnsi" w:cstheme="minorHAnsi"/>
          <w:sz w:val="16"/>
        </w:rPr>
        <w:t xml:space="preserve"> give India more credible retaliatory options in Pakistan-occupied Kashmir vis-à-vis vulnerable and expensive armed UAVs. </w:t>
      </w:r>
      <w:r w:rsidRPr="00BA4FCA">
        <w:rPr>
          <w:rFonts w:asciiTheme="minorHAnsi" w:hAnsiTheme="minorHAnsi" w:cstheme="minorHAnsi"/>
          <w:u w:val="single"/>
        </w:rPr>
        <w:t xml:space="preserve">This is not to say that armed UAVs will have no role in transforming the way India fights wars in the future with technological advances in automation, miniaturization, stealth, and other fields. But such capabilities, if they are to be operationalized affordably in India, require the adoption of evolved doctrines and specific operating concepts that enable in-tandem operations involving manned and unmanned assets. The adoption of unmanned assets for adjunct missions also potentially allows for the more efficient use of limited manned platforms. </w:t>
      </w:r>
      <w:r w:rsidRPr="00BA4FCA">
        <w:rPr>
          <w:rFonts w:asciiTheme="minorHAnsi" w:hAnsiTheme="minorHAnsi" w:cstheme="minorHAnsi"/>
          <w:sz w:val="16"/>
        </w:rPr>
        <w:t xml:space="preserve">While reports indicate the existence of a “project </w:t>
      </w:r>
      <w:proofErr w:type="spellStart"/>
      <w:r w:rsidRPr="00BA4FCA">
        <w:rPr>
          <w:rFonts w:asciiTheme="minorHAnsi" w:hAnsiTheme="minorHAnsi" w:cstheme="minorHAnsi"/>
          <w:sz w:val="16"/>
        </w:rPr>
        <w:t>Ghatak</w:t>
      </w:r>
      <w:proofErr w:type="spellEnd"/>
      <w:r w:rsidRPr="00BA4FCA">
        <w:rPr>
          <w:rFonts w:asciiTheme="minorHAnsi" w:hAnsiTheme="minorHAnsi" w:cstheme="minorHAnsi"/>
          <w:sz w:val="16"/>
        </w:rPr>
        <w:t xml:space="preserve">", managed by the Aeronautical Development Agency and the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Research and Development Organization, for a stealth unmanned combat aerial vehicle (UCAV), there is little indication so far from the IAF regarding the strategic/tactical employment of UCAVs. The IAF’s “Air Power Doctrine", last published in 2012, failed to once mention “unmanned" or “drone". The IAF’s “Indigenization Roadmap 2016-2025" barely mentions UAVs apart from the fact that the IAF needs to possess highly autonomous strike capabilities against the full spectrum of potential targets. </w:t>
      </w:r>
      <w:r w:rsidRPr="00BA4FCA">
        <w:rPr>
          <w:rFonts w:asciiTheme="minorHAnsi" w:hAnsiTheme="minorHAnsi" w:cstheme="minorHAnsi"/>
          <w:u w:val="single"/>
        </w:rPr>
        <w:t xml:space="preserve">Given </w:t>
      </w:r>
      <w:r w:rsidRPr="00BA4FCA">
        <w:rPr>
          <w:rFonts w:asciiTheme="minorHAnsi" w:hAnsiTheme="minorHAnsi" w:cstheme="minorHAnsi"/>
          <w:u w:val="single"/>
        </w:rPr>
        <w:lastRenderedPageBreak/>
        <w:t xml:space="preserve">India’s complex security challenges, </w:t>
      </w:r>
      <w:r w:rsidRPr="00BA4FCA">
        <w:rPr>
          <w:rStyle w:val="Emphasis"/>
          <w:rFonts w:asciiTheme="minorHAnsi" w:hAnsiTheme="minorHAnsi" w:cstheme="minorHAnsi"/>
        </w:rPr>
        <w:t>UAVs have the potential to play a role in enabling the Indian military not only in fighting wars but also in intelligence, reconnaissance and surveillance, and deterring cross-border terrorist attacks.</w:t>
      </w:r>
      <w:r w:rsidRPr="00BA4FCA">
        <w:rPr>
          <w:rFonts w:asciiTheme="minorHAnsi" w:hAnsiTheme="minorHAnsi" w:cstheme="minorHAnsi"/>
          <w:u w:val="single"/>
        </w:rPr>
        <w:t xml:space="preserve"> Currently, however, the integration of unmanned assets, especially armed drones, with manned fighters and combined arms concepts remains at a nascent stage.</w:t>
      </w:r>
    </w:p>
    <w:p w14:paraId="0881924B"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Pakistan has directly admitted their anger – that indicates intensions to escalate</w:t>
      </w:r>
    </w:p>
    <w:p w14:paraId="6DD60F8D" w14:textId="77777777" w:rsidR="00390791" w:rsidRPr="00BA4FCA" w:rsidRDefault="00390791" w:rsidP="00390791">
      <w:pPr>
        <w:rPr>
          <w:rFonts w:asciiTheme="minorHAnsi" w:hAnsiTheme="minorHAnsi" w:cstheme="minorHAnsi"/>
        </w:rPr>
      </w:pPr>
      <w:proofErr w:type="spellStart"/>
      <w:r w:rsidRPr="00BA4FCA">
        <w:rPr>
          <w:rStyle w:val="Style13ptBold"/>
          <w:rFonts w:asciiTheme="minorHAnsi" w:hAnsiTheme="minorHAnsi" w:cstheme="minorHAnsi"/>
        </w:rPr>
        <w:t>Droneality</w:t>
      </w:r>
      <w:proofErr w:type="spellEnd"/>
      <w:r w:rsidRPr="00BA4FCA">
        <w:rPr>
          <w:rStyle w:val="Style13ptBold"/>
          <w:rFonts w:asciiTheme="minorHAnsi" w:hAnsiTheme="minorHAnsi" w:cstheme="minorHAnsi"/>
        </w:rPr>
        <w:t xml:space="preserve"> 17</w:t>
      </w:r>
      <w:r w:rsidRPr="00BA4FCA">
        <w:rPr>
          <w:rFonts w:asciiTheme="minorHAnsi" w:hAnsiTheme="minorHAnsi" w:cstheme="minorHAnsi"/>
        </w:rPr>
        <w:t xml:space="preserve"> [Droneality.com, a website about drones, 3/17/19, US sale of high tech Drones will risk destabilizing South Asia in a new arms race,” </w:t>
      </w:r>
      <w:hyperlink r:id="rId26" w:history="1">
        <w:r w:rsidRPr="00BA4FCA">
          <w:rPr>
            <w:rStyle w:val="Hyperlink"/>
            <w:rFonts w:asciiTheme="minorHAnsi" w:hAnsiTheme="minorHAnsi" w:cstheme="minorHAnsi"/>
          </w:rPr>
          <w:t>https://www.droneality.com/us-sale-high-tech-drones-will-risk-destabilizing-south-asia-new-arms-race</w:t>
        </w:r>
      </w:hyperlink>
      <w:r w:rsidRPr="00BA4FCA">
        <w:rPr>
          <w:rFonts w:asciiTheme="minorHAnsi" w:hAnsiTheme="minorHAnsi" w:cstheme="minorHAnsi"/>
        </w:rPr>
        <w:t>//ZZ]</w:t>
      </w:r>
    </w:p>
    <w:p w14:paraId="481F78ED" w14:textId="77777777" w:rsidR="00390791" w:rsidRPr="00BA4FCA" w:rsidRDefault="00390791" w:rsidP="00390791">
      <w:pPr>
        <w:rPr>
          <w:rFonts w:asciiTheme="minorHAnsi" w:hAnsiTheme="minorHAnsi" w:cstheme="minorHAnsi"/>
        </w:rPr>
      </w:pPr>
      <w:r w:rsidRPr="00BA4FCA">
        <w:rPr>
          <w:rFonts w:asciiTheme="minorHAnsi" w:hAnsiTheme="minorHAnsi" w:cstheme="minorHAnsi"/>
          <w:u w:val="single"/>
        </w:rPr>
        <w:t xml:space="preserve">A section of Pakistani media has reported that Pakistani aerial intelligence has detected Indian use of US made high tech drones across Line of Control (LOC) in the disputed Kashmir region. </w:t>
      </w:r>
      <w:r w:rsidRPr="00BA4FCA">
        <w:rPr>
          <w:rStyle w:val="Emphasis"/>
          <w:rFonts w:asciiTheme="minorHAnsi" w:hAnsiTheme="minorHAnsi" w:cstheme="minorHAnsi"/>
        </w:rPr>
        <w:t xml:space="preserve">Pakistani defense analysts fear that, if true, this, irresponsible American action, in total disregard of regional balance of technologies, will catapult South Asia into a new destabilizing arms race. </w:t>
      </w:r>
      <w:r w:rsidRPr="00BA4FCA">
        <w:rPr>
          <w:rFonts w:asciiTheme="minorHAnsi" w:hAnsiTheme="minorHAnsi" w:cstheme="minorHAnsi"/>
          <w:sz w:val="16"/>
        </w:rPr>
        <w:t xml:space="preserve">International sources have not </w:t>
      </w:r>
      <w:proofErr w:type="gramStart"/>
      <w:r w:rsidRPr="00BA4FCA">
        <w:rPr>
          <w:rFonts w:asciiTheme="minorHAnsi" w:hAnsiTheme="minorHAnsi" w:cstheme="minorHAnsi"/>
          <w:sz w:val="16"/>
        </w:rPr>
        <w:t>yet not</w:t>
      </w:r>
      <w:proofErr w:type="gramEnd"/>
      <w:r w:rsidRPr="00BA4FCA">
        <w:rPr>
          <w:rFonts w:asciiTheme="minorHAnsi" w:hAnsiTheme="minorHAnsi" w:cstheme="minorHAnsi"/>
          <w:sz w:val="16"/>
        </w:rPr>
        <w:t xml:space="preserve"> confirmed that US has supplied its drones to India. And some defense sources, close to Pakistan Air Force, argue off the record, that while India is </w:t>
      </w:r>
      <w:proofErr w:type="gramStart"/>
      <w:r w:rsidRPr="00BA4FCA">
        <w:rPr>
          <w:rFonts w:asciiTheme="minorHAnsi" w:hAnsiTheme="minorHAnsi" w:cstheme="minorHAnsi"/>
          <w:sz w:val="16"/>
        </w:rPr>
        <w:t>desperate</w:t>
      </w:r>
      <w:proofErr w:type="gramEnd"/>
      <w:r w:rsidRPr="00BA4FCA">
        <w:rPr>
          <w:rFonts w:asciiTheme="minorHAnsi" w:hAnsiTheme="minorHAnsi" w:cstheme="minorHAnsi"/>
          <w:sz w:val="16"/>
        </w:rPr>
        <w:t xml:space="preserve"> but the US has not still not made its mind to sell drones to India. </w:t>
      </w:r>
      <w:r w:rsidRPr="00BA4FCA">
        <w:rPr>
          <w:rFonts w:asciiTheme="minorHAnsi" w:hAnsiTheme="minorHAnsi" w:cstheme="minorHAnsi"/>
          <w:u w:val="single"/>
        </w:rPr>
        <w:t>Pakistani defense sources argue that this move by US, as suggested by a section of Pakistan’s English media, of injecting a high-tech tool into a regional equation, will not only disturb the precariously placed ‘regional balance’ between India and Pakistan but will also complicate Pakistan’s relations with the US</w:t>
      </w:r>
      <w:r w:rsidRPr="00BA4FCA">
        <w:rPr>
          <w:rFonts w:asciiTheme="minorHAnsi" w:hAnsiTheme="minorHAnsi" w:cstheme="minorHAnsi"/>
          <w:sz w:val="16"/>
        </w:rPr>
        <w:t>. Pakistan has been repeatedly asking for similar technology to hit the militants in its war against terrorism on the western front but US continuously denied Pakistani requests. Since 9/11, and especially since 2007, US has increasingly used armed “Predator Drones” now equipped with Hell Fire Missiles in the theatre of conflict then described as “</w:t>
      </w:r>
      <w:proofErr w:type="spellStart"/>
      <w:r w:rsidRPr="00BA4FCA">
        <w:rPr>
          <w:rFonts w:asciiTheme="minorHAnsi" w:hAnsiTheme="minorHAnsi" w:cstheme="minorHAnsi"/>
          <w:sz w:val="16"/>
        </w:rPr>
        <w:t>Af</w:t>
      </w:r>
      <w:proofErr w:type="spellEnd"/>
      <w:r w:rsidRPr="00BA4FCA">
        <w:rPr>
          <w:rFonts w:asciiTheme="minorHAnsi" w:hAnsiTheme="minorHAnsi" w:cstheme="minorHAnsi"/>
          <w:sz w:val="16"/>
        </w:rPr>
        <w:t xml:space="preserve">-Pak”. From the last days of Bush administration, in election year, up till 2014, US has made hundreds of </w:t>
      </w:r>
      <w:proofErr w:type="gramStart"/>
      <w:r w:rsidRPr="00BA4FCA">
        <w:rPr>
          <w:rFonts w:asciiTheme="minorHAnsi" w:hAnsiTheme="minorHAnsi" w:cstheme="minorHAnsi"/>
          <w:sz w:val="16"/>
        </w:rPr>
        <w:t>drone</w:t>
      </w:r>
      <w:proofErr w:type="gramEnd"/>
      <w:r w:rsidRPr="00BA4FCA">
        <w:rPr>
          <w:rFonts w:asciiTheme="minorHAnsi" w:hAnsiTheme="minorHAnsi" w:cstheme="minorHAnsi"/>
          <w:sz w:val="16"/>
        </w:rPr>
        <w:t xml:space="preserve"> strikes against all kinds of targets within Pakistan, the latest such strike only took place in March 2017 in Khurram Agency. Obama administration had made a much wider use of drone strikes inside Pakistan, peaking in the years: 2009-2010. Drone strikes have been contentious and extremely unpopular with Pakistani public. While Pakistani human rights groups have mostly remained silent but international human right groups, like Amnesty International, raised their voice and created significant pressures upon Obama administration – that forced a scaling down of such drone strikes. One key issue that emerged for Pakistani public was of Pakistan’s sovereignty; Pakistani military and government therefore kept pleading to Washington to share the technology with Pakistan. It was argued that drones being used by Pakistan or in a shared use with the US, will reduce the political impact inside Pakistan. It would have allowed Pakistan to claim that it has control over the “US lead War against terrorism” inside its territory. But US repeatedly refused. Now if the US shares such advanced technology with Pakistan’s arch-rival India and India ends up making use of it in an internationally disputed territory of Kashmir will be as big a </w:t>
      </w:r>
      <w:proofErr w:type="spellStart"/>
      <w:r w:rsidRPr="00BA4FCA">
        <w:rPr>
          <w:rFonts w:asciiTheme="minorHAnsi" w:hAnsiTheme="minorHAnsi" w:cstheme="minorHAnsi"/>
          <w:sz w:val="16"/>
        </w:rPr>
        <w:t>set back</w:t>
      </w:r>
      <w:proofErr w:type="spellEnd"/>
      <w:r w:rsidRPr="00BA4FCA">
        <w:rPr>
          <w:rFonts w:asciiTheme="minorHAnsi" w:hAnsiTheme="minorHAnsi" w:cstheme="minorHAnsi"/>
          <w:sz w:val="16"/>
        </w:rPr>
        <w:t xml:space="preserve"> as it could be described. US decision makers, in doing so, would clearly show total disregard for Pakistani sensitivities – one defense official argued off the record, but insisted that US has not sold ‘predators’ to India and Indians are still using the Israeli made “Heron-ER” versions. India has not officially made any statement regarding the deployment of US-made drones, however, Pakistan’s surveillance drones equipped with night-vision have spotted them over </w:t>
      </w:r>
      <w:proofErr w:type="spellStart"/>
      <w:r w:rsidRPr="00BA4FCA">
        <w:rPr>
          <w:rFonts w:asciiTheme="minorHAnsi" w:hAnsiTheme="minorHAnsi" w:cstheme="minorHAnsi"/>
          <w:sz w:val="16"/>
        </w:rPr>
        <w:t>Poonch</w:t>
      </w:r>
      <w:proofErr w:type="spellEnd"/>
      <w:r w:rsidRPr="00BA4FCA">
        <w:rPr>
          <w:rFonts w:asciiTheme="minorHAnsi" w:hAnsiTheme="minorHAnsi" w:cstheme="minorHAnsi"/>
          <w:sz w:val="16"/>
        </w:rPr>
        <w:t xml:space="preserve"> and Rajouri area which is along the LoC; reports Pakistani media. In July 2016, an Indian spy drone was shot down by Pakistan which ISPR had claimed to be used for aerial photography. However, with India acquiring advanced U.S technology, stakes will rise for Pakistan. Country has its own local made drones which it used with success during the initial phasing of Operation </w:t>
      </w:r>
      <w:proofErr w:type="spellStart"/>
      <w:r w:rsidRPr="00BA4FCA">
        <w:rPr>
          <w:rFonts w:asciiTheme="minorHAnsi" w:hAnsiTheme="minorHAnsi" w:cstheme="minorHAnsi"/>
          <w:sz w:val="16"/>
        </w:rPr>
        <w:t>Zarb</w:t>
      </w:r>
      <w:proofErr w:type="spellEnd"/>
      <w:r w:rsidRPr="00BA4FCA">
        <w:rPr>
          <w:rFonts w:asciiTheme="minorHAnsi" w:hAnsiTheme="minorHAnsi" w:cstheme="minorHAnsi"/>
          <w:sz w:val="16"/>
        </w:rPr>
        <w:t>-e-</w:t>
      </w:r>
      <w:proofErr w:type="spellStart"/>
      <w:r w:rsidRPr="00BA4FCA">
        <w:rPr>
          <w:rFonts w:asciiTheme="minorHAnsi" w:hAnsiTheme="minorHAnsi" w:cstheme="minorHAnsi"/>
          <w:sz w:val="16"/>
        </w:rPr>
        <w:t>Azb</w:t>
      </w:r>
      <w:proofErr w:type="spellEnd"/>
      <w:r w:rsidRPr="00BA4FCA">
        <w:rPr>
          <w:rFonts w:asciiTheme="minorHAnsi" w:hAnsiTheme="minorHAnsi" w:cstheme="minorHAnsi"/>
          <w:sz w:val="16"/>
        </w:rPr>
        <w:t xml:space="preserve"> in 2015 which helped it in more precise targeting in tribal areas near the Afghan border. </w:t>
      </w:r>
      <w:proofErr w:type="gramStart"/>
      <w:r w:rsidRPr="00BA4FCA">
        <w:rPr>
          <w:rFonts w:asciiTheme="minorHAnsi" w:hAnsiTheme="minorHAnsi" w:cstheme="minorHAnsi"/>
          <w:sz w:val="16"/>
        </w:rPr>
        <w:t>However</w:t>
      </w:r>
      <w:proofErr w:type="gramEnd"/>
      <w:r w:rsidRPr="00BA4FCA">
        <w:rPr>
          <w:rFonts w:asciiTheme="minorHAnsi" w:hAnsiTheme="minorHAnsi" w:cstheme="minorHAnsi"/>
          <w:sz w:val="16"/>
        </w:rPr>
        <w:t xml:space="preserve"> US drone technology is state of the art and is years ahead of anything available with any of its competitors like Russia and </w:t>
      </w:r>
      <w:r w:rsidRPr="00BA4FCA">
        <w:rPr>
          <w:rFonts w:asciiTheme="minorHAnsi" w:hAnsiTheme="minorHAnsi" w:cstheme="minorHAnsi"/>
          <w:u w:val="single"/>
        </w:rPr>
        <w:t xml:space="preserve">China. Presence of US drones will suddenly change the balance of technologies available in the region. This becomes more important given the </w:t>
      </w:r>
      <w:proofErr w:type="spellStart"/>
      <w:proofErr w:type="gramStart"/>
      <w:r w:rsidRPr="00BA4FCA">
        <w:rPr>
          <w:rFonts w:asciiTheme="minorHAnsi" w:hAnsiTheme="minorHAnsi" w:cstheme="minorHAnsi"/>
          <w:u w:val="single"/>
        </w:rPr>
        <w:t>all time</w:t>
      </w:r>
      <w:proofErr w:type="spellEnd"/>
      <w:proofErr w:type="gramEnd"/>
      <w:r w:rsidRPr="00BA4FCA">
        <w:rPr>
          <w:rFonts w:asciiTheme="minorHAnsi" w:hAnsiTheme="minorHAnsi" w:cstheme="minorHAnsi"/>
          <w:u w:val="single"/>
        </w:rPr>
        <w:t xml:space="preserve"> high tensions between the two nuclear rivals in South Asia; especially after the so-called ‘surgical strikes’ conducted by India on 29th September, in apparent response to Uri military base attack September 18th. </w:t>
      </w:r>
      <w:r w:rsidRPr="00BA4FCA">
        <w:rPr>
          <w:rFonts w:asciiTheme="minorHAnsi" w:hAnsiTheme="minorHAnsi" w:cstheme="minorHAnsi"/>
          <w:sz w:val="16"/>
        </w:rPr>
        <w:t>U.S replacing Russia as India’s main arms supplier</w:t>
      </w:r>
      <w:r w:rsidRPr="00BA4FCA">
        <w:rPr>
          <w:rFonts w:asciiTheme="minorHAnsi" w:hAnsiTheme="minorHAnsi" w:cstheme="minorHAnsi"/>
          <w:u w:val="single"/>
        </w:rPr>
        <w:t xml:space="preserve"> U.S is now attempting to replace Russia as India’s main arm’s supplier.</w:t>
      </w:r>
      <w:r w:rsidRPr="00BA4FCA">
        <w:rPr>
          <w:rFonts w:asciiTheme="minorHAnsi" w:hAnsiTheme="minorHAnsi" w:cstheme="minorHAnsi"/>
          <w:sz w:val="16"/>
        </w:rPr>
        <w:t xml:space="preserve"> This gives India lots of negotiating ability and space. Reportedly, India is on the verge of sealing the deal for US nuclear reactor which is worth billions of dollars and something which US manufacturers vie for years. As a token of appreciation for the deal, India has been granted access to Washington’s top of the line military technology. </w:t>
      </w:r>
      <w:r w:rsidRPr="00BA4FCA">
        <w:rPr>
          <w:rFonts w:asciiTheme="minorHAnsi" w:hAnsiTheme="minorHAnsi" w:cstheme="minorHAnsi"/>
          <w:u w:val="single"/>
        </w:rPr>
        <w:t>U.S also backed India’s membership in Missile Technology Control Regime, (MTCR) which apparently paved the way for the sale of unarmed Predator, after which Indian military asked for an armed version but due to US export control laws its transfer is prohibited</w:t>
      </w:r>
      <w:r w:rsidRPr="00BA4FCA">
        <w:rPr>
          <w:rFonts w:asciiTheme="minorHAnsi" w:hAnsiTheme="minorHAnsi" w:cstheme="minorHAnsi"/>
          <w:sz w:val="16"/>
        </w:rPr>
        <w:t xml:space="preserve">. This much is being reported by Pakistani media. Indian Air Force is reportedly communicating with General Atomics for the purchase of the Avenger drone. Founded originally in 1955 as a division of General Dynamics, General Atomics (“GA”) and its affiliated companies now constitute one of the world’s leading resources for high-technology systems ranging from the nuclear fuel cycle to electromagnetic systems, remotely operated surveillance aircraft, airborne sensors, and advanced electronic, wireless and laser technologies. For over 50 years, GA and its affiliates have been qualified by U.S. </w:t>
      </w:r>
      <w:r w:rsidRPr="00BA4FCA">
        <w:rPr>
          <w:rFonts w:asciiTheme="minorHAnsi" w:hAnsiTheme="minorHAnsi" w:cstheme="minorHAnsi"/>
          <w:sz w:val="16"/>
        </w:rPr>
        <w:lastRenderedPageBreak/>
        <w:t xml:space="preserve">Government organizations, including the Department of Energy, Department of Defense and the National Science Foundation, as a government contractor and facilities operator. The Avenger drone, Indian Airfare is interested, </w:t>
      </w:r>
      <w:proofErr w:type="gramStart"/>
      <w:r w:rsidRPr="00BA4FCA">
        <w:rPr>
          <w:rFonts w:asciiTheme="minorHAnsi" w:hAnsiTheme="minorHAnsi" w:cstheme="minorHAnsi"/>
          <w:sz w:val="16"/>
        </w:rPr>
        <w:t>is capable of carrying</w:t>
      </w:r>
      <w:proofErr w:type="gramEnd"/>
      <w:r w:rsidRPr="00BA4FCA">
        <w:rPr>
          <w:rFonts w:asciiTheme="minorHAnsi" w:hAnsiTheme="minorHAnsi" w:cstheme="minorHAnsi"/>
          <w:sz w:val="16"/>
        </w:rPr>
        <w:t xml:space="preserve"> 3,500 pounds of ammunition, flying for 18 hours and reaching an altitude of 50,000 feet, which surpasses the range of Pakistan’s payload drone series. </w:t>
      </w:r>
      <w:r w:rsidRPr="00BA4FCA">
        <w:rPr>
          <w:rFonts w:asciiTheme="minorHAnsi" w:hAnsiTheme="minorHAnsi" w:cstheme="minorHAnsi"/>
          <w:u w:val="single"/>
        </w:rPr>
        <w:t xml:space="preserve">Informed sources claim that news story in Pakistani media may be misleading; United States fully understands that India has no real use of advanced “Avenger Drones” and if it ever acquires it will only be using these against Pakistan. And Pakistan will have no option left but to seek “Cloud Shadow” drones from China. Chinese drones with lesser payload capacity and endurance are nevertheless </w:t>
      </w:r>
      <w:proofErr w:type="gramStart"/>
      <w:r w:rsidRPr="00BA4FCA">
        <w:rPr>
          <w:rFonts w:asciiTheme="minorHAnsi" w:hAnsiTheme="minorHAnsi" w:cstheme="minorHAnsi"/>
          <w:u w:val="single"/>
        </w:rPr>
        <w:t>similar to</w:t>
      </w:r>
      <w:proofErr w:type="gramEnd"/>
      <w:r w:rsidRPr="00BA4FCA">
        <w:rPr>
          <w:rFonts w:asciiTheme="minorHAnsi" w:hAnsiTheme="minorHAnsi" w:cstheme="minorHAnsi"/>
          <w:u w:val="single"/>
        </w:rPr>
        <w:t xml:space="preserve"> the Avengers.</w:t>
      </w:r>
      <w:r w:rsidRPr="00BA4FCA">
        <w:rPr>
          <w:rFonts w:asciiTheme="minorHAnsi" w:hAnsiTheme="minorHAnsi" w:cstheme="minorHAnsi"/>
          <w:sz w:val="16"/>
        </w:rPr>
        <w:br/>
      </w:r>
    </w:p>
    <w:p w14:paraId="7A6EFABB"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A Kashmir Border dispute will go nuclear - extinction</w:t>
      </w:r>
    </w:p>
    <w:p w14:paraId="0E95C196" w14:textId="77777777" w:rsidR="00390791" w:rsidRPr="00BA4FCA" w:rsidRDefault="00390791" w:rsidP="00390791">
      <w:pPr>
        <w:rPr>
          <w:rFonts w:asciiTheme="minorHAnsi" w:hAnsiTheme="minorHAnsi" w:cstheme="minorHAnsi"/>
        </w:rPr>
      </w:pPr>
      <w:r w:rsidRPr="00BA4FCA">
        <w:rPr>
          <w:rStyle w:val="Style13ptBold"/>
          <w:rFonts w:asciiTheme="minorHAnsi" w:hAnsiTheme="minorHAnsi" w:cstheme="minorHAnsi"/>
        </w:rPr>
        <w:t>Hiro 16</w:t>
      </w:r>
      <w:r w:rsidRPr="00BA4FCA">
        <w:rPr>
          <w:rFonts w:asciiTheme="minorHAnsi" w:hAnsiTheme="minorHAnsi" w:cstheme="minorHAnsi"/>
        </w:rPr>
        <w:t xml:space="preserve"> [</w:t>
      </w:r>
      <w:proofErr w:type="spellStart"/>
      <w:r w:rsidRPr="00BA4FCA">
        <w:rPr>
          <w:rFonts w:asciiTheme="minorHAnsi" w:hAnsiTheme="minorHAnsi" w:cstheme="minorHAnsi"/>
        </w:rPr>
        <w:t>Dilip</w:t>
      </w:r>
      <w:proofErr w:type="spellEnd"/>
      <w:r w:rsidRPr="00BA4FCA">
        <w:rPr>
          <w:rFonts w:asciiTheme="minorHAnsi" w:hAnsiTheme="minorHAnsi" w:cstheme="minorHAnsi"/>
        </w:rPr>
        <w:t>, writer at War is Boring, 4/4/16, “The Most Dangerous Place on Earth</w:t>
      </w:r>
    </w:p>
    <w:p w14:paraId="22304F77" w14:textId="77777777" w:rsidR="00390791" w:rsidRPr="00BA4FCA" w:rsidRDefault="00390791" w:rsidP="00390791">
      <w:pPr>
        <w:rPr>
          <w:rFonts w:asciiTheme="minorHAnsi" w:hAnsiTheme="minorHAnsi" w:cstheme="minorHAnsi"/>
        </w:rPr>
      </w:pPr>
      <w:r w:rsidRPr="00BA4FCA">
        <w:rPr>
          <w:rFonts w:asciiTheme="minorHAnsi" w:hAnsiTheme="minorHAnsi" w:cstheme="minorHAnsi"/>
        </w:rPr>
        <w:t xml:space="preserve">A nuclear Armageddon in the making in South Asia,” </w:t>
      </w:r>
      <w:hyperlink r:id="rId27" w:history="1">
        <w:r w:rsidRPr="00BA4FCA">
          <w:rPr>
            <w:rStyle w:val="Hyperlink"/>
            <w:rFonts w:asciiTheme="minorHAnsi" w:hAnsiTheme="minorHAnsi" w:cstheme="minorHAnsi"/>
          </w:rPr>
          <w:t>https://medium.com/war-is-boring/the-most-dangerous-place-on-earth-d3a346617879</w:t>
        </w:r>
      </w:hyperlink>
      <w:r w:rsidRPr="00BA4FCA">
        <w:rPr>
          <w:rFonts w:asciiTheme="minorHAnsi" w:hAnsiTheme="minorHAnsi" w:cstheme="minorHAnsi"/>
        </w:rPr>
        <w:t>//ZZ]</w:t>
      </w:r>
    </w:p>
    <w:p w14:paraId="32655602" w14:textId="77777777" w:rsidR="00390791" w:rsidRPr="00BA4FCA" w:rsidRDefault="00390791" w:rsidP="00390791">
      <w:pPr>
        <w:rPr>
          <w:rFonts w:asciiTheme="minorHAnsi" w:hAnsiTheme="minorHAnsi" w:cstheme="minorHAnsi"/>
        </w:rPr>
      </w:pPr>
      <w:r w:rsidRPr="00BA4FCA">
        <w:rPr>
          <w:rFonts w:asciiTheme="minorHAnsi" w:hAnsiTheme="minorHAnsi" w:cstheme="minorHAnsi"/>
          <w:u w:val="single"/>
        </w:rPr>
        <w:t>Undoubtedly, for nearly two decades the most dangerous place on Earth has been the Indian-Pakistani border in Kashmir. It’s possible that a small spark from artillery and rocket exchanges across that border might — given the known military doctrines of the two nuclear-armed neighbors — lead inexorably to an all-out nuclear conflagration. In that case the result would be catastrophic.</w:t>
      </w:r>
      <w:r w:rsidRPr="00BA4FCA">
        <w:rPr>
          <w:rFonts w:asciiTheme="minorHAnsi" w:hAnsiTheme="minorHAnsi" w:cstheme="minorHAnsi"/>
          <w:sz w:val="16"/>
        </w:rPr>
        <w:t xml:space="preserve"> Besides causing the deaths of millions of Indians and Pakistanis, such a war might bring on “nuclear winter” on a planetary scale, leading to levels of suffering and death that would be beyond our comprehension. </w:t>
      </w:r>
      <w:r w:rsidRPr="00BA4FCA">
        <w:rPr>
          <w:rFonts w:asciiTheme="minorHAnsi" w:hAnsiTheme="minorHAnsi" w:cstheme="minorHAnsi"/>
          <w:u w:val="single"/>
        </w:rPr>
        <w:t>Alarmingly, the nuclear competition between India and Pakistan has now entered a spine-chilling phase. That danger stems from Islamabad’s decision to deploy low-yield tactical nuclear arms at its forward operating military bases along its entire frontier with India to deter possible aggression by tank-led invading for</w:t>
      </w:r>
      <w:r w:rsidRPr="00BA4FCA">
        <w:rPr>
          <w:rFonts w:asciiTheme="minorHAnsi" w:hAnsiTheme="minorHAnsi" w:cstheme="minorHAnsi"/>
          <w:sz w:val="16"/>
        </w:rPr>
        <w:t xml:space="preserve">ces. Most ominously, the decision to fire such a nuclear-armed missile with a range of 35 to 60 miles is to rest with local commanders. This is a perilous departure from the universal practice of investing such authority in the highest official of the nation. Such a situation has no parallel in the Washington-Moscow nuclear arms race of the Cold War era. </w:t>
      </w:r>
      <w:r w:rsidRPr="00BA4FCA">
        <w:rPr>
          <w:rFonts w:asciiTheme="minorHAnsi" w:hAnsiTheme="minorHAnsi" w:cstheme="minorHAnsi"/>
          <w:u w:val="single"/>
        </w:rPr>
        <w:t>When it comes to Pakistan’s strategic nuclear weapons, their parts are stored in different locations to be assembled only upon an order from the country’s leader</w:t>
      </w:r>
      <w:r w:rsidRPr="00BA4FCA">
        <w:rPr>
          <w:rFonts w:asciiTheme="minorHAnsi" w:hAnsiTheme="minorHAnsi" w:cstheme="minorHAnsi"/>
          <w:sz w:val="16"/>
        </w:rPr>
        <w:t xml:space="preserve">. By contrast, tactical nukes are pre-assembled at a nuclear facility and shipped to a forward base for instant use. In addition to the perils inherent in this policy, such weapons would be vulnerable to misuse by a rogue base commander or theft by one of the many militant groups in the country. </w:t>
      </w:r>
      <w:r w:rsidRPr="00BA4FCA">
        <w:rPr>
          <w:rFonts w:asciiTheme="minorHAnsi" w:hAnsiTheme="minorHAnsi" w:cstheme="minorHAnsi"/>
          <w:u w:val="single"/>
        </w:rPr>
        <w:t xml:space="preserve">In the nuclear standoff between the two neighbors, the stakes are constantly rising as </w:t>
      </w:r>
      <w:proofErr w:type="spellStart"/>
      <w:r w:rsidRPr="00BA4FCA">
        <w:rPr>
          <w:rFonts w:asciiTheme="minorHAnsi" w:hAnsiTheme="minorHAnsi" w:cstheme="minorHAnsi"/>
          <w:u w:val="single"/>
        </w:rPr>
        <w:t>Aizaz</w:t>
      </w:r>
      <w:proofErr w:type="spellEnd"/>
      <w:r w:rsidRPr="00BA4FCA">
        <w:rPr>
          <w:rFonts w:asciiTheme="minorHAnsi" w:hAnsiTheme="minorHAnsi" w:cstheme="minorHAnsi"/>
          <w:u w:val="single"/>
        </w:rPr>
        <w:t xml:space="preserve"> Chaudhry, the highest bureaucrat in Pakistan’s foreign ministry, recently made clear. The deployment of tactical nukes, he explained, was meant to act as a form of “deterrence,” given India’s “Cold Start” military doctrine — a reputed contingency plan aimed at punishing Pakistan in a major way for any unacceptable provocations like a mass-casualty terrorist strike against India. </w:t>
      </w:r>
      <w:r w:rsidRPr="00BA4FCA">
        <w:rPr>
          <w:rFonts w:asciiTheme="minorHAnsi" w:hAnsiTheme="minorHAnsi" w:cstheme="minorHAnsi"/>
          <w:sz w:val="16"/>
        </w:rPr>
        <w:t xml:space="preserve">New Delhi refuses to acknowledge the existence of Cold Start. Its denials are hollow. As early as 2004, it was discussing this doctrine, which involved the formation of eight division-size Integrated Battle Groups. These were to consist of infantry, artillery, armor and air support, and each would be able to operate independently on the battlefield. In the case of major terrorist attacks by any Pakistan-based group, these IBGs would evidently respond by rapidly penetrating Pakistani territory at unexpected points along the border and advancing no more than 30 miles inland, disrupting military command and control networks while endeavoring to stay away from locations likely to trigger nuclear retaliation. </w:t>
      </w:r>
      <w:r w:rsidRPr="00BA4FCA">
        <w:rPr>
          <w:rFonts w:asciiTheme="minorHAnsi" w:hAnsiTheme="minorHAnsi" w:cstheme="minorHAnsi"/>
          <w:u w:val="single"/>
        </w:rPr>
        <w:t xml:space="preserve">In other words, India has long been planning to respond to major terror attacks with a swift and devastating conventional military action that would inflict only limited damage and so — in a best-case scenario — deny Pakistan justification for a nuclear response. </w:t>
      </w:r>
      <w:r w:rsidRPr="00BA4FCA">
        <w:rPr>
          <w:rFonts w:asciiTheme="minorHAnsi" w:hAnsiTheme="minorHAnsi" w:cstheme="minorHAnsi"/>
          <w:sz w:val="16"/>
        </w:rPr>
        <w:t xml:space="preserve">Islamabad, in turn, has been planning ways to deter the Indians from implementing a Cold-Start-style blitzkrieg on its territory. After much internal debate, its top officials opted for tactical nukes. In 2011, the Pakistanis tested one successfully. Since then, according to Rajesh Rajagopalan, the New Delhi-based co-author of Nuclear South Asia: Keywords and Concepts, Pakistan seems to have been assembling four to five of these annually. All of this has been happening in the context of populations that view each other unfavorably. A typical survey in this period by the Pew Research Center found that 72 percent of Pakistanis had an unfavorable view of India, with 57 percent considering it as a serious threat, while on the other side 59 percent of Indians saw Pakistan in an unfavorable light. </w:t>
      </w:r>
      <w:r w:rsidRPr="00BA4FCA">
        <w:rPr>
          <w:rFonts w:asciiTheme="minorHAnsi" w:hAnsiTheme="minorHAnsi" w:cstheme="minorHAnsi"/>
          <w:u w:val="single"/>
        </w:rPr>
        <w:t xml:space="preserve">This is the background against which Indian leaders have said that a tactical nuclear attack on their forces, even on Pakistani territory, would be treated as a full-scale </w:t>
      </w:r>
      <w:r w:rsidRPr="00BA4FCA">
        <w:rPr>
          <w:rFonts w:asciiTheme="minorHAnsi" w:hAnsiTheme="minorHAnsi" w:cstheme="minorHAnsi"/>
          <w:u w:val="single"/>
        </w:rPr>
        <w:lastRenderedPageBreak/>
        <w:t>nuclear attack on India, and that they reserved the right to respond accordingly</w:t>
      </w:r>
      <w:r w:rsidRPr="00BA4FCA">
        <w:rPr>
          <w:rFonts w:asciiTheme="minorHAnsi" w:hAnsiTheme="minorHAnsi" w:cstheme="minorHAnsi"/>
          <w:sz w:val="16"/>
        </w:rPr>
        <w:t xml:space="preserve">. </w:t>
      </w:r>
      <w:r w:rsidRPr="00BA4FCA">
        <w:rPr>
          <w:rStyle w:val="Emphasis"/>
          <w:rFonts w:asciiTheme="minorHAnsi" w:hAnsiTheme="minorHAnsi" w:cstheme="minorHAnsi"/>
        </w:rPr>
        <w:t>Since India does not have tactical nukes, it could only retaliate with far more devastating strategic nuclear arms, possibly targeting Pakistani cities.</w:t>
      </w:r>
      <w:r w:rsidRPr="00BA4FCA">
        <w:rPr>
          <w:rFonts w:asciiTheme="minorHAnsi" w:hAnsiTheme="minorHAnsi" w:cstheme="minorHAnsi"/>
          <w:sz w:val="16"/>
        </w:rPr>
        <w:t xml:space="preserve"> </w:t>
      </w:r>
      <w:r w:rsidRPr="00BA4FCA">
        <w:rPr>
          <w:rFonts w:asciiTheme="minorHAnsi" w:hAnsiTheme="minorHAnsi" w:cstheme="minorHAnsi"/>
          <w:u w:val="single"/>
        </w:rPr>
        <w:t>According to a 2002 estimate by the U.S. Defense Intelligence Agency, a worst-case scenario in an Indo-Pakistani nuclear war could result in eight to 12 million fatalities initially, followed by many millions later from radiation poisoning</w:t>
      </w:r>
      <w:r w:rsidRPr="00BA4FCA">
        <w:rPr>
          <w:rStyle w:val="Emphasis"/>
          <w:rFonts w:asciiTheme="minorHAnsi" w:hAnsiTheme="minorHAnsi" w:cstheme="minorHAnsi"/>
        </w:rPr>
        <w:t xml:space="preserve">. More recent studies have shown that up to a billion people worldwide might be put in danger of famine and starvation by the smoke and soot thrown into the troposphere in a major nuclear exchange in South Asia. </w:t>
      </w:r>
      <w:r w:rsidRPr="00BA4FCA">
        <w:rPr>
          <w:rFonts w:asciiTheme="minorHAnsi" w:hAnsiTheme="minorHAnsi" w:cstheme="minorHAnsi"/>
          <w:u w:val="single"/>
        </w:rPr>
        <w:t>The resulting “nuclear winter” and ensuing crop loss would functionally add up to a slowly developing global nuclear holocaust.</w:t>
      </w:r>
      <w:r w:rsidRPr="00BA4FCA">
        <w:rPr>
          <w:rFonts w:asciiTheme="minorHAnsi" w:hAnsiTheme="minorHAnsi" w:cstheme="minorHAnsi"/>
          <w:sz w:val="16"/>
        </w:rPr>
        <w:t xml:space="preserve"> Last November, to reduce the chances of such a catastrophic exchange happening, </w:t>
      </w:r>
      <w:r w:rsidRPr="00BA4FCA">
        <w:rPr>
          <w:rFonts w:asciiTheme="minorHAnsi" w:hAnsiTheme="minorHAnsi" w:cstheme="minorHAnsi"/>
          <w:u w:val="single"/>
        </w:rPr>
        <w:t xml:space="preserve">senior Obama administration officials met in Washington with Pakistan’s army chief, Gen. </w:t>
      </w:r>
      <w:proofErr w:type="spellStart"/>
      <w:r w:rsidRPr="00BA4FCA">
        <w:rPr>
          <w:rFonts w:asciiTheme="minorHAnsi" w:hAnsiTheme="minorHAnsi" w:cstheme="minorHAnsi"/>
          <w:u w:val="single"/>
        </w:rPr>
        <w:t>Raheel</w:t>
      </w:r>
      <w:proofErr w:type="spellEnd"/>
      <w:r w:rsidRPr="00BA4FCA">
        <w:rPr>
          <w:rFonts w:asciiTheme="minorHAnsi" w:hAnsiTheme="minorHAnsi" w:cstheme="minorHAnsi"/>
          <w:u w:val="single"/>
        </w:rPr>
        <w:t xml:space="preserve"> Sharif — the final arbiter of that country’s national security policies — and urged him to stop the production of tactical nuclear arms</w:t>
      </w:r>
      <w:r w:rsidRPr="00BA4FCA">
        <w:rPr>
          <w:rFonts w:asciiTheme="minorHAnsi" w:hAnsiTheme="minorHAnsi" w:cstheme="minorHAnsi"/>
          <w:sz w:val="16"/>
        </w:rPr>
        <w:t xml:space="preserve">. In return, they offered a pledge to end Islamabad’s pariah status in the nuclear field by supporting its entry into the 48-member Nuclear Suppliers Group to which India already belongs. </w:t>
      </w:r>
      <w:r w:rsidRPr="00BA4FCA">
        <w:rPr>
          <w:rFonts w:asciiTheme="minorHAnsi" w:hAnsiTheme="minorHAnsi" w:cstheme="minorHAnsi"/>
          <w:u w:val="single"/>
        </w:rPr>
        <w:t>Although no formal communiqué was issued after Sharif’s trip, it became widely known that he had rejected the offer.</w:t>
      </w:r>
      <w:r w:rsidRPr="00BA4FCA">
        <w:rPr>
          <w:rFonts w:asciiTheme="minorHAnsi" w:hAnsiTheme="minorHAnsi" w:cstheme="minorHAnsi"/>
          <w:sz w:val="16"/>
        </w:rPr>
        <w:t xml:space="preserve"> This failure was implicit in the testimony that DIA Director Lt. Gen. Vincent Stewart gave to the Armed Services Committee this February. “Pakistan’s nuclear weapons continue to grow,” he said. “We are concerned that this growth, as well as the evolving doctrine associated with tactical [nuclear] weapons, increases the risk of an incident or accident.” Strategic nuclear warheads Since that DIA estimate of human fatalities in a South Asian nuclear war, the strategic nuclear arsenals of India and Pakistan have continued to grow</w:t>
      </w:r>
      <w:r w:rsidRPr="00BA4FCA">
        <w:rPr>
          <w:rFonts w:asciiTheme="minorHAnsi" w:hAnsiTheme="minorHAnsi" w:cstheme="minorHAnsi"/>
          <w:u w:val="single"/>
        </w:rPr>
        <w:t>. In January 2016, according to a U.S. congressional report, Pakistan’s arsenal probably consisted of 110 to 130 nuclear warheads. According to the Stockholm International Peace Research Institute, India has 90 to 110 of these.</w:t>
      </w:r>
      <w:r w:rsidRPr="00BA4FCA">
        <w:rPr>
          <w:rFonts w:asciiTheme="minorHAnsi" w:hAnsiTheme="minorHAnsi" w:cstheme="minorHAnsi"/>
          <w:sz w:val="16"/>
        </w:rPr>
        <w:t xml:space="preserve"> China, the other regional actor, has approximately 260 warheads. As the 1990s ended, with both India and Pakistan testing their new weaponry, their governments made public their nuclear doctrines. The National Security Advisory Board on Indian Nuclear Doctrine, for example, stated in August 1999 that “</w:t>
      </w:r>
      <w:r w:rsidRPr="00BA4FCA">
        <w:rPr>
          <w:rFonts w:asciiTheme="minorHAnsi" w:hAnsiTheme="minorHAnsi" w:cstheme="minorHAnsi"/>
          <w:u w:val="single"/>
        </w:rPr>
        <w:t xml:space="preserve">India will not be the first to initiate a nuclear strike, but will respond with punitive retaliation should deterrence fail.” India’s foreign minister explained at the time that the “minimum credible deterrence” mentioned in the doctrine was a question of “adequacy,” not numbers of warheads. In subsequent years, however, that yardstick of “minimum credible deterrence” has been regularly recalibrated as India’s policymakers went on to commit themselves to upgrade the country’s nuclear arms program with a new generation of more powerful hydrogen bombs designed to be city-busters. </w:t>
      </w:r>
      <w:r w:rsidRPr="00BA4FCA">
        <w:rPr>
          <w:rFonts w:asciiTheme="minorHAnsi" w:hAnsiTheme="minorHAnsi" w:cstheme="minorHAnsi"/>
          <w:sz w:val="16"/>
        </w:rPr>
        <w:t>In Pakistan in February 2000, President General Pervez Musharraf, who was also the army chief, established the Strategic Plan Division in the National Command Authority, appointing Lt. Gen. Khalid Kidwai as its director general. In October 2001, Kidwai offered an outline of the country’s updated nuclear doctrine in relation to its far more militarily and economically powerful neighbor, saying, “</w:t>
      </w:r>
      <w:r w:rsidRPr="00BA4FCA">
        <w:rPr>
          <w:rFonts w:asciiTheme="minorHAnsi" w:hAnsiTheme="minorHAnsi" w:cstheme="minorHAnsi"/>
          <w:u w:val="single"/>
        </w:rPr>
        <w:t>It is well known that Pakistan does not have a ‘no-first-use policy.’”</w:t>
      </w:r>
      <w:r w:rsidRPr="00BA4FCA">
        <w:rPr>
          <w:rFonts w:asciiTheme="minorHAnsi" w:hAnsiTheme="minorHAnsi" w:cstheme="minorHAnsi"/>
          <w:sz w:val="16"/>
        </w:rPr>
        <w:t xml:space="preserve"> He then laid out the “thresholds” for the use of nukes. </w:t>
      </w:r>
      <w:r w:rsidRPr="00BA4FCA">
        <w:rPr>
          <w:rFonts w:asciiTheme="minorHAnsi" w:hAnsiTheme="minorHAnsi" w:cstheme="minorHAnsi"/>
          <w:u w:val="single"/>
        </w:rPr>
        <w:t xml:space="preserve">The country’s nuclear weapons, he pointed out, </w:t>
      </w:r>
      <w:r w:rsidRPr="00BA4FCA">
        <w:rPr>
          <w:rStyle w:val="Emphasis"/>
          <w:rFonts w:asciiTheme="minorHAnsi" w:hAnsiTheme="minorHAnsi" w:cstheme="minorHAnsi"/>
        </w:rPr>
        <w:t xml:space="preserve">were aimed solely at India and would be available for use not just in response to a nuclear attack from that country, but should it conquer </w:t>
      </w:r>
      <w:r w:rsidRPr="00BA4FCA">
        <w:rPr>
          <w:rFonts w:asciiTheme="minorHAnsi" w:hAnsiTheme="minorHAnsi" w:cstheme="minorHAnsi"/>
          <w:sz w:val="16"/>
        </w:rPr>
        <w:t>a large</w:t>
      </w:r>
      <w:r w:rsidRPr="00BA4FCA">
        <w:rPr>
          <w:rStyle w:val="Emphasis"/>
          <w:rFonts w:asciiTheme="minorHAnsi" w:hAnsiTheme="minorHAnsi" w:cstheme="minorHAnsi"/>
        </w:rPr>
        <w:t xml:space="preserve"> part of Pakistan’s territory</w:t>
      </w:r>
      <w:r w:rsidRPr="00BA4FCA">
        <w:rPr>
          <w:rFonts w:asciiTheme="minorHAnsi" w:hAnsiTheme="minorHAnsi" w:cstheme="minorHAnsi"/>
          <w:u w:val="single"/>
        </w:rPr>
        <w:t xml:space="preserve"> (the space threshold), or destroy a significant part of its land or air forces (the military threshold), or start to strangle Pakistan economically (the economic threshold), or politically destabilize the country through large-scale internal subversion (the domestic destabilization threshold). </w:t>
      </w:r>
      <w:r w:rsidRPr="00BA4FCA">
        <w:rPr>
          <w:rStyle w:val="Emphasis"/>
          <w:rFonts w:asciiTheme="minorHAnsi" w:hAnsiTheme="minorHAnsi" w:cstheme="minorHAnsi"/>
        </w:rPr>
        <w:t>Of these, the space threshold was the most likely trigger</w:t>
      </w:r>
      <w:r w:rsidRPr="00BA4FCA">
        <w:rPr>
          <w:rFonts w:asciiTheme="minorHAnsi" w:hAnsiTheme="minorHAnsi" w:cstheme="minorHAnsi"/>
          <w:sz w:val="16"/>
        </w:rPr>
        <w:t>. New Delhi as well as Washington speculated as to where the red line for this threshold might lie, though there was no unanimity among defense experts</w:t>
      </w:r>
      <w:r w:rsidRPr="00BA4FCA">
        <w:rPr>
          <w:rFonts w:asciiTheme="minorHAnsi" w:hAnsiTheme="minorHAnsi" w:cstheme="minorHAnsi"/>
          <w:u w:val="single"/>
        </w:rPr>
        <w:t>. Many surmised that it would be the impending loss of Lahore, the capital of Punjab, only 15 miles from the Indian border. Others put the red line at Pakistan’s sprawling Indus River basin.</w:t>
      </w:r>
      <w:r w:rsidRPr="00BA4FCA">
        <w:rPr>
          <w:rFonts w:asciiTheme="minorHAnsi" w:hAnsiTheme="minorHAnsi" w:cstheme="minorHAnsi"/>
          <w:sz w:val="16"/>
        </w:rPr>
        <w:t xml:space="preserve"> Within seven months of this debate, Indian-Pakistani tensions escalated steeply in the wake of an attack on an Indian military base in Kashmir by Pakistani terrorists in May 2002. At that time, Musharraf reiterated that he would not renounce his country’s right to use nuclear weapons first. </w:t>
      </w:r>
      <w:r w:rsidRPr="00BA4FCA">
        <w:rPr>
          <w:rFonts w:asciiTheme="minorHAnsi" w:hAnsiTheme="minorHAnsi" w:cstheme="minorHAnsi"/>
          <w:u w:val="single"/>
        </w:rPr>
        <w:t xml:space="preserve">The prospect of New Delhi being hit by an atom bomb became so plausible that U.S. Ambassador Robert </w:t>
      </w:r>
      <w:proofErr w:type="spellStart"/>
      <w:r w:rsidRPr="00BA4FCA">
        <w:rPr>
          <w:rFonts w:asciiTheme="minorHAnsi" w:hAnsiTheme="minorHAnsi" w:cstheme="minorHAnsi"/>
          <w:u w:val="single"/>
        </w:rPr>
        <w:t>Blackwill</w:t>
      </w:r>
      <w:proofErr w:type="spellEnd"/>
      <w:r w:rsidRPr="00BA4FCA">
        <w:rPr>
          <w:rFonts w:asciiTheme="minorHAnsi" w:hAnsiTheme="minorHAnsi" w:cstheme="minorHAnsi"/>
          <w:u w:val="single"/>
        </w:rPr>
        <w:t xml:space="preserve"> investigated building a hardened bunker in the embassy compound to survive a nuclear strike. Only when he and his staff realized that those in the bunker would be killed by the aftereffects of the nuclear blast did they abandon the idea. </w:t>
      </w:r>
      <w:r w:rsidRPr="00BA4FCA">
        <w:rPr>
          <w:rFonts w:asciiTheme="minorHAnsi" w:hAnsiTheme="minorHAnsi" w:cstheme="minorHAnsi"/>
          <w:sz w:val="16"/>
        </w:rPr>
        <w:t xml:space="preserve">Unsurprisingly, the leaders of the two countries found themselves staring into the nuclear abyss because of a violent act in Kashmir, a disputed territory which had </w:t>
      </w:r>
      <w:r w:rsidRPr="00BA4FCA">
        <w:rPr>
          <w:rFonts w:asciiTheme="minorHAnsi" w:hAnsiTheme="minorHAnsi" w:cstheme="minorHAnsi"/>
          <w:sz w:val="16"/>
        </w:rPr>
        <w:lastRenderedPageBreak/>
        <w:t xml:space="preserve">led to three conventional wars between the South Asian neighbors since 1947, the founding year of an independent India and Pakistan. As a result of the first of these in 1947 and 1948, India acquired about half of Kashmir, with Pakistan getting a third and the rest occupied later by China. </w:t>
      </w:r>
      <w:r w:rsidRPr="00BA4FCA">
        <w:rPr>
          <w:rFonts w:asciiTheme="minorHAnsi" w:hAnsiTheme="minorHAnsi" w:cstheme="minorHAnsi"/>
          <w:u w:val="single"/>
        </w:rPr>
        <w:t xml:space="preserve">Kashmir, the root cause of enduring enmity </w:t>
      </w:r>
      <w:r w:rsidRPr="00BA4FCA">
        <w:rPr>
          <w:rFonts w:asciiTheme="minorHAnsi" w:hAnsiTheme="minorHAnsi" w:cstheme="minorHAnsi"/>
          <w:sz w:val="16"/>
        </w:rPr>
        <w:t xml:space="preserve">The Kashmir dispute </w:t>
      </w:r>
      <w:proofErr w:type="gramStart"/>
      <w:r w:rsidRPr="00BA4FCA">
        <w:rPr>
          <w:rFonts w:asciiTheme="minorHAnsi" w:hAnsiTheme="minorHAnsi" w:cstheme="minorHAnsi"/>
          <w:sz w:val="16"/>
        </w:rPr>
        <w:t>dates back to</w:t>
      </w:r>
      <w:proofErr w:type="gramEnd"/>
      <w:r w:rsidRPr="00BA4FCA">
        <w:rPr>
          <w:rFonts w:asciiTheme="minorHAnsi" w:hAnsiTheme="minorHAnsi" w:cstheme="minorHAnsi"/>
          <w:sz w:val="16"/>
        </w:rPr>
        <w:t xml:space="preserve"> the time when the British-ruled Indian subcontinent was divided into Hindu-majority India and Muslim-majority Pakistan, and indirectly ruled princely states were given the option of joining either one. In October 1947, the Hindu maharaja of Muslim-majority Kashmir signed an “instrument of accession” with India after Muslim tribal raiders from Pakistan invaded his realm. </w:t>
      </w:r>
      <w:r w:rsidRPr="00BA4FCA">
        <w:rPr>
          <w:rFonts w:asciiTheme="minorHAnsi" w:hAnsiTheme="minorHAnsi" w:cstheme="minorHAnsi"/>
          <w:u w:val="single"/>
        </w:rPr>
        <w:t xml:space="preserve">The speedy arrival of Indian troops deprived the invaders of the capital city, Srinagar. Later, they battled regular Pakistani troops until a United Nations-brokered ceasefire on Jan. 1, 1949. </w:t>
      </w:r>
      <w:r w:rsidRPr="00BA4FCA">
        <w:rPr>
          <w:rFonts w:asciiTheme="minorHAnsi" w:hAnsiTheme="minorHAnsi" w:cstheme="minorHAnsi"/>
          <w:sz w:val="16"/>
        </w:rPr>
        <w:t xml:space="preserve">The accession document required that Kashmiris be given an opportunity to choose between India and Pakistan once peace was restored. This has not happened yet, and there is no credible prospect of it taking place. Fearing a defeat in such a plebiscite, given the pro-Pakistani sentiments prevalent among the territory’s majority Muslims, India found several ways of blocking U.N. attempts to hold one. New Delhi then conferred a special status on the part of Kashmir it controlled and held elections for its legislature, while Pakistan watched with trepidation. </w:t>
      </w:r>
      <w:r w:rsidRPr="00BA4FCA">
        <w:rPr>
          <w:rFonts w:asciiTheme="minorHAnsi" w:hAnsiTheme="minorHAnsi" w:cstheme="minorHAnsi"/>
          <w:u w:val="single"/>
        </w:rPr>
        <w:t>In September 1965, when its verbal protests proved futile, Pakistan attempted to change the status quo through military force. It launched a war that once again ended in stalemate and another U.N.-sponsored truce, which required the warring parties to return to the 1949 ceasefire line. A third armed conflict between the two neighbors followed in December 1971, resulting in Pakistan’s loss of its eastern wing, which became an independent Bangladesh.</w:t>
      </w:r>
      <w:r w:rsidRPr="00BA4FCA">
        <w:rPr>
          <w:rFonts w:asciiTheme="minorHAnsi" w:hAnsiTheme="minorHAnsi" w:cstheme="minorHAnsi"/>
          <w:sz w:val="16"/>
        </w:rPr>
        <w:t xml:space="preserve"> Soon after, Indian prime minister Indira Gandhi tried to convince Pakistani president Zulfikar Ali Bhutto to agree to transform the 460-mile-long ceasefire line in Kashmir (renamed the “Line of Control”) into an international border. Unwilling to give up his country’s demand for a plebiscite in </w:t>
      </w:r>
      <w:proofErr w:type="gramStart"/>
      <w:r w:rsidRPr="00BA4FCA">
        <w:rPr>
          <w:rFonts w:asciiTheme="minorHAnsi" w:hAnsiTheme="minorHAnsi" w:cstheme="minorHAnsi"/>
          <w:sz w:val="16"/>
        </w:rPr>
        <w:t>all of</w:t>
      </w:r>
      <w:proofErr w:type="gramEnd"/>
      <w:r w:rsidRPr="00BA4FCA">
        <w:rPr>
          <w:rFonts w:asciiTheme="minorHAnsi" w:hAnsiTheme="minorHAnsi" w:cstheme="minorHAnsi"/>
          <w:sz w:val="16"/>
        </w:rPr>
        <w:t xml:space="preserve"> pre-1947 Kashmir, Bhutto refused. </w:t>
      </w:r>
      <w:proofErr w:type="gramStart"/>
      <w:r w:rsidRPr="00BA4FCA">
        <w:rPr>
          <w:rFonts w:asciiTheme="minorHAnsi" w:hAnsiTheme="minorHAnsi" w:cstheme="minorHAnsi"/>
          <w:sz w:val="16"/>
        </w:rPr>
        <w:t>So</w:t>
      </w:r>
      <w:proofErr w:type="gramEnd"/>
      <w:r w:rsidRPr="00BA4FCA">
        <w:rPr>
          <w:rFonts w:asciiTheme="minorHAnsi" w:hAnsiTheme="minorHAnsi" w:cstheme="minorHAnsi"/>
          <w:sz w:val="16"/>
        </w:rPr>
        <w:t xml:space="preserve"> the stalemate continued. During the military rule of Gen. Zia al </w:t>
      </w:r>
      <w:proofErr w:type="spellStart"/>
      <w:r w:rsidRPr="00BA4FCA">
        <w:rPr>
          <w:rFonts w:asciiTheme="minorHAnsi" w:hAnsiTheme="minorHAnsi" w:cstheme="minorHAnsi"/>
          <w:sz w:val="16"/>
        </w:rPr>
        <w:t>Haq</w:t>
      </w:r>
      <w:proofErr w:type="spellEnd"/>
      <w:r w:rsidRPr="00BA4FCA">
        <w:rPr>
          <w:rFonts w:asciiTheme="minorHAnsi" w:hAnsiTheme="minorHAnsi" w:cstheme="minorHAnsi"/>
          <w:sz w:val="16"/>
        </w:rPr>
        <w:t xml:space="preserve"> from 1977 to 1988, Pakistan initiated a policy of bleeding India with a thousand cuts by sponsoring terrorist actions both inside Indian Kashmir and elsewhere in the country. Delhi responded by bolstering its military presence in Kashmir and brutally repressing those of its inhabitants demanding a plebiscite or advocating separation from India, committing in the process large-scale human rights violations. In order to stop infiltration by militants from Pakistani Kashmir, India built a double barrier of fencing 12-feet high with the space between planted with hundreds of land mines. Later, that barrier would be equipped as well with thermal imaging devices and motion sensors to help detect infiltrators. By the late 1990s, on one side of the Line of Control were 400,000 Indian soldiers and on the other 300,000 Pakistani troops. No wonder Pres. Bill Clinton called that border “the most dangerous place in the world.” </w:t>
      </w:r>
      <w:r w:rsidRPr="00BA4FCA">
        <w:rPr>
          <w:rFonts w:asciiTheme="minorHAnsi" w:hAnsiTheme="minorHAnsi" w:cstheme="minorHAnsi"/>
          <w:u w:val="single"/>
        </w:rPr>
        <w:t>Today, with the addition of tactical nuclear weapons to the mix, it is far more so. Kashmir, the toxic bone of contention Even before Pakistan’s introduction of tactical nukes, tensions between the two neighbors were perilously high.</w:t>
      </w:r>
      <w:r w:rsidRPr="00BA4FCA">
        <w:rPr>
          <w:rFonts w:asciiTheme="minorHAnsi" w:hAnsiTheme="minorHAnsi" w:cstheme="minorHAnsi"/>
          <w:sz w:val="16"/>
        </w:rPr>
        <w:t xml:space="preserve"> Then suddenly, at the end of 2015, a flicker of a chance for the normalization of relations appeared. Indian prime minister Narendra Modi had a cordial meeting with his Pakistani counterpart, Nawaz Sharif, on the latter’s birthday, Dec. 25, in Lahore. But that hope was dashed when, in the early hours of January 2nd, four heavily armed Pakistani terrorists managed to cross the international border in Punjab, wearing Indian army fatigues, and attacked an air force base in Pathankot. A daylong gun battle followed. By the time order was restored on Jan. 5, all the terrorists were dead, but so were seven Indian security personnel and one civilian. The United Jihad Council, an umbrella organization of separatist militant groups in Kashmir, claimed credit for the attack. The Indian government, however, insisted that the operation had been masterminded by Masood </w:t>
      </w:r>
      <w:proofErr w:type="spellStart"/>
      <w:r w:rsidRPr="00BA4FCA">
        <w:rPr>
          <w:rFonts w:asciiTheme="minorHAnsi" w:hAnsiTheme="minorHAnsi" w:cstheme="minorHAnsi"/>
          <w:sz w:val="16"/>
        </w:rPr>
        <w:t>Azhar</w:t>
      </w:r>
      <w:proofErr w:type="spellEnd"/>
      <w:r w:rsidRPr="00BA4FCA">
        <w:rPr>
          <w:rFonts w:asciiTheme="minorHAnsi" w:hAnsiTheme="minorHAnsi" w:cstheme="minorHAnsi"/>
          <w:sz w:val="16"/>
        </w:rPr>
        <w:t xml:space="preserve">, leader of the Pakistan-based </w:t>
      </w:r>
      <w:proofErr w:type="spellStart"/>
      <w:r w:rsidRPr="00BA4FCA">
        <w:rPr>
          <w:rFonts w:asciiTheme="minorHAnsi" w:hAnsiTheme="minorHAnsi" w:cstheme="minorHAnsi"/>
          <w:sz w:val="16"/>
        </w:rPr>
        <w:t>Jaish</w:t>
      </w:r>
      <w:proofErr w:type="spellEnd"/>
      <w:r w:rsidRPr="00BA4FCA">
        <w:rPr>
          <w:rFonts w:asciiTheme="minorHAnsi" w:hAnsiTheme="minorHAnsi" w:cstheme="minorHAnsi"/>
          <w:sz w:val="16"/>
        </w:rPr>
        <w:t xml:space="preserve">-e Muhammad — the Army of Muhammad. As before, Kashmir was the motivating drive for the anti-India militants. Mercifully, the attack in Pathankot turned out to be a minor event, insufficient to heighten the prospect of war, though it dissipated any goodwill generated by the Modi-Sharif meeting. There is little doubt, however, that a repeat of the atrocity committed by Pakistani infiltrators in Mumbai in November 2008, leading to the death of 166 people and the burning of that city’s landmark Taj Mahal Hotel, could have consequences that would be dire indeed. </w:t>
      </w:r>
      <w:r w:rsidRPr="00BA4FCA">
        <w:rPr>
          <w:rFonts w:asciiTheme="minorHAnsi" w:hAnsiTheme="minorHAnsi" w:cstheme="minorHAnsi"/>
          <w:u w:val="single"/>
        </w:rPr>
        <w:t>The Indian doctrine calling for massive retaliation in response to a successful terrorist strike on that scale could mean the almost instantaneous implementation of its Cold Start strategy.</w:t>
      </w:r>
      <w:r w:rsidRPr="00BA4FCA">
        <w:rPr>
          <w:rFonts w:asciiTheme="minorHAnsi" w:hAnsiTheme="minorHAnsi" w:cstheme="minorHAnsi"/>
          <w:sz w:val="16"/>
        </w:rPr>
        <w:t xml:space="preserve"> </w:t>
      </w:r>
      <w:r w:rsidRPr="00BA4FCA">
        <w:rPr>
          <w:rFonts w:asciiTheme="minorHAnsi" w:hAnsiTheme="minorHAnsi" w:cstheme="minorHAnsi"/>
          <w:u w:val="single"/>
        </w:rPr>
        <w:t xml:space="preserve">That, in turn, would likely lead to Pakistan’s use of tactical nuclear weapons, thus </w:t>
      </w:r>
      <w:proofErr w:type="gramStart"/>
      <w:r w:rsidRPr="00BA4FCA">
        <w:rPr>
          <w:rFonts w:asciiTheme="minorHAnsi" w:hAnsiTheme="minorHAnsi" w:cstheme="minorHAnsi"/>
          <w:u w:val="single"/>
        </w:rPr>
        <w:t>opening up</w:t>
      </w:r>
      <w:proofErr w:type="gramEnd"/>
      <w:r w:rsidRPr="00BA4FCA">
        <w:rPr>
          <w:rFonts w:asciiTheme="minorHAnsi" w:hAnsiTheme="minorHAnsi" w:cstheme="minorHAnsi"/>
          <w:u w:val="single"/>
        </w:rPr>
        <w:t xml:space="preserve"> the real possibility of a full-blown nuclear holocaust with global consequences.</w:t>
      </w:r>
      <w:r w:rsidRPr="00BA4FCA">
        <w:rPr>
          <w:rFonts w:asciiTheme="minorHAnsi" w:hAnsiTheme="minorHAnsi" w:cstheme="minorHAnsi"/>
          <w:sz w:val="16"/>
        </w:rPr>
        <w:t xml:space="preserve"> Beyond the long-running Kashmiri conundrum lies Pakistan’s primal fear of the much larger and more powerful India, and its loathing of India’s ambition to become the hegemonic power in South Asia. Irrespective of party labels, governments in New Delhi have pursued a muscular path on national security aimed at bolstering the country’s defense profile. Overall, Indian leaders are resolved to prove that their country is entering what they fondly call “the age of aspiration.” When, in July 2009, Prime Minister Manmohan Singh officially launched a domestically built nuclear-powered ballistic missile submarine, the INS </w:t>
      </w:r>
      <w:proofErr w:type="spellStart"/>
      <w:r w:rsidRPr="00BA4FCA">
        <w:rPr>
          <w:rFonts w:asciiTheme="minorHAnsi" w:hAnsiTheme="minorHAnsi" w:cstheme="minorHAnsi"/>
          <w:sz w:val="16"/>
        </w:rPr>
        <w:t>Arihant</w:t>
      </w:r>
      <w:proofErr w:type="spellEnd"/>
      <w:r w:rsidRPr="00BA4FCA">
        <w:rPr>
          <w:rFonts w:asciiTheme="minorHAnsi" w:hAnsiTheme="minorHAnsi" w:cstheme="minorHAnsi"/>
          <w:sz w:val="16"/>
        </w:rPr>
        <w:t xml:space="preserve">, it was hailed as a dramatic step in that direction. According to defense experts, that vessel was the first of its kind not to be built by one of the five recognized nuclear powers — the United States, Britain, China, France and Russia. </w:t>
      </w:r>
    </w:p>
    <w:p w14:paraId="74A15308" w14:textId="77777777" w:rsidR="00390791" w:rsidRPr="00BA4FCA" w:rsidRDefault="00390791" w:rsidP="00390791">
      <w:pPr>
        <w:pStyle w:val="Heading3"/>
        <w:rPr>
          <w:rFonts w:asciiTheme="minorHAnsi" w:hAnsiTheme="minorHAnsi" w:cstheme="minorHAnsi"/>
        </w:rPr>
      </w:pPr>
      <w:r w:rsidRPr="00BA4FCA">
        <w:rPr>
          <w:rFonts w:asciiTheme="minorHAnsi" w:hAnsiTheme="minorHAnsi" w:cstheme="minorHAnsi"/>
        </w:rPr>
        <w:lastRenderedPageBreak/>
        <w:t>Scenario 2 is china-</w:t>
      </w:r>
      <w:proofErr w:type="spellStart"/>
      <w:r w:rsidRPr="00BA4FCA">
        <w:rPr>
          <w:rFonts w:asciiTheme="minorHAnsi" w:hAnsiTheme="minorHAnsi" w:cstheme="minorHAnsi"/>
        </w:rPr>
        <w:t>india</w:t>
      </w:r>
      <w:proofErr w:type="spellEnd"/>
      <w:r w:rsidRPr="00BA4FCA">
        <w:rPr>
          <w:rFonts w:asciiTheme="minorHAnsi" w:hAnsiTheme="minorHAnsi" w:cstheme="minorHAnsi"/>
        </w:rPr>
        <w:t xml:space="preserve"> war</w:t>
      </w:r>
    </w:p>
    <w:p w14:paraId="6BFB3E9C"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 xml:space="preserve">Independently, </w:t>
      </w:r>
      <w:proofErr w:type="spellStart"/>
      <w:r w:rsidRPr="00BA4FCA">
        <w:rPr>
          <w:rFonts w:asciiTheme="minorHAnsi" w:hAnsiTheme="minorHAnsi" w:cstheme="minorHAnsi"/>
        </w:rPr>
        <w:t>india</w:t>
      </w:r>
      <w:proofErr w:type="spellEnd"/>
      <w:r w:rsidRPr="00BA4FCA">
        <w:rPr>
          <w:rFonts w:asciiTheme="minorHAnsi" w:hAnsiTheme="minorHAnsi" w:cstheme="minorHAnsi"/>
        </w:rPr>
        <w:t xml:space="preserve"> uses drones to push across the Chinese border</w:t>
      </w:r>
    </w:p>
    <w:p w14:paraId="209DC54F" w14:textId="77777777" w:rsidR="00390791" w:rsidRPr="00BA4FCA" w:rsidRDefault="00390791" w:rsidP="00390791">
      <w:pPr>
        <w:rPr>
          <w:rFonts w:asciiTheme="minorHAnsi" w:hAnsiTheme="minorHAnsi" w:cstheme="minorHAnsi"/>
        </w:rPr>
      </w:pPr>
      <w:r w:rsidRPr="00BA4FCA">
        <w:rPr>
          <w:rStyle w:val="Heading4Char"/>
          <w:rFonts w:asciiTheme="minorHAnsi" w:hAnsiTheme="minorHAnsi" w:cstheme="minorHAnsi"/>
        </w:rPr>
        <w:t>Reuters 7/13</w:t>
      </w:r>
      <w:r w:rsidRPr="00BA4FCA">
        <w:rPr>
          <w:rFonts w:asciiTheme="minorHAnsi" w:hAnsiTheme="minorHAnsi" w:cstheme="minorHAnsi"/>
        </w:rPr>
        <w:t xml:space="preserve"> [This article appeared in live mint but is from </w:t>
      </w:r>
      <w:proofErr w:type="spellStart"/>
      <w:r w:rsidRPr="00BA4FCA">
        <w:rPr>
          <w:rFonts w:asciiTheme="minorHAnsi" w:hAnsiTheme="minorHAnsi" w:cstheme="minorHAnsi"/>
        </w:rPr>
        <w:t>reuters</w:t>
      </w:r>
      <w:proofErr w:type="spellEnd"/>
      <w:r w:rsidRPr="00BA4FCA">
        <w:rPr>
          <w:rFonts w:asciiTheme="minorHAnsi" w:hAnsiTheme="minorHAnsi" w:cstheme="minorHAnsi"/>
        </w:rPr>
        <w:t xml:space="preserve">, 7/13/19, “Indian Army to buy drones to monitor Pakistan, China borders,” </w:t>
      </w:r>
      <w:hyperlink r:id="rId28" w:history="1">
        <w:r w:rsidRPr="00BA4FCA">
          <w:rPr>
            <w:rStyle w:val="Hyperlink"/>
            <w:rFonts w:asciiTheme="minorHAnsi" w:hAnsiTheme="minorHAnsi" w:cstheme="minorHAnsi"/>
          </w:rPr>
          <w:t>https://www.livemint.com/news/india/indian-army-to-buy-drones-to-monitor-pakistan-china-borders-1563020048345.html</w:t>
        </w:r>
      </w:hyperlink>
      <w:r w:rsidRPr="00BA4FCA">
        <w:rPr>
          <w:rFonts w:asciiTheme="minorHAnsi" w:hAnsiTheme="minorHAnsi" w:cstheme="minorHAnsi"/>
        </w:rPr>
        <w:t>//ZZ]</w:t>
      </w:r>
    </w:p>
    <w:p w14:paraId="5FA72B0F" w14:textId="77777777" w:rsidR="00390791" w:rsidRPr="00BA4FCA" w:rsidRDefault="00390791" w:rsidP="00390791">
      <w:pPr>
        <w:rPr>
          <w:rFonts w:asciiTheme="minorHAnsi" w:hAnsiTheme="minorHAnsi" w:cstheme="minorHAnsi"/>
        </w:rPr>
      </w:pPr>
      <w:r w:rsidRPr="00BA4FCA">
        <w:rPr>
          <w:rFonts w:asciiTheme="minorHAnsi" w:hAnsiTheme="minorHAnsi" w:cstheme="minorHAnsi"/>
          <w:u w:val="single"/>
        </w:rPr>
        <w:t>New Delhi: India is planning a large-scale purchase of drones for its 1.2 million-strong army to boost surveillance capability along its volatile borders with neighboring Pakistan and China. The drones would enable units on the border to carry out a 24-hour watch against threats, Indian Army chief Bipin Rawat said in New Delhi on Saturday</w:t>
      </w:r>
      <w:r w:rsidRPr="00BA4FCA">
        <w:rPr>
          <w:rFonts w:asciiTheme="minorHAnsi" w:hAnsiTheme="minorHAnsi" w:cstheme="minorHAnsi"/>
          <w:sz w:val="16"/>
        </w:rPr>
        <w:t xml:space="preserve">. He didn’t provide details. </w:t>
      </w:r>
      <w:r w:rsidRPr="00BA4FCA">
        <w:rPr>
          <w:rFonts w:asciiTheme="minorHAnsi" w:hAnsiTheme="minorHAnsi" w:cstheme="minorHAnsi"/>
          <w:u w:val="single"/>
        </w:rPr>
        <w:t xml:space="preserve">The government plans to spend $250 billion over 10 years until 2025 on military modernization to meet challenges from Pakistan and China. India has fought three major wars with Pakistan in the last seven decades and a small-scale battle at </w:t>
      </w:r>
      <w:proofErr w:type="spellStart"/>
      <w:r w:rsidRPr="00BA4FCA">
        <w:rPr>
          <w:rFonts w:asciiTheme="minorHAnsi" w:hAnsiTheme="minorHAnsi" w:cstheme="minorHAnsi"/>
          <w:u w:val="single"/>
        </w:rPr>
        <w:t>Kargil</w:t>
      </w:r>
      <w:proofErr w:type="spellEnd"/>
      <w:r w:rsidRPr="00BA4FCA">
        <w:rPr>
          <w:rFonts w:asciiTheme="minorHAnsi" w:hAnsiTheme="minorHAnsi" w:cstheme="minorHAnsi"/>
          <w:u w:val="single"/>
        </w:rPr>
        <w:t xml:space="preserve"> in 1999. A war against China in 1962 ended in defeat. </w:t>
      </w:r>
      <w:r w:rsidRPr="00BA4FCA">
        <w:rPr>
          <w:rFonts w:asciiTheme="minorHAnsi" w:hAnsiTheme="minorHAnsi" w:cstheme="minorHAnsi"/>
          <w:sz w:val="16"/>
        </w:rPr>
        <w:t>The Indian Army, which currently operates more than 150 Israeli spy drones, is pursuing a tender initiated in late 2017 for the purchase of 600 unmanned aerial vehicles.</w:t>
      </w:r>
      <w:r w:rsidRPr="00BA4FCA">
        <w:rPr>
          <w:rFonts w:asciiTheme="minorHAnsi" w:hAnsiTheme="minorHAnsi" w:cstheme="minorHAnsi"/>
          <w:u w:val="single"/>
        </w:rPr>
        <w:t xml:space="preserve"> India is also seeking to buy US-made armed drones in a separate procurement </w:t>
      </w:r>
      <w:proofErr w:type="spellStart"/>
      <w:r w:rsidRPr="00BA4FCA">
        <w:rPr>
          <w:rFonts w:asciiTheme="minorHAnsi" w:hAnsiTheme="minorHAnsi" w:cstheme="minorHAnsi"/>
          <w:u w:val="single"/>
        </w:rPr>
        <w:t>programme</w:t>
      </w:r>
      <w:proofErr w:type="spellEnd"/>
      <w:r w:rsidRPr="00BA4FCA">
        <w:rPr>
          <w:rFonts w:asciiTheme="minorHAnsi" w:hAnsiTheme="minorHAnsi" w:cstheme="minorHAnsi"/>
          <w:u w:val="single"/>
        </w:rPr>
        <w:t>.</w:t>
      </w:r>
    </w:p>
    <w:p w14:paraId="2B2BC39B" w14:textId="77777777" w:rsidR="00390791" w:rsidRPr="00BA4FCA" w:rsidRDefault="00390791" w:rsidP="00390791">
      <w:pPr>
        <w:pStyle w:val="Heading4"/>
        <w:shd w:val="clear" w:color="auto" w:fill="FFFFFF"/>
        <w:spacing w:before="0"/>
        <w:rPr>
          <w:rFonts w:asciiTheme="minorHAnsi" w:hAnsiTheme="minorHAnsi" w:cstheme="minorHAnsi"/>
          <w:color w:val="222222"/>
          <w:szCs w:val="26"/>
        </w:rPr>
      </w:pPr>
      <w:r w:rsidRPr="00BA4FCA">
        <w:rPr>
          <w:rFonts w:asciiTheme="minorHAnsi" w:hAnsiTheme="minorHAnsi" w:cstheme="minorHAnsi"/>
          <w:color w:val="222222"/>
          <w:szCs w:val="26"/>
        </w:rPr>
        <w:t>That goes nuclear</w:t>
      </w:r>
    </w:p>
    <w:p w14:paraId="48FBCD07" w14:textId="77777777" w:rsidR="00390791" w:rsidRPr="00BA4FCA" w:rsidRDefault="00390791" w:rsidP="00390791">
      <w:pPr>
        <w:shd w:val="clear" w:color="auto" w:fill="FFFFFF"/>
        <w:rPr>
          <w:rFonts w:asciiTheme="minorHAnsi" w:hAnsiTheme="minorHAnsi" w:cstheme="minorHAnsi"/>
          <w:color w:val="222222"/>
        </w:rPr>
      </w:pPr>
      <w:r w:rsidRPr="00BA4FCA">
        <w:rPr>
          <w:rStyle w:val="m-2291121456038217320gmail-style13ptbold"/>
          <w:rFonts w:asciiTheme="minorHAnsi" w:hAnsiTheme="minorHAnsi" w:cstheme="minorHAnsi"/>
          <w:b/>
          <w:bCs/>
          <w:color w:val="222222"/>
          <w:sz w:val="26"/>
          <w:szCs w:val="26"/>
        </w:rPr>
        <w:t>Ahmed, 14</w:t>
      </w:r>
      <w:r w:rsidRPr="00BA4FCA">
        <w:rPr>
          <w:rFonts w:asciiTheme="minorHAnsi" w:hAnsiTheme="minorHAnsi" w:cstheme="minorHAnsi"/>
          <w:color w:val="222222"/>
        </w:rPr>
        <w:t> (Ali, Analyst at The Diplomat, 12/18/14, “China and India: Nationalism and Nuclear Risk When considering nuclear escalation between China and India, don’t forget the effects of nationalism,” The Diplomat, </w:t>
      </w:r>
      <w:hyperlink r:id="rId29" w:tgtFrame="_blank" w:history="1">
        <w:r w:rsidRPr="00BA4FCA">
          <w:rPr>
            <w:rStyle w:val="Hyperlink"/>
            <w:rFonts w:asciiTheme="minorHAnsi" w:hAnsiTheme="minorHAnsi" w:cstheme="minorHAnsi"/>
            <w:color w:val="1155CC"/>
          </w:rPr>
          <w:t>http://thediplomat.com/2014/12/china-and-india-nationalism-and-nuclear-risk/</w:t>
        </w:r>
      </w:hyperlink>
    </w:p>
    <w:p w14:paraId="7EF55676" w14:textId="77777777" w:rsidR="00390791" w:rsidRPr="00BA4FCA" w:rsidRDefault="00390791" w:rsidP="00390791">
      <w:pPr>
        <w:shd w:val="clear" w:color="auto" w:fill="FFFFFF"/>
        <w:rPr>
          <w:rStyle w:val="Emphasis"/>
          <w:rFonts w:asciiTheme="minorHAnsi" w:hAnsiTheme="minorHAnsi" w:cstheme="minorHAnsi"/>
        </w:rPr>
      </w:pPr>
      <w:r w:rsidRPr="00BA4FCA">
        <w:rPr>
          <w:rStyle w:val="StyleUnderline"/>
          <w:rFonts w:asciiTheme="minorHAnsi" w:hAnsiTheme="minorHAnsi" w:cstheme="minorHAnsi"/>
        </w:rPr>
        <w:t>The impact of nationalism on strategic rationality is to force everything towards the hard option. During crises or conflicts, there are also media-induced nationalist pulls and pressures magnifying this force.</w:t>
      </w:r>
      <w:r w:rsidRPr="00BA4FCA">
        <w:rPr>
          <w:rStyle w:val="m-2291121456038217320gmail-styleunderline"/>
          <w:rFonts w:asciiTheme="minorHAnsi" w:hAnsiTheme="minorHAnsi" w:cstheme="minorHAnsi"/>
          <w:color w:val="222222"/>
        </w:rPr>
        <w:t> </w:t>
      </w:r>
      <w:r w:rsidRPr="00BA4FCA">
        <w:rPr>
          <w:rFonts w:asciiTheme="minorHAnsi" w:hAnsiTheme="minorHAnsi" w:cstheme="minorHAnsi"/>
          <w:color w:val="222222"/>
          <w:sz w:val="16"/>
          <w:szCs w:val="16"/>
        </w:rPr>
        <w:t>Of course, this force is further strengthened by both states being on the cusp of rising to the next echelon in power, with China poised to become a superpower and India a great power. </w:t>
      </w:r>
      <w:r w:rsidRPr="00BA4FCA">
        <w:rPr>
          <w:rStyle w:val="StyleUnderline"/>
          <w:rFonts w:asciiTheme="minorHAnsi" w:hAnsiTheme="minorHAnsi" w:cstheme="minorHAnsi"/>
        </w:rPr>
        <w:t>The adverse effect of downward movement by either will be taken as impacting its standing. In India’s case this would include its regional salience in relation to Pakistan</w:t>
      </w:r>
      <w:r w:rsidRPr="00BA4FCA">
        <w:rPr>
          <w:rStyle w:val="m-2291121456038217320gmail-styleunderline"/>
          <w:rFonts w:asciiTheme="minorHAnsi" w:hAnsiTheme="minorHAnsi" w:cstheme="minorHAnsi"/>
          <w:color w:val="222222"/>
        </w:rPr>
        <w:t>. </w:t>
      </w:r>
      <w:r w:rsidRPr="00BA4FCA">
        <w:rPr>
          <w:rFonts w:asciiTheme="minorHAnsi" w:hAnsiTheme="minorHAnsi" w:cstheme="minorHAnsi"/>
          <w:color w:val="222222"/>
          <w:sz w:val="16"/>
          <w:szCs w:val="16"/>
        </w:rPr>
        <w:t xml:space="preserve">Finally, </w:t>
      </w:r>
      <w:r w:rsidRPr="00BA4FCA">
        <w:rPr>
          <w:rStyle w:val="Emphasis"/>
          <w:rFonts w:asciiTheme="minorHAnsi" w:hAnsiTheme="minorHAnsi" w:cstheme="minorHAnsi"/>
        </w:rPr>
        <w:t>while nationalism in both states can prove fatal,</w:t>
      </w:r>
      <w:r w:rsidRPr="00BA4FCA">
        <w:rPr>
          <w:rStyle w:val="StyleUnderline"/>
          <w:rFonts w:asciiTheme="minorHAnsi" w:hAnsiTheme="minorHAnsi" w:cstheme="minorHAnsi"/>
        </w:rPr>
        <w:t> it is bad enough in just one as that would suffice to ensure a mirroring in the other</w:t>
      </w:r>
      <w:r w:rsidRPr="00BA4FCA">
        <w:rPr>
          <w:rStyle w:val="m-2291121456038217320gmail-styleunderline"/>
          <w:rFonts w:asciiTheme="minorHAnsi" w:hAnsiTheme="minorHAnsi" w:cstheme="minorHAnsi"/>
          <w:color w:val="222222"/>
        </w:rPr>
        <w:t>.</w:t>
      </w:r>
      <w:r w:rsidRPr="00BA4FCA">
        <w:rPr>
          <w:rFonts w:asciiTheme="minorHAnsi" w:hAnsiTheme="minorHAnsi" w:cstheme="minorHAnsi"/>
          <w:color w:val="222222"/>
          <w:sz w:val="16"/>
          <w:szCs w:val="16"/>
        </w:rPr>
        <w:t> The net effect of this is the escalation of the several border incidents in the recent past between the two states, such as the </w:t>
      </w:r>
      <w:hyperlink r:id="rId30" w:tgtFrame="_blank" w:history="1">
        <w:r w:rsidRPr="00BA4FCA">
          <w:rPr>
            <w:rStyle w:val="Hyperlink"/>
            <w:rFonts w:asciiTheme="minorHAnsi" w:hAnsiTheme="minorHAnsi" w:cstheme="minorHAnsi"/>
            <w:sz w:val="16"/>
            <w:szCs w:val="16"/>
          </w:rPr>
          <w:t>most recent, which coincided with the Chinese premier’s visit to Delhi</w:t>
        </w:r>
      </w:hyperlink>
      <w:r w:rsidRPr="00BA4FCA">
        <w:rPr>
          <w:rFonts w:asciiTheme="minorHAnsi" w:hAnsiTheme="minorHAnsi" w:cstheme="minorHAnsi"/>
          <w:color w:val="222222"/>
          <w:sz w:val="16"/>
          <w:szCs w:val="16"/>
        </w:rPr>
        <w:t>. Clearly, there is nothing positive to be found here</w:t>
      </w:r>
      <w:r w:rsidRPr="00BA4FCA">
        <w:rPr>
          <w:rStyle w:val="Emphasis"/>
          <w:rFonts w:asciiTheme="minorHAnsi" w:hAnsiTheme="minorHAnsi" w:cstheme="minorHAnsi"/>
        </w:rPr>
        <w:t>. A nudge is more liable to end up as a push, and a push more liable to transform into a shove.</w:t>
      </w:r>
      <w:r w:rsidRPr="00BA4FCA">
        <w:rPr>
          <w:rFonts w:asciiTheme="minorHAnsi" w:hAnsiTheme="minorHAnsi" w:cstheme="minorHAnsi"/>
          <w:color w:val="222222"/>
          <w:sz w:val="16"/>
          <w:szCs w:val="16"/>
        </w:rPr>
        <w:t> </w:t>
      </w:r>
      <w:r w:rsidRPr="00BA4FCA">
        <w:rPr>
          <w:rStyle w:val="StyleUnderline"/>
          <w:rFonts w:asciiTheme="minorHAnsi" w:hAnsiTheme="minorHAnsi" w:cstheme="minorHAnsi"/>
        </w:rPr>
        <w:t>Nationalism and the cultural need to save face at this stage will likely kick in with greater gusto</w:t>
      </w:r>
      <w:r w:rsidRPr="00BA4FCA">
        <w:rPr>
          <w:rStyle w:val="m-2291121456038217320gmail-styleunderline"/>
          <w:rFonts w:asciiTheme="minorHAnsi" w:hAnsiTheme="minorHAnsi" w:cstheme="minorHAnsi"/>
          <w:color w:val="222222"/>
        </w:rPr>
        <w:t>.</w:t>
      </w:r>
      <w:r w:rsidRPr="00BA4FCA">
        <w:rPr>
          <w:rFonts w:asciiTheme="minorHAnsi" w:hAnsiTheme="minorHAnsi" w:cstheme="minorHAnsi"/>
          <w:color w:val="222222"/>
          <w:sz w:val="16"/>
          <w:szCs w:val="16"/>
        </w:rPr>
        <w:t> </w:t>
      </w:r>
      <w:r w:rsidRPr="00BA4FCA">
        <w:rPr>
          <w:rStyle w:val="Emphasis"/>
          <w:rFonts w:asciiTheme="minorHAnsi" w:hAnsiTheme="minorHAnsi" w:cstheme="minorHAnsi"/>
        </w:rPr>
        <w:t>The side that perceives itself to be on the losing end can be expected to escalate to escape disadvantage.</w:t>
      </w:r>
      <w:r w:rsidRPr="00BA4FCA">
        <w:rPr>
          <w:rFonts w:asciiTheme="minorHAnsi" w:hAnsiTheme="minorHAnsi" w:cstheme="minorHAnsi"/>
          <w:color w:val="222222"/>
          <w:sz w:val="16"/>
          <w:szCs w:val="16"/>
        </w:rPr>
        <w:t> To be sure, </w:t>
      </w:r>
      <w:r w:rsidRPr="00BA4FCA">
        <w:rPr>
          <w:rStyle w:val="Emphasis"/>
          <w:rFonts w:asciiTheme="minorHAnsi" w:hAnsiTheme="minorHAnsi" w:cstheme="minorHAnsi"/>
        </w:rPr>
        <w:t>escalation can very well occur</w:t>
      </w:r>
      <w:r w:rsidRPr="00BA4FCA">
        <w:rPr>
          <w:rFonts w:asciiTheme="minorHAnsi" w:hAnsiTheme="minorHAnsi" w:cstheme="minorHAnsi"/>
          <w:b/>
          <w:bCs/>
          <w:color w:val="222222"/>
        </w:rPr>
        <w:t>.</w:t>
      </w:r>
      <w:r w:rsidRPr="00BA4FCA">
        <w:rPr>
          <w:rFonts w:asciiTheme="minorHAnsi" w:hAnsiTheme="minorHAnsi" w:cstheme="minorHAnsi"/>
          <w:color w:val="222222"/>
          <w:sz w:val="16"/>
          <w:szCs w:val="16"/>
        </w:rPr>
        <w:t> Indeed, directions in the military preparedness of both states betray as much. </w:t>
      </w:r>
      <w:r w:rsidRPr="00BA4FCA">
        <w:rPr>
          <w:rStyle w:val="StyleUnderline"/>
          <w:rFonts w:asciiTheme="minorHAnsi" w:hAnsiTheme="minorHAnsi" w:cstheme="minorHAnsi"/>
        </w:rPr>
        <w:t>Even though there is only a border dispute between them, an incipient rivalry in the Indian Ocean is being played out. This horizontal escalation is building in scope</w:t>
      </w:r>
      <w:r w:rsidRPr="00BA4FCA">
        <w:rPr>
          <w:rStyle w:val="m-2291121456038217320gmail-styleunderline"/>
          <w:rFonts w:asciiTheme="minorHAnsi" w:hAnsiTheme="minorHAnsi" w:cstheme="minorHAnsi"/>
          <w:color w:val="222222"/>
        </w:rPr>
        <w:t>.</w:t>
      </w:r>
      <w:r w:rsidRPr="00BA4FCA">
        <w:rPr>
          <w:rFonts w:asciiTheme="minorHAnsi" w:hAnsiTheme="minorHAnsi" w:cstheme="minorHAnsi"/>
          <w:color w:val="222222"/>
          <w:sz w:val="16"/>
          <w:szCs w:val="16"/>
        </w:rPr>
        <w:t> </w:t>
      </w:r>
      <w:r w:rsidRPr="00BA4FCA">
        <w:rPr>
          <w:rStyle w:val="Emphasis"/>
          <w:rFonts w:asciiTheme="minorHAnsi" w:hAnsiTheme="minorHAnsi" w:cstheme="minorHAnsi"/>
        </w:rPr>
        <w:t>Coupled with the nationalist impulse in strategic thinking, vertical escalation is becoming a certainty where otherwise it would have remained a mere possibility</w:t>
      </w:r>
      <w:r w:rsidRPr="00BA4FCA">
        <w:rPr>
          <w:rFonts w:asciiTheme="minorHAnsi" w:hAnsiTheme="minorHAnsi" w:cstheme="minorHAnsi"/>
          <w:b/>
          <w:bCs/>
          <w:color w:val="222222"/>
        </w:rPr>
        <w:t>.</w:t>
      </w:r>
      <w:r w:rsidRPr="00BA4FCA">
        <w:rPr>
          <w:rFonts w:asciiTheme="minorHAnsi" w:hAnsiTheme="minorHAnsi" w:cstheme="minorHAnsi"/>
          <w:color w:val="222222"/>
          <w:sz w:val="16"/>
          <w:szCs w:val="16"/>
        </w:rPr>
        <w:t xml:space="preserve"> What will vertical escalation look like? Nationalism-inspired strategies will place a premium on territory. With forces available and mobile thanks to increased investment in infrastructure and aerial transport fleets, the rapid concentration of forces can be foreseen. This might potentially set the stage for de-escalation, since neither would be able to claim an easy victory. In fact, precedence does favor this in that China withdrew after its earlier forays into India and Vietnam, and India has restricted its actions against Pakistan in </w:t>
      </w:r>
      <w:proofErr w:type="spellStart"/>
      <w:r w:rsidRPr="00BA4FCA">
        <w:rPr>
          <w:rFonts w:asciiTheme="minorHAnsi" w:hAnsiTheme="minorHAnsi" w:cstheme="minorHAnsi"/>
          <w:color w:val="222222"/>
          <w:sz w:val="16"/>
          <w:szCs w:val="16"/>
        </w:rPr>
        <w:t>Kargil</w:t>
      </w:r>
      <w:proofErr w:type="spellEnd"/>
      <w:r w:rsidRPr="00BA4FCA">
        <w:rPr>
          <w:rFonts w:asciiTheme="minorHAnsi" w:hAnsiTheme="minorHAnsi" w:cstheme="minorHAnsi"/>
          <w:color w:val="222222"/>
          <w:sz w:val="16"/>
          <w:szCs w:val="16"/>
        </w:rPr>
        <w:t xml:space="preserve"> to that theater itself. However, nationalism, with its effects on strategy, is the wildcard, making it difficult to rule out escalation. </w:t>
      </w:r>
      <w:r w:rsidRPr="00BA4FCA">
        <w:rPr>
          <w:rStyle w:val="StyleUnderline"/>
          <w:rFonts w:asciiTheme="minorHAnsi" w:hAnsiTheme="minorHAnsi" w:cstheme="minorHAnsi"/>
        </w:rPr>
        <w:t>Traditional nuclear strategists would claim that India currently lacks strategic deterrence, since its </w:t>
      </w:r>
      <w:hyperlink r:id="rId31" w:tgtFrame="_blank" w:history="1">
        <w:r w:rsidRPr="00BA4FCA">
          <w:rPr>
            <w:rStyle w:val="StyleUnderline"/>
            <w:rFonts w:asciiTheme="minorHAnsi" w:hAnsiTheme="minorHAnsi" w:cstheme="minorHAnsi"/>
          </w:rPr>
          <w:t>Agni series is not yet complete</w:t>
        </w:r>
      </w:hyperlink>
      <w:r w:rsidRPr="00BA4FCA">
        <w:rPr>
          <w:rStyle w:val="StyleUnderline"/>
          <w:rFonts w:asciiTheme="minorHAnsi" w:hAnsiTheme="minorHAnsi" w:cstheme="minorHAnsi"/>
        </w:rPr>
        <w:t> and the K series has not yet been tested from the nuclear submarine.</w:t>
      </w:r>
      <w:r w:rsidRPr="00BA4FCA">
        <w:rPr>
          <w:rFonts w:asciiTheme="minorHAnsi" w:hAnsiTheme="minorHAnsi" w:cstheme="minorHAnsi"/>
          <w:color w:val="222222"/>
          <w:sz w:val="16"/>
          <w:szCs w:val="16"/>
        </w:rPr>
        <w:t xml:space="preserve"> Even so, India will likely have enough deterrence elements to please such strategists by the end of the decade. In the interim, it is exercising minimal deterrence, the effect of which cannot be discounted, as China values its economic trajectory. However, this can, at best, only ensure deterrence stability at the upper reaches of city busting levels. As </w:t>
      </w:r>
      <w:proofErr w:type="spellStart"/>
      <w:r w:rsidRPr="00BA4FCA">
        <w:rPr>
          <w:rFonts w:asciiTheme="minorHAnsi" w:hAnsiTheme="minorHAnsi" w:cstheme="minorHAnsi"/>
          <w:color w:val="222222"/>
          <w:sz w:val="16"/>
          <w:szCs w:val="16"/>
        </w:rPr>
        <w:t>Kampani</w:t>
      </w:r>
      <w:proofErr w:type="spellEnd"/>
      <w:r w:rsidRPr="00BA4FCA">
        <w:rPr>
          <w:rFonts w:asciiTheme="minorHAnsi" w:hAnsiTheme="minorHAnsi" w:cstheme="minorHAnsi"/>
          <w:color w:val="222222"/>
          <w:sz w:val="16"/>
          <w:szCs w:val="16"/>
        </w:rPr>
        <w:t xml:space="preserve"> notes in his warning of military pushes in both states towards the operational – instead of political – utility of nuclear weapons, </w:t>
      </w:r>
      <w:r w:rsidRPr="00BA4FCA">
        <w:rPr>
          <w:rStyle w:val="Emphasis"/>
          <w:rFonts w:asciiTheme="minorHAnsi" w:hAnsiTheme="minorHAnsi" w:cstheme="minorHAnsi"/>
        </w:rPr>
        <w:t xml:space="preserve">there will also likely be military pushes in both states for </w:t>
      </w:r>
      <w:r w:rsidRPr="00BA4FCA">
        <w:rPr>
          <w:rStyle w:val="Emphasis"/>
          <w:rFonts w:asciiTheme="minorHAnsi" w:hAnsiTheme="minorHAnsi" w:cstheme="minorHAnsi"/>
        </w:rPr>
        <w:lastRenderedPageBreak/>
        <w:t>operational level leverage with nuclear weapons. </w:t>
      </w:r>
      <w:proofErr w:type="spellStart"/>
      <w:r w:rsidRPr="00BA4FCA">
        <w:rPr>
          <w:rStyle w:val="Emphasis"/>
          <w:rFonts w:asciiTheme="minorHAnsi" w:hAnsiTheme="minorHAnsi" w:cstheme="minorHAnsi"/>
        </w:rPr>
        <w:t>Kampani</w:t>
      </w:r>
      <w:proofErr w:type="spellEnd"/>
      <w:r w:rsidRPr="00BA4FCA">
        <w:rPr>
          <w:rStyle w:val="Emphasis"/>
          <w:rFonts w:asciiTheme="minorHAnsi" w:hAnsiTheme="minorHAnsi" w:cstheme="minorHAnsi"/>
        </w:rPr>
        <w:t xml:space="preserve"> admits to both militaries being capable of nuclear use from demonstration shots to shots across the bow.</w:t>
      </w:r>
    </w:p>
    <w:p w14:paraId="6988F934" w14:textId="77777777" w:rsidR="00390791" w:rsidRPr="00BA4FCA" w:rsidRDefault="00390791" w:rsidP="00390791">
      <w:pPr>
        <w:rPr>
          <w:rFonts w:asciiTheme="minorHAnsi" w:hAnsiTheme="minorHAnsi" w:cstheme="minorHAnsi"/>
        </w:rPr>
      </w:pPr>
    </w:p>
    <w:p w14:paraId="1807D61A" w14:textId="5A214C81" w:rsidR="00390791" w:rsidRPr="00BA4FCA" w:rsidRDefault="00390791" w:rsidP="00390791">
      <w:pPr>
        <w:pStyle w:val="Heading2"/>
        <w:rPr>
          <w:rStyle w:val="Style13ptBold"/>
          <w:rFonts w:asciiTheme="minorHAnsi" w:hAnsiTheme="minorHAnsi" w:cstheme="minorHAnsi"/>
          <w:b/>
          <w:bCs w:val="0"/>
          <w:sz w:val="44"/>
          <w:szCs w:val="44"/>
          <w:u w:val="double"/>
        </w:rPr>
      </w:pPr>
      <w:r w:rsidRPr="00BA4FCA">
        <w:rPr>
          <w:rStyle w:val="Style13ptBold"/>
          <w:rFonts w:asciiTheme="minorHAnsi" w:hAnsiTheme="minorHAnsi" w:cstheme="minorHAnsi"/>
          <w:b/>
          <w:bCs w:val="0"/>
          <w:sz w:val="44"/>
          <w:szCs w:val="44"/>
          <w:u w:val="double"/>
        </w:rPr>
        <w:lastRenderedPageBreak/>
        <w:t>2AC</w:t>
      </w:r>
    </w:p>
    <w:p w14:paraId="1631BB68" w14:textId="77777777" w:rsidR="00241719" w:rsidRPr="00BA4FCA" w:rsidRDefault="00241719" w:rsidP="00241719">
      <w:pPr>
        <w:pStyle w:val="Heading3"/>
        <w:rPr>
          <w:rFonts w:asciiTheme="minorHAnsi" w:hAnsiTheme="minorHAnsi" w:cstheme="minorHAnsi"/>
        </w:rPr>
      </w:pPr>
      <w:r w:rsidRPr="00BA4FCA">
        <w:rPr>
          <w:rFonts w:asciiTheme="minorHAnsi" w:hAnsiTheme="minorHAnsi" w:cstheme="minorHAnsi"/>
        </w:rPr>
        <w:lastRenderedPageBreak/>
        <w:t>Solvency</w:t>
      </w:r>
    </w:p>
    <w:p w14:paraId="0CEF4EF7"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 xml:space="preserve">Stopping the sale of drones to India sends a signal to China and Pakistan </w:t>
      </w:r>
    </w:p>
    <w:p w14:paraId="53B50676" w14:textId="77777777" w:rsidR="00241719" w:rsidRPr="00BA4FCA" w:rsidRDefault="00241719" w:rsidP="00241719">
      <w:pPr>
        <w:rPr>
          <w:rFonts w:asciiTheme="minorHAnsi" w:hAnsiTheme="minorHAnsi" w:cstheme="minorHAnsi"/>
        </w:rPr>
      </w:pPr>
      <w:r w:rsidRPr="00BA4FCA">
        <w:rPr>
          <w:rStyle w:val="Style13ptBold"/>
          <w:rFonts w:asciiTheme="minorHAnsi" w:hAnsiTheme="minorHAnsi" w:cstheme="minorHAnsi"/>
        </w:rPr>
        <w:t xml:space="preserve">Associated Press 17 - </w:t>
      </w:r>
      <w:r w:rsidRPr="00BA4FCA">
        <w:rPr>
          <w:rFonts w:asciiTheme="minorHAnsi" w:hAnsiTheme="minorHAnsi" w:cstheme="minorHAnsi"/>
        </w:rPr>
        <w:t xml:space="preserve">(Associated Press, 06-24-2017, "US ready to sell surveillance drones to India ahead of Modi’s visit," South China Morning Post, </w:t>
      </w:r>
      <w:hyperlink r:id="rId32" w:history="1">
        <w:r w:rsidRPr="00BA4FCA">
          <w:rPr>
            <w:rStyle w:val="Hyperlink"/>
            <w:rFonts w:asciiTheme="minorHAnsi" w:hAnsiTheme="minorHAnsi" w:cstheme="minorHAnsi"/>
          </w:rPr>
          <w:t>https://www.scmp.com/news/asia/diplomacy/article/2099796/china-and-pakistan-watching-closely-us-gives-india-green-light</w:t>
        </w:r>
      </w:hyperlink>
      <w:r w:rsidRPr="00BA4FCA">
        <w:rPr>
          <w:rFonts w:asciiTheme="minorHAnsi" w:hAnsiTheme="minorHAnsi" w:cstheme="minorHAnsi"/>
        </w:rPr>
        <w:t>, RK)</w:t>
      </w:r>
    </w:p>
    <w:p w14:paraId="62C5C790" w14:textId="77777777" w:rsidR="00241719" w:rsidRPr="00BA4FCA" w:rsidRDefault="00241719" w:rsidP="00241719">
      <w:pPr>
        <w:rPr>
          <w:rFonts w:asciiTheme="minorHAnsi" w:hAnsiTheme="minorHAnsi" w:cstheme="minorHAnsi"/>
          <w:sz w:val="16"/>
        </w:rPr>
      </w:pPr>
      <w:r w:rsidRPr="00BA4FCA">
        <w:rPr>
          <w:rStyle w:val="Emphasis"/>
          <w:rFonts w:asciiTheme="minorHAnsi" w:hAnsiTheme="minorHAnsi" w:cstheme="minorHAnsi"/>
        </w:rPr>
        <w:t>The Trump administration has authorized the sale of unarmed surveillance drones to India</w:t>
      </w:r>
      <w:r w:rsidRPr="00BA4FCA">
        <w:rPr>
          <w:rStyle w:val="StyleUnderline"/>
          <w:rFonts w:asciiTheme="minorHAnsi" w:hAnsiTheme="minorHAnsi" w:cstheme="minorHAnsi"/>
        </w:rPr>
        <w:t>, the manufacturer said, as the two nations’ leaders prepare for their first face-to-face meeting</w:t>
      </w:r>
      <w:r w:rsidRPr="00BA4FCA">
        <w:rPr>
          <w:rFonts w:asciiTheme="minorHAnsi" w:hAnsiTheme="minorHAnsi" w:cstheme="minorHAnsi"/>
          <w:sz w:val="16"/>
        </w:rPr>
        <w:t xml:space="preserve">. </w:t>
      </w:r>
      <w:r w:rsidRPr="00BA4FCA">
        <w:rPr>
          <w:rStyle w:val="Emphasis"/>
          <w:rFonts w:asciiTheme="minorHAnsi" w:hAnsiTheme="minorHAnsi" w:cstheme="minorHAnsi"/>
        </w:rPr>
        <w:t>China and Pakistan, India’s regional rivals for influence, will</w:t>
      </w:r>
      <w:r w:rsidRPr="00BA4FCA">
        <w:rPr>
          <w:rFonts w:asciiTheme="minorHAnsi" w:hAnsiTheme="minorHAnsi" w:cstheme="minorHAnsi"/>
          <w:sz w:val="16"/>
        </w:rPr>
        <w:t xml:space="preserve"> likely </w:t>
      </w:r>
      <w:r w:rsidRPr="00BA4FCA">
        <w:rPr>
          <w:rStyle w:val="Emphasis"/>
          <w:rFonts w:asciiTheme="minorHAnsi" w:hAnsiTheme="minorHAnsi" w:cstheme="minorHAnsi"/>
        </w:rPr>
        <w:t>be watching closely</w:t>
      </w:r>
      <w:r w:rsidRPr="00BA4FCA">
        <w:rPr>
          <w:rStyle w:val="StyleUnderline"/>
          <w:rFonts w:asciiTheme="minorHAnsi" w:hAnsiTheme="minorHAnsi" w:cstheme="minorHAnsi"/>
        </w:rPr>
        <w:t xml:space="preserve">, although a senior White House official insisted any US military transfer to India would not represent a threat to its </w:t>
      </w:r>
      <w:proofErr w:type="spellStart"/>
      <w:r w:rsidRPr="00BA4FCA">
        <w:rPr>
          <w:rStyle w:val="StyleUnderline"/>
          <w:rFonts w:asciiTheme="minorHAnsi" w:hAnsiTheme="minorHAnsi" w:cstheme="minorHAnsi"/>
        </w:rPr>
        <w:t>neighbours</w:t>
      </w:r>
      <w:proofErr w:type="spellEnd"/>
      <w:r w:rsidRPr="00BA4FCA">
        <w:rPr>
          <w:rStyle w:val="StyleUnderline"/>
          <w:rFonts w:asciiTheme="minorHAnsi" w:hAnsiTheme="minorHAnsi" w:cstheme="minorHAnsi"/>
        </w:rPr>
        <w:t xml:space="preserve">. India initiated its request to buy 22 Guardian MQ-9B unmanned aircraft for maritime surveillance last year. The deal is estimated to be worth about US$2 billion. The offer is still subject to congressional approval. </w:t>
      </w:r>
      <w:r w:rsidRPr="00BA4FCA">
        <w:rPr>
          <w:rFonts w:asciiTheme="minorHAnsi" w:hAnsiTheme="minorHAnsi" w:cstheme="minorHAnsi"/>
          <w:sz w:val="16"/>
        </w:rPr>
        <w:t xml:space="preserve">“We are pleased that the US government has cleared the way for the sale of the MQ-9B Guardian to the Indian government,” Linden Blue, CEO of the manufacturer, General Atomics Aeronautical Systems, said in a statement. </w:t>
      </w:r>
      <w:r w:rsidRPr="00BA4FCA">
        <w:rPr>
          <w:rStyle w:val="Emphasis"/>
          <w:rFonts w:asciiTheme="minorHAnsi" w:hAnsiTheme="minorHAnsi" w:cstheme="minorHAnsi"/>
        </w:rPr>
        <w:t>What a stronger Modi means for China</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Blue added that it would “significantly enhance India’s sovereign maritime domain awareness in the Indo-Pacific”. </w:t>
      </w:r>
      <w:r w:rsidRPr="00BA4FCA">
        <w:rPr>
          <w:rStyle w:val="StyleUnderline"/>
          <w:rFonts w:asciiTheme="minorHAnsi" w:hAnsiTheme="minorHAnsi" w:cstheme="minorHAnsi"/>
        </w:rPr>
        <w:t>Th</w:t>
      </w:r>
      <w:r w:rsidRPr="00BA4FCA">
        <w:rPr>
          <w:rStyle w:val="Emphasis"/>
          <w:rFonts w:asciiTheme="minorHAnsi" w:hAnsiTheme="minorHAnsi" w:cstheme="minorHAnsi"/>
        </w:rPr>
        <w:t xml:space="preserve">e green light from the administration marks a further deepening in </w:t>
      </w:r>
      <w:proofErr w:type="spellStart"/>
      <w:r w:rsidRPr="00BA4FCA">
        <w:rPr>
          <w:rStyle w:val="Emphasis"/>
          <w:rFonts w:asciiTheme="minorHAnsi" w:hAnsiTheme="minorHAnsi" w:cstheme="minorHAnsi"/>
        </w:rPr>
        <w:t>defence</w:t>
      </w:r>
      <w:proofErr w:type="spellEnd"/>
      <w:r w:rsidRPr="00BA4FCA">
        <w:rPr>
          <w:rStyle w:val="Emphasis"/>
          <w:rFonts w:asciiTheme="minorHAnsi" w:hAnsiTheme="minorHAnsi" w:cstheme="minorHAnsi"/>
        </w:rPr>
        <w:t xml:space="preserve"> ties as India’s Prime Minister Narendra Modi meets with US President Donald Trump at the White House on Monday</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Modi’s two-day visit to Washington, which starts on Sunday, takes place amid uncertainty over the relationship because of differences on trade and other issues. </w:t>
      </w:r>
      <w:r w:rsidRPr="00BA4FCA">
        <w:rPr>
          <w:rStyle w:val="Emphasis"/>
          <w:rFonts w:asciiTheme="minorHAnsi" w:hAnsiTheme="minorHAnsi" w:cstheme="minorHAnsi"/>
        </w:rPr>
        <w:t>So far in his presidency, Trump has focused on outreach to China, India’s strategic rival, as he looks to Beijing to rein in North Korea.</w:t>
      </w:r>
      <w:r w:rsidRPr="00BA4FCA">
        <w:rPr>
          <w:rStyle w:val="StyleUnderline"/>
          <w:rFonts w:asciiTheme="minorHAnsi" w:hAnsiTheme="minorHAnsi" w:cstheme="minorHAnsi"/>
        </w:rPr>
        <w:t xml:space="preserve"> But Washington and New Delhi share concerns about China’s rise as a military power. India reportedly wants the drones for surveillance of the Indian Ocean – waters that China’s navy increasingly traverses after establishing its first overseas base in the Horn of Africa nation of Djibouti. India’s arch-rival Pakistan would also likely be opposed to the drone sale. We want to avoid a situation that escalates the tension [between India and Pakistan] </w:t>
      </w:r>
      <w:r w:rsidRPr="00BA4FCA">
        <w:rPr>
          <w:rFonts w:asciiTheme="minorHAnsi" w:hAnsiTheme="minorHAnsi" w:cstheme="minorHAnsi"/>
          <w:sz w:val="16"/>
        </w:rPr>
        <w:t xml:space="preserve">White House official A senior White House official said any arms transfer would </w:t>
      </w:r>
      <w:proofErr w:type="gramStart"/>
      <w:r w:rsidRPr="00BA4FCA">
        <w:rPr>
          <w:rFonts w:asciiTheme="minorHAnsi" w:hAnsiTheme="minorHAnsi" w:cstheme="minorHAnsi"/>
          <w:sz w:val="16"/>
        </w:rPr>
        <w:t>take into account</w:t>
      </w:r>
      <w:proofErr w:type="gramEnd"/>
      <w:r w:rsidRPr="00BA4FCA">
        <w:rPr>
          <w:rFonts w:asciiTheme="minorHAnsi" w:hAnsiTheme="minorHAnsi" w:cstheme="minorHAnsi"/>
          <w:sz w:val="16"/>
        </w:rPr>
        <w:t xml:space="preserve"> the regional situation. </w:t>
      </w:r>
      <w:r w:rsidRPr="00BA4FCA">
        <w:rPr>
          <w:rStyle w:val="StyleUnderline"/>
          <w:rFonts w:asciiTheme="minorHAnsi" w:hAnsiTheme="minorHAnsi" w:cstheme="minorHAnsi"/>
        </w:rPr>
        <w:t>“</w:t>
      </w:r>
      <w:r w:rsidRPr="00BA4FCA">
        <w:rPr>
          <w:rStyle w:val="Emphasis"/>
          <w:rFonts w:asciiTheme="minorHAnsi" w:hAnsiTheme="minorHAnsi" w:cstheme="minorHAnsi"/>
        </w:rPr>
        <w:t xml:space="preserve">We want to avoid a situation that escalates the tension [between India and Pakistan],” the official said, suggesting India and Pakistan should engage in direct talks and seek a </w:t>
      </w:r>
      <w:proofErr w:type="spellStart"/>
      <w:r w:rsidRPr="00BA4FCA">
        <w:rPr>
          <w:rStyle w:val="Emphasis"/>
          <w:rFonts w:asciiTheme="minorHAnsi" w:hAnsiTheme="minorHAnsi" w:cstheme="minorHAnsi"/>
        </w:rPr>
        <w:t>normalisation</w:t>
      </w:r>
      <w:proofErr w:type="spellEnd"/>
      <w:r w:rsidRPr="00BA4FCA">
        <w:rPr>
          <w:rStyle w:val="Emphasis"/>
          <w:rFonts w:asciiTheme="minorHAnsi" w:hAnsiTheme="minorHAnsi" w:cstheme="minorHAnsi"/>
        </w:rPr>
        <w:t xml:space="preserve"> of ties</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“Some of the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systems we’re talking about we don’t believe impact Pakistan,” the official said. India does not have a formal alliance with the US, but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ties have intensified in recent years with joint drills between the two militaries and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sales. The South Asian nation, which has traditionally bought most of its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equipment from Russia, is looking to upgrade its capabilities. Since 2008, India has signed more than US$15 billion in US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contracts, including for C-130J and C-17 transport aircraft, P-8I maritime patrol aircraft, Harpoon missiles and Apache and Chinook helicopters. Ashley </w:t>
      </w:r>
      <w:proofErr w:type="spellStart"/>
      <w:r w:rsidRPr="00BA4FCA">
        <w:rPr>
          <w:rFonts w:asciiTheme="minorHAnsi" w:hAnsiTheme="minorHAnsi" w:cstheme="minorHAnsi"/>
          <w:sz w:val="16"/>
        </w:rPr>
        <w:t>Tellis</w:t>
      </w:r>
      <w:proofErr w:type="spellEnd"/>
      <w:r w:rsidRPr="00BA4FCA">
        <w:rPr>
          <w:rFonts w:asciiTheme="minorHAnsi" w:hAnsiTheme="minorHAnsi" w:cstheme="minorHAnsi"/>
          <w:sz w:val="16"/>
        </w:rPr>
        <w:t xml:space="preserve">, an expert on South Asia at the Carnegie Endowment for International Peace, said the US decision to offer the Guardian aircraft to India is significant as the US has a standing policy of declining export of such advanced drones other than to allies involved in combined operations with US forces. </w:t>
      </w:r>
      <w:r w:rsidRPr="00BA4FCA">
        <w:rPr>
          <w:rStyle w:val="StyleUnderline"/>
          <w:rFonts w:asciiTheme="minorHAnsi" w:hAnsiTheme="minorHAnsi" w:cstheme="minorHAnsi"/>
        </w:rPr>
        <w:t xml:space="preserve">“Much bureaucratic china within the US government had to be broken to get to this decision,” he said. There could still be pushback from Congress. While there is bipartisan support for closer US-India security ties, some lawmakers remain wary of the export of US drone technology to non-allies. </w:t>
      </w:r>
      <w:r w:rsidRPr="00BA4FCA">
        <w:rPr>
          <w:rFonts w:asciiTheme="minorHAnsi" w:hAnsiTheme="minorHAnsi" w:cstheme="minorHAnsi"/>
          <w:sz w:val="16"/>
        </w:rPr>
        <w:t xml:space="preserve">Modi, a Hindu nationalist, will be making his fourth visit to the US since he took office in 2014. He forged a strong relationship with Barack Obama, and on his last visit in June 2016, he addressed Congress and described the US as an “indispensable partner”. Much bureaucratic china within the US government had to be broken to get to this decision Ashley </w:t>
      </w:r>
      <w:proofErr w:type="spellStart"/>
      <w:r w:rsidRPr="00BA4FCA">
        <w:rPr>
          <w:rFonts w:asciiTheme="minorHAnsi" w:hAnsiTheme="minorHAnsi" w:cstheme="minorHAnsi"/>
          <w:sz w:val="16"/>
        </w:rPr>
        <w:t>Tellis</w:t>
      </w:r>
      <w:proofErr w:type="spellEnd"/>
      <w:r w:rsidRPr="00BA4FCA">
        <w:rPr>
          <w:rFonts w:asciiTheme="minorHAnsi" w:hAnsiTheme="minorHAnsi" w:cstheme="minorHAnsi"/>
          <w:sz w:val="16"/>
        </w:rPr>
        <w:t xml:space="preserve">, Carnegie Endowment for International Peace The visit is likely to be lower key and aimed at building a personal bond between the two leaders, who have spoken twice by phone since Trump took office. Modi will be the first foreign dignitary to be hosted for dinner at the White House during Trump’s presidency. They share a populist streak and a knack for using social </w:t>
      </w:r>
      <w:proofErr w:type="gramStart"/>
      <w:r w:rsidRPr="00BA4FCA">
        <w:rPr>
          <w:rFonts w:asciiTheme="minorHAnsi" w:hAnsiTheme="minorHAnsi" w:cstheme="minorHAnsi"/>
          <w:sz w:val="16"/>
        </w:rPr>
        <w:t>media, and</w:t>
      </w:r>
      <w:proofErr w:type="gramEnd"/>
      <w:r w:rsidRPr="00BA4FCA">
        <w:rPr>
          <w:rFonts w:asciiTheme="minorHAnsi" w:hAnsiTheme="minorHAnsi" w:cstheme="minorHAnsi"/>
          <w:sz w:val="16"/>
        </w:rPr>
        <w:t xml:space="preserve"> are likely to find common ground on combating Islamic extremism. </w:t>
      </w:r>
      <w:r w:rsidRPr="00BA4FCA">
        <w:rPr>
          <w:rStyle w:val="StyleUnderline"/>
          <w:rFonts w:asciiTheme="minorHAnsi" w:hAnsiTheme="minorHAnsi" w:cstheme="minorHAnsi"/>
        </w:rPr>
        <w:t>Modi will be urging a tougher stance on Pakistan over militants that India blames for attacks on its territory.</w:t>
      </w:r>
      <w:r w:rsidRPr="00BA4FCA">
        <w:rPr>
          <w:rFonts w:asciiTheme="minorHAnsi" w:hAnsiTheme="minorHAnsi" w:cstheme="minorHAnsi"/>
          <w:sz w:val="16"/>
        </w:rPr>
        <w:t xml:space="preserve"> But there could be increased strains on trade issues. </w:t>
      </w:r>
      <w:r w:rsidRPr="00BA4FCA">
        <w:rPr>
          <w:rStyle w:val="StyleUnderline"/>
          <w:rFonts w:asciiTheme="minorHAnsi" w:hAnsiTheme="minorHAnsi" w:cstheme="minorHAnsi"/>
        </w:rPr>
        <w:t xml:space="preserve">India is among nations singled out by the Trump administration for their trade surpluses with the US, which in India’s case </w:t>
      </w:r>
      <w:proofErr w:type="spellStart"/>
      <w:r w:rsidRPr="00BA4FCA">
        <w:rPr>
          <w:rStyle w:val="StyleUnderline"/>
          <w:rFonts w:asciiTheme="minorHAnsi" w:hAnsiTheme="minorHAnsi" w:cstheme="minorHAnsi"/>
        </w:rPr>
        <w:t>totalled</w:t>
      </w:r>
      <w:proofErr w:type="spellEnd"/>
      <w:r w:rsidRPr="00BA4FCA">
        <w:rPr>
          <w:rStyle w:val="StyleUnderline"/>
          <w:rFonts w:asciiTheme="minorHAnsi" w:hAnsiTheme="minorHAnsi" w:cstheme="minorHAnsi"/>
        </w:rPr>
        <w:t xml:space="preserve"> US$30.8 billion in 2016. New Delhi is also closely watching the administration’s review of the H1B visa </w:t>
      </w:r>
      <w:proofErr w:type="spellStart"/>
      <w:r w:rsidRPr="00BA4FCA">
        <w:rPr>
          <w:rStyle w:val="StyleUnderline"/>
          <w:rFonts w:asciiTheme="minorHAnsi" w:hAnsiTheme="minorHAnsi" w:cstheme="minorHAnsi"/>
        </w:rPr>
        <w:t>programme</w:t>
      </w:r>
      <w:proofErr w:type="spellEnd"/>
      <w:r w:rsidRPr="00BA4FCA">
        <w:rPr>
          <w:rStyle w:val="StyleUnderline"/>
          <w:rFonts w:asciiTheme="minorHAnsi" w:hAnsiTheme="minorHAnsi" w:cstheme="minorHAnsi"/>
        </w:rPr>
        <w:t xml:space="preserve">, under which thousands of skilled Indian workers </w:t>
      </w:r>
      <w:r w:rsidRPr="00BA4FCA">
        <w:rPr>
          <w:rStyle w:val="StyleUnderline"/>
          <w:rFonts w:asciiTheme="minorHAnsi" w:hAnsiTheme="minorHAnsi" w:cstheme="minorHAnsi"/>
        </w:rPr>
        <w:lastRenderedPageBreak/>
        <w:t xml:space="preserve">come to the US </w:t>
      </w:r>
      <w:r w:rsidRPr="00BA4FCA">
        <w:rPr>
          <w:rFonts w:asciiTheme="minorHAnsi" w:hAnsiTheme="minorHAnsi" w:cstheme="minorHAnsi"/>
          <w:sz w:val="16"/>
        </w:rPr>
        <w:t>New Delhi was irked by Trump’s decision to pull out of the Paris climate accord. In making the announcement, the US president said New Delhi had made its participation “contingent on receiving billions and billions and billions of dollars in foreign aid.” India denies that and says it will continue to be part of the accord, regardless of US participation.</w:t>
      </w:r>
    </w:p>
    <w:p w14:paraId="732AC496" w14:textId="77777777" w:rsidR="00241719" w:rsidRPr="00BA4FCA" w:rsidRDefault="00241719" w:rsidP="00241719">
      <w:pPr>
        <w:pStyle w:val="Heading3"/>
        <w:rPr>
          <w:rFonts w:asciiTheme="minorHAnsi" w:hAnsiTheme="minorHAnsi" w:cstheme="minorHAnsi"/>
        </w:rPr>
      </w:pPr>
      <w:r w:rsidRPr="00BA4FCA">
        <w:rPr>
          <w:rFonts w:asciiTheme="minorHAnsi" w:hAnsiTheme="minorHAnsi" w:cstheme="minorHAnsi"/>
        </w:rPr>
        <w:lastRenderedPageBreak/>
        <w:t>Drones cause war</w:t>
      </w:r>
    </w:p>
    <w:p w14:paraId="4AC4B00B"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 xml:space="preserve">Drones are the new frontier in </w:t>
      </w:r>
      <w:proofErr w:type="spellStart"/>
      <w:r w:rsidRPr="00BA4FCA">
        <w:rPr>
          <w:rFonts w:asciiTheme="minorHAnsi" w:hAnsiTheme="minorHAnsi" w:cstheme="minorHAnsi"/>
        </w:rPr>
        <w:t>thet</w:t>
      </w:r>
      <w:proofErr w:type="spellEnd"/>
      <w:r w:rsidRPr="00BA4FCA">
        <w:rPr>
          <w:rFonts w:asciiTheme="minorHAnsi" w:hAnsiTheme="minorHAnsi" w:cstheme="minorHAnsi"/>
        </w:rPr>
        <w:t xml:space="preserve"> Indo-Pak war – leads to civilian casualties and conflict escalation.</w:t>
      </w:r>
    </w:p>
    <w:p w14:paraId="76A27214" w14:textId="77777777" w:rsidR="00241719" w:rsidRPr="00BA4FCA" w:rsidRDefault="00241719" w:rsidP="00241719">
      <w:pPr>
        <w:rPr>
          <w:rFonts w:asciiTheme="minorHAnsi" w:hAnsiTheme="minorHAnsi" w:cstheme="minorHAnsi"/>
        </w:rPr>
      </w:pPr>
      <w:proofErr w:type="spellStart"/>
      <w:r w:rsidRPr="00BA4FCA">
        <w:rPr>
          <w:rFonts w:asciiTheme="minorHAnsi" w:hAnsiTheme="minorHAnsi" w:cstheme="minorHAnsi"/>
          <w:b/>
          <w:bCs/>
        </w:rPr>
        <w:t>Salyk</w:t>
      </w:r>
      <w:proofErr w:type="spellEnd"/>
      <w:r w:rsidRPr="00BA4FCA">
        <w:rPr>
          <w:rFonts w:asciiTheme="minorHAnsi" w:hAnsiTheme="minorHAnsi" w:cstheme="minorHAnsi"/>
          <w:b/>
          <w:bCs/>
        </w:rPr>
        <w:t>-Virk 12/4</w:t>
      </w:r>
      <w:r w:rsidRPr="00BA4FCA">
        <w:rPr>
          <w:rFonts w:asciiTheme="minorHAnsi" w:hAnsiTheme="minorHAnsi" w:cstheme="minorHAnsi"/>
        </w:rPr>
        <w:t xml:space="preserve"> (Melissa </w:t>
      </w:r>
      <w:proofErr w:type="spellStart"/>
      <w:r w:rsidRPr="00BA4FCA">
        <w:rPr>
          <w:rFonts w:asciiTheme="minorHAnsi" w:hAnsiTheme="minorHAnsi" w:cstheme="minorHAnsi"/>
        </w:rPr>
        <w:t>Salyk</w:t>
      </w:r>
      <w:proofErr w:type="spellEnd"/>
      <w:r w:rsidRPr="00BA4FCA">
        <w:rPr>
          <w:rFonts w:asciiTheme="minorHAnsi" w:hAnsiTheme="minorHAnsi" w:cstheme="minorHAnsi"/>
        </w:rPr>
        <w:t>-Virk, 12-4-2018, New America, "Drone Warfare Could Enter the Kashmir Conflict", https://www.newamerica.org/international-security/blog/drone-warfare-could-enter-kashmir-conflict/, accessed 7-14-2019, GB)</w:t>
      </w:r>
    </w:p>
    <w:p w14:paraId="50FF7289" w14:textId="77777777" w:rsidR="00241719" w:rsidRPr="00BA4FCA" w:rsidRDefault="00241719" w:rsidP="00241719">
      <w:pPr>
        <w:rPr>
          <w:rFonts w:asciiTheme="minorHAnsi" w:hAnsiTheme="minorHAnsi" w:cstheme="minorHAnsi"/>
          <w:u w:val="single"/>
        </w:rPr>
      </w:pPr>
      <w:r w:rsidRPr="00BA4FCA">
        <w:rPr>
          <w:rFonts w:asciiTheme="minorHAnsi" w:hAnsiTheme="minorHAnsi" w:cstheme="minorHAnsi"/>
          <w:u w:val="single"/>
        </w:rPr>
        <w:t>India may be the next country to opt to use armed drone strikes against its own citizens.</w:t>
      </w:r>
      <w:r w:rsidRPr="00BA4FCA">
        <w:rPr>
          <w:rFonts w:asciiTheme="minorHAnsi" w:hAnsiTheme="minorHAnsi" w:cstheme="minorHAnsi"/>
          <w:sz w:val="16"/>
        </w:rPr>
        <w:t xml:space="preserve"> Indian Army Chief Bipin Rawat attended an annual lecture at the Institute for Defense Studies and Analyses in Delhi on November 28, which focused on threats relating to hybrid warfare. A question was posed to him about whether </w:t>
      </w:r>
      <w:r w:rsidRPr="00BA4FCA">
        <w:rPr>
          <w:rFonts w:asciiTheme="minorHAnsi" w:hAnsiTheme="minorHAnsi" w:cstheme="minorHAnsi"/>
          <w:u w:val="single"/>
        </w:rPr>
        <w:t xml:space="preserve">India may follow the United States’ example of using drone strikes in conflict zones, specifically in the disputed and conflict-ridden areas of Jammu and Kashmir. General Rawat responded that “the Indian Army is capable of using drones to attack hostile targets inside Jammu and Kashmir and across the Line of </w:t>
      </w:r>
      <w:proofErr w:type="gramStart"/>
      <w:r w:rsidRPr="00BA4FCA">
        <w:rPr>
          <w:rFonts w:asciiTheme="minorHAnsi" w:hAnsiTheme="minorHAnsi" w:cstheme="minorHAnsi"/>
          <w:u w:val="single"/>
        </w:rPr>
        <w:t>Control, and</w:t>
      </w:r>
      <w:proofErr w:type="gramEnd"/>
      <w:r w:rsidRPr="00BA4FCA">
        <w:rPr>
          <w:rFonts w:asciiTheme="minorHAnsi" w:hAnsiTheme="minorHAnsi" w:cstheme="minorHAnsi"/>
          <w:u w:val="single"/>
        </w:rPr>
        <w:t xml:space="preserve"> sees no problem in using them provided the nation is willing to accept mistakes and collateral damage.”</w:t>
      </w:r>
      <w:r w:rsidRPr="00BA4FCA">
        <w:rPr>
          <w:rFonts w:asciiTheme="minorHAnsi" w:hAnsiTheme="minorHAnsi" w:cstheme="minorHAnsi"/>
          <w:sz w:val="16"/>
        </w:rPr>
        <w:t xml:space="preserve"> The Line of Control is the near </w:t>
      </w:r>
      <w:proofErr w:type="gramStart"/>
      <w:r w:rsidRPr="00BA4FCA">
        <w:rPr>
          <w:rFonts w:asciiTheme="minorHAnsi" w:hAnsiTheme="minorHAnsi" w:cstheme="minorHAnsi"/>
          <w:sz w:val="16"/>
        </w:rPr>
        <w:t>460 mile</w:t>
      </w:r>
      <w:proofErr w:type="gramEnd"/>
      <w:r w:rsidRPr="00BA4FCA">
        <w:rPr>
          <w:rFonts w:asciiTheme="minorHAnsi" w:hAnsiTheme="minorHAnsi" w:cstheme="minorHAnsi"/>
          <w:sz w:val="16"/>
        </w:rPr>
        <w:t xml:space="preserve"> (740 kilometer) border that runs through the Kashmir region between Pakistan and India. While violence has erupted in the past three years, this conflict has been ongoing since India and Pakistan’s Independence and partition in 1947. Kashmir has been partitioned between India and Pakistan since a 1949 ceasefire. India and Pakistan have fought two wars over this territory since Independence. Over the course of the nearly 70-year ceasefire period, nearly 70,000 individuals have been killed in border fighting. The intractable conflict between India and Pakistan has escalated yet again within the last month. It is estimated that at least 233 terrorists have been killed this year by Indian security forces, 39 this month alone, and a total of 438 dead in the region as a result of this conflict. Pakistani officials estimate that more than 40,000 refugees live in camps spread across Azad Kashmir due to the conflict. </w:t>
      </w:r>
      <w:r w:rsidRPr="00BA4FCA">
        <w:rPr>
          <w:rFonts w:asciiTheme="minorHAnsi" w:hAnsiTheme="minorHAnsi" w:cstheme="minorHAnsi"/>
          <w:u w:val="single"/>
        </w:rPr>
        <w:t>The threat of a potential drone strike against Pakistan in Kashmir has alarmed Pakistani officials.</w:t>
      </w:r>
      <w:r w:rsidRPr="00BA4FCA">
        <w:rPr>
          <w:rFonts w:asciiTheme="minorHAnsi" w:hAnsiTheme="minorHAnsi" w:cstheme="minorHAnsi"/>
          <w:sz w:val="16"/>
        </w:rPr>
        <w:t xml:space="preserve"> General Rawat’s comments, while hypothetical, touched a nerve, not just in the international security community, but in the international law and human rights community. </w:t>
      </w:r>
      <w:r w:rsidRPr="00BA4FCA">
        <w:rPr>
          <w:rFonts w:asciiTheme="minorHAnsi" w:hAnsiTheme="minorHAnsi" w:cstheme="minorHAnsi"/>
          <w:u w:val="single"/>
        </w:rPr>
        <w:t>A targeted drone strike across the border could yield high death tolls for civilians. However, India may be willing to take that risk. As General Rawat states, there could be “collateral damage” as a result of a drone strike.</w:t>
      </w:r>
      <w:r w:rsidRPr="00BA4FCA">
        <w:rPr>
          <w:rFonts w:asciiTheme="minorHAnsi" w:hAnsiTheme="minorHAnsi" w:cstheme="minorHAnsi"/>
          <w:sz w:val="16"/>
        </w:rPr>
        <w:t xml:space="preserve"> </w:t>
      </w:r>
      <w:r w:rsidRPr="00BA4FCA">
        <w:rPr>
          <w:rFonts w:asciiTheme="minorHAnsi" w:hAnsiTheme="minorHAnsi" w:cstheme="minorHAnsi"/>
          <w:u w:val="single"/>
        </w:rPr>
        <w:t xml:space="preserve">The question, he asks, is “Will the international community get after us, or will they spare us in case mistakes happen? That is a call we </w:t>
      </w:r>
      <w:proofErr w:type="gramStart"/>
      <w:r w:rsidRPr="00BA4FCA">
        <w:rPr>
          <w:rFonts w:asciiTheme="minorHAnsi" w:hAnsiTheme="minorHAnsi" w:cstheme="minorHAnsi"/>
          <w:u w:val="single"/>
        </w:rPr>
        <w:t>have to</w:t>
      </w:r>
      <w:proofErr w:type="gramEnd"/>
      <w:r w:rsidRPr="00BA4FCA">
        <w:rPr>
          <w:rFonts w:asciiTheme="minorHAnsi" w:hAnsiTheme="minorHAnsi" w:cstheme="minorHAnsi"/>
          <w:u w:val="single"/>
        </w:rPr>
        <w:t xml:space="preserve"> take.</w:t>
      </w:r>
      <w:r w:rsidRPr="00BA4FCA">
        <w:rPr>
          <w:rFonts w:asciiTheme="minorHAnsi" w:hAnsiTheme="minorHAnsi" w:cstheme="minorHAnsi"/>
          <w:sz w:val="16"/>
        </w:rPr>
        <w:t xml:space="preserve"> Otherwise, there is just no problem in using it.” India is not the first country to consider using drones in combat, nor is it the first to consider using armed drones within its border. New America tracks the United States counterterrorism drone strikes as well as the proliferation of armed drones in its databases. The United States, among others, has used covert drone strikes in countries such as Yemen, Pakistan, Somalia, and Libya for years. </w:t>
      </w:r>
      <w:r w:rsidRPr="00BA4FCA">
        <w:rPr>
          <w:rFonts w:asciiTheme="minorHAnsi" w:hAnsiTheme="minorHAnsi" w:cstheme="minorHAnsi"/>
          <w:u w:val="single"/>
        </w:rPr>
        <w:t>Ten states have used armed drones in combat, and four have used drones to strike within their borders: Pakistan, Nigeria, Turkey, and Iraq. As states become more comfortable with using drone strikes as alternatives to boots on the ground, the character of warfare will continue to morph.</w:t>
      </w:r>
    </w:p>
    <w:p w14:paraId="72D9C29D" w14:textId="77777777" w:rsidR="00241719" w:rsidRPr="00BA4FCA" w:rsidRDefault="00241719" w:rsidP="00241719">
      <w:pPr>
        <w:pStyle w:val="Heading4"/>
        <w:spacing w:before="0"/>
        <w:rPr>
          <w:rFonts w:asciiTheme="minorHAnsi" w:hAnsiTheme="minorHAnsi" w:cstheme="minorHAnsi"/>
        </w:rPr>
      </w:pPr>
      <w:r w:rsidRPr="00BA4FCA">
        <w:rPr>
          <w:rFonts w:asciiTheme="minorHAnsi" w:hAnsiTheme="minorHAnsi" w:cstheme="minorHAnsi"/>
        </w:rPr>
        <w:t>Drones create a disconnect between people and war, lowering the threshold for countries to go to war</w:t>
      </w:r>
    </w:p>
    <w:p w14:paraId="270C00DD" w14:textId="77777777" w:rsidR="00241719" w:rsidRPr="00BA4FCA" w:rsidRDefault="00241719" w:rsidP="00241719">
      <w:pPr>
        <w:rPr>
          <w:rFonts w:asciiTheme="minorHAnsi" w:hAnsiTheme="minorHAnsi" w:cstheme="minorHAnsi"/>
        </w:rPr>
      </w:pPr>
      <w:proofErr w:type="spellStart"/>
      <w:r w:rsidRPr="00BA4FCA">
        <w:rPr>
          <w:rStyle w:val="Style13ptBold"/>
          <w:rFonts w:asciiTheme="minorHAnsi" w:hAnsiTheme="minorHAnsi" w:cstheme="minorHAnsi"/>
        </w:rPr>
        <w:t>Bumiller</w:t>
      </w:r>
      <w:proofErr w:type="spellEnd"/>
      <w:r w:rsidRPr="00BA4FCA">
        <w:rPr>
          <w:rStyle w:val="Style13ptBold"/>
          <w:rFonts w:asciiTheme="minorHAnsi" w:hAnsiTheme="minorHAnsi" w:cstheme="minorHAnsi"/>
        </w:rPr>
        <w:t xml:space="preserve"> &amp; </w:t>
      </w:r>
      <w:proofErr w:type="spellStart"/>
      <w:r w:rsidRPr="00BA4FCA">
        <w:rPr>
          <w:rStyle w:val="Style13ptBold"/>
          <w:rFonts w:asciiTheme="minorHAnsi" w:hAnsiTheme="minorHAnsi" w:cstheme="minorHAnsi"/>
        </w:rPr>
        <w:t>Shanker</w:t>
      </w:r>
      <w:proofErr w:type="spellEnd"/>
      <w:r w:rsidRPr="00BA4FCA">
        <w:rPr>
          <w:rStyle w:val="Style13ptBold"/>
          <w:rFonts w:asciiTheme="minorHAnsi" w:hAnsiTheme="minorHAnsi" w:cstheme="minorHAnsi"/>
        </w:rPr>
        <w:t xml:space="preserve"> ‘16 </w:t>
      </w:r>
      <w:r w:rsidRPr="00BA4FCA">
        <w:rPr>
          <w:rStyle w:val="Style13ptBold"/>
          <w:rFonts w:asciiTheme="minorHAnsi" w:hAnsiTheme="minorHAnsi" w:cstheme="minorHAnsi"/>
          <w:b w:val="0"/>
          <w:bCs w:val="0"/>
          <w:sz w:val="22"/>
          <w:szCs w:val="18"/>
        </w:rPr>
        <w:t>(</w:t>
      </w:r>
      <w:r w:rsidRPr="00BA4FCA">
        <w:rPr>
          <w:rFonts w:asciiTheme="minorHAnsi" w:hAnsiTheme="minorHAnsi" w:cstheme="minorHAnsi"/>
        </w:rPr>
        <w:t xml:space="preserve">Elisabeth </w:t>
      </w:r>
      <w:proofErr w:type="spellStart"/>
      <w:r w:rsidRPr="00BA4FCA">
        <w:rPr>
          <w:rFonts w:asciiTheme="minorHAnsi" w:hAnsiTheme="minorHAnsi" w:cstheme="minorHAnsi"/>
        </w:rPr>
        <w:t>Bumiller</w:t>
      </w:r>
      <w:proofErr w:type="spellEnd"/>
      <w:r w:rsidRPr="00BA4FCA">
        <w:rPr>
          <w:rFonts w:asciiTheme="minorHAnsi" w:hAnsiTheme="minorHAnsi" w:cstheme="minorHAnsi"/>
        </w:rPr>
        <w:t xml:space="preserve"> and Thom </w:t>
      </w:r>
      <w:proofErr w:type="spellStart"/>
      <w:r w:rsidRPr="00BA4FCA">
        <w:rPr>
          <w:rFonts w:asciiTheme="minorHAnsi" w:hAnsiTheme="minorHAnsi" w:cstheme="minorHAnsi"/>
        </w:rPr>
        <w:t>Shanker</w:t>
      </w:r>
      <w:proofErr w:type="spellEnd"/>
      <w:r w:rsidRPr="00BA4FCA">
        <w:rPr>
          <w:rFonts w:asciiTheme="minorHAnsi" w:hAnsiTheme="minorHAnsi" w:cstheme="minorHAnsi"/>
        </w:rPr>
        <w:t xml:space="preserve">, 08-18-2016, "War evolves with drones," Hindu, </w:t>
      </w:r>
      <w:hyperlink r:id="rId33" w:history="1">
        <w:r w:rsidRPr="00BA4FCA">
          <w:rPr>
            <w:rStyle w:val="Hyperlink"/>
            <w:rFonts w:asciiTheme="minorHAnsi" w:hAnsiTheme="minorHAnsi" w:cstheme="minorHAnsi"/>
          </w:rPr>
          <w:t>https://www.thehindu.com/opinion/op-ed/war-evolves-with-drones/article2120933.ece</w:t>
        </w:r>
      </w:hyperlink>
      <w:r w:rsidRPr="00BA4FCA">
        <w:rPr>
          <w:rFonts w:asciiTheme="minorHAnsi" w:hAnsiTheme="minorHAnsi" w:cstheme="minorHAnsi"/>
        </w:rPr>
        <w:t>, RK)</w:t>
      </w:r>
    </w:p>
    <w:p w14:paraId="1289F3A2" w14:textId="77777777" w:rsidR="00241719" w:rsidRPr="00BA4FCA" w:rsidRDefault="00241719" w:rsidP="00241719">
      <w:pPr>
        <w:rPr>
          <w:rFonts w:asciiTheme="minorHAnsi" w:hAnsiTheme="minorHAnsi" w:cstheme="minorHAnsi"/>
          <w:sz w:val="16"/>
        </w:rPr>
      </w:pPr>
      <w:r w:rsidRPr="00BA4FCA">
        <w:rPr>
          <w:rStyle w:val="Emphasis"/>
          <w:rFonts w:asciiTheme="minorHAnsi" w:hAnsiTheme="minorHAnsi" w:cstheme="minorHAnsi"/>
        </w:rPr>
        <w:t>Disconnect</w:t>
      </w:r>
      <w:r w:rsidRPr="00BA4FCA">
        <w:rPr>
          <w:rFonts w:asciiTheme="minorHAnsi" w:hAnsiTheme="minorHAnsi" w:cstheme="minorHAnsi"/>
          <w:sz w:val="16"/>
        </w:rPr>
        <w:t xml:space="preserve">? </w:t>
      </w:r>
      <w:r w:rsidRPr="00BA4FCA">
        <w:rPr>
          <w:rStyle w:val="StyleUnderline"/>
          <w:rFonts w:asciiTheme="minorHAnsi" w:hAnsiTheme="minorHAnsi" w:cstheme="minorHAnsi"/>
        </w:rPr>
        <w:t>Large or small, drones raise questions about the growing disconnect between the</w:t>
      </w:r>
      <w:r w:rsidRPr="00BA4FCA">
        <w:rPr>
          <w:rFonts w:asciiTheme="minorHAnsi" w:hAnsiTheme="minorHAnsi" w:cstheme="minorHAnsi"/>
          <w:sz w:val="16"/>
        </w:rPr>
        <w:t xml:space="preserve"> American </w:t>
      </w:r>
      <w:r w:rsidRPr="00BA4FCA">
        <w:rPr>
          <w:rStyle w:val="StyleUnderline"/>
          <w:rFonts w:asciiTheme="minorHAnsi" w:hAnsiTheme="minorHAnsi" w:cstheme="minorHAnsi"/>
        </w:rPr>
        <w:t xml:space="preserve">public and its wars. </w:t>
      </w:r>
      <w:r w:rsidRPr="00BA4FCA">
        <w:rPr>
          <w:rStyle w:val="Emphasis"/>
          <w:rFonts w:asciiTheme="minorHAnsi" w:hAnsiTheme="minorHAnsi" w:cstheme="minorHAnsi"/>
        </w:rPr>
        <w:t>Military ethicists concede that drones can turn war into a video game, inflict civilian casualties and, with no Americans directly at risk, more easily draw the United States into conflicts</w:t>
      </w:r>
      <w:r w:rsidRPr="00BA4FCA">
        <w:rPr>
          <w:rStyle w:val="StyleUnderline"/>
          <w:rFonts w:asciiTheme="minorHAnsi" w:hAnsiTheme="minorHAnsi" w:cstheme="minorHAnsi"/>
        </w:rPr>
        <w:t xml:space="preserve">. Drones have also created a crisis of information for analysts on the end of a daily video deluge. </w:t>
      </w:r>
      <w:r w:rsidRPr="00BA4FCA">
        <w:rPr>
          <w:rFonts w:asciiTheme="minorHAnsi" w:hAnsiTheme="minorHAnsi" w:cstheme="minorHAnsi"/>
          <w:sz w:val="16"/>
        </w:rPr>
        <w:t xml:space="preserve">Not least, the Federal Aviation Administration has qualms about expanding their test flights at home, as the Pentagon would like. Last summer, fighter jets were almost scrambled after a rogue Fire Scout drone, the size of a small helicopter, wandered into Washington's restricted airspace. Within the military, no one disputes that drones save American lives. Many see them as advanced versions of “stand-off weapons systems,” like tanks or bombs dropped from aircraft, that the United States has used for decades. “There's a kind of nostalgia for the way wars </w:t>
      </w:r>
      <w:r w:rsidRPr="00BA4FCA">
        <w:rPr>
          <w:rFonts w:asciiTheme="minorHAnsi" w:hAnsiTheme="minorHAnsi" w:cstheme="minorHAnsi"/>
          <w:sz w:val="16"/>
        </w:rPr>
        <w:lastRenderedPageBreak/>
        <w:t xml:space="preserve">used to be,” said Deane-Peter Baker, an ethics professor at the United States Naval Academy, referring to noble notions of knight-on-knight conflict. </w:t>
      </w:r>
      <w:r w:rsidRPr="00BA4FCA">
        <w:rPr>
          <w:rStyle w:val="Emphasis"/>
          <w:rFonts w:asciiTheme="minorHAnsi" w:hAnsiTheme="minorHAnsi" w:cstheme="minorHAnsi"/>
        </w:rPr>
        <w:t>Drones are part of a post-heroic age,</w:t>
      </w:r>
      <w:r w:rsidRPr="00BA4FCA">
        <w:rPr>
          <w:rStyle w:val="StyleUnderline"/>
          <w:rFonts w:asciiTheme="minorHAnsi" w:hAnsiTheme="minorHAnsi" w:cstheme="minorHAnsi"/>
        </w:rPr>
        <w:t xml:space="preserve"> he said, and in his </w:t>
      </w:r>
      <w:proofErr w:type="gramStart"/>
      <w:r w:rsidRPr="00BA4FCA">
        <w:rPr>
          <w:rStyle w:val="StyleUnderline"/>
          <w:rFonts w:asciiTheme="minorHAnsi" w:hAnsiTheme="minorHAnsi" w:cstheme="minorHAnsi"/>
        </w:rPr>
        <w:t>view</w:t>
      </w:r>
      <w:proofErr w:type="gramEnd"/>
      <w:r w:rsidRPr="00BA4FCA">
        <w:rPr>
          <w:rStyle w:val="StyleUnderline"/>
          <w:rFonts w:asciiTheme="minorHAnsi" w:hAnsiTheme="minorHAnsi" w:cstheme="minorHAnsi"/>
        </w:rPr>
        <w:t xml:space="preserve"> </w:t>
      </w:r>
      <w:r w:rsidRPr="00BA4FCA">
        <w:rPr>
          <w:rStyle w:val="Emphasis"/>
          <w:rFonts w:asciiTheme="minorHAnsi" w:hAnsiTheme="minorHAnsi" w:cstheme="minorHAnsi"/>
        </w:rPr>
        <w:t>it is not always a problem if they lower the threshold for war</w:t>
      </w:r>
      <w:r w:rsidRPr="00BA4FCA">
        <w:rPr>
          <w:rStyle w:val="StyleUnderline"/>
          <w:rFonts w:asciiTheme="minorHAnsi" w:hAnsiTheme="minorHAnsi" w:cstheme="minorHAnsi"/>
        </w:rPr>
        <w:t>. “</w:t>
      </w:r>
      <w:r w:rsidRPr="00BA4FCA">
        <w:rPr>
          <w:rStyle w:val="Emphasis"/>
          <w:rFonts w:asciiTheme="minorHAnsi" w:hAnsiTheme="minorHAnsi" w:cstheme="minorHAnsi"/>
        </w:rPr>
        <w:t>It is a bad thing if we didn't have a just cause in the first place,”</w:t>
      </w:r>
      <w:r w:rsidRPr="00BA4FCA">
        <w:rPr>
          <w:rStyle w:val="StyleUnderline"/>
          <w:rFonts w:asciiTheme="minorHAnsi" w:hAnsiTheme="minorHAnsi" w:cstheme="minorHAnsi"/>
        </w:rPr>
        <w:t xml:space="preserve"> Mr. Baker said. “But if we did have a just cause, we should celebrate anything that allows us to pursue that just cause.” </w:t>
      </w:r>
      <w:r w:rsidRPr="00BA4FCA">
        <w:rPr>
          <w:rFonts w:asciiTheme="minorHAnsi" w:hAnsiTheme="minorHAnsi" w:cstheme="minorHAnsi"/>
          <w:sz w:val="16"/>
        </w:rPr>
        <w:t>To Mr. Singer of Brookings, the debate over drones is like debating the merits of computers in 1979: They are here to stay, and the boom has barely begun. “We are at the Wright Brothers Flier stage of this,” he said.</w:t>
      </w:r>
    </w:p>
    <w:p w14:paraId="51543D0E"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 xml:space="preserve">Drones removes any risk in a strike, making war much more likely </w:t>
      </w:r>
    </w:p>
    <w:p w14:paraId="27B72C90" w14:textId="77777777" w:rsidR="00241719" w:rsidRPr="00BA4FCA" w:rsidRDefault="00241719" w:rsidP="00241719">
      <w:pPr>
        <w:rPr>
          <w:rFonts w:asciiTheme="minorHAnsi" w:hAnsiTheme="minorHAnsi" w:cstheme="minorHAnsi"/>
        </w:rPr>
      </w:pPr>
      <w:proofErr w:type="spellStart"/>
      <w:r w:rsidRPr="00BA4FCA">
        <w:rPr>
          <w:rStyle w:val="Style13ptBold"/>
          <w:rFonts w:asciiTheme="minorHAnsi" w:hAnsiTheme="minorHAnsi" w:cstheme="minorHAnsi"/>
        </w:rPr>
        <w:t>Sperin</w:t>
      </w:r>
      <w:proofErr w:type="spellEnd"/>
      <w:r w:rsidRPr="00BA4FCA">
        <w:rPr>
          <w:rStyle w:val="Style13ptBold"/>
          <w:rFonts w:asciiTheme="minorHAnsi" w:hAnsiTheme="minorHAnsi" w:cstheme="minorHAnsi"/>
        </w:rPr>
        <w:t xml:space="preserve"> 14</w:t>
      </w:r>
      <w:r w:rsidRPr="00BA4FCA">
        <w:rPr>
          <w:rFonts w:asciiTheme="minorHAnsi" w:hAnsiTheme="minorHAnsi" w:cstheme="minorHAnsi"/>
        </w:rPr>
        <w:t xml:space="preserve"> – Aviation in America provides a framework for understanding the social, cultural, and political implications of technology in the “long American century,” as well as a nuanced, contextualized lens through which to better understand how a </w:t>
      </w:r>
      <w:proofErr w:type="gramStart"/>
      <w:r w:rsidRPr="00BA4FCA">
        <w:rPr>
          <w:rFonts w:asciiTheme="minorHAnsi" w:hAnsiTheme="minorHAnsi" w:cstheme="minorHAnsi"/>
        </w:rPr>
        <w:t>particular technology</w:t>
      </w:r>
      <w:proofErr w:type="gramEnd"/>
      <w:r w:rsidRPr="00BA4FCA">
        <w:rPr>
          <w:rFonts w:asciiTheme="minorHAnsi" w:hAnsiTheme="minorHAnsi" w:cstheme="minorHAnsi"/>
        </w:rPr>
        <w:t xml:space="preserve"> has developed over time. Aviation in America, a course offered at Johns Hopkins University in Fall 2014, showcased how technological artifacts can be utilized to understand technology’s societal impact as well as society’s reciprocal influence on the form of emergent and developing technologies. - (</w:t>
      </w:r>
      <w:proofErr w:type="spellStart"/>
      <w:r w:rsidRPr="00BA4FCA">
        <w:rPr>
          <w:rFonts w:asciiTheme="minorHAnsi" w:hAnsiTheme="minorHAnsi" w:cstheme="minorHAnsi"/>
        </w:rPr>
        <w:t>Sperin</w:t>
      </w:r>
      <w:proofErr w:type="spellEnd"/>
      <w:r w:rsidRPr="00BA4FCA">
        <w:rPr>
          <w:rFonts w:asciiTheme="minorHAnsi" w:hAnsiTheme="minorHAnsi" w:cstheme="minorHAnsi"/>
        </w:rPr>
        <w:t>, Taylor. “Paradox of Drones Making War Safer Yet More Likely - Aviation in America.” Aviation in America, 2014, sites.google.com/site/aviationinamerica/home/how-drones-made-war-safer. RK)</w:t>
      </w:r>
    </w:p>
    <w:p w14:paraId="3935480F" w14:textId="77777777" w:rsidR="00241719" w:rsidRPr="00BA4FCA" w:rsidRDefault="00241719" w:rsidP="00241719">
      <w:pPr>
        <w:rPr>
          <w:rStyle w:val="Emphasis"/>
          <w:rFonts w:asciiTheme="minorHAnsi" w:hAnsiTheme="minorHAnsi" w:cstheme="minorHAnsi"/>
        </w:rPr>
      </w:pPr>
      <w:r w:rsidRPr="00BA4FCA">
        <w:rPr>
          <w:rStyle w:val="StyleUnderline"/>
          <w:rFonts w:asciiTheme="minorHAnsi" w:hAnsiTheme="minorHAnsi" w:cstheme="minorHAnsi"/>
        </w:rPr>
        <w:t xml:space="preserve">With the introduction of drones in combat missions, war has become safer due to the increase of technology and the declining need for military personnel on the ground. Unmanned missions carried out by drones prove to be much safer and just as effective, if not more effective, than using manpower. Certain missions are brilliantly and effectively carried out via drones such as air strikes and </w:t>
      </w:r>
      <w:proofErr w:type="gramStart"/>
      <w:r w:rsidRPr="00BA4FCA">
        <w:rPr>
          <w:rStyle w:val="StyleUnderline"/>
          <w:rFonts w:asciiTheme="minorHAnsi" w:hAnsiTheme="minorHAnsi" w:cstheme="minorHAnsi"/>
        </w:rPr>
        <w:t>counter intelligence</w:t>
      </w:r>
      <w:proofErr w:type="gramEnd"/>
      <w:r w:rsidRPr="00BA4FCA">
        <w:rPr>
          <w:rStyle w:val="StyleUnderline"/>
          <w:rFonts w:asciiTheme="minorHAnsi" w:hAnsiTheme="minorHAnsi" w:cstheme="minorHAnsi"/>
        </w:rPr>
        <w:t xml:space="preserve"> missions. New developments of drones have made war safer, </w:t>
      </w:r>
      <w:r w:rsidRPr="00BA4FCA">
        <w:rPr>
          <w:rStyle w:val="Emphasis"/>
          <w:rFonts w:asciiTheme="minorHAnsi" w:hAnsiTheme="minorHAnsi" w:cstheme="minorHAnsi"/>
        </w:rPr>
        <w:t>but at the same time, rendered the threat of attacks and war more likely</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What are drones? Unmanned aerial vehicles (UAVs), otherwise known as drones, are remotely controlled aircrafts, which may be armed with missiles and bombs for attack missions. Since the World Trade Center attacks of Sep. 11, 2001 and the subsequent “War on Terror,” the United States has used thousands of drones to kill suspected terrorists in Pakistan, Afghanistan, Yemen, Somalia, and other countries. Why is this important? </w:t>
      </w:r>
      <w:r w:rsidRPr="00BA4FCA">
        <w:rPr>
          <w:rStyle w:val="Emphasis"/>
          <w:rFonts w:asciiTheme="minorHAnsi" w:hAnsiTheme="minorHAnsi" w:cstheme="minorHAnsi"/>
        </w:rPr>
        <w:t>This is a very important concept for the future of war and military operations because this makes war less dangerous for the offensive, yet more dangerous for the adversary. This can create instability and make the reality of drone attacks, and consequently war, more likely.</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Proponents say that drones have decimated terrorist networks abroad via precise strikes with minimal civilian casualties. </w:t>
      </w:r>
      <w:r w:rsidRPr="00BA4FCA">
        <w:rPr>
          <w:rStyle w:val="StyleUnderline"/>
          <w:rFonts w:asciiTheme="minorHAnsi" w:hAnsiTheme="minorHAnsi" w:cstheme="minorHAnsi"/>
        </w:rPr>
        <w:t xml:space="preserve">They contend that drones are relatively inexpensive weapons, are used under proper government oversight, and that their use helps prevent “boots on the ground” combat, which makes America safer. "any weapon that makes it possible to carry out more precise </w:t>
      </w:r>
      <w:proofErr w:type="gramStart"/>
      <w:r w:rsidRPr="00BA4FCA">
        <w:rPr>
          <w:rStyle w:val="StyleUnderline"/>
          <w:rFonts w:asciiTheme="minorHAnsi" w:hAnsiTheme="minorHAnsi" w:cstheme="minorHAnsi"/>
        </w:rPr>
        <w:t>attacks, and</w:t>
      </w:r>
      <w:proofErr w:type="gramEnd"/>
      <w:r w:rsidRPr="00BA4FCA">
        <w:rPr>
          <w:rStyle w:val="StyleUnderline"/>
          <w:rFonts w:asciiTheme="minorHAnsi" w:hAnsiTheme="minorHAnsi" w:cstheme="minorHAnsi"/>
        </w:rPr>
        <w:t xml:space="preserve"> helps avoid or minimize incidental loss of civilian life...should be given preference." </w:t>
      </w:r>
      <w:r w:rsidRPr="00BA4FCA">
        <w:rPr>
          <w:rFonts w:asciiTheme="minorHAnsi" w:hAnsiTheme="minorHAnsi" w:cstheme="minorHAnsi"/>
          <w:sz w:val="16"/>
        </w:rPr>
        <w:t xml:space="preserve">-International Red Cross Opponents, however, say that drone strikes create more terrorists than they kill. They contend that </w:t>
      </w:r>
      <w:r w:rsidRPr="00BA4FCA">
        <w:rPr>
          <w:rStyle w:val="Emphasis"/>
          <w:rFonts w:asciiTheme="minorHAnsi" w:hAnsiTheme="minorHAnsi" w:cstheme="minorHAnsi"/>
        </w:rPr>
        <w:t xml:space="preserve">drone strikes kill large numbers of civilians, violate international law, lack </w:t>
      </w:r>
      <w:proofErr w:type="gramStart"/>
      <w:r w:rsidRPr="00BA4FCA">
        <w:rPr>
          <w:rStyle w:val="Emphasis"/>
          <w:rFonts w:asciiTheme="minorHAnsi" w:hAnsiTheme="minorHAnsi" w:cstheme="minorHAnsi"/>
        </w:rPr>
        <w:t>sufficient</w:t>
      </w:r>
      <w:proofErr w:type="gramEnd"/>
      <w:r w:rsidRPr="00BA4FCA">
        <w:rPr>
          <w:rStyle w:val="Emphasis"/>
          <w:rFonts w:asciiTheme="minorHAnsi" w:hAnsiTheme="minorHAnsi" w:cstheme="minorHAnsi"/>
        </w:rPr>
        <w:t xml:space="preserve"> congressional oversight, violate the sovereignty of other nations, and make the horrors of war appear as innocuous as a video game</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Drone warfare is perhaps one of the most debated topics in war today. Many questions arise from the use of drones, everywhere from the ethical standpoint to international legality. America’s drone warfare program is highly contested by many parties within the United States and around the world as well. As the use of drones expands, so too does the controversy around their use. </w:t>
      </w:r>
      <w:r w:rsidRPr="00BA4FCA">
        <w:rPr>
          <w:rStyle w:val="Emphasis"/>
          <w:rFonts w:asciiTheme="minorHAnsi" w:hAnsiTheme="minorHAnsi" w:cstheme="minorHAnsi"/>
        </w:rPr>
        <w:t>By removing one of the key restraints to warfare—the risk to one’s own forces—unmanned systems make undertaking armed attacks too easy and will make war more likely</w:t>
      </w:r>
      <w:r w:rsidRPr="00BA4FCA">
        <w:rPr>
          <w:rStyle w:val="StyleUnderline"/>
          <w:rFonts w:asciiTheme="minorHAnsi" w:hAnsiTheme="minorHAnsi" w:cstheme="minorHAnsi"/>
        </w:rPr>
        <w:t>. Drones have also been responsible for large numbers of civilian casualties. Additionally,</w:t>
      </w:r>
      <w:r w:rsidRPr="00BA4FCA">
        <w:rPr>
          <w:rStyle w:val="Emphasis"/>
          <w:rFonts w:asciiTheme="minorHAnsi" w:hAnsiTheme="minorHAnsi" w:cstheme="minorHAnsi"/>
        </w:rPr>
        <w:t xml:space="preserve"> legal experts and human rights organizations have condemned the rise in targeted extrajudicial killings enabled </w:t>
      </w:r>
      <w:proofErr w:type="gramStart"/>
      <w:r w:rsidRPr="00BA4FCA">
        <w:rPr>
          <w:rStyle w:val="Emphasis"/>
          <w:rFonts w:asciiTheme="minorHAnsi" w:hAnsiTheme="minorHAnsi" w:cstheme="minorHAnsi"/>
        </w:rPr>
        <w:t>by the use of</w:t>
      </w:r>
      <w:proofErr w:type="gramEnd"/>
      <w:r w:rsidRPr="00BA4FCA">
        <w:rPr>
          <w:rStyle w:val="Emphasis"/>
          <w:rFonts w:asciiTheme="minorHAnsi" w:hAnsiTheme="minorHAnsi" w:cstheme="minorHAnsi"/>
        </w:rPr>
        <w:t xml:space="preserve"> armed drones</w:t>
      </w:r>
    </w:p>
    <w:p w14:paraId="4C1A46AF" w14:textId="77777777" w:rsidR="00241719" w:rsidRPr="00BA4FCA" w:rsidRDefault="00241719" w:rsidP="00241719">
      <w:pPr>
        <w:rPr>
          <w:rFonts w:asciiTheme="minorHAnsi" w:hAnsiTheme="minorHAnsi" w:cstheme="minorHAnsi"/>
        </w:rPr>
      </w:pPr>
    </w:p>
    <w:p w14:paraId="49D2082F" w14:textId="77777777" w:rsidR="00241719" w:rsidRPr="00BA4FCA" w:rsidRDefault="00241719" w:rsidP="00241719">
      <w:pPr>
        <w:pStyle w:val="Heading3"/>
        <w:rPr>
          <w:rFonts w:asciiTheme="minorHAnsi" w:hAnsiTheme="minorHAnsi" w:cstheme="minorHAnsi"/>
        </w:rPr>
      </w:pPr>
      <w:r w:rsidRPr="00BA4FCA">
        <w:rPr>
          <w:rFonts w:asciiTheme="minorHAnsi" w:hAnsiTheme="minorHAnsi" w:cstheme="minorHAnsi"/>
        </w:rPr>
        <w:lastRenderedPageBreak/>
        <w:t>Pakistani Drones</w:t>
      </w:r>
    </w:p>
    <w:p w14:paraId="1990DB27"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Pakistani drones have intruded on India</w:t>
      </w:r>
    </w:p>
    <w:p w14:paraId="6534261B" w14:textId="77777777" w:rsidR="00241719" w:rsidRPr="00BA4FCA" w:rsidRDefault="00241719" w:rsidP="00241719">
      <w:pPr>
        <w:rPr>
          <w:rFonts w:asciiTheme="minorHAnsi" w:hAnsiTheme="minorHAnsi" w:cstheme="minorHAnsi"/>
        </w:rPr>
      </w:pPr>
      <w:proofErr w:type="spellStart"/>
      <w:r w:rsidRPr="00BA4FCA">
        <w:rPr>
          <w:rFonts w:asciiTheme="minorHAnsi" w:hAnsiTheme="minorHAnsi" w:cstheme="minorHAnsi"/>
        </w:rPr>
        <w:t>Shaurya</w:t>
      </w:r>
      <w:proofErr w:type="spellEnd"/>
      <w:r w:rsidRPr="00BA4FCA">
        <w:rPr>
          <w:rFonts w:asciiTheme="minorHAnsi" w:hAnsiTheme="minorHAnsi" w:cstheme="minorHAnsi"/>
        </w:rPr>
        <w:t xml:space="preserve"> </w:t>
      </w:r>
      <w:proofErr w:type="spellStart"/>
      <w:r w:rsidRPr="00BA4FCA">
        <w:rPr>
          <w:rFonts w:asciiTheme="minorHAnsi" w:hAnsiTheme="minorHAnsi" w:cstheme="minorHAnsi"/>
        </w:rPr>
        <w:t>Karanbir</w:t>
      </w:r>
      <w:proofErr w:type="spellEnd"/>
      <w:r w:rsidRPr="00BA4FCA">
        <w:rPr>
          <w:rFonts w:asciiTheme="minorHAnsi" w:hAnsiTheme="minorHAnsi" w:cstheme="minorHAnsi"/>
        </w:rPr>
        <w:t xml:space="preserve"> </w:t>
      </w:r>
      <w:r w:rsidRPr="00BA4FCA">
        <w:rPr>
          <w:rFonts w:asciiTheme="minorHAnsi" w:eastAsiaTheme="majorEastAsia" w:hAnsiTheme="minorHAnsi" w:cstheme="minorHAnsi"/>
          <w:b/>
          <w:iCs/>
          <w:sz w:val="26"/>
        </w:rPr>
        <w:t>Gurung</w:t>
      </w:r>
      <w:r w:rsidRPr="00BA4FCA">
        <w:rPr>
          <w:rFonts w:asciiTheme="minorHAnsi" w:hAnsiTheme="minorHAnsi" w:cstheme="minorHAnsi"/>
        </w:rPr>
        <w:t>, 3-12-</w:t>
      </w:r>
      <w:r w:rsidRPr="00BA4FCA">
        <w:rPr>
          <w:rFonts w:asciiTheme="minorHAnsi" w:eastAsiaTheme="majorEastAsia" w:hAnsiTheme="minorHAnsi" w:cstheme="minorHAnsi"/>
          <w:b/>
          <w:iCs/>
          <w:sz w:val="26"/>
        </w:rPr>
        <w:t>2019</w:t>
      </w:r>
      <w:r w:rsidRPr="00BA4FCA">
        <w:rPr>
          <w:rFonts w:asciiTheme="minorHAnsi" w:hAnsiTheme="minorHAnsi" w:cstheme="minorHAnsi"/>
        </w:rPr>
        <w:t xml:space="preserve">, "Forces expect more intrusion attempts by Pakistani drones," Economic Times, </w:t>
      </w:r>
      <w:hyperlink r:id="rId34" w:history="1">
        <w:r w:rsidRPr="00BA4FCA">
          <w:rPr>
            <w:rStyle w:val="Hyperlink"/>
            <w:rFonts w:asciiTheme="minorHAnsi" w:hAnsiTheme="minorHAnsi" w:cstheme="minorHAnsi"/>
          </w:rPr>
          <w:t>https://economictimes.indiatimes.com/news/defence/forces-expect-more-intrusion-attempts-by-pakistani-drones/articleshow/68380631.cms</w:t>
        </w:r>
      </w:hyperlink>
      <w:r w:rsidRPr="00BA4FCA">
        <w:rPr>
          <w:rFonts w:asciiTheme="minorHAnsi" w:hAnsiTheme="minorHAnsi" w:cstheme="minorHAnsi"/>
        </w:rPr>
        <w:t xml:space="preserve"> [ML]</w:t>
      </w:r>
    </w:p>
    <w:p w14:paraId="1CA6C9D4" w14:textId="77777777" w:rsidR="00241719" w:rsidRPr="00BA4FCA" w:rsidRDefault="00241719" w:rsidP="00241719">
      <w:pPr>
        <w:rPr>
          <w:rStyle w:val="StyleUnderline"/>
          <w:rFonts w:asciiTheme="minorHAnsi" w:hAnsiTheme="minorHAnsi" w:cstheme="minorHAnsi"/>
          <w:sz w:val="16"/>
          <w:u w:val="none"/>
        </w:rPr>
      </w:pPr>
      <w:r w:rsidRPr="00BA4FCA">
        <w:rPr>
          <w:rFonts w:asciiTheme="minorHAnsi" w:hAnsiTheme="minorHAnsi" w:cstheme="minorHAnsi"/>
          <w:sz w:val="16"/>
        </w:rPr>
        <w:t xml:space="preserve">NEW DELHI: </w:t>
      </w:r>
      <w:r w:rsidRPr="00BA4FCA">
        <w:rPr>
          <w:rFonts w:asciiTheme="minorHAnsi" w:hAnsiTheme="minorHAnsi" w:cstheme="minorHAnsi"/>
          <w:u w:val="single"/>
        </w:rPr>
        <w:t xml:space="preserve">Indian armed forces are expecting more intrusion attempts by </w:t>
      </w:r>
      <w:hyperlink r:id="rId35" w:tgtFrame="_blank" w:history="1">
        <w:r w:rsidRPr="00BA4FCA">
          <w:rPr>
            <w:rStyle w:val="Hyperlink"/>
            <w:rFonts w:asciiTheme="minorHAnsi" w:hAnsiTheme="minorHAnsi" w:cstheme="minorHAnsi"/>
            <w:u w:val="single"/>
          </w:rPr>
          <w:t>Pakistani drones</w:t>
        </w:r>
      </w:hyperlink>
      <w:r w:rsidRPr="00BA4FCA">
        <w:rPr>
          <w:rFonts w:asciiTheme="minorHAnsi" w:hAnsiTheme="minorHAnsi" w:cstheme="minorHAnsi"/>
          <w:sz w:val="16"/>
        </w:rPr>
        <w:t xml:space="preserve"> into the Rajasthan and Gujarat </w:t>
      </w:r>
      <w:r w:rsidRPr="00BA4FCA">
        <w:rPr>
          <w:rFonts w:asciiTheme="minorHAnsi" w:hAnsiTheme="minorHAnsi" w:cstheme="minorHAnsi"/>
          <w:u w:val="single"/>
        </w:rPr>
        <w:t>regions of the International Border to get a better view of deeper military deployments</w:t>
      </w:r>
      <w:r w:rsidRPr="00BA4FCA">
        <w:rPr>
          <w:rFonts w:asciiTheme="minorHAnsi" w:hAnsiTheme="minorHAnsi" w:cstheme="minorHAnsi"/>
          <w:sz w:val="16"/>
        </w:rPr>
        <w:t xml:space="preserve">. Officials said that in Rajasthan and Gujarat major military deployments are located deep inside. It is unlike other areas along the International Border (IB) between India and Pakistan, where such deployments are located closer to the IB. This means that in areas, apart from Rajasthan and Gujarat, </w:t>
      </w:r>
      <w:r w:rsidRPr="00BA4FCA">
        <w:rPr>
          <w:rFonts w:asciiTheme="minorHAnsi" w:hAnsiTheme="minorHAnsi" w:cstheme="minorHAnsi"/>
          <w:u w:val="single"/>
        </w:rPr>
        <w:t xml:space="preserve">it is easier for Pakistani radars to detect Indian deployments and movements. However, in the two areas, </w:t>
      </w:r>
      <w:hyperlink r:id="rId36" w:tgtFrame="_blank" w:history="1">
        <w:r w:rsidRPr="00BA4FCA">
          <w:rPr>
            <w:rStyle w:val="Hyperlink"/>
            <w:rFonts w:asciiTheme="minorHAnsi" w:hAnsiTheme="minorHAnsi" w:cstheme="minorHAnsi"/>
            <w:u w:val="single"/>
          </w:rPr>
          <w:t>Pakistan</w:t>
        </w:r>
      </w:hyperlink>
      <w:r w:rsidRPr="00BA4FCA">
        <w:rPr>
          <w:rFonts w:asciiTheme="minorHAnsi" w:hAnsiTheme="minorHAnsi" w:cstheme="minorHAnsi"/>
          <w:u w:val="single"/>
        </w:rPr>
        <w:t xml:space="preserve"> has to probe deeper and use more surveillance means such as Unmanned Aerial Vehicles or drones, which has its difficulties. </w:t>
      </w:r>
      <w:r w:rsidRPr="00BA4FCA">
        <w:rPr>
          <w:rFonts w:asciiTheme="minorHAnsi" w:hAnsiTheme="minorHAnsi" w:cstheme="minorHAnsi"/>
          <w:sz w:val="16"/>
        </w:rPr>
        <w:t xml:space="preserve">The air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systems and radars of the armed forces are on full alert along the IB and the Line of Control to thwart any Pakistani air intrusions. Since the </w:t>
      </w:r>
      <w:hyperlink r:id="rId37" w:tgtFrame="_blank" w:history="1">
        <w:r w:rsidRPr="00BA4FCA">
          <w:rPr>
            <w:rStyle w:val="Hyperlink"/>
            <w:rFonts w:asciiTheme="minorHAnsi" w:hAnsiTheme="minorHAnsi" w:cstheme="minorHAnsi"/>
            <w:sz w:val="16"/>
          </w:rPr>
          <w:t>Indian Air Force</w:t>
        </w:r>
      </w:hyperlink>
      <w:r w:rsidRPr="00BA4FCA">
        <w:rPr>
          <w:rFonts w:asciiTheme="minorHAnsi" w:hAnsiTheme="minorHAnsi" w:cstheme="minorHAnsi"/>
          <w:sz w:val="16"/>
        </w:rPr>
        <w:t xml:space="preserve"> (IAF) air strikes on a </w:t>
      </w:r>
      <w:proofErr w:type="spellStart"/>
      <w:r w:rsidRPr="00BA4FCA">
        <w:rPr>
          <w:rFonts w:asciiTheme="minorHAnsi" w:hAnsiTheme="minorHAnsi" w:cstheme="minorHAnsi"/>
          <w:sz w:val="16"/>
        </w:rPr>
        <w:t>Balakot</w:t>
      </w:r>
      <w:proofErr w:type="spellEnd"/>
      <w:r w:rsidRPr="00BA4FCA">
        <w:rPr>
          <w:rFonts w:asciiTheme="minorHAnsi" w:hAnsiTheme="minorHAnsi" w:cstheme="minorHAnsi"/>
          <w:sz w:val="16"/>
        </w:rPr>
        <w:t xml:space="preserve"> terrorist facility, </w:t>
      </w:r>
      <w:r w:rsidRPr="00BA4FCA">
        <w:rPr>
          <w:rFonts w:asciiTheme="minorHAnsi" w:hAnsiTheme="minorHAnsi" w:cstheme="minorHAnsi"/>
          <w:u w:val="single"/>
        </w:rPr>
        <w:t>Indian forces have shot down four Pakistani drones near the IB. All the incidents took place near the border</w:t>
      </w:r>
      <w:r w:rsidRPr="00BA4FCA">
        <w:rPr>
          <w:rFonts w:asciiTheme="minorHAnsi" w:hAnsiTheme="minorHAnsi" w:cstheme="minorHAnsi"/>
          <w:sz w:val="16"/>
        </w:rPr>
        <w:t xml:space="preserve"> in Gujarat and Rajasthan. Officials said that major military deployments in Rajasthan are located around 80 km away from the IB. While the </w:t>
      </w:r>
      <w:hyperlink r:id="rId38" w:tgtFrame="_blank" w:history="1">
        <w:r w:rsidRPr="00BA4FCA">
          <w:rPr>
            <w:rStyle w:val="Hyperlink"/>
            <w:rFonts w:asciiTheme="minorHAnsi" w:hAnsiTheme="minorHAnsi" w:cstheme="minorHAnsi"/>
            <w:sz w:val="16"/>
          </w:rPr>
          <w:t>Border Security Force</w:t>
        </w:r>
      </w:hyperlink>
      <w:r w:rsidRPr="00BA4FCA">
        <w:rPr>
          <w:rFonts w:asciiTheme="minorHAnsi" w:hAnsiTheme="minorHAnsi" w:cstheme="minorHAnsi"/>
          <w:sz w:val="16"/>
        </w:rPr>
        <w:t xml:space="preserve"> is deployed along the IB, army and air force installations are deep inside. Officials added that Pakistan would want to keep track of any movement from these installations. Gujarat also has a similar deployment. “These regions are different from other areas such as Punjab, where the major deployments are closer to the IB. In such areas, </w:t>
      </w:r>
      <w:r w:rsidRPr="00BA4FCA">
        <w:rPr>
          <w:rFonts w:asciiTheme="minorHAnsi" w:hAnsiTheme="minorHAnsi" w:cstheme="minorHAnsi"/>
          <w:u w:val="single"/>
        </w:rPr>
        <w:t>enemy radars can easily pick up military deployments along the border,”</w:t>
      </w:r>
      <w:r w:rsidRPr="00BA4FCA">
        <w:rPr>
          <w:rFonts w:asciiTheme="minorHAnsi" w:hAnsiTheme="minorHAnsi" w:cstheme="minorHAnsi"/>
          <w:sz w:val="16"/>
        </w:rPr>
        <w:t xml:space="preserve"> said the official, adding however that in Rajasthan and Gujarat Pakistani forces have to put more effort. “Their drones do not have the required capability for such surveillance. Our air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units are also alive to the present situation,” said an official. On February 26, a couple of hours after the IAF </w:t>
      </w:r>
      <w:proofErr w:type="spellStart"/>
      <w:r w:rsidRPr="00BA4FCA">
        <w:rPr>
          <w:rFonts w:asciiTheme="minorHAnsi" w:hAnsiTheme="minorHAnsi" w:cstheme="minorHAnsi"/>
          <w:sz w:val="16"/>
        </w:rPr>
        <w:t>Balakot</w:t>
      </w:r>
      <w:proofErr w:type="spellEnd"/>
      <w:r w:rsidRPr="00BA4FCA">
        <w:rPr>
          <w:rFonts w:asciiTheme="minorHAnsi" w:hAnsiTheme="minorHAnsi" w:cstheme="minorHAnsi"/>
          <w:sz w:val="16"/>
        </w:rPr>
        <w:t xml:space="preserve"> strikes, </w:t>
      </w:r>
      <w:r w:rsidRPr="00BA4FCA">
        <w:rPr>
          <w:rFonts w:asciiTheme="minorHAnsi" w:hAnsiTheme="minorHAnsi" w:cstheme="minorHAnsi"/>
          <w:u w:val="single"/>
        </w:rPr>
        <w:t>a Pakistani drone was shot down</w:t>
      </w:r>
      <w:r w:rsidRPr="00BA4FCA">
        <w:rPr>
          <w:rFonts w:asciiTheme="minorHAnsi" w:hAnsiTheme="minorHAnsi" w:cstheme="minorHAnsi"/>
          <w:sz w:val="16"/>
        </w:rPr>
        <w:t xml:space="preserve"> by an Israeli designed </w:t>
      </w:r>
      <w:hyperlink r:id="rId39" w:tgtFrame="_blank" w:history="1">
        <w:r w:rsidRPr="00BA4FCA">
          <w:rPr>
            <w:rStyle w:val="Hyperlink"/>
            <w:rFonts w:asciiTheme="minorHAnsi" w:hAnsiTheme="minorHAnsi" w:cstheme="minorHAnsi"/>
            <w:sz w:val="16"/>
          </w:rPr>
          <w:t>SPYDER</w:t>
        </w:r>
      </w:hyperlink>
      <w:r w:rsidRPr="00BA4FCA">
        <w:rPr>
          <w:rFonts w:asciiTheme="minorHAnsi" w:hAnsiTheme="minorHAnsi" w:cstheme="minorHAnsi"/>
          <w:sz w:val="16"/>
        </w:rPr>
        <w:t xml:space="preserve"> surface-to-air missile system near the IB in Kutch, Gujarat. The second UAV was shot down by IAF Su-30 jets near </w:t>
      </w:r>
      <w:proofErr w:type="spellStart"/>
      <w:r w:rsidRPr="00BA4FCA">
        <w:rPr>
          <w:rFonts w:asciiTheme="minorHAnsi" w:hAnsiTheme="minorHAnsi" w:cstheme="minorHAnsi"/>
          <w:sz w:val="16"/>
        </w:rPr>
        <w:t>Anupgarh</w:t>
      </w:r>
      <w:proofErr w:type="spellEnd"/>
      <w:r w:rsidRPr="00BA4FCA">
        <w:rPr>
          <w:rFonts w:asciiTheme="minorHAnsi" w:hAnsiTheme="minorHAnsi" w:cstheme="minorHAnsi"/>
          <w:sz w:val="16"/>
        </w:rPr>
        <w:t>, Rajasthan on March 4. The third one which was also shot down had intruded into the Sri Ganganagar sector of Rajasthan on March 9. A day later, a</w:t>
      </w:r>
      <w:r w:rsidRPr="00BA4FCA">
        <w:rPr>
          <w:rFonts w:asciiTheme="minorHAnsi" w:hAnsiTheme="minorHAnsi" w:cstheme="minorHAnsi"/>
          <w:u w:val="single"/>
        </w:rPr>
        <w:t xml:space="preserve">nother Pakistani UAV was shot down in the same sector. Pakistan’s use of UAVs for aerial reconnaissance comes amid high levels of alert for the armed forces on both sides of the border. Both countries have carried out military movements </w:t>
      </w:r>
      <w:r w:rsidRPr="00BA4FCA">
        <w:rPr>
          <w:rFonts w:asciiTheme="minorHAnsi" w:hAnsiTheme="minorHAnsi" w:cstheme="minorHAnsi"/>
          <w:sz w:val="16"/>
        </w:rPr>
        <w:t xml:space="preserve">both along the IB and LoC, following the </w:t>
      </w:r>
      <w:proofErr w:type="spellStart"/>
      <w:r w:rsidRPr="00BA4FCA">
        <w:rPr>
          <w:rFonts w:asciiTheme="minorHAnsi" w:hAnsiTheme="minorHAnsi" w:cstheme="minorHAnsi"/>
          <w:sz w:val="16"/>
        </w:rPr>
        <w:t>Balakot</w:t>
      </w:r>
      <w:proofErr w:type="spellEnd"/>
      <w:r w:rsidRPr="00BA4FCA">
        <w:rPr>
          <w:rFonts w:asciiTheme="minorHAnsi" w:hAnsiTheme="minorHAnsi" w:cstheme="minorHAnsi"/>
          <w:sz w:val="16"/>
        </w:rPr>
        <w:t xml:space="preserve"> strikes and the </w:t>
      </w:r>
      <w:hyperlink r:id="rId40" w:tgtFrame="_blank" w:history="1">
        <w:r w:rsidRPr="00BA4FCA">
          <w:rPr>
            <w:rStyle w:val="Hyperlink"/>
            <w:rFonts w:asciiTheme="minorHAnsi" w:hAnsiTheme="minorHAnsi" w:cstheme="minorHAnsi"/>
            <w:sz w:val="16"/>
          </w:rPr>
          <w:t>Pakistan Air Force</w:t>
        </w:r>
      </w:hyperlink>
      <w:r w:rsidRPr="00BA4FCA">
        <w:rPr>
          <w:rFonts w:asciiTheme="minorHAnsi" w:hAnsiTheme="minorHAnsi" w:cstheme="minorHAnsi"/>
          <w:sz w:val="16"/>
        </w:rPr>
        <w:t xml:space="preserve"> </w:t>
      </w:r>
      <w:r w:rsidRPr="00BA4FCA">
        <w:rPr>
          <w:rFonts w:asciiTheme="minorHAnsi" w:hAnsiTheme="minorHAnsi" w:cstheme="minorHAnsi"/>
          <w:u w:val="single"/>
        </w:rPr>
        <w:t>targeting Indian military installations</w:t>
      </w:r>
      <w:r w:rsidRPr="00BA4FCA">
        <w:rPr>
          <w:rFonts w:asciiTheme="minorHAnsi" w:hAnsiTheme="minorHAnsi" w:cstheme="minorHAnsi"/>
          <w:sz w:val="16"/>
        </w:rPr>
        <w:t xml:space="preserve"> in Jammu and Kashmir. </w:t>
      </w:r>
    </w:p>
    <w:p w14:paraId="7FAD5019" w14:textId="48D4FA95" w:rsidR="00390791" w:rsidRPr="00BA4FCA" w:rsidRDefault="00182DC9" w:rsidP="00390791">
      <w:pPr>
        <w:pStyle w:val="Heading3"/>
        <w:rPr>
          <w:rFonts w:asciiTheme="minorHAnsi" w:hAnsiTheme="minorHAnsi" w:cstheme="minorHAnsi"/>
        </w:rPr>
      </w:pPr>
      <w:r w:rsidRPr="00BA4FCA">
        <w:rPr>
          <w:rFonts w:asciiTheme="minorHAnsi" w:hAnsiTheme="minorHAnsi" w:cstheme="minorHAnsi"/>
        </w:rPr>
        <w:lastRenderedPageBreak/>
        <w:t>XT: Drones to India</w:t>
      </w:r>
    </w:p>
    <w:p w14:paraId="36E6D92D" w14:textId="77777777" w:rsidR="00390791" w:rsidRPr="00BA4FCA" w:rsidRDefault="00390791" w:rsidP="00390791">
      <w:pPr>
        <w:pStyle w:val="Heading4"/>
        <w:rPr>
          <w:rStyle w:val="Style13ptBold"/>
          <w:rFonts w:asciiTheme="minorHAnsi" w:hAnsiTheme="minorHAnsi" w:cstheme="minorHAnsi"/>
          <w:b/>
          <w:bCs w:val="0"/>
        </w:rPr>
      </w:pPr>
      <w:r w:rsidRPr="00BA4FCA">
        <w:rPr>
          <w:rStyle w:val="Style13ptBold"/>
          <w:rFonts w:asciiTheme="minorHAnsi" w:hAnsiTheme="minorHAnsi" w:cstheme="minorHAnsi"/>
          <w:b/>
          <w:bCs w:val="0"/>
        </w:rPr>
        <w:t>The US has approved the sale of armed drones to India</w:t>
      </w:r>
    </w:p>
    <w:p w14:paraId="51266432" w14:textId="77777777" w:rsidR="00390791" w:rsidRPr="00BA4FCA" w:rsidRDefault="00390791" w:rsidP="00390791">
      <w:pPr>
        <w:rPr>
          <w:rFonts w:asciiTheme="minorHAnsi" w:hAnsiTheme="minorHAnsi" w:cstheme="minorHAnsi"/>
        </w:rPr>
      </w:pPr>
      <w:r w:rsidRPr="00BA4FCA">
        <w:rPr>
          <w:rStyle w:val="Style13ptBold"/>
          <w:rFonts w:asciiTheme="minorHAnsi" w:hAnsiTheme="minorHAnsi" w:cstheme="minorHAnsi"/>
        </w:rPr>
        <w:t xml:space="preserve">HT Correspondent 19 – </w:t>
      </w:r>
      <w:proofErr w:type="spellStart"/>
      <w:r w:rsidRPr="00BA4FCA">
        <w:rPr>
          <w:rStyle w:val="Style13ptBold"/>
          <w:rFonts w:asciiTheme="minorHAnsi" w:hAnsiTheme="minorHAnsi" w:cstheme="minorHAnsi"/>
          <w:b w:val="0"/>
          <w:bCs w:val="0"/>
          <w:sz w:val="22"/>
          <w:szCs w:val="18"/>
        </w:rPr>
        <w:t>Hindustantimes</w:t>
      </w:r>
      <w:proofErr w:type="spellEnd"/>
      <w:r w:rsidRPr="00BA4FCA">
        <w:rPr>
          <w:rStyle w:val="Style13ptBold"/>
          <w:rFonts w:asciiTheme="minorHAnsi" w:hAnsiTheme="minorHAnsi" w:cstheme="minorHAnsi"/>
          <w:b w:val="0"/>
          <w:bCs w:val="0"/>
          <w:sz w:val="22"/>
          <w:szCs w:val="18"/>
        </w:rPr>
        <w:t xml:space="preserve"> is an Indian newspaper - </w:t>
      </w:r>
      <w:r w:rsidRPr="00BA4FCA">
        <w:rPr>
          <w:rFonts w:asciiTheme="minorHAnsi" w:hAnsiTheme="minorHAnsi" w:cstheme="minorHAnsi"/>
        </w:rPr>
        <w:t>(</w:t>
      </w:r>
      <w:proofErr w:type="spellStart"/>
      <w:r w:rsidRPr="00BA4FCA">
        <w:rPr>
          <w:rFonts w:asciiTheme="minorHAnsi" w:hAnsiTheme="minorHAnsi" w:cstheme="minorHAnsi"/>
        </w:rPr>
        <w:t>Ht</w:t>
      </w:r>
      <w:proofErr w:type="spellEnd"/>
      <w:r w:rsidRPr="00BA4FCA">
        <w:rPr>
          <w:rFonts w:asciiTheme="minorHAnsi" w:hAnsiTheme="minorHAnsi" w:cstheme="minorHAnsi"/>
        </w:rPr>
        <w:t xml:space="preserve"> Correspondent, 7-15-2019, "US approves sale of armed drones to India," Hindustan Times, </w:t>
      </w:r>
      <w:hyperlink r:id="rId41" w:history="1">
        <w:r w:rsidRPr="00BA4FCA">
          <w:rPr>
            <w:rStyle w:val="Hyperlink"/>
            <w:rFonts w:asciiTheme="minorHAnsi" w:hAnsiTheme="minorHAnsi" w:cstheme="minorHAnsi"/>
          </w:rPr>
          <w:t>https://www.hindustantimes.com/india-news/us-approves-sale-of-armed-drones-to-india/story-rPk6N4YIZGZJbqjznrOXwL.htm</w:t>
        </w:r>
      </w:hyperlink>
      <w:r w:rsidRPr="00BA4FCA">
        <w:rPr>
          <w:rFonts w:asciiTheme="minorHAnsi" w:hAnsiTheme="minorHAnsi" w:cstheme="minorHAnsi"/>
        </w:rPr>
        <w:t>, RK)</w:t>
      </w:r>
    </w:p>
    <w:p w14:paraId="216B14AF" w14:textId="5170C604" w:rsidR="00390791" w:rsidRPr="00BA4FCA" w:rsidRDefault="00390791" w:rsidP="00390791">
      <w:pPr>
        <w:rPr>
          <w:rStyle w:val="Emphasis"/>
          <w:rFonts w:asciiTheme="minorHAnsi" w:hAnsiTheme="minorHAnsi" w:cstheme="minorHAnsi"/>
        </w:rPr>
      </w:pPr>
      <w:r w:rsidRPr="00BA4FCA">
        <w:rPr>
          <w:rStyle w:val="Emphasis"/>
          <w:rFonts w:asciiTheme="minorHAnsi" w:hAnsiTheme="minorHAnsi" w:cstheme="minorHAnsi"/>
        </w:rPr>
        <w:t>India is only the third country and the first non-NATO member country to have been offered the armed version of Guardian unmanned drones by the United States,</w:t>
      </w:r>
      <w:r w:rsidRPr="00BA4FCA">
        <w:rPr>
          <w:rStyle w:val="StyleUnderline"/>
          <w:rFonts w:asciiTheme="minorHAnsi" w:hAnsiTheme="minorHAnsi" w:cstheme="minorHAnsi"/>
        </w:rPr>
        <w:t xml:space="preserve"> the acquisition of which has been under discussion for almost a year now, according to people aware of the negotiations</w:t>
      </w:r>
      <w:r w:rsidRPr="00BA4FCA">
        <w:rPr>
          <w:rFonts w:asciiTheme="minorHAnsi" w:hAnsiTheme="minorHAnsi" w:cstheme="minorHAnsi"/>
          <w:sz w:val="16"/>
        </w:rPr>
        <w:t xml:space="preserve">. </w:t>
      </w:r>
      <w:r w:rsidRPr="00BA4FCA">
        <w:rPr>
          <w:rStyle w:val="Emphasis"/>
          <w:rFonts w:asciiTheme="minorHAnsi" w:hAnsiTheme="minorHAnsi" w:cstheme="minorHAnsi"/>
        </w:rPr>
        <w:t>Technical briefings have taken place and discussion are now focused on determining the number of drones that India would like to purchase</w:t>
      </w:r>
      <w:r w:rsidRPr="00BA4FCA">
        <w:rPr>
          <w:rStyle w:val="StyleUnderline"/>
          <w:rFonts w:asciiTheme="minorHAnsi" w:hAnsiTheme="minorHAnsi" w:cstheme="minorHAnsi"/>
        </w:rPr>
        <w:t xml:space="preserve">, they said. </w:t>
      </w:r>
      <w:r w:rsidRPr="00BA4FCA">
        <w:rPr>
          <w:rFonts w:asciiTheme="minorHAnsi" w:hAnsiTheme="minorHAnsi" w:cstheme="minorHAnsi"/>
          <w:sz w:val="16"/>
        </w:rPr>
        <w:t xml:space="preserve">The only other countries offered the armed drones are the United Kingdom and Italy, both NATO (North Atlantic Treaty </w:t>
      </w:r>
      <w:proofErr w:type="spellStart"/>
      <w:r w:rsidRPr="00BA4FCA">
        <w:rPr>
          <w:rFonts w:asciiTheme="minorHAnsi" w:hAnsiTheme="minorHAnsi" w:cstheme="minorHAnsi"/>
          <w:sz w:val="16"/>
        </w:rPr>
        <w:t>Organisation</w:t>
      </w:r>
      <w:proofErr w:type="spellEnd"/>
      <w:r w:rsidRPr="00BA4FCA">
        <w:rPr>
          <w:rFonts w:asciiTheme="minorHAnsi" w:hAnsiTheme="minorHAnsi" w:cstheme="minorHAnsi"/>
          <w:sz w:val="16"/>
        </w:rPr>
        <w:t xml:space="preserve">) partners of the US. </w:t>
      </w:r>
      <w:r w:rsidRPr="00BA4FCA">
        <w:rPr>
          <w:rStyle w:val="StyleUnderline"/>
          <w:rFonts w:asciiTheme="minorHAnsi" w:hAnsiTheme="minorHAnsi" w:cstheme="minorHAnsi"/>
        </w:rPr>
        <w:t>The United States had first offered General Atomics’ unarmed MQ-9 Guardian drones for maritime surveillance and approved the sale of 22 of them to India around the time of Prime Minister Narendra Modi’s June 2017 visit to Washington for his first meeting with US President Donald Trump. But India was more interested in armed version of the drone — Predator-B — which the United States agreed to “about a year ago</w:t>
      </w:r>
      <w:r w:rsidRPr="00BA4FCA">
        <w:rPr>
          <w:rFonts w:asciiTheme="minorHAnsi" w:hAnsiTheme="minorHAnsi" w:cstheme="minorHAnsi"/>
          <w:sz w:val="16"/>
        </w:rPr>
        <w:t xml:space="preserve">”, as had been reported by Hindustan Times (May 2018) and Reuters (July 2018). Discussions have been on since. There has been no progress, however, on the other US offers of Terminal High Altitude Area Defense and Patriot-3 missile defense systems, first reported by Hindustan Times, to dissuade India from purchasing Russian S-400s. India and Russia signed an agreement concluding the purchase contract for five S-400s for an estimated cost of $5 billion. The United States has sanctioned China for its purchase of three Russian missile defense system under Countering America’s Adversaries Through Sanctions Act (CAATSA) and on Friday, announced it was cancelling the sale of F-35s fighter jets to Turkey for its plans to buy S-400s despite repeated US threats and appeals. </w:t>
      </w:r>
      <w:r w:rsidRPr="00BA4FCA">
        <w:rPr>
          <w:rStyle w:val="StyleUnderline"/>
          <w:rFonts w:asciiTheme="minorHAnsi" w:hAnsiTheme="minorHAnsi" w:cstheme="minorHAnsi"/>
        </w:rPr>
        <w:t xml:space="preserve">Indian purchases of US </w:t>
      </w:r>
      <w:proofErr w:type="spellStart"/>
      <w:r w:rsidRPr="00BA4FCA">
        <w:rPr>
          <w:rStyle w:val="StyleUnderline"/>
          <w:rFonts w:asciiTheme="minorHAnsi" w:hAnsiTheme="minorHAnsi" w:cstheme="minorHAnsi"/>
        </w:rPr>
        <w:t>defence</w:t>
      </w:r>
      <w:proofErr w:type="spellEnd"/>
      <w:r w:rsidRPr="00BA4FCA">
        <w:rPr>
          <w:rStyle w:val="StyleUnderline"/>
          <w:rFonts w:asciiTheme="minorHAnsi" w:hAnsiTheme="minorHAnsi" w:cstheme="minorHAnsi"/>
        </w:rPr>
        <w:t xml:space="preserve"> materials have gone up from zero in 2008 to $15 billion in 2019 and recent buys include MH-60R Seahawk helicopters ($2.6 billion), Apache helicopters ($2.3 billion), P-8I maritime patrol aircraft ($3 billion), and M777 howitzers ($737 million), according to the state department. </w:t>
      </w:r>
      <w:r w:rsidRPr="00BA4FCA">
        <w:rPr>
          <w:rStyle w:val="Emphasis"/>
          <w:rFonts w:asciiTheme="minorHAnsi" w:hAnsiTheme="minorHAnsi" w:cstheme="minorHAnsi"/>
        </w:rPr>
        <w:t>India was the first non-treaty partner to be offered a MTCR Category-1 Unmanned Aerial System – the Sea Guardian UAS manufactured by General Atomics. India asked for armed drones and now discussions are underway for its acquisition.</w:t>
      </w:r>
    </w:p>
    <w:p w14:paraId="24054535"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 xml:space="preserve">India will become the first non-NATO country to receive armed drones from the US, it will also be the </w:t>
      </w:r>
      <w:proofErr w:type="gramStart"/>
      <w:r w:rsidRPr="00BA4FCA">
        <w:rPr>
          <w:rFonts w:asciiTheme="minorHAnsi" w:hAnsiTheme="minorHAnsi" w:cstheme="minorHAnsi"/>
        </w:rPr>
        <w:t>first time</w:t>
      </w:r>
      <w:proofErr w:type="gramEnd"/>
      <w:r w:rsidRPr="00BA4FCA">
        <w:rPr>
          <w:rFonts w:asciiTheme="minorHAnsi" w:hAnsiTheme="minorHAnsi" w:cstheme="minorHAnsi"/>
        </w:rPr>
        <w:t xml:space="preserve"> drones would exist in the </w:t>
      </w:r>
      <w:proofErr w:type="spellStart"/>
      <w:r w:rsidRPr="00BA4FCA">
        <w:rPr>
          <w:rFonts w:asciiTheme="minorHAnsi" w:hAnsiTheme="minorHAnsi" w:cstheme="minorHAnsi"/>
        </w:rPr>
        <w:t>IndoPak</w:t>
      </w:r>
      <w:proofErr w:type="spellEnd"/>
      <w:r w:rsidRPr="00BA4FCA">
        <w:rPr>
          <w:rFonts w:asciiTheme="minorHAnsi" w:hAnsiTheme="minorHAnsi" w:cstheme="minorHAnsi"/>
        </w:rPr>
        <w:t xml:space="preserve"> region</w:t>
      </w:r>
    </w:p>
    <w:p w14:paraId="793CCE9A" w14:textId="77777777" w:rsidR="00390791" w:rsidRPr="00BA4FCA" w:rsidRDefault="00390791" w:rsidP="00390791">
      <w:pPr>
        <w:rPr>
          <w:rFonts w:asciiTheme="minorHAnsi" w:hAnsiTheme="minorHAnsi" w:cstheme="minorHAnsi"/>
        </w:rPr>
      </w:pPr>
      <w:r w:rsidRPr="00BA4FCA">
        <w:rPr>
          <w:rStyle w:val="Style13ptBold"/>
          <w:rFonts w:asciiTheme="minorHAnsi" w:hAnsiTheme="minorHAnsi" w:cstheme="minorHAnsi"/>
        </w:rPr>
        <w:t xml:space="preserve">Stone 18 – </w:t>
      </w:r>
      <w:r w:rsidRPr="00BA4FCA">
        <w:rPr>
          <w:rStyle w:val="Style13ptBold"/>
          <w:rFonts w:asciiTheme="minorHAnsi" w:hAnsiTheme="minorHAnsi" w:cstheme="minorHAnsi"/>
          <w:b w:val="0"/>
          <w:bCs w:val="0"/>
          <w:sz w:val="22"/>
          <w:szCs w:val="18"/>
        </w:rPr>
        <w:t>Arms industry correspondent at Reuters</w:t>
      </w:r>
      <w:r w:rsidRPr="00BA4FCA">
        <w:rPr>
          <w:rStyle w:val="Style13ptBold"/>
          <w:rFonts w:asciiTheme="minorHAnsi" w:hAnsiTheme="minorHAnsi" w:cstheme="minorHAnsi"/>
          <w:sz w:val="22"/>
          <w:szCs w:val="18"/>
        </w:rPr>
        <w:t xml:space="preserve"> </w:t>
      </w:r>
      <w:r w:rsidRPr="00BA4FCA">
        <w:rPr>
          <w:rFonts w:asciiTheme="minorHAnsi" w:hAnsiTheme="minorHAnsi" w:cstheme="minorHAnsi"/>
        </w:rPr>
        <w:t xml:space="preserve">(Mike Stone, 7-18-2018, "Exclusive: U.S. offers India armed version of Guardian drone," U.S., </w:t>
      </w:r>
      <w:hyperlink r:id="rId42" w:history="1">
        <w:r w:rsidRPr="00BA4FCA">
          <w:rPr>
            <w:rStyle w:val="Hyperlink"/>
            <w:rFonts w:asciiTheme="minorHAnsi" w:hAnsiTheme="minorHAnsi" w:cstheme="minorHAnsi"/>
          </w:rPr>
          <w:t>https://www.reuters.com/article/us-britain-airshow-india-drones-exclusiv/exclusive-u-s-offers-india-armed-version-of-guardian-drone-sources-idUSKBN1K820K</w:t>
        </w:r>
      </w:hyperlink>
      <w:r w:rsidRPr="00BA4FCA">
        <w:rPr>
          <w:rFonts w:asciiTheme="minorHAnsi" w:hAnsiTheme="minorHAnsi" w:cstheme="minorHAnsi"/>
        </w:rPr>
        <w:t>, RK)</w:t>
      </w:r>
    </w:p>
    <w:p w14:paraId="19809F8D" w14:textId="2D9DF99A" w:rsidR="00390791" w:rsidRPr="00BA4FCA" w:rsidRDefault="00390791" w:rsidP="00390791">
      <w:pPr>
        <w:rPr>
          <w:rFonts w:asciiTheme="minorHAnsi" w:hAnsiTheme="minorHAnsi" w:cstheme="minorHAnsi"/>
          <w:sz w:val="16"/>
        </w:rPr>
      </w:pPr>
      <w:r w:rsidRPr="00BA4FCA">
        <w:rPr>
          <w:rFonts w:asciiTheme="minorHAnsi" w:hAnsiTheme="minorHAnsi" w:cstheme="minorHAnsi"/>
          <w:sz w:val="16"/>
        </w:rPr>
        <w:t xml:space="preserve">FARNBOROUGH, England (Reuters) - </w:t>
      </w:r>
      <w:r w:rsidRPr="00BA4FCA">
        <w:rPr>
          <w:rStyle w:val="Emphasis"/>
          <w:rFonts w:asciiTheme="minorHAnsi" w:hAnsiTheme="minorHAnsi" w:cstheme="minorHAnsi"/>
        </w:rPr>
        <w:t xml:space="preserve">The United States has offered India the armed version of Guardian drones that were originally authorized for sale as unarmed for surveillance purposes, </w:t>
      </w:r>
      <w:r w:rsidRPr="00BA4FCA">
        <w:rPr>
          <w:rStyle w:val="StyleUnderline"/>
          <w:rFonts w:asciiTheme="minorHAnsi" w:hAnsiTheme="minorHAnsi" w:cstheme="minorHAnsi"/>
        </w:rPr>
        <w:t xml:space="preserve">a senior U.S. official and an industry source told Reuters. </w:t>
      </w:r>
      <w:r w:rsidRPr="00BA4FCA">
        <w:rPr>
          <w:rStyle w:val="Emphasis"/>
          <w:rFonts w:asciiTheme="minorHAnsi" w:hAnsiTheme="minorHAnsi" w:cstheme="minorHAnsi"/>
        </w:rPr>
        <w:t>If the deal comes to fruition, it would be the first time Washington has sold a large armed drone to a country outside the NATO alliance.</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It would also be the first high-tech unmanned aircraft in the region, where tensions between India and Pakistan run high</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In April, President Donald Trump’s administration rolled out a long-awaited overhaul of U.S. arms export policy aimed at expanding sales to allies, saying it would bolster the American defense industry and create jobs at home. </w:t>
      </w:r>
      <w:r w:rsidRPr="00BA4FCA">
        <w:rPr>
          <w:rStyle w:val="StyleUnderline"/>
          <w:rFonts w:asciiTheme="minorHAnsi" w:hAnsiTheme="minorHAnsi" w:cstheme="minorHAnsi"/>
        </w:rPr>
        <w:t xml:space="preserve">The plan included a new drone export policy that allowed lethal drones that can fire missiles, and surveillance drones of all sizes, to be more widely available to allies. </w:t>
      </w:r>
      <w:r w:rsidRPr="00BA4FCA">
        <w:rPr>
          <w:rFonts w:asciiTheme="minorHAnsi" w:hAnsiTheme="minorHAnsi" w:cstheme="minorHAnsi"/>
          <w:sz w:val="16"/>
        </w:rPr>
        <w:t xml:space="preserve">One administrative hurdle to the deal is that Washington is requiring India to sign up to a communications framework that some in New Delhi worry might be too intrusive, the U.S. official said. </w:t>
      </w:r>
      <w:r w:rsidRPr="00BA4FCA">
        <w:rPr>
          <w:rStyle w:val="StyleUnderline"/>
          <w:rFonts w:asciiTheme="minorHAnsi" w:hAnsiTheme="minorHAnsi" w:cstheme="minorHAnsi"/>
        </w:rPr>
        <w:t xml:space="preserve">The drones were on the agenda at a canceled meeting between Indian and the U.S. ministers of state and defense that was set for July, the sources said. The </w:t>
      </w:r>
      <w:proofErr w:type="gramStart"/>
      <w:r w:rsidRPr="00BA4FCA">
        <w:rPr>
          <w:rStyle w:val="StyleUnderline"/>
          <w:rFonts w:asciiTheme="minorHAnsi" w:hAnsiTheme="minorHAnsi" w:cstheme="minorHAnsi"/>
        </w:rPr>
        <w:lastRenderedPageBreak/>
        <w:t>top level</w:t>
      </w:r>
      <w:proofErr w:type="gramEnd"/>
      <w:r w:rsidRPr="00BA4FCA">
        <w:rPr>
          <w:rStyle w:val="StyleUnderline"/>
          <w:rFonts w:asciiTheme="minorHAnsi" w:hAnsiTheme="minorHAnsi" w:cstheme="minorHAnsi"/>
        </w:rPr>
        <w:t xml:space="preserve"> meeting is now expected to take place in September. Last June, General Atomics said the U.S. government had approved the sale of a naval variant of the drone. </w:t>
      </w:r>
      <w:r w:rsidRPr="00BA4FCA">
        <w:rPr>
          <w:rStyle w:val="Emphasis"/>
          <w:rFonts w:asciiTheme="minorHAnsi" w:hAnsiTheme="minorHAnsi" w:cstheme="minorHAnsi"/>
        </w:rPr>
        <w:t>India has been in talks to buy 22 of the unarmed surveillance aircraft, MQ-9B Guardian, worth more than $2 billion to keep watch over the Indian Ocean</w:t>
      </w:r>
      <w:r w:rsidRPr="00BA4FCA">
        <w:rPr>
          <w:rStyle w:val="StyleUnderline"/>
          <w:rFonts w:asciiTheme="minorHAnsi" w:hAnsiTheme="minorHAnsi" w:cstheme="minorHAnsi"/>
        </w:rPr>
        <w:t xml:space="preserve">. Besides potentially including the armed version of the drone, the sources said the number of aircraft had also changed. An Indian defense source said the military wanted a drone not just for surveillance but also to be able to hunt down targets at land and sea. The military had argued the costs of acquisition did not justify buying an unarmed drone. </w:t>
      </w:r>
      <w:r w:rsidRPr="00BA4FCA">
        <w:rPr>
          <w:rFonts w:asciiTheme="minorHAnsi" w:hAnsiTheme="minorHAnsi" w:cstheme="minorHAnsi"/>
          <w:sz w:val="16"/>
        </w:rPr>
        <w:t xml:space="preserve">The cost and integration of the weapons system are still issues, as well as Indian assent to the Communications Compatibility and Security Agreement (COMCASA) which Washington insists on as a condition for operating advanced defense systems. India, the defense source said, has shed its opposition to the agreement after an assurance from the United States it would apply largely to U.S-procured weapons systems such as fighter planes and drones and not to the large Russian-origin equipment with the Indian military. </w:t>
      </w:r>
      <w:r w:rsidRPr="00BA4FCA">
        <w:rPr>
          <w:rStyle w:val="StyleUnderline"/>
          <w:rFonts w:asciiTheme="minorHAnsi" w:hAnsiTheme="minorHAnsi" w:cstheme="minorHAnsi"/>
        </w:rPr>
        <w:t xml:space="preserve">U.S. drone manufacturers, facing growing competition overseas, especially from Chinese and Israeli rivals which often sell under lighter restrictions, have lobbied hard for the changes in U.S export rules. </w:t>
      </w:r>
      <w:r w:rsidRPr="00BA4FCA">
        <w:rPr>
          <w:rFonts w:asciiTheme="minorHAnsi" w:hAnsiTheme="minorHAnsi" w:cstheme="minorHAnsi"/>
          <w:sz w:val="16"/>
        </w:rPr>
        <w:t xml:space="preserve">Among the changes will be a more lenient application by the U.S. government of an arms export principle known as “presumption of denial.” This has impeded many drone deals by automatically denying approval unless a compelling security reason is given together with strict buyer agreements to use the weapons in accordance with international law. </w:t>
      </w:r>
      <w:r w:rsidRPr="00BA4FCA">
        <w:rPr>
          <w:rStyle w:val="StyleUnderline"/>
          <w:rFonts w:asciiTheme="minorHAnsi" w:hAnsiTheme="minorHAnsi" w:cstheme="minorHAnsi"/>
        </w:rPr>
        <w:t xml:space="preserve">A second U.S. official said the new policy would “change our calculus” by easing those restrictions on whether to allow any given sale. </w:t>
      </w:r>
      <w:r w:rsidRPr="00BA4FCA">
        <w:rPr>
          <w:rFonts w:asciiTheme="minorHAnsi" w:hAnsiTheme="minorHAnsi" w:cstheme="minorHAnsi"/>
          <w:sz w:val="16"/>
        </w:rPr>
        <w:t>The MTCR – a 1987 missile-control pact signed by the United States and 34 other countries – will still require strict export controls on Predator-type drones, which it classifies as Category 1, those with a payload of over 1,100 pounds (500 kg). However, the Trump administration is seeking to renegotiate the MTCR accord to eventually make it easier to export the larger armed drones. The head of Pentagon’s Defense Security Cooperation Agency (DSCA) told Reuters at the Farnborough Airshow that he was unable to comment on any pending deals that had not been notified to Congress.</w:t>
      </w:r>
    </w:p>
    <w:p w14:paraId="7675A34F" w14:textId="77777777" w:rsidR="00390791" w:rsidRPr="00BA4FCA" w:rsidRDefault="00390791" w:rsidP="00390791">
      <w:pPr>
        <w:pStyle w:val="Heading4"/>
        <w:rPr>
          <w:rFonts w:asciiTheme="minorHAnsi" w:hAnsiTheme="minorHAnsi" w:cstheme="minorHAnsi"/>
        </w:rPr>
      </w:pPr>
      <w:r w:rsidRPr="00BA4FCA">
        <w:rPr>
          <w:rFonts w:asciiTheme="minorHAnsi" w:hAnsiTheme="minorHAnsi" w:cstheme="minorHAnsi"/>
        </w:rPr>
        <w:t>India is buying a lot of drones to monitor Pakistan</w:t>
      </w:r>
    </w:p>
    <w:p w14:paraId="1A070BA8" w14:textId="77777777" w:rsidR="00390791" w:rsidRPr="00BA4FCA" w:rsidRDefault="00390791" w:rsidP="00390791">
      <w:pPr>
        <w:rPr>
          <w:rFonts w:asciiTheme="minorHAnsi" w:hAnsiTheme="minorHAnsi" w:cstheme="minorHAnsi"/>
        </w:rPr>
      </w:pPr>
      <w:proofErr w:type="spellStart"/>
      <w:r w:rsidRPr="00BA4FCA">
        <w:rPr>
          <w:rStyle w:val="Style13ptBold"/>
          <w:rFonts w:asciiTheme="minorHAnsi" w:hAnsiTheme="minorHAnsi" w:cstheme="minorHAnsi"/>
        </w:rPr>
        <w:t>Bipindra</w:t>
      </w:r>
      <w:proofErr w:type="spellEnd"/>
      <w:r w:rsidRPr="00BA4FCA">
        <w:rPr>
          <w:rStyle w:val="Style13ptBold"/>
          <w:rFonts w:asciiTheme="minorHAnsi" w:hAnsiTheme="minorHAnsi" w:cstheme="minorHAnsi"/>
        </w:rPr>
        <w:t xml:space="preserve"> 19 – </w:t>
      </w:r>
      <w:r w:rsidRPr="00BA4FCA">
        <w:rPr>
          <w:rFonts w:asciiTheme="minorHAnsi" w:hAnsiTheme="minorHAnsi" w:cstheme="minorHAnsi"/>
        </w:rPr>
        <w:t xml:space="preserve">Nc </w:t>
      </w:r>
      <w:proofErr w:type="spellStart"/>
      <w:r w:rsidRPr="00BA4FCA">
        <w:rPr>
          <w:rFonts w:asciiTheme="minorHAnsi" w:hAnsiTheme="minorHAnsi" w:cstheme="minorHAnsi"/>
        </w:rPr>
        <w:t>Bipindra</w:t>
      </w:r>
      <w:proofErr w:type="spellEnd"/>
      <w:r w:rsidRPr="00BA4FCA">
        <w:rPr>
          <w:rFonts w:asciiTheme="minorHAnsi" w:hAnsiTheme="minorHAnsi" w:cstheme="minorHAnsi"/>
        </w:rPr>
        <w:t xml:space="preserve"> is a Bloomberg journalist and law practitioner based in India who writes about strategic affairs, defense, security, and law. - (Nc </w:t>
      </w:r>
      <w:proofErr w:type="spellStart"/>
      <w:r w:rsidRPr="00BA4FCA">
        <w:rPr>
          <w:rFonts w:asciiTheme="minorHAnsi" w:hAnsiTheme="minorHAnsi" w:cstheme="minorHAnsi"/>
        </w:rPr>
        <w:t>Bipindra</w:t>
      </w:r>
      <w:proofErr w:type="spellEnd"/>
      <w:r w:rsidRPr="00BA4FCA">
        <w:rPr>
          <w:rFonts w:asciiTheme="minorHAnsi" w:hAnsiTheme="minorHAnsi" w:cstheme="minorHAnsi"/>
        </w:rPr>
        <w:t xml:space="preserve">, 7-13-2019, "Indian Army to Buy Drones to Monitor Pakistan, China Borders," Bloomberg, </w:t>
      </w:r>
      <w:hyperlink r:id="rId43" w:history="1">
        <w:r w:rsidRPr="00BA4FCA">
          <w:rPr>
            <w:rStyle w:val="Hyperlink"/>
            <w:rFonts w:asciiTheme="minorHAnsi" w:hAnsiTheme="minorHAnsi" w:cstheme="minorHAnsi"/>
          </w:rPr>
          <w:t>https://www.bloomberg.com/news/articles/2019-07-13/indian-army-to-buy-drones-to-monitor-pakistan-china-borders</w:t>
        </w:r>
      </w:hyperlink>
      <w:r w:rsidRPr="00BA4FCA">
        <w:rPr>
          <w:rFonts w:asciiTheme="minorHAnsi" w:hAnsiTheme="minorHAnsi" w:cstheme="minorHAnsi"/>
        </w:rPr>
        <w:t>, RK)</w:t>
      </w:r>
    </w:p>
    <w:p w14:paraId="1B56EC8C" w14:textId="77777777" w:rsidR="00390791" w:rsidRPr="00BA4FCA" w:rsidRDefault="00390791" w:rsidP="00390791">
      <w:pPr>
        <w:rPr>
          <w:rStyle w:val="StyleUnderline"/>
          <w:rFonts w:asciiTheme="minorHAnsi" w:hAnsiTheme="minorHAnsi" w:cstheme="minorHAnsi"/>
        </w:rPr>
      </w:pPr>
      <w:r w:rsidRPr="00BA4FCA">
        <w:rPr>
          <w:rStyle w:val="Emphasis"/>
          <w:rFonts w:asciiTheme="minorHAnsi" w:hAnsiTheme="minorHAnsi" w:cstheme="minorHAnsi"/>
        </w:rPr>
        <w:t>India is planning a large-scale purchase of drones for its</w:t>
      </w:r>
      <w:r w:rsidRPr="00BA4FCA">
        <w:rPr>
          <w:rStyle w:val="StyleUnderline"/>
          <w:rFonts w:asciiTheme="minorHAnsi" w:hAnsiTheme="minorHAnsi" w:cstheme="minorHAnsi"/>
        </w:rPr>
        <w:t xml:space="preserve"> </w:t>
      </w:r>
      <w:r w:rsidRPr="00BA4FCA">
        <w:rPr>
          <w:rFonts w:asciiTheme="minorHAnsi" w:hAnsiTheme="minorHAnsi" w:cstheme="minorHAnsi"/>
          <w:sz w:val="16"/>
          <w:szCs w:val="16"/>
        </w:rPr>
        <w:t xml:space="preserve">1.2 million-strong </w:t>
      </w:r>
      <w:r w:rsidRPr="00BA4FCA">
        <w:rPr>
          <w:rStyle w:val="Emphasis"/>
          <w:rFonts w:asciiTheme="minorHAnsi" w:hAnsiTheme="minorHAnsi" w:cstheme="minorHAnsi"/>
        </w:rPr>
        <w:t>army to boost surveillance capability along its volatile borders with neighboring Pakistan and China</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The drones would enable units on the border to carry out a 24-hour watch against threats</w:t>
      </w:r>
      <w:r w:rsidRPr="00BA4FCA">
        <w:rPr>
          <w:rStyle w:val="StyleUnderline"/>
          <w:rFonts w:asciiTheme="minorHAnsi" w:hAnsiTheme="minorHAnsi" w:cstheme="minorHAnsi"/>
        </w:rPr>
        <w:t xml:space="preserve">, Indian Army chief Bipin Rawat said in New Delhi on Saturday. He didn’t provide details. </w:t>
      </w:r>
      <w:r w:rsidRPr="00BA4FCA">
        <w:rPr>
          <w:rFonts w:asciiTheme="minorHAnsi" w:hAnsiTheme="minorHAnsi" w:cstheme="minorHAnsi"/>
          <w:sz w:val="16"/>
        </w:rPr>
        <w:t xml:space="preserve">Prime Minister Narendra Modi’s government plans to spend $250 billion over 10 years until 2025 on military modernization to meet challenges from Pakistan and China. India has fought three major wars with Pakistan in the last seven decades and a small-scale battle at </w:t>
      </w:r>
      <w:proofErr w:type="spellStart"/>
      <w:r w:rsidRPr="00BA4FCA">
        <w:rPr>
          <w:rFonts w:asciiTheme="minorHAnsi" w:hAnsiTheme="minorHAnsi" w:cstheme="minorHAnsi"/>
          <w:sz w:val="16"/>
        </w:rPr>
        <w:t>Kargil</w:t>
      </w:r>
      <w:proofErr w:type="spellEnd"/>
      <w:r w:rsidRPr="00BA4FCA">
        <w:rPr>
          <w:rFonts w:asciiTheme="minorHAnsi" w:hAnsiTheme="minorHAnsi" w:cstheme="minorHAnsi"/>
          <w:sz w:val="16"/>
        </w:rPr>
        <w:t xml:space="preserve"> in 1999. A war against China in 1962 ended in defeat. </w:t>
      </w:r>
      <w:r w:rsidRPr="00BA4FCA">
        <w:rPr>
          <w:rStyle w:val="StyleUnderline"/>
          <w:rFonts w:asciiTheme="minorHAnsi" w:hAnsiTheme="minorHAnsi" w:cstheme="minorHAnsi"/>
        </w:rPr>
        <w:t>The Indian Army</w:t>
      </w:r>
      <w:r w:rsidRPr="00BA4FCA">
        <w:rPr>
          <w:rFonts w:asciiTheme="minorHAnsi" w:hAnsiTheme="minorHAnsi" w:cstheme="minorHAnsi"/>
          <w:sz w:val="16"/>
        </w:rPr>
        <w:t xml:space="preserve">, which currently operates more than 150 Israeli spy drones, is pursuing a tender initiated in late 2017 for the purchase of 600 unmanned aerial vehicles. India </w:t>
      </w:r>
      <w:r w:rsidRPr="00BA4FCA">
        <w:rPr>
          <w:rStyle w:val="StyleUnderline"/>
          <w:rFonts w:asciiTheme="minorHAnsi" w:hAnsiTheme="minorHAnsi" w:cstheme="minorHAnsi"/>
        </w:rPr>
        <w:t>is also seeking to buy U.S.-made armed drones in a separate procurement program.</w:t>
      </w:r>
    </w:p>
    <w:p w14:paraId="6E696915" w14:textId="77777777" w:rsidR="00EE4337" w:rsidRPr="00BA4FCA" w:rsidRDefault="00EE4337" w:rsidP="00EE4337">
      <w:pPr>
        <w:pStyle w:val="Heading4"/>
        <w:rPr>
          <w:rFonts w:asciiTheme="minorHAnsi" w:hAnsiTheme="minorHAnsi" w:cstheme="minorHAnsi"/>
        </w:rPr>
      </w:pPr>
      <w:r w:rsidRPr="00BA4FCA">
        <w:rPr>
          <w:rFonts w:asciiTheme="minorHAnsi" w:hAnsiTheme="minorHAnsi" w:cstheme="minorHAnsi"/>
        </w:rPr>
        <w:t>India is constantly trying to procure new drones to monitor China and Pakistan</w:t>
      </w:r>
    </w:p>
    <w:p w14:paraId="5CF13E77" w14:textId="77777777" w:rsidR="00EE4337" w:rsidRPr="00BA4FCA" w:rsidRDefault="00EE4337" w:rsidP="00EE4337">
      <w:pPr>
        <w:rPr>
          <w:rFonts w:asciiTheme="minorHAnsi" w:hAnsiTheme="minorHAnsi" w:cstheme="minorHAnsi"/>
        </w:rPr>
      </w:pPr>
      <w:r w:rsidRPr="00BA4FCA">
        <w:rPr>
          <w:rFonts w:asciiTheme="minorHAnsi" w:hAnsiTheme="minorHAnsi" w:cstheme="minorHAnsi"/>
        </w:rPr>
        <w:t xml:space="preserve">Manjeet Singh </w:t>
      </w:r>
      <w:r w:rsidRPr="00BA4FCA">
        <w:rPr>
          <w:rFonts w:asciiTheme="minorHAnsi" w:eastAsiaTheme="majorEastAsia" w:hAnsiTheme="minorHAnsi" w:cstheme="minorHAnsi"/>
          <w:b/>
          <w:iCs/>
          <w:sz w:val="26"/>
        </w:rPr>
        <w:t>Negi</w:t>
      </w:r>
      <w:r w:rsidRPr="00BA4FCA">
        <w:rPr>
          <w:rFonts w:asciiTheme="minorHAnsi" w:hAnsiTheme="minorHAnsi" w:cstheme="minorHAnsi"/>
        </w:rPr>
        <w:t>, 11-17-</w:t>
      </w:r>
      <w:r w:rsidRPr="00BA4FCA">
        <w:rPr>
          <w:rFonts w:asciiTheme="minorHAnsi" w:eastAsiaTheme="majorEastAsia" w:hAnsiTheme="minorHAnsi" w:cstheme="minorHAnsi"/>
          <w:b/>
          <w:iCs/>
          <w:sz w:val="26"/>
        </w:rPr>
        <w:t>2017</w:t>
      </w:r>
      <w:r w:rsidRPr="00BA4FCA">
        <w:rPr>
          <w:rFonts w:asciiTheme="minorHAnsi" w:hAnsiTheme="minorHAnsi" w:cstheme="minorHAnsi"/>
        </w:rPr>
        <w:t xml:space="preserve">, "With eye on China, Pakistan, Indian Army looks to procure 60 surveillance drones ," India Today, </w:t>
      </w:r>
      <w:hyperlink r:id="rId44" w:history="1">
        <w:r w:rsidRPr="00BA4FCA">
          <w:rPr>
            <w:rStyle w:val="Hyperlink"/>
            <w:rFonts w:asciiTheme="minorHAnsi" w:hAnsiTheme="minorHAnsi" w:cstheme="minorHAnsi"/>
          </w:rPr>
          <w:t>https://www.indiatoday.in/india/story/with-eye-on-china-pakistan-indian-army-looks-to-procure-60-surveillance-drones-1088276-2017-11-17</w:t>
        </w:r>
      </w:hyperlink>
      <w:r w:rsidRPr="00BA4FCA">
        <w:rPr>
          <w:rFonts w:asciiTheme="minorHAnsi" w:hAnsiTheme="minorHAnsi" w:cstheme="minorHAnsi"/>
        </w:rPr>
        <w:t xml:space="preserve"> [ML]</w:t>
      </w:r>
    </w:p>
    <w:p w14:paraId="2DF6548A" w14:textId="207D49C3" w:rsidR="00EE4337" w:rsidRPr="00BA4FCA" w:rsidRDefault="00EE4337" w:rsidP="00EE4337">
      <w:pPr>
        <w:rPr>
          <w:rFonts w:asciiTheme="minorHAnsi" w:hAnsiTheme="minorHAnsi" w:cstheme="minorHAnsi"/>
          <w:u w:val="single"/>
        </w:rPr>
      </w:pPr>
      <w:r w:rsidRPr="00BA4FCA">
        <w:rPr>
          <w:rFonts w:asciiTheme="minorHAnsi" w:hAnsiTheme="minorHAnsi" w:cstheme="minorHAnsi"/>
          <w:u w:val="single"/>
        </w:rPr>
        <w:t>Seeking to bolster its ability to monitor movements of Chinese and Pakistani troops, the Indian Army is looking to procure 60 Unmanned Aerial Vehicles. The Army issued a</w:t>
      </w:r>
      <w:r w:rsidRPr="00BA4FCA">
        <w:rPr>
          <w:rFonts w:asciiTheme="minorHAnsi" w:hAnsiTheme="minorHAnsi" w:cstheme="minorHAnsi"/>
          <w:sz w:val="16"/>
        </w:rPr>
        <w:t xml:space="preserve"> request for information (</w:t>
      </w:r>
      <w:r w:rsidRPr="00BA4FCA">
        <w:rPr>
          <w:rFonts w:asciiTheme="minorHAnsi" w:hAnsiTheme="minorHAnsi" w:cstheme="minorHAnsi"/>
          <w:u w:val="single"/>
        </w:rPr>
        <w:t>RFI), which stipulates that the drones should have a range of 200 kilometers and must remain operational at altitudes of 15,000 feet.</w:t>
      </w:r>
      <w:r w:rsidRPr="00BA4FCA">
        <w:rPr>
          <w:rFonts w:asciiTheme="minorHAnsi" w:hAnsiTheme="minorHAnsi" w:cstheme="minorHAnsi"/>
          <w:sz w:val="16"/>
        </w:rPr>
        <w:t xml:space="preserve"> The RFI also says that the </w:t>
      </w:r>
      <w:r w:rsidRPr="00BA4FCA">
        <w:rPr>
          <w:rFonts w:asciiTheme="minorHAnsi" w:hAnsiTheme="minorHAnsi" w:cstheme="minorHAnsi"/>
          <w:u w:val="single"/>
        </w:rPr>
        <w:t>drones should be based on proven or matured technologies that do not require further fundamental research.</w:t>
      </w:r>
      <w:r w:rsidRPr="00BA4FCA">
        <w:rPr>
          <w:rFonts w:asciiTheme="minorHAnsi" w:hAnsiTheme="minorHAnsi" w:cstheme="minorHAnsi"/>
          <w:sz w:val="16"/>
        </w:rPr>
        <w:t xml:space="preserve"> Notably, the RFI adds that the drones will be developed and manufactured </w:t>
      </w:r>
      <w:r w:rsidRPr="00BA4FCA">
        <w:rPr>
          <w:rFonts w:asciiTheme="minorHAnsi" w:hAnsiTheme="minorHAnsi" w:cstheme="minorHAnsi"/>
          <w:sz w:val="16"/>
        </w:rPr>
        <w:lastRenderedPageBreak/>
        <w:t xml:space="preserve">by an Indian company. A request for proposal (RFP) is likely to be issued in January 2018. </w:t>
      </w:r>
      <w:r w:rsidRPr="00BA4FCA">
        <w:rPr>
          <w:rFonts w:asciiTheme="minorHAnsi" w:hAnsiTheme="minorHAnsi" w:cstheme="minorHAnsi"/>
          <w:u w:val="single"/>
        </w:rPr>
        <w:t>The development comes around a month after Army chief General Bipin Rawat warned that the Indian military must prepare for a two-front war with India and Pakistan</w:t>
      </w:r>
      <w:r w:rsidRPr="00BA4FCA">
        <w:rPr>
          <w:rFonts w:asciiTheme="minorHAnsi" w:hAnsiTheme="minorHAnsi" w:cstheme="minorHAnsi"/>
          <w:sz w:val="16"/>
        </w:rPr>
        <w:t xml:space="preserve">. Just last week, </w:t>
      </w:r>
      <w:r w:rsidRPr="00BA4FCA">
        <w:rPr>
          <w:rFonts w:asciiTheme="minorHAnsi" w:hAnsiTheme="minorHAnsi" w:cstheme="minorHAnsi"/>
          <w:u w:val="single"/>
        </w:rPr>
        <w:t>the Army had accepted tender inquiries for an acquisition of 600 mini-UAVs. The force is looking to spend around Rs 950 crore to procure these mini-UAVs under a "buy Indian" scheme that will work to boost the Modi government's ambitious Make in India project</w:t>
      </w:r>
      <w:r w:rsidRPr="00BA4FCA">
        <w:rPr>
          <w:rFonts w:asciiTheme="minorHAnsi" w:hAnsiTheme="minorHAnsi" w:cstheme="minorHAnsi"/>
          <w:sz w:val="16"/>
        </w:rPr>
        <w:t xml:space="preserve">. The Indian Army already has four Nishant </w:t>
      </w:r>
      <w:r w:rsidRPr="00BA4FCA">
        <w:rPr>
          <w:rFonts w:asciiTheme="minorHAnsi" w:hAnsiTheme="minorHAnsi" w:cstheme="minorHAnsi"/>
          <w:u w:val="single"/>
        </w:rPr>
        <w:t>Unmanned Aerial Vehicles</w:t>
      </w:r>
      <w:r w:rsidRPr="00BA4FCA">
        <w:rPr>
          <w:rFonts w:asciiTheme="minorHAnsi" w:hAnsiTheme="minorHAnsi" w:cstheme="minorHAnsi"/>
          <w:sz w:val="16"/>
        </w:rPr>
        <w:t xml:space="preserve">, which were procured in 2011 and </w:t>
      </w:r>
      <w:r w:rsidRPr="00BA4FCA">
        <w:rPr>
          <w:rFonts w:asciiTheme="minorHAnsi" w:hAnsiTheme="minorHAnsi" w:cstheme="minorHAnsi"/>
          <w:u w:val="single"/>
        </w:rPr>
        <w:t>are tasked with intelligence gathering over enemy territory as well as reconnaissance, surveillance, target designation and artillery fire correction.</w:t>
      </w:r>
    </w:p>
    <w:p w14:paraId="00DD920F" w14:textId="77777777" w:rsidR="0083544C" w:rsidRPr="00BA4FCA" w:rsidRDefault="0083544C" w:rsidP="0083544C">
      <w:pPr>
        <w:pStyle w:val="Heading3"/>
        <w:rPr>
          <w:rFonts w:asciiTheme="minorHAnsi" w:hAnsiTheme="minorHAnsi" w:cstheme="minorHAnsi"/>
        </w:rPr>
      </w:pPr>
      <w:r w:rsidRPr="00BA4FCA">
        <w:rPr>
          <w:rFonts w:asciiTheme="minorHAnsi" w:hAnsiTheme="minorHAnsi" w:cstheme="minorHAnsi"/>
        </w:rPr>
        <w:lastRenderedPageBreak/>
        <w:t>XT: Drones cause Indo-Pak war</w:t>
      </w:r>
    </w:p>
    <w:p w14:paraId="4F3909F6" w14:textId="77777777"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 xml:space="preserve">India is perfectly okay with using drones in Jammu and Kashmir – escalating the conflict  </w:t>
      </w:r>
    </w:p>
    <w:p w14:paraId="5A400B44" w14:textId="77777777" w:rsidR="0083544C" w:rsidRPr="00BA4FCA" w:rsidRDefault="0083544C" w:rsidP="0083544C">
      <w:pPr>
        <w:rPr>
          <w:rFonts w:asciiTheme="minorHAnsi" w:hAnsiTheme="minorHAnsi" w:cstheme="minorHAnsi"/>
        </w:rPr>
      </w:pPr>
      <w:proofErr w:type="spellStart"/>
      <w:r w:rsidRPr="00BA4FCA">
        <w:rPr>
          <w:rStyle w:val="Style13ptBold"/>
          <w:rFonts w:asciiTheme="minorHAnsi" w:hAnsiTheme="minorHAnsi" w:cstheme="minorHAnsi"/>
        </w:rPr>
        <w:t>Salyk</w:t>
      </w:r>
      <w:proofErr w:type="spellEnd"/>
      <w:r w:rsidRPr="00BA4FCA">
        <w:rPr>
          <w:rStyle w:val="Style13ptBold"/>
          <w:rFonts w:asciiTheme="minorHAnsi" w:hAnsiTheme="minorHAnsi" w:cstheme="minorHAnsi"/>
        </w:rPr>
        <w:t xml:space="preserve">-Virk 18 - </w:t>
      </w:r>
      <w:r w:rsidRPr="00BA4FCA">
        <w:rPr>
          <w:rFonts w:asciiTheme="minorHAnsi" w:hAnsiTheme="minorHAnsi" w:cstheme="minorHAnsi"/>
        </w:rPr>
        <w:t xml:space="preserve">Melissa </w:t>
      </w:r>
      <w:proofErr w:type="spellStart"/>
      <w:r w:rsidRPr="00BA4FCA">
        <w:rPr>
          <w:rFonts w:asciiTheme="minorHAnsi" w:hAnsiTheme="minorHAnsi" w:cstheme="minorHAnsi"/>
        </w:rPr>
        <w:t>Salyk</w:t>
      </w:r>
      <w:proofErr w:type="spellEnd"/>
      <w:r w:rsidRPr="00BA4FCA">
        <w:rPr>
          <w:rFonts w:asciiTheme="minorHAnsi" w:hAnsiTheme="minorHAnsi" w:cstheme="minorHAnsi"/>
        </w:rPr>
        <w:t xml:space="preserve">-Virk is a senior policy analyst for New America’s International Security program. Her research focuses on armed drone proliferation and the U.S. counterterrorism ground/air/drone strikes abroad, as well as the corresponding militant and civilian casualties. (Melissa </w:t>
      </w:r>
      <w:proofErr w:type="spellStart"/>
      <w:r w:rsidRPr="00BA4FCA">
        <w:rPr>
          <w:rFonts w:asciiTheme="minorHAnsi" w:hAnsiTheme="minorHAnsi" w:cstheme="minorHAnsi"/>
        </w:rPr>
        <w:t>Salyk</w:t>
      </w:r>
      <w:proofErr w:type="spellEnd"/>
      <w:r w:rsidRPr="00BA4FCA">
        <w:rPr>
          <w:rFonts w:asciiTheme="minorHAnsi" w:hAnsiTheme="minorHAnsi" w:cstheme="minorHAnsi"/>
        </w:rPr>
        <w:t xml:space="preserve">-Virk, 12-4-2018, "Drone Warfare Could Enter the Kashmir Conflict," New America, </w:t>
      </w:r>
      <w:hyperlink r:id="rId45" w:history="1">
        <w:r w:rsidRPr="00BA4FCA">
          <w:rPr>
            <w:rStyle w:val="Hyperlink"/>
            <w:rFonts w:asciiTheme="minorHAnsi" w:hAnsiTheme="minorHAnsi" w:cstheme="minorHAnsi"/>
          </w:rPr>
          <w:t>https://www.newamerica.org/international-security/blog/drone-warfare-could-enter-kashmir-conflict/</w:t>
        </w:r>
      </w:hyperlink>
      <w:r w:rsidRPr="00BA4FCA">
        <w:rPr>
          <w:rFonts w:asciiTheme="minorHAnsi" w:hAnsiTheme="minorHAnsi" w:cstheme="minorHAnsi"/>
        </w:rPr>
        <w:t xml:space="preserve"> RK)</w:t>
      </w:r>
    </w:p>
    <w:p w14:paraId="65FD2065" w14:textId="77777777" w:rsidR="0083544C" w:rsidRPr="00BA4FCA" w:rsidRDefault="0083544C" w:rsidP="0083544C">
      <w:pPr>
        <w:rPr>
          <w:rStyle w:val="Emphasis"/>
          <w:rFonts w:asciiTheme="minorHAnsi" w:hAnsiTheme="minorHAnsi" w:cstheme="minorHAnsi"/>
        </w:rPr>
      </w:pPr>
      <w:r w:rsidRPr="00BA4FCA">
        <w:rPr>
          <w:rStyle w:val="StyleUnderline"/>
          <w:rFonts w:asciiTheme="minorHAnsi" w:hAnsiTheme="minorHAnsi" w:cstheme="minorHAnsi"/>
        </w:rPr>
        <w:t>I</w:t>
      </w:r>
      <w:r w:rsidRPr="00BA4FCA">
        <w:rPr>
          <w:rStyle w:val="Emphasis"/>
          <w:rFonts w:asciiTheme="minorHAnsi" w:hAnsiTheme="minorHAnsi" w:cstheme="minorHAnsi"/>
        </w:rPr>
        <w:t>ndia may be the next country to opt to use armed drone strikes against its own citizens</w:t>
      </w:r>
      <w:r w:rsidRPr="00BA4FCA">
        <w:rPr>
          <w:rFonts w:asciiTheme="minorHAnsi" w:hAnsiTheme="minorHAnsi" w:cstheme="minorHAnsi"/>
          <w:sz w:val="16"/>
        </w:rPr>
        <w:t xml:space="preserve">. Indian Army Chief Bipin Rawat attended an annual lecture at the Institute for Defense Studies and Analyses in Delhi on November 28, which focused on threats relating to hybrid warfare. </w:t>
      </w:r>
      <w:r w:rsidRPr="00BA4FCA">
        <w:rPr>
          <w:rStyle w:val="StyleUnderline"/>
          <w:rFonts w:asciiTheme="minorHAnsi" w:hAnsiTheme="minorHAnsi" w:cstheme="minorHAnsi"/>
        </w:rPr>
        <w:t>A question was posed to him about whether India may follow the United States’ example of using drone strikes in conflict zones, specifically in the disputed and conflict-ridden areas of Jammu and Kashmir. General Rawat responded that “</w:t>
      </w:r>
      <w:r w:rsidRPr="00BA4FCA">
        <w:rPr>
          <w:rStyle w:val="Emphasis"/>
          <w:rFonts w:asciiTheme="minorHAnsi" w:hAnsiTheme="minorHAnsi" w:cstheme="minorHAnsi"/>
        </w:rPr>
        <w:t xml:space="preserve">the Indian Army is capable of using drones to attack hostile targets inside Jammu and Kashmir and across the Line of </w:t>
      </w:r>
      <w:proofErr w:type="gramStart"/>
      <w:r w:rsidRPr="00BA4FCA">
        <w:rPr>
          <w:rStyle w:val="Emphasis"/>
          <w:rFonts w:asciiTheme="minorHAnsi" w:hAnsiTheme="minorHAnsi" w:cstheme="minorHAnsi"/>
        </w:rPr>
        <w:t>Control, and</w:t>
      </w:r>
      <w:proofErr w:type="gramEnd"/>
      <w:r w:rsidRPr="00BA4FCA">
        <w:rPr>
          <w:rStyle w:val="Emphasis"/>
          <w:rFonts w:asciiTheme="minorHAnsi" w:hAnsiTheme="minorHAnsi" w:cstheme="minorHAnsi"/>
        </w:rPr>
        <w:t xml:space="preserve"> sees no problem in using them provided the nation is willing to accept mistakes and collateral damage</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The Line of Control is the near </w:t>
      </w:r>
      <w:proofErr w:type="gramStart"/>
      <w:r w:rsidRPr="00BA4FCA">
        <w:rPr>
          <w:rFonts w:asciiTheme="minorHAnsi" w:hAnsiTheme="minorHAnsi" w:cstheme="minorHAnsi"/>
          <w:sz w:val="16"/>
        </w:rPr>
        <w:t>460 mile</w:t>
      </w:r>
      <w:proofErr w:type="gramEnd"/>
      <w:r w:rsidRPr="00BA4FCA">
        <w:rPr>
          <w:rFonts w:asciiTheme="minorHAnsi" w:hAnsiTheme="minorHAnsi" w:cstheme="minorHAnsi"/>
          <w:sz w:val="16"/>
        </w:rPr>
        <w:t xml:space="preserve"> (740 kilometer) border that runs through the Kashmir region between Pakistan and India. While violence has erupted in the past three years, this conflict has been ongoing since India and Pakistan’s Independence and partition in 1947. Kashmir has been partitioned between India and Pakistan since a 1949 ceasefire. </w:t>
      </w:r>
      <w:r w:rsidRPr="00BA4FCA">
        <w:rPr>
          <w:rStyle w:val="StyleUnderline"/>
          <w:rFonts w:asciiTheme="minorHAnsi" w:hAnsiTheme="minorHAnsi" w:cstheme="minorHAnsi"/>
        </w:rPr>
        <w:t xml:space="preserve">India and Pakistan have fought two wars over this territory since Independence. </w:t>
      </w:r>
      <w:r w:rsidRPr="00BA4FCA">
        <w:rPr>
          <w:rFonts w:asciiTheme="minorHAnsi" w:hAnsiTheme="minorHAnsi" w:cstheme="minorHAnsi"/>
          <w:sz w:val="16"/>
        </w:rPr>
        <w:t xml:space="preserve">Over the course of the nearly 70-year ceasefire period, nearly 70,000 individuals have been killed in border fighting. </w:t>
      </w:r>
      <w:r w:rsidRPr="00BA4FCA">
        <w:rPr>
          <w:rStyle w:val="StyleUnderline"/>
          <w:rFonts w:asciiTheme="minorHAnsi" w:hAnsiTheme="minorHAnsi" w:cstheme="minorHAnsi"/>
        </w:rPr>
        <w:t>The intractable conflict between India and Pakistan has escalated yet again within the last month</w:t>
      </w:r>
      <w:r w:rsidRPr="00BA4FCA">
        <w:rPr>
          <w:rFonts w:asciiTheme="minorHAnsi" w:hAnsiTheme="minorHAnsi" w:cstheme="minorHAnsi"/>
          <w:sz w:val="16"/>
        </w:rPr>
        <w:t xml:space="preserve">. It is estimated that at least 233 terrorists have been killed this year by Indian security forces, 39 this month alone, and a total of 438 dead in the region as a result of this conflict. Pakistani officials estimate that more than 40,000 refugees live in camps spread across Azad Kashmir due to the conflict. </w:t>
      </w:r>
      <w:r w:rsidRPr="00BA4FCA">
        <w:rPr>
          <w:rStyle w:val="Emphasis"/>
          <w:rFonts w:asciiTheme="minorHAnsi" w:hAnsiTheme="minorHAnsi" w:cstheme="minorHAnsi"/>
        </w:rPr>
        <w:t>The threat of a potential drone strike against Pakistan in Kashmir has alarmed Pakistani officials.</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General Rawat’s comments, while hypothetical, touched a nerve, not just in the international security community, but in the international law and human rights community. A </w:t>
      </w:r>
      <w:r w:rsidRPr="00BA4FCA">
        <w:rPr>
          <w:rStyle w:val="Emphasis"/>
          <w:rFonts w:asciiTheme="minorHAnsi" w:hAnsiTheme="minorHAnsi" w:cstheme="minorHAnsi"/>
        </w:rPr>
        <w:t>targeted drone strike across the border could yield high death tolls for civilians. However, India may be willing to take that risk.</w:t>
      </w:r>
      <w:r w:rsidRPr="00BA4FCA">
        <w:rPr>
          <w:rStyle w:val="StyleUnderline"/>
          <w:rFonts w:asciiTheme="minorHAnsi" w:hAnsiTheme="minorHAnsi" w:cstheme="minorHAnsi"/>
        </w:rPr>
        <w:t xml:space="preserve"> As General Rawat states, there could be “collateral damage” as a result of a drone strike. The question, he asks, is “Will the international community get after us, or will they spare us in case mistakes happen? That is a call we </w:t>
      </w:r>
      <w:proofErr w:type="gramStart"/>
      <w:r w:rsidRPr="00BA4FCA">
        <w:rPr>
          <w:rStyle w:val="StyleUnderline"/>
          <w:rFonts w:asciiTheme="minorHAnsi" w:hAnsiTheme="minorHAnsi" w:cstheme="minorHAnsi"/>
        </w:rPr>
        <w:t>have to</w:t>
      </w:r>
      <w:proofErr w:type="gramEnd"/>
      <w:r w:rsidRPr="00BA4FCA">
        <w:rPr>
          <w:rStyle w:val="StyleUnderline"/>
          <w:rFonts w:asciiTheme="minorHAnsi" w:hAnsiTheme="minorHAnsi" w:cstheme="minorHAnsi"/>
        </w:rPr>
        <w:t xml:space="preserve"> take. Otherwise, there is just no problem in using it.” India is not the first country to consider using drones in combat, nor is it the first to consider using armed drones within its border</w:t>
      </w:r>
      <w:r w:rsidRPr="00BA4FCA">
        <w:rPr>
          <w:rFonts w:asciiTheme="minorHAnsi" w:hAnsiTheme="minorHAnsi" w:cstheme="minorHAnsi"/>
          <w:sz w:val="16"/>
        </w:rPr>
        <w:t xml:space="preserve">. New America tracks the United States counterterrorism drone strikes as well as the proliferation of armed drones in its databases. The United States, among others, has used covert drone strikes in countries such as Yemen, Pakistan, Somalia, and Libya for years. Ten states have used armed drones in combat, and four have used drones to strike within their borders: Pakistan, Nigeria, Turkey, and Iraq. </w:t>
      </w:r>
      <w:r w:rsidRPr="00BA4FCA">
        <w:rPr>
          <w:rStyle w:val="Emphasis"/>
          <w:rFonts w:asciiTheme="minorHAnsi" w:hAnsiTheme="minorHAnsi" w:cstheme="minorHAnsi"/>
        </w:rPr>
        <w:t>As states become more comfortable with using drone strikes as alternatives to boots on the ground, the character of warfare will continue to morph.</w:t>
      </w:r>
    </w:p>
    <w:p w14:paraId="3AD0A3B9" w14:textId="77777777"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 xml:space="preserve">US drone sales embolden </w:t>
      </w:r>
      <w:proofErr w:type="spellStart"/>
      <w:r w:rsidRPr="00BA4FCA">
        <w:rPr>
          <w:rFonts w:asciiTheme="minorHAnsi" w:hAnsiTheme="minorHAnsi" w:cstheme="minorHAnsi"/>
        </w:rPr>
        <w:t>india</w:t>
      </w:r>
      <w:proofErr w:type="spellEnd"/>
      <w:r w:rsidRPr="00BA4FCA">
        <w:rPr>
          <w:rFonts w:asciiTheme="minorHAnsi" w:hAnsiTheme="minorHAnsi" w:cstheme="minorHAnsi"/>
        </w:rPr>
        <w:t xml:space="preserve"> and endanger </w:t>
      </w:r>
      <w:proofErr w:type="spellStart"/>
      <w:r w:rsidRPr="00BA4FCA">
        <w:rPr>
          <w:rFonts w:asciiTheme="minorHAnsi" w:hAnsiTheme="minorHAnsi" w:cstheme="minorHAnsi"/>
        </w:rPr>
        <w:t>pakistan</w:t>
      </w:r>
      <w:proofErr w:type="spellEnd"/>
    </w:p>
    <w:p w14:paraId="7125D2A9" w14:textId="77777777" w:rsidR="0083544C" w:rsidRPr="00BA4FCA" w:rsidRDefault="0083544C" w:rsidP="0083544C">
      <w:pPr>
        <w:rPr>
          <w:rFonts w:asciiTheme="minorHAnsi" w:hAnsiTheme="minorHAnsi" w:cstheme="minorHAnsi"/>
        </w:rPr>
      </w:pPr>
      <w:r w:rsidRPr="00BA4FCA">
        <w:rPr>
          <w:rStyle w:val="Style13ptBold"/>
          <w:rFonts w:asciiTheme="minorHAnsi" w:hAnsiTheme="minorHAnsi" w:cstheme="minorHAnsi"/>
        </w:rPr>
        <w:t xml:space="preserve">Economic Times 18 </w:t>
      </w:r>
      <w:r w:rsidRPr="00BA4FCA">
        <w:rPr>
          <w:rFonts w:asciiTheme="minorHAnsi" w:hAnsiTheme="minorHAnsi" w:cstheme="minorHAnsi"/>
        </w:rPr>
        <w:t xml:space="preserve">[Economic Times, an Indian newspaper, 7/12/18, “Pakistan expresses concern over US selling Guardian drones to India,” </w:t>
      </w:r>
      <w:hyperlink r:id="rId46" w:history="1">
        <w:r w:rsidRPr="00BA4FCA">
          <w:rPr>
            <w:rStyle w:val="Hyperlink"/>
            <w:rFonts w:asciiTheme="minorHAnsi" w:hAnsiTheme="minorHAnsi" w:cstheme="minorHAnsi"/>
          </w:rPr>
          <w:t>https://economictimes.indiatimes.com/news/defence/pakistan-expresses-concern-over-us-selling-guardian-drones-to-india/articleshow/60520802.cms?from=mdr</w:t>
        </w:r>
      </w:hyperlink>
      <w:r w:rsidRPr="00BA4FCA">
        <w:rPr>
          <w:rFonts w:asciiTheme="minorHAnsi" w:hAnsiTheme="minorHAnsi" w:cstheme="minorHAnsi"/>
        </w:rPr>
        <w:t>//ZZ]</w:t>
      </w:r>
    </w:p>
    <w:p w14:paraId="530F9128" w14:textId="77777777" w:rsidR="0083544C" w:rsidRPr="00BA4FCA" w:rsidRDefault="0083544C" w:rsidP="0083544C">
      <w:pPr>
        <w:rPr>
          <w:rFonts w:asciiTheme="minorHAnsi" w:hAnsiTheme="minorHAnsi" w:cstheme="minorHAnsi"/>
          <w:sz w:val="16"/>
          <w:u w:val="single"/>
        </w:rPr>
      </w:pPr>
      <w:r w:rsidRPr="00BA4FCA">
        <w:rPr>
          <w:rFonts w:asciiTheme="minorHAnsi" w:hAnsiTheme="minorHAnsi" w:cstheme="minorHAnsi"/>
          <w:sz w:val="16"/>
        </w:rPr>
        <w:t xml:space="preserve">ISLAMABAD: </w:t>
      </w:r>
      <w:r w:rsidRPr="00BA4FCA">
        <w:rPr>
          <w:rFonts w:asciiTheme="minorHAnsi" w:hAnsiTheme="minorHAnsi" w:cstheme="minorHAnsi"/>
          <w:u w:val="single"/>
        </w:rPr>
        <w:t>Pakistan expressed concern over the sale of 22 Guardian drones to India by the US and said it would result in strategic imbalance in the region. Foreign Office (FO) spokesman Nafees Zakaria</w:t>
      </w:r>
      <w:r w:rsidRPr="00BA4FCA">
        <w:rPr>
          <w:rFonts w:asciiTheme="minorHAnsi" w:hAnsiTheme="minorHAnsi" w:cstheme="minorHAnsi"/>
          <w:sz w:val="16"/>
        </w:rPr>
        <w:t xml:space="preserve">, during his </w:t>
      </w:r>
      <w:r w:rsidRPr="00BA4FCA">
        <w:rPr>
          <w:rFonts w:asciiTheme="minorHAnsi" w:hAnsiTheme="minorHAnsi" w:cstheme="minorHAnsi"/>
          <w:sz w:val="16"/>
        </w:rPr>
        <w:lastRenderedPageBreak/>
        <w:t>weekly media briefing,</w:t>
      </w:r>
      <w:r w:rsidRPr="00BA4FCA">
        <w:rPr>
          <w:rFonts w:asciiTheme="minorHAnsi" w:hAnsiTheme="minorHAnsi" w:cstheme="minorHAnsi"/>
          <w:u w:val="single"/>
        </w:rPr>
        <w:t xml:space="preserve"> highlighted that during India's Prime Minister Narendra Modi's visit to the US in June, a major deal for sale of Guardian unmanned aerial vehicles (submarine drones) was </w:t>
      </w:r>
      <w:proofErr w:type="spellStart"/>
      <w:r w:rsidRPr="00BA4FCA">
        <w:rPr>
          <w:rFonts w:asciiTheme="minorHAnsi" w:hAnsiTheme="minorHAnsi" w:cstheme="minorHAnsi"/>
          <w:u w:val="single"/>
        </w:rPr>
        <w:t>finalised</w:t>
      </w:r>
      <w:proofErr w:type="spellEnd"/>
      <w:r w:rsidRPr="00BA4FCA">
        <w:rPr>
          <w:rFonts w:asciiTheme="minorHAnsi" w:hAnsiTheme="minorHAnsi" w:cstheme="minorHAnsi"/>
          <w:u w:val="single"/>
        </w:rPr>
        <w:t>.</w:t>
      </w:r>
      <w:r w:rsidRPr="00BA4FCA">
        <w:rPr>
          <w:rFonts w:asciiTheme="minorHAnsi" w:hAnsiTheme="minorHAnsi" w:cstheme="minorHAnsi"/>
          <w:sz w:val="16"/>
        </w:rPr>
        <w:t xml:space="preserve"> "We had expressed our concerns on the sale of advanced </w:t>
      </w:r>
      <w:proofErr w:type="spellStart"/>
      <w:r w:rsidRPr="00BA4FCA">
        <w:rPr>
          <w:rFonts w:asciiTheme="minorHAnsi" w:hAnsiTheme="minorHAnsi" w:cstheme="minorHAnsi"/>
          <w:sz w:val="16"/>
        </w:rPr>
        <w:t>militar</w:t>
      </w:r>
      <w:proofErr w:type="spellEnd"/>
      <w:r w:rsidRPr="00BA4FCA">
        <w:rPr>
          <w:rFonts w:asciiTheme="minorHAnsi" w:hAnsiTheme="minorHAnsi" w:cstheme="minorHAnsi"/>
          <w:sz w:val="16"/>
        </w:rPr>
        <w:t xml:space="preserve"> y technologies to India. </w:t>
      </w:r>
      <w:r w:rsidRPr="00BA4FCA">
        <w:rPr>
          <w:rFonts w:asciiTheme="minorHAnsi" w:hAnsiTheme="minorHAnsi" w:cstheme="minorHAnsi"/>
          <w:u w:val="single"/>
        </w:rPr>
        <w:t xml:space="preserve">We believe that such sales accentuate military imbalances in the region and undermine strategic stability in South Asia," Zakaria said. </w:t>
      </w:r>
      <w:r w:rsidRPr="00BA4FCA">
        <w:rPr>
          <w:rStyle w:val="Emphasis"/>
          <w:rFonts w:asciiTheme="minorHAnsi" w:hAnsiTheme="minorHAnsi" w:cstheme="minorHAnsi"/>
        </w:rPr>
        <w:t xml:space="preserve">He said it emboldens India to adopt aggressive military doctrines and even contemplate military adventurism. </w:t>
      </w:r>
      <w:r w:rsidRPr="00BA4FCA">
        <w:rPr>
          <w:rFonts w:asciiTheme="minorHAnsi" w:hAnsiTheme="minorHAnsi" w:cstheme="minorHAnsi"/>
          <w:u w:val="single"/>
        </w:rPr>
        <w:t xml:space="preserve">"Transfers of modern military hardware and technologies as well as repeated exceptions made for India have dis- </w:t>
      </w:r>
      <w:proofErr w:type="spellStart"/>
      <w:r w:rsidRPr="00BA4FCA">
        <w:rPr>
          <w:rFonts w:asciiTheme="minorHAnsi" w:hAnsiTheme="minorHAnsi" w:cstheme="minorHAnsi"/>
          <w:u w:val="single"/>
        </w:rPr>
        <w:t>incentivised</w:t>
      </w:r>
      <w:proofErr w:type="spellEnd"/>
      <w:r w:rsidRPr="00BA4FCA">
        <w:rPr>
          <w:rFonts w:asciiTheme="minorHAnsi" w:hAnsiTheme="minorHAnsi" w:cstheme="minorHAnsi"/>
          <w:u w:val="single"/>
        </w:rPr>
        <w:t xml:space="preserve"> India to engage in efforts to establish a strategic restraint regime and durable sec </w:t>
      </w:r>
      <w:proofErr w:type="spellStart"/>
      <w:r w:rsidRPr="00BA4FCA">
        <w:rPr>
          <w:rFonts w:asciiTheme="minorHAnsi" w:hAnsiTheme="minorHAnsi" w:cstheme="minorHAnsi"/>
          <w:u w:val="single"/>
        </w:rPr>
        <w:t>urity</w:t>
      </w:r>
      <w:proofErr w:type="spellEnd"/>
      <w:r w:rsidRPr="00BA4FCA">
        <w:rPr>
          <w:rFonts w:asciiTheme="minorHAnsi" w:hAnsiTheme="minorHAnsi" w:cstheme="minorHAnsi"/>
          <w:u w:val="single"/>
        </w:rPr>
        <w:t xml:space="preserve"> architecture in the region," he said. </w:t>
      </w:r>
      <w:r w:rsidRPr="00BA4FCA">
        <w:rPr>
          <w:rFonts w:asciiTheme="minorHAnsi" w:hAnsiTheme="minorHAnsi" w:cstheme="minorHAnsi"/>
          <w:sz w:val="16"/>
        </w:rPr>
        <w:t>To a question about a senior Indian military official calling the Line of Control (LoC) as an "imaginary line" which India could cross any time for surgical strikes, Zakaria said that Indian Army often makes false claims in order to gain popularity among the Indian public and media which reflects the long prevailing Indian mindset. "Pakistan</w:t>
      </w:r>
      <w:r w:rsidRPr="00BA4FCA">
        <w:rPr>
          <w:rFonts w:asciiTheme="minorHAnsi" w:hAnsiTheme="minorHAnsi" w:cstheme="minorHAnsi"/>
          <w:u w:val="single"/>
        </w:rPr>
        <w:t>,</w:t>
      </w:r>
      <w:r w:rsidRPr="00BA4FCA">
        <w:rPr>
          <w:rFonts w:asciiTheme="minorHAnsi" w:hAnsiTheme="minorHAnsi" w:cstheme="minorHAnsi"/>
          <w:sz w:val="16"/>
        </w:rPr>
        <w:t xml:space="preserve"> on the other hand, has encouraged peaceful engagement with India and </w:t>
      </w:r>
      <w:proofErr w:type="spellStart"/>
      <w:r w:rsidRPr="00BA4FCA">
        <w:rPr>
          <w:rFonts w:asciiTheme="minorHAnsi" w:hAnsiTheme="minorHAnsi" w:cstheme="minorHAnsi"/>
          <w:sz w:val="16"/>
        </w:rPr>
        <w:t>emphasised</w:t>
      </w:r>
      <w:proofErr w:type="spellEnd"/>
      <w:r w:rsidRPr="00BA4FCA">
        <w:rPr>
          <w:rFonts w:asciiTheme="minorHAnsi" w:hAnsiTheme="minorHAnsi" w:cstheme="minorHAnsi"/>
          <w:sz w:val="16"/>
        </w:rPr>
        <w:t xml:space="preserve"> confidence building measures. However, our good gestures have not been reciprocated by India," he added. </w:t>
      </w:r>
      <w:r w:rsidRPr="00BA4FCA">
        <w:rPr>
          <w:rFonts w:asciiTheme="minorHAnsi" w:hAnsiTheme="minorHAnsi" w:cstheme="minorHAnsi"/>
          <w:u w:val="single"/>
        </w:rPr>
        <w:t>The US in June cleared the sale of 22 predator drones to India in a deal estimated to be worth USD 2 to 3 billion.</w:t>
      </w:r>
      <w:r w:rsidRPr="00BA4FCA">
        <w:rPr>
          <w:rFonts w:asciiTheme="minorHAnsi" w:hAnsiTheme="minorHAnsi" w:cstheme="minorHAnsi"/>
          <w:u w:val="single"/>
          <w:shd w:val="clear" w:color="auto" w:fill="FFFFFF"/>
        </w:rPr>
        <w:t xml:space="preserve"> </w:t>
      </w:r>
    </w:p>
    <w:p w14:paraId="17409DCD" w14:textId="77777777"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 xml:space="preserve">Pakistan agrees – Indian drones lower the threshold for conflict only an end to sales and strict adherence to the MTCR </w:t>
      </w:r>
      <w:proofErr w:type="spellStart"/>
      <w:r w:rsidRPr="00BA4FCA">
        <w:rPr>
          <w:rFonts w:asciiTheme="minorHAnsi" w:hAnsiTheme="minorHAnsi" w:cstheme="minorHAnsi"/>
        </w:rPr>
        <w:t>sovles</w:t>
      </w:r>
      <w:proofErr w:type="spellEnd"/>
    </w:p>
    <w:p w14:paraId="24F27506" w14:textId="77777777" w:rsidR="0083544C" w:rsidRPr="00BA4FCA" w:rsidRDefault="0083544C" w:rsidP="0083544C">
      <w:pPr>
        <w:rPr>
          <w:rFonts w:asciiTheme="minorHAnsi" w:hAnsiTheme="minorHAnsi" w:cstheme="minorHAnsi"/>
        </w:rPr>
      </w:pPr>
      <w:r w:rsidRPr="00BA4FCA">
        <w:rPr>
          <w:rStyle w:val="Heading4Char"/>
          <w:rFonts w:asciiTheme="minorHAnsi" w:hAnsiTheme="minorHAnsi" w:cstheme="minorHAnsi"/>
        </w:rPr>
        <w:t>Scroll Staff 17</w:t>
      </w:r>
      <w:r w:rsidRPr="00BA4FCA">
        <w:rPr>
          <w:rFonts w:asciiTheme="minorHAnsi" w:hAnsiTheme="minorHAnsi" w:cstheme="minorHAnsi"/>
        </w:rPr>
        <w:t xml:space="preserve"> [Scroll staff, 10/28/17, “Pakistan asks the US not to sell armed drones to India,” </w:t>
      </w:r>
      <w:hyperlink r:id="rId47" w:history="1">
        <w:r w:rsidRPr="00BA4FCA">
          <w:rPr>
            <w:rStyle w:val="Hyperlink"/>
            <w:rFonts w:asciiTheme="minorHAnsi" w:hAnsiTheme="minorHAnsi" w:cstheme="minorHAnsi"/>
          </w:rPr>
          <w:t>https://scroll.in/latest/855736/pakistan-asks-the-us-not-to-sell-armed-drones-to-india</w:t>
        </w:r>
      </w:hyperlink>
      <w:r w:rsidRPr="00BA4FCA">
        <w:rPr>
          <w:rFonts w:asciiTheme="minorHAnsi" w:hAnsiTheme="minorHAnsi" w:cstheme="minorHAnsi"/>
        </w:rPr>
        <w:t>//ZZ]</w:t>
      </w:r>
    </w:p>
    <w:p w14:paraId="04803FD3" w14:textId="77777777" w:rsidR="0083544C" w:rsidRPr="00BA4FCA" w:rsidRDefault="0083544C" w:rsidP="0083544C">
      <w:pPr>
        <w:rPr>
          <w:rFonts w:asciiTheme="minorHAnsi" w:hAnsiTheme="minorHAnsi" w:cstheme="minorHAnsi"/>
          <w:u w:val="single"/>
        </w:rPr>
      </w:pPr>
      <w:r w:rsidRPr="00BA4FCA">
        <w:rPr>
          <w:rFonts w:asciiTheme="minorHAnsi" w:hAnsiTheme="minorHAnsi" w:cstheme="minorHAnsi"/>
          <w:u w:val="single"/>
        </w:rPr>
        <w:t xml:space="preserve">Pakistan on Friday said it was opposed to any move by the United States to sell armed drones to India, PTI reported. “Use of armed drones can lower the threshold for conflict, since it can encourage military misadventures,” Pakistan Foreign Office spokesperson Nafees Zakaria was quoted as saying by </w:t>
      </w:r>
      <w:hyperlink r:id="rId48" w:tgtFrame="_blank" w:history="1">
        <w:r w:rsidRPr="00BA4FCA">
          <w:rPr>
            <w:rStyle w:val="Hyperlink"/>
            <w:rFonts w:asciiTheme="minorHAnsi" w:hAnsiTheme="minorHAnsi" w:cstheme="minorHAnsi"/>
            <w:u w:val="single"/>
          </w:rPr>
          <w:t>The Nation</w:t>
        </w:r>
      </w:hyperlink>
      <w:r w:rsidRPr="00BA4FCA">
        <w:rPr>
          <w:rFonts w:asciiTheme="minorHAnsi" w:hAnsiTheme="minorHAnsi" w:cstheme="minorHAnsi"/>
          <w:sz w:val="16"/>
        </w:rPr>
        <w:t xml:space="preserve">. Extra-regional powers, he said, should </w:t>
      </w:r>
      <w:proofErr w:type="spellStart"/>
      <w:r w:rsidRPr="00BA4FCA">
        <w:rPr>
          <w:rFonts w:asciiTheme="minorHAnsi" w:hAnsiTheme="minorHAnsi" w:cstheme="minorHAnsi"/>
          <w:sz w:val="16"/>
        </w:rPr>
        <w:t>realise</w:t>
      </w:r>
      <w:proofErr w:type="spellEnd"/>
      <w:r w:rsidRPr="00BA4FCA">
        <w:rPr>
          <w:rFonts w:asciiTheme="minorHAnsi" w:hAnsiTheme="minorHAnsi" w:cstheme="minorHAnsi"/>
          <w:sz w:val="16"/>
        </w:rPr>
        <w:t xml:space="preserve"> that such moves can </w:t>
      </w:r>
      <w:proofErr w:type="spellStart"/>
      <w:r w:rsidRPr="00BA4FCA">
        <w:rPr>
          <w:rFonts w:asciiTheme="minorHAnsi" w:hAnsiTheme="minorHAnsi" w:cstheme="minorHAnsi"/>
          <w:sz w:val="16"/>
        </w:rPr>
        <w:t>destabilise</w:t>
      </w:r>
      <w:proofErr w:type="spellEnd"/>
      <w:r w:rsidRPr="00BA4FCA">
        <w:rPr>
          <w:rFonts w:asciiTheme="minorHAnsi" w:hAnsiTheme="minorHAnsi" w:cstheme="minorHAnsi"/>
          <w:sz w:val="16"/>
        </w:rPr>
        <w:t xml:space="preserve"> south Asia. Zakaria had </w:t>
      </w:r>
      <w:hyperlink r:id="rId49" w:history="1">
        <w:r w:rsidRPr="00BA4FCA">
          <w:rPr>
            <w:rStyle w:val="Hyperlink"/>
            <w:rFonts w:asciiTheme="minorHAnsi" w:hAnsiTheme="minorHAnsi" w:cstheme="minorHAnsi"/>
            <w:sz w:val="16"/>
          </w:rPr>
          <w:t>raised</w:t>
        </w:r>
      </w:hyperlink>
      <w:r w:rsidRPr="00BA4FCA">
        <w:rPr>
          <w:rFonts w:asciiTheme="minorHAnsi" w:hAnsiTheme="minorHAnsi" w:cstheme="minorHAnsi"/>
          <w:sz w:val="16"/>
        </w:rPr>
        <w:t xml:space="preserve"> similar objections in July when the US </w:t>
      </w:r>
      <w:hyperlink r:id="rId50" w:tgtFrame="_blank" w:history="1">
        <w:r w:rsidRPr="00BA4FCA">
          <w:rPr>
            <w:rStyle w:val="Hyperlink"/>
            <w:rFonts w:asciiTheme="minorHAnsi" w:hAnsiTheme="minorHAnsi" w:cstheme="minorHAnsi"/>
            <w:sz w:val="16"/>
          </w:rPr>
          <w:t>approved</w:t>
        </w:r>
      </w:hyperlink>
      <w:r w:rsidRPr="00BA4FCA">
        <w:rPr>
          <w:rFonts w:asciiTheme="minorHAnsi" w:hAnsiTheme="minorHAnsi" w:cstheme="minorHAnsi"/>
          <w:sz w:val="16"/>
        </w:rPr>
        <w:t xml:space="preserve"> the sale of predator Guardian drones to India. </w:t>
      </w:r>
      <w:r w:rsidRPr="00BA4FCA">
        <w:rPr>
          <w:rFonts w:asciiTheme="minorHAnsi" w:hAnsiTheme="minorHAnsi" w:cstheme="minorHAnsi"/>
          <w:u w:val="single"/>
        </w:rPr>
        <w:t xml:space="preserve">The Pakistani diplomat said any such sale must be closely examined under the guidelines laid out in various multilateral export control regimes, including the Missile Technology Control Regime. </w:t>
      </w:r>
      <w:r w:rsidRPr="00BA4FCA">
        <w:rPr>
          <w:rFonts w:asciiTheme="minorHAnsi" w:hAnsiTheme="minorHAnsi" w:cstheme="minorHAnsi"/>
          <w:sz w:val="16"/>
        </w:rPr>
        <w:t>Earlier this week, the administration of US President Donald Trump said it was considering India’s request for armed drones for its air force. T</w:t>
      </w:r>
      <w:r w:rsidRPr="00BA4FCA">
        <w:rPr>
          <w:rFonts w:asciiTheme="minorHAnsi" w:hAnsiTheme="minorHAnsi" w:cstheme="minorHAnsi"/>
          <w:u w:val="single"/>
        </w:rPr>
        <w:t xml:space="preserve">he IAF wants to </w:t>
      </w:r>
      <w:hyperlink r:id="rId51" w:tgtFrame="_blank" w:history="1">
        <w:r w:rsidRPr="00BA4FCA">
          <w:rPr>
            <w:rStyle w:val="Hyperlink"/>
            <w:rFonts w:asciiTheme="minorHAnsi" w:hAnsiTheme="minorHAnsi" w:cstheme="minorHAnsi"/>
            <w:u w:val="single"/>
          </w:rPr>
          <w:t>purchase</w:t>
        </w:r>
      </w:hyperlink>
      <w:r w:rsidRPr="00BA4FCA">
        <w:rPr>
          <w:rFonts w:asciiTheme="minorHAnsi" w:hAnsiTheme="minorHAnsi" w:cstheme="minorHAnsi"/>
          <w:u w:val="single"/>
        </w:rPr>
        <w:t xml:space="preserve"> about 80 to 100 General Atomics Predator C Avenger aircraft for $8 billion.</w:t>
      </w:r>
      <w:r w:rsidRPr="00BA4FCA">
        <w:rPr>
          <w:rFonts w:asciiTheme="minorHAnsi" w:hAnsiTheme="minorHAnsi" w:cstheme="minorHAnsi"/>
          <w:sz w:val="16"/>
        </w:rPr>
        <w:t xml:space="preserve"> </w:t>
      </w:r>
      <w:r w:rsidRPr="00BA4FCA">
        <w:rPr>
          <w:rFonts w:asciiTheme="minorHAnsi" w:hAnsiTheme="minorHAnsi" w:cstheme="minorHAnsi"/>
          <w:u w:val="single"/>
        </w:rPr>
        <w:t xml:space="preserve">Meanwhile, on Friday, the Pakistan Army </w:t>
      </w:r>
      <w:hyperlink r:id="rId52" w:history="1">
        <w:r w:rsidRPr="00BA4FCA">
          <w:rPr>
            <w:rStyle w:val="Hyperlink"/>
            <w:rFonts w:asciiTheme="minorHAnsi" w:hAnsiTheme="minorHAnsi" w:cstheme="minorHAnsi"/>
            <w:u w:val="single"/>
          </w:rPr>
          <w:t>claimed</w:t>
        </w:r>
      </w:hyperlink>
      <w:r w:rsidRPr="00BA4FCA">
        <w:rPr>
          <w:rFonts w:asciiTheme="minorHAnsi" w:hAnsiTheme="minorHAnsi" w:cstheme="minorHAnsi"/>
          <w:u w:val="single"/>
        </w:rPr>
        <w:t xml:space="preserve"> it had shot down an Indian spy drone along the Line of Control in the </w:t>
      </w:r>
      <w:proofErr w:type="spellStart"/>
      <w:r w:rsidRPr="00BA4FCA">
        <w:rPr>
          <w:rFonts w:asciiTheme="minorHAnsi" w:hAnsiTheme="minorHAnsi" w:cstheme="minorHAnsi"/>
          <w:u w:val="single"/>
        </w:rPr>
        <w:t>Rakhchikri</w:t>
      </w:r>
      <w:proofErr w:type="spellEnd"/>
      <w:r w:rsidRPr="00BA4FCA">
        <w:rPr>
          <w:rFonts w:asciiTheme="minorHAnsi" w:hAnsiTheme="minorHAnsi" w:cstheme="minorHAnsi"/>
          <w:u w:val="single"/>
        </w:rPr>
        <w:t xml:space="preserve"> sector of Pakistan-occupied Kashmir.</w:t>
      </w:r>
    </w:p>
    <w:p w14:paraId="471D308F" w14:textId="77777777"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The Kashmir Region is the central and only locus for conflict</w:t>
      </w:r>
    </w:p>
    <w:p w14:paraId="45DCAC8D" w14:textId="77777777" w:rsidR="0083544C" w:rsidRPr="00BA4FCA" w:rsidRDefault="0083544C" w:rsidP="0083544C">
      <w:pPr>
        <w:rPr>
          <w:rFonts w:asciiTheme="minorHAnsi" w:hAnsiTheme="minorHAnsi" w:cstheme="minorHAnsi"/>
        </w:rPr>
      </w:pPr>
      <w:r w:rsidRPr="00BA4FCA">
        <w:rPr>
          <w:rStyle w:val="Style13ptBold"/>
          <w:rFonts w:asciiTheme="minorHAnsi" w:hAnsiTheme="minorHAnsi" w:cstheme="minorHAnsi"/>
        </w:rPr>
        <w:t>Marlow 3/9</w:t>
      </w:r>
      <w:r w:rsidRPr="00BA4FCA">
        <w:rPr>
          <w:rFonts w:asciiTheme="minorHAnsi" w:hAnsiTheme="minorHAnsi" w:cstheme="minorHAnsi"/>
        </w:rPr>
        <w:t xml:space="preserve"> [Iain, reporter for Bloomberg, 3/9/1, “Why India and Pakistan Keep Clashing,” </w:t>
      </w:r>
      <w:hyperlink r:id="rId53" w:history="1">
        <w:r w:rsidRPr="00BA4FCA">
          <w:rPr>
            <w:rStyle w:val="Hyperlink"/>
            <w:rFonts w:asciiTheme="minorHAnsi" w:hAnsiTheme="minorHAnsi" w:cstheme="minorHAnsi"/>
          </w:rPr>
          <w:t>https://www.bloomberg.com/news/articles/2019-05-09/why-india-and-pakistan-keep-on-clashing-quicktake</w:t>
        </w:r>
      </w:hyperlink>
      <w:r w:rsidRPr="00BA4FCA">
        <w:rPr>
          <w:rFonts w:asciiTheme="minorHAnsi" w:hAnsiTheme="minorHAnsi" w:cstheme="minorHAnsi"/>
        </w:rPr>
        <w:t>//ZZ]</w:t>
      </w:r>
    </w:p>
    <w:p w14:paraId="3DD46574" w14:textId="77777777" w:rsidR="0083544C" w:rsidRPr="00BA4FCA" w:rsidRDefault="0083544C" w:rsidP="0083544C">
      <w:pPr>
        <w:rPr>
          <w:rFonts w:asciiTheme="minorHAnsi" w:hAnsiTheme="minorHAnsi" w:cstheme="minorHAnsi"/>
          <w:u w:val="single"/>
        </w:rPr>
      </w:pPr>
      <w:r w:rsidRPr="00BA4FCA">
        <w:rPr>
          <w:rFonts w:asciiTheme="minorHAnsi" w:hAnsiTheme="minorHAnsi" w:cstheme="minorHAnsi"/>
          <w:u w:val="single"/>
        </w:rPr>
        <w:t xml:space="preserve">Two of the world’s most acrimonious neighbors also happen to be among the few countries on the planet to have nuclear weapons. Long-running tension between </w:t>
      </w:r>
      <w:hyperlink r:id="rId54" w:tooltip="Company Overview" w:history="1">
        <w:r w:rsidRPr="00BA4FCA">
          <w:rPr>
            <w:rStyle w:val="Hyperlink"/>
            <w:rFonts w:asciiTheme="minorHAnsi" w:hAnsiTheme="minorHAnsi" w:cstheme="minorHAnsi"/>
            <w:u w:val="single"/>
          </w:rPr>
          <w:t>India</w:t>
        </w:r>
      </w:hyperlink>
      <w:r w:rsidRPr="00BA4FCA">
        <w:rPr>
          <w:rFonts w:asciiTheme="minorHAnsi" w:hAnsiTheme="minorHAnsi" w:cstheme="minorHAnsi"/>
          <w:u w:val="single"/>
        </w:rPr>
        <w:t xml:space="preserve"> and </w:t>
      </w:r>
      <w:hyperlink r:id="rId55" w:tooltip="Company Overview" w:history="1">
        <w:r w:rsidRPr="00BA4FCA">
          <w:rPr>
            <w:rStyle w:val="Hyperlink"/>
            <w:rFonts w:asciiTheme="minorHAnsi" w:hAnsiTheme="minorHAnsi" w:cstheme="minorHAnsi"/>
            <w:u w:val="single"/>
          </w:rPr>
          <w:t>Pakistan</w:t>
        </w:r>
      </w:hyperlink>
      <w:r w:rsidRPr="00BA4FCA">
        <w:rPr>
          <w:rFonts w:asciiTheme="minorHAnsi" w:hAnsiTheme="minorHAnsi" w:cstheme="minorHAnsi"/>
          <w:u w:val="single"/>
        </w:rPr>
        <w:t xml:space="preserve"> centers on the border region of Kashmir, an area in the Himalayas claimed in full -- and ruled in part -- by both</w:t>
      </w:r>
      <w:r w:rsidRPr="00BA4FCA">
        <w:rPr>
          <w:rFonts w:asciiTheme="minorHAnsi" w:hAnsiTheme="minorHAnsi" w:cstheme="minorHAnsi"/>
          <w:sz w:val="16"/>
        </w:rPr>
        <w:t xml:space="preserve">. </w:t>
      </w:r>
      <w:r w:rsidRPr="00BA4FCA">
        <w:rPr>
          <w:rFonts w:asciiTheme="minorHAnsi" w:hAnsiTheme="minorHAnsi" w:cstheme="minorHAnsi"/>
          <w:u w:val="single"/>
        </w:rPr>
        <w:t xml:space="preserve">Violence flares often, as it did early in 2019 when a terrorist attack led to the most serious military escalation in more than a decade. </w:t>
      </w:r>
      <w:r w:rsidRPr="00BA4FCA">
        <w:rPr>
          <w:rFonts w:asciiTheme="minorHAnsi" w:hAnsiTheme="minorHAnsi" w:cstheme="minorHAnsi"/>
          <w:sz w:val="16"/>
        </w:rPr>
        <w:t xml:space="preserve">The repeated </w:t>
      </w:r>
      <w:hyperlink r:id="rId56" w:tgtFrame="_blank" w:tooltip="Skirmishes Keep Tensions Simmering Between India and Pakistan" w:history="1">
        <w:r w:rsidRPr="00BA4FCA">
          <w:rPr>
            <w:rStyle w:val="Hyperlink"/>
            <w:rFonts w:asciiTheme="minorHAnsi" w:hAnsiTheme="minorHAnsi" w:cstheme="minorHAnsi"/>
            <w:sz w:val="16"/>
          </w:rPr>
          <w:t>skirmishing</w:t>
        </w:r>
      </w:hyperlink>
      <w:r w:rsidRPr="00BA4FCA">
        <w:rPr>
          <w:rFonts w:asciiTheme="minorHAnsi" w:hAnsiTheme="minorHAnsi" w:cstheme="minorHAnsi"/>
          <w:sz w:val="16"/>
        </w:rPr>
        <w:t xml:space="preserve"> plays out against a backdrop of superpower jockeying by </w:t>
      </w:r>
      <w:hyperlink r:id="rId57" w:tooltip="Company Overview" w:history="1">
        <w:r w:rsidRPr="00BA4FCA">
          <w:rPr>
            <w:rStyle w:val="Hyperlink"/>
            <w:rFonts w:asciiTheme="minorHAnsi" w:hAnsiTheme="minorHAnsi" w:cstheme="minorHAnsi"/>
            <w:sz w:val="16"/>
          </w:rPr>
          <w:t>China</w:t>
        </w:r>
      </w:hyperlink>
      <w:r w:rsidRPr="00BA4FCA">
        <w:rPr>
          <w:rFonts w:asciiTheme="minorHAnsi" w:hAnsiTheme="minorHAnsi" w:cstheme="minorHAnsi"/>
          <w:sz w:val="16"/>
        </w:rPr>
        <w:t xml:space="preserve"> and the U.S. 1. Why do India and Pakistan distrust each other? The independent nations of India and Pakistan were created by the </w:t>
      </w:r>
      <w:hyperlink r:id="rId58" w:tgtFrame="_blank" w:tooltip="U.K. National Archives" w:history="1">
        <w:r w:rsidRPr="00BA4FCA">
          <w:rPr>
            <w:rStyle w:val="Hyperlink"/>
            <w:rFonts w:asciiTheme="minorHAnsi" w:hAnsiTheme="minorHAnsi" w:cstheme="minorHAnsi"/>
            <w:sz w:val="16"/>
          </w:rPr>
          <w:t>partition</w:t>
        </w:r>
      </w:hyperlink>
      <w:r w:rsidRPr="00BA4FCA">
        <w:rPr>
          <w:rFonts w:asciiTheme="minorHAnsi" w:hAnsiTheme="minorHAnsi" w:cstheme="minorHAnsi"/>
          <w:sz w:val="16"/>
        </w:rPr>
        <w:t xml:space="preserve"> of British India in 1947, which was largely driven by religion: Pakistan became primarily Muslim while India remained mostly Hindu. The drawing of new borders uprooted 14 million people and resulted in sectarian violence that killed as many as 1 million people. </w:t>
      </w:r>
      <w:r w:rsidRPr="00BA4FCA">
        <w:rPr>
          <w:rFonts w:asciiTheme="minorHAnsi" w:hAnsiTheme="minorHAnsi" w:cstheme="minorHAnsi"/>
          <w:u w:val="single"/>
        </w:rPr>
        <w:t>The two countries have fought three major wars since then, two of them over Kashmir. Pakistan’s leaders have seen India as an existential threat since the partition, which some believe India still hopes to reverse</w:t>
      </w:r>
      <w:r w:rsidRPr="00BA4FCA">
        <w:rPr>
          <w:rFonts w:asciiTheme="minorHAnsi" w:hAnsiTheme="minorHAnsi" w:cstheme="minorHAnsi"/>
          <w:sz w:val="16"/>
        </w:rPr>
        <w:t xml:space="preserve">. India has been frustrated </w:t>
      </w:r>
      <w:r w:rsidRPr="00BA4FCA">
        <w:rPr>
          <w:rFonts w:asciiTheme="minorHAnsi" w:hAnsiTheme="minorHAnsi" w:cstheme="minorHAnsi"/>
          <w:sz w:val="16"/>
        </w:rPr>
        <w:lastRenderedPageBreak/>
        <w:t xml:space="preserve">by what it sees as the Pakistan military’s support for terrorists that strike inside its territory. 2. What’s so special about Kashmir? </w:t>
      </w:r>
      <w:r w:rsidRPr="00BA4FCA">
        <w:rPr>
          <w:rFonts w:asciiTheme="minorHAnsi" w:hAnsiTheme="minorHAnsi" w:cstheme="minorHAnsi"/>
          <w:u w:val="single"/>
        </w:rPr>
        <w:t>At the time of partition, India and Pakistan courted the subcontinent’s various kingdoms (which were only indirectly ruled by the British) to join their fledgling nations</w:t>
      </w:r>
      <w:r w:rsidRPr="00BA4FCA">
        <w:rPr>
          <w:rFonts w:asciiTheme="minorHAnsi" w:hAnsiTheme="minorHAnsi" w:cstheme="minorHAnsi"/>
          <w:sz w:val="16"/>
        </w:rPr>
        <w:t xml:space="preserve">. </w:t>
      </w:r>
      <w:r w:rsidRPr="00BA4FCA">
        <w:rPr>
          <w:rFonts w:asciiTheme="minorHAnsi" w:hAnsiTheme="minorHAnsi" w:cstheme="minorHAnsi"/>
          <w:u w:val="single"/>
        </w:rPr>
        <w:t xml:space="preserve">The Hindu ruler of Muslim-majority </w:t>
      </w:r>
      <w:hyperlink r:id="rId59" w:tgtFrame="_blank" w:tooltip="Encyclopedia Britannica" w:history="1">
        <w:r w:rsidRPr="00BA4FCA">
          <w:rPr>
            <w:rStyle w:val="Hyperlink"/>
            <w:rFonts w:asciiTheme="minorHAnsi" w:hAnsiTheme="minorHAnsi" w:cstheme="minorHAnsi"/>
            <w:u w:val="single"/>
          </w:rPr>
          <w:t>Kashmir</w:t>
        </w:r>
      </w:hyperlink>
      <w:r w:rsidRPr="00BA4FCA">
        <w:rPr>
          <w:rFonts w:asciiTheme="minorHAnsi" w:hAnsiTheme="minorHAnsi" w:cstheme="minorHAnsi"/>
          <w:u w:val="single"/>
        </w:rPr>
        <w:t xml:space="preserve"> -- a region roughly the size of the U.K., with 12.5 million people today -- dithered over which to join</w:t>
      </w:r>
      <w:r w:rsidRPr="00BA4FCA">
        <w:rPr>
          <w:rFonts w:asciiTheme="minorHAnsi" w:hAnsiTheme="minorHAnsi" w:cstheme="minorHAnsi"/>
          <w:sz w:val="16"/>
        </w:rPr>
        <w:t xml:space="preserve">. Pakistani politicians sponsored an invasion by irregular fighters, India </w:t>
      </w:r>
      <w:proofErr w:type="gramStart"/>
      <w:r w:rsidRPr="00BA4FCA">
        <w:rPr>
          <w:rFonts w:asciiTheme="minorHAnsi" w:hAnsiTheme="minorHAnsi" w:cstheme="minorHAnsi"/>
          <w:sz w:val="16"/>
        </w:rPr>
        <w:t>intervened</w:t>
      </w:r>
      <w:proofErr w:type="gramEnd"/>
      <w:r w:rsidRPr="00BA4FCA">
        <w:rPr>
          <w:rFonts w:asciiTheme="minorHAnsi" w:hAnsiTheme="minorHAnsi" w:cstheme="minorHAnsi"/>
          <w:sz w:val="16"/>
        </w:rPr>
        <w:t xml:space="preserve"> and the two countries fought to a stalemate. </w:t>
      </w:r>
      <w:r w:rsidRPr="00BA4FCA">
        <w:rPr>
          <w:rFonts w:asciiTheme="minorHAnsi" w:hAnsiTheme="minorHAnsi" w:cstheme="minorHAnsi"/>
          <w:u w:val="single"/>
        </w:rPr>
        <w:t>Today they face off along a 460-mile (740-kilometer) de-facto border known as the Line of Control, one of the most heavily militarized zones in the world.</w:t>
      </w:r>
      <w:r w:rsidRPr="00BA4FCA">
        <w:rPr>
          <w:rFonts w:asciiTheme="minorHAnsi" w:hAnsiTheme="minorHAnsi" w:cstheme="minorHAnsi"/>
          <w:sz w:val="16"/>
        </w:rPr>
        <w:t xml:space="preserve"> 3. How often do they fight? </w:t>
      </w:r>
      <w:r w:rsidRPr="00BA4FCA">
        <w:rPr>
          <w:rFonts w:asciiTheme="minorHAnsi" w:hAnsiTheme="minorHAnsi" w:cstheme="minorHAnsi"/>
          <w:u w:val="single"/>
        </w:rPr>
        <w:t xml:space="preserve">Artillery and small-weapons fire are exchanged </w:t>
      </w:r>
      <w:proofErr w:type="gramStart"/>
      <w:r w:rsidRPr="00BA4FCA">
        <w:rPr>
          <w:rFonts w:asciiTheme="minorHAnsi" w:hAnsiTheme="minorHAnsi" w:cstheme="minorHAnsi"/>
          <w:u w:val="single"/>
        </w:rPr>
        <w:t>often, but</w:t>
      </w:r>
      <w:proofErr w:type="gramEnd"/>
      <w:r w:rsidRPr="00BA4FCA">
        <w:rPr>
          <w:rFonts w:asciiTheme="minorHAnsi" w:hAnsiTheme="minorHAnsi" w:cstheme="minorHAnsi"/>
          <w:u w:val="single"/>
        </w:rPr>
        <w:t xml:space="preserve"> clashes rarely escalate to the level seen in February, after a suicide bomber killed 40 Indian paramilitary police in the part of Kashmir controlled by India</w:t>
      </w:r>
      <w:r w:rsidRPr="00BA4FCA">
        <w:rPr>
          <w:rFonts w:asciiTheme="minorHAnsi" w:hAnsiTheme="minorHAnsi" w:cstheme="minorHAnsi"/>
          <w:sz w:val="16"/>
        </w:rPr>
        <w:t xml:space="preserve">. </w:t>
      </w:r>
      <w:proofErr w:type="spellStart"/>
      <w:r w:rsidRPr="00BA4FCA">
        <w:rPr>
          <w:rFonts w:asciiTheme="minorHAnsi" w:hAnsiTheme="minorHAnsi" w:cstheme="minorHAnsi"/>
          <w:sz w:val="16"/>
        </w:rPr>
        <w:t>Jaish</w:t>
      </w:r>
      <w:proofErr w:type="spellEnd"/>
      <w:r w:rsidRPr="00BA4FCA">
        <w:rPr>
          <w:rFonts w:asciiTheme="minorHAnsi" w:hAnsiTheme="minorHAnsi" w:cstheme="minorHAnsi"/>
          <w:sz w:val="16"/>
        </w:rPr>
        <w:t xml:space="preserve">-e-Mohammed (Soldiers of Mohammed), a Pakistan-based jihadist group, claimed responsibility. India responded with its first airstrikes on Pakistani soil since 1971, which led to an aerial dogfight. </w:t>
      </w:r>
      <w:r w:rsidRPr="00BA4FCA">
        <w:rPr>
          <w:rFonts w:asciiTheme="minorHAnsi" w:hAnsiTheme="minorHAnsi" w:cstheme="minorHAnsi"/>
          <w:u w:val="single"/>
        </w:rPr>
        <w:t xml:space="preserve">Tension eased when Pakistan </w:t>
      </w:r>
      <w:hyperlink r:id="rId60" w:tgtFrame="_blank" w:tooltip="Indian Pilot Released at Pakistan Border in ‘Gesture of Peace’" w:history="1">
        <w:r w:rsidRPr="00BA4FCA">
          <w:rPr>
            <w:rStyle w:val="Hyperlink"/>
            <w:rFonts w:asciiTheme="minorHAnsi" w:hAnsiTheme="minorHAnsi" w:cstheme="minorHAnsi"/>
            <w:u w:val="single"/>
          </w:rPr>
          <w:t>returned</w:t>
        </w:r>
      </w:hyperlink>
      <w:r w:rsidRPr="00BA4FCA">
        <w:rPr>
          <w:rFonts w:asciiTheme="minorHAnsi" w:hAnsiTheme="minorHAnsi" w:cstheme="minorHAnsi"/>
          <w:u w:val="single"/>
        </w:rPr>
        <w:t xml:space="preserve"> a captured Indian pilot. It was the closest India and Pakistan came to another war since an attack on Parliament in New Delhi in 2001 that was </w:t>
      </w:r>
      <w:hyperlink r:id="rId61" w:tgtFrame="_blank" w:tooltip="Indian Foreign Ministry" w:history="1">
        <w:r w:rsidRPr="00BA4FCA">
          <w:rPr>
            <w:rStyle w:val="Hyperlink"/>
            <w:rFonts w:asciiTheme="minorHAnsi" w:hAnsiTheme="minorHAnsi" w:cstheme="minorHAnsi"/>
            <w:u w:val="single"/>
          </w:rPr>
          <w:t>blamed</w:t>
        </w:r>
      </w:hyperlink>
      <w:r w:rsidRPr="00BA4FCA">
        <w:rPr>
          <w:rFonts w:asciiTheme="minorHAnsi" w:hAnsiTheme="minorHAnsi" w:cstheme="minorHAnsi"/>
          <w:u w:val="single"/>
        </w:rPr>
        <w:t xml:space="preserve"> on that same group and another, Lashkar-e-Taiba (Army of the Pure). 4. Does Pakistan harbor terrorists? Yes, according to its neighbors, the U.S. and many other countries.</w:t>
      </w:r>
      <w:r w:rsidRPr="00BA4FCA">
        <w:rPr>
          <w:rFonts w:asciiTheme="minorHAnsi" w:hAnsiTheme="minorHAnsi" w:cstheme="minorHAnsi"/>
          <w:sz w:val="16"/>
        </w:rPr>
        <w:t xml:space="preserve"> U.S. President Donald Trump in 2018 </w:t>
      </w:r>
      <w:hyperlink r:id="rId62" w:tgtFrame="_blank" w:tooltip="U.S. Holds Back $2 Billion From Pakistan Over Terrorism Fight" w:history="1">
        <w:r w:rsidRPr="00BA4FCA">
          <w:rPr>
            <w:rStyle w:val="Hyperlink"/>
            <w:rFonts w:asciiTheme="minorHAnsi" w:hAnsiTheme="minorHAnsi" w:cstheme="minorHAnsi"/>
            <w:sz w:val="16"/>
          </w:rPr>
          <w:t xml:space="preserve">withheld </w:t>
        </w:r>
      </w:hyperlink>
      <w:r w:rsidRPr="00BA4FCA">
        <w:rPr>
          <w:rFonts w:asciiTheme="minorHAnsi" w:hAnsiTheme="minorHAnsi" w:cstheme="minorHAnsi"/>
          <w:sz w:val="16"/>
        </w:rPr>
        <w:t xml:space="preserve">$2 billion of security aid to Pakistan, saying it provided safe haven to the “terrorists we hunt in Afghanistan,” including Taliban insurgents. The </w:t>
      </w:r>
      <w:hyperlink r:id="rId63" w:tgtFrame="_blank" w:tooltip="Click to view webpage." w:history="1">
        <w:r w:rsidRPr="00BA4FCA">
          <w:rPr>
            <w:rStyle w:val="Hyperlink"/>
            <w:rFonts w:asciiTheme="minorHAnsi" w:hAnsiTheme="minorHAnsi" w:cstheme="minorHAnsi"/>
            <w:sz w:val="16"/>
          </w:rPr>
          <w:t>leaders</w:t>
        </w:r>
      </w:hyperlink>
      <w:r w:rsidRPr="00BA4FCA">
        <w:rPr>
          <w:rFonts w:asciiTheme="minorHAnsi" w:hAnsiTheme="minorHAnsi" w:cstheme="minorHAnsi"/>
          <w:sz w:val="16"/>
        </w:rPr>
        <w:t xml:space="preserve"> of Lashkar-e-Taiba, responsible for deadly attacks across Mumbai in 2008, also live in Pakistan, as did al-Qaeda head Osama bin Laden. The multinational </w:t>
      </w:r>
      <w:hyperlink r:id="rId64" w:tooltip="Company Overview" w:history="1">
        <w:r w:rsidRPr="00BA4FCA">
          <w:rPr>
            <w:rStyle w:val="Hyperlink"/>
            <w:rFonts w:asciiTheme="minorHAnsi" w:hAnsiTheme="minorHAnsi" w:cstheme="minorHAnsi"/>
            <w:sz w:val="16"/>
          </w:rPr>
          <w:t>Financial Action Task Force</w:t>
        </w:r>
      </w:hyperlink>
      <w:r w:rsidRPr="00BA4FCA">
        <w:rPr>
          <w:rFonts w:asciiTheme="minorHAnsi" w:hAnsiTheme="minorHAnsi" w:cstheme="minorHAnsi"/>
          <w:sz w:val="16"/>
        </w:rPr>
        <w:t xml:space="preserve"> has Pakistan on a </w:t>
      </w:r>
      <w:hyperlink r:id="rId65" w:tgtFrame="_blank" w:tooltip="Reuters" w:history="1">
        <w:r w:rsidRPr="00BA4FCA">
          <w:rPr>
            <w:rStyle w:val="Hyperlink"/>
            <w:rFonts w:asciiTheme="minorHAnsi" w:hAnsiTheme="minorHAnsi" w:cstheme="minorHAnsi"/>
            <w:sz w:val="16"/>
          </w:rPr>
          <w:t>grey list</w:t>
        </w:r>
      </w:hyperlink>
      <w:r w:rsidRPr="00BA4FCA">
        <w:rPr>
          <w:rFonts w:asciiTheme="minorHAnsi" w:hAnsiTheme="minorHAnsi" w:cstheme="minorHAnsi"/>
          <w:sz w:val="16"/>
        </w:rPr>
        <w:t xml:space="preserve"> of countries with inadequate controls over money laundering and terrorism financing. Pakistan Prime Minister Imran Khan has </w:t>
      </w:r>
      <w:hyperlink r:id="rId66" w:tgtFrame="_blank" w:tooltip="Reuters" w:history="1">
        <w:r w:rsidRPr="00BA4FCA">
          <w:rPr>
            <w:rStyle w:val="Hyperlink"/>
            <w:rFonts w:asciiTheme="minorHAnsi" w:hAnsiTheme="minorHAnsi" w:cstheme="minorHAnsi"/>
            <w:sz w:val="16"/>
          </w:rPr>
          <w:t>vowed to curb</w:t>
        </w:r>
      </w:hyperlink>
      <w:r w:rsidRPr="00BA4FCA">
        <w:rPr>
          <w:rFonts w:asciiTheme="minorHAnsi" w:hAnsiTheme="minorHAnsi" w:cstheme="minorHAnsi"/>
          <w:sz w:val="16"/>
        </w:rPr>
        <w:t xml:space="preserve"> militant groups, some of which, such as the </w:t>
      </w:r>
      <w:hyperlink r:id="rId67" w:tgtFrame="_blank" w:tooltip="New York Times" w:history="1">
        <w:r w:rsidRPr="00BA4FCA">
          <w:rPr>
            <w:rStyle w:val="Hyperlink"/>
            <w:rFonts w:asciiTheme="minorHAnsi" w:hAnsiTheme="minorHAnsi" w:cstheme="minorHAnsi"/>
            <w:sz w:val="16"/>
          </w:rPr>
          <w:t>Haqqani network</w:t>
        </w:r>
      </w:hyperlink>
      <w:r w:rsidRPr="00BA4FCA">
        <w:rPr>
          <w:rFonts w:asciiTheme="minorHAnsi" w:hAnsiTheme="minorHAnsi" w:cstheme="minorHAnsi"/>
          <w:sz w:val="16"/>
        </w:rPr>
        <w:t xml:space="preserve">, grew out of the U.S.-backed fight against the Soviets in Afghanistan in the 1980s. </w:t>
      </w:r>
      <w:r w:rsidRPr="00BA4FCA">
        <w:rPr>
          <w:rFonts w:asciiTheme="minorHAnsi" w:hAnsiTheme="minorHAnsi" w:cstheme="minorHAnsi"/>
          <w:u w:val="single"/>
        </w:rPr>
        <w:t>But Pakistan’s civilian leaders have had little power to shape foreign or security policy, an area dominated by the military and the main spy agency, Inter-Services Intelligence.</w:t>
      </w:r>
      <w:r w:rsidRPr="00BA4FCA">
        <w:rPr>
          <w:rFonts w:asciiTheme="minorHAnsi" w:hAnsiTheme="minorHAnsi" w:cstheme="minorHAnsi"/>
          <w:sz w:val="16"/>
        </w:rPr>
        <w:t xml:space="preserve"> The generals have been </w:t>
      </w:r>
      <w:hyperlink r:id="rId68" w:tgtFrame="_blank" w:tooltip="Lowy Institute" w:history="1">
        <w:r w:rsidRPr="00BA4FCA">
          <w:rPr>
            <w:rStyle w:val="Hyperlink"/>
            <w:rFonts w:asciiTheme="minorHAnsi" w:hAnsiTheme="minorHAnsi" w:cstheme="minorHAnsi"/>
            <w:sz w:val="16"/>
          </w:rPr>
          <w:t>accused</w:t>
        </w:r>
      </w:hyperlink>
      <w:r w:rsidRPr="00BA4FCA">
        <w:rPr>
          <w:rFonts w:asciiTheme="minorHAnsi" w:hAnsiTheme="minorHAnsi" w:cstheme="minorHAnsi"/>
          <w:sz w:val="16"/>
        </w:rPr>
        <w:t xml:space="preserve"> of supporting such groups as proxies to indirectly harry Indian forces and to prevent Afghanistan from falling under Indian influence, which provokes fears of encirclement. 5. How are China and the U.S. involved? India has moved closer to the U.S. as it keeps a nervous eye on China’s growing influence across Asia. Pakistan is among the biggest beneficiaries of China’s </w:t>
      </w:r>
      <w:hyperlink r:id="rId69" w:tgtFrame="_blank" w:tooltip="World Bank" w:history="1">
        <w:r w:rsidRPr="00BA4FCA">
          <w:rPr>
            <w:rStyle w:val="Hyperlink"/>
            <w:rFonts w:asciiTheme="minorHAnsi" w:hAnsiTheme="minorHAnsi" w:cstheme="minorHAnsi"/>
            <w:sz w:val="16"/>
          </w:rPr>
          <w:t>Belt and Road Initiative</w:t>
        </w:r>
      </w:hyperlink>
      <w:r w:rsidRPr="00BA4FCA">
        <w:rPr>
          <w:rFonts w:asciiTheme="minorHAnsi" w:hAnsiTheme="minorHAnsi" w:cstheme="minorHAnsi"/>
          <w:sz w:val="16"/>
        </w:rPr>
        <w:t xml:space="preserve">, attracting some $60 billion of investments including in the part of Kashmir administered by Pakistan, much to India’s consternation. While Pakistan still serves as a key supply route for American forces operating in neighboring Afghanistan, U.S. influence in Pakistan has waned. Trump can’t afford to alienate Pakistan entirely, however, as he wants to withdraw U.S. forces from the Afghan conflict and Pakistan has played a </w:t>
      </w:r>
      <w:hyperlink r:id="rId70" w:tgtFrame="_blank" w:tooltip="Pakistan Casts Doubts on U.S.-Taliban Talks It Facilitated (1)" w:history="1">
        <w:r w:rsidRPr="00BA4FCA">
          <w:rPr>
            <w:rStyle w:val="Hyperlink"/>
            <w:rFonts w:asciiTheme="minorHAnsi" w:hAnsiTheme="minorHAnsi" w:cstheme="minorHAnsi"/>
            <w:sz w:val="16"/>
          </w:rPr>
          <w:t>key role</w:t>
        </w:r>
      </w:hyperlink>
      <w:r w:rsidRPr="00BA4FCA">
        <w:rPr>
          <w:rFonts w:asciiTheme="minorHAnsi" w:hAnsiTheme="minorHAnsi" w:cstheme="minorHAnsi"/>
          <w:sz w:val="16"/>
        </w:rPr>
        <w:t xml:space="preserve"> in bringing the Taliban insurgents to the negotiating table. 6. Will India and Pakistan ever settle their differences? Khan, who took office in 2018, has called for renewed </w:t>
      </w:r>
      <w:hyperlink r:id="rId71" w:tgtFrame="_blank" w:tooltip="New York Times" w:history="1">
        <w:r w:rsidRPr="00BA4FCA">
          <w:rPr>
            <w:rStyle w:val="Hyperlink"/>
            <w:rFonts w:asciiTheme="minorHAnsi" w:hAnsiTheme="minorHAnsi" w:cstheme="minorHAnsi"/>
            <w:sz w:val="16"/>
          </w:rPr>
          <w:t>dialogue</w:t>
        </w:r>
      </w:hyperlink>
      <w:r w:rsidRPr="00BA4FCA">
        <w:rPr>
          <w:rFonts w:asciiTheme="minorHAnsi" w:hAnsiTheme="minorHAnsi" w:cstheme="minorHAnsi"/>
          <w:sz w:val="16"/>
        </w:rPr>
        <w:t xml:space="preserve"> with New Delhi. His Indian counterpart Narendra Modi used the February clash to whip up support during his reelection campaign. Previous peace talks have failed. The U.S., China and other world powers urge restraint when crises flare. Pakistan and India remain wary of a full-blown conflict, each deterred by the other’s nuclear arsenal. </w:t>
      </w:r>
      <w:r w:rsidRPr="00BA4FCA">
        <w:rPr>
          <w:rFonts w:asciiTheme="minorHAnsi" w:hAnsiTheme="minorHAnsi" w:cstheme="minorHAnsi"/>
          <w:u w:val="single"/>
        </w:rPr>
        <w:t xml:space="preserve">Meanwhile, the people living in the Kashmir region have endured decades of human-rights </w:t>
      </w:r>
      <w:hyperlink r:id="rId72" w:tgtFrame="_blank" w:tooltip="OHCHR.org" w:history="1">
        <w:r w:rsidRPr="00BA4FCA">
          <w:rPr>
            <w:rStyle w:val="Hyperlink"/>
            <w:rFonts w:asciiTheme="minorHAnsi" w:hAnsiTheme="minorHAnsi" w:cstheme="minorHAnsi"/>
            <w:u w:val="single"/>
          </w:rPr>
          <w:t>violations</w:t>
        </w:r>
      </w:hyperlink>
      <w:r w:rsidRPr="00BA4FCA">
        <w:rPr>
          <w:rFonts w:asciiTheme="minorHAnsi" w:hAnsiTheme="minorHAnsi" w:cstheme="minorHAnsi"/>
          <w:u w:val="single"/>
        </w:rPr>
        <w:t xml:space="preserve"> and abuses at the hands of security forces on both sides, according to a 2018 report by the UN High Commissioner for Human Rights.</w:t>
      </w:r>
    </w:p>
    <w:p w14:paraId="1844F0E1" w14:textId="77777777"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US sale of drones will destabilize South Asia and lead to an arms race</w:t>
      </w:r>
    </w:p>
    <w:p w14:paraId="27D9A422" w14:textId="77777777" w:rsidR="0083544C" w:rsidRPr="00BA4FCA" w:rsidRDefault="0083544C" w:rsidP="0083544C">
      <w:pPr>
        <w:rPr>
          <w:rFonts w:asciiTheme="minorHAnsi" w:hAnsiTheme="minorHAnsi" w:cstheme="minorHAnsi"/>
        </w:rPr>
      </w:pPr>
      <w:r w:rsidRPr="00BA4FCA">
        <w:rPr>
          <w:rFonts w:asciiTheme="minorHAnsi" w:hAnsiTheme="minorHAnsi" w:cstheme="minorHAnsi"/>
        </w:rPr>
        <w:t xml:space="preserve">Tomas </w:t>
      </w:r>
      <w:proofErr w:type="spellStart"/>
      <w:r w:rsidRPr="00BA4FCA">
        <w:rPr>
          <w:rFonts w:asciiTheme="minorHAnsi" w:eastAsiaTheme="majorEastAsia" w:hAnsiTheme="minorHAnsi" w:cstheme="minorHAnsi"/>
          <w:b/>
          <w:iCs/>
          <w:sz w:val="26"/>
        </w:rPr>
        <w:t>ŽIlinskas</w:t>
      </w:r>
      <w:proofErr w:type="spellEnd"/>
      <w:r w:rsidRPr="00BA4FCA">
        <w:rPr>
          <w:rFonts w:asciiTheme="minorHAnsi" w:hAnsiTheme="minorHAnsi" w:cstheme="minorHAnsi"/>
        </w:rPr>
        <w:t>, 7-15-20</w:t>
      </w:r>
      <w:r w:rsidRPr="00BA4FCA">
        <w:rPr>
          <w:rFonts w:asciiTheme="minorHAnsi" w:eastAsiaTheme="majorEastAsia" w:hAnsiTheme="minorHAnsi" w:cstheme="minorHAnsi"/>
          <w:b/>
          <w:iCs/>
          <w:sz w:val="26"/>
        </w:rPr>
        <w:t>19</w:t>
      </w:r>
      <w:r w:rsidRPr="00BA4FCA">
        <w:rPr>
          <w:rFonts w:asciiTheme="minorHAnsi" w:hAnsiTheme="minorHAnsi" w:cstheme="minorHAnsi"/>
        </w:rPr>
        <w:t xml:space="preserve">, "US sale of </w:t>
      </w:r>
      <w:proofErr w:type="gramStart"/>
      <w:r w:rsidRPr="00BA4FCA">
        <w:rPr>
          <w:rFonts w:asciiTheme="minorHAnsi" w:hAnsiTheme="minorHAnsi" w:cstheme="minorHAnsi"/>
        </w:rPr>
        <w:t>high tech</w:t>
      </w:r>
      <w:proofErr w:type="gramEnd"/>
      <w:r w:rsidRPr="00BA4FCA">
        <w:rPr>
          <w:rFonts w:asciiTheme="minorHAnsi" w:hAnsiTheme="minorHAnsi" w:cstheme="minorHAnsi"/>
        </w:rPr>
        <w:t xml:space="preserve"> Drones will risk destabilizing South Asia in a new arms race," DRONEALITY, https://www.droneality.com/us-sale-high-tech-drones-will-risk-destabilizing-south-asia-new-arms-race) [ML]</w:t>
      </w:r>
    </w:p>
    <w:p w14:paraId="637A6F43" w14:textId="77777777" w:rsidR="0083544C" w:rsidRPr="00BA4FCA" w:rsidRDefault="0083544C" w:rsidP="0083544C">
      <w:pPr>
        <w:rPr>
          <w:rFonts w:asciiTheme="minorHAnsi" w:hAnsiTheme="minorHAnsi" w:cstheme="minorHAnsi"/>
          <w:sz w:val="16"/>
        </w:rPr>
      </w:pPr>
      <w:r w:rsidRPr="00BA4FCA">
        <w:rPr>
          <w:rFonts w:asciiTheme="minorHAnsi" w:hAnsiTheme="minorHAnsi" w:cstheme="minorHAnsi"/>
          <w:sz w:val="16"/>
        </w:rPr>
        <w:t xml:space="preserve">A section of Pakistani media has reported that </w:t>
      </w:r>
      <w:r w:rsidRPr="00BA4FCA">
        <w:rPr>
          <w:rFonts w:asciiTheme="minorHAnsi" w:hAnsiTheme="minorHAnsi" w:cstheme="minorHAnsi"/>
          <w:u w:val="single"/>
        </w:rPr>
        <w:t>Pakistani aerial intelligence has detected Indian use of US made high tech drones</w:t>
      </w:r>
      <w:r w:rsidRPr="00BA4FCA">
        <w:rPr>
          <w:rFonts w:asciiTheme="minorHAnsi" w:hAnsiTheme="minorHAnsi" w:cstheme="minorHAnsi"/>
          <w:sz w:val="16"/>
        </w:rPr>
        <w:t xml:space="preserve"> across Line of Control (LOC) in the disputed Kashmir region. </w:t>
      </w:r>
      <w:r w:rsidRPr="00BA4FCA">
        <w:rPr>
          <w:rFonts w:asciiTheme="minorHAnsi" w:hAnsiTheme="minorHAnsi" w:cstheme="minorHAnsi"/>
          <w:u w:val="single"/>
        </w:rPr>
        <w:t>Pakistani defense analysts fear that, if true, this, irresponsible American action, in total disregard of regional balance of technologies, will catapult South Asia into a new destabilizing arms race.</w:t>
      </w:r>
      <w:r w:rsidRPr="00BA4FCA">
        <w:rPr>
          <w:rFonts w:asciiTheme="minorHAnsi" w:hAnsiTheme="minorHAnsi" w:cstheme="minorHAnsi"/>
          <w:sz w:val="16"/>
        </w:rPr>
        <w:t xml:space="preserve"> International sources have not </w:t>
      </w:r>
      <w:proofErr w:type="gramStart"/>
      <w:r w:rsidRPr="00BA4FCA">
        <w:rPr>
          <w:rFonts w:asciiTheme="minorHAnsi" w:hAnsiTheme="minorHAnsi" w:cstheme="minorHAnsi"/>
          <w:sz w:val="16"/>
        </w:rPr>
        <w:t>yet not</w:t>
      </w:r>
      <w:proofErr w:type="gramEnd"/>
      <w:r w:rsidRPr="00BA4FCA">
        <w:rPr>
          <w:rFonts w:asciiTheme="minorHAnsi" w:hAnsiTheme="minorHAnsi" w:cstheme="minorHAnsi"/>
          <w:sz w:val="16"/>
        </w:rPr>
        <w:t xml:space="preserve"> confirmed that US has supplied its drones to India. And some defense sources, close to Pakistan Air Force, argue off the record, that while India is </w:t>
      </w:r>
      <w:proofErr w:type="gramStart"/>
      <w:r w:rsidRPr="00BA4FCA">
        <w:rPr>
          <w:rFonts w:asciiTheme="minorHAnsi" w:hAnsiTheme="minorHAnsi" w:cstheme="minorHAnsi"/>
          <w:sz w:val="16"/>
        </w:rPr>
        <w:t>desperate</w:t>
      </w:r>
      <w:proofErr w:type="gramEnd"/>
      <w:r w:rsidRPr="00BA4FCA">
        <w:rPr>
          <w:rFonts w:asciiTheme="minorHAnsi" w:hAnsiTheme="minorHAnsi" w:cstheme="minorHAnsi"/>
          <w:sz w:val="16"/>
        </w:rPr>
        <w:t xml:space="preserve"> but the US has not still not made its mind to sell drones to India. Pakistani defense sources argue that </w:t>
      </w:r>
      <w:r w:rsidRPr="00BA4FCA">
        <w:rPr>
          <w:rFonts w:asciiTheme="minorHAnsi" w:hAnsiTheme="minorHAnsi" w:cstheme="minorHAnsi"/>
          <w:u w:val="single"/>
        </w:rPr>
        <w:t>this move by US</w:t>
      </w:r>
      <w:r w:rsidRPr="00BA4FCA">
        <w:rPr>
          <w:rFonts w:asciiTheme="minorHAnsi" w:hAnsiTheme="minorHAnsi" w:cstheme="minorHAnsi"/>
          <w:sz w:val="16"/>
        </w:rPr>
        <w:t xml:space="preserve">, as suggested by a section of Pakistan’s English media, of injecting a high-tech tool into a regional equation, </w:t>
      </w:r>
      <w:r w:rsidRPr="00BA4FCA">
        <w:rPr>
          <w:rFonts w:asciiTheme="minorHAnsi" w:hAnsiTheme="minorHAnsi" w:cstheme="minorHAnsi"/>
          <w:u w:val="single"/>
        </w:rPr>
        <w:t xml:space="preserve">will not only disturb the precariously placed ‘regional balance’ between India and Pakistan but will also complicate Pakistan’s relations with the US. Pakistan has been repeatedly asking for similar technology to hit the militants in its war against terrorism on the western front but US continuously denied Pakistani requests. </w:t>
      </w:r>
      <w:r w:rsidRPr="00BA4FCA">
        <w:rPr>
          <w:rFonts w:asciiTheme="minorHAnsi" w:hAnsiTheme="minorHAnsi" w:cstheme="minorHAnsi"/>
          <w:sz w:val="16"/>
        </w:rPr>
        <w:t xml:space="preserve">Since 9/11, and especially since 2007, </w:t>
      </w:r>
      <w:r w:rsidRPr="00BA4FCA">
        <w:rPr>
          <w:rFonts w:asciiTheme="minorHAnsi" w:hAnsiTheme="minorHAnsi" w:cstheme="minorHAnsi"/>
          <w:u w:val="single"/>
        </w:rPr>
        <w:t xml:space="preserve">US has increasingly </w:t>
      </w:r>
      <w:r w:rsidRPr="00BA4FCA">
        <w:rPr>
          <w:rFonts w:asciiTheme="minorHAnsi" w:hAnsiTheme="minorHAnsi" w:cstheme="minorHAnsi"/>
          <w:u w:val="single"/>
        </w:rPr>
        <w:lastRenderedPageBreak/>
        <w:t>used armed “Predator Drones” now equipped with Hell Fire Missiles in the theatre of conflict then described as “</w:t>
      </w:r>
      <w:proofErr w:type="spellStart"/>
      <w:r w:rsidRPr="00BA4FCA">
        <w:rPr>
          <w:rFonts w:asciiTheme="minorHAnsi" w:hAnsiTheme="minorHAnsi" w:cstheme="minorHAnsi"/>
          <w:u w:val="single"/>
        </w:rPr>
        <w:t>Af</w:t>
      </w:r>
      <w:proofErr w:type="spellEnd"/>
      <w:r w:rsidRPr="00BA4FCA">
        <w:rPr>
          <w:rFonts w:asciiTheme="minorHAnsi" w:hAnsiTheme="minorHAnsi" w:cstheme="minorHAnsi"/>
          <w:u w:val="single"/>
        </w:rPr>
        <w:t>-Pak”.</w:t>
      </w:r>
      <w:r w:rsidRPr="00BA4FCA">
        <w:rPr>
          <w:rFonts w:asciiTheme="minorHAnsi" w:hAnsiTheme="minorHAnsi" w:cstheme="minorHAnsi"/>
          <w:sz w:val="16"/>
        </w:rPr>
        <w:t xml:space="preserve"> From the last days of Bush administration, in election year, up till 2014, </w:t>
      </w:r>
      <w:r w:rsidRPr="00BA4FCA">
        <w:rPr>
          <w:rFonts w:asciiTheme="minorHAnsi" w:hAnsiTheme="minorHAnsi" w:cstheme="minorHAnsi"/>
          <w:u w:val="single"/>
        </w:rPr>
        <w:t xml:space="preserve">US has made hundreds of </w:t>
      </w:r>
      <w:proofErr w:type="gramStart"/>
      <w:r w:rsidRPr="00BA4FCA">
        <w:rPr>
          <w:rFonts w:asciiTheme="minorHAnsi" w:hAnsiTheme="minorHAnsi" w:cstheme="minorHAnsi"/>
          <w:u w:val="single"/>
        </w:rPr>
        <w:t>drone</w:t>
      </w:r>
      <w:proofErr w:type="gramEnd"/>
      <w:r w:rsidRPr="00BA4FCA">
        <w:rPr>
          <w:rFonts w:asciiTheme="minorHAnsi" w:hAnsiTheme="minorHAnsi" w:cstheme="minorHAnsi"/>
          <w:u w:val="single"/>
        </w:rPr>
        <w:t xml:space="preserve"> strikes against all kinds of targets within Pakistan,</w:t>
      </w:r>
      <w:r w:rsidRPr="00BA4FCA">
        <w:rPr>
          <w:rFonts w:asciiTheme="minorHAnsi" w:hAnsiTheme="minorHAnsi" w:cstheme="minorHAnsi"/>
          <w:sz w:val="16"/>
        </w:rPr>
        <w:t xml:space="preserve"> the latest such strike only took place in March 2017 in Khurram Agency. Obama administration had made a much wider use of drone strikes inside Pakistan, peaking in the years: 2009-2010. </w:t>
      </w:r>
      <w:r w:rsidRPr="00BA4FCA">
        <w:rPr>
          <w:rFonts w:asciiTheme="minorHAnsi" w:hAnsiTheme="minorHAnsi" w:cstheme="minorHAnsi"/>
          <w:u w:val="single"/>
        </w:rPr>
        <w:t xml:space="preserve">Drone strikes have been contentious and extremely unpopular with Pakistani public. </w:t>
      </w:r>
      <w:r w:rsidRPr="00BA4FCA">
        <w:rPr>
          <w:rFonts w:asciiTheme="minorHAnsi" w:hAnsiTheme="minorHAnsi" w:cstheme="minorHAnsi"/>
          <w:sz w:val="16"/>
        </w:rPr>
        <w:t xml:space="preserve">While Pakistani human rights groups have mostly remained silent but </w:t>
      </w:r>
      <w:r w:rsidRPr="00BA4FCA">
        <w:rPr>
          <w:rFonts w:asciiTheme="minorHAnsi" w:hAnsiTheme="minorHAnsi" w:cstheme="minorHAnsi"/>
          <w:u w:val="single"/>
        </w:rPr>
        <w:t xml:space="preserve">international human right groups, like Amnesty International, raised their voice and created significant pressures upon Obama administration – that forced a scaling down of such drone strikes. </w:t>
      </w:r>
      <w:r w:rsidRPr="00BA4FCA">
        <w:rPr>
          <w:rFonts w:asciiTheme="minorHAnsi" w:hAnsiTheme="minorHAnsi" w:cstheme="minorHAnsi"/>
          <w:sz w:val="16"/>
        </w:rPr>
        <w:t xml:space="preserve">One key issue that emerged for Pakistani public was of Pakistan’s sovereignty; </w:t>
      </w:r>
      <w:r w:rsidRPr="00BA4FCA">
        <w:rPr>
          <w:rFonts w:asciiTheme="minorHAnsi" w:hAnsiTheme="minorHAnsi" w:cstheme="minorHAnsi"/>
          <w:u w:val="single"/>
        </w:rPr>
        <w:t xml:space="preserve">Pakistani military and government therefore kept pleading to Washington to share the technology with Pakistan. It was argued that drones being used by Pakistan or in a shared use with the US, will reduce the political impact inside Pakistan. It would have allowed Pakistan to claim that it has control over the “US lead War against terrorism” inside its territory. But US repeatedly refused. Now if the US shares such advanced technology with Pakistan’s arch-rival India and India ends up making use of it in an internationally disputed territory of Kashmir will be as big a </w:t>
      </w:r>
      <w:proofErr w:type="spellStart"/>
      <w:r w:rsidRPr="00BA4FCA">
        <w:rPr>
          <w:rFonts w:asciiTheme="minorHAnsi" w:hAnsiTheme="minorHAnsi" w:cstheme="minorHAnsi"/>
          <w:u w:val="single"/>
        </w:rPr>
        <w:t>set back</w:t>
      </w:r>
      <w:proofErr w:type="spellEnd"/>
      <w:r w:rsidRPr="00BA4FCA">
        <w:rPr>
          <w:rFonts w:asciiTheme="minorHAnsi" w:hAnsiTheme="minorHAnsi" w:cstheme="minorHAnsi"/>
          <w:u w:val="single"/>
        </w:rPr>
        <w:t xml:space="preserve"> as it could be described. US decision makers, in doing so, would clearly show total disregard for Pakistani sensitivities</w:t>
      </w:r>
      <w:r w:rsidRPr="00BA4FCA">
        <w:rPr>
          <w:rFonts w:asciiTheme="minorHAnsi" w:hAnsiTheme="minorHAnsi" w:cstheme="minorHAnsi"/>
          <w:sz w:val="16"/>
        </w:rPr>
        <w:t xml:space="preserve"> – one defense official argued off the record, but insisted that US has not sold ‘predators’ to India and Indians are still using the Israeli made “Heron-ER” versions. India has not officially made any statement regarding the deployment of US-made drones, however, Pakistan’s surveillance drones equipped with night-vision have spotted them over </w:t>
      </w:r>
      <w:proofErr w:type="spellStart"/>
      <w:r w:rsidRPr="00BA4FCA">
        <w:rPr>
          <w:rFonts w:asciiTheme="minorHAnsi" w:hAnsiTheme="minorHAnsi" w:cstheme="minorHAnsi"/>
          <w:sz w:val="16"/>
        </w:rPr>
        <w:t>Poonch</w:t>
      </w:r>
      <w:proofErr w:type="spellEnd"/>
      <w:r w:rsidRPr="00BA4FCA">
        <w:rPr>
          <w:rFonts w:asciiTheme="minorHAnsi" w:hAnsiTheme="minorHAnsi" w:cstheme="minorHAnsi"/>
          <w:sz w:val="16"/>
        </w:rPr>
        <w:t xml:space="preserve"> and Rajouri area which is along the LoC; reports Pakistani media. In July 2016, an Indian spy drone was shot down by Pakistan which ISPR had claimed to be used for aerial photography. </w:t>
      </w:r>
      <w:r w:rsidRPr="00BA4FCA">
        <w:rPr>
          <w:rFonts w:asciiTheme="minorHAnsi" w:hAnsiTheme="minorHAnsi" w:cstheme="minorHAnsi"/>
          <w:u w:val="single"/>
        </w:rPr>
        <w:t>However, with India acquiring advanced U.S technology, stakes will rise for Pakistan.</w:t>
      </w:r>
      <w:r w:rsidRPr="00BA4FCA">
        <w:rPr>
          <w:rFonts w:asciiTheme="minorHAnsi" w:hAnsiTheme="minorHAnsi" w:cstheme="minorHAnsi"/>
          <w:sz w:val="16"/>
        </w:rPr>
        <w:t xml:space="preserve"> Country has its own local made drones which it used with success during the initial phasing of Operation </w:t>
      </w:r>
      <w:proofErr w:type="spellStart"/>
      <w:r w:rsidRPr="00BA4FCA">
        <w:rPr>
          <w:rFonts w:asciiTheme="minorHAnsi" w:hAnsiTheme="minorHAnsi" w:cstheme="minorHAnsi"/>
          <w:sz w:val="16"/>
        </w:rPr>
        <w:t>Zarb</w:t>
      </w:r>
      <w:proofErr w:type="spellEnd"/>
      <w:r w:rsidRPr="00BA4FCA">
        <w:rPr>
          <w:rFonts w:asciiTheme="minorHAnsi" w:hAnsiTheme="minorHAnsi" w:cstheme="minorHAnsi"/>
          <w:sz w:val="16"/>
        </w:rPr>
        <w:t>-e-</w:t>
      </w:r>
      <w:proofErr w:type="spellStart"/>
      <w:r w:rsidRPr="00BA4FCA">
        <w:rPr>
          <w:rFonts w:asciiTheme="minorHAnsi" w:hAnsiTheme="minorHAnsi" w:cstheme="minorHAnsi"/>
          <w:sz w:val="16"/>
        </w:rPr>
        <w:t>Azb</w:t>
      </w:r>
      <w:proofErr w:type="spellEnd"/>
      <w:r w:rsidRPr="00BA4FCA">
        <w:rPr>
          <w:rFonts w:asciiTheme="minorHAnsi" w:hAnsiTheme="minorHAnsi" w:cstheme="minorHAnsi"/>
          <w:sz w:val="16"/>
        </w:rPr>
        <w:t xml:space="preserve"> in 2015 which helped it in more precise targeting in tribal areas near the Afghan border. </w:t>
      </w:r>
      <w:proofErr w:type="gramStart"/>
      <w:r w:rsidRPr="00BA4FCA">
        <w:rPr>
          <w:rFonts w:asciiTheme="minorHAnsi" w:hAnsiTheme="minorHAnsi" w:cstheme="minorHAnsi"/>
          <w:u w:val="single"/>
        </w:rPr>
        <w:t>However</w:t>
      </w:r>
      <w:proofErr w:type="gramEnd"/>
      <w:r w:rsidRPr="00BA4FCA">
        <w:rPr>
          <w:rFonts w:asciiTheme="minorHAnsi" w:hAnsiTheme="minorHAnsi" w:cstheme="minorHAnsi"/>
          <w:u w:val="single"/>
        </w:rPr>
        <w:t xml:space="preserve"> US drone technology is state of the art and is years ahead of anything available with any of its competitors like Russia and China.</w:t>
      </w:r>
      <w:r w:rsidRPr="00BA4FCA">
        <w:rPr>
          <w:rFonts w:asciiTheme="minorHAnsi" w:hAnsiTheme="minorHAnsi" w:cstheme="minorHAnsi"/>
          <w:sz w:val="16"/>
        </w:rPr>
        <w:t xml:space="preserve"> </w:t>
      </w:r>
      <w:r w:rsidRPr="00BA4FCA">
        <w:rPr>
          <w:rFonts w:asciiTheme="minorHAnsi" w:hAnsiTheme="minorHAnsi" w:cstheme="minorHAnsi"/>
          <w:u w:val="single"/>
        </w:rPr>
        <w:t>Presence of US drones will suddenly change the balance of technologies available in the region.</w:t>
      </w:r>
      <w:r w:rsidRPr="00BA4FCA">
        <w:rPr>
          <w:rFonts w:asciiTheme="minorHAnsi" w:hAnsiTheme="minorHAnsi" w:cstheme="minorHAnsi"/>
          <w:sz w:val="16"/>
        </w:rPr>
        <w:t xml:space="preserve"> </w:t>
      </w:r>
      <w:r w:rsidRPr="00BA4FCA">
        <w:rPr>
          <w:rFonts w:asciiTheme="minorHAnsi" w:hAnsiTheme="minorHAnsi" w:cstheme="minorHAnsi"/>
          <w:u w:val="single"/>
        </w:rPr>
        <w:t xml:space="preserve">This becomes more important given the </w:t>
      </w:r>
      <w:proofErr w:type="spellStart"/>
      <w:proofErr w:type="gramStart"/>
      <w:r w:rsidRPr="00BA4FCA">
        <w:rPr>
          <w:rFonts w:asciiTheme="minorHAnsi" w:hAnsiTheme="minorHAnsi" w:cstheme="minorHAnsi"/>
          <w:u w:val="single"/>
        </w:rPr>
        <w:t>all time</w:t>
      </w:r>
      <w:proofErr w:type="spellEnd"/>
      <w:proofErr w:type="gramEnd"/>
      <w:r w:rsidRPr="00BA4FCA">
        <w:rPr>
          <w:rFonts w:asciiTheme="minorHAnsi" w:hAnsiTheme="minorHAnsi" w:cstheme="minorHAnsi"/>
          <w:u w:val="single"/>
        </w:rPr>
        <w:t xml:space="preserve"> high tensions between the two nuclear rivals in South Asia</w:t>
      </w:r>
      <w:r w:rsidRPr="00BA4FCA">
        <w:rPr>
          <w:rFonts w:asciiTheme="minorHAnsi" w:hAnsiTheme="minorHAnsi" w:cstheme="minorHAnsi"/>
          <w:sz w:val="16"/>
        </w:rPr>
        <w:t xml:space="preserve">; especially after the so-called ‘surgical strikes’ conducted by India on 29th September, in apparent response to Uri military base attack September 18th. U.S replacing Russia as India’s main arms supplier U.S is now attempting to replace Russia as India’s main arm’s supplier. </w:t>
      </w:r>
      <w:r w:rsidRPr="00BA4FCA">
        <w:rPr>
          <w:rFonts w:asciiTheme="minorHAnsi" w:hAnsiTheme="minorHAnsi" w:cstheme="minorHAnsi"/>
          <w:u w:val="single"/>
        </w:rPr>
        <w:t>This gives India lots of negotiating ability and space</w:t>
      </w:r>
      <w:r w:rsidRPr="00BA4FCA">
        <w:rPr>
          <w:rFonts w:asciiTheme="minorHAnsi" w:hAnsiTheme="minorHAnsi" w:cstheme="minorHAnsi"/>
          <w:sz w:val="16"/>
        </w:rPr>
        <w:t xml:space="preserve">. Reportedly, India is on the verge of sealing the deal for US nuclear reactor which is worth billions of dollars and something which US manufacturers vie for years. As a token of appreciation for the deal, India has been granted access to Washington’s top of the line military technology. U.S also backed India’s membership in Missile Technology Control Regime, (MTCR) which apparently paved the way for the sale of unarmed Predator, after which Indian military asked for an armed version but due to US export control laws its transfer is prohibited. This much is being reported by Pakistani media. Indian Air Force is reportedly communicating with General Atomics for the purchase of the Avenger drone. Founded originally in 1955 as a division of General Dynamics, General Atomics (“GA”) and its affiliated companies now constitute one of the world’s leading resources for high-technology systems ranging from the nuclear fuel cycle to electromagnetic systems, remotely operated surveillance aircraft, airborne sensors, and advanced electronic, wireless and laser technologies. For over 50 years, GA and its affiliates have been qualified by U.S. Government organizations, including the Department of Energy, Department of Defense and the National Science Foundation, as a government contractor and facilities operator. The Avenger drone, Indian Airfare is interested, </w:t>
      </w:r>
      <w:proofErr w:type="gramStart"/>
      <w:r w:rsidRPr="00BA4FCA">
        <w:rPr>
          <w:rFonts w:asciiTheme="minorHAnsi" w:hAnsiTheme="minorHAnsi" w:cstheme="minorHAnsi"/>
          <w:sz w:val="16"/>
        </w:rPr>
        <w:t>is capable of carrying</w:t>
      </w:r>
      <w:proofErr w:type="gramEnd"/>
      <w:r w:rsidRPr="00BA4FCA">
        <w:rPr>
          <w:rFonts w:asciiTheme="minorHAnsi" w:hAnsiTheme="minorHAnsi" w:cstheme="minorHAnsi"/>
          <w:sz w:val="16"/>
        </w:rPr>
        <w:t xml:space="preserve"> 3,500 pounds of ammunition, flying for 18 hours and reaching an altitude of 50,000 feet, which surpasses the range of Pakistan’s payload drone series. Informed sources claim that news story in Pakistani media may be misleading; United States fully understands that India has no real use of advanced “Avenger Drones” and if it ever acquires it will only be using these against Pakistan. </w:t>
      </w:r>
      <w:r w:rsidRPr="00BA4FCA">
        <w:rPr>
          <w:rFonts w:asciiTheme="minorHAnsi" w:hAnsiTheme="minorHAnsi" w:cstheme="minorHAnsi"/>
          <w:u w:val="single"/>
        </w:rPr>
        <w:t xml:space="preserve">And Pakistan will have no option left but to seek “Cloud Shadow” drones from China. Chinese drones with lesser payload capacity and endurance are nevertheless </w:t>
      </w:r>
      <w:proofErr w:type="gramStart"/>
      <w:r w:rsidRPr="00BA4FCA">
        <w:rPr>
          <w:rFonts w:asciiTheme="minorHAnsi" w:hAnsiTheme="minorHAnsi" w:cstheme="minorHAnsi"/>
          <w:u w:val="single"/>
        </w:rPr>
        <w:t>similar</w:t>
      </w:r>
      <w:r w:rsidRPr="00BA4FCA">
        <w:rPr>
          <w:rFonts w:asciiTheme="minorHAnsi" w:hAnsiTheme="minorHAnsi" w:cstheme="minorHAnsi"/>
          <w:sz w:val="16"/>
        </w:rPr>
        <w:t xml:space="preserve"> to</w:t>
      </w:r>
      <w:proofErr w:type="gramEnd"/>
      <w:r w:rsidRPr="00BA4FCA">
        <w:rPr>
          <w:rFonts w:asciiTheme="minorHAnsi" w:hAnsiTheme="minorHAnsi" w:cstheme="minorHAnsi"/>
          <w:sz w:val="16"/>
        </w:rPr>
        <w:t xml:space="preserve"> the Avengers.</w:t>
      </w:r>
    </w:p>
    <w:p w14:paraId="6B0B3F0B" w14:textId="77777777" w:rsidR="0083544C" w:rsidRPr="00BA4FCA" w:rsidRDefault="0083544C" w:rsidP="0083544C">
      <w:pPr>
        <w:rPr>
          <w:rFonts w:asciiTheme="minorHAnsi" w:hAnsiTheme="minorHAnsi" w:cstheme="minorHAnsi"/>
          <w:u w:val="single"/>
        </w:rPr>
      </w:pPr>
    </w:p>
    <w:p w14:paraId="6555F7B9" w14:textId="47E1FF67" w:rsidR="0083544C" w:rsidRPr="00BA4FCA" w:rsidRDefault="0083544C" w:rsidP="0083544C">
      <w:pPr>
        <w:pStyle w:val="Heading3"/>
        <w:rPr>
          <w:rFonts w:asciiTheme="minorHAnsi" w:hAnsiTheme="minorHAnsi" w:cstheme="minorHAnsi"/>
        </w:rPr>
      </w:pPr>
      <w:r w:rsidRPr="00BA4FCA">
        <w:rPr>
          <w:rFonts w:asciiTheme="minorHAnsi" w:hAnsiTheme="minorHAnsi" w:cstheme="minorHAnsi"/>
        </w:rPr>
        <w:lastRenderedPageBreak/>
        <w:t>XT:</w:t>
      </w:r>
      <w:r w:rsidR="00241719" w:rsidRPr="00BA4FCA">
        <w:rPr>
          <w:rFonts w:asciiTheme="minorHAnsi" w:hAnsiTheme="minorHAnsi" w:cstheme="minorHAnsi"/>
        </w:rPr>
        <w:t xml:space="preserve"> </w:t>
      </w:r>
      <w:r w:rsidRPr="00BA4FCA">
        <w:rPr>
          <w:rFonts w:asciiTheme="minorHAnsi" w:hAnsiTheme="minorHAnsi" w:cstheme="minorHAnsi"/>
        </w:rPr>
        <w:t>Indo-Pak war impact</w:t>
      </w:r>
    </w:p>
    <w:p w14:paraId="2E0D7263" w14:textId="77777777"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 xml:space="preserve">An Indo-Pak war would have cataclysmic effects – nuke war, environmental destruction, and a radioactive aftermath ensures extinction – </w:t>
      </w:r>
      <w:proofErr w:type="spellStart"/>
      <w:r w:rsidRPr="00BA4FCA">
        <w:rPr>
          <w:rFonts w:asciiTheme="minorHAnsi" w:hAnsiTheme="minorHAnsi" w:cstheme="minorHAnsi"/>
        </w:rPr>
        <w:t>miscalc</w:t>
      </w:r>
      <w:proofErr w:type="spellEnd"/>
      <w:r w:rsidRPr="00BA4FCA">
        <w:rPr>
          <w:rFonts w:asciiTheme="minorHAnsi" w:hAnsiTheme="minorHAnsi" w:cstheme="minorHAnsi"/>
        </w:rPr>
        <w:t xml:space="preserve"> and terrorism increase the likelihood of nuclear retaliation  </w:t>
      </w:r>
    </w:p>
    <w:p w14:paraId="54EA154F" w14:textId="77777777" w:rsidR="0083544C" w:rsidRPr="00BA4FCA" w:rsidRDefault="0083544C" w:rsidP="0083544C">
      <w:pPr>
        <w:rPr>
          <w:rFonts w:asciiTheme="minorHAnsi" w:hAnsiTheme="minorHAnsi" w:cstheme="minorHAnsi"/>
          <w:sz w:val="16"/>
        </w:rPr>
      </w:pPr>
      <w:r w:rsidRPr="00BA4FCA">
        <w:rPr>
          <w:rFonts w:asciiTheme="minorHAnsi" w:hAnsiTheme="minorHAnsi" w:cstheme="minorHAnsi"/>
          <w:sz w:val="16"/>
        </w:rPr>
        <w:t xml:space="preserve">Annie </w:t>
      </w:r>
      <w:r w:rsidRPr="00BA4FCA">
        <w:rPr>
          <w:rFonts w:asciiTheme="minorHAnsi" w:eastAsiaTheme="majorEastAsia" w:hAnsiTheme="minorHAnsi" w:cstheme="minorHAnsi"/>
          <w:b/>
          <w:iCs/>
          <w:sz w:val="26"/>
        </w:rPr>
        <w:t>Waqar</w:t>
      </w:r>
      <w:r w:rsidRPr="00BA4FCA">
        <w:rPr>
          <w:rFonts w:asciiTheme="minorHAnsi" w:hAnsiTheme="minorHAnsi" w:cstheme="minorHAnsi"/>
          <w:sz w:val="16"/>
        </w:rPr>
        <w:t>, Lecturer, Department of Politics and International Relations, University of Westminster, 3-3-20</w:t>
      </w:r>
      <w:r w:rsidRPr="00BA4FCA">
        <w:rPr>
          <w:rFonts w:asciiTheme="minorHAnsi" w:eastAsiaTheme="majorEastAsia" w:hAnsiTheme="minorHAnsi" w:cstheme="minorHAnsi"/>
          <w:b/>
          <w:iCs/>
          <w:sz w:val="26"/>
        </w:rPr>
        <w:t>19</w:t>
      </w:r>
      <w:r w:rsidRPr="00BA4FCA">
        <w:rPr>
          <w:rFonts w:asciiTheme="minorHAnsi" w:hAnsiTheme="minorHAnsi" w:cstheme="minorHAnsi"/>
          <w:sz w:val="16"/>
        </w:rPr>
        <w:t xml:space="preserve">, "Nuclear war between India and Pakistan? An expert assesses the risk," Conversation, </w:t>
      </w:r>
      <w:hyperlink r:id="rId73" w:history="1">
        <w:r w:rsidRPr="00BA4FCA">
          <w:rPr>
            <w:rStyle w:val="Hyperlink"/>
            <w:rFonts w:asciiTheme="minorHAnsi" w:hAnsiTheme="minorHAnsi" w:cstheme="minorHAnsi"/>
            <w:sz w:val="16"/>
          </w:rPr>
          <w:t>http://theconversation.com/nuclear-war-between-india-and-pakistan-an-expert-assesses-the-risk-112892</w:t>
        </w:r>
      </w:hyperlink>
      <w:r w:rsidRPr="00BA4FCA">
        <w:rPr>
          <w:rFonts w:asciiTheme="minorHAnsi" w:hAnsiTheme="minorHAnsi" w:cstheme="minorHAnsi"/>
          <w:sz w:val="16"/>
        </w:rPr>
        <w:t xml:space="preserve"> [ML]</w:t>
      </w:r>
    </w:p>
    <w:p w14:paraId="33404D45" w14:textId="77777777" w:rsidR="0083544C" w:rsidRPr="00BA4FCA" w:rsidRDefault="0083544C" w:rsidP="0083544C">
      <w:pPr>
        <w:rPr>
          <w:rFonts w:asciiTheme="minorHAnsi" w:hAnsiTheme="minorHAnsi" w:cstheme="minorHAnsi"/>
          <w:sz w:val="16"/>
          <w:szCs w:val="32"/>
        </w:rPr>
      </w:pPr>
      <w:r w:rsidRPr="00BA4FCA">
        <w:rPr>
          <w:rFonts w:asciiTheme="minorHAnsi" w:hAnsiTheme="minorHAnsi" w:cstheme="minorHAnsi"/>
          <w:szCs w:val="32"/>
          <w:u w:val="single"/>
        </w:rPr>
        <w:t xml:space="preserve">The combined arsenals of Pakistan and India </w:t>
      </w:r>
      <w:r w:rsidRPr="00BA4FCA">
        <w:rPr>
          <w:rFonts w:asciiTheme="minorHAnsi" w:hAnsiTheme="minorHAnsi" w:cstheme="minorHAnsi"/>
          <w:sz w:val="16"/>
          <w:szCs w:val="32"/>
        </w:rPr>
        <w:t xml:space="preserve">are small compared to those of the US, Russia or China. Nevertheless, they are more powerful than those dropped on Japan in 1945 and </w:t>
      </w:r>
      <w:r w:rsidRPr="00BA4FCA">
        <w:rPr>
          <w:rFonts w:asciiTheme="minorHAnsi" w:hAnsiTheme="minorHAnsi" w:cstheme="minorHAnsi"/>
          <w:szCs w:val="32"/>
          <w:u w:val="single"/>
        </w:rPr>
        <w:t>could unleash staggering destruction if deployed</w:t>
      </w:r>
      <w:r w:rsidRPr="00BA4FCA">
        <w:rPr>
          <w:rFonts w:asciiTheme="minorHAnsi" w:hAnsiTheme="minorHAnsi" w:cstheme="minorHAnsi"/>
          <w:sz w:val="16"/>
          <w:szCs w:val="32"/>
        </w:rPr>
        <w:t xml:space="preserve"> on civilian targets. Indeed, </w:t>
      </w:r>
      <w:r w:rsidRPr="00BA4FCA">
        <w:rPr>
          <w:rFonts w:asciiTheme="minorHAnsi" w:hAnsiTheme="minorHAnsi" w:cstheme="minorHAnsi"/>
          <w:szCs w:val="32"/>
          <w:u w:val="single"/>
        </w:rPr>
        <w:t>even a constrained exchange of warheads between the two nations would, in a split second, be among the most calamitous ever, notwithstanding the risk of the radioactive aftermath and the long-term impact on the environment.</w:t>
      </w:r>
      <w:r w:rsidRPr="00BA4FCA">
        <w:rPr>
          <w:rFonts w:asciiTheme="minorHAnsi" w:hAnsiTheme="minorHAnsi" w:cstheme="minorHAnsi"/>
          <w:sz w:val="16"/>
          <w:szCs w:val="32"/>
        </w:rPr>
        <w:t xml:space="preserve"> India’s nuclear-powered ballistic missile submarine, INS </w:t>
      </w:r>
      <w:proofErr w:type="spellStart"/>
      <w:r w:rsidRPr="00BA4FCA">
        <w:rPr>
          <w:rFonts w:asciiTheme="minorHAnsi" w:hAnsiTheme="minorHAnsi" w:cstheme="minorHAnsi"/>
          <w:sz w:val="16"/>
          <w:szCs w:val="32"/>
        </w:rPr>
        <w:t>Arihant</w:t>
      </w:r>
      <w:proofErr w:type="spellEnd"/>
      <w:r w:rsidRPr="00BA4FCA">
        <w:rPr>
          <w:rFonts w:asciiTheme="minorHAnsi" w:hAnsiTheme="minorHAnsi" w:cstheme="minorHAnsi"/>
          <w:sz w:val="16"/>
          <w:szCs w:val="32"/>
        </w:rPr>
        <w:t xml:space="preserve">, became operational in 2018, giving the country a “nuclear triad” – the ability to launch nuclear strikes by land, air and sea. Its other ground-based ballistic missile, the Agni III, has a range of approximately 3,000km. </w:t>
      </w:r>
      <w:r w:rsidRPr="00BA4FCA">
        <w:rPr>
          <w:rFonts w:asciiTheme="minorHAnsi" w:hAnsiTheme="minorHAnsi" w:cstheme="minorHAnsi"/>
          <w:szCs w:val="32"/>
          <w:u w:val="single"/>
        </w:rPr>
        <w:t>Both countries have between 130 and 150 nuclear weapons.</w:t>
      </w:r>
      <w:r w:rsidRPr="00BA4FCA">
        <w:rPr>
          <w:rFonts w:asciiTheme="minorHAnsi" w:hAnsiTheme="minorHAnsi" w:cstheme="minorHAnsi"/>
          <w:sz w:val="16"/>
          <w:szCs w:val="32"/>
        </w:rPr>
        <w:t xml:space="preserve"> While Pakistan has a slightly larger nuclear arsenal – estimated to be 140-150 warheads in 2017 – it is less capable of delivering them to targets. Although Pakistan is developing new ballistic missiles, its current ballistic missile range is 2,000km and the country has no nuclear-armed submarines. Either way, </w:t>
      </w:r>
      <w:r w:rsidRPr="00BA4FCA">
        <w:rPr>
          <w:rFonts w:asciiTheme="minorHAnsi" w:hAnsiTheme="minorHAnsi" w:cstheme="minorHAnsi"/>
          <w:szCs w:val="32"/>
          <w:u w:val="single"/>
        </w:rPr>
        <w:t>it currently would take less than four minutes for a nuclear missile launched from Pakistan to reach India</w:t>
      </w:r>
      <w:r w:rsidRPr="00BA4FCA">
        <w:rPr>
          <w:rFonts w:asciiTheme="minorHAnsi" w:hAnsiTheme="minorHAnsi" w:cstheme="minorHAnsi"/>
          <w:sz w:val="16"/>
          <w:szCs w:val="32"/>
        </w:rPr>
        <w:t xml:space="preserve">, and vice versa. The </w:t>
      </w:r>
      <w:proofErr w:type="gramStart"/>
      <w:r w:rsidRPr="00BA4FCA">
        <w:rPr>
          <w:rFonts w:asciiTheme="minorHAnsi" w:hAnsiTheme="minorHAnsi" w:cstheme="minorHAnsi"/>
          <w:sz w:val="16"/>
          <w:szCs w:val="32"/>
        </w:rPr>
        <w:t>worst case</w:t>
      </w:r>
      <w:proofErr w:type="gramEnd"/>
      <w:r w:rsidRPr="00BA4FCA">
        <w:rPr>
          <w:rFonts w:asciiTheme="minorHAnsi" w:hAnsiTheme="minorHAnsi" w:cstheme="minorHAnsi"/>
          <w:sz w:val="16"/>
          <w:szCs w:val="32"/>
        </w:rPr>
        <w:t xml:space="preserve"> scenario is that</w:t>
      </w:r>
      <w:r w:rsidRPr="00BA4FCA">
        <w:rPr>
          <w:rFonts w:asciiTheme="minorHAnsi" w:hAnsiTheme="minorHAnsi" w:cstheme="minorHAnsi"/>
          <w:szCs w:val="32"/>
          <w:u w:val="single"/>
        </w:rPr>
        <w:t>, either through mishap or error, what began with a terrorist attack grows into a nuclear exchange aimed at one another’s civilian populations. Technological advances might also exacerbate the already incendiary situation.</w:t>
      </w:r>
      <w:r w:rsidRPr="00BA4FCA">
        <w:rPr>
          <w:rFonts w:asciiTheme="minorHAnsi" w:hAnsiTheme="minorHAnsi" w:cstheme="minorHAnsi"/>
          <w:sz w:val="16"/>
          <w:szCs w:val="32"/>
        </w:rPr>
        <w:t xml:space="preserve"> India’s arsenal now includes the </w:t>
      </w:r>
      <w:proofErr w:type="spellStart"/>
      <w:r w:rsidRPr="00BA4FCA">
        <w:rPr>
          <w:rFonts w:asciiTheme="minorHAnsi" w:hAnsiTheme="minorHAnsi" w:cstheme="minorHAnsi"/>
          <w:sz w:val="16"/>
          <w:szCs w:val="32"/>
        </w:rPr>
        <w:t>BrahMos</w:t>
      </w:r>
      <w:proofErr w:type="spellEnd"/>
      <w:r w:rsidRPr="00BA4FCA">
        <w:rPr>
          <w:rFonts w:asciiTheme="minorHAnsi" w:hAnsiTheme="minorHAnsi" w:cstheme="minorHAnsi"/>
          <w:sz w:val="16"/>
          <w:szCs w:val="32"/>
        </w:rPr>
        <w:t>, a cruise missile developed jointly with Russia, which can be fired from land, sea or air and used as a counterforce weapon</w:t>
      </w:r>
      <w:r w:rsidRPr="00BA4FCA">
        <w:rPr>
          <w:rFonts w:asciiTheme="minorHAnsi" w:hAnsiTheme="minorHAnsi" w:cstheme="minorHAnsi"/>
          <w:szCs w:val="32"/>
          <w:u w:val="single"/>
        </w:rPr>
        <w:t>. Counterforce doctrine, in nuclear strategy, means the targeting of an opponent’s military infrastructure with a nuclear strike.</w:t>
      </w:r>
      <w:r w:rsidRPr="00BA4FCA">
        <w:rPr>
          <w:rFonts w:asciiTheme="minorHAnsi" w:hAnsiTheme="minorHAnsi" w:cstheme="minorHAnsi"/>
          <w:sz w:val="16"/>
          <w:szCs w:val="32"/>
        </w:rPr>
        <w:t xml:space="preserve"> </w:t>
      </w:r>
      <w:r w:rsidRPr="00BA4FCA">
        <w:rPr>
          <w:rFonts w:asciiTheme="minorHAnsi" w:hAnsiTheme="minorHAnsi" w:cstheme="minorHAnsi"/>
          <w:szCs w:val="32"/>
          <w:u w:val="single"/>
        </w:rPr>
        <w:t>Discontent in the Kashmir valley could also intensify and lead to further crises.</w:t>
      </w:r>
      <w:r w:rsidRPr="00BA4FCA">
        <w:rPr>
          <w:rFonts w:asciiTheme="minorHAnsi" w:hAnsiTheme="minorHAnsi" w:cstheme="minorHAnsi"/>
          <w:sz w:val="16"/>
          <w:szCs w:val="32"/>
        </w:rPr>
        <w:t xml:space="preserve"> No Indian government has thus far shown the political will to solve the Kashmir crisis, to </w:t>
      </w:r>
      <w:proofErr w:type="spellStart"/>
      <w:r w:rsidRPr="00BA4FCA">
        <w:rPr>
          <w:rFonts w:asciiTheme="minorHAnsi" w:hAnsiTheme="minorHAnsi" w:cstheme="minorHAnsi"/>
          <w:sz w:val="16"/>
          <w:szCs w:val="32"/>
        </w:rPr>
        <w:t>demilitarise</w:t>
      </w:r>
      <w:proofErr w:type="spellEnd"/>
      <w:r w:rsidRPr="00BA4FCA">
        <w:rPr>
          <w:rFonts w:asciiTheme="minorHAnsi" w:hAnsiTheme="minorHAnsi" w:cstheme="minorHAnsi"/>
          <w:sz w:val="16"/>
          <w:szCs w:val="32"/>
        </w:rPr>
        <w:t xml:space="preserve"> it, or to apply the diplomatic deftness needed to negotiate a solution with Pakistan. Nor has Modi been able to control and prevent hardline Hindus from forming vigilante squads in the region and threatening and killing those they think are defiling their religious convictions. And so, on a day-to-day basis, </w:t>
      </w:r>
      <w:r w:rsidRPr="00BA4FCA">
        <w:rPr>
          <w:rFonts w:asciiTheme="minorHAnsi" w:hAnsiTheme="minorHAnsi" w:cstheme="minorHAnsi"/>
          <w:szCs w:val="32"/>
          <w:u w:val="single"/>
        </w:rPr>
        <w:t>ordinary people continue to suffer.</w:t>
      </w:r>
      <w:r w:rsidRPr="00BA4FCA">
        <w:rPr>
          <w:rFonts w:asciiTheme="minorHAnsi" w:hAnsiTheme="minorHAnsi" w:cstheme="minorHAnsi"/>
          <w:sz w:val="16"/>
          <w:szCs w:val="32"/>
        </w:rPr>
        <w:t xml:space="preserve"> </w:t>
      </w:r>
      <w:r w:rsidRPr="00BA4FCA">
        <w:rPr>
          <w:rFonts w:asciiTheme="minorHAnsi" w:hAnsiTheme="minorHAnsi" w:cstheme="minorHAnsi"/>
          <w:szCs w:val="32"/>
          <w:u w:val="single"/>
        </w:rPr>
        <w:t>In the past, during episodes of global tension, the US has taken the lead in crisis management. But it seems unlikely that Islamabad or New Delhi would now turn to the Trump administration for assistance in deescalating the conflict</w:t>
      </w:r>
      <w:r w:rsidRPr="00BA4FCA">
        <w:rPr>
          <w:rFonts w:asciiTheme="minorHAnsi" w:hAnsiTheme="minorHAnsi" w:cstheme="minorHAnsi"/>
          <w:sz w:val="16"/>
          <w:szCs w:val="32"/>
        </w:rPr>
        <w:t xml:space="preserve">. Indeed, leaders from both countries must also consider the reaction of Asia’s third nuclear power, </w:t>
      </w:r>
      <w:r w:rsidRPr="00BA4FCA">
        <w:rPr>
          <w:rFonts w:asciiTheme="minorHAnsi" w:hAnsiTheme="minorHAnsi" w:cstheme="minorHAnsi"/>
          <w:szCs w:val="32"/>
          <w:u w:val="single"/>
        </w:rPr>
        <w:t>China, which has always been the primary focus of India’s nuclear program.</w:t>
      </w:r>
      <w:r w:rsidRPr="00BA4FCA">
        <w:rPr>
          <w:rFonts w:asciiTheme="minorHAnsi" w:hAnsiTheme="minorHAnsi" w:cstheme="minorHAnsi"/>
          <w:sz w:val="16"/>
          <w:szCs w:val="32"/>
        </w:rPr>
        <w:t xml:space="preserve"> For now, India and Pakistan are showing some vital restraint. But they must also work towards a long-term fix. </w:t>
      </w:r>
      <w:r w:rsidRPr="00BA4FCA">
        <w:rPr>
          <w:rFonts w:asciiTheme="minorHAnsi" w:hAnsiTheme="minorHAnsi" w:cstheme="minorHAnsi"/>
          <w:szCs w:val="32"/>
          <w:u w:val="single"/>
        </w:rPr>
        <w:t>The last thing either government, or the world, needs is a mushroom cloud.</w:t>
      </w:r>
    </w:p>
    <w:p w14:paraId="44E1142D" w14:textId="77777777"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 xml:space="preserve">Indo-Pak war goes nuclear </w:t>
      </w:r>
    </w:p>
    <w:p w14:paraId="09CFE076" w14:textId="77777777" w:rsidR="0083544C" w:rsidRPr="00BA4FCA" w:rsidRDefault="0083544C" w:rsidP="0083544C">
      <w:pPr>
        <w:rPr>
          <w:rFonts w:asciiTheme="minorHAnsi" w:hAnsiTheme="minorHAnsi" w:cstheme="minorHAnsi"/>
          <w:sz w:val="16"/>
        </w:rPr>
      </w:pPr>
      <w:r w:rsidRPr="00BA4FCA">
        <w:rPr>
          <w:rFonts w:asciiTheme="minorHAnsi" w:hAnsiTheme="minorHAnsi" w:cstheme="minorHAnsi"/>
          <w:sz w:val="16"/>
        </w:rPr>
        <w:t xml:space="preserve">Annie </w:t>
      </w:r>
      <w:r w:rsidRPr="00BA4FCA">
        <w:rPr>
          <w:rFonts w:asciiTheme="minorHAnsi" w:eastAsiaTheme="majorEastAsia" w:hAnsiTheme="minorHAnsi" w:cstheme="minorHAnsi"/>
          <w:b/>
          <w:iCs/>
          <w:sz w:val="26"/>
        </w:rPr>
        <w:t>Waqar</w:t>
      </w:r>
      <w:r w:rsidRPr="00BA4FCA">
        <w:rPr>
          <w:rFonts w:asciiTheme="minorHAnsi" w:hAnsiTheme="minorHAnsi" w:cstheme="minorHAnsi"/>
          <w:sz w:val="16"/>
        </w:rPr>
        <w:t>, Lecturer, Department of Politics and International Relations, University of Westminster, 3-3-20</w:t>
      </w:r>
      <w:r w:rsidRPr="00BA4FCA">
        <w:rPr>
          <w:rFonts w:asciiTheme="minorHAnsi" w:eastAsiaTheme="majorEastAsia" w:hAnsiTheme="minorHAnsi" w:cstheme="minorHAnsi"/>
          <w:b/>
          <w:iCs/>
          <w:sz w:val="26"/>
        </w:rPr>
        <w:t>19</w:t>
      </w:r>
      <w:r w:rsidRPr="00BA4FCA">
        <w:rPr>
          <w:rFonts w:asciiTheme="minorHAnsi" w:hAnsiTheme="minorHAnsi" w:cstheme="minorHAnsi"/>
          <w:sz w:val="16"/>
        </w:rPr>
        <w:t xml:space="preserve">, "Nuclear war between India and Pakistan? An expert assesses the risk," Conversation, </w:t>
      </w:r>
      <w:hyperlink r:id="rId74" w:history="1">
        <w:r w:rsidRPr="00BA4FCA">
          <w:rPr>
            <w:rStyle w:val="Hyperlink"/>
            <w:rFonts w:asciiTheme="minorHAnsi" w:hAnsiTheme="minorHAnsi" w:cstheme="minorHAnsi"/>
            <w:sz w:val="16"/>
          </w:rPr>
          <w:t>http://theconversation.com/nuclear-war-between-india-and-pakistan-an-expert-assesses-the-risk-112892</w:t>
        </w:r>
      </w:hyperlink>
      <w:r w:rsidRPr="00BA4FCA">
        <w:rPr>
          <w:rFonts w:asciiTheme="minorHAnsi" w:hAnsiTheme="minorHAnsi" w:cstheme="minorHAnsi"/>
          <w:sz w:val="16"/>
        </w:rPr>
        <w:t xml:space="preserve"> [ML]</w:t>
      </w:r>
    </w:p>
    <w:p w14:paraId="06E2C7BE" w14:textId="77777777" w:rsidR="0083544C" w:rsidRPr="00BA4FCA" w:rsidRDefault="0083544C" w:rsidP="0083544C">
      <w:pPr>
        <w:rPr>
          <w:rFonts w:asciiTheme="minorHAnsi" w:hAnsiTheme="minorHAnsi" w:cstheme="minorHAnsi"/>
          <w:szCs w:val="32"/>
          <w:u w:val="single"/>
        </w:rPr>
      </w:pPr>
      <w:r w:rsidRPr="00BA4FCA">
        <w:rPr>
          <w:rFonts w:asciiTheme="minorHAnsi" w:hAnsiTheme="minorHAnsi" w:cstheme="minorHAnsi"/>
          <w:szCs w:val="32"/>
          <w:u w:val="single"/>
        </w:rPr>
        <w:t>Of the numerous areas of global tension,</w:t>
      </w:r>
      <w:r w:rsidRPr="00BA4FCA">
        <w:rPr>
          <w:rFonts w:asciiTheme="minorHAnsi" w:hAnsiTheme="minorHAnsi" w:cstheme="minorHAnsi"/>
          <w:sz w:val="16"/>
          <w:szCs w:val="32"/>
        </w:rPr>
        <w:t xml:space="preserve"> arguably </w:t>
      </w:r>
      <w:r w:rsidRPr="00BA4FCA">
        <w:rPr>
          <w:rFonts w:asciiTheme="minorHAnsi" w:hAnsiTheme="minorHAnsi" w:cstheme="minorHAnsi"/>
          <w:szCs w:val="32"/>
          <w:u w:val="single"/>
        </w:rPr>
        <w:t>the most perilous is that between India and Pakistan</w:t>
      </w:r>
      <w:r w:rsidRPr="00BA4FCA">
        <w:rPr>
          <w:rFonts w:asciiTheme="minorHAnsi" w:hAnsiTheme="minorHAnsi" w:cstheme="minorHAnsi"/>
          <w:sz w:val="16"/>
          <w:szCs w:val="32"/>
        </w:rPr>
        <w:t xml:space="preserve">. And </w:t>
      </w:r>
      <w:r w:rsidRPr="00BA4FCA">
        <w:rPr>
          <w:rFonts w:asciiTheme="minorHAnsi" w:hAnsiTheme="minorHAnsi" w:cstheme="minorHAnsi"/>
          <w:szCs w:val="32"/>
          <w:u w:val="single"/>
        </w:rPr>
        <w:t>recent events in Kashmir have made the situation even more dangerous</w:t>
      </w:r>
      <w:r w:rsidRPr="00BA4FCA">
        <w:rPr>
          <w:rFonts w:asciiTheme="minorHAnsi" w:hAnsiTheme="minorHAnsi" w:cstheme="minorHAnsi"/>
          <w:sz w:val="16"/>
          <w:szCs w:val="32"/>
        </w:rPr>
        <w:t xml:space="preserve">. The reason is straightforward: </w:t>
      </w:r>
      <w:r w:rsidRPr="00BA4FCA">
        <w:rPr>
          <w:rFonts w:asciiTheme="minorHAnsi" w:hAnsiTheme="minorHAnsi" w:cstheme="minorHAnsi"/>
          <w:szCs w:val="32"/>
          <w:u w:val="single"/>
        </w:rPr>
        <w:t>India and Pakistan are in a long-running and incendiary dispute, they are both nuclear powers, and crossing a confrontational threshold could ignite a nuclear war between them.</w:t>
      </w:r>
      <w:r w:rsidRPr="00BA4FCA">
        <w:rPr>
          <w:rFonts w:asciiTheme="minorHAnsi" w:hAnsiTheme="minorHAnsi" w:cstheme="minorHAnsi"/>
          <w:sz w:val="16"/>
          <w:szCs w:val="32"/>
        </w:rPr>
        <w:t xml:space="preserve"> Indeed</w:t>
      </w:r>
      <w:r w:rsidRPr="00BA4FCA">
        <w:rPr>
          <w:rFonts w:asciiTheme="minorHAnsi" w:hAnsiTheme="minorHAnsi" w:cstheme="minorHAnsi"/>
          <w:szCs w:val="32"/>
          <w:u w:val="single"/>
        </w:rPr>
        <w:t>, arms control investigators have long identified the subcontinent as one of the world’s likeliest nuclear flashpoints</w:t>
      </w:r>
      <w:r w:rsidRPr="00BA4FCA">
        <w:rPr>
          <w:rFonts w:asciiTheme="minorHAnsi" w:hAnsiTheme="minorHAnsi" w:cstheme="minorHAnsi"/>
          <w:sz w:val="16"/>
          <w:szCs w:val="32"/>
        </w:rPr>
        <w:t xml:space="preserve">. India and Pakistan share a long and complicated history, and they have been in conflict over the disputed territory of Kashmir since 1947. </w:t>
      </w:r>
      <w:r w:rsidRPr="00BA4FCA">
        <w:rPr>
          <w:rFonts w:asciiTheme="minorHAnsi" w:hAnsiTheme="minorHAnsi" w:cstheme="minorHAnsi"/>
          <w:szCs w:val="32"/>
          <w:u w:val="single"/>
        </w:rPr>
        <w:t xml:space="preserve">The Himalayan region is one of the most </w:t>
      </w:r>
      <w:proofErr w:type="spellStart"/>
      <w:r w:rsidRPr="00BA4FCA">
        <w:rPr>
          <w:rFonts w:asciiTheme="minorHAnsi" w:hAnsiTheme="minorHAnsi" w:cstheme="minorHAnsi"/>
          <w:szCs w:val="32"/>
          <w:u w:val="single"/>
        </w:rPr>
        <w:t>militarised</w:t>
      </w:r>
      <w:proofErr w:type="spellEnd"/>
      <w:r w:rsidRPr="00BA4FCA">
        <w:rPr>
          <w:rFonts w:asciiTheme="minorHAnsi" w:hAnsiTheme="minorHAnsi" w:cstheme="minorHAnsi"/>
          <w:szCs w:val="32"/>
          <w:u w:val="single"/>
        </w:rPr>
        <w:t xml:space="preserve"> regions on Earth</w:t>
      </w:r>
      <w:r w:rsidRPr="00BA4FCA">
        <w:rPr>
          <w:rFonts w:asciiTheme="minorHAnsi" w:hAnsiTheme="minorHAnsi" w:cstheme="minorHAnsi"/>
          <w:sz w:val="16"/>
          <w:szCs w:val="32"/>
        </w:rPr>
        <w:t xml:space="preserve"> – former US president Bill Clinton has called Kashmir “the </w:t>
      </w:r>
      <w:r w:rsidRPr="00BA4FCA">
        <w:rPr>
          <w:rFonts w:asciiTheme="minorHAnsi" w:hAnsiTheme="minorHAnsi" w:cstheme="minorHAnsi"/>
          <w:szCs w:val="32"/>
          <w:u w:val="single"/>
        </w:rPr>
        <w:t xml:space="preserve">most </w:t>
      </w:r>
      <w:r w:rsidRPr="00BA4FCA">
        <w:rPr>
          <w:rFonts w:asciiTheme="minorHAnsi" w:hAnsiTheme="minorHAnsi" w:cstheme="minorHAnsi"/>
          <w:szCs w:val="32"/>
          <w:u w:val="single"/>
        </w:rPr>
        <w:lastRenderedPageBreak/>
        <w:t>dangerous place in the world</w:t>
      </w:r>
      <w:r w:rsidRPr="00BA4FCA">
        <w:rPr>
          <w:rFonts w:asciiTheme="minorHAnsi" w:hAnsiTheme="minorHAnsi" w:cstheme="minorHAnsi"/>
          <w:sz w:val="16"/>
          <w:szCs w:val="32"/>
        </w:rPr>
        <w:t xml:space="preserve">”. Under the partition plan provided by the Indian Independence Act of 1947, Kashmir with its Muslim majority was free to accede to either India or Pakistan. But the local ruler, Hari Singh, decided against giving the population a choice, leaving the region in a geopolitical limbo and with a disputed border. A two-year war erupted between India and Pakistan in 1947 and another broke out in 1965. In 1999, the </w:t>
      </w:r>
      <w:proofErr w:type="spellStart"/>
      <w:r w:rsidRPr="00BA4FCA">
        <w:rPr>
          <w:rFonts w:asciiTheme="minorHAnsi" w:hAnsiTheme="minorHAnsi" w:cstheme="minorHAnsi"/>
          <w:sz w:val="16"/>
          <w:szCs w:val="32"/>
        </w:rPr>
        <w:t>Kargil</w:t>
      </w:r>
      <w:proofErr w:type="spellEnd"/>
      <w:r w:rsidRPr="00BA4FCA">
        <w:rPr>
          <w:rFonts w:asciiTheme="minorHAnsi" w:hAnsiTheme="minorHAnsi" w:cstheme="minorHAnsi"/>
          <w:sz w:val="16"/>
          <w:szCs w:val="32"/>
        </w:rPr>
        <w:t xml:space="preserve"> crisis, </w:t>
      </w:r>
      <w:r w:rsidRPr="00BA4FCA">
        <w:rPr>
          <w:rFonts w:asciiTheme="minorHAnsi" w:hAnsiTheme="minorHAnsi" w:cstheme="minorHAnsi"/>
          <w:szCs w:val="32"/>
          <w:u w:val="single"/>
        </w:rPr>
        <w:t>when the two countries again came to blows, may have been the closest the world has come to nuclear war since the end of World War II</w:t>
      </w:r>
      <w:r w:rsidRPr="00BA4FCA">
        <w:rPr>
          <w:rFonts w:asciiTheme="minorHAnsi" w:hAnsiTheme="minorHAnsi" w:cstheme="minorHAnsi"/>
          <w:sz w:val="16"/>
          <w:szCs w:val="32"/>
        </w:rPr>
        <w:t xml:space="preserve">. Diplomatic interventions have previously helped to defuse the military tensions, </w:t>
      </w:r>
      <w:r w:rsidRPr="00BA4FCA">
        <w:rPr>
          <w:rFonts w:asciiTheme="minorHAnsi" w:hAnsiTheme="minorHAnsi" w:cstheme="minorHAnsi"/>
          <w:szCs w:val="32"/>
          <w:u w:val="single"/>
        </w:rPr>
        <w:t>but an enduring peace has remained elusive. Both sides have dug in along the disputed border and military skirmishes are commonplace.</w:t>
      </w:r>
    </w:p>
    <w:p w14:paraId="45157254" w14:textId="77777777"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 xml:space="preserve">An Indo-Pak war would have cataclysmic effects – nuke war, environmental destruction, and a radioactive aftermath ensures extinction – </w:t>
      </w:r>
      <w:proofErr w:type="spellStart"/>
      <w:r w:rsidRPr="00BA4FCA">
        <w:rPr>
          <w:rFonts w:asciiTheme="minorHAnsi" w:hAnsiTheme="minorHAnsi" w:cstheme="minorHAnsi"/>
        </w:rPr>
        <w:t>miscalc</w:t>
      </w:r>
      <w:proofErr w:type="spellEnd"/>
      <w:r w:rsidRPr="00BA4FCA">
        <w:rPr>
          <w:rFonts w:asciiTheme="minorHAnsi" w:hAnsiTheme="minorHAnsi" w:cstheme="minorHAnsi"/>
        </w:rPr>
        <w:t xml:space="preserve"> and terrorism increase the likelihood of nuclear retaliation  </w:t>
      </w:r>
    </w:p>
    <w:p w14:paraId="62CFE418" w14:textId="77777777" w:rsidR="0083544C" w:rsidRPr="00BA4FCA" w:rsidRDefault="0083544C" w:rsidP="0083544C">
      <w:pPr>
        <w:rPr>
          <w:rFonts w:asciiTheme="minorHAnsi" w:hAnsiTheme="minorHAnsi" w:cstheme="minorHAnsi"/>
          <w:sz w:val="16"/>
        </w:rPr>
      </w:pPr>
      <w:r w:rsidRPr="00BA4FCA">
        <w:rPr>
          <w:rFonts w:asciiTheme="minorHAnsi" w:hAnsiTheme="minorHAnsi" w:cstheme="minorHAnsi"/>
          <w:sz w:val="16"/>
        </w:rPr>
        <w:t xml:space="preserve">Annie </w:t>
      </w:r>
      <w:r w:rsidRPr="00BA4FCA">
        <w:rPr>
          <w:rFonts w:asciiTheme="minorHAnsi" w:eastAsiaTheme="majorEastAsia" w:hAnsiTheme="minorHAnsi" w:cstheme="minorHAnsi"/>
          <w:b/>
          <w:iCs/>
          <w:sz w:val="26"/>
        </w:rPr>
        <w:t>Waqar</w:t>
      </w:r>
      <w:r w:rsidRPr="00BA4FCA">
        <w:rPr>
          <w:rFonts w:asciiTheme="minorHAnsi" w:hAnsiTheme="minorHAnsi" w:cstheme="minorHAnsi"/>
          <w:sz w:val="16"/>
        </w:rPr>
        <w:t>, Lecturer, Department of Politics and International Relations, University of Westminster, 3-3-20</w:t>
      </w:r>
      <w:r w:rsidRPr="00BA4FCA">
        <w:rPr>
          <w:rFonts w:asciiTheme="minorHAnsi" w:eastAsiaTheme="majorEastAsia" w:hAnsiTheme="minorHAnsi" w:cstheme="minorHAnsi"/>
          <w:b/>
          <w:iCs/>
          <w:sz w:val="26"/>
        </w:rPr>
        <w:t>19</w:t>
      </w:r>
      <w:r w:rsidRPr="00BA4FCA">
        <w:rPr>
          <w:rFonts w:asciiTheme="minorHAnsi" w:hAnsiTheme="minorHAnsi" w:cstheme="minorHAnsi"/>
          <w:sz w:val="16"/>
        </w:rPr>
        <w:t xml:space="preserve">, "Nuclear war between India and Pakistan? An expert assesses the risk," Conversation, </w:t>
      </w:r>
      <w:hyperlink r:id="rId75" w:history="1">
        <w:r w:rsidRPr="00BA4FCA">
          <w:rPr>
            <w:rStyle w:val="Hyperlink"/>
            <w:rFonts w:asciiTheme="minorHAnsi" w:hAnsiTheme="minorHAnsi" w:cstheme="minorHAnsi"/>
            <w:sz w:val="16"/>
          </w:rPr>
          <w:t>http://theconversation.com/nuclear-war-between-india-and-pakistan-an-expert-assesses-the-risk-112892</w:t>
        </w:r>
      </w:hyperlink>
      <w:r w:rsidRPr="00BA4FCA">
        <w:rPr>
          <w:rFonts w:asciiTheme="minorHAnsi" w:hAnsiTheme="minorHAnsi" w:cstheme="minorHAnsi"/>
          <w:sz w:val="16"/>
        </w:rPr>
        <w:t xml:space="preserve"> [ML]</w:t>
      </w:r>
    </w:p>
    <w:p w14:paraId="5C6E55EB" w14:textId="77777777" w:rsidR="0083544C" w:rsidRPr="00BA4FCA" w:rsidRDefault="0083544C" w:rsidP="0083544C">
      <w:pPr>
        <w:rPr>
          <w:rFonts w:asciiTheme="minorHAnsi" w:hAnsiTheme="minorHAnsi" w:cstheme="minorHAnsi"/>
          <w:sz w:val="16"/>
          <w:szCs w:val="32"/>
        </w:rPr>
      </w:pPr>
      <w:r w:rsidRPr="00BA4FCA">
        <w:rPr>
          <w:rFonts w:asciiTheme="minorHAnsi" w:hAnsiTheme="minorHAnsi" w:cstheme="minorHAnsi"/>
          <w:szCs w:val="32"/>
          <w:u w:val="single"/>
        </w:rPr>
        <w:t xml:space="preserve">The combined arsenals of Pakistan and India </w:t>
      </w:r>
      <w:r w:rsidRPr="00BA4FCA">
        <w:rPr>
          <w:rFonts w:asciiTheme="minorHAnsi" w:hAnsiTheme="minorHAnsi" w:cstheme="minorHAnsi"/>
          <w:sz w:val="16"/>
          <w:szCs w:val="32"/>
        </w:rPr>
        <w:t xml:space="preserve">are small compared to those of the US, Russia or China. Nevertheless, they are more powerful than those dropped on Japan in 1945 and </w:t>
      </w:r>
      <w:r w:rsidRPr="00BA4FCA">
        <w:rPr>
          <w:rFonts w:asciiTheme="minorHAnsi" w:hAnsiTheme="minorHAnsi" w:cstheme="minorHAnsi"/>
          <w:szCs w:val="32"/>
          <w:u w:val="single"/>
        </w:rPr>
        <w:t>could unleash staggering destruction if deployed</w:t>
      </w:r>
      <w:r w:rsidRPr="00BA4FCA">
        <w:rPr>
          <w:rFonts w:asciiTheme="minorHAnsi" w:hAnsiTheme="minorHAnsi" w:cstheme="minorHAnsi"/>
          <w:sz w:val="16"/>
          <w:szCs w:val="32"/>
        </w:rPr>
        <w:t xml:space="preserve"> on civilian targets. Indeed, </w:t>
      </w:r>
      <w:r w:rsidRPr="00BA4FCA">
        <w:rPr>
          <w:rFonts w:asciiTheme="minorHAnsi" w:hAnsiTheme="minorHAnsi" w:cstheme="minorHAnsi"/>
          <w:szCs w:val="32"/>
          <w:u w:val="single"/>
        </w:rPr>
        <w:t>even a constrained exchange of warheads between the two nations would, in a split second, be among the most calamitous ever, notwithstanding the risk of the radioactive aftermath and the long-term impact on the environment.</w:t>
      </w:r>
      <w:r w:rsidRPr="00BA4FCA">
        <w:rPr>
          <w:rFonts w:asciiTheme="minorHAnsi" w:hAnsiTheme="minorHAnsi" w:cstheme="minorHAnsi"/>
          <w:sz w:val="16"/>
          <w:szCs w:val="32"/>
        </w:rPr>
        <w:t xml:space="preserve"> India’s nuclear-powered ballistic missile submarine, INS </w:t>
      </w:r>
      <w:proofErr w:type="spellStart"/>
      <w:r w:rsidRPr="00BA4FCA">
        <w:rPr>
          <w:rFonts w:asciiTheme="minorHAnsi" w:hAnsiTheme="minorHAnsi" w:cstheme="minorHAnsi"/>
          <w:sz w:val="16"/>
          <w:szCs w:val="32"/>
        </w:rPr>
        <w:t>Arihant</w:t>
      </w:r>
      <w:proofErr w:type="spellEnd"/>
      <w:r w:rsidRPr="00BA4FCA">
        <w:rPr>
          <w:rFonts w:asciiTheme="minorHAnsi" w:hAnsiTheme="minorHAnsi" w:cstheme="minorHAnsi"/>
          <w:sz w:val="16"/>
          <w:szCs w:val="32"/>
        </w:rPr>
        <w:t xml:space="preserve">, became operational in 2018, giving the country a “nuclear triad” – the ability to launch nuclear strikes by land, air and sea. Its other ground-based ballistic missile, the Agni III, has a range of approximately 3,000km. </w:t>
      </w:r>
      <w:r w:rsidRPr="00BA4FCA">
        <w:rPr>
          <w:rFonts w:asciiTheme="minorHAnsi" w:hAnsiTheme="minorHAnsi" w:cstheme="minorHAnsi"/>
          <w:szCs w:val="32"/>
          <w:u w:val="single"/>
        </w:rPr>
        <w:t>Both countries have between 130 and 150 nuclear weapons.</w:t>
      </w:r>
      <w:r w:rsidRPr="00BA4FCA">
        <w:rPr>
          <w:rFonts w:asciiTheme="minorHAnsi" w:hAnsiTheme="minorHAnsi" w:cstheme="minorHAnsi"/>
          <w:sz w:val="16"/>
          <w:szCs w:val="32"/>
        </w:rPr>
        <w:t xml:space="preserve"> While Pakistan has a slightly larger nuclear arsenal – estimated to be 140-150 warheads in 2017 – it is less capable of delivering them to targets. Although Pakistan is developing new ballistic missiles, its current ballistic missile range is 2,000km and the country has no nuclear-armed submarines. Either way, </w:t>
      </w:r>
      <w:r w:rsidRPr="00BA4FCA">
        <w:rPr>
          <w:rFonts w:asciiTheme="minorHAnsi" w:hAnsiTheme="minorHAnsi" w:cstheme="minorHAnsi"/>
          <w:szCs w:val="32"/>
          <w:u w:val="single"/>
        </w:rPr>
        <w:t>it currently would take less than four minutes for a nuclear missile launched from Pakistan to reach India</w:t>
      </w:r>
      <w:r w:rsidRPr="00BA4FCA">
        <w:rPr>
          <w:rFonts w:asciiTheme="minorHAnsi" w:hAnsiTheme="minorHAnsi" w:cstheme="minorHAnsi"/>
          <w:sz w:val="16"/>
          <w:szCs w:val="32"/>
        </w:rPr>
        <w:t xml:space="preserve">, and vice versa. The </w:t>
      </w:r>
      <w:proofErr w:type="gramStart"/>
      <w:r w:rsidRPr="00BA4FCA">
        <w:rPr>
          <w:rFonts w:asciiTheme="minorHAnsi" w:hAnsiTheme="minorHAnsi" w:cstheme="minorHAnsi"/>
          <w:sz w:val="16"/>
          <w:szCs w:val="32"/>
        </w:rPr>
        <w:t>worst case</w:t>
      </w:r>
      <w:proofErr w:type="gramEnd"/>
      <w:r w:rsidRPr="00BA4FCA">
        <w:rPr>
          <w:rFonts w:asciiTheme="minorHAnsi" w:hAnsiTheme="minorHAnsi" w:cstheme="minorHAnsi"/>
          <w:sz w:val="16"/>
          <w:szCs w:val="32"/>
        </w:rPr>
        <w:t xml:space="preserve"> scenario is that</w:t>
      </w:r>
      <w:r w:rsidRPr="00BA4FCA">
        <w:rPr>
          <w:rFonts w:asciiTheme="minorHAnsi" w:hAnsiTheme="minorHAnsi" w:cstheme="minorHAnsi"/>
          <w:szCs w:val="32"/>
          <w:u w:val="single"/>
        </w:rPr>
        <w:t>, either through mishap or error, what began with a terrorist attack grows into a nuclear exchange aimed at one another’s civilian populations. Technological advances might also exacerbate the already incendiary situation.</w:t>
      </w:r>
      <w:r w:rsidRPr="00BA4FCA">
        <w:rPr>
          <w:rFonts w:asciiTheme="minorHAnsi" w:hAnsiTheme="minorHAnsi" w:cstheme="minorHAnsi"/>
          <w:sz w:val="16"/>
          <w:szCs w:val="32"/>
        </w:rPr>
        <w:t xml:space="preserve"> India’s arsenal now includes the </w:t>
      </w:r>
      <w:proofErr w:type="spellStart"/>
      <w:r w:rsidRPr="00BA4FCA">
        <w:rPr>
          <w:rFonts w:asciiTheme="minorHAnsi" w:hAnsiTheme="minorHAnsi" w:cstheme="minorHAnsi"/>
          <w:sz w:val="16"/>
          <w:szCs w:val="32"/>
        </w:rPr>
        <w:t>BrahMos</w:t>
      </w:r>
      <w:proofErr w:type="spellEnd"/>
      <w:r w:rsidRPr="00BA4FCA">
        <w:rPr>
          <w:rFonts w:asciiTheme="minorHAnsi" w:hAnsiTheme="minorHAnsi" w:cstheme="minorHAnsi"/>
          <w:sz w:val="16"/>
          <w:szCs w:val="32"/>
        </w:rPr>
        <w:t>, a cruise missile developed jointly with Russia, which can be fired from land, sea or air and used as a counterforce weapon</w:t>
      </w:r>
      <w:r w:rsidRPr="00BA4FCA">
        <w:rPr>
          <w:rFonts w:asciiTheme="minorHAnsi" w:hAnsiTheme="minorHAnsi" w:cstheme="minorHAnsi"/>
          <w:szCs w:val="32"/>
          <w:u w:val="single"/>
        </w:rPr>
        <w:t>. Counterforce doctrine, in nuclear strategy, means the targeting of an opponent’s military infrastructure with a nuclear strike.</w:t>
      </w:r>
      <w:r w:rsidRPr="00BA4FCA">
        <w:rPr>
          <w:rFonts w:asciiTheme="minorHAnsi" w:hAnsiTheme="minorHAnsi" w:cstheme="minorHAnsi"/>
          <w:sz w:val="16"/>
          <w:szCs w:val="32"/>
        </w:rPr>
        <w:t xml:space="preserve"> </w:t>
      </w:r>
      <w:r w:rsidRPr="00BA4FCA">
        <w:rPr>
          <w:rFonts w:asciiTheme="minorHAnsi" w:hAnsiTheme="minorHAnsi" w:cstheme="minorHAnsi"/>
          <w:szCs w:val="32"/>
          <w:u w:val="single"/>
        </w:rPr>
        <w:t>Discontent in the Kashmir valley could also intensify and lead to further crises.</w:t>
      </w:r>
      <w:r w:rsidRPr="00BA4FCA">
        <w:rPr>
          <w:rFonts w:asciiTheme="minorHAnsi" w:hAnsiTheme="minorHAnsi" w:cstheme="minorHAnsi"/>
          <w:sz w:val="16"/>
          <w:szCs w:val="32"/>
        </w:rPr>
        <w:t xml:space="preserve"> No Indian government has thus far shown the political will to solve the Kashmir crisis, to </w:t>
      </w:r>
      <w:proofErr w:type="spellStart"/>
      <w:r w:rsidRPr="00BA4FCA">
        <w:rPr>
          <w:rFonts w:asciiTheme="minorHAnsi" w:hAnsiTheme="minorHAnsi" w:cstheme="minorHAnsi"/>
          <w:sz w:val="16"/>
          <w:szCs w:val="32"/>
        </w:rPr>
        <w:t>demilitarise</w:t>
      </w:r>
      <w:proofErr w:type="spellEnd"/>
      <w:r w:rsidRPr="00BA4FCA">
        <w:rPr>
          <w:rFonts w:asciiTheme="minorHAnsi" w:hAnsiTheme="minorHAnsi" w:cstheme="minorHAnsi"/>
          <w:sz w:val="16"/>
          <w:szCs w:val="32"/>
        </w:rPr>
        <w:t xml:space="preserve"> it, or to apply the diplomatic deftness needed to negotiate a solution with Pakistan. Nor has Modi been able to control and prevent hardline Hindus from forming vigilante squads in the region and threatening and killing those they think are defiling their religious convictions. And so, on a day-to-day basis, </w:t>
      </w:r>
      <w:r w:rsidRPr="00BA4FCA">
        <w:rPr>
          <w:rFonts w:asciiTheme="minorHAnsi" w:hAnsiTheme="minorHAnsi" w:cstheme="minorHAnsi"/>
          <w:szCs w:val="32"/>
          <w:u w:val="single"/>
        </w:rPr>
        <w:t>ordinary people continue to suffer.</w:t>
      </w:r>
      <w:r w:rsidRPr="00BA4FCA">
        <w:rPr>
          <w:rFonts w:asciiTheme="minorHAnsi" w:hAnsiTheme="minorHAnsi" w:cstheme="minorHAnsi"/>
          <w:sz w:val="16"/>
          <w:szCs w:val="32"/>
        </w:rPr>
        <w:t xml:space="preserve"> </w:t>
      </w:r>
      <w:r w:rsidRPr="00BA4FCA">
        <w:rPr>
          <w:rFonts w:asciiTheme="minorHAnsi" w:hAnsiTheme="minorHAnsi" w:cstheme="minorHAnsi"/>
          <w:szCs w:val="32"/>
          <w:u w:val="single"/>
        </w:rPr>
        <w:t>In the past, during episodes of global tension, the US has taken the lead in crisis management. But it seems unlikely that Islamabad or New Delhi would now turn to the Trump administration for assistance in deescalating the conflict</w:t>
      </w:r>
      <w:r w:rsidRPr="00BA4FCA">
        <w:rPr>
          <w:rFonts w:asciiTheme="minorHAnsi" w:hAnsiTheme="minorHAnsi" w:cstheme="minorHAnsi"/>
          <w:sz w:val="16"/>
          <w:szCs w:val="32"/>
        </w:rPr>
        <w:t xml:space="preserve">. Indeed, leaders from both countries must also consider the reaction of Asia’s third nuclear power, </w:t>
      </w:r>
      <w:r w:rsidRPr="00BA4FCA">
        <w:rPr>
          <w:rFonts w:asciiTheme="minorHAnsi" w:hAnsiTheme="minorHAnsi" w:cstheme="minorHAnsi"/>
          <w:szCs w:val="32"/>
          <w:u w:val="single"/>
        </w:rPr>
        <w:t>China, which has always been the primary focus of India’s nuclear program.</w:t>
      </w:r>
      <w:r w:rsidRPr="00BA4FCA">
        <w:rPr>
          <w:rFonts w:asciiTheme="minorHAnsi" w:hAnsiTheme="minorHAnsi" w:cstheme="minorHAnsi"/>
          <w:sz w:val="16"/>
          <w:szCs w:val="32"/>
        </w:rPr>
        <w:t xml:space="preserve"> For now, India and Pakistan are showing some vital restraint. But they must also work towards a long-term fix. </w:t>
      </w:r>
      <w:r w:rsidRPr="00BA4FCA">
        <w:rPr>
          <w:rFonts w:asciiTheme="minorHAnsi" w:hAnsiTheme="minorHAnsi" w:cstheme="minorHAnsi"/>
          <w:szCs w:val="32"/>
          <w:u w:val="single"/>
        </w:rPr>
        <w:t>The last thing either government, or the world, needs is a mushroom cloud.</w:t>
      </w:r>
    </w:p>
    <w:p w14:paraId="0FE2F31D" w14:textId="77777777" w:rsidR="0083544C" w:rsidRPr="00BA4FCA" w:rsidRDefault="0083544C" w:rsidP="0083544C">
      <w:pPr>
        <w:rPr>
          <w:rFonts w:asciiTheme="minorHAnsi" w:hAnsiTheme="minorHAnsi" w:cstheme="minorHAnsi"/>
        </w:rPr>
      </w:pPr>
    </w:p>
    <w:p w14:paraId="6F28B96B" w14:textId="77777777" w:rsidR="00241719" w:rsidRPr="00BA4FCA" w:rsidRDefault="00241719" w:rsidP="00241719">
      <w:pPr>
        <w:pStyle w:val="Heading3"/>
        <w:rPr>
          <w:rFonts w:asciiTheme="minorHAnsi" w:hAnsiTheme="minorHAnsi" w:cstheme="minorHAnsi"/>
        </w:rPr>
      </w:pPr>
      <w:r w:rsidRPr="00BA4FCA">
        <w:rPr>
          <w:rFonts w:asciiTheme="minorHAnsi" w:hAnsiTheme="minorHAnsi" w:cstheme="minorHAnsi"/>
        </w:rPr>
        <w:lastRenderedPageBreak/>
        <w:t>AT: Deterrence</w:t>
      </w:r>
    </w:p>
    <w:p w14:paraId="085E2D4B"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Deterrence doesn’t check conflict – even small skirmishes can eventually escalate</w:t>
      </w:r>
    </w:p>
    <w:p w14:paraId="1FFC4D9F" w14:textId="77777777" w:rsidR="00241719" w:rsidRPr="00BA4FCA" w:rsidRDefault="00241719" w:rsidP="00241719">
      <w:pPr>
        <w:rPr>
          <w:rFonts w:asciiTheme="minorHAnsi" w:hAnsiTheme="minorHAnsi" w:cstheme="minorHAnsi"/>
          <w:sz w:val="16"/>
        </w:rPr>
      </w:pPr>
      <w:r w:rsidRPr="00BA4FCA">
        <w:rPr>
          <w:rFonts w:asciiTheme="minorHAnsi" w:hAnsiTheme="minorHAnsi" w:cstheme="minorHAnsi"/>
          <w:sz w:val="16"/>
        </w:rPr>
        <w:t xml:space="preserve">Annie </w:t>
      </w:r>
      <w:r w:rsidRPr="00BA4FCA">
        <w:rPr>
          <w:rFonts w:asciiTheme="minorHAnsi" w:eastAsiaTheme="majorEastAsia" w:hAnsiTheme="minorHAnsi" w:cstheme="minorHAnsi"/>
          <w:b/>
          <w:iCs/>
          <w:sz w:val="26"/>
        </w:rPr>
        <w:t>Waqar</w:t>
      </w:r>
      <w:r w:rsidRPr="00BA4FCA">
        <w:rPr>
          <w:rFonts w:asciiTheme="minorHAnsi" w:hAnsiTheme="minorHAnsi" w:cstheme="minorHAnsi"/>
          <w:sz w:val="16"/>
        </w:rPr>
        <w:t>, Lecturer, Department of Politics and International Relations, University of Westminster, 3-3-20</w:t>
      </w:r>
      <w:r w:rsidRPr="00BA4FCA">
        <w:rPr>
          <w:rFonts w:asciiTheme="minorHAnsi" w:eastAsiaTheme="majorEastAsia" w:hAnsiTheme="minorHAnsi" w:cstheme="minorHAnsi"/>
          <w:b/>
          <w:iCs/>
          <w:sz w:val="26"/>
        </w:rPr>
        <w:t>19</w:t>
      </w:r>
      <w:r w:rsidRPr="00BA4FCA">
        <w:rPr>
          <w:rFonts w:asciiTheme="minorHAnsi" w:hAnsiTheme="minorHAnsi" w:cstheme="minorHAnsi"/>
          <w:sz w:val="16"/>
        </w:rPr>
        <w:t xml:space="preserve">, "Nuclear war between India and Pakistan? An expert assesses the risk," Conversation, </w:t>
      </w:r>
      <w:hyperlink r:id="rId76" w:history="1">
        <w:r w:rsidRPr="00BA4FCA">
          <w:rPr>
            <w:rStyle w:val="Hyperlink"/>
            <w:rFonts w:asciiTheme="minorHAnsi" w:hAnsiTheme="minorHAnsi" w:cstheme="minorHAnsi"/>
            <w:sz w:val="16"/>
          </w:rPr>
          <w:t>http://theconversation.com/nuclear-war-between-india-and-pakistan-an-expert-assesses-the-risk-112892</w:t>
        </w:r>
      </w:hyperlink>
      <w:r w:rsidRPr="00BA4FCA">
        <w:rPr>
          <w:rFonts w:asciiTheme="minorHAnsi" w:hAnsiTheme="minorHAnsi" w:cstheme="minorHAnsi"/>
          <w:sz w:val="16"/>
        </w:rPr>
        <w:t xml:space="preserve"> [ML]</w:t>
      </w:r>
    </w:p>
    <w:p w14:paraId="2D3A8928" w14:textId="77777777" w:rsidR="00241719" w:rsidRPr="00BA4FCA" w:rsidRDefault="00241719" w:rsidP="00241719">
      <w:pPr>
        <w:rPr>
          <w:rFonts w:asciiTheme="minorHAnsi" w:hAnsiTheme="minorHAnsi" w:cstheme="minorHAnsi"/>
          <w:sz w:val="16"/>
          <w:szCs w:val="32"/>
        </w:rPr>
      </w:pPr>
      <w:r w:rsidRPr="00BA4FCA">
        <w:rPr>
          <w:rFonts w:asciiTheme="minorHAnsi" w:hAnsiTheme="minorHAnsi" w:cstheme="minorHAnsi"/>
          <w:szCs w:val="32"/>
          <w:u w:val="single"/>
        </w:rPr>
        <w:t>It has long been argued</w:t>
      </w:r>
      <w:r w:rsidRPr="00BA4FCA">
        <w:rPr>
          <w:rFonts w:asciiTheme="minorHAnsi" w:hAnsiTheme="minorHAnsi" w:cstheme="minorHAnsi"/>
          <w:sz w:val="16"/>
          <w:szCs w:val="32"/>
        </w:rPr>
        <w:t xml:space="preserve"> in international security circles </w:t>
      </w:r>
      <w:r w:rsidRPr="00BA4FCA">
        <w:rPr>
          <w:rFonts w:asciiTheme="minorHAnsi" w:hAnsiTheme="minorHAnsi" w:cstheme="minorHAnsi"/>
          <w:szCs w:val="32"/>
          <w:u w:val="single"/>
        </w:rPr>
        <w:t>that having nuclear weapons deters countries from using them</w:t>
      </w:r>
      <w:r w:rsidRPr="00BA4FCA">
        <w:rPr>
          <w:rFonts w:asciiTheme="minorHAnsi" w:hAnsiTheme="minorHAnsi" w:cstheme="minorHAnsi"/>
          <w:sz w:val="16"/>
          <w:szCs w:val="32"/>
        </w:rPr>
        <w:t xml:space="preserve"> in warfare. Indeed, in the post-World War II era, no state has used them – despite there still being around 15,000 nuclear weapons in the world. </w:t>
      </w:r>
      <w:r w:rsidRPr="00BA4FCA">
        <w:rPr>
          <w:rFonts w:asciiTheme="minorHAnsi" w:hAnsiTheme="minorHAnsi" w:cstheme="minorHAnsi"/>
          <w:szCs w:val="32"/>
          <w:u w:val="single"/>
        </w:rPr>
        <w:t>But horizontal nuclear proliferation has made the world a dangerous place; the more countries that have them, the more likely they are to be used at some stage</w:t>
      </w:r>
      <w:r w:rsidRPr="00BA4FCA">
        <w:rPr>
          <w:rFonts w:asciiTheme="minorHAnsi" w:hAnsiTheme="minorHAnsi" w:cstheme="minorHAnsi"/>
          <w:sz w:val="16"/>
          <w:szCs w:val="32"/>
        </w:rPr>
        <w:t xml:space="preserve">. </w:t>
      </w:r>
      <w:r w:rsidRPr="00BA4FCA">
        <w:rPr>
          <w:rFonts w:asciiTheme="minorHAnsi" w:hAnsiTheme="minorHAnsi" w:cstheme="minorHAnsi"/>
          <w:szCs w:val="32"/>
          <w:u w:val="single"/>
        </w:rPr>
        <w:t>Street level flashpoints can quickly escalate in Kashmir.</w:t>
      </w:r>
      <w:r w:rsidRPr="00BA4FCA">
        <w:rPr>
          <w:rFonts w:asciiTheme="minorHAnsi" w:hAnsiTheme="minorHAnsi" w:cstheme="minorHAnsi"/>
          <w:sz w:val="16"/>
          <w:szCs w:val="32"/>
        </w:rPr>
        <w:t xml:space="preserve"> Shutterstock </w:t>
      </w:r>
      <w:proofErr w:type="gramStart"/>
      <w:r w:rsidRPr="00BA4FCA">
        <w:rPr>
          <w:rFonts w:asciiTheme="minorHAnsi" w:hAnsiTheme="minorHAnsi" w:cstheme="minorHAnsi"/>
          <w:sz w:val="16"/>
          <w:szCs w:val="32"/>
        </w:rPr>
        <w:t>And</w:t>
      </w:r>
      <w:proofErr w:type="gramEnd"/>
      <w:r w:rsidRPr="00BA4FCA">
        <w:rPr>
          <w:rFonts w:asciiTheme="minorHAnsi" w:hAnsiTheme="minorHAnsi" w:cstheme="minorHAnsi"/>
          <w:sz w:val="16"/>
          <w:szCs w:val="32"/>
        </w:rPr>
        <w:t xml:space="preserve"> while the presence of </w:t>
      </w:r>
      <w:r w:rsidRPr="00BA4FCA">
        <w:rPr>
          <w:rFonts w:asciiTheme="minorHAnsi" w:hAnsiTheme="minorHAnsi" w:cstheme="minorHAnsi"/>
          <w:szCs w:val="32"/>
          <w:u w:val="single"/>
        </w:rPr>
        <w:t>nuclear weapons</w:t>
      </w:r>
      <w:r w:rsidRPr="00BA4FCA">
        <w:rPr>
          <w:rFonts w:asciiTheme="minorHAnsi" w:hAnsiTheme="minorHAnsi" w:cstheme="minorHAnsi"/>
          <w:sz w:val="16"/>
          <w:szCs w:val="32"/>
        </w:rPr>
        <w:t xml:space="preserve"> may forestall a nuclear exchange, they </w:t>
      </w:r>
      <w:r w:rsidRPr="00BA4FCA">
        <w:rPr>
          <w:rFonts w:asciiTheme="minorHAnsi" w:hAnsiTheme="minorHAnsi" w:cstheme="minorHAnsi"/>
          <w:szCs w:val="32"/>
          <w:u w:val="single"/>
        </w:rPr>
        <w:t>don’t discourage nuclear states from using conventional military power against one another. And, as conventional conflicts can quickly escalate, the possibility of a nuclear exchange remains a real, if remote, possibility.</w:t>
      </w:r>
      <w:r w:rsidRPr="00BA4FCA">
        <w:rPr>
          <w:rFonts w:asciiTheme="minorHAnsi" w:hAnsiTheme="minorHAnsi" w:cstheme="minorHAnsi"/>
          <w:sz w:val="16"/>
          <w:szCs w:val="32"/>
        </w:rPr>
        <w:t xml:space="preserve"> </w:t>
      </w:r>
      <w:proofErr w:type="gramStart"/>
      <w:r w:rsidRPr="00BA4FCA">
        <w:rPr>
          <w:rFonts w:asciiTheme="minorHAnsi" w:hAnsiTheme="minorHAnsi" w:cstheme="minorHAnsi"/>
          <w:sz w:val="16"/>
          <w:szCs w:val="32"/>
        </w:rPr>
        <w:t>So</w:t>
      </w:r>
      <w:proofErr w:type="gramEnd"/>
      <w:r w:rsidRPr="00BA4FCA">
        <w:rPr>
          <w:rFonts w:asciiTheme="minorHAnsi" w:hAnsiTheme="minorHAnsi" w:cstheme="minorHAnsi"/>
          <w:sz w:val="16"/>
          <w:szCs w:val="32"/>
        </w:rPr>
        <w:t xml:space="preserve"> what are the chances of India and Pakistan (which both have between 130 and 150 warheads) engaging in a nuclear war? The most recent escalation is just another example of the ongoing tensions between these nuclear </w:t>
      </w:r>
      <w:proofErr w:type="spellStart"/>
      <w:r w:rsidRPr="00BA4FCA">
        <w:rPr>
          <w:rFonts w:asciiTheme="minorHAnsi" w:hAnsiTheme="minorHAnsi" w:cstheme="minorHAnsi"/>
          <w:sz w:val="16"/>
          <w:szCs w:val="32"/>
        </w:rPr>
        <w:t>neighbours</w:t>
      </w:r>
      <w:proofErr w:type="spellEnd"/>
      <w:r w:rsidRPr="00BA4FCA">
        <w:rPr>
          <w:rFonts w:asciiTheme="minorHAnsi" w:hAnsiTheme="minorHAnsi" w:cstheme="minorHAnsi"/>
          <w:sz w:val="16"/>
          <w:szCs w:val="32"/>
        </w:rPr>
        <w:t xml:space="preserve">. It was triggered by a Kashmiri militant suicide bombing of an Indian paramilitary convoy in </w:t>
      </w:r>
      <w:proofErr w:type="spellStart"/>
      <w:r w:rsidRPr="00BA4FCA">
        <w:rPr>
          <w:rFonts w:asciiTheme="minorHAnsi" w:hAnsiTheme="minorHAnsi" w:cstheme="minorHAnsi"/>
          <w:sz w:val="16"/>
          <w:szCs w:val="32"/>
        </w:rPr>
        <w:t>mid February</w:t>
      </w:r>
      <w:proofErr w:type="spellEnd"/>
      <w:r w:rsidRPr="00BA4FCA">
        <w:rPr>
          <w:rFonts w:asciiTheme="minorHAnsi" w:hAnsiTheme="minorHAnsi" w:cstheme="minorHAnsi"/>
          <w:sz w:val="16"/>
          <w:szCs w:val="32"/>
        </w:rPr>
        <w:t xml:space="preserve">. In that attack, more than 40 people were killed, mostly Indian military personnel – and </w:t>
      </w:r>
      <w:proofErr w:type="spellStart"/>
      <w:r w:rsidRPr="00BA4FCA">
        <w:rPr>
          <w:rFonts w:asciiTheme="minorHAnsi" w:hAnsiTheme="minorHAnsi" w:cstheme="minorHAnsi"/>
          <w:sz w:val="16"/>
          <w:szCs w:val="32"/>
        </w:rPr>
        <w:t>Jaish</w:t>
      </w:r>
      <w:proofErr w:type="spellEnd"/>
      <w:r w:rsidRPr="00BA4FCA">
        <w:rPr>
          <w:rFonts w:asciiTheme="minorHAnsi" w:hAnsiTheme="minorHAnsi" w:cstheme="minorHAnsi"/>
          <w:sz w:val="16"/>
          <w:szCs w:val="32"/>
        </w:rPr>
        <w:t xml:space="preserve">-e-Mohammed, an Islamist terrorist group situated in Pakistan, claimed responsibility for the attack. Read more: Kashmir: India and Pakistan's escalating conflict will benefit Narendra Modi ahead of elections Indian prime minister Narendra Modi, currently caught up in election fever, warned of a “crushing response”, and launched air strikes on targets in the Pakistan-controlled Khyber Pakhtunkhwa province. It was not long before both sides were exchanging artillery fire across the line of control and the conflict quickly escalated. Meanwhile, in a national televised speech, Pakistan’s prime minister, Imran Khan, stated that any further escalation between the nations would be beyond the leaders’ control, warning: With the weapons you have and the weapons we have, can we afford miscalculation? Shouldn’t we think that if this escalates, what will it lead to? The ball is now in India’s court. </w:t>
      </w:r>
      <w:r w:rsidRPr="00BA4FCA">
        <w:rPr>
          <w:rFonts w:asciiTheme="minorHAnsi" w:hAnsiTheme="minorHAnsi" w:cstheme="minorHAnsi"/>
          <w:szCs w:val="32"/>
          <w:u w:val="single"/>
        </w:rPr>
        <w:t>Modi has the choice of escalating the conflict</w:t>
      </w:r>
      <w:r w:rsidRPr="00BA4FCA">
        <w:rPr>
          <w:rFonts w:asciiTheme="minorHAnsi" w:hAnsiTheme="minorHAnsi" w:cstheme="minorHAnsi"/>
          <w:sz w:val="16"/>
          <w:szCs w:val="32"/>
        </w:rPr>
        <w:t xml:space="preserve"> by deploying more jets into Pakistani territory, which could lead to a flurry of “tit-for-tat” retaliations. </w:t>
      </w:r>
      <w:proofErr w:type="gramStart"/>
      <w:r w:rsidRPr="00BA4FCA">
        <w:rPr>
          <w:rFonts w:asciiTheme="minorHAnsi" w:hAnsiTheme="minorHAnsi" w:cstheme="minorHAnsi"/>
          <w:sz w:val="16"/>
          <w:szCs w:val="32"/>
        </w:rPr>
        <w:t>So</w:t>
      </w:r>
      <w:proofErr w:type="gramEnd"/>
      <w:r w:rsidRPr="00BA4FCA">
        <w:rPr>
          <w:rFonts w:asciiTheme="minorHAnsi" w:hAnsiTheme="minorHAnsi" w:cstheme="minorHAnsi"/>
          <w:sz w:val="16"/>
          <w:szCs w:val="32"/>
        </w:rPr>
        <w:t xml:space="preserve"> what could be next? Since 1974, when India stunned the world with its unexpected atomic trial of the “Smiling Buddha” weapon, South Asia has been viewed as a global nuclear problem. Nevertheless, to date</w:t>
      </w:r>
      <w:r w:rsidRPr="00BA4FCA">
        <w:rPr>
          <w:rFonts w:asciiTheme="minorHAnsi" w:hAnsiTheme="minorHAnsi" w:cstheme="minorHAnsi"/>
          <w:szCs w:val="32"/>
          <w:u w:val="single"/>
        </w:rPr>
        <w:t>, India, like China, has maintained a “No First Use” doctrine. This advocates that India will only use its nuclear weapons in response to a nuclear attack</w:t>
      </w:r>
      <w:r w:rsidRPr="00BA4FCA">
        <w:rPr>
          <w:rFonts w:asciiTheme="minorHAnsi" w:hAnsiTheme="minorHAnsi" w:cstheme="minorHAnsi"/>
          <w:sz w:val="16"/>
          <w:szCs w:val="32"/>
        </w:rPr>
        <w:t>. The policy was proclaimed in 1999, a year after Pakistan effectively exploded five of its own nuclear weapons. But Pakistan has so far refused to issue any clear doctrine governing its own use of nuclear weapons.</w:t>
      </w:r>
    </w:p>
    <w:p w14:paraId="314F1793" w14:textId="3ACD2D1E" w:rsidR="00182DC9" w:rsidRPr="00BA4FCA" w:rsidRDefault="000B15A1" w:rsidP="00182DC9">
      <w:pPr>
        <w:pStyle w:val="Heading1"/>
        <w:rPr>
          <w:rFonts w:asciiTheme="minorHAnsi" w:hAnsiTheme="minorHAnsi" w:cstheme="minorHAnsi"/>
        </w:rPr>
      </w:pPr>
      <w:r>
        <w:rPr>
          <w:rFonts w:asciiTheme="minorHAnsi" w:hAnsiTheme="minorHAnsi" w:cstheme="minorHAnsi"/>
        </w:rPr>
        <w:lastRenderedPageBreak/>
        <w:t>Human Rights Advantage</w:t>
      </w:r>
    </w:p>
    <w:p w14:paraId="4248374C" w14:textId="3A92F132" w:rsidR="00182DC9" w:rsidRPr="00BA4FCA" w:rsidRDefault="00182DC9" w:rsidP="00182DC9">
      <w:pPr>
        <w:pStyle w:val="Heading2"/>
        <w:rPr>
          <w:rFonts w:asciiTheme="minorHAnsi" w:hAnsiTheme="minorHAnsi" w:cstheme="minorHAnsi"/>
        </w:rPr>
      </w:pPr>
      <w:r w:rsidRPr="00BA4FCA">
        <w:rPr>
          <w:rFonts w:asciiTheme="minorHAnsi" w:hAnsiTheme="minorHAnsi" w:cstheme="minorHAnsi"/>
        </w:rPr>
        <w:lastRenderedPageBreak/>
        <w:t>1AC</w:t>
      </w:r>
    </w:p>
    <w:p w14:paraId="677E30BB" w14:textId="77777777" w:rsidR="00182DC9" w:rsidRPr="00BA4FCA" w:rsidRDefault="00182DC9" w:rsidP="00182DC9">
      <w:pPr>
        <w:pStyle w:val="Heading4"/>
        <w:rPr>
          <w:rFonts w:asciiTheme="minorHAnsi" w:hAnsiTheme="minorHAnsi" w:cstheme="minorHAnsi"/>
        </w:rPr>
      </w:pPr>
      <w:r w:rsidRPr="00BA4FCA">
        <w:rPr>
          <w:rFonts w:asciiTheme="minorHAnsi" w:hAnsiTheme="minorHAnsi" w:cstheme="minorHAnsi"/>
        </w:rPr>
        <w:t xml:space="preserve">Unmanned systems in the hands of </w:t>
      </w:r>
      <w:proofErr w:type="spellStart"/>
      <w:r w:rsidRPr="00BA4FCA">
        <w:rPr>
          <w:rFonts w:asciiTheme="minorHAnsi" w:hAnsiTheme="minorHAnsi" w:cstheme="minorHAnsi"/>
        </w:rPr>
        <w:t>unresponsible</w:t>
      </w:r>
      <w:proofErr w:type="spellEnd"/>
      <w:r w:rsidRPr="00BA4FCA">
        <w:rPr>
          <w:rFonts w:asciiTheme="minorHAnsi" w:hAnsiTheme="minorHAnsi" w:cstheme="minorHAnsi"/>
        </w:rPr>
        <w:t xml:space="preserve"> powers threaten accountability and the ethics of warfare</w:t>
      </w:r>
    </w:p>
    <w:p w14:paraId="6F2052C4" w14:textId="77777777" w:rsidR="00182DC9" w:rsidRPr="00BA4FCA" w:rsidRDefault="00182DC9" w:rsidP="00182DC9">
      <w:pPr>
        <w:rPr>
          <w:rFonts w:asciiTheme="minorHAnsi" w:hAnsiTheme="minorHAnsi" w:cstheme="minorHAnsi"/>
          <w:b/>
          <w:sz w:val="16"/>
        </w:rPr>
      </w:pPr>
      <w:r w:rsidRPr="00BA4FCA">
        <w:rPr>
          <w:rFonts w:asciiTheme="minorHAnsi" w:hAnsiTheme="minorHAnsi" w:cstheme="minorHAnsi"/>
          <w:b/>
        </w:rPr>
        <w:t xml:space="preserve">Cohen 13, </w:t>
      </w:r>
      <w:r w:rsidRPr="00BA4FCA">
        <w:rPr>
          <w:rFonts w:asciiTheme="minorHAnsi" w:hAnsiTheme="minorHAnsi" w:cstheme="minorHAnsi"/>
          <w:b/>
          <w:sz w:val="16"/>
        </w:rPr>
        <w:t xml:space="preserve">Drew F. Cohen, Clerk to the chief justice of the constitutional court of south Africa; (12-15-2013; “Autonomous drones and the ethics of future warfare”; </w:t>
      </w:r>
      <w:r w:rsidRPr="00BA4FCA">
        <w:rPr>
          <w:rFonts w:asciiTheme="minorHAnsi" w:hAnsiTheme="minorHAnsi" w:cstheme="minorHAnsi"/>
          <w:b/>
          <w:i/>
          <w:sz w:val="16"/>
        </w:rPr>
        <w:t>The Huffington Post;</w:t>
      </w:r>
      <w:r w:rsidRPr="00BA4FCA">
        <w:rPr>
          <w:rFonts w:asciiTheme="minorHAnsi" w:hAnsiTheme="minorHAnsi" w:cstheme="minorHAnsi"/>
        </w:rPr>
        <w:t xml:space="preserve"> </w:t>
      </w:r>
      <w:r w:rsidRPr="00BA4FCA">
        <w:rPr>
          <w:rFonts w:asciiTheme="minorHAnsi" w:hAnsiTheme="minorHAnsi" w:cstheme="minorHAnsi"/>
          <w:b/>
          <w:sz w:val="16"/>
        </w:rPr>
        <w:t>https://www.huffpost.com/entry/autonomous-drones-and-the_b_4428112)</w:t>
      </w:r>
    </w:p>
    <w:p w14:paraId="4E024BF9" w14:textId="0285FB8D" w:rsidR="00182DC9" w:rsidRPr="00BA4FCA" w:rsidRDefault="00182DC9" w:rsidP="00182DC9">
      <w:pPr>
        <w:spacing w:before="100" w:beforeAutospacing="1" w:after="100" w:afterAutospacing="1" w:line="240" w:lineRule="auto"/>
        <w:rPr>
          <w:rFonts w:asciiTheme="minorHAnsi" w:eastAsia="Times New Roman" w:hAnsiTheme="minorHAnsi" w:cstheme="minorHAnsi"/>
          <w:sz w:val="16"/>
          <w:szCs w:val="24"/>
          <w:lang w:eastAsia="zh-CN"/>
        </w:rPr>
      </w:pPr>
      <w:r w:rsidRPr="00BA4FCA">
        <w:rPr>
          <w:rFonts w:asciiTheme="minorHAnsi" w:eastAsia="Times New Roman" w:hAnsiTheme="minorHAnsi" w:cstheme="minorHAnsi"/>
          <w:sz w:val="24"/>
          <w:szCs w:val="24"/>
          <w:u w:val="single"/>
          <w:lang w:eastAsia="zh-CN"/>
        </w:rPr>
        <w:t>Human Rights Watch</w:t>
      </w:r>
      <w:r w:rsidRPr="00BA4FCA">
        <w:rPr>
          <w:rFonts w:asciiTheme="minorHAnsi" w:eastAsia="Times New Roman" w:hAnsiTheme="minorHAnsi" w:cstheme="minorHAnsi"/>
          <w:sz w:val="16"/>
          <w:szCs w:val="24"/>
          <w:lang w:eastAsia="zh-CN"/>
        </w:rPr>
        <w:t xml:space="preserve"> issued an </w:t>
      </w:r>
      <w:hyperlink r:id="rId77" w:tgtFrame="_hplink" w:history="1">
        <w:r w:rsidRPr="00BA4FCA">
          <w:rPr>
            <w:rFonts w:asciiTheme="minorHAnsi" w:eastAsia="Times New Roman" w:hAnsiTheme="minorHAnsi" w:cstheme="minorHAnsi"/>
            <w:color w:val="0000FF"/>
            <w:sz w:val="24"/>
            <w:szCs w:val="24"/>
            <w:u w:val="single"/>
            <w:lang w:eastAsia="zh-CN"/>
          </w:rPr>
          <w:t>unequivocal report</w:t>
        </w:r>
      </w:hyperlink>
      <w:r w:rsidRPr="00BA4FCA">
        <w:rPr>
          <w:rFonts w:asciiTheme="minorHAnsi" w:eastAsia="Times New Roman" w:hAnsiTheme="minorHAnsi" w:cstheme="minorHAnsi"/>
          <w:sz w:val="16"/>
          <w:szCs w:val="24"/>
          <w:lang w:eastAsia="zh-CN"/>
        </w:rPr>
        <w:t xml:space="preserve"> last November </w:t>
      </w:r>
      <w:r w:rsidRPr="00BA4FCA">
        <w:rPr>
          <w:rFonts w:asciiTheme="minorHAnsi" w:eastAsia="Times New Roman" w:hAnsiTheme="minorHAnsi" w:cstheme="minorHAnsi"/>
          <w:sz w:val="24"/>
          <w:szCs w:val="24"/>
          <w:u w:val="single"/>
          <w:lang w:eastAsia="zh-CN"/>
        </w:rPr>
        <w:t>call</w:t>
      </w:r>
      <w:r w:rsidRPr="00BA4FCA">
        <w:rPr>
          <w:rFonts w:asciiTheme="minorHAnsi" w:eastAsia="Times New Roman" w:hAnsiTheme="minorHAnsi" w:cstheme="minorHAnsi"/>
          <w:sz w:val="16"/>
          <w:szCs w:val="24"/>
          <w:lang w:eastAsia="zh-CN"/>
        </w:rPr>
        <w:t xml:space="preserve">ing </w:t>
      </w:r>
      <w:r w:rsidRPr="00BA4FCA">
        <w:rPr>
          <w:rFonts w:asciiTheme="minorHAnsi" w:eastAsia="Times New Roman" w:hAnsiTheme="minorHAnsi" w:cstheme="minorHAnsi"/>
          <w:sz w:val="24"/>
          <w:szCs w:val="24"/>
          <w:u w:val="single"/>
          <w:lang w:eastAsia="zh-CN"/>
        </w:rPr>
        <w:t>for an absolute ban</w:t>
      </w:r>
      <w:r w:rsidRPr="00BA4FCA">
        <w:rPr>
          <w:rFonts w:asciiTheme="minorHAnsi" w:eastAsia="Times New Roman" w:hAnsiTheme="minorHAnsi" w:cstheme="minorHAnsi"/>
          <w:sz w:val="16"/>
          <w:szCs w:val="24"/>
          <w:lang w:eastAsia="zh-CN"/>
        </w:rPr>
        <w:t xml:space="preserve"> on the development, production and use </w:t>
      </w:r>
      <w:r w:rsidRPr="00BA4FCA">
        <w:rPr>
          <w:rFonts w:asciiTheme="minorHAnsi" w:eastAsia="Times New Roman" w:hAnsiTheme="minorHAnsi" w:cstheme="minorHAnsi"/>
          <w:sz w:val="24"/>
          <w:szCs w:val="24"/>
          <w:u w:val="single"/>
          <w:lang w:eastAsia="zh-CN"/>
        </w:rPr>
        <w:t>of autonomous weapons systems</w:t>
      </w:r>
      <w:r w:rsidRPr="00BA4FCA">
        <w:rPr>
          <w:rFonts w:asciiTheme="minorHAnsi" w:eastAsia="Times New Roman" w:hAnsiTheme="minorHAnsi" w:cstheme="minorHAnsi"/>
          <w:sz w:val="16"/>
          <w:szCs w:val="24"/>
          <w:lang w:eastAsia="zh-CN"/>
        </w:rPr>
        <w:t>. The report concluded, “</w:t>
      </w:r>
      <w:r w:rsidRPr="00BA4FCA">
        <w:rPr>
          <w:rFonts w:asciiTheme="minorHAnsi" w:eastAsia="Times New Roman" w:hAnsiTheme="minorHAnsi" w:cstheme="minorHAnsi"/>
          <w:b/>
          <w:sz w:val="16"/>
          <w:szCs w:val="24"/>
          <w:lang w:eastAsia="zh-CN"/>
        </w:rPr>
        <w:t>such</w:t>
      </w:r>
      <w:r w:rsidRPr="00BA4FCA">
        <w:rPr>
          <w:rFonts w:asciiTheme="minorHAnsi" w:eastAsia="Times New Roman" w:hAnsiTheme="minorHAnsi" w:cstheme="minorHAnsi"/>
          <w:sz w:val="16"/>
          <w:szCs w:val="24"/>
          <w:lang w:eastAsia="zh-CN"/>
        </w:rPr>
        <w:t xml:space="preserve"> revolutionary </w:t>
      </w:r>
      <w:r w:rsidRPr="00BA4FCA">
        <w:rPr>
          <w:rFonts w:asciiTheme="minorHAnsi" w:eastAsia="Times New Roman" w:hAnsiTheme="minorHAnsi" w:cstheme="minorHAnsi"/>
          <w:b/>
          <w:sz w:val="16"/>
          <w:szCs w:val="24"/>
          <w:lang w:eastAsia="zh-CN"/>
        </w:rPr>
        <w:t>weapons would not be consistent with international humanitarian law</w:t>
      </w:r>
      <w:r w:rsidRPr="00BA4FCA">
        <w:rPr>
          <w:rFonts w:asciiTheme="minorHAnsi" w:eastAsia="Times New Roman" w:hAnsiTheme="minorHAnsi" w:cstheme="minorHAnsi"/>
          <w:sz w:val="16"/>
          <w:szCs w:val="24"/>
          <w:lang w:eastAsia="zh-CN"/>
        </w:rPr>
        <w:t xml:space="preserve"> </w:t>
      </w:r>
      <w:r w:rsidRPr="00BA4FCA">
        <w:rPr>
          <w:rFonts w:asciiTheme="minorHAnsi" w:eastAsia="Times New Roman" w:hAnsiTheme="minorHAnsi" w:cstheme="minorHAnsi"/>
          <w:b/>
          <w:sz w:val="16"/>
          <w:szCs w:val="24"/>
          <w:lang w:eastAsia="zh-CN"/>
        </w:rPr>
        <w:t>and</w:t>
      </w:r>
      <w:r w:rsidRPr="00BA4FCA">
        <w:rPr>
          <w:rFonts w:asciiTheme="minorHAnsi" w:eastAsia="Times New Roman" w:hAnsiTheme="minorHAnsi" w:cstheme="minorHAnsi"/>
          <w:sz w:val="16"/>
          <w:szCs w:val="24"/>
          <w:lang w:eastAsia="zh-CN"/>
        </w:rPr>
        <w:t xml:space="preserve"> would increase the </w:t>
      </w:r>
      <w:r w:rsidRPr="00BA4FCA">
        <w:rPr>
          <w:rFonts w:asciiTheme="minorHAnsi" w:eastAsia="Times New Roman" w:hAnsiTheme="minorHAnsi" w:cstheme="minorHAnsi"/>
          <w:b/>
          <w:sz w:val="16"/>
          <w:szCs w:val="24"/>
          <w:lang w:eastAsia="zh-CN"/>
        </w:rPr>
        <w:t>risk of death</w:t>
      </w:r>
      <w:r w:rsidRPr="00BA4FCA">
        <w:rPr>
          <w:rFonts w:asciiTheme="minorHAnsi" w:eastAsia="Times New Roman" w:hAnsiTheme="minorHAnsi" w:cstheme="minorHAnsi"/>
          <w:sz w:val="16"/>
          <w:szCs w:val="24"/>
          <w:lang w:eastAsia="zh-CN"/>
        </w:rPr>
        <w:t xml:space="preserve"> or injury </w:t>
      </w:r>
      <w:r w:rsidRPr="00BA4FCA">
        <w:rPr>
          <w:rFonts w:asciiTheme="minorHAnsi" w:eastAsia="Times New Roman" w:hAnsiTheme="minorHAnsi" w:cstheme="minorHAnsi"/>
          <w:b/>
          <w:sz w:val="16"/>
          <w:szCs w:val="24"/>
          <w:lang w:eastAsia="zh-CN"/>
        </w:rPr>
        <w:t>to civilians</w:t>
      </w:r>
      <w:r w:rsidRPr="00BA4FCA">
        <w:rPr>
          <w:rFonts w:asciiTheme="minorHAnsi" w:eastAsia="Times New Roman" w:hAnsiTheme="minorHAnsi" w:cstheme="minorHAnsi"/>
          <w:sz w:val="16"/>
          <w:szCs w:val="24"/>
          <w:lang w:eastAsia="zh-CN"/>
        </w:rPr>
        <w:t xml:space="preserve"> during armed conflict.”</w:t>
      </w:r>
      <w:r w:rsidR="002F14DC" w:rsidRPr="00BA4FCA">
        <w:rPr>
          <w:rFonts w:asciiTheme="minorHAnsi" w:eastAsia="Times New Roman" w:hAnsiTheme="minorHAnsi" w:cstheme="minorHAnsi"/>
          <w:sz w:val="16"/>
          <w:szCs w:val="24"/>
          <w:lang w:eastAsia="zh-CN"/>
        </w:rPr>
        <w:t xml:space="preserve"> </w:t>
      </w:r>
      <w:r w:rsidRPr="00BA4FCA">
        <w:rPr>
          <w:rFonts w:asciiTheme="minorHAnsi" w:eastAsia="Times New Roman" w:hAnsiTheme="minorHAnsi" w:cstheme="minorHAnsi"/>
          <w:sz w:val="16"/>
          <w:szCs w:val="24"/>
          <w:lang w:eastAsia="zh-CN"/>
        </w:rPr>
        <w:t xml:space="preserve">A </w:t>
      </w:r>
      <w:hyperlink r:id="rId78" w:tgtFrame="_hplink" w:history="1">
        <w:r w:rsidRPr="00BA4FCA">
          <w:rPr>
            <w:rFonts w:asciiTheme="minorHAnsi" w:eastAsia="Times New Roman" w:hAnsiTheme="minorHAnsi" w:cstheme="minorHAnsi"/>
            <w:color w:val="0000FF"/>
            <w:sz w:val="24"/>
            <w:szCs w:val="24"/>
            <w:u w:val="single"/>
            <w:lang w:eastAsia="zh-CN"/>
          </w:rPr>
          <w:t>report</w:t>
        </w:r>
      </w:hyperlink>
      <w:r w:rsidRPr="00BA4FCA">
        <w:rPr>
          <w:rFonts w:asciiTheme="minorHAnsi" w:eastAsia="Times New Roman" w:hAnsiTheme="minorHAnsi" w:cstheme="minorHAnsi"/>
          <w:sz w:val="16"/>
          <w:szCs w:val="24"/>
          <w:lang w:eastAsia="zh-CN"/>
        </w:rPr>
        <w:t xml:space="preserve"> by the Special Rapporteur to the United Nations issued in April, came to a similar conclusion stating, “[autonomous weapons] may seriously undermine the ability of the international legal system to preserve a minimum world order.”</w:t>
      </w:r>
      <w:r w:rsidR="002F14DC" w:rsidRPr="00BA4FCA">
        <w:rPr>
          <w:rFonts w:asciiTheme="minorHAnsi" w:eastAsia="Times New Roman" w:hAnsiTheme="minorHAnsi" w:cstheme="minorHAnsi"/>
          <w:sz w:val="16"/>
          <w:szCs w:val="24"/>
          <w:lang w:eastAsia="zh-CN"/>
        </w:rPr>
        <w:t xml:space="preserve"> </w:t>
      </w:r>
      <w:r w:rsidRPr="00BA4FCA">
        <w:rPr>
          <w:rFonts w:asciiTheme="minorHAnsi" w:eastAsia="Times New Roman" w:hAnsiTheme="minorHAnsi" w:cstheme="minorHAnsi"/>
          <w:sz w:val="16"/>
          <w:szCs w:val="24"/>
          <w:lang w:eastAsia="zh-CN"/>
        </w:rPr>
        <w:t xml:space="preserve">As it currently stands, </w:t>
      </w:r>
      <w:r w:rsidRPr="00BA4FCA">
        <w:rPr>
          <w:rFonts w:asciiTheme="minorHAnsi" w:eastAsia="Times New Roman" w:hAnsiTheme="minorHAnsi" w:cstheme="minorHAnsi"/>
          <w:b/>
          <w:sz w:val="24"/>
          <w:szCs w:val="24"/>
          <w:u w:val="single"/>
          <w:lang w:eastAsia="zh-CN"/>
        </w:rPr>
        <w:t>i</w:t>
      </w:r>
      <w:r w:rsidRPr="00BA4FCA">
        <w:rPr>
          <w:rFonts w:asciiTheme="minorHAnsi" w:eastAsia="Times New Roman" w:hAnsiTheme="minorHAnsi" w:cstheme="minorHAnsi"/>
          <w:sz w:val="24"/>
          <w:szCs w:val="24"/>
          <w:u w:val="single"/>
          <w:lang w:eastAsia="zh-CN"/>
        </w:rPr>
        <w:t xml:space="preserve">nternational </w:t>
      </w:r>
      <w:r w:rsidRPr="00BA4FCA">
        <w:rPr>
          <w:rFonts w:asciiTheme="minorHAnsi" w:eastAsia="Times New Roman" w:hAnsiTheme="minorHAnsi" w:cstheme="minorHAnsi"/>
          <w:b/>
          <w:sz w:val="24"/>
          <w:szCs w:val="24"/>
          <w:u w:val="single"/>
          <w:lang w:eastAsia="zh-CN"/>
        </w:rPr>
        <w:t>h</w:t>
      </w:r>
      <w:r w:rsidRPr="00BA4FCA">
        <w:rPr>
          <w:rFonts w:asciiTheme="minorHAnsi" w:eastAsia="Times New Roman" w:hAnsiTheme="minorHAnsi" w:cstheme="minorHAnsi"/>
          <w:sz w:val="24"/>
          <w:szCs w:val="24"/>
          <w:u w:val="single"/>
          <w:lang w:eastAsia="zh-CN"/>
        </w:rPr>
        <w:t xml:space="preserve">umanitarian </w:t>
      </w:r>
      <w:r w:rsidRPr="00BA4FCA">
        <w:rPr>
          <w:rFonts w:asciiTheme="minorHAnsi" w:eastAsia="Times New Roman" w:hAnsiTheme="minorHAnsi" w:cstheme="minorHAnsi"/>
          <w:b/>
          <w:sz w:val="24"/>
          <w:szCs w:val="24"/>
          <w:u w:val="single"/>
          <w:lang w:eastAsia="zh-CN"/>
        </w:rPr>
        <w:t>law</w:t>
      </w:r>
      <w:r w:rsidRPr="00BA4FCA">
        <w:rPr>
          <w:rFonts w:asciiTheme="minorHAnsi" w:eastAsia="Times New Roman" w:hAnsiTheme="minorHAnsi" w:cstheme="minorHAnsi"/>
          <w:b/>
          <w:sz w:val="16"/>
          <w:szCs w:val="24"/>
          <w:lang w:eastAsia="zh-CN"/>
        </w:rPr>
        <w:t xml:space="preserve"> </w:t>
      </w:r>
      <w:r w:rsidRPr="00BA4FCA">
        <w:rPr>
          <w:rStyle w:val="Emphasis"/>
          <w:rFonts w:asciiTheme="minorHAnsi" w:hAnsiTheme="minorHAnsi" w:cstheme="minorHAnsi"/>
        </w:rPr>
        <w:t>prohibits weapon systems that cannot follow the two cardinal rules</w:t>
      </w:r>
      <w:r w:rsidRPr="00BA4FCA">
        <w:rPr>
          <w:rFonts w:asciiTheme="minorHAnsi" w:eastAsia="Times New Roman" w:hAnsiTheme="minorHAnsi" w:cstheme="minorHAnsi"/>
          <w:sz w:val="16"/>
          <w:szCs w:val="24"/>
          <w:lang w:eastAsia="zh-CN"/>
        </w:rPr>
        <w:t xml:space="preserve"> of distinction and proportionality.</w:t>
      </w:r>
      <w:r w:rsidR="002F14DC" w:rsidRPr="00BA4FCA">
        <w:rPr>
          <w:rFonts w:asciiTheme="minorHAnsi" w:eastAsia="Times New Roman" w:hAnsiTheme="minorHAnsi" w:cstheme="minorHAnsi"/>
          <w:sz w:val="16"/>
          <w:szCs w:val="24"/>
          <w:lang w:eastAsia="zh-CN"/>
        </w:rPr>
        <w:t xml:space="preserve"> </w:t>
      </w:r>
      <w:r w:rsidRPr="00BA4FCA">
        <w:rPr>
          <w:rFonts w:asciiTheme="minorHAnsi" w:eastAsia="Times New Roman" w:hAnsiTheme="minorHAnsi" w:cstheme="minorHAnsi"/>
          <w:sz w:val="16"/>
          <w:szCs w:val="24"/>
          <w:lang w:eastAsia="zh-CN"/>
        </w:rPr>
        <w:t xml:space="preserve">Developing useful systems that pass principle of distinction muster is particularly problematic for the </w:t>
      </w:r>
      <w:r w:rsidRPr="00BA4FCA">
        <w:rPr>
          <w:rFonts w:asciiTheme="minorHAnsi" w:eastAsia="Times New Roman" w:hAnsiTheme="minorHAnsi" w:cstheme="minorHAnsi"/>
          <w:sz w:val="24"/>
          <w:szCs w:val="24"/>
          <w:u w:val="single"/>
          <w:lang w:eastAsia="zh-CN"/>
        </w:rPr>
        <w:t>U.S</w:t>
      </w:r>
      <w:r w:rsidRPr="00BA4FCA">
        <w:rPr>
          <w:rFonts w:asciiTheme="minorHAnsi" w:eastAsia="Times New Roman" w:hAnsiTheme="minorHAnsi" w:cstheme="minorHAnsi"/>
          <w:sz w:val="16"/>
          <w:szCs w:val="24"/>
          <w:lang w:eastAsia="zh-CN"/>
        </w:rPr>
        <w:t xml:space="preserve">. which, for years, </w:t>
      </w:r>
      <w:r w:rsidRPr="00BA4FCA">
        <w:rPr>
          <w:rFonts w:asciiTheme="minorHAnsi" w:eastAsia="Times New Roman" w:hAnsiTheme="minorHAnsi" w:cstheme="minorHAnsi"/>
          <w:sz w:val="24"/>
          <w:szCs w:val="24"/>
          <w:u w:val="single"/>
          <w:lang w:eastAsia="zh-CN"/>
        </w:rPr>
        <w:t>has</w:t>
      </w:r>
      <w:r w:rsidRPr="00BA4FCA">
        <w:rPr>
          <w:rFonts w:asciiTheme="minorHAnsi" w:eastAsia="Times New Roman" w:hAnsiTheme="minorHAnsi" w:cstheme="minorHAnsi"/>
          <w:sz w:val="16"/>
          <w:szCs w:val="24"/>
          <w:lang w:eastAsia="zh-CN"/>
        </w:rPr>
        <w:t xml:space="preserve"> been </w:t>
      </w:r>
      <w:r w:rsidRPr="00BA4FCA">
        <w:rPr>
          <w:rFonts w:asciiTheme="minorHAnsi" w:eastAsia="Times New Roman" w:hAnsiTheme="minorHAnsi" w:cstheme="minorHAnsi"/>
          <w:sz w:val="24"/>
          <w:szCs w:val="24"/>
          <w:u w:val="single"/>
          <w:lang w:eastAsia="zh-CN"/>
        </w:rPr>
        <w:t>engaged in</w:t>
      </w:r>
      <w:r w:rsidRPr="00BA4FCA">
        <w:rPr>
          <w:rFonts w:asciiTheme="minorHAnsi" w:eastAsia="Times New Roman" w:hAnsiTheme="minorHAnsi" w:cstheme="minorHAnsi"/>
          <w:sz w:val="16"/>
          <w:szCs w:val="24"/>
          <w:lang w:eastAsia="zh-CN"/>
        </w:rPr>
        <w:t xml:space="preserve"> asymmetrical, urban </w:t>
      </w:r>
      <w:r w:rsidRPr="00BA4FCA">
        <w:rPr>
          <w:rFonts w:asciiTheme="minorHAnsi" w:eastAsia="Times New Roman" w:hAnsiTheme="minorHAnsi" w:cstheme="minorHAnsi"/>
          <w:sz w:val="24"/>
          <w:szCs w:val="24"/>
          <w:u w:val="single"/>
          <w:lang w:eastAsia="zh-CN"/>
        </w:rPr>
        <w:t>counterinsurgencies, where enemies are often indistinguishable from civilians.</w:t>
      </w:r>
      <w:r w:rsidRPr="00BA4FCA">
        <w:rPr>
          <w:rFonts w:asciiTheme="minorHAnsi" w:eastAsia="Times New Roman" w:hAnsiTheme="minorHAnsi" w:cstheme="minorHAnsi"/>
          <w:sz w:val="16"/>
          <w:szCs w:val="24"/>
          <w:lang w:eastAsia="zh-CN"/>
        </w:rPr>
        <w:t xml:space="preserve"> Soldiers engage enemies only after observing subtle, contextual factors or taking direct fire. </w:t>
      </w:r>
      <w:r w:rsidRPr="00BA4FCA">
        <w:rPr>
          <w:rStyle w:val="Emphasis"/>
          <w:rFonts w:asciiTheme="minorHAnsi" w:hAnsiTheme="minorHAnsi" w:cstheme="minorHAnsi"/>
        </w:rPr>
        <w:t>In an environment where most individuals are not combatants</w:t>
      </w:r>
      <w:r w:rsidRPr="00BA4FCA">
        <w:rPr>
          <w:rFonts w:asciiTheme="minorHAnsi" w:eastAsia="Times New Roman" w:hAnsiTheme="minorHAnsi" w:cstheme="minorHAnsi"/>
          <w:sz w:val="16"/>
          <w:szCs w:val="24"/>
          <w:lang w:eastAsia="zh-CN"/>
        </w:rPr>
        <w:t xml:space="preserve"> (</w:t>
      </w:r>
      <w:proofErr w:type="gramStart"/>
      <w:r w:rsidRPr="00BA4FCA">
        <w:rPr>
          <w:rFonts w:asciiTheme="minorHAnsi" w:eastAsia="Times New Roman" w:hAnsiTheme="minorHAnsi" w:cstheme="minorHAnsi"/>
          <w:sz w:val="16"/>
          <w:szCs w:val="24"/>
          <w:lang w:eastAsia="zh-CN"/>
        </w:rPr>
        <w:t>think:</w:t>
      </w:r>
      <w:proofErr w:type="gramEnd"/>
      <w:r w:rsidRPr="00BA4FCA">
        <w:rPr>
          <w:rFonts w:asciiTheme="minorHAnsi" w:eastAsia="Times New Roman" w:hAnsiTheme="minorHAnsi" w:cstheme="minorHAnsi"/>
          <w:sz w:val="16"/>
          <w:szCs w:val="24"/>
          <w:lang w:eastAsia="zh-CN"/>
        </w:rPr>
        <w:t xml:space="preserve"> Baghdad or Kabul), </w:t>
      </w:r>
      <w:r w:rsidRPr="00BA4FCA">
        <w:rPr>
          <w:rStyle w:val="Emphasis"/>
          <w:rFonts w:asciiTheme="minorHAnsi" w:hAnsiTheme="minorHAnsi" w:cstheme="minorHAnsi"/>
        </w:rPr>
        <w:t>autonomous weapons inability to assess individual intention</w:t>
      </w:r>
      <w:r w:rsidRPr="00BA4FCA">
        <w:rPr>
          <w:rFonts w:asciiTheme="minorHAnsi" w:eastAsia="Times New Roman" w:hAnsiTheme="minorHAnsi" w:cstheme="minorHAnsi"/>
          <w:sz w:val="16"/>
          <w:szCs w:val="24"/>
          <w:lang w:eastAsia="zh-CN"/>
        </w:rPr>
        <w:t xml:space="preserve"> — i.e., a butcher chopping meat in a busy market or a child playing with a toy gun — </w:t>
      </w:r>
      <w:r w:rsidRPr="00BA4FCA">
        <w:rPr>
          <w:rStyle w:val="Emphasis"/>
          <w:rFonts w:asciiTheme="minorHAnsi" w:hAnsiTheme="minorHAnsi" w:cstheme="minorHAnsi"/>
        </w:rPr>
        <w:t>make their presence</w:t>
      </w:r>
      <w:r w:rsidRPr="00BA4FCA">
        <w:rPr>
          <w:rFonts w:asciiTheme="minorHAnsi" w:eastAsia="Times New Roman" w:hAnsiTheme="minorHAnsi" w:cstheme="minorHAnsi"/>
          <w:sz w:val="16"/>
          <w:szCs w:val="24"/>
          <w:lang w:eastAsia="zh-CN"/>
        </w:rPr>
        <w:t xml:space="preserve"> on the battlefield </w:t>
      </w:r>
      <w:r w:rsidRPr="00BA4FCA">
        <w:rPr>
          <w:rStyle w:val="Emphasis"/>
          <w:rFonts w:asciiTheme="minorHAnsi" w:hAnsiTheme="minorHAnsi" w:cstheme="minorHAnsi"/>
        </w:rPr>
        <w:t>a</w:t>
      </w:r>
      <w:r w:rsidRPr="00BA4FCA">
        <w:rPr>
          <w:rFonts w:asciiTheme="minorHAnsi" w:eastAsia="Times New Roman" w:hAnsiTheme="minorHAnsi" w:cstheme="minorHAnsi"/>
          <w:sz w:val="16"/>
          <w:szCs w:val="24"/>
          <w:lang w:eastAsia="zh-CN"/>
        </w:rPr>
        <w:t xml:space="preserve">n international legal </w:t>
      </w:r>
      <w:r w:rsidRPr="00BA4FCA">
        <w:rPr>
          <w:rStyle w:val="Emphasis"/>
          <w:rFonts w:asciiTheme="minorHAnsi" w:hAnsiTheme="minorHAnsi" w:cstheme="minorHAnsi"/>
        </w:rPr>
        <w:t>liability</w:t>
      </w:r>
      <w:r w:rsidRPr="00BA4FCA">
        <w:rPr>
          <w:rFonts w:asciiTheme="minorHAnsi" w:eastAsia="Times New Roman" w:hAnsiTheme="minorHAnsi" w:cstheme="minorHAnsi"/>
          <w:sz w:val="16"/>
          <w:szCs w:val="24"/>
          <w:lang w:eastAsia="zh-CN"/>
        </w:rPr>
        <w:t>.</w:t>
      </w:r>
      <w:r w:rsidR="002F14DC" w:rsidRPr="00BA4FCA">
        <w:rPr>
          <w:rFonts w:asciiTheme="minorHAnsi" w:eastAsia="Times New Roman" w:hAnsiTheme="minorHAnsi" w:cstheme="minorHAnsi"/>
          <w:sz w:val="16"/>
          <w:szCs w:val="24"/>
          <w:lang w:eastAsia="zh-CN"/>
        </w:rPr>
        <w:t xml:space="preserve"> </w:t>
      </w:r>
      <w:r w:rsidRPr="00BA4FCA">
        <w:rPr>
          <w:rFonts w:asciiTheme="minorHAnsi" w:eastAsia="Times New Roman" w:hAnsiTheme="minorHAnsi" w:cstheme="minorHAnsi"/>
          <w:sz w:val="16"/>
          <w:szCs w:val="24"/>
          <w:lang w:eastAsia="zh-CN"/>
        </w:rPr>
        <w:t>Likewise, the proportionality of a military attack is predominately dictated by split-second, value-based judgments, limited by the requirement of “humanity.” The sudden presence of a school bus, for instance, may change a human soldier’s proportionality calculus, deterring him from engaging.</w:t>
      </w:r>
    </w:p>
    <w:p w14:paraId="4929677F" w14:textId="77777777" w:rsidR="00182DC9" w:rsidRPr="00BA4FCA" w:rsidRDefault="00182DC9" w:rsidP="00182DC9">
      <w:pPr>
        <w:pStyle w:val="Heading3"/>
        <w:rPr>
          <w:rFonts w:asciiTheme="minorHAnsi" w:hAnsiTheme="minorHAnsi" w:cstheme="minorHAnsi"/>
        </w:rPr>
      </w:pPr>
      <w:r w:rsidRPr="00BA4FCA">
        <w:rPr>
          <w:rFonts w:asciiTheme="minorHAnsi" w:hAnsiTheme="minorHAnsi" w:cstheme="minorHAnsi"/>
        </w:rPr>
        <w:lastRenderedPageBreak/>
        <w:t>SCENARIO 1 – CIVILIAN DEATHS</w:t>
      </w:r>
    </w:p>
    <w:p w14:paraId="0F2F682C" w14:textId="77777777" w:rsidR="00182DC9" w:rsidRPr="00BA4FCA" w:rsidRDefault="00182DC9" w:rsidP="00182DC9">
      <w:pPr>
        <w:pStyle w:val="Heading4"/>
        <w:rPr>
          <w:rFonts w:asciiTheme="minorHAnsi" w:hAnsiTheme="minorHAnsi" w:cstheme="minorHAnsi"/>
        </w:rPr>
      </w:pPr>
      <w:r w:rsidRPr="00BA4FCA">
        <w:rPr>
          <w:rFonts w:asciiTheme="minorHAnsi" w:hAnsiTheme="minorHAnsi" w:cstheme="minorHAnsi"/>
        </w:rPr>
        <w:t>Drones kill civilians</w:t>
      </w:r>
    </w:p>
    <w:p w14:paraId="54ECA8E3" w14:textId="563EDB30" w:rsidR="00182DC9" w:rsidRPr="00BA4FCA" w:rsidRDefault="00182DC9" w:rsidP="00F27D97">
      <w:pPr>
        <w:rPr>
          <w:rStyle w:val="Style13ptBold"/>
          <w:rFonts w:asciiTheme="minorHAnsi" w:hAnsiTheme="minorHAnsi" w:cstheme="minorHAnsi"/>
          <w:b w:val="0"/>
          <w:bCs w:val="0"/>
          <w:sz w:val="22"/>
        </w:rPr>
      </w:pPr>
      <w:r w:rsidRPr="00BA4FCA">
        <w:rPr>
          <w:rStyle w:val="Style13ptBold"/>
          <w:rFonts w:asciiTheme="minorHAnsi" w:hAnsiTheme="minorHAnsi" w:cstheme="minorHAnsi"/>
        </w:rPr>
        <w:t xml:space="preserve">Human Rights Watch, 18 </w:t>
      </w:r>
      <w:r w:rsidRPr="00BA4FCA">
        <w:rPr>
          <w:rStyle w:val="Style13ptBold"/>
          <w:rFonts w:asciiTheme="minorHAnsi" w:hAnsiTheme="minorHAnsi" w:cstheme="minorHAnsi"/>
          <w:b w:val="0"/>
          <w:sz w:val="20"/>
        </w:rPr>
        <w:t>(Human rights watch investigates and exposes rights abuses all over the world, May 16, 2018</w:t>
      </w:r>
      <w:proofErr w:type="gramStart"/>
      <w:r w:rsidRPr="00BA4FCA">
        <w:rPr>
          <w:rStyle w:val="Style13ptBold"/>
          <w:rFonts w:asciiTheme="minorHAnsi" w:hAnsiTheme="minorHAnsi" w:cstheme="minorHAnsi"/>
          <w:b w:val="0"/>
          <w:sz w:val="20"/>
        </w:rPr>
        <w:t>, ”Afghanistan</w:t>
      </w:r>
      <w:proofErr w:type="gramEnd"/>
      <w:r w:rsidRPr="00BA4FCA">
        <w:rPr>
          <w:rStyle w:val="Style13ptBold"/>
          <w:rFonts w:asciiTheme="minorHAnsi" w:hAnsiTheme="minorHAnsi" w:cstheme="minorHAnsi"/>
          <w:b w:val="0"/>
          <w:sz w:val="20"/>
        </w:rPr>
        <w:t xml:space="preserve">: Weak investigations of civilian airstrike deaths”, </w:t>
      </w:r>
      <w:r w:rsidRPr="00BA4FCA">
        <w:rPr>
          <w:rFonts w:asciiTheme="minorHAnsi" w:hAnsiTheme="minorHAnsi" w:cstheme="minorHAnsi"/>
          <w:sz w:val="20"/>
        </w:rPr>
        <w:t>https://www.hrw.org/news/2018/05/16/afghanistan-weak-investigations-civilian-airstrike-deaths)</w:t>
      </w:r>
    </w:p>
    <w:p w14:paraId="1617FA9D" w14:textId="77777777" w:rsidR="00182DC9" w:rsidRPr="00BA4FCA" w:rsidRDefault="00182DC9" w:rsidP="00182DC9">
      <w:pPr>
        <w:rPr>
          <w:rFonts w:asciiTheme="minorHAnsi" w:hAnsiTheme="minorHAnsi" w:cstheme="minorHAnsi"/>
          <w:sz w:val="16"/>
        </w:rPr>
      </w:pPr>
      <w:r w:rsidRPr="00BA4FCA">
        <w:rPr>
          <w:rFonts w:asciiTheme="minorHAnsi" w:hAnsiTheme="minorHAnsi" w:cstheme="minorHAnsi"/>
          <w:sz w:val="16"/>
        </w:rPr>
        <w:t xml:space="preserve">In early January 2018, the Afghan armed forces carried out military operations in </w:t>
      </w:r>
      <w:proofErr w:type="spellStart"/>
      <w:r w:rsidRPr="00BA4FCA">
        <w:rPr>
          <w:rFonts w:asciiTheme="minorHAnsi" w:hAnsiTheme="minorHAnsi" w:cstheme="minorHAnsi"/>
          <w:sz w:val="16"/>
        </w:rPr>
        <w:t>Pachir</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Agam</w:t>
      </w:r>
      <w:proofErr w:type="spellEnd"/>
      <w:r w:rsidRPr="00BA4FCA">
        <w:rPr>
          <w:rFonts w:asciiTheme="minorHAnsi" w:hAnsiTheme="minorHAnsi" w:cstheme="minorHAnsi"/>
          <w:sz w:val="16"/>
        </w:rPr>
        <w:t xml:space="preserve"> and surrounding districts of Nangarhar province. On or around January 5, </w:t>
      </w:r>
      <w:r w:rsidRPr="00BA4FCA">
        <w:rPr>
          <w:rStyle w:val="StyleUnderline"/>
          <w:rFonts w:asciiTheme="minorHAnsi" w:hAnsiTheme="minorHAnsi" w:cstheme="minorHAnsi"/>
        </w:rPr>
        <w:t>a private vehicle with at least eight civilian passengers, including men over age 60, women, and children, was traveling to attend a funeral for relatives killed in a drone strike in Karki when an Afghan attack helicopter strafed it. Three people were killed, including one woman, and at least five were injured.</w:t>
      </w:r>
      <w:r w:rsidRPr="00BA4FCA">
        <w:rPr>
          <w:rFonts w:asciiTheme="minorHAnsi" w:hAnsiTheme="minorHAnsi" w:cstheme="minorHAnsi"/>
          <w:sz w:val="16"/>
        </w:rPr>
        <w:t xml:space="preserve"> Mohammad, 30, told Human Rights Watch that at 8 a.m. he had driven with his wife, their two children, </w:t>
      </w:r>
      <w:proofErr w:type="spellStart"/>
      <w:r w:rsidRPr="00BA4FCA">
        <w:rPr>
          <w:rFonts w:asciiTheme="minorHAnsi" w:hAnsiTheme="minorHAnsi" w:cstheme="minorHAnsi"/>
          <w:sz w:val="16"/>
        </w:rPr>
        <w:t>Abida</w:t>
      </w:r>
      <w:proofErr w:type="spellEnd"/>
      <w:r w:rsidRPr="00BA4FCA">
        <w:rPr>
          <w:rFonts w:asciiTheme="minorHAnsi" w:hAnsiTheme="minorHAnsi" w:cstheme="minorHAnsi"/>
          <w:sz w:val="16"/>
        </w:rPr>
        <w:t xml:space="preserve">, 4, and </w:t>
      </w:r>
      <w:proofErr w:type="spellStart"/>
      <w:r w:rsidRPr="00BA4FCA">
        <w:rPr>
          <w:rFonts w:asciiTheme="minorHAnsi" w:hAnsiTheme="minorHAnsi" w:cstheme="minorHAnsi"/>
          <w:sz w:val="16"/>
        </w:rPr>
        <w:t>Shakerullah</w:t>
      </w:r>
      <w:proofErr w:type="spellEnd"/>
      <w:r w:rsidRPr="00BA4FCA">
        <w:rPr>
          <w:rFonts w:asciiTheme="minorHAnsi" w:hAnsiTheme="minorHAnsi" w:cstheme="minorHAnsi"/>
          <w:sz w:val="16"/>
        </w:rPr>
        <w:t>, 2, and several other villagers to Karki. During the trip they heard a helicopter: “After that I can’t remember. We were in the back of the car and were thrown out.”</w:t>
      </w:r>
    </w:p>
    <w:p w14:paraId="30F60CF6" w14:textId="77777777" w:rsidR="00182DC9" w:rsidRPr="00BA4FCA" w:rsidRDefault="00182DC9" w:rsidP="00182DC9">
      <w:pPr>
        <w:rPr>
          <w:rFonts w:asciiTheme="minorHAnsi" w:hAnsiTheme="minorHAnsi" w:cstheme="minorHAnsi"/>
        </w:rPr>
      </w:pPr>
    </w:p>
    <w:p w14:paraId="6A5C0E7C" w14:textId="77777777" w:rsidR="00182DC9" w:rsidRPr="00BA4FCA" w:rsidRDefault="00182DC9" w:rsidP="00182DC9">
      <w:pPr>
        <w:pStyle w:val="Heading4"/>
        <w:rPr>
          <w:rFonts w:asciiTheme="minorHAnsi" w:hAnsiTheme="minorHAnsi" w:cstheme="minorHAnsi"/>
        </w:rPr>
      </w:pPr>
      <w:r w:rsidRPr="00BA4FCA">
        <w:rPr>
          <w:rFonts w:asciiTheme="minorHAnsi" w:hAnsiTheme="minorHAnsi" w:cstheme="minorHAnsi"/>
        </w:rPr>
        <w:t>Accidental unmanned killings of civilians are EXTREMELY likely</w:t>
      </w:r>
    </w:p>
    <w:p w14:paraId="0C84B361" w14:textId="446BB075" w:rsidR="00182DC9" w:rsidRPr="00BA4FCA" w:rsidRDefault="00182DC9" w:rsidP="00182DC9">
      <w:pPr>
        <w:rPr>
          <w:rStyle w:val="Style13ptBold"/>
          <w:rFonts w:asciiTheme="minorHAnsi" w:hAnsiTheme="minorHAnsi" w:cstheme="minorHAnsi"/>
          <w:b w:val="0"/>
          <w:bCs w:val="0"/>
          <w:sz w:val="22"/>
        </w:rPr>
      </w:pPr>
      <w:r w:rsidRPr="00BA4FCA">
        <w:rPr>
          <w:rStyle w:val="Style13ptBold"/>
          <w:rFonts w:asciiTheme="minorHAnsi" w:hAnsiTheme="minorHAnsi" w:cstheme="minorHAnsi"/>
        </w:rPr>
        <w:t xml:space="preserve">Human Rights Watch, 18 </w:t>
      </w:r>
      <w:r w:rsidRPr="00BA4FCA">
        <w:rPr>
          <w:rStyle w:val="Style13ptBold"/>
          <w:rFonts w:asciiTheme="minorHAnsi" w:hAnsiTheme="minorHAnsi" w:cstheme="minorHAnsi"/>
          <w:b w:val="0"/>
          <w:sz w:val="20"/>
        </w:rPr>
        <w:t xml:space="preserve">(Human Rights Watch investigates and exposes rights abuses all over the world, December 6, 2016, “US: Counter terrorist report sets standards”, </w:t>
      </w:r>
      <w:hyperlink r:id="rId79" w:history="1">
        <w:r w:rsidRPr="00BA4FCA">
          <w:rPr>
            <w:rStyle w:val="Hyperlink"/>
            <w:rFonts w:asciiTheme="minorHAnsi" w:hAnsiTheme="minorHAnsi" w:cstheme="minorHAnsi"/>
            <w:sz w:val="20"/>
          </w:rPr>
          <w:t>https://www.hrw.org/news/2016/12/06/us-counterterrorism-report-sets-standards</w:t>
        </w:r>
      </w:hyperlink>
      <w:r w:rsidRPr="00BA4FCA">
        <w:rPr>
          <w:rStyle w:val="Hyperlink"/>
          <w:rFonts w:asciiTheme="minorHAnsi" w:hAnsiTheme="minorHAnsi" w:cstheme="minorHAnsi"/>
          <w:sz w:val="20"/>
        </w:rPr>
        <w:t>)</w:t>
      </w:r>
    </w:p>
    <w:p w14:paraId="58C54FB8" w14:textId="20846F5F" w:rsidR="00182DC9" w:rsidRPr="00BA4FCA" w:rsidRDefault="00182DC9" w:rsidP="00182DC9">
      <w:pPr>
        <w:rPr>
          <w:rFonts w:asciiTheme="minorHAnsi" w:hAnsiTheme="minorHAnsi" w:cstheme="minorHAnsi"/>
          <w:sz w:val="16"/>
        </w:rPr>
      </w:pPr>
      <w:r w:rsidRPr="00BA4FCA">
        <w:rPr>
          <w:rFonts w:asciiTheme="minorHAnsi" w:hAnsiTheme="minorHAnsi" w:cstheme="minorHAnsi"/>
          <w:sz w:val="16"/>
        </w:rPr>
        <w:t xml:space="preserve">While the PPG includes some important restraints on US targeting operations, many of these situations should instead be covered by international human rights law. </w:t>
      </w:r>
      <w:r w:rsidRPr="00BA4FCA">
        <w:rPr>
          <w:rStyle w:val="StyleUnderline"/>
          <w:rFonts w:asciiTheme="minorHAnsi" w:hAnsiTheme="minorHAnsi" w:cstheme="minorHAnsi"/>
        </w:rPr>
        <w:t>This means that outside armed conflict a government may use lethal force only as a last resort to stop an imminent threat to human life. Human Rights Watch has documented instances when the US government has applied lethal force in apparent violation of both the laws of war and international human rights law.</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In Yemen, for example, Human Rights Watch investigated </w:t>
      </w:r>
      <w:hyperlink r:id="rId80" w:history="1">
        <w:r w:rsidRPr="00BA4FCA">
          <w:rPr>
            <w:rStyle w:val="StyleUnderline"/>
            <w:rFonts w:asciiTheme="minorHAnsi" w:hAnsiTheme="minorHAnsi" w:cstheme="minorHAnsi"/>
          </w:rPr>
          <w:t>seven US air strikes</w:t>
        </w:r>
      </w:hyperlink>
      <w:r w:rsidRPr="00BA4FCA">
        <w:rPr>
          <w:rStyle w:val="StyleUnderline"/>
          <w:rFonts w:asciiTheme="minorHAnsi" w:hAnsiTheme="minorHAnsi" w:cstheme="minorHAnsi"/>
        </w:rPr>
        <w:t xml:space="preserve"> where civilians were alleged to have been killed that took place from 2009 to 2013 and found that at least 57 of the 82 people killed were civilians</w:t>
      </w:r>
      <w:r w:rsidRPr="00BA4FCA">
        <w:rPr>
          <w:rFonts w:asciiTheme="minorHAnsi" w:hAnsiTheme="minorHAnsi" w:cstheme="minorHAnsi"/>
          <w:sz w:val="16"/>
        </w:rPr>
        <w:t>, along with possibly 14 others, 12 of them in a strike on a wedding convoy.</w:t>
      </w:r>
    </w:p>
    <w:p w14:paraId="249031F8" w14:textId="77777777" w:rsidR="00182DC9" w:rsidRPr="00BA4FCA" w:rsidRDefault="00182DC9" w:rsidP="00182DC9">
      <w:pPr>
        <w:pStyle w:val="Heading4"/>
        <w:rPr>
          <w:rFonts w:asciiTheme="minorHAnsi" w:hAnsiTheme="minorHAnsi" w:cstheme="minorHAnsi"/>
        </w:rPr>
      </w:pPr>
      <w:r w:rsidRPr="00BA4FCA">
        <w:rPr>
          <w:rFonts w:asciiTheme="minorHAnsi" w:hAnsiTheme="minorHAnsi" w:cstheme="minorHAnsi"/>
        </w:rPr>
        <w:t>US drones are fueling middle east civilian deaths and HR violations</w:t>
      </w:r>
    </w:p>
    <w:p w14:paraId="1C0F8D9A" w14:textId="725D412E" w:rsidR="00182DC9" w:rsidRPr="00BA4FCA" w:rsidRDefault="00182DC9" w:rsidP="00F27D97">
      <w:pPr>
        <w:rPr>
          <w:rStyle w:val="Style13ptBold"/>
          <w:rFonts w:asciiTheme="minorHAnsi" w:hAnsiTheme="minorHAnsi" w:cstheme="minorHAnsi"/>
          <w:b w:val="0"/>
          <w:bCs w:val="0"/>
          <w:sz w:val="18"/>
        </w:rPr>
      </w:pPr>
      <w:r w:rsidRPr="00BA4FCA">
        <w:rPr>
          <w:rStyle w:val="Style13ptBold"/>
          <w:rFonts w:asciiTheme="minorHAnsi" w:hAnsiTheme="minorHAnsi" w:cstheme="minorHAnsi"/>
        </w:rPr>
        <w:t xml:space="preserve">Cohen, 14 </w:t>
      </w:r>
      <w:r w:rsidRPr="00BA4FCA">
        <w:rPr>
          <w:rStyle w:val="Style13ptBold"/>
          <w:rFonts w:asciiTheme="minorHAnsi" w:hAnsiTheme="minorHAnsi" w:cstheme="minorHAnsi"/>
          <w:b w:val="0"/>
          <w:sz w:val="20"/>
        </w:rPr>
        <w:t>(Cohen is Clerk to the Chief Justice of the Constitutional court of South Africa, Drew F. Cohen, 12/5/2014</w:t>
      </w:r>
      <w:proofErr w:type="gramStart"/>
      <w:r w:rsidRPr="00BA4FCA">
        <w:rPr>
          <w:rStyle w:val="Style13ptBold"/>
          <w:rFonts w:asciiTheme="minorHAnsi" w:hAnsiTheme="minorHAnsi" w:cstheme="minorHAnsi"/>
          <w:b w:val="0"/>
          <w:sz w:val="20"/>
        </w:rPr>
        <w:t>, ”Autonomous</w:t>
      </w:r>
      <w:proofErr w:type="gramEnd"/>
      <w:r w:rsidRPr="00BA4FCA">
        <w:rPr>
          <w:rStyle w:val="Style13ptBold"/>
          <w:rFonts w:asciiTheme="minorHAnsi" w:hAnsiTheme="minorHAnsi" w:cstheme="minorHAnsi"/>
          <w:b w:val="0"/>
          <w:sz w:val="20"/>
        </w:rPr>
        <w:t xml:space="preserve"> drones and the ethics of future warfare”, </w:t>
      </w:r>
      <w:r w:rsidRPr="00BA4FCA">
        <w:rPr>
          <w:rFonts w:asciiTheme="minorHAnsi" w:hAnsiTheme="minorHAnsi" w:cstheme="minorHAnsi"/>
          <w:sz w:val="18"/>
        </w:rPr>
        <w:t>https://www.huffpost.com/entry/autonomous-drones-and-the_b_4428112?guccounter=1)</w:t>
      </w:r>
    </w:p>
    <w:p w14:paraId="1BB8037F" w14:textId="77777777" w:rsidR="00182DC9" w:rsidRPr="00BA4FCA" w:rsidRDefault="00182DC9" w:rsidP="00182DC9">
      <w:pPr>
        <w:rPr>
          <w:rStyle w:val="StyleUnderline"/>
          <w:rFonts w:asciiTheme="minorHAnsi" w:hAnsiTheme="minorHAnsi" w:cstheme="minorHAnsi"/>
        </w:rPr>
      </w:pPr>
      <w:r w:rsidRPr="00BA4FCA">
        <w:rPr>
          <w:rFonts w:asciiTheme="minorHAnsi" w:hAnsiTheme="minorHAnsi" w:cstheme="minorHAnsi"/>
          <w:sz w:val="16"/>
        </w:rPr>
        <w:t xml:space="preserve">In the heat of the battle, technical indicators have, at times, proven more reliable than human judgment. In 1988, for instance, the USS Vincennes shot down an Iranian airliner after the warship’s crew believed the aircraft was descending to attack when, in fact, computers on-board accurately indicated it was ascending to pass-by harmlessly. </w:t>
      </w:r>
      <w:r w:rsidRPr="00BA4FCA">
        <w:rPr>
          <w:rStyle w:val="StyleUnderline"/>
          <w:rFonts w:asciiTheme="minorHAnsi" w:hAnsiTheme="minorHAnsi" w:cstheme="minorHAnsi"/>
        </w:rPr>
        <w:t xml:space="preserve">And while lethal engagement can be restrained by human compassion it is just as often fueled by our basest instincts: rage and revenge. One need </w:t>
      </w:r>
      <w:proofErr w:type="gramStart"/>
      <w:r w:rsidRPr="00BA4FCA">
        <w:rPr>
          <w:rStyle w:val="StyleUnderline"/>
          <w:rFonts w:asciiTheme="minorHAnsi" w:hAnsiTheme="minorHAnsi" w:cstheme="minorHAnsi"/>
        </w:rPr>
        <w:t>look</w:t>
      </w:r>
      <w:proofErr w:type="gramEnd"/>
      <w:r w:rsidRPr="00BA4FCA">
        <w:rPr>
          <w:rStyle w:val="StyleUnderline"/>
          <w:rFonts w:asciiTheme="minorHAnsi" w:hAnsiTheme="minorHAnsi" w:cstheme="minorHAnsi"/>
        </w:rPr>
        <w:t xml:space="preserve"> no further than the civilian atrocities perpetrated by soldiers in Darfur, Rwanda, or Syria to see the possible effects of unchecked human emotions. With U.S. Department of Defenses’ </w:t>
      </w:r>
      <w:hyperlink r:id="rId81" w:tgtFrame="_hplink" w:history="1">
        <w:r w:rsidRPr="00BA4FCA">
          <w:rPr>
            <w:rStyle w:val="StyleUnderline"/>
            <w:rFonts w:asciiTheme="minorHAnsi" w:hAnsiTheme="minorHAnsi" w:cstheme="minorHAnsi"/>
          </w:rPr>
          <w:t>stated goal</w:t>
        </w:r>
      </w:hyperlink>
      <w:r w:rsidRPr="00BA4FCA">
        <w:rPr>
          <w:rStyle w:val="StyleUnderline"/>
          <w:rFonts w:asciiTheme="minorHAnsi" w:hAnsiTheme="minorHAnsi" w:cstheme="minorHAnsi"/>
        </w:rPr>
        <w:t xml:space="preserve"> of increasing the autonomy of weapons systems over the next decade, the real question then becomes how best to ensure compliance with customary international legal standards. </w:t>
      </w:r>
    </w:p>
    <w:p w14:paraId="7D6ADB9A" w14:textId="77777777" w:rsidR="00182DC9" w:rsidRPr="00BA4FCA" w:rsidRDefault="00182DC9" w:rsidP="00182DC9">
      <w:pPr>
        <w:pStyle w:val="NormalWeb"/>
        <w:rPr>
          <w:rFonts w:asciiTheme="minorHAnsi" w:hAnsiTheme="minorHAnsi" w:cstheme="minorHAnsi"/>
        </w:rPr>
      </w:pPr>
    </w:p>
    <w:p w14:paraId="07779331" w14:textId="77777777" w:rsidR="00182DC9" w:rsidRPr="00BA4FCA" w:rsidRDefault="00182DC9" w:rsidP="00182DC9">
      <w:pPr>
        <w:pStyle w:val="Heading3"/>
        <w:rPr>
          <w:rFonts w:asciiTheme="minorHAnsi" w:hAnsiTheme="minorHAnsi" w:cstheme="minorHAnsi"/>
        </w:rPr>
      </w:pPr>
      <w:r w:rsidRPr="00BA4FCA">
        <w:rPr>
          <w:rFonts w:asciiTheme="minorHAnsi" w:hAnsiTheme="minorHAnsi" w:cstheme="minorHAnsi"/>
        </w:rPr>
        <w:lastRenderedPageBreak/>
        <w:t>SCENARIO 2 – TARGETED KILLINGS</w:t>
      </w:r>
      <w:r w:rsidRPr="00BA4FCA">
        <w:rPr>
          <w:rFonts w:asciiTheme="minorHAnsi" w:hAnsiTheme="minorHAnsi" w:cstheme="minorHAnsi"/>
        </w:rPr>
        <w:br/>
      </w:r>
    </w:p>
    <w:p w14:paraId="1156762D" w14:textId="77777777" w:rsidR="00182DC9" w:rsidRPr="00BA4FCA" w:rsidRDefault="00182DC9" w:rsidP="00182DC9">
      <w:pPr>
        <w:pStyle w:val="Heading4"/>
        <w:rPr>
          <w:rFonts w:asciiTheme="minorHAnsi" w:hAnsiTheme="minorHAnsi" w:cstheme="minorHAnsi"/>
        </w:rPr>
      </w:pPr>
      <w:r w:rsidRPr="00BA4FCA">
        <w:rPr>
          <w:rFonts w:asciiTheme="minorHAnsi" w:hAnsiTheme="minorHAnsi" w:cstheme="minorHAnsi"/>
        </w:rPr>
        <w:t>Drone access allows for ‘targeted killings’</w:t>
      </w:r>
    </w:p>
    <w:p w14:paraId="3D0058BE" w14:textId="77777777" w:rsidR="00182DC9" w:rsidRPr="00BA4FCA" w:rsidRDefault="00182DC9" w:rsidP="00182DC9">
      <w:pPr>
        <w:rPr>
          <w:rStyle w:val="Style13ptBold"/>
          <w:rFonts w:asciiTheme="minorHAnsi" w:hAnsiTheme="minorHAnsi" w:cstheme="minorHAnsi"/>
          <w:b w:val="0"/>
          <w:bCs w:val="0"/>
          <w:sz w:val="22"/>
        </w:rPr>
      </w:pPr>
      <w:r w:rsidRPr="00BA4FCA">
        <w:rPr>
          <w:rStyle w:val="Style13ptBold"/>
          <w:rFonts w:asciiTheme="minorHAnsi" w:hAnsiTheme="minorHAnsi" w:cstheme="minorHAnsi"/>
        </w:rPr>
        <w:t xml:space="preserve">World Heritage Foundation, ND </w:t>
      </w:r>
      <w:r w:rsidRPr="00BA4FCA">
        <w:rPr>
          <w:rStyle w:val="Style13ptBold"/>
          <w:rFonts w:asciiTheme="minorHAnsi" w:hAnsiTheme="minorHAnsi" w:cstheme="minorHAnsi"/>
          <w:b w:val="0"/>
          <w:sz w:val="20"/>
        </w:rPr>
        <w:t xml:space="preserve">(The world heritage foundation is a world renown encyclopedia of commonly used governmental and military terminology, World Heritage Foundation, “Targeted killings”, </w:t>
      </w:r>
      <w:r w:rsidRPr="00BA4FCA">
        <w:rPr>
          <w:rFonts w:asciiTheme="minorHAnsi" w:hAnsiTheme="minorHAnsi" w:cstheme="minorHAnsi"/>
          <w:sz w:val="18"/>
        </w:rPr>
        <w:t>http://www.self.gutenberg.org/articles/eng/Targeted_killing)</w:t>
      </w:r>
    </w:p>
    <w:p w14:paraId="515933EF" w14:textId="77777777" w:rsidR="00182DC9" w:rsidRPr="00BA4FCA" w:rsidRDefault="00182DC9" w:rsidP="00182DC9">
      <w:pPr>
        <w:rPr>
          <w:rFonts w:asciiTheme="minorHAnsi" w:hAnsiTheme="minorHAnsi" w:cstheme="minorHAnsi"/>
          <w:sz w:val="16"/>
        </w:rPr>
      </w:pPr>
      <w:r w:rsidRPr="00BA4FCA">
        <w:rPr>
          <w:rStyle w:val="Emphasis"/>
          <w:rFonts w:asciiTheme="minorHAnsi" w:hAnsiTheme="minorHAnsi" w:cstheme="minorHAnsi"/>
        </w:rPr>
        <w:t>Targeted killings were employed extensively by</w:t>
      </w:r>
      <w:r w:rsidRPr="00BA4FCA">
        <w:rPr>
          <w:rFonts w:asciiTheme="minorHAnsi" w:hAnsiTheme="minorHAnsi" w:cstheme="minorHAnsi"/>
          <w:sz w:val="16"/>
        </w:rPr>
        <w:t xml:space="preserve"> death squads in </w:t>
      </w:r>
      <w:hyperlink r:id="rId82" w:tooltip="El Salvador" w:history="1">
        <w:r w:rsidRPr="00BA4FCA">
          <w:rPr>
            <w:rStyle w:val="Hyperlink"/>
            <w:rFonts w:asciiTheme="minorHAnsi" w:hAnsiTheme="minorHAnsi" w:cstheme="minorHAnsi"/>
            <w:sz w:val="16"/>
          </w:rPr>
          <w:t>El Salvador</w:t>
        </w:r>
      </w:hyperlink>
      <w:r w:rsidRPr="00BA4FCA">
        <w:rPr>
          <w:rFonts w:asciiTheme="minorHAnsi" w:hAnsiTheme="minorHAnsi" w:cstheme="minorHAnsi"/>
          <w:sz w:val="16"/>
        </w:rPr>
        <w:t xml:space="preserve">, </w:t>
      </w:r>
      <w:hyperlink r:id="rId83" w:tooltip="Nicaragua" w:history="1">
        <w:r w:rsidRPr="00BA4FCA">
          <w:rPr>
            <w:rStyle w:val="Hyperlink"/>
            <w:rFonts w:asciiTheme="minorHAnsi" w:hAnsiTheme="minorHAnsi" w:cstheme="minorHAnsi"/>
            <w:sz w:val="16"/>
          </w:rPr>
          <w:t>Nicaragua</w:t>
        </w:r>
      </w:hyperlink>
      <w:r w:rsidRPr="00BA4FCA">
        <w:rPr>
          <w:rFonts w:asciiTheme="minorHAnsi" w:hAnsiTheme="minorHAnsi" w:cstheme="minorHAnsi"/>
          <w:sz w:val="16"/>
        </w:rPr>
        <w:t xml:space="preserve">, </w:t>
      </w:r>
      <w:hyperlink r:id="rId84" w:tooltip="Colombia" w:history="1">
        <w:r w:rsidRPr="00BA4FCA">
          <w:rPr>
            <w:rStyle w:val="Hyperlink"/>
            <w:rFonts w:asciiTheme="minorHAnsi" w:hAnsiTheme="minorHAnsi" w:cstheme="minorHAnsi"/>
            <w:sz w:val="16"/>
          </w:rPr>
          <w:t>Colombia</w:t>
        </w:r>
      </w:hyperlink>
      <w:r w:rsidRPr="00BA4FCA">
        <w:rPr>
          <w:rFonts w:asciiTheme="minorHAnsi" w:hAnsiTheme="minorHAnsi" w:cstheme="minorHAnsi"/>
          <w:sz w:val="16"/>
        </w:rPr>
        <w:t xml:space="preserve">, and </w:t>
      </w:r>
      <w:hyperlink r:id="rId85" w:tooltip="Haiti" w:history="1">
        <w:r w:rsidRPr="00BA4FCA">
          <w:rPr>
            <w:rStyle w:val="Hyperlink"/>
            <w:rFonts w:asciiTheme="minorHAnsi" w:hAnsiTheme="minorHAnsi" w:cstheme="minorHAnsi"/>
            <w:sz w:val="16"/>
          </w:rPr>
          <w:t>Haiti</w:t>
        </w:r>
      </w:hyperlink>
      <w:r w:rsidRPr="00BA4FCA">
        <w:rPr>
          <w:rFonts w:asciiTheme="minorHAnsi" w:hAnsiTheme="minorHAnsi" w:cstheme="minorHAnsi"/>
          <w:sz w:val="16"/>
        </w:rPr>
        <w:t xml:space="preserve"> </w:t>
      </w:r>
      <w:r w:rsidRPr="00BA4FCA">
        <w:rPr>
          <w:rStyle w:val="Emphasis"/>
          <w:rFonts w:asciiTheme="minorHAnsi" w:hAnsiTheme="minorHAnsi" w:cstheme="minorHAnsi"/>
        </w:rPr>
        <w:t>within the context of civil unrest and war</w:t>
      </w:r>
      <w:r w:rsidRPr="00BA4FCA">
        <w:rPr>
          <w:rFonts w:asciiTheme="minorHAnsi" w:hAnsiTheme="minorHAnsi" w:cstheme="minorHAnsi"/>
          <w:sz w:val="16"/>
        </w:rPr>
        <w:t xml:space="preserve"> during the 1980s and 1990s. Targeted killings have also been used in </w:t>
      </w:r>
      <w:hyperlink r:id="rId86" w:tooltip="Somalia" w:history="1">
        <w:r w:rsidRPr="00BA4FCA">
          <w:rPr>
            <w:rStyle w:val="Hyperlink"/>
            <w:rFonts w:asciiTheme="minorHAnsi" w:hAnsiTheme="minorHAnsi" w:cstheme="minorHAnsi"/>
            <w:sz w:val="16"/>
          </w:rPr>
          <w:t>Somalia</w:t>
        </w:r>
      </w:hyperlink>
      <w:r w:rsidRPr="00BA4FCA">
        <w:rPr>
          <w:rFonts w:asciiTheme="minorHAnsi" w:hAnsiTheme="minorHAnsi" w:cstheme="minorHAnsi"/>
          <w:sz w:val="16"/>
        </w:rPr>
        <w:t xml:space="preserve">, </w:t>
      </w:r>
      <w:hyperlink r:id="rId87" w:tooltip="Rwanda" w:history="1">
        <w:r w:rsidRPr="00BA4FCA">
          <w:rPr>
            <w:rStyle w:val="Hyperlink"/>
            <w:rFonts w:asciiTheme="minorHAnsi" w:hAnsiTheme="minorHAnsi" w:cstheme="minorHAnsi"/>
            <w:sz w:val="16"/>
          </w:rPr>
          <w:t>Rwanda</w:t>
        </w:r>
      </w:hyperlink>
      <w:r w:rsidRPr="00BA4FCA">
        <w:rPr>
          <w:rFonts w:asciiTheme="minorHAnsi" w:hAnsiTheme="minorHAnsi" w:cstheme="minorHAnsi"/>
          <w:sz w:val="16"/>
        </w:rPr>
        <w:t xml:space="preserve">, and in the </w:t>
      </w:r>
      <w:hyperlink r:id="rId88" w:tooltip="Balkans" w:history="1">
        <w:r w:rsidRPr="00BA4FCA">
          <w:rPr>
            <w:rStyle w:val="Hyperlink"/>
            <w:rFonts w:asciiTheme="minorHAnsi" w:hAnsiTheme="minorHAnsi" w:cstheme="minorHAnsi"/>
            <w:sz w:val="16"/>
          </w:rPr>
          <w:t>Balkans</w:t>
        </w:r>
      </w:hyperlink>
      <w:r w:rsidRPr="00BA4FCA">
        <w:rPr>
          <w:rFonts w:asciiTheme="minorHAnsi" w:hAnsiTheme="minorHAnsi" w:cstheme="minorHAnsi"/>
          <w:sz w:val="16"/>
        </w:rPr>
        <w:t xml:space="preserve"> during the </w:t>
      </w:r>
      <w:hyperlink r:id="rId89" w:tooltip="Yugoslav Wars" w:history="1">
        <w:r w:rsidRPr="00BA4FCA">
          <w:rPr>
            <w:rStyle w:val="Hyperlink"/>
            <w:rFonts w:asciiTheme="minorHAnsi" w:hAnsiTheme="minorHAnsi" w:cstheme="minorHAnsi"/>
            <w:sz w:val="16"/>
          </w:rPr>
          <w:t>Yugoslav Wars</w:t>
        </w:r>
      </w:hyperlink>
      <w:r w:rsidRPr="00BA4FCA">
        <w:rPr>
          <w:rFonts w:asciiTheme="minorHAnsi" w:hAnsiTheme="minorHAnsi" w:cstheme="minorHAnsi"/>
          <w:sz w:val="16"/>
        </w:rPr>
        <w:t xml:space="preserve">. The United States government has also practiced targeted killings, as with the killing of </w:t>
      </w:r>
      <w:hyperlink r:id="rId90" w:tooltip="Osama Bin-Laden" w:history="1">
        <w:r w:rsidRPr="00BA4FCA">
          <w:rPr>
            <w:rStyle w:val="Hyperlink"/>
            <w:rFonts w:asciiTheme="minorHAnsi" w:hAnsiTheme="minorHAnsi" w:cstheme="minorHAnsi"/>
            <w:sz w:val="16"/>
          </w:rPr>
          <w:t>Osama Bin-Laden</w:t>
        </w:r>
      </w:hyperlink>
      <w:r w:rsidRPr="00BA4FCA">
        <w:rPr>
          <w:rFonts w:asciiTheme="minorHAnsi" w:hAnsiTheme="minorHAnsi" w:cstheme="minorHAnsi"/>
          <w:sz w:val="16"/>
        </w:rPr>
        <w:t xml:space="preserve"> and </w:t>
      </w:r>
      <w:hyperlink r:id="rId91" w:tooltip="Anwar al-Awlaki" w:history="1">
        <w:r w:rsidRPr="00BA4FCA">
          <w:rPr>
            <w:rStyle w:val="Hyperlink"/>
            <w:rFonts w:asciiTheme="minorHAnsi" w:hAnsiTheme="minorHAnsi" w:cstheme="minorHAnsi"/>
            <w:sz w:val="16"/>
          </w:rPr>
          <w:t>Al-Awlaki</w:t>
        </w:r>
      </w:hyperlink>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Targeted killings have also been used by narcotics traffickers. Use of targeted killings by conventional military forces became commonplace after the </w:t>
      </w:r>
      <w:hyperlink r:id="rId92" w:history="1">
        <w:r w:rsidRPr="00BA4FCA">
          <w:rPr>
            <w:rStyle w:val="StyleUnderline"/>
            <w:rFonts w:asciiTheme="minorHAnsi" w:hAnsiTheme="minorHAnsi" w:cstheme="minorHAnsi"/>
          </w:rPr>
          <w:t>Bush Administration</w:t>
        </w:r>
      </w:hyperlink>
      <w:r w:rsidRPr="00BA4FCA">
        <w:rPr>
          <w:rStyle w:val="StyleUnderline"/>
          <w:rFonts w:asciiTheme="minorHAnsi" w:hAnsiTheme="minorHAnsi" w:cstheme="minorHAnsi"/>
        </w:rPr>
        <w:t>,</w:t>
      </w:r>
      <w:hyperlink r:id="rId93" w:anchor="cite_note-johnston-1" w:history="1">
        <w:r w:rsidRPr="00BA4FCA">
          <w:rPr>
            <w:rStyle w:val="StyleUnderline"/>
            <w:rFonts w:asciiTheme="minorHAnsi" w:hAnsiTheme="minorHAnsi" w:cstheme="minorHAnsi"/>
          </w:rPr>
          <w:t>[2]</w:t>
        </w:r>
      </w:hyperlink>
      <w:r w:rsidRPr="00BA4FCA">
        <w:rPr>
          <w:rStyle w:val="StyleUnderline"/>
          <w:rFonts w:asciiTheme="minorHAnsi" w:hAnsiTheme="minorHAnsi" w:cstheme="minorHAnsi"/>
        </w:rPr>
        <w:t xml:space="preserve"> targeted killings have become a frequent tactic of the </w:t>
      </w:r>
      <w:hyperlink r:id="rId94" w:tooltip="Federal government of the United States" w:history="1">
        <w:r w:rsidRPr="00BA4FCA">
          <w:rPr>
            <w:rStyle w:val="StyleUnderline"/>
            <w:rFonts w:asciiTheme="minorHAnsi" w:hAnsiTheme="minorHAnsi" w:cstheme="minorHAnsi"/>
          </w:rPr>
          <w:t>United States government</w:t>
        </w:r>
      </w:hyperlink>
      <w:r w:rsidRPr="00BA4FCA">
        <w:rPr>
          <w:rStyle w:val="StyleUnderline"/>
          <w:rFonts w:asciiTheme="minorHAnsi" w:hAnsiTheme="minorHAnsi" w:cstheme="minorHAnsi"/>
        </w:rPr>
        <w:t xml:space="preserve"> in the </w:t>
      </w:r>
      <w:hyperlink r:id="rId95" w:tooltip="War on Terror" w:history="1">
        <w:r w:rsidRPr="00BA4FCA">
          <w:rPr>
            <w:rStyle w:val="StyleUnderline"/>
            <w:rFonts w:asciiTheme="minorHAnsi" w:hAnsiTheme="minorHAnsi" w:cstheme="minorHAnsi"/>
          </w:rPr>
          <w:t>War on Terror</w:t>
        </w:r>
      </w:hyperlink>
      <w:r w:rsidRPr="00BA4FCA">
        <w:rPr>
          <w:rStyle w:val="StyleUnderline"/>
          <w:rFonts w:asciiTheme="minorHAnsi" w:hAnsiTheme="minorHAnsi" w:cstheme="minorHAnsi"/>
        </w:rPr>
        <w:t>.</w:t>
      </w:r>
      <w:hyperlink r:id="rId96" w:anchor="cite_note-gazit-0" w:history="1">
        <w:r w:rsidRPr="00BA4FCA">
          <w:rPr>
            <w:rStyle w:val="StyleUnderline"/>
            <w:rFonts w:asciiTheme="minorHAnsi" w:hAnsiTheme="minorHAnsi" w:cstheme="minorHAnsi"/>
          </w:rPr>
          <w:t>[1]</w:t>
        </w:r>
      </w:hyperlink>
      <w:r w:rsidRPr="00BA4FCA">
        <w:rPr>
          <w:rStyle w:val="StyleUnderline"/>
          <w:rFonts w:asciiTheme="minorHAnsi" w:hAnsiTheme="minorHAnsi" w:cstheme="minorHAnsi"/>
        </w:rPr>
        <w:t xml:space="preserve"> Instances of targeted killing by the United States that have received significant attention include the </w:t>
      </w:r>
      <w:hyperlink r:id="rId97" w:tooltip="Death of Osama bin Laden" w:history="1">
        <w:r w:rsidRPr="00BA4FCA">
          <w:rPr>
            <w:rStyle w:val="StyleUnderline"/>
            <w:rFonts w:asciiTheme="minorHAnsi" w:hAnsiTheme="minorHAnsi" w:cstheme="minorHAnsi"/>
          </w:rPr>
          <w:t>killing of Osama bin Laden</w:t>
        </w:r>
      </w:hyperlink>
      <w:r w:rsidRPr="00BA4FCA">
        <w:rPr>
          <w:rStyle w:val="StyleUnderline"/>
          <w:rFonts w:asciiTheme="minorHAnsi" w:hAnsiTheme="minorHAnsi" w:cstheme="minorHAnsi"/>
        </w:rPr>
        <w:t xml:space="preserve"> and of American citizen </w:t>
      </w:r>
      <w:hyperlink r:id="rId98" w:tooltip="Anwar al-Aulaqi" w:history="1">
        <w:r w:rsidRPr="00BA4FCA">
          <w:rPr>
            <w:rStyle w:val="StyleUnderline"/>
            <w:rFonts w:asciiTheme="minorHAnsi" w:hAnsiTheme="minorHAnsi" w:cstheme="minorHAnsi"/>
          </w:rPr>
          <w:t>Anwar al-</w:t>
        </w:r>
        <w:proofErr w:type="spellStart"/>
        <w:r w:rsidRPr="00BA4FCA">
          <w:rPr>
            <w:rStyle w:val="StyleUnderline"/>
            <w:rFonts w:asciiTheme="minorHAnsi" w:hAnsiTheme="minorHAnsi" w:cstheme="minorHAnsi"/>
          </w:rPr>
          <w:t>Aulaqi</w:t>
        </w:r>
        <w:proofErr w:type="spellEnd"/>
      </w:hyperlink>
      <w:r w:rsidRPr="00BA4FCA">
        <w:rPr>
          <w:rStyle w:val="StyleUnderline"/>
          <w:rFonts w:asciiTheme="minorHAnsi" w:hAnsiTheme="minorHAnsi" w:cstheme="minorHAnsi"/>
        </w:rPr>
        <w:t xml:space="preserve"> in 2011. Under the </w:t>
      </w:r>
      <w:hyperlink r:id="rId99" w:tooltip="Presidency of Barack Obama" w:history="1">
        <w:r w:rsidRPr="00BA4FCA">
          <w:rPr>
            <w:rStyle w:val="StyleUnderline"/>
            <w:rFonts w:asciiTheme="minorHAnsi" w:hAnsiTheme="minorHAnsi" w:cstheme="minorHAnsi"/>
          </w:rPr>
          <w:t>Obama administration</w:t>
        </w:r>
      </w:hyperlink>
      <w:r w:rsidRPr="00BA4FCA">
        <w:rPr>
          <w:rStyle w:val="StyleUnderline"/>
          <w:rFonts w:asciiTheme="minorHAnsi" w:hAnsiTheme="minorHAnsi" w:cstheme="minorHAnsi"/>
        </w:rPr>
        <w:t xml:space="preserve"> use of targeted killings has expanded, most frequently through use of </w:t>
      </w:r>
      <w:hyperlink r:id="rId100" w:tooltip="Unmanned combat air vehicle" w:history="1">
        <w:r w:rsidRPr="00BA4FCA">
          <w:rPr>
            <w:rStyle w:val="StyleUnderline"/>
            <w:rFonts w:asciiTheme="minorHAnsi" w:hAnsiTheme="minorHAnsi" w:cstheme="minorHAnsi"/>
          </w:rPr>
          <w:t>combat drones</w:t>
        </w:r>
      </w:hyperlink>
      <w:r w:rsidRPr="00BA4FCA">
        <w:rPr>
          <w:rStyle w:val="StyleUnderline"/>
          <w:rFonts w:asciiTheme="minorHAnsi" w:hAnsiTheme="minorHAnsi" w:cstheme="minorHAnsi"/>
        </w:rPr>
        <w:t xml:space="preserve"> operating in </w:t>
      </w:r>
      <w:hyperlink r:id="rId101" w:tooltip="Afghanistan" w:history="1">
        <w:r w:rsidRPr="00BA4FCA">
          <w:rPr>
            <w:rStyle w:val="StyleUnderline"/>
            <w:rFonts w:asciiTheme="minorHAnsi" w:hAnsiTheme="minorHAnsi" w:cstheme="minorHAnsi"/>
          </w:rPr>
          <w:t>Afghanistan</w:t>
        </w:r>
      </w:hyperlink>
      <w:r w:rsidRPr="00BA4FCA">
        <w:rPr>
          <w:rStyle w:val="StyleUnderline"/>
          <w:rFonts w:asciiTheme="minorHAnsi" w:hAnsiTheme="minorHAnsi" w:cstheme="minorHAnsi"/>
        </w:rPr>
        <w:t xml:space="preserve">, </w:t>
      </w:r>
      <w:hyperlink r:id="rId102" w:tooltip="Pakistan" w:history="1">
        <w:r w:rsidRPr="00BA4FCA">
          <w:rPr>
            <w:rStyle w:val="StyleUnderline"/>
            <w:rFonts w:asciiTheme="minorHAnsi" w:hAnsiTheme="minorHAnsi" w:cstheme="minorHAnsi"/>
          </w:rPr>
          <w:t>Pakistan</w:t>
        </w:r>
      </w:hyperlink>
      <w:r w:rsidRPr="00BA4FCA">
        <w:rPr>
          <w:rStyle w:val="StyleUnderline"/>
          <w:rFonts w:asciiTheme="minorHAnsi" w:hAnsiTheme="minorHAnsi" w:cstheme="minorHAnsi"/>
        </w:rPr>
        <w:t xml:space="preserve"> or </w:t>
      </w:r>
      <w:hyperlink r:id="rId103" w:tooltip="Yemen" w:history="1">
        <w:r w:rsidRPr="00BA4FCA">
          <w:rPr>
            <w:rStyle w:val="StyleUnderline"/>
            <w:rFonts w:asciiTheme="minorHAnsi" w:hAnsiTheme="minorHAnsi" w:cstheme="minorHAnsi"/>
          </w:rPr>
          <w:t>Yemen</w:t>
        </w:r>
      </w:hyperlink>
      <w:r w:rsidRPr="00BA4FCA">
        <w:rPr>
          <w:rFonts w:asciiTheme="minorHAnsi" w:hAnsiTheme="minorHAnsi" w:cstheme="minorHAnsi"/>
          <w:sz w:val="16"/>
        </w:rPr>
        <w:t xml:space="preserve">. </w:t>
      </w:r>
      <w:r w:rsidRPr="00BA4FCA">
        <w:rPr>
          <w:rStyle w:val="StyleUnderline"/>
          <w:rFonts w:asciiTheme="minorHAnsi" w:hAnsiTheme="minorHAnsi" w:cstheme="minorHAnsi"/>
        </w:rPr>
        <w:t>The legality of targeted killing is disputed. Some</w:t>
      </w:r>
      <w:hyperlink r:id="rId104" w:anchor="cite_note-3" w:history="1">
        <w:r w:rsidRPr="00BA4FCA">
          <w:rPr>
            <w:rStyle w:val="StyleUnderline"/>
            <w:rFonts w:asciiTheme="minorHAnsi" w:hAnsiTheme="minorHAnsi" w:cstheme="minorHAnsi"/>
          </w:rPr>
          <w:t>[3]</w:t>
        </w:r>
      </w:hyperlink>
      <w:r w:rsidRPr="00BA4FCA">
        <w:rPr>
          <w:rStyle w:val="StyleUnderline"/>
          <w:rFonts w:asciiTheme="minorHAnsi" w:hAnsiTheme="minorHAnsi" w:cstheme="minorHAnsi"/>
        </w:rPr>
        <w:t xml:space="preserve"> academics, military personnel and officials describe targeted killing as legitimate within the context of self-defense, when employed against terrorists or combatants engaged in asymmetrical warfare. They argue that drones are more humane and more accurate than manned vehicles</w:t>
      </w:r>
      <w:r w:rsidRPr="00BA4FCA">
        <w:rPr>
          <w:rFonts w:asciiTheme="minorHAnsi" w:hAnsiTheme="minorHAnsi" w:cstheme="minorHAnsi"/>
          <w:sz w:val="16"/>
        </w:rPr>
        <w:t>.</w:t>
      </w:r>
      <w:hyperlink r:id="rId105" w:anchor="cite_note-4" w:history="1">
        <w:r w:rsidRPr="00BA4FCA">
          <w:rPr>
            <w:rStyle w:val="Hyperlink"/>
            <w:rFonts w:asciiTheme="minorHAnsi" w:hAnsiTheme="minorHAnsi" w:cstheme="minorHAnsi"/>
            <w:sz w:val="16"/>
          </w:rPr>
          <w:t>[4]</w:t>
        </w:r>
      </w:hyperlink>
      <w:hyperlink r:id="rId106" w:anchor="cite_note-5" w:history="1">
        <w:r w:rsidRPr="00BA4FCA">
          <w:rPr>
            <w:rStyle w:val="Hyperlink"/>
            <w:rFonts w:asciiTheme="minorHAnsi" w:hAnsiTheme="minorHAnsi" w:cstheme="minorHAnsi"/>
            <w:sz w:val="16"/>
          </w:rPr>
          <w:t>[5]</w:t>
        </w:r>
      </w:hyperlink>
      <w:r w:rsidRPr="00BA4FCA">
        <w:rPr>
          <w:rFonts w:asciiTheme="minorHAnsi" w:hAnsiTheme="minorHAnsi" w:cstheme="minorHAnsi"/>
          <w:sz w:val="16"/>
        </w:rPr>
        <w:t xml:space="preserve"> Others, including academics such as Gregory Johnsen and Charles Schmitz, twenty-six members of </w:t>
      </w:r>
      <w:hyperlink r:id="rId107" w:tooltip="United States Congress" w:history="1">
        <w:r w:rsidRPr="00BA4FCA">
          <w:rPr>
            <w:rStyle w:val="Hyperlink"/>
            <w:rFonts w:asciiTheme="minorHAnsi" w:hAnsiTheme="minorHAnsi" w:cstheme="minorHAnsi"/>
            <w:sz w:val="16"/>
          </w:rPr>
          <w:t>Congress</w:t>
        </w:r>
      </w:hyperlink>
      <w:r w:rsidRPr="00BA4FCA">
        <w:rPr>
          <w:rFonts w:asciiTheme="minorHAnsi" w:hAnsiTheme="minorHAnsi" w:cstheme="minorHAnsi"/>
          <w:sz w:val="16"/>
        </w:rPr>
        <w:t>,</w:t>
      </w:r>
      <w:hyperlink r:id="rId108" w:anchor="cite_note-HouseMembers-5" w:history="1">
        <w:r w:rsidRPr="00BA4FCA">
          <w:rPr>
            <w:rStyle w:val="Hyperlink"/>
            <w:rFonts w:asciiTheme="minorHAnsi" w:hAnsiTheme="minorHAnsi" w:cstheme="minorHAnsi"/>
            <w:sz w:val="16"/>
          </w:rPr>
          <w:t>[6]</w:t>
        </w:r>
      </w:hyperlink>
      <w:r w:rsidRPr="00BA4FCA">
        <w:rPr>
          <w:rFonts w:asciiTheme="minorHAnsi" w:hAnsiTheme="minorHAnsi" w:cstheme="minorHAnsi"/>
          <w:sz w:val="16"/>
        </w:rPr>
        <w:t xml:space="preserve"> some media sources (</w:t>
      </w:r>
      <w:hyperlink r:id="rId109" w:tooltip="Jeremy Scahill" w:history="1">
        <w:r w:rsidRPr="00BA4FCA">
          <w:rPr>
            <w:rStyle w:val="Hyperlink"/>
            <w:rFonts w:asciiTheme="minorHAnsi" w:hAnsiTheme="minorHAnsi" w:cstheme="minorHAnsi"/>
            <w:sz w:val="16"/>
          </w:rPr>
          <w:t xml:space="preserve">Jeremy </w:t>
        </w:r>
        <w:proofErr w:type="spellStart"/>
        <w:r w:rsidRPr="00BA4FCA">
          <w:rPr>
            <w:rStyle w:val="Hyperlink"/>
            <w:rFonts w:asciiTheme="minorHAnsi" w:hAnsiTheme="minorHAnsi" w:cstheme="minorHAnsi"/>
            <w:sz w:val="16"/>
          </w:rPr>
          <w:t>Scahill</w:t>
        </w:r>
        <w:proofErr w:type="spellEnd"/>
      </w:hyperlink>
      <w:r w:rsidRPr="00BA4FCA">
        <w:rPr>
          <w:rFonts w:asciiTheme="minorHAnsi" w:hAnsiTheme="minorHAnsi" w:cstheme="minorHAnsi"/>
          <w:sz w:val="16"/>
        </w:rPr>
        <w:t xml:space="preserve">, </w:t>
      </w:r>
      <w:hyperlink r:id="rId110" w:tooltip="James Traub" w:history="1">
        <w:r w:rsidRPr="00BA4FCA">
          <w:rPr>
            <w:rStyle w:val="Hyperlink"/>
            <w:rFonts w:asciiTheme="minorHAnsi" w:hAnsiTheme="minorHAnsi" w:cstheme="minorHAnsi"/>
            <w:sz w:val="16"/>
          </w:rPr>
          <w:t>James Traub</w:t>
        </w:r>
      </w:hyperlink>
      <w:r w:rsidRPr="00BA4FCA">
        <w:rPr>
          <w:rFonts w:asciiTheme="minorHAnsi" w:hAnsiTheme="minorHAnsi" w:cstheme="minorHAnsi"/>
          <w:sz w:val="16"/>
        </w:rPr>
        <w:t xml:space="preserve">), civil rights groups like the </w:t>
      </w:r>
      <w:hyperlink r:id="rId111" w:tooltip="American Civil Liberties Union" w:history="1">
        <w:r w:rsidRPr="00BA4FCA">
          <w:rPr>
            <w:rStyle w:val="Hyperlink"/>
            <w:rFonts w:asciiTheme="minorHAnsi" w:hAnsiTheme="minorHAnsi" w:cstheme="minorHAnsi"/>
            <w:sz w:val="16"/>
          </w:rPr>
          <w:t>American Civil Liberties Union</w:t>
        </w:r>
      </w:hyperlink>
      <w:hyperlink r:id="rId112" w:anchor="cite_note-7" w:history="1">
        <w:r w:rsidRPr="00BA4FCA">
          <w:rPr>
            <w:rStyle w:val="Hyperlink"/>
            <w:rFonts w:asciiTheme="minorHAnsi" w:hAnsiTheme="minorHAnsi" w:cstheme="minorHAnsi"/>
            <w:sz w:val="16"/>
          </w:rPr>
          <w:t>[7]</w:t>
        </w:r>
      </w:hyperlink>
      <w:r w:rsidRPr="00BA4FCA">
        <w:rPr>
          <w:rFonts w:asciiTheme="minorHAnsi" w:hAnsiTheme="minorHAnsi" w:cstheme="minorHAnsi"/>
          <w:sz w:val="16"/>
        </w:rPr>
        <w:t xml:space="preserve"> and ex-</w:t>
      </w:r>
      <w:hyperlink r:id="rId113" w:tooltip="CIA station chief" w:history="1">
        <w:r w:rsidRPr="00BA4FCA">
          <w:rPr>
            <w:rStyle w:val="Hyperlink"/>
            <w:rFonts w:asciiTheme="minorHAnsi" w:hAnsiTheme="minorHAnsi" w:cstheme="minorHAnsi"/>
            <w:sz w:val="16"/>
          </w:rPr>
          <w:t>CIA station chief</w:t>
        </w:r>
      </w:hyperlink>
      <w:r w:rsidRPr="00BA4FCA">
        <w:rPr>
          <w:rFonts w:asciiTheme="minorHAnsi" w:hAnsiTheme="minorHAnsi" w:cstheme="minorHAnsi"/>
          <w:sz w:val="16"/>
        </w:rPr>
        <w:t xml:space="preserve"> in </w:t>
      </w:r>
      <w:hyperlink r:id="rId114" w:tooltip="Islamabad" w:history="1">
        <w:r w:rsidRPr="00BA4FCA">
          <w:rPr>
            <w:rStyle w:val="Hyperlink"/>
            <w:rFonts w:asciiTheme="minorHAnsi" w:hAnsiTheme="minorHAnsi" w:cstheme="minorHAnsi"/>
            <w:sz w:val="16"/>
          </w:rPr>
          <w:t>Islamabad</w:t>
        </w:r>
      </w:hyperlink>
      <w:r w:rsidRPr="00BA4FCA">
        <w:rPr>
          <w:rFonts w:asciiTheme="minorHAnsi" w:hAnsiTheme="minorHAnsi" w:cstheme="minorHAnsi"/>
          <w:sz w:val="16"/>
        </w:rPr>
        <w:t xml:space="preserve">, </w:t>
      </w:r>
      <w:hyperlink r:id="rId115" w:tooltip="Robert Grenier (CIA)" w:history="1">
        <w:r w:rsidRPr="00BA4FCA">
          <w:rPr>
            <w:rStyle w:val="Hyperlink"/>
            <w:rFonts w:asciiTheme="minorHAnsi" w:hAnsiTheme="minorHAnsi" w:cstheme="minorHAnsi"/>
            <w:sz w:val="16"/>
          </w:rPr>
          <w:t xml:space="preserve">Robert </w:t>
        </w:r>
        <w:proofErr w:type="spellStart"/>
        <w:r w:rsidRPr="00BA4FCA">
          <w:rPr>
            <w:rStyle w:val="Hyperlink"/>
            <w:rFonts w:asciiTheme="minorHAnsi" w:hAnsiTheme="minorHAnsi" w:cstheme="minorHAnsi"/>
            <w:sz w:val="16"/>
          </w:rPr>
          <w:t>Grenier</w:t>
        </w:r>
        <w:proofErr w:type="spellEnd"/>
      </w:hyperlink>
      <w:hyperlink r:id="rId116" w:anchor="cite_note-exCIA-7" w:history="1">
        <w:r w:rsidRPr="00BA4FCA">
          <w:rPr>
            <w:rStyle w:val="Hyperlink"/>
            <w:rFonts w:asciiTheme="minorHAnsi" w:hAnsiTheme="minorHAnsi" w:cstheme="minorHAnsi"/>
            <w:sz w:val="16"/>
          </w:rPr>
          <w:t>[8]</w:t>
        </w:r>
      </w:hyperlink>
      <w:r w:rsidRPr="00BA4FCA">
        <w:rPr>
          <w:rFonts w:asciiTheme="minorHAnsi" w:hAnsiTheme="minorHAnsi" w:cstheme="minorHAnsi"/>
          <w:sz w:val="16"/>
        </w:rPr>
        <w:t xml:space="preserve"> have criticized targeted killings as similar to </w:t>
      </w:r>
      <w:hyperlink r:id="rId117" w:tooltip="Assassinations" w:history="1">
        <w:r w:rsidRPr="00BA4FCA">
          <w:rPr>
            <w:rStyle w:val="Hyperlink"/>
            <w:rFonts w:asciiTheme="minorHAnsi" w:hAnsiTheme="minorHAnsi" w:cstheme="minorHAnsi"/>
            <w:sz w:val="16"/>
          </w:rPr>
          <w:t>assassinations</w:t>
        </w:r>
      </w:hyperlink>
      <w:r w:rsidRPr="00BA4FCA">
        <w:rPr>
          <w:rFonts w:asciiTheme="minorHAnsi" w:hAnsiTheme="minorHAnsi" w:cstheme="minorHAnsi"/>
          <w:sz w:val="16"/>
        </w:rPr>
        <w:t xml:space="preserve"> or </w:t>
      </w:r>
      <w:hyperlink r:id="rId118" w:tooltip="Extrajudicial killings" w:history="1">
        <w:r w:rsidRPr="00BA4FCA">
          <w:rPr>
            <w:rStyle w:val="Hyperlink"/>
            <w:rFonts w:asciiTheme="minorHAnsi" w:hAnsiTheme="minorHAnsi" w:cstheme="minorHAnsi"/>
            <w:sz w:val="16"/>
          </w:rPr>
          <w:t>extrajudicial killings</w:t>
        </w:r>
      </w:hyperlink>
      <w:r w:rsidRPr="00BA4FCA">
        <w:rPr>
          <w:rFonts w:asciiTheme="minorHAnsi" w:hAnsiTheme="minorHAnsi" w:cstheme="minorHAnsi"/>
          <w:sz w:val="16"/>
        </w:rPr>
        <w:t xml:space="preserve">, which are illegal within the United States and under </w:t>
      </w:r>
      <w:hyperlink r:id="rId119" w:tooltip="International law" w:history="1">
        <w:r w:rsidRPr="00BA4FCA">
          <w:rPr>
            <w:rStyle w:val="Hyperlink"/>
            <w:rFonts w:asciiTheme="minorHAnsi" w:hAnsiTheme="minorHAnsi" w:cstheme="minorHAnsi"/>
            <w:sz w:val="16"/>
          </w:rPr>
          <w:t>international law</w:t>
        </w:r>
      </w:hyperlink>
      <w:r w:rsidRPr="00BA4FCA">
        <w:rPr>
          <w:rFonts w:asciiTheme="minorHAnsi" w:hAnsiTheme="minorHAnsi" w:cstheme="minorHAnsi"/>
          <w:sz w:val="16"/>
        </w:rPr>
        <w:t xml:space="preserve">. </w:t>
      </w:r>
    </w:p>
    <w:p w14:paraId="662A3987" w14:textId="77777777" w:rsidR="00182DC9" w:rsidRPr="00BA4FCA" w:rsidRDefault="00182DC9" w:rsidP="00182DC9">
      <w:pPr>
        <w:rPr>
          <w:rFonts w:asciiTheme="minorHAnsi" w:hAnsiTheme="minorHAnsi" w:cstheme="minorHAnsi"/>
        </w:rPr>
      </w:pPr>
    </w:p>
    <w:p w14:paraId="7CEDEAD9" w14:textId="77777777" w:rsidR="00182DC9" w:rsidRPr="00BA4FCA" w:rsidRDefault="00182DC9" w:rsidP="00182DC9">
      <w:pPr>
        <w:pStyle w:val="Heading4"/>
        <w:rPr>
          <w:rFonts w:asciiTheme="minorHAnsi" w:hAnsiTheme="minorHAnsi" w:cstheme="minorHAnsi"/>
          <w:lang w:eastAsia="zh-CN"/>
        </w:rPr>
      </w:pPr>
      <w:r w:rsidRPr="00BA4FCA">
        <w:rPr>
          <w:rFonts w:asciiTheme="minorHAnsi" w:hAnsiTheme="minorHAnsi" w:cstheme="minorHAnsi"/>
          <w:lang w:eastAsia="zh-CN"/>
        </w:rPr>
        <w:t>Targeted killings violate UN human rights laws</w:t>
      </w:r>
    </w:p>
    <w:p w14:paraId="0D37E95D" w14:textId="442467C1" w:rsidR="00182DC9" w:rsidRPr="00BA4FCA" w:rsidRDefault="00182DC9" w:rsidP="00182DC9">
      <w:pPr>
        <w:rPr>
          <w:rStyle w:val="highlight"/>
          <w:rFonts w:asciiTheme="minorHAnsi" w:hAnsiTheme="minorHAnsi" w:cstheme="minorHAnsi"/>
        </w:rPr>
      </w:pPr>
      <w:r w:rsidRPr="00BA4FCA">
        <w:rPr>
          <w:rStyle w:val="Style13ptBold"/>
          <w:rFonts w:asciiTheme="minorHAnsi" w:hAnsiTheme="minorHAnsi" w:cstheme="minorHAnsi"/>
        </w:rPr>
        <w:t xml:space="preserve">Amnesty Int, 17 </w:t>
      </w:r>
      <w:r w:rsidRPr="00BA4FCA">
        <w:rPr>
          <w:rStyle w:val="Style13ptBold"/>
          <w:rFonts w:asciiTheme="minorHAnsi" w:hAnsiTheme="minorHAnsi" w:cstheme="minorHAnsi"/>
          <w:b w:val="0"/>
          <w:sz w:val="20"/>
        </w:rPr>
        <w:t xml:space="preserve">(Amnesty International is a third </w:t>
      </w:r>
      <w:proofErr w:type="spellStart"/>
      <w:r w:rsidRPr="00BA4FCA">
        <w:rPr>
          <w:rStyle w:val="Style13ptBold"/>
          <w:rFonts w:asciiTheme="minorHAnsi" w:hAnsiTheme="minorHAnsi" w:cstheme="minorHAnsi"/>
          <w:b w:val="0"/>
          <w:sz w:val="20"/>
        </w:rPr>
        <w:t>part</w:t>
      </w:r>
      <w:proofErr w:type="spellEnd"/>
      <w:r w:rsidRPr="00BA4FCA">
        <w:rPr>
          <w:rStyle w:val="Style13ptBold"/>
          <w:rFonts w:asciiTheme="minorHAnsi" w:hAnsiTheme="minorHAnsi" w:cstheme="minorHAnsi"/>
          <w:b w:val="0"/>
          <w:sz w:val="20"/>
        </w:rPr>
        <w:t xml:space="preserve"> organization dedicated to the reporting of violations of human rights by major governments, Amnesty International, September 2017, “Key principles on the use and transfer of armed drones”, </w:t>
      </w:r>
      <w:hyperlink r:id="rId120" w:history="1">
        <w:r w:rsidRPr="00BA4FCA">
          <w:rPr>
            <w:rStyle w:val="Hyperlink"/>
            <w:rFonts w:asciiTheme="minorHAnsi" w:hAnsiTheme="minorHAnsi" w:cstheme="minorHAnsi"/>
            <w:sz w:val="16"/>
          </w:rPr>
          <w:t>https://www.amnesty.org/download/Documents/ACT3063882017ENGLISH.PDF</w:t>
        </w:r>
      </w:hyperlink>
      <w:r w:rsidRPr="00BA4FCA">
        <w:rPr>
          <w:rStyle w:val="Hyperlink"/>
          <w:rFonts w:asciiTheme="minorHAnsi" w:hAnsiTheme="minorHAnsi" w:cstheme="minorHAnsi"/>
          <w:sz w:val="16"/>
        </w:rPr>
        <w:t>)</w:t>
      </w:r>
    </w:p>
    <w:p w14:paraId="350055F9" w14:textId="77777777" w:rsidR="00182DC9" w:rsidRPr="00BA4FCA" w:rsidRDefault="00182DC9" w:rsidP="00182DC9">
      <w:pPr>
        <w:rPr>
          <w:rFonts w:asciiTheme="minorHAnsi" w:hAnsiTheme="minorHAnsi" w:cstheme="minorHAnsi"/>
          <w:sz w:val="16"/>
        </w:rPr>
      </w:pPr>
      <w:r w:rsidRPr="00BA4FCA">
        <w:rPr>
          <w:rStyle w:val="Emphasis"/>
          <w:rFonts w:asciiTheme="minorHAnsi" w:hAnsiTheme="minorHAnsi" w:cstheme="minorHAnsi"/>
        </w:rPr>
        <w:t>Targeted killings</w:t>
      </w:r>
      <w:r w:rsidRPr="00BA4FCA">
        <w:rPr>
          <w:rFonts w:asciiTheme="minorHAnsi" w:hAnsiTheme="minorHAnsi" w:cstheme="minorHAnsi"/>
          <w:sz w:val="16"/>
        </w:rPr>
        <w:t xml:space="preserve"> outside situations of armed conflict are </w:t>
      </w:r>
      <w:r w:rsidRPr="00BA4FCA">
        <w:rPr>
          <w:rFonts w:asciiTheme="minorHAnsi" w:hAnsiTheme="minorHAnsi" w:cstheme="minorHAnsi"/>
          <w:u w:val="single"/>
        </w:rPr>
        <w:t xml:space="preserve">very likely to </w:t>
      </w:r>
      <w:r w:rsidRPr="00BA4FCA">
        <w:rPr>
          <w:rFonts w:asciiTheme="minorHAnsi" w:hAnsiTheme="minorHAnsi" w:cstheme="minorHAnsi"/>
          <w:b/>
          <w:sz w:val="16"/>
        </w:rPr>
        <w:t>v</w:t>
      </w:r>
      <w:r w:rsidRPr="00BA4FCA">
        <w:rPr>
          <w:rStyle w:val="Emphasis"/>
          <w:rFonts w:asciiTheme="minorHAnsi" w:hAnsiTheme="minorHAnsi" w:cstheme="minorHAnsi"/>
        </w:rPr>
        <w:t>iolate the prohibition of arbitrary deprivation of life and may constitute extrajudicial executions.</w:t>
      </w:r>
      <w:r w:rsidRPr="00BA4FCA">
        <w:rPr>
          <w:rFonts w:asciiTheme="minorHAnsi" w:hAnsiTheme="minorHAnsi" w:cstheme="minorHAnsi"/>
          <w:sz w:val="16"/>
          <w:szCs w:val="14"/>
        </w:rPr>
        <w:t>2</w:t>
      </w:r>
      <w:r w:rsidRPr="00BA4FCA">
        <w:rPr>
          <w:rFonts w:asciiTheme="minorHAnsi" w:hAnsiTheme="minorHAnsi" w:cstheme="minorHAnsi"/>
          <w:sz w:val="16"/>
        </w:rPr>
        <w:t xml:space="preserve">In such situations, where international humanitarian law does not apply, the intentional use of lethal force is governed by law enforcement standards under international human rights law. </w:t>
      </w:r>
      <w:r w:rsidRPr="00BA4FCA">
        <w:rPr>
          <w:rFonts w:asciiTheme="minorHAnsi" w:hAnsiTheme="minorHAnsi" w:cstheme="minorHAnsi"/>
          <w:u w:val="single"/>
        </w:rPr>
        <w:t>States must act in strict compliance with the UN Basic Principles on the Use of Force and Firearms by Law Enforcement Officials</w:t>
      </w:r>
      <w:r w:rsidRPr="00BA4FCA">
        <w:rPr>
          <w:rFonts w:asciiTheme="minorHAnsi" w:hAnsiTheme="minorHAnsi" w:cstheme="minorHAnsi"/>
          <w:sz w:val="16"/>
        </w:rPr>
        <w:t>. That is to say, they must demonstrate, for each strike, that intentional lethal force was only used when strictly unavoidable in order to protect life, that no less harmful means such as capture or non-lethal incapacitation was possible, and that the use of force was proportionate in the prevailing circumstances</w:t>
      </w:r>
    </w:p>
    <w:p w14:paraId="35B97279" w14:textId="521C81B9" w:rsidR="00182DC9" w:rsidRPr="00BA4FCA" w:rsidRDefault="00182DC9" w:rsidP="002F14DC">
      <w:pPr>
        <w:pStyle w:val="Heading4"/>
        <w:rPr>
          <w:rFonts w:asciiTheme="minorHAnsi" w:hAnsiTheme="minorHAnsi" w:cstheme="minorHAnsi"/>
        </w:rPr>
      </w:pPr>
      <w:r w:rsidRPr="00BA4FCA">
        <w:rPr>
          <w:rFonts w:asciiTheme="minorHAnsi" w:hAnsiTheme="minorHAnsi" w:cstheme="minorHAnsi"/>
        </w:rPr>
        <w:t xml:space="preserve">U.S. human rights protections establish a </w:t>
      </w:r>
      <w:r w:rsidRPr="00BA4FCA">
        <w:rPr>
          <w:rFonts w:asciiTheme="minorHAnsi" w:hAnsiTheme="minorHAnsi" w:cstheme="minorHAnsi"/>
          <w:u w:val="single"/>
        </w:rPr>
        <w:t>global model</w:t>
      </w:r>
      <w:r w:rsidRPr="00BA4FCA">
        <w:rPr>
          <w:rFonts w:asciiTheme="minorHAnsi" w:hAnsiTheme="minorHAnsi" w:cstheme="minorHAnsi"/>
        </w:rPr>
        <w:t xml:space="preserve"> to shape other countries standards</w:t>
      </w:r>
      <w:r w:rsidR="002F14DC" w:rsidRPr="00BA4FCA">
        <w:rPr>
          <w:rFonts w:asciiTheme="minorHAnsi" w:hAnsiTheme="minorHAnsi" w:cstheme="minorHAnsi"/>
        </w:rPr>
        <w:t xml:space="preserve"> – </w:t>
      </w:r>
      <w:r w:rsidRPr="00BA4FCA">
        <w:rPr>
          <w:rFonts w:asciiTheme="minorHAnsi" w:hAnsiTheme="minorHAnsi" w:cstheme="minorHAnsi"/>
        </w:rPr>
        <w:t>it</w:t>
      </w:r>
      <w:r w:rsidR="002F14DC" w:rsidRPr="00BA4FCA">
        <w:rPr>
          <w:rFonts w:asciiTheme="minorHAnsi" w:hAnsiTheme="minorHAnsi" w:cstheme="minorHAnsi"/>
        </w:rPr>
        <w:t xml:space="preserve">’s </w:t>
      </w:r>
      <w:r w:rsidRPr="00BA4FCA">
        <w:rPr>
          <w:rFonts w:asciiTheme="minorHAnsi" w:hAnsiTheme="minorHAnsi" w:cstheme="minorHAnsi"/>
        </w:rPr>
        <w:t>the moral action to take even if fill-in by other countries is possible</w:t>
      </w:r>
    </w:p>
    <w:p w14:paraId="26695204" w14:textId="77777777" w:rsidR="00182DC9" w:rsidRPr="00BA4FCA" w:rsidRDefault="00182DC9" w:rsidP="00182DC9">
      <w:pPr>
        <w:rPr>
          <w:rFonts w:asciiTheme="minorHAnsi" w:hAnsiTheme="minorHAnsi" w:cstheme="minorHAnsi"/>
        </w:rPr>
      </w:pPr>
      <w:r w:rsidRPr="00BA4FCA">
        <w:rPr>
          <w:rStyle w:val="Style13ptBold"/>
          <w:rFonts w:asciiTheme="minorHAnsi" w:hAnsiTheme="minorHAnsi" w:cstheme="minorHAnsi"/>
        </w:rPr>
        <w:t>Sanchez, 19</w:t>
      </w:r>
      <w:r w:rsidRPr="00BA4FCA">
        <w:rPr>
          <w:rFonts w:asciiTheme="minorHAnsi" w:hAnsiTheme="minorHAnsi" w:cstheme="minorHAnsi"/>
        </w:rPr>
        <w:t xml:space="preserve"> --- analyst who focuses on geopolitical, military, and cybersecurity issues (4/2/19, </w:t>
      </w:r>
      <w:hyperlink r:id="rId121" w:tooltip="Posts by W. Alejandro Sanchez" w:history="1">
        <w:r w:rsidRPr="00BA4FCA">
          <w:rPr>
            <w:rStyle w:val="Hyperlink"/>
            <w:rFonts w:asciiTheme="minorHAnsi" w:hAnsiTheme="minorHAnsi" w:cstheme="minorHAnsi"/>
          </w:rPr>
          <w:t>W. Alejandro</w:t>
        </w:r>
      </w:hyperlink>
      <w:r w:rsidRPr="00BA4FCA">
        <w:rPr>
          <w:rFonts w:asciiTheme="minorHAnsi" w:hAnsiTheme="minorHAnsi" w:cstheme="minorHAnsi"/>
        </w:rPr>
        <w:t xml:space="preserve">, “Should the US Sell Weapons to States That Commit Human Rights Violations?” </w:t>
      </w:r>
      <w:hyperlink r:id="rId122" w:history="1">
        <w:r w:rsidRPr="00BA4FCA">
          <w:rPr>
            <w:rStyle w:val="Hyperlink"/>
            <w:rFonts w:asciiTheme="minorHAnsi" w:hAnsiTheme="minorHAnsi" w:cstheme="minorHAnsi"/>
          </w:rPr>
          <w:t>https://providencemag.com/2019/04/should-us-sell-weapons-states-human-rights-violations/</w:t>
        </w:r>
      </w:hyperlink>
      <w:r w:rsidRPr="00BA4FCA">
        <w:rPr>
          <w:rFonts w:asciiTheme="minorHAnsi" w:hAnsiTheme="minorHAnsi" w:cstheme="minorHAnsi"/>
        </w:rPr>
        <w:t>, accessed on 5/27/19, JMP)</w:t>
      </w:r>
    </w:p>
    <w:p w14:paraId="7F126708" w14:textId="32CC50DB" w:rsidR="00182DC9" w:rsidRPr="00BA4FCA" w:rsidRDefault="00182DC9" w:rsidP="00182DC9">
      <w:pPr>
        <w:rPr>
          <w:rFonts w:asciiTheme="minorHAnsi" w:hAnsiTheme="minorHAnsi" w:cstheme="minorHAnsi"/>
          <w:sz w:val="16"/>
        </w:rPr>
      </w:pPr>
      <w:r w:rsidRPr="00BA4FCA">
        <w:rPr>
          <w:rStyle w:val="StyleUnderline"/>
          <w:rFonts w:asciiTheme="minorHAnsi" w:hAnsiTheme="minorHAnsi" w:cstheme="minorHAnsi"/>
        </w:rPr>
        <w:lastRenderedPageBreak/>
        <w:t>New legislation has been introduced</w:t>
      </w:r>
      <w:r w:rsidRPr="00BA4FCA">
        <w:rPr>
          <w:rFonts w:asciiTheme="minorHAnsi" w:hAnsiTheme="minorHAnsi" w:cstheme="minorHAnsi"/>
          <w:sz w:val="16"/>
        </w:rPr>
        <w:t xml:space="preserve"> to the US Congress </w:t>
      </w:r>
      <w:r w:rsidRPr="00BA4FCA">
        <w:rPr>
          <w:rStyle w:val="StyleUnderline"/>
          <w:rFonts w:asciiTheme="minorHAnsi" w:hAnsiTheme="minorHAnsi" w:cstheme="minorHAnsi"/>
        </w:rPr>
        <w:t>that seeks to stop US weapons from being sold to states that are known human rights abusers or have ties to violent movements</w:t>
      </w:r>
      <w:r w:rsidRPr="00BA4FCA">
        <w:rPr>
          <w:rFonts w:asciiTheme="minorHAnsi" w:hAnsiTheme="minorHAnsi" w:cstheme="minorHAnsi"/>
          <w:sz w:val="16"/>
        </w:rPr>
        <w:t>. At a time when US sales of military equipment are increasingly under scrutiny (e.g., Saudi Arabia or Turkey), bipartisan initiatives like S.854, the “Enhancing Human Rights Protections in Arms Sales Act of 2019,” are particularly noteworthy.</w:t>
      </w:r>
      <w:r w:rsidR="002F14DC" w:rsidRPr="00BA4FCA">
        <w:rPr>
          <w:rFonts w:asciiTheme="minorHAnsi" w:hAnsiTheme="minorHAnsi" w:cstheme="minorHAnsi"/>
          <w:sz w:val="16"/>
        </w:rPr>
        <w:t xml:space="preserve"> </w:t>
      </w:r>
      <w:r w:rsidRPr="00BA4FCA">
        <w:rPr>
          <w:rFonts w:asciiTheme="minorHAnsi" w:hAnsiTheme="minorHAnsi" w:cstheme="minorHAnsi"/>
          <w:sz w:val="16"/>
        </w:rPr>
        <w:t xml:space="preserve">The bill was introduced by Senators Ben Cardin (D-Md.) and Dick Durbin (D-Ill.); its co-sponsors include Senators Ron Wyden (D-Ore.), Edward Markey (D-Mass.), Jeff Merkley (D-Ore.) and Chris Van </w:t>
      </w:r>
      <w:proofErr w:type="spellStart"/>
      <w:r w:rsidRPr="00BA4FCA">
        <w:rPr>
          <w:rFonts w:asciiTheme="minorHAnsi" w:hAnsiTheme="minorHAnsi" w:cstheme="minorHAnsi"/>
          <w:sz w:val="16"/>
        </w:rPr>
        <w:t>Hollen</w:t>
      </w:r>
      <w:proofErr w:type="spellEnd"/>
      <w:r w:rsidRPr="00BA4FCA">
        <w:rPr>
          <w:rFonts w:asciiTheme="minorHAnsi" w:hAnsiTheme="minorHAnsi" w:cstheme="minorHAnsi"/>
          <w:sz w:val="16"/>
        </w:rPr>
        <w:t xml:space="preserve"> (D-Md.).</w:t>
      </w:r>
      <w:r w:rsidR="002F14DC" w:rsidRPr="00BA4FCA">
        <w:rPr>
          <w:rFonts w:asciiTheme="minorHAnsi" w:hAnsiTheme="minorHAnsi" w:cstheme="minorHAnsi"/>
          <w:sz w:val="16"/>
        </w:rPr>
        <w:t xml:space="preserve"> </w:t>
      </w:r>
      <w:r w:rsidRPr="00BA4FCA">
        <w:rPr>
          <w:rFonts w:asciiTheme="minorHAnsi" w:hAnsiTheme="minorHAnsi" w:cstheme="minorHAnsi"/>
          <w:sz w:val="16"/>
        </w:rPr>
        <w:t xml:space="preserve">S.854 has several initiatives and statements worth mentioning. For example, </w:t>
      </w:r>
      <w:r w:rsidRPr="00BA4FCA">
        <w:rPr>
          <w:rStyle w:val="StyleUnderline"/>
          <w:rFonts w:asciiTheme="minorHAnsi" w:hAnsiTheme="minorHAnsi" w:cstheme="minorHAnsi"/>
        </w:rPr>
        <w:t>the legislation stresses that human rights should be respected and promoted by US foreign policy as “</w:t>
      </w:r>
      <w:r w:rsidRPr="00BA4FCA">
        <w:rPr>
          <w:rStyle w:val="Emphasis"/>
          <w:rFonts w:asciiTheme="minorHAnsi" w:hAnsiTheme="minorHAnsi" w:cstheme="minorHAnsi"/>
        </w:rPr>
        <w:t>the human rights standards that the</w:t>
      </w:r>
      <w:r w:rsidRPr="00BA4FCA">
        <w:rPr>
          <w:rFonts w:asciiTheme="minorHAnsi" w:hAnsiTheme="minorHAnsi" w:cstheme="minorHAnsi"/>
          <w:sz w:val="16"/>
        </w:rPr>
        <w:t xml:space="preserve"> </w:t>
      </w:r>
      <w:r w:rsidRPr="00BA4FCA">
        <w:rPr>
          <w:rStyle w:val="Emphasis"/>
          <w:rFonts w:asciiTheme="minorHAnsi" w:hAnsiTheme="minorHAnsi" w:cstheme="minorHAnsi"/>
        </w:rPr>
        <w:t>U</w:t>
      </w:r>
      <w:r w:rsidRPr="00BA4FCA">
        <w:rPr>
          <w:rFonts w:asciiTheme="minorHAnsi" w:hAnsiTheme="minorHAnsi" w:cstheme="minorHAnsi"/>
          <w:sz w:val="16"/>
        </w:rPr>
        <w:t xml:space="preserve">nited </w:t>
      </w:r>
      <w:r w:rsidRPr="00BA4FCA">
        <w:rPr>
          <w:rStyle w:val="Emphasis"/>
          <w:rFonts w:asciiTheme="minorHAnsi" w:hAnsiTheme="minorHAnsi" w:cstheme="minorHAnsi"/>
        </w:rPr>
        <w:t>S</w:t>
      </w:r>
      <w:r w:rsidRPr="00BA4FCA">
        <w:rPr>
          <w:rFonts w:asciiTheme="minorHAnsi" w:hAnsiTheme="minorHAnsi" w:cstheme="minorHAnsi"/>
          <w:sz w:val="16"/>
        </w:rPr>
        <w:t xml:space="preserve">tates </w:t>
      </w:r>
      <w:r w:rsidRPr="00BA4FCA">
        <w:rPr>
          <w:rStyle w:val="Emphasis"/>
          <w:rFonts w:asciiTheme="minorHAnsi" w:hAnsiTheme="minorHAnsi" w:cstheme="minorHAnsi"/>
        </w:rPr>
        <w:t>sets on arms transfers has global ramifications, influencing standards set by other nations around the world</w:t>
      </w:r>
      <w:r w:rsidRPr="00BA4FCA">
        <w:rPr>
          <w:rFonts w:asciiTheme="minorHAnsi" w:hAnsiTheme="minorHAnsi" w:cstheme="minorHAnsi"/>
          <w:sz w:val="16"/>
        </w:rPr>
        <w:t>.”</w:t>
      </w:r>
      <w:r w:rsidR="002F14DC" w:rsidRPr="00BA4FCA">
        <w:rPr>
          <w:rFonts w:asciiTheme="minorHAnsi" w:hAnsiTheme="minorHAnsi" w:cstheme="minorHAnsi"/>
          <w:sz w:val="16"/>
        </w:rPr>
        <w:t xml:space="preserve"> </w:t>
      </w:r>
      <w:r w:rsidRPr="00BA4FCA">
        <w:rPr>
          <w:rFonts w:asciiTheme="minorHAnsi" w:hAnsiTheme="minorHAnsi" w:cstheme="minorHAnsi"/>
          <w:sz w:val="16"/>
        </w:rPr>
        <w:t>The bill also explains how it will scrutinize governments that aim at obtaining US weaponry. For instance, during the fiscal year in which the equipment will be transferred and in the preceding three years, the recipient nation must have “not ordered or directed ethnic cleansing of civilians,” “not recruited and used child soldiers,” “not tortured, falsely imprisoned, or engaged in the targeted killing of political opponents, human rights defenders, or journalists,” and so on.</w:t>
      </w:r>
      <w:r w:rsidR="002F14DC" w:rsidRPr="00BA4FCA">
        <w:rPr>
          <w:rFonts w:asciiTheme="minorHAnsi" w:hAnsiTheme="minorHAnsi" w:cstheme="minorHAnsi"/>
          <w:sz w:val="16"/>
        </w:rPr>
        <w:t xml:space="preserve"> </w:t>
      </w:r>
      <w:r w:rsidRPr="00BA4FCA">
        <w:rPr>
          <w:rFonts w:asciiTheme="minorHAnsi" w:hAnsiTheme="minorHAnsi" w:cstheme="minorHAnsi"/>
          <w:sz w:val="16"/>
        </w:rPr>
        <w:t xml:space="preserve">It is also important to note how, according to S.854, </w:t>
      </w:r>
      <w:r w:rsidRPr="00BA4FCA">
        <w:rPr>
          <w:rStyle w:val="StyleUnderline"/>
          <w:rFonts w:asciiTheme="minorHAnsi" w:hAnsiTheme="minorHAnsi" w:cstheme="minorHAnsi"/>
        </w:rPr>
        <w:t>Washington can check whether potential recipient nations are committing</w:t>
      </w:r>
      <w:r w:rsidRPr="00BA4FCA">
        <w:rPr>
          <w:rFonts w:asciiTheme="minorHAnsi" w:hAnsiTheme="minorHAnsi" w:cstheme="minorHAnsi"/>
          <w:sz w:val="16"/>
        </w:rPr>
        <w:t xml:space="preserve"> the </w:t>
      </w:r>
      <w:proofErr w:type="gramStart"/>
      <w:r w:rsidRPr="00BA4FCA">
        <w:rPr>
          <w:rFonts w:asciiTheme="minorHAnsi" w:hAnsiTheme="minorHAnsi" w:cstheme="minorHAnsi"/>
          <w:sz w:val="16"/>
        </w:rPr>
        <w:t xml:space="preserve">aforementioned </w:t>
      </w:r>
      <w:r w:rsidRPr="00BA4FCA">
        <w:rPr>
          <w:rStyle w:val="StyleUnderline"/>
          <w:rFonts w:asciiTheme="minorHAnsi" w:hAnsiTheme="minorHAnsi" w:cstheme="minorHAnsi"/>
        </w:rPr>
        <w:t>abuses</w:t>
      </w:r>
      <w:proofErr w:type="gramEnd"/>
      <w:r w:rsidRPr="00BA4FCA">
        <w:rPr>
          <w:rFonts w:asciiTheme="minorHAnsi" w:hAnsiTheme="minorHAnsi" w:cstheme="minorHAnsi"/>
          <w:sz w:val="16"/>
        </w:rPr>
        <w:t xml:space="preserve">. The bill explains that </w:t>
      </w:r>
      <w:r w:rsidRPr="00BA4FCA">
        <w:rPr>
          <w:rStyle w:val="StyleUnderline"/>
          <w:rFonts w:asciiTheme="minorHAnsi" w:hAnsiTheme="minorHAnsi" w:cstheme="minorHAnsi"/>
        </w:rPr>
        <w:t>Washington can rely on information, “including from credible nongovernmental investigations,” to check whether “war crimes, crimes against humanity, gross violations of internationally recognized human rights, or atrocities have been committed by the government of the recipient country.”</w:t>
      </w:r>
      <w:r w:rsidRPr="00BA4FCA">
        <w:rPr>
          <w:rFonts w:asciiTheme="minorHAnsi" w:hAnsiTheme="minorHAnsi" w:cstheme="minorHAnsi"/>
          <w:sz w:val="16"/>
        </w:rPr>
        <w:t xml:space="preserve"> In other words, </w:t>
      </w:r>
      <w:r w:rsidRPr="00BA4FCA">
        <w:rPr>
          <w:rStyle w:val="StyleUnderline"/>
          <w:rFonts w:asciiTheme="minorHAnsi" w:hAnsiTheme="minorHAnsi" w:cstheme="minorHAnsi"/>
        </w:rPr>
        <w:t>the bill openly calls for nongovernmental organizations to have a direct role in ensuring that US weapons are not utilized to commit atrocities</w:t>
      </w:r>
      <w:r w:rsidRPr="00BA4FCA">
        <w:rPr>
          <w:rFonts w:asciiTheme="minorHAnsi" w:hAnsiTheme="minorHAnsi" w:cstheme="minorHAnsi"/>
          <w:sz w:val="16"/>
        </w:rPr>
        <w:t>.</w:t>
      </w:r>
      <w:r w:rsidR="002F14DC" w:rsidRPr="00BA4FCA">
        <w:rPr>
          <w:rFonts w:asciiTheme="minorHAnsi" w:hAnsiTheme="minorHAnsi" w:cstheme="minorHAnsi"/>
          <w:sz w:val="16"/>
        </w:rPr>
        <w:t xml:space="preserve"> </w:t>
      </w:r>
      <w:r w:rsidRPr="00BA4FCA">
        <w:rPr>
          <w:rFonts w:asciiTheme="minorHAnsi" w:hAnsiTheme="minorHAnsi" w:cstheme="minorHAnsi"/>
          <w:sz w:val="16"/>
        </w:rPr>
        <w:t xml:space="preserve">In an interview with the author, Kate </w:t>
      </w:r>
      <w:proofErr w:type="spellStart"/>
      <w:r w:rsidRPr="00BA4FCA">
        <w:rPr>
          <w:rFonts w:asciiTheme="minorHAnsi" w:hAnsiTheme="minorHAnsi" w:cstheme="minorHAnsi"/>
          <w:sz w:val="16"/>
        </w:rPr>
        <w:t>Kizer</w:t>
      </w:r>
      <w:proofErr w:type="spellEnd"/>
      <w:r w:rsidRPr="00BA4FCA">
        <w:rPr>
          <w:rFonts w:asciiTheme="minorHAnsi" w:hAnsiTheme="minorHAnsi" w:cstheme="minorHAnsi"/>
          <w:sz w:val="16"/>
        </w:rPr>
        <w:t xml:space="preserve">, policy director at Win Without War, explained that “civil society should be involved in determining whether US weapon sales will do more harm and/or be misused by recipient nations,” and that </w:t>
      </w:r>
      <w:r w:rsidRPr="00BA4FCA">
        <w:rPr>
          <w:rStyle w:val="StyleUnderline"/>
          <w:rFonts w:asciiTheme="minorHAnsi" w:hAnsiTheme="minorHAnsi" w:cstheme="minorHAnsi"/>
        </w:rPr>
        <w:t>it is a positive development that there is a growing awareness in the US Congress about the useful role of NGOs in this issue</w:t>
      </w:r>
      <w:r w:rsidRPr="00BA4FCA">
        <w:rPr>
          <w:rFonts w:asciiTheme="minorHAnsi" w:hAnsiTheme="minorHAnsi" w:cstheme="minorHAnsi"/>
          <w:sz w:val="16"/>
        </w:rPr>
        <w:t>.</w:t>
      </w:r>
      <w:r w:rsidR="002F14DC" w:rsidRPr="00BA4FCA">
        <w:rPr>
          <w:rFonts w:asciiTheme="minorHAnsi" w:hAnsiTheme="minorHAnsi" w:cstheme="minorHAnsi"/>
          <w:sz w:val="16"/>
        </w:rPr>
        <w:t xml:space="preserve"> </w:t>
      </w:r>
      <w:r w:rsidRPr="00BA4FCA">
        <w:rPr>
          <w:rFonts w:asciiTheme="minorHAnsi" w:hAnsiTheme="minorHAnsi" w:cstheme="minorHAnsi"/>
          <w:sz w:val="16"/>
        </w:rPr>
        <w:t xml:space="preserve">Analyzing US weapons sales in 1,000 words is a Herculean task, so we will provide some basic facts and recent developments to understand the purpose of this bill. According to the Stockholm International Peace Research Institute (SIPRI), </w:t>
      </w:r>
      <w:r w:rsidRPr="00BA4FCA">
        <w:rPr>
          <w:rStyle w:val="StyleUnderline"/>
          <w:rFonts w:asciiTheme="minorHAnsi" w:hAnsiTheme="minorHAnsi" w:cstheme="minorHAnsi"/>
        </w:rPr>
        <w:t>for</w:t>
      </w:r>
      <w:r w:rsidRPr="00BA4FCA">
        <w:rPr>
          <w:rFonts w:asciiTheme="minorHAnsi" w:hAnsiTheme="minorHAnsi" w:cstheme="minorHAnsi"/>
          <w:sz w:val="16"/>
        </w:rPr>
        <w:t xml:space="preserve"> the period </w:t>
      </w:r>
      <w:r w:rsidRPr="00BA4FCA">
        <w:rPr>
          <w:rStyle w:val="StyleUnderline"/>
          <w:rFonts w:asciiTheme="minorHAnsi" w:hAnsiTheme="minorHAnsi" w:cstheme="minorHAnsi"/>
        </w:rPr>
        <w:t xml:space="preserve">2013–17, </w:t>
      </w:r>
      <w:r w:rsidRPr="00BA4FCA">
        <w:rPr>
          <w:rStyle w:val="Emphasis"/>
          <w:rFonts w:asciiTheme="minorHAnsi" w:hAnsiTheme="minorHAnsi" w:cstheme="minorHAnsi"/>
        </w:rPr>
        <w:t>the US was the largest exporter of weapons in the world, with a 34 percent share of the global market</w:t>
      </w:r>
      <w:r w:rsidRPr="00BA4FCA">
        <w:rPr>
          <w:rFonts w:asciiTheme="minorHAnsi" w:hAnsiTheme="minorHAnsi" w:cstheme="minorHAnsi"/>
          <w:sz w:val="16"/>
        </w:rPr>
        <w:t>—the main importers of US weaponry were Saudi Arabia, the United Arab Emirates, and Australia, in that order. The Defense Security Cooperation Agency keeps a list of major arms transfers authorized by the US State Department, which provides a good idea of the amounts of money some of these deals involve. For example, the DSCA announced on March 25 the approval of a sale of military technology to Morocco (to upgrade the country’s 23 F-16 warplanes)—the deal is worth an estimated $985 million.</w:t>
      </w:r>
      <w:r w:rsidR="002F14DC" w:rsidRPr="00BA4FCA">
        <w:rPr>
          <w:rFonts w:asciiTheme="minorHAnsi" w:hAnsiTheme="minorHAnsi" w:cstheme="minorHAnsi"/>
          <w:sz w:val="16"/>
        </w:rPr>
        <w:t xml:space="preserve"> </w:t>
      </w:r>
      <w:r w:rsidRPr="00BA4FCA">
        <w:rPr>
          <w:rStyle w:val="StyleUnderline"/>
          <w:rFonts w:asciiTheme="minorHAnsi" w:hAnsiTheme="minorHAnsi" w:cstheme="minorHAnsi"/>
        </w:rPr>
        <w:t>Weapons sales to Saudi Arabia have been particularly criticized due to Riyadh’s campaign in Yemen, in which countless civilians have lost their lives.</w:t>
      </w:r>
      <w:r w:rsidRPr="00BA4FCA">
        <w:rPr>
          <w:rFonts w:asciiTheme="minorHAnsi" w:hAnsiTheme="minorHAnsi" w:cstheme="minorHAnsi"/>
          <w:sz w:val="16"/>
        </w:rPr>
        <w:t xml:space="preserve"> Moreover, Riyadh was also involved in the murder of Jamal Khashoggi in Turkey last year.</w:t>
      </w:r>
      <w:r w:rsidR="002F14DC" w:rsidRPr="00BA4FCA">
        <w:rPr>
          <w:rFonts w:asciiTheme="minorHAnsi" w:hAnsiTheme="minorHAnsi" w:cstheme="minorHAnsi"/>
          <w:sz w:val="16"/>
        </w:rPr>
        <w:t xml:space="preserve"> </w:t>
      </w:r>
      <w:r w:rsidRPr="00BA4FCA">
        <w:rPr>
          <w:rFonts w:asciiTheme="minorHAnsi" w:hAnsiTheme="minorHAnsi" w:cstheme="minorHAnsi"/>
          <w:sz w:val="16"/>
        </w:rPr>
        <w:t xml:space="preserve">Furthermore, </w:t>
      </w:r>
      <w:r w:rsidRPr="00BA4FCA">
        <w:rPr>
          <w:rStyle w:val="Emphasis"/>
          <w:rFonts w:asciiTheme="minorHAnsi" w:hAnsiTheme="minorHAnsi" w:cstheme="minorHAnsi"/>
        </w:rPr>
        <w:t>even non-lethal equipment can be utilized to commit human rights abuses</w:t>
      </w:r>
      <w:r w:rsidRPr="00BA4FCA">
        <w:rPr>
          <w:rFonts w:asciiTheme="minorHAnsi" w:hAnsiTheme="minorHAnsi" w:cstheme="minorHAnsi"/>
          <w:sz w:val="16"/>
        </w:rPr>
        <w:t>. For example, the US has donated J8 jeeps (among other equipment) to the Guatemalan military to improve internal security operations. Unfortunately, President Jimmy Morales has deployed his troops to harass the CICIG (International Commission against Impunity in Guatemala), and US diplomats have been reportedly intimated, too. In response, several members of the US Congress wrote a letter to Secretary of State Mike Pompeo in December 2018 to “urge the Department to take effective steps to ensure that this situation be rectified.”</w:t>
      </w:r>
      <w:r w:rsidR="002F14DC" w:rsidRPr="00BA4FCA">
        <w:rPr>
          <w:rFonts w:asciiTheme="minorHAnsi" w:hAnsiTheme="minorHAnsi" w:cstheme="minorHAnsi"/>
          <w:sz w:val="16"/>
        </w:rPr>
        <w:t xml:space="preserve"> </w:t>
      </w:r>
      <w:r w:rsidRPr="00BA4FCA">
        <w:rPr>
          <w:rStyle w:val="StyleUnderline"/>
          <w:rFonts w:asciiTheme="minorHAnsi" w:hAnsiTheme="minorHAnsi" w:cstheme="minorHAnsi"/>
        </w:rPr>
        <w:t>Critics</w:t>
      </w:r>
      <w:r w:rsidRPr="00BA4FCA">
        <w:rPr>
          <w:rFonts w:asciiTheme="minorHAnsi" w:hAnsiTheme="minorHAnsi" w:cstheme="minorHAnsi"/>
          <w:sz w:val="16"/>
        </w:rPr>
        <w:t xml:space="preserve"> of S.854 can </w:t>
      </w:r>
      <w:r w:rsidRPr="00BA4FCA">
        <w:rPr>
          <w:rStyle w:val="StyleUnderline"/>
          <w:rFonts w:asciiTheme="minorHAnsi" w:hAnsiTheme="minorHAnsi" w:cstheme="minorHAnsi"/>
        </w:rPr>
        <w:t>argue</w:t>
      </w:r>
      <w:r w:rsidRPr="00BA4FCA">
        <w:rPr>
          <w:rFonts w:asciiTheme="minorHAnsi" w:hAnsiTheme="minorHAnsi" w:cstheme="minorHAnsi"/>
          <w:sz w:val="16"/>
        </w:rPr>
        <w:t xml:space="preserve"> that such sales are important for the US weapons industry, which encompasses tens of thousands of jobs, and that </w:t>
      </w:r>
      <w:r w:rsidRPr="00BA4FCA">
        <w:rPr>
          <w:rStyle w:val="StyleUnderline"/>
          <w:rFonts w:asciiTheme="minorHAnsi" w:hAnsiTheme="minorHAnsi" w:cstheme="minorHAnsi"/>
        </w:rPr>
        <w:t>if Washington does not sell them, someone else will</w:t>
      </w:r>
      <w:r w:rsidRPr="00BA4FCA">
        <w:rPr>
          <w:rFonts w:asciiTheme="minorHAnsi" w:hAnsiTheme="minorHAnsi" w:cstheme="minorHAnsi"/>
          <w:sz w:val="16"/>
        </w:rPr>
        <w:t xml:space="preserve">. Indeed, SIPRI explains that the major weapons exporters after the US are Russia, France, Germany, China, and the UK, in that descending order. However, </w:t>
      </w:r>
      <w:r w:rsidRPr="00BA4FCA">
        <w:rPr>
          <w:rStyle w:val="Emphasis"/>
          <w:rFonts w:asciiTheme="minorHAnsi" w:hAnsiTheme="minorHAnsi" w:cstheme="minorHAnsi"/>
        </w:rPr>
        <w:t>the fact that other states are willing to sell their military technology to a government known for committing human rights abuses and other atrocities may be a financial argument, but it is not a moral one</w:t>
      </w:r>
      <w:r w:rsidRPr="00BA4FCA">
        <w:rPr>
          <w:rFonts w:asciiTheme="minorHAnsi" w:hAnsiTheme="minorHAnsi" w:cstheme="minorHAnsi"/>
          <w:sz w:val="16"/>
        </w:rPr>
        <w:t>. There are already precedents regarding this issue: Germany has suspended sales to Saudi Arabia over Yemen, though Berlin reportedly wants to restart them.</w:t>
      </w:r>
      <w:r w:rsidR="002F14DC" w:rsidRPr="00BA4FCA">
        <w:rPr>
          <w:rFonts w:asciiTheme="minorHAnsi" w:hAnsiTheme="minorHAnsi" w:cstheme="minorHAnsi"/>
          <w:sz w:val="16"/>
        </w:rPr>
        <w:t xml:space="preserve"> </w:t>
      </w:r>
      <w:r w:rsidRPr="00BA4FCA">
        <w:rPr>
          <w:rFonts w:asciiTheme="minorHAnsi" w:hAnsiTheme="minorHAnsi" w:cstheme="minorHAnsi"/>
          <w:sz w:val="16"/>
        </w:rPr>
        <w:t xml:space="preserve">S.854 is an attempt to improve the monitoring of US weapons transfers to states that are proven human rights abusers or that support violent criminal movements. As Win Without War’s </w:t>
      </w:r>
      <w:proofErr w:type="spellStart"/>
      <w:r w:rsidRPr="00BA4FCA">
        <w:rPr>
          <w:rFonts w:asciiTheme="minorHAnsi" w:hAnsiTheme="minorHAnsi" w:cstheme="minorHAnsi"/>
          <w:sz w:val="16"/>
        </w:rPr>
        <w:t>Kizer</w:t>
      </w:r>
      <w:proofErr w:type="spellEnd"/>
      <w:r w:rsidRPr="00BA4FCA">
        <w:rPr>
          <w:rFonts w:asciiTheme="minorHAnsi" w:hAnsiTheme="minorHAnsi" w:cstheme="minorHAnsi"/>
          <w:sz w:val="16"/>
        </w:rPr>
        <w:t xml:space="preserve"> </w:t>
      </w:r>
      <w:r w:rsidRPr="00BA4FCA">
        <w:rPr>
          <w:rStyle w:val="StyleUnderline"/>
          <w:rFonts w:asciiTheme="minorHAnsi" w:hAnsiTheme="minorHAnsi" w:cstheme="minorHAnsi"/>
        </w:rPr>
        <w:t>argues, “providing weapons to countries that violate human rights, perpetrate war crimes, and other violations of the rule of law is not in US national security interests</w:t>
      </w:r>
      <w:r w:rsidRPr="00BA4FCA">
        <w:rPr>
          <w:rFonts w:asciiTheme="minorHAnsi" w:hAnsiTheme="minorHAnsi" w:cstheme="minorHAnsi"/>
          <w:sz w:val="16"/>
        </w:rPr>
        <w:t>. S.854 recognizes this reality and ensures that there are clear moral and national security considerations upheld in US arms exports.”</w:t>
      </w:r>
      <w:r w:rsidR="002F14DC" w:rsidRPr="00BA4FCA">
        <w:rPr>
          <w:rFonts w:asciiTheme="minorHAnsi" w:hAnsiTheme="minorHAnsi" w:cstheme="minorHAnsi"/>
          <w:sz w:val="16"/>
        </w:rPr>
        <w:t xml:space="preserve"> </w:t>
      </w:r>
      <w:r w:rsidRPr="00BA4FCA">
        <w:rPr>
          <w:rFonts w:asciiTheme="minorHAnsi" w:hAnsiTheme="minorHAnsi" w:cstheme="minorHAnsi"/>
          <w:sz w:val="16"/>
        </w:rPr>
        <w:t>The realm of the global arms trade is very complex as it converges morality, national interests, financial interests, and geopolitics. It will be important to monitor the future of S.854 and what this means for the future of US weapons exports.</w:t>
      </w:r>
    </w:p>
    <w:p w14:paraId="0007AB13" w14:textId="77777777" w:rsidR="00182DC9" w:rsidRPr="00BA4FCA" w:rsidRDefault="00182DC9" w:rsidP="00182DC9">
      <w:pPr>
        <w:rPr>
          <w:rFonts w:asciiTheme="minorHAnsi" w:hAnsiTheme="minorHAnsi" w:cstheme="minorHAnsi"/>
        </w:rPr>
      </w:pPr>
    </w:p>
    <w:p w14:paraId="413AB378" w14:textId="77777777" w:rsidR="00182DC9" w:rsidRPr="00BA4FCA" w:rsidRDefault="00182DC9" w:rsidP="00182DC9">
      <w:pPr>
        <w:pStyle w:val="Heading4"/>
        <w:rPr>
          <w:rFonts w:asciiTheme="minorHAnsi" w:hAnsiTheme="minorHAnsi" w:cstheme="minorHAnsi"/>
          <w:lang w:eastAsia="zh-CN"/>
        </w:rPr>
      </w:pPr>
      <w:r w:rsidRPr="00BA4FCA">
        <w:rPr>
          <w:rFonts w:asciiTheme="minorHAnsi" w:hAnsiTheme="minorHAnsi" w:cstheme="minorHAnsi"/>
          <w:lang w:eastAsia="zh-CN"/>
        </w:rPr>
        <w:lastRenderedPageBreak/>
        <w:t>Human rights key to democracy</w:t>
      </w:r>
    </w:p>
    <w:p w14:paraId="0403EBF3" w14:textId="77777777" w:rsidR="00182DC9" w:rsidRPr="00BA4FCA" w:rsidRDefault="00182DC9" w:rsidP="00182DC9">
      <w:pPr>
        <w:rPr>
          <w:rStyle w:val="Style13ptBold"/>
          <w:rFonts w:asciiTheme="minorHAnsi" w:hAnsiTheme="minorHAnsi" w:cstheme="minorHAnsi"/>
          <w:b w:val="0"/>
          <w:sz w:val="20"/>
          <w:lang w:eastAsia="zh-CN"/>
        </w:rPr>
      </w:pPr>
      <w:r w:rsidRPr="00BA4FCA">
        <w:rPr>
          <w:rStyle w:val="Style13ptBold"/>
          <w:rFonts w:asciiTheme="minorHAnsi" w:hAnsiTheme="minorHAnsi" w:cstheme="minorHAnsi"/>
        </w:rPr>
        <w:t xml:space="preserve">UN, ND </w:t>
      </w:r>
      <w:r w:rsidRPr="00BA4FCA">
        <w:rPr>
          <w:rStyle w:val="Style13ptBold"/>
          <w:rFonts w:asciiTheme="minorHAnsi" w:hAnsiTheme="minorHAnsi" w:cstheme="minorHAnsi"/>
          <w:b w:val="0"/>
          <w:sz w:val="20"/>
        </w:rPr>
        <w:t xml:space="preserve">(The United Nations is one of the most trusted international cooperation </w:t>
      </w:r>
      <w:proofErr w:type="spellStart"/>
      <w:r w:rsidRPr="00BA4FCA">
        <w:rPr>
          <w:rStyle w:val="Style13ptBold"/>
          <w:rFonts w:asciiTheme="minorHAnsi" w:hAnsiTheme="minorHAnsi" w:cstheme="minorHAnsi"/>
          <w:b w:val="0"/>
          <w:sz w:val="20"/>
        </w:rPr>
        <w:t>commities</w:t>
      </w:r>
      <w:proofErr w:type="spellEnd"/>
      <w:r w:rsidRPr="00BA4FCA">
        <w:rPr>
          <w:rStyle w:val="Style13ptBold"/>
          <w:rFonts w:asciiTheme="minorHAnsi" w:hAnsiTheme="minorHAnsi" w:cstheme="minorHAnsi"/>
          <w:b w:val="0"/>
          <w:sz w:val="20"/>
        </w:rPr>
        <w:t>, dedicated heavily to the protection of Human Rights globally, “Protect Human Rights”, https://www.un.org/en/sections/what-we-do/protect-human-rights/)</w:t>
      </w:r>
    </w:p>
    <w:p w14:paraId="257F72DD" w14:textId="77777777" w:rsidR="00182DC9" w:rsidRPr="00BA4FCA" w:rsidRDefault="000B15A1" w:rsidP="00182DC9">
      <w:pPr>
        <w:rPr>
          <w:rFonts w:asciiTheme="minorHAnsi" w:hAnsiTheme="minorHAnsi" w:cstheme="minorHAnsi"/>
          <w:sz w:val="16"/>
        </w:rPr>
      </w:pPr>
      <w:hyperlink r:id="rId123" w:history="1">
        <w:r w:rsidR="00182DC9" w:rsidRPr="00BA4FCA">
          <w:rPr>
            <w:rStyle w:val="Emphasis"/>
            <w:rFonts w:asciiTheme="minorHAnsi" w:hAnsiTheme="minorHAnsi" w:cstheme="minorHAnsi"/>
          </w:rPr>
          <w:t>Democracy</w:t>
        </w:r>
      </w:hyperlink>
      <w:r w:rsidR="00182DC9" w:rsidRPr="00BA4FCA">
        <w:rPr>
          <w:rFonts w:asciiTheme="minorHAnsi" w:hAnsiTheme="minorHAnsi" w:cstheme="minorHAnsi"/>
          <w:sz w:val="16"/>
        </w:rPr>
        <w:t xml:space="preserve">, based on the rule of law, </w:t>
      </w:r>
      <w:r w:rsidR="00182DC9" w:rsidRPr="00BA4FCA">
        <w:rPr>
          <w:rStyle w:val="Emphasis"/>
          <w:rFonts w:asciiTheme="minorHAnsi" w:hAnsiTheme="minorHAnsi" w:cstheme="minorHAnsi"/>
        </w:rPr>
        <w:t>is ultimately a means to achieve international peace and security</w:t>
      </w:r>
      <w:r w:rsidR="00182DC9" w:rsidRPr="00BA4FCA">
        <w:rPr>
          <w:rFonts w:asciiTheme="minorHAnsi" w:hAnsiTheme="minorHAnsi" w:cstheme="minorHAnsi"/>
          <w:b/>
          <w:sz w:val="16"/>
        </w:rPr>
        <w:t>,</w:t>
      </w:r>
      <w:r w:rsidR="00182DC9" w:rsidRPr="00BA4FCA">
        <w:rPr>
          <w:rFonts w:asciiTheme="minorHAnsi" w:hAnsiTheme="minorHAnsi" w:cstheme="minorHAnsi"/>
          <w:u w:val="single"/>
        </w:rPr>
        <w:t xml:space="preserve"> economic and social progress and development</w:t>
      </w:r>
      <w:r w:rsidR="00182DC9" w:rsidRPr="00BA4FCA">
        <w:rPr>
          <w:rFonts w:asciiTheme="minorHAnsi" w:hAnsiTheme="minorHAnsi" w:cstheme="minorHAnsi"/>
          <w:b/>
          <w:sz w:val="16"/>
        </w:rPr>
        <w:t xml:space="preserve">, </w:t>
      </w:r>
      <w:r w:rsidR="00182DC9" w:rsidRPr="00BA4FCA">
        <w:rPr>
          <w:rStyle w:val="Emphasis"/>
          <w:rFonts w:asciiTheme="minorHAnsi" w:hAnsiTheme="minorHAnsi" w:cstheme="minorHAnsi"/>
        </w:rPr>
        <w:t>and respect for human rights</w:t>
      </w:r>
      <w:r w:rsidR="00182DC9" w:rsidRPr="00BA4FCA">
        <w:rPr>
          <w:rFonts w:asciiTheme="minorHAnsi" w:hAnsiTheme="minorHAnsi" w:cstheme="minorHAnsi"/>
          <w:sz w:val="16"/>
        </w:rPr>
        <w:t xml:space="preserve"> – </w:t>
      </w:r>
      <w:r w:rsidR="00182DC9" w:rsidRPr="00BA4FCA">
        <w:rPr>
          <w:rFonts w:asciiTheme="minorHAnsi" w:hAnsiTheme="minorHAnsi" w:cstheme="minorHAnsi"/>
          <w:u w:val="single"/>
        </w:rPr>
        <w:t>the three pillars of the United Nations mission as set forth in the UN Charter</w:t>
      </w:r>
      <w:r w:rsidR="00182DC9" w:rsidRPr="00BA4FCA">
        <w:rPr>
          <w:rFonts w:asciiTheme="minorHAnsi" w:hAnsiTheme="minorHAnsi" w:cstheme="minorHAnsi"/>
          <w:sz w:val="16"/>
        </w:rPr>
        <w:t>. At the 2005 World Summit, all the world’s governments reaffirmed “that democracy is a universal value based on the freely expressed will of people to determine their own political, economic, social and cultural systems and their full participation in all aspects of their lives” and stressed “</w:t>
      </w:r>
      <w:r w:rsidR="00182DC9" w:rsidRPr="00BA4FCA">
        <w:rPr>
          <w:rStyle w:val="Emphasis"/>
          <w:rFonts w:asciiTheme="minorHAnsi" w:hAnsiTheme="minorHAnsi" w:cstheme="minorHAnsi"/>
        </w:rPr>
        <w:t>that democracy, development and respect for all human rights and fundamental freedoms are interdependent and mutually reinforcing</w:t>
      </w:r>
      <w:r w:rsidR="00182DC9" w:rsidRPr="00BA4FCA">
        <w:rPr>
          <w:rFonts w:asciiTheme="minorHAnsi" w:hAnsiTheme="minorHAnsi" w:cstheme="minorHAnsi"/>
          <w:sz w:val="16"/>
        </w:rPr>
        <w:t xml:space="preserve">”. Democratic principles are woven throughout the normative fabric of the United Nations. The </w:t>
      </w:r>
      <w:hyperlink r:id="rId124" w:history="1">
        <w:r w:rsidR="00182DC9" w:rsidRPr="00BA4FCA">
          <w:rPr>
            <w:rStyle w:val="Hyperlink"/>
            <w:rFonts w:asciiTheme="minorHAnsi" w:hAnsiTheme="minorHAnsi" w:cstheme="minorHAnsi"/>
            <w:sz w:val="16"/>
          </w:rPr>
          <w:t>2009 Guidance Note on Democracy of the Secretary-General</w:t>
        </w:r>
      </w:hyperlink>
      <w:r w:rsidR="00182DC9" w:rsidRPr="00BA4FCA">
        <w:rPr>
          <w:rFonts w:asciiTheme="minorHAnsi" w:hAnsiTheme="minorHAnsi" w:cstheme="minorHAnsi"/>
          <w:sz w:val="16"/>
        </w:rPr>
        <w:t xml:space="preserve"> sets out the United Nations framework for democracy based on universal principles, norms and standards and commits the Organization to principled, coherent and consistent action in support of democracy.</w:t>
      </w:r>
    </w:p>
    <w:p w14:paraId="25665ADC" w14:textId="77777777" w:rsidR="00182DC9" w:rsidRPr="00BA4FCA" w:rsidRDefault="00182DC9" w:rsidP="00182DC9">
      <w:pPr>
        <w:pStyle w:val="Heading4"/>
        <w:rPr>
          <w:rFonts w:asciiTheme="minorHAnsi" w:hAnsiTheme="minorHAnsi" w:cstheme="minorHAnsi"/>
        </w:rPr>
      </w:pPr>
      <w:r w:rsidRPr="00BA4FCA">
        <w:rPr>
          <w:rFonts w:asciiTheme="minorHAnsi" w:hAnsiTheme="minorHAnsi" w:cstheme="minorHAnsi"/>
        </w:rPr>
        <w:t>Democracy key to stop terrorism</w:t>
      </w:r>
    </w:p>
    <w:p w14:paraId="62B863D7" w14:textId="77777777" w:rsidR="00182DC9" w:rsidRPr="00BA4FCA" w:rsidRDefault="00182DC9" w:rsidP="00182DC9">
      <w:pPr>
        <w:rPr>
          <w:rStyle w:val="Style13ptBold"/>
          <w:rFonts w:asciiTheme="minorHAnsi" w:hAnsiTheme="minorHAnsi" w:cstheme="minorHAnsi"/>
          <w:b w:val="0"/>
          <w:sz w:val="20"/>
        </w:rPr>
      </w:pPr>
      <w:proofErr w:type="spellStart"/>
      <w:r w:rsidRPr="00BA4FCA">
        <w:rPr>
          <w:rStyle w:val="Style13ptBold"/>
          <w:rFonts w:asciiTheme="minorHAnsi" w:hAnsiTheme="minorHAnsi" w:cstheme="minorHAnsi"/>
        </w:rPr>
        <w:t>Gause</w:t>
      </w:r>
      <w:proofErr w:type="spellEnd"/>
      <w:r w:rsidRPr="00BA4FCA">
        <w:rPr>
          <w:rStyle w:val="Style13ptBold"/>
          <w:rFonts w:asciiTheme="minorHAnsi" w:hAnsiTheme="minorHAnsi" w:cstheme="minorHAnsi"/>
        </w:rPr>
        <w:t xml:space="preserve">, 05 </w:t>
      </w:r>
      <w:r w:rsidRPr="00BA4FCA">
        <w:rPr>
          <w:rStyle w:val="Style13ptBold"/>
          <w:rFonts w:asciiTheme="minorHAnsi" w:hAnsiTheme="minorHAnsi" w:cstheme="minorHAnsi"/>
          <w:b w:val="0"/>
          <w:sz w:val="18"/>
          <w:szCs w:val="18"/>
        </w:rPr>
        <w:t>(</w:t>
      </w:r>
      <w:r w:rsidRPr="00BA4FCA">
        <w:rPr>
          <w:rStyle w:val="article-author-name"/>
          <w:rFonts w:asciiTheme="minorHAnsi" w:hAnsiTheme="minorHAnsi" w:cstheme="minorHAnsi"/>
          <w:sz w:val="18"/>
          <w:szCs w:val="18"/>
        </w:rPr>
        <w:t>F. GREGORY GAUSE III is Associate Professor of Political Science at the University of Vermont and Director of its Middle East Studies Program.</w:t>
      </w:r>
      <w:r w:rsidRPr="00BA4FCA">
        <w:rPr>
          <w:rStyle w:val="Style13ptBold"/>
          <w:rFonts w:asciiTheme="minorHAnsi" w:hAnsiTheme="minorHAnsi" w:cstheme="minorHAnsi"/>
          <w:b w:val="0"/>
          <w:sz w:val="18"/>
          <w:szCs w:val="18"/>
        </w:rPr>
        <w:t xml:space="preserve"> F. Gregory </w:t>
      </w:r>
      <w:proofErr w:type="spellStart"/>
      <w:r w:rsidRPr="00BA4FCA">
        <w:rPr>
          <w:rStyle w:val="Style13ptBold"/>
          <w:rFonts w:asciiTheme="minorHAnsi" w:hAnsiTheme="minorHAnsi" w:cstheme="minorHAnsi"/>
          <w:b w:val="0"/>
          <w:sz w:val="18"/>
          <w:szCs w:val="18"/>
        </w:rPr>
        <w:t>Gause</w:t>
      </w:r>
      <w:proofErr w:type="spellEnd"/>
      <w:r w:rsidRPr="00BA4FCA">
        <w:rPr>
          <w:rStyle w:val="Style13ptBold"/>
          <w:rFonts w:asciiTheme="minorHAnsi" w:hAnsiTheme="minorHAnsi" w:cstheme="minorHAnsi"/>
          <w:b w:val="0"/>
          <w:sz w:val="18"/>
          <w:szCs w:val="18"/>
        </w:rPr>
        <w:t xml:space="preserve"> III, October 2005, “Can democracy stop terrorism?”, https://www.foreignaffairs.com/articles/middle-east/2005-09-01/can-democracy-stop-terrorism)</w:t>
      </w:r>
    </w:p>
    <w:p w14:paraId="2E4BC28F" w14:textId="41B3FD67" w:rsidR="00182DC9" w:rsidRPr="00BA4FCA" w:rsidRDefault="00182DC9" w:rsidP="00182DC9">
      <w:pPr>
        <w:spacing w:before="100" w:beforeAutospacing="1" w:after="100" w:afterAutospacing="1" w:line="240" w:lineRule="auto"/>
        <w:rPr>
          <w:rFonts w:asciiTheme="minorHAnsi" w:eastAsia="Times New Roman" w:hAnsiTheme="minorHAnsi" w:cstheme="minorHAnsi"/>
          <w:sz w:val="16"/>
          <w:szCs w:val="24"/>
          <w:lang w:eastAsia="zh-CN"/>
        </w:rPr>
      </w:pPr>
      <w:r w:rsidRPr="00BA4FCA">
        <w:rPr>
          <w:rFonts w:asciiTheme="minorHAnsi" w:eastAsia="Times New Roman" w:hAnsiTheme="minorHAnsi" w:cstheme="minorHAnsi"/>
          <w:sz w:val="16"/>
          <w:szCs w:val="24"/>
          <w:lang w:eastAsia="zh-CN"/>
        </w:rPr>
        <w:t xml:space="preserve">The United States is engaged in what President George W. Bush has called a "generational challenge" to instill democracy in the Arab world. The Bush administration and its defenders contend that </w:t>
      </w:r>
      <w:r w:rsidRPr="00BA4FCA">
        <w:rPr>
          <w:rFonts w:asciiTheme="minorHAnsi" w:eastAsia="Times New Roman" w:hAnsiTheme="minorHAnsi" w:cstheme="minorHAnsi"/>
          <w:sz w:val="24"/>
          <w:szCs w:val="24"/>
          <w:u w:val="single"/>
          <w:lang w:eastAsia="zh-CN"/>
        </w:rPr>
        <w:t>this push for Arab democracy will not only spread American values but also improve U.S. security. As democracy grows in the Arab world, the thinking goes, the region will stop generating anti-American terrorism. Promoting democracy in the Middle East is therefore not merely consistent with U.S. security goals; it is necessary to achieve them.</w:t>
      </w:r>
      <w:r w:rsidR="002F14DC" w:rsidRPr="00BA4FCA">
        <w:rPr>
          <w:rFonts w:asciiTheme="minorHAnsi" w:eastAsia="Times New Roman" w:hAnsiTheme="minorHAnsi" w:cstheme="minorHAnsi"/>
          <w:sz w:val="16"/>
          <w:szCs w:val="24"/>
          <w:lang w:eastAsia="zh-CN"/>
        </w:rPr>
        <w:t xml:space="preserve"> </w:t>
      </w:r>
      <w:r w:rsidRPr="00BA4FCA">
        <w:rPr>
          <w:rFonts w:asciiTheme="minorHAnsi" w:eastAsia="Times New Roman" w:hAnsiTheme="minorHAnsi" w:cstheme="minorHAnsi"/>
          <w:sz w:val="16"/>
          <w:szCs w:val="24"/>
          <w:lang w:eastAsia="zh-CN"/>
        </w:rPr>
        <w:t xml:space="preserve">But this begs a fundamental question: Is it true that </w:t>
      </w:r>
      <w:r w:rsidRPr="00BA4FCA">
        <w:rPr>
          <w:rStyle w:val="Emphasis"/>
          <w:rFonts w:asciiTheme="minorHAnsi" w:hAnsiTheme="minorHAnsi" w:cstheme="minorHAnsi"/>
        </w:rPr>
        <w:t>the more democratic a country becomes, the less likely it is to produce terrorists and terrorist groups</w:t>
      </w:r>
      <w:r w:rsidRPr="00BA4FCA">
        <w:rPr>
          <w:rFonts w:asciiTheme="minorHAnsi" w:eastAsia="Times New Roman" w:hAnsiTheme="minorHAnsi" w:cstheme="minorHAnsi"/>
          <w:sz w:val="16"/>
          <w:szCs w:val="24"/>
          <w:lang w:eastAsia="zh-CN"/>
        </w:rPr>
        <w:t>? In other words, is the security rationale for promoting democracy in the Arab world based on a sound premise? Unfortunately, the answer appears to be no. Although what is known about terrorism is admittedly incomplete, the data available do not show a strong relationship between democracy and an absence of or a reduction in terrorism. Terrorism appears to stem from factors much more specific than regime type. Nor is it likely that democratization would end the current campaign against the United States. Al Qaeda and like-minded groups are not fighting for democracy in the Muslim world; they are fighting to impose their vision of an Islamic state. Nor is there any evidence that democracy in the Arab world would "drain the swamp," eliminating soft support for terrorist organizations among the Arab public and reducing the number of potential recruits for them.</w:t>
      </w:r>
    </w:p>
    <w:p w14:paraId="2B73B008" w14:textId="77777777" w:rsidR="00182DC9" w:rsidRPr="00BA4FCA" w:rsidRDefault="00182DC9" w:rsidP="00182DC9">
      <w:pPr>
        <w:pStyle w:val="Heading4"/>
        <w:rPr>
          <w:rFonts w:asciiTheme="minorHAnsi" w:hAnsiTheme="minorHAnsi" w:cstheme="minorHAnsi"/>
          <w:lang w:eastAsia="zh-CN"/>
        </w:rPr>
      </w:pPr>
      <w:r w:rsidRPr="00BA4FCA">
        <w:rPr>
          <w:rFonts w:asciiTheme="minorHAnsi" w:hAnsiTheme="minorHAnsi" w:cstheme="minorHAnsi"/>
          <w:lang w:eastAsia="zh-CN"/>
        </w:rPr>
        <w:t>Democracy key to stop war</w:t>
      </w:r>
    </w:p>
    <w:p w14:paraId="1034F2B5" w14:textId="77777777" w:rsidR="00182DC9" w:rsidRPr="00BA4FCA" w:rsidRDefault="00182DC9" w:rsidP="00182DC9">
      <w:pPr>
        <w:rPr>
          <w:rFonts w:asciiTheme="minorHAnsi" w:hAnsiTheme="minorHAnsi" w:cstheme="minorHAnsi"/>
          <w:bCs/>
          <w:sz w:val="18"/>
        </w:rPr>
      </w:pPr>
      <w:r w:rsidRPr="00BA4FCA">
        <w:rPr>
          <w:rStyle w:val="Style13ptBold"/>
          <w:rFonts w:asciiTheme="minorHAnsi" w:hAnsiTheme="minorHAnsi" w:cstheme="minorHAnsi"/>
        </w:rPr>
        <w:t xml:space="preserve">Lynn-Jones, 98 </w:t>
      </w:r>
      <w:r w:rsidRPr="00BA4FCA">
        <w:rPr>
          <w:rStyle w:val="Style13ptBold"/>
          <w:rFonts w:asciiTheme="minorHAnsi" w:hAnsiTheme="minorHAnsi" w:cstheme="minorHAnsi"/>
          <w:b w:val="0"/>
          <w:sz w:val="18"/>
        </w:rPr>
        <w:t xml:space="preserve">(Lynn-Jones is a former editor and associate for the </w:t>
      </w:r>
      <w:proofErr w:type="spellStart"/>
      <w:r w:rsidRPr="00BA4FCA">
        <w:rPr>
          <w:rStyle w:val="Style13ptBold"/>
          <w:rFonts w:asciiTheme="minorHAnsi" w:hAnsiTheme="minorHAnsi" w:cstheme="minorHAnsi"/>
          <w:b w:val="0"/>
          <w:sz w:val="18"/>
        </w:rPr>
        <w:t>Belfer</w:t>
      </w:r>
      <w:proofErr w:type="spellEnd"/>
      <w:r w:rsidRPr="00BA4FCA">
        <w:rPr>
          <w:rStyle w:val="Style13ptBold"/>
          <w:rFonts w:asciiTheme="minorHAnsi" w:hAnsiTheme="minorHAnsi" w:cstheme="minorHAnsi"/>
          <w:b w:val="0"/>
          <w:sz w:val="18"/>
        </w:rPr>
        <w:t xml:space="preserve"> institute of International Security, Sean Lynn-Jones, </w:t>
      </w:r>
      <w:proofErr w:type="gramStart"/>
      <w:r w:rsidRPr="00BA4FCA">
        <w:rPr>
          <w:rStyle w:val="Style13ptBold"/>
          <w:rFonts w:asciiTheme="minorHAnsi" w:hAnsiTheme="minorHAnsi" w:cstheme="minorHAnsi"/>
          <w:b w:val="0"/>
          <w:sz w:val="18"/>
        </w:rPr>
        <w:t>March,</w:t>
      </w:r>
      <w:proofErr w:type="gramEnd"/>
      <w:r w:rsidRPr="00BA4FCA">
        <w:rPr>
          <w:rStyle w:val="Style13ptBold"/>
          <w:rFonts w:asciiTheme="minorHAnsi" w:hAnsiTheme="minorHAnsi" w:cstheme="minorHAnsi"/>
          <w:b w:val="0"/>
          <w:sz w:val="18"/>
        </w:rPr>
        <w:t xml:space="preserve"> 1998, “Why the United States should spread democracy”, https://www.belfercenter.org/publication/why-united-states-should-spread-democracy)</w:t>
      </w:r>
    </w:p>
    <w:p w14:paraId="2B51305E" w14:textId="34B23A78" w:rsidR="00182DC9" w:rsidRPr="00BA4FCA" w:rsidRDefault="00182DC9" w:rsidP="00182DC9">
      <w:pPr>
        <w:rPr>
          <w:rFonts w:asciiTheme="minorHAnsi" w:hAnsiTheme="minorHAnsi" w:cstheme="minorHAnsi"/>
          <w:sz w:val="16"/>
          <w:lang w:eastAsia="zh-CN"/>
        </w:rPr>
      </w:pPr>
      <w:r w:rsidRPr="00BA4FCA">
        <w:rPr>
          <w:rFonts w:asciiTheme="minorHAnsi" w:hAnsiTheme="minorHAnsi" w:cstheme="minorHAnsi"/>
          <w:u w:val="single"/>
        </w:rPr>
        <w:t>The international spread of democracy will offer many benefits to new democracies and to the United States.</w:t>
      </w:r>
      <w:r w:rsidRPr="00BA4FCA">
        <w:rPr>
          <w:rFonts w:asciiTheme="minorHAnsi" w:hAnsiTheme="minorHAnsi" w:cstheme="minorHAnsi"/>
          <w:sz w:val="16"/>
        </w:rPr>
        <w:t xml:space="preserve"> The democratic peace proposition appears robust, even if scholars need to continue to develop multiple explanations for why </w:t>
      </w:r>
      <w:r w:rsidRPr="00BA4FCA">
        <w:rPr>
          <w:rStyle w:val="Emphasis"/>
          <w:rFonts w:asciiTheme="minorHAnsi" w:hAnsiTheme="minorHAnsi" w:cstheme="minorHAnsi"/>
        </w:rPr>
        <w:t>democracies rarely</w:t>
      </w:r>
      <w:r w:rsidRPr="00BA4FCA">
        <w:rPr>
          <w:rFonts w:asciiTheme="minorHAnsi" w:hAnsiTheme="minorHAnsi" w:cstheme="minorHAnsi"/>
          <w:sz w:val="16"/>
        </w:rPr>
        <w:t>, if ever</w:t>
      </w:r>
      <w:r w:rsidRPr="00BA4FCA">
        <w:rPr>
          <w:rStyle w:val="Emphasis"/>
          <w:rFonts w:asciiTheme="minorHAnsi" w:hAnsiTheme="minorHAnsi" w:cstheme="minorHAnsi"/>
        </w:rPr>
        <w:t>, go to war</w:t>
      </w:r>
      <w:r w:rsidRPr="00BA4FCA">
        <w:rPr>
          <w:rFonts w:asciiTheme="minorHAnsi" w:hAnsiTheme="minorHAnsi" w:cstheme="minorHAnsi"/>
          <w:sz w:val="16"/>
        </w:rPr>
        <w:t xml:space="preserve">. </w:t>
      </w:r>
      <w:r w:rsidRPr="00BA4FCA">
        <w:rPr>
          <w:rFonts w:asciiTheme="minorHAnsi" w:hAnsiTheme="minorHAnsi" w:cstheme="minorHAnsi"/>
          <w:u w:val="single"/>
        </w:rPr>
        <w:t>The evidence on whether democratization increases the risk of war is mixed, at best, and policies can be crafted to minimize any risks of conflict in these cases</w:t>
      </w:r>
      <w:r w:rsidRPr="00BA4FCA">
        <w:rPr>
          <w:rFonts w:asciiTheme="minorHAnsi" w:hAnsiTheme="minorHAnsi" w:cstheme="minorHAnsi"/>
          <w:sz w:val="16"/>
        </w:rPr>
        <w:t xml:space="preserve">. The problem of "illiberal democracy" has been exaggerated; </w:t>
      </w:r>
      <w:r w:rsidRPr="00BA4FCA">
        <w:rPr>
          <w:rStyle w:val="Emphasis"/>
          <w:rFonts w:asciiTheme="minorHAnsi" w:hAnsiTheme="minorHAnsi" w:cstheme="minorHAnsi"/>
        </w:rPr>
        <w:t>democratic elections</w:t>
      </w:r>
      <w:r w:rsidRPr="00BA4FCA">
        <w:rPr>
          <w:rFonts w:asciiTheme="minorHAnsi" w:hAnsiTheme="minorHAnsi" w:cstheme="minorHAnsi"/>
          <w:sz w:val="16"/>
        </w:rPr>
        <w:t xml:space="preserve"> usually </w:t>
      </w:r>
      <w:r w:rsidRPr="00BA4FCA">
        <w:rPr>
          <w:rStyle w:val="Emphasis"/>
          <w:rFonts w:asciiTheme="minorHAnsi" w:hAnsiTheme="minorHAnsi" w:cstheme="minorHAnsi"/>
        </w:rPr>
        <w:t xml:space="preserve">do </w:t>
      </w:r>
      <w:proofErr w:type="gramStart"/>
      <w:r w:rsidRPr="00BA4FCA">
        <w:rPr>
          <w:rStyle w:val="Emphasis"/>
          <w:rFonts w:asciiTheme="minorHAnsi" w:hAnsiTheme="minorHAnsi" w:cstheme="minorHAnsi"/>
        </w:rPr>
        <w:t>more good</w:t>
      </w:r>
      <w:proofErr w:type="gramEnd"/>
      <w:r w:rsidRPr="00BA4FCA">
        <w:rPr>
          <w:rStyle w:val="Emphasis"/>
          <w:rFonts w:asciiTheme="minorHAnsi" w:hAnsiTheme="minorHAnsi" w:cstheme="minorHAnsi"/>
        </w:rPr>
        <w:t xml:space="preserve"> than harm</w:t>
      </w:r>
      <w:r w:rsidRPr="00BA4FCA">
        <w:rPr>
          <w:rFonts w:asciiTheme="minorHAnsi" w:hAnsiTheme="minorHAnsi" w:cstheme="minorHAnsi"/>
          <w:sz w:val="16"/>
        </w:rPr>
        <w:t>. The United States should, however, aim to promote liberal values as well as electoral democracy. And the "soft authoritarian" challenge to liberal democracy was not persuasive, even before the Asian economic turmoil of 1997 and 1998 undermined claims for the superiority of "Asian values."</w:t>
      </w:r>
    </w:p>
    <w:p w14:paraId="64B95233" w14:textId="77777777" w:rsidR="00182DC9" w:rsidRPr="00BA4FCA" w:rsidRDefault="00182DC9" w:rsidP="00182DC9">
      <w:pPr>
        <w:rPr>
          <w:rFonts w:asciiTheme="minorHAnsi" w:hAnsiTheme="minorHAnsi" w:cstheme="minorHAnsi"/>
        </w:rPr>
      </w:pPr>
    </w:p>
    <w:p w14:paraId="34935661" w14:textId="73904E5E" w:rsidR="00182DC9" w:rsidRPr="00BA4FCA" w:rsidRDefault="00182DC9" w:rsidP="00182DC9">
      <w:pPr>
        <w:pStyle w:val="Heading2"/>
        <w:rPr>
          <w:rFonts w:asciiTheme="minorHAnsi" w:hAnsiTheme="minorHAnsi" w:cstheme="minorHAnsi"/>
        </w:rPr>
      </w:pPr>
      <w:r w:rsidRPr="00BA4FCA">
        <w:rPr>
          <w:rFonts w:asciiTheme="minorHAnsi" w:hAnsiTheme="minorHAnsi" w:cstheme="minorHAnsi"/>
        </w:rPr>
        <w:lastRenderedPageBreak/>
        <w:t>2AC</w:t>
      </w:r>
    </w:p>
    <w:p w14:paraId="00E7777B" w14:textId="77777777" w:rsidR="00BA4FCA" w:rsidRPr="00BA4FCA" w:rsidRDefault="00BA4FCA" w:rsidP="00BA4FCA">
      <w:pPr>
        <w:pStyle w:val="Heading3"/>
        <w:rPr>
          <w:rFonts w:asciiTheme="minorHAnsi" w:hAnsiTheme="minorHAnsi" w:cstheme="minorHAnsi"/>
        </w:rPr>
      </w:pPr>
      <w:r w:rsidRPr="00BA4FCA">
        <w:rPr>
          <w:rFonts w:asciiTheme="minorHAnsi" w:hAnsiTheme="minorHAnsi" w:cstheme="minorHAnsi"/>
        </w:rPr>
        <w:lastRenderedPageBreak/>
        <w:t>US does sell drones</w:t>
      </w:r>
    </w:p>
    <w:p w14:paraId="4ADF6387" w14:textId="77777777" w:rsidR="00BA4FCA" w:rsidRPr="00BA4FCA" w:rsidRDefault="00BA4FCA" w:rsidP="00BA4FCA">
      <w:pPr>
        <w:pStyle w:val="Heading4"/>
        <w:rPr>
          <w:rFonts w:asciiTheme="minorHAnsi" w:hAnsiTheme="minorHAnsi" w:cstheme="minorHAnsi"/>
        </w:rPr>
      </w:pPr>
      <w:r w:rsidRPr="00BA4FCA">
        <w:rPr>
          <w:rFonts w:asciiTheme="minorHAnsi" w:hAnsiTheme="minorHAnsi" w:cstheme="minorHAnsi"/>
        </w:rPr>
        <w:t>The US does sell military drones</w:t>
      </w:r>
    </w:p>
    <w:p w14:paraId="76FA1492" w14:textId="77777777" w:rsidR="00BA4FCA" w:rsidRPr="00215152" w:rsidRDefault="00BA4FCA" w:rsidP="00215152">
      <w:r w:rsidRPr="00215152">
        <w:rPr>
          <w:rStyle w:val="Style13ptBold"/>
        </w:rPr>
        <w:t>Panda 18</w:t>
      </w:r>
      <w:r w:rsidRPr="00215152">
        <w:t xml:space="preserve">, (Ankit Panda is a writer for ‘The Diplomat’ and specializes in security, politics, and culture, Ankit Panda, May </w:t>
      </w:r>
      <w:proofErr w:type="gramStart"/>
      <w:r w:rsidRPr="00215152">
        <w:t>02</w:t>
      </w:r>
      <w:proofErr w:type="gramEnd"/>
      <w:r w:rsidRPr="00215152">
        <w:t xml:space="preserve"> 2018, “The US approves sale of armed Predator-B drones to </w:t>
      </w:r>
      <w:proofErr w:type="spellStart"/>
      <w:r w:rsidRPr="00215152">
        <w:t>india</w:t>
      </w:r>
      <w:proofErr w:type="spellEnd"/>
      <w:r w:rsidRPr="00215152">
        <w:t>: report”, https://thediplomat.com/2018/05/us-approves-sale-of-armed-predator-b-drones-to-india-report/)</w:t>
      </w:r>
    </w:p>
    <w:p w14:paraId="72F42B3C" w14:textId="77777777" w:rsidR="00BA4FCA" w:rsidRPr="00215152" w:rsidRDefault="00BA4FCA" w:rsidP="00BA4FCA">
      <w:pPr>
        <w:pStyle w:val="NormalWeb"/>
        <w:rPr>
          <w:rFonts w:asciiTheme="minorHAnsi" w:hAnsiTheme="minorHAnsi" w:cstheme="minorHAnsi"/>
          <w:sz w:val="16"/>
        </w:rPr>
      </w:pPr>
      <w:r w:rsidRPr="00215152">
        <w:rPr>
          <w:rFonts w:asciiTheme="minorHAnsi" w:hAnsiTheme="minorHAnsi" w:cstheme="minorHAnsi"/>
          <w:b/>
          <w:sz w:val="16"/>
        </w:rPr>
        <w:t>The U</w:t>
      </w:r>
      <w:r w:rsidRPr="00BA4FCA">
        <w:rPr>
          <w:rFonts w:asciiTheme="minorHAnsi" w:hAnsiTheme="minorHAnsi" w:cstheme="minorHAnsi"/>
          <w:u w:val="single"/>
        </w:rPr>
        <w:t xml:space="preserve">nited </w:t>
      </w:r>
      <w:r w:rsidRPr="00215152">
        <w:rPr>
          <w:rFonts w:asciiTheme="minorHAnsi" w:hAnsiTheme="minorHAnsi" w:cstheme="minorHAnsi"/>
          <w:b/>
          <w:sz w:val="16"/>
        </w:rPr>
        <w:t>S</w:t>
      </w:r>
      <w:r w:rsidRPr="00BA4FCA">
        <w:rPr>
          <w:rFonts w:asciiTheme="minorHAnsi" w:hAnsiTheme="minorHAnsi" w:cstheme="minorHAnsi"/>
          <w:u w:val="single"/>
        </w:rPr>
        <w:t xml:space="preserve">tates has </w:t>
      </w:r>
      <w:r w:rsidRPr="00215152">
        <w:rPr>
          <w:rFonts w:asciiTheme="minorHAnsi" w:hAnsiTheme="minorHAnsi" w:cstheme="minorHAnsi"/>
          <w:b/>
          <w:sz w:val="16"/>
        </w:rPr>
        <w:t>agreed to supply India with</w:t>
      </w:r>
      <w:r w:rsidRPr="00BA4FCA">
        <w:rPr>
          <w:rFonts w:asciiTheme="minorHAnsi" w:hAnsiTheme="minorHAnsi" w:cstheme="minorHAnsi"/>
          <w:u w:val="single"/>
        </w:rPr>
        <w:t xml:space="preserve"> the</w:t>
      </w:r>
      <w:r w:rsidRPr="00215152">
        <w:rPr>
          <w:rFonts w:asciiTheme="minorHAnsi" w:hAnsiTheme="minorHAnsi" w:cstheme="minorHAnsi"/>
          <w:sz w:val="16"/>
        </w:rPr>
        <w:t xml:space="preserve"> General Atomics </w:t>
      </w:r>
      <w:r w:rsidRPr="00BA4FCA">
        <w:rPr>
          <w:rFonts w:asciiTheme="minorHAnsi" w:hAnsiTheme="minorHAnsi" w:cstheme="minorHAnsi"/>
          <w:u w:val="single"/>
        </w:rPr>
        <w:t>MQ-9 Guardian/Predator-B long-range unmanned combat aerial vehicle (</w:t>
      </w:r>
      <w:r w:rsidRPr="00215152">
        <w:rPr>
          <w:rFonts w:asciiTheme="minorHAnsi" w:hAnsiTheme="minorHAnsi" w:cstheme="minorHAnsi"/>
          <w:b/>
          <w:sz w:val="16"/>
        </w:rPr>
        <w:t>UCAV</w:t>
      </w:r>
      <w:r w:rsidRPr="00BA4FCA">
        <w:rPr>
          <w:rFonts w:asciiTheme="minorHAnsi" w:hAnsiTheme="minorHAnsi" w:cstheme="minorHAnsi"/>
          <w:u w:val="single"/>
        </w:rPr>
        <w:t>),</w:t>
      </w:r>
      <w:r w:rsidRPr="00215152">
        <w:rPr>
          <w:rFonts w:asciiTheme="minorHAnsi" w:hAnsiTheme="minorHAnsi" w:cstheme="minorHAnsi"/>
          <w:sz w:val="16"/>
        </w:rPr>
        <w:t xml:space="preserve"> </w:t>
      </w:r>
      <w:hyperlink r:id="rId125" w:tgtFrame="_blank" w:history="1">
        <w:r w:rsidRPr="00215152">
          <w:rPr>
            <w:rStyle w:val="Hyperlink"/>
            <w:rFonts w:asciiTheme="minorHAnsi" w:eastAsiaTheme="majorEastAsia" w:hAnsiTheme="minorHAnsi" w:cstheme="minorHAnsi"/>
            <w:sz w:val="16"/>
          </w:rPr>
          <w:t xml:space="preserve">according to a report in the </w:t>
        </w:r>
        <w:r w:rsidRPr="00215152">
          <w:rPr>
            <w:rStyle w:val="Hyperlink"/>
            <w:rFonts w:asciiTheme="minorHAnsi" w:eastAsiaTheme="majorEastAsia" w:hAnsiTheme="minorHAnsi" w:cstheme="minorHAnsi"/>
            <w:i/>
            <w:iCs/>
            <w:sz w:val="16"/>
          </w:rPr>
          <w:t>Hindustan Times</w:t>
        </w:r>
      </w:hyperlink>
      <w:r w:rsidRPr="00215152">
        <w:rPr>
          <w:rFonts w:asciiTheme="minorHAnsi" w:hAnsiTheme="minorHAnsi" w:cstheme="minorHAnsi"/>
          <w:sz w:val="16"/>
        </w:rPr>
        <w:t xml:space="preserve"> citing U.S. and Indian diplomatic officials. </w:t>
      </w:r>
      <w:hyperlink r:id="rId126" w:tgtFrame="_blank" w:history="1">
        <w:r w:rsidRPr="00BA4FCA">
          <w:rPr>
            <w:rStyle w:val="Hyperlink"/>
            <w:rFonts w:asciiTheme="minorHAnsi" w:eastAsiaTheme="majorEastAsia" w:hAnsiTheme="minorHAnsi" w:cstheme="minorHAnsi"/>
            <w:u w:val="single"/>
          </w:rPr>
          <w:t>The MQ-9 has both land- and sea- variants</w:t>
        </w:r>
      </w:hyperlink>
      <w:r w:rsidRPr="00BA4FCA">
        <w:rPr>
          <w:rFonts w:asciiTheme="minorHAnsi" w:hAnsiTheme="minorHAnsi" w:cstheme="minorHAnsi"/>
          <w:u w:val="single"/>
        </w:rPr>
        <w:t xml:space="preserve"> and can be armed with</w:t>
      </w:r>
      <w:r w:rsidRPr="00215152">
        <w:rPr>
          <w:rFonts w:asciiTheme="minorHAnsi" w:hAnsiTheme="minorHAnsi" w:cstheme="minorHAnsi"/>
          <w:sz w:val="16"/>
        </w:rPr>
        <w:t xml:space="preserve"> up to four </w:t>
      </w:r>
      <w:r w:rsidRPr="00BA4FCA">
        <w:rPr>
          <w:rFonts w:asciiTheme="minorHAnsi" w:hAnsiTheme="minorHAnsi" w:cstheme="minorHAnsi"/>
          <w:u w:val="single"/>
        </w:rPr>
        <w:t>AGM-114 Hellfire air-to-surface missiles and laser-guided bombs</w:t>
      </w:r>
      <w:r w:rsidRPr="00215152">
        <w:rPr>
          <w:rFonts w:asciiTheme="minorHAnsi" w:hAnsiTheme="minorHAnsi" w:cstheme="minorHAnsi"/>
          <w:sz w:val="16"/>
        </w:rPr>
        <w:t xml:space="preserve">. The Guardian sea variants are equipped with advanced marine avionics. “The matter was taken up during official level meetings attended by National Security Advisor </w:t>
      </w:r>
      <w:proofErr w:type="spellStart"/>
      <w:r w:rsidRPr="00215152">
        <w:rPr>
          <w:rFonts w:asciiTheme="minorHAnsi" w:hAnsiTheme="minorHAnsi" w:cstheme="minorHAnsi"/>
          <w:sz w:val="16"/>
        </w:rPr>
        <w:t>Ajit</w:t>
      </w:r>
      <w:proofErr w:type="spellEnd"/>
      <w:r w:rsidRPr="00215152">
        <w:rPr>
          <w:rFonts w:asciiTheme="minorHAnsi" w:hAnsiTheme="minorHAnsi" w:cstheme="minorHAnsi"/>
          <w:sz w:val="16"/>
        </w:rPr>
        <w:t xml:space="preserve"> </w:t>
      </w:r>
      <w:proofErr w:type="spellStart"/>
      <w:r w:rsidRPr="00215152">
        <w:rPr>
          <w:rFonts w:asciiTheme="minorHAnsi" w:hAnsiTheme="minorHAnsi" w:cstheme="minorHAnsi"/>
          <w:sz w:val="16"/>
        </w:rPr>
        <w:t>Doval</w:t>
      </w:r>
      <w:proofErr w:type="spellEnd"/>
      <w:r w:rsidRPr="00215152">
        <w:rPr>
          <w:rFonts w:asciiTheme="minorHAnsi" w:hAnsiTheme="minorHAnsi" w:cstheme="minorHAnsi"/>
          <w:sz w:val="16"/>
        </w:rPr>
        <w:t xml:space="preserve">, foreign secretary Vijay Gokhale and </w:t>
      </w:r>
      <w:proofErr w:type="spellStart"/>
      <w:r w:rsidRPr="00215152">
        <w:rPr>
          <w:rFonts w:asciiTheme="minorHAnsi" w:hAnsiTheme="minorHAnsi" w:cstheme="minorHAnsi"/>
          <w:sz w:val="16"/>
        </w:rPr>
        <w:t>defence</w:t>
      </w:r>
      <w:proofErr w:type="spellEnd"/>
      <w:r w:rsidRPr="00215152">
        <w:rPr>
          <w:rFonts w:asciiTheme="minorHAnsi" w:hAnsiTheme="minorHAnsi" w:cstheme="minorHAnsi"/>
          <w:sz w:val="16"/>
        </w:rPr>
        <w:t xml:space="preserve"> secretary in Washington last month,” the report adds, citing the same sources. Gokhale visited Washington in mid-March and </w:t>
      </w:r>
      <w:proofErr w:type="spellStart"/>
      <w:r w:rsidRPr="00215152">
        <w:rPr>
          <w:rFonts w:asciiTheme="minorHAnsi" w:hAnsiTheme="minorHAnsi" w:cstheme="minorHAnsi"/>
          <w:sz w:val="16"/>
        </w:rPr>
        <w:t>Doval</w:t>
      </w:r>
      <w:proofErr w:type="spellEnd"/>
      <w:r w:rsidRPr="00215152">
        <w:rPr>
          <w:rFonts w:asciiTheme="minorHAnsi" w:hAnsiTheme="minorHAnsi" w:cstheme="minorHAnsi"/>
          <w:sz w:val="16"/>
        </w:rPr>
        <w:t xml:space="preserve"> followed for a two-day visit, where he met former U.S. National Security Adviser H.R. McMaster and Mike Pompeo, now the U.S. secretary of state and then the CIA director. </w:t>
      </w:r>
      <w:r w:rsidRPr="00215152">
        <w:rPr>
          <w:rFonts w:asciiTheme="minorHAnsi" w:hAnsiTheme="minorHAnsi" w:cstheme="minorHAnsi"/>
          <w:b/>
          <w:sz w:val="16"/>
        </w:rPr>
        <w:t>The</w:t>
      </w:r>
      <w:r w:rsidRPr="00215152">
        <w:rPr>
          <w:rFonts w:asciiTheme="minorHAnsi" w:hAnsiTheme="minorHAnsi" w:cstheme="minorHAnsi"/>
          <w:sz w:val="16"/>
        </w:rPr>
        <w:t xml:space="preserve"> Guardian </w:t>
      </w:r>
      <w:r w:rsidRPr="00215152">
        <w:rPr>
          <w:rFonts w:asciiTheme="minorHAnsi" w:hAnsiTheme="minorHAnsi" w:cstheme="minorHAnsi"/>
          <w:b/>
          <w:sz w:val="16"/>
        </w:rPr>
        <w:t>UCAV</w:t>
      </w:r>
      <w:r w:rsidRPr="00215152">
        <w:rPr>
          <w:rFonts w:asciiTheme="minorHAnsi" w:hAnsiTheme="minorHAnsi" w:cstheme="minorHAnsi"/>
          <w:sz w:val="16"/>
        </w:rPr>
        <w:t xml:space="preserve"> </w:t>
      </w:r>
      <w:r w:rsidRPr="00BA4FCA">
        <w:rPr>
          <w:rFonts w:asciiTheme="minorHAnsi" w:hAnsiTheme="minorHAnsi" w:cstheme="minorHAnsi"/>
          <w:u w:val="single"/>
        </w:rPr>
        <w:t xml:space="preserve">sale would represent one of </w:t>
      </w:r>
      <w:r w:rsidRPr="00BA4FCA">
        <w:rPr>
          <w:rFonts w:asciiTheme="minorHAnsi" w:hAnsiTheme="minorHAnsi" w:cstheme="minorHAnsi"/>
          <w:b/>
          <w:u w:val="single"/>
        </w:rPr>
        <w:t>the</w:t>
      </w:r>
      <w:r w:rsidRPr="00215152">
        <w:rPr>
          <w:rFonts w:asciiTheme="minorHAnsi" w:hAnsiTheme="minorHAnsi" w:cstheme="minorHAnsi"/>
          <w:b/>
          <w:sz w:val="16"/>
        </w:rPr>
        <w:t xml:space="preserve"> more significant U.S</w:t>
      </w:r>
      <w:r w:rsidRPr="00BA4FCA">
        <w:rPr>
          <w:rFonts w:asciiTheme="minorHAnsi" w:hAnsiTheme="minorHAnsi" w:cstheme="minorHAnsi"/>
          <w:u w:val="single"/>
        </w:rPr>
        <w:t>.-India</w:t>
      </w:r>
      <w:r w:rsidRPr="00215152">
        <w:rPr>
          <w:rFonts w:asciiTheme="minorHAnsi" w:hAnsiTheme="minorHAnsi" w:cstheme="minorHAnsi"/>
          <w:sz w:val="16"/>
        </w:rPr>
        <w:t xml:space="preserve"> </w:t>
      </w:r>
      <w:r w:rsidRPr="00215152">
        <w:rPr>
          <w:rFonts w:asciiTheme="minorHAnsi" w:hAnsiTheme="minorHAnsi" w:cstheme="minorHAnsi"/>
          <w:b/>
          <w:sz w:val="16"/>
        </w:rPr>
        <w:t>defense deals</w:t>
      </w:r>
      <w:r w:rsidRPr="00215152">
        <w:rPr>
          <w:rFonts w:asciiTheme="minorHAnsi" w:hAnsiTheme="minorHAnsi" w:cstheme="minorHAnsi"/>
          <w:sz w:val="16"/>
        </w:rPr>
        <w:t xml:space="preserve"> </w:t>
      </w:r>
      <w:r w:rsidRPr="00BA4FCA">
        <w:rPr>
          <w:rFonts w:asciiTheme="minorHAnsi" w:hAnsiTheme="minorHAnsi" w:cstheme="minorHAnsi"/>
          <w:u w:val="single"/>
        </w:rPr>
        <w:t xml:space="preserve">since Washington </w:t>
      </w:r>
      <w:hyperlink r:id="rId127" w:tgtFrame="_blank" w:history="1">
        <w:r w:rsidRPr="00BA4FCA">
          <w:rPr>
            <w:rStyle w:val="Hyperlink"/>
            <w:rFonts w:asciiTheme="minorHAnsi" w:eastAsiaTheme="majorEastAsia" w:hAnsiTheme="minorHAnsi" w:cstheme="minorHAnsi"/>
            <w:u w:val="single"/>
          </w:rPr>
          <w:t>declared New Delhi a “major defense partner” in 2016</w:t>
        </w:r>
      </w:hyperlink>
      <w:r w:rsidRPr="00215152">
        <w:rPr>
          <w:rFonts w:asciiTheme="minorHAnsi" w:hAnsiTheme="minorHAnsi" w:cstheme="minorHAnsi"/>
          <w:sz w:val="16"/>
        </w:rPr>
        <w:t>. The Obama administration’s decision to elevate India’s status meant that the United States would, among other commitments, “continue to work toward facilitating technology sharing with India to a level commensurate with that of its closest allies and partners.”</w:t>
      </w:r>
    </w:p>
    <w:p w14:paraId="1C2B82ED" w14:textId="77777777" w:rsidR="00BA4FCA" w:rsidRPr="00BA4FCA" w:rsidRDefault="00BA4FCA" w:rsidP="00BA4FCA">
      <w:pPr>
        <w:pStyle w:val="Heading4"/>
        <w:rPr>
          <w:rFonts w:asciiTheme="minorHAnsi" w:hAnsiTheme="minorHAnsi" w:cstheme="minorHAnsi"/>
        </w:rPr>
      </w:pPr>
      <w:r w:rsidRPr="00BA4FCA">
        <w:rPr>
          <w:rFonts w:asciiTheme="minorHAnsi" w:hAnsiTheme="minorHAnsi" w:cstheme="minorHAnsi"/>
        </w:rPr>
        <w:t>The US drone market is large</w:t>
      </w:r>
    </w:p>
    <w:p w14:paraId="4C4A87C0" w14:textId="77777777" w:rsidR="00BA4FCA" w:rsidRPr="00BA4FCA" w:rsidRDefault="00BA4FCA" w:rsidP="00BA4FCA">
      <w:pPr>
        <w:rPr>
          <w:rStyle w:val="Style13ptBold"/>
          <w:rFonts w:asciiTheme="minorHAnsi" w:hAnsiTheme="minorHAnsi" w:cstheme="minorHAnsi"/>
          <w:b w:val="0"/>
          <w:sz w:val="20"/>
        </w:rPr>
      </w:pPr>
      <w:r w:rsidRPr="00BA4FCA">
        <w:rPr>
          <w:rStyle w:val="Style13ptBold"/>
          <w:rFonts w:asciiTheme="minorHAnsi" w:hAnsiTheme="minorHAnsi" w:cstheme="minorHAnsi"/>
        </w:rPr>
        <w:t>Peck 16,</w:t>
      </w:r>
      <w:r w:rsidRPr="00215152">
        <w:t xml:space="preserve"> (</w:t>
      </w:r>
      <w:proofErr w:type="spellStart"/>
      <w:r w:rsidRPr="00215152">
        <w:t>Micheal</w:t>
      </w:r>
      <w:proofErr w:type="spellEnd"/>
      <w:r w:rsidRPr="00215152">
        <w:t xml:space="preserve"> Peck is a writer for ‘C4iSH.net’ and specializes in US military sales and warfare technology, </w:t>
      </w:r>
      <w:proofErr w:type="spellStart"/>
      <w:r w:rsidRPr="00215152">
        <w:t>Micheal</w:t>
      </w:r>
      <w:proofErr w:type="spellEnd"/>
      <w:r w:rsidRPr="00215152">
        <w:t xml:space="preserve"> Peck, April </w:t>
      </w:r>
      <w:proofErr w:type="gramStart"/>
      <w:r w:rsidRPr="00215152">
        <w:t>6</w:t>
      </w:r>
      <w:proofErr w:type="gramEnd"/>
      <w:r w:rsidRPr="00215152">
        <w:t xml:space="preserve"> 2018, “Four companies dominate the US military drone market”, https://www.c4isrnet.com/unmanned/uas/2016/04/06/four-companies-dominate-the-military-drone-market/)</w:t>
      </w:r>
    </w:p>
    <w:p w14:paraId="6246BFCB" w14:textId="77777777" w:rsidR="00BA4FCA" w:rsidRPr="00215152" w:rsidRDefault="00BA4FCA" w:rsidP="00BA4FCA">
      <w:pPr>
        <w:pStyle w:val="element"/>
        <w:rPr>
          <w:rFonts w:asciiTheme="minorHAnsi" w:hAnsiTheme="minorHAnsi" w:cstheme="minorHAnsi"/>
          <w:sz w:val="16"/>
        </w:rPr>
      </w:pPr>
      <w:r w:rsidRPr="00215152">
        <w:rPr>
          <w:rFonts w:asciiTheme="minorHAnsi" w:hAnsiTheme="minorHAnsi" w:cstheme="minorHAnsi"/>
          <w:sz w:val="16"/>
        </w:rPr>
        <w:t xml:space="preserve">Four companies dominate </w:t>
      </w:r>
      <w:r w:rsidRPr="00BA4FCA">
        <w:rPr>
          <w:rFonts w:asciiTheme="minorHAnsi" w:hAnsiTheme="minorHAnsi" w:cstheme="minorHAnsi"/>
          <w:u w:val="single"/>
        </w:rPr>
        <w:t>the U.S. military UAV market</w:t>
      </w:r>
      <w:r w:rsidRPr="00215152">
        <w:rPr>
          <w:rFonts w:asciiTheme="minorHAnsi" w:hAnsiTheme="minorHAnsi" w:cstheme="minorHAnsi"/>
          <w:sz w:val="16"/>
        </w:rPr>
        <w:t xml:space="preserve">, according to a study by market research firm Govini. General Atomics, Northrop Grumman, Textron and Boeing </w:t>
      </w:r>
      <w:r w:rsidRPr="00BA4FCA">
        <w:rPr>
          <w:rFonts w:asciiTheme="minorHAnsi" w:hAnsiTheme="minorHAnsi" w:cstheme="minorHAnsi"/>
          <w:u w:val="single"/>
        </w:rPr>
        <w:t>account for</w:t>
      </w:r>
      <w:r w:rsidRPr="00215152">
        <w:rPr>
          <w:rFonts w:asciiTheme="minorHAnsi" w:hAnsiTheme="minorHAnsi" w:cstheme="minorHAnsi"/>
          <w:sz w:val="16"/>
        </w:rPr>
        <w:t xml:space="preserve"> 66 percent of the </w:t>
      </w:r>
      <w:r w:rsidRPr="00215152">
        <w:rPr>
          <w:rFonts w:asciiTheme="minorHAnsi" w:hAnsiTheme="minorHAnsi" w:cstheme="minorHAnsi"/>
          <w:b/>
          <w:sz w:val="16"/>
        </w:rPr>
        <w:t>$9 billion</w:t>
      </w:r>
      <w:r w:rsidRPr="00BA4FCA">
        <w:rPr>
          <w:rFonts w:asciiTheme="minorHAnsi" w:hAnsiTheme="minorHAnsi" w:cstheme="minorHAnsi"/>
          <w:b/>
          <w:u w:val="single"/>
        </w:rPr>
        <w:t xml:space="preserve"> </w:t>
      </w:r>
      <w:r w:rsidRPr="00215152">
        <w:rPr>
          <w:rFonts w:asciiTheme="minorHAnsi" w:hAnsiTheme="minorHAnsi" w:cstheme="minorHAnsi"/>
          <w:b/>
          <w:sz w:val="16"/>
        </w:rPr>
        <w:t>market</w:t>
      </w:r>
      <w:r w:rsidRPr="00215152">
        <w:rPr>
          <w:rFonts w:asciiTheme="minorHAnsi" w:hAnsiTheme="minorHAnsi" w:cstheme="minorHAnsi"/>
          <w:sz w:val="16"/>
        </w:rPr>
        <w:t>, the study found. The General Atomics MQ-9 Reaper alone accounted for more than a quarter of the market. "</w:t>
      </w:r>
      <w:r w:rsidRPr="00BA4FCA">
        <w:rPr>
          <w:rFonts w:asciiTheme="minorHAnsi" w:hAnsiTheme="minorHAnsi" w:cstheme="minorHAnsi"/>
          <w:u w:val="single"/>
        </w:rPr>
        <w:t>General Atomics is the top vendor that owns more than a third of the Defense market at more than $4 billion</w:t>
      </w:r>
      <w:r w:rsidRPr="00215152">
        <w:rPr>
          <w:rFonts w:asciiTheme="minorHAnsi" w:hAnsiTheme="minorHAnsi" w:cstheme="minorHAnsi"/>
          <w:sz w:val="16"/>
        </w:rPr>
        <w:t>," Govini said. "Northrop Grumman is a distant second with less than half of that capture. Combined, these top two vendors account for more than 50 percent of the UAS market. Textron owns 10 percent of the market, while Boeing rounds out the top four with seven percent." "Since the Air Force has more sophisticated mission requirements, it has the least competition, averaging 10 offers per award and an average deal size of $1.9 million," according to the study. "</w:t>
      </w:r>
      <w:r w:rsidRPr="00BA4FCA">
        <w:rPr>
          <w:rFonts w:asciiTheme="minorHAnsi" w:hAnsiTheme="minorHAnsi" w:cstheme="minorHAnsi"/>
          <w:u w:val="single"/>
        </w:rPr>
        <w:t>The Army is more competitive with an average of 15 offers and, when defined by average deal size, is also the most lucrative customer with an average deal size of $2.1 million</w:t>
      </w:r>
      <w:r w:rsidRPr="00215152">
        <w:rPr>
          <w:rFonts w:asciiTheme="minorHAnsi" w:hAnsiTheme="minorHAnsi" w:cstheme="minorHAnsi"/>
          <w:sz w:val="16"/>
        </w:rPr>
        <w:t xml:space="preserve">. </w:t>
      </w:r>
      <w:r w:rsidRPr="00215152">
        <w:rPr>
          <w:rFonts w:asciiTheme="minorHAnsi" w:hAnsiTheme="minorHAnsi" w:cstheme="minorHAnsi"/>
          <w:b/>
          <w:sz w:val="16"/>
        </w:rPr>
        <w:t>The</w:t>
      </w:r>
      <w:r w:rsidRPr="00215152">
        <w:rPr>
          <w:rFonts w:asciiTheme="minorHAnsi" w:hAnsiTheme="minorHAnsi" w:cstheme="minorHAnsi"/>
          <w:sz w:val="16"/>
        </w:rPr>
        <w:t xml:space="preserve"> Navy is the most competitive with an </w:t>
      </w:r>
      <w:r w:rsidRPr="00215152">
        <w:rPr>
          <w:rFonts w:asciiTheme="minorHAnsi" w:hAnsiTheme="minorHAnsi" w:cstheme="minorHAnsi"/>
          <w:b/>
          <w:sz w:val="16"/>
        </w:rPr>
        <w:t>average</w:t>
      </w:r>
      <w:r w:rsidRPr="00215152">
        <w:rPr>
          <w:rFonts w:asciiTheme="minorHAnsi" w:hAnsiTheme="minorHAnsi" w:cstheme="minorHAnsi"/>
          <w:sz w:val="16"/>
        </w:rPr>
        <w:t xml:space="preserve"> of 31 </w:t>
      </w:r>
      <w:r w:rsidRPr="00215152">
        <w:rPr>
          <w:rFonts w:asciiTheme="minorHAnsi" w:hAnsiTheme="minorHAnsi" w:cstheme="minorHAnsi"/>
          <w:b/>
          <w:sz w:val="16"/>
        </w:rPr>
        <w:t>offers</w:t>
      </w:r>
      <w:r w:rsidRPr="00215152">
        <w:rPr>
          <w:rFonts w:asciiTheme="minorHAnsi" w:hAnsiTheme="minorHAnsi" w:cstheme="minorHAnsi"/>
          <w:sz w:val="16"/>
        </w:rPr>
        <w:t xml:space="preserve"> received on an average deal </w:t>
      </w:r>
      <w:r w:rsidRPr="00215152">
        <w:rPr>
          <w:rFonts w:asciiTheme="minorHAnsi" w:hAnsiTheme="minorHAnsi" w:cstheme="minorHAnsi"/>
          <w:b/>
          <w:sz w:val="16"/>
        </w:rPr>
        <w:t>size of $781,000."</w:t>
      </w:r>
    </w:p>
    <w:p w14:paraId="4A614532" w14:textId="3163C631" w:rsidR="00BA4FCA" w:rsidRPr="00BA4FCA" w:rsidRDefault="00BA4FCA" w:rsidP="00BA4FCA">
      <w:pPr>
        <w:rPr>
          <w:rFonts w:asciiTheme="minorHAnsi" w:hAnsiTheme="minorHAnsi" w:cstheme="minorHAnsi"/>
        </w:rPr>
      </w:pPr>
    </w:p>
    <w:p w14:paraId="06F50975" w14:textId="2B9D3E06" w:rsidR="00241719" w:rsidRPr="00BA4FCA" w:rsidRDefault="00241719" w:rsidP="00241719">
      <w:pPr>
        <w:pStyle w:val="Heading3"/>
        <w:rPr>
          <w:rFonts w:asciiTheme="minorHAnsi" w:hAnsiTheme="minorHAnsi" w:cstheme="minorHAnsi"/>
        </w:rPr>
      </w:pPr>
      <w:r w:rsidRPr="00BA4FCA">
        <w:rPr>
          <w:rFonts w:asciiTheme="minorHAnsi" w:hAnsiTheme="minorHAnsi" w:cstheme="minorHAnsi"/>
        </w:rPr>
        <w:lastRenderedPageBreak/>
        <w:t xml:space="preserve">Drones bad – Yemen </w:t>
      </w:r>
    </w:p>
    <w:p w14:paraId="017875BF"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Arms sales fuel the war in Yemen – drones fly overhead and are a daily source of trauma.</w:t>
      </w:r>
    </w:p>
    <w:p w14:paraId="0549C242" w14:textId="77777777" w:rsidR="00241719" w:rsidRPr="00BA4FCA" w:rsidRDefault="00241719" w:rsidP="00241719">
      <w:pPr>
        <w:rPr>
          <w:rFonts w:asciiTheme="minorHAnsi" w:hAnsiTheme="minorHAnsi" w:cstheme="minorHAnsi"/>
        </w:rPr>
      </w:pPr>
      <w:proofErr w:type="spellStart"/>
      <w:r w:rsidRPr="00BA4FCA">
        <w:rPr>
          <w:rFonts w:asciiTheme="minorHAnsi" w:hAnsiTheme="minorHAnsi" w:cstheme="minorHAnsi"/>
          <w:b/>
          <w:bCs/>
        </w:rPr>
        <w:t>Nemar</w:t>
      </w:r>
      <w:proofErr w:type="spellEnd"/>
      <w:r w:rsidRPr="00BA4FCA">
        <w:rPr>
          <w:rFonts w:asciiTheme="minorHAnsi" w:hAnsiTheme="minorHAnsi" w:cstheme="minorHAnsi"/>
          <w:b/>
          <w:bCs/>
        </w:rPr>
        <w:t xml:space="preserve"> 17</w:t>
      </w:r>
      <w:r w:rsidRPr="00BA4FCA">
        <w:rPr>
          <w:rFonts w:asciiTheme="minorHAnsi" w:hAnsiTheme="minorHAnsi" w:cstheme="minorHAnsi"/>
        </w:rPr>
        <w:t xml:space="preserve"> (</w:t>
      </w:r>
      <w:proofErr w:type="spellStart"/>
      <w:r w:rsidRPr="00BA4FCA">
        <w:rPr>
          <w:rFonts w:asciiTheme="minorHAnsi" w:hAnsiTheme="minorHAnsi" w:cstheme="minorHAnsi"/>
        </w:rPr>
        <w:t>Radidja</w:t>
      </w:r>
      <w:proofErr w:type="spellEnd"/>
      <w:r w:rsidRPr="00BA4FCA">
        <w:rPr>
          <w:rFonts w:asciiTheme="minorHAnsi" w:hAnsiTheme="minorHAnsi" w:cstheme="minorHAnsi"/>
        </w:rPr>
        <w:t xml:space="preserve">, PhD in HR law and Humanitarian law, October 2017, Women’s International League for Peace and Freedom; International Disarmament Institute, Pace University, “The Humanitarian Impact of Drones”, </w:t>
      </w:r>
      <w:hyperlink w:history="1">
        <w:r w:rsidRPr="00BA4FCA">
          <w:rPr>
            <w:rStyle w:val="Hyperlink"/>
            <w:rFonts w:asciiTheme="minorHAnsi" w:hAnsiTheme="minorHAnsi" w:cstheme="minorHAnsi"/>
          </w:rPr>
          <w:t>https://reliefweb.int /sites/reliefweb.int/</w:t>
        </w:r>
      </w:hyperlink>
      <w:r w:rsidRPr="00BA4FCA">
        <w:rPr>
          <w:rFonts w:asciiTheme="minorHAnsi" w:hAnsiTheme="minorHAnsi" w:cstheme="minorHAnsi"/>
        </w:rPr>
        <w:t>files/resources/humanitarian-impact-of-drones.pdf, accessed 7-14-19, GB)</w:t>
      </w:r>
    </w:p>
    <w:p w14:paraId="79AE1559" w14:textId="77777777" w:rsidR="00241719" w:rsidRPr="00BA4FCA" w:rsidRDefault="00241719" w:rsidP="00241719">
      <w:pPr>
        <w:rPr>
          <w:rFonts w:asciiTheme="minorHAnsi" w:hAnsiTheme="minorHAnsi" w:cstheme="minorHAnsi"/>
          <w:sz w:val="16"/>
        </w:rPr>
      </w:pPr>
      <w:r w:rsidRPr="00BA4FCA">
        <w:rPr>
          <w:rFonts w:asciiTheme="minorHAnsi" w:hAnsiTheme="minorHAnsi" w:cstheme="minorHAnsi"/>
          <w:sz w:val="16"/>
        </w:rPr>
        <w:t xml:space="preserve">A civilian in Pakistan described drone operations as amounting to a “slap in the dark”.1 This image is emblematic of a feeling of betrayal and treachery that is perceived by the civilians living in areas where drone operations are carried out. </w:t>
      </w:r>
      <w:r w:rsidRPr="00BA4FCA">
        <w:rPr>
          <w:rFonts w:asciiTheme="minorHAnsi" w:hAnsiTheme="minorHAnsi" w:cstheme="minorHAnsi"/>
          <w:b/>
          <w:bCs/>
          <w:u w:val="single"/>
        </w:rPr>
        <w:t>For a large swath of population in Yemen, living under a sky that has become a constant source of trauma is an everyday reality.</w:t>
      </w:r>
      <w:r w:rsidRPr="00BA4FCA">
        <w:rPr>
          <w:rFonts w:asciiTheme="minorHAnsi" w:hAnsiTheme="minorHAnsi" w:cstheme="minorHAnsi"/>
          <w:u w:val="single"/>
        </w:rPr>
        <w:t xml:space="preserve"> The sky in the Yemeni countryside, or the United States (US) drones’ playground, regularly inflicts violence without any warning or reason on people that are already vulnerable to both poverty and conflict. US drone attacks have thus emerged to shape the perceptions, fears, and life choices of a large proportion of the Yemeni population. In turn, this “drone generation”—which is inevitably viewing the skies as a medium of death—is suffering tremendously from mental stresses that also culminate into physical distress. The repercussions of drone operations on civilians living in areas where the skies are a source of trauma, especially those who have not directly lost a relative or loved one to a drone strike, has not been given due consideration within policy or academic debates. Nevertheless, the concern over the potential psychological impact of drones has been shared by human rights and humanitarian </w:t>
      </w:r>
      <w:proofErr w:type="spellStart"/>
      <w:r w:rsidRPr="00BA4FCA">
        <w:rPr>
          <w:rFonts w:asciiTheme="minorHAnsi" w:hAnsiTheme="minorHAnsi" w:cstheme="minorHAnsi"/>
          <w:u w:val="single"/>
        </w:rPr>
        <w:t>organisations</w:t>
      </w:r>
      <w:proofErr w:type="spellEnd"/>
      <w:r w:rsidRPr="00BA4FCA">
        <w:rPr>
          <w:rFonts w:asciiTheme="minorHAnsi" w:hAnsiTheme="minorHAnsi" w:cstheme="minorHAnsi"/>
          <w:u w:val="single"/>
        </w:rPr>
        <w:t xml:space="preserve"> such as the Office of the United Nations High Commissioner for Human Rights (OHCHR)2 and the International Committee of the Red Cross (ICRC),</w:t>
      </w:r>
      <w:r w:rsidRPr="00BA4FCA">
        <w:rPr>
          <w:rFonts w:asciiTheme="minorHAnsi" w:hAnsiTheme="minorHAnsi" w:cstheme="minorHAnsi"/>
          <w:sz w:val="16"/>
        </w:rPr>
        <w:t xml:space="preserve">3 which have expressed concern about the lack of measurement of the consequences of the constant presence of drones on mental health. The combination of unclear legal and policy mechanisms around </w:t>
      </w:r>
      <w:r w:rsidRPr="00BA4FCA">
        <w:rPr>
          <w:rFonts w:asciiTheme="minorHAnsi" w:hAnsiTheme="minorHAnsi" w:cstheme="minorHAnsi"/>
          <w:u w:val="single"/>
        </w:rPr>
        <w:t>drone operations and technology closely intersects with the perpetuation of post-traumatic stress disorder (PTSD) among Yemeni civilians living under drones</w:t>
      </w:r>
      <w:r w:rsidRPr="00BA4FCA">
        <w:rPr>
          <w:rFonts w:asciiTheme="minorHAnsi" w:hAnsiTheme="minorHAnsi" w:cstheme="minorHAnsi"/>
          <w:sz w:val="16"/>
        </w:rPr>
        <w:t xml:space="preserve">. A complete dearth of institutional mechanisms </w:t>
      </w:r>
      <w:proofErr w:type="gramStart"/>
      <w:r w:rsidRPr="00BA4FCA">
        <w:rPr>
          <w:rFonts w:asciiTheme="minorHAnsi" w:hAnsiTheme="minorHAnsi" w:cstheme="minorHAnsi"/>
          <w:sz w:val="16"/>
        </w:rPr>
        <w:t>with regard to</w:t>
      </w:r>
      <w:proofErr w:type="gramEnd"/>
      <w:r w:rsidRPr="00BA4FCA">
        <w:rPr>
          <w:rFonts w:asciiTheme="minorHAnsi" w:hAnsiTheme="minorHAnsi" w:cstheme="minorHAnsi"/>
          <w:sz w:val="16"/>
        </w:rPr>
        <w:t xml:space="preserve"> regulation, accountability, and retribution has served to perpetuate loss of civilian lives, trauma, and disruption of everyday activities. </w:t>
      </w:r>
      <w:r w:rsidRPr="00BA4FCA">
        <w:rPr>
          <w:rFonts w:asciiTheme="minorHAnsi" w:hAnsiTheme="minorHAnsi" w:cstheme="minorHAnsi"/>
          <w:u w:val="single"/>
        </w:rPr>
        <w:t xml:space="preserve">Strongly addressing these shortcomings will be instrumental, not only for delivering justice to already vulnerable people, but also for ameliorating their lives in a country experiencing instances of violence on numerous fronts. This chapter, and the full version of this study, takes on the difficult task of shedding some light on the mental state of civilians who attempt to lead their lives under the murmurs of drones. In doing so, this study presents the findings from a survey conducted by </w:t>
      </w:r>
      <w:proofErr w:type="spellStart"/>
      <w:r w:rsidRPr="00BA4FCA">
        <w:rPr>
          <w:rFonts w:asciiTheme="minorHAnsi" w:hAnsiTheme="minorHAnsi" w:cstheme="minorHAnsi"/>
          <w:u w:val="single"/>
        </w:rPr>
        <w:t>Alkarama</w:t>
      </w:r>
      <w:proofErr w:type="spellEnd"/>
      <w:r w:rsidRPr="00BA4FCA">
        <w:rPr>
          <w:rFonts w:asciiTheme="minorHAnsi" w:hAnsiTheme="minorHAnsi" w:cstheme="minorHAnsi"/>
          <w:u w:val="single"/>
        </w:rPr>
        <w:t xml:space="preserve"> in the Yemeni countryside that assesses the prevalence of PTSD among civilian populations. </w:t>
      </w:r>
      <w:r w:rsidRPr="00BA4FCA">
        <w:rPr>
          <w:rFonts w:asciiTheme="minorHAnsi" w:hAnsiTheme="minorHAnsi" w:cstheme="minorHAnsi"/>
          <w:sz w:val="16"/>
        </w:rPr>
        <w:t xml:space="preserve">What makes this study particularly unique is that it </w:t>
      </w:r>
      <w:proofErr w:type="gramStart"/>
      <w:r w:rsidRPr="00BA4FCA">
        <w:rPr>
          <w:rFonts w:asciiTheme="minorHAnsi" w:hAnsiTheme="minorHAnsi" w:cstheme="minorHAnsi"/>
          <w:sz w:val="16"/>
        </w:rPr>
        <w:t>takes into account</w:t>
      </w:r>
      <w:proofErr w:type="gramEnd"/>
      <w:r w:rsidRPr="00BA4FCA">
        <w:rPr>
          <w:rFonts w:asciiTheme="minorHAnsi" w:hAnsiTheme="minorHAnsi" w:cstheme="minorHAnsi"/>
          <w:sz w:val="16"/>
        </w:rPr>
        <w:t xml:space="preserve"> people who have lost their loved ones to drone attacks as well as those who are simply living under the traumatic skies. Political background In 1990, the People’s Democratic Republic of Yemen (South Yemen) and the Arab Republic of Yemen (North Yemen) were formally unified as the Republic of Yemen, despite the fact that hostilities between the North and South had existed for nearly two decades amidst Cold War politics and ideological oppositions. Soon after the formal unification, a Southern secessionist movement was born, leading to a brief civil war in 1994. The South was quickly </w:t>
      </w:r>
      <w:proofErr w:type="gramStart"/>
      <w:r w:rsidRPr="00BA4FCA">
        <w:rPr>
          <w:rFonts w:asciiTheme="minorHAnsi" w:hAnsiTheme="minorHAnsi" w:cstheme="minorHAnsi"/>
          <w:sz w:val="16"/>
        </w:rPr>
        <w:t>subdued</w:t>
      </w:r>
      <w:proofErr w:type="gramEnd"/>
      <w:r w:rsidRPr="00BA4FCA">
        <w:rPr>
          <w:rFonts w:asciiTheme="minorHAnsi" w:hAnsiTheme="minorHAnsi" w:cstheme="minorHAnsi"/>
          <w:sz w:val="16"/>
        </w:rPr>
        <w:t xml:space="preserve"> and the Northern government based in Sana’a exerted its control over the whole country. Yemen is located amidst two regional heavyweights, Saudi Arabia and Iran, which have been pushing to further their influence over Sana’a. In 2004, fighting began in the northwest of the country between the government and the Houthis, a Zaydi Shia minority, leading to six rounds of fighting between 2004 and 2010. Neither party has respected the different peace agreements over the years. The rebels have accused Saudi Arabia for supporting the Yemeni government,4 while the government has accused Iran of meddling in its internal matters.5 By September 2014, the Houthis started to exert their strength over the Yemeni government by taking control of key sites in Sana’a and demanding the reversal of government policies, especially with regard to fuel subsidies.6 Most recently, Yemen was pushed into a civil war when the Houthis seized the capital, leading President </w:t>
      </w:r>
      <w:proofErr w:type="spellStart"/>
      <w:r w:rsidRPr="00BA4FCA">
        <w:rPr>
          <w:rFonts w:asciiTheme="minorHAnsi" w:hAnsiTheme="minorHAnsi" w:cstheme="minorHAnsi"/>
          <w:sz w:val="16"/>
        </w:rPr>
        <w:t>Hadi</w:t>
      </w:r>
      <w:proofErr w:type="spellEnd"/>
      <w:r w:rsidRPr="00BA4FCA">
        <w:rPr>
          <w:rFonts w:asciiTheme="minorHAnsi" w:hAnsiTheme="minorHAnsi" w:cstheme="minorHAnsi"/>
          <w:sz w:val="16"/>
        </w:rPr>
        <w:t xml:space="preserve"> to flee the capital. Although the main battleground remains between the Houthi forces and those loyal to the President, both President </w:t>
      </w:r>
      <w:proofErr w:type="spellStart"/>
      <w:r w:rsidRPr="00BA4FCA">
        <w:rPr>
          <w:rFonts w:asciiTheme="minorHAnsi" w:hAnsiTheme="minorHAnsi" w:cstheme="minorHAnsi"/>
          <w:sz w:val="16"/>
        </w:rPr>
        <w:t>Hadi</w:t>
      </w:r>
      <w:proofErr w:type="spellEnd"/>
      <w:r w:rsidRPr="00BA4FCA">
        <w:rPr>
          <w:rFonts w:asciiTheme="minorHAnsi" w:hAnsiTheme="minorHAnsi" w:cstheme="minorHAnsi"/>
          <w:sz w:val="16"/>
        </w:rPr>
        <w:t xml:space="preserve"> and the Houthis also face </w:t>
      </w:r>
      <w:proofErr w:type="spellStart"/>
      <w:r w:rsidRPr="00BA4FCA">
        <w:rPr>
          <w:rFonts w:asciiTheme="minorHAnsi" w:hAnsiTheme="minorHAnsi" w:cstheme="minorHAnsi"/>
          <w:sz w:val="16"/>
        </w:rPr>
        <w:t>alQaeda</w:t>
      </w:r>
      <w:proofErr w:type="spellEnd"/>
      <w:r w:rsidRPr="00BA4FCA">
        <w:rPr>
          <w:rFonts w:asciiTheme="minorHAnsi" w:hAnsiTheme="minorHAnsi" w:cstheme="minorHAnsi"/>
          <w:sz w:val="16"/>
        </w:rPr>
        <w:t xml:space="preserve"> in the Arab Peninsula (AQAP).7 AQAP has been responsible for numerous attacks in the region, including against the US presence in the country while remaining engaged in fierce fighting with both the Houthis and Yemeni government forces, the latter being considered by AQAP, as a US proxy.8 In addition, since 2015 Saudi Arabia has led a coalition of nine African and Middle Eastern countries supporting the Yemeni government in the civil war. This military intervention has primarily consisted of bombing campaigns against the Houthis, which has resulted in a humanitarian catastrophe. The aerial bombardment of </w:t>
      </w:r>
      <w:r w:rsidRPr="00BA4FCA">
        <w:rPr>
          <w:rFonts w:asciiTheme="minorHAnsi" w:hAnsiTheme="minorHAnsi" w:cstheme="minorHAnsi"/>
          <w:sz w:val="16"/>
        </w:rPr>
        <w:lastRenderedPageBreak/>
        <w:t xml:space="preserve">populated areas has resulted in massive civilian deaths and injuries, as well as destruction of civilian infrastructure leading to famine and the world’s largest cholera outbreak.9 Against the backdrop of decades of political instability, the Yemeni economy has also suffered considerably. The World Bank indicates that Yemen is one of the poorest countries in the Arab world. Poverty, which was already in the rise prior to the latest political crisis, has further increased from 42% of the population in 2009 to 54.5% in 2012. Additionally, not only has Yemen one of the highest population growth rates in the world, but it is also one of the most food insecure countries with scarce water resources.10 Although, the US have never declared war on Yemen, </w:t>
      </w:r>
      <w:r w:rsidRPr="00BA4FCA">
        <w:rPr>
          <w:rFonts w:asciiTheme="minorHAnsi" w:hAnsiTheme="minorHAnsi" w:cstheme="minorHAnsi"/>
          <w:u w:val="single"/>
        </w:rPr>
        <w:t>the threat posed by AQAP has been used to justify a dramatic increase in air and drone strikes under the Obama administration.11 The London-based Bureau of Investigative Journalism estimates that between 2002 and 2014 there have been 71 to 83 confirmed drone strikes in Yemen, killing 362 to 531 people, including 64 to 83 civilians, among which 7 have been children. The Bureau also estimates possible extra drone strikes ranging between 101 to 120, having killed 345 to 553 people, of which 26 to 68 were civilians, including 6 to 11 children.</w:t>
      </w:r>
      <w:r w:rsidRPr="00BA4FCA">
        <w:rPr>
          <w:rFonts w:asciiTheme="minorHAnsi" w:hAnsiTheme="minorHAnsi" w:cstheme="minorHAnsi"/>
          <w:sz w:val="16"/>
        </w:rPr>
        <w:t>12 Yemen’s ties with the United States were reinforced under the Obama administration. The Yemeni government has given US forces a free rein to participate in military operations over large areas, without any checks and balances on the use of force. Drone operations have, in turn, emerged as the “go-to method” for US military operations.13</w:t>
      </w:r>
    </w:p>
    <w:p w14:paraId="5B78CB43" w14:textId="77777777" w:rsidR="00241719" w:rsidRPr="00BA4FCA" w:rsidRDefault="00241719" w:rsidP="00241719">
      <w:pPr>
        <w:pStyle w:val="Heading3"/>
        <w:rPr>
          <w:rFonts w:asciiTheme="minorHAnsi" w:hAnsiTheme="minorHAnsi" w:cstheme="minorHAnsi"/>
        </w:rPr>
      </w:pPr>
      <w:r w:rsidRPr="00BA4FCA">
        <w:rPr>
          <w:rFonts w:asciiTheme="minorHAnsi" w:hAnsiTheme="minorHAnsi" w:cstheme="minorHAnsi"/>
        </w:rPr>
        <w:lastRenderedPageBreak/>
        <w:t>Environment Impact</w:t>
      </w:r>
    </w:p>
    <w:p w14:paraId="441AA44E"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Drone sales cause environmental damage and disease.</w:t>
      </w:r>
    </w:p>
    <w:p w14:paraId="4D1E0B71" w14:textId="77777777" w:rsidR="00241719" w:rsidRPr="00BA4FCA" w:rsidRDefault="00241719" w:rsidP="00241719">
      <w:pPr>
        <w:rPr>
          <w:rFonts w:asciiTheme="minorHAnsi" w:hAnsiTheme="minorHAnsi" w:cstheme="minorHAnsi"/>
          <w:sz w:val="16"/>
        </w:rPr>
      </w:pPr>
      <w:r w:rsidRPr="00BA4FCA">
        <w:rPr>
          <w:rFonts w:asciiTheme="minorHAnsi" w:hAnsiTheme="minorHAnsi" w:cstheme="minorHAnsi"/>
          <w:b/>
          <w:bCs/>
          <w:sz w:val="24"/>
          <w:szCs w:val="24"/>
        </w:rPr>
        <w:t>Minor and Weir 17</w:t>
      </w:r>
      <w:r w:rsidRPr="00BA4FCA">
        <w:rPr>
          <w:rFonts w:asciiTheme="minorHAnsi" w:hAnsiTheme="minorHAnsi" w:cstheme="minorHAnsi"/>
          <w:sz w:val="16"/>
        </w:rPr>
        <w:t xml:space="preserve"> (Elizabeth, manager of Article 36 (UK based group aimed to study the environmental harms of certain weapons, Doug, manager of the Toxic Remnants of War Project, October 2017, Women’s International League for Peace and Freedom; International Disarmament Institute, Pace University, “The Humanitarian Impact of Drones”, </w:t>
      </w:r>
      <w:hyperlink r:id="rId128" w:history="1">
        <w:r w:rsidRPr="00BA4FCA">
          <w:rPr>
            <w:rStyle w:val="Hyperlink"/>
            <w:rFonts w:asciiTheme="minorHAnsi" w:hAnsiTheme="minorHAnsi" w:cstheme="minorHAnsi"/>
            <w:sz w:val="16"/>
          </w:rPr>
          <w:t>http://reachingcriticalwill.org/images/documents/Publications/humanitarian-impact-of-drones.pdf</w:t>
        </w:r>
      </w:hyperlink>
      <w:r w:rsidRPr="00BA4FCA">
        <w:rPr>
          <w:rFonts w:asciiTheme="minorHAnsi" w:hAnsiTheme="minorHAnsi" w:cstheme="minorHAnsi"/>
          <w:sz w:val="16"/>
        </w:rPr>
        <w:t>, accessed 7-15-19, GB)</w:t>
      </w:r>
    </w:p>
    <w:p w14:paraId="14A9D65B" w14:textId="77777777" w:rsidR="00241719" w:rsidRPr="00BA4FCA" w:rsidRDefault="00241719" w:rsidP="00241719">
      <w:pPr>
        <w:rPr>
          <w:rFonts w:asciiTheme="minorHAnsi" w:hAnsiTheme="minorHAnsi" w:cstheme="minorHAnsi"/>
          <w:sz w:val="16"/>
        </w:rPr>
      </w:pPr>
      <w:r w:rsidRPr="00BA4FCA">
        <w:rPr>
          <w:rFonts w:asciiTheme="minorHAnsi" w:hAnsiTheme="minorHAnsi" w:cstheme="minorHAnsi"/>
          <w:sz w:val="16"/>
        </w:rPr>
        <w:t>*also makes solvency claims</w:t>
      </w:r>
    </w:p>
    <w:p w14:paraId="52910E8A" w14:textId="77777777" w:rsidR="00241719" w:rsidRPr="00BA4FCA" w:rsidRDefault="00241719" w:rsidP="00241719">
      <w:pPr>
        <w:rPr>
          <w:rFonts w:asciiTheme="minorHAnsi" w:hAnsiTheme="minorHAnsi" w:cstheme="minorHAnsi"/>
          <w:sz w:val="16"/>
        </w:rPr>
      </w:pPr>
      <w:r w:rsidRPr="00BA4FCA">
        <w:rPr>
          <w:rFonts w:asciiTheme="minorHAnsi" w:hAnsiTheme="minorHAnsi" w:cstheme="minorHAnsi"/>
          <w:u w:val="single"/>
        </w:rPr>
        <w:t>In armed conflict, and its aftermath, legal protection for the environment is weak, and systems for accountability and environmental remediation are largely absent. Those protections that do exist have been most clearly articulated in relation to massive levels of environmental harm.</w:t>
      </w:r>
      <w:r w:rsidRPr="00BA4FCA">
        <w:rPr>
          <w:rFonts w:asciiTheme="minorHAnsi" w:hAnsiTheme="minorHAnsi" w:cstheme="minorHAnsi"/>
          <w:sz w:val="16"/>
        </w:rPr>
        <w:t xml:space="preserve"> They primarily focus on the “natural environment”—without articulating the linkages between environmental quality and the enjoyment of fundamental human rights. However, </w:t>
      </w:r>
      <w:r w:rsidRPr="00BA4FCA">
        <w:rPr>
          <w:rFonts w:asciiTheme="minorHAnsi" w:hAnsiTheme="minorHAnsi" w:cstheme="minorHAnsi"/>
          <w:u w:val="single"/>
        </w:rPr>
        <w:t>the risks of the generation of toxic remnants of war—conflict pollution that threatens human and ecosystem health—should be an important consideration in taking steps and measures to progressively limit harm in the use of force. During the last decade, there has been a renewed effort to clarify and codify the relationship between environmental obligations stemming from international humanitarian law (IHL), international environmental law, and international human rights law, before, during, and after armed conflicts</w:t>
      </w:r>
      <w:r w:rsidRPr="00BA4FCA">
        <w:rPr>
          <w:rFonts w:asciiTheme="minorHAnsi" w:hAnsiTheme="minorHAnsi" w:cstheme="minorHAnsi"/>
          <w:sz w:val="16"/>
        </w:rPr>
        <w:t xml:space="preserve">. The topic is currently under consideration by the International Law Commission, and </w:t>
      </w:r>
      <w:r w:rsidRPr="00BA4FCA">
        <w:rPr>
          <w:rFonts w:asciiTheme="minorHAnsi" w:hAnsiTheme="minorHAnsi" w:cstheme="minorHAnsi"/>
          <w:u w:val="single"/>
        </w:rPr>
        <w:t>states have expressed their growing concern over the environmental and derived humanitarian consequences of armed conflict at the UN Environment Assembly.</w:t>
      </w:r>
      <w:r w:rsidRPr="00BA4FCA">
        <w:rPr>
          <w:rFonts w:asciiTheme="minorHAnsi" w:hAnsiTheme="minorHAnsi" w:cstheme="minorHAnsi"/>
          <w:sz w:val="16"/>
        </w:rPr>
        <w:t xml:space="preserve">1 </w:t>
      </w:r>
      <w:r w:rsidRPr="00BA4FCA">
        <w:rPr>
          <w:rFonts w:asciiTheme="minorHAnsi" w:hAnsiTheme="minorHAnsi" w:cstheme="minorHAnsi"/>
          <w:u w:val="single"/>
        </w:rPr>
        <w:t>Obligations to address the environmental legacy of pollution from armed conflicts and military activities have been proposed by the International Law Commission,2 and have recently been articulated in the Treaty on the Prohibition of Nuclear Weapons</w:t>
      </w:r>
      <w:r w:rsidRPr="00BA4FCA">
        <w:rPr>
          <w:rFonts w:asciiTheme="minorHAnsi" w:hAnsiTheme="minorHAnsi" w:cstheme="minorHAnsi"/>
          <w:sz w:val="16"/>
        </w:rPr>
        <w:t xml:space="preserve">, adopted in July 2017.3 These and other initiatives could support the advancement of both law and practice with respect to addressing toxic remnants of war. </w:t>
      </w:r>
      <w:r w:rsidRPr="00BA4FCA">
        <w:rPr>
          <w:rFonts w:asciiTheme="minorHAnsi" w:hAnsiTheme="minorHAnsi" w:cstheme="minorHAnsi"/>
          <w:u w:val="single"/>
        </w:rPr>
        <w:t xml:space="preserve">The expansion of the use of armed drones by states to conduct airstrikes both within and outside of armed conflict has coincided with this increased interest in enhancing the protection of the environment in relation to armed conflicts. </w:t>
      </w:r>
      <w:r w:rsidRPr="00BA4FCA">
        <w:rPr>
          <w:rFonts w:asciiTheme="minorHAnsi" w:hAnsiTheme="minorHAnsi" w:cstheme="minorHAnsi"/>
          <w:sz w:val="16"/>
        </w:rPr>
        <w:t xml:space="preserve">However, </w:t>
      </w:r>
      <w:r w:rsidRPr="00BA4FCA">
        <w:rPr>
          <w:rFonts w:asciiTheme="minorHAnsi" w:hAnsiTheme="minorHAnsi" w:cstheme="minorHAnsi"/>
          <w:u w:val="single"/>
        </w:rPr>
        <w:t>very little research has been undertaken into any possible relationship between the use of armed drones and environmental harm.</w:t>
      </w:r>
      <w:r w:rsidRPr="00BA4FCA">
        <w:rPr>
          <w:rFonts w:asciiTheme="minorHAnsi" w:hAnsiTheme="minorHAnsi" w:cstheme="minorHAnsi"/>
          <w:sz w:val="16"/>
        </w:rPr>
        <w:t xml:space="preserve"> Whilst not arguing that the environmental impact of armed drones is a central component of the harms that they cause, this short perspective proposes that </w:t>
      </w:r>
      <w:r w:rsidRPr="00BA4FCA">
        <w:rPr>
          <w:rFonts w:asciiTheme="minorHAnsi" w:hAnsiTheme="minorHAnsi" w:cstheme="minorHAnsi"/>
          <w:u w:val="single"/>
        </w:rPr>
        <w:t>air strikes conducted from drones could have environmental implications for communities, and that these should be considered in any discussions about the further regulation of drones.</w:t>
      </w:r>
      <w:r w:rsidRPr="00BA4FCA">
        <w:rPr>
          <w:rFonts w:asciiTheme="minorHAnsi" w:hAnsiTheme="minorHAnsi" w:cstheme="minorHAnsi"/>
          <w:sz w:val="16"/>
        </w:rPr>
        <w:t xml:space="preserve"> In addressing the problematic aspects or potentials of armed drones as a set of technologies, and current trajectories in their use, states should at least consider that: </w:t>
      </w:r>
      <w:r w:rsidRPr="00BA4FCA">
        <w:rPr>
          <w:rFonts w:asciiTheme="minorHAnsi" w:hAnsiTheme="minorHAnsi" w:cstheme="minorHAnsi"/>
          <w:u w:val="single"/>
        </w:rPr>
        <w:t xml:space="preserve">The use of explosive weapons has the capacity to generate toxic remnants. One key concern surrounding armed drones is that these technologies have facilitated the expansion of the types of contexts in which states have been willing to use explosive force deployed from aircraft. If such trajectories are permitted to continue, potential environmental harms risk being seen in a greater variety of contexts; The legal standards of armed conflict have been applied in these </w:t>
      </w:r>
      <w:proofErr w:type="gramStart"/>
      <w:r w:rsidRPr="00BA4FCA">
        <w:rPr>
          <w:rFonts w:asciiTheme="minorHAnsi" w:hAnsiTheme="minorHAnsi" w:cstheme="minorHAnsi"/>
          <w:u w:val="single"/>
        </w:rPr>
        <w:t>particular uses</w:t>
      </w:r>
      <w:proofErr w:type="gramEnd"/>
      <w:r w:rsidRPr="00BA4FCA">
        <w:rPr>
          <w:rFonts w:asciiTheme="minorHAnsi" w:hAnsiTheme="minorHAnsi" w:cstheme="minorHAnsi"/>
          <w:u w:val="single"/>
        </w:rPr>
        <w:t xml:space="preserve"> of force, though these standards have been widely argued to be the inappropriate framework. </w:t>
      </w:r>
      <w:r w:rsidRPr="00BA4FCA">
        <w:rPr>
          <w:rFonts w:asciiTheme="minorHAnsi" w:hAnsiTheme="minorHAnsi" w:cstheme="minorHAnsi"/>
          <w:b/>
          <w:bCs/>
          <w:u w:val="single"/>
        </w:rPr>
        <w:t>With the low standards of environmental protection associated with armed conflict, this could also present risks in terms of greater environmental harm from the use of force</w:t>
      </w:r>
      <w:r w:rsidRPr="00BA4FCA">
        <w:rPr>
          <w:rFonts w:asciiTheme="minorHAnsi" w:hAnsiTheme="minorHAnsi" w:cstheme="minorHAnsi"/>
          <w:sz w:val="16"/>
        </w:rPr>
        <w:t>; and Given the low standards of environmental protection in armed conflict, it should be investigated whether drone technology through its unique characteristics could help facilitate the striking of environmentally risky targets during armed conflicts, and contribute to harmful practices in this way. Given the lack of research in this area, this chapter does not propose definitive conclusions on these points. Rather, it proposes that these are areas where there may be questions and concerns that states and others should be encouraged to consider, as part of any discussion on the broader picture of harm caused by armed drones</w:t>
      </w:r>
      <w:r w:rsidRPr="00BA4FCA">
        <w:rPr>
          <w:rFonts w:asciiTheme="minorHAnsi" w:hAnsiTheme="minorHAnsi" w:cstheme="minorHAnsi"/>
          <w:u w:val="single"/>
        </w:rPr>
        <w:t xml:space="preserve">. Airstrikes from armed drones typically use explosive weapons.4 </w:t>
      </w:r>
      <w:r w:rsidRPr="00BA4FCA">
        <w:rPr>
          <w:rFonts w:asciiTheme="minorHAnsi" w:hAnsiTheme="minorHAnsi" w:cstheme="minorHAnsi"/>
          <w:b/>
          <w:bCs/>
          <w:u w:val="single"/>
        </w:rPr>
        <w:t xml:space="preserve">The use of explosive weapons can produce pollutants that pose risks to human health following their initial impacts, particularly when these weapons are used in populated areas.5 These toxic remnants—the effects of which are not well </w:t>
      </w:r>
      <w:r w:rsidRPr="00BA4FCA">
        <w:rPr>
          <w:rFonts w:asciiTheme="minorHAnsi" w:hAnsiTheme="minorHAnsi" w:cstheme="minorHAnsi"/>
          <w:b/>
          <w:bCs/>
          <w:u w:val="single"/>
        </w:rPr>
        <w:lastRenderedPageBreak/>
        <w:t>documented—may derive from the constituents of munitions 6 or from the destruction of buildings and damage to infrastructure, such as power, water, and sanitation facilities</w:t>
      </w:r>
      <w:r w:rsidRPr="00BA4FCA">
        <w:rPr>
          <w:rFonts w:asciiTheme="minorHAnsi" w:hAnsiTheme="minorHAnsi" w:cstheme="minorHAnsi"/>
          <w:u w:val="single"/>
        </w:rPr>
        <w:t>.</w:t>
      </w:r>
      <w:r w:rsidRPr="00BA4FCA">
        <w:rPr>
          <w:rFonts w:asciiTheme="minorHAnsi" w:hAnsiTheme="minorHAnsi" w:cstheme="minorHAnsi"/>
          <w:sz w:val="16"/>
        </w:rPr>
        <w:t xml:space="preserve"> Whilst potential toxic impacts will be greatest where the use of explosive weapons in populated areas has been widespread and sustained,7 </w:t>
      </w:r>
      <w:r w:rsidRPr="00BA4FCA">
        <w:rPr>
          <w:rFonts w:asciiTheme="minorHAnsi" w:hAnsiTheme="minorHAnsi" w:cstheme="minorHAnsi"/>
          <w:u w:val="single"/>
        </w:rPr>
        <w:t>even limited use (such as individual air strikes) can bring risks to health in communities. As such, the environmental impacts of explosive force are a relevant concern in the context of airstrikes conducted using drones</w:t>
      </w:r>
      <w:r w:rsidRPr="00BA4FCA">
        <w:rPr>
          <w:rFonts w:asciiTheme="minorHAnsi" w:hAnsiTheme="minorHAnsi" w:cstheme="minorHAnsi"/>
          <w:sz w:val="16"/>
        </w:rPr>
        <w:t xml:space="preserve">. </w:t>
      </w:r>
      <w:r w:rsidRPr="00BA4FCA">
        <w:rPr>
          <w:rFonts w:asciiTheme="minorHAnsi" w:hAnsiTheme="minorHAnsi" w:cstheme="minorHAnsi"/>
          <w:b/>
          <w:bCs/>
          <w:u w:val="single"/>
        </w:rPr>
        <w:t xml:space="preserve">Several widely used munitions that states have fired from </w:t>
      </w:r>
      <w:proofErr w:type="gramStart"/>
      <w:r w:rsidRPr="00BA4FCA">
        <w:rPr>
          <w:rFonts w:asciiTheme="minorHAnsi" w:hAnsiTheme="minorHAnsi" w:cstheme="minorHAnsi"/>
          <w:b/>
          <w:bCs/>
          <w:u w:val="single"/>
        </w:rPr>
        <w:t>drones</w:t>
      </w:r>
      <w:proofErr w:type="gramEnd"/>
      <w:r w:rsidRPr="00BA4FCA">
        <w:rPr>
          <w:rFonts w:asciiTheme="minorHAnsi" w:hAnsiTheme="minorHAnsi" w:cstheme="minorHAnsi"/>
          <w:b/>
          <w:bCs/>
          <w:u w:val="single"/>
        </w:rPr>
        <w:t xml:space="preserve"> present toxicity concerns, such as Hellfire missiles and GBU-12 and GBU38 bombs</w:t>
      </w:r>
      <w:r w:rsidRPr="00BA4FCA">
        <w:rPr>
          <w:rFonts w:asciiTheme="minorHAnsi" w:hAnsiTheme="minorHAnsi" w:cstheme="minorHAnsi"/>
          <w:sz w:val="16"/>
        </w:rPr>
        <w:t xml:space="preserve">. These contain conventional explosive fills that </w:t>
      </w:r>
      <w:proofErr w:type="spellStart"/>
      <w:r w:rsidRPr="00BA4FCA">
        <w:rPr>
          <w:rFonts w:asciiTheme="minorHAnsi" w:hAnsiTheme="minorHAnsi" w:cstheme="minorHAnsi"/>
          <w:sz w:val="16"/>
        </w:rPr>
        <w:t>utilise</w:t>
      </w:r>
      <w:proofErr w:type="spellEnd"/>
      <w:r w:rsidRPr="00BA4FCA">
        <w:rPr>
          <w:rFonts w:asciiTheme="minorHAnsi" w:hAnsiTheme="minorHAnsi" w:cstheme="minorHAnsi"/>
          <w:sz w:val="16"/>
        </w:rPr>
        <w:t xml:space="preserve"> TNT and RDX. </w:t>
      </w:r>
      <w:r w:rsidRPr="00BA4FCA">
        <w:rPr>
          <w:rFonts w:asciiTheme="minorHAnsi" w:hAnsiTheme="minorHAnsi" w:cstheme="minorHAnsi"/>
          <w:u w:val="single"/>
        </w:rPr>
        <w:t xml:space="preserve">Both explosives are mobile in the environment, meaning that, for example, they can spread from soils into groundwater, and are toxic. The metals dispersed from these munitions are environmentally persistent. Where use is intense or sustained, evidence suggests that these can reach </w:t>
      </w:r>
      <w:proofErr w:type="gramStart"/>
      <w:r w:rsidRPr="00BA4FCA">
        <w:rPr>
          <w:rFonts w:asciiTheme="minorHAnsi" w:hAnsiTheme="minorHAnsi" w:cstheme="minorHAnsi"/>
          <w:u w:val="single"/>
        </w:rPr>
        <w:t>sufficient</w:t>
      </w:r>
      <w:proofErr w:type="gramEnd"/>
      <w:r w:rsidRPr="00BA4FCA">
        <w:rPr>
          <w:rFonts w:asciiTheme="minorHAnsi" w:hAnsiTheme="minorHAnsi" w:cstheme="minorHAnsi"/>
          <w:u w:val="single"/>
        </w:rPr>
        <w:t xml:space="preserve"> levels to pose a threat to civilian health</w:t>
      </w:r>
      <w:r w:rsidRPr="00BA4FCA">
        <w:rPr>
          <w:rFonts w:asciiTheme="minorHAnsi" w:hAnsiTheme="minorHAnsi" w:cstheme="minorHAnsi"/>
          <w:sz w:val="16"/>
        </w:rPr>
        <w:t xml:space="preserve">.8 There may also be specific concerns from novel materials that are being used in munitions deployed from drone platforms. For example, Dense Inert Metal Explosive (DIME) munitions, the long-term health impacts of which are unconfirmed, have reportedly been deployed from drones.9 A lack of transparency over the deployment of advanced weapons by drones limits efforts to study and assess their potential health and environmental risks from a perspective of limiting harm. </w:t>
      </w:r>
      <w:r w:rsidRPr="00BA4FCA">
        <w:rPr>
          <w:rFonts w:asciiTheme="minorHAnsi" w:hAnsiTheme="minorHAnsi" w:cstheme="minorHAnsi"/>
          <w:u w:val="single"/>
        </w:rPr>
        <w:t xml:space="preserve">In populated areas, together with </w:t>
      </w:r>
      <w:proofErr w:type="spellStart"/>
      <w:r w:rsidRPr="00BA4FCA">
        <w:rPr>
          <w:rFonts w:asciiTheme="minorHAnsi" w:hAnsiTheme="minorHAnsi" w:cstheme="minorHAnsi"/>
          <w:u w:val="single"/>
        </w:rPr>
        <w:t>pulverised</w:t>
      </w:r>
      <w:proofErr w:type="spellEnd"/>
      <w:r w:rsidRPr="00BA4FCA">
        <w:rPr>
          <w:rFonts w:asciiTheme="minorHAnsi" w:hAnsiTheme="minorHAnsi" w:cstheme="minorHAnsi"/>
          <w:u w:val="single"/>
        </w:rPr>
        <w:t xml:space="preserve"> building materials, particulate matter, combustion products, household chemicals, and electrical components, munitions constituents can also contribute to the creation of complex polluted environments.10 The longer-term impact of these mixed exposures on human health. remains understudied.</w:t>
      </w:r>
      <w:r w:rsidRPr="00BA4FCA">
        <w:rPr>
          <w:rFonts w:asciiTheme="minorHAnsi" w:hAnsiTheme="minorHAnsi" w:cstheme="minorHAnsi"/>
          <w:sz w:val="16"/>
        </w:rPr>
        <w:t xml:space="preserve">11 This is </w:t>
      </w:r>
      <w:proofErr w:type="gramStart"/>
      <w:r w:rsidRPr="00BA4FCA">
        <w:rPr>
          <w:rFonts w:asciiTheme="minorHAnsi" w:hAnsiTheme="minorHAnsi" w:cstheme="minorHAnsi"/>
          <w:sz w:val="16"/>
        </w:rPr>
        <w:t>due to the fact that</w:t>
      </w:r>
      <w:proofErr w:type="gramEnd"/>
      <w:r w:rsidRPr="00BA4FCA">
        <w:rPr>
          <w:rFonts w:asciiTheme="minorHAnsi" w:hAnsiTheme="minorHAnsi" w:cstheme="minorHAnsi"/>
          <w:sz w:val="16"/>
        </w:rPr>
        <w:t xml:space="preserve"> public health responses </w:t>
      </w:r>
      <w:proofErr w:type="spellStart"/>
      <w:r w:rsidRPr="00BA4FCA">
        <w:rPr>
          <w:rFonts w:asciiTheme="minorHAnsi" w:hAnsiTheme="minorHAnsi" w:cstheme="minorHAnsi"/>
          <w:sz w:val="16"/>
        </w:rPr>
        <w:t>prioritise</w:t>
      </w:r>
      <w:proofErr w:type="spellEnd"/>
      <w:r w:rsidRPr="00BA4FCA">
        <w:rPr>
          <w:rFonts w:asciiTheme="minorHAnsi" w:hAnsiTheme="minorHAnsi" w:cstheme="minorHAnsi"/>
          <w:sz w:val="16"/>
        </w:rPr>
        <w:t xml:space="preserve"> acute threats where such use of weapons creates humanitarian emergencies, and lack of access, inadequate environmental data collection, and insecurity hamper studies. </w:t>
      </w:r>
      <w:r w:rsidRPr="00BA4FCA">
        <w:rPr>
          <w:rFonts w:asciiTheme="minorHAnsi" w:hAnsiTheme="minorHAnsi" w:cstheme="minorHAnsi"/>
          <w:u w:val="single"/>
        </w:rPr>
        <w:t xml:space="preserve">Environmental impacts are important to consider in evaluating what the response should be to the harms caused </w:t>
      </w:r>
      <w:proofErr w:type="gramStart"/>
      <w:r w:rsidRPr="00BA4FCA">
        <w:rPr>
          <w:rFonts w:asciiTheme="minorHAnsi" w:hAnsiTheme="minorHAnsi" w:cstheme="minorHAnsi"/>
          <w:u w:val="single"/>
        </w:rPr>
        <w:t>by the use of</w:t>
      </w:r>
      <w:proofErr w:type="gramEnd"/>
      <w:r w:rsidRPr="00BA4FCA">
        <w:rPr>
          <w:rFonts w:asciiTheme="minorHAnsi" w:hAnsiTheme="minorHAnsi" w:cstheme="minorHAnsi"/>
          <w:u w:val="single"/>
        </w:rPr>
        <w:t xml:space="preserve"> explosive weapons, including in considering what the acceptable limits are for the contexts in which drones can be used to conduct airstrikes.</w:t>
      </w:r>
      <w:r w:rsidRPr="00BA4FCA">
        <w:rPr>
          <w:rFonts w:asciiTheme="minorHAnsi" w:hAnsiTheme="minorHAnsi" w:cstheme="minorHAnsi"/>
          <w:sz w:val="16"/>
        </w:rPr>
        <w:t xml:space="preserve"> The specific capabilities offered by certain drones have been used by some states to facilitate an expansion in the range of contexts in which they use explosive force. These states have used drones in a way that pushes at the legal and conceptual boundaries where certain types of violence generally associated with armed conflict are used. The technological features relevant here include the range, persistence, and surveillance capabilities offered by drones, and the ability to use force without physical risk to the attacker. The interplay between the potentials provided by these characteristics, and problematic patterns in use—particularly the killing of those associated with </w:t>
      </w:r>
      <w:proofErr w:type="gramStart"/>
      <w:r w:rsidRPr="00BA4FCA">
        <w:rPr>
          <w:rFonts w:asciiTheme="minorHAnsi" w:hAnsiTheme="minorHAnsi" w:cstheme="minorHAnsi"/>
          <w:sz w:val="16"/>
        </w:rPr>
        <w:t>particular groups</w:t>
      </w:r>
      <w:proofErr w:type="gramEnd"/>
      <w:r w:rsidRPr="00BA4FCA">
        <w:rPr>
          <w:rFonts w:asciiTheme="minorHAnsi" w:hAnsiTheme="minorHAnsi" w:cstheme="minorHAnsi"/>
          <w:sz w:val="16"/>
        </w:rPr>
        <w:t xml:space="preserve"> across borders—provides a basis for international discussion on preventing harm from drones as a specific set of technologies. </w:t>
      </w:r>
      <w:r w:rsidRPr="00BA4FCA">
        <w:rPr>
          <w:rFonts w:asciiTheme="minorHAnsi" w:hAnsiTheme="minorHAnsi" w:cstheme="minorHAnsi"/>
          <w:b/>
          <w:bCs/>
          <w:u w:val="single"/>
        </w:rPr>
        <w:t xml:space="preserve">As a result of this </w:t>
      </w:r>
      <w:proofErr w:type="gramStart"/>
      <w:r w:rsidRPr="00BA4FCA">
        <w:rPr>
          <w:rFonts w:asciiTheme="minorHAnsi" w:hAnsiTheme="minorHAnsi" w:cstheme="minorHAnsi"/>
          <w:b/>
          <w:bCs/>
          <w:u w:val="single"/>
        </w:rPr>
        <w:t>particular pattern</w:t>
      </w:r>
      <w:proofErr w:type="gramEnd"/>
      <w:r w:rsidRPr="00BA4FCA">
        <w:rPr>
          <w:rFonts w:asciiTheme="minorHAnsi" w:hAnsiTheme="minorHAnsi" w:cstheme="minorHAnsi"/>
          <w:b/>
          <w:bCs/>
          <w:u w:val="single"/>
        </w:rPr>
        <w:t xml:space="preserve"> of airstrikes launched from drones, harms to people known to result from the use of explosive force in conflict—including deaths, injuries, psychological impacts, and the destruction of homes—have been documented in novel contexts</w:t>
      </w:r>
      <w:r w:rsidRPr="00BA4FCA">
        <w:rPr>
          <w:rFonts w:asciiTheme="minorHAnsi" w:hAnsiTheme="minorHAnsi" w:cstheme="minorHAnsi"/>
          <w:sz w:val="16"/>
        </w:rPr>
        <w:t xml:space="preserve">. This transposition of known impacts </w:t>
      </w:r>
      <w:proofErr w:type="gramStart"/>
      <w:r w:rsidRPr="00BA4FCA">
        <w:rPr>
          <w:rFonts w:asciiTheme="minorHAnsi" w:hAnsiTheme="minorHAnsi" w:cstheme="minorHAnsi"/>
          <w:sz w:val="16"/>
        </w:rPr>
        <w:t>in to</w:t>
      </w:r>
      <w:proofErr w:type="gramEnd"/>
      <w:r w:rsidRPr="00BA4FCA">
        <w:rPr>
          <w:rFonts w:asciiTheme="minorHAnsi" w:hAnsiTheme="minorHAnsi" w:cstheme="minorHAnsi"/>
          <w:sz w:val="16"/>
        </w:rPr>
        <w:t xml:space="preserve"> different situations could also therefore apply to environmental harms. In turn, if some current use of armed drones by states has sought to redefine where </w:t>
      </w:r>
      <w:proofErr w:type="gramStart"/>
      <w:r w:rsidRPr="00BA4FCA">
        <w:rPr>
          <w:rFonts w:asciiTheme="minorHAnsi" w:hAnsiTheme="minorHAnsi" w:cstheme="minorHAnsi"/>
          <w:sz w:val="16"/>
        </w:rPr>
        <w:t>particular sets</w:t>
      </w:r>
      <w:proofErr w:type="gramEnd"/>
      <w:r w:rsidRPr="00BA4FCA">
        <w:rPr>
          <w:rFonts w:asciiTheme="minorHAnsi" w:hAnsiTheme="minorHAnsi" w:cstheme="minorHAnsi"/>
          <w:sz w:val="16"/>
        </w:rPr>
        <w:t xml:space="preserve"> of laws governing the use of force apply, such as the law of armed conflict, this also has clear implications for the protection of the environment. Along with other impacts, </w:t>
      </w:r>
      <w:r w:rsidRPr="00BA4FCA">
        <w:rPr>
          <w:rFonts w:asciiTheme="minorHAnsi" w:hAnsiTheme="minorHAnsi" w:cstheme="minorHAnsi"/>
          <w:u w:val="single"/>
        </w:rPr>
        <w:t xml:space="preserve">potentials for environmental damage in communities that can affect human health therefore bear consideration in evaluating what the acceptable limits on the use of armed drones by states should be, and for </w:t>
      </w:r>
      <w:r w:rsidRPr="00BA4FCA">
        <w:rPr>
          <w:rFonts w:asciiTheme="minorHAnsi" w:hAnsiTheme="minorHAnsi" w:cstheme="minorHAnsi"/>
          <w:b/>
          <w:bCs/>
          <w:sz w:val="26"/>
          <w:szCs w:val="26"/>
          <w:u w:val="single"/>
        </w:rPr>
        <w:t>setting standards against the facilitation of expansions</w:t>
      </w:r>
      <w:r w:rsidRPr="00BA4FCA">
        <w:rPr>
          <w:rFonts w:asciiTheme="minorHAnsi" w:hAnsiTheme="minorHAnsi" w:cstheme="minorHAnsi"/>
          <w:sz w:val="26"/>
          <w:szCs w:val="26"/>
          <w:u w:val="single"/>
        </w:rPr>
        <w:t xml:space="preserve"> </w:t>
      </w:r>
      <w:r w:rsidRPr="00BA4FCA">
        <w:rPr>
          <w:rFonts w:asciiTheme="minorHAnsi" w:hAnsiTheme="minorHAnsi" w:cstheme="minorHAnsi"/>
          <w:u w:val="single"/>
        </w:rPr>
        <w:t>in the contexts where certain types of force are used.</w:t>
      </w:r>
      <w:r w:rsidRPr="00BA4FCA">
        <w:rPr>
          <w:rFonts w:asciiTheme="minorHAnsi" w:hAnsiTheme="minorHAnsi" w:cstheme="minorHAnsi"/>
          <w:sz w:val="16"/>
        </w:rPr>
        <w:t xml:space="preserve"> Environmentally risky targets </w:t>
      </w:r>
      <w:proofErr w:type="gramStart"/>
      <w:r w:rsidRPr="00BA4FCA">
        <w:rPr>
          <w:rFonts w:asciiTheme="minorHAnsi" w:hAnsiTheme="minorHAnsi" w:cstheme="minorHAnsi"/>
          <w:u w:val="single"/>
        </w:rPr>
        <w:t>In</w:t>
      </w:r>
      <w:proofErr w:type="gramEnd"/>
      <w:r w:rsidRPr="00BA4FCA">
        <w:rPr>
          <w:rFonts w:asciiTheme="minorHAnsi" w:hAnsiTheme="minorHAnsi" w:cstheme="minorHAnsi"/>
          <w:u w:val="single"/>
        </w:rPr>
        <w:t xml:space="preserve"> addressing drones as a development in weapons technology, </w:t>
      </w:r>
      <w:r w:rsidRPr="00BA4FCA">
        <w:rPr>
          <w:rFonts w:asciiTheme="minorHAnsi" w:hAnsiTheme="minorHAnsi" w:cstheme="minorHAnsi"/>
          <w:b/>
          <w:bCs/>
          <w:u w:val="single"/>
        </w:rPr>
        <w:t>states should consider which features of systems could facilitate problematic practices or expansions in the use of force, and how the implications of these could be contained.</w:t>
      </w:r>
      <w:r w:rsidRPr="00BA4FCA">
        <w:rPr>
          <w:rFonts w:asciiTheme="minorHAnsi" w:hAnsiTheme="minorHAnsi" w:cstheme="minorHAnsi"/>
          <w:sz w:val="16"/>
        </w:rPr>
        <w:t xml:space="preserve"> If one aspect of this is to consider how certain capabilities have enabled expansions in the contexts in which certain forms of force have been used, another may be to consider the potential implications of the enhanced surveillance capabilities offered by drones for facilitating attacks on targets whose destruction carries particularly severe risks of generating conflict pollution. </w:t>
      </w:r>
      <w:r w:rsidRPr="00BA4FCA">
        <w:rPr>
          <w:rFonts w:asciiTheme="minorHAnsi" w:hAnsiTheme="minorHAnsi" w:cstheme="minorHAnsi"/>
          <w:u w:val="single"/>
        </w:rPr>
        <w:t>Numerous target types have the potential to harm the environment and human health when damaged or destroyed. These include industrial, petrochemical, or pharmaceutical sites; electricity production or distribution networks; water treatment and distribution facilities; and military bases and ammunition storage areas</w:t>
      </w:r>
      <w:r w:rsidRPr="00BA4FCA">
        <w:rPr>
          <w:rFonts w:asciiTheme="minorHAnsi" w:hAnsiTheme="minorHAnsi" w:cstheme="minorHAnsi"/>
          <w:sz w:val="16"/>
        </w:rPr>
        <w:t xml:space="preserve">. The existing thresholds for what </w:t>
      </w:r>
      <w:proofErr w:type="gramStart"/>
      <w:r w:rsidRPr="00BA4FCA">
        <w:rPr>
          <w:rFonts w:asciiTheme="minorHAnsi" w:hAnsiTheme="minorHAnsi" w:cstheme="minorHAnsi"/>
          <w:sz w:val="16"/>
        </w:rPr>
        <w:t>constitutes</w:t>
      </w:r>
      <w:proofErr w:type="gramEnd"/>
      <w:r w:rsidRPr="00BA4FCA">
        <w:rPr>
          <w:rFonts w:asciiTheme="minorHAnsi" w:hAnsiTheme="minorHAnsi" w:cstheme="minorHAnsi"/>
          <w:sz w:val="16"/>
        </w:rPr>
        <w:t xml:space="preserve"> unacceptable environmental harm under IHL are widely acknowledged as being both too high, and poorly defined 12—though the relevant general principles of distinction and proportionality nevertheless apply in the selection of targets and of weapons, as does the principle of precaution. </w:t>
      </w:r>
      <w:r w:rsidRPr="00BA4FCA">
        <w:rPr>
          <w:rFonts w:asciiTheme="minorHAnsi" w:hAnsiTheme="minorHAnsi" w:cstheme="minorHAnsi"/>
          <w:u w:val="single"/>
        </w:rPr>
        <w:t xml:space="preserve">Reliably predicting </w:t>
      </w:r>
      <w:r w:rsidRPr="00BA4FCA">
        <w:rPr>
          <w:rFonts w:asciiTheme="minorHAnsi" w:hAnsiTheme="minorHAnsi" w:cstheme="minorHAnsi"/>
          <w:u w:val="single"/>
        </w:rPr>
        <w:lastRenderedPageBreak/>
        <w:t>the outcome of strikes on environmentally risky targets requires advanced knowledge of the design, state, and contents of the facility, and the ability to reliably predict the health and environmental consequences of the damage caused</w:t>
      </w:r>
      <w:r w:rsidRPr="00BA4FCA">
        <w:rPr>
          <w:rFonts w:asciiTheme="minorHAnsi" w:hAnsiTheme="minorHAnsi" w:cstheme="minorHAnsi"/>
          <w:sz w:val="16"/>
        </w:rPr>
        <w:t xml:space="preserve">; factors that will be balanced against the military advantage gained from disrupting or destroying it. While aerial surveillance data may increase the confidence of mission planners, it is unlikely that it would contribute substantially to prior knowledge of the intrinsic risks within a facility or the </w:t>
      </w:r>
      <w:proofErr w:type="gramStart"/>
      <w:r w:rsidRPr="00BA4FCA">
        <w:rPr>
          <w:rFonts w:asciiTheme="minorHAnsi" w:hAnsiTheme="minorHAnsi" w:cstheme="minorHAnsi"/>
          <w:sz w:val="16"/>
        </w:rPr>
        <w:t>often unpredictable</w:t>
      </w:r>
      <w:proofErr w:type="gramEnd"/>
      <w:r w:rsidRPr="00BA4FCA">
        <w:rPr>
          <w:rFonts w:asciiTheme="minorHAnsi" w:hAnsiTheme="minorHAnsi" w:cstheme="minorHAnsi"/>
          <w:sz w:val="16"/>
        </w:rPr>
        <w:t xml:space="preserve"> environmental outcome of its destruction. Nevertheless, it is conceivable that access to enhanced surveillance data could encourage the expansion of strikes against such targets, particularly when combined with precision weapons. This potential risk merits further investigation. In </w:t>
      </w:r>
      <w:proofErr w:type="gramStart"/>
      <w:r w:rsidRPr="00BA4FCA">
        <w:rPr>
          <w:rFonts w:asciiTheme="minorHAnsi" w:hAnsiTheme="minorHAnsi" w:cstheme="minorHAnsi"/>
          <w:sz w:val="16"/>
        </w:rPr>
        <w:t>the majority of</w:t>
      </w:r>
      <w:proofErr w:type="gramEnd"/>
      <w:r w:rsidRPr="00BA4FCA">
        <w:rPr>
          <w:rFonts w:asciiTheme="minorHAnsi" w:hAnsiTheme="minorHAnsi" w:cstheme="minorHAnsi"/>
          <w:sz w:val="16"/>
        </w:rPr>
        <w:t xml:space="preserve"> cases, the weak legal provisions protecting the environment in conflict make it unlikely that the consequences of such actions would breach existing thresholds—even where contamination creates persistent </w:t>
      </w:r>
      <w:proofErr w:type="spellStart"/>
      <w:r w:rsidRPr="00BA4FCA">
        <w:rPr>
          <w:rFonts w:asciiTheme="minorHAnsi" w:hAnsiTheme="minorHAnsi" w:cstheme="minorHAnsi"/>
          <w:sz w:val="16"/>
        </w:rPr>
        <w:t>localised</w:t>
      </w:r>
      <w:proofErr w:type="spellEnd"/>
      <w:r w:rsidRPr="00BA4FCA">
        <w:rPr>
          <w:rFonts w:asciiTheme="minorHAnsi" w:hAnsiTheme="minorHAnsi" w:cstheme="minorHAnsi"/>
          <w:sz w:val="16"/>
        </w:rPr>
        <w:t xml:space="preserve"> risks to communities and their environment. The lack of transparency over the use of armed drones in recent conflicts makes it difficult to determine whether access to enhanced surveillance data has facilitated the targeting of environmentally risky civilian and military infrastructure. It has been reported that drones are being used to some extent in strikes on ISIS oil operations in Syria and Iraq by the international coalition for example,13 but </w:t>
      </w:r>
      <w:r w:rsidRPr="00BA4FCA">
        <w:rPr>
          <w:rFonts w:asciiTheme="minorHAnsi" w:hAnsiTheme="minorHAnsi" w:cstheme="minorHAnsi"/>
          <w:u w:val="single"/>
        </w:rPr>
        <w:t>the role and impact of the use of drones in terms of potentially raising—or reducing—environmental risks to local populations in these operations is not clear</w:t>
      </w:r>
      <w:r w:rsidRPr="00BA4FCA">
        <w:rPr>
          <w:rFonts w:asciiTheme="minorHAnsi" w:hAnsiTheme="minorHAnsi" w:cstheme="minorHAnsi"/>
          <w:sz w:val="16"/>
        </w:rPr>
        <w:t xml:space="preserve">. Recent reports of the use of a small drone to destroy an ammunition dump in Ukraine with grenades, which has likely caused extensive environmental contamination, are also relevant to assessing the picture of use against sensitive industrial targets.14 In identifying risks and issues, and considering potential restrictions on armed drones, </w:t>
      </w:r>
      <w:r w:rsidRPr="00BA4FCA">
        <w:rPr>
          <w:rFonts w:asciiTheme="minorHAnsi" w:hAnsiTheme="minorHAnsi" w:cstheme="minorHAnsi"/>
          <w:u w:val="single"/>
        </w:rPr>
        <w:t>states should also consider therefore whether the technology could help facilitate practices that pose particularly high environmental risks in communities, and seek data on how this and other risks may have played out in practice</w:t>
      </w:r>
      <w:r w:rsidRPr="00BA4FCA">
        <w:rPr>
          <w:rFonts w:asciiTheme="minorHAnsi" w:hAnsiTheme="minorHAnsi" w:cstheme="minorHAnsi"/>
          <w:sz w:val="16"/>
        </w:rPr>
        <w:t xml:space="preserve">. </w:t>
      </w:r>
      <w:r w:rsidRPr="00BA4FCA">
        <w:rPr>
          <w:rFonts w:asciiTheme="minorHAnsi" w:hAnsiTheme="minorHAnsi" w:cstheme="minorHAnsi"/>
          <w:u w:val="single"/>
        </w:rPr>
        <w:t xml:space="preserve">The environmental impacts of the use of force in general, and the use of armed </w:t>
      </w:r>
      <w:proofErr w:type="gramStart"/>
      <w:r w:rsidRPr="00BA4FCA">
        <w:rPr>
          <w:rFonts w:asciiTheme="minorHAnsi" w:hAnsiTheme="minorHAnsi" w:cstheme="minorHAnsi"/>
          <w:u w:val="single"/>
        </w:rPr>
        <w:t>drones in particular, remain</w:t>
      </w:r>
      <w:proofErr w:type="gramEnd"/>
      <w:r w:rsidRPr="00BA4FCA">
        <w:rPr>
          <w:rFonts w:asciiTheme="minorHAnsi" w:hAnsiTheme="minorHAnsi" w:cstheme="minorHAnsi"/>
          <w:u w:val="single"/>
        </w:rPr>
        <w:t xml:space="preserve"> under-documented as a form of harm that is relevant to assessing the limits that might be placed on different weapons technologies.</w:t>
      </w:r>
      <w:r w:rsidRPr="00BA4FCA">
        <w:rPr>
          <w:rFonts w:asciiTheme="minorHAnsi" w:hAnsiTheme="minorHAnsi" w:cstheme="minorHAnsi"/>
          <w:sz w:val="16"/>
        </w:rPr>
        <w:t xml:space="preserve"> In considering how state violence should be constrained, and the contexts in which certain impacts of violence may be considered permissible or not, environmental effects with implications for human health must however be factored in—including with respect to armed drones. The lasting environmental impacts and long-term risks to human health from the use of force must, in turn, be curbed through more robust international rules.</w:t>
      </w:r>
    </w:p>
    <w:p w14:paraId="21E7A7CA"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Drones hurt the environment and negatively impact people’s health</w:t>
      </w:r>
    </w:p>
    <w:p w14:paraId="4F1CBA30" w14:textId="77777777" w:rsidR="00241719" w:rsidRPr="00BA4FCA" w:rsidRDefault="00241719" w:rsidP="00241719">
      <w:pPr>
        <w:rPr>
          <w:rStyle w:val="Style13ptBold"/>
          <w:rFonts w:asciiTheme="minorHAnsi" w:hAnsiTheme="minorHAnsi" w:cstheme="minorHAnsi"/>
        </w:rPr>
      </w:pPr>
      <w:r w:rsidRPr="00BA4FCA">
        <w:rPr>
          <w:rStyle w:val="Style13ptBold"/>
          <w:rFonts w:asciiTheme="minorHAnsi" w:hAnsiTheme="minorHAnsi" w:cstheme="minorHAnsi"/>
        </w:rPr>
        <w:t>Deng and Gutierrez 14</w:t>
      </w:r>
    </w:p>
    <w:p w14:paraId="1C1F9A0F" w14:textId="77777777" w:rsidR="00241719" w:rsidRPr="00BA4FCA" w:rsidRDefault="00241719" w:rsidP="00241719">
      <w:pPr>
        <w:rPr>
          <w:rFonts w:asciiTheme="minorHAnsi" w:hAnsiTheme="minorHAnsi" w:cstheme="minorHAnsi"/>
        </w:rPr>
      </w:pPr>
      <w:r w:rsidRPr="00BA4FCA">
        <w:rPr>
          <w:rFonts w:asciiTheme="minorHAnsi" w:hAnsiTheme="minorHAnsi" w:cstheme="minorHAnsi"/>
        </w:rPr>
        <w:t xml:space="preserve">[Enrique Gutierrez and Kat Deng. </w:t>
      </w:r>
      <w:hyperlink r:id="rId129" w:history="1">
        <w:r w:rsidRPr="00BA4FCA">
          <w:rPr>
            <w:rStyle w:val="Hyperlink"/>
            <w:rFonts w:asciiTheme="minorHAnsi" w:hAnsiTheme="minorHAnsi" w:cstheme="minorHAnsi"/>
          </w:rPr>
          <w:t>https://www.gcint.org/blog/2014/05/28/drones-dangerous-for-humans-and-the-environment/</w:t>
        </w:r>
      </w:hyperlink>
    </w:p>
    <w:p w14:paraId="0365E408" w14:textId="77777777" w:rsidR="00241719" w:rsidRPr="00BA4FCA" w:rsidRDefault="00241719" w:rsidP="00241719">
      <w:pPr>
        <w:rPr>
          <w:rFonts w:asciiTheme="minorHAnsi" w:hAnsiTheme="minorHAnsi" w:cstheme="minorHAnsi"/>
          <w:sz w:val="12"/>
          <w:szCs w:val="12"/>
        </w:rPr>
      </w:pPr>
      <w:r w:rsidRPr="00BA4FCA">
        <w:rPr>
          <w:rStyle w:val="StyleUnderline"/>
          <w:rFonts w:asciiTheme="minorHAnsi" w:hAnsiTheme="minorHAnsi" w:cstheme="minorHAnsi"/>
        </w:rPr>
        <w:t>In addition to destabilizing regional economic and political costs of drone strikes, the environmental costs are problematic in and of themselves.</w:t>
      </w:r>
      <w:r w:rsidRPr="00BA4FCA">
        <w:rPr>
          <w:rFonts w:asciiTheme="minorHAnsi" w:hAnsiTheme="minorHAnsi" w:cstheme="minorHAnsi"/>
        </w:rPr>
        <w:t xml:space="preserve"> The damage done by drone strikes is quite </w:t>
      </w:r>
      <w:proofErr w:type="gramStart"/>
      <w:r w:rsidRPr="00BA4FCA">
        <w:rPr>
          <w:rFonts w:asciiTheme="minorHAnsi" w:hAnsiTheme="minorHAnsi" w:cstheme="minorHAnsi"/>
        </w:rPr>
        <w:t>similar to</w:t>
      </w:r>
      <w:proofErr w:type="gramEnd"/>
      <w:r w:rsidRPr="00BA4FCA">
        <w:rPr>
          <w:rFonts w:asciiTheme="minorHAnsi" w:hAnsiTheme="minorHAnsi" w:cstheme="minorHAnsi"/>
        </w:rPr>
        <w:t xml:space="preserve"> the destructive outcome from </w:t>
      </w:r>
      <w:r w:rsidRPr="00BA4FCA">
        <w:rPr>
          <w:rFonts w:asciiTheme="minorHAnsi" w:hAnsiTheme="minorHAnsi" w:cstheme="minorHAnsi"/>
          <w:sz w:val="12"/>
          <w:szCs w:val="12"/>
        </w:rPr>
        <w:t>manned aerial missile strikes. During the 1991 aerial campaign in Iraq during the first Gulf War</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the U.S. used approximately 340 tons of missiles containing depleted uranium (DU). </w:t>
      </w:r>
      <w:hyperlink r:id="rId130" w:history="1">
        <w:r w:rsidRPr="00BA4FCA">
          <w:rPr>
            <w:rStyle w:val="StyleUnderline"/>
            <w:rFonts w:asciiTheme="minorHAnsi" w:hAnsiTheme="minorHAnsi" w:cstheme="minorHAnsi"/>
          </w:rPr>
          <w:t>[1]</w:t>
        </w:r>
      </w:hyperlink>
      <w:r w:rsidRPr="00BA4FCA">
        <w:rPr>
          <w:rStyle w:val="StyleUnderline"/>
          <w:rFonts w:asciiTheme="minorHAnsi" w:hAnsiTheme="minorHAnsi" w:cstheme="minorHAnsi"/>
        </w:rPr>
        <w:t xml:space="preserve"> The residue left from these attacks, along with benzene and trichloroethylene from air base operations, contaminated local Iraqi water and soil resources. </w:t>
      </w:r>
      <w:r w:rsidRPr="00BA4FCA">
        <w:rPr>
          <w:rFonts w:asciiTheme="minorHAnsi" w:hAnsiTheme="minorHAnsi" w:cstheme="minorHAnsi"/>
          <w:sz w:val="12"/>
          <w:szCs w:val="12"/>
        </w:rPr>
        <w:t xml:space="preserve">Perchlorate, a toxic ingredient in rocket propellant, is one of </w:t>
      </w:r>
      <w:proofErr w:type="gramStart"/>
      <w:r w:rsidRPr="00BA4FCA">
        <w:rPr>
          <w:rFonts w:asciiTheme="minorHAnsi" w:hAnsiTheme="minorHAnsi" w:cstheme="minorHAnsi"/>
          <w:sz w:val="12"/>
          <w:szCs w:val="12"/>
        </w:rPr>
        <w:t>a number of</w:t>
      </w:r>
      <w:proofErr w:type="gramEnd"/>
      <w:r w:rsidRPr="00BA4FCA">
        <w:rPr>
          <w:rFonts w:asciiTheme="minorHAnsi" w:hAnsiTheme="minorHAnsi" w:cstheme="minorHAnsi"/>
          <w:sz w:val="12"/>
          <w:szCs w:val="12"/>
        </w:rPr>
        <w:t xml:space="preserve"> contaminants commonly found in groundwater around munitions storage sites across the world. </w:t>
      </w:r>
      <w:hyperlink r:id="rId131" w:history="1">
        <w:r w:rsidRPr="00BA4FCA">
          <w:rPr>
            <w:rStyle w:val="Hyperlink"/>
            <w:rFonts w:asciiTheme="minorHAnsi" w:hAnsiTheme="minorHAnsi" w:cstheme="minorHAnsi"/>
            <w:sz w:val="12"/>
            <w:szCs w:val="12"/>
          </w:rPr>
          <w:t>[1]</w:t>
        </w:r>
      </w:hyperlink>
      <w:r w:rsidRPr="00BA4FCA">
        <w:rPr>
          <w:rFonts w:asciiTheme="minorHAnsi" w:hAnsiTheme="minorHAnsi" w:cstheme="minorHAnsi"/>
          <w:sz w:val="12"/>
          <w:szCs w:val="12"/>
        </w:rPr>
        <w:t xml:space="preserve"> With the similar chemical components in both manned aerial and drone missiles, </w:t>
      </w:r>
      <w:r w:rsidRPr="00BA4FCA">
        <w:rPr>
          <w:rStyle w:val="StyleUnderline"/>
          <w:rFonts w:asciiTheme="minorHAnsi" w:hAnsiTheme="minorHAnsi" w:cstheme="minorHAnsi"/>
        </w:rPr>
        <w:t>the frequent use of these munitions has greatly harmed the ecosystem. An example of the negative impact left by residual chemicals in the atmosphere after strikes is on migratory birds: according to a report by the Earth Island Journal, the number of birds now flying over Iraq has dropped by 85 percent</w:t>
      </w:r>
      <w:r w:rsidRPr="00BA4FCA">
        <w:rPr>
          <w:rFonts w:asciiTheme="minorHAnsi" w:hAnsiTheme="minorHAnsi" w:cstheme="minorHAnsi"/>
        </w:rPr>
        <w:t xml:space="preserve"> </w:t>
      </w:r>
      <w:r w:rsidRPr="00BA4FCA">
        <w:rPr>
          <w:rFonts w:asciiTheme="minorHAnsi" w:hAnsiTheme="minorHAnsi" w:cstheme="minorHAnsi"/>
          <w:sz w:val="12"/>
          <w:szCs w:val="12"/>
        </w:rPr>
        <w:t xml:space="preserve">since the 1991 campaign. </w:t>
      </w:r>
      <w:hyperlink r:id="rId132" w:history="1">
        <w:r w:rsidRPr="00BA4FCA">
          <w:rPr>
            <w:rStyle w:val="Hyperlink"/>
            <w:rFonts w:asciiTheme="minorHAnsi" w:hAnsiTheme="minorHAnsi" w:cstheme="minorHAnsi"/>
            <w:sz w:val="12"/>
            <w:szCs w:val="12"/>
          </w:rPr>
          <w:t>[2]</w:t>
        </w:r>
      </w:hyperlink>
      <w:r w:rsidRPr="00BA4FCA">
        <w:rPr>
          <w:rFonts w:asciiTheme="minorHAnsi" w:hAnsiTheme="minorHAnsi" w:cstheme="minorHAnsi"/>
          <w:sz w:val="12"/>
          <w:szCs w:val="12"/>
        </w:rPr>
        <w:t xml:space="preserve"> Public Health: Skin Conditions and Cancer </w:t>
      </w:r>
      <w:r w:rsidRPr="00BA4FCA">
        <w:rPr>
          <w:rStyle w:val="StyleUnderline"/>
          <w:rFonts w:asciiTheme="minorHAnsi" w:hAnsiTheme="minorHAnsi" w:cstheme="minorHAnsi"/>
        </w:rPr>
        <w:t xml:space="preserve">In addition to the agricultural harm from drone strikes, physicians have concluded that drone </w:t>
      </w:r>
      <w:proofErr w:type="gramStart"/>
      <w:r w:rsidRPr="00BA4FCA">
        <w:rPr>
          <w:rStyle w:val="StyleUnderline"/>
          <w:rFonts w:asciiTheme="minorHAnsi" w:hAnsiTheme="minorHAnsi" w:cstheme="minorHAnsi"/>
        </w:rPr>
        <w:t>strikes</w:t>
      </w:r>
      <w:proofErr w:type="gramEnd"/>
      <w:r w:rsidRPr="00BA4FCA">
        <w:rPr>
          <w:rStyle w:val="StyleUnderline"/>
          <w:rFonts w:asciiTheme="minorHAnsi" w:hAnsiTheme="minorHAnsi" w:cstheme="minorHAnsi"/>
        </w:rPr>
        <w:t xml:space="preserve"> and munitions also harm public health due to their chemical contents.</w:t>
      </w:r>
      <w:r w:rsidRPr="00BA4FCA">
        <w:rPr>
          <w:rFonts w:asciiTheme="minorHAnsi" w:hAnsiTheme="minorHAnsi" w:cstheme="minorHAnsi"/>
        </w:rPr>
        <w:t xml:space="preserve"> </w:t>
      </w:r>
      <w:r w:rsidRPr="00BA4FCA">
        <w:rPr>
          <w:rFonts w:asciiTheme="minorHAnsi" w:hAnsiTheme="minorHAnsi" w:cstheme="minorHAnsi"/>
          <w:sz w:val="12"/>
          <w:szCs w:val="12"/>
        </w:rPr>
        <w:t>In Waziristan, a mountainous northwest region of Pakistan where the U.S. has focused its drone strikes, the Global Research Press TV team noted various health impacts. According to their report,</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many people developed skin and respiratory diseases after drone strikes. </w:t>
      </w:r>
      <w:hyperlink r:id="rId133" w:history="1">
        <w:r w:rsidRPr="00BA4FCA">
          <w:rPr>
            <w:rStyle w:val="StyleUnderline"/>
            <w:rFonts w:asciiTheme="minorHAnsi" w:hAnsiTheme="minorHAnsi" w:cstheme="minorHAnsi"/>
          </w:rPr>
          <w:t>[3]</w:t>
        </w:r>
      </w:hyperlink>
      <w:r w:rsidRPr="00BA4FCA">
        <w:rPr>
          <w:rStyle w:val="StyleUnderline"/>
          <w:rFonts w:asciiTheme="minorHAnsi" w:hAnsiTheme="minorHAnsi" w:cstheme="minorHAnsi"/>
        </w:rPr>
        <w:t xml:space="preserve"> An expert on the region, </w:t>
      </w:r>
      <w:proofErr w:type="spellStart"/>
      <w:r w:rsidRPr="00BA4FCA">
        <w:rPr>
          <w:rStyle w:val="StyleUnderline"/>
          <w:rFonts w:asciiTheme="minorHAnsi" w:hAnsiTheme="minorHAnsi" w:cstheme="minorHAnsi"/>
        </w:rPr>
        <w:t>Safiullah</w:t>
      </w:r>
      <w:proofErr w:type="spellEnd"/>
      <w:r w:rsidRPr="00BA4FCA">
        <w:rPr>
          <w:rStyle w:val="StyleUnderline"/>
          <w:rFonts w:asciiTheme="minorHAnsi" w:hAnsiTheme="minorHAnsi" w:cstheme="minorHAnsi"/>
        </w:rPr>
        <w:t xml:space="preserve"> Gul, believes he lost his own daughter to hazardous effects of drone strikes. The 28-month old first developed a skin disease and a month later developed blood cancer. Journalists, physicians, or other area experts agree that the pattern of skin and respiratory diseases seems to appear after the launch of a drone strike. While the health impact of war-related environmental exposure remains contested, a 2010 study reports that </w:t>
      </w:r>
      <w:r w:rsidRPr="00BA4FCA">
        <w:rPr>
          <w:rStyle w:val="StyleUnderline"/>
          <w:rFonts w:asciiTheme="minorHAnsi" w:hAnsiTheme="minorHAnsi" w:cstheme="minorHAnsi"/>
        </w:rPr>
        <w:lastRenderedPageBreak/>
        <w:t>cancer rates in Fallujah 2005-2009 were significantly higher compared to those in Egypt or Jordan where there are no drone strikes.</w:t>
      </w:r>
      <w:r w:rsidRPr="00BA4FCA">
        <w:rPr>
          <w:rFonts w:asciiTheme="minorHAnsi" w:hAnsiTheme="minorHAnsi" w:cstheme="minorHAnsi"/>
        </w:rPr>
        <w:t xml:space="preserve"> </w:t>
      </w:r>
      <w:r w:rsidRPr="00BA4FCA">
        <w:rPr>
          <w:rFonts w:asciiTheme="minorHAnsi" w:hAnsiTheme="minorHAnsi" w:cstheme="minorHAnsi"/>
          <w:sz w:val="12"/>
          <w:szCs w:val="12"/>
        </w:rPr>
        <w:t xml:space="preserve">The infant mortality rate is 80 deaths per 1,000 live births, much higher than 20 in Egypt, 17 in Jordan, and 10 in Kuwait, although these health statistics are also no doubt related to poor public health care and poverty in Pakistan. Pipeline Attacks and Oil Spills </w:t>
      </w:r>
      <w:r w:rsidRPr="00BA4FCA">
        <w:rPr>
          <w:rStyle w:val="StyleUnderline"/>
          <w:rFonts w:asciiTheme="minorHAnsi" w:hAnsiTheme="minorHAnsi" w:cstheme="minorHAnsi"/>
        </w:rPr>
        <w:t>Drone strikes also impose additional indirect environmental costs from the retaliatory terrorist attacks on oil pipelines.</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In </w:t>
      </w:r>
      <w:proofErr w:type="spellStart"/>
      <w:r w:rsidRPr="00BA4FCA">
        <w:rPr>
          <w:rStyle w:val="StyleUnderline"/>
          <w:rFonts w:asciiTheme="minorHAnsi" w:hAnsiTheme="minorHAnsi" w:cstheme="minorHAnsi"/>
        </w:rPr>
        <w:t>Shabwa</w:t>
      </w:r>
      <w:proofErr w:type="spellEnd"/>
      <w:r w:rsidRPr="00BA4FCA">
        <w:rPr>
          <w:rStyle w:val="StyleUnderline"/>
          <w:rFonts w:asciiTheme="minorHAnsi" w:hAnsiTheme="minorHAnsi" w:cstheme="minorHAnsi"/>
        </w:rPr>
        <w:t xml:space="preserve">, Yemen, Islamic terror groups did exactly that in response to U.S. drone strikes.  The destruction of oil pipelines is an environmental/health problem in and of itself; </w:t>
      </w:r>
      <w:r w:rsidRPr="00BA4FCA">
        <w:rPr>
          <w:rFonts w:asciiTheme="minorHAnsi" w:hAnsiTheme="minorHAnsi" w:cstheme="minorHAnsi"/>
          <w:sz w:val="12"/>
          <w:szCs w:val="12"/>
        </w:rPr>
        <w:t xml:space="preserve">this was clearly shown in the first Gulf War in Kuwait and Iraq when burning oil wells accounted for much of the environmental impact.  On a broader scale, </w:t>
      </w:r>
      <w:r w:rsidRPr="00BA4FCA">
        <w:rPr>
          <w:rStyle w:val="StyleUnderline"/>
          <w:rFonts w:asciiTheme="minorHAnsi" w:hAnsiTheme="minorHAnsi" w:cstheme="minorHAnsi"/>
        </w:rPr>
        <w:t xml:space="preserve">if the spilled oil </w:t>
      </w:r>
      <w:proofErr w:type="gramStart"/>
      <w:r w:rsidRPr="00BA4FCA">
        <w:rPr>
          <w:rStyle w:val="StyleUnderline"/>
          <w:rFonts w:asciiTheme="minorHAnsi" w:hAnsiTheme="minorHAnsi" w:cstheme="minorHAnsi"/>
        </w:rPr>
        <w:t>comes into contact with</w:t>
      </w:r>
      <w:proofErr w:type="gramEnd"/>
      <w:r w:rsidRPr="00BA4FCA">
        <w:rPr>
          <w:rStyle w:val="StyleUnderline"/>
          <w:rFonts w:asciiTheme="minorHAnsi" w:hAnsiTheme="minorHAnsi" w:cstheme="minorHAnsi"/>
        </w:rPr>
        <w:t xml:space="preserve"> agriculture or water, they could become contaminated, leading to more negative public health effects through the water and food supplies.</w:t>
      </w:r>
      <w:r w:rsidRPr="00BA4FCA">
        <w:rPr>
          <w:rFonts w:asciiTheme="minorHAnsi" w:hAnsiTheme="minorHAnsi" w:cstheme="minorHAnsi"/>
        </w:rPr>
        <w:t xml:space="preserve"> </w:t>
      </w:r>
      <w:r w:rsidRPr="00BA4FCA">
        <w:rPr>
          <w:rFonts w:asciiTheme="minorHAnsi" w:hAnsiTheme="minorHAnsi" w:cstheme="minorHAnsi"/>
          <w:sz w:val="12"/>
          <w:szCs w:val="12"/>
        </w:rPr>
        <w:t xml:space="preserve">Other than the direct negative environmental impacts of oil spills, there are also </w:t>
      </w:r>
      <w:proofErr w:type="gramStart"/>
      <w:r w:rsidRPr="00BA4FCA">
        <w:rPr>
          <w:rFonts w:asciiTheme="minorHAnsi" w:hAnsiTheme="minorHAnsi" w:cstheme="minorHAnsi"/>
          <w:sz w:val="12"/>
          <w:szCs w:val="12"/>
        </w:rPr>
        <w:t>economically-based</w:t>
      </w:r>
      <w:proofErr w:type="gramEnd"/>
      <w:r w:rsidRPr="00BA4FCA">
        <w:rPr>
          <w:rFonts w:asciiTheme="minorHAnsi" w:hAnsiTheme="minorHAnsi" w:cstheme="minorHAnsi"/>
          <w:sz w:val="12"/>
          <w:szCs w:val="12"/>
        </w:rPr>
        <w:t xml:space="preserve"> environmental impacts to consider.  </w:t>
      </w:r>
      <w:r w:rsidRPr="00BA4FCA">
        <w:rPr>
          <w:rStyle w:val="StyleUnderline"/>
          <w:rFonts w:asciiTheme="minorHAnsi" w:hAnsiTheme="minorHAnsi" w:cstheme="minorHAnsi"/>
        </w:rPr>
        <w:t>The Yemen Times reported that President Al-</w:t>
      </w:r>
      <w:proofErr w:type="spellStart"/>
      <w:r w:rsidRPr="00BA4FCA">
        <w:rPr>
          <w:rStyle w:val="StyleUnderline"/>
          <w:rFonts w:asciiTheme="minorHAnsi" w:hAnsiTheme="minorHAnsi" w:cstheme="minorHAnsi"/>
        </w:rPr>
        <w:t>Hadi</w:t>
      </w:r>
      <w:proofErr w:type="spellEnd"/>
      <w:r w:rsidRPr="00BA4FCA">
        <w:rPr>
          <w:rStyle w:val="StyleUnderline"/>
          <w:rFonts w:asciiTheme="minorHAnsi" w:hAnsiTheme="minorHAnsi" w:cstheme="minorHAnsi"/>
        </w:rPr>
        <w:t xml:space="preserve"> claimed that attacks on oil pipelines cost Yemen $15 million a day, which would amount to approximately $5.5 billion a year.</w:t>
      </w:r>
      <w:r w:rsidRPr="00BA4FCA">
        <w:rPr>
          <w:rFonts w:asciiTheme="minorHAnsi" w:hAnsiTheme="minorHAnsi" w:cstheme="minorHAnsi"/>
        </w:rPr>
        <w:t> </w:t>
      </w:r>
      <w:hyperlink r:id="rId134" w:history="1">
        <w:r w:rsidRPr="00BA4FCA">
          <w:rPr>
            <w:rStyle w:val="Hyperlink"/>
            <w:rFonts w:asciiTheme="minorHAnsi" w:hAnsiTheme="minorHAnsi" w:cstheme="minorHAnsi"/>
          </w:rPr>
          <w:t>[4] </w:t>
        </w:r>
      </w:hyperlink>
      <w:r w:rsidRPr="00BA4FCA">
        <w:rPr>
          <w:rFonts w:asciiTheme="minorHAnsi" w:hAnsiTheme="minorHAnsi" w:cstheme="minorHAnsi"/>
        </w:rPr>
        <w:t> </w:t>
      </w:r>
      <w:r w:rsidRPr="00BA4FCA">
        <w:rPr>
          <w:rFonts w:asciiTheme="minorHAnsi" w:hAnsiTheme="minorHAnsi" w:cstheme="minorHAnsi"/>
          <w:sz w:val="12"/>
          <w:szCs w:val="12"/>
        </w:rPr>
        <w:t xml:space="preserve">The article states: “Government reports indicate that Yemen has lost approximately $2.5 billion after various pipelines and the </w:t>
      </w:r>
      <w:proofErr w:type="spellStart"/>
      <w:r w:rsidRPr="00BA4FCA">
        <w:rPr>
          <w:rFonts w:asciiTheme="minorHAnsi" w:hAnsiTheme="minorHAnsi" w:cstheme="minorHAnsi"/>
          <w:sz w:val="12"/>
          <w:szCs w:val="12"/>
        </w:rPr>
        <w:t>Marib</w:t>
      </w:r>
      <w:proofErr w:type="spellEnd"/>
      <w:r w:rsidRPr="00BA4FCA">
        <w:rPr>
          <w:rFonts w:asciiTheme="minorHAnsi" w:hAnsiTheme="minorHAnsi" w:cstheme="minorHAnsi"/>
          <w:sz w:val="12"/>
          <w:szCs w:val="12"/>
        </w:rPr>
        <w:t xml:space="preserve"> Gas Station were attacked.”  When human economic security is threatened, people are less prone to consider the environmental implications of the changes they make to survive. A report from the UCI Darwin Center for Biology states Yemen’s environmental situation very succinctly: </w:t>
      </w:r>
      <w:r w:rsidRPr="00BA4FCA">
        <w:rPr>
          <w:rFonts w:asciiTheme="minorHAnsi" w:hAnsiTheme="minorHAnsi" w:cstheme="minorHAnsi"/>
        </w:rPr>
        <w:t>“</w:t>
      </w:r>
      <w:r w:rsidRPr="00BA4FCA">
        <w:rPr>
          <w:rStyle w:val="StyleUnderline"/>
          <w:rFonts w:asciiTheme="minorHAnsi" w:hAnsiTheme="minorHAnsi" w:cstheme="minorHAnsi"/>
        </w:rPr>
        <w:t xml:space="preserve">There is a serious shortage of water in Yemen: there are very limited natural </w:t>
      </w:r>
      <w:proofErr w:type="gramStart"/>
      <w:r w:rsidRPr="00BA4FCA">
        <w:rPr>
          <w:rStyle w:val="StyleUnderline"/>
          <w:rFonts w:asciiTheme="minorHAnsi" w:hAnsiTheme="minorHAnsi" w:cstheme="minorHAnsi"/>
        </w:rPr>
        <w:t>fresh water</w:t>
      </w:r>
      <w:proofErr w:type="gramEnd"/>
      <w:r w:rsidRPr="00BA4FCA">
        <w:rPr>
          <w:rStyle w:val="StyleUnderline"/>
          <w:rFonts w:asciiTheme="minorHAnsi" w:hAnsiTheme="minorHAnsi" w:cstheme="minorHAnsi"/>
        </w:rPr>
        <w:t xml:space="preserve"> resources and inadequate supplies of potable water. </w:t>
      </w:r>
      <w:hyperlink r:id="rId135" w:history="1">
        <w:r w:rsidRPr="00BA4FCA">
          <w:rPr>
            <w:rStyle w:val="StyleUnderline"/>
            <w:rFonts w:asciiTheme="minorHAnsi" w:hAnsiTheme="minorHAnsi" w:cstheme="minorHAnsi"/>
          </w:rPr>
          <w:t>[5]</w:t>
        </w:r>
      </w:hyperlink>
      <w:r w:rsidRPr="00BA4FCA">
        <w:rPr>
          <w:rStyle w:val="StyleUnderline"/>
          <w:rFonts w:asciiTheme="minorHAnsi" w:hAnsiTheme="minorHAnsi" w:cstheme="minorHAnsi"/>
        </w:rPr>
        <w:t> Other environmental issues in Yemen include overgrazing, soil erosion, and desertification.  The biodiversity of Yemen is being drastically reduced due to unchecked cutting of trees and forests for firewood, major declines in water tables, and massive erosion of the highland terrace ecosystems. Infrastructure development, especially rural roads and coastal construction, is also degrading the environment.”</w:t>
      </w:r>
      <w:r w:rsidRPr="00BA4FCA">
        <w:rPr>
          <w:rFonts w:asciiTheme="minorHAnsi" w:hAnsiTheme="minorHAnsi" w:cstheme="minorHAnsi"/>
        </w:rPr>
        <w:t xml:space="preserve">  </w:t>
      </w:r>
      <w:proofErr w:type="gramStart"/>
      <w:r w:rsidRPr="00BA4FCA">
        <w:rPr>
          <w:rFonts w:asciiTheme="minorHAnsi" w:hAnsiTheme="minorHAnsi" w:cstheme="minorHAnsi"/>
          <w:sz w:val="12"/>
          <w:szCs w:val="12"/>
        </w:rPr>
        <w:t>All of</w:t>
      </w:r>
      <w:proofErr w:type="gramEnd"/>
      <w:r w:rsidRPr="00BA4FCA">
        <w:rPr>
          <w:rFonts w:asciiTheme="minorHAnsi" w:hAnsiTheme="minorHAnsi" w:cstheme="minorHAnsi"/>
          <w:sz w:val="12"/>
          <w:szCs w:val="12"/>
        </w:rPr>
        <w:t xml:space="preserve"> these problems have the potential to be intensified by the poverty and economic stagnation of attacks on the oil industry in Yemen.  If drone strikes continue to occur and terrorist retaliatory strikes on pipelines follow suit, these problems will become worse.  People who lose their jobs due to these attacks will be more likely to overgraze, overhunt, overfish, etc. in order to survive.  They are more likely to cut trees down and to use water sources more intensely. </w:t>
      </w:r>
    </w:p>
    <w:p w14:paraId="76E9AB52" w14:textId="77777777" w:rsidR="00241719" w:rsidRPr="00BA4FCA" w:rsidRDefault="00241719" w:rsidP="00241719">
      <w:pPr>
        <w:rPr>
          <w:rFonts w:asciiTheme="minorHAnsi" w:hAnsiTheme="minorHAnsi" w:cstheme="minorHAnsi"/>
        </w:rPr>
      </w:pPr>
    </w:p>
    <w:p w14:paraId="2371DB89" w14:textId="77777777" w:rsidR="00182DC9" w:rsidRPr="00BA4FCA" w:rsidRDefault="00182DC9" w:rsidP="0083544C">
      <w:pPr>
        <w:pStyle w:val="Heading3"/>
        <w:rPr>
          <w:rFonts w:asciiTheme="minorHAnsi" w:hAnsiTheme="minorHAnsi" w:cstheme="minorHAnsi"/>
        </w:rPr>
      </w:pPr>
      <w:r w:rsidRPr="00BA4FCA">
        <w:rPr>
          <w:rFonts w:asciiTheme="minorHAnsi" w:hAnsiTheme="minorHAnsi" w:cstheme="minorHAnsi"/>
        </w:rPr>
        <w:lastRenderedPageBreak/>
        <w:t>AT: Drones good</w:t>
      </w:r>
    </w:p>
    <w:p w14:paraId="61FFD64F" w14:textId="77777777" w:rsidR="00182DC9" w:rsidRPr="00BA4FCA" w:rsidRDefault="00182DC9" w:rsidP="00182DC9">
      <w:pPr>
        <w:pStyle w:val="Heading4"/>
        <w:rPr>
          <w:rFonts w:asciiTheme="minorHAnsi" w:hAnsiTheme="minorHAnsi" w:cstheme="minorHAnsi"/>
        </w:rPr>
      </w:pPr>
      <w:r w:rsidRPr="00BA4FCA">
        <w:rPr>
          <w:rFonts w:asciiTheme="minorHAnsi" w:hAnsiTheme="minorHAnsi" w:cstheme="minorHAnsi"/>
        </w:rPr>
        <w:t xml:space="preserve">Their evidence saying drones are moral doesn’t </w:t>
      </w:r>
      <w:proofErr w:type="gramStart"/>
      <w:r w:rsidRPr="00BA4FCA">
        <w:rPr>
          <w:rFonts w:asciiTheme="minorHAnsi" w:hAnsiTheme="minorHAnsi" w:cstheme="minorHAnsi"/>
        </w:rPr>
        <w:t>take into account</w:t>
      </w:r>
      <w:proofErr w:type="gramEnd"/>
      <w:r w:rsidRPr="00BA4FCA">
        <w:rPr>
          <w:rFonts w:asciiTheme="minorHAnsi" w:hAnsiTheme="minorHAnsi" w:cstheme="minorHAnsi"/>
        </w:rPr>
        <w:t xml:space="preserve"> all the factors</w:t>
      </w:r>
    </w:p>
    <w:p w14:paraId="1A4473BD" w14:textId="3BFB1757" w:rsidR="00182DC9" w:rsidRPr="00BA4FCA" w:rsidRDefault="00182DC9" w:rsidP="00182DC9">
      <w:pPr>
        <w:rPr>
          <w:rStyle w:val="Style13ptBold"/>
          <w:rFonts w:asciiTheme="minorHAnsi" w:hAnsiTheme="minorHAnsi" w:cstheme="minorHAnsi"/>
          <w:b w:val="0"/>
          <w:bCs w:val="0"/>
          <w:sz w:val="22"/>
        </w:rPr>
      </w:pPr>
      <w:r w:rsidRPr="00BA4FCA">
        <w:rPr>
          <w:rStyle w:val="Style13ptBold"/>
          <w:rFonts w:asciiTheme="minorHAnsi" w:hAnsiTheme="minorHAnsi" w:cstheme="minorHAnsi"/>
        </w:rPr>
        <w:t xml:space="preserve">Maguire, 15 </w:t>
      </w:r>
      <w:r w:rsidRPr="00BA4FCA">
        <w:rPr>
          <w:rStyle w:val="Style13ptBold"/>
          <w:rFonts w:asciiTheme="minorHAnsi" w:hAnsiTheme="minorHAnsi" w:cstheme="minorHAnsi"/>
          <w:b w:val="0"/>
          <w:sz w:val="20"/>
        </w:rPr>
        <w:t>(Maguire is the Director of Research and Editor in Chief, Laura Maguire, September 9, 2015, “The morality of drone warfare”</w:t>
      </w:r>
      <w:r w:rsidRPr="00BA4FCA">
        <w:rPr>
          <w:rStyle w:val="Hyperlink"/>
          <w:rFonts w:asciiTheme="minorHAnsi" w:hAnsiTheme="minorHAnsi" w:cstheme="minorHAnsi"/>
        </w:rPr>
        <w:t xml:space="preserve"> </w:t>
      </w:r>
      <w:hyperlink r:id="rId136" w:history="1">
        <w:r w:rsidRPr="00BA4FCA">
          <w:rPr>
            <w:rStyle w:val="Hyperlink"/>
            <w:rFonts w:asciiTheme="minorHAnsi" w:hAnsiTheme="minorHAnsi" w:cstheme="minorHAnsi"/>
            <w:sz w:val="18"/>
          </w:rPr>
          <w:t>https://www.philosophytalk.org/blog/ethics-drone-warfare</w:t>
        </w:r>
      </w:hyperlink>
      <w:r w:rsidRPr="00BA4FCA">
        <w:rPr>
          <w:rStyle w:val="Hyperlink"/>
          <w:rFonts w:asciiTheme="minorHAnsi" w:hAnsiTheme="minorHAnsi" w:cstheme="minorHAnsi"/>
          <w:sz w:val="18"/>
        </w:rPr>
        <w:t>)</w:t>
      </w:r>
    </w:p>
    <w:p w14:paraId="4F18D77A" w14:textId="77777777" w:rsidR="00182DC9" w:rsidRPr="00BA4FCA" w:rsidRDefault="00182DC9" w:rsidP="00182DC9">
      <w:pPr>
        <w:pStyle w:val="NormalWeb"/>
        <w:rPr>
          <w:rFonts w:asciiTheme="minorHAnsi" w:hAnsiTheme="minorHAnsi" w:cstheme="minorHAnsi"/>
          <w:sz w:val="16"/>
        </w:rPr>
      </w:pPr>
      <w:r w:rsidRPr="00BA4FCA">
        <w:rPr>
          <w:rFonts w:asciiTheme="minorHAnsi" w:hAnsiTheme="minorHAnsi" w:cstheme="minorHAnsi"/>
          <w:u w:val="single"/>
        </w:rPr>
        <w:t>The justification for this increase in attacks is that drones are precise, effective weapons that reduce unintended casualties</w:t>
      </w:r>
      <w:r w:rsidRPr="00BA4FCA">
        <w:rPr>
          <w:rFonts w:asciiTheme="minorHAnsi" w:hAnsiTheme="minorHAnsi" w:cstheme="minorHAnsi"/>
          <w:sz w:val="16"/>
        </w:rPr>
        <w:t xml:space="preserve">. Some might find the idea of a killing machine that can be operated from thousands of miles away deeply chilling. But the defenders of drones say that cold and detached is good in war. </w:t>
      </w:r>
      <w:r w:rsidRPr="00BA4FCA">
        <w:rPr>
          <w:rFonts w:asciiTheme="minorHAnsi" w:hAnsiTheme="minorHAnsi" w:cstheme="minorHAnsi"/>
          <w:u w:val="single"/>
        </w:rPr>
        <w:t>It means soldiers can be calm and dispassionate, and not act out of fear. They can take the time to hit the target, making sure there are no civilians around who could get killed.</w:t>
      </w:r>
      <w:r w:rsidRPr="00BA4FCA">
        <w:rPr>
          <w:rFonts w:asciiTheme="minorHAnsi" w:hAnsiTheme="minorHAnsi" w:cstheme="minorHAnsi"/>
          <w:sz w:val="16"/>
        </w:rPr>
        <w:t xml:space="preserve"> </w:t>
      </w:r>
      <w:r w:rsidRPr="00BA4FCA">
        <w:rPr>
          <w:rFonts w:asciiTheme="minorHAnsi" w:hAnsiTheme="minorHAnsi" w:cstheme="minorHAnsi"/>
          <w:u w:val="single"/>
        </w:rPr>
        <w:t xml:space="preserve">That all sounds fine and dandy—until, that is, you look at how drones are </w:t>
      </w:r>
      <w:proofErr w:type="gramStart"/>
      <w:r w:rsidRPr="00BA4FCA">
        <w:rPr>
          <w:rFonts w:asciiTheme="minorHAnsi" w:hAnsiTheme="minorHAnsi" w:cstheme="minorHAnsi"/>
          <w:u w:val="single"/>
        </w:rPr>
        <w:t>actually used</w:t>
      </w:r>
      <w:proofErr w:type="gramEnd"/>
      <w:r w:rsidRPr="00BA4FCA">
        <w:rPr>
          <w:rFonts w:asciiTheme="minorHAnsi" w:hAnsiTheme="minorHAnsi" w:cstheme="minorHAnsi"/>
          <w:u w:val="single"/>
        </w:rPr>
        <w:t>.</w:t>
      </w:r>
      <w:r w:rsidRPr="00BA4FCA">
        <w:rPr>
          <w:rFonts w:asciiTheme="minorHAnsi" w:hAnsiTheme="minorHAnsi" w:cstheme="minorHAnsi"/>
          <w:sz w:val="16"/>
        </w:rPr>
        <w:t xml:space="preserve"> While there’s an argument to be made that using a weapon with the potential to reduce unintended casualties in a war is morally preferable to using another kind of weapon, </w:t>
      </w:r>
      <w:r w:rsidRPr="00BA4FCA">
        <w:rPr>
          <w:rFonts w:asciiTheme="minorHAnsi" w:hAnsiTheme="minorHAnsi" w:cstheme="minorHAnsi"/>
          <w:u w:val="single"/>
        </w:rPr>
        <w:t>we should</w:t>
      </w:r>
      <w:r w:rsidRPr="00BA4FCA">
        <w:rPr>
          <w:rFonts w:asciiTheme="minorHAnsi" w:hAnsiTheme="minorHAnsi" w:cstheme="minorHAnsi"/>
          <w:b/>
          <w:sz w:val="16"/>
        </w:rPr>
        <w:t xml:space="preserve"> </w:t>
      </w:r>
      <w:r w:rsidRPr="00BA4FCA">
        <w:rPr>
          <w:rFonts w:asciiTheme="minorHAnsi" w:hAnsiTheme="minorHAnsi" w:cstheme="minorHAnsi"/>
          <w:u w:val="single"/>
        </w:rPr>
        <w:t xml:space="preserve">be more concerned with what </w:t>
      </w:r>
      <w:r w:rsidRPr="00BA4FCA">
        <w:rPr>
          <w:rStyle w:val="Emphasis"/>
          <w:rFonts w:asciiTheme="minorHAnsi" w:eastAsiaTheme="majorEastAsia" w:hAnsiTheme="minorHAnsi" w:cstheme="minorHAnsi"/>
        </w:rPr>
        <w:t>actually</w:t>
      </w:r>
      <w:r w:rsidRPr="00BA4FCA">
        <w:rPr>
          <w:rFonts w:asciiTheme="minorHAnsi" w:hAnsiTheme="minorHAnsi" w:cstheme="minorHAnsi"/>
          <w:u w:val="single"/>
        </w:rPr>
        <w:t xml:space="preserve"> happens</w:t>
      </w:r>
      <w:r w:rsidRPr="00BA4FCA">
        <w:rPr>
          <w:rFonts w:asciiTheme="minorHAnsi" w:hAnsiTheme="minorHAnsi" w:cstheme="minorHAnsi"/>
          <w:sz w:val="16"/>
        </w:rPr>
        <w:t xml:space="preserve"> </w:t>
      </w:r>
      <w:r w:rsidRPr="00BA4FCA">
        <w:rPr>
          <w:rFonts w:asciiTheme="minorHAnsi" w:hAnsiTheme="minorHAnsi" w:cstheme="minorHAnsi"/>
          <w:u w:val="single"/>
        </w:rPr>
        <w:t xml:space="preserve">in drone attacks, rather than what could </w:t>
      </w:r>
      <w:r w:rsidRPr="00BA4FCA">
        <w:rPr>
          <w:rStyle w:val="Emphasis"/>
          <w:rFonts w:asciiTheme="minorHAnsi" w:eastAsiaTheme="majorEastAsia" w:hAnsiTheme="minorHAnsi" w:cstheme="minorHAnsi"/>
        </w:rPr>
        <w:t>potentially</w:t>
      </w:r>
      <w:r w:rsidRPr="00BA4FCA">
        <w:rPr>
          <w:rFonts w:asciiTheme="minorHAnsi" w:hAnsiTheme="minorHAnsi" w:cstheme="minorHAnsi"/>
          <w:u w:val="single"/>
        </w:rPr>
        <w:t xml:space="preserve"> happen[s]</w:t>
      </w:r>
      <w:r w:rsidRPr="00BA4FCA">
        <w:rPr>
          <w:rFonts w:asciiTheme="minorHAnsi" w:hAnsiTheme="minorHAnsi" w:cstheme="minorHAnsi"/>
          <w:sz w:val="16"/>
        </w:rPr>
        <w:t xml:space="preserve"> in some alternate universe. First, </w:t>
      </w:r>
      <w:r w:rsidRPr="00BA4FCA">
        <w:rPr>
          <w:rStyle w:val="Emphasis"/>
          <w:rFonts w:asciiTheme="minorHAnsi" w:hAnsiTheme="minorHAnsi" w:cstheme="minorHAnsi"/>
        </w:rPr>
        <w:t>to say that drones reduce unintended casualties is misleading</w:t>
      </w:r>
      <w:r w:rsidRPr="00BA4FCA">
        <w:rPr>
          <w:rFonts w:asciiTheme="minorHAnsi" w:hAnsiTheme="minorHAnsi" w:cstheme="minorHAnsi"/>
          <w:u w:val="single"/>
        </w:rPr>
        <w:t>, at best</w:t>
      </w:r>
      <w:r w:rsidRPr="00BA4FCA">
        <w:rPr>
          <w:rFonts w:asciiTheme="minorHAnsi" w:hAnsiTheme="minorHAnsi" w:cstheme="minorHAnsi"/>
          <w:sz w:val="16"/>
        </w:rPr>
        <w:t>. While US soldiers may not be in direct danger when we drone attack Pakistan, Afghanistan, or wherever it is we’re terrorizing these days</w:t>
      </w:r>
      <w:r w:rsidRPr="00BA4FCA">
        <w:rPr>
          <w:rFonts w:asciiTheme="minorHAnsi" w:hAnsiTheme="minorHAnsi" w:cstheme="minorHAnsi"/>
          <w:u w:val="single"/>
        </w:rPr>
        <w:t xml:space="preserve">, </w:t>
      </w:r>
      <w:r w:rsidRPr="00BA4FCA">
        <w:rPr>
          <w:rStyle w:val="Emphasis"/>
          <w:rFonts w:asciiTheme="minorHAnsi" w:hAnsiTheme="minorHAnsi" w:cstheme="minorHAnsi"/>
        </w:rPr>
        <w:t>hundreds upon hundreds of civilians have been killed by drones</w:t>
      </w:r>
      <w:r w:rsidRPr="00BA4FCA">
        <w:rPr>
          <w:rFonts w:asciiTheme="minorHAnsi" w:hAnsiTheme="minorHAnsi" w:cstheme="minorHAnsi"/>
          <w:b/>
          <w:sz w:val="16"/>
        </w:rPr>
        <w:t xml:space="preserve"> </w:t>
      </w:r>
      <w:r w:rsidRPr="00BA4FCA">
        <w:rPr>
          <w:rFonts w:asciiTheme="minorHAnsi" w:hAnsiTheme="minorHAnsi" w:cstheme="minorHAnsi"/>
          <w:u w:val="single"/>
        </w:rPr>
        <w:t>since Obama took office</w:t>
      </w:r>
      <w:r w:rsidRPr="00BA4FCA">
        <w:rPr>
          <w:rFonts w:asciiTheme="minorHAnsi" w:hAnsiTheme="minorHAnsi" w:cstheme="minorHAnsi"/>
          <w:sz w:val="16"/>
        </w:rPr>
        <w:t xml:space="preserve">. It’s hard to see how that’s “morally preferable.” Sure, if we used less precise technology to bomb those places, there would probably be even more </w:t>
      </w:r>
      <w:proofErr w:type="gramStart"/>
      <w:r w:rsidRPr="00BA4FCA">
        <w:rPr>
          <w:rFonts w:asciiTheme="minorHAnsi" w:hAnsiTheme="minorHAnsi" w:cstheme="minorHAnsi"/>
          <w:sz w:val="16"/>
        </w:rPr>
        <w:t>civilians</w:t>
      </w:r>
      <w:proofErr w:type="gramEnd"/>
      <w:r w:rsidRPr="00BA4FCA">
        <w:rPr>
          <w:rFonts w:asciiTheme="minorHAnsi" w:hAnsiTheme="minorHAnsi" w:cstheme="minorHAnsi"/>
          <w:sz w:val="16"/>
        </w:rPr>
        <w:t xml:space="preserve"> deaths. But that’s assuming we’d bomb these targets at all, which brings me to the second point. A big part of </w:t>
      </w:r>
      <w:r w:rsidRPr="00BA4FCA">
        <w:rPr>
          <w:rFonts w:asciiTheme="minorHAnsi" w:hAnsiTheme="minorHAnsi" w:cstheme="minorHAnsi"/>
          <w:u w:val="single"/>
        </w:rPr>
        <w:t xml:space="preserve">the moral problem with </w:t>
      </w:r>
      <w:r w:rsidRPr="00BA4FCA">
        <w:rPr>
          <w:rStyle w:val="Emphasis"/>
          <w:rFonts w:asciiTheme="minorHAnsi" w:hAnsiTheme="minorHAnsi" w:cstheme="minorHAnsi"/>
        </w:rPr>
        <w:t>drones</w:t>
      </w:r>
      <w:r w:rsidRPr="00BA4FCA">
        <w:rPr>
          <w:rFonts w:asciiTheme="minorHAnsi" w:hAnsiTheme="minorHAnsi" w:cstheme="minorHAnsi"/>
          <w:u w:val="single"/>
        </w:rPr>
        <w:t xml:space="preserve"> is that they </w:t>
      </w:r>
      <w:r w:rsidRPr="00BA4FCA">
        <w:rPr>
          <w:rStyle w:val="Emphasis"/>
          <w:rFonts w:asciiTheme="minorHAnsi" w:hAnsiTheme="minorHAnsi" w:cstheme="minorHAnsi"/>
        </w:rPr>
        <w:t>make it too easy</w:t>
      </w:r>
      <w:r w:rsidRPr="00BA4FCA">
        <w:rPr>
          <w:rFonts w:asciiTheme="minorHAnsi" w:hAnsiTheme="minorHAnsi" w:cstheme="minorHAnsi"/>
          <w:u w:val="single"/>
        </w:rPr>
        <w:t xml:space="preserve"> for the powers-that-be </w:t>
      </w:r>
      <w:r w:rsidRPr="00BA4FCA">
        <w:rPr>
          <w:rFonts w:asciiTheme="minorHAnsi" w:hAnsiTheme="minorHAnsi" w:cstheme="minorHAnsi"/>
          <w:b/>
          <w:sz w:val="16"/>
        </w:rPr>
        <w:t xml:space="preserve">to bomb </w:t>
      </w:r>
      <w:r w:rsidRPr="00BA4FCA">
        <w:rPr>
          <w:rStyle w:val="Emphasis"/>
          <w:rFonts w:asciiTheme="minorHAnsi" w:hAnsiTheme="minorHAnsi" w:cstheme="minorHAnsi"/>
        </w:rPr>
        <w:t>whomever they want without much political fallout</w:t>
      </w:r>
      <w:r w:rsidRPr="00BA4FCA">
        <w:rPr>
          <w:rFonts w:asciiTheme="minorHAnsi" w:hAnsiTheme="minorHAnsi" w:cstheme="minorHAnsi"/>
          <w:sz w:val="16"/>
        </w:rPr>
        <w:t xml:space="preserve">. Sending troops in on the ground and putting them in direct danger comes with political consequences, but if we attack our so-called “enemies” remotely, and don’t have soldiers coming back in body bags, then there’s not going to be nearly as much backlash. And so, politically speaking, </w:t>
      </w:r>
      <w:r w:rsidRPr="00BA4FCA">
        <w:rPr>
          <w:rFonts w:asciiTheme="minorHAnsi" w:hAnsiTheme="minorHAnsi" w:cstheme="minorHAnsi"/>
          <w:u w:val="single"/>
        </w:rPr>
        <w:t>it’s easy for commanders to order strikes, which then leads to a lot of civilian casualties</w:t>
      </w:r>
      <w:r w:rsidRPr="00BA4FCA">
        <w:rPr>
          <w:rFonts w:asciiTheme="minorHAnsi" w:hAnsiTheme="minorHAnsi" w:cstheme="minorHAnsi"/>
          <w:sz w:val="16"/>
        </w:rPr>
        <w:t xml:space="preserve"> </w:t>
      </w:r>
      <w:r w:rsidRPr="00BA4FCA">
        <w:rPr>
          <w:rFonts w:asciiTheme="minorHAnsi" w:hAnsiTheme="minorHAnsi" w:cstheme="minorHAnsi"/>
          <w:u w:val="single"/>
        </w:rPr>
        <w:t>on the other side.</w:t>
      </w:r>
    </w:p>
    <w:p w14:paraId="070F378B" w14:textId="77777777" w:rsidR="00182DC9" w:rsidRPr="00BA4FCA" w:rsidRDefault="00182DC9" w:rsidP="00182DC9">
      <w:pPr>
        <w:pStyle w:val="Heading4"/>
        <w:rPr>
          <w:rFonts w:asciiTheme="minorHAnsi" w:hAnsiTheme="minorHAnsi" w:cstheme="minorHAnsi"/>
        </w:rPr>
      </w:pPr>
      <w:r w:rsidRPr="00BA4FCA">
        <w:rPr>
          <w:rFonts w:asciiTheme="minorHAnsi" w:hAnsiTheme="minorHAnsi" w:cstheme="minorHAnsi"/>
        </w:rPr>
        <w:t>Drones are terribly lethal to innocent citizens, 90% of deaths from drone targeted attacks were not the intended targets</w:t>
      </w:r>
    </w:p>
    <w:p w14:paraId="40E8D144" w14:textId="766E8075" w:rsidR="00182DC9" w:rsidRPr="00BA4FCA" w:rsidRDefault="00182DC9" w:rsidP="00182DC9">
      <w:pPr>
        <w:rPr>
          <w:rStyle w:val="Style13ptBold"/>
          <w:rFonts w:asciiTheme="minorHAnsi" w:hAnsiTheme="minorHAnsi" w:cstheme="minorHAnsi"/>
          <w:b w:val="0"/>
          <w:bCs w:val="0"/>
          <w:sz w:val="18"/>
        </w:rPr>
      </w:pPr>
      <w:r w:rsidRPr="00BA4FCA">
        <w:rPr>
          <w:rStyle w:val="Style13ptBold"/>
          <w:rFonts w:asciiTheme="minorHAnsi" w:hAnsiTheme="minorHAnsi" w:cstheme="minorHAnsi"/>
        </w:rPr>
        <w:t xml:space="preserve">Fang 17, </w:t>
      </w:r>
      <w:r w:rsidRPr="00BA4FCA">
        <w:rPr>
          <w:rStyle w:val="Style13ptBold"/>
          <w:rFonts w:asciiTheme="minorHAnsi" w:hAnsiTheme="minorHAnsi" w:cstheme="minorHAnsi"/>
          <w:b w:val="0"/>
          <w:sz w:val="18"/>
        </w:rPr>
        <w:t xml:space="preserve">(Fang is a reporter at the Huffington post and graduate from the University of Chicago, Marina Fang, Jan 03 2017, “Nearly 90% of people killed in recent drone strikes were not the target”, </w:t>
      </w:r>
      <w:hyperlink r:id="rId137" w:history="1">
        <w:r w:rsidRPr="00BA4FCA">
          <w:rPr>
            <w:rStyle w:val="Hyperlink"/>
            <w:rFonts w:asciiTheme="minorHAnsi" w:hAnsiTheme="minorHAnsi" w:cstheme="minorHAnsi"/>
            <w:sz w:val="18"/>
          </w:rPr>
          <w:t>https://www.huffpost.com/entry/civilian-deaths-drone-strikes_n_561fafe2e4b028dd7ea6c4ff</w:t>
        </w:r>
      </w:hyperlink>
      <w:r w:rsidRPr="00BA4FCA">
        <w:rPr>
          <w:rFonts w:asciiTheme="minorHAnsi" w:hAnsiTheme="minorHAnsi" w:cstheme="minorHAnsi"/>
          <w:sz w:val="18"/>
        </w:rPr>
        <w:t>)</w:t>
      </w:r>
    </w:p>
    <w:p w14:paraId="3EB0F658" w14:textId="629C7E2C" w:rsidR="00182DC9" w:rsidRPr="00BA4FCA" w:rsidRDefault="00182DC9" w:rsidP="00182DC9">
      <w:pPr>
        <w:rPr>
          <w:rFonts w:asciiTheme="minorHAnsi" w:hAnsiTheme="minorHAnsi" w:cstheme="minorHAnsi"/>
          <w:u w:val="single"/>
        </w:rPr>
      </w:pPr>
      <w:r w:rsidRPr="00BA4FCA">
        <w:rPr>
          <w:rFonts w:asciiTheme="minorHAnsi" w:hAnsiTheme="minorHAnsi" w:cstheme="minorHAnsi"/>
          <w:sz w:val="16"/>
        </w:rPr>
        <w:t xml:space="preserve">The controversial U.S. drone strike program in the Middle East aims to pinpoint and kill terrorist leaders, but </w:t>
      </w:r>
      <w:r w:rsidRPr="00BA4FCA">
        <w:rPr>
          <w:rFonts w:asciiTheme="minorHAnsi" w:hAnsiTheme="minorHAnsi" w:cstheme="minorHAnsi"/>
          <w:u w:val="single"/>
        </w:rPr>
        <w:t xml:space="preserve">new documents indicate that a staggering number of these “targeted killings” affect far more people than just their targets. According to a </w:t>
      </w:r>
      <w:hyperlink r:id="rId138" w:tgtFrame="_blank" w:history="1">
        <w:r w:rsidRPr="00BA4FCA">
          <w:rPr>
            <w:rStyle w:val="Hyperlink"/>
            <w:rFonts w:asciiTheme="minorHAnsi" w:hAnsiTheme="minorHAnsi" w:cstheme="minorHAnsi"/>
            <w:u w:val="single"/>
          </w:rPr>
          <w:t>new report</w:t>
        </w:r>
      </w:hyperlink>
      <w:r w:rsidRPr="00BA4FCA">
        <w:rPr>
          <w:rFonts w:asciiTheme="minorHAnsi" w:hAnsiTheme="minorHAnsi" w:cstheme="minorHAnsi"/>
          <w:u w:val="single"/>
        </w:rPr>
        <w:t xml:space="preserve"> from The Intercept, </w:t>
      </w:r>
      <w:r w:rsidRPr="00BA4FCA">
        <w:rPr>
          <w:rStyle w:val="Emphasis"/>
          <w:rFonts w:asciiTheme="minorHAnsi" w:hAnsiTheme="minorHAnsi" w:cstheme="minorHAnsi"/>
        </w:rPr>
        <w:t>nearly 90 percent of people killed in recent drone strikes in Afghanistan “were not the intended targets</w:t>
      </w:r>
      <w:r w:rsidRPr="00BA4FCA">
        <w:rPr>
          <w:rFonts w:asciiTheme="minorHAnsi" w:hAnsiTheme="minorHAnsi" w:cstheme="minorHAnsi"/>
          <w:u w:val="single"/>
        </w:rPr>
        <w:t>” of the attacks.</w:t>
      </w:r>
      <w:r w:rsidRPr="00BA4FCA">
        <w:rPr>
          <w:rFonts w:asciiTheme="minorHAnsi" w:hAnsiTheme="minorHAnsi" w:cstheme="minorHAnsi"/>
          <w:sz w:val="16"/>
        </w:rPr>
        <w:t xml:space="preserve"> The report, compiled from classified documents released by a source in the intelligence community, corroborates the </w:t>
      </w:r>
      <w:hyperlink r:id="rId139" w:tgtFrame="_blank" w:history="1">
        <w:r w:rsidRPr="00BA4FCA">
          <w:rPr>
            <w:rStyle w:val="Hyperlink"/>
            <w:rFonts w:asciiTheme="minorHAnsi" w:hAnsiTheme="minorHAnsi" w:cstheme="minorHAnsi"/>
            <w:sz w:val="16"/>
          </w:rPr>
          <w:t>many news accounts</w:t>
        </w:r>
      </w:hyperlink>
      <w:r w:rsidRPr="00BA4FCA">
        <w:rPr>
          <w:rFonts w:asciiTheme="minorHAnsi" w:hAnsiTheme="minorHAnsi" w:cstheme="minorHAnsi"/>
          <w:sz w:val="16"/>
        </w:rPr>
        <w:t xml:space="preserve"> of civilian deaths caused by drone strikes. U.S. drone strikes have killed </w:t>
      </w:r>
      <w:hyperlink r:id="rId140" w:tgtFrame="_blank" w:history="1">
        <w:r w:rsidRPr="00BA4FCA">
          <w:rPr>
            <w:rStyle w:val="Hyperlink"/>
            <w:rFonts w:asciiTheme="minorHAnsi" w:hAnsiTheme="minorHAnsi" w:cstheme="minorHAnsi"/>
            <w:sz w:val="16"/>
          </w:rPr>
          <w:t>scores of civilians</w:t>
        </w:r>
      </w:hyperlink>
      <w:r w:rsidRPr="00BA4FCA">
        <w:rPr>
          <w:rFonts w:asciiTheme="minorHAnsi" w:hAnsiTheme="minorHAnsi" w:cstheme="minorHAnsi"/>
          <w:sz w:val="16"/>
        </w:rPr>
        <w:t xml:space="preserve"> in Afghanistan, Pakistan, Yemen and Somalia since 2009. </w:t>
      </w:r>
      <w:hyperlink r:id="rId141" w:tgtFrame="_blank" w:history="1">
        <w:r w:rsidRPr="00BA4FCA">
          <w:rPr>
            <w:rStyle w:val="Hyperlink"/>
            <w:rFonts w:asciiTheme="minorHAnsi" w:hAnsiTheme="minorHAnsi" w:cstheme="minorHAnsi"/>
            <w:sz w:val="16"/>
          </w:rPr>
          <w:t>In December 2013</w:t>
        </w:r>
      </w:hyperlink>
      <w:r w:rsidRPr="00BA4FCA">
        <w:rPr>
          <w:rFonts w:asciiTheme="minorHAnsi" w:hAnsiTheme="minorHAnsi" w:cstheme="minorHAnsi"/>
          <w:sz w:val="16"/>
        </w:rPr>
        <w:t xml:space="preserve">, a drone strike in Yemen killed 14 people returning from a wedding. Government officials mistook their vehicles for those of al Qaeda militants. </w:t>
      </w:r>
      <w:r w:rsidRPr="00BA4FCA">
        <w:rPr>
          <w:rFonts w:asciiTheme="minorHAnsi" w:hAnsiTheme="minorHAnsi" w:cstheme="minorHAnsi"/>
          <w:u w:val="single"/>
        </w:rPr>
        <w:t xml:space="preserve">Parents in Pakistan have </w:t>
      </w:r>
      <w:hyperlink r:id="rId142" w:tgtFrame="_blank" w:history="1">
        <w:r w:rsidRPr="00BA4FCA">
          <w:rPr>
            <w:rStyle w:val="Hyperlink"/>
            <w:rFonts w:asciiTheme="minorHAnsi" w:hAnsiTheme="minorHAnsi" w:cstheme="minorHAnsi"/>
            <w:u w:val="single"/>
          </w:rPr>
          <w:t>reported</w:t>
        </w:r>
      </w:hyperlink>
      <w:r w:rsidRPr="00BA4FCA">
        <w:rPr>
          <w:rFonts w:asciiTheme="minorHAnsi" w:hAnsiTheme="minorHAnsi" w:cstheme="minorHAnsi"/>
          <w:u w:val="single"/>
        </w:rPr>
        <w:t xml:space="preserve"> taking their children out of school to protect them from possible strikes</w:t>
      </w:r>
      <w:r w:rsidRPr="00BA4FCA">
        <w:rPr>
          <w:rFonts w:asciiTheme="minorHAnsi" w:hAnsiTheme="minorHAnsi" w:cstheme="minorHAnsi"/>
          <w:sz w:val="16"/>
        </w:rPr>
        <w:t xml:space="preserve">. The U.S. government has implemented </w:t>
      </w:r>
      <w:hyperlink r:id="rId143" w:tgtFrame="_blank" w:history="1">
        <w:r w:rsidRPr="00BA4FCA">
          <w:rPr>
            <w:rStyle w:val="Hyperlink"/>
            <w:rFonts w:asciiTheme="minorHAnsi" w:hAnsiTheme="minorHAnsi" w:cstheme="minorHAnsi"/>
            <w:sz w:val="16"/>
          </w:rPr>
          <w:t>targeted killings</w:t>
        </w:r>
      </w:hyperlink>
      <w:r w:rsidRPr="00BA4FCA">
        <w:rPr>
          <w:rFonts w:asciiTheme="minorHAnsi" w:hAnsiTheme="minorHAnsi" w:cstheme="minorHAnsi"/>
          <w:sz w:val="16"/>
        </w:rPr>
        <w:t xml:space="preserve"> since the Sept. 11 attacks as a counterterrorism measure and as retribution against al Qaeda and the Taliban. Under the Obama administration, many of </w:t>
      </w:r>
      <w:r w:rsidRPr="00BA4FCA">
        <w:rPr>
          <w:rFonts w:asciiTheme="minorHAnsi" w:hAnsiTheme="minorHAnsi" w:cstheme="minorHAnsi"/>
          <w:u w:val="single"/>
        </w:rPr>
        <w:t>these targeted killings have been carried out using unmanned drones</w:t>
      </w:r>
      <w:r w:rsidRPr="00BA4FCA">
        <w:rPr>
          <w:rFonts w:asciiTheme="minorHAnsi" w:hAnsiTheme="minorHAnsi" w:cstheme="minorHAnsi"/>
          <w:sz w:val="16"/>
        </w:rPr>
        <w:t xml:space="preserve">. Despite the high number of civilian casualties and criticism that the program lacks transparency, President Barack Obama has repeatedly defended the strikes. “The terrorists we are after target civilians, and the death toll from their acts of terrorism against Muslims dwarfs any estimate of civilian casualties from drone strikes,” he said in 2013. While government officials claim the </w:t>
      </w:r>
      <w:proofErr w:type="gramStart"/>
      <w:r w:rsidRPr="00BA4FCA">
        <w:rPr>
          <w:rFonts w:asciiTheme="minorHAnsi" w:hAnsiTheme="minorHAnsi" w:cstheme="minorHAnsi"/>
          <w:sz w:val="16"/>
        </w:rPr>
        <w:t>drone</w:t>
      </w:r>
      <w:proofErr w:type="gramEnd"/>
      <w:r w:rsidRPr="00BA4FCA">
        <w:rPr>
          <w:rFonts w:asciiTheme="minorHAnsi" w:hAnsiTheme="minorHAnsi" w:cstheme="minorHAnsi"/>
          <w:sz w:val="16"/>
        </w:rPr>
        <w:t xml:space="preserve"> strikes are accurate and rarely harm innocent civilians</w:t>
      </w:r>
      <w:r w:rsidRPr="00BA4FCA">
        <w:rPr>
          <w:rFonts w:asciiTheme="minorHAnsi" w:hAnsiTheme="minorHAnsi" w:cstheme="minorHAnsi"/>
          <w:u w:val="single"/>
        </w:rPr>
        <w:t>, strikes can kill or injure anyone in the area, even if they are only meant to kill a targeted individual.</w:t>
      </w:r>
    </w:p>
    <w:p w14:paraId="4FF7FC82" w14:textId="77777777" w:rsidR="00BA4FCA" w:rsidRPr="00BA4FCA" w:rsidRDefault="00BA4FCA" w:rsidP="00BA4FCA">
      <w:pPr>
        <w:pStyle w:val="Heading3"/>
        <w:rPr>
          <w:rFonts w:asciiTheme="minorHAnsi" w:hAnsiTheme="minorHAnsi" w:cstheme="minorHAnsi"/>
        </w:rPr>
      </w:pPr>
      <w:r w:rsidRPr="00BA4FCA">
        <w:rPr>
          <w:rFonts w:asciiTheme="minorHAnsi" w:hAnsiTheme="minorHAnsi" w:cstheme="minorHAnsi"/>
        </w:rPr>
        <w:lastRenderedPageBreak/>
        <w:t>AT: US Targeted killings</w:t>
      </w:r>
    </w:p>
    <w:p w14:paraId="25C29420" w14:textId="22BC25BF" w:rsidR="00BA4FCA" w:rsidRDefault="00BA4FCA" w:rsidP="00BA4FCA">
      <w:pPr>
        <w:pStyle w:val="Heading4"/>
        <w:rPr>
          <w:rFonts w:asciiTheme="minorHAnsi" w:hAnsiTheme="minorHAnsi" w:cstheme="minorHAnsi"/>
          <w:lang w:eastAsia="zh-CN"/>
        </w:rPr>
      </w:pPr>
      <w:r w:rsidRPr="00BA4FCA">
        <w:rPr>
          <w:rFonts w:asciiTheme="minorHAnsi" w:hAnsiTheme="minorHAnsi" w:cstheme="minorHAnsi"/>
          <w:lang w:eastAsia="zh-CN"/>
        </w:rPr>
        <w:t>US is not the only one, includes Israel and the UK</w:t>
      </w:r>
    </w:p>
    <w:p w14:paraId="2700D65F" w14:textId="3ED42706" w:rsidR="00BA4FCA" w:rsidRPr="00BA4FCA" w:rsidRDefault="00BA4FCA" w:rsidP="00BA4FCA">
      <w:r>
        <w:rPr>
          <w:rStyle w:val="Style13ptBold"/>
        </w:rPr>
        <w:t xml:space="preserve">Drone Wars UK 19 </w:t>
      </w:r>
      <w:r>
        <w:t>–</w:t>
      </w:r>
      <w:r w:rsidRPr="00BA4FCA">
        <w:t xml:space="preserve"> </w:t>
      </w:r>
      <w:r>
        <w:t>(</w:t>
      </w:r>
      <w:r w:rsidRPr="00BA4FCA">
        <w:t xml:space="preserve">Drone Wars </w:t>
      </w:r>
      <w:proofErr w:type="spellStart"/>
      <w:r w:rsidRPr="00BA4FCA">
        <w:t>Uk</w:t>
      </w:r>
      <w:proofErr w:type="spellEnd"/>
      <w:r w:rsidRPr="00BA4FCA">
        <w:t>, 6-10-2019, "The Danger of Armed Drones: Targeted Killings," Global Research, https://www.globalresearch.ca/danger-drones/5680089</w:t>
      </w:r>
      <w:r>
        <w:t>)</w:t>
      </w:r>
    </w:p>
    <w:p w14:paraId="44A5F338" w14:textId="67B3D49B" w:rsidR="00BA4FCA" w:rsidRPr="00BA4FCA" w:rsidRDefault="00BA4FCA" w:rsidP="00BA4FCA">
      <w:pPr>
        <w:spacing w:before="100" w:beforeAutospacing="1" w:after="100" w:afterAutospacing="1" w:line="240" w:lineRule="auto"/>
        <w:rPr>
          <w:rFonts w:asciiTheme="minorHAnsi" w:eastAsia="Times New Roman" w:hAnsiTheme="minorHAnsi" w:cstheme="minorHAnsi"/>
          <w:sz w:val="24"/>
          <w:szCs w:val="24"/>
          <w:u w:val="single"/>
          <w:lang w:eastAsia="zh-CN"/>
        </w:rPr>
      </w:pPr>
      <w:r w:rsidRPr="00BA4FCA">
        <w:rPr>
          <w:rFonts w:asciiTheme="minorHAnsi" w:eastAsia="Times New Roman" w:hAnsiTheme="minorHAnsi" w:cstheme="minorHAnsi"/>
          <w:sz w:val="24"/>
          <w:szCs w:val="24"/>
          <w:u w:val="single"/>
          <w:lang w:eastAsia="zh-CN"/>
        </w:rPr>
        <w:t xml:space="preserve">Perhaps </w:t>
      </w:r>
      <w:r w:rsidRPr="00BA4FCA">
        <w:rPr>
          <w:rStyle w:val="Emphasis"/>
        </w:rPr>
        <w:t>the most controversial aspect of armed drones</w:t>
      </w:r>
      <w:r w:rsidRPr="00BA4FCA">
        <w:rPr>
          <w:rFonts w:asciiTheme="minorHAnsi" w:eastAsia="Times New Roman" w:hAnsiTheme="minorHAnsi" w:cstheme="minorHAnsi"/>
          <w:sz w:val="24"/>
          <w:szCs w:val="24"/>
          <w:u w:val="single"/>
          <w:lang w:eastAsia="zh-CN"/>
        </w:rPr>
        <w:t xml:space="preserve"> has been their </w:t>
      </w:r>
      <w:r w:rsidRPr="00BA4FCA">
        <w:rPr>
          <w:rStyle w:val="Emphasis"/>
        </w:rPr>
        <w:t>use by</w:t>
      </w:r>
      <w:r w:rsidRPr="00BA4FCA">
        <w:rPr>
          <w:rFonts w:asciiTheme="minorHAnsi" w:eastAsia="Times New Roman" w:hAnsiTheme="minorHAnsi" w:cstheme="minorHAnsi"/>
          <w:sz w:val="24"/>
          <w:szCs w:val="24"/>
          <w:u w:val="single"/>
          <w:lang w:eastAsia="zh-CN"/>
        </w:rPr>
        <w:t xml:space="preserve"> the United States, </w:t>
      </w:r>
      <w:r w:rsidRPr="00BA4FCA">
        <w:rPr>
          <w:rStyle w:val="Emphasis"/>
        </w:rPr>
        <w:t>Israel and the UK</w:t>
      </w:r>
      <w:r w:rsidRPr="00BA4FCA">
        <w:rPr>
          <w:rFonts w:asciiTheme="minorHAnsi" w:eastAsia="Times New Roman" w:hAnsiTheme="minorHAnsi" w:cstheme="minorHAnsi"/>
          <w:sz w:val="24"/>
          <w:szCs w:val="24"/>
          <w:u w:val="single"/>
          <w:lang w:eastAsia="zh-CN"/>
        </w:rPr>
        <w:t xml:space="preserve"> for targeted killing</w:t>
      </w:r>
      <w:r w:rsidRPr="00BA4FCA">
        <w:rPr>
          <w:rFonts w:asciiTheme="minorHAnsi" w:eastAsia="Times New Roman" w:hAnsiTheme="minorHAnsi" w:cstheme="minorHAnsi"/>
          <w:sz w:val="16"/>
          <w:szCs w:val="24"/>
          <w:lang w:eastAsia="zh-CN"/>
        </w:rPr>
        <w:t xml:space="preserve">. Legal scholars define targeted killing as the deliberate, premeditated killing of selected individuals by a state who are not in their custody. </w:t>
      </w:r>
      <w:r w:rsidRPr="00BA4FCA">
        <w:rPr>
          <w:rFonts w:asciiTheme="minorHAnsi" w:eastAsia="Times New Roman" w:hAnsiTheme="minorHAnsi" w:cstheme="minorHAnsi"/>
          <w:sz w:val="24"/>
          <w:szCs w:val="24"/>
          <w:u w:val="single"/>
          <w:lang w:eastAsia="zh-CN"/>
        </w:rPr>
        <w:t>Where International Humanitarian Law (the Laws of War) applies, targeted killing of combatants may be lega</w:t>
      </w:r>
      <w:r w:rsidRPr="00BA4FCA">
        <w:rPr>
          <w:rFonts w:asciiTheme="minorHAnsi" w:eastAsia="Times New Roman" w:hAnsiTheme="minorHAnsi" w:cstheme="minorHAnsi"/>
          <w:sz w:val="16"/>
          <w:szCs w:val="24"/>
          <w:lang w:eastAsia="zh-CN"/>
        </w:rPr>
        <w:t xml:space="preserve">l. Outside of IHL situations, International Human Rights Law </w:t>
      </w:r>
      <w:proofErr w:type="gramStart"/>
      <w:r w:rsidRPr="00BA4FCA">
        <w:rPr>
          <w:rFonts w:asciiTheme="minorHAnsi" w:eastAsia="Times New Roman" w:hAnsiTheme="minorHAnsi" w:cstheme="minorHAnsi"/>
          <w:sz w:val="16"/>
          <w:szCs w:val="24"/>
          <w:lang w:eastAsia="zh-CN"/>
        </w:rPr>
        <w:t>applies</w:t>
      </w:r>
      <w:proofErr w:type="gramEnd"/>
      <w:r w:rsidRPr="00BA4FCA">
        <w:rPr>
          <w:rFonts w:asciiTheme="minorHAnsi" w:eastAsia="Times New Roman" w:hAnsiTheme="minorHAnsi" w:cstheme="minorHAnsi"/>
          <w:sz w:val="16"/>
          <w:szCs w:val="24"/>
          <w:lang w:eastAsia="zh-CN"/>
        </w:rPr>
        <w:t xml:space="preserve"> and lethal force may only be used when absolutely necessary to save human life that is in imminent danger. This does not appear to be the case for many of the drone targeted killing that have been carried out, for example, by the US in Pakistan and Yemen. While some argue that it is the policy of targeted killing that is wrong, not the weapon used to carry out it out, it is very difficult to imagine that the wholesale expansion of targeted killing would have occurred without the technology. </w:t>
      </w:r>
      <w:r w:rsidRPr="00BA4FCA">
        <w:rPr>
          <w:rFonts w:asciiTheme="minorHAnsi" w:eastAsia="Times New Roman" w:hAnsiTheme="minorHAnsi" w:cstheme="minorHAnsi"/>
          <w:sz w:val="24"/>
          <w:szCs w:val="24"/>
          <w:u w:val="single"/>
          <w:lang w:eastAsia="zh-CN"/>
        </w:rPr>
        <w:t>In the UK, campaigners have long been calling on the government to set out its policy on the use of armed drones outside a situation of armed conflict, something the government has so far refused to do.</w:t>
      </w:r>
    </w:p>
    <w:p w14:paraId="28A152F3" w14:textId="77777777" w:rsidR="00BA4FCA" w:rsidRPr="00BA4FCA" w:rsidRDefault="00BA4FCA" w:rsidP="00182DC9">
      <w:pPr>
        <w:rPr>
          <w:rFonts w:asciiTheme="minorHAnsi" w:hAnsiTheme="minorHAnsi" w:cstheme="minorHAnsi"/>
          <w:u w:val="single"/>
        </w:rPr>
      </w:pPr>
    </w:p>
    <w:p w14:paraId="4B401831" w14:textId="4109AF77" w:rsidR="0083544C" w:rsidRPr="00BA4FCA" w:rsidRDefault="0083544C" w:rsidP="0083544C">
      <w:pPr>
        <w:pStyle w:val="Heading3"/>
        <w:rPr>
          <w:rFonts w:asciiTheme="minorHAnsi" w:hAnsiTheme="minorHAnsi" w:cstheme="minorHAnsi"/>
        </w:rPr>
      </w:pPr>
      <w:r w:rsidRPr="00BA4FCA">
        <w:rPr>
          <w:rFonts w:asciiTheme="minorHAnsi" w:hAnsiTheme="minorHAnsi" w:cstheme="minorHAnsi"/>
        </w:rPr>
        <w:lastRenderedPageBreak/>
        <w:t>XT: Drones</w:t>
      </w:r>
      <w:r w:rsidR="00BA4FCA" w:rsidRPr="00BA4FCA">
        <w:rPr>
          <w:rFonts w:asciiTheme="minorHAnsi" w:hAnsiTheme="minorHAnsi" w:cstheme="minorHAnsi"/>
        </w:rPr>
        <w:t xml:space="preserve"> hurt</w:t>
      </w:r>
      <w:r w:rsidRPr="00BA4FCA">
        <w:rPr>
          <w:rFonts w:asciiTheme="minorHAnsi" w:hAnsiTheme="minorHAnsi" w:cstheme="minorHAnsi"/>
        </w:rPr>
        <w:t xml:space="preserve"> democracy</w:t>
      </w:r>
    </w:p>
    <w:p w14:paraId="2CAE7CB6" w14:textId="77777777" w:rsidR="0083544C" w:rsidRPr="00BA4FCA" w:rsidRDefault="0083544C" w:rsidP="0083544C">
      <w:pPr>
        <w:pStyle w:val="Heading4"/>
        <w:rPr>
          <w:rStyle w:val="Style13ptBold"/>
          <w:rFonts w:asciiTheme="minorHAnsi" w:hAnsiTheme="minorHAnsi" w:cstheme="minorHAnsi"/>
          <w:b/>
        </w:rPr>
      </w:pPr>
      <w:r w:rsidRPr="00BA4FCA">
        <w:rPr>
          <w:rStyle w:val="Style13ptBold"/>
          <w:rFonts w:asciiTheme="minorHAnsi" w:hAnsiTheme="minorHAnsi" w:cstheme="minorHAnsi"/>
          <w:b/>
        </w:rPr>
        <w:t>Drone strikes undermine US democracy and influence</w:t>
      </w:r>
    </w:p>
    <w:p w14:paraId="3CF3157A" w14:textId="77777777" w:rsidR="0083544C" w:rsidRPr="00BA4FCA" w:rsidRDefault="0083544C" w:rsidP="0083544C">
      <w:pPr>
        <w:rPr>
          <w:rStyle w:val="Style13ptBold"/>
          <w:rFonts w:asciiTheme="minorHAnsi" w:hAnsiTheme="minorHAnsi" w:cstheme="minorHAnsi"/>
        </w:rPr>
      </w:pPr>
      <w:r w:rsidRPr="00BA4FCA">
        <w:rPr>
          <w:rStyle w:val="Style13ptBold"/>
          <w:rFonts w:asciiTheme="minorHAnsi" w:hAnsiTheme="minorHAnsi" w:cstheme="minorHAnsi"/>
        </w:rPr>
        <w:t>Stanford Law School 12</w:t>
      </w:r>
    </w:p>
    <w:p w14:paraId="548BCE79" w14:textId="77777777" w:rsidR="0083544C" w:rsidRPr="00BA4FCA" w:rsidRDefault="0083544C" w:rsidP="0083544C">
      <w:pPr>
        <w:rPr>
          <w:rStyle w:val="StyleUnderline"/>
          <w:rFonts w:asciiTheme="minorHAnsi" w:hAnsiTheme="minorHAnsi" w:cstheme="minorHAnsi"/>
          <w:sz w:val="12"/>
          <w:szCs w:val="12"/>
        </w:rPr>
      </w:pPr>
      <w:r w:rsidRPr="00BA4FCA">
        <w:rPr>
          <w:rFonts w:asciiTheme="minorHAnsi" w:hAnsiTheme="minorHAnsi" w:cstheme="minorHAnsi"/>
          <w:sz w:val="12"/>
          <w:szCs w:val="12"/>
        </w:rPr>
        <w:t xml:space="preserve">[INTERNATIONAL HUMAN RIGHTS AND CONFLICT RESOLUTION CLINIC AT STANFORD LAW SCHOOL AND GLOBAL JUSTICE CLINIC AT NYU SCHOOL OF LAW, LIVING UNDER DRONES: DEATH, INJURY, AND TRAUMA TO CIVILIANS FROM US DRONE PRACTICES IN PAKISTAN. September 2012. “UNDERREPORTING OF CIVILIAN CASUALTIES BY US GOVERNMENT SOURCES”. </w:t>
      </w:r>
      <w:hyperlink r:id="rId144" w:history="1">
        <w:r w:rsidRPr="00BA4FCA">
          <w:rPr>
            <w:rFonts w:asciiTheme="minorHAnsi" w:hAnsiTheme="minorHAnsi" w:cstheme="minorHAnsi"/>
            <w:color w:val="0000FF"/>
            <w:sz w:val="12"/>
            <w:szCs w:val="12"/>
            <w:u w:val="single"/>
          </w:rPr>
          <w:t>https://www-cdn.law.stanford.edu/wp-content/uploads/2015/07/Stanford-NYU-Living-Under-Drones.pdf</w:t>
        </w:r>
      </w:hyperlink>
      <w:r w:rsidRPr="00BA4FCA">
        <w:rPr>
          <w:rFonts w:asciiTheme="minorHAnsi" w:hAnsiTheme="minorHAnsi" w:cstheme="minorHAnsi"/>
          <w:sz w:val="12"/>
          <w:szCs w:val="12"/>
        </w:rPr>
        <w:t xml:space="preserve"> //SK]</w:t>
      </w:r>
    </w:p>
    <w:p w14:paraId="127CDA0B" w14:textId="77777777" w:rsidR="0083544C" w:rsidRPr="00BA4FCA" w:rsidRDefault="0083544C" w:rsidP="0083544C">
      <w:pPr>
        <w:rPr>
          <w:rStyle w:val="StyleUnderline"/>
          <w:rFonts w:asciiTheme="minorHAnsi" w:hAnsiTheme="minorHAnsi" w:cstheme="minorHAnsi"/>
        </w:rPr>
      </w:pPr>
      <w:r w:rsidRPr="00BA4FCA">
        <w:rPr>
          <w:rStyle w:val="StyleUnderline"/>
          <w:rFonts w:asciiTheme="minorHAnsi" w:hAnsiTheme="minorHAnsi" w:cstheme="minorHAnsi"/>
        </w:rPr>
        <w:t xml:space="preserve">Despite the vast foreign </w:t>
      </w:r>
      <w:proofErr w:type="gramStart"/>
      <w:r w:rsidRPr="00BA4FCA">
        <w:rPr>
          <w:rStyle w:val="StyleUnderline"/>
          <w:rFonts w:asciiTheme="minorHAnsi" w:hAnsiTheme="minorHAnsi" w:cstheme="minorHAnsi"/>
        </w:rPr>
        <w:t>aid</w:t>
      </w:r>
      <w:proofErr w:type="gramEnd"/>
      <w:r w:rsidRPr="00BA4FCA">
        <w:rPr>
          <w:rStyle w:val="StyleUnderline"/>
          <w:rFonts w:asciiTheme="minorHAnsi" w:hAnsiTheme="minorHAnsi" w:cstheme="minorHAnsi"/>
        </w:rPr>
        <w:t xml:space="preserve"> the US has invested in Pakistan, a 2012 poll by the Pew Research Center’s Global Attitude project found that 74% of Pakistanis consider the US an enemy, up from 64% three years ago.</w:t>
      </w:r>
      <w:r w:rsidRPr="00BA4FCA">
        <w:rPr>
          <w:rFonts w:asciiTheme="minorHAnsi" w:hAnsiTheme="minorHAnsi" w:cstheme="minorHAnsi"/>
          <w:sz w:val="12"/>
          <w:szCs w:val="12"/>
        </w:rPr>
        <w:t xml:space="preserve"> </w:t>
      </w:r>
      <w:r w:rsidRPr="00BA4FCA">
        <w:rPr>
          <w:rStyle w:val="StyleUnderline"/>
          <w:rFonts w:asciiTheme="minorHAnsi" w:hAnsiTheme="minorHAnsi" w:cstheme="minorHAnsi"/>
        </w:rPr>
        <w:t>Only 45% of Pakistanis felt it important to improve relations with the US</w:t>
      </w:r>
      <w:r w:rsidRPr="00BA4FCA">
        <w:rPr>
          <w:rFonts w:asciiTheme="minorHAnsi" w:hAnsiTheme="minorHAnsi" w:cstheme="minorHAnsi"/>
          <w:sz w:val="12"/>
          <w:szCs w:val="12"/>
        </w:rPr>
        <w:t xml:space="preserve">, down from 60% the previous year, and </w:t>
      </w:r>
      <w:r w:rsidRPr="00BA4FCA">
        <w:rPr>
          <w:rStyle w:val="StyleUnderline"/>
          <w:rFonts w:asciiTheme="minorHAnsi" w:hAnsiTheme="minorHAnsi" w:cstheme="minorHAnsi"/>
        </w:rPr>
        <w:t>fewer support cooperation or even receiving aid from the US.</w:t>
      </w:r>
      <w:r w:rsidRPr="00BA4FCA">
        <w:rPr>
          <w:rFonts w:asciiTheme="minorHAnsi" w:hAnsiTheme="minorHAnsi" w:cstheme="minorHAnsi"/>
          <w:sz w:val="12"/>
          <w:szCs w:val="12"/>
        </w:rPr>
        <w:t xml:space="preserve"> </w:t>
      </w:r>
      <w:r w:rsidRPr="00BA4FCA">
        <w:rPr>
          <w:rStyle w:val="Emphasis"/>
          <w:rFonts w:asciiTheme="minorHAnsi" w:hAnsiTheme="minorHAnsi" w:cstheme="minorHAnsi"/>
        </w:rPr>
        <w:t>The growing unpopularity of the US in Pakistan weakens the countries’ bilateral relationship, makes it more difficult for Pakistani political leaders to work collaboratively with the US, and risks undermining Pakistani democracy and development.</w:t>
      </w:r>
      <w:r w:rsidRPr="00BA4FCA">
        <w:rPr>
          <w:rFonts w:asciiTheme="minorHAnsi" w:hAnsiTheme="minorHAnsi" w:cstheme="minorHAnsi"/>
          <w:sz w:val="12"/>
          <w:szCs w:val="12"/>
        </w:rPr>
        <w:t xml:space="preserve"> The deterioration of the Pakistani-US bilateral relationship may also place US security at risk. </w:t>
      </w:r>
      <w:r w:rsidRPr="00BA4FCA">
        <w:rPr>
          <w:rStyle w:val="StyleUnderline"/>
          <w:rFonts w:asciiTheme="minorHAnsi" w:hAnsiTheme="minorHAnsi" w:cstheme="minorHAnsi"/>
        </w:rPr>
        <w:t>Dennis Blair, former Director of National Intelligence, described how unilateral American drone attacks in Pakistan are eroding US “influence and damaging our ability to work with Pakistan to achieve other important security objectives like eliminating Taliban sanctuaries, encouraging Indian-Pakistani dialogue, and making Pakistan’s nuclear arsenal more secure.</w:t>
      </w:r>
      <w:r w:rsidRPr="00BA4FCA">
        <w:rPr>
          <w:rFonts w:asciiTheme="minorHAnsi" w:hAnsiTheme="minorHAnsi" w:cstheme="minorHAnsi"/>
          <w:sz w:val="12"/>
          <w:szCs w:val="12"/>
        </w:rPr>
        <w:t xml:space="preserve">” Cameron </w:t>
      </w:r>
      <w:proofErr w:type="spellStart"/>
      <w:r w:rsidRPr="00BA4FCA">
        <w:rPr>
          <w:rFonts w:asciiTheme="minorHAnsi" w:hAnsiTheme="minorHAnsi" w:cstheme="minorHAnsi"/>
          <w:sz w:val="12"/>
          <w:szCs w:val="12"/>
        </w:rPr>
        <w:t>Munter</w:t>
      </w:r>
      <w:proofErr w:type="spellEnd"/>
      <w:r w:rsidRPr="00BA4FCA">
        <w:rPr>
          <w:rFonts w:asciiTheme="minorHAnsi" w:hAnsiTheme="minorHAnsi" w:cstheme="minorHAnsi"/>
          <w:sz w:val="12"/>
          <w:szCs w:val="12"/>
        </w:rPr>
        <w:t xml:space="preserve">, who announced his early resignation as US Ambassador to Pakistan in May 2012, reportedly revealed to colleagues that he “didn’t realize his main job was to kill people.” </w:t>
      </w:r>
      <w:r w:rsidRPr="00BA4FCA">
        <w:rPr>
          <w:rStyle w:val="StyleUnderline"/>
          <w:rFonts w:asciiTheme="minorHAnsi" w:hAnsiTheme="minorHAnsi" w:cstheme="minorHAnsi"/>
        </w:rPr>
        <w:t>In previous interviews, he criticized the US use of drones, arguing that the attacks need to be more “judicious.”</w:t>
      </w:r>
      <w:r w:rsidRPr="00BA4FCA">
        <w:rPr>
          <w:rFonts w:asciiTheme="minorHAnsi" w:hAnsiTheme="minorHAnsi" w:cstheme="minorHAnsi"/>
          <w:sz w:val="12"/>
          <w:szCs w:val="12"/>
        </w:rPr>
        <w:t xml:space="preserve"> Although Secretary of State Hilary Clinton strongly supports drone strikes, she reportedly also has “complained to colleagues about the drones-only approach at Situation Room meetings.” The New York Times reported in May 2012, “</w:t>
      </w:r>
      <w:r w:rsidRPr="00BA4FCA">
        <w:rPr>
          <w:rStyle w:val="StyleUnderline"/>
          <w:rFonts w:asciiTheme="minorHAnsi" w:hAnsiTheme="minorHAnsi" w:cstheme="minorHAnsi"/>
        </w:rPr>
        <w:t>some officials felt the urgency of counterterrorism strikes was crowding out consideration of a broader strategy against radicalization</w:t>
      </w:r>
      <w:r w:rsidRPr="00BA4FCA">
        <w:rPr>
          <w:rFonts w:asciiTheme="minorHAnsi" w:hAnsiTheme="minorHAnsi" w:cstheme="minorHAnsi"/>
          <w:sz w:val="12"/>
          <w:szCs w:val="12"/>
        </w:rPr>
        <w:t xml:space="preserve">.” </w:t>
      </w:r>
      <w:r w:rsidRPr="00BA4FCA">
        <w:rPr>
          <w:rStyle w:val="StyleUnderline"/>
          <w:rFonts w:asciiTheme="minorHAnsi" w:hAnsiTheme="minorHAnsi" w:cstheme="minorHAnsi"/>
        </w:rPr>
        <w:t>The focus on drones also risks undermining Pakistan’s development by incentivizing undemocratic decision-making and fostering instability.</w:t>
      </w:r>
      <w:r w:rsidRPr="00BA4FCA">
        <w:rPr>
          <w:rFonts w:asciiTheme="minorHAnsi" w:hAnsiTheme="minorHAnsi" w:cstheme="minorHAnsi"/>
          <w:sz w:val="12"/>
          <w:szCs w:val="12"/>
        </w:rPr>
        <w:t xml:space="preserve"> In 2009, Anne Patterson, US Ambassador to Pakistan, discussed the risks of the US drone strategy in a cable sent to the Department of State. She noted, “Increased unilateral operations in these areas risk destabilizing the Pakistani state, alienating both the civilian government and military leadership, and provoking a broader governance crisis within Pakistan without finally achieving the goal [of eliminating the Al Qaeda and Taliban leadership].” Pakistan High Commissioner to the United Kingdom Wajid Shamsul Hasan told The Bureau of Investigative Journalism (TBIJ): </w:t>
      </w:r>
      <w:r w:rsidRPr="00BA4FCA">
        <w:rPr>
          <w:rStyle w:val="StyleUnderline"/>
          <w:rFonts w:asciiTheme="minorHAnsi" w:hAnsiTheme="minorHAnsi" w:cstheme="minorHAnsi"/>
        </w:rPr>
        <w:t>What has been the whole outcome of these drone attacks is, that you have rather directly or indirectly contributed to destabilizing or undermining the democratic government. Because people really make fun of the democratic government– when you pass a resolution against drone attacks in the parliament, and nothing happens. The Americans don’t listen to you, and they continue to violate your territory. The US strikes have also contributed to the delegitimization of NGOs that are perceived as Western, or that receive US aid, including those providing much-needed services, such as access to water and education, and those administering the polio vaccine; this perception has been exploited by Taliban forces.</w:t>
      </w:r>
      <w:r w:rsidRPr="00BA4FCA">
        <w:rPr>
          <w:rFonts w:asciiTheme="minorHAnsi" w:hAnsiTheme="minorHAnsi" w:cstheme="minorHAnsi"/>
          <w:sz w:val="12"/>
          <w:szCs w:val="12"/>
        </w:rPr>
        <w:t xml:space="preserve"> The </w:t>
      </w:r>
      <w:r w:rsidRPr="00BA4FCA">
        <w:rPr>
          <w:rStyle w:val="StyleUnderline"/>
          <w:rFonts w:asciiTheme="minorHAnsi" w:hAnsiTheme="minorHAnsi" w:cstheme="minorHAnsi"/>
        </w:rPr>
        <w:t xml:space="preserve">significant global opposition to drone strikes also erodes US credibility in the international community. </w:t>
      </w:r>
      <w:r w:rsidRPr="00BA4FCA">
        <w:rPr>
          <w:rFonts w:asciiTheme="minorHAnsi" w:hAnsiTheme="minorHAnsi" w:cstheme="minorHAnsi"/>
          <w:sz w:val="12"/>
          <w:szCs w:val="12"/>
        </w:rPr>
        <w:t xml:space="preserve">In 17 of the 20 countries polled by the Pew Global Attitudes Project, the majority of those surveyed disapproved of US drone attacks in countries like Pakistan, Somalia, and Yemen. Widespread opposition spans the globe, from traditional European allies such as France (63% disapproval) and Germany (59% disapproval) to key Middle East states such as Egypt (89% disapproval) and Turkey (81% disapproval). As with other unpopular American foreign policy engagements, including the invasion of Iraq and the practice of torture at Abu Ghraib and elsewhere, drone strikes weaken the standing of the US in the world, straining its relationships with allies, and </w:t>
      </w:r>
      <w:r w:rsidRPr="00BA4FCA">
        <w:rPr>
          <w:rStyle w:val="StyleUnderline"/>
          <w:rFonts w:asciiTheme="minorHAnsi" w:hAnsiTheme="minorHAnsi" w:cstheme="minorHAnsi"/>
        </w:rPr>
        <w:t>making it more difficult for it to build multilateral alliances to tackle pressing global challenges.</w:t>
      </w:r>
    </w:p>
    <w:p w14:paraId="5AC5828E" w14:textId="77777777" w:rsidR="0083544C" w:rsidRPr="00BA4FCA" w:rsidRDefault="0083544C" w:rsidP="0083544C">
      <w:pPr>
        <w:rPr>
          <w:rFonts w:asciiTheme="minorHAnsi" w:hAnsiTheme="minorHAnsi" w:cstheme="minorHAnsi"/>
        </w:rPr>
      </w:pPr>
    </w:p>
    <w:p w14:paraId="1FFFA01F" w14:textId="77777777" w:rsidR="0083544C" w:rsidRPr="00BA4FCA" w:rsidRDefault="0083544C" w:rsidP="00C97392">
      <w:pPr>
        <w:rPr>
          <w:rFonts w:asciiTheme="minorHAnsi" w:hAnsiTheme="minorHAnsi" w:cstheme="minorHAnsi"/>
        </w:rPr>
      </w:pPr>
    </w:p>
    <w:p w14:paraId="242250BD" w14:textId="77777777" w:rsidR="00241719" w:rsidRPr="00BA4FCA" w:rsidRDefault="00241719" w:rsidP="00241719">
      <w:pPr>
        <w:pStyle w:val="Heading3"/>
        <w:rPr>
          <w:rFonts w:asciiTheme="minorHAnsi" w:hAnsiTheme="minorHAnsi" w:cstheme="minorHAnsi"/>
        </w:rPr>
      </w:pPr>
      <w:r w:rsidRPr="00BA4FCA">
        <w:rPr>
          <w:rFonts w:asciiTheme="minorHAnsi" w:hAnsiTheme="minorHAnsi" w:cstheme="minorHAnsi"/>
        </w:rPr>
        <w:lastRenderedPageBreak/>
        <w:t>XT: Drones Bad</w:t>
      </w:r>
    </w:p>
    <w:p w14:paraId="0C01B3E5" w14:textId="77777777" w:rsidR="00241719" w:rsidRPr="00BA4FCA" w:rsidRDefault="00241719" w:rsidP="00241719">
      <w:pPr>
        <w:pStyle w:val="Heading4"/>
        <w:rPr>
          <w:rFonts w:asciiTheme="minorHAnsi" w:hAnsiTheme="minorHAnsi" w:cstheme="minorHAnsi"/>
        </w:rPr>
      </w:pPr>
      <w:r w:rsidRPr="00BA4FCA">
        <w:rPr>
          <w:rFonts w:asciiTheme="minorHAnsi" w:hAnsiTheme="minorHAnsi" w:cstheme="minorHAnsi"/>
        </w:rPr>
        <w:t>Drone sales have no regard for human rights or foreign policy</w:t>
      </w:r>
    </w:p>
    <w:p w14:paraId="385F05E6" w14:textId="77777777" w:rsidR="00241719" w:rsidRPr="00215152" w:rsidRDefault="00241719" w:rsidP="00215152">
      <w:pPr>
        <w:rPr>
          <w:rStyle w:val="Style13ptBold"/>
        </w:rPr>
      </w:pPr>
      <w:r w:rsidRPr="00215152">
        <w:rPr>
          <w:rStyle w:val="Style13ptBold"/>
        </w:rPr>
        <w:t>Smith and Stroud 18</w:t>
      </w:r>
    </w:p>
    <w:p w14:paraId="30721AC1" w14:textId="77777777" w:rsidR="00241719" w:rsidRPr="00215152" w:rsidRDefault="00241719" w:rsidP="00215152">
      <w:r w:rsidRPr="00215152">
        <w:t xml:space="preserve">[R. Jeffrey Smith worked for 25 years in a series of key reporting and editorial roles at The Washington Post, including national investigative editor, national security correspondent, national investigative correspondent, and a foreign staff bureau chief based in Rome. In 2006, he won the Pulitzer Prize for Investigative Reporting. Matt Stroud is a freelance journalist who occasionally writes for the Center for Public Integrity. June 14, 2018. Center for Public Integrity. “The Bad Guys Are Buying Death Drones” </w:t>
      </w:r>
      <w:hyperlink r:id="rId145" w:history="1">
        <w:r w:rsidRPr="00215152">
          <w:rPr>
            <w:rStyle w:val="Hyperlink"/>
          </w:rPr>
          <w:t>https://www.thedailybeast.com/the-bad-guys-are-buying-death-drones</w:t>
        </w:r>
      </w:hyperlink>
      <w:r w:rsidRPr="00215152">
        <w:t xml:space="preserve"> //SK]</w:t>
      </w:r>
    </w:p>
    <w:p w14:paraId="24791B8E" w14:textId="77777777" w:rsidR="00241719" w:rsidRPr="00215152" w:rsidRDefault="00241719" w:rsidP="00241719">
      <w:pPr>
        <w:rPr>
          <w:rFonts w:asciiTheme="minorHAnsi" w:hAnsiTheme="minorHAnsi" w:cstheme="minorHAnsi"/>
          <w:sz w:val="10"/>
          <w:szCs w:val="12"/>
        </w:rPr>
      </w:pPr>
      <w:r w:rsidRPr="00BA4FCA">
        <w:rPr>
          <w:rStyle w:val="StyleUnderline"/>
          <w:rFonts w:asciiTheme="minorHAnsi" w:hAnsiTheme="minorHAnsi" w:cstheme="minorHAnsi"/>
        </w:rPr>
        <w:t>U.S. military forces face a growing threat from sophisticated and often deadly drones, due to the broad proliferation of related weapons and surveillance technologies that until recently have largely been in the hands of friendly countries</w:t>
      </w:r>
      <w:r w:rsidRPr="00215152">
        <w:rPr>
          <w:rFonts w:asciiTheme="minorHAnsi" w:hAnsiTheme="minorHAnsi" w:cstheme="minorHAnsi"/>
          <w:sz w:val="10"/>
          <w:szCs w:val="12"/>
        </w:rPr>
        <w:t xml:space="preserve">, according to a new report prepared for the chairman of the Joint Chiefs of Staff. </w:t>
      </w:r>
      <w:r w:rsidRPr="00BA4FCA">
        <w:rPr>
          <w:rStyle w:val="StyleUnderline"/>
          <w:rFonts w:asciiTheme="minorHAnsi" w:hAnsiTheme="minorHAnsi" w:cstheme="minorHAnsi"/>
        </w:rPr>
        <w:t>The global spread of these technologies was supposed to be controlled by a system of export controls created by the West to block the spread of advanced missiles, but that system has failed to obstruct the development of drones that have potent surveillance and destructive power by potential American adversaries</w:t>
      </w:r>
      <w:r w:rsidRPr="00215152">
        <w:rPr>
          <w:rFonts w:asciiTheme="minorHAnsi" w:hAnsiTheme="minorHAnsi" w:cstheme="minorHAnsi"/>
          <w:sz w:val="10"/>
          <w:szCs w:val="12"/>
        </w:rPr>
        <w:t xml:space="preserve">, the report says. Countries like China, Russia, Iran, and even the United Arab Emirates are not only producing lethal drones </w:t>
      </w:r>
      <w:proofErr w:type="gramStart"/>
      <w:r w:rsidRPr="00215152">
        <w:rPr>
          <w:rFonts w:asciiTheme="minorHAnsi" w:hAnsiTheme="minorHAnsi" w:cstheme="minorHAnsi"/>
          <w:sz w:val="10"/>
          <w:szCs w:val="12"/>
        </w:rPr>
        <w:t>but in some cases</w:t>
      </w:r>
      <w:proofErr w:type="gramEnd"/>
      <w:r w:rsidRPr="00215152">
        <w:rPr>
          <w:rFonts w:asciiTheme="minorHAnsi" w:hAnsiTheme="minorHAnsi" w:cstheme="minorHAnsi"/>
          <w:sz w:val="10"/>
          <w:szCs w:val="12"/>
        </w:rPr>
        <w:t xml:space="preserve"> exporting both the drones and their underlying technologies. While the most capable military drones have been used by only around ten countries until now, that number is about to expand, analysts at the RAND Corporation state in their 70-page report to Marine Gen. Joseph Dunford, Jr., the Joint Chiefs chairman. China is building a factory in Saudi Arabia meant to produce CH-4 drones that can loiter for at least 14 hours while carrying anti-armor missiles and heat sensors, and is offering to erect drone factories elsewhere, such as Pakistan and Myanmar, the report notes. China may also use the factory to make better CH-5 drones capable of carrying precision-guided missiles for as long as 39 hours. In an illustration of how routine such deployments have become, Chinese CH-4s are already stationed at the Saudi’s </w:t>
      </w:r>
      <w:proofErr w:type="spellStart"/>
      <w:r w:rsidRPr="00215152">
        <w:rPr>
          <w:rFonts w:asciiTheme="minorHAnsi" w:hAnsiTheme="minorHAnsi" w:cstheme="minorHAnsi"/>
          <w:sz w:val="10"/>
          <w:szCs w:val="12"/>
        </w:rPr>
        <w:t>Jirzan</w:t>
      </w:r>
      <w:proofErr w:type="spellEnd"/>
      <w:r w:rsidRPr="00215152">
        <w:rPr>
          <w:rFonts w:asciiTheme="minorHAnsi" w:hAnsiTheme="minorHAnsi" w:cstheme="minorHAnsi"/>
          <w:sz w:val="10"/>
          <w:szCs w:val="12"/>
        </w:rPr>
        <w:t xml:space="preserve"> Regional airport, near U.S. Predator drones owned by UAE that are operating from the same airbase, according to satellite photos analyzed by experts at Bard College. The Emirates, meanwhile, are selling drones of their own to Russia while also offering coproduction opportunities to other countries. Germany and possibly Italy are moving towards the production and export of similar advanced drones. “The proliferation of large UAVs [unmanned aerial vehicles] is accelerating,” said the June 14 report, “Assessment of the Proliferation of Certain Remotely Piloted Aircraft Systems,” which was ordered by Congress. The size of these drones gives them the capability to carry weapons of mass destruction, such as nuclear, chemical, or biological weapons. But RAND’s Cyber and Intelligence Policy Center, which did the study for the Pentagon, says those uses are less likely than simply conducting advanced surveillance of U.S. forces before the outbreak of war. Large drones are especially useful in monitoring the movement of troops and equipment near coastlines or borders, and at sea, or keeping track of “personnel and equipment readiness” on the eve of conflict, the report said. Drones of this type – like the Predator, Reaper and Global Hawk used by the United States for years in the Middle East and Africa -- “can carry larger sensors, providing better data and longer standoff distance, and can carry more munitions,” the report said. Until recently, only Israel and the United States exported such advanced drones, and only to countries that respected the missile technology control regime. In total, Washington has approved the sale of 103 such drones, but only three countries – Italy, Spain and the United Kingdom – have gotten armed versions. China picked up the slack, however, when U.S. and Israeli sales to Jordan, the UAE, and Saudi Arabia were blocked under the export control rules, the report notes. China has sold two of its advanced drones to at least nine nations, including these disappointed U.S. suitors. Large drones have become “the predominant tactical collection platform” across all levels of command in modern military forces, the RAND analysts said. Iran uses them to watch U.S. Navy forces in the Persian Gulf, while China has used them to monitor naval maneuvers in the East China sea. France uses them to assist a United Nations mission in Mali and to conduct strikes against militants in the Sahel-Sahara region. The UAE uses them to help the Saudi-led coalition in Yemen, and to assist the Libyan National Army fight militants in that country. The report cites an estimate by the Stimson Center, a Washington-based, nonpartisan think-tank, that the global drone market – both military and commercial – will vault from $6 billion in 2015 to double that by 2025. The Obama administration responded to the drone proliferation threat by pressing in 2016 for an international agreement on global export standards. Although 53 countries supported the concept and agreed to begin discussions, they bore no fruit. Even the European Union has failed to come up with a single policy on the use of armed drones. China never agreed to join the discussions. </w:t>
      </w:r>
      <w:r w:rsidRPr="00BA4FCA">
        <w:rPr>
          <w:rStyle w:val="StyleUnderline"/>
          <w:rFonts w:asciiTheme="minorHAnsi" w:hAnsiTheme="minorHAnsi" w:cstheme="minorHAnsi"/>
        </w:rPr>
        <w:t xml:space="preserve">The Trump administration’s response has been to loosen controls on U.S. exports of advanced drones, on grounds that U.S. companies should be able to compete more effectively in the expanding global marketplace. </w:t>
      </w:r>
      <w:r w:rsidRPr="00BA4FCA">
        <w:rPr>
          <w:rStyle w:val="StyleUnderline"/>
          <w:rFonts w:asciiTheme="minorHAnsi" w:hAnsiTheme="minorHAnsi" w:cstheme="minorHAnsi"/>
          <w:sz w:val="12"/>
          <w:szCs w:val="12"/>
        </w:rPr>
        <w:t>Last year, it agreed to let General Atomics sell some advanced drones to India, for example. And in April 2018, the Trump administration created streamlined government procedures for additional export approvals. The RAND analysts raised no objections to this path, arguing that the horses were, in effect, already out of the barn, and that continuing to tightly control U.S. exports might push some allied countries to buy drones from others – which might in turn undermine future joint military operations that heavily use drones.</w:t>
      </w:r>
      <w:r w:rsidRPr="00215152">
        <w:rPr>
          <w:rFonts w:asciiTheme="minorHAnsi" w:hAnsiTheme="minorHAnsi" w:cstheme="minorHAnsi"/>
          <w:sz w:val="10"/>
          <w:szCs w:val="12"/>
        </w:rPr>
        <w:t xml:space="preserve"> Peter </w:t>
      </w:r>
      <w:proofErr w:type="spellStart"/>
      <w:r w:rsidRPr="00215152">
        <w:rPr>
          <w:rFonts w:asciiTheme="minorHAnsi" w:hAnsiTheme="minorHAnsi" w:cstheme="minorHAnsi"/>
          <w:sz w:val="10"/>
          <w:szCs w:val="12"/>
        </w:rPr>
        <w:t>Lichtenbaum</w:t>
      </w:r>
      <w:proofErr w:type="spellEnd"/>
      <w:r w:rsidRPr="00215152">
        <w:rPr>
          <w:rFonts w:asciiTheme="minorHAnsi" w:hAnsiTheme="minorHAnsi" w:cstheme="minorHAnsi"/>
          <w:sz w:val="10"/>
          <w:szCs w:val="12"/>
        </w:rPr>
        <w:t xml:space="preserve">, a former official of BAE Systems, one of the world’s largest defense contractors, said at a recent Stimson Center conference that </w:t>
      </w:r>
      <w:r w:rsidRPr="00BA4FCA">
        <w:rPr>
          <w:rStyle w:val="StyleUnderline"/>
          <w:rFonts w:asciiTheme="minorHAnsi" w:hAnsiTheme="minorHAnsi" w:cstheme="minorHAnsi"/>
          <w:sz w:val="12"/>
          <w:szCs w:val="12"/>
        </w:rPr>
        <w:t>the new U.S. export policy – and the resulting increase in U.S. sales -- would boost the nation’s ability to “be a leader” in ensuring that drones are not misused.</w:t>
      </w:r>
      <w:r w:rsidRPr="00215152">
        <w:rPr>
          <w:rFonts w:asciiTheme="minorHAnsi" w:hAnsiTheme="minorHAnsi" w:cstheme="minorHAnsi"/>
          <w:sz w:val="10"/>
          <w:szCs w:val="12"/>
        </w:rPr>
        <w:t xml:space="preserve"> Rachel </w:t>
      </w:r>
      <w:proofErr w:type="spellStart"/>
      <w:r w:rsidRPr="00215152">
        <w:rPr>
          <w:rFonts w:asciiTheme="minorHAnsi" w:hAnsiTheme="minorHAnsi" w:cstheme="minorHAnsi"/>
          <w:sz w:val="10"/>
          <w:szCs w:val="12"/>
        </w:rPr>
        <w:t>Stohl</w:t>
      </w:r>
      <w:proofErr w:type="spellEnd"/>
      <w:r w:rsidRPr="00215152">
        <w:rPr>
          <w:rFonts w:asciiTheme="minorHAnsi" w:hAnsiTheme="minorHAnsi" w:cstheme="minorHAnsi"/>
          <w:sz w:val="10"/>
          <w:szCs w:val="12"/>
        </w:rPr>
        <w:t xml:space="preserve">, an expert on drone policy who is managing director of the Stimson Center, said that </w:t>
      </w:r>
      <w:r w:rsidRPr="00BA4FCA">
        <w:rPr>
          <w:rStyle w:val="StyleUnderline"/>
          <w:rFonts w:asciiTheme="minorHAnsi" w:hAnsiTheme="minorHAnsi" w:cstheme="minorHAnsi"/>
        </w:rPr>
        <w:t xml:space="preserve">while ”the United States has been overtaken as the prominent drones exporter…we can’t use the justification of economic benefit to overshadow our national security, foreign policy, and human rights concerns” about future drone sales. “We need to make sure we’re making decisions based on what is in the best interest of the United States – which is not solely limited to the economic opportunity of the sale. Just because everyone else is selling drones, doesn’t mean the United States has to eliminate the safeguards it’s put in place,” </w:t>
      </w:r>
      <w:proofErr w:type="spellStart"/>
      <w:r w:rsidRPr="00215152">
        <w:rPr>
          <w:rFonts w:asciiTheme="minorHAnsi" w:hAnsiTheme="minorHAnsi" w:cstheme="minorHAnsi"/>
          <w:sz w:val="10"/>
          <w:szCs w:val="12"/>
        </w:rPr>
        <w:t>Stohl</w:t>
      </w:r>
      <w:proofErr w:type="spellEnd"/>
      <w:r w:rsidRPr="00215152">
        <w:rPr>
          <w:rFonts w:asciiTheme="minorHAnsi" w:hAnsiTheme="minorHAnsi" w:cstheme="minorHAnsi"/>
          <w:sz w:val="10"/>
          <w:szCs w:val="12"/>
        </w:rPr>
        <w:t xml:space="preserve"> said. </w:t>
      </w:r>
    </w:p>
    <w:p w14:paraId="47D65C86" w14:textId="4D63DE3A" w:rsidR="00BC0A2F" w:rsidRPr="00BA4FCA" w:rsidRDefault="000B15A1" w:rsidP="00BC0A2F">
      <w:pPr>
        <w:pStyle w:val="Heading1"/>
        <w:rPr>
          <w:rFonts w:asciiTheme="minorHAnsi" w:hAnsiTheme="minorHAnsi" w:cstheme="minorHAnsi"/>
        </w:rPr>
      </w:pPr>
      <w:r>
        <w:rPr>
          <w:rFonts w:asciiTheme="minorHAnsi" w:hAnsiTheme="minorHAnsi" w:cstheme="minorHAnsi"/>
        </w:rPr>
        <w:lastRenderedPageBreak/>
        <w:t>Middle East Adv</w:t>
      </w:r>
    </w:p>
    <w:p w14:paraId="4241EE8A" w14:textId="068F117F" w:rsidR="00182DC9" w:rsidRPr="00BA4FCA" w:rsidRDefault="00182DC9" w:rsidP="00182DC9">
      <w:pPr>
        <w:pStyle w:val="Heading2"/>
        <w:rPr>
          <w:rFonts w:asciiTheme="minorHAnsi" w:hAnsiTheme="minorHAnsi" w:cstheme="minorHAnsi"/>
        </w:rPr>
      </w:pPr>
      <w:r w:rsidRPr="00BA4FCA">
        <w:rPr>
          <w:rFonts w:asciiTheme="minorHAnsi" w:hAnsiTheme="minorHAnsi" w:cstheme="minorHAnsi"/>
        </w:rPr>
        <w:lastRenderedPageBreak/>
        <w:t>1AC</w:t>
      </w:r>
    </w:p>
    <w:p w14:paraId="05A85B0C" w14:textId="77777777" w:rsidR="00BC0A2F" w:rsidRPr="00BA4FCA" w:rsidRDefault="00BC0A2F" w:rsidP="00BC0A2F">
      <w:pPr>
        <w:pStyle w:val="Heading4"/>
        <w:rPr>
          <w:rFonts w:asciiTheme="minorHAnsi" w:hAnsiTheme="minorHAnsi" w:cstheme="minorHAnsi"/>
        </w:rPr>
      </w:pPr>
      <w:r w:rsidRPr="00BA4FCA">
        <w:rPr>
          <w:rFonts w:asciiTheme="minorHAnsi" w:hAnsiTheme="minorHAnsi" w:cstheme="minorHAnsi"/>
        </w:rPr>
        <w:t>Drone sales high now—new Trump policy make sales Faster and bigger—Markets are flooded with AUVs</w:t>
      </w:r>
    </w:p>
    <w:p w14:paraId="26B99116" w14:textId="0AB36AAA" w:rsidR="00BC0A2F" w:rsidRPr="00BA4FCA" w:rsidRDefault="00BC0A2F" w:rsidP="00BC0A2F">
      <w:pPr>
        <w:rPr>
          <w:rFonts w:asciiTheme="minorHAnsi" w:hAnsiTheme="minorHAnsi" w:cstheme="minorHAnsi"/>
          <w:b/>
          <w:sz w:val="26"/>
        </w:rPr>
      </w:pPr>
      <w:r w:rsidRPr="00BA4FCA">
        <w:rPr>
          <w:rStyle w:val="Style13ptBold"/>
          <w:rFonts w:asciiTheme="minorHAnsi" w:hAnsiTheme="minorHAnsi" w:cstheme="minorHAnsi"/>
        </w:rPr>
        <w:t xml:space="preserve">Mehta 4/19/19 </w:t>
      </w:r>
      <w:r w:rsidRPr="00BA4FCA">
        <w:rPr>
          <w:rStyle w:val="Style13ptBold"/>
          <w:rFonts w:asciiTheme="minorHAnsi" w:hAnsiTheme="minorHAnsi" w:cstheme="minorHAnsi"/>
          <w:b w:val="0"/>
        </w:rPr>
        <w:t xml:space="preserve">(Aaron </w:t>
      </w:r>
      <w:proofErr w:type="spellStart"/>
      <w:r w:rsidRPr="00BA4FCA">
        <w:rPr>
          <w:rStyle w:val="Style13ptBold"/>
          <w:rFonts w:asciiTheme="minorHAnsi" w:hAnsiTheme="minorHAnsi" w:cstheme="minorHAnsi"/>
          <w:b w:val="0"/>
        </w:rPr>
        <w:t>Aaron</w:t>
      </w:r>
      <w:proofErr w:type="spellEnd"/>
      <w:r w:rsidRPr="00BA4FCA">
        <w:rPr>
          <w:rStyle w:val="Style13ptBold"/>
          <w:rFonts w:asciiTheme="minorHAnsi" w:hAnsiTheme="minorHAnsi" w:cstheme="minorHAnsi"/>
          <w:b w:val="0"/>
        </w:rPr>
        <w:t xml:space="preserve"> Mehta is Deputy Editor and Senior Pentagon Correspondent for Defense News, covering policy, strategy and acquisition at the highest levels of the Department of Defense and its international partners., “Trump admin rolls out new rules for weapon, drone sales </w:t>
      </w:r>
      <w:proofErr w:type="spellStart"/>
      <w:r w:rsidRPr="00BA4FCA">
        <w:rPr>
          <w:rStyle w:val="Style13ptBold"/>
          <w:rFonts w:asciiTheme="minorHAnsi" w:hAnsiTheme="minorHAnsi" w:cstheme="minorHAnsi"/>
          <w:b w:val="0"/>
        </w:rPr>
        <w:t>abroad”,Defense</w:t>
      </w:r>
      <w:proofErr w:type="spellEnd"/>
      <w:r w:rsidRPr="00BA4FCA">
        <w:rPr>
          <w:rStyle w:val="Style13ptBold"/>
          <w:rFonts w:asciiTheme="minorHAnsi" w:hAnsiTheme="minorHAnsi" w:cstheme="minorHAnsi"/>
          <w:b w:val="0"/>
        </w:rPr>
        <w:t xml:space="preserve"> News,</w:t>
      </w:r>
      <w:r w:rsidRPr="00BA4FCA">
        <w:rPr>
          <w:rFonts w:asciiTheme="minorHAnsi" w:hAnsiTheme="minorHAnsi" w:cstheme="minorHAnsi"/>
        </w:rPr>
        <w:t>https://www.defensenews.com/news/pentagon-congress/2018/04/19/trump-admin-rolls-out-new-rules-for-weapon-drone-sales-abroad/PR)</w:t>
      </w:r>
    </w:p>
    <w:p w14:paraId="37FFB589" w14:textId="77777777" w:rsidR="00BC0A2F" w:rsidRPr="00BA4FCA" w:rsidRDefault="00BC0A2F" w:rsidP="00BC0A2F">
      <w:pPr>
        <w:rPr>
          <w:rFonts w:asciiTheme="minorHAnsi" w:hAnsiTheme="minorHAnsi" w:cstheme="minorHAnsi"/>
          <w:sz w:val="16"/>
        </w:rPr>
      </w:pPr>
      <w:r w:rsidRPr="00BA4FCA">
        <w:rPr>
          <w:rFonts w:asciiTheme="minorHAnsi" w:hAnsiTheme="minorHAnsi" w:cstheme="minorHAnsi"/>
          <w:sz w:val="16"/>
        </w:rPr>
        <w:t xml:space="preserve">WASHINGTON ― </w:t>
      </w:r>
      <w:r w:rsidRPr="00BA4FCA">
        <w:rPr>
          <w:rStyle w:val="StyleUnderline"/>
          <w:rFonts w:asciiTheme="minorHAnsi" w:hAnsiTheme="minorHAnsi" w:cstheme="minorHAnsi"/>
        </w:rPr>
        <w:t>The Trump administration has rolled out a new set of policies governing its exports of military equipment abroad, with a focus on the idea that “economic security is national security.</w:t>
      </w:r>
      <w:r w:rsidRPr="00BA4FCA">
        <w:rPr>
          <w:rFonts w:asciiTheme="minorHAnsi" w:hAnsiTheme="minorHAnsi" w:cstheme="minorHAnsi"/>
          <w:sz w:val="16"/>
        </w:rPr>
        <w:t xml:space="preserve">” But </w:t>
      </w:r>
      <w:r w:rsidRPr="00BA4FCA">
        <w:rPr>
          <w:rStyle w:val="StyleUnderline"/>
          <w:rFonts w:asciiTheme="minorHAnsi" w:hAnsiTheme="minorHAnsi" w:cstheme="minorHAnsi"/>
        </w:rPr>
        <w:t>the changes may fall short of what the defense industry was hoping for, particularly when it comes to the export of military drones</w:t>
      </w:r>
      <w:r w:rsidRPr="00BA4FCA">
        <w:rPr>
          <w:rFonts w:asciiTheme="minorHAnsi" w:hAnsiTheme="minorHAnsi" w:cstheme="minorHAnsi"/>
          <w:sz w:val="16"/>
        </w:rPr>
        <w:t xml:space="preserve">. The </w:t>
      </w:r>
      <w:r w:rsidRPr="00BA4FCA">
        <w:rPr>
          <w:rStyle w:val="Emphasis"/>
          <w:rFonts w:asciiTheme="minorHAnsi" w:hAnsiTheme="minorHAnsi" w:cstheme="minorHAnsi"/>
        </w:rPr>
        <w:t xml:space="preserve">new rules, rolled out April 19, create broad new language emphasizing the need to consider economic benefits when looking at potential weapon exports to partner nations. Peter Navarro, White House National Trade Council head, said this change will allow allies and partners “to more easily obtain” American security goods, which in turn improves the security of the </w:t>
      </w:r>
      <w:proofErr w:type="spellStart"/>
      <w:r w:rsidRPr="00BA4FCA">
        <w:rPr>
          <w:rStyle w:val="Emphasis"/>
          <w:rFonts w:asciiTheme="minorHAnsi" w:hAnsiTheme="minorHAnsi" w:cstheme="minorHAnsi"/>
        </w:rPr>
        <w:t>Untied</w:t>
      </w:r>
      <w:proofErr w:type="spellEnd"/>
      <w:r w:rsidRPr="00BA4FCA">
        <w:rPr>
          <w:rStyle w:val="Emphasis"/>
          <w:rFonts w:asciiTheme="minorHAnsi" w:hAnsiTheme="minorHAnsi" w:cstheme="minorHAnsi"/>
        </w:rPr>
        <w:t xml:space="preserve"> States while “reducing” the need for them to buy Chinese and Russian systems</w:t>
      </w:r>
      <w:r w:rsidRPr="00BA4FCA">
        <w:rPr>
          <w:rFonts w:asciiTheme="minorHAnsi" w:hAnsiTheme="minorHAnsi" w:cstheme="minorHAnsi"/>
          <w:sz w:val="16"/>
        </w:rPr>
        <w:t xml:space="preserve">. “For too long we have hamstrung ourselves and limited our ability to provide our allies and partners with the defensive capabilities they require, even when in the U.S. interests,” Navarro said. Tina </w:t>
      </w:r>
      <w:proofErr w:type="spellStart"/>
      <w:r w:rsidRPr="00BA4FCA">
        <w:rPr>
          <w:rFonts w:asciiTheme="minorHAnsi" w:hAnsiTheme="minorHAnsi" w:cstheme="minorHAnsi"/>
          <w:sz w:val="16"/>
        </w:rPr>
        <w:t>Kaidanow</w:t>
      </w:r>
      <w:proofErr w:type="spellEnd"/>
      <w:r w:rsidRPr="00BA4FCA">
        <w:rPr>
          <w:rFonts w:asciiTheme="minorHAnsi" w:hAnsiTheme="minorHAnsi" w:cstheme="minorHAnsi"/>
          <w:sz w:val="16"/>
        </w:rPr>
        <w:t xml:space="preserve">, principal deputy assistant secretary for political-military affairs, said the change represents “efforts to do things a little bit more strategically. </w:t>
      </w:r>
      <w:r w:rsidRPr="00BA4FCA">
        <w:rPr>
          <w:rStyle w:val="StyleUnderline"/>
          <w:rFonts w:asciiTheme="minorHAnsi" w:hAnsiTheme="minorHAnsi" w:cstheme="minorHAnsi"/>
        </w:rPr>
        <w:t>We need to do, the U.S. government, a better job of strategic advocacy for some of our companies. We need to think about those areas where we can really enable sales oversea.”</w:t>
      </w:r>
      <w:r w:rsidRPr="00BA4FCA">
        <w:rPr>
          <w:rFonts w:asciiTheme="minorHAnsi" w:hAnsiTheme="minorHAnsi" w:cstheme="minorHAnsi"/>
          <w:sz w:val="16"/>
        </w:rPr>
        <w:t xml:space="preserve"> Talking to reporters ahead of the announcement, both noted that there will now be a 60-day period for feedback from industry, which will help shape potential changes in the future. However, the two offered few hard details about what would change for conventional arms transfers, and Navarro declined to say what economic impact could potentially be in terms of jobs or dollar figures. But industry is excited about the possible impact. Get breaking news in your inbox Don't miss the latest breaking news from the Defense Industry. Sign up today Subscribe </w:t>
      </w:r>
      <w:r w:rsidRPr="00BA4FCA">
        <w:rPr>
          <w:rStyle w:val="StyleUnderline"/>
          <w:rFonts w:asciiTheme="minorHAnsi" w:hAnsiTheme="minorHAnsi" w:cstheme="minorHAnsi"/>
        </w:rPr>
        <w:t>“This is a really big deal. These are issues that had typically been relegated to the second tier,” said Remy Nathan, vice president of the Aerospace Industries Association. “Credit this administration, credit [Secretary of Defense Jim Mattis] for putting partnerships in his top three priorities.”</w:t>
      </w:r>
      <w:r w:rsidRPr="00BA4FCA">
        <w:rPr>
          <w:rFonts w:asciiTheme="minorHAnsi" w:hAnsiTheme="minorHAnsi" w:cstheme="minorHAnsi"/>
          <w:sz w:val="16"/>
        </w:rPr>
        <w:t xml:space="preserve"> The U.S. defense industry continues to dominate on a global scale. According to numbers from the Stockholm International Peace Research Institute, </w:t>
      </w:r>
      <w:r w:rsidRPr="00BA4FCA">
        <w:rPr>
          <w:rStyle w:val="StyleUnderline"/>
          <w:rFonts w:asciiTheme="minorHAnsi" w:hAnsiTheme="minorHAnsi" w:cstheme="minorHAnsi"/>
        </w:rPr>
        <w:t>American accounted for 34 percent of total arms exports from 2013–17, with 98 countries buying American goods.</w:t>
      </w:r>
      <w:r w:rsidRPr="00BA4FCA">
        <w:rPr>
          <w:rFonts w:asciiTheme="minorHAnsi" w:hAnsiTheme="minorHAnsi" w:cstheme="minorHAnsi"/>
          <w:sz w:val="16"/>
        </w:rPr>
        <w:t xml:space="preserve"> The second largest exporter in the world, Russia, accounted for 22 percent of weapon exports during that same period, with 47 countries as clients; China, the fifth-ranked exporter, represented only 5.7 percent of global exports, with 48 countries. And while it is an imperfect measurement, the State Department cleared $75.9 billion in potential arms sales in fiscal year 2017, setting a </w:t>
      </w:r>
      <w:proofErr w:type="gramStart"/>
      <w:r w:rsidRPr="00BA4FCA">
        <w:rPr>
          <w:rFonts w:asciiTheme="minorHAnsi" w:hAnsiTheme="minorHAnsi" w:cstheme="minorHAnsi"/>
          <w:sz w:val="16"/>
        </w:rPr>
        <w:t>new record</w:t>
      </w:r>
      <w:proofErr w:type="gramEnd"/>
      <w:r w:rsidRPr="00BA4FCA">
        <w:rPr>
          <w:rFonts w:asciiTheme="minorHAnsi" w:hAnsiTheme="minorHAnsi" w:cstheme="minorHAnsi"/>
          <w:sz w:val="16"/>
        </w:rPr>
        <w:t>. So far in FY18, State has ok’d over $55 billion in potential future sales</w:t>
      </w:r>
      <w:r w:rsidRPr="00BA4FCA">
        <w:rPr>
          <w:rStyle w:val="Emphasis"/>
          <w:rFonts w:asciiTheme="minorHAnsi" w:hAnsiTheme="minorHAnsi" w:cstheme="minorHAnsi"/>
        </w:rPr>
        <w:t xml:space="preserve">. Drone changes </w:t>
      </w:r>
      <w:proofErr w:type="gramStart"/>
      <w:r w:rsidRPr="00BA4FCA">
        <w:rPr>
          <w:rStyle w:val="Emphasis"/>
          <w:rFonts w:asciiTheme="minorHAnsi" w:hAnsiTheme="minorHAnsi" w:cstheme="minorHAnsi"/>
        </w:rPr>
        <w:t>But</w:t>
      </w:r>
      <w:proofErr w:type="gramEnd"/>
      <w:r w:rsidRPr="00BA4FCA">
        <w:rPr>
          <w:rStyle w:val="Emphasis"/>
          <w:rFonts w:asciiTheme="minorHAnsi" w:hAnsiTheme="minorHAnsi" w:cstheme="minorHAnsi"/>
        </w:rPr>
        <w:t xml:space="preserve"> where the U.S. is seeing a steep rise in competition is in the unmanned vehicle sector, particularly from China, who has made inroads into the traditionally U.S. dominated Middle East with their cheaper UAVs. With today’s announcement, the U.S. has made two tweaks to how it handles drone exports.</w:t>
      </w:r>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The first is </w:t>
      </w:r>
      <w:proofErr w:type="gramStart"/>
      <w:r w:rsidRPr="00BA4FCA">
        <w:rPr>
          <w:rStyle w:val="Emphasis"/>
          <w:rFonts w:asciiTheme="minorHAnsi" w:hAnsiTheme="minorHAnsi" w:cstheme="minorHAnsi"/>
        </w:rPr>
        <w:t>opening up</w:t>
      </w:r>
      <w:proofErr w:type="gramEnd"/>
      <w:r w:rsidRPr="00BA4FCA">
        <w:rPr>
          <w:rStyle w:val="Emphasis"/>
          <w:rFonts w:asciiTheme="minorHAnsi" w:hAnsiTheme="minorHAnsi" w:cstheme="minorHAnsi"/>
        </w:rPr>
        <w:t xml:space="preserve"> the opportunity for companies to sell systems via Direct Commercial Sales process, under which a company and another nation can directly negotiate, rather than requiring a more formal Foreign Military Sales process, where the U.S. government acts as a go-between. DCS sales </w:t>
      </w:r>
      <w:proofErr w:type="gramStart"/>
      <w:r w:rsidRPr="00BA4FCA">
        <w:rPr>
          <w:rStyle w:val="Emphasis"/>
          <w:rFonts w:asciiTheme="minorHAnsi" w:hAnsiTheme="minorHAnsi" w:cstheme="minorHAnsi"/>
        </w:rPr>
        <w:t>are seen as</w:t>
      </w:r>
      <w:proofErr w:type="gramEnd"/>
      <w:r w:rsidRPr="00BA4FCA">
        <w:rPr>
          <w:rStyle w:val="Emphasis"/>
          <w:rFonts w:asciiTheme="minorHAnsi" w:hAnsiTheme="minorHAnsi" w:cstheme="minorHAnsi"/>
        </w:rPr>
        <w:t xml:space="preserve"> faster than FMS sales</w:t>
      </w:r>
      <w:r w:rsidRPr="00BA4FCA">
        <w:rPr>
          <w:rFonts w:asciiTheme="minorHAnsi" w:hAnsiTheme="minorHAnsi" w:cstheme="minorHAnsi"/>
          <w:sz w:val="16"/>
        </w:rPr>
        <w:t xml:space="preserve">. Secondly, the </w:t>
      </w:r>
      <w:r w:rsidRPr="00BA4FCA">
        <w:rPr>
          <w:rStyle w:val="StyleUnderline"/>
          <w:rFonts w:asciiTheme="minorHAnsi" w:hAnsiTheme="minorHAnsi" w:cstheme="minorHAnsi"/>
        </w:rPr>
        <w:t xml:space="preserve">government is eliminating rules that marked unarmed systems with laser-designator technology as “strike enabling,” which put them in the same category as armed drones, and hence received higher scrutiny. </w:t>
      </w:r>
      <w:proofErr w:type="spellStart"/>
      <w:r w:rsidRPr="00BA4FCA">
        <w:rPr>
          <w:rFonts w:asciiTheme="minorHAnsi" w:hAnsiTheme="minorHAnsi" w:cstheme="minorHAnsi"/>
          <w:sz w:val="16"/>
        </w:rPr>
        <w:t>Kaidanow</w:t>
      </w:r>
      <w:proofErr w:type="spellEnd"/>
      <w:r w:rsidRPr="00BA4FCA">
        <w:rPr>
          <w:rFonts w:asciiTheme="minorHAnsi" w:hAnsiTheme="minorHAnsi" w:cstheme="minorHAnsi"/>
          <w:sz w:val="16"/>
        </w:rPr>
        <w:t xml:space="preserve"> said the goal was to make sure “U.S. </w:t>
      </w:r>
      <w:r w:rsidRPr="00BA4FCA">
        <w:rPr>
          <w:rStyle w:val="Emphasis"/>
          <w:rFonts w:asciiTheme="minorHAnsi" w:hAnsiTheme="minorHAnsi" w:cstheme="minorHAnsi"/>
        </w:rPr>
        <w:t xml:space="preserve">industry faces fewer barriers and less </w:t>
      </w:r>
      <w:r w:rsidRPr="00BA4FCA">
        <w:rPr>
          <w:rStyle w:val="Emphasis"/>
          <w:rFonts w:asciiTheme="minorHAnsi" w:hAnsiTheme="minorHAnsi" w:cstheme="minorHAnsi"/>
        </w:rPr>
        <w:lastRenderedPageBreak/>
        <w:t xml:space="preserve">confusion when they are attempting to compete against other countries and marketing and selling those similar systems to our partners. </w:t>
      </w:r>
      <w:proofErr w:type="gramStart"/>
      <w:r w:rsidRPr="00BA4FCA">
        <w:rPr>
          <w:rStyle w:val="Emphasis"/>
          <w:rFonts w:asciiTheme="minorHAnsi" w:hAnsiTheme="minorHAnsi" w:cstheme="minorHAnsi"/>
        </w:rPr>
        <w:t>“ A</w:t>
      </w:r>
      <w:proofErr w:type="gramEnd"/>
      <w:r w:rsidRPr="00BA4FCA">
        <w:rPr>
          <w:rStyle w:val="Emphasis"/>
          <w:rFonts w:asciiTheme="minorHAnsi" w:hAnsiTheme="minorHAnsi" w:cstheme="minorHAnsi"/>
        </w:rPr>
        <w:t xml:space="preserve"> new policy could make it easier to sell A new policy could make it easier to sell "strike-enabled" unmanned systems abroad</w:t>
      </w:r>
      <w:r w:rsidRPr="00BA4FCA">
        <w:rPr>
          <w:rFonts w:asciiTheme="minorHAnsi" w:hAnsiTheme="minorHAnsi" w:cstheme="minorHAnsi"/>
          <w:sz w:val="16"/>
        </w:rPr>
        <w:t xml:space="preserve">. (Airman 1st Class Emily A. Kenney/U.S. Air Force) While those </w:t>
      </w:r>
      <w:r w:rsidRPr="00BA4FCA">
        <w:rPr>
          <w:rStyle w:val="StyleUnderline"/>
          <w:rFonts w:asciiTheme="minorHAnsi" w:hAnsiTheme="minorHAnsi" w:cstheme="minorHAnsi"/>
        </w:rPr>
        <w:t xml:space="preserve">changes will be welcomed by the UAV industry, it falls short of what was expected and hoped for by major producers of military drones. It had been expected that the new policy would reinterpret the “strong presumption of denial” </w:t>
      </w:r>
      <w:r w:rsidRPr="00BA4FCA">
        <w:rPr>
          <w:rFonts w:asciiTheme="minorHAnsi" w:hAnsiTheme="minorHAnsi" w:cstheme="minorHAnsi"/>
          <w:sz w:val="16"/>
        </w:rPr>
        <w:t xml:space="preserve">clause in the Missile Technology Control Regime, an international arms control agreement among 35 nations that governs the export of missiles and drones, a second source explained. </w:t>
      </w:r>
      <w:r w:rsidRPr="00BA4FCA">
        <w:rPr>
          <w:rStyle w:val="Emphasis"/>
          <w:rFonts w:asciiTheme="minorHAnsi" w:hAnsiTheme="minorHAnsi" w:cstheme="minorHAnsi"/>
        </w:rPr>
        <w:t>The current clause makes it difficult to approve the sale of category-1 drones capable of carrying 500-kilogram payloads for more than 300 kilometers. The Obama administration had set a standard of how it interprets the MTCR language that some in industry have complained is too strict, and had expected to see changed with this policy a “presumption of approval” for a specific set of allies and partners in Europe, the Middle East and the Asia-Pacific region</w:t>
      </w:r>
      <w:r w:rsidRPr="00BA4FCA">
        <w:rPr>
          <w:rFonts w:asciiTheme="minorHAnsi" w:hAnsiTheme="minorHAnsi" w:cstheme="minorHAnsi"/>
          <w:sz w:val="16"/>
        </w:rPr>
        <w:t xml:space="preserve">. However, changes to the MTCR remain on the table </w:t>
      </w:r>
      <w:r w:rsidRPr="00BA4FCA">
        <w:rPr>
          <w:rStyle w:val="StyleUnderline"/>
          <w:rFonts w:asciiTheme="minorHAnsi" w:hAnsiTheme="minorHAnsi" w:cstheme="minorHAnsi"/>
        </w:rPr>
        <w:t xml:space="preserve">for the long term, with </w:t>
      </w:r>
      <w:proofErr w:type="spellStart"/>
      <w:r w:rsidRPr="00BA4FCA">
        <w:rPr>
          <w:rStyle w:val="StyleUnderline"/>
          <w:rFonts w:asciiTheme="minorHAnsi" w:hAnsiTheme="minorHAnsi" w:cstheme="minorHAnsi"/>
        </w:rPr>
        <w:t>Kaidanow</w:t>
      </w:r>
      <w:proofErr w:type="spellEnd"/>
      <w:r w:rsidRPr="00BA4FCA">
        <w:rPr>
          <w:rStyle w:val="StyleUnderline"/>
          <w:rFonts w:asciiTheme="minorHAnsi" w:hAnsiTheme="minorHAnsi" w:cstheme="minorHAnsi"/>
        </w:rPr>
        <w:t xml:space="preserve"> saying: “We are looking to ensure that the MTCR keeps pace with the dynamic quality.” While she did not explain what changes to the MTCR may come, American officials in October floated a whitepaper to allies proposing that any air vehicle that flies under 650 kilometers per hour would drop to “category-2” and thus be subject to approval on a case-by-case basis, as opposed to having to follow the more strict “category-1” policies</w:t>
      </w:r>
      <w:r w:rsidRPr="00BA4FCA">
        <w:rPr>
          <w:rFonts w:asciiTheme="minorHAnsi" w:hAnsiTheme="minorHAnsi" w:cstheme="minorHAnsi"/>
          <w:sz w:val="16"/>
        </w:rPr>
        <w:t xml:space="preserve">. Despite fears from nongovernmental organizations </w:t>
      </w:r>
      <w:r w:rsidRPr="00BA4FCA">
        <w:rPr>
          <w:rStyle w:val="Emphasis"/>
          <w:rFonts w:asciiTheme="minorHAnsi" w:hAnsiTheme="minorHAnsi" w:cstheme="minorHAnsi"/>
        </w:rPr>
        <w:t xml:space="preserve">that human rights concerns would be weakened under the new policy, both Navarro and </w:t>
      </w:r>
      <w:proofErr w:type="spellStart"/>
      <w:r w:rsidRPr="00BA4FCA">
        <w:rPr>
          <w:rStyle w:val="Emphasis"/>
          <w:rFonts w:asciiTheme="minorHAnsi" w:hAnsiTheme="minorHAnsi" w:cstheme="minorHAnsi"/>
        </w:rPr>
        <w:t>Kaidanow</w:t>
      </w:r>
      <w:proofErr w:type="spellEnd"/>
      <w:r w:rsidRPr="00BA4FCA">
        <w:rPr>
          <w:rStyle w:val="Emphasis"/>
          <w:rFonts w:asciiTheme="minorHAnsi" w:hAnsiTheme="minorHAnsi" w:cstheme="minorHAnsi"/>
        </w:rPr>
        <w:t xml:space="preserve"> pushed back at the idea human rights were being weakened under the new policy, with </w:t>
      </w:r>
      <w:proofErr w:type="spellStart"/>
      <w:r w:rsidRPr="00BA4FCA">
        <w:rPr>
          <w:rStyle w:val="Emphasis"/>
          <w:rFonts w:asciiTheme="minorHAnsi" w:hAnsiTheme="minorHAnsi" w:cstheme="minorHAnsi"/>
        </w:rPr>
        <w:t>Kaidanow</w:t>
      </w:r>
      <w:proofErr w:type="spellEnd"/>
      <w:r w:rsidRPr="00BA4FCA">
        <w:rPr>
          <w:rStyle w:val="Emphasis"/>
          <w:rFonts w:asciiTheme="minorHAnsi" w:hAnsiTheme="minorHAnsi" w:cstheme="minorHAnsi"/>
        </w:rPr>
        <w:t xml:space="preserve"> saying “nothing” had changed from that regard</w:t>
      </w:r>
      <w:r w:rsidRPr="00BA4FCA">
        <w:rPr>
          <w:rFonts w:asciiTheme="minorHAnsi" w:hAnsiTheme="minorHAnsi" w:cstheme="minorHAnsi"/>
          <w:sz w:val="16"/>
        </w:rPr>
        <w:t>. Navarro added that the policy continues to “require enhanced end use monitoring, directing the federal government to work with partners to reduce civilian casualties in conflict and championing principals of human rights in international law, including the law of armed conflict.”</w:t>
      </w:r>
    </w:p>
    <w:p w14:paraId="67E4199D" w14:textId="77777777" w:rsidR="00BC0A2F" w:rsidRPr="00BA4FCA" w:rsidRDefault="00BC0A2F" w:rsidP="00BC0A2F">
      <w:pPr>
        <w:rPr>
          <w:rFonts w:asciiTheme="minorHAnsi" w:hAnsiTheme="minorHAnsi" w:cstheme="minorHAnsi"/>
        </w:rPr>
      </w:pPr>
    </w:p>
    <w:p w14:paraId="34B79BDD" w14:textId="77777777" w:rsidR="00BC0A2F" w:rsidRPr="00BA4FCA" w:rsidRDefault="00BC0A2F" w:rsidP="00BC0A2F">
      <w:pPr>
        <w:pStyle w:val="Heading4"/>
        <w:rPr>
          <w:rFonts w:asciiTheme="minorHAnsi" w:hAnsiTheme="minorHAnsi" w:cstheme="minorHAnsi"/>
        </w:rPr>
      </w:pPr>
      <w:r w:rsidRPr="00BA4FCA">
        <w:rPr>
          <w:rFonts w:asciiTheme="minorHAnsi" w:hAnsiTheme="minorHAnsi" w:cstheme="minorHAnsi"/>
        </w:rPr>
        <w:t xml:space="preserve">Trump’s policy floods middle- east market with drones—high now and policy allows for middle eastern countries to buy drones—hopes to continue </w:t>
      </w:r>
      <w:proofErr w:type="spellStart"/>
      <w:r w:rsidRPr="00BA4FCA">
        <w:rPr>
          <w:rFonts w:asciiTheme="minorHAnsi" w:hAnsiTheme="minorHAnsi" w:cstheme="minorHAnsi"/>
        </w:rPr>
        <w:t>yemen</w:t>
      </w:r>
      <w:proofErr w:type="spellEnd"/>
      <w:r w:rsidRPr="00BA4FCA">
        <w:rPr>
          <w:rFonts w:asciiTheme="minorHAnsi" w:hAnsiTheme="minorHAnsi" w:cstheme="minorHAnsi"/>
        </w:rPr>
        <w:t xml:space="preserve"> massacre. Plan is key to reverse policy</w:t>
      </w:r>
    </w:p>
    <w:p w14:paraId="02E3427C" w14:textId="16EA49A4" w:rsidR="00BC0A2F" w:rsidRPr="00BA4FCA" w:rsidRDefault="00BC0A2F" w:rsidP="00BC0A2F">
      <w:pPr>
        <w:rPr>
          <w:rFonts w:asciiTheme="minorHAnsi" w:hAnsiTheme="minorHAnsi" w:cstheme="minorHAnsi"/>
        </w:rPr>
      </w:pPr>
      <w:r w:rsidRPr="00BA4FCA">
        <w:rPr>
          <w:rStyle w:val="Style13ptBold"/>
          <w:rFonts w:asciiTheme="minorHAnsi" w:hAnsiTheme="minorHAnsi" w:cstheme="minorHAnsi"/>
        </w:rPr>
        <w:t xml:space="preserve">Judson 5/11/2018 </w:t>
      </w:r>
      <w:r w:rsidRPr="00215152">
        <w:t>(Jen, Jen Judson is the land warfare reporter for Defense News. She was previously a reporter at Politico Pro Defense and Inside Defense. She won the National Press Club's best analytical reporting award in 2014 and was named the Defense Media Awards' best young defense journalist in 2018, “Flood gates could open on US drone sales to the Middle East</w:t>
      </w:r>
      <w:proofErr w:type="gramStart"/>
      <w:r w:rsidRPr="00215152">
        <w:t>” ,</w:t>
      </w:r>
      <w:proofErr w:type="gramEnd"/>
      <w:r w:rsidRPr="00215152">
        <w:t xml:space="preserve"> Defense News, https://www.defensenews.com/digital-show-dailies/sofex/2018/05/11/us-drone-sales-could-heat-up-in-the-middle-east/PR )</w:t>
      </w:r>
    </w:p>
    <w:p w14:paraId="637A3050" w14:textId="77777777" w:rsidR="00BC0A2F" w:rsidRPr="00BA4FCA" w:rsidRDefault="00BC0A2F" w:rsidP="00BC0A2F">
      <w:pPr>
        <w:rPr>
          <w:rStyle w:val="StyleUnderline"/>
          <w:rFonts w:asciiTheme="minorHAnsi" w:hAnsiTheme="minorHAnsi" w:cstheme="minorHAnsi"/>
        </w:rPr>
      </w:pPr>
      <w:r w:rsidRPr="00BA4FCA">
        <w:rPr>
          <w:rFonts w:asciiTheme="minorHAnsi" w:hAnsiTheme="minorHAnsi" w:cstheme="minorHAnsi"/>
          <w:sz w:val="16"/>
        </w:rPr>
        <w:t xml:space="preserve">AMMAN, Jordan </w:t>
      </w:r>
      <w:r w:rsidRPr="00BA4FCA">
        <w:rPr>
          <w:rStyle w:val="Emphasis"/>
          <w:rFonts w:asciiTheme="minorHAnsi" w:hAnsiTheme="minorHAnsi" w:cstheme="minorHAnsi"/>
        </w:rPr>
        <w:t>— U.S. drone sales could heat up in the Middle East as the Trump Administration moves to relax unmanned aircraft export policies abroad for non-NATO countries</w:t>
      </w:r>
      <w:r w:rsidRPr="00BA4FCA">
        <w:rPr>
          <w:rFonts w:asciiTheme="minorHAnsi" w:hAnsiTheme="minorHAnsi" w:cstheme="minorHAnsi"/>
          <w:sz w:val="16"/>
        </w:rPr>
        <w:t xml:space="preserve">. And while Jordan prominently displayed one of its Chinese drones that looks eerily similar to a Reaper unmanned aircraft system right next to its new colossal Russian-made Mi-26 Halo cargo helicopter at the Special Operations Exposition here, </w:t>
      </w:r>
      <w:r w:rsidRPr="00BA4FCA">
        <w:rPr>
          <w:rStyle w:val="StyleUnderline"/>
          <w:rFonts w:asciiTheme="minorHAnsi" w:hAnsiTheme="minorHAnsi" w:cstheme="minorHAnsi"/>
        </w:rPr>
        <w:t>General Atomics came to the expo with a message to Middle Eastern countries that its unmanned aircraft systems are best suited to accomplish mission sets important in regional operations.</w:t>
      </w:r>
      <w:r w:rsidRPr="00BA4FCA">
        <w:rPr>
          <w:rFonts w:asciiTheme="minorHAnsi" w:hAnsiTheme="minorHAnsi" w:cstheme="minorHAnsi"/>
          <w:sz w:val="16"/>
        </w:rPr>
        <w:t xml:space="preserve"> Because it’s been e</w:t>
      </w:r>
      <w:r w:rsidRPr="00BA4FCA">
        <w:rPr>
          <w:rStyle w:val="Emphasis"/>
          <w:rFonts w:asciiTheme="minorHAnsi" w:hAnsiTheme="minorHAnsi" w:cstheme="minorHAnsi"/>
        </w:rPr>
        <w:t>ssentially impossible to buy larger drones with laser-designator technology by foreign countries in the Gulf region, area countries have turned to Chinese and Russian technology. Chinese drones are dominant in the Middle East because they are less expensive and there are no buying restrictions.</w:t>
      </w:r>
      <w:r w:rsidRPr="00BA4FCA">
        <w:rPr>
          <w:rFonts w:asciiTheme="minorHAnsi" w:hAnsiTheme="minorHAnsi" w:cstheme="minorHAnsi"/>
          <w:sz w:val="16"/>
        </w:rPr>
        <w:t xml:space="preserve"> General Atomics has been able </w:t>
      </w:r>
      <w:r w:rsidRPr="00BA4FCA">
        <w:rPr>
          <w:rStyle w:val="Emphasis"/>
          <w:rFonts w:asciiTheme="minorHAnsi" w:hAnsiTheme="minorHAnsi" w:cstheme="minorHAnsi"/>
        </w:rPr>
        <w:t>to sell its MQ-1 Predator UAS to NATO countries like the United Kingdom, France, Spain and Italy, but has only sold an exportable version of Predator approved for the Middle East and North Africa to the United Arab Emirates so far</w:t>
      </w:r>
      <w:r w:rsidRPr="00BA4FCA">
        <w:rPr>
          <w:rFonts w:asciiTheme="minorHAnsi" w:hAnsiTheme="minorHAnsi" w:cstheme="minorHAnsi"/>
          <w:sz w:val="16"/>
        </w:rPr>
        <w:t xml:space="preserve">, </w:t>
      </w:r>
      <w:r w:rsidRPr="00BA4FCA">
        <w:rPr>
          <w:rFonts w:asciiTheme="minorHAnsi" w:hAnsiTheme="minorHAnsi" w:cstheme="minorHAnsi"/>
          <w:sz w:val="16"/>
        </w:rPr>
        <w:lastRenderedPageBreak/>
        <w:t xml:space="preserve">Jim Thomson, company regional vice president of international strategic </w:t>
      </w:r>
      <w:r w:rsidRPr="00BA4FCA">
        <w:rPr>
          <w:rStyle w:val="StyleUnderline"/>
          <w:rFonts w:asciiTheme="minorHAnsi" w:hAnsiTheme="minorHAnsi" w:cstheme="minorHAnsi"/>
        </w:rPr>
        <w:t>development in the Middle East, North Africa and the Americas, told Defense News at SOFEX this week</w:t>
      </w:r>
      <w:r w:rsidRPr="00BA4FCA">
        <w:rPr>
          <w:rFonts w:asciiTheme="minorHAnsi" w:hAnsiTheme="minorHAnsi" w:cstheme="minorHAnsi"/>
          <w:sz w:val="16"/>
        </w:rPr>
        <w:t xml:space="preserve">. [For full SOFEX coverage, visit Defense News here] The company had to design an </w:t>
      </w:r>
      <w:r w:rsidRPr="00BA4FCA">
        <w:rPr>
          <w:rStyle w:val="Emphasis"/>
          <w:rFonts w:asciiTheme="minorHAnsi" w:hAnsiTheme="minorHAnsi" w:cstheme="minorHAnsi"/>
        </w:rPr>
        <w:t>exportable version in order to sell it in the region due to previous Foreign Military Sales (FMS) restrictions on drones under the Obama Administration. But with the new policies emerging under President Trump, General Atomics has been advising potential customers around the world, including the Middle East, to go ahead and start asking the U.S. government to buy drones they’ve been eyeing, Thomson said</w:t>
      </w:r>
      <w:r w:rsidRPr="00BA4FCA">
        <w:rPr>
          <w:rFonts w:asciiTheme="minorHAnsi" w:hAnsiTheme="minorHAnsi" w:cstheme="minorHAnsi"/>
          <w:sz w:val="16"/>
        </w:rPr>
        <w:t xml:space="preserve">. Sign up for our Early Bird Brief Get the defense industry's most comprehensive news and information straight to your inbox Subscribe The U.S. government will still handle each potential drone sale on </w:t>
      </w:r>
      <w:r w:rsidRPr="00BA4FCA">
        <w:rPr>
          <w:rStyle w:val="StyleUnderline"/>
          <w:rFonts w:asciiTheme="minorHAnsi" w:hAnsiTheme="minorHAnsi" w:cstheme="minorHAnsi"/>
        </w:rPr>
        <w:t xml:space="preserve">a case-by-case basis as it does all FMS, but now there’s a much higher chance of an approval, Thomson said. Another aspect of the policy opens up the opportunity for companies to sell systems via direct commercial sale, where a company and another country can directly negotiate a deal, eliminating the longer process of using the U.S. government as a </w:t>
      </w:r>
      <w:proofErr w:type="gramStart"/>
      <w:r w:rsidRPr="00BA4FCA">
        <w:rPr>
          <w:rStyle w:val="StyleUnderline"/>
          <w:rFonts w:asciiTheme="minorHAnsi" w:hAnsiTheme="minorHAnsi" w:cstheme="minorHAnsi"/>
        </w:rPr>
        <w:t>middle ma</w:t>
      </w:r>
      <w:r w:rsidRPr="00BA4FCA">
        <w:rPr>
          <w:rFonts w:asciiTheme="minorHAnsi" w:hAnsiTheme="minorHAnsi" w:cstheme="minorHAnsi"/>
          <w:sz w:val="16"/>
        </w:rPr>
        <w:t>n</w:t>
      </w:r>
      <w:proofErr w:type="gramEnd"/>
      <w:r w:rsidRPr="00BA4FCA">
        <w:rPr>
          <w:rFonts w:asciiTheme="minorHAnsi" w:hAnsiTheme="minorHAnsi" w:cstheme="minorHAnsi"/>
          <w:sz w:val="16"/>
        </w:rPr>
        <w:t xml:space="preserve">. The policy still has to flesh out, and there’s a 60-day period for industry to provide feedback on the draft, but Thomson believes the crux of the policy will remain and there’s no harm in starting the request process while the policy fleshes out, he advised. But now that it may be easier for U.S. companies to sell drones globally, industry </w:t>
      </w:r>
      <w:proofErr w:type="gramStart"/>
      <w:r w:rsidRPr="00BA4FCA">
        <w:rPr>
          <w:rFonts w:asciiTheme="minorHAnsi" w:hAnsiTheme="minorHAnsi" w:cstheme="minorHAnsi"/>
          <w:sz w:val="16"/>
        </w:rPr>
        <w:t>has to</w:t>
      </w:r>
      <w:proofErr w:type="gramEnd"/>
      <w:r w:rsidRPr="00BA4FCA">
        <w:rPr>
          <w:rFonts w:asciiTheme="minorHAnsi" w:hAnsiTheme="minorHAnsi" w:cstheme="minorHAnsi"/>
          <w:sz w:val="16"/>
        </w:rPr>
        <w:t xml:space="preserve"> make a case to countries with Chinese and Russian systems that the capability U.S. companies bring to the table is a better deal. [The ISIS tactics that have left Iraqi special forces weakened</w:t>
      </w:r>
      <w:r w:rsidRPr="00BA4FCA">
        <w:rPr>
          <w:rStyle w:val="Emphasis"/>
          <w:rFonts w:asciiTheme="minorHAnsi" w:hAnsiTheme="minorHAnsi" w:cstheme="minorHAnsi"/>
        </w:rPr>
        <w:t>] For General Atomics, the cherry on top for Middle East customers is the ability for the company’s UAS to team with manned aircraft and the fact it offers an end-to-end solution from the aircraft, to the ground control, to software and even a system that helps with data dissemination, Thomson</w:t>
      </w:r>
      <w:r w:rsidRPr="00BA4FCA">
        <w:rPr>
          <w:rFonts w:asciiTheme="minorHAnsi" w:hAnsiTheme="minorHAnsi" w:cstheme="minorHAnsi"/>
          <w:sz w:val="16"/>
        </w:rPr>
        <w:t xml:space="preserve"> said. General Atomics pioneered manned-unmanned teaming with the U</w:t>
      </w:r>
      <w:r w:rsidRPr="00BA4FCA">
        <w:rPr>
          <w:rStyle w:val="StyleUnderline"/>
          <w:rFonts w:asciiTheme="minorHAnsi" w:hAnsiTheme="minorHAnsi" w:cstheme="minorHAnsi"/>
        </w:rPr>
        <w:t>.S. Army early on, pairing its Gray Eagle UAS with AH-64 Apache attack helicopters to fill a gap in armed reconnaissance capability left open when the service retired its OH-58 Kiowa Warrior helicopters. T</w:t>
      </w:r>
      <w:r w:rsidRPr="00BA4FCA">
        <w:rPr>
          <w:rFonts w:asciiTheme="minorHAnsi" w:hAnsiTheme="minorHAnsi" w:cstheme="minorHAnsi"/>
          <w:sz w:val="16"/>
        </w:rPr>
        <w:t xml:space="preserve">he systems are designed to pass imagery into the cockpit and give the pilot the ability to control the UAS’ payload. </w:t>
      </w:r>
      <w:r w:rsidRPr="00BA4FCA">
        <w:rPr>
          <w:rStyle w:val="Emphasis"/>
          <w:rFonts w:asciiTheme="minorHAnsi" w:hAnsiTheme="minorHAnsi" w:cstheme="minorHAnsi"/>
        </w:rPr>
        <w:t>The pilot could also be capable of controlling the entire UAS, but operationally the service hasn’t been big on the idea. General Atomics has approval to provide MUM-T capability to Gulf countries through FMS, Thomson said. And Middle East countries want the capability</w:t>
      </w:r>
      <w:r w:rsidRPr="00BA4FCA">
        <w:rPr>
          <w:rFonts w:asciiTheme="minorHAnsi" w:hAnsiTheme="minorHAnsi" w:cstheme="minorHAnsi"/>
          <w:sz w:val="16"/>
        </w:rPr>
        <w:t>. “</w:t>
      </w:r>
      <w:r w:rsidRPr="00BA4FCA">
        <w:rPr>
          <w:rStyle w:val="Emphasis"/>
          <w:rFonts w:asciiTheme="minorHAnsi" w:hAnsiTheme="minorHAnsi" w:cstheme="minorHAnsi"/>
        </w:rPr>
        <w:t>That is a benefit we have over the others like the Chinese or foreign suppliers because the waveforms have to be compatible, you have to have the right waveform for them to receive and transmit and those are U.S. waveforms</w:t>
      </w:r>
      <w:r w:rsidRPr="00BA4FCA">
        <w:rPr>
          <w:rFonts w:asciiTheme="minorHAnsi" w:hAnsiTheme="minorHAnsi" w:cstheme="minorHAnsi"/>
          <w:sz w:val="16"/>
        </w:rPr>
        <w:t xml:space="preserve">,” Thomson said. Additionally, the capability allows helicopters going out to the forward edge of the battles space without satellite connection to stay connected to home base through, for example, a satellite data link-connected Predator that can relay voice communications back to base, according to Thomson. </w:t>
      </w:r>
      <w:r w:rsidRPr="00BA4FCA">
        <w:rPr>
          <w:rStyle w:val="Emphasis"/>
          <w:rFonts w:asciiTheme="minorHAnsi" w:hAnsiTheme="minorHAnsi" w:cstheme="minorHAnsi"/>
        </w:rPr>
        <w:t>Predator also has a loiter capability of 35 hours, Thomson said, while helicopters can stay aloft in a mission for roughly four and a half hours. This means the capability would be especially useful for maritime patrol missions in the Gulf region. General Atomics has received quite a few requests from Middle Eastern countries expressing interest in the MQ-9B Guardian, which is a maritime patrol UAS that has a maritime radar in the belly of the aircraft, Thomson said.</w:t>
      </w:r>
      <w:r w:rsidRPr="00BA4FCA">
        <w:rPr>
          <w:rFonts w:asciiTheme="minorHAnsi" w:hAnsiTheme="minorHAnsi" w:cstheme="minorHAnsi"/>
          <w:sz w:val="16"/>
        </w:rPr>
        <w:t xml:space="preserve"> Saudi Arabia, Qatar, the UAE and Morocco all have maritime missions where it would be ideal to replace an expensive manned aircraft with an unmanned system, particularly because the job can be tedious and long to run patrols. “I think that will be the first domino to fall will be a maritime Predator for one of these countries,” Thomson said</w:t>
      </w:r>
      <w:r w:rsidRPr="00BA4FCA">
        <w:rPr>
          <w:rStyle w:val="StyleUnderline"/>
          <w:rFonts w:asciiTheme="minorHAnsi" w:hAnsiTheme="minorHAnsi" w:cstheme="minorHAnsi"/>
        </w:rPr>
        <w:t>, “and then from there we will see.” Thomson believes the trend is usually for countries that operate drones through their air forces to pick U.S. Air Force drones so there will be a continued market for Predators and Reapers. But he said Middle Eastern countries that came to the Army Aviation Association of America conference in Nashville, Tennessee, last month, are watching what the U.S. Army is doing with MUM-T and Gray Eagle and “they are seeing the benefits of manned-unmanned teaming that the U.S. Army has pretty much developed,” Thomson said, adding he has not seen other countries with such an ability. Saudi Arabia, for instance, might be a better candidate for Gray Eagle, because it has the Royal Land Forces. “I could see them being a Gray Eagle customer,” Thomson said.</w:t>
      </w:r>
    </w:p>
    <w:p w14:paraId="487FD89C" w14:textId="77777777" w:rsidR="00F27D97" w:rsidRPr="00BA4FCA" w:rsidRDefault="00F27D97" w:rsidP="00BA4FCA">
      <w:pPr>
        <w:pStyle w:val="Heading4"/>
        <w:rPr>
          <w:rFonts w:asciiTheme="minorHAnsi" w:hAnsiTheme="minorHAnsi" w:cstheme="minorHAnsi"/>
        </w:rPr>
      </w:pPr>
      <w:r w:rsidRPr="00BA4FCA">
        <w:rPr>
          <w:rFonts w:asciiTheme="minorHAnsi" w:hAnsiTheme="minorHAnsi" w:cstheme="minorHAnsi"/>
        </w:rPr>
        <w:lastRenderedPageBreak/>
        <w:t>UAE buying American drones now—plan is key to stop purchase and stop human rights abuse</w:t>
      </w:r>
    </w:p>
    <w:p w14:paraId="6BA5B49B" w14:textId="58DFCBDF" w:rsidR="00F27D97" w:rsidRPr="00BA4FCA" w:rsidRDefault="00F27D97" w:rsidP="00F27D97">
      <w:pPr>
        <w:rPr>
          <w:rStyle w:val="Style13ptBold"/>
          <w:rFonts w:asciiTheme="minorHAnsi" w:hAnsiTheme="minorHAnsi" w:cstheme="minorHAnsi"/>
          <w:b w:val="0"/>
        </w:rPr>
      </w:pPr>
      <w:proofErr w:type="spellStart"/>
      <w:r w:rsidRPr="00BA4FCA">
        <w:rPr>
          <w:rStyle w:val="Style13ptBold"/>
          <w:rFonts w:asciiTheme="minorHAnsi" w:hAnsiTheme="minorHAnsi" w:cstheme="minorHAnsi"/>
        </w:rPr>
        <w:t>Henningan</w:t>
      </w:r>
      <w:proofErr w:type="spellEnd"/>
      <w:r w:rsidRPr="00BA4FCA">
        <w:rPr>
          <w:rStyle w:val="Style13ptBold"/>
          <w:rFonts w:asciiTheme="minorHAnsi" w:hAnsiTheme="minorHAnsi" w:cstheme="minorHAnsi"/>
        </w:rPr>
        <w:t xml:space="preserve"> 02/22/13 </w:t>
      </w:r>
      <w:r w:rsidRPr="00215152">
        <w:t xml:space="preserve">(W.J </w:t>
      </w:r>
      <w:proofErr w:type="spellStart"/>
      <w:r w:rsidRPr="00215152">
        <w:t>Henningan</w:t>
      </w:r>
      <w:proofErr w:type="spellEnd"/>
      <w:r w:rsidRPr="00215152">
        <w:t>, “United Arab Emirates set to buy U.S. Predator drones”, Los Angeles Time, https://www.latimes.com/archives/la-xpm-2013-feb-22-la-fi-predator-drone-sale-20130223-story.html</w:t>
      </w:r>
      <w:r w:rsidR="00BA4FCA" w:rsidRPr="00215152">
        <w:t>/PR</w:t>
      </w:r>
      <w:r w:rsidRPr="00215152">
        <w:t>)</w:t>
      </w:r>
    </w:p>
    <w:p w14:paraId="4F0E99A4" w14:textId="77777777" w:rsidR="00F27D97" w:rsidRPr="00BA4FCA" w:rsidRDefault="00F27D97" w:rsidP="00F27D97">
      <w:pPr>
        <w:rPr>
          <w:rStyle w:val="StyleUnderline"/>
          <w:rFonts w:asciiTheme="minorHAnsi" w:hAnsiTheme="minorHAnsi" w:cstheme="minorHAnsi"/>
        </w:rPr>
      </w:pPr>
      <w:r w:rsidRPr="00BA4FCA">
        <w:rPr>
          <w:rStyle w:val="Emphasis"/>
          <w:rFonts w:asciiTheme="minorHAnsi" w:hAnsiTheme="minorHAnsi" w:cstheme="minorHAnsi"/>
        </w:rPr>
        <w:t>The United Arab Emirates is close to purchasing Predator drones from a San Diego County defense contractor</w:t>
      </w:r>
      <w:r w:rsidRPr="00BA4FCA">
        <w:rPr>
          <w:rFonts w:asciiTheme="minorHAnsi" w:hAnsiTheme="minorHAnsi" w:cstheme="minorHAnsi"/>
          <w:sz w:val="16"/>
        </w:rPr>
        <w:t xml:space="preserve">, </w:t>
      </w:r>
      <w:r w:rsidRPr="00BA4FCA">
        <w:rPr>
          <w:rStyle w:val="StyleUnderline"/>
          <w:rFonts w:asciiTheme="minorHAnsi" w:hAnsiTheme="minorHAnsi" w:cstheme="minorHAnsi"/>
        </w:rPr>
        <w:t>sparking concern among arms control advocates</w:t>
      </w:r>
      <w:r w:rsidRPr="00BA4FCA">
        <w:rPr>
          <w:rFonts w:asciiTheme="minorHAnsi" w:hAnsiTheme="minorHAnsi" w:cstheme="minorHAnsi"/>
          <w:sz w:val="16"/>
        </w:rPr>
        <w:t xml:space="preserve">. Under the proposed sale, revealed this week at a defense conference in Abu Dhabi and confirmed Friday, </w:t>
      </w:r>
      <w:r w:rsidRPr="00BA4FCA">
        <w:rPr>
          <w:rStyle w:val="Emphasis"/>
          <w:rFonts w:asciiTheme="minorHAnsi" w:hAnsiTheme="minorHAnsi" w:cstheme="minorHAnsi"/>
        </w:rPr>
        <w:t>General Atomics Aeronautical Systems Inc. of Poway will sell an undisclosed number of the robotic aircraft to the UAE armed forces for $197 million</w:t>
      </w:r>
      <w:r w:rsidRPr="00BA4FCA">
        <w:rPr>
          <w:rFonts w:asciiTheme="minorHAnsi" w:hAnsiTheme="minorHAnsi" w:cstheme="minorHAnsi"/>
          <w:sz w:val="16"/>
        </w:rPr>
        <w:t xml:space="preserve">. The agreement would mark the first time a </w:t>
      </w:r>
      <w:r w:rsidRPr="00BA4FCA">
        <w:rPr>
          <w:rStyle w:val="StyleUnderline"/>
          <w:rFonts w:asciiTheme="minorHAnsi" w:hAnsiTheme="minorHAnsi" w:cstheme="minorHAnsi"/>
        </w:rPr>
        <w:t>non-NATO country has obtained the American-made technology</w:t>
      </w:r>
      <w:r w:rsidRPr="00BA4FCA">
        <w:rPr>
          <w:rFonts w:asciiTheme="minorHAnsi" w:hAnsiTheme="minorHAnsi" w:cstheme="minorHAnsi"/>
          <w:sz w:val="16"/>
        </w:rPr>
        <w:t xml:space="preserve">, which has reshaped modern warfare. </w:t>
      </w:r>
      <w:r w:rsidRPr="00BA4FCA">
        <w:rPr>
          <w:rStyle w:val="Emphasis"/>
          <w:rFonts w:asciiTheme="minorHAnsi" w:hAnsiTheme="minorHAnsi" w:cstheme="minorHAnsi"/>
        </w:rPr>
        <w:t>The deal has drawn scrutiny from critics who worry about the technology falling into terrorists’ hands or being used by governments against their own citizens. T</w:t>
      </w:r>
      <w:r w:rsidRPr="00BA4FCA">
        <w:rPr>
          <w:rFonts w:asciiTheme="minorHAnsi" w:hAnsiTheme="minorHAnsi" w:cstheme="minorHAnsi"/>
          <w:sz w:val="16"/>
        </w:rPr>
        <w:t>he UAE</w:t>
      </w:r>
      <w:r w:rsidRPr="00BA4FCA">
        <w:rPr>
          <w:rStyle w:val="StyleUnderline"/>
          <w:rFonts w:asciiTheme="minorHAnsi" w:hAnsiTheme="minorHAnsi" w:cstheme="minorHAnsi"/>
        </w:rPr>
        <w:t xml:space="preserve">, notably the city-state of Dubai, has been a crossroads for banking, finance and technology as the nation emerged as an economic hub for the Arab world. </w:t>
      </w:r>
      <w:r w:rsidRPr="00BA4FCA">
        <w:rPr>
          <w:rFonts w:asciiTheme="minorHAnsi" w:hAnsiTheme="minorHAnsi" w:cstheme="minorHAnsi"/>
          <w:sz w:val="16"/>
        </w:rPr>
        <w:t xml:space="preserve">It has only recently begun to tighten regulations to limit money laundering and other shady financial endeavors that attracted Islamic militants, drug smugglers and other traffickers. Over the last year, UAE security officials — which have drawn criticism for their surveillance tactics </w:t>
      </w:r>
      <w:r w:rsidRPr="00BA4FCA">
        <w:rPr>
          <w:rStyle w:val="Emphasis"/>
          <w:rFonts w:asciiTheme="minorHAnsi" w:hAnsiTheme="minorHAnsi" w:cstheme="minorHAnsi"/>
        </w:rPr>
        <w:t>— have also cracked down on internal dissent after the political upheavals of the “Arab Spring</w:t>
      </w:r>
      <w:r w:rsidRPr="00BA4FCA">
        <w:rPr>
          <w:rFonts w:asciiTheme="minorHAnsi" w:hAnsiTheme="minorHAnsi" w:cstheme="minorHAnsi"/>
          <w:sz w:val="16"/>
        </w:rPr>
        <w:t xml:space="preserve">.” The sale would still need the approval of Congress, and there are federal restrictions on selling large drones. </w:t>
      </w:r>
      <w:r w:rsidRPr="00BA4FCA">
        <w:rPr>
          <w:rStyle w:val="StyleUnderline"/>
          <w:rFonts w:asciiTheme="minorHAnsi" w:hAnsiTheme="minorHAnsi" w:cstheme="minorHAnsi"/>
        </w:rPr>
        <w:t>But General Atomics, which builds the MQ-1 Predator and MQ-9 Reaper hunter-killer drones used by the U.S. Air Force and CIA, has designed a new unarmed version of the Predator that would qualify for export. The remotely piloted aircraft, called the Predator XP, could be used for intelligence, surveillance and reconnaissance missions, but will not be outfitted for weapons capability</w:t>
      </w:r>
      <w:r w:rsidRPr="00BA4FCA">
        <w:rPr>
          <w:rFonts w:asciiTheme="minorHAnsi" w:hAnsiTheme="minorHAnsi" w:cstheme="minorHAnsi"/>
          <w:sz w:val="16"/>
        </w:rPr>
        <w:t>. The company did not say whether any cameras and sensor packages would be included</w:t>
      </w:r>
      <w:r w:rsidRPr="00BA4FCA">
        <w:rPr>
          <w:rStyle w:val="StyleUnderline"/>
          <w:rFonts w:asciiTheme="minorHAnsi" w:hAnsiTheme="minorHAnsi" w:cstheme="minorHAnsi"/>
        </w:rPr>
        <w:t>. But the drone has the same physical dimensions, altitude, speed and flight endurance — up to 35 hours — as the original unarmed version of the Predator drone first flown by the Air Force in 1995. General Atomics redesigned the Predator — XP stands for “export” — with the sole purpose of selling it to a broader customer base, including countries in the Middle East and North Africa.</w:t>
      </w:r>
      <w:r w:rsidRPr="00BA4FCA">
        <w:rPr>
          <w:rFonts w:asciiTheme="minorHAnsi" w:hAnsiTheme="minorHAnsi" w:cstheme="minorHAnsi"/>
          <w:sz w:val="16"/>
        </w:rPr>
        <w:t xml:space="preserve"> The company said it had received an export license from the State Department to share technical information about the drone, but finalization of a deal is subject to other regulatory approval. </w:t>
      </w:r>
      <w:r w:rsidRPr="00BA4FCA">
        <w:rPr>
          <w:rStyle w:val="Emphasis"/>
          <w:rFonts w:asciiTheme="minorHAnsi" w:hAnsiTheme="minorHAnsi" w:cstheme="minorHAnsi"/>
        </w:rPr>
        <w:t xml:space="preserve">Neither the State Department nor Sen. Robert Menendez (D-N.J.), the chairman of the Senate Foreign Relations Committee, would comment on the proposed sale. General Atomics said </w:t>
      </w:r>
      <w:proofErr w:type="gramStart"/>
      <w:r w:rsidRPr="00BA4FCA">
        <w:rPr>
          <w:rStyle w:val="Emphasis"/>
          <w:rFonts w:asciiTheme="minorHAnsi" w:hAnsiTheme="minorHAnsi" w:cstheme="minorHAnsi"/>
        </w:rPr>
        <w:t>a number of</w:t>
      </w:r>
      <w:proofErr w:type="gramEnd"/>
      <w:r w:rsidRPr="00BA4FCA">
        <w:rPr>
          <w:rStyle w:val="Emphasis"/>
          <w:rFonts w:asciiTheme="minorHAnsi" w:hAnsiTheme="minorHAnsi" w:cstheme="minorHAnsi"/>
        </w:rPr>
        <w:t xml:space="preserve"> other regional governments had also expressed interest in the Predator XP.</w:t>
      </w:r>
      <w:r w:rsidRPr="00BA4FCA">
        <w:rPr>
          <w:rFonts w:asciiTheme="minorHAnsi" w:hAnsiTheme="minorHAnsi" w:cstheme="minorHAnsi"/>
          <w:sz w:val="16"/>
        </w:rPr>
        <w:t xml:space="preserve"> F</w:t>
      </w:r>
      <w:r w:rsidRPr="00BA4FCA">
        <w:rPr>
          <w:rStyle w:val="StyleUnderline"/>
          <w:rFonts w:asciiTheme="minorHAnsi" w:hAnsiTheme="minorHAnsi" w:cstheme="minorHAnsi"/>
        </w:rPr>
        <w:t>rank Pace, president of the company’s aircraft systems group, said General Atomics looks forward to providing “affordable, reliable and cost-effective multi-mission capabilities to the UAE armed forces for years to come.”</w:t>
      </w:r>
      <w:r w:rsidRPr="00BA4FCA">
        <w:rPr>
          <w:rFonts w:asciiTheme="minorHAnsi" w:hAnsiTheme="minorHAnsi" w:cstheme="minorHAnsi"/>
          <w:sz w:val="16"/>
        </w:rPr>
        <w:t xml:space="preserve"> Though the company said the Predator XP cannot be weaponized</w:t>
      </w:r>
      <w:r w:rsidRPr="00BA4FCA">
        <w:rPr>
          <w:rStyle w:val="Emphasis"/>
          <w:rFonts w:asciiTheme="minorHAnsi" w:hAnsiTheme="minorHAnsi" w:cstheme="minorHAnsi"/>
        </w:rPr>
        <w:t>, there are concerns about turning over drone technology and it someday being replicated as a missile-carrying system.</w:t>
      </w:r>
      <w:r w:rsidRPr="00BA4FCA">
        <w:rPr>
          <w:rFonts w:asciiTheme="minorHAnsi" w:hAnsiTheme="minorHAnsi" w:cstheme="minorHAnsi"/>
          <w:sz w:val="16"/>
        </w:rPr>
        <w:t xml:space="preserve"> Daryl Kimball, executive director of the Arms Control Assn. and a longtime critic of weapons exports, worries about the effect such a sale could have on U.S. foreign policy. “This deal has potentially far-reaching implications for how the country will handle drone exports in the years to come,” he said. “</w:t>
      </w:r>
      <w:r w:rsidRPr="00BA4FCA">
        <w:rPr>
          <w:rStyle w:val="StyleUnderline"/>
          <w:rFonts w:asciiTheme="minorHAnsi" w:hAnsiTheme="minorHAnsi" w:cstheme="minorHAnsi"/>
        </w:rPr>
        <w:t xml:space="preserve">Congress needs to discuss and explore the long-term risks to the country and our allies in the region with the potential of the proliferation of this technology. Commercial profits cannot compromise national security.” The UAE, </w:t>
      </w:r>
      <w:proofErr w:type="spellStart"/>
      <w:r w:rsidRPr="00BA4FCA">
        <w:rPr>
          <w:rStyle w:val="StyleUnderline"/>
          <w:rFonts w:asciiTheme="minorHAnsi" w:hAnsiTheme="minorHAnsi" w:cstheme="minorHAnsi"/>
        </w:rPr>
        <w:t>whichs</w:t>
      </w:r>
      <w:proofErr w:type="spellEnd"/>
      <w:r w:rsidRPr="00BA4FCA">
        <w:rPr>
          <w:rStyle w:val="StyleUnderline"/>
          <w:rFonts w:asciiTheme="minorHAnsi" w:hAnsiTheme="minorHAnsi" w:cstheme="minorHAnsi"/>
        </w:rPr>
        <w:t xml:space="preserve"> has also developed its own drone, has been working to counter Iran’s influence in the Persian Gulf region, especially in neighboring Bahrain, where Shiite Muslim unrest has driven two years of protests and civil strife.</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 government has carried out a repressive campaign that has targeted Islamists, liberals, activists and scholars alike,” said a Human Rights Watch report released last month. “The campaign has systematically violated UAE citizens’ rights to free expression ... and employed tactics that directly contravene the international prohibition on arbitrary detention and forced disappearance.” Given the lack of public information about the U.S. </w:t>
      </w:r>
      <w:r w:rsidRPr="00BA4FCA">
        <w:rPr>
          <w:rStyle w:val="StyleUnderline"/>
          <w:rFonts w:asciiTheme="minorHAnsi" w:hAnsiTheme="minorHAnsi" w:cstheme="minorHAnsi"/>
        </w:rPr>
        <w:lastRenderedPageBreak/>
        <w:t xml:space="preserve">government’s own drone program, it seems perilous to sell drones overseas, even if they are unarmed, said </w:t>
      </w:r>
      <w:proofErr w:type="spellStart"/>
      <w:r w:rsidRPr="00BA4FCA">
        <w:rPr>
          <w:rStyle w:val="StyleUnderline"/>
          <w:rFonts w:asciiTheme="minorHAnsi" w:hAnsiTheme="minorHAnsi" w:cstheme="minorHAnsi"/>
        </w:rPr>
        <w:t>Naureen</w:t>
      </w:r>
      <w:proofErr w:type="spellEnd"/>
      <w:r w:rsidRPr="00BA4FCA">
        <w:rPr>
          <w:rStyle w:val="StyleUnderline"/>
          <w:rFonts w:asciiTheme="minorHAnsi" w:hAnsiTheme="minorHAnsi" w:cstheme="minorHAnsi"/>
        </w:rPr>
        <w:t xml:space="preserve"> Shah, associate director of the Counterterrorism and Human Rights Project at Columbia Law School. “The U.S. has set a dangerous precedent with its use of drones as it now sees the world as a global battlefield,” she said. “Are other countries also going to claim that vast authority with this technology? I guess we’ll have to see</w:t>
      </w:r>
      <w:r w:rsidRPr="00BA4FCA">
        <w:rPr>
          <w:rFonts w:asciiTheme="minorHAnsi" w:hAnsiTheme="minorHAnsi" w:cstheme="minorHAnsi"/>
          <w:sz w:val="16"/>
        </w:rPr>
        <w:t xml:space="preserve">.” To reach the deal with the UAE, General Atomics signed an agreement with an Abu Dhabi business partner, International Golden Group, nearly two years ago. Similarly, Boeing Co. announced an agreement Monday with Abu Dhabi Autonomous Systems Investments Co. for the two firms to address the growing Middle East market for unmanned systems. For years, U.S. drone makers have been eager to tap the growing foreign appetite for high-tech — and relatively cheap — unmanned aircraft, but they have been shut out by export regulations. The U.S. already sells fighter jets, bunker-busting bombs and high-powered ship-mounted guns to a wide variety of countries. But drone sales have been largely prohibited since a 1987 international agreement reached by a group called the Missile Technology Control Regime. The group, which initially consisted of the United States, Canada, France, Germany, Italy, Japan and Britain, now includes 34 countries. </w:t>
      </w:r>
      <w:r w:rsidRPr="00BA4FCA">
        <w:rPr>
          <w:rStyle w:val="Emphasis"/>
          <w:rFonts w:asciiTheme="minorHAnsi" w:hAnsiTheme="minorHAnsi" w:cstheme="minorHAnsi"/>
        </w:rPr>
        <w:t>There have been a few exceptions made for sales over the years, but the agreement put restrictions on the export of any larger unmanned aircraft — blimps, helicopters, jets — that can carry 1,102 pounds for more than 186 miles at a time</w:t>
      </w:r>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Unarmed drones smaller than these </w:t>
      </w:r>
      <w:proofErr w:type="gramStart"/>
      <w:r w:rsidRPr="00BA4FCA">
        <w:rPr>
          <w:rStyle w:val="Emphasis"/>
          <w:rFonts w:asciiTheme="minorHAnsi" w:hAnsiTheme="minorHAnsi" w:cstheme="minorHAnsi"/>
        </w:rPr>
        <w:t>are allowed to</w:t>
      </w:r>
      <w:proofErr w:type="gramEnd"/>
      <w:r w:rsidRPr="00BA4FCA">
        <w:rPr>
          <w:rStyle w:val="Emphasis"/>
          <w:rFonts w:asciiTheme="minorHAnsi" w:hAnsiTheme="minorHAnsi" w:cstheme="minorHAnsi"/>
        </w:rPr>
        <w:t xml:space="preserve"> be sold. The primary focus of the agreement was to control the spread of ballistic missiles and other weapons capable of mass destruction during the Cold War. Defense companies have repeatedly said the restrictions are outdated and may cause the U.S. to lose potential customers to nations eager to elbow their way into the market. Israel makes and sells drones to several countries, including Azerbaijan, India and Ecuador. China has more than a dozen drones in development.</w:t>
      </w:r>
      <w:r w:rsidRPr="00BA4FCA">
        <w:rPr>
          <w:rFonts w:asciiTheme="minorHAnsi" w:hAnsiTheme="minorHAnsi" w:cstheme="minorHAnsi"/>
          <w:sz w:val="16"/>
        </w:rPr>
        <w:t xml:space="preserve"> In its latest assessment of the industry, aerospace research firm Teal Group Corp. estimated that worldwide drone spending would almost double over the next decade, to $11.4 billion in 2022. Anticipating the trend, the Congressional Research Service warned in a report last year that foreign competitors were getting a jump on U.S. firms. “</w:t>
      </w:r>
      <w:r w:rsidRPr="00BA4FCA">
        <w:rPr>
          <w:rStyle w:val="StyleUnderline"/>
          <w:rFonts w:asciiTheme="minorHAnsi" w:hAnsiTheme="minorHAnsi" w:cstheme="minorHAnsi"/>
        </w:rPr>
        <w:t>Much new business is likely to be generated in the market, and if U.S. companies fail to capture this market share, European, Russian, Israeli, Chinese or South African companies will,” the agency said. “As part of its defense and foreign policy oversight, Congress may examine whether a balance must be struck between supporting legitimate U.S. exports and curbing the spread of [drone] technologies to dangerous groups or countries.”</w:t>
      </w:r>
    </w:p>
    <w:p w14:paraId="619C5FC7" w14:textId="77777777" w:rsidR="00BC0A2F" w:rsidRPr="00BA4FCA" w:rsidRDefault="00BC0A2F" w:rsidP="00BC0A2F">
      <w:pPr>
        <w:rPr>
          <w:rFonts w:asciiTheme="minorHAnsi" w:hAnsiTheme="minorHAnsi" w:cstheme="minorHAnsi"/>
        </w:rPr>
      </w:pPr>
    </w:p>
    <w:p w14:paraId="4091F73B" w14:textId="77777777" w:rsidR="0081555C" w:rsidRPr="00BA4FCA" w:rsidRDefault="0081555C" w:rsidP="0081555C">
      <w:pPr>
        <w:pStyle w:val="Heading4"/>
        <w:rPr>
          <w:rFonts w:asciiTheme="minorHAnsi" w:hAnsiTheme="minorHAnsi" w:cstheme="minorHAnsi"/>
        </w:rPr>
      </w:pPr>
      <w:r w:rsidRPr="00BA4FCA">
        <w:rPr>
          <w:rFonts w:asciiTheme="minorHAnsi" w:hAnsiTheme="minorHAnsi" w:cstheme="minorHAnsi"/>
        </w:rPr>
        <w:t>The U.S budget is making it hard for continual American drone Strikes—sales are the only force driving strikes</w:t>
      </w:r>
    </w:p>
    <w:p w14:paraId="3AC677AA" w14:textId="4E1926B1" w:rsidR="0081555C" w:rsidRPr="00BA4FCA" w:rsidRDefault="0081555C" w:rsidP="0081555C">
      <w:pPr>
        <w:rPr>
          <w:rStyle w:val="Style13ptBold"/>
          <w:rFonts w:asciiTheme="minorHAnsi" w:hAnsiTheme="minorHAnsi" w:cstheme="minorHAnsi"/>
          <w:b w:val="0"/>
        </w:rPr>
      </w:pPr>
      <w:proofErr w:type="spellStart"/>
      <w:r w:rsidRPr="00BA4FCA">
        <w:rPr>
          <w:rStyle w:val="Style13ptBold"/>
          <w:rFonts w:asciiTheme="minorHAnsi" w:hAnsiTheme="minorHAnsi" w:cstheme="minorHAnsi"/>
        </w:rPr>
        <w:t>Shinkman</w:t>
      </w:r>
      <w:proofErr w:type="spellEnd"/>
      <w:r w:rsidRPr="00BA4FCA">
        <w:rPr>
          <w:rStyle w:val="Style13ptBold"/>
          <w:rFonts w:asciiTheme="minorHAnsi" w:hAnsiTheme="minorHAnsi" w:cstheme="minorHAnsi"/>
        </w:rPr>
        <w:t xml:space="preserve">, 03/29/19 </w:t>
      </w:r>
      <w:r w:rsidRPr="00215152">
        <w:t xml:space="preserve">(Paul D. </w:t>
      </w:r>
      <w:proofErr w:type="spellStart"/>
      <w:r w:rsidRPr="00215152">
        <w:t>Shinkman</w:t>
      </w:r>
      <w:proofErr w:type="spellEnd"/>
      <w:r w:rsidRPr="00215152">
        <w:t xml:space="preserve">, Paul D. </w:t>
      </w:r>
      <w:proofErr w:type="spellStart"/>
      <w:r w:rsidRPr="00215152">
        <w:t>Shinkman</w:t>
      </w:r>
      <w:proofErr w:type="spellEnd"/>
      <w:r w:rsidRPr="00215152">
        <w:t xml:space="preserve"> is a national security reporter for U.S. News &amp; World Report, “The Decline of the Drone The technology that defined U.S. counterterror wars is beginning to wane in importance as the Pentagon looks to threats posed by Russia and China.”, US News, https://www.usnews.com/news/the-report/articles/2019-03-29/us-military-turns-away-from-drones</w:t>
      </w:r>
      <w:r w:rsidR="00BA4FCA" w:rsidRPr="00215152">
        <w:t>/PR</w:t>
      </w:r>
      <w:r w:rsidRPr="00215152">
        <w:t>)</w:t>
      </w:r>
    </w:p>
    <w:p w14:paraId="6AE97771" w14:textId="77777777" w:rsidR="0081555C" w:rsidRPr="00BA4FCA" w:rsidRDefault="0081555C" w:rsidP="0081555C">
      <w:pPr>
        <w:rPr>
          <w:rFonts w:asciiTheme="minorHAnsi" w:hAnsiTheme="minorHAnsi" w:cstheme="minorHAnsi"/>
          <w:sz w:val="16"/>
        </w:rPr>
      </w:pPr>
      <w:r w:rsidRPr="00BA4FCA">
        <w:rPr>
          <w:rStyle w:val="Emphasis"/>
          <w:rFonts w:asciiTheme="minorHAnsi" w:hAnsiTheme="minorHAnsi" w:cstheme="minorHAnsi"/>
        </w:rPr>
        <w:t>THE SECRETIVE AND lethal technology that has defined U.S. counterterror operations for the last decade</w:t>
      </w:r>
      <w:r w:rsidRPr="00BA4FCA">
        <w:rPr>
          <w:rFonts w:asciiTheme="minorHAnsi" w:hAnsiTheme="minorHAnsi" w:cstheme="minorHAnsi"/>
          <w:sz w:val="16"/>
        </w:rPr>
        <w:t xml:space="preserve"> – and remains the subject of global controversy – appears to </w:t>
      </w:r>
      <w:r w:rsidRPr="00BA4FCA">
        <w:rPr>
          <w:rStyle w:val="StyleUnderline"/>
          <w:rFonts w:asciiTheme="minorHAnsi" w:hAnsiTheme="minorHAnsi" w:cstheme="minorHAnsi"/>
        </w:rPr>
        <w:t>be diminishing in importance as America prepares for the next era of combat</w:t>
      </w:r>
      <w:r w:rsidRPr="00BA4FCA">
        <w:rPr>
          <w:rFonts w:asciiTheme="minorHAnsi" w:hAnsiTheme="minorHAnsi" w:cstheme="minorHAnsi"/>
          <w:sz w:val="16"/>
        </w:rPr>
        <w:t xml:space="preserve">. </w:t>
      </w:r>
      <w:r w:rsidRPr="00BA4FCA">
        <w:rPr>
          <w:rStyle w:val="Emphasis"/>
          <w:rFonts w:asciiTheme="minorHAnsi" w:hAnsiTheme="minorHAnsi" w:cstheme="minorHAnsi"/>
        </w:rPr>
        <w:t>New Pentagon documents show the military plans to invest next year in the lowest number of new drones in more than a decade</w:t>
      </w:r>
      <w:r w:rsidRPr="00BA4FCA">
        <w:rPr>
          <w:rFonts w:asciiTheme="minorHAnsi" w:hAnsiTheme="minorHAnsi" w:cstheme="minorHAnsi"/>
          <w:sz w:val="16"/>
        </w:rPr>
        <w:t xml:space="preserve">. Though the complexity of Defense Department budgets makes it </w:t>
      </w:r>
      <w:r w:rsidRPr="00BA4FCA">
        <w:rPr>
          <w:rStyle w:val="StyleUnderline"/>
          <w:rFonts w:asciiTheme="minorHAnsi" w:hAnsiTheme="minorHAnsi" w:cstheme="minorHAnsi"/>
        </w:rPr>
        <w:t>difficult to isolate a single reason for the shift, budget analysts agree the Trump administration's stated intention of withdrawing from costly and deadly Middle East wars and instead focus on a resurging China and Russia is driving a focus on other technologies.</w:t>
      </w:r>
      <w:r w:rsidRPr="00BA4FCA">
        <w:rPr>
          <w:rFonts w:asciiTheme="minorHAnsi" w:hAnsiTheme="minorHAnsi" w:cstheme="minorHAnsi"/>
          <w:sz w:val="16"/>
        </w:rPr>
        <w:t xml:space="preserve"> [ MORE: Asia's Steady Arms </w:t>
      </w:r>
      <w:proofErr w:type="gramStart"/>
      <w:r w:rsidRPr="00BA4FCA">
        <w:rPr>
          <w:rFonts w:asciiTheme="minorHAnsi" w:hAnsiTheme="minorHAnsi" w:cstheme="minorHAnsi"/>
          <w:sz w:val="16"/>
        </w:rPr>
        <w:t>Buildup ]</w:t>
      </w:r>
      <w:proofErr w:type="gramEnd"/>
      <w:r w:rsidRPr="00BA4FCA">
        <w:rPr>
          <w:rFonts w:asciiTheme="minorHAnsi" w:hAnsiTheme="minorHAnsi" w:cstheme="minorHAnsi"/>
          <w:sz w:val="16"/>
        </w:rPr>
        <w:t xml:space="preserve"> Since it was first employed on an industrial scale in Afghanistan</w:t>
      </w:r>
      <w:r w:rsidRPr="00BA4FCA">
        <w:rPr>
          <w:rStyle w:val="StyleUnderline"/>
          <w:rFonts w:asciiTheme="minorHAnsi" w:hAnsiTheme="minorHAnsi" w:cstheme="minorHAnsi"/>
        </w:rPr>
        <w:t>, drone technology has evolved, become more lethal and expanded to conflict zones in Iraq and Syria, Libya, Yemen and across sub-Saharan Africa from Somalia to Nigeria.</w:t>
      </w:r>
      <w:r w:rsidRPr="00BA4FCA">
        <w:rPr>
          <w:rFonts w:asciiTheme="minorHAnsi" w:hAnsiTheme="minorHAnsi" w:cstheme="minorHAnsi"/>
          <w:sz w:val="16"/>
        </w:rPr>
        <w:t xml:space="preserve"> Their ability to exceed prior limits imposed on manned aircraft and to kill America's enemies without putting its warfighters in harm's </w:t>
      </w:r>
      <w:r w:rsidRPr="00BA4FCA">
        <w:rPr>
          <w:rStyle w:val="StyleUnderline"/>
          <w:rFonts w:asciiTheme="minorHAnsi" w:hAnsiTheme="minorHAnsi" w:cstheme="minorHAnsi"/>
        </w:rPr>
        <w:t xml:space="preserve">way has proven </w:t>
      </w:r>
      <w:r w:rsidRPr="00BA4FCA">
        <w:rPr>
          <w:rStyle w:val="StyleUnderline"/>
          <w:rFonts w:asciiTheme="minorHAnsi" w:hAnsiTheme="minorHAnsi" w:cstheme="minorHAnsi"/>
        </w:rPr>
        <w:lastRenderedPageBreak/>
        <w:t>irresistible to U.S. presidents since George W. Bush, and a tempting way to obscure involvement in foreign conflict</w:t>
      </w:r>
      <w:r w:rsidRPr="00BA4FCA">
        <w:rPr>
          <w:rFonts w:asciiTheme="minorHAnsi" w:hAnsiTheme="minorHAnsi" w:cstheme="minorHAnsi"/>
          <w:sz w:val="16"/>
        </w:rPr>
        <w:t xml:space="preserve">. </w:t>
      </w:r>
      <w:r w:rsidRPr="00BA4FCA">
        <w:rPr>
          <w:rStyle w:val="Emphasis"/>
          <w:rFonts w:asciiTheme="minorHAnsi" w:hAnsiTheme="minorHAnsi" w:cstheme="minorHAnsi"/>
        </w:rPr>
        <w:t>Yet each of the major drone programs listed in the latest budget proposal the Pentagon compiled calls for purchasing fewer aircraft</w:t>
      </w:r>
      <w:r w:rsidRPr="00BA4FCA">
        <w:rPr>
          <w:rFonts w:asciiTheme="minorHAnsi" w:hAnsiTheme="minorHAnsi" w:cstheme="minorHAnsi"/>
          <w:sz w:val="16"/>
        </w:rPr>
        <w:t xml:space="preserve"> compared to at least the previous two years</w:t>
      </w:r>
      <w:r w:rsidRPr="00BA4FCA">
        <w:rPr>
          <w:rStyle w:val="StyleUnderline"/>
          <w:rFonts w:asciiTheme="minorHAnsi" w:hAnsiTheme="minorHAnsi" w:cstheme="minorHAnsi"/>
        </w:rPr>
        <w:t>, including the MQ-1 Predator that was the original workhorse for conflict zones in the global war on terror, the larger and faster MQ-9 Reaper that will replace it</w:t>
      </w:r>
      <w:r w:rsidRPr="00BA4FCA">
        <w:rPr>
          <w:rFonts w:asciiTheme="minorHAnsi" w:hAnsiTheme="minorHAnsi" w:cstheme="minorHAnsi"/>
          <w:sz w:val="16"/>
        </w:rPr>
        <w:t xml:space="preserve">, </w:t>
      </w:r>
      <w:r w:rsidRPr="00BA4FCA">
        <w:rPr>
          <w:rStyle w:val="Emphasis"/>
          <w:rFonts w:asciiTheme="minorHAnsi" w:hAnsiTheme="minorHAnsi" w:cstheme="minorHAnsi"/>
        </w:rPr>
        <w:t>and the highly sophisticated – and singularly expensive – RQ-4 Global Hawk that represents part of the future of unmanned warfare. The proposed budget provides insights into the priorities and plans of top decision makers,</w:t>
      </w:r>
      <w:r w:rsidRPr="00BA4FCA">
        <w:rPr>
          <w:rFonts w:asciiTheme="minorHAnsi" w:hAnsiTheme="minorHAnsi" w:cstheme="minorHAnsi"/>
          <w:sz w:val="16"/>
        </w:rPr>
        <w:t xml:space="preserve"> though it doesn't necessarily reflect what Congress will authorize. And </w:t>
      </w:r>
      <w:proofErr w:type="gramStart"/>
      <w:r w:rsidRPr="00BA4FCA">
        <w:rPr>
          <w:rFonts w:asciiTheme="minorHAnsi" w:hAnsiTheme="minorHAnsi" w:cstheme="minorHAnsi"/>
          <w:sz w:val="16"/>
        </w:rPr>
        <w:t>indeed</w:t>
      </w:r>
      <w:proofErr w:type="gramEnd"/>
      <w:r w:rsidRPr="00BA4FCA">
        <w:rPr>
          <w:rFonts w:asciiTheme="minorHAnsi" w:hAnsiTheme="minorHAnsi" w:cstheme="minorHAnsi"/>
          <w:sz w:val="16"/>
        </w:rPr>
        <w:t xml:space="preserve"> many elements of the Trump administration's latest proposal are likely dead on arrival at Capitol Hill. </w:t>
      </w:r>
      <w:r w:rsidRPr="00BA4FCA">
        <w:rPr>
          <w:rStyle w:val="StyleUnderline"/>
          <w:rFonts w:asciiTheme="minorHAnsi" w:hAnsiTheme="minorHAnsi" w:cstheme="minorHAnsi"/>
        </w:rPr>
        <w:t xml:space="preserve">However, the extent to which the Pentagon wants to invest in drones is clearly tied to the kinds of wars it expects it will fight </w:t>
      </w:r>
      <w:proofErr w:type="gramStart"/>
      <w:r w:rsidRPr="00BA4FCA">
        <w:rPr>
          <w:rStyle w:val="StyleUnderline"/>
          <w:rFonts w:asciiTheme="minorHAnsi" w:hAnsiTheme="minorHAnsi" w:cstheme="minorHAnsi"/>
        </w:rPr>
        <w:t>in the near future</w:t>
      </w:r>
      <w:proofErr w:type="gramEnd"/>
      <w:r w:rsidRPr="00BA4FCA">
        <w:rPr>
          <w:rStyle w:val="StyleUnderline"/>
          <w:rFonts w:asciiTheme="minorHAnsi" w:hAnsiTheme="minorHAnsi" w:cstheme="minorHAnsi"/>
        </w:rPr>
        <w:t>, experts say.</w:t>
      </w:r>
      <w:r w:rsidRPr="00BA4FCA">
        <w:rPr>
          <w:rFonts w:asciiTheme="minorHAnsi" w:hAnsiTheme="minorHAnsi" w:cstheme="minorHAnsi"/>
          <w:sz w:val="16"/>
        </w:rPr>
        <w:t xml:space="preserve"> "Procurement of unmanned systems is an excellent litmus test, because these systems have been integral to operations in Iraq, Afghanistan and elsewhere over the last 20 years," Travis Sharp, an analyst at the Center for Strategic and Budgetary Assessments, says. </w:t>
      </w:r>
      <w:r w:rsidRPr="00BA4FCA">
        <w:rPr>
          <w:rStyle w:val="Emphasis"/>
          <w:rFonts w:asciiTheme="minorHAnsi" w:hAnsiTheme="minorHAnsi" w:cstheme="minorHAnsi"/>
        </w:rPr>
        <w:t>"The big emphasis now is on great power competition, and this is dominating most of the conversations in DOD."</w:t>
      </w:r>
      <w:r w:rsidRPr="00BA4FCA">
        <w:rPr>
          <w:rFonts w:asciiTheme="minorHAnsi" w:hAnsiTheme="minorHAnsi" w:cstheme="minorHAnsi"/>
          <w:sz w:val="16"/>
        </w:rPr>
        <w:t xml:space="preserve"> The </w:t>
      </w:r>
      <w:r w:rsidRPr="00BA4FCA">
        <w:rPr>
          <w:rStyle w:val="Emphasis"/>
          <w:rFonts w:asciiTheme="minorHAnsi" w:hAnsiTheme="minorHAnsi" w:cstheme="minorHAnsi"/>
        </w:rPr>
        <w:t>decline in new drone purchases has multiple causes, though the drop is driven at least in part by the Trump administration's stated intention of pulling out of Afghanistan, limiting its presence in Iraq and Syria, and diverting more attention to preparing for potential conflict with its superpower rivals as envisioned in the most recent National Defense Strategy</w:t>
      </w:r>
      <w:r w:rsidRPr="00BA4FCA">
        <w:rPr>
          <w:rFonts w:asciiTheme="minorHAnsi" w:hAnsiTheme="minorHAnsi" w:cstheme="minorHAnsi"/>
          <w:sz w:val="16"/>
        </w:rPr>
        <w:t xml:space="preserve">. </w:t>
      </w:r>
      <w:r w:rsidRPr="00BA4FCA">
        <w:rPr>
          <w:rStyle w:val="StyleUnderline"/>
          <w:rFonts w:asciiTheme="minorHAnsi" w:hAnsiTheme="minorHAnsi" w:cstheme="minorHAnsi"/>
        </w:rPr>
        <w:t>War on that scale and against adversaries with comparable technology would require other kinds of weapons, budget experts say.</w:t>
      </w:r>
      <w:r w:rsidRPr="00BA4FCA">
        <w:rPr>
          <w:rFonts w:asciiTheme="minorHAnsi" w:hAnsiTheme="minorHAnsi" w:cstheme="minorHAnsi"/>
          <w:sz w:val="16"/>
        </w:rPr>
        <w:t xml:space="preserve"> "</w:t>
      </w:r>
      <w:r w:rsidRPr="00BA4FCA">
        <w:rPr>
          <w:rStyle w:val="StyleUnderline"/>
          <w:rFonts w:asciiTheme="minorHAnsi" w:hAnsiTheme="minorHAnsi" w:cstheme="minorHAnsi"/>
        </w:rPr>
        <w:t>The big emphasis now is on great power competition, and this is dominating most of the conversations in DOD,"</w:t>
      </w:r>
      <w:r w:rsidRPr="00BA4FCA">
        <w:rPr>
          <w:rFonts w:asciiTheme="minorHAnsi" w:hAnsiTheme="minorHAnsi" w:cstheme="minorHAnsi"/>
          <w:sz w:val="16"/>
        </w:rPr>
        <w:t xml:space="preserve"> says Karl </w:t>
      </w:r>
      <w:proofErr w:type="spellStart"/>
      <w:r w:rsidRPr="00BA4FCA">
        <w:rPr>
          <w:rFonts w:asciiTheme="minorHAnsi" w:hAnsiTheme="minorHAnsi" w:cstheme="minorHAnsi"/>
          <w:sz w:val="16"/>
        </w:rPr>
        <w:t>Kaltenthaler</w:t>
      </w:r>
      <w:proofErr w:type="spellEnd"/>
      <w:r w:rsidRPr="00BA4FCA">
        <w:rPr>
          <w:rFonts w:asciiTheme="minorHAnsi" w:hAnsiTheme="minorHAnsi" w:cstheme="minorHAnsi"/>
          <w:sz w:val="16"/>
        </w:rPr>
        <w:t xml:space="preserve">, director of security studies at the University of Akron, who has documented the evolution of the U.S. military's reliance on drones. </w:t>
      </w:r>
      <w:r w:rsidRPr="00BA4FCA">
        <w:rPr>
          <w:rStyle w:val="Emphasis"/>
          <w:rFonts w:asciiTheme="minorHAnsi" w:hAnsiTheme="minorHAnsi" w:cstheme="minorHAnsi"/>
        </w:rPr>
        <w:t>"There is only so much of a budget pie to go around, and this may be part of it: We need to shift to more strategic weapons platforms, things that are going to be more useful in great power competition</w:t>
      </w:r>
      <w:r w:rsidRPr="00BA4FCA">
        <w:rPr>
          <w:rFonts w:asciiTheme="minorHAnsi" w:hAnsiTheme="minorHAnsi" w:cstheme="minorHAnsi"/>
          <w:sz w:val="16"/>
        </w:rPr>
        <w:t xml:space="preserve">." A spokesman in the office of the secretary of Defense referred questions about the proposed reduction in drone purchase to the Air Force. </w:t>
      </w:r>
      <w:r w:rsidRPr="00BA4FCA">
        <w:rPr>
          <w:rStyle w:val="Emphasis"/>
          <w:rFonts w:asciiTheme="minorHAnsi" w:hAnsiTheme="minorHAnsi" w:cstheme="minorHAnsi"/>
        </w:rPr>
        <w:t>A spokeswoman for the Air Force did not respond to multiple requests for comment in time for this report. Despite the budget projections, present circumstances mean the demand for drones remains high.</w:t>
      </w:r>
      <w:r w:rsidRPr="00BA4FCA">
        <w:rPr>
          <w:rFonts w:asciiTheme="minorHAnsi" w:hAnsiTheme="minorHAnsi" w:cstheme="minorHAnsi"/>
          <w:sz w:val="16"/>
        </w:rPr>
        <w:t xml:space="preserve"> Military commanders operating across the globe, from the Pacific to the Middle East to Europe to the Caribbean, say they need more of the surveillance, reconnaissance and intelligence-gathering capabilities that drones offer. </w:t>
      </w:r>
      <w:r w:rsidRPr="00BA4FCA">
        <w:rPr>
          <w:rStyle w:val="Emphasis"/>
          <w:rFonts w:asciiTheme="minorHAnsi" w:hAnsiTheme="minorHAnsi" w:cstheme="minorHAnsi"/>
        </w:rPr>
        <w:t>In some instances, a reduction in planning drone purchases is not a surprise</w:t>
      </w:r>
      <w:r w:rsidRPr="00BA4FCA">
        <w:rPr>
          <w:rFonts w:asciiTheme="minorHAnsi" w:hAnsiTheme="minorHAnsi" w:cstheme="minorHAnsi"/>
          <w:sz w:val="16"/>
        </w:rPr>
        <w:t xml:space="preserve">. The Air Force announced in 2017 its plans to retire the MQ-1 Predator drone – the first platform that the military armed and employed for extended operations on a major battlefield. </w:t>
      </w:r>
      <w:r w:rsidRPr="00BA4FCA">
        <w:rPr>
          <w:rStyle w:val="StyleUnderline"/>
          <w:rFonts w:asciiTheme="minorHAnsi" w:hAnsiTheme="minorHAnsi" w:cstheme="minorHAnsi"/>
        </w:rPr>
        <w:t>That decision leaves the Army as the only service to field its version of the Predator and likely explains why the military only plans to buy six versus 10 of the unmanned aircraft in fiscal 2019 and 20 of them the year before.</w:t>
      </w:r>
      <w:r w:rsidRPr="00BA4FCA">
        <w:rPr>
          <w:rFonts w:asciiTheme="minorHAnsi" w:hAnsiTheme="minorHAnsi" w:cstheme="minorHAnsi"/>
          <w:sz w:val="16"/>
        </w:rPr>
        <w:t xml:space="preserve"> Other drones in which the military is investing heavily for the future, such as the Navy's MQ -4 Triton or the Air Force's RQ-4 Global Hawk, cost more than half a billion dollars each, </w:t>
      </w:r>
      <w:r w:rsidRPr="00BA4FCA">
        <w:rPr>
          <w:rStyle w:val="Emphasis"/>
          <w:rFonts w:asciiTheme="minorHAnsi" w:hAnsiTheme="minorHAnsi" w:cstheme="minorHAnsi"/>
        </w:rPr>
        <w:t>which amid tightening budgets is perhaps why the services have requested buying only two this year</w:t>
      </w:r>
      <w:r w:rsidRPr="00BA4FCA">
        <w:rPr>
          <w:rFonts w:asciiTheme="minorHAnsi" w:hAnsiTheme="minorHAnsi" w:cstheme="minorHAnsi"/>
          <w:sz w:val="16"/>
        </w:rPr>
        <w:t>, compared to three in each of the last two years</w:t>
      </w:r>
      <w:r w:rsidRPr="00BA4FCA">
        <w:rPr>
          <w:rStyle w:val="Emphasis"/>
          <w:rFonts w:asciiTheme="minorHAnsi" w:hAnsiTheme="minorHAnsi" w:cstheme="minorHAnsi"/>
        </w:rPr>
        <w:t>. Yet even Reapers, which experts consider the most emblematic of military drones used today, face a reduction in acquisitions compared to recent years</w:t>
      </w:r>
      <w:r w:rsidRPr="00BA4FCA">
        <w:rPr>
          <w:rFonts w:asciiTheme="minorHAnsi" w:hAnsiTheme="minorHAnsi" w:cstheme="minorHAnsi"/>
          <w:sz w:val="16"/>
        </w:rPr>
        <w:t xml:space="preserve">. Known formally as the MQ-9, it is much bigger than the Predator, can carry 15 times more ordnance, flies three times faster and can remain in the air significantly longer. [ SEE: March 2019 in </w:t>
      </w:r>
      <w:proofErr w:type="gramStart"/>
      <w:r w:rsidRPr="00BA4FCA">
        <w:rPr>
          <w:rFonts w:asciiTheme="minorHAnsi" w:hAnsiTheme="minorHAnsi" w:cstheme="minorHAnsi"/>
          <w:sz w:val="16"/>
        </w:rPr>
        <w:t>Photos ]</w:t>
      </w:r>
      <w:proofErr w:type="gramEnd"/>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The latest numbers in drone purchases mirror America's shifting reliance on unmanned aircraft as a way to support and magnify the effect of foreign deployed troops. </w:t>
      </w:r>
      <w:r w:rsidRPr="00BA4FCA">
        <w:rPr>
          <w:rFonts w:asciiTheme="minorHAnsi" w:hAnsiTheme="minorHAnsi" w:cstheme="minorHAnsi"/>
          <w:sz w:val="16"/>
        </w:rPr>
        <w:t xml:space="preserve">An analysis of prior defense budgets shows the military purchased four Reapers in 2002. In 2007, once the military had started fielding the aircraft in foreign warzones, Pentagon budgeteers started steadily growing the fleet with a jump to buying 12 that year, up from two of the drones the year before. That trend that continued through the next decade amid surges in the number of troops in Iraq to a peak of buying 48 new aircraft in both 2011 and 2012 – matching the height of U.S. troop deployments to Afghanistan at the time. The rationale for new purchases is not limited merely to expanding the number of drones flying at any given moment to match troop increases: The more drones employed to a warzone also increase the likelihood of one being damaged or shot down, requiring replacements. </w:t>
      </w:r>
      <w:r w:rsidRPr="00BA4FCA">
        <w:rPr>
          <w:rStyle w:val="Emphasis"/>
          <w:rFonts w:asciiTheme="minorHAnsi" w:hAnsiTheme="minorHAnsi" w:cstheme="minorHAnsi"/>
        </w:rPr>
        <w:t xml:space="preserve">By 2015, new Reaper acquisitions had halved and have largely continued a downward trend since then. Fiscal 2019 was a </w:t>
      </w:r>
      <w:proofErr w:type="gramStart"/>
      <w:r w:rsidRPr="00BA4FCA">
        <w:rPr>
          <w:rStyle w:val="Emphasis"/>
          <w:rFonts w:asciiTheme="minorHAnsi" w:hAnsiTheme="minorHAnsi" w:cstheme="minorHAnsi"/>
        </w:rPr>
        <w:t>particular exception</w:t>
      </w:r>
      <w:proofErr w:type="gramEnd"/>
      <w:r w:rsidRPr="00BA4FCA">
        <w:rPr>
          <w:rStyle w:val="Emphasis"/>
          <w:rFonts w:asciiTheme="minorHAnsi" w:hAnsiTheme="minorHAnsi" w:cstheme="minorHAnsi"/>
        </w:rPr>
        <w:t xml:space="preserve"> to the trend in Reaper purchases, jumping to 24 from 16 the previous year as the Air Force sought to bolster its overworked fleet under the Trump administration's renewed investments in the </w:t>
      </w:r>
      <w:r w:rsidRPr="00BA4FCA">
        <w:rPr>
          <w:rStyle w:val="Emphasis"/>
          <w:rFonts w:asciiTheme="minorHAnsi" w:hAnsiTheme="minorHAnsi" w:cstheme="minorHAnsi"/>
        </w:rPr>
        <w:lastRenderedPageBreak/>
        <w:t>armed forces</w:t>
      </w:r>
      <w:r w:rsidRPr="00BA4FCA">
        <w:rPr>
          <w:rFonts w:asciiTheme="minorHAnsi" w:hAnsiTheme="minorHAnsi" w:cstheme="minorHAnsi"/>
          <w:sz w:val="16"/>
        </w:rPr>
        <w:t xml:space="preserve">. And the planned reduction in the number of drones purchased does not necessarily imply less investment in them. To buy 15 new Reapers as the Pentagon plans, it proposes spending more than $1 billion – $38 million more per aircraft compared to the total price for the 24 it purchased this fiscal year. The extra cost is likely the product of new sensors, avionics and other flight equipment that make it more effective on the battlefield and less susceptible to bad weather, which has limited its missions in the past. And as with most defense acquisition, purchasing fewer units raises their individual cost. </w:t>
      </w:r>
    </w:p>
    <w:p w14:paraId="6D6B1859" w14:textId="77777777" w:rsidR="0081555C" w:rsidRPr="00BA4FCA" w:rsidRDefault="0081555C" w:rsidP="0081555C">
      <w:pPr>
        <w:rPr>
          <w:rFonts w:asciiTheme="minorHAnsi" w:hAnsiTheme="minorHAnsi" w:cstheme="minorHAnsi"/>
        </w:rPr>
      </w:pPr>
    </w:p>
    <w:p w14:paraId="471349A8" w14:textId="5B33CDCD" w:rsidR="00BC0A2F" w:rsidRPr="00BA4FCA" w:rsidRDefault="00BC0A2F" w:rsidP="00BC0A2F">
      <w:pPr>
        <w:pStyle w:val="Heading4"/>
        <w:rPr>
          <w:rFonts w:asciiTheme="minorHAnsi" w:hAnsiTheme="minorHAnsi" w:cstheme="minorHAnsi"/>
        </w:rPr>
      </w:pPr>
      <w:r w:rsidRPr="00BA4FCA">
        <w:rPr>
          <w:rFonts w:asciiTheme="minorHAnsi" w:hAnsiTheme="minorHAnsi" w:cstheme="minorHAnsi"/>
        </w:rPr>
        <w:t>Drones in the middle east are bad—middle eastern countries buy drones to continue killing civilians—plan key to stop lethal drones from getting to middle eastern hands and exacerbating the problem</w:t>
      </w:r>
    </w:p>
    <w:p w14:paraId="49FD8F3E" w14:textId="78D173F8" w:rsidR="00BC0A2F" w:rsidRPr="00215152" w:rsidRDefault="00BC0A2F" w:rsidP="00BC0A2F">
      <w:proofErr w:type="spellStart"/>
      <w:r w:rsidRPr="00BA4FCA">
        <w:rPr>
          <w:rStyle w:val="Style13ptBold"/>
          <w:rFonts w:asciiTheme="minorHAnsi" w:hAnsiTheme="minorHAnsi" w:cstheme="minorHAnsi"/>
        </w:rPr>
        <w:t>Warleman</w:t>
      </w:r>
      <w:proofErr w:type="spellEnd"/>
      <w:r w:rsidRPr="00BA4FCA">
        <w:rPr>
          <w:rStyle w:val="Style13ptBold"/>
          <w:rFonts w:asciiTheme="minorHAnsi" w:hAnsiTheme="minorHAnsi" w:cstheme="minorHAnsi"/>
        </w:rPr>
        <w:t xml:space="preserve">, No Date,  </w:t>
      </w:r>
      <w:r w:rsidRPr="00215152">
        <w:t xml:space="preserve">(CJ, “Flying into trouble: The drone wars plaguing the Middle East”, </w:t>
      </w:r>
      <w:proofErr w:type="spellStart"/>
      <w:r w:rsidRPr="00215152">
        <w:t>Alarby</w:t>
      </w:r>
      <w:proofErr w:type="spellEnd"/>
      <w:r w:rsidRPr="00215152">
        <w:t xml:space="preserve"> </w:t>
      </w:r>
      <w:hyperlink r:id="rId146" w:history="1">
        <w:r w:rsidRPr="00215152">
          <w:rPr>
            <w:rStyle w:val="Hyperlink"/>
          </w:rPr>
          <w:t>https://www.alaraby.co.uk/english/Comment/2018/8/2/Flying-into-trouble-Middle-East-drone-wars</w:t>
        </w:r>
      </w:hyperlink>
      <w:r w:rsidRPr="00215152">
        <w:t>, PR)</w:t>
      </w:r>
    </w:p>
    <w:p w14:paraId="1F6D15DE" w14:textId="77777777" w:rsidR="00BC0A2F" w:rsidRPr="00BA4FCA" w:rsidRDefault="00BC0A2F" w:rsidP="00BC0A2F">
      <w:pPr>
        <w:rPr>
          <w:rFonts w:asciiTheme="minorHAnsi" w:hAnsiTheme="minorHAnsi" w:cstheme="minorHAnsi"/>
          <w:sz w:val="16"/>
        </w:rPr>
      </w:pPr>
      <w:r w:rsidRPr="00BA4FCA">
        <w:rPr>
          <w:rFonts w:asciiTheme="minorHAnsi" w:hAnsiTheme="minorHAnsi" w:cstheme="minorHAnsi"/>
          <w:sz w:val="16"/>
        </w:rPr>
        <w:t xml:space="preserve">The United States carried out its </w:t>
      </w:r>
      <w:r w:rsidRPr="00BA4FCA">
        <w:rPr>
          <w:rStyle w:val="StyleUnderline"/>
          <w:rFonts w:asciiTheme="minorHAnsi" w:hAnsiTheme="minorHAnsi" w:cstheme="minorHAnsi"/>
        </w:rPr>
        <w:t xml:space="preserve">first ever-targeted killing using a Predator drone on 4 </w:t>
      </w:r>
      <w:proofErr w:type="gramStart"/>
      <w:r w:rsidRPr="00BA4FCA">
        <w:rPr>
          <w:rStyle w:val="StyleUnderline"/>
          <w:rFonts w:asciiTheme="minorHAnsi" w:hAnsiTheme="minorHAnsi" w:cstheme="minorHAnsi"/>
        </w:rPr>
        <w:t>February,</w:t>
      </w:r>
      <w:proofErr w:type="gramEnd"/>
      <w:r w:rsidRPr="00BA4FCA">
        <w:rPr>
          <w:rStyle w:val="StyleUnderline"/>
          <w:rFonts w:asciiTheme="minorHAnsi" w:hAnsiTheme="minorHAnsi" w:cstheme="minorHAnsi"/>
        </w:rPr>
        <w:t xml:space="preserve"> 2002</w:t>
      </w:r>
      <w:r w:rsidRPr="00BA4FCA">
        <w:rPr>
          <w:rFonts w:asciiTheme="minorHAnsi" w:hAnsiTheme="minorHAnsi" w:cstheme="minorHAnsi"/>
          <w:sz w:val="16"/>
        </w:rPr>
        <w:t xml:space="preserve">. </w:t>
      </w:r>
      <w:r w:rsidRPr="00BA4FCA">
        <w:rPr>
          <w:rStyle w:val="StyleUnderline"/>
          <w:rFonts w:asciiTheme="minorHAnsi" w:hAnsiTheme="minorHAnsi" w:cstheme="minorHAnsi"/>
        </w:rPr>
        <w:t>The strike took place in Afghanistan</w:t>
      </w:r>
      <w:r w:rsidRPr="00BA4FCA">
        <w:rPr>
          <w:rFonts w:asciiTheme="minorHAnsi" w:hAnsiTheme="minorHAnsi" w:cstheme="minorHAnsi"/>
          <w:sz w:val="16"/>
        </w:rPr>
        <w:t xml:space="preserve">, near the city of </w:t>
      </w:r>
      <w:proofErr w:type="spellStart"/>
      <w:r w:rsidRPr="00BA4FCA">
        <w:rPr>
          <w:rFonts w:asciiTheme="minorHAnsi" w:hAnsiTheme="minorHAnsi" w:cstheme="minorHAnsi"/>
          <w:sz w:val="16"/>
        </w:rPr>
        <w:t>Khost</w:t>
      </w:r>
      <w:proofErr w:type="spellEnd"/>
      <w:r w:rsidRPr="00BA4FCA">
        <w:rPr>
          <w:rFonts w:asciiTheme="minorHAnsi" w:hAnsiTheme="minorHAnsi" w:cstheme="minorHAnsi"/>
          <w:sz w:val="16"/>
        </w:rPr>
        <w:t xml:space="preserve">, after the CIA received intelligence indicating the whereabouts of Osama Bin Laden. While the </w:t>
      </w:r>
      <w:r w:rsidRPr="00BA4FCA">
        <w:rPr>
          <w:rStyle w:val="Emphasis"/>
          <w:rFonts w:asciiTheme="minorHAnsi" w:hAnsiTheme="minorHAnsi" w:cstheme="minorHAnsi"/>
        </w:rPr>
        <w:t>Hellfire missile failed to kill the al-Qaeda leade</w:t>
      </w:r>
      <w:r w:rsidRPr="00BA4FCA">
        <w:rPr>
          <w:rFonts w:asciiTheme="minorHAnsi" w:hAnsiTheme="minorHAnsi" w:cstheme="minorHAnsi"/>
          <w:sz w:val="16"/>
        </w:rPr>
        <w:t xml:space="preserve">r, it </w:t>
      </w:r>
      <w:r w:rsidRPr="00BA4FCA">
        <w:rPr>
          <w:rStyle w:val="StyleUnderline"/>
          <w:rFonts w:asciiTheme="minorHAnsi" w:hAnsiTheme="minorHAnsi" w:cstheme="minorHAnsi"/>
        </w:rPr>
        <w:t>launched the start of the US drone assassination</w:t>
      </w:r>
      <w:r w:rsidRPr="00BA4FCA">
        <w:rPr>
          <w:rFonts w:asciiTheme="minorHAnsi" w:hAnsiTheme="minorHAnsi" w:cstheme="minorHAnsi"/>
          <w:sz w:val="16"/>
        </w:rPr>
        <w:t xml:space="preserve"> </w:t>
      </w:r>
      <w:proofErr w:type="spellStart"/>
      <w:r w:rsidRPr="00BA4FCA">
        <w:rPr>
          <w:rFonts w:asciiTheme="minorHAnsi" w:hAnsiTheme="minorHAnsi" w:cstheme="minorHAnsi"/>
          <w:sz w:val="16"/>
        </w:rPr>
        <w:t>programme</w:t>
      </w:r>
      <w:proofErr w:type="spellEnd"/>
      <w:r w:rsidRPr="00BA4FCA">
        <w:rPr>
          <w:rFonts w:asciiTheme="minorHAnsi" w:hAnsiTheme="minorHAnsi" w:cstheme="minorHAnsi"/>
          <w:sz w:val="16"/>
        </w:rPr>
        <w:t xml:space="preserve">. President Bush would go on to </w:t>
      </w:r>
      <w:proofErr w:type="spellStart"/>
      <w:r w:rsidRPr="00BA4FCA">
        <w:rPr>
          <w:rFonts w:asciiTheme="minorHAnsi" w:hAnsiTheme="minorHAnsi" w:cstheme="minorHAnsi"/>
          <w:sz w:val="16"/>
        </w:rPr>
        <w:t>authorise</w:t>
      </w:r>
      <w:proofErr w:type="spellEnd"/>
      <w:r w:rsidRPr="00BA4FCA">
        <w:rPr>
          <w:rFonts w:asciiTheme="minorHAnsi" w:hAnsiTheme="minorHAnsi" w:cstheme="minorHAnsi"/>
          <w:sz w:val="16"/>
        </w:rPr>
        <w:t xml:space="preserve"> a </w:t>
      </w:r>
      <w:r w:rsidRPr="00BA4FCA">
        <w:rPr>
          <w:rStyle w:val="StyleUnderline"/>
          <w:rFonts w:asciiTheme="minorHAnsi" w:hAnsiTheme="minorHAnsi" w:cstheme="minorHAnsi"/>
        </w:rPr>
        <w:t>further 50 drone strikes during his presidency</w:t>
      </w:r>
      <w:r w:rsidRPr="00BA4FCA">
        <w:rPr>
          <w:rFonts w:asciiTheme="minorHAnsi" w:hAnsiTheme="minorHAnsi" w:cstheme="minorHAnsi"/>
          <w:sz w:val="16"/>
        </w:rPr>
        <w:t xml:space="preserve">, </w:t>
      </w:r>
      <w:r w:rsidRPr="00BA4FCA">
        <w:rPr>
          <w:rStyle w:val="Emphasis"/>
          <w:rFonts w:asciiTheme="minorHAnsi" w:hAnsiTheme="minorHAnsi" w:cstheme="minorHAnsi"/>
        </w:rPr>
        <w:t>killing 410–595 "enemy combatants," alongside an estimated 332 civilians, including more than 100 children.</w:t>
      </w:r>
      <w:r w:rsidRPr="00BA4FCA">
        <w:rPr>
          <w:rFonts w:asciiTheme="minorHAnsi" w:hAnsiTheme="minorHAnsi" w:cstheme="minorHAnsi"/>
          <w:sz w:val="16"/>
        </w:rPr>
        <w:t xml:space="preserve"> Under President </w:t>
      </w:r>
      <w:r w:rsidRPr="00BA4FCA">
        <w:rPr>
          <w:rStyle w:val="StyleUnderline"/>
          <w:rFonts w:asciiTheme="minorHAnsi" w:hAnsiTheme="minorHAnsi" w:cstheme="minorHAnsi"/>
        </w:rPr>
        <w:t xml:space="preserve">Obama, however, the US drone </w:t>
      </w:r>
      <w:proofErr w:type="spellStart"/>
      <w:r w:rsidRPr="00BA4FCA">
        <w:rPr>
          <w:rStyle w:val="StyleUnderline"/>
          <w:rFonts w:asciiTheme="minorHAnsi" w:hAnsiTheme="minorHAnsi" w:cstheme="minorHAnsi"/>
        </w:rPr>
        <w:t>programme</w:t>
      </w:r>
      <w:proofErr w:type="spellEnd"/>
      <w:r w:rsidRPr="00BA4FCA">
        <w:rPr>
          <w:rStyle w:val="StyleUnderline"/>
          <w:rFonts w:asciiTheme="minorHAnsi" w:hAnsiTheme="minorHAnsi" w:cstheme="minorHAnsi"/>
        </w:rPr>
        <w:t xml:space="preserve"> really took off. Obama carried out more drone strikes during the first year of his presidency</w:t>
      </w:r>
      <w:r w:rsidRPr="00BA4FCA">
        <w:rPr>
          <w:rFonts w:asciiTheme="minorHAnsi" w:hAnsiTheme="minorHAnsi" w:cstheme="minorHAnsi"/>
          <w:sz w:val="16"/>
        </w:rPr>
        <w:t xml:space="preserve"> - the same year he accepted the Nobel Peace Prize - than Bush executed in his eight years in office. All in all, Obama carried out a total of 563 strikes, </w:t>
      </w:r>
      <w:r w:rsidRPr="00BA4FCA">
        <w:rPr>
          <w:rStyle w:val="Emphasis"/>
          <w:rFonts w:asciiTheme="minorHAnsi" w:hAnsiTheme="minorHAnsi" w:cstheme="minorHAnsi"/>
        </w:rPr>
        <w:t xml:space="preserve">killing up to 800 civilians in Afghanistan, Pakistan, Yemen, Somalia, Syria and Iraq. </w:t>
      </w:r>
      <w:r w:rsidRPr="00BA4FCA">
        <w:rPr>
          <w:rFonts w:asciiTheme="minorHAnsi" w:hAnsiTheme="minorHAnsi" w:cstheme="minorHAnsi"/>
          <w:sz w:val="16"/>
        </w:rPr>
        <w:t xml:space="preserve">While the Obama White House long insisted its </w:t>
      </w:r>
      <w:proofErr w:type="gramStart"/>
      <w:r w:rsidRPr="00BA4FCA">
        <w:rPr>
          <w:rFonts w:asciiTheme="minorHAnsi" w:hAnsiTheme="minorHAnsi" w:cstheme="minorHAnsi"/>
          <w:sz w:val="16"/>
        </w:rPr>
        <w:t>drone</w:t>
      </w:r>
      <w:proofErr w:type="gramEnd"/>
      <w:r w:rsidRPr="00BA4FCA">
        <w:rPr>
          <w:rFonts w:asciiTheme="minorHAnsi" w:hAnsiTheme="minorHAnsi" w:cstheme="minorHAnsi"/>
          <w:sz w:val="16"/>
        </w:rPr>
        <w:t xml:space="preserve"> strikes were "exceptionally surgical and precise," a detailed analysis by the Bureau of Investigative Journalism found that </w:t>
      </w:r>
      <w:r w:rsidRPr="00BA4FCA">
        <w:rPr>
          <w:rStyle w:val="StyleUnderline"/>
          <w:rFonts w:asciiTheme="minorHAnsi" w:hAnsiTheme="minorHAnsi" w:cstheme="minorHAnsi"/>
        </w:rPr>
        <w:t>45 civilians had been killed from a total of just</w:t>
      </w:r>
      <w:r w:rsidRPr="00BA4FCA">
        <w:rPr>
          <w:rFonts w:asciiTheme="minorHAnsi" w:hAnsiTheme="minorHAnsi" w:cstheme="minorHAnsi"/>
          <w:sz w:val="16"/>
        </w:rPr>
        <w:t xml:space="preserve"> 10 of Obama's 563 drone strikes in Pakistan alone. If drone strikes took off under Obama, then they have skyrocketed under </w:t>
      </w:r>
      <w:r w:rsidRPr="00BA4FCA">
        <w:rPr>
          <w:rStyle w:val="Emphasis"/>
          <w:rFonts w:asciiTheme="minorHAnsi" w:hAnsiTheme="minorHAnsi" w:cstheme="minorHAnsi"/>
        </w:rPr>
        <w:t>President Trump, who doubled the number of drone strikes carried out by the US military in 2017 compared to Obama's final year in office</w:t>
      </w:r>
      <w:r w:rsidRPr="00BA4FCA">
        <w:rPr>
          <w:rFonts w:asciiTheme="minorHAnsi" w:hAnsiTheme="minorHAnsi" w:cstheme="minorHAnsi"/>
          <w:sz w:val="16"/>
        </w:rPr>
        <w:t xml:space="preserve">. While the drone </w:t>
      </w:r>
      <w:proofErr w:type="spellStart"/>
      <w:r w:rsidRPr="00BA4FCA">
        <w:rPr>
          <w:rFonts w:asciiTheme="minorHAnsi" w:hAnsiTheme="minorHAnsi" w:cstheme="minorHAnsi"/>
          <w:sz w:val="16"/>
        </w:rPr>
        <w:t>programme</w:t>
      </w:r>
      <w:proofErr w:type="spellEnd"/>
      <w:r w:rsidRPr="00BA4FCA">
        <w:rPr>
          <w:rFonts w:asciiTheme="minorHAnsi" w:hAnsiTheme="minorHAnsi" w:cstheme="minorHAnsi"/>
          <w:sz w:val="16"/>
        </w:rPr>
        <w:t xml:space="preserve"> has been considered a short-term strategic success, making it difficult for terrorist groups to develop sanctuaries while also restricting movement of terrorist group leaders, </w:t>
      </w:r>
      <w:r w:rsidRPr="00BA4FCA">
        <w:rPr>
          <w:rStyle w:val="StyleUnderline"/>
          <w:rFonts w:asciiTheme="minorHAnsi" w:hAnsiTheme="minorHAnsi" w:cstheme="minorHAnsi"/>
        </w:rPr>
        <w:t xml:space="preserve">the long-term negative consequences certainly offset short-term gains on the battlefield, with drone strikes considered to be a key driver for </w:t>
      </w:r>
      <w:proofErr w:type="spellStart"/>
      <w:r w:rsidRPr="00BA4FCA">
        <w:rPr>
          <w:rStyle w:val="StyleUnderline"/>
          <w:rFonts w:asciiTheme="minorHAnsi" w:hAnsiTheme="minorHAnsi" w:cstheme="minorHAnsi"/>
        </w:rPr>
        <w:t>radicalising</w:t>
      </w:r>
      <w:proofErr w:type="spellEnd"/>
      <w:r w:rsidRPr="00BA4FCA">
        <w:rPr>
          <w:rStyle w:val="StyleUnderline"/>
          <w:rFonts w:asciiTheme="minorHAnsi" w:hAnsiTheme="minorHAnsi" w:cstheme="minorHAnsi"/>
        </w:rPr>
        <w:t xml:space="preserve"> many into violent extremism.</w:t>
      </w:r>
      <w:r w:rsidRPr="00BA4FCA">
        <w:rPr>
          <w:rFonts w:asciiTheme="minorHAnsi" w:hAnsiTheme="minorHAnsi" w:cstheme="minorHAnsi"/>
          <w:sz w:val="16"/>
        </w:rPr>
        <w:t xml:space="preserve"> If drone strikes took off under Obama, then they have skyrocketed under President Trump Whatever the consequences of the US drone </w:t>
      </w:r>
      <w:proofErr w:type="spellStart"/>
      <w:r w:rsidRPr="00BA4FCA">
        <w:rPr>
          <w:rFonts w:asciiTheme="minorHAnsi" w:hAnsiTheme="minorHAnsi" w:cstheme="minorHAnsi"/>
          <w:sz w:val="16"/>
        </w:rPr>
        <w:t>programme</w:t>
      </w:r>
      <w:proofErr w:type="spellEnd"/>
      <w:r w:rsidRPr="00BA4FCA">
        <w:rPr>
          <w:rFonts w:asciiTheme="minorHAnsi" w:hAnsiTheme="minorHAnsi" w:cstheme="minorHAnsi"/>
          <w:sz w:val="16"/>
        </w:rPr>
        <w:t xml:space="preserve"> as a counterterrorism tool, </w:t>
      </w:r>
      <w:r w:rsidRPr="00BA4FCA">
        <w:rPr>
          <w:rStyle w:val="Emphasis"/>
          <w:rFonts w:asciiTheme="minorHAnsi" w:hAnsiTheme="minorHAnsi" w:cstheme="minorHAnsi"/>
        </w:rPr>
        <w:t>the Middle East is now awash with Unmanned Aerial Vehicles (UAVs)</w:t>
      </w:r>
      <w:r w:rsidRPr="00BA4FCA">
        <w:rPr>
          <w:rFonts w:asciiTheme="minorHAnsi" w:hAnsiTheme="minorHAnsi" w:cstheme="minorHAnsi"/>
          <w:sz w:val="16"/>
        </w:rPr>
        <w:t xml:space="preserve">, with a consortium of countries now developing and procuring drones for not only military purposes but also as a tool to suppress and "manage" their "unruly" populations. According to a new report by Drone Wars UK, at least seven Middle Eastern countries have either procured armed drones from China or have developed their own. Alarmingly, the authors also note that the </w:t>
      </w:r>
      <w:r w:rsidRPr="00BA4FCA">
        <w:rPr>
          <w:rStyle w:val="Emphasis"/>
          <w:rFonts w:asciiTheme="minorHAnsi" w:hAnsiTheme="minorHAnsi" w:cstheme="minorHAnsi"/>
        </w:rPr>
        <w:t xml:space="preserve">number of states deploying armed drones has quadrupled in the past five </w:t>
      </w:r>
      <w:proofErr w:type="gramStart"/>
      <w:r w:rsidRPr="00BA4FCA">
        <w:rPr>
          <w:rStyle w:val="Emphasis"/>
          <w:rFonts w:asciiTheme="minorHAnsi" w:hAnsiTheme="minorHAnsi" w:cstheme="minorHAnsi"/>
        </w:rPr>
        <w:t>years</w:t>
      </w:r>
      <w:r w:rsidRPr="00BA4FCA">
        <w:rPr>
          <w:rFonts w:asciiTheme="minorHAnsi" w:hAnsiTheme="minorHAnsi" w:cstheme="minorHAnsi"/>
          <w:sz w:val="16"/>
        </w:rPr>
        <w:t>, and</w:t>
      </w:r>
      <w:proofErr w:type="gramEnd"/>
      <w:r w:rsidRPr="00BA4FCA">
        <w:rPr>
          <w:rFonts w:asciiTheme="minorHAnsi" w:hAnsiTheme="minorHAnsi" w:cstheme="minorHAnsi"/>
          <w:sz w:val="16"/>
        </w:rPr>
        <w:t xml:space="preserve"> is on track to double within the next two years</w:t>
      </w:r>
      <w:r w:rsidRPr="00BA4FCA">
        <w:rPr>
          <w:rStyle w:val="Emphasis"/>
          <w:rFonts w:asciiTheme="minorHAnsi" w:hAnsiTheme="minorHAnsi" w:cstheme="minorHAnsi"/>
        </w:rPr>
        <w:t>. As of today, Egypt, Iran, Iraq, Israel, UAE and Saudi Arabia operate armed drones in the Middle East, which accompany the drones deployed by the US, Israel, Russia and the United Kingdom in the region</w:t>
      </w:r>
      <w:r w:rsidRPr="00BA4FCA">
        <w:rPr>
          <w:rStyle w:val="StyleUnderline"/>
          <w:rFonts w:asciiTheme="minorHAnsi" w:hAnsiTheme="minorHAnsi" w:cstheme="minorHAnsi"/>
        </w:rPr>
        <w:t xml:space="preserve">. Pakistanis </w:t>
      </w:r>
      <w:proofErr w:type="gramStart"/>
      <w:r w:rsidRPr="00BA4FCA">
        <w:rPr>
          <w:rStyle w:val="StyleUnderline"/>
          <w:rFonts w:asciiTheme="minorHAnsi" w:hAnsiTheme="minorHAnsi" w:cstheme="minorHAnsi"/>
        </w:rPr>
        <w:t>protest against</w:t>
      </w:r>
      <w:proofErr w:type="gramEnd"/>
      <w:r w:rsidRPr="00BA4FCA">
        <w:rPr>
          <w:rStyle w:val="StyleUnderline"/>
          <w:rFonts w:asciiTheme="minorHAnsi" w:hAnsiTheme="minorHAnsi" w:cstheme="minorHAnsi"/>
        </w:rPr>
        <w:t xml:space="preserve"> US drone attacks</w:t>
      </w:r>
      <w:r w:rsidRPr="00BA4FCA">
        <w:rPr>
          <w:rFonts w:asciiTheme="minorHAnsi" w:hAnsiTheme="minorHAnsi" w:cstheme="minorHAnsi"/>
          <w:sz w:val="16"/>
        </w:rPr>
        <w:t xml:space="preserve"> in the tribal region of Peshawar in 2013 [AFP] Moreover, Israel, Iran, Turkey, Saudi Arabia and the UAE have all launched drone strikes beyond their borders, many of them in Syria. Of </w:t>
      </w:r>
      <w:proofErr w:type="gramStart"/>
      <w:r w:rsidRPr="00BA4FCA">
        <w:rPr>
          <w:rFonts w:asciiTheme="minorHAnsi" w:hAnsiTheme="minorHAnsi" w:cstheme="minorHAnsi"/>
          <w:sz w:val="16"/>
        </w:rPr>
        <w:t>particular concern</w:t>
      </w:r>
      <w:proofErr w:type="gramEnd"/>
      <w:r w:rsidRPr="00BA4FCA">
        <w:rPr>
          <w:rFonts w:asciiTheme="minorHAnsi" w:hAnsiTheme="minorHAnsi" w:cstheme="minorHAnsi"/>
          <w:sz w:val="16"/>
        </w:rPr>
        <w:t xml:space="preserve"> to human rights groups is the use of drones against pro-democracy and human rights protesters</w:t>
      </w:r>
      <w:r w:rsidRPr="00BA4FCA">
        <w:rPr>
          <w:rStyle w:val="StyleUnderline"/>
          <w:rFonts w:asciiTheme="minorHAnsi" w:hAnsiTheme="minorHAnsi" w:cstheme="minorHAnsi"/>
        </w:rPr>
        <w:t>. In Gaza, for instance, Israel has begun dropping tear gas canisters from drones, which have injured and maimed dozens in the past two months.</w:t>
      </w:r>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Drones have crossed into a new frontier in military affairs: an area of entirely risk-free, remote and even potentially automated killing detached from human </w:t>
      </w:r>
      <w:proofErr w:type="spellStart"/>
      <w:r w:rsidRPr="00BA4FCA">
        <w:rPr>
          <w:rStyle w:val="Emphasis"/>
          <w:rFonts w:asciiTheme="minorHAnsi" w:hAnsiTheme="minorHAnsi" w:cstheme="minorHAnsi"/>
        </w:rPr>
        <w:t>behavioural</w:t>
      </w:r>
      <w:proofErr w:type="spellEnd"/>
      <w:r w:rsidRPr="00BA4FCA">
        <w:rPr>
          <w:rStyle w:val="Emphasis"/>
          <w:rFonts w:asciiTheme="minorHAnsi" w:hAnsiTheme="minorHAnsi" w:cstheme="minorHAnsi"/>
        </w:rPr>
        <w:t xml:space="preserve"> cues,"</w:t>
      </w:r>
      <w:r w:rsidRPr="00BA4FCA">
        <w:rPr>
          <w:rFonts w:asciiTheme="minorHAnsi" w:hAnsiTheme="minorHAnsi" w:cstheme="minorHAnsi"/>
          <w:sz w:val="16"/>
        </w:rPr>
        <w:t xml:space="preserve"> observes John </w:t>
      </w:r>
      <w:proofErr w:type="spellStart"/>
      <w:r w:rsidRPr="00BA4FCA">
        <w:rPr>
          <w:rFonts w:asciiTheme="minorHAnsi" w:hAnsiTheme="minorHAnsi" w:cstheme="minorHAnsi"/>
          <w:sz w:val="16"/>
        </w:rPr>
        <w:t>Sifton</w:t>
      </w:r>
      <w:proofErr w:type="spellEnd"/>
      <w:r w:rsidRPr="00BA4FCA">
        <w:rPr>
          <w:rFonts w:asciiTheme="minorHAnsi" w:hAnsiTheme="minorHAnsi" w:cstheme="minorHAnsi"/>
          <w:sz w:val="16"/>
        </w:rPr>
        <w:t xml:space="preserve"> for The Nation. To this end, a newly released report published by the All Party Parliamentary Group (APPG) on Drones has warned the UK's use of drones in Syria and Iraq has "raised some serious questions about the legality, efficacy and strategic coherence" regarding drones, adding that </w:t>
      </w:r>
      <w:r w:rsidRPr="00BA4FCA">
        <w:rPr>
          <w:rStyle w:val="StyleUnderline"/>
          <w:rFonts w:asciiTheme="minorHAnsi" w:hAnsiTheme="minorHAnsi" w:cstheme="minorHAnsi"/>
        </w:rPr>
        <w:t xml:space="preserve">UK personnel are at risk of facing trial for murder </w:t>
      </w:r>
      <w:r w:rsidRPr="00BA4FCA">
        <w:rPr>
          <w:rStyle w:val="StyleUnderline"/>
          <w:rFonts w:asciiTheme="minorHAnsi" w:hAnsiTheme="minorHAnsi" w:cstheme="minorHAnsi"/>
        </w:rPr>
        <w:lastRenderedPageBreak/>
        <w:t>where civilians are killed in foreign coun</w:t>
      </w:r>
      <w:r w:rsidRPr="00BA4FCA">
        <w:rPr>
          <w:rFonts w:asciiTheme="minorHAnsi" w:hAnsiTheme="minorHAnsi" w:cstheme="minorHAnsi"/>
          <w:sz w:val="16"/>
        </w:rPr>
        <w:t xml:space="preserve">tries. </w:t>
      </w:r>
      <w:r w:rsidRPr="00BA4FCA">
        <w:rPr>
          <w:rStyle w:val="Emphasis"/>
          <w:rFonts w:asciiTheme="minorHAnsi" w:hAnsiTheme="minorHAnsi" w:cstheme="minorHAnsi"/>
        </w:rPr>
        <w:t>The number of states deploying armed drones has quadrupled in the past five year</w:t>
      </w:r>
      <w:r w:rsidRPr="00BA4FCA">
        <w:rPr>
          <w:rFonts w:asciiTheme="minorHAnsi" w:hAnsiTheme="minorHAnsi" w:cstheme="minorHAnsi"/>
          <w:sz w:val="16"/>
        </w:rPr>
        <w:t>s "</w:t>
      </w:r>
      <w:r w:rsidRPr="00BA4FCA">
        <w:rPr>
          <w:rStyle w:val="StyleUnderline"/>
          <w:rFonts w:asciiTheme="minorHAnsi" w:hAnsiTheme="minorHAnsi" w:cstheme="minorHAnsi"/>
        </w:rPr>
        <w:t>Our report shows that without a crystal-clear policy, UK armed drones are flying into trouble. This risks harm to innocent civilians and leaves British personnel wide open to criminal prosecution,"</w:t>
      </w:r>
      <w:r w:rsidRPr="00BA4FCA">
        <w:rPr>
          <w:rFonts w:asciiTheme="minorHAnsi" w:hAnsiTheme="minorHAnsi" w:cstheme="minorHAnsi"/>
          <w:sz w:val="16"/>
        </w:rPr>
        <w:t xml:space="preserve"> said Adam Holloway, a Conservative Party MP and co-chair of the APPG on Drones. The APPG report also noted there is growing concern the UK is supporting what can only be defined as an illegal US drone </w:t>
      </w:r>
      <w:proofErr w:type="spellStart"/>
      <w:r w:rsidRPr="00BA4FCA">
        <w:rPr>
          <w:rFonts w:asciiTheme="minorHAnsi" w:hAnsiTheme="minorHAnsi" w:cstheme="minorHAnsi"/>
          <w:sz w:val="16"/>
        </w:rPr>
        <w:t>programme</w:t>
      </w:r>
      <w:proofErr w:type="spellEnd"/>
      <w:r w:rsidRPr="00BA4FCA">
        <w:rPr>
          <w:rFonts w:asciiTheme="minorHAnsi" w:hAnsiTheme="minorHAnsi" w:cstheme="minorHAnsi"/>
          <w:sz w:val="16"/>
        </w:rPr>
        <w:t xml:space="preserve">, noting, "In its current form, assistance to partners is putting the UK and its personnel at risk of criminal liability. Read more: Houthis claim UAE airport drone attack "UK use of force or assistance to partners in drone strikes outside situations of armed conflict are not protected by combatant immunity, therefore making personnel liable to prosecution for murder." With an ever growing number of countries attaining or on their way to attaining the technology to deploy armed drones, and global power and human rights violator Russia soon to join their ranks, the need for clear and unambiguous controls on the use and proliferation has never been greater, according to Drone Wars UK. This reality is underscored by the circumstances surrounding the first ever drone strike carried out by the US in Afghanistan in 2002, which not only killed civilians, but </w:t>
      </w:r>
      <w:r w:rsidRPr="00BA4FCA">
        <w:rPr>
          <w:rStyle w:val="StyleUnderline"/>
          <w:rFonts w:asciiTheme="minorHAnsi" w:hAnsiTheme="minorHAnsi" w:cstheme="minorHAnsi"/>
        </w:rPr>
        <w:t>also struck where Bin Laden wasn't</w:t>
      </w:r>
      <w:r w:rsidRPr="00BA4FCA">
        <w:rPr>
          <w:rFonts w:asciiTheme="minorHAnsi" w:hAnsiTheme="minorHAnsi" w:cstheme="minorHAnsi"/>
          <w:sz w:val="16"/>
        </w:rPr>
        <w:t xml:space="preserve">, proving the strike was carried out based on faulty intelligence. When details of the United States' botched debut drone strike became known, Pentagon officials became evasive When details of the United States' botched debut drone strike became known, Pentagon officials became evasive, offering little more than double-speak to explain why the order to strike had been given. "We're convinced that it was an appropriate target, then Pentagon spokesperson Victoria Clark said at the time. "We do not know yet exactly who it was," while another Pentagon spokesperson, John </w:t>
      </w:r>
      <w:proofErr w:type="spellStart"/>
      <w:r w:rsidRPr="00BA4FCA">
        <w:rPr>
          <w:rFonts w:asciiTheme="minorHAnsi" w:hAnsiTheme="minorHAnsi" w:cstheme="minorHAnsi"/>
          <w:sz w:val="16"/>
        </w:rPr>
        <w:t>Stufflebeem</w:t>
      </w:r>
      <w:proofErr w:type="spellEnd"/>
      <w:r w:rsidRPr="00BA4FCA">
        <w:rPr>
          <w:rFonts w:asciiTheme="minorHAnsi" w:hAnsiTheme="minorHAnsi" w:cstheme="minorHAnsi"/>
          <w:sz w:val="16"/>
        </w:rPr>
        <w:t>, claimed only that the targets were "not innocent", even though he refused to identify who the targets were. In other words, the first ever drone strike carried out by the US was based only on a "presumption of guilt," which was all but confirmed by then Defense Secretary Donald Rumsfeld when he stated, "Indicators were there that there was something untoward that we needed to go away… Initial indications would seem to say that these are not peasant people up there farming." This speaks directly to growing and threatening dilemma the use of armed drones poses the world today, particularly for the people of the Middle East. In the coming years, dozens of nation-states will have armed drones roaming the skies in search of their next human target, many of whom could be assassinated remotely for no other reason than they didn't "look innocent" or did not appear to be "farming".</w:t>
      </w:r>
    </w:p>
    <w:p w14:paraId="36EC9F0B" w14:textId="77777777" w:rsidR="00BC0A2F" w:rsidRPr="00BA4FCA" w:rsidRDefault="00BC0A2F" w:rsidP="00BC0A2F">
      <w:pPr>
        <w:rPr>
          <w:rFonts w:asciiTheme="minorHAnsi" w:hAnsiTheme="minorHAnsi" w:cstheme="minorHAnsi"/>
        </w:rPr>
      </w:pPr>
    </w:p>
    <w:p w14:paraId="2E9E4815" w14:textId="77777777" w:rsidR="00BC0A2F" w:rsidRPr="00BA4FCA" w:rsidRDefault="00BC0A2F" w:rsidP="00BC0A2F">
      <w:pPr>
        <w:pStyle w:val="Heading4"/>
        <w:rPr>
          <w:rFonts w:asciiTheme="minorHAnsi" w:hAnsiTheme="minorHAnsi" w:cstheme="minorHAnsi"/>
        </w:rPr>
      </w:pPr>
      <w:r w:rsidRPr="00BA4FCA">
        <w:rPr>
          <w:rFonts w:asciiTheme="minorHAnsi" w:hAnsiTheme="minorHAnsi" w:cstheme="minorHAnsi"/>
        </w:rPr>
        <w:t>Drone Strikes are inaccurate and American drones used to kill civilians—undermining COIN American Cred in the Middle East</w:t>
      </w:r>
    </w:p>
    <w:p w14:paraId="0940145D" w14:textId="6CF7D719" w:rsidR="00BC0A2F" w:rsidRPr="00BA4FCA" w:rsidRDefault="00BC0A2F" w:rsidP="00BC0A2F">
      <w:pPr>
        <w:rPr>
          <w:rFonts w:asciiTheme="minorHAnsi" w:hAnsiTheme="minorHAnsi" w:cstheme="minorHAnsi"/>
        </w:rPr>
      </w:pPr>
      <w:r w:rsidRPr="00BA4FCA">
        <w:rPr>
          <w:rStyle w:val="Style13ptBold"/>
          <w:rFonts w:asciiTheme="minorHAnsi" w:hAnsiTheme="minorHAnsi" w:cstheme="minorHAnsi"/>
        </w:rPr>
        <w:t xml:space="preserve">Greenfield and </w:t>
      </w:r>
      <w:proofErr w:type="spellStart"/>
      <w:r w:rsidRPr="00BA4FCA">
        <w:rPr>
          <w:rStyle w:val="Style13ptBold"/>
          <w:rFonts w:asciiTheme="minorHAnsi" w:hAnsiTheme="minorHAnsi" w:cstheme="minorHAnsi"/>
        </w:rPr>
        <w:t>Hausheer</w:t>
      </w:r>
      <w:proofErr w:type="spellEnd"/>
      <w:r w:rsidRPr="00BA4FCA">
        <w:rPr>
          <w:rStyle w:val="Style13ptBold"/>
          <w:rFonts w:asciiTheme="minorHAnsi" w:hAnsiTheme="minorHAnsi" w:cstheme="minorHAnsi"/>
        </w:rPr>
        <w:t xml:space="preserve"> 10/14 </w:t>
      </w:r>
      <w:r w:rsidRPr="00BA4FCA">
        <w:rPr>
          <w:rStyle w:val="Style13ptBold"/>
          <w:rFonts w:asciiTheme="minorHAnsi" w:hAnsiTheme="minorHAnsi" w:cstheme="minorHAnsi"/>
          <w:b w:val="0"/>
        </w:rPr>
        <w:t>(</w:t>
      </w:r>
      <w:r w:rsidRPr="00BA4FCA">
        <w:rPr>
          <w:rFonts w:asciiTheme="minorHAnsi" w:hAnsiTheme="minorHAnsi" w:cstheme="minorHAnsi"/>
        </w:rPr>
        <w:t xml:space="preserve">Dayna Greenfield and STEFANIE A. HAUSHEER, Stefanie was formerly a research fellow with the King Salman Center for Innovative Government in Riyadh and a graduate research assistant at George Washington University’s Institute for Middle East Studies. She holds a master’s degree in Middle East Studies from George Washington University’s Elliott School of International Affairs and a bachelor’s degree in political science and Italian studies from Saint Louis University.,” Do Drone Strikes in Yemen Undermine US Security Objectives?”, Atlantic Council,  </w:t>
      </w:r>
      <w:hyperlink r:id="rId147" w:history="1">
        <w:r w:rsidRPr="00BA4FCA">
          <w:rPr>
            <w:rStyle w:val="Hyperlink"/>
            <w:rFonts w:asciiTheme="minorHAnsi" w:hAnsiTheme="minorHAnsi" w:cstheme="minorHAnsi"/>
          </w:rPr>
          <w:t>https://www.atlanticcouncil.org/images/publications/Drone_Strikes_in_Yemen.pdf</w:t>
        </w:r>
      </w:hyperlink>
      <w:r w:rsidRPr="00BA4FCA">
        <w:rPr>
          <w:rFonts w:asciiTheme="minorHAnsi" w:hAnsiTheme="minorHAnsi" w:cstheme="minorHAnsi"/>
        </w:rPr>
        <w:t>, PR)</w:t>
      </w:r>
    </w:p>
    <w:p w14:paraId="7A59F93E" w14:textId="68A1C160" w:rsidR="00BC0A2F" w:rsidRPr="00BA4FCA" w:rsidRDefault="00BC0A2F" w:rsidP="00BC0A2F">
      <w:pPr>
        <w:rPr>
          <w:rFonts w:asciiTheme="minorHAnsi" w:hAnsiTheme="minorHAnsi" w:cstheme="minorHAnsi"/>
          <w:sz w:val="16"/>
        </w:rPr>
      </w:pPr>
      <w:r w:rsidRPr="00BA4FCA">
        <w:rPr>
          <w:rStyle w:val="Emphasis"/>
          <w:rFonts w:asciiTheme="minorHAnsi" w:hAnsiTheme="minorHAnsi" w:cstheme="minorHAnsi"/>
        </w:rPr>
        <w:t>The gap between independent estimates of noncombatant casualties and the administration’s claims about the low rate of civilian casualties— combined with US reticence to disclose or assume any responsibility for actions taken—continues to sow distrust and virulent animosity among Yemenis toward the United States</w:t>
      </w:r>
      <w:r w:rsidRPr="00BA4FCA">
        <w:rPr>
          <w:rFonts w:asciiTheme="minorHAnsi" w:hAnsiTheme="minorHAnsi" w:cstheme="minorHAnsi"/>
          <w:sz w:val="16"/>
        </w:rPr>
        <w:t>. One reason for the discrepancy in estimates of civilians killed is that the US government reportedly “</w:t>
      </w:r>
      <w:r w:rsidRPr="00BA4FCA">
        <w:rPr>
          <w:rStyle w:val="StyleUnderline"/>
          <w:rFonts w:asciiTheme="minorHAnsi" w:hAnsiTheme="minorHAnsi" w:cstheme="minorHAnsi"/>
        </w:rPr>
        <w:t xml:space="preserve">counts all military-age males in a strike zone as combatants” and does not categorize them as 19 20 21 22 23 </w:t>
      </w:r>
      <w:r w:rsidRPr="00BA4FCA">
        <w:rPr>
          <w:rFonts w:asciiTheme="minorHAnsi" w:hAnsiTheme="minorHAnsi" w:cstheme="minorHAnsi"/>
          <w:sz w:val="16"/>
        </w:rPr>
        <w:t xml:space="preserve">many of whom </w:t>
      </w:r>
      <w:r w:rsidRPr="00BA4FCA">
        <w:rPr>
          <w:rStyle w:val="Emphasis"/>
          <w:rFonts w:asciiTheme="minorHAnsi" w:hAnsiTheme="minorHAnsi" w:cstheme="minorHAnsi"/>
        </w:rPr>
        <w:t>arguably do not pose a direct threat to the United States, are being targeted</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working to dismantle AQAP, making him precisely the sort of local ally the United States desperately needs. The problem with a strike that targets rank-and-file members is two-fold: first, it most likely does not reach the targeting threshold of an individual who poses an imminent threat to the United States and therefore lacks a solid legal basis. </w:t>
      </w:r>
      <w:r w:rsidRPr="00BA4FCA">
        <w:rPr>
          <w:rStyle w:val="Emphasis"/>
          <w:rFonts w:asciiTheme="minorHAnsi" w:hAnsiTheme="minorHAnsi" w:cstheme="minorHAnsi"/>
        </w:rPr>
        <w:t>Second, the more broadly the net is cast, the higher the likelihood that mistakes are made and the greater the incidence of civilian casualties. Since 2002, an estimated 750 to 974 people were killed by drone strikes in Yemen</w:t>
      </w:r>
      <w:r w:rsidRPr="00BA4FCA">
        <w:rPr>
          <w:rFonts w:asciiTheme="minorHAnsi" w:hAnsiTheme="minorHAnsi" w:cstheme="minorHAnsi"/>
          <w:sz w:val="16"/>
        </w:rPr>
        <w:t xml:space="preserve">,24 yet the American public does not know how many of those targeted were high-value militants, how many posed an imminent threat to the United States, </w:t>
      </w:r>
      <w:r w:rsidRPr="00BA4FCA">
        <w:rPr>
          <w:rStyle w:val="StyleUnderline"/>
          <w:rFonts w:asciiTheme="minorHAnsi" w:hAnsiTheme="minorHAnsi" w:cstheme="minorHAnsi"/>
        </w:rPr>
        <w:t>how many were civilians, and how many were hit accidentall</w:t>
      </w:r>
      <w:r w:rsidRPr="00BA4FCA">
        <w:rPr>
          <w:rFonts w:asciiTheme="minorHAnsi" w:hAnsiTheme="minorHAnsi" w:cstheme="minorHAnsi"/>
          <w:sz w:val="16"/>
        </w:rPr>
        <w:t xml:space="preserve">y. Unless the </w:t>
      </w:r>
      <w:r w:rsidRPr="00BA4FCA">
        <w:rPr>
          <w:rStyle w:val="Emphasis"/>
          <w:rFonts w:asciiTheme="minorHAnsi" w:hAnsiTheme="minorHAnsi" w:cstheme="minorHAnsi"/>
        </w:rPr>
        <w:t xml:space="preserve">Obama administration identifies </w:t>
      </w:r>
      <w:proofErr w:type="gramStart"/>
      <w:r w:rsidRPr="00BA4FCA">
        <w:rPr>
          <w:rStyle w:val="Emphasis"/>
          <w:rFonts w:asciiTheme="minorHAnsi" w:hAnsiTheme="minorHAnsi" w:cstheme="minorHAnsi"/>
        </w:rPr>
        <w:t>drone</w:t>
      </w:r>
      <w:proofErr w:type="gramEnd"/>
      <w:r w:rsidRPr="00BA4FCA">
        <w:rPr>
          <w:rStyle w:val="Emphasis"/>
          <w:rFonts w:asciiTheme="minorHAnsi" w:hAnsiTheme="minorHAnsi" w:cstheme="minorHAnsi"/>
        </w:rPr>
        <w:t xml:space="preserve"> strike victims and offers </w:t>
      </w:r>
      <w:r w:rsidRPr="00BA4FCA">
        <w:rPr>
          <w:rStyle w:val="Emphasis"/>
          <w:rFonts w:asciiTheme="minorHAnsi" w:hAnsiTheme="minorHAnsi" w:cstheme="minorHAnsi"/>
        </w:rPr>
        <w:lastRenderedPageBreak/>
        <w:t xml:space="preserve">more transparency as to how it selects targets, it is impossible to verify that the United States is acting in accord with its own high standards for target selection. </w:t>
      </w:r>
      <w:r w:rsidRPr="00BA4FCA">
        <w:rPr>
          <w:rFonts w:asciiTheme="minorHAnsi" w:hAnsiTheme="minorHAnsi" w:cstheme="minorHAnsi"/>
          <w:sz w:val="16"/>
        </w:rPr>
        <w:t xml:space="preserve">US OFFICIALS JUSTIFY DRONE STRIKES BY EMPHASIZING THEIR ACCURACY AND PRECISION WHILE SIDESTEPPING QUESTIONS ABOUT TARGETING MISTAKES AND THE HIGH NUMBER OF STRIKES ON LOW- AND MID-LEVEL MILITANTS. US officials justify drone strikes by emphasizing their accuracy and precision25 while </w:t>
      </w:r>
      <w:r w:rsidRPr="00BA4FCA">
        <w:rPr>
          <w:rStyle w:val="StyleUnderline"/>
          <w:rFonts w:asciiTheme="minorHAnsi" w:hAnsiTheme="minorHAnsi" w:cstheme="minorHAnsi"/>
        </w:rPr>
        <w:t xml:space="preserve">sidestepping questions about targeting mistakes and the high number of strikes on low- and mid-level militants. </w:t>
      </w:r>
      <w:r w:rsidRPr="00BA4FCA">
        <w:rPr>
          <w:rFonts w:asciiTheme="minorHAnsi" w:hAnsiTheme="minorHAnsi" w:cstheme="minorHAnsi"/>
          <w:sz w:val="16"/>
        </w:rPr>
        <w:t xml:space="preserve">In Yemen, the </w:t>
      </w:r>
      <w:r w:rsidRPr="00BA4FCA">
        <w:rPr>
          <w:rStyle w:val="Emphasis"/>
          <w:rFonts w:asciiTheme="minorHAnsi" w:hAnsiTheme="minorHAnsi" w:cstheme="minorHAnsi"/>
        </w:rPr>
        <w:t>United States frequently claims to have killed the same high-level figure multiple times</w:t>
      </w:r>
      <w:r w:rsidRPr="00BA4FCA">
        <w:rPr>
          <w:rFonts w:asciiTheme="minorHAnsi" w:hAnsiTheme="minorHAnsi" w:cstheme="minorHAnsi"/>
          <w:sz w:val="16"/>
        </w:rPr>
        <w:t xml:space="preserve">, which raises serious questions about the accuracy of intelligence used to select targets as well as the precision of the strikes.26 </w:t>
      </w:r>
      <w:r w:rsidRPr="00BA4FCA">
        <w:rPr>
          <w:rStyle w:val="Emphasis"/>
          <w:rFonts w:asciiTheme="minorHAnsi" w:hAnsiTheme="minorHAnsi" w:cstheme="minorHAnsi"/>
        </w:rPr>
        <w:t>No tactic is perfect, but the lack of clarity on who is being targeted and who is killed undermines US credibility</w:t>
      </w:r>
      <w:r w:rsidRPr="00BA4FCA">
        <w:rPr>
          <w:rStyle w:val="StyleUnderline"/>
          <w:rFonts w:asciiTheme="minorHAnsi" w:hAnsiTheme="minorHAnsi" w:cstheme="minorHAnsi"/>
        </w:rPr>
        <w:t xml:space="preserve">. This aspect of the drone program deserves greater scrutiny. Faulty Intelligence and Targeting Mistakes The most notable incident occurred in August 2012 Targeting mistakes happen for </w:t>
      </w:r>
      <w:proofErr w:type="gramStart"/>
      <w:r w:rsidRPr="00BA4FCA">
        <w:rPr>
          <w:rStyle w:val="StyleUnderline"/>
          <w:rFonts w:asciiTheme="minorHAnsi" w:hAnsiTheme="minorHAnsi" w:cstheme="minorHAnsi"/>
        </w:rPr>
        <w:t>a number of</w:t>
      </w:r>
      <w:proofErr w:type="gramEnd"/>
      <w:r w:rsidRPr="00BA4FCA">
        <w:rPr>
          <w:rStyle w:val="StyleUnderline"/>
          <w:rFonts w:asciiTheme="minorHAnsi" w:hAnsiTheme="minorHAnsi" w:cstheme="minorHAnsi"/>
        </w:rPr>
        <w:t xml:space="preserve"> reasons. Faulty intelligence is one factor, particularly in countries like Yemen where it is difficult for the United States to have an adequate on-the-ground intelligence presence given the inhospitable terrain and security challenges.28 The United States relies on several intelligence sources to identify targets for covert drone operations; for example, overhead video, signals intelligence, and human intelligence.29 All three of these sources have serious weaknesses that can lead to targeting mistakes.</w:t>
      </w:r>
      <w:r w:rsidRPr="00BA4FCA">
        <w:rPr>
          <w:rFonts w:asciiTheme="minorHAnsi" w:hAnsiTheme="minorHAnsi" w:cstheme="minorHAnsi"/>
          <w:sz w:val="16"/>
        </w:rPr>
        <w:t xml:space="preserve"> Overhead video is not always easy to interpret, especially in crowded urban areas or villages.30 Signals intelligence—collected from communication systems31—is also questionable since militants know that the United States uses cell phones to track them.32 when a strike killed three al-Qaeda militants but also an imam and a policeman he had brought along for 27 protection. </w:t>
      </w:r>
      <w:r w:rsidRPr="00BA4FCA">
        <w:rPr>
          <w:rStyle w:val="StyleUnderline"/>
          <w:rFonts w:asciiTheme="minorHAnsi" w:hAnsiTheme="minorHAnsi" w:cstheme="minorHAnsi"/>
        </w:rPr>
        <w:t>It turned out that the imam was actually</w:t>
      </w:r>
    </w:p>
    <w:p w14:paraId="68BBA7F9" w14:textId="77777777" w:rsidR="00BC0A2F" w:rsidRPr="00BA4FCA" w:rsidRDefault="00BC0A2F" w:rsidP="00BC0A2F">
      <w:pPr>
        <w:rPr>
          <w:rFonts w:asciiTheme="minorHAnsi" w:hAnsiTheme="minorHAnsi" w:cstheme="minorHAnsi"/>
        </w:rPr>
      </w:pPr>
    </w:p>
    <w:p w14:paraId="0227DD64" w14:textId="77777777" w:rsidR="00BC0A2F" w:rsidRPr="00BA4FCA" w:rsidRDefault="00BC0A2F" w:rsidP="00BC0A2F">
      <w:pPr>
        <w:pStyle w:val="Heading4"/>
        <w:rPr>
          <w:rFonts w:asciiTheme="minorHAnsi" w:hAnsiTheme="minorHAnsi" w:cstheme="minorHAnsi"/>
        </w:rPr>
      </w:pPr>
      <w:r w:rsidRPr="00BA4FCA">
        <w:rPr>
          <w:rFonts w:asciiTheme="minorHAnsi" w:hAnsiTheme="minorHAnsi" w:cstheme="minorHAnsi"/>
        </w:rPr>
        <w:t xml:space="preserve">Involvement in </w:t>
      </w:r>
      <w:proofErr w:type="gramStart"/>
      <w:r w:rsidRPr="00BA4FCA">
        <w:rPr>
          <w:rFonts w:asciiTheme="minorHAnsi" w:hAnsiTheme="minorHAnsi" w:cstheme="minorHAnsi"/>
        </w:rPr>
        <w:t>Middle-East</w:t>
      </w:r>
      <w:proofErr w:type="gramEnd"/>
      <w:r w:rsidRPr="00BA4FCA">
        <w:rPr>
          <w:rFonts w:asciiTheme="minorHAnsi" w:hAnsiTheme="minorHAnsi" w:cstheme="minorHAnsi"/>
        </w:rPr>
        <w:t xml:space="preserve"> wars kills civilians, and destroys credibility pursuits, and destroys </w:t>
      </w:r>
      <w:proofErr w:type="spellStart"/>
      <w:r w:rsidRPr="00BA4FCA">
        <w:rPr>
          <w:rFonts w:asciiTheme="minorHAnsi" w:hAnsiTheme="minorHAnsi" w:cstheme="minorHAnsi"/>
        </w:rPr>
        <w:t>heg</w:t>
      </w:r>
      <w:proofErr w:type="spellEnd"/>
    </w:p>
    <w:p w14:paraId="4E650850" w14:textId="0F2798D6" w:rsidR="00BC0A2F" w:rsidRPr="00BA4FCA" w:rsidRDefault="00BC0A2F" w:rsidP="00BC0A2F">
      <w:pPr>
        <w:rPr>
          <w:rFonts w:asciiTheme="minorHAnsi" w:hAnsiTheme="minorHAnsi" w:cstheme="minorHAnsi"/>
        </w:rPr>
      </w:pPr>
      <w:proofErr w:type="spellStart"/>
      <w:r w:rsidRPr="00BA4FCA">
        <w:rPr>
          <w:rStyle w:val="Style13ptBold"/>
          <w:rFonts w:asciiTheme="minorHAnsi" w:hAnsiTheme="minorHAnsi" w:cstheme="minorHAnsi"/>
        </w:rPr>
        <w:t>Chengdge</w:t>
      </w:r>
      <w:proofErr w:type="spellEnd"/>
      <w:r w:rsidRPr="00BA4FCA">
        <w:rPr>
          <w:rStyle w:val="Style13ptBold"/>
          <w:rFonts w:asciiTheme="minorHAnsi" w:hAnsiTheme="minorHAnsi" w:cstheme="minorHAnsi"/>
        </w:rPr>
        <w:t xml:space="preserve"> 10/9/18 </w:t>
      </w:r>
      <w:r w:rsidRPr="00215152">
        <w:t xml:space="preserve">(Yin Chengde, “The US’ Pursuit of Hegemony Has Harmed the Middle East”, China US Focus, </w:t>
      </w:r>
      <w:hyperlink r:id="rId148" w:history="1">
        <w:r w:rsidRPr="00215152">
          <w:rPr>
            <w:rStyle w:val="Hyperlink"/>
          </w:rPr>
          <w:t>https://www.chinausfocus.com/foreign-policy/the-us-pursuit-of-hegemony-has-harmed-the-middle-east</w:t>
        </w:r>
      </w:hyperlink>
      <w:r w:rsidRPr="00215152">
        <w:t xml:space="preserve">, </w:t>
      </w:r>
      <w:r w:rsidR="00BA4FCA" w:rsidRPr="00215152">
        <w:t>P</w:t>
      </w:r>
      <w:r w:rsidRPr="00215152">
        <w:t>R)</w:t>
      </w:r>
    </w:p>
    <w:p w14:paraId="14FCCDBE" w14:textId="77777777" w:rsidR="00BC0A2F" w:rsidRPr="00BA4FCA" w:rsidRDefault="00BC0A2F" w:rsidP="00BC0A2F">
      <w:pPr>
        <w:rPr>
          <w:rStyle w:val="Emphasis"/>
          <w:rFonts w:asciiTheme="minorHAnsi" w:hAnsiTheme="minorHAnsi" w:cstheme="minorHAnsi"/>
        </w:rPr>
      </w:pPr>
      <w:r w:rsidRPr="00BA4FCA">
        <w:rPr>
          <w:rFonts w:asciiTheme="minorHAnsi" w:hAnsiTheme="minorHAnsi" w:cstheme="minorHAnsi"/>
          <w:sz w:val="16"/>
        </w:rPr>
        <w:t>At this year’s United Nations General Assembly</w:t>
      </w:r>
      <w:r w:rsidRPr="00BA4FCA">
        <w:rPr>
          <w:rStyle w:val="StyleUnderline"/>
          <w:rFonts w:asciiTheme="minorHAnsi" w:hAnsiTheme="minorHAnsi" w:cstheme="minorHAnsi"/>
        </w:rPr>
        <w:t>, US President Donald Trump launched an unprecedentedly strong attack on Iran,</w:t>
      </w:r>
      <w:r w:rsidRPr="00BA4FCA">
        <w:rPr>
          <w:rFonts w:asciiTheme="minorHAnsi" w:hAnsiTheme="minorHAnsi" w:cstheme="minorHAnsi"/>
          <w:sz w:val="16"/>
        </w:rPr>
        <w:t xml:space="preserve"> pledging to </w:t>
      </w:r>
      <w:r w:rsidRPr="00BA4FCA">
        <w:rPr>
          <w:rStyle w:val="StyleUnderline"/>
          <w:rFonts w:asciiTheme="minorHAnsi" w:hAnsiTheme="minorHAnsi" w:cstheme="minorHAnsi"/>
        </w:rPr>
        <w:t>impose more, and harsher, sanctions on it,</w:t>
      </w:r>
      <w:r w:rsidRPr="00BA4FCA">
        <w:rPr>
          <w:rFonts w:asciiTheme="minorHAnsi" w:hAnsiTheme="minorHAnsi" w:cstheme="minorHAnsi"/>
          <w:sz w:val="16"/>
        </w:rPr>
        <w:t xml:space="preserve"> </w:t>
      </w:r>
      <w:r w:rsidRPr="00BA4FCA">
        <w:rPr>
          <w:rStyle w:val="StyleUnderline"/>
          <w:rFonts w:asciiTheme="minorHAnsi" w:hAnsiTheme="minorHAnsi" w:cstheme="minorHAnsi"/>
        </w:rPr>
        <w:t>and threatened to punish countries and companies doing business with</w:t>
      </w:r>
      <w:r w:rsidRPr="00BA4FCA">
        <w:rPr>
          <w:rFonts w:asciiTheme="minorHAnsi" w:hAnsiTheme="minorHAnsi" w:cstheme="minorHAnsi"/>
          <w:sz w:val="16"/>
        </w:rPr>
        <w:t xml:space="preserve"> it. This is </w:t>
      </w:r>
      <w:proofErr w:type="gramStart"/>
      <w:r w:rsidRPr="00BA4FCA">
        <w:rPr>
          <w:rFonts w:asciiTheme="minorHAnsi" w:hAnsiTheme="minorHAnsi" w:cstheme="minorHAnsi"/>
          <w:sz w:val="16"/>
        </w:rPr>
        <w:t>reflects</w:t>
      </w:r>
      <w:proofErr w:type="gramEnd"/>
      <w:r w:rsidRPr="00BA4FCA">
        <w:rPr>
          <w:rFonts w:asciiTheme="minorHAnsi" w:hAnsiTheme="minorHAnsi" w:cstheme="minorHAnsi"/>
          <w:sz w:val="16"/>
        </w:rPr>
        <w:t xml:space="preserve"> the </w:t>
      </w:r>
      <w:r w:rsidRPr="00BA4FCA">
        <w:rPr>
          <w:rStyle w:val="StyleUnderline"/>
          <w:rFonts w:asciiTheme="minorHAnsi" w:hAnsiTheme="minorHAnsi" w:cstheme="minorHAnsi"/>
        </w:rPr>
        <w:t>US’ ultra-strong anti-Iran policy, as well as a plan to extend US hegemony in the Middle East</w:t>
      </w:r>
      <w:r w:rsidRPr="00BA4FCA">
        <w:rPr>
          <w:rFonts w:asciiTheme="minorHAnsi" w:hAnsiTheme="minorHAnsi" w:cstheme="minorHAnsi"/>
          <w:sz w:val="16"/>
        </w:rPr>
        <w:t xml:space="preserve">. In the post-Cold War era, the US has adopted a Middle East strategy </w:t>
      </w:r>
      <w:r w:rsidRPr="00BA4FCA">
        <w:rPr>
          <w:rStyle w:val="Emphasis"/>
          <w:rFonts w:asciiTheme="minorHAnsi" w:hAnsiTheme="minorHAnsi" w:cstheme="minorHAnsi"/>
        </w:rPr>
        <w:t>aiming at exclusive US domination, helping Israel grow stronger</w:t>
      </w:r>
      <w:r w:rsidRPr="00BA4FCA">
        <w:rPr>
          <w:rFonts w:asciiTheme="minorHAnsi" w:hAnsiTheme="minorHAnsi" w:cstheme="minorHAnsi"/>
          <w:sz w:val="16"/>
        </w:rPr>
        <w:t xml:space="preserve">, orchestrating regime change in various countries, and promoting all-round Westernization. It doesn’t even hesitate to topple governments of sovereign countries by force. During Barack </w:t>
      </w:r>
      <w:r w:rsidRPr="00BA4FCA">
        <w:rPr>
          <w:rStyle w:val="StyleUnderline"/>
          <w:rFonts w:asciiTheme="minorHAnsi" w:hAnsiTheme="minorHAnsi" w:cstheme="minorHAnsi"/>
        </w:rPr>
        <w:t>Obama’s second term as US president, in order to shift its strategic focus eastward to the Asia-Pacific, the US’ Middle East strategy contracted somewhat, and policies tended to be pragmatic</w:t>
      </w:r>
      <w:r w:rsidRPr="00BA4FCA">
        <w:rPr>
          <w:rFonts w:asciiTheme="minorHAnsi" w:hAnsiTheme="minorHAnsi" w:cstheme="minorHAnsi"/>
          <w:sz w:val="16"/>
        </w:rPr>
        <w:t xml:space="preserve">. For instance, it withdrew partially from Iraq, ending the Iraq war that had lasted nearly a decade; </w:t>
      </w:r>
      <w:r w:rsidRPr="00BA4FCA">
        <w:rPr>
          <w:rStyle w:val="StyleUnderline"/>
          <w:rFonts w:asciiTheme="minorHAnsi" w:hAnsiTheme="minorHAnsi" w:cstheme="minorHAnsi"/>
        </w:rPr>
        <w:t>loosened relations with Iran, signing the Iran nuclear deal; and kept a certain distance from the ultra-rightist Israeli government</w:t>
      </w:r>
      <w:r w:rsidRPr="00BA4FCA">
        <w:rPr>
          <w:rFonts w:asciiTheme="minorHAnsi" w:hAnsiTheme="minorHAnsi" w:cstheme="minorHAnsi"/>
          <w:sz w:val="16"/>
        </w:rPr>
        <w:t xml:space="preserve">. </w:t>
      </w:r>
      <w:r w:rsidRPr="00BA4FCA">
        <w:rPr>
          <w:rStyle w:val="Emphasis"/>
          <w:rFonts w:asciiTheme="minorHAnsi" w:hAnsiTheme="minorHAnsi" w:cstheme="minorHAnsi"/>
        </w:rPr>
        <w:t>Such moves eased tensions in the turbulent Middle East. Conditions have changed abruptly since Trump assumed the presidency</w:t>
      </w:r>
      <w:r w:rsidRPr="00BA4FCA">
        <w:rPr>
          <w:rFonts w:asciiTheme="minorHAnsi" w:hAnsiTheme="minorHAnsi" w:cstheme="minorHAnsi"/>
          <w:sz w:val="16"/>
        </w:rPr>
        <w:t xml:space="preserve">. He reversed Obama’s approaches, and redoubled endeavors to promote US hegemony. He withdrew from the Iran nuclear </w:t>
      </w:r>
      <w:proofErr w:type="gramStart"/>
      <w:r w:rsidRPr="00BA4FCA">
        <w:rPr>
          <w:rFonts w:asciiTheme="minorHAnsi" w:hAnsiTheme="minorHAnsi" w:cstheme="minorHAnsi"/>
          <w:sz w:val="16"/>
        </w:rPr>
        <w:t>deal, and</w:t>
      </w:r>
      <w:proofErr w:type="gramEnd"/>
      <w:r w:rsidRPr="00BA4FCA">
        <w:rPr>
          <w:rFonts w:asciiTheme="minorHAnsi" w:hAnsiTheme="minorHAnsi" w:cstheme="minorHAnsi"/>
          <w:sz w:val="16"/>
        </w:rPr>
        <w:t xml:space="preserve"> restored and enhanced comprehensive sanctions. </w:t>
      </w:r>
      <w:r w:rsidRPr="00BA4FCA">
        <w:rPr>
          <w:rStyle w:val="StyleUnderline"/>
          <w:rFonts w:asciiTheme="minorHAnsi" w:hAnsiTheme="minorHAnsi" w:cstheme="minorHAnsi"/>
        </w:rPr>
        <w:t>He supported Israel and suppressed Palestine, recognizing Jerusalem as the Israeli capital and moving the US embassy there, cancelling various aid programs for Palestine, including humanitarian assistance to Palestinian refugees, closing the PLO office in Washington, proposing an “ultimate solution” to the Israel-Palestine conflict that is completely in favor of the former.</w:t>
      </w:r>
      <w:r w:rsidRPr="00BA4FCA">
        <w:rPr>
          <w:rFonts w:asciiTheme="minorHAnsi" w:hAnsiTheme="minorHAnsi" w:cstheme="minorHAnsi"/>
          <w:sz w:val="16"/>
        </w:rPr>
        <w:t xml:space="preserve"> He carried out </w:t>
      </w:r>
      <w:r w:rsidRPr="00BA4FCA">
        <w:rPr>
          <w:rStyle w:val="Emphasis"/>
          <w:rFonts w:asciiTheme="minorHAnsi" w:hAnsiTheme="minorHAnsi" w:cstheme="minorHAnsi"/>
        </w:rPr>
        <w:t>multiple rounds of indiscriminate bombing in Syria, increased US troops stationed there to more than 2,000, and opened a de facto exclusive US “enclave” there</w:t>
      </w:r>
      <w:r w:rsidRPr="00BA4FCA">
        <w:rPr>
          <w:rFonts w:asciiTheme="minorHAnsi" w:hAnsiTheme="minorHAnsi" w:cstheme="minorHAnsi"/>
          <w:sz w:val="16"/>
        </w:rPr>
        <w:t xml:space="preserve">. More importantly, the </w:t>
      </w:r>
      <w:r w:rsidRPr="00BA4FCA">
        <w:rPr>
          <w:rStyle w:val="StyleUnderline"/>
          <w:rFonts w:asciiTheme="minorHAnsi" w:hAnsiTheme="minorHAnsi" w:cstheme="minorHAnsi"/>
        </w:rPr>
        <w:t xml:space="preserve">Trump administration is racing against time to organize an anti-Iran alliance amongst mostly Arab Sunni countries in the Gulf </w:t>
      </w:r>
      <w:r w:rsidRPr="00BA4FCA">
        <w:rPr>
          <w:rStyle w:val="StyleUnderline"/>
          <w:rFonts w:asciiTheme="minorHAnsi" w:hAnsiTheme="minorHAnsi" w:cstheme="minorHAnsi"/>
        </w:rPr>
        <w:lastRenderedPageBreak/>
        <w:t>area against Shiite nations like Iran and Syria, in order to more forcefully and effectively strike and bring down the Iranian and Syrian governments, check Russia influence, and, consolidate its position in the Middle East.</w:t>
      </w:r>
      <w:r w:rsidRPr="00BA4FCA">
        <w:rPr>
          <w:rFonts w:asciiTheme="minorHAnsi" w:hAnsiTheme="minorHAnsi" w:cstheme="minorHAnsi"/>
          <w:sz w:val="16"/>
        </w:rPr>
        <w:t xml:space="preserve"> No other US administration in the past three decades has pursued such a </w:t>
      </w:r>
      <w:r w:rsidRPr="00BA4FCA">
        <w:rPr>
          <w:rStyle w:val="Emphasis"/>
          <w:rFonts w:asciiTheme="minorHAnsi" w:hAnsiTheme="minorHAnsi" w:cstheme="minorHAnsi"/>
        </w:rPr>
        <w:t>tough strategy of hegemony in the region</w:t>
      </w:r>
      <w:r w:rsidRPr="00BA4FCA">
        <w:rPr>
          <w:rFonts w:asciiTheme="minorHAnsi" w:hAnsiTheme="minorHAnsi" w:cstheme="minorHAnsi"/>
          <w:sz w:val="16"/>
        </w:rPr>
        <w:t xml:space="preserve">. </w:t>
      </w:r>
      <w:r w:rsidRPr="00BA4FCA">
        <w:rPr>
          <w:rStyle w:val="StyleUnderline"/>
          <w:rFonts w:asciiTheme="minorHAnsi" w:hAnsiTheme="minorHAnsi" w:cstheme="minorHAnsi"/>
        </w:rPr>
        <w:t>The Trump administration has seriously disturbed and worsened regional conditions, sinking it in tensions, turmoil, even wars not seen for many years. First, it discontinued the Israel-Palestine peace process, and re-started their conflict. The problem with Trump’s Middle East policy is not just being partial to Israel, but bullying Palestine, disqualifying itself as a mediator, with Palestine angrily rejecting the US’ mediating role, and suing it for violations of international law.</w:t>
      </w:r>
      <w:r w:rsidRPr="00BA4FCA">
        <w:rPr>
          <w:rFonts w:asciiTheme="minorHAnsi" w:hAnsiTheme="minorHAnsi" w:cstheme="minorHAnsi"/>
          <w:sz w:val="16"/>
        </w:rPr>
        <w:t xml:space="preserve"> Second, it instigated and worsened confrontations between two groups in the region. By persuading Saudi Arabia-led Arab Sunni countries to intervene in the Syria war and act against Iran, </w:t>
      </w:r>
      <w:r w:rsidRPr="00BA4FCA">
        <w:rPr>
          <w:rStyle w:val="Emphasis"/>
          <w:rFonts w:asciiTheme="minorHAnsi" w:hAnsiTheme="minorHAnsi" w:cstheme="minorHAnsi"/>
        </w:rPr>
        <w:t>the US will inevitably worsen relations between Saudi-led Sunni nations and Iran-led Shiite ones</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 US strategy of fighting Arabs with Arabs and fighting Muslims with Muslims has turned the two </w:t>
      </w:r>
      <w:proofErr w:type="gramStart"/>
      <w:r w:rsidRPr="00BA4FCA">
        <w:rPr>
          <w:rStyle w:val="StyleUnderline"/>
          <w:rFonts w:asciiTheme="minorHAnsi" w:hAnsiTheme="minorHAnsi" w:cstheme="minorHAnsi"/>
        </w:rPr>
        <w:t>religious</w:t>
      </w:r>
      <w:proofErr w:type="gramEnd"/>
      <w:r w:rsidRPr="00BA4FCA">
        <w:rPr>
          <w:rStyle w:val="StyleUnderline"/>
          <w:rFonts w:asciiTheme="minorHAnsi" w:hAnsiTheme="minorHAnsi" w:cstheme="minorHAnsi"/>
        </w:rPr>
        <w:t xml:space="preserve"> denominations’ into a major source of conflicts.</w:t>
      </w:r>
      <w:r w:rsidRPr="00BA4FCA">
        <w:rPr>
          <w:rFonts w:asciiTheme="minorHAnsi" w:hAnsiTheme="minorHAnsi" w:cstheme="minorHAnsi"/>
          <w:sz w:val="16"/>
        </w:rPr>
        <w:t xml:space="preserve"> Third, it </w:t>
      </w:r>
      <w:r w:rsidRPr="00BA4FCA">
        <w:rPr>
          <w:rStyle w:val="Emphasis"/>
          <w:rFonts w:asciiTheme="minorHAnsi" w:hAnsiTheme="minorHAnsi" w:cstheme="minorHAnsi"/>
        </w:rPr>
        <w:t>seriously undermined the nuclear non-proliferation regime and global security</w:t>
      </w:r>
      <w:r w:rsidRPr="00BA4FCA">
        <w:rPr>
          <w:rFonts w:asciiTheme="minorHAnsi" w:hAnsiTheme="minorHAnsi" w:cstheme="minorHAnsi"/>
          <w:sz w:val="16"/>
        </w:rPr>
        <w:t xml:space="preserve">. The Iran nuclear deal was achieved through difficult, protracted negotiations by six parties. The Trump administration’s withdrawal and re-imposition of sanctions has created uncertainty for the future of the agreement. </w:t>
      </w:r>
      <w:r w:rsidRPr="00BA4FCA">
        <w:rPr>
          <w:rStyle w:val="StyleUnderline"/>
          <w:rFonts w:asciiTheme="minorHAnsi" w:hAnsiTheme="minorHAnsi" w:cstheme="minorHAnsi"/>
        </w:rPr>
        <w:t>If Iran can’t receive the practical benefits it deserves for forsaking nuclear weapons, it may withdraw from the agreement and restart its nuclear program. The US move may open the “Pandora’s box” of nuclear proliferation in the Middle East</w:t>
      </w:r>
      <w:r w:rsidRPr="00BA4FCA">
        <w:rPr>
          <w:rFonts w:asciiTheme="minorHAnsi" w:hAnsiTheme="minorHAnsi" w:cstheme="minorHAnsi"/>
          <w:sz w:val="16"/>
        </w:rPr>
        <w:t xml:space="preserve">. Fourth, it amplified risks </w:t>
      </w:r>
      <w:r w:rsidRPr="00BA4FCA">
        <w:rPr>
          <w:rStyle w:val="StyleUnderline"/>
          <w:rFonts w:asciiTheme="minorHAnsi" w:hAnsiTheme="minorHAnsi" w:cstheme="minorHAnsi"/>
        </w:rPr>
        <w:t>of conflict between major countries</w:t>
      </w:r>
      <w:r w:rsidRPr="00BA4FCA">
        <w:rPr>
          <w:rFonts w:asciiTheme="minorHAnsi" w:hAnsiTheme="minorHAnsi" w:cstheme="minorHAnsi"/>
          <w:sz w:val="16"/>
        </w:rPr>
        <w:t xml:space="preserve">. The </w:t>
      </w:r>
      <w:r w:rsidRPr="00BA4FCA">
        <w:rPr>
          <w:rStyle w:val="StyleUnderline"/>
          <w:rFonts w:asciiTheme="minorHAnsi" w:hAnsiTheme="minorHAnsi" w:cstheme="minorHAnsi"/>
        </w:rPr>
        <w:t xml:space="preserve">Middle East is the focus of US-Russia geo-political competition. The US sees Iran and Syria as the only hostile and alien countries threatening US interests in the Middle East. The main goal of its regional policy is to suppress </w:t>
      </w:r>
      <w:proofErr w:type="gramStart"/>
      <w:r w:rsidRPr="00BA4FCA">
        <w:rPr>
          <w:rStyle w:val="StyleUnderline"/>
          <w:rFonts w:asciiTheme="minorHAnsi" w:hAnsiTheme="minorHAnsi" w:cstheme="minorHAnsi"/>
        </w:rPr>
        <w:t>them</w:t>
      </w:r>
      <w:proofErr w:type="gramEnd"/>
      <w:r w:rsidRPr="00BA4FCA">
        <w:rPr>
          <w:rStyle w:val="StyleUnderline"/>
          <w:rFonts w:asciiTheme="minorHAnsi" w:hAnsiTheme="minorHAnsi" w:cstheme="minorHAnsi"/>
        </w:rPr>
        <w:t xml:space="preserve"> and prompt regime change in the two countries. Russia, on the other hand, is offering strong support for both, preventing the US from fulfilling that goal</w:t>
      </w:r>
      <w:r w:rsidRPr="00BA4FCA">
        <w:rPr>
          <w:rFonts w:asciiTheme="minorHAnsi" w:hAnsiTheme="minorHAnsi" w:cstheme="minorHAnsi"/>
          <w:sz w:val="16"/>
        </w:rPr>
        <w:t xml:space="preserve">. </w:t>
      </w:r>
      <w:r w:rsidRPr="00BA4FCA">
        <w:rPr>
          <w:rStyle w:val="StyleUnderline"/>
          <w:rFonts w:asciiTheme="minorHAnsi" w:hAnsiTheme="minorHAnsi" w:cstheme="minorHAnsi"/>
        </w:rPr>
        <w:t>Syria is Russia’s sole strategic foothold in the Middle East, which it will do everything to preserve.</w:t>
      </w:r>
      <w:r w:rsidRPr="00BA4FCA">
        <w:rPr>
          <w:rFonts w:asciiTheme="minorHAnsi" w:hAnsiTheme="minorHAnsi" w:cstheme="minorHAnsi"/>
          <w:sz w:val="16"/>
        </w:rPr>
        <w:t xml:space="preserve"> With the civil war in Syria reaching its last juncture, the Russia-led Syria-Iran camp will try hard to liberate the country’s entire territory, and the US-led anti-Syria camp will not back down. The US’ illegal direct military intervention in Syria will very likely lead to military conflict with Russia</w:t>
      </w:r>
      <w:r w:rsidRPr="00BA4FCA">
        <w:rPr>
          <w:rStyle w:val="Emphasis"/>
          <w:rFonts w:asciiTheme="minorHAnsi" w:hAnsiTheme="minorHAnsi" w:cstheme="minorHAnsi"/>
        </w:rPr>
        <w:t>. The Middle East, as a major oil-producing area. Therefore, maintaining exclusive hegemony in the Middle East is crucial for US global hegemony, which is also a main foreign policy goal of all US administrations after the Cold War.</w:t>
      </w:r>
      <w:r w:rsidRPr="00BA4FCA">
        <w:rPr>
          <w:rFonts w:asciiTheme="minorHAnsi" w:hAnsiTheme="minorHAnsi" w:cstheme="minorHAnsi"/>
          <w:sz w:val="16"/>
        </w:rPr>
        <w:t xml:space="preserve"> The </w:t>
      </w:r>
      <w:r w:rsidRPr="00BA4FCA">
        <w:rPr>
          <w:rStyle w:val="StyleUnderline"/>
          <w:rFonts w:asciiTheme="minorHAnsi" w:hAnsiTheme="minorHAnsi" w:cstheme="minorHAnsi"/>
        </w:rPr>
        <w:t>Trump administration’s ultra-strong Middle East policy certainly proceeds from US hegemony, but it also involves other considerations. Jewish corporate interests wield significant influence on American politics, economy, and media, Trump believes the stronger, more pro-Israel, and tougher he appears against Russia in the Middle East, the stronger America will look, and the more easily he will win the hearts of American populists and Jews.</w:t>
      </w:r>
      <w:r w:rsidRPr="00BA4FCA">
        <w:rPr>
          <w:rFonts w:asciiTheme="minorHAnsi" w:hAnsiTheme="minorHAnsi" w:cstheme="minorHAnsi"/>
          <w:sz w:val="16"/>
        </w:rPr>
        <w:t xml:space="preserve"> This will him get rid </w:t>
      </w:r>
      <w:r w:rsidRPr="00BA4FCA">
        <w:rPr>
          <w:rStyle w:val="StyleUnderline"/>
          <w:rFonts w:asciiTheme="minorHAnsi" w:hAnsiTheme="minorHAnsi" w:cstheme="minorHAnsi"/>
        </w:rPr>
        <w:t>of the “Russia interference” issue, help the Republican Party win in the mid-term elections, and help him win a second term. Trump assumes his extremely tough Middle East policy is the best way to demonstrate his commitment to “America First”, and is in the US’ interests, but he is actually wrong. His irrational actions have done severe harm to the interests of all stakeholders, and the US has ended up being the foremost victim. Since US withdrawal from the Iran nuclear deal has invited unanimous opposition from the international community, especially the other five signatory countries, the US threat to punish any country that does business with Iran and suffocate the Iranian economy will not succeed. On the contrary, the US’ image and credibility have suffered a great blow.</w:t>
      </w:r>
      <w:r w:rsidRPr="00BA4FCA">
        <w:rPr>
          <w:rFonts w:asciiTheme="minorHAnsi" w:hAnsiTheme="minorHAnsi" w:cstheme="minorHAnsi"/>
          <w:sz w:val="16"/>
        </w:rPr>
        <w:t xml:space="preserve"> The US finds itself in such unprecedented isolation that some international media have branded it an “international Pariah”. The US withdrawal from the deal may also worsen nuclear proliferation, posing a challenge to its own security. </w:t>
      </w:r>
      <w:r w:rsidRPr="00BA4FCA">
        <w:rPr>
          <w:rStyle w:val="Emphasis"/>
          <w:rFonts w:asciiTheme="minorHAnsi" w:hAnsiTheme="minorHAnsi" w:cstheme="minorHAnsi"/>
        </w:rPr>
        <w:t xml:space="preserve">By suppressing Palestine and supporting Israel, the US has led to the discontinuation of the peace process, prolonged and acerbated the suffering of the Palestinians, which will inevitably sow seeds of hostility against the US in Palestinians and Arab Muslims, and international terrorism against the US may stage a comeback. Trump’s reckless moves, which he believes are smart, may end up hurting the </w:t>
      </w:r>
      <w:r w:rsidRPr="00BA4FCA">
        <w:rPr>
          <w:rStyle w:val="Emphasis"/>
          <w:rFonts w:asciiTheme="minorHAnsi" w:hAnsiTheme="minorHAnsi" w:cstheme="minorHAnsi"/>
        </w:rPr>
        <w:lastRenderedPageBreak/>
        <w:t>US itself. It is thus hoped that the US government will learn from its past failures and wake up from its obsession with hegemony.</w:t>
      </w:r>
    </w:p>
    <w:p w14:paraId="416DB2FD" w14:textId="77777777" w:rsidR="00BC0A2F" w:rsidRPr="00BA4FCA" w:rsidRDefault="00BC0A2F" w:rsidP="00BC0A2F">
      <w:pPr>
        <w:rPr>
          <w:rFonts w:asciiTheme="minorHAnsi" w:hAnsiTheme="minorHAnsi" w:cstheme="minorHAnsi"/>
        </w:rPr>
      </w:pPr>
    </w:p>
    <w:p w14:paraId="287859E5" w14:textId="77777777" w:rsidR="00BC0A2F" w:rsidRPr="00BA4FCA" w:rsidRDefault="00BC0A2F" w:rsidP="00BC0A2F">
      <w:pPr>
        <w:pStyle w:val="Heading4"/>
        <w:rPr>
          <w:rFonts w:asciiTheme="minorHAnsi" w:hAnsiTheme="minorHAnsi" w:cstheme="minorHAnsi"/>
        </w:rPr>
      </w:pPr>
      <w:proofErr w:type="spellStart"/>
      <w:r w:rsidRPr="00BA4FCA">
        <w:rPr>
          <w:rFonts w:asciiTheme="minorHAnsi" w:hAnsiTheme="minorHAnsi" w:cstheme="minorHAnsi"/>
        </w:rPr>
        <w:t xml:space="preserve">Mid </w:t>
      </w:r>
      <w:proofErr w:type="gramStart"/>
      <w:r w:rsidRPr="00BA4FCA">
        <w:rPr>
          <w:rFonts w:asciiTheme="minorHAnsi" w:hAnsiTheme="minorHAnsi" w:cstheme="minorHAnsi"/>
        </w:rPr>
        <w:t>East</w:t>
      </w:r>
      <w:proofErr w:type="spellEnd"/>
      <w:r w:rsidRPr="00BA4FCA">
        <w:rPr>
          <w:rFonts w:asciiTheme="minorHAnsi" w:hAnsiTheme="minorHAnsi" w:cstheme="minorHAnsi"/>
        </w:rPr>
        <w:t xml:space="preserve">  Cred</w:t>
      </w:r>
      <w:proofErr w:type="gramEnd"/>
      <w:r w:rsidRPr="00BA4FCA">
        <w:rPr>
          <w:rFonts w:asciiTheme="minorHAnsi" w:hAnsiTheme="minorHAnsi" w:cstheme="minorHAnsi"/>
        </w:rPr>
        <w:t xml:space="preserve"> key to American </w:t>
      </w:r>
      <w:proofErr w:type="spellStart"/>
      <w:r w:rsidRPr="00BA4FCA">
        <w:rPr>
          <w:rFonts w:asciiTheme="minorHAnsi" w:hAnsiTheme="minorHAnsi" w:cstheme="minorHAnsi"/>
        </w:rPr>
        <w:t>Heg</w:t>
      </w:r>
      <w:proofErr w:type="spellEnd"/>
      <w:r w:rsidRPr="00BA4FCA">
        <w:rPr>
          <w:rFonts w:asciiTheme="minorHAnsi" w:hAnsiTheme="minorHAnsi" w:cstheme="minorHAnsi"/>
        </w:rPr>
        <w:t>—plan key to stop American drones from falling into Abusers hands and destroying credibility</w:t>
      </w:r>
    </w:p>
    <w:p w14:paraId="2C1D72B2" w14:textId="29903394" w:rsidR="00BC0A2F" w:rsidRPr="00BA4FCA" w:rsidRDefault="00BC0A2F" w:rsidP="00BC0A2F">
      <w:pPr>
        <w:rPr>
          <w:rStyle w:val="Style13ptBold"/>
          <w:rFonts w:asciiTheme="minorHAnsi" w:hAnsiTheme="minorHAnsi" w:cstheme="minorHAnsi"/>
        </w:rPr>
      </w:pPr>
      <w:proofErr w:type="spellStart"/>
      <w:r w:rsidRPr="00BA4FCA">
        <w:rPr>
          <w:rStyle w:val="Style13ptBold"/>
          <w:rFonts w:asciiTheme="minorHAnsi" w:hAnsiTheme="minorHAnsi" w:cstheme="minorHAnsi"/>
        </w:rPr>
        <w:t>Rathnayake</w:t>
      </w:r>
      <w:proofErr w:type="spellEnd"/>
      <w:r w:rsidRPr="00BA4FCA">
        <w:rPr>
          <w:rStyle w:val="Style13ptBold"/>
          <w:rFonts w:asciiTheme="minorHAnsi" w:hAnsiTheme="minorHAnsi" w:cstheme="minorHAnsi"/>
        </w:rPr>
        <w:t xml:space="preserve"> , No date, </w:t>
      </w:r>
      <w:r w:rsidRPr="00BA4FCA">
        <w:rPr>
          <w:rStyle w:val="Style13ptBold"/>
          <w:rFonts w:asciiTheme="minorHAnsi" w:hAnsiTheme="minorHAnsi" w:cstheme="minorHAnsi"/>
          <w:b w:val="0"/>
        </w:rPr>
        <w:t>(</w:t>
      </w:r>
      <w:proofErr w:type="spellStart"/>
      <w:r w:rsidRPr="00BA4FCA">
        <w:rPr>
          <w:rStyle w:val="Style13ptBold"/>
          <w:rFonts w:asciiTheme="minorHAnsi" w:hAnsiTheme="minorHAnsi" w:cstheme="minorHAnsi"/>
          <w:b w:val="0"/>
        </w:rPr>
        <w:t>Sachithra</w:t>
      </w:r>
      <w:proofErr w:type="spellEnd"/>
      <w:r w:rsidRPr="00BA4FCA">
        <w:rPr>
          <w:rStyle w:val="Style13ptBold"/>
          <w:rFonts w:asciiTheme="minorHAnsi" w:hAnsiTheme="minorHAnsi" w:cstheme="minorHAnsi"/>
          <w:b w:val="0"/>
        </w:rPr>
        <w:t xml:space="preserve"> </w:t>
      </w:r>
      <w:proofErr w:type="spellStart"/>
      <w:r w:rsidRPr="00BA4FCA">
        <w:rPr>
          <w:rStyle w:val="Style13ptBold"/>
          <w:rFonts w:asciiTheme="minorHAnsi" w:hAnsiTheme="minorHAnsi" w:cstheme="minorHAnsi"/>
          <w:b w:val="0"/>
        </w:rPr>
        <w:t>Sajeevi</w:t>
      </w:r>
      <w:proofErr w:type="spellEnd"/>
      <w:r w:rsidRPr="00BA4FCA">
        <w:rPr>
          <w:rStyle w:val="Style13ptBold"/>
          <w:rFonts w:asciiTheme="minorHAnsi" w:hAnsiTheme="minorHAnsi" w:cstheme="minorHAnsi"/>
          <w:b w:val="0"/>
        </w:rPr>
        <w:t xml:space="preserve"> </w:t>
      </w:r>
      <w:proofErr w:type="spellStart"/>
      <w:r w:rsidRPr="00BA4FCA">
        <w:rPr>
          <w:rStyle w:val="Style13ptBold"/>
          <w:rFonts w:asciiTheme="minorHAnsi" w:hAnsiTheme="minorHAnsi" w:cstheme="minorHAnsi"/>
          <w:b w:val="0"/>
        </w:rPr>
        <w:t>Rathnayake</w:t>
      </w:r>
      <w:proofErr w:type="spellEnd"/>
      <w:r w:rsidRPr="00BA4FCA">
        <w:rPr>
          <w:rStyle w:val="Style13ptBold"/>
          <w:rFonts w:asciiTheme="minorHAnsi" w:hAnsiTheme="minorHAnsi" w:cstheme="minorHAnsi"/>
          <w:b w:val="0"/>
        </w:rPr>
        <w:t>, Department of Economics, University of Kelaniya, Hegemony of the United States and the Middle East,</w:t>
      </w:r>
      <w:r w:rsidRPr="00BA4FCA">
        <w:rPr>
          <w:rFonts w:asciiTheme="minorHAnsi" w:hAnsiTheme="minorHAnsi" w:cstheme="minorHAnsi"/>
        </w:rPr>
        <w:t xml:space="preserve"> </w:t>
      </w:r>
      <w:hyperlink r:id="rId149" w:history="1">
        <w:r w:rsidR="00FC0BED" w:rsidRPr="00BA4FCA">
          <w:rPr>
            <w:rStyle w:val="Hyperlink"/>
            <w:rFonts w:asciiTheme="minorHAnsi" w:hAnsiTheme="minorHAnsi" w:cstheme="minorHAnsi"/>
          </w:rPr>
          <w:t>http://repository.kln.ac.lk/bitstream/handle/123456789/12078/journal1%20%281%29.251-262.pdf?sequence=1&amp;isAllowed=y</w:t>
        </w:r>
      </w:hyperlink>
      <w:r w:rsidR="00FC0BED" w:rsidRPr="00BA4FCA">
        <w:rPr>
          <w:rFonts w:asciiTheme="minorHAnsi" w:hAnsiTheme="minorHAnsi" w:cstheme="minorHAnsi"/>
        </w:rPr>
        <w:t>, PR</w:t>
      </w:r>
      <w:r w:rsidRPr="00BA4FCA">
        <w:rPr>
          <w:rStyle w:val="Style13ptBold"/>
          <w:rFonts w:asciiTheme="minorHAnsi" w:hAnsiTheme="minorHAnsi" w:cstheme="minorHAnsi"/>
          <w:b w:val="0"/>
        </w:rPr>
        <w:t>)</w:t>
      </w:r>
    </w:p>
    <w:p w14:paraId="00C5DB9A" w14:textId="77777777" w:rsidR="00BC0A2F" w:rsidRPr="00BA4FCA" w:rsidRDefault="00BC0A2F" w:rsidP="00BC0A2F">
      <w:pPr>
        <w:rPr>
          <w:rStyle w:val="StyleUnderline"/>
          <w:rFonts w:asciiTheme="minorHAnsi" w:hAnsiTheme="minorHAnsi" w:cstheme="minorHAnsi"/>
        </w:rPr>
      </w:pPr>
      <w:r w:rsidRPr="00BA4FCA">
        <w:rPr>
          <w:rStyle w:val="StyleUnderline"/>
          <w:rFonts w:asciiTheme="minorHAnsi" w:hAnsiTheme="minorHAnsi" w:cstheme="minorHAnsi"/>
        </w:rPr>
        <w:t>However, the US invasion of Iraq clearly displayed that the US military might is still unchallenged and that the US would take whatever the steps necessary to make sure that its national interests are fulfilled</w:t>
      </w:r>
      <w:r w:rsidRPr="00BA4FCA">
        <w:rPr>
          <w:rFonts w:asciiTheme="minorHAnsi" w:hAnsiTheme="minorHAnsi" w:cstheme="minorHAnsi"/>
          <w:sz w:val="16"/>
        </w:rPr>
        <w:t>. Clearly</w:t>
      </w:r>
      <w:r w:rsidRPr="00BA4FCA">
        <w:rPr>
          <w:rStyle w:val="StyleUnderline"/>
          <w:rFonts w:asciiTheme="minorHAnsi" w:hAnsiTheme="minorHAnsi" w:cstheme="minorHAnsi"/>
        </w:rPr>
        <w:t>, any other actor in the world does not have the capacity or the willingness to challenge US preponderance.</w:t>
      </w:r>
      <w:r w:rsidRPr="00BA4FCA">
        <w:rPr>
          <w:rFonts w:asciiTheme="minorHAnsi" w:hAnsiTheme="minorHAnsi" w:cstheme="minorHAnsi"/>
          <w:sz w:val="16"/>
        </w:rPr>
        <w:t xml:space="preserve"> Evidently, the foreign</w:t>
      </w:r>
      <w:r w:rsidRPr="00BA4FCA">
        <w:rPr>
          <w:rStyle w:val="Emphasis"/>
          <w:rFonts w:asciiTheme="minorHAnsi" w:hAnsiTheme="minorHAnsi" w:cstheme="minorHAnsi"/>
        </w:rPr>
        <w:t xml:space="preserve"> policy strategies that the US has implemented towards Iraq have helped the US to assert its hegemonic status in the Middle Eastern region and in the world order. </w:t>
      </w:r>
      <w:r w:rsidRPr="00BA4FCA">
        <w:rPr>
          <w:rStyle w:val="StyleUnderline"/>
          <w:rFonts w:asciiTheme="minorHAnsi" w:hAnsiTheme="minorHAnsi" w:cstheme="minorHAnsi"/>
        </w:rPr>
        <w:t>Hegemony means the preponderance of one state over the others, so, without doubt, the US foreign policy strategies towards Iraq have served in safeguarding US preeminence and US hegemony in the world order.</w:t>
      </w:r>
      <w:r w:rsidRPr="00BA4FCA">
        <w:rPr>
          <w:rFonts w:asciiTheme="minorHAnsi" w:hAnsiTheme="minorHAnsi" w:cstheme="minorHAnsi"/>
          <w:sz w:val="16"/>
        </w:rPr>
        <w:t xml:space="preserve"> Nevertheless, the </w:t>
      </w:r>
      <w:r w:rsidRPr="00BA4FCA">
        <w:rPr>
          <w:rStyle w:val="Emphasis"/>
          <w:rFonts w:asciiTheme="minorHAnsi" w:hAnsiTheme="minorHAnsi" w:cstheme="minorHAnsi"/>
        </w:rPr>
        <w:t>US invasion of Iraq in 2003 has led to the decline of credibility of the US leadership and the benevolence of the US hegemony</w:t>
      </w:r>
      <w:r w:rsidRPr="00BA4FCA">
        <w:rPr>
          <w:rFonts w:asciiTheme="minorHAnsi" w:hAnsiTheme="minorHAnsi" w:cstheme="minorHAnsi"/>
          <w:sz w:val="16"/>
        </w:rPr>
        <w:t xml:space="preserve">. Israel- Palestine 259 </w:t>
      </w:r>
      <w:proofErr w:type="spellStart"/>
      <w:r w:rsidRPr="00BA4FCA">
        <w:rPr>
          <w:rFonts w:asciiTheme="minorHAnsi" w:hAnsiTheme="minorHAnsi" w:cstheme="minorHAnsi"/>
          <w:sz w:val="16"/>
        </w:rPr>
        <w:t>fcHIaG</w:t>
      </w:r>
      <w:proofErr w:type="spellEnd"/>
      <w:r w:rsidRPr="00BA4FCA">
        <w:rPr>
          <w:rFonts w:asciiTheme="minorHAnsi" w:hAnsiTheme="minorHAnsi" w:cstheme="minorHAnsi"/>
          <w:sz w:val="16"/>
        </w:rPr>
        <w:t xml:space="preserve"> uydpd3⁄4h </w:t>
      </w:r>
      <w:proofErr w:type="spellStart"/>
      <w:r w:rsidRPr="00BA4FCA">
        <w:rPr>
          <w:rFonts w:asciiTheme="minorHAnsi" w:hAnsiTheme="minorHAnsi" w:cstheme="minorHAnsi"/>
          <w:sz w:val="16"/>
        </w:rPr>
        <w:t>fma%ud</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fmdäueKsfla</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wNskkaok</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Ydia</w:t>
      </w:r>
      <w:proofErr w:type="spellEnd"/>
      <w:r w:rsidRPr="00BA4FCA">
        <w:rPr>
          <w:rFonts w:asciiTheme="minorHAnsi" w:hAnsiTheme="minorHAnsi" w:cstheme="minorHAnsi"/>
          <w:sz w:val="16"/>
        </w:rPr>
        <w:t>;%</w:t>
      </w:r>
      <w:proofErr w:type="spellStart"/>
      <w:r w:rsidRPr="00BA4FCA">
        <w:rPr>
          <w:rFonts w:asciiTheme="minorHAnsi" w:hAnsiTheme="minorHAnsi" w:cstheme="minorHAnsi"/>
          <w:sz w:val="16"/>
        </w:rPr>
        <w:t>Sh</w:t>
      </w:r>
      <w:proofErr w:type="spellEnd"/>
      <w:r w:rsidRPr="00BA4FCA">
        <w:rPr>
          <w:rFonts w:asciiTheme="minorHAnsi" w:hAnsiTheme="minorHAnsi" w:cstheme="minorHAnsi"/>
          <w:sz w:val="16"/>
        </w:rPr>
        <w:t xml:space="preserve"> ix.%</w:t>
      </w:r>
      <w:proofErr w:type="spellStart"/>
      <w:r w:rsidRPr="00BA4FCA">
        <w:rPr>
          <w:rFonts w:asciiTheme="minorHAnsi" w:hAnsiTheme="minorHAnsi" w:cstheme="minorHAnsi"/>
          <w:sz w:val="16"/>
        </w:rPr>
        <w:t>yh</w:t>
      </w:r>
      <w:proofErr w:type="spellEnd"/>
      <w:r w:rsidRPr="00BA4FCA">
        <w:rPr>
          <w:rFonts w:asciiTheme="minorHAnsi" w:hAnsiTheme="minorHAnsi" w:cstheme="minorHAnsi"/>
          <w:sz w:val="16"/>
        </w:rPr>
        <w:t xml:space="preserve"> ISBN 978- 955-4563- 71- 1 </w:t>
      </w:r>
      <w:r w:rsidRPr="00BA4FCA">
        <w:rPr>
          <w:rStyle w:val="StyleUnderline"/>
          <w:rFonts w:asciiTheme="minorHAnsi" w:hAnsiTheme="minorHAnsi" w:cstheme="minorHAnsi"/>
        </w:rPr>
        <w:t>Since the 1947 partition plan of the United Nations and the creation of the new state of Israel, both Israel and Palestine have become significant in America’s Middle East policy. The US has been a close ally of Israel since its creation.</w:t>
      </w:r>
      <w:r w:rsidRPr="00BA4FCA">
        <w:rPr>
          <w:rFonts w:asciiTheme="minorHAnsi" w:hAnsiTheme="minorHAnsi" w:cstheme="minorHAnsi"/>
          <w:sz w:val="16"/>
        </w:rPr>
        <w:t xml:space="preserve"> In fact, the </w:t>
      </w:r>
      <w:r w:rsidRPr="00BA4FCA">
        <w:rPr>
          <w:rStyle w:val="StyleUnderline"/>
          <w:rFonts w:asciiTheme="minorHAnsi" w:hAnsiTheme="minorHAnsi" w:cstheme="minorHAnsi"/>
        </w:rPr>
        <w:t>US was the first country to give Israel the de facto recognition when it declared independence in 1948. Since then, the US maintains cordial relations with Israel in the form of military and financial aid, trade and commerce and economic and scientific agreements</w:t>
      </w:r>
      <w:r w:rsidRPr="00BA4FCA">
        <w:rPr>
          <w:rFonts w:asciiTheme="minorHAnsi" w:hAnsiTheme="minorHAnsi" w:cstheme="minorHAnsi"/>
          <w:sz w:val="16"/>
        </w:rPr>
        <w:t xml:space="preserve">. During the Cold War, the </w:t>
      </w:r>
      <w:r w:rsidRPr="00BA4FCA">
        <w:rPr>
          <w:rStyle w:val="Emphasis"/>
          <w:rFonts w:asciiTheme="minorHAnsi" w:hAnsiTheme="minorHAnsi" w:cstheme="minorHAnsi"/>
        </w:rPr>
        <w:t xml:space="preserve">US maintained strong relations with Israel in order to use the country as a tool to contain Soviet influence in the Middle Eastern region. </w:t>
      </w:r>
      <w:r w:rsidRPr="00BA4FCA">
        <w:rPr>
          <w:rFonts w:asciiTheme="minorHAnsi" w:hAnsiTheme="minorHAnsi" w:cstheme="minorHAnsi"/>
          <w:sz w:val="16"/>
        </w:rPr>
        <w:t xml:space="preserve">The </w:t>
      </w:r>
      <w:r w:rsidRPr="00BA4FCA">
        <w:rPr>
          <w:rStyle w:val="StyleUnderline"/>
          <w:rFonts w:asciiTheme="minorHAnsi" w:hAnsiTheme="minorHAnsi" w:cstheme="minorHAnsi"/>
        </w:rPr>
        <w:t>US used diplomatic, economic and military relations to make sure that Israel supports the anti-Soviet bloc</w:t>
      </w:r>
      <w:r w:rsidRPr="00BA4FCA">
        <w:rPr>
          <w:rFonts w:asciiTheme="minorHAnsi" w:hAnsiTheme="minorHAnsi" w:cstheme="minorHAnsi"/>
          <w:sz w:val="16"/>
        </w:rPr>
        <w:t xml:space="preserve">. In the post-World War II period, Arab nationalism became widespread and popular among the Middle Eastern states and Egypt’s Gamal </w:t>
      </w:r>
      <w:proofErr w:type="spellStart"/>
      <w:r w:rsidRPr="00BA4FCA">
        <w:rPr>
          <w:rFonts w:asciiTheme="minorHAnsi" w:hAnsiTheme="minorHAnsi" w:cstheme="minorHAnsi"/>
          <w:sz w:val="16"/>
        </w:rPr>
        <w:t>Abdal</w:t>
      </w:r>
      <w:proofErr w:type="spellEnd"/>
      <w:r w:rsidRPr="00BA4FCA">
        <w:rPr>
          <w:rFonts w:asciiTheme="minorHAnsi" w:hAnsiTheme="minorHAnsi" w:cstheme="minorHAnsi"/>
          <w:sz w:val="16"/>
        </w:rPr>
        <w:t xml:space="preserve">-Nasser started campaigning for Pan-Arabism: the unification of Arabs into a single state. The US disliked the growing popularity of Nasser and saw Israel as an ally in its attempts at containing growing Arab influence in the Middle East. In 1962, President John F. Kennedy stated that the US is “interested that Israel should keep up its sensitive, tremendous, historic task”. The </w:t>
      </w:r>
      <w:r w:rsidRPr="00BA4FCA">
        <w:rPr>
          <w:rStyle w:val="Emphasis"/>
          <w:rFonts w:asciiTheme="minorHAnsi" w:hAnsiTheme="minorHAnsi" w:cstheme="minorHAnsi"/>
        </w:rPr>
        <w:t xml:space="preserve">US government provided Israel military equipment and weapons and financial aid during the Six Day War in 1967 and 1973 Arab-Israeli war. </w:t>
      </w:r>
      <w:r w:rsidRPr="00BA4FCA">
        <w:rPr>
          <w:rFonts w:asciiTheme="minorHAnsi" w:hAnsiTheme="minorHAnsi" w:cstheme="minorHAnsi"/>
          <w:sz w:val="16"/>
        </w:rPr>
        <w:t xml:space="preserve">(Watson Institute for International Studies, 2011: 14). </w:t>
      </w:r>
      <w:r w:rsidRPr="00BA4FCA">
        <w:rPr>
          <w:rStyle w:val="StyleUnderline"/>
          <w:rFonts w:asciiTheme="minorHAnsi" w:hAnsiTheme="minorHAnsi" w:cstheme="minorHAnsi"/>
        </w:rPr>
        <w:t xml:space="preserve">US foreign policy towards Palestine mainly revolves around US assistance to the Palestinian Authority (PA) to counter terrorism activities in areas under the PA and to ensure civil security. The office of U.S. Security Coordinator (USSC) for Israel and the Palestinian Authority, established in 2005 is one such institution which </w:t>
      </w:r>
      <w:proofErr w:type="gramStart"/>
      <w:r w:rsidRPr="00BA4FCA">
        <w:rPr>
          <w:rStyle w:val="StyleUnderline"/>
          <w:rFonts w:asciiTheme="minorHAnsi" w:hAnsiTheme="minorHAnsi" w:cstheme="minorHAnsi"/>
        </w:rPr>
        <w:t>provide assistance to</w:t>
      </w:r>
      <w:proofErr w:type="gramEnd"/>
      <w:r w:rsidRPr="00BA4FCA">
        <w:rPr>
          <w:rStyle w:val="StyleUnderline"/>
          <w:rFonts w:asciiTheme="minorHAnsi" w:hAnsiTheme="minorHAnsi" w:cstheme="minorHAnsi"/>
        </w:rPr>
        <w:t xml:space="preserve"> help reform, train, and equip PA security forces (</w:t>
      </w:r>
      <w:proofErr w:type="spellStart"/>
      <w:r w:rsidRPr="00BA4FCA">
        <w:rPr>
          <w:rStyle w:val="StyleUnderline"/>
          <w:rFonts w:asciiTheme="minorHAnsi" w:hAnsiTheme="minorHAnsi" w:cstheme="minorHAnsi"/>
        </w:rPr>
        <w:t>Zanotti</w:t>
      </w:r>
      <w:proofErr w:type="spellEnd"/>
      <w:r w:rsidRPr="00BA4FCA">
        <w:rPr>
          <w:rStyle w:val="StyleUnderline"/>
          <w:rFonts w:asciiTheme="minorHAnsi" w:hAnsiTheme="minorHAnsi" w:cstheme="minorHAnsi"/>
        </w:rPr>
        <w:t>, 2009).</w:t>
      </w:r>
      <w:r w:rsidRPr="00BA4FCA">
        <w:rPr>
          <w:rFonts w:asciiTheme="minorHAnsi" w:hAnsiTheme="minorHAnsi" w:cstheme="minorHAnsi"/>
          <w:sz w:val="16"/>
        </w:rPr>
        <w:t xml:space="preserve"> As </w:t>
      </w:r>
      <w:r w:rsidRPr="00BA4FCA">
        <w:rPr>
          <w:rStyle w:val="Emphasis"/>
          <w:rFonts w:asciiTheme="minorHAnsi" w:hAnsiTheme="minorHAnsi" w:cstheme="minorHAnsi"/>
        </w:rPr>
        <w:t>contended in the hegemonic stability theory, the benevolent hegemon provides the public, collective goods in the form of security and the stability of the international system. The stability of the Middle Eastern region constitutes one of the most significant US interests as the regional stability ensures continuing US access to Middle Eastern oil resources. So, it becomes of paramount importance for the US to play the role of a benevolent hegemon, by brokering peace between Arabs and Israelis and between Israelis and Palestinians (</w:t>
      </w:r>
      <w:proofErr w:type="spellStart"/>
      <w:r w:rsidRPr="00BA4FCA">
        <w:rPr>
          <w:rStyle w:val="Emphasis"/>
          <w:rFonts w:asciiTheme="minorHAnsi" w:hAnsiTheme="minorHAnsi" w:cstheme="minorHAnsi"/>
        </w:rPr>
        <w:t>Migdalovitz</w:t>
      </w:r>
      <w:proofErr w:type="spellEnd"/>
      <w:r w:rsidRPr="00BA4FCA">
        <w:rPr>
          <w:rStyle w:val="Emphasis"/>
          <w:rFonts w:asciiTheme="minorHAnsi" w:hAnsiTheme="minorHAnsi" w:cstheme="minorHAnsi"/>
        </w:rPr>
        <w:t>, 2009). In 1978, President Jimmy Carter was instrumental in bringing about the Camp David accord which produced a peace treaty between Israel and Egypt</w:t>
      </w:r>
      <w:r w:rsidRPr="00BA4FCA">
        <w:rPr>
          <w:rFonts w:asciiTheme="minorHAnsi" w:hAnsiTheme="minorHAnsi" w:cstheme="minorHAnsi"/>
          <w:sz w:val="16"/>
        </w:rPr>
        <w:t xml:space="preserve">. President George H.W. Bush together with Soviet President Mikhail </w:t>
      </w:r>
      <w:r w:rsidRPr="00BA4FCA">
        <w:rPr>
          <w:rFonts w:asciiTheme="minorHAnsi" w:hAnsiTheme="minorHAnsi" w:cstheme="minorHAnsi"/>
          <w:sz w:val="16"/>
        </w:rPr>
        <w:lastRenderedPageBreak/>
        <w:t>Gorbachev convened the peace conference in Madrid in 1990 and successful negotiations between Israel, Jordan, Syria, Lebanon, and the Palestinians were accomplished. The US also became a mediator in resolving the decades-long Israel-Palestine conflict. President Clinton hosted the Israeli- Palestinian summit at Camp David in 2000, even though it did not reach a final peace settlement (</w:t>
      </w:r>
      <w:proofErr w:type="spellStart"/>
      <w:r w:rsidRPr="00BA4FCA">
        <w:rPr>
          <w:rFonts w:asciiTheme="minorHAnsi" w:hAnsiTheme="minorHAnsi" w:cstheme="minorHAnsi"/>
          <w:sz w:val="16"/>
        </w:rPr>
        <w:t>Migdalovitz</w:t>
      </w:r>
      <w:proofErr w:type="spellEnd"/>
      <w:r w:rsidRPr="00BA4FCA">
        <w:rPr>
          <w:rFonts w:asciiTheme="minorHAnsi" w:hAnsiTheme="minorHAnsi" w:cstheme="minorHAnsi"/>
          <w:sz w:val="16"/>
        </w:rPr>
        <w:t xml:space="preserve">, 2009). </w:t>
      </w:r>
      <w:r w:rsidRPr="00BA4FCA">
        <w:rPr>
          <w:rStyle w:val="StyleUnderline"/>
          <w:rFonts w:asciiTheme="minorHAnsi" w:hAnsiTheme="minorHAnsi" w:cstheme="minorHAnsi"/>
        </w:rPr>
        <w:t>Despite the US has been acting as a broker of peace between the Israelis and Arabs as well as between Israelis and Palestinians, the partiality that the US shows towards Israel in this aspect has had a negative impact on the US image as a benevolent hegemon.</w:t>
      </w:r>
    </w:p>
    <w:p w14:paraId="41865A9E" w14:textId="77777777" w:rsidR="00BC0A2F" w:rsidRPr="00BA4FCA" w:rsidRDefault="00BC0A2F" w:rsidP="00BC0A2F">
      <w:pPr>
        <w:rPr>
          <w:rFonts w:asciiTheme="minorHAnsi" w:hAnsiTheme="minorHAnsi" w:cstheme="minorHAnsi"/>
        </w:rPr>
      </w:pPr>
    </w:p>
    <w:p w14:paraId="5A4F37AA" w14:textId="77777777" w:rsidR="00BC0A2F" w:rsidRPr="00BA4FCA" w:rsidRDefault="00BC0A2F" w:rsidP="00BC0A2F">
      <w:pPr>
        <w:pStyle w:val="Heading4"/>
        <w:rPr>
          <w:rFonts w:asciiTheme="minorHAnsi" w:hAnsiTheme="minorHAnsi" w:cstheme="minorHAnsi"/>
        </w:rPr>
      </w:pPr>
      <w:proofErr w:type="spellStart"/>
      <w:r w:rsidRPr="00BA4FCA">
        <w:rPr>
          <w:rFonts w:asciiTheme="minorHAnsi" w:hAnsiTheme="minorHAnsi" w:cstheme="minorHAnsi"/>
        </w:rPr>
        <w:t>Heg</w:t>
      </w:r>
      <w:proofErr w:type="spellEnd"/>
      <w:r w:rsidRPr="00BA4FCA">
        <w:rPr>
          <w:rFonts w:asciiTheme="minorHAnsi" w:hAnsiTheme="minorHAnsi" w:cstheme="minorHAnsi"/>
        </w:rPr>
        <w:t xml:space="preserve"> solves </w:t>
      </w:r>
      <w:r w:rsidRPr="00BA4FCA">
        <w:rPr>
          <w:rFonts w:asciiTheme="minorHAnsi" w:hAnsiTheme="minorHAnsi" w:cstheme="minorHAnsi"/>
          <w:u w:val="single"/>
        </w:rPr>
        <w:t xml:space="preserve">great power war, </w:t>
      </w:r>
      <w:r w:rsidRPr="00BA4FCA">
        <w:rPr>
          <w:rFonts w:asciiTheme="minorHAnsi" w:hAnsiTheme="minorHAnsi" w:cstheme="minorHAnsi"/>
        </w:rPr>
        <w:t xml:space="preserve">and </w:t>
      </w:r>
      <w:r w:rsidRPr="00BA4FCA">
        <w:rPr>
          <w:rFonts w:asciiTheme="minorHAnsi" w:hAnsiTheme="minorHAnsi" w:cstheme="minorHAnsi"/>
          <w:u w:val="single"/>
        </w:rPr>
        <w:t xml:space="preserve">all their impacts and prevents escalation—plan key to maintain </w:t>
      </w:r>
      <w:proofErr w:type="spellStart"/>
      <w:r w:rsidRPr="00BA4FCA">
        <w:rPr>
          <w:rFonts w:asciiTheme="minorHAnsi" w:hAnsiTheme="minorHAnsi" w:cstheme="minorHAnsi"/>
          <w:u w:val="single"/>
        </w:rPr>
        <w:t>heg</w:t>
      </w:r>
      <w:proofErr w:type="spellEnd"/>
    </w:p>
    <w:p w14:paraId="16BEA348" w14:textId="61866341" w:rsidR="00BC0A2F" w:rsidRPr="00BA4FCA" w:rsidRDefault="00BC0A2F" w:rsidP="00BC0A2F">
      <w:pPr>
        <w:rPr>
          <w:rFonts w:asciiTheme="minorHAnsi" w:hAnsiTheme="minorHAnsi" w:cstheme="minorHAnsi"/>
          <w:sz w:val="16"/>
          <w:szCs w:val="16"/>
        </w:rPr>
      </w:pPr>
      <w:r w:rsidRPr="00BA4FCA">
        <w:rPr>
          <w:rStyle w:val="Style13ptBold"/>
          <w:rFonts w:asciiTheme="minorHAnsi" w:hAnsiTheme="minorHAnsi" w:cstheme="minorHAnsi"/>
        </w:rPr>
        <w:t xml:space="preserve">Brooks and </w:t>
      </w:r>
      <w:proofErr w:type="spellStart"/>
      <w:r w:rsidRPr="00BA4FCA">
        <w:rPr>
          <w:rStyle w:val="Style13ptBold"/>
          <w:rFonts w:asciiTheme="minorHAnsi" w:hAnsiTheme="minorHAnsi" w:cstheme="minorHAnsi"/>
        </w:rPr>
        <w:t>Wohlforth</w:t>
      </w:r>
      <w:proofErr w:type="spellEnd"/>
      <w:r w:rsidRPr="00BA4FCA">
        <w:rPr>
          <w:rStyle w:val="Style13ptBold"/>
          <w:rFonts w:asciiTheme="minorHAnsi" w:hAnsiTheme="minorHAnsi" w:cstheme="minorHAnsi"/>
        </w:rPr>
        <w:t xml:space="preserve"> 16 </w:t>
      </w:r>
      <w:r w:rsidRPr="00BA4FCA">
        <w:rPr>
          <w:rFonts w:asciiTheme="minorHAnsi" w:hAnsiTheme="minorHAnsi" w:cstheme="minorHAnsi"/>
          <w:sz w:val="16"/>
          <w:szCs w:val="16"/>
        </w:rPr>
        <w:t xml:space="preserve">(Stephen G, Associate Professor of Government @Dartmouth, William C, Daniel Webster Prof of Government @Dartmouth, May/June, </w:t>
      </w:r>
      <w:hyperlink r:id="rId150" w:history="1">
        <w:r w:rsidRPr="00BA4FCA">
          <w:rPr>
            <w:rStyle w:val="Hyperlink"/>
            <w:rFonts w:asciiTheme="minorHAnsi" w:hAnsiTheme="minorHAnsi" w:cstheme="minorHAnsi"/>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00FC0BED" w:rsidRPr="00BA4FCA">
        <w:rPr>
          <w:rStyle w:val="Hyperlink"/>
          <w:rFonts w:asciiTheme="minorHAnsi" w:hAnsiTheme="minorHAnsi" w:cstheme="minorHAnsi"/>
          <w:sz w:val="16"/>
          <w:szCs w:val="16"/>
        </w:rPr>
        <w:t>, PR</w:t>
      </w:r>
      <w:r w:rsidRPr="00BA4FCA">
        <w:rPr>
          <w:rFonts w:asciiTheme="minorHAnsi" w:hAnsiTheme="minorHAnsi" w:cstheme="minorHAnsi"/>
          <w:sz w:val="16"/>
          <w:szCs w:val="16"/>
        </w:rPr>
        <w:t xml:space="preserve">) </w:t>
      </w:r>
    </w:p>
    <w:p w14:paraId="2A8AB6CE" w14:textId="77777777" w:rsidR="00BC0A2F" w:rsidRPr="00BA4FCA" w:rsidRDefault="00BC0A2F" w:rsidP="00BC0A2F">
      <w:pPr>
        <w:rPr>
          <w:rFonts w:asciiTheme="minorHAnsi" w:hAnsiTheme="minorHAnsi" w:cstheme="minorHAnsi"/>
          <w:sz w:val="16"/>
        </w:rPr>
      </w:pPr>
      <w:r w:rsidRPr="00BA4FCA">
        <w:rPr>
          <w:rFonts w:asciiTheme="minorHAnsi" w:hAnsiTheme="minorHAnsi" w:cstheme="minorHAnsi"/>
          <w:sz w:val="16"/>
        </w:rPr>
        <w:t xml:space="preserve">Given the barriers thwarting China’s path to superpower status, as well as the low incentives for trying to overcome them, the future of the international system hinges most on whether the United States continues to bear the much lower burden of sustaining what we and others have called “deep engagement,” the globe-girdling grand strategy it has followed for some 70 years. </w:t>
      </w:r>
      <w:r w:rsidRPr="00BA4FCA">
        <w:rPr>
          <w:rStyle w:val="StyleUnderline"/>
          <w:rFonts w:asciiTheme="minorHAnsi" w:hAnsiTheme="minorHAnsi" w:cstheme="minorHAnsi"/>
        </w:rPr>
        <w:t xml:space="preserve">And barring some odd change of heart that results in a true abnegation of its global role </w:t>
      </w:r>
      <w:r w:rsidRPr="00BA4FCA">
        <w:rPr>
          <w:rFonts w:asciiTheme="minorHAnsi" w:hAnsiTheme="minorHAnsi" w:cstheme="minorHAnsi"/>
          <w:sz w:val="16"/>
        </w:rPr>
        <w:t xml:space="preserve">(as opposed to overwrought, politicized charges sometimes made about its already having done so), </w:t>
      </w:r>
      <w:r w:rsidRPr="00BA4FCA">
        <w:rPr>
          <w:rStyle w:val="StyleUnderline"/>
          <w:rFonts w:asciiTheme="minorHAnsi" w:hAnsiTheme="minorHAnsi" w:cstheme="minorHAnsi"/>
          <w:highlight w:val="yellow"/>
        </w:rPr>
        <w:t>Washington</w:t>
      </w:r>
      <w:r w:rsidRPr="00BA4FCA">
        <w:rPr>
          <w:rStyle w:val="StyleUnderline"/>
          <w:rFonts w:asciiTheme="minorHAnsi" w:hAnsiTheme="minorHAnsi" w:cstheme="minorHAnsi"/>
        </w:rPr>
        <w:t xml:space="preserve"> will be well positioned for decades to maintain the core military capabilities, alliances, and commitments that </w:t>
      </w:r>
      <w:r w:rsidRPr="00BA4FCA">
        <w:rPr>
          <w:rStyle w:val="Emphasis"/>
          <w:rFonts w:asciiTheme="minorHAnsi" w:hAnsiTheme="minorHAnsi" w:cstheme="minorHAnsi"/>
          <w:highlight w:val="yellow"/>
        </w:rPr>
        <w:t>secure key regions</w:t>
      </w:r>
      <w:r w:rsidRPr="00BA4FCA">
        <w:rPr>
          <w:rStyle w:val="Emphasis"/>
          <w:rFonts w:asciiTheme="minorHAnsi" w:hAnsiTheme="minorHAnsi" w:cstheme="minorHAnsi"/>
        </w:rPr>
        <w:t xml:space="preserve">, backstop the global economy, </w:t>
      </w:r>
      <w:r w:rsidRPr="00BA4FCA">
        <w:rPr>
          <w:rStyle w:val="Emphasis"/>
          <w:rFonts w:asciiTheme="minorHAnsi" w:hAnsiTheme="minorHAnsi" w:cstheme="minorHAnsi"/>
          <w:highlight w:val="yellow"/>
        </w:rPr>
        <w:t>and foster cooperation</w:t>
      </w:r>
      <w:r w:rsidRPr="00BA4FCA">
        <w:rPr>
          <w:rStyle w:val="StyleUnderline"/>
          <w:rFonts w:asciiTheme="minorHAnsi" w:hAnsiTheme="minorHAnsi" w:cstheme="minorHAnsi"/>
          <w:highlight w:val="yellow"/>
        </w:rPr>
        <w:t xml:space="preserve"> on transnational problems</w:t>
      </w:r>
      <w:r w:rsidRPr="00BA4FCA">
        <w:rPr>
          <w:rFonts w:asciiTheme="minorHAnsi" w:hAnsiTheme="minorHAnsi" w:cstheme="minorHAnsi"/>
          <w:sz w:val="16"/>
        </w:rPr>
        <w:t xml:space="preserve">. The </w:t>
      </w:r>
      <w:r w:rsidRPr="00BA4FCA">
        <w:rPr>
          <w:rStyle w:val="StyleUnderline"/>
          <w:rFonts w:asciiTheme="minorHAnsi" w:hAnsiTheme="minorHAnsi" w:cstheme="minorHAnsi"/>
        </w:rPr>
        <w:t>benefits of this grand strategy can be difficult to discern</w:t>
      </w:r>
      <w:r w:rsidRPr="00BA4FCA">
        <w:rPr>
          <w:rFonts w:asciiTheme="minorHAnsi" w:hAnsiTheme="minorHAnsi" w:cstheme="minorHAnsi"/>
          <w:sz w:val="16"/>
        </w:rPr>
        <w:t xml:space="preserve">, especially </w:t>
      </w:r>
      <w:proofErr w:type="gramStart"/>
      <w:r w:rsidRPr="00BA4FCA">
        <w:rPr>
          <w:rStyle w:val="StyleUnderline"/>
          <w:rFonts w:asciiTheme="minorHAnsi" w:hAnsiTheme="minorHAnsi" w:cstheme="minorHAnsi"/>
        </w:rPr>
        <w:t>in light of</w:t>
      </w:r>
      <w:proofErr w:type="gramEnd"/>
      <w:r w:rsidRPr="00BA4FCA">
        <w:rPr>
          <w:rFonts w:asciiTheme="minorHAnsi" w:hAnsiTheme="minorHAnsi" w:cstheme="minorHAnsi"/>
          <w:sz w:val="16"/>
        </w:rPr>
        <w:t xml:space="preserve"> the United States’ foreign </w:t>
      </w:r>
      <w:r w:rsidRPr="00BA4FCA">
        <w:rPr>
          <w:rStyle w:val="StyleUnderline"/>
          <w:rFonts w:asciiTheme="minorHAnsi" w:hAnsiTheme="minorHAnsi" w:cstheme="minorHAnsi"/>
        </w:rPr>
        <w:t>misadventures in recent years</w:t>
      </w:r>
      <w:r w:rsidRPr="00BA4FCA">
        <w:rPr>
          <w:rFonts w:asciiTheme="minorHAnsi" w:hAnsiTheme="minorHAnsi" w:cstheme="minorHAnsi"/>
          <w:sz w:val="16"/>
        </w:rPr>
        <w:t xml:space="preserve">. Fiascos such as the invasion of Iraq stand as stark reminders of the difficulty of using force to alter domestic politics abroad. </w:t>
      </w:r>
      <w:r w:rsidRPr="00BA4FCA">
        <w:rPr>
          <w:rStyle w:val="StyleUnderline"/>
          <w:rFonts w:asciiTheme="minorHAnsi" w:hAnsiTheme="minorHAnsi" w:cstheme="minorHAnsi"/>
        </w:rPr>
        <w:t xml:space="preserve">But power is as much about preventing unfavorable outcomes as it is about causing favorable ones, and here Washington has done a </w:t>
      </w:r>
      <w:r w:rsidRPr="00BA4FCA">
        <w:rPr>
          <w:rStyle w:val="Emphasis"/>
          <w:rFonts w:asciiTheme="minorHAnsi" w:hAnsiTheme="minorHAnsi" w:cstheme="minorHAnsi"/>
        </w:rPr>
        <w:t xml:space="preserve">much better job than most Americans appreciate. </w:t>
      </w:r>
      <w:r w:rsidRPr="00BA4FCA">
        <w:rPr>
          <w:rStyle w:val="StyleUnderline"/>
          <w:rFonts w:asciiTheme="minorHAnsi" w:hAnsiTheme="minorHAnsi" w:cstheme="minorHAnsi"/>
        </w:rPr>
        <w:t xml:space="preserve">For a largely satisfied power leading the international system, having enough </w:t>
      </w:r>
      <w:r w:rsidRPr="00BA4FCA">
        <w:rPr>
          <w:rStyle w:val="StyleUnderline"/>
          <w:rFonts w:asciiTheme="minorHAnsi" w:hAnsiTheme="minorHAnsi" w:cstheme="minorHAnsi"/>
          <w:highlight w:val="yellow"/>
        </w:rPr>
        <w:t>strength to deter or block challengers</w:t>
      </w:r>
      <w:r w:rsidRPr="00BA4FCA">
        <w:rPr>
          <w:rStyle w:val="StyleUnderline"/>
          <w:rFonts w:asciiTheme="minorHAnsi" w:hAnsiTheme="minorHAnsi" w:cstheme="minorHAnsi"/>
        </w:rPr>
        <w:t xml:space="preserve"> is in fact more valuable than having the ability to improve one’s position further on the margins.</w:t>
      </w:r>
      <w:r w:rsidRPr="00BA4FCA">
        <w:rPr>
          <w:rFonts w:asciiTheme="minorHAnsi" w:hAnsiTheme="minorHAnsi" w:cstheme="minorHAnsi"/>
          <w:sz w:val="16"/>
        </w:rPr>
        <w:t xml:space="preserve"> </w:t>
      </w:r>
      <w:r w:rsidRPr="00BA4FCA">
        <w:rPr>
          <w:rStyle w:val="StyleUnderline"/>
          <w:rFonts w:asciiTheme="minorHAnsi" w:hAnsiTheme="minorHAnsi" w:cstheme="minorHAnsi"/>
        </w:rPr>
        <w:t>A crucial objective of U.S. grand strategy</w:t>
      </w:r>
      <w:r w:rsidRPr="00BA4FCA">
        <w:rPr>
          <w:rFonts w:asciiTheme="minorHAnsi" w:hAnsiTheme="minorHAnsi" w:cstheme="minorHAnsi"/>
          <w:sz w:val="16"/>
        </w:rPr>
        <w:t xml:space="preserve"> over the decades </w:t>
      </w:r>
      <w:r w:rsidRPr="00BA4FCA">
        <w:rPr>
          <w:rStyle w:val="Emphasis"/>
          <w:rFonts w:asciiTheme="minorHAnsi" w:hAnsiTheme="minorHAnsi" w:cstheme="minorHAnsi"/>
        </w:rPr>
        <w:t xml:space="preserve">has been to </w:t>
      </w:r>
      <w:r w:rsidRPr="00BA4FCA">
        <w:rPr>
          <w:rStyle w:val="Emphasis"/>
          <w:rFonts w:asciiTheme="minorHAnsi" w:hAnsiTheme="minorHAnsi" w:cstheme="minorHAnsi"/>
          <w:highlight w:val="yellow"/>
        </w:rPr>
        <w:t>prevent a</w:t>
      </w:r>
      <w:r w:rsidRPr="00BA4FCA">
        <w:rPr>
          <w:rStyle w:val="Emphasis"/>
          <w:rFonts w:asciiTheme="minorHAnsi" w:hAnsiTheme="minorHAnsi" w:cstheme="minorHAnsi"/>
        </w:rPr>
        <w:t xml:space="preserve"> much more </w:t>
      </w:r>
      <w:r w:rsidRPr="00BA4FCA">
        <w:rPr>
          <w:rStyle w:val="Emphasis"/>
          <w:rFonts w:asciiTheme="minorHAnsi" w:hAnsiTheme="minorHAnsi" w:cstheme="minorHAnsi"/>
          <w:highlight w:val="yellow"/>
        </w:rPr>
        <w:t>dangerous world from emerging</w:t>
      </w:r>
      <w:r w:rsidRPr="00BA4FCA">
        <w:rPr>
          <w:rFonts w:asciiTheme="minorHAnsi" w:hAnsiTheme="minorHAnsi" w:cstheme="minorHAnsi"/>
          <w:sz w:val="16"/>
        </w:rPr>
        <w:t xml:space="preserve">, </w:t>
      </w:r>
      <w:r w:rsidRPr="00BA4FCA">
        <w:rPr>
          <w:rStyle w:val="StyleUnderline"/>
          <w:rFonts w:asciiTheme="minorHAnsi" w:hAnsiTheme="minorHAnsi" w:cstheme="minorHAnsi"/>
        </w:rPr>
        <w:t>and its success in this endeavor can be measured</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largely by the absence of outcomes common to history: important </w:t>
      </w:r>
      <w:r w:rsidRPr="00BA4FCA">
        <w:rPr>
          <w:rStyle w:val="Emphasis"/>
          <w:rFonts w:asciiTheme="minorHAnsi" w:hAnsiTheme="minorHAnsi" w:cstheme="minorHAnsi"/>
          <w:highlight w:val="yellow"/>
        </w:rPr>
        <w:t>regions destabilized by severe security dilemmas, tattered alliances</w:t>
      </w:r>
      <w:r w:rsidRPr="00BA4FCA">
        <w:rPr>
          <w:rStyle w:val="Emphasis"/>
          <w:rFonts w:asciiTheme="minorHAnsi" w:hAnsiTheme="minorHAnsi" w:cstheme="minorHAnsi"/>
        </w:rPr>
        <w:t xml:space="preserve"> unable to contain breakout challengers, rapid weapons proliferation, </w:t>
      </w:r>
      <w:r w:rsidRPr="00BA4FCA">
        <w:rPr>
          <w:rStyle w:val="Emphasis"/>
          <w:rFonts w:asciiTheme="minorHAnsi" w:hAnsiTheme="minorHAnsi" w:cstheme="minorHAnsi"/>
          <w:highlight w:val="yellow"/>
        </w:rPr>
        <w:t>great-power arms races, and</w:t>
      </w:r>
      <w:r w:rsidRPr="00BA4FCA">
        <w:rPr>
          <w:rStyle w:val="Emphasis"/>
          <w:rFonts w:asciiTheme="minorHAnsi" w:hAnsiTheme="minorHAnsi" w:cstheme="minorHAnsi"/>
        </w:rPr>
        <w:t xml:space="preserve"> a </w:t>
      </w:r>
      <w:r w:rsidRPr="00BA4FCA">
        <w:rPr>
          <w:rStyle w:val="Emphasis"/>
          <w:rFonts w:asciiTheme="minorHAnsi" w:hAnsiTheme="minorHAnsi" w:cstheme="minorHAnsi"/>
          <w:highlight w:val="yellow"/>
        </w:rPr>
        <w:t>descent into</w:t>
      </w:r>
      <w:r w:rsidRPr="00BA4FCA">
        <w:rPr>
          <w:rStyle w:val="Emphasis"/>
          <w:rFonts w:asciiTheme="minorHAnsi" w:hAnsiTheme="minorHAnsi" w:cstheme="minorHAnsi"/>
        </w:rPr>
        <w:t xml:space="preserve"> competitive economic or military </w:t>
      </w:r>
      <w:r w:rsidRPr="00BA4FCA">
        <w:rPr>
          <w:rStyle w:val="Emphasis"/>
          <w:rFonts w:asciiTheme="minorHAnsi" w:hAnsiTheme="minorHAnsi" w:cstheme="minorHAnsi"/>
          <w:highlight w:val="yellow"/>
        </w:rPr>
        <w:t>blocs</w:t>
      </w:r>
      <w:r w:rsidRPr="00BA4FCA">
        <w:rPr>
          <w:rStyle w:val="Emphasis"/>
          <w:rFonts w:asciiTheme="minorHAnsi" w:hAnsiTheme="minorHAnsi" w:cstheme="minorHAnsi"/>
        </w:rPr>
        <w:t xml:space="preserve">. </w:t>
      </w:r>
      <w:r w:rsidRPr="00BA4FCA">
        <w:rPr>
          <w:rStyle w:val="StyleUnderline"/>
          <w:rFonts w:asciiTheme="minorHAnsi" w:hAnsiTheme="minorHAnsi" w:cstheme="minorHAnsi"/>
          <w:highlight w:val="yellow"/>
        </w:rPr>
        <w:t xml:space="preserve">Were Washington to </w:t>
      </w:r>
      <w:r w:rsidRPr="00BA4FCA">
        <w:rPr>
          <w:rStyle w:val="StyleUnderline"/>
          <w:rFonts w:asciiTheme="minorHAnsi" w:hAnsiTheme="minorHAnsi" w:cstheme="minorHAnsi"/>
        </w:rPr>
        <w:t xml:space="preserve">truly </w:t>
      </w:r>
      <w:r w:rsidRPr="00BA4FCA">
        <w:rPr>
          <w:rStyle w:val="Emphasis"/>
          <w:rFonts w:asciiTheme="minorHAnsi" w:hAnsiTheme="minorHAnsi" w:cstheme="minorHAnsi"/>
          <w:highlight w:val="yellow"/>
        </w:rPr>
        <w:t>pull back</w:t>
      </w:r>
      <w:r w:rsidRPr="00BA4FCA">
        <w:rPr>
          <w:rStyle w:val="Emphasis"/>
          <w:rFonts w:asciiTheme="minorHAnsi" w:hAnsiTheme="minorHAnsi" w:cstheme="minorHAnsi"/>
        </w:rPr>
        <w:t xml:space="preserve"> from the world</w:t>
      </w:r>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more of these </w:t>
      </w:r>
      <w:r w:rsidRPr="00BA4FCA">
        <w:rPr>
          <w:rStyle w:val="Emphasis"/>
          <w:rFonts w:asciiTheme="minorHAnsi" w:hAnsiTheme="minorHAnsi" w:cstheme="minorHAnsi"/>
          <w:highlight w:val="yellow"/>
        </w:rPr>
        <w:t>challenges would emerge, and</w:t>
      </w:r>
      <w:r w:rsidRPr="00BA4FCA">
        <w:rPr>
          <w:rStyle w:val="Emphasis"/>
          <w:rFonts w:asciiTheme="minorHAnsi" w:hAnsiTheme="minorHAnsi" w:cstheme="minorHAnsi"/>
        </w:rPr>
        <w:t xml:space="preserve"> transnational </w:t>
      </w:r>
      <w:r w:rsidRPr="00BA4FCA">
        <w:rPr>
          <w:rStyle w:val="Emphasis"/>
          <w:rFonts w:asciiTheme="minorHAnsi" w:hAnsiTheme="minorHAnsi" w:cstheme="minorHAnsi"/>
          <w:highlight w:val="yellow"/>
        </w:rPr>
        <w:t xml:space="preserve">threats would </w:t>
      </w:r>
      <w:r w:rsidRPr="00BA4FCA">
        <w:rPr>
          <w:rStyle w:val="Emphasis"/>
          <w:rFonts w:asciiTheme="minorHAnsi" w:hAnsiTheme="minorHAnsi" w:cstheme="minorHAnsi"/>
        </w:rPr>
        <w:t xml:space="preserve">likely </w:t>
      </w:r>
      <w:r w:rsidRPr="00BA4FCA">
        <w:rPr>
          <w:rStyle w:val="Emphasis"/>
          <w:rFonts w:asciiTheme="minorHAnsi" w:hAnsiTheme="minorHAnsi" w:cstheme="minorHAnsi"/>
          <w:highlight w:val="yellow"/>
        </w:rPr>
        <w:t>loom</w:t>
      </w:r>
      <w:r w:rsidRPr="00BA4FCA">
        <w:rPr>
          <w:rStyle w:val="Emphasis"/>
          <w:rFonts w:asciiTheme="minorHAnsi" w:hAnsiTheme="minorHAnsi" w:cstheme="minorHAnsi"/>
        </w:rPr>
        <w:t xml:space="preserve"> even larger than they do today.</w:t>
      </w:r>
      <w:r w:rsidRPr="00BA4FCA">
        <w:rPr>
          <w:rFonts w:asciiTheme="minorHAnsi" w:hAnsiTheme="minorHAnsi" w:cstheme="minorHAnsi"/>
          <w:sz w:val="16"/>
        </w:rPr>
        <w:t xml:space="preserve"> Even if such threats did not grow, </w:t>
      </w:r>
      <w:r w:rsidRPr="00BA4FCA">
        <w:rPr>
          <w:rStyle w:val="StyleUnderline"/>
          <w:rFonts w:asciiTheme="minorHAnsi" w:hAnsiTheme="minorHAnsi" w:cstheme="minorHAnsi"/>
        </w:rPr>
        <w:t>the task of addressing them would become immeasurably harder if the U</w:t>
      </w:r>
      <w:r w:rsidRPr="00BA4FCA">
        <w:rPr>
          <w:rFonts w:asciiTheme="minorHAnsi" w:hAnsiTheme="minorHAnsi" w:cstheme="minorHAnsi"/>
          <w:sz w:val="16"/>
        </w:rPr>
        <w:t xml:space="preserve">nited </w:t>
      </w:r>
      <w:r w:rsidRPr="00BA4FCA">
        <w:rPr>
          <w:rStyle w:val="StyleUnderline"/>
          <w:rFonts w:asciiTheme="minorHAnsi" w:hAnsiTheme="minorHAnsi" w:cstheme="minorHAnsi"/>
        </w:rPr>
        <w:t>S</w:t>
      </w:r>
      <w:r w:rsidRPr="00BA4FCA">
        <w:rPr>
          <w:rFonts w:asciiTheme="minorHAnsi" w:hAnsiTheme="minorHAnsi" w:cstheme="minorHAnsi"/>
          <w:sz w:val="16"/>
        </w:rPr>
        <w:t xml:space="preserve">tates </w:t>
      </w:r>
      <w:r w:rsidRPr="00BA4FCA">
        <w:rPr>
          <w:rStyle w:val="StyleUnderline"/>
          <w:rFonts w:asciiTheme="minorHAnsi" w:hAnsiTheme="minorHAnsi" w:cstheme="minorHAnsi"/>
        </w:rPr>
        <w:t>had to grapple with a much less stable global order at the same time</w:t>
      </w:r>
      <w:r w:rsidRPr="00BA4FCA">
        <w:rPr>
          <w:rFonts w:asciiTheme="minorHAnsi" w:hAnsiTheme="minorHAnsi" w:cstheme="minorHAnsi"/>
          <w:sz w:val="16"/>
        </w:rPr>
        <w:t xml:space="preserve">. And </w:t>
      </w:r>
      <w:r w:rsidRPr="00BA4FCA">
        <w:rPr>
          <w:rStyle w:val="StyleUnderline"/>
          <w:rFonts w:asciiTheme="minorHAnsi" w:hAnsiTheme="minorHAnsi" w:cstheme="minorHAnsi"/>
        </w:rPr>
        <w:t>as difficult as it sometimes is</w:t>
      </w:r>
      <w:r w:rsidRPr="00BA4FCA">
        <w:rPr>
          <w:rFonts w:asciiTheme="minorHAnsi" w:hAnsiTheme="minorHAnsi" w:cstheme="minorHAnsi"/>
          <w:sz w:val="16"/>
        </w:rPr>
        <w:t xml:space="preserve"> today </w:t>
      </w:r>
      <w:r w:rsidRPr="00BA4FCA">
        <w:rPr>
          <w:rStyle w:val="StyleUnderline"/>
          <w:rFonts w:asciiTheme="minorHAnsi" w:hAnsiTheme="minorHAnsi" w:cstheme="minorHAnsi"/>
        </w:rPr>
        <w:t>for the U</w:t>
      </w:r>
      <w:r w:rsidRPr="00BA4FCA">
        <w:rPr>
          <w:rFonts w:asciiTheme="minorHAnsi" w:hAnsiTheme="minorHAnsi" w:cstheme="minorHAnsi"/>
          <w:sz w:val="16"/>
        </w:rPr>
        <w:t xml:space="preserve">nited </w:t>
      </w:r>
      <w:r w:rsidRPr="00BA4FCA">
        <w:rPr>
          <w:rStyle w:val="StyleUnderline"/>
          <w:rFonts w:asciiTheme="minorHAnsi" w:hAnsiTheme="minorHAnsi" w:cstheme="minorHAnsi"/>
        </w:rPr>
        <w:t>S</w:t>
      </w:r>
      <w:r w:rsidRPr="00BA4FCA">
        <w:rPr>
          <w:rFonts w:asciiTheme="minorHAnsi" w:hAnsiTheme="minorHAnsi" w:cstheme="minorHAnsi"/>
          <w:sz w:val="16"/>
        </w:rPr>
        <w:t xml:space="preserve">tates </w:t>
      </w:r>
      <w:r w:rsidRPr="00BA4FCA">
        <w:rPr>
          <w:rStyle w:val="StyleUnderline"/>
          <w:rFonts w:asciiTheme="minorHAnsi" w:hAnsiTheme="minorHAnsi" w:cstheme="minorHAnsi"/>
        </w:rPr>
        <w:t>to pull together coalitions to address transnational challenges, it would be even harder to do so if the country abdicated its leadership role</w:t>
      </w:r>
      <w:r w:rsidRPr="00BA4FCA">
        <w:rPr>
          <w:rFonts w:asciiTheme="minorHAnsi" w:hAnsiTheme="minorHAnsi" w:cstheme="minorHAnsi"/>
          <w:sz w:val="16"/>
        </w:rPr>
        <w:t xml:space="preserve"> and retreated to tend its garden, as a growing number of analysts and policymakers—and a large swath of the public—are now calling for.</w:t>
      </w:r>
    </w:p>
    <w:p w14:paraId="2693D8C6" w14:textId="77777777" w:rsidR="00BC0A2F" w:rsidRPr="00BA4FCA" w:rsidRDefault="00BC0A2F" w:rsidP="00BC0A2F">
      <w:pPr>
        <w:rPr>
          <w:rFonts w:asciiTheme="minorHAnsi" w:hAnsiTheme="minorHAnsi" w:cstheme="minorHAnsi"/>
        </w:rPr>
      </w:pPr>
    </w:p>
    <w:p w14:paraId="10EFF8E7" w14:textId="77777777" w:rsidR="00BC0A2F" w:rsidRPr="00BA4FCA" w:rsidRDefault="00BC0A2F" w:rsidP="00BC0A2F">
      <w:pPr>
        <w:pStyle w:val="Heading4"/>
        <w:rPr>
          <w:rFonts w:asciiTheme="minorHAnsi" w:hAnsiTheme="minorHAnsi" w:cstheme="minorHAnsi"/>
        </w:rPr>
      </w:pPr>
      <w:r w:rsidRPr="00BA4FCA">
        <w:rPr>
          <w:rFonts w:asciiTheme="minorHAnsi" w:hAnsiTheme="minorHAnsi" w:cstheme="minorHAnsi"/>
        </w:rPr>
        <w:lastRenderedPageBreak/>
        <w:t xml:space="preserve">Primacy prevents </w:t>
      </w:r>
      <w:r w:rsidRPr="00BA4FCA">
        <w:rPr>
          <w:rFonts w:asciiTheme="minorHAnsi" w:hAnsiTheme="minorHAnsi" w:cstheme="minorHAnsi"/>
          <w:u w:val="single"/>
        </w:rPr>
        <w:t>great-power conflict</w:t>
      </w:r>
      <w:r w:rsidRPr="00BA4FCA">
        <w:rPr>
          <w:rFonts w:asciiTheme="minorHAnsi" w:hAnsiTheme="minorHAnsi" w:cstheme="minorHAnsi"/>
        </w:rPr>
        <w:t xml:space="preserve"> — multipolar revisionism </w:t>
      </w:r>
      <w:r w:rsidRPr="00BA4FCA">
        <w:rPr>
          <w:rFonts w:asciiTheme="minorHAnsi" w:hAnsiTheme="minorHAnsi" w:cstheme="minorHAnsi"/>
          <w:u w:val="single"/>
        </w:rPr>
        <w:t>fragments</w:t>
      </w:r>
      <w:r w:rsidRPr="00BA4FCA">
        <w:rPr>
          <w:rFonts w:asciiTheme="minorHAnsi" w:hAnsiTheme="minorHAnsi" w:cstheme="minorHAnsi"/>
        </w:rPr>
        <w:t xml:space="preserve"> the </w:t>
      </w:r>
      <w:r w:rsidRPr="00BA4FCA">
        <w:rPr>
          <w:rFonts w:asciiTheme="minorHAnsi" w:hAnsiTheme="minorHAnsi" w:cstheme="minorHAnsi"/>
          <w:u w:val="single"/>
        </w:rPr>
        <w:t>global order</w:t>
      </w:r>
      <w:r w:rsidRPr="00BA4FCA">
        <w:rPr>
          <w:rFonts w:asciiTheme="minorHAnsi" w:hAnsiTheme="minorHAnsi" w:cstheme="minorHAnsi"/>
        </w:rPr>
        <w:t xml:space="preserve"> and causes </w:t>
      </w:r>
      <w:r w:rsidRPr="00BA4FCA">
        <w:rPr>
          <w:rFonts w:asciiTheme="minorHAnsi" w:hAnsiTheme="minorHAnsi" w:cstheme="minorHAnsi"/>
          <w:u w:val="single"/>
        </w:rPr>
        <w:t>nuclear war</w:t>
      </w:r>
      <w:r w:rsidRPr="00BA4FCA">
        <w:rPr>
          <w:rFonts w:asciiTheme="minorHAnsi" w:hAnsiTheme="minorHAnsi" w:cstheme="minorHAnsi"/>
        </w:rPr>
        <w:t xml:space="preserve">.  </w:t>
      </w:r>
    </w:p>
    <w:p w14:paraId="612C68A5" w14:textId="42C11BAB" w:rsidR="00BC0A2F" w:rsidRPr="00BA4FCA" w:rsidRDefault="00BC0A2F" w:rsidP="00BC0A2F">
      <w:pPr>
        <w:rPr>
          <w:rFonts w:asciiTheme="minorHAnsi" w:hAnsiTheme="minorHAnsi" w:cstheme="minorHAnsi"/>
        </w:rPr>
      </w:pPr>
      <w:r w:rsidRPr="00BA4FCA">
        <w:rPr>
          <w:rStyle w:val="Style13ptBold"/>
          <w:rFonts w:asciiTheme="minorHAnsi" w:hAnsiTheme="minorHAnsi" w:cstheme="minorHAnsi"/>
        </w:rPr>
        <w:t xml:space="preserve">Brands &amp; </w:t>
      </w:r>
      <w:proofErr w:type="spellStart"/>
      <w:r w:rsidRPr="00BA4FCA">
        <w:rPr>
          <w:rStyle w:val="Style13ptBold"/>
          <w:rFonts w:asciiTheme="minorHAnsi" w:hAnsiTheme="minorHAnsi" w:cstheme="minorHAnsi"/>
        </w:rPr>
        <w:t>Edel</w:t>
      </w:r>
      <w:proofErr w:type="spellEnd"/>
      <w:r w:rsidRPr="00BA4FCA">
        <w:rPr>
          <w:rStyle w:val="Style13ptBold"/>
          <w:rFonts w:asciiTheme="minorHAnsi" w:hAnsiTheme="minorHAnsi" w:cstheme="minorHAnsi"/>
        </w:rPr>
        <w:t>, 19</w:t>
      </w:r>
      <w:r w:rsidRPr="00BA4FCA">
        <w:rPr>
          <w:rFonts w:asciiTheme="minorHAnsi" w:hAnsiTheme="minorHAnsi" w:cstheme="minorHAnsi"/>
          <w:sz w:val="16"/>
          <w:szCs w:val="16"/>
        </w:rPr>
        <w:t xml:space="preserve"> — Hal Brands; PhD, Henry A. Kissinger Distinguished Professor of Global Affairs at the Johns Hopkins School of Advanced International Studies. Charles </w:t>
      </w:r>
      <w:proofErr w:type="spellStart"/>
      <w:r w:rsidRPr="00BA4FCA">
        <w:rPr>
          <w:rFonts w:asciiTheme="minorHAnsi" w:hAnsiTheme="minorHAnsi" w:cstheme="minorHAnsi"/>
          <w:sz w:val="16"/>
          <w:szCs w:val="16"/>
        </w:rPr>
        <w:t>Edel</w:t>
      </w:r>
      <w:proofErr w:type="spellEnd"/>
      <w:r w:rsidRPr="00BA4FCA">
        <w:rPr>
          <w:rFonts w:asciiTheme="minorHAnsi" w:hAnsiTheme="minorHAnsi" w:cstheme="minorHAnsi"/>
          <w:sz w:val="16"/>
          <w:szCs w:val="16"/>
        </w:rPr>
        <w:t xml:space="preserve">; PhD, Senior Fellow and Visiting Scholar at the United States Studies Centre at the University of Sydney. (“The Lessons of Tragedy: Statecraft and World Order;” Ch. 6: Darkening Horizon; Published by </w:t>
      </w:r>
      <w:r w:rsidRPr="00BA4FCA">
        <w:rPr>
          <w:rFonts w:asciiTheme="minorHAnsi" w:hAnsiTheme="minorHAnsi" w:cstheme="minorHAnsi"/>
          <w:i/>
          <w:iCs/>
          <w:sz w:val="16"/>
          <w:szCs w:val="16"/>
        </w:rPr>
        <w:t>Yale University Press</w:t>
      </w:r>
      <w:r w:rsidRPr="00BA4FCA">
        <w:rPr>
          <w:rFonts w:asciiTheme="minorHAnsi" w:hAnsiTheme="minorHAnsi" w:cstheme="minorHAnsi"/>
          <w:sz w:val="16"/>
          <w:szCs w:val="16"/>
        </w:rPr>
        <w:t>; //</w:t>
      </w:r>
      <w:proofErr w:type="spellStart"/>
      <w:r w:rsidRPr="00BA4FCA">
        <w:rPr>
          <w:rFonts w:asciiTheme="minorHAnsi" w:hAnsiTheme="minorHAnsi" w:cstheme="minorHAnsi"/>
          <w:sz w:val="16"/>
          <w:szCs w:val="16"/>
        </w:rPr>
        <w:t>GrRv</w:t>
      </w:r>
      <w:proofErr w:type="spellEnd"/>
      <w:r w:rsidR="00BA4FCA" w:rsidRPr="00BA4FCA">
        <w:rPr>
          <w:rFonts w:asciiTheme="minorHAnsi" w:hAnsiTheme="minorHAnsi" w:cstheme="minorHAnsi"/>
          <w:sz w:val="16"/>
          <w:szCs w:val="16"/>
        </w:rPr>
        <w:t>//PR</w:t>
      </w:r>
      <w:r w:rsidRPr="00BA4FCA">
        <w:rPr>
          <w:rFonts w:asciiTheme="minorHAnsi" w:hAnsiTheme="minorHAnsi" w:cstheme="minorHAnsi"/>
          <w:sz w:val="16"/>
          <w:szCs w:val="16"/>
        </w:rPr>
        <w:t>)</w:t>
      </w:r>
    </w:p>
    <w:p w14:paraId="7FB75AA7" w14:textId="77777777" w:rsidR="00BC0A2F" w:rsidRPr="00BA4FCA" w:rsidRDefault="00BC0A2F" w:rsidP="00BC0A2F">
      <w:pPr>
        <w:rPr>
          <w:rFonts w:asciiTheme="minorHAnsi" w:hAnsiTheme="minorHAnsi" w:cstheme="minorHAnsi"/>
          <w:sz w:val="16"/>
        </w:rPr>
      </w:pPr>
      <w:r w:rsidRPr="00BA4FCA">
        <w:rPr>
          <w:rFonts w:asciiTheme="minorHAnsi" w:hAnsiTheme="minorHAnsi" w:cstheme="minorHAnsi"/>
          <w:sz w:val="16"/>
        </w:rPr>
        <w:t xml:space="preserve">Each of these geopolitical challenges is different, and each reflects the distinctive interests, ambitions, and history of the country undertaking it. Yet </w:t>
      </w:r>
      <w:r w:rsidRPr="00BA4FCA">
        <w:rPr>
          <w:rStyle w:val="StyleUnderline"/>
          <w:rFonts w:asciiTheme="minorHAnsi" w:hAnsiTheme="minorHAnsi" w:cstheme="minorHAnsi"/>
        </w:rPr>
        <w:t xml:space="preserve">there is </w:t>
      </w:r>
      <w:r w:rsidRPr="00BA4FCA">
        <w:rPr>
          <w:rStyle w:val="Emphasis"/>
          <w:rFonts w:asciiTheme="minorHAnsi" w:hAnsiTheme="minorHAnsi" w:cstheme="minorHAnsi"/>
        </w:rPr>
        <w:t>growing cooperation</w:t>
      </w:r>
      <w:r w:rsidRPr="00BA4FCA">
        <w:rPr>
          <w:rStyle w:val="StyleUnderline"/>
          <w:rFonts w:asciiTheme="minorHAnsi" w:hAnsiTheme="minorHAnsi" w:cstheme="minorHAnsi"/>
        </w:rPr>
        <w:t xml:space="preserve"> between the countries that are </w:t>
      </w:r>
      <w:r w:rsidRPr="00BA4FCA">
        <w:rPr>
          <w:rStyle w:val="Emphasis"/>
          <w:rFonts w:asciiTheme="minorHAnsi" w:hAnsiTheme="minorHAnsi" w:cstheme="minorHAnsi"/>
        </w:rPr>
        <w:t>challenging</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rPr>
        <w:t>regional pillars of the U.S.-led order.</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Russia</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China</w:t>
      </w:r>
      <w:r w:rsidRPr="00BA4FCA">
        <w:rPr>
          <w:rStyle w:val="StyleUnderline"/>
          <w:rFonts w:asciiTheme="minorHAnsi" w:hAnsiTheme="minorHAnsi" w:cstheme="minorHAnsi"/>
        </w:rPr>
        <w:t xml:space="preserve"> have </w:t>
      </w:r>
      <w:r w:rsidRPr="00BA4FCA">
        <w:rPr>
          <w:rStyle w:val="Emphasis"/>
          <w:rFonts w:asciiTheme="minorHAnsi" w:hAnsiTheme="minorHAnsi" w:cstheme="minorHAnsi"/>
        </w:rPr>
        <w:t>collaborated</w:t>
      </w:r>
      <w:r w:rsidRPr="00BA4FCA">
        <w:rPr>
          <w:rStyle w:val="StyleUnderline"/>
          <w:rFonts w:asciiTheme="minorHAnsi" w:hAnsiTheme="minorHAnsi" w:cstheme="minorHAnsi"/>
        </w:rPr>
        <w:t xml:space="preserve"> on</w:t>
      </w:r>
      <w:r w:rsidRPr="00BA4FCA">
        <w:rPr>
          <w:rFonts w:asciiTheme="minorHAnsi" w:hAnsiTheme="minorHAnsi" w:cstheme="minorHAnsi"/>
          <w:sz w:val="16"/>
        </w:rPr>
        <w:t xml:space="preserve"> issues such as energy, sales and development of </w:t>
      </w:r>
      <w:r w:rsidRPr="00BA4FCA">
        <w:rPr>
          <w:rStyle w:val="Emphasis"/>
          <w:rFonts w:asciiTheme="minorHAnsi" w:hAnsiTheme="minorHAnsi" w:cstheme="minorHAnsi"/>
        </w:rPr>
        <w:t>military technology</w:t>
      </w:r>
      <w:r w:rsidRPr="00BA4FCA">
        <w:rPr>
          <w:rFonts w:asciiTheme="minorHAnsi" w:hAnsiTheme="minorHAnsi" w:cstheme="minorHAnsi"/>
          <w:sz w:val="16"/>
        </w:rPr>
        <w:t xml:space="preserve">, opposition to additional U.S. military deployments on the Korean peninsula, and naval exercises from the South China Sea to the Baltic. In Syria, </w:t>
      </w:r>
      <w:r w:rsidRPr="00BA4FCA">
        <w:rPr>
          <w:rStyle w:val="StyleUnderline"/>
          <w:rFonts w:asciiTheme="minorHAnsi" w:hAnsiTheme="minorHAnsi" w:cstheme="minorHAnsi"/>
        </w:rPr>
        <w:t xml:space="preserve">Iran provided the </w:t>
      </w:r>
      <w:r w:rsidRPr="00BA4FCA">
        <w:rPr>
          <w:rStyle w:val="Emphasis"/>
          <w:rFonts w:asciiTheme="minorHAnsi" w:hAnsiTheme="minorHAnsi" w:cstheme="minorHAnsi"/>
        </w:rPr>
        <w:t>shock troops</w:t>
      </w:r>
      <w:r w:rsidRPr="00BA4FCA">
        <w:rPr>
          <w:rStyle w:val="StyleUnderline"/>
          <w:rFonts w:asciiTheme="minorHAnsi" w:hAnsiTheme="minorHAnsi" w:cstheme="minorHAnsi"/>
        </w:rPr>
        <w:t xml:space="preserve"> that helped keep Russia’s ally</w:t>
      </w:r>
      <w:r w:rsidRPr="00BA4FCA">
        <w:rPr>
          <w:rFonts w:asciiTheme="minorHAnsi" w:hAnsiTheme="minorHAnsi" w:cstheme="minorHAnsi"/>
          <w:sz w:val="16"/>
        </w:rPr>
        <w:t xml:space="preserve">, Bashar </w:t>
      </w:r>
      <w:r w:rsidRPr="00BA4FCA">
        <w:rPr>
          <w:rStyle w:val="StyleUnderline"/>
          <w:rFonts w:asciiTheme="minorHAnsi" w:hAnsiTheme="minorHAnsi" w:cstheme="minorHAnsi"/>
        </w:rPr>
        <w:t>al-Assad, in power</w:t>
      </w:r>
      <w:r w:rsidRPr="00BA4FCA">
        <w:rPr>
          <w:rFonts w:asciiTheme="minorHAnsi" w:hAnsiTheme="minorHAnsi" w:cstheme="minorHAnsi"/>
          <w:sz w:val="16"/>
        </w:rPr>
        <w:t>, as Moscow provided the air power and the diplomatic cover. “</w:t>
      </w:r>
      <w:r w:rsidRPr="00BA4FCA">
        <w:rPr>
          <w:rStyle w:val="StyleUnderline"/>
          <w:rFonts w:asciiTheme="minorHAnsi" w:hAnsiTheme="minorHAnsi" w:cstheme="minorHAnsi"/>
        </w:rPr>
        <w:t xml:space="preserve">Our </w:t>
      </w:r>
      <w:r w:rsidRPr="00BA4FCA">
        <w:rPr>
          <w:rStyle w:val="Emphasis"/>
          <w:rFonts w:asciiTheme="minorHAnsi" w:hAnsiTheme="minorHAnsi" w:cstheme="minorHAnsi"/>
        </w:rPr>
        <w:t>cooperation</w:t>
      </w:r>
      <w:r w:rsidRPr="00BA4FCA">
        <w:rPr>
          <w:rStyle w:val="StyleUnderline"/>
          <w:rFonts w:asciiTheme="minorHAnsi" w:hAnsiTheme="minorHAnsi" w:cstheme="minorHAnsi"/>
        </w:rPr>
        <w:t xml:space="preserve"> can </w:t>
      </w:r>
      <w:r w:rsidRPr="00BA4FCA">
        <w:rPr>
          <w:rStyle w:val="Emphasis"/>
          <w:rFonts w:asciiTheme="minorHAnsi" w:hAnsiTheme="minorHAnsi" w:cstheme="minorHAnsi"/>
        </w:rPr>
        <w:t>isolate America</w:t>
      </w:r>
      <w:r w:rsidRPr="00BA4FCA">
        <w:rPr>
          <w:rFonts w:asciiTheme="minorHAnsi" w:hAnsiTheme="minorHAnsi" w:cstheme="minorHAnsi"/>
          <w:sz w:val="16"/>
        </w:rPr>
        <w:t xml:space="preserve">,” supreme leader Ali Khamenei told Putin in 2017. More broadly, </w:t>
      </w:r>
      <w:r w:rsidRPr="00BA4FCA">
        <w:rPr>
          <w:rStyle w:val="StyleUnderline"/>
          <w:rFonts w:asciiTheme="minorHAnsi" w:hAnsiTheme="minorHAnsi" w:cstheme="minorHAnsi"/>
        </w:rPr>
        <w:t xml:space="preserve">what links these challenges together is their </w:t>
      </w:r>
      <w:r w:rsidRPr="00BA4FCA">
        <w:rPr>
          <w:rStyle w:val="Emphasis"/>
          <w:rFonts w:asciiTheme="minorHAnsi" w:hAnsiTheme="minorHAnsi" w:cstheme="minorHAnsi"/>
        </w:rPr>
        <w:t>opposition</w:t>
      </w:r>
      <w:r w:rsidRPr="00BA4FCA">
        <w:rPr>
          <w:rStyle w:val="StyleUnderline"/>
          <w:rFonts w:asciiTheme="minorHAnsi" w:hAnsiTheme="minorHAnsi" w:cstheme="minorHAnsi"/>
        </w:rPr>
        <w:t xml:space="preserve"> to the constellation of </w:t>
      </w:r>
      <w:r w:rsidRPr="00BA4FCA">
        <w:rPr>
          <w:rStyle w:val="Emphasis"/>
          <w:rFonts w:asciiTheme="minorHAnsi" w:hAnsiTheme="minorHAnsi" w:cstheme="minorHAnsi"/>
        </w:rPr>
        <w:t>power, norms, and relationships</w:t>
      </w:r>
      <w:r w:rsidRPr="00BA4FCA">
        <w:rPr>
          <w:rStyle w:val="StyleUnderline"/>
          <w:rFonts w:asciiTheme="minorHAnsi" w:hAnsiTheme="minorHAnsi" w:cstheme="minorHAnsi"/>
        </w:rPr>
        <w:t xml:space="preserve"> that the U.S.-led order entails, and in their propensity to use </w:t>
      </w:r>
      <w:r w:rsidRPr="00BA4FCA">
        <w:rPr>
          <w:rStyle w:val="Emphasis"/>
          <w:rFonts w:asciiTheme="minorHAnsi" w:hAnsiTheme="minorHAnsi" w:cstheme="minorHAnsi"/>
        </w:rPr>
        <w:t>violence</w:t>
      </w:r>
      <w:r w:rsidRPr="00BA4FCA">
        <w:rPr>
          <w:rFonts w:asciiTheme="minorHAnsi" w:hAnsiTheme="minorHAnsi" w:cstheme="minorHAnsi"/>
          <w:sz w:val="16"/>
        </w:rPr>
        <w:t xml:space="preserve">, coercion, and intimidation </w:t>
      </w:r>
      <w:r w:rsidRPr="00BA4FCA">
        <w:rPr>
          <w:rStyle w:val="StyleUnderline"/>
          <w:rFonts w:asciiTheme="minorHAnsi" w:hAnsiTheme="minorHAnsi" w:cstheme="minorHAnsi"/>
        </w:rPr>
        <w:t xml:space="preserve">as means of making that opposition </w:t>
      </w:r>
      <w:r w:rsidRPr="00BA4FCA">
        <w:rPr>
          <w:rStyle w:val="Emphasis"/>
          <w:rFonts w:asciiTheme="minorHAnsi" w:hAnsiTheme="minorHAnsi" w:cstheme="minorHAnsi"/>
        </w:rPr>
        <w:t>effective</w:t>
      </w:r>
      <w:r w:rsidRPr="00BA4FCA">
        <w:rPr>
          <w:rFonts w:asciiTheme="minorHAnsi" w:hAnsiTheme="minorHAnsi" w:cstheme="minorHAnsi"/>
          <w:sz w:val="16"/>
        </w:rPr>
        <w:t xml:space="preserve">. Taken collectively, </w:t>
      </w:r>
      <w:r w:rsidRPr="00BA4FCA">
        <w:rPr>
          <w:rStyle w:val="StyleUnderline"/>
          <w:rFonts w:asciiTheme="minorHAnsi" w:hAnsiTheme="minorHAnsi" w:cstheme="minorHAnsi"/>
        </w:rPr>
        <w:t xml:space="preserve">these challenges constitute a </w:t>
      </w:r>
      <w:r w:rsidRPr="00BA4FCA">
        <w:rPr>
          <w:rStyle w:val="Emphasis"/>
          <w:rFonts w:asciiTheme="minorHAnsi" w:hAnsiTheme="minorHAnsi" w:cstheme="minorHAnsi"/>
        </w:rPr>
        <w:t>geopolitical sea change</w:t>
      </w:r>
      <w:r w:rsidRPr="00BA4FCA">
        <w:rPr>
          <w:rFonts w:asciiTheme="minorHAnsi" w:hAnsiTheme="minorHAnsi" w:cstheme="minorHAnsi"/>
          <w:sz w:val="16"/>
        </w:rPr>
        <w:t xml:space="preserve"> from the post-Cold War era.</w:t>
      </w:r>
    </w:p>
    <w:p w14:paraId="381DBB45" w14:textId="77777777" w:rsidR="00BC0A2F" w:rsidRPr="00BA4FCA" w:rsidRDefault="00BC0A2F" w:rsidP="00BC0A2F">
      <w:pPr>
        <w:rPr>
          <w:rFonts w:asciiTheme="minorHAnsi" w:hAnsiTheme="minorHAnsi" w:cstheme="minorHAnsi"/>
          <w:sz w:val="16"/>
        </w:rPr>
      </w:pPr>
      <w:r w:rsidRPr="00BA4FCA">
        <w:rPr>
          <w:rStyle w:val="StyleUnderline"/>
          <w:rFonts w:asciiTheme="minorHAnsi" w:hAnsiTheme="minorHAnsi" w:cstheme="minorHAnsi"/>
        </w:rPr>
        <w:t xml:space="preserve">The revival of </w:t>
      </w:r>
      <w:r w:rsidRPr="00BA4FCA">
        <w:rPr>
          <w:rStyle w:val="Emphasis"/>
          <w:rFonts w:asciiTheme="minorHAnsi" w:hAnsiTheme="minorHAnsi" w:cstheme="minorHAnsi"/>
          <w:highlight w:val="yellow"/>
        </w:rPr>
        <w:t>great-power competition</w:t>
      </w:r>
      <w:r w:rsidRPr="00BA4FCA">
        <w:rPr>
          <w:rStyle w:val="StyleUnderline"/>
          <w:rFonts w:asciiTheme="minorHAnsi" w:hAnsiTheme="minorHAnsi" w:cstheme="minorHAnsi"/>
          <w:highlight w:val="yellow"/>
        </w:rPr>
        <w:t xml:space="preserve"> entails</w:t>
      </w:r>
      <w:r w:rsidRPr="00BA4FCA">
        <w:rPr>
          <w:rFonts w:asciiTheme="minorHAnsi" w:hAnsiTheme="minorHAnsi" w:cstheme="minorHAnsi"/>
          <w:sz w:val="16"/>
        </w:rPr>
        <w:t xml:space="preserve"> higher international tensions than the world has known for decades, and the revival of </w:t>
      </w:r>
      <w:r w:rsidRPr="00BA4FCA">
        <w:rPr>
          <w:rStyle w:val="Emphasis"/>
          <w:rFonts w:asciiTheme="minorHAnsi" w:hAnsiTheme="minorHAnsi" w:cstheme="minorHAnsi"/>
          <w:highlight w:val="yellow"/>
        </w:rPr>
        <w:t>arms races, security dilemmas</w:t>
      </w:r>
      <w:r w:rsidRPr="00BA4FCA">
        <w:rPr>
          <w:rStyle w:val="StyleUnderline"/>
          <w:rFonts w:asciiTheme="minorHAnsi" w:hAnsiTheme="minorHAnsi" w:cstheme="minorHAnsi"/>
          <w:highlight w:val="yellow"/>
        </w:rPr>
        <w:t>, and</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other artifacts</w:t>
      </w:r>
      <w:r w:rsidRPr="00BA4FCA">
        <w:rPr>
          <w:rStyle w:val="StyleUnderline"/>
          <w:rFonts w:asciiTheme="minorHAnsi" w:hAnsiTheme="minorHAnsi" w:cstheme="minorHAnsi"/>
        </w:rPr>
        <w:t xml:space="preserve"> of a more </w:t>
      </w:r>
      <w:r w:rsidRPr="00BA4FCA">
        <w:rPr>
          <w:rStyle w:val="Emphasis"/>
          <w:rFonts w:asciiTheme="minorHAnsi" w:hAnsiTheme="minorHAnsi" w:cstheme="minorHAnsi"/>
        </w:rPr>
        <w:t>dangerous past</w:t>
      </w:r>
      <w:r w:rsidRPr="00BA4FCA">
        <w:rPr>
          <w:rStyle w:val="StyleUnderline"/>
          <w:rFonts w:asciiTheme="minorHAnsi" w:hAnsiTheme="minorHAnsi" w:cstheme="minorHAnsi"/>
        </w:rPr>
        <w:t xml:space="preserve">. It entails </w:t>
      </w:r>
      <w:r w:rsidRPr="00BA4FCA">
        <w:rPr>
          <w:rStyle w:val="Emphasis"/>
          <w:rFonts w:asciiTheme="minorHAnsi" w:hAnsiTheme="minorHAnsi" w:cstheme="minorHAnsi"/>
          <w:highlight w:val="yellow"/>
        </w:rPr>
        <w:t>sharper conflicts</w:t>
      </w:r>
      <w:r w:rsidRPr="00BA4FCA">
        <w:rPr>
          <w:rStyle w:val="StyleUnderline"/>
          <w:rFonts w:asciiTheme="minorHAnsi" w:hAnsiTheme="minorHAnsi" w:cstheme="minorHAnsi"/>
        </w:rPr>
        <w:t xml:space="preserve"> over the international rules</w:t>
      </w:r>
      <w:r w:rsidRPr="00BA4FCA">
        <w:rPr>
          <w:rFonts w:asciiTheme="minorHAnsi" w:hAnsiTheme="minorHAnsi" w:cstheme="minorHAnsi"/>
          <w:sz w:val="16"/>
        </w:rPr>
        <w:t xml:space="preserve"> of the road on issues ranging from freedom of navigation to the illegitimacy of altering borders by force, </w:t>
      </w:r>
      <w:r w:rsidRPr="00BA4FCA">
        <w:rPr>
          <w:rStyle w:val="StyleUnderline"/>
          <w:rFonts w:asciiTheme="minorHAnsi" w:hAnsiTheme="minorHAnsi" w:cstheme="minorHAnsi"/>
        </w:rPr>
        <w:t xml:space="preserve">and </w:t>
      </w:r>
      <w:r w:rsidRPr="00BA4FCA">
        <w:rPr>
          <w:rStyle w:val="Emphasis"/>
          <w:rFonts w:asciiTheme="minorHAnsi" w:hAnsiTheme="minorHAnsi" w:cstheme="minorHAnsi"/>
        </w:rPr>
        <w:t>intensifying competitions</w:t>
      </w:r>
      <w:r w:rsidRPr="00BA4FCA">
        <w:rPr>
          <w:rStyle w:val="StyleUnderline"/>
          <w:rFonts w:asciiTheme="minorHAnsi" w:hAnsiTheme="minorHAnsi" w:cstheme="minorHAnsi"/>
        </w:rPr>
        <w:t xml:space="preserve"> over states that reside at the intersection of rival powers’ </w:t>
      </w:r>
      <w:r w:rsidRPr="00BA4FCA">
        <w:rPr>
          <w:rStyle w:val="Emphasis"/>
          <w:rFonts w:asciiTheme="minorHAnsi" w:hAnsiTheme="minorHAnsi" w:cstheme="minorHAnsi"/>
        </w:rPr>
        <w:t>areas of interest</w:t>
      </w:r>
      <w:r w:rsidRPr="00BA4FCA">
        <w:rPr>
          <w:rFonts w:asciiTheme="minorHAnsi" w:hAnsiTheme="minorHAnsi" w:cstheme="minorHAnsi"/>
          <w:sz w:val="16"/>
        </w:rPr>
        <w:t xml:space="preserve">. It requires confronting the prospect that </w:t>
      </w:r>
      <w:r w:rsidRPr="00BA4FCA">
        <w:rPr>
          <w:rStyle w:val="Emphasis"/>
          <w:rFonts w:asciiTheme="minorHAnsi" w:hAnsiTheme="minorHAnsi" w:cstheme="minorHAnsi"/>
          <w:highlight w:val="yellow"/>
        </w:rPr>
        <w:t>rival powers</w:t>
      </w:r>
      <w:r w:rsidRPr="00BA4FCA">
        <w:rPr>
          <w:rStyle w:val="StyleUnderline"/>
          <w:rFonts w:asciiTheme="minorHAnsi" w:hAnsiTheme="minorHAnsi" w:cstheme="minorHAnsi"/>
          <w:highlight w:val="yellow"/>
        </w:rPr>
        <w:t xml:space="preserve"> could </w:t>
      </w:r>
      <w:r w:rsidRPr="00BA4FCA">
        <w:rPr>
          <w:rStyle w:val="Emphasis"/>
          <w:rFonts w:asciiTheme="minorHAnsi" w:hAnsiTheme="minorHAnsi" w:cstheme="minorHAnsi"/>
          <w:highlight w:val="yellow"/>
        </w:rPr>
        <w:t>overturn</w:t>
      </w:r>
      <w:r w:rsidRPr="00BA4FCA">
        <w:rPr>
          <w:rStyle w:val="StyleUnderline"/>
          <w:rFonts w:asciiTheme="minorHAnsi" w:hAnsiTheme="minorHAnsi" w:cstheme="minorHAnsi"/>
          <w:highlight w:val="yellow"/>
        </w:rPr>
        <w:t xml:space="preserve"> the </w:t>
      </w:r>
      <w:r w:rsidRPr="00BA4FCA">
        <w:rPr>
          <w:rStyle w:val="Emphasis"/>
          <w:rFonts w:asciiTheme="minorHAnsi" w:hAnsiTheme="minorHAnsi" w:cstheme="minorHAnsi"/>
        </w:rPr>
        <w:t xml:space="preserve">favorable </w:t>
      </w:r>
      <w:r w:rsidRPr="00BA4FCA">
        <w:rPr>
          <w:rStyle w:val="Emphasis"/>
          <w:rFonts w:asciiTheme="minorHAnsi" w:hAnsiTheme="minorHAnsi" w:cstheme="minorHAnsi"/>
          <w:highlight w:val="yellow"/>
        </w:rPr>
        <w:t>regional balances</w:t>
      </w:r>
      <w:r w:rsidRPr="00BA4FCA">
        <w:rPr>
          <w:rStyle w:val="StyleUnderline"/>
          <w:rFonts w:asciiTheme="minorHAnsi" w:hAnsiTheme="minorHAnsi" w:cstheme="minorHAnsi"/>
          <w:highlight w:val="yellow"/>
        </w:rPr>
        <w:t xml:space="preserve"> that have </w:t>
      </w:r>
      <w:r w:rsidRPr="00BA4FCA">
        <w:rPr>
          <w:rStyle w:val="Emphasis"/>
          <w:rFonts w:asciiTheme="minorHAnsi" w:hAnsiTheme="minorHAnsi" w:cstheme="minorHAnsi"/>
          <w:highlight w:val="yellow"/>
        </w:rPr>
        <w:t>underpinned</w:t>
      </w:r>
      <w:r w:rsidRPr="00BA4FCA">
        <w:rPr>
          <w:rStyle w:val="StyleUnderline"/>
          <w:rFonts w:asciiTheme="minorHAnsi" w:hAnsiTheme="minorHAnsi" w:cstheme="minorHAnsi"/>
          <w:highlight w:val="yellow"/>
        </w:rPr>
        <w:t xml:space="preserve"> the U.S.-led order</w:t>
      </w:r>
      <w:r w:rsidRPr="00BA4FCA">
        <w:rPr>
          <w:rStyle w:val="StyleUnderline"/>
          <w:rFonts w:asciiTheme="minorHAnsi" w:hAnsiTheme="minorHAnsi" w:cstheme="minorHAnsi"/>
        </w:rPr>
        <w:t xml:space="preserve"> for decades, and that </w:t>
      </w:r>
      <w:r w:rsidRPr="00BA4FCA">
        <w:rPr>
          <w:rStyle w:val="StyleUnderline"/>
          <w:rFonts w:asciiTheme="minorHAnsi" w:hAnsiTheme="minorHAnsi" w:cstheme="minorHAnsi"/>
          <w:highlight w:val="yellow"/>
        </w:rPr>
        <w:t xml:space="preserve">they might construct </w:t>
      </w:r>
      <w:r w:rsidRPr="00BA4FCA">
        <w:rPr>
          <w:rStyle w:val="Emphasis"/>
          <w:rFonts w:asciiTheme="minorHAnsi" w:hAnsiTheme="minorHAnsi" w:cstheme="minorHAnsi"/>
          <w:highlight w:val="yellow"/>
        </w:rPr>
        <w:t>rival spheres of influence</w:t>
      </w:r>
      <w:r w:rsidRPr="00BA4FCA">
        <w:rPr>
          <w:rFonts w:asciiTheme="minorHAnsi" w:hAnsiTheme="minorHAnsi" w:cstheme="minorHAnsi"/>
          <w:sz w:val="16"/>
        </w:rPr>
        <w:t xml:space="preserve"> from which America and the liberal ideas it has long promoted would be excluded. Finally, it necessitates recognizing that </w:t>
      </w:r>
      <w:r w:rsidRPr="00BA4FCA">
        <w:rPr>
          <w:rStyle w:val="StyleUnderline"/>
          <w:rFonts w:asciiTheme="minorHAnsi" w:hAnsiTheme="minorHAnsi" w:cstheme="minorHAnsi"/>
          <w:highlight w:val="yellow"/>
        </w:rPr>
        <w:t xml:space="preserve">great-power rivalry could lead to </w:t>
      </w:r>
      <w:r w:rsidRPr="00BA4FCA">
        <w:rPr>
          <w:rStyle w:val="Emphasis"/>
          <w:rFonts w:asciiTheme="minorHAnsi" w:hAnsiTheme="minorHAnsi" w:cstheme="minorHAnsi"/>
          <w:highlight w:val="yellow"/>
        </w:rPr>
        <w:t>great-power war</w:t>
      </w:r>
      <w:r w:rsidRPr="00BA4FCA">
        <w:rPr>
          <w:rFonts w:asciiTheme="minorHAnsi" w:hAnsiTheme="minorHAnsi" w:cstheme="minorHAnsi"/>
          <w:sz w:val="16"/>
        </w:rPr>
        <w:t>, a prospect that seemed to have followed the Soviet empire onto the ash heap of history.</w:t>
      </w:r>
    </w:p>
    <w:p w14:paraId="67A6109E" w14:textId="77777777" w:rsidR="00BC0A2F" w:rsidRPr="00BA4FCA" w:rsidRDefault="00BC0A2F" w:rsidP="00BC0A2F">
      <w:pPr>
        <w:rPr>
          <w:rFonts w:asciiTheme="minorHAnsi" w:hAnsiTheme="minorHAnsi" w:cstheme="minorHAnsi"/>
          <w:sz w:val="16"/>
        </w:rPr>
      </w:pPr>
      <w:r w:rsidRPr="00BA4FCA">
        <w:rPr>
          <w:rFonts w:asciiTheme="minorHAnsi" w:hAnsiTheme="minorHAnsi" w:cstheme="minorHAnsi"/>
          <w:sz w:val="16"/>
        </w:rPr>
        <w:t xml:space="preserve">Both </w:t>
      </w:r>
      <w:r w:rsidRPr="00BA4FCA">
        <w:rPr>
          <w:rStyle w:val="Emphasis"/>
          <w:rFonts w:asciiTheme="minorHAnsi" w:hAnsiTheme="minorHAnsi" w:cstheme="minorHAnsi"/>
          <w:highlight w:val="yellow"/>
        </w:rPr>
        <w:t>Beijing</w:t>
      </w:r>
      <w:r w:rsidRPr="00BA4FCA">
        <w:rPr>
          <w:rStyle w:val="StyleUnderline"/>
          <w:rFonts w:asciiTheme="minorHAnsi" w:hAnsiTheme="minorHAnsi" w:cstheme="minorHAnsi"/>
          <w:highlight w:val="yellow"/>
        </w:rPr>
        <w:t xml:space="preserve"> and </w:t>
      </w:r>
      <w:r w:rsidRPr="00BA4FCA">
        <w:rPr>
          <w:rStyle w:val="Emphasis"/>
          <w:rFonts w:asciiTheme="minorHAnsi" w:hAnsiTheme="minorHAnsi" w:cstheme="minorHAnsi"/>
          <w:highlight w:val="yellow"/>
        </w:rPr>
        <w:t>Moscow</w:t>
      </w:r>
      <w:r w:rsidRPr="00BA4FCA">
        <w:rPr>
          <w:rStyle w:val="StyleUnderline"/>
          <w:rFonts w:asciiTheme="minorHAnsi" w:hAnsiTheme="minorHAnsi" w:cstheme="minorHAnsi"/>
          <w:highlight w:val="yellow"/>
        </w:rPr>
        <w:t xml:space="preserve"> are</w:t>
      </w:r>
      <w:r w:rsidRPr="00BA4FCA">
        <w:rPr>
          <w:rFonts w:asciiTheme="minorHAnsi" w:hAnsiTheme="minorHAnsi" w:cstheme="minorHAnsi"/>
          <w:sz w:val="16"/>
        </w:rPr>
        <w:t xml:space="preserve">, after all, </w:t>
      </w:r>
      <w:r w:rsidRPr="00BA4FCA">
        <w:rPr>
          <w:rStyle w:val="Emphasis"/>
          <w:rFonts w:asciiTheme="minorHAnsi" w:hAnsiTheme="minorHAnsi" w:cstheme="minorHAnsi"/>
        </w:rPr>
        <w:t>optimizing their forces</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highlight w:val="yellow"/>
        </w:rPr>
        <w:t>exercising aggressively</w:t>
      </w:r>
      <w:r w:rsidRPr="00BA4FCA">
        <w:rPr>
          <w:rStyle w:val="StyleUnderline"/>
          <w:rFonts w:asciiTheme="minorHAnsi" w:hAnsiTheme="minorHAnsi" w:cstheme="minorHAnsi"/>
        </w:rPr>
        <w:t xml:space="preserve"> in preparation </w:t>
      </w:r>
      <w:r w:rsidRPr="00BA4FCA">
        <w:rPr>
          <w:rStyle w:val="StyleUnderline"/>
          <w:rFonts w:asciiTheme="minorHAnsi" w:hAnsiTheme="minorHAnsi" w:cstheme="minorHAnsi"/>
          <w:highlight w:val="yellow"/>
        </w:rPr>
        <w:t>for</w:t>
      </w:r>
      <w:r w:rsidRPr="00BA4FCA">
        <w:rPr>
          <w:rStyle w:val="StyleUnderline"/>
          <w:rFonts w:asciiTheme="minorHAnsi" w:hAnsiTheme="minorHAnsi" w:cstheme="minorHAnsi"/>
        </w:rPr>
        <w:t xml:space="preserve"> potential </w:t>
      </w:r>
      <w:r w:rsidRPr="00BA4FCA">
        <w:rPr>
          <w:rStyle w:val="Emphasis"/>
          <w:rFonts w:asciiTheme="minorHAnsi" w:hAnsiTheme="minorHAnsi" w:cstheme="minorHAnsi"/>
          <w:highlight w:val="yellow"/>
        </w:rPr>
        <w:t>conflicts</w:t>
      </w:r>
      <w:r w:rsidRPr="00BA4FCA">
        <w:rPr>
          <w:rStyle w:val="StyleUnderline"/>
          <w:rFonts w:asciiTheme="minorHAnsi" w:hAnsiTheme="minorHAnsi" w:cstheme="minorHAnsi"/>
        </w:rPr>
        <w:t xml:space="preserve"> with the U</w:t>
      </w:r>
      <w:r w:rsidRPr="00BA4FCA">
        <w:rPr>
          <w:rFonts w:asciiTheme="minorHAnsi" w:hAnsiTheme="minorHAnsi" w:cstheme="minorHAnsi"/>
          <w:sz w:val="16"/>
        </w:rPr>
        <w:t xml:space="preserve">nited </w:t>
      </w:r>
      <w:r w:rsidRPr="00BA4FCA">
        <w:rPr>
          <w:rStyle w:val="StyleUnderline"/>
          <w:rFonts w:asciiTheme="minorHAnsi" w:hAnsiTheme="minorHAnsi" w:cstheme="minorHAnsi"/>
        </w:rPr>
        <w:t>S</w:t>
      </w:r>
      <w:r w:rsidRPr="00BA4FCA">
        <w:rPr>
          <w:rFonts w:asciiTheme="minorHAnsi" w:hAnsiTheme="minorHAnsi" w:cstheme="minorHAnsi"/>
          <w:sz w:val="16"/>
        </w:rPr>
        <w:t xml:space="preserve">tates and its allies; </w:t>
      </w:r>
      <w:r w:rsidRPr="00BA4FCA">
        <w:rPr>
          <w:rStyle w:val="StyleUnderline"/>
          <w:rFonts w:asciiTheme="minorHAnsi" w:hAnsiTheme="minorHAnsi" w:cstheme="minorHAnsi"/>
          <w:highlight w:val="yellow"/>
        </w:rPr>
        <w:t>Russian doctrine</w:t>
      </w:r>
      <w:r w:rsidRPr="00BA4FCA">
        <w:rPr>
          <w:rStyle w:val="StyleUnderline"/>
          <w:rFonts w:asciiTheme="minorHAnsi" w:hAnsiTheme="minorHAnsi" w:cstheme="minorHAnsi"/>
        </w:rPr>
        <w:t xml:space="preserve"> explicitly </w:t>
      </w:r>
      <w:r w:rsidRPr="00BA4FCA">
        <w:rPr>
          <w:rStyle w:val="StyleUnderline"/>
          <w:rFonts w:asciiTheme="minorHAnsi" w:hAnsiTheme="minorHAnsi" w:cstheme="minorHAnsi"/>
          <w:highlight w:val="yellow"/>
        </w:rPr>
        <w:t>emphasizes the</w:t>
      </w:r>
      <w:r w:rsidRPr="00BA4FCA">
        <w:rPr>
          <w:rFonts w:asciiTheme="minorHAnsi" w:hAnsiTheme="minorHAnsi" w:cstheme="minorHAnsi"/>
          <w:sz w:val="16"/>
        </w:rPr>
        <w:t xml:space="preserve"> limited </w:t>
      </w:r>
      <w:r w:rsidRPr="00BA4FCA">
        <w:rPr>
          <w:rStyle w:val="StyleUnderline"/>
          <w:rFonts w:asciiTheme="minorHAnsi" w:hAnsiTheme="minorHAnsi" w:cstheme="minorHAnsi"/>
          <w:highlight w:val="yellow"/>
        </w:rPr>
        <w:t xml:space="preserve">use of </w:t>
      </w:r>
      <w:r w:rsidRPr="00BA4FCA">
        <w:rPr>
          <w:rStyle w:val="Emphasis"/>
          <w:rFonts w:asciiTheme="minorHAnsi" w:hAnsiTheme="minorHAnsi" w:cstheme="minorHAnsi"/>
          <w:highlight w:val="yellow"/>
        </w:rPr>
        <w:t>nuclear weapons</w:t>
      </w:r>
      <w:r w:rsidRPr="00BA4FCA">
        <w:rPr>
          <w:rFonts w:asciiTheme="minorHAnsi" w:hAnsiTheme="minorHAnsi" w:cstheme="minorHAnsi"/>
          <w:sz w:val="16"/>
        </w:rPr>
        <w:t xml:space="preserve"> to achieve escalation dominance in a war with Washington. In Syria, </w:t>
      </w:r>
      <w:r w:rsidRPr="00BA4FCA">
        <w:rPr>
          <w:rStyle w:val="StyleUnderline"/>
          <w:rFonts w:asciiTheme="minorHAnsi" w:hAnsiTheme="minorHAnsi" w:cstheme="minorHAnsi"/>
        </w:rPr>
        <w:t xml:space="preserve">U.S. and Russian forces even came into </w:t>
      </w:r>
      <w:r w:rsidRPr="00BA4FCA">
        <w:rPr>
          <w:rStyle w:val="Emphasis"/>
          <w:rFonts w:asciiTheme="minorHAnsi" w:hAnsiTheme="minorHAnsi" w:cstheme="minorHAnsi"/>
        </w:rPr>
        <w:t>deadly contact</w:t>
      </w:r>
      <w:r w:rsidRPr="00BA4FCA">
        <w:rPr>
          <w:rFonts w:asciiTheme="minorHAnsi" w:hAnsiTheme="minorHAnsi" w:cstheme="minorHAnsi"/>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BA4FCA">
        <w:rPr>
          <w:rStyle w:val="StyleUnderline"/>
          <w:rFonts w:asciiTheme="minorHAnsi" w:hAnsiTheme="minorHAnsi" w:cstheme="minorHAnsi"/>
          <w:highlight w:val="yellow"/>
        </w:rPr>
        <w:t>The world</w:t>
      </w:r>
      <w:r w:rsidRPr="00BA4FCA">
        <w:rPr>
          <w:rFonts w:asciiTheme="minorHAnsi" w:hAnsiTheme="minorHAnsi" w:cstheme="minorHAnsi"/>
          <w:sz w:val="16"/>
        </w:rPr>
        <w:t xml:space="preserve"> has not yet returned to the epic clashes for global dominance that characterized the twentieth century, but it </w:t>
      </w:r>
      <w:r w:rsidRPr="00BA4FCA">
        <w:rPr>
          <w:rStyle w:val="StyleUnderline"/>
          <w:rFonts w:asciiTheme="minorHAnsi" w:hAnsiTheme="minorHAnsi" w:cstheme="minorHAnsi"/>
          <w:highlight w:val="yellow"/>
        </w:rPr>
        <w:t>has returned to</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rPr>
        <w:t>historical norm</w:t>
      </w:r>
      <w:r w:rsidRPr="00BA4FCA">
        <w:rPr>
          <w:rStyle w:val="StyleUnderline"/>
          <w:rFonts w:asciiTheme="minorHAnsi" w:hAnsiTheme="minorHAnsi" w:cstheme="minorHAnsi"/>
        </w:rPr>
        <w:t xml:space="preserve"> of </w:t>
      </w:r>
      <w:r w:rsidRPr="00BA4FCA">
        <w:rPr>
          <w:rStyle w:val="Emphasis"/>
          <w:rFonts w:asciiTheme="minorHAnsi" w:hAnsiTheme="minorHAnsi" w:cstheme="minorHAnsi"/>
          <w:highlight w:val="yellow"/>
        </w:rPr>
        <w:t>great-power struggle</w:t>
      </w:r>
      <w:r w:rsidRPr="00BA4FCA">
        <w:rPr>
          <w:rFonts w:asciiTheme="minorHAnsi" w:hAnsiTheme="minorHAnsi" w:cstheme="minorHAnsi"/>
          <w:sz w:val="16"/>
        </w:rPr>
        <w:t>, with all the associated dangers.</w:t>
      </w:r>
    </w:p>
    <w:p w14:paraId="68D87355" w14:textId="77777777" w:rsidR="00BC0A2F" w:rsidRPr="00BA4FCA" w:rsidRDefault="00BC0A2F" w:rsidP="00BC0A2F">
      <w:pPr>
        <w:rPr>
          <w:rStyle w:val="Emphasis"/>
          <w:rFonts w:asciiTheme="minorHAnsi" w:hAnsiTheme="minorHAnsi" w:cstheme="minorHAnsi"/>
        </w:rPr>
      </w:pPr>
      <w:r w:rsidRPr="00BA4FCA">
        <w:rPr>
          <w:rFonts w:asciiTheme="minorHAnsi" w:hAnsiTheme="minorHAnsi" w:cstheme="minorHAnsi"/>
          <w:sz w:val="16"/>
        </w:rPr>
        <w:t xml:space="preserve">Those dangers may be even greater than most observers appreciate, because if today’s great-power competitions are still most intense at the regional level, who is to say where these competitions will end? By all appearances, </w:t>
      </w:r>
      <w:r w:rsidRPr="00BA4FCA">
        <w:rPr>
          <w:rStyle w:val="StyleUnderline"/>
          <w:rFonts w:asciiTheme="minorHAnsi" w:hAnsiTheme="minorHAnsi" w:cstheme="minorHAnsi"/>
          <w:highlight w:val="yellow"/>
        </w:rPr>
        <w:t xml:space="preserve">Russia </w:t>
      </w:r>
      <w:r w:rsidRPr="00BA4FCA">
        <w:rPr>
          <w:rStyle w:val="Emphasis"/>
          <w:rFonts w:asciiTheme="minorHAnsi" w:hAnsiTheme="minorHAnsi" w:cstheme="minorHAnsi"/>
          <w:highlight w:val="yellow"/>
        </w:rPr>
        <w:t>does not</w:t>
      </w:r>
      <w:r w:rsidRPr="00BA4FCA">
        <w:rPr>
          <w:rStyle w:val="Emphasis"/>
          <w:rFonts w:asciiTheme="minorHAnsi" w:hAnsiTheme="minorHAnsi" w:cstheme="minorHAnsi"/>
        </w:rPr>
        <w:t xml:space="preserve"> simply </w:t>
      </w:r>
      <w:r w:rsidRPr="00BA4FCA">
        <w:rPr>
          <w:rStyle w:val="Emphasis"/>
          <w:rFonts w:asciiTheme="minorHAnsi" w:hAnsiTheme="minorHAnsi" w:cstheme="minorHAnsi"/>
          <w:highlight w:val="yellow"/>
        </w:rPr>
        <w:t>want to be</w:t>
      </w:r>
      <w:r w:rsidRPr="00BA4FCA">
        <w:rPr>
          <w:rStyle w:val="StyleUnderline"/>
          <w:rFonts w:asciiTheme="minorHAnsi" w:hAnsiTheme="minorHAnsi" w:cstheme="minorHAnsi"/>
          <w:highlight w:val="yellow"/>
        </w:rPr>
        <w:t xml:space="preserve"> a “</w:t>
      </w:r>
      <w:r w:rsidRPr="00BA4FCA">
        <w:rPr>
          <w:rStyle w:val="Emphasis"/>
          <w:rFonts w:asciiTheme="minorHAnsi" w:hAnsiTheme="minorHAnsi" w:cstheme="minorHAnsi"/>
          <w:highlight w:val="yellow"/>
        </w:rPr>
        <w:t>regional power</w:t>
      </w:r>
      <w:r w:rsidRPr="00BA4FCA">
        <w:rPr>
          <w:rStyle w:val="StyleUnderline"/>
          <w:rFonts w:asciiTheme="minorHAnsi" w:hAnsiTheme="minorHAnsi" w:cstheme="minorHAnsi"/>
          <w:highlight w:val="yellow"/>
        </w:rPr>
        <w:t>”</w:t>
      </w:r>
      <w:r w:rsidRPr="00BA4FCA">
        <w:rPr>
          <w:rFonts w:asciiTheme="minorHAnsi" w:hAnsiTheme="minorHAnsi" w:cstheme="minorHAnsi"/>
          <w:sz w:val="16"/>
        </w:rPr>
        <w:t xml:space="preserve"> (as Obama cuttingly described it) that dominates South Ossetia and Crimea.37 </w:t>
      </w:r>
      <w:r w:rsidRPr="00BA4FCA">
        <w:rPr>
          <w:rStyle w:val="StyleUnderline"/>
          <w:rFonts w:asciiTheme="minorHAnsi" w:hAnsiTheme="minorHAnsi" w:cstheme="minorHAnsi"/>
          <w:highlight w:val="yellow"/>
        </w:rPr>
        <w:t xml:space="preserve">It </w:t>
      </w:r>
      <w:r w:rsidRPr="00BA4FCA">
        <w:rPr>
          <w:rStyle w:val="Emphasis"/>
          <w:rFonts w:asciiTheme="minorHAnsi" w:hAnsiTheme="minorHAnsi" w:cstheme="minorHAnsi"/>
          <w:highlight w:val="yellow"/>
        </w:rPr>
        <w:t>aspires</w:t>
      </w:r>
      <w:r w:rsidRPr="00BA4FCA">
        <w:rPr>
          <w:rStyle w:val="StyleUnderline"/>
          <w:rFonts w:asciiTheme="minorHAnsi" w:hAnsiTheme="minorHAnsi" w:cstheme="minorHAnsi"/>
          <w:highlight w:val="yellow"/>
        </w:rPr>
        <w:t xml:space="preserve"> to</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rPr>
        <w:t>deep Europe</w:t>
      </w:r>
      <w:r w:rsidRPr="00BA4FCA">
        <w:rPr>
          <w:rStyle w:val="Emphasis"/>
          <w:rFonts w:asciiTheme="minorHAnsi" w:hAnsiTheme="minorHAnsi" w:cstheme="minorHAnsi"/>
          <w:highlight w:val="yellow"/>
        </w:rPr>
        <w:t>an</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highlight w:val="yellow"/>
        </w:rPr>
        <w:t>extra-regional impact</w:t>
      </w:r>
      <w:r w:rsidRPr="00BA4FCA">
        <w:rPr>
          <w:rStyle w:val="StyleUnderline"/>
          <w:rFonts w:asciiTheme="minorHAnsi" w:hAnsiTheme="minorHAnsi" w:cstheme="minorHAnsi"/>
        </w:rPr>
        <w:t xml:space="preserve"> that </w:t>
      </w:r>
      <w:r w:rsidRPr="00BA4FCA">
        <w:rPr>
          <w:rStyle w:val="Emphasis"/>
          <w:rFonts w:asciiTheme="minorHAnsi" w:hAnsiTheme="minorHAnsi" w:cstheme="minorHAnsi"/>
        </w:rPr>
        <w:t>previous incarnations</w:t>
      </w:r>
      <w:r w:rsidRPr="00BA4FCA">
        <w:rPr>
          <w:rStyle w:val="StyleUnderline"/>
          <w:rFonts w:asciiTheme="minorHAnsi" w:hAnsiTheme="minorHAnsi" w:cstheme="minorHAnsi"/>
        </w:rPr>
        <w:t xml:space="preserve"> of the Russian state enjoyed</w:t>
      </w:r>
      <w:r w:rsidRPr="00BA4FCA">
        <w:rPr>
          <w:rFonts w:asciiTheme="minorHAnsi" w:hAnsiTheme="minorHAnsi" w:cstheme="minorHAnsi"/>
          <w:sz w:val="16"/>
        </w:rPr>
        <w:t xml:space="preserve">. Why else would Putin boast about how far his troops can drive into Eastern Europe? </w:t>
      </w:r>
      <w:r w:rsidRPr="00BA4FCA">
        <w:rPr>
          <w:rStyle w:val="Emphasis"/>
          <w:rFonts w:asciiTheme="minorHAnsi" w:hAnsiTheme="minorHAnsi" w:cstheme="minorHAnsi"/>
          <w:highlight w:val="yellow"/>
        </w:rPr>
        <w:t>Why else</w:t>
      </w:r>
      <w:r w:rsidRPr="00BA4FCA">
        <w:rPr>
          <w:rStyle w:val="StyleUnderline"/>
          <w:rFonts w:asciiTheme="minorHAnsi" w:hAnsiTheme="minorHAnsi" w:cstheme="minorHAnsi"/>
          <w:highlight w:val="yellow"/>
        </w:rPr>
        <w:t xml:space="preserve"> would Moscow</w:t>
      </w:r>
      <w:r w:rsidRPr="00BA4FCA">
        <w:rPr>
          <w:rFonts w:asciiTheme="minorHAnsi" w:hAnsiTheme="minorHAnsi" w:cstheme="minorHAnsi"/>
          <w:sz w:val="16"/>
        </w:rPr>
        <w:t xml:space="preserve"> be </w:t>
      </w:r>
      <w:r w:rsidRPr="00BA4FCA">
        <w:rPr>
          <w:rStyle w:val="Emphasis"/>
          <w:rFonts w:asciiTheme="minorHAnsi" w:hAnsiTheme="minorHAnsi" w:cstheme="minorHAnsi"/>
          <w:highlight w:val="yellow"/>
        </w:rPr>
        <w:t>deploy</w:t>
      </w:r>
      <w:r w:rsidRPr="00BA4FCA">
        <w:rPr>
          <w:rFonts w:asciiTheme="minorHAnsi" w:hAnsiTheme="minorHAnsi" w:cstheme="minorHAnsi"/>
          <w:sz w:val="16"/>
          <w:szCs w:val="16"/>
        </w:rPr>
        <w:t>ing</w:t>
      </w:r>
      <w:r w:rsidRPr="00BA4FCA">
        <w:rPr>
          <w:rFonts w:asciiTheme="minorHAnsi" w:hAnsiTheme="minorHAnsi" w:cstheme="minorHAnsi"/>
          <w:sz w:val="16"/>
        </w:rPr>
        <w:t xml:space="preserve"> military power </w:t>
      </w:r>
      <w:r w:rsidRPr="00BA4FCA">
        <w:rPr>
          <w:rStyle w:val="StyleUnderline"/>
          <w:rFonts w:asciiTheme="minorHAnsi" w:hAnsiTheme="minorHAnsi" w:cstheme="minorHAnsi"/>
          <w:highlight w:val="yellow"/>
        </w:rPr>
        <w:t xml:space="preserve">into the </w:t>
      </w:r>
      <w:r w:rsidRPr="00BA4FCA">
        <w:rPr>
          <w:rStyle w:val="Emphasis"/>
          <w:rFonts w:asciiTheme="minorHAnsi" w:hAnsiTheme="minorHAnsi" w:cstheme="minorHAnsi"/>
          <w:highlight w:val="yellow"/>
        </w:rPr>
        <w:t>Midd</w:t>
      </w:r>
      <w:r w:rsidRPr="00BA4FCA">
        <w:rPr>
          <w:rStyle w:val="Emphasis"/>
          <w:rFonts w:asciiTheme="minorHAnsi" w:hAnsiTheme="minorHAnsi" w:cstheme="minorHAnsi"/>
        </w:rPr>
        <w:t xml:space="preserve">le </w:t>
      </w:r>
      <w:r w:rsidRPr="00BA4FCA">
        <w:rPr>
          <w:rStyle w:val="Emphasis"/>
          <w:rFonts w:asciiTheme="minorHAnsi" w:hAnsiTheme="minorHAnsi" w:cstheme="minorHAnsi"/>
          <w:highlight w:val="yellow"/>
        </w:rPr>
        <w:t>East?</w:t>
      </w:r>
      <w:r w:rsidRPr="00BA4FCA">
        <w:rPr>
          <w:rFonts w:asciiTheme="minorHAnsi" w:hAnsiTheme="minorHAnsi" w:cstheme="minorHAnsi"/>
          <w:sz w:val="16"/>
        </w:rPr>
        <w:t xml:space="preserve"> </w:t>
      </w:r>
      <w:r w:rsidRPr="00BA4FCA">
        <w:rPr>
          <w:rStyle w:val="Emphasis"/>
          <w:rFonts w:asciiTheme="minorHAnsi" w:hAnsiTheme="minorHAnsi" w:cstheme="minorHAnsi"/>
        </w:rPr>
        <w:t>Why else</w:t>
      </w:r>
      <w:r w:rsidRPr="00BA4FCA">
        <w:rPr>
          <w:rStyle w:val="StyleUnderline"/>
          <w:rFonts w:asciiTheme="minorHAnsi" w:hAnsiTheme="minorHAnsi" w:cstheme="minorHAnsi"/>
        </w:rPr>
        <w:t xml:space="preserve"> would it be continuing to cultivate</w:t>
      </w:r>
      <w:r w:rsidRPr="00BA4FCA">
        <w:rPr>
          <w:rFonts w:asciiTheme="minorHAnsi" w:hAnsiTheme="minorHAnsi" w:cstheme="minorHAnsi"/>
          <w:sz w:val="16"/>
        </w:rPr>
        <w:t xml:space="preserve"> intelligence and </w:t>
      </w:r>
      <w:r w:rsidRPr="00BA4FCA">
        <w:rPr>
          <w:rStyle w:val="Emphasis"/>
          <w:rFonts w:asciiTheme="minorHAnsi" w:hAnsiTheme="minorHAnsi" w:cstheme="minorHAnsi"/>
        </w:rPr>
        <w:t>military relationships</w:t>
      </w:r>
      <w:r w:rsidRPr="00BA4FCA">
        <w:rPr>
          <w:rStyle w:val="StyleUnderline"/>
          <w:rFonts w:asciiTheme="minorHAnsi" w:hAnsiTheme="minorHAnsi" w:cstheme="minorHAnsi"/>
        </w:rPr>
        <w:t xml:space="preserve"> in regions as remote as </w:t>
      </w:r>
      <w:r w:rsidRPr="00BA4FCA">
        <w:rPr>
          <w:rStyle w:val="Emphasis"/>
          <w:rFonts w:asciiTheme="minorHAnsi" w:hAnsiTheme="minorHAnsi" w:cstheme="minorHAnsi"/>
        </w:rPr>
        <w:t>Latin America?</w:t>
      </w:r>
    </w:p>
    <w:p w14:paraId="52CD8055" w14:textId="77777777" w:rsidR="00BC0A2F" w:rsidRPr="00BA4FCA" w:rsidRDefault="00BC0A2F" w:rsidP="00BC0A2F">
      <w:pPr>
        <w:rPr>
          <w:rFonts w:asciiTheme="minorHAnsi" w:hAnsiTheme="minorHAnsi" w:cstheme="minorHAnsi"/>
          <w:sz w:val="16"/>
        </w:rPr>
      </w:pPr>
      <w:r w:rsidRPr="00BA4FCA">
        <w:rPr>
          <w:rFonts w:asciiTheme="minorHAnsi" w:hAnsiTheme="minorHAnsi" w:cstheme="minorHAnsi"/>
          <w:sz w:val="16"/>
        </w:rPr>
        <w:t xml:space="preserve">Likewise, </w:t>
      </w:r>
      <w:r w:rsidRPr="00BA4FCA">
        <w:rPr>
          <w:rStyle w:val="StyleUnderline"/>
          <w:rFonts w:asciiTheme="minorHAnsi" w:hAnsiTheme="minorHAnsi" w:cstheme="minorHAnsi"/>
          <w:highlight w:val="yellow"/>
        </w:rPr>
        <w:t>China</w:t>
      </w:r>
      <w:r w:rsidRPr="00BA4FCA">
        <w:rPr>
          <w:rStyle w:val="StyleUnderline"/>
          <w:rFonts w:asciiTheme="minorHAnsi" w:hAnsiTheme="minorHAnsi" w:cstheme="minorHAnsi"/>
        </w:rPr>
        <w:t xml:space="preserve"> is </w:t>
      </w:r>
      <w:r w:rsidRPr="00BA4FCA">
        <w:rPr>
          <w:rStyle w:val="Emphasis"/>
          <w:rFonts w:asciiTheme="minorHAnsi" w:hAnsiTheme="minorHAnsi" w:cstheme="minorHAnsi"/>
        </w:rPr>
        <w:t>today</w:t>
      </w:r>
      <w:r w:rsidRPr="00BA4FCA">
        <w:rPr>
          <w:rStyle w:val="StyleUnderline"/>
          <w:rFonts w:asciiTheme="minorHAnsi" w:hAnsiTheme="minorHAnsi" w:cstheme="minorHAnsi"/>
        </w:rPr>
        <w:t xml:space="preserve"> focused primarily on securing its own </w:t>
      </w:r>
      <w:r w:rsidRPr="00BA4FCA">
        <w:rPr>
          <w:rStyle w:val="Emphasis"/>
          <w:rFonts w:asciiTheme="minorHAnsi" w:hAnsiTheme="minorHAnsi" w:cstheme="minorHAnsi"/>
        </w:rPr>
        <w:t>geopolitical neighborhood</w:t>
      </w:r>
      <w:r w:rsidRPr="00BA4FCA">
        <w:rPr>
          <w:rStyle w:val="StyleUnderline"/>
          <w:rFonts w:asciiTheme="minorHAnsi" w:hAnsiTheme="minorHAnsi" w:cstheme="minorHAnsi"/>
        </w:rPr>
        <w:t>, but it</w:t>
      </w:r>
      <w:r w:rsidRPr="00BA4FCA">
        <w:rPr>
          <w:rStyle w:val="StyleUnderline"/>
          <w:rFonts w:asciiTheme="minorHAnsi" w:hAnsiTheme="minorHAnsi" w:cstheme="minorHAnsi"/>
          <w:highlight w:val="yellow"/>
        </w:rPr>
        <w:t>s</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 xml:space="preserve">ambitions </w:t>
      </w:r>
      <w:r w:rsidRPr="00BA4FCA">
        <w:rPr>
          <w:rStyle w:val="StyleUnderline"/>
          <w:rFonts w:asciiTheme="minorHAnsi" w:hAnsiTheme="minorHAnsi" w:cstheme="minorHAnsi"/>
        </w:rPr>
        <w:t xml:space="preserve">for </w:t>
      </w:r>
      <w:r w:rsidRPr="00BA4FCA">
        <w:rPr>
          <w:rStyle w:val="Emphasis"/>
          <w:rFonts w:asciiTheme="minorHAnsi" w:hAnsiTheme="minorHAnsi" w:cstheme="minorHAnsi"/>
        </w:rPr>
        <w:t>tomorrow</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are</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 xml:space="preserve">clearly much </w:t>
      </w:r>
      <w:r w:rsidRPr="00BA4FCA">
        <w:rPr>
          <w:rStyle w:val="Emphasis"/>
          <w:rFonts w:asciiTheme="minorHAnsi" w:hAnsiTheme="minorHAnsi" w:cstheme="minorHAnsi"/>
          <w:highlight w:val="yellow"/>
        </w:rPr>
        <w:t>bolde</w:t>
      </w:r>
      <w:r w:rsidRPr="00BA4FCA">
        <w:rPr>
          <w:rStyle w:val="Emphasis"/>
          <w:rFonts w:asciiTheme="minorHAnsi" w:hAnsiTheme="minorHAnsi" w:cstheme="minorHAnsi"/>
        </w:rPr>
        <w:t xml:space="preserve">r. </w:t>
      </w:r>
      <w:r w:rsidRPr="00BA4FCA">
        <w:rPr>
          <w:rFonts w:asciiTheme="minorHAnsi" w:hAnsiTheme="minorHAnsi" w:cstheme="minorHAnsi"/>
          <w:sz w:val="16"/>
        </w:rPr>
        <w:t xml:space="preserve">Beijing probably does not envision itself fully overthrowing the international order, simply because it has profited far too much from the U.S.-anchored global economy. Yet </w:t>
      </w:r>
      <w:r w:rsidRPr="00BA4FCA">
        <w:rPr>
          <w:rStyle w:val="StyleUnderline"/>
          <w:rFonts w:asciiTheme="minorHAnsi" w:hAnsiTheme="minorHAnsi" w:cstheme="minorHAnsi"/>
        </w:rPr>
        <w:t xml:space="preserve">China has nonetheless positioned itself for a </w:t>
      </w:r>
      <w:r w:rsidRPr="00BA4FCA">
        <w:rPr>
          <w:rStyle w:val="Emphasis"/>
          <w:rFonts w:asciiTheme="minorHAnsi" w:hAnsiTheme="minorHAnsi" w:cstheme="minorHAnsi"/>
        </w:rPr>
        <w:t>global challenge</w:t>
      </w:r>
      <w:r w:rsidRPr="00BA4FCA">
        <w:rPr>
          <w:rStyle w:val="StyleUnderline"/>
          <w:rFonts w:asciiTheme="minorHAnsi" w:hAnsiTheme="minorHAnsi" w:cstheme="minorHAnsi"/>
        </w:rPr>
        <w:t xml:space="preserve"> to </w:t>
      </w:r>
      <w:r w:rsidRPr="00BA4FCA">
        <w:rPr>
          <w:rStyle w:val="Emphasis"/>
          <w:rFonts w:asciiTheme="minorHAnsi" w:hAnsiTheme="minorHAnsi" w:cstheme="minorHAnsi"/>
        </w:rPr>
        <w:t>U.S. influence</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 xml:space="preserve">Chinese military forces are deploying </w:t>
      </w:r>
      <w:r w:rsidRPr="00BA4FCA">
        <w:rPr>
          <w:rStyle w:val="Emphasis"/>
          <w:rFonts w:asciiTheme="minorHAnsi" w:hAnsiTheme="minorHAnsi" w:cstheme="minorHAnsi"/>
          <w:highlight w:val="yellow"/>
        </w:rPr>
        <w:t>ever farther</w:t>
      </w:r>
      <w:r w:rsidRPr="00BA4FCA">
        <w:rPr>
          <w:rStyle w:val="StyleUnderline"/>
          <w:rFonts w:asciiTheme="minorHAnsi" w:hAnsiTheme="minorHAnsi" w:cstheme="minorHAnsi"/>
        </w:rPr>
        <w:t xml:space="preserve"> from China’s immediate periphery; </w:t>
      </w:r>
      <w:r w:rsidRPr="00BA4FCA">
        <w:rPr>
          <w:rStyle w:val="StyleUnderline"/>
          <w:rFonts w:asciiTheme="minorHAnsi" w:hAnsiTheme="minorHAnsi" w:cstheme="minorHAnsi"/>
          <w:highlight w:val="yellow"/>
        </w:rPr>
        <w:t xml:space="preserve">Beijing has </w:t>
      </w:r>
      <w:r w:rsidRPr="00BA4FCA">
        <w:rPr>
          <w:rStyle w:val="Emphasis"/>
          <w:rFonts w:asciiTheme="minorHAnsi" w:hAnsiTheme="minorHAnsi" w:cstheme="minorHAnsi"/>
          <w:highlight w:val="yellow"/>
        </w:rPr>
        <w:t>projected power</w:t>
      </w:r>
      <w:r w:rsidRPr="00BA4FCA">
        <w:rPr>
          <w:rStyle w:val="StyleUnderline"/>
          <w:rFonts w:asciiTheme="minorHAnsi" w:hAnsiTheme="minorHAnsi" w:cstheme="minorHAnsi"/>
          <w:highlight w:val="yellow"/>
        </w:rPr>
        <w:t xml:space="preserve"> into the </w:t>
      </w:r>
      <w:r w:rsidRPr="00BA4FCA">
        <w:rPr>
          <w:rStyle w:val="Emphasis"/>
          <w:rFonts w:asciiTheme="minorHAnsi" w:hAnsiTheme="minorHAnsi" w:cstheme="minorHAnsi"/>
          <w:highlight w:val="yellow"/>
        </w:rPr>
        <w:t>Arctic</w:t>
      </w:r>
      <w:r w:rsidRPr="00BA4FCA">
        <w:rPr>
          <w:rStyle w:val="StyleUnderline"/>
          <w:rFonts w:asciiTheme="minorHAnsi" w:hAnsiTheme="minorHAnsi" w:cstheme="minorHAnsi"/>
          <w:highlight w:val="yellow"/>
        </w:rPr>
        <w:t xml:space="preserve"> and </w:t>
      </w:r>
      <w:r w:rsidRPr="00BA4FCA">
        <w:rPr>
          <w:rStyle w:val="Emphasis"/>
          <w:rFonts w:asciiTheme="minorHAnsi" w:hAnsiTheme="minorHAnsi" w:cstheme="minorHAnsi"/>
          <w:highlight w:val="yellow"/>
        </w:rPr>
        <w:t>established bases</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 xml:space="preserve">logistical </w:t>
      </w:r>
      <w:r w:rsidRPr="00BA4FCA">
        <w:rPr>
          <w:rStyle w:val="Emphasis"/>
          <w:rFonts w:asciiTheme="minorHAnsi" w:hAnsiTheme="minorHAnsi" w:cstheme="minorHAnsi"/>
        </w:rPr>
        <w:lastRenderedPageBreak/>
        <w:t>points</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in</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highlight w:val="yellow"/>
        </w:rPr>
        <w:t>India</w:t>
      </w:r>
      <w:r w:rsidRPr="00BA4FCA">
        <w:rPr>
          <w:rStyle w:val="Emphasis"/>
          <w:rFonts w:asciiTheme="minorHAnsi" w:hAnsiTheme="minorHAnsi" w:cstheme="minorHAnsi"/>
        </w:rPr>
        <w:t>n Ocean</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and</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 xml:space="preserve">Horn of </w:t>
      </w:r>
      <w:r w:rsidRPr="00BA4FCA">
        <w:rPr>
          <w:rStyle w:val="Emphasis"/>
          <w:rFonts w:asciiTheme="minorHAnsi" w:hAnsiTheme="minorHAnsi" w:cstheme="minorHAnsi"/>
          <w:highlight w:val="yellow"/>
        </w:rPr>
        <w:t>Africa</w:t>
      </w:r>
      <w:r w:rsidRPr="00BA4FCA">
        <w:rPr>
          <w:rFonts w:asciiTheme="minorHAnsi" w:hAnsiTheme="minorHAnsi" w:cstheme="minorHAnsi"/>
          <w:sz w:val="16"/>
        </w:rPr>
        <w:t xml:space="preserve">. Popular Chinese movies depict Beijing replacing Washington as the dominant actor in sub-Saharan Africa—a fictional representation of a real-life effort long under way. </w:t>
      </w:r>
      <w:r w:rsidRPr="00BA4FCA">
        <w:rPr>
          <w:rStyle w:val="StyleUnderline"/>
          <w:rFonts w:asciiTheme="minorHAnsi" w:hAnsiTheme="minorHAnsi" w:cstheme="minorHAnsi"/>
        </w:rPr>
        <w:t xml:space="preserve">The </w:t>
      </w:r>
      <w:r w:rsidRPr="00BA4FCA">
        <w:rPr>
          <w:rStyle w:val="Emphasis"/>
          <w:rFonts w:asciiTheme="minorHAnsi" w:hAnsiTheme="minorHAnsi" w:cstheme="minorHAnsi"/>
        </w:rPr>
        <w:t>Belt and Road Initiative</w:t>
      </w:r>
      <w:r w:rsidRPr="00BA4FCA">
        <w:rPr>
          <w:rStyle w:val="StyleUnderline"/>
          <w:rFonts w:asciiTheme="minorHAnsi" w:hAnsiTheme="minorHAnsi" w:cstheme="minorHAnsi"/>
        </w:rPr>
        <w:t xml:space="preserve"> bespeaks an aspiration to </w:t>
      </w:r>
      <w:r w:rsidRPr="00BA4FCA">
        <w:rPr>
          <w:rStyle w:val="Emphasis"/>
          <w:rFonts w:asciiTheme="minorHAnsi" w:hAnsiTheme="minorHAnsi" w:cstheme="minorHAnsi"/>
        </w:rPr>
        <w:t>link</w:t>
      </w:r>
      <w:r w:rsidRPr="00BA4FCA">
        <w:rPr>
          <w:rStyle w:val="StyleUnderline"/>
          <w:rFonts w:asciiTheme="minorHAnsi" w:hAnsiTheme="minorHAnsi" w:cstheme="minorHAnsi"/>
        </w:rPr>
        <w:t xml:space="preserve"> China to countries throughout </w:t>
      </w:r>
      <w:r w:rsidRPr="00BA4FCA">
        <w:rPr>
          <w:rStyle w:val="Emphasis"/>
          <w:rFonts w:asciiTheme="minorHAnsi" w:hAnsiTheme="minorHAnsi" w:cstheme="minorHAnsi"/>
        </w:rPr>
        <w:t>Central Asia, the Middle East, and Europe</w:t>
      </w:r>
      <w:r w:rsidRPr="00BA4FCA">
        <w:rPr>
          <w:rFonts w:asciiTheme="minorHAnsi" w:hAnsiTheme="minorHAnsi" w:cstheme="minorHAnsi"/>
          <w:sz w:val="16"/>
        </w:rPr>
        <w:t xml:space="preserve">; BRI, AIIB, and RCEP look like the beginning of an alternative institutional architecture to rival Washington’s. In 2017, </w:t>
      </w:r>
      <w:r w:rsidRPr="00BA4FCA">
        <w:rPr>
          <w:rStyle w:val="StyleUnderline"/>
          <w:rFonts w:asciiTheme="minorHAnsi" w:hAnsiTheme="minorHAnsi" w:cstheme="minorHAnsi"/>
          <w:highlight w:val="yellow"/>
        </w:rPr>
        <w:t>Xi</w:t>
      </w:r>
      <w:r w:rsidRPr="00BA4FCA">
        <w:rPr>
          <w:rFonts w:asciiTheme="minorHAnsi" w:hAnsiTheme="minorHAnsi" w:cstheme="minorHAnsi"/>
          <w:sz w:val="16"/>
        </w:rPr>
        <w:t xml:space="preserve"> Jinping </w:t>
      </w:r>
      <w:r w:rsidRPr="00BA4FCA">
        <w:rPr>
          <w:rStyle w:val="StyleUnderline"/>
          <w:rFonts w:asciiTheme="minorHAnsi" w:hAnsiTheme="minorHAnsi" w:cstheme="minorHAnsi"/>
          <w:highlight w:val="yellow"/>
        </w:rPr>
        <w:t>told the</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Nineteenth National Congress of the </w:t>
      </w:r>
      <w:r w:rsidRPr="00BA4FCA">
        <w:rPr>
          <w:rStyle w:val="StyleUnderline"/>
          <w:rFonts w:asciiTheme="minorHAnsi" w:hAnsiTheme="minorHAnsi" w:cstheme="minorHAnsi"/>
          <w:highlight w:val="yellow"/>
        </w:rPr>
        <w:t>C</w:t>
      </w:r>
      <w:r w:rsidRPr="00BA4FCA">
        <w:rPr>
          <w:rStyle w:val="StyleUnderline"/>
          <w:rFonts w:asciiTheme="minorHAnsi" w:hAnsiTheme="minorHAnsi" w:cstheme="minorHAnsi"/>
        </w:rPr>
        <w:t xml:space="preserve">hinese </w:t>
      </w:r>
      <w:r w:rsidRPr="00BA4FCA">
        <w:rPr>
          <w:rStyle w:val="StyleUnderline"/>
          <w:rFonts w:asciiTheme="minorHAnsi" w:hAnsiTheme="minorHAnsi" w:cstheme="minorHAnsi"/>
          <w:highlight w:val="yellow"/>
        </w:rPr>
        <w:t>C</w:t>
      </w:r>
      <w:r w:rsidRPr="00BA4FCA">
        <w:rPr>
          <w:rStyle w:val="StyleUnderline"/>
          <w:rFonts w:asciiTheme="minorHAnsi" w:hAnsiTheme="minorHAnsi" w:cstheme="minorHAnsi"/>
        </w:rPr>
        <w:t xml:space="preserve">ommunist </w:t>
      </w:r>
      <w:r w:rsidRPr="00BA4FCA">
        <w:rPr>
          <w:rStyle w:val="StyleUnderline"/>
          <w:rFonts w:asciiTheme="minorHAnsi" w:hAnsiTheme="minorHAnsi" w:cstheme="minorHAnsi"/>
          <w:highlight w:val="yellow"/>
        </w:rPr>
        <w:t>P</w:t>
      </w:r>
      <w:r w:rsidRPr="00BA4FCA">
        <w:rPr>
          <w:rStyle w:val="StyleUnderline"/>
          <w:rFonts w:asciiTheme="minorHAnsi" w:hAnsiTheme="minorHAnsi" w:cstheme="minorHAnsi"/>
        </w:rPr>
        <w:t xml:space="preserve">arty that </w:t>
      </w:r>
      <w:r w:rsidRPr="00BA4FCA">
        <w:rPr>
          <w:rStyle w:val="StyleUnderline"/>
          <w:rFonts w:asciiTheme="minorHAnsi" w:hAnsiTheme="minorHAnsi" w:cstheme="minorHAnsi"/>
          <w:highlight w:val="yellow"/>
        </w:rPr>
        <w:t>Beijing could</w:t>
      </w:r>
      <w:r w:rsidRPr="00BA4FCA">
        <w:rPr>
          <w:rFonts w:asciiTheme="minorHAnsi" w:hAnsiTheme="minorHAnsi" w:cstheme="minorHAnsi"/>
          <w:sz w:val="16"/>
        </w:rPr>
        <w:t xml:space="preserve"> now “</w:t>
      </w:r>
      <w:r w:rsidRPr="00BA4FCA">
        <w:rPr>
          <w:rStyle w:val="Emphasis"/>
          <w:rFonts w:asciiTheme="minorHAnsi" w:hAnsiTheme="minorHAnsi" w:cstheme="minorHAnsi"/>
          <w:highlight w:val="yellow"/>
        </w:rPr>
        <w:t xml:space="preserve">take center stage </w:t>
      </w:r>
      <w:r w:rsidRPr="00BA4FCA">
        <w:rPr>
          <w:rStyle w:val="Emphasis"/>
          <w:rFonts w:asciiTheme="minorHAnsi" w:hAnsiTheme="minorHAnsi" w:cstheme="minorHAnsi"/>
        </w:rPr>
        <w:t>in the world</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 xml:space="preserve">and act as an </w:t>
      </w:r>
      <w:r w:rsidRPr="00BA4FCA">
        <w:rPr>
          <w:rStyle w:val="Emphasis"/>
          <w:rFonts w:asciiTheme="minorHAnsi" w:hAnsiTheme="minorHAnsi" w:cstheme="minorHAnsi"/>
          <w:highlight w:val="yellow"/>
        </w:rPr>
        <w:t>alternative</w:t>
      </w:r>
      <w:r w:rsidRPr="00BA4FCA">
        <w:rPr>
          <w:rStyle w:val="StyleUnderline"/>
          <w:rFonts w:asciiTheme="minorHAnsi" w:hAnsiTheme="minorHAnsi" w:cstheme="minorHAnsi"/>
          <w:highlight w:val="yellow"/>
        </w:rPr>
        <w:t xml:space="preserve"> to </w:t>
      </w:r>
      <w:r w:rsidRPr="00BA4FCA">
        <w:rPr>
          <w:rStyle w:val="Emphasis"/>
          <w:rFonts w:asciiTheme="minorHAnsi" w:hAnsiTheme="minorHAnsi" w:cstheme="minorHAnsi"/>
          <w:highlight w:val="yellow"/>
        </w:rPr>
        <w:t>U.S. leadership</w:t>
      </w:r>
      <w:r w:rsidRPr="00BA4FCA">
        <w:rPr>
          <w:rFonts w:asciiTheme="minorHAnsi" w:hAnsiTheme="minorHAnsi" w:cstheme="minorHAnsi"/>
          <w:sz w:val="16"/>
        </w:rPr>
        <w:t>.38</w:t>
      </w:r>
    </w:p>
    <w:p w14:paraId="30C131C5" w14:textId="77777777" w:rsidR="00BC0A2F" w:rsidRPr="00BA4FCA" w:rsidRDefault="00BC0A2F" w:rsidP="00BC0A2F">
      <w:pPr>
        <w:rPr>
          <w:rFonts w:asciiTheme="minorHAnsi" w:hAnsiTheme="minorHAnsi" w:cstheme="minorHAnsi"/>
          <w:sz w:val="16"/>
        </w:rPr>
      </w:pPr>
      <w:r w:rsidRPr="00BA4FCA">
        <w:rPr>
          <w:rFonts w:asciiTheme="minorHAnsi" w:hAnsiTheme="minorHAnsi" w:cstheme="minorHAnsi"/>
          <w:sz w:val="16"/>
        </w:rPr>
        <w:t xml:space="preserve">These ambitions may or may not be realistic. But they demonstrate just how significantly the world’s leading authoritarian powers desire to shift the global environment over time. The </w:t>
      </w:r>
      <w:r w:rsidRPr="00BA4FCA">
        <w:rPr>
          <w:rStyle w:val="Emphasis"/>
          <w:rFonts w:asciiTheme="minorHAnsi" w:hAnsiTheme="minorHAnsi" w:cstheme="minorHAnsi"/>
          <w:highlight w:val="yellow"/>
        </w:rPr>
        <w:t>revisionism</w:t>
      </w:r>
      <w:r w:rsidRPr="00BA4FCA">
        <w:rPr>
          <w:rFonts w:asciiTheme="minorHAnsi" w:hAnsiTheme="minorHAnsi" w:cstheme="minorHAnsi"/>
          <w:sz w:val="16"/>
        </w:rPr>
        <w:t xml:space="preserve"> we are seeing today </w:t>
      </w:r>
      <w:r w:rsidRPr="00BA4FCA">
        <w:rPr>
          <w:rStyle w:val="StyleUnderline"/>
          <w:rFonts w:asciiTheme="minorHAnsi" w:hAnsiTheme="minorHAnsi" w:cstheme="minorHAnsi"/>
          <w:highlight w:val="yellow"/>
        </w:rPr>
        <w:t xml:space="preserve">may </w:t>
      </w:r>
      <w:r w:rsidRPr="00BA4FCA">
        <w:rPr>
          <w:rStyle w:val="StyleUnderline"/>
          <w:rFonts w:asciiTheme="minorHAnsi" w:hAnsiTheme="minorHAnsi" w:cstheme="minorHAnsi"/>
        </w:rPr>
        <w:t xml:space="preserve">therefore </w:t>
      </w:r>
      <w:r w:rsidRPr="00BA4FCA">
        <w:rPr>
          <w:rStyle w:val="StyleUnderline"/>
          <w:rFonts w:asciiTheme="minorHAnsi" w:hAnsiTheme="minorHAnsi" w:cstheme="minorHAnsi"/>
          <w:highlight w:val="yellow"/>
        </w:rPr>
        <w:t xml:space="preserve">be </w:t>
      </w:r>
      <w:r w:rsidRPr="00BA4FCA">
        <w:rPr>
          <w:rStyle w:val="Emphasis"/>
          <w:rFonts w:asciiTheme="minorHAnsi" w:hAnsiTheme="minorHAnsi" w:cstheme="minorHAnsi"/>
          <w:highlight w:val="yellow"/>
        </w:rPr>
        <w:t>only the beginning</w:t>
      </w:r>
      <w:r w:rsidRPr="00BA4FCA">
        <w:rPr>
          <w:rFonts w:asciiTheme="minorHAnsi" w:hAnsiTheme="minorHAnsi" w:cstheme="minorHAnsi"/>
          <w:sz w:val="16"/>
        </w:rPr>
        <w:t xml:space="preserve">. As </w:t>
      </w:r>
      <w:r w:rsidRPr="00BA4FCA">
        <w:rPr>
          <w:rStyle w:val="StyleUnderline"/>
          <w:rFonts w:asciiTheme="minorHAnsi" w:hAnsiTheme="minorHAnsi" w:cstheme="minorHAnsi"/>
          <w:highlight w:val="yellow"/>
        </w:rPr>
        <w:t>China</w:t>
      </w:r>
      <w:r w:rsidRPr="00BA4FCA">
        <w:rPr>
          <w:rStyle w:val="StyleUnderline"/>
          <w:rFonts w:asciiTheme="minorHAnsi" w:hAnsiTheme="minorHAnsi" w:cstheme="minorHAnsi"/>
        </w:rPr>
        <w:t xml:space="preserve">’s power </w:t>
      </w:r>
      <w:r w:rsidRPr="00BA4FCA">
        <w:rPr>
          <w:rStyle w:val="Emphasis"/>
          <w:rFonts w:asciiTheme="minorHAnsi" w:hAnsiTheme="minorHAnsi" w:cstheme="minorHAnsi"/>
        </w:rPr>
        <w:t>continues to grow,</w:t>
      </w:r>
      <w:r w:rsidRPr="00BA4FCA">
        <w:rPr>
          <w:rStyle w:val="StyleUnderline"/>
          <w:rFonts w:asciiTheme="minorHAnsi" w:hAnsiTheme="minorHAnsi" w:cstheme="minorHAnsi"/>
        </w:rPr>
        <w:t xml:space="preserve"> or if it is successful in </w:t>
      </w:r>
      <w:r w:rsidRPr="00BA4FCA">
        <w:rPr>
          <w:rStyle w:val="Emphasis"/>
          <w:rFonts w:asciiTheme="minorHAnsi" w:hAnsiTheme="minorHAnsi" w:cstheme="minorHAnsi"/>
        </w:rPr>
        <w:t>dominating the Western Pacific</w:t>
      </w:r>
      <w:r w:rsidRPr="00BA4FCA">
        <w:rPr>
          <w:rStyle w:val="StyleUnderline"/>
          <w:rFonts w:asciiTheme="minorHAnsi" w:hAnsiTheme="minorHAnsi" w:cstheme="minorHAnsi"/>
        </w:rPr>
        <w:t xml:space="preserve">, it </w:t>
      </w:r>
      <w:r w:rsidRPr="00BA4FCA">
        <w:rPr>
          <w:rStyle w:val="StyleUnderline"/>
          <w:rFonts w:asciiTheme="minorHAnsi" w:hAnsiTheme="minorHAnsi" w:cstheme="minorHAnsi"/>
          <w:highlight w:val="yellow"/>
        </w:rPr>
        <w:t>will</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 xml:space="preserve">surely </w:t>
      </w:r>
      <w:r w:rsidRPr="00BA4FCA">
        <w:rPr>
          <w:rStyle w:val="Emphasis"/>
          <w:rFonts w:asciiTheme="minorHAnsi" w:hAnsiTheme="minorHAnsi" w:cstheme="minorHAnsi"/>
          <w:highlight w:val="yellow"/>
        </w:rPr>
        <w:t>move on</w:t>
      </w:r>
      <w:r w:rsidRPr="00BA4FCA">
        <w:rPr>
          <w:rStyle w:val="StyleUnderline"/>
          <w:rFonts w:asciiTheme="minorHAnsi" w:hAnsiTheme="minorHAnsi" w:cstheme="minorHAnsi"/>
          <w:highlight w:val="yellow"/>
        </w:rPr>
        <w:t xml:space="preserve"> to </w:t>
      </w:r>
      <w:r w:rsidRPr="00BA4FCA">
        <w:rPr>
          <w:rStyle w:val="Emphasis"/>
          <w:rFonts w:asciiTheme="minorHAnsi" w:hAnsiTheme="minorHAnsi" w:cstheme="minorHAnsi"/>
          <w:highlight w:val="yellow"/>
        </w:rPr>
        <w:t>grander endeavors</w:t>
      </w:r>
      <w:r w:rsidRPr="00BA4FCA">
        <w:rPr>
          <w:rFonts w:asciiTheme="minorHAnsi" w:hAnsiTheme="minorHAnsi" w:cstheme="minorHAnsi"/>
          <w:sz w:val="16"/>
        </w:rPr>
        <w:t xml:space="preserve">. If Russia reconsolidates control over the former Soviet space, it may seek to bring parts of the former Warsaw Pact to heel. Historically, </w:t>
      </w:r>
      <w:r w:rsidRPr="00BA4FCA">
        <w:rPr>
          <w:rStyle w:val="StyleUnderline"/>
          <w:rFonts w:asciiTheme="minorHAnsi" w:hAnsiTheme="minorHAnsi" w:cstheme="minorHAnsi"/>
        </w:rPr>
        <w:t xml:space="preserve">this has been a recurring pattern of </w:t>
      </w:r>
      <w:r w:rsidRPr="00BA4FCA">
        <w:rPr>
          <w:rStyle w:val="Emphasis"/>
          <w:rFonts w:asciiTheme="minorHAnsi" w:hAnsiTheme="minorHAnsi" w:cstheme="minorHAnsi"/>
        </w:rPr>
        <w:t>great-power behavior</w:t>
      </w:r>
      <w:r w:rsidRPr="00BA4FCA">
        <w:rPr>
          <w:rStyle w:val="StyleUnderline"/>
          <w:rFonts w:asciiTheme="minorHAnsi" w:hAnsiTheme="minorHAnsi" w:cstheme="minorHAnsi"/>
        </w:rPr>
        <w:t xml:space="preserve">—interests </w:t>
      </w:r>
      <w:r w:rsidRPr="00BA4FCA">
        <w:rPr>
          <w:rStyle w:val="Emphasis"/>
          <w:rFonts w:asciiTheme="minorHAnsi" w:hAnsiTheme="minorHAnsi" w:cstheme="minorHAnsi"/>
        </w:rPr>
        <w:t>expand with power</w:t>
      </w:r>
      <w:r w:rsidRPr="00BA4FCA">
        <w:rPr>
          <w:rStyle w:val="StyleUnderline"/>
          <w:rFonts w:asciiTheme="minorHAnsi" w:hAnsiTheme="minorHAnsi" w:cstheme="minorHAnsi"/>
        </w:rPr>
        <w:t xml:space="preserve">, the appetite </w:t>
      </w:r>
      <w:r w:rsidRPr="00BA4FCA">
        <w:rPr>
          <w:rStyle w:val="Emphasis"/>
          <w:rFonts w:asciiTheme="minorHAnsi" w:hAnsiTheme="minorHAnsi" w:cstheme="minorHAnsi"/>
        </w:rPr>
        <w:t>grows</w:t>
      </w:r>
      <w:r w:rsidRPr="00BA4FCA">
        <w:rPr>
          <w:rStyle w:val="StyleUnderline"/>
          <w:rFonts w:asciiTheme="minorHAnsi" w:hAnsiTheme="minorHAnsi" w:cstheme="minorHAnsi"/>
        </w:rPr>
        <w:t xml:space="preserve"> with the eating, </w:t>
      </w:r>
      <w:r w:rsidRPr="00BA4FCA">
        <w:rPr>
          <w:rStyle w:val="Emphasis"/>
          <w:rFonts w:asciiTheme="minorHAnsi" w:hAnsiTheme="minorHAnsi" w:cstheme="minorHAnsi"/>
        </w:rPr>
        <w:t xml:space="preserve">risk-taking </w:t>
      </w:r>
      <w:r w:rsidRPr="00BA4FCA">
        <w:rPr>
          <w:rStyle w:val="StyleUnderline"/>
          <w:rFonts w:asciiTheme="minorHAnsi" w:hAnsiTheme="minorHAnsi" w:cstheme="minorHAnsi"/>
        </w:rPr>
        <w:t xml:space="preserve">increases as </w:t>
      </w:r>
      <w:r w:rsidRPr="00BA4FCA">
        <w:rPr>
          <w:rStyle w:val="Emphasis"/>
          <w:rFonts w:asciiTheme="minorHAnsi" w:hAnsiTheme="minorHAnsi" w:cstheme="minorHAnsi"/>
        </w:rPr>
        <w:t>early gambles</w:t>
      </w:r>
      <w:r w:rsidRPr="00BA4FCA">
        <w:rPr>
          <w:rStyle w:val="StyleUnderline"/>
          <w:rFonts w:asciiTheme="minorHAnsi" w:hAnsiTheme="minorHAnsi" w:cstheme="minorHAnsi"/>
        </w:rPr>
        <w:t xml:space="preserve"> are seen to </w:t>
      </w:r>
      <w:r w:rsidRPr="00BA4FCA">
        <w:rPr>
          <w:rStyle w:val="Emphasis"/>
          <w:rFonts w:asciiTheme="minorHAnsi" w:hAnsiTheme="minorHAnsi" w:cstheme="minorHAnsi"/>
        </w:rPr>
        <w:t>pay off</w:t>
      </w:r>
      <w:r w:rsidRPr="00BA4FCA">
        <w:rPr>
          <w:rFonts w:asciiTheme="minorHAnsi" w:hAnsiTheme="minorHAnsi" w:cstheme="minorHAnsi"/>
          <w:sz w:val="16"/>
        </w:rPr>
        <w:t xml:space="preserve">.39 This pattern is precisely why the revival of great-power competition is so concerning—because </w:t>
      </w:r>
      <w:r w:rsidRPr="00BA4FCA">
        <w:rPr>
          <w:rStyle w:val="Emphasis"/>
          <w:rFonts w:asciiTheme="minorHAnsi" w:hAnsiTheme="minorHAnsi" w:cstheme="minorHAnsi"/>
          <w:highlight w:val="yellow"/>
        </w:rPr>
        <w:t>geopolitical revisionism</w:t>
      </w:r>
      <w:r w:rsidRPr="00BA4FCA">
        <w:rPr>
          <w:rStyle w:val="StyleUnderline"/>
          <w:rFonts w:asciiTheme="minorHAnsi" w:hAnsiTheme="minorHAnsi" w:cstheme="minorHAnsi"/>
        </w:rPr>
        <w:t xml:space="preserve"> by </w:t>
      </w:r>
      <w:r w:rsidRPr="00BA4FCA">
        <w:rPr>
          <w:rStyle w:val="Emphasis"/>
          <w:rFonts w:asciiTheme="minorHAnsi" w:hAnsiTheme="minorHAnsi" w:cstheme="minorHAnsi"/>
        </w:rPr>
        <w:t>unsatisfied major powers</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has</w:t>
      </w:r>
      <w:r w:rsidRPr="00BA4FCA">
        <w:rPr>
          <w:rStyle w:val="StyleUnderline"/>
          <w:rFonts w:asciiTheme="minorHAnsi" w:hAnsiTheme="minorHAnsi" w:cstheme="minorHAnsi"/>
        </w:rPr>
        <w:t xml:space="preserve"> so often </w:t>
      </w:r>
      <w:r w:rsidRPr="00BA4FCA">
        <w:rPr>
          <w:rStyle w:val="StyleUnderline"/>
          <w:rFonts w:asciiTheme="minorHAnsi" w:hAnsiTheme="minorHAnsi" w:cstheme="minorHAnsi"/>
          <w:highlight w:val="yellow"/>
        </w:rPr>
        <w:t xml:space="preserve">presaged </w:t>
      </w:r>
      <w:r w:rsidRPr="00BA4FCA">
        <w:rPr>
          <w:rStyle w:val="Emphasis"/>
          <w:rFonts w:asciiTheme="minorHAnsi" w:hAnsiTheme="minorHAnsi" w:cstheme="minorHAnsi"/>
          <w:highlight w:val="yellow"/>
        </w:rPr>
        <w:t>intensifying international conflict</w:t>
      </w:r>
      <w:r w:rsidRPr="00BA4FCA">
        <w:rPr>
          <w:rStyle w:val="StyleUnderline"/>
          <w:rFonts w:asciiTheme="minorHAnsi" w:hAnsiTheme="minorHAnsi" w:cstheme="minorHAnsi"/>
        </w:rPr>
        <w:t>,</w:t>
      </w:r>
      <w:r w:rsidRPr="00BA4FCA">
        <w:rPr>
          <w:rFonts w:asciiTheme="minorHAnsi" w:hAnsiTheme="minorHAnsi" w:cstheme="minorHAnsi"/>
          <w:sz w:val="16"/>
        </w:rPr>
        <w:t xml:space="preserve"> confrontation, </w:t>
      </w:r>
      <w:r w:rsidRPr="00BA4FCA">
        <w:rPr>
          <w:rStyle w:val="StyleUnderline"/>
          <w:rFonts w:asciiTheme="minorHAnsi" w:hAnsiTheme="minorHAnsi" w:cstheme="minorHAnsi"/>
          <w:highlight w:val="yellow"/>
        </w:rPr>
        <w:t>and</w:t>
      </w:r>
      <w:r w:rsidRPr="00BA4FCA">
        <w:rPr>
          <w:rStyle w:val="StyleUnderline"/>
          <w:rFonts w:asciiTheme="minorHAnsi" w:hAnsiTheme="minorHAnsi" w:cstheme="minorHAnsi"/>
        </w:rPr>
        <w:t xml:space="preserve"> </w:t>
      </w:r>
      <w:r w:rsidRPr="00BA4FCA">
        <w:rPr>
          <w:rFonts w:asciiTheme="minorHAnsi" w:hAnsiTheme="minorHAnsi" w:cstheme="minorHAnsi"/>
          <w:sz w:val="16"/>
        </w:rPr>
        <w:t>even</w:t>
      </w:r>
      <w:r w:rsidRPr="00BA4FCA">
        <w:rPr>
          <w:rStyle w:val="StyleUnderline"/>
          <w:rFonts w:asciiTheme="minorHAnsi" w:hAnsiTheme="minorHAnsi" w:cstheme="minorHAnsi"/>
        </w:rPr>
        <w:t xml:space="preserve"> </w:t>
      </w:r>
      <w:r w:rsidRPr="00BA4FCA">
        <w:rPr>
          <w:rStyle w:val="Emphasis"/>
          <w:rFonts w:asciiTheme="minorHAnsi" w:hAnsiTheme="minorHAnsi" w:cstheme="minorHAnsi"/>
          <w:highlight w:val="yellow"/>
        </w:rPr>
        <w:t>war</w:t>
      </w:r>
      <w:r w:rsidRPr="00BA4FCA">
        <w:rPr>
          <w:rFonts w:asciiTheme="minorHAnsi" w:hAnsiTheme="minorHAnsi" w:cstheme="minorHAnsi"/>
          <w:sz w:val="16"/>
        </w:rPr>
        <w:t>. The great-power behavior occurring today represents the warning light flashing on the dashboard. It tells us there may be still-greater traumas to come.</w:t>
      </w:r>
    </w:p>
    <w:p w14:paraId="7E9F13D3" w14:textId="77777777" w:rsidR="00BC0A2F" w:rsidRPr="00BA4FCA" w:rsidRDefault="00BC0A2F" w:rsidP="00BC0A2F">
      <w:pPr>
        <w:rPr>
          <w:rStyle w:val="StyleUnderline"/>
          <w:rFonts w:asciiTheme="minorHAnsi" w:hAnsiTheme="minorHAnsi" w:cstheme="minorHAnsi"/>
        </w:rPr>
      </w:pPr>
      <w:r w:rsidRPr="00BA4FCA">
        <w:rPr>
          <w:rFonts w:asciiTheme="minorHAnsi" w:hAnsiTheme="minorHAnsi" w:cstheme="minorHAnsi"/>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BA4FCA">
        <w:rPr>
          <w:rStyle w:val="StyleUnderline"/>
          <w:rFonts w:asciiTheme="minorHAnsi" w:hAnsiTheme="minorHAnsi" w:cstheme="minorHAnsi"/>
        </w:rPr>
        <w:t xml:space="preserve">than simply </w:t>
      </w:r>
      <w:r w:rsidRPr="00BA4FCA">
        <w:rPr>
          <w:rStyle w:val="Emphasis"/>
          <w:rFonts w:asciiTheme="minorHAnsi" w:hAnsiTheme="minorHAnsi" w:cstheme="minorHAnsi"/>
        </w:rPr>
        <w:t>acquiescing</w:t>
      </w:r>
      <w:r w:rsidRPr="00BA4FCA">
        <w:rPr>
          <w:rFonts w:asciiTheme="minorHAnsi" w:hAnsiTheme="minorHAnsi" w:cstheme="minorHAnsi"/>
          <w:sz w:val="16"/>
        </w:rPr>
        <w:t xml:space="preserve"> </w:t>
      </w:r>
      <w:r w:rsidRPr="00BA4FCA">
        <w:rPr>
          <w:rStyle w:val="StyleUnderline"/>
          <w:rFonts w:asciiTheme="minorHAnsi" w:hAnsiTheme="minorHAnsi" w:cstheme="minorHAnsi"/>
        </w:rPr>
        <w:t>in</w:t>
      </w:r>
      <w:r w:rsidRPr="00BA4FCA">
        <w:rPr>
          <w:rFonts w:asciiTheme="minorHAnsi" w:hAnsiTheme="minorHAnsi" w:cstheme="minorHAnsi"/>
          <w:sz w:val="16"/>
        </w:rPr>
        <w:t xml:space="preserve"> the </w:t>
      </w:r>
      <w:r w:rsidRPr="00BA4FCA">
        <w:rPr>
          <w:rStyle w:val="Emphasis"/>
          <w:rFonts w:asciiTheme="minorHAnsi" w:hAnsiTheme="minorHAnsi" w:cstheme="minorHAnsi"/>
        </w:rPr>
        <w:t>decline</w:t>
      </w:r>
      <w:r w:rsidRPr="00BA4FCA">
        <w:rPr>
          <w:rFonts w:asciiTheme="minorHAnsi" w:hAnsiTheme="minorHAnsi" w:cstheme="minorHAnsi"/>
          <w:sz w:val="16"/>
        </w:rPr>
        <w:t xml:space="preserve"> of a world it spent generations building, </w:t>
      </w:r>
      <w:r w:rsidRPr="00BA4FCA">
        <w:rPr>
          <w:rStyle w:val="StyleUnderline"/>
          <w:rFonts w:asciiTheme="minorHAnsi" w:hAnsiTheme="minorHAnsi" w:cstheme="minorHAnsi"/>
          <w:highlight w:val="yellow"/>
        </w:rPr>
        <w:t>America should</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 xml:space="preserve">aggressively </w:t>
      </w:r>
      <w:r w:rsidRPr="00BA4FCA">
        <w:rPr>
          <w:rStyle w:val="Emphasis"/>
          <w:rFonts w:asciiTheme="minorHAnsi" w:hAnsiTheme="minorHAnsi" w:cstheme="minorHAnsi"/>
          <w:highlight w:val="yellow"/>
        </w:rPr>
        <w:t>bolster its defenses</w:t>
      </w:r>
      <w:r w:rsidRPr="00BA4FCA">
        <w:rPr>
          <w:rStyle w:val="StyleUnderline"/>
          <w:rFonts w:asciiTheme="minorHAnsi" w:hAnsiTheme="minorHAnsi" w:cstheme="minorHAnsi"/>
          <w:highlight w:val="yellow"/>
        </w:rPr>
        <w:t>,</w:t>
      </w:r>
      <w:r w:rsidRPr="00BA4FCA">
        <w:rPr>
          <w:rStyle w:val="StyleUnderline"/>
          <w:rFonts w:asciiTheme="minorHAnsi" w:hAnsiTheme="minorHAnsi" w:cstheme="minorHAnsi"/>
        </w:rPr>
        <w:t xml:space="preserve"> with an eye to </w:t>
      </w:r>
      <w:r w:rsidRPr="00BA4FCA">
        <w:rPr>
          <w:rStyle w:val="Emphasis"/>
          <w:rFonts w:asciiTheme="minorHAnsi" w:hAnsiTheme="minorHAnsi" w:cstheme="minorHAnsi"/>
        </w:rPr>
        <w:t>preserving</w:t>
      </w:r>
      <w:r w:rsidRPr="00BA4FCA">
        <w:rPr>
          <w:rStyle w:val="StyleUnderline"/>
          <w:rFonts w:asciiTheme="minorHAnsi" w:hAnsiTheme="minorHAnsi" w:cstheme="minorHAnsi"/>
        </w:rPr>
        <w:t xml:space="preserve"> and perhaps even selectively </w:t>
      </w:r>
      <w:r w:rsidRPr="00BA4FCA">
        <w:rPr>
          <w:rStyle w:val="Emphasis"/>
          <w:rFonts w:asciiTheme="minorHAnsi" w:hAnsiTheme="minorHAnsi" w:cstheme="minorHAnsi"/>
        </w:rPr>
        <w:t>advancing</w:t>
      </w:r>
      <w:r w:rsidRPr="00BA4FCA">
        <w:rPr>
          <w:rStyle w:val="StyleUnderline"/>
          <w:rFonts w:asciiTheme="minorHAnsi" w:hAnsiTheme="minorHAnsi" w:cstheme="minorHAnsi"/>
        </w:rPr>
        <w:t xml:space="preserve"> its remarkable achievements.</w:t>
      </w:r>
    </w:p>
    <w:p w14:paraId="37C88DDF" w14:textId="3D48A9E1" w:rsidR="00BC0A2F" w:rsidRPr="00BA4FCA" w:rsidRDefault="00182DC9" w:rsidP="00182DC9">
      <w:pPr>
        <w:pStyle w:val="Heading2"/>
        <w:rPr>
          <w:rFonts w:asciiTheme="minorHAnsi" w:hAnsiTheme="minorHAnsi" w:cstheme="minorHAnsi"/>
        </w:rPr>
      </w:pPr>
      <w:r w:rsidRPr="00BA4FCA">
        <w:rPr>
          <w:rFonts w:asciiTheme="minorHAnsi" w:hAnsiTheme="minorHAnsi" w:cstheme="minorHAnsi"/>
        </w:rPr>
        <w:lastRenderedPageBreak/>
        <w:t>2AC</w:t>
      </w:r>
    </w:p>
    <w:p w14:paraId="27A9E113" w14:textId="5514BB2F" w:rsidR="007B68E1" w:rsidRPr="00BA4FCA" w:rsidRDefault="007B68E1" w:rsidP="007B68E1">
      <w:pPr>
        <w:pStyle w:val="Heading3"/>
        <w:rPr>
          <w:rFonts w:asciiTheme="minorHAnsi" w:hAnsiTheme="minorHAnsi" w:cstheme="minorHAnsi"/>
        </w:rPr>
      </w:pPr>
      <w:r w:rsidRPr="00BA4FCA">
        <w:rPr>
          <w:rFonts w:asciiTheme="minorHAnsi" w:hAnsiTheme="minorHAnsi" w:cstheme="minorHAnsi"/>
        </w:rPr>
        <w:lastRenderedPageBreak/>
        <w:t>XT: Drone sales increasing</w:t>
      </w:r>
    </w:p>
    <w:p w14:paraId="093DBFA7" w14:textId="77777777" w:rsidR="007B68E1" w:rsidRPr="00BA4FCA" w:rsidRDefault="007B68E1" w:rsidP="007B68E1">
      <w:pPr>
        <w:pStyle w:val="Heading4"/>
        <w:rPr>
          <w:rFonts w:asciiTheme="minorHAnsi" w:hAnsiTheme="minorHAnsi" w:cstheme="minorHAnsi"/>
        </w:rPr>
      </w:pPr>
      <w:r w:rsidRPr="00BA4FCA">
        <w:rPr>
          <w:rFonts w:asciiTheme="minorHAnsi" w:hAnsiTheme="minorHAnsi" w:cstheme="minorHAnsi"/>
        </w:rPr>
        <w:t>Trump is expanding the sales of armed drones</w:t>
      </w:r>
    </w:p>
    <w:p w14:paraId="20EE2011" w14:textId="77777777" w:rsidR="007B68E1" w:rsidRPr="00BA4FCA" w:rsidRDefault="007B68E1" w:rsidP="007B68E1">
      <w:pPr>
        <w:rPr>
          <w:rFonts w:asciiTheme="minorHAnsi" w:hAnsiTheme="minorHAnsi" w:cstheme="minorHAnsi"/>
        </w:rPr>
      </w:pPr>
      <w:r w:rsidRPr="00BA4FCA">
        <w:rPr>
          <w:rFonts w:asciiTheme="minorHAnsi" w:hAnsiTheme="minorHAnsi" w:cstheme="minorHAnsi"/>
        </w:rPr>
        <w:t xml:space="preserve">Gardiner </w:t>
      </w:r>
      <w:r w:rsidRPr="00BA4FCA">
        <w:rPr>
          <w:rFonts w:asciiTheme="minorHAnsi" w:eastAsiaTheme="majorEastAsia" w:hAnsiTheme="minorHAnsi" w:cstheme="minorHAnsi"/>
          <w:b/>
          <w:iCs/>
          <w:sz w:val="26"/>
        </w:rPr>
        <w:t>Harris</w:t>
      </w:r>
      <w:r w:rsidRPr="00BA4FCA">
        <w:rPr>
          <w:rFonts w:asciiTheme="minorHAnsi" w:hAnsiTheme="minorHAnsi" w:cstheme="minorHAnsi"/>
        </w:rPr>
        <w:t>, 4-19-20</w:t>
      </w:r>
      <w:r w:rsidRPr="00BA4FCA">
        <w:rPr>
          <w:rFonts w:asciiTheme="minorHAnsi" w:eastAsiaTheme="majorEastAsia" w:hAnsiTheme="minorHAnsi" w:cstheme="minorHAnsi"/>
          <w:b/>
          <w:iCs/>
          <w:sz w:val="26"/>
        </w:rPr>
        <w:t>18</w:t>
      </w:r>
      <w:r w:rsidRPr="00BA4FCA">
        <w:rPr>
          <w:rFonts w:asciiTheme="minorHAnsi" w:hAnsiTheme="minorHAnsi" w:cstheme="minorHAnsi"/>
        </w:rPr>
        <w:t xml:space="preserve">, "Trump Administration Seeks to Expand Sales of Armed Drones," No Publication, </w:t>
      </w:r>
      <w:hyperlink r:id="rId151" w:history="1">
        <w:r w:rsidRPr="00BA4FCA">
          <w:rPr>
            <w:rStyle w:val="Hyperlink"/>
            <w:rFonts w:asciiTheme="minorHAnsi" w:hAnsiTheme="minorHAnsi" w:cstheme="minorHAnsi"/>
          </w:rPr>
          <w:t>https://www.nytimes.com/2018/04/19/us/politics/trump-drones-sales.html</w:t>
        </w:r>
      </w:hyperlink>
      <w:r w:rsidRPr="00BA4FCA">
        <w:rPr>
          <w:rFonts w:asciiTheme="minorHAnsi" w:hAnsiTheme="minorHAnsi" w:cstheme="minorHAnsi"/>
        </w:rPr>
        <w:t xml:space="preserve"> [ML]</w:t>
      </w:r>
    </w:p>
    <w:p w14:paraId="6A510111" w14:textId="77777777" w:rsidR="007B68E1" w:rsidRPr="00BA4FCA" w:rsidRDefault="007B68E1" w:rsidP="007B68E1">
      <w:pPr>
        <w:rPr>
          <w:rFonts w:asciiTheme="minorHAnsi" w:hAnsiTheme="minorHAnsi" w:cstheme="minorHAnsi"/>
          <w:sz w:val="16"/>
        </w:rPr>
      </w:pPr>
      <w:r w:rsidRPr="00BA4FCA">
        <w:rPr>
          <w:rFonts w:asciiTheme="minorHAnsi" w:hAnsiTheme="minorHAnsi" w:cstheme="minorHAnsi"/>
          <w:sz w:val="16"/>
        </w:rPr>
        <w:t xml:space="preserve">WASHINGTON — A day after President Trump promised to slash the red tape involved in weapons sales, </w:t>
      </w:r>
      <w:r w:rsidRPr="00BA4FCA">
        <w:rPr>
          <w:rFonts w:asciiTheme="minorHAnsi" w:hAnsiTheme="minorHAnsi" w:cstheme="minorHAnsi"/>
          <w:u w:val="single"/>
        </w:rPr>
        <w:t>the administration announced</w:t>
      </w:r>
      <w:r w:rsidRPr="00BA4FCA">
        <w:rPr>
          <w:rFonts w:asciiTheme="minorHAnsi" w:hAnsiTheme="minorHAnsi" w:cstheme="minorHAnsi"/>
          <w:sz w:val="16"/>
        </w:rPr>
        <w:t xml:space="preserve"> on Thursday </w:t>
      </w:r>
      <w:r w:rsidRPr="00BA4FCA">
        <w:rPr>
          <w:rFonts w:asciiTheme="minorHAnsi" w:hAnsiTheme="minorHAnsi" w:cstheme="minorHAnsi"/>
          <w:u w:val="single"/>
        </w:rPr>
        <w:t>a new policy that could vastly expand sales of armed drones, a contentious emblem of the shift toward remotely controlled warfare.</w:t>
      </w:r>
      <w:r w:rsidRPr="00BA4FCA">
        <w:rPr>
          <w:rFonts w:asciiTheme="minorHAnsi" w:hAnsiTheme="minorHAnsi" w:cstheme="minorHAnsi"/>
          <w:sz w:val="16"/>
        </w:rPr>
        <w:t xml:space="preserve"> That change, in addition to a newly released update to the policy governing which nations </w:t>
      </w:r>
      <w:proofErr w:type="gramStart"/>
      <w:r w:rsidRPr="00BA4FCA">
        <w:rPr>
          <w:rFonts w:asciiTheme="minorHAnsi" w:hAnsiTheme="minorHAnsi" w:cstheme="minorHAnsi"/>
          <w:sz w:val="16"/>
        </w:rPr>
        <w:t>are allowed to</w:t>
      </w:r>
      <w:proofErr w:type="gramEnd"/>
      <w:r w:rsidRPr="00BA4FCA">
        <w:rPr>
          <w:rFonts w:asciiTheme="minorHAnsi" w:hAnsiTheme="minorHAnsi" w:cstheme="minorHAnsi"/>
          <w:sz w:val="16"/>
        </w:rPr>
        <w:t xml:space="preserve"> buy sophisticated American-made weapons, is </w:t>
      </w:r>
      <w:r w:rsidRPr="00BA4FCA">
        <w:rPr>
          <w:rFonts w:asciiTheme="minorHAnsi" w:hAnsiTheme="minorHAnsi" w:cstheme="minorHAnsi"/>
          <w:u w:val="single"/>
        </w:rPr>
        <w:t>intended to accelerate arms sales, a key priority of Mr. Trump.</w:t>
      </w:r>
      <w:r w:rsidRPr="00BA4FCA">
        <w:rPr>
          <w:rFonts w:asciiTheme="minorHAnsi" w:hAnsiTheme="minorHAnsi" w:cstheme="minorHAnsi"/>
          <w:sz w:val="16"/>
        </w:rPr>
        <w:t xml:space="preserve"> The president seemed to foreshadow the new policies on Wednesday night, when he said at a news conference with Prime Minister Shinzo Abe of Japan that after allies order weapons from the United States, “we will get it taken care of, and they will get their equipment rapidly.” “It would be, in some cases, years before orders would take place because of bureaucracy with Department of Defense, State Department,” Mr. Trump said. “We are short-circuiting that. It’s now going to be a matter of days</w:t>
      </w:r>
      <w:r w:rsidRPr="00BA4FCA">
        <w:rPr>
          <w:rFonts w:asciiTheme="minorHAnsi" w:hAnsiTheme="minorHAnsi" w:cstheme="minorHAnsi"/>
          <w:u w:val="single"/>
        </w:rPr>
        <w:t xml:space="preserve">. If they’re our allies, we are going to help them get this very important, great military equipment.” The new policies, though, will do little to change the often </w:t>
      </w:r>
      <w:proofErr w:type="spellStart"/>
      <w:r w:rsidRPr="00BA4FCA">
        <w:rPr>
          <w:rFonts w:asciiTheme="minorHAnsi" w:hAnsiTheme="minorHAnsi" w:cstheme="minorHAnsi"/>
          <w:u w:val="single"/>
        </w:rPr>
        <w:t>yearslong</w:t>
      </w:r>
      <w:proofErr w:type="spellEnd"/>
      <w:r w:rsidRPr="00BA4FCA">
        <w:rPr>
          <w:rFonts w:asciiTheme="minorHAnsi" w:hAnsiTheme="minorHAnsi" w:cstheme="minorHAnsi"/>
          <w:u w:val="single"/>
        </w:rPr>
        <w:t xml:space="preserve"> intervals between orders and deliveries of weapons, </w:t>
      </w:r>
      <w:r w:rsidRPr="00BA4FCA">
        <w:rPr>
          <w:rFonts w:asciiTheme="minorHAnsi" w:hAnsiTheme="minorHAnsi" w:cstheme="minorHAnsi"/>
          <w:sz w:val="16"/>
        </w:rPr>
        <w:t xml:space="preserve">but the State Department announced that it intended over the next 90 days to re-evaluate the process that can sometimes lead to such gaps. </w:t>
      </w:r>
    </w:p>
    <w:p w14:paraId="40A2E1A9" w14:textId="77777777" w:rsidR="007B68E1" w:rsidRPr="00BA4FCA" w:rsidRDefault="007B68E1" w:rsidP="007B68E1">
      <w:pPr>
        <w:pStyle w:val="Heading4"/>
        <w:rPr>
          <w:rFonts w:asciiTheme="minorHAnsi" w:hAnsiTheme="minorHAnsi" w:cstheme="minorHAnsi"/>
        </w:rPr>
      </w:pPr>
      <w:r w:rsidRPr="00BA4FCA">
        <w:rPr>
          <w:rFonts w:asciiTheme="minorHAnsi" w:hAnsiTheme="minorHAnsi" w:cstheme="minorHAnsi"/>
        </w:rPr>
        <w:t>Trump is dropping restrictions on drone sales to sell more</w:t>
      </w:r>
    </w:p>
    <w:p w14:paraId="43B7ED3B" w14:textId="77777777" w:rsidR="007B68E1" w:rsidRPr="00BA4FCA" w:rsidRDefault="007B68E1" w:rsidP="007B68E1">
      <w:pPr>
        <w:rPr>
          <w:rFonts w:asciiTheme="minorHAnsi" w:hAnsiTheme="minorHAnsi" w:cstheme="minorHAnsi"/>
        </w:rPr>
      </w:pPr>
      <w:r w:rsidRPr="00BA4FCA">
        <w:rPr>
          <w:rFonts w:asciiTheme="minorHAnsi" w:eastAsiaTheme="majorEastAsia" w:hAnsiTheme="minorHAnsi" w:cstheme="minorHAnsi"/>
          <w:b/>
          <w:iCs/>
          <w:sz w:val="26"/>
        </w:rPr>
        <w:t>Defense Post</w:t>
      </w:r>
      <w:r w:rsidRPr="00BA4FCA">
        <w:rPr>
          <w:rFonts w:asciiTheme="minorHAnsi" w:hAnsiTheme="minorHAnsi" w:cstheme="minorHAnsi"/>
        </w:rPr>
        <w:t>, 4-20-20</w:t>
      </w:r>
      <w:r w:rsidRPr="00BA4FCA">
        <w:rPr>
          <w:rFonts w:asciiTheme="minorHAnsi" w:eastAsiaTheme="majorEastAsia" w:hAnsiTheme="minorHAnsi" w:cstheme="minorHAnsi"/>
          <w:b/>
          <w:iCs/>
          <w:sz w:val="26"/>
        </w:rPr>
        <w:t>18</w:t>
      </w:r>
      <w:r w:rsidRPr="00BA4FCA">
        <w:rPr>
          <w:rFonts w:asciiTheme="minorHAnsi" w:hAnsiTheme="minorHAnsi" w:cstheme="minorHAnsi"/>
        </w:rPr>
        <w:t xml:space="preserve">, "US eases restrictions on armed drone exports in bid to boost sales," </w:t>
      </w:r>
      <w:hyperlink r:id="rId152" w:history="1">
        <w:r w:rsidRPr="00BA4FCA">
          <w:rPr>
            <w:rStyle w:val="Hyperlink"/>
            <w:rFonts w:asciiTheme="minorHAnsi" w:hAnsiTheme="minorHAnsi" w:cstheme="minorHAnsi"/>
          </w:rPr>
          <w:t>https://thedefensepost.com/2018/04/20/us-eases-armed-drone-sale-restrictions/</w:t>
        </w:r>
      </w:hyperlink>
      <w:r w:rsidRPr="00BA4FCA">
        <w:rPr>
          <w:rFonts w:asciiTheme="minorHAnsi" w:hAnsiTheme="minorHAnsi" w:cstheme="minorHAnsi"/>
        </w:rPr>
        <w:t xml:space="preserve"> [ML]</w:t>
      </w:r>
    </w:p>
    <w:p w14:paraId="175DEC45" w14:textId="72EE4D9B" w:rsidR="007B68E1" w:rsidRPr="00BA4FCA" w:rsidRDefault="007B68E1" w:rsidP="007B68E1">
      <w:pPr>
        <w:rPr>
          <w:rFonts w:asciiTheme="minorHAnsi" w:hAnsiTheme="minorHAnsi" w:cstheme="minorHAnsi"/>
          <w:u w:val="single"/>
        </w:rPr>
      </w:pPr>
      <w:r w:rsidRPr="00BA4FCA">
        <w:rPr>
          <w:rStyle w:val="StyleUnderline"/>
          <w:rFonts w:asciiTheme="minorHAnsi" w:hAnsiTheme="minorHAnsi" w:cstheme="minorHAnsi"/>
        </w:rPr>
        <w:t>The United States dropped</w:t>
      </w:r>
      <w:r w:rsidRPr="00BA4FCA">
        <w:rPr>
          <w:rFonts w:asciiTheme="minorHAnsi" w:hAnsiTheme="minorHAnsi" w:cstheme="minorHAnsi"/>
          <w:sz w:val="16"/>
        </w:rPr>
        <w:t xml:space="preserve"> some </w:t>
      </w:r>
      <w:r w:rsidRPr="00BA4FCA">
        <w:rPr>
          <w:rFonts w:asciiTheme="minorHAnsi" w:hAnsiTheme="minorHAnsi" w:cstheme="minorHAnsi"/>
          <w:u w:val="single"/>
        </w:rPr>
        <w:t xml:space="preserve">restrictions on sales of its advanced drones in order to reinforce the armies of its allies and compete with China on the world arms market. </w:t>
      </w:r>
      <w:r w:rsidRPr="00BA4FCA">
        <w:rPr>
          <w:rFonts w:asciiTheme="minorHAnsi" w:hAnsiTheme="minorHAnsi" w:cstheme="minorHAnsi"/>
          <w:sz w:val="16"/>
        </w:rPr>
        <w:t xml:space="preserve">President </w:t>
      </w:r>
      <w:r w:rsidRPr="00BA4FCA">
        <w:rPr>
          <w:rFonts w:asciiTheme="minorHAnsi" w:hAnsiTheme="minorHAnsi" w:cstheme="minorHAnsi"/>
          <w:u w:val="single"/>
        </w:rPr>
        <w:t>Donald Trump’s</w:t>
      </w:r>
      <w:r w:rsidRPr="00BA4FCA">
        <w:rPr>
          <w:rFonts w:asciiTheme="minorHAnsi" w:hAnsiTheme="minorHAnsi" w:cstheme="minorHAnsi"/>
          <w:sz w:val="16"/>
        </w:rPr>
        <w:t xml:space="preserve"> White House </w:t>
      </w:r>
      <w:r w:rsidRPr="00BA4FCA">
        <w:rPr>
          <w:rFonts w:asciiTheme="minorHAnsi" w:hAnsiTheme="minorHAnsi" w:cstheme="minorHAnsi"/>
          <w:u w:val="single"/>
        </w:rPr>
        <w:t xml:space="preserve">announced </w:t>
      </w:r>
      <w:r w:rsidRPr="00BA4FCA">
        <w:rPr>
          <w:rFonts w:asciiTheme="minorHAnsi" w:hAnsiTheme="minorHAnsi" w:cstheme="minorHAnsi"/>
          <w:sz w:val="16"/>
        </w:rPr>
        <w:t xml:space="preserve">on Thursday, April 19 </w:t>
      </w:r>
      <w:r w:rsidRPr="00BA4FCA">
        <w:rPr>
          <w:rFonts w:asciiTheme="minorHAnsi" w:hAnsiTheme="minorHAnsi" w:cstheme="minorHAnsi"/>
          <w:u w:val="single"/>
        </w:rPr>
        <w:t>an update to its policy on arms transfers to promote U.S. exports and jobs, and specifically to loosen the rules on selling unmanned warplanes</w:t>
      </w:r>
      <w:r w:rsidRPr="00BA4FCA">
        <w:rPr>
          <w:rFonts w:asciiTheme="minorHAnsi" w:hAnsiTheme="minorHAnsi" w:cstheme="minorHAnsi"/>
          <w:sz w:val="16"/>
        </w:rPr>
        <w:t xml:space="preserve">. Trump’s chief trade advisor, Peter Navarro, said the move was designed to reverse former president Barack Obama’s “myopic” decision to limit even US allies’ access to drone technology. </w:t>
      </w:r>
      <w:r w:rsidRPr="00BA4FCA">
        <w:rPr>
          <w:rFonts w:asciiTheme="minorHAnsi" w:hAnsiTheme="minorHAnsi" w:cstheme="minorHAnsi"/>
          <w:u w:val="single"/>
        </w:rPr>
        <w:t>Allowing U.S. arms firms to directly market drones instead of forcing foreign customers to apply to the government would, he said, allow them to compete against sales of Chinese “knock-offs.”</w:t>
      </w:r>
      <w:r w:rsidRPr="00BA4FCA">
        <w:rPr>
          <w:rFonts w:asciiTheme="minorHAnsi" w:hAnsiTheme="minorHAnsi" w:cstheme="minorHAnsi"/>
          <w:sz w:val="16"/>
        </w:rPr>
        <w:t xml:space="preserve"> “T</w:t>
      </w:r>
      <w:r w:rsidRPr="00BA4FCA">
        <w:rPr>
          <w:rFonts w:asciiTheme="minorHAnsi" w:hAnsiTheme="minorHAnsi" w:cstheme="minorHAnsi"/>
          <w:u w:val="single"/>
        </w:rPr>
        <w:t>he administration’s UAS export policy will level the playing field by enabling US firms to increase their direct sales to authorized allies and partners,</w:t>
      </w:r>
      <w:r w:rsidRPr="00BA4FCA">
        <w:rPr>
          <w:rFonts w:asciiTheme="minorHAnsi" w:hAnsiTheme="minorHAnsi" w:cstheme="minorHAnsi"/>
          <w:sz w:val="16"/>
        </w:rPr>
        <w:t xml:space="preserve">” he said, referring to “Unmanned Aerial Systems.” Navarro said </w:t>
      </w:r>
      <w:r w:rsidRPr="00BA4FCA">
        <w:rPr>
          <w:rFonts w:asciiTheme="minorHAnsi" w:hAnsiTheme="minorHAnsi" w:cstheme="minorHAnsi"/>
          <w:u w:val="single"/>
        </w:rPr>
        <w:t>U.S. weapons and aerospace exports are worth a trillion dollars a year</w:t>
      </w:r>
      <w:r w:rsidRPr="00BA4FCA">
        <w:rPr>
          <w:rFonts w:asciiTheme="minorHAnsi" w:hAnsiTheme="minorHAnsi" w:cstheme="minorHAnsi"/>
          <w:sz w:val="16"/>
        </w:rPr>
        <w:t xml:space="preserve">, support 2.5 million well-paid jobs and form a key plank of Trump’s ambition to wipe out America’s trade deficit. But he said the market for drones alone could grow to $50 billion in a decade and that officials are “seeing Chinese replicas of American UAS technology deployed on the runways in the Middle East.” As an example, he cited China’s Wing Loong 2 medium-altitude, long-endurance drone. This reconnaissance and missile platform </w:t>
      </w:r>
      <w:proofErr w:type="gramStart"/>
      <w:r w:rsidRPr="00BA4FCA">
        <w:rPr>
          <w:rFonts w:asciiTheme="minorHAnsi" w:hAnsiTheme="minorHAnsi" w:cstheme="minorHAnsi"/>
          <w:sz w:val="16"/>
        </w:rPr>
        <w:t>was</w:t>
      </w:r>
      <w:proofErr w:type="gramEnd"/>
      <w:r w:rsidRPr="00BA4FCA">
        <w:rPr>
          <w:rFonts w:asciiTheme="minorHAnsi" w:hAnsiTheme="minorHAnsi" w:cstheme="minorHAnsi"/>
          <w:sz w:val="16"/>
        </w:rPr>
        <w:t xml:space="preserve"> on display to potential clients at the 2017 Paris Air Show but is, he said, “a clear knock-off” of U.S. firm General Atomics’ MQ-9 Reaper. “</w:t>
      </w:r>
      <w:r w:rsidRPr="00BA4FCA">
        <w:rPr>
          <w:rFonts w:asciiTheme="minorHAnsi" w:hAnsiTheme="minorHAnsi" w:cstheme="minorHAnsi"/>
          <w:u w:val="single"/>
        </w:rPr>
        <w:t>The fact is our allies and partners want to buy American,” Navarro said, noting that Trump was putting his “America First” slogan at the heart of arms sales policy.</w:t>
      </w:r>
    </w:p>
    <w:p w14:paraId="0679CA24" w14:textId="09864DCC" w:rsidR="0083544C" w:rsidRPr="00BA4FCA" w:rsidRDefault="0083544C" w:rsidP="0083544C">
      <w:pPr>
        <w:pStyle w:val="Heading3"/>
        <w:rPr>
          <w:rFonts w:asciiTheme="minorHAnsi" w:hAnsiTheme="minorHAnsi" w:cstheme="minorHAnsi"/>
        </w:rPr>
      </w:pPr>
      <w:r w:rsidRPr="00BA4FCA">
        <w:rPr>
          <w:rFonts w:asciiTheme="minorHAnsi" w:hAnsiTheme="minorHAnsi" w:cstheme="minorHAnsi"/>
        </w:rPr>
        <w:lastRenderedPageBreak/>
        <w:t>XT: Drones in Middle East</w:t>
      </w:r>
    </w:p>
    <w:p w14:paraId="1BDAC517" w14:textId="77777777" w:rsidR="007B68E1" w:rsidRPr="00BA4FCA" w:rsidRDefault="007B68E1" w:rsidP="007B68E1">
      <w:pPr>
        <w:pStyle w:val="Heading4"/>
        <w:rPr>
          <w:rStyle w:val="Style13ptBold"/>
          <w:rFonts w:asciiTheme="minorHAnsi" w:hAnsiTheme="minorHAnsi" w:cstheme="minorHAnsi"/>
          <w:b/>
          <w:bCs w:val="0"/>
        </w:rPr>
      </w:pPr>
      <w:r w:rsidRPr="00BA4FCA">
        <w:rPr>
          <w:rStyle w:val="Style13ptBold"/>
          <w:rFonts w:asciiTheme="minorHAnsi" w:hAnsiTheme="minorHAnsi" w:cstheme="minorHAnsi"/>
          <w:b/>
          <w:bCs w:val="0"/>
        </w:rPr>
        <w:t xml:space="preserve">Drone use in the middle east is proliferating and making warfare worse – stopping this is key </w:t>
      </w:r>
    </w:p>
    <w:p w14:paraId="32C7B988" w14:textId="77777777" w:rsidR="007B68E1" w:rsidRPr="00BA4FCA" w:rsidRDefault="007B68E1" w:rsidP="007B68E1">
      <w:pPr>
        <w:rPr>
          <w:rFonts w:asciiTheme="minorHAnsi" w:hAnsiTheme="minorHAnsi" w:cstheme="minorHAnsi"/>
        </w:rPr>
      </w:pPr>
      <w:proofErr w:type="spellStart"/>
      <w:r w:rsidRPr="00BA4FCA">
        <w:rPr>
          <w:rStyle w:val="Style13ptBold"/>
          <w:rFonts w:asciiTheme="minorHAnsi" w:hAnsiTheme="minorHAnsi" w:cstheme="minorHAnsi"/>
        </w:rPr>
        <w:t>Brumfiel</w:t>
      </w:r>
      <w:proofErr w:type="spellEnd"/>
      <w:r w:rsidRPr="00BA4FCA">
        <w:rPr>
          <w:rStyle w:val="Style13ptBold"/>
          <w:rFonts w:asciiTheme="minorHAnsi" w:hAnsiTheme="minorHAnsi" w:cstheme="minorHAnsi"/>
        </w:rPr>
        <w:t xml:space="preserve"> 19 - </w:t>
      </w:r>
      <w:r w:rsidRPr="00BA4FCA">
        <w:rPr>
          <w:rFonts w:asciiTheme="minorHAnsi" w:hAnsiTheme="minorHAnsi" w:cstheme="minorHAnsi"/>
        </w:rPr>
        <w:t xml:space="preserve">Geoff </w:t>
      </w:r>
      <w:proofErr w:type="spellStart"/>
      <w:r w:rsidRPr="00BA4FCA">
        <w:rPr>
          <w:rFonts w:asciiTheme="minorHAnsi" w:hAnsiTheme="minorHAnsi" w:cstheme="minorHAnsi"/>
        </w:rPr>
        <w:t>Brumfiel</w:t>
      </w:r>
      <w:proofErr w:type="spellEnd"/>
      <w:r w:rsidRPr="00BA4FCA">
        <w:rPr>
          <w:rFonts w:asciiTheme="minorHAnsi" w:hAnsiTheme="minorHAnsi" w:cstheme="minorHAnsi"/>
        </w:rPr>
        <w:t xml:space="preserve"> works as a senior editor and correspondent on NPR's science desk. His editing duties include climate and environment, while his reporting focuses on the intersection of science and national security. (Geoff </w:t>
      </w:r>
      <w:proofErr w:type="spellStart"/>
      <w:r w:rsidRPr="00BA4FCA">
        <w:rPr>
          <w:rFonts w:asciiTheme="minorHAnsi" w:hAnsiTheme="minorHAnsi" w:cstheme="minorHAnsi"/>
        </w:rPr>
        <w:t>Brumfiel</w:t>
      </w:r>
      <w:proofErr w:type="spellEnd"/>
      <w:r w:rsidRPr="00BA4FCA">
        <w:rPr>
          <w:rFonts w:asciiTheme="minorHAnsi" w:hAnsiTheme="minorHAnsi" w:cstheme="minorHAnsi"/>
        </w:rPr>
        <w:t xml:space="preserve">, 5-29-2019, "In Yemen Conflict, Some See A New Age Of Drone Warfare," NPR.org, </w:t>
      </w:r>
      <w:hyperlink r:id="rId153" w:history="1">
        <w:r w:rsidRPr="00BA4FCA">
          <w:rPr>
            <w:rStyle w:val="Hyperlink"/>
            <w:rFonts w:asciiTheme="minorHAnsi" w:hAnsiTheme="minorHAnsi" w:cstheme="minorHAnsi"/>
          </w:rPr>
          <w:t>https://www.npr.org/2019/05/29/726760128/in-yemen-conflict-some-see-a-new-age-of-drone-warfare</w:t>
        </w:r>
      </w:hyperlink>
      <w:r w:rsidRPr="00BA4FCA">
        <w:rPr>
          <w:rFonts w:asciiTheme="minorHAnsi" w:hAnsiTheme="minorHAnsi" w:cstheme="minorHAnsi"/>
        </w:rPr>
        <w:t>, RK)</w:t>
      </w:r>
    </w:p>
    <w:p w14:paraId="33255665" w14:textId="77777777" w:rsidR="007B68E1" w:rsidRPr="00BA4FCA" w:rsidRDefault="007B68E1" w:rsidP="007B68E1">
      <w:pPr>
        <w:rPr>
          <w:rStyle w:val="StyleUnderline"/>
          <w:rFonts w:asciiTheme="minorHAnsi" w:hAnsiTheme="minorHAnsi" w:cstheme="minorHAnsi"/>
        </w:rPr>
      </w:pPr>
      <w:r w:rsidRPr="00BA4FCA">
        <w:rPr>
          <w:rFonts w:asciiTheme="minorHAnsi" w:hAnsiTheme="minorHAnsi" w:cstheme="minorHAnsi"/>
          <w:sz w:val="16"/>
        </w:rPr>
        <w:t xml:space="preserve">In January, a group of high-level military commanders gathered at an air base in Yemen. It was far from the frontlines of the country's ongoing civil war. Then, without warning, </w:t>
      </w:r>
      <w:r w:rsidRPr="00BA4FCA">
        <w:rPr>
          <w:rStyle w:val="StyleUnderline"/>
          <w:rFonts w:asciiTheme="minorHAnsi" w:hAnsiTheme="minorHAnsi" w:cstheme="minorHAnsi"/>
        </w:rPr>
        <w:t>a small drone appeared out of the sky and exploded, spraying the group with shrapnel</w:t>
      </w:r>
      <w:r w:rsidRPr="00BA4FCA">
        <w:rPr>
          <w:rFonts w:asciiTheme="minorHAnsi" w:hAnsiTheme="minorHAnsi" w:cstheme="minorHAnsi"/>
          <w:sz w:val="16"/>
        </w:rPr>
        <w:t xml:space="preserve">. According to news reports, </w:t>
      </w:r>
      <w:r w:rsidRPr="00BA4FCA">
        <w:rPr>
          <w:rStyle w:val="StyleUnderline"/>
          <w:rFonts w:asciiTheme="minorHAnsi" w:hAnsiTheme="minorHAnsi" w:cstheme="minorHAnsi"/>
        </w:rPr>
        <w:t>the blast killed several, including the Yemeni government's head of military intelligence</w:t>
      </w:r>
      <w:r w:rsidRPr="00BA4FCA">
        <w:rPr>
          <w:rFonts w:asciiTheme="minorHAnsi" w:hAnsiTheme="minorHAnsi" w:cstheme="minorHAnsi"/>
          <w:sz w:val="16"/>
        </w:rPr>
        <w:t>. "</w:t>
      </w:r>
      <w:r w:rsidRPr="00BA4FCA">
        <w:rPr>
          <w:rStyle w:val="StyleUnderline"/>
          <w:rFonts w:asciiTheme="minorHAnsi" w:hAnsiTheme="minorHAnsi" w:cstheme="minorHAnsi"/>
        </w:rPr>
        <w:t>It's pretty scary because it's clear that these guys had no idea what had just happened</w:t>
      </w:r>
      <w:r w:rsidRPr="00BA4FCA">
        <w:rPr>
          <w:rFonts w:asciiTheme="minorHAnsi" w:hAnsiTheme="minorHAnsi" w:cstheme="minorHAnsi"/>
          <w:sz w:val="16"/>
        </w:rPr>
        <w:t xml:space="preserve">," says Nick Waters, a researcher with the U.K.-based online investigative group </w:t>
      </w:r>
      <w:proofErr w:type="spellStart"/>
      <w:r w:rsidRPr="00BA4FCA">
        <w:rPr>
          <w:rFonts w:asciiTheme="minorHAnsi" w:hAnsiTheme="minorHAnsi" w:cstheme="minorHAnsi"/>
          <w:sz w:val="16"/>
        </w:rPr>
        <w:t>Bellingcat</w:t>
      </w:r>
      <w:proofErr w:type="spellEnd"/>
      <w:r w:rsidRPr="00BA4FCA">
        <w:rPr>
          <w:rFonts w:asciiTheme="minorHAnsi" w:hAnsiTheme="minorHAnsi" w:cstheme="minorHAnsi"/>
          <w:sz w:val="16"/>
        </w:rPr>
        <w:t xml:space="preserve"> who has been tracking the Yemen conflict. </w:t>
      </w:r>
      <w:r w:rsidRPr="00BA4FCA">
        <w:rPr>
          <w:rStyle w:val="StyleUnderline"/>
          <w:rFonts w:asciiTheme="minorHAnsi" w:hAnsiTheme="minorHAnsi" w:cstheme="minorHAnsi"/>
        </w:rPr>
        <w:t>Drones are nothing new in the Middle East. U.S. intelligence agencies and the military have been using unmanned aerial vehicles in the region for well over a decade. But smaller drones have begun proliferating, and they are increasingly finding a role on the battlefield. It's the clearest sign yet,</w:t>
      </w:r>
      <w:r w:rsidRPr="00BA4FCA">
        <w:rPr>
          <w:rFonts w:asciiTheme="minorHAnsi" w:hAnsiTheme="minorHAnsi" w:cstheme="minorHAnsi"/>
          <w:sz w:val="16"/>
        </w:rPr>
        <w:t xml:space="preserve"> Waters says, </w:t>
      </w:r>
      <w:r w:rsidRPr="00BA4FCA">
        <w:rPr>
          <w:rStyle w:val="StyleUnderline"/>
          <w:rFonts w:asciiTheme="minorHAnsi" w:hAnsiTheme="minorHAnsi" w:cstheme="minorHAnsi"/>
        </w:rPr>
        <w:t xml:space="preserve">of a new era of drone warfare. The weapon launched in January was sent by Houthi rebels, who control a large part of Yemen and are partnered with Iran. </w:t>
      </w:r>
      <w:r w:rsidRPr="00BA4FCA">
        <w:rPr>
          <w:rFonts w:asciiTheme="minorHAnsi" w:hAnsiTheme="minorHAnsi" w:cstheme="minorHAnsi"/>
          <w:sz w:val="16"/>
        </w:rPr>
        <w:t>Waters says</w:t>
      </w:r>
      <w:r w:rsidRPr="00BA4FCA">
        <w:rPr>
          <w:rStyle w:val="StyleUnderline"/>
          <w:rFonts w:asciiTheme="minorHAnsi" w:hAnsiTheme="minorHAnsi" w:cstheme="minorHAnsi"/>
        </w:rPr>
        <w:t xml:space="preserve"> the drone was a glorified model airplane with an explosive on the front and a propeller on the back. It flew a preprogrammed route using GPS. "Although it's like relatively simple, it can be very effective,"</w:t>
      </w:r>
      <w:r w:rsidRPr="00BA4FCA">
        <w:rPr>
          <w:rFonts w:asciiTheme="minorHAnsi" w:hAnsiTheme="minorHAnsi" w:cstheme="minorHAnsi"/>
          <w:sz w:val="16"/>
        </w:rPr>
        <w:t xml:space="preserve"> he says. In recent weeks, </w:t>
      </w:r>
      <w:r w:rsidRPr="00BA4FCA">
        <w:rPr>
          <w:rStyle w:val="StyleUnderline"/>
          <w:rFonts w:asciiTheme="minorHAnsi" w:hAnsiTheme="minorHAnsi" w:cstheme="minorHAnsi"/>
        </w:rPr>
        <w:t xml:space="preserve">Houthis have been stepping up attacks with these small drones. They've struck targets inside Saudi Arabia, including oil pipelines and </w:t>
      </w:r>
      <w:proofErr w:type="gramStart"/>
      <w:r w:rsidRPr="00BA4FCA">
        <w:rPr>
          <w:rStyle w:val="StyleUnderline"/>
          <w:rFonts w:asciiTheme="minorHAnsi" w:hAnsiTheme="minorHAnsi" w:cstheme="minorHAnsi"/>
        </w:rPr>
        <w:t>air fields</w:t>
      </w:r>
      <w:proofErr w:type="gramEnd"/>
      <w:r w:rsidRPr="00BA4FCA">
        <w:rPr>
          <w:rFonts w:asciiTheme="minorHAnsi" w:hAnsiTheme="minorHAnsi" w:cstheme="minorHAnsi"/>
          <w:sz w:val="16"/>
        </w:rPr>
        <w:t xml:space="preserve">. On Sunday, Saudi state media reported it had successfully repelled the latest attack, which was attempted on an airport near the border with Yemen. </w:t>
      </w:r>
      <w:r w:rsidRPr="00BA4FCA">
        <w:rPr>
          <w:rStyle w:val="StyleUnderline"/>
          <w:rFonts w:asciiTheme="minorHAnsi" w:hAnsiTheme="minorHAnsi" w:cstheme="minorHAnsi"/>
        </w:rPr>
        <w:t>The small drones used by the Houthis pose some significant problems for conventional militaries</w:t>
      </w:r>
      <w:r w:rsidRPr="00BA4FCA">
        <w:rPr>
          <w:rFonts w:asciiTheme="minorHAnsi" w:hAnsiTheme="minorHAnsi" w:cstheme="minorHAnsi"/>
          <w:sz w:val="16"/>
        </w:rPr>
        <w:t>, according to Nicholas Heras, a fellow at the Center for a New American Security. "</w:t>
      </w:r>
      <w:r w:rsidRPr="00BA4FCA">
        <w:rPr>
          <w:rStyle w:val="StyleUnderline"/>
          <w:rFonts w:asciiTheme="minorHAnsi" w:hAnsiTheme="minorHAnsi" w:cstheme="minorHAnsi"/>
        </w:rPr>
        <w:t xml:space="preserve">They're difficult to stop because they're low profile," he says. "They don't give off a lot of radar signature, they fly relatively slowly." Moreover, using GPS, they can navigate through holes in air defenses. </w:t>
      </w:r>
      <w:r w:rsidRPr="00BA4FCA">
        <w:rPr>
          <w:rFonts w:asciiTheme="minorHAnsi" w:hAnsiTheme="minorHAnsi" w:cstheme="minorHAnsi"/>
          <w:sz w:val="16"/>
        </w:rPr>
        <w:t xml:space="preserve">According to the U.S. government and several independent researchers, at least some of the drone technology being used by the Houthis seems to come from their main sponsor in the region — Iran. Iran started developing drones in the 1980s, says </w:t>
      </w:r>
      <w:proofErr w:type="spellStart"/>
      <w:r w:rsidRPr="00BA4FCA">
        <w:rPr>
          <w:rFonts w:asciiTheme="minorHAnsi" w:hAnsiTheme="minorHAnsi" w:cstheme="minorHAnsi"/>
          <w:sz w:val="16"/>
        </w:rPr>
        <w:t>Gawdat</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Bahgat</w:t>
      </w:r>
      <w:proofErr w:type="spellEnd"/>
      <w:r w:rsidRPr="00BA4FCA">
        <w:rPr>
          <w:rFonts w:asciiTheme="minorHAnsi" w:hAnsiTheme="minorHAnsi" w:cstheme="minorHAnsi"/>
          <w:sz w:val="16"/>
        </w:rPr>
        <w:t xml:space="preserve">, a professor at the National Defense University. The work started in part because Iran was under various arms embargoes, and its air force was woefully out of date. </w:t>
      </w:r>
      <w:r w:rsidRPr="00BA4FCA">
        <w:rPr>
          <w:rStyle w:val="StyleUnderline"/>
          <w:rFonts w:asciiTheme="minorHAnsi" w:hAnsiTheme="minorHAnsi" w:cstheme="minorHAnsi"/>
        </w:rPr>
        <w:t xml:space="preserve">"Within this context, drones are perfect," </w:t>
      </w:r>
      <w:proofErr w:type="spellStart"/>
      <w:r w:rsidRPr="00BA4FCA">
        <w:rPr>
          <w:rFonts w:asciiTheme="minorHAnsi" w:hAnsiTheme="minorHAnsi" w:cstheme="minorHAnsi"/>
          <w:sz w:val="16"/>
        </w:rPr>
        <w:t>Bahgat</w:t>
      </w:r>
      <w:proofErr w:type="spellEnd"/>
      <w:r w:rsidRPr="00BA4FCA">
        <w:rPr>
          <w:rFonts w:asciiTheme="minorHAnsi" w:hAnsiTheme="minorHAnsi" w:cstheme="minorHAnsi"/>
          <w:sz w:val="16"/>
        </w:rPr>
        <w:t xml:space="preserve"> says</w:t>
      </w:r>
      <w:r w:rsidRPr="00BA4FCA">
        <w:rPr>
          <w:rStyle w:val="StyleUnderline"/>
          <w:rFonts w:asciiTheme="minorHAnsi" w:hAnsiTheme="minorHAnsi" w:cstheme="minorHAnsi"/>
        </w:rPr>
        <w:t xml:space="preserve">. They provide air power for "a fraction of the cost of fighter jets." </w:t>
      </w:r>
      <w:r w:rsidRPr="00BA4FCA">
        <w:rPr>
          <w:rFonts w:asciiTheme="minorHAnsi" w:hAnsiTheme="minorHAnsi" w:cstheme="minorHAnsi"/>
          <w:sz w:val="16"/>
        </w:rPr>
        <w:t xml:space="preserve">So Iranian engineers began designing and building their own indigenous drones. Heras says those drones have ended up falling into two categories: advanced systems that are operated remotely by pilots on the ground, and simpler drones of the variety sent to the Houthis. Iran kept its technology to itself until a few years ago, when the rival Islamic State, or ISIS, started gaining territory nearby. "The rise of ISIS in Syria and Iraq was really the main driver behind Iran starting to deploy its drones outside of its borders," says Ariane </w:t>
      </w:r>
      <w:proofErr w:type="spellStart"/>
      <w:r w:rsidRPr="00BA4FCA">
        <w:rPr>
          <w:rFonts w:asciiTheme="minorHAnsi" w:hAnsiTheme="minorHAnsi" w:cstheme="minorHAnsi"/>
          <w:sz w:val="16"/>
        </w:rPr>
        <w:t>Tabatabai</w:t>
      </w:r>
      <w:proofErr w:type="spellEnd"/>
      <w:r w:rsidRPr="00BA4FCA">
        <w:rPr>
          <w:rFonts w:asciiTheme="minorHAnsi" w:hAnsiTheme="minorHAnsi" w:cstheme="minorHAnsi"/>
          <w:sz w:val="16"/>
        </w:rPr>
        <w:t xml:space="preserve">, a political scientist at Rand Corp. In fact, the Syrian civil war has been a drone testing ground for many sides in the conflict. Israel has sent drones to hunt Syrian air defenses. Russia has tried out its newest technology. </w:t>
      </w:r>
      <w:r w:rsidRPr="00BA4FCA">
        <w:rPr>
          <w:rStyle w:val="StyleUnderline"/>
          <w:rFonts w:asciiTheme="minorHAnsi" w:hAnsiTheme="minorHAnsi" w:cstheme="minorHAnsi"/>
        </w:rPr>
        <w:t>Even ISIS used commercial drones to drop small explosives on its enemies</w:t>
      </w:r>
      <w:r w:rsidRPr="00BA4FCA">
        <w:rPr>
          <w:rFonts w:asciiTheme="minorHAnsi" w:hAnsiTheme="minorHAnsi" w:cstheme="minorHAnsi"/>
          <w:sz w:val="16"/>
        </w:rPr>
        <w:t xml:space="preserve">. Many of Iran's drones occupy a sort of middle ground between the advanced weapons of major powers and the off-the-shelf technology used by ISIS. Ali </w:t>
      </w:r>
      <w:proofErr w:type="spellStart"/>
      <w:r w:rsidRPr="00BA4FCA">
        <w:rPr>
          <w:rFonts w:asciiTheme="minorHAnsi" w:hAnsiTheme="minorHAnsi" w:cstheme="minorHAnsi"/>
          <w:sz w:val="16"/>
        </w:rPr>
        <w:t>Vaez</w:t>
      </w:r>
      <w:proofErr w:type="spellEnd"/>
      <w:r w:rsidRPr="00BA4FCA">
        <w:rPr>
          <w:rFonts w:asciiTheme="minorHAnsi" w:hAnsiTheme="minorHAnsi" w:cstheme="minorHAnsi"/>
          <w:sz w:val="16"/>
        </w:rPr>
        <w:t xml:space="preserve">, an expert on Iran with the International Crisis Group, a conflict research organization, says taking cheap drones to the next level is exactly the kind of thing Iran is good at. "It is very much in line with Iranians' modus operandi," he says. </w:t>
      </w:r>
      <w:proofErr w:type="spellStart"/>
      <w:r w:rsidRPr="00BA4FCA">
        <w:rPr>
          <w:rFonts w:asciiTheme="minorHAnsi" w:hAnsiTheme="minorHAnsi" w:cstheme="minorHAnsi"/>
          <w:sz w:val="16"/>
        </w:rPr>
        <w:t>Vaez</w:t>
      </w:r>
      <w:proofErr w:type="spellEnd"/>
      <w:r w:rsidRPr="00BA4FCA">
        <w:rPr>
          <w:rFonts w:asciiTheme="minorHAnsi" w:hAnsiTheme="minorHAnsi" w:cstheme="minorHAnsi"/>
          <w:sz w:val="16"/>
        </w:rPr>
        <w:t xml:space="preserve"> says these drones fit well with the nation's overall defense strategy: using asymmetric warfare and proxy groups to take on its enemies far from its own borders. He is not surprised by recent evidence that Iran is sharing not just its drones, but also drone technologies, so that partner groups, such as the Houthis in Yemen, can build their own drones. "</w:t>
      </w:r>
      <w:r w:rsidRPr="00BA4FCA">
        <w:rPr>
          <w:rStyle w:val="StyleUnderline"/>
          <w:rFonts w:asciiTheme="minorHAnsi" w:hAnsiTheme="minorHAnsi" w:cstheme="minorHAnsi"/>
        </w:rPr>
        <w:t>The Iranian mentality is generally that instead of giving fish to your partners and proxies in the region, you should teach them how to do fishing</w:t>
      </w:r>
      <w:r w:rsidRPr="00BA4FCA">
        <w:rPr>
          <w:rFonts w:asciiTheme="minorHAnsi" w:hAnsiTheme="minorHAnsi" w:cstheme="minorHAnsi"/>
          <w:sz w:val="16"/>
        </w:rPr>
        <w:t>," he says. Heras, with the Center for a New American Security in Washington, agrees: "</w:t>
      </w:r>
      <w:r w:rsidRPr="00BA4FCA">
        <w:rPr>
          <w:rStyle w:val="StyleUnderline"/>
          <w:rFonts w:asciiTheme="minorHAnsi" w:hAnsiTheme="minorHAnsi" w:cstheme="minorHAnsi"/>
        </w:rPr>
        <w:t>These drones are meant to almost be the AK-47 of drones</w:t>
      </w:r>
      <w:r w:rsidRPr="00BA4FCA">
        <w:rPr>
          <w:rFonts w:asciiTheme="minorHAnsi" w:hAnsiTheme="minorHAnsi" w:cstheme="minorHAnsi"/>
          <w:sz w:val="16"/>
        </w:rPr>
        <w:t>," he says. "</w:t>
      </w:r>
      <w:r w:rsidRPr="00BA4FCA">
        <w:rPr>
          <w:rStyle w:val="StyleUnderline"/>
          <w:rFonts w:asciiTheme="minorHAnsi" w:hAnsiTheme="minorHAnsi" w:cstheme="minorHAnsi"/>
        </w:rPr>
        <w:t xml:space="preserve">They're easy to put together, they're easy to guide, and they </w:t>
      </w:r>
      <w:proofErr w:type="gramStart"/>
      <w:r w:rsidRPr="00BA4FCA">
        <w:rPr>
          <w:rStyle w:val="StyleUnderline"/>
          <w:rFonts w:asciiTheme="minorHAnsi" w:hAnsiTheme="minorHAnsi" w:cstheme="minorHAnsi"/>
        </w:rPr>
        <w:t>have an effect on</w:t>
      </w:r>
      <w:proofErr w:type="gramEnd"/>
      <w:r w:rsidRPr="00BA4FCA">
        <w:rPr>
          <w:rStyle w:val="StyleUnderline"/>
          <w:rFonts w:asciiTheme="minorHAnsi" w:hAnsiTheme="minorHAnsi" w:cstheme="minorHAnsi"/>
        </w:rPr>
        <w:t xml:space="preserve"> the battlefield. They're meant to sow terror in opponents </w:t>
      </w:r>
      <w:proofErr w:type="gramStart"/>
      <w:r w:rsidRPr="00BA4FCA">
        <w:rPr>
          <w:rStyle w:val="StyleUnderline"/>
          <w:rFonts w:asciiTheme="minorHAnsi" w:hAnsiTheme="minorHAnsi" w:cstheme="minorHAnsi"/>
        </w:rPr>
        <w:t>and also</w:t>
      </w:r>
      <w:proofErr w:type="gramEnd"/>
      <w:r w:rsidRPr="00BA4FCA">
        <w:rPr>
          <w:rStyle w:val="StyleUnderline"/>
          <w:rFonts w:asciiTheme="minorHAnsi" w:hAnsiTheme="minorHAnsi" w:cstheme="minorHAnsi"/>
        </w:rPr>
        <w:t xml:space="preserve"> to demonstrate that Iran and its proxy network can strike its opponents </w:t>
      </w:r>
      <w:r w:rsidRPr="00BA4FCA">
        <w:rPr>
          <w:rStyle w:val="StyleUnderline"/>
          <w:rFonts w:asciiTheme="minorHAnsi" w:hAnsiTheme="minorHAnsi" w:cstheme="minorHAnsi"/>
        </w:rPr>
        <w:lastRenderedPageBreak/>
        <w:t xml:space="preserve">anywhere." </w:t>
      </w:r>
      <w:r w:rsidRPr="00BA4FCA">
        <w:rPr>
          <w:rFonts w:asciiTheme="minorHAnsi" w:hAnsiTheme="minorHAnsi" w:cstheme="minorHAnsi"/>
          <w:sz w:val="16"/>
        </w:rPr>
        <w:t xml:space="preserve">Heras worries that the drones could also be used in a conflict with U.S. forces. </w:t>
      </w:r>
      <w:r w:rsidRPr="00BA4FCA">
        <w:rPr>
          <w:rStyle w:val="StyleUnderline"/>
          <w:rFonts w:asciiTheme="minorHAnsi" w:hAnsiTheme="minorHAnsi" w:cstheme="minorHAnsi"/>
        </w:rPr>
        <w:t xml:space="preserve">Although the drones are far too primitive to do much direct damage, they could be used to distract. A swarm of primitive drones, for example, could flood defensive systems, creating an opening for more powerful weapons like anti-ship and ballistic missiles. </w:t>
      </w:r>
      <w:r w:rsidRPr="00BA4FCA">
        <w:rPr>
          <w:rFonts w:asciiTheme="minorHAnsi" w:hAnsiTheme="minorHAnsi" w:cstheme="minorHAnsi"/>
          <w:sz w:val="16"/>
        </w:rPr>
        <w:t>"Iran wants to utilize drones in the Persian Gulf like a squid," he says. "They want to throw a lot of ink in the water, make it more difficult to see, more difficult to operate and to add more confusion." Waters, who tracks weapons systems in Yemen and elsewhere, says low</w:t>
      </w:r>
      <w:r w:rsidRPr="00BA4FCA">
        <w:rPr>
          <w:rStyle w:val="StyleUnderline"/>
          <w:rFonts w:asciiTheme="minorHAnsi" w:hAnsiTheme="minorHAnsi" w:cstheme="minorHAnsi"/>
        </w:rPr>
        <w:t xml:space="preserve">-tech drone warfare is here to stay. Small drones are showing up in conflict zones from Ukraine to the Philippines. </w:t>
      </w:r>
      <w:r w:rsidRPr="00BA4FCA">
        <w:rPr>
          <w:rFonts w:asciiTheme="minorHAnsi" w:hAnsiTheme="minorHAnsi" w:cstheme="minorHAnsi"/>
          <w:sz w:val="16"/>
        </w:rPr>
        <w:t>"</w:t>
      </w:r>
      <w:r w:rsidRPr="00BA4FCA">
        <w:rPr>
          <w:rStyle w:val="StyleUnderline"/>
          <w:rFonts w:asciiTheme="minorHAnsi" w:hAnsiTheme="minorHAnsi" w:cstheme="minorHAnsi"/>
        </w:rPr>
        <w:t>These things are going to be around, simply because the capability they give is really, really useful, and they're not that expensive,</w:t>
      </w:r>
      <w:r w:rsidRPr="00BA4FCA">
        <w:rPr>
          <w:rFonts w:asciiTheme="minorHAnsi" w:hAnsiTheme="minorHAnsi" w:cstheme="minorHAnsi"/>
          <w:sz w:val="16"/>
        </w:rPr>
        <w:t>" he says. "</w:t>
      </w:r>
      <w:r w:rsidRPr="00BA4FCA">
        <w:rPr>
          <w:rStyle w:val="StyleUnderline"/>
          <w:rFonts w:asciiTheme="minorHAnsi" w:hAnsiTheme="minorHAnsi" w:cstheme="minorHAnsi"/>
        </w:rPr>
        <w:t>If I wanted to start an insurgency, or start my own little militia, one of the first things I would do ... is to buy a drone."</w:t>
      </w:r>
    </w:p>
    <w:p w14:paraId="3A703F2D" w14:textId="77777777" w:rsidR="007B68E1" w:rsidRPr="00BA4FCA" w:rsidRDefault="007B68E1" w:rsidP="007B68E1">
      <w:pPr>
        <w:rPr>
          <w:rFonts w:asciiTheme="minorHAnsi" w:hAnsiTheme="minorHAnsi" w:cstheme="minorHAnsi"/>
          <w:sz w:val="16"/>
        </w:rPr>
      </w:pPr>
    </w:p>
    <w:p w14:paraId="7AC96DA2" w14:textId="27254803" w:rsidR="0083544C" w:rsidRPr="00BA4FCA" w:rsidRDefault="0083544C" w:rsidP="0083544C">
      <w:pPr>
        <w:pStyle w:val="Heading4"/>
        <w:rPr>
          <w:rFonts w:asciiTheme="minorHAnsi" w:hAnsiTheme="minorHAnsi" w:cstheme="minorHAnsi"/>
        </w:rPr>
      </w:pPr>
      <w:r w:rsidRPr="00BA4FCA">
        <w:rPr>
          <w:rFonts w:asciiTheme="minorHAnsi" w:hAnsiTheme="minorHAnsi" w:cstheme="minorHAnsi"/>
        </w:rPr>
        <w:t xml:space="preserve">China is fueling a </w:t>
      </w:r>
      <w:r w:rsidR="004C184B" w:rsidRPr="00BA4FCA">
        <w:rPr>
          <w:rFonts w:asciiTheme="minorHAnsi" w:hAnsiTheme="minorHAnsi" w:cstheme="minorHAnsi"/>
        </w:rPr>
        <w:t>middle east</w:t>
      </w:r>
      <w:r w:rsidRPr="00BA4FCA">
        <w:rPr>
          <w:rFonts w:asciiTheme="minorHAnsi" w:hAnsiTheme="minorHAnsi" w:cstheme="minorHAnsi"/>
        </w:rPr>
        <w:t xml:space="preserve"> drone arms race</w:t>
      </w:r>
    </w:p>
    <w:p w14:paraId="1C7FE8D3" w14:textId="77777777" w:rsidR="0083544C" w:rsidRPr="00BA4FCA" w:rsidRDefault="0083544C" w:rsidP="0083544C">
      <w:pPr>
        <w:rPr>
          <w:rFonts w:asciiTheme="minorHAnsi" w:hAnsiTheme="minorHAnsi" w:cstheme="minorHAnsi"/>
        </w:rPr>
      </w:pPr>
      <w:r w:rsidRPr="00BA4FCA">
        <w:rPr>
          <w:rFonts w:asciiTheme="minorHAnsi" w:hAnsiTheme="minorHAnsi" w:cstheme="minorHAnsi"/>
        </w:rPr>
        <w:t xml:space="preserve">Dominic </w:t>
      </w:r>
      <w:r w:rsidRPr="00BA4FCA">
        <w:rPr>
          <w:rFonts w:asciiTheme="minorHAnsi" w:eastAsiaTheme="majorEastAsia" w:hAnsiTheme="minorHAnsi" w:cstheme="minorHAnsi"/>
          <w:b/>
          <w:iCs/>
          <w:sz w:val="26"/>
        </w:rPr>
        <w:t>Dudley</w:t>
      </w:r>
      <w:r w:rsidRPr="00BA4FCA">
        <w:rPr>
          <w:rFonts w:asciiTheme="minorHAnsi" w:hAnsiTheme="minorHAnsi" w:cstheme="minorHAnsi"/>
        </w:rPr>
        <w:t>, 11-14-20</w:t>
      </w:r>
      <w:r w:rsidRPr="00BA4FCA">
        <w:rPr>
          <w:rFonts w:asciiTheme="minorHAnsi" w:eastAsiaTheme="majorEastAsia" w:hAnsiTheme="minorHAnsi" w:cstheme="minorHAnsi"/>
          <w:b/>
          <w:iCs/>
          <w:sz w:val="26"/>
        </w:rPr>
        <w:t>17</w:t>
      </w:r>
      <w:r w:rsidRPr="00BA4FCA">
        <w:rPr>
          <w:rFonts w:asciiTheme="minorHAnsi" w:hAnsiTheme="minorHAnsi" w:cstheme="minorHAnsi"/>
        </w:rPr>
        <w:t xml:space="preserve">, "How China Is Fueling The Arms Race In Drones In The Middle East," Forbes, </w:t>
      </w:r>
      <w:hyperlink r:id="rId154" w:anchor="8bc85be4bb4e" w:history="1">
        <w:r w:rsidRPr="00BA4FCA">
          <w:rPr>
            <w:rStyle w:val="Hyperlink"/>
            <w:rFonts w:asciiTheme="minorHAnsi" w:hAnsiTheme="minorHAnsi" w:cstheme="minorHAnsi"/>
          </w:rPr>
          <w:t>https://www.forbes.com/sites/dominicdudley/2018/12/17/china-fueling-drones-arms-race-middle-east/#8bc85be4bb4e</w:t>
        </w:r>
      </w:hyperlink>
      <w:r w:rsidRPr="00BA4FCA">
        <w:rPr>
          <w:rFonts w:asciiTheme="minorHAnsi" w:hAnsiTheme="minorHAnsi" w:cstheme="minorHAnsi"/>
        </w:rPr>
        <w:t xml:space="preserve"> [ML]</w:t>
      </w:r>
    </w:p>
    <w:p w14:paraId="00634136" w14:textId="4C88BE5E" w:rsidR="0083544C" w:rsidRPr="00BA4FCA" w:rsidRDefault="0083544C" w:rsidP="0083544C">
      <w:pPr>
        <w:rPr>
          <w:rFonts w:asciiTheme="minorHAnsi" w:hAnsiTheme="minorHAnsi" w:cstheme="minorHAnsi"/>
          <w:u w:val="single"/>
        </w:rPr>
      </w:pPr>
      <w:r w:rsidRPr="00BA4FCA">
        <w:rPr>
          <w:rFonts w:asciiTheme="minorHAnsi" w:hAnsiTheme="minorHAnsi" w:cstheme="minorHAnsi"/>
          <w:u w:val="single"/>
        </w:rPr>
        <w:t>Armed drones have become an increasingly common sight in the skies around the Middle East</w:t>
      </w:r>
      <w:r w:rsidRPr="00BA4FCA">
        <w:rPr>
          <w:rFonts w:asciiTheme="minorHAnsi" w:hAnsiTheme="minorHAnsi" w:cstheme="minorHAnsi"/>
          <w:sz w:val="16"/>
        </w:rPr>
        <w:t xml:space="preserve"> in recent years, </w:t>
      </w:r>
      <w:r w:rsidRPr="00BA4FCA">
        <w:rPr>
          <w:rFonts w:asciiTheme="minorHAnsi" w:hAnsiTheme="minorHAnsi" w:cstheme="minorHAnsi"/>
          <w:u w:val="single"/>
        </w:rPr>
        <w:t>notably in the war zones</w:t>
      </w:r>
      <w:r w:rsidRPr="00BA4FCA">
        <w:rPr>
          <w:rFonts w:asciiTheme="minorHAnsi" w:hAnsiTheme="minorHAnsi" w:cstheme="minorHAnsi"/>
          <w:sz w:val="16"/>
        </w:rPr>
        <w:t xml:space="preserve"> of Iraq, Libya, Syria and Yemen. But rather than the most advanced Western technology being used, </w:t>
      </w:r>
      <w:r w:rsidRPr="00BA4FCA">
        <w:rPr>
          <w:rFonts w:asciiTheme="minorHAnsi" w:hAnsiTheme="minorHAnsi" w:cstheme="minorHAnsi"/>
          <w:u w:val="single"/>
        </w:rPr>
        <w:t>it is a combination of Chinese imports and home-grown alternatives that are being deployed by local armed forces.</w:t>
      </w:r>
      <w:r w:rsidRPr="00BA4FCA">
        <w:rPr>
          <w:rFonts w:asciiTheme="minorHAnsi" w:hAnsiTheme="minorHAnsi" w:cstheme="minorHAnsi"/>
          <w:sz w:val="16"/>
        </w:rPr>
        <w:t xml:space="preserve"> </w:t>
      </w:r>
      <w:r w:rsidRPr="00BA4FCA">
        <w:rPr>
          <w:rFonts w:asciiTheme="minorHAnsi" w:hAnsiTheme="minorHAnsi" w:cstheme="minorHAnsi"/>
          <w:u w:val="single"/>
        </w:rPr>
        <w:t xml:space="preserve">The U.S. is the global leader in terms of military drone </w:t>
      </w:r>
      <w:proofErr w:type="gramStart"/>
      <w:r w:rsidRPr="00BA4FCA">
        <w:rPr>
          <w:rFonts w:asciiTheme="minorHAnsi" w:hAnsiTheme="minorHAnsi" w:cstheme="minorHAnsi"/>
          <w:u w:val="single"/>
        </w:rPr>
        <w:t>technology</w:t>
      </w:r>
      <w:proofErr w:type="gramEnd"/>
      <w:r w:rsidRPr="00BA4FCA">
        <w:rPr>
          <w:rFonts w:asciiTheme="minorHAnsi" w:hAnsiTheme="minorHAnsi" w:cstheme="minorHAnsi"/>
          <w:u w:val="single"/>
        </w:rPr>
        <w:t xml:space="preserve"> but it has tough rules about which countries can buy them. That has forced Middle East governments to either develop their own or look for other potential sources – and it is China that has taken advantage.</w:t>
      </w:r>
      <w:r w:rsidRPr="00BA4FCA">
        <w:rPr>
          <w:rFonts w:asciiTheme="minorHAnsi" w:hAnsiTheme="minorHAnsi" w:cstheme="minorHAnsi"/>
          <w:sz w:val="16"/>
        </w:rPr>
        <w:t xml:space="preserve"> </w:t>
      </w:r>
      <w:r w:rsidRPr="00BA4FCA">
        <w:rPr>
          <w:rFonts w:asciiTheme="minorHAnsi" w:hAnsiTheme="minorHAnsi" w:cstheme="minorHAnsi"/>
          <w:u w:val="single"/>
        </w:rPr>
        <w:t>That is partly due to the relatively low price of its drones, but also its willingness to sell to any government that comes calling. Beijing’s approach to drone sales was characterized as one of “no questions asked”</w:t>
      </w:r>
      <w:r w:rsidRPr="00BA4FCA">
        <w:rPr>
          <w:rFonts w:asciiTheme="minorHAnsi" w:hAnsiTheme="minorHAnsi" w:cstheme="minorHAnsi"/>
          <w:sz w:val="16"/>
        </w:rPr>
        <w:t xml:space="preserve"> in a paper released by the Royal United Services Institute (RUSI), a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think-tank, in London on December 17. Even countries that have traditionally favored Western military equipment have been turning to Beijing, after being rebuffed by Washington. For example, </w:t>
      </w:r>
      <w:r w:rsidRPr="00BA4FCA">
        <w:rPr>
          <w:rFonts w:asciiTheme="minorHAnsi" w:hAnsiTheme="minorHAnsi" w:cstheme="minorHAnsi"/>
          <w:u w:val="single"/>
        </w:rPr>
        <w:t>when Jordan’s request to buy unarmed Predator XP drones from the U.S. was turned down in 2015 it looked east, buying two CH-4Bs drones from China Aerospace Science &amp; Technology Corporation (CASC) the following year. Similar episodes have played out in Iraq, Saudi Arabia, the UAE and Turkey.</w:t>
      </w:r>
      <w:r w:rsidRPr="00BA4FCA">
        <w:rPr>
          <w:rFonts w:asciiTheme="minorHAnsi" w:hAnsiTheme="minorHAnsi" w:cstheme="minorHAnsi"/>
          <w:sz w:val="16"/>
        </w:rPr>
        <w:t xml:space="preserve"> When Iraq was refused permission to buy MQ-1 or MQ-9 drones from the U.S. it invested in at least three CH-4Bs from China. It has since used them on several hundred missions against Islamic State forces. Saudi Arabia and the UAE have also both bought Chinese drones. According to RUSI, in 2014 Saudi Arabia bought two CH-4s from CASC and five larger and deadlier Wing Loong IIs manufactured by Chengdu Aircraft Industry Group (CAIG). Riyadh has used its drones in Yemen, with some of them stationed at the </w:t>
      </w:r>
      <w:proofErr w:type="spellStart"/>
      <w:r w:rsidRPr="00BA4FCA">
        <w:rPr>
          <w:rFonts w:asciiTheme="minorHAnsi" w:hAnsiTheme="minorHAnsi" w:cstheme="minorHAnsi"/>
          <w:sz w:val="16"/>
        </w:rPr>
        <w:t>Sharurah</w:t>
      </w:r>
      <w:proofErr w:type="spellEnd"/>
      <w:r w:rsidRPr="00BA4FCA">
        <w:rPr>
          <w:rFonts w:asciiTheme="minorHAnsi" w:hAnsiTheme="minorHAnsi" w:cstheme="minorHAnsi"/>
          <w:sz w:val="16"/>
        </w:rPr>
        <w:t xml:space="preserve"> and Jizan airbases near the border. However, most drone strikes in Yemen are thought to have been carried out by the U.S. or the UAE. Some of these drones have been lost in the conflict. A CH-4 crashed in Yemen in August 2018 and another drone was lost the following month – although it is not clear if they were Saudi or UAE aircraft. The UAE’s drone fleet includes Wing </w:t>
      </w:r>
      <w:proofErr w:type="spellStart"/>
      <w:r w:rsidRPr="00BA4FCA">
        <w:rPr>
          <w:rFonts w:asciiTheme="minorHAnsi" w:hAnsiTheme="minorHAnsi" w:cstheme="minorHAnsi"/>
          <w:sz w:val="16"/>
        </w:rPr>
        <w:t>Loongs</w:t>
      </w:r>
      <w:proofErr w:type="spellEnd"/>
      <w:r w:rsidRPr="00BA4FCA">
        <w:rPr>
          <w:rFonts w:asciiTheme="minorHAnsi" w:hAnsiTheme="minorHAnsi" w:cstheme="minorHAnsi"/>
          <w:sz w:val="16"/>
        </w:rPr>
        <w:t xml:space="preserve"> and Wing Loong IIs from CAIG, which Abu Dhabi started to buy after the U.S. refused to supply American-made armed drones. As well as Yemen, the UAE appears to have deployed its armed drones in Libya in support for Khalifa Haftar’s forces and in breach of the international arms embargo on the country, according to a UN Panel of Experts report. Home-grown drones When Turkey was denied access to armed MQ-1 Predator drones from the U.S. in 2008, they first turned to Israel and bought unarmed Heron TPs. But in more recent years, Ankara has been pushing the development of a domestic drone industry. So far Turkey has developed two armed drones: the </w:t>
      </w:r>
      <w:proofErr w:type="spellStart"/>
      <w:r w:rsidRPr="00BA4FCA">
        <w:rPr>
          <w:rFonts w:asciiTheme="minorHAnsi" w:hAnsiTheme="minorHAnsi" w:cstheme="minorHAnsi"/>
          <w:sz w:val="16"/>
        </w:rPr>
        <w:t>Anka</w:t>
      </w:r>
      <w:proofErr w:type="spellEnd"/>
      <w:r w:rsidRPr="00BA4FCA">
        <w:rPr>
          <w:rFonts w:asciiTheme="minorHAnsi" w:hAnsiTheme="minorHAnsi" w:cstheme="minorHAnsi"/>
          <w:sz w:val="16"/>
        </w:rPr>
        <w:t xml:space="preserve">-S from Turkish Aerospace Industries and the </w:t>
      </w:r>
      <w:proofErr w:type="spellStart"/>
      <w:r w:rsidRPr="00BA4FCA">
        <w:rPr>
          <w:rFonts w:asciiTheme="minorHAnsi" w:hAnsiTheme="minorHAnsi" w:cstheme="minorHAnsi"/>
          <w:sz w:val="16"/>
        </w:rPr>
        <w:t>Bayraktar</w:t>
      </w:r>
      <w:proofErr w:type="spellEnd"/>
      <w:r w:rsidRPr="00BA4FCA">
        <w:rPr>
          <w:rFonts w:asciiTheme="minorHAnsi" w:hAnsiTheme="minorHAnsi" w:cstheme="minorHAnsi"/>
          <w:sz w:val="16"/>
        </w:rPr>
        <w:t xml:space="preserve"> TB2 made by Kale-</w:t>
      </w:r>
      <w:proofErr w:type="spellStart"/>
      <w:r w:rsidRPr="00BA4FCA">
        <w:rPr>
          <w:rFonts w:asciiTheme="minorHAnsi" w:hAnsiTheme="minorHAnsi" w:cstheme="minorHAnsi"/>
          <w:sz w:val="16"/>
        </w:rPr>
        <w:t>Bayker</w:t>
      </w:r>
      <w:proofErr w:type="spellEnd"/>
      <w:r w:rsidRPr="00BA4FCA">
        <w:rPr>
          <w:rFonts w:asciiTheme="minorHAnsi" w:hAnsiTheme="minorHAnsi" w:cstheme="minorHAnsi"/>
          <w:sz w:val="16"/>
        </w:rPr>
        <w:t xml:space="preserve">. A third model, the </w:t>
      </w:r>
      <w:proofErr w:type="spellStart"/>
      <w:r w:rsidRPr="00BA4FCA">
        <w:rPr>
          <w:rFonts w:asciiTheme="minorHAnsi" w:hAnsiTheme="minorHAnsi" w:cstheme="minorHAnsi"/>
          <w:sz w:val="16"/>
        </w:rPr>
        <w:t>Karayel</w:t>
      </w:r>
      <w:proofErr w:type="spellEnd"/>
      <w:r w:rsidRPr="00BA4FCA">
        <w:rPr>
          <w:rFonts w:asciiTheme="minorHAnsi" w:hAnsiTheme="minorHAnsi" w:cstheme="minorHAnsi"/>
          <w:sz w:val="16"/>
        </w:rPr>
        <w:t xml:space="preserve">, developed by </w:t>
      </w:r>
      <w:proofErr w:type="spellStart"/>
      <w:r w:rsidRPr="00BA4FCA">
        <w:rPr>
          <w:rFonts w:asciiTheme="minorHAnsi" w:hAnsiTheme="minorHAnsi" w:cstheme="minorHAnsi"/>
          <w:sz w:val="16"/>
        </w:rPr>
        <w:t>Vestel</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Industry is thought to be in the testing phase. The </w:t>
      </w:r>
      <w:proofErr w:type="spellStart"/>
      <w:r w:rsidRPr="00BA4FCA">
        <w:rPr>
          <w:rFonts w:asciiTheme="minorHAnsi" w:hAnsiTheme="minorHAnsi" w:cstheme="minorHAnsi"/>
          <w:sz w:val="16"/>
        </w:rPr>
        <w:t>Bayraktar</w:t>
      </w:r>
      <w:proofErr w:type="spellEnd"/>
      <w:r w:rsidRPr="00BA4FCA">
        <w:rPr>
          <w:rFonts w:asciiTheme="minorHAnsi" w:hAnsiTheme="minorHAnsi" w:cstheme="minorHAnsi"/>
          <w:sz w:val="16"/>
        </w:rPr>
        <w:t xml:space="preserve"> TB2 has been used for strikes against the Kurdistan Workers’ Party (PKK) in Turkey as well as in Kurdish areas of neighboring Syria</w:t>
      </w:r>
      <w:r w:rsidRPr="00BA4FCA">
        <w:rPr>
          <w:rFonts w:asciiTheme="minorHAnsi" w:hAnsiTheme="minorHAnsi" w:cstheme="minorHAnsi"/>
          <w:u w:val="single"/>
        </w:rPr>
        <w:t xml:space="preserve">. </w:t>
      </w:r>
      <w:proofErr w:type="gramStart"/>
      <w:r w:rsidRPr="00BA4FCA">
        <w:rPr>
          <w:rFonts w:asciiTheme="minorHAnsi" w:hAnsiTheme="minorHAnsi" w:cstheme="minorHAnsi"/>
          <w:u w:val="single"/>
        </w:rPr>
        <w:t>A number of</w:t>
      </w:r>
      <w:proofErr w:type="gramEnd"/>
      <w:r w:rsidRPr="00BA4FCA">
        <w:rPr>
          <w:rFonts w:asciiTheme="minorHAnsi" w:hAnsiTheme="minorHAnsi" w:cstheme="minorHAnsi"/>
          <w:u w:val="single"/>
        </w:rPr>
        <w:t xml:space="preserve"> other countries have been developing their own drone manufacturing capability and here too China is at times playing a role.</w:t>
      </w:r>
      <w:r w:rsidRPr="00BA4FCA">
        <w:rPr>
          <w:rFonts w:asciiTheme="minorHAnsi" w:hAnsiTheme="minorHAnsi" w:cstheme="minorHAnsi"/>
          <w:sz w:val="16"/>
        </w:rPr>
        <w:t xml:space="preserve"> In 2017, </w:t>
      </w:r>
      <w:r w:rsidRPr="00BA4FCA">
        <w:rPr>
          <w:rFonts w:asciiTheme="minorHAnsi" w:hAnsiTheme="minorHAnsi" w:cstheme="minorHAnsi"/>
          <w:u w:val="single"/>
        </w:rPr>
        <w:t>Saudi Arabia signed a licensing deal with CASC to manufacture its drones in the kingdom. The largest regional operator of drones is Israel. Most of the time it uses the unmanned aircraft for intelligence, surveillance and reconnaissance. However, it has at least three types of armed drone which have been used to conduct strikes in Gaza and possibly in Egypt, Lebanon, Sudan and Syria too.</w:t>
      </w:r>
      <w:r w:rsidRPr="00BA4FCA">
        <w:rPr>
          <w:rFonts w:asciiTheme="minorHAnsi" w:hAnsiTheme="minorHAnsi" w:cstheme="minorHAnsi"/>
          <w:sz w:val="16"/>
        </w:rPr>
        <w:t xml:space="preserve"> They are the Heron TP made by Israel Aerospace Industries, and the Hermes 450 and the Hermes 900, both made by Elbit Systems</w:t>
      </w:r>
      <w:r w:rsidRPr="00BA4FCA">
        <w:rPr>
          <w:rFonts w:asciiTheme="minorHAnsi" w:hAnsiTheme="minorHAnsi" w:cstheme="minorHAnsi"/>
          <w:u w:val="single"/>
        </w:rPr>
        <w:t xml:space="preserve">. Israel is also the most active exporter from </w:t>
      </w:r>
      <w:r w:rsidRPr="00BA4FCA">
        <w:rPr>
          <w:rFonts w:asciiTheme="minorHAnsi" w:hAnsiTheme="minorHAnsi" w:cstheme="minorHAnsi"/>
          <w:u w:val="single"/>
        </w:rPr>
        <w:lastRenderedPageBreak/>
        <w:t>the region</w:t>
      </w:r>
      <w:r w:rsidRPr="00BA4FCA">
        <w:rPr>
          <w:rFonts w:asciiTheme="minorHAnsi" w:hAnsiTheme="minorHAnsi" w:cstheme="minorHAnsi"/>
          <w:sz w:val="16"/>
        </w:rPr>
        <w:t xml:space="preserve">, having delivered 165 drones to customers over the past three decades, according to RUSI. However, </w:t>
      </w:r>
      <w:proofErr w:type="gramStart"/>
      <w:r w:rsidRPr="00BA4FCA">
        <w:rPr>
          <w:rFonts w:asciiTheme="minorHAnsi" w:hAnsiTheme="minorHAnsi" w:cstheme="minorHAnsi"/>
          <w:sz w:val="16"/>
        </w:rPr>
        <w:t>with the exception of</w:t>
      </w:r>
      <w:proofErr w:type="gramEnd"/>
      <w:r w:rsidRPr="00BA4FCA">
        <w:rPr>
          <w:rFonts w:asciiTheme="minorHAnsi" w:hAnsiTheme="minorHAnsi" w:cstheme="minorHAnsi"/>
          <w:sz w:val="16"/>
        </w:rPr>
        <w:t xml:space="preserve"> those sales to Turkey, all have gone outside the region. Another country which has developed significant capabilities in drone manufacturing is Iran, which has had to do so while being largely cut off from international suppliers. As well as </w:t>
      </w:r>
      <w:proofErr w:type="gramStart"/>
      <w:r w:rsidRPr="00BA4FCA">
        <w:rPr>
          <w:rFonts w:asciiTheme="minorHAnsi" w:hAnsiTheme="minorHAnsi" w:cstheme="minorHAnsi"/>
          <w:sz w:val="16"/>
        </w:rPr>
        <w:t>a number of</w:t>
      </w:r>
      <w:proofErr w:type="gramEnd"/>
      <w:r w:rsidRPr="00BA4FCA">
        <w:rPr>
          <w:rFonts w:asciiTheme="minorHAnsi" w:hAnsiTheme="minorHAnsi" w:cstheme="minorHAnsi"/>
          <w:sz w:val="16"/>
        </w:rPr>
        <w:t xml:space="preserve"> unarmed drones, there are two Iranian-made armed UAVs: the Shahed-129, built by Shahed Aviation Industries, and the more recently unveiled </w:t>
      </w:r>
      <w:proofErr w:type="spellStart"/>
      <w:r w:rsidRPr="00BA4FCA">
        <w:rPr>
          <w:rFonts w:asciiTheme="minorHAnsi" w:hAnsiTheme="minorHAnsi" w:cstheme="minorHAnsi"/>
          <w:sz w:val="16"/>
        </w:rPr>
        <w:t>Mohajer</w:t>
      </w:r>
      <w:proofErr w:type="spellEnd"/>
      <w:r w:rsidRPr="00BA4FCA">
        <w:rPr>
          <w:rFonts w:asciiTheme="minorHAnsi" w:hAnsiTheme="minorHAnsi" w:cstheme="minorHAnsi"/>
          <w:sz w:val="16"/>
        </w:rPr>
        <w:t xml:space="preserve"> 6, produced by </w:t>
      </w:r>
      <w:proofErr w:type="spellStart"/>
      <w:r w:rsidRPr="00BA4FCA">
        <w:rPr>
          <w:rFonts w:asciiTheme="minorHAnsi" w:hAnsiTheme="minorHAnsi" w:cstheme="minorHAnsi"/>
          <w:sz w:val="16"/>
        </w:rPr>
        <w:t>Ghods</w:t>
      </w:r>
      <w:proofErr w:type="spellEnd"/>
      <w:r w:rsidRPr="00BA4FCA">
        <w:rPr>
          <w:rFonts w:asciiTheme="minorHAnsi" w:hAnsiTheme="minorHAnsi" w:cstheme="minorHAnsi"/>
          <w:sz w:val="16"/>
        </w:rPr>
        <w:t xml:space="preserve"> UAV Industries. The design of the Shahed-129 closely resembles Israel’s Hermes 450, which suggests Iran may have had access to that aircraft, possibly reverse engineering one that was lost on a covert mission. For Iran, drones fit in well with its doctrine of asymmetric warfare, which it has developed to compensate for the limited abilities of its conventional forces compared to those of its opponents. </w:t>
      </w:r>
      <w:r w:rsidRPr="00BA4FCA">
        <w:rPr>
          <w:rFonts w:asciiTheme="minorHAnsi" w:hAnsiTheme="minorHAnsi" w:cstheme="minorHAnsi"/>
          <w:u w:val="single"/>
        </w:rPr>
        <w:t xml:space="preserve">Future proliferation </w:t>
      </w:r>
      <w:proofErr w:type="gramStart"/>
      <w:r w:rsidRPr="00BA4FCA">
        <w:rPr>
          <w:rFonts w:asciiTheme="minorHAnsi" w:hAnsiTheme="minorHAnsi" w:cstheme="minorHAnsi"/>
          <w:u w:val="single"/>
        </w:rPr>
        <w:t>In</w:t>
      </w:r>
      <w:proofErr w:type="gramEnd"/>
      <w:r w:rsidRPr="00BA4FCA">
        <w:rPr>
          <w:rFonts w:asciiTheme="minorHAnsi" w:hAnsiTheme="minorHAnsi" w:cstheme="minorHAnsi"/>
          <w:u w:val="single"/>
        </w:rPr>
        <w:t xml:space="preserve"> terms of overall numbers, drones still make up only a small element of the Middle East countries’ arsenals.</w:t>
      </w:r>
      <w:r w:rsidRPr="00BA4FCA">
        <w:rPr>
          <w:rFonts w:asciiTheme="minorHAnsi" w:hAnsiTheme="minorHAnsi" w:cstheme="minorHAnsi"/>
          <w:sz w:val="16"/>
        </w:rPr>
        <w:t xml:space="preserve"> According to RUSI, the seven countries covered by its report have built between 128 and 174 drones and have imported an estimated 23 drones from China</w:t>
      </w:r>
      <w:r w:rsidRPr="00BA4FCA">
        <w:rPr>
          <w:rFonts w:asciiTheme="minorHAnsi" w:hAnsiTheme="minorHAnsi" w:cstheme="minorHAnsi"/>
          <w:u w:val="single"/>
        </w:rPr>
        <w:t>. However, in the future they are likely to become a more significant tool for both surveillance and conducting strikes. One indication of the potential scale of operations in the future is the fact that Saudi Arabia has a deal to buy 300 Wing Loong drones from CAIG. “The proliferation is likely to continue,”</w:t>
      </w:r>
      <w:r w:rsidRPr="00BA4FCA">
        <w:rPr>
          <w:rFonts w:asciiTheme="minorHAnsi" w:hAnsiTheme="minorHAnsi" w:cstheme="minorHAnsi"/>
          <w:sz w:val="16"/>
        </w:rPr>
        <w:t xml:space="preserve"> said </w:t>
      </w:r>
      <w:proofErr w:type="spellStart"/>
      <w:r w:rsidRPr="00BA4FCA">
        <w:rPr>
          <w:rFonts w:asciiTheme="minorHAnsi" w:hAnsiTheme="minorHAnsi" w:cstheme="minorHAnsi"/>
          <w:sz w:val="16"/>
        </w:rPr>
        <w:t>Aniseh</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Bassiri</w:t>
      </w:r>
      <w:proofErr w:type="spellEnd"/>
      <w:r w:rsidRPr="00BA4FCA">
        <w:rPr>
          <w:rFonts w:asciiTheme="minorHAnsi" w:hAnsiTheme="minorHAnsi" w:cstheme="minorHAnsi"/>
          <w:sz w:val="16"/>
        </w:rPr>
        <w:t xml:space="preserve"> Tabrizi, a research fellow at RUSI and co-author of its report. </w:t>
      </w:r>
      <w:r w:rsidRPr="00BA4FCA">
        <w:rPr>
          <w:rFonts w:asciiTheme="minorHAnsi" w:hAnsiTheme="minorHAnsi" w:cstheme="minorHAnsi"/>
          <w:u w:val="single"/>
        </w:rPr>
        <w:t xml:space="preserve">As drones become more common, developing </w:t>
      </w:r>
      <w:proofErr w:type="spellStart"/>
      <w:r w:rsidRPr="00BA4FCA">
        <w:rPr>
          <w:rFonts w:asciiTheme="minorHAnsi" w:hAnsiTheme="minorHAnsi" w:cstheme="minorHAnsi"/>
          <w:u w:val="single"/>
        </w:rPr>
        <w:t>defences</w:t>
      </w:r>
      <w:proofErr w:type="spellEnd"/>
      <w:r w:rsidRPr="00BA4FCA">
        <w:rPr>
          <w:rFonts w:asciiTheme="minorHAnsi" w:hAnsiTheme="minorHAnsi" w:cstheme="minorHAnsi"/>
          <w:u w:val="single"/>
        </w:rPr>
        <w:t xml:space="preserve"> to tackle them will also become more important.</w:t>
      </w:r>
    </w:p>
    <w:p w14:paraId="34FC0BF1" w14:textId="77777777" w:rsidR="007B68E1" w:rsidRPr="00BA4FCA" w:rsidRDefault="007B68E1" w:rsidP="0083544C">
      <w:pPr>
        <w:rPr>
          <w:rFonts w:asciiTheme="minorHAnsi" w:hAnsiTheme="minorHAnsi" w:cstheme="minorHAnsi"/>
          <w:u w:val="single"/>
        </w:rPr>
      </w:pPr>
    </w:p>
    <w:p w14:paraId="3EB21DCF" w14:textId="6DA1F9A3" w:rsidR="00F27D97" w:rsidRPr="00BA4FCA" w:rsidRDefault="00F27D97" w:rsidP="00F27D97">
      <w:pPr>
        <w:pStyle w:val="Heading3"/>
        <w:rPr>
          <w:rFonts w:asciiTheme="minorHAnsi" w:hAnsiTheme="minorHAnsi" w:cstheme="minorHAnsi"/>
        </w:rPr>
      </w:pPr>
      <w:r w:rsidRPr="00BA4FCA">
        <w:rPr>
          <w:rFonts w:asciiTheme="minorHAnsi" w:hAnsiTheme="minorHAnsi" w:cstheme="minorHAnsi"/>
        </w:rPr>
        <w:lastRenderedPageBreak/>
        <w:t xml:space="preserve">XT: Drones k2 </w:t>
      </w:r>
      <w:proofErr w:type="spellStart"/>
      <w:r w:rsidRPr="00BA4FCA">
        <w:rPr>
          <w:rFonts w:asciiTheme="minorHAnsi" w:hAnsiTheme="minorHAnsi" w:cstheme="minorHAnsi"/>
        </w:rPr>
        <w:t>Heg</w:t>
      </w:r>
      <w:proofErr w:type="spellEnd"/>
    </w:p>
    <w:p w14:paraId="23F7868B" w14:textId="6B76A66B" w:rsidR="00BC0A2F" w:rsidRPr="00BA4FCA" w:rsidRDefault="00BC0A2F" w:rsidP="00BC0A2F">
      <w:pPr>
        <w:pStyle w:val="Heading4"/>
        <w:rPr>
          <w:rFonts w:asciiTheme="minorHAnsi" w:hAnsiTheme="minorHAnsi" w:cstheme="minorHAnsi"/>
        </w:rPr>
      </w:pPr>
      <w:r w:rsidRPr="00BA4FCA">
        <w:rPr>
          <w:rFonts w:asciiTheme="minorHAnsi" w:hAnsiTheme="minorHAnsi" w:cstheme="minorHAnsi"/>
        </w:rPr>
        <w:t>M</w:t>
      </w:r>
      <w:r w:rsidR="00F27D97" w:rsidRPr="00BA4FCA">
        <w:rPr>
          <w:rFonts w:asciiTheme="minorHAnsi" w:hAnsiTheme="minorHAnsi" w:cstheme="minorHAnsi"/>
        </w:rPr>
        <w:t>E</w:t>
      </w:r>
      <w:r w:rsidRPr="00BA4FCA">
        <w:rPr>
          <w:rFonts w:asciiTheme="minorHAnsi" w:hAnsiTheme="minorHAnsi" w:cstheme="minorHAnsi"/>
        </w:rPr>
        <w:t xml:space="preserve"> counter-terror Cred key to American </w:t>
      </w:r>
      <w:proofErr w:type="spellStart"/>
      <w:r w:rsidRPr="00BA4FCA">
        <w:rPr>
          <w:rFonts w:asciiTheme="minorHAnsi" w:hAnsiTheme="minorHAnsi" w:cstheme="minorHAnsi"/>
        </w:rPr>
        <w:t>Heg</w:t>
      </w:r>
      <w:proofErr w:type="spellEnd"/>
      <w:r w:rsidRPr="00BA4FCA">
        <w:rPr>
          <w:rFonts w:asciiTheme="minorHAnsi" w:hAnsiTheme="minorHAnsi" w:cstheme="minorHAnsi"/>
        </w:rPr>
        <w:t>—plan key to stop American drones from falling into Abusers hands and destroying credibility</w:t>
      </w:r>
    </w:p>
    <w:p w14:paraId="69F156DD" w14:textId="4ABDB8EC" w:rsidR="00BC0A2F" w:rsidRPr="00BA4FCA" w:rsidRDefault="00BC0A2F" w:rsidP="00BC0A2F">
      <w:pPr>
        <w:rPr>
          <w:rFonts w:asciiTheme="minorHAnsi" w:hAnsiTheme="minorHAnsi" w:cstheme="minorHAnsi"/>
        </w:rPr>
      </w:pPr>
      <w:r w:rsidRPr="00BA4FCA">
        <w:rPr>
          <w:rFonts w:asciiTheme="minorHAnsi" w:hAnsiTheme="minorHAnsi" w:cstheme="minorHAnsi"/>
        </w:rPr>
        <w:t xml:space="preserve">A. Trevor </w:t>
      </w:r>
      <w:r w:rsidRPr="00BA4FCA">
        <w:rPr>
          <w:rStyle w:val="Heading4Char"/>
          <w:rFonts w:asciiTheme="minorHAnsi" w:hAnsiTheme="minorHAnsi" w:cstheme="minorHAnsi"/>
        </w:rPr>
        <w:t>Thrall</w:t>
      </w:r>
      <w:r w:rsidRPr="00BA4FCA">
        <w:rPr>
          <w:rFonts w:asciiTheme="minorHAnsi" w:hAnsiTheme="minorHAnsi" w:cstheme="minorHAnsi"/>
        </w:rPr>
        <w:t>, 11-5-20</w:t>
      </w:r>
      <w:r w:rsidRPr="00BA4FCA">
        <w:rPr>
          <w:rStyle w:val="Heading4Char"/>
          <w:rFonts w:asciiTheme="minorHAnsi" w:hAnsiTheme="minorHAnsi" w:cstheme="minorHAnsi"/>
        </w:rPr>
        <w:t>15</w:t>
      </w:r>
      <w:r w:rsidRPr="00BA4FCA">
        <w:rPr>
          <w:rFonts w:asciiTheme="minorHAnsi" w:hAnsiTheme="minorHAnsi" w:cstheme="minorHAnsi"/>
        </w:rPr>
        <w:t xml:space="preserve">, "Afghanistan Echoes Vietnam Again, as the "Credibility Gap" Looms," National Interest, Associate Professor of Government and International Affairs at George Mason University and an Adjunct Scholar at the Cato Institute , </w:t>
      </w:r>
      <w:hyperlink r:id="rId155" w:history="1">
        <w:r w:rsidRPr="00BA4FCA">
          <w:rPr>
            <w:rStyle w:val="Hyperlink"/>
            <w:rFonts w:asciiTheme="minorHAnsi" w:hAnsiTheme="minorHAnsi" w:cstheme="minorHAnsi"/>
          </w:rPr>
          <w:t>https://nationalinterest.org/feature/afghanistan-echoes-vietnam-again-the-credibility-gap-looms-14258</w:t>
        </w:r>
      </w:hyperlink>
      <w:r w:rsidRPr="00BA4FCA">
        <w:rPr>
          <w:rFonts w:asciiTheme="minorHAnsi" w:hAnsiTheme="minorHAnsi" w:cstheme="minorHAnsi"/>
        </w:rPr>
        <w:t>//</w:t>
      </w:r>
      <w:r w:rsidR="00BA4FCA" w:rsidRPr="00BA4FCA">
        <w:rPr>
          <w:rFonts w:asciiTheme="minorHAnsi" w:hAnsiTheme="minorHAnsi" w:cstheme="minorHAnsi"/>
        </w:rPr>
        <w:t>P</w:t>
      </w:r>
      <w:r w:rsidRPr="00BA4FCA">
        <w:rPr>
          <w:rFonts w:asciiTheme="minorHAnsi" w:hAnsiTheme="minorHAnsi" w:cstheme="minorHAnsi"/>
        </w:rPr>
        <w:t>R</w:t>
      </w:r>
    </w:p>
    <w:p w14:paraId="6A9E4A5A" w14:textId="77777777" w:rsidR="00BC0A2F" w:rsidRPr="00BA4FCA" w:rsidRDefault="00BC0A2F" w:rsidP="00BC0A2F">
      <w:pPr>
        <w:rPr>
          <w:rFonts w:asciiTheme="minorHAnsi" w:hAnsiTheme="minorHAnsi" w:cstheme="minorHAnsi"/>
          <w:u w:val="single"/>
        </w:rPr>
      </w:pPr>
      <w:r w:rsidRPr="00BA4FCA">
        <w:rPr>
          <w:rStyle w:val="StyleUnderline"/>
          <w:rFonts w:asciiTheme="minorHAnsi" w:hAnsiTheme="minorHAnsi" w:cstheme="minorHAnsi"/>
          <w:highlight w:val="yellow"/>
        </w:rPr>
        <w:t xml:space="preserve">A new credibility gap </w:t>
      </w:r>
      <w:r w:rsidRPr="00BA4FCA">
        <w:rPr>
          <w:rStyle w:val="Emphasis"/>
          <w:rFonts w:asciiTheme="minorHAnsi" w:eastAsiaTheme="majorEastAsia" w:hAnsiTheme="minorHAnsi" w:cstheme="minorHAnsi"/>
          <w:highlight w:val="yellow"/>
        </w:rPr>
        <w:t>could harm the U</w:t>
      </w:r>
      <w:r w:rsidRPr="00BA4FCA">
        <w:rPr>
          <w:rStyle w:val="StyleUnderline"/>
          <w:rFonts w:asciiTheme="minorHAnsi" w:hAnsiTheme="minorHAnsi" w:cstheme="minorHAnsi"/>
        </w:rPr>
        <w:t xml:space="preserve">nited </w:t>
      </w:r>
      <w:r w:rsidRPr="00BA4FCA">
        <w:rPr>
          <w:rStyle w:val="Emphasis"/>
          <w:rFonts w:asciiTheme="minorHAnsi" w:eastAsiaTheme="majorEastAsia" w:hAnsiTheme="minorHAnsi" w:cstheme="minorHAnsi"/>
          <w:highlight w:val="yellow"/>
        </w:rPr>
        <w:t>S</w:t>
      </w:r>
      <w:r w:rsidRPr="00BA4FCA">
        <w:rPr>
          <w:rStyle w:val="StyleUnderline"/>
          <w:rFonts w:asciiTheme="minorHAnsi" w:hAnsiTheme="minorHAnsi" w:cstheme="minorHAnsi"/>
        </w:rPr>
        <w:t>tates</w:t>
      </w:r>
      <w:r w:rsidRPr="00BA4FCA">
        <w:rPr>
          <w:rStyle w:val="Emphasis"/>
          <w:rFonts w:asciiTheme="minorHAnsi" w:eastAsiaTheme="majorEastAsia" w:hAnsiTheme="minorHAnsi" w:cstheme="minorHAnsi"/>
          <w:highlight w:val="yellow"/>
        </w:rPr>
        <w:t xml:space="preserve"> in </w:t>
      </w:r>
      <w:r w:rsidRPr="00BA4FCA">
        <w:rPr>
          <w:rStyle w:val="StyleUnderline"/>
          <w:rFonts w:asciiTheme="minorHAnsi" w:hAnsiTheme="minorHAnsi" w:cstheme="minorHAnsi"/>
        </w:rPr>
        <w:t>at least</w:t>
      </w:r>
      <w:r w:rsidRPr="00BA4FCA">
        <w:rPr>
          <w:rStyle w:val="Emphasis"/>
          <w:rFonts w:asciiTheme="minorHAnsi" w:eastAsiaTheme="majorEastAsia" w:hAnsiTheme="minorHAnsi" w:cstheme="minorHAnsi"/>
          <w:highlight w:val="yellow"/>
        </w:rPr>
        <w:t xml:space="preserve"> three </w:t>
      </w:r>
      <w:r w:rsidRPr="00BA4FCA">
        <w:rPr>
          <w:rStyle w:val="StyleUnderline"/>
          <w:rFonts w:asciiTheme="minorHAnsi" w:hAnsiTheme="minorHAnsi" w:cstheme="minorHAnsi"/>
        </w:rPr>
        <w:t>important</w:t>
      </w:r>
      <w:r w:rsidRPr="00BA4FCA">
        <w:rPr>
          <w:rStyle w:val="Emphasis"/>
          <w:rFonts w:asciiTheme="minorHAnsi" w:eastAsiaTheme="majorEastAsia" w:hAnsiTheme="minorHAnsi" w:cstheme="minorHAnsi"/>
          <w:highlight w:val="yellow"/>
        </w:rPr>
        <w:t xml:space="preserve"> ways</w:t>
      </w:r>
      <w:r w:rsidRPr="00BA4FCA">
        <w:rPr>
          <w:rStyle w:val="Emphasis"/>
          <w:rFonts w:asciiTheme="minorHAnsi" w:eastAsiaTheme="majorEastAsia" w:hAnsiTheme="minorHAnsi" w:cstheme="minorHAnsi"/>
        </w:rPr>
        <w:t>.</w:t>
      </w:r>
      <w:r w:rsidRPr="00BA4FCA">
        <w:rPr>
          <w:rFonts w:asciiTheme="minorHAnsi" w:hAnsiTheme="minorHAnsi" w:cstheme="minorHAnsi"/>
          <w:sz w:val="14"/>
        </w:rPr>
        <w:t xml:space="preserve"> </w:t>
      </w:r>
      <w:r w:rsidRPr="00BA4FCA">
        <w:rPr>
          <w:rStyle w:val="StyleUnderline"/>
          <w:rFonts w:asciiTheme="minorHAnsi" w:hAnsiTheme="minorHAnsi" w:cstheme="minorHAnsi"/>
        </w:rPr>
        <w:t xml:space="preserve">First, </w:t>
      </w:r>
      <w:r w:rsidRPr="00BA4FCA">
        <w:rPr>
          <w:rStyle w:val="StyleUnderline"/>
          <w:rFonts w:asciiTheme="minorHAnsi" w:hAnsiTheme="minorHAnsi" w:cstheme="minorHAnsi"/>
          <w:highlight w:val="yellow"/>
        </w:rPr>
        <w:t xml:space="preserve">U.S. credibility is a </w:t>
      </w:r>
      <w:r w:rsidRPr="00BA4FCA">
        <w:rPr>
          <w:rStyle w:val="Emphasis"/>
          <w:rFonts w:asciiTheme="minorHAnsi" w:eastAsiaTheme="majorEastAsia" w:hAnsiTheme="minorHAnsi" w:cstheme="minorHAnsi"/>
          <w:highlight w:val="yellow"/>
        </w:rPr>
        <w:t>critical strategic tool on the ground in the confrontation against extremists.</w:t>
      </w:r>
      <w:r w:rsidRPr="00BA4FCA">
        <w:rPr>
          <w:rFonts w:asciiTheme="minorHAnsi" w:hAnsiTheme="minorHAnsi" w:cstheme="minorHAnsi"/>
          <w:sz w:val="14"/>
        </w:rPr>
        <w:t xml:space="preserve"> If </w:t>
      </w:r>
      <w:r w:rsidRPr="00BA4FCA">
        <w:rPr>
          <w:rStyle w:val="StyleUnderline"/>
          <w:rFonts w:asciiTheme="minorHAnsi" w:hAnsiTheme="minorHAnsi" w:cstheme="minorHAnsi"/>
          <w:highlight w:val="yellow"/>
        </w:rPr>
        <w:t xml:space="preserve">Arab </w:t>
      </w:r>
      <w:proofErr w:type="spellStart"/>
      <w:r w:rsidRPr="00BA4FCA">
        <w:rPr>
          <w:rStyle w:val="StyleUnderline"/>
          <w:rFonts w:asciiTheme="minorHAnsi" w:hAnsiTheme="minorHAnsi" w:cstheme="minorHAnsi"/>
          <w:highlight w:val="yellow"/>
        </w:rPr>
        <w:t>publics</w:t>
      </w:r>
      <w:proofErr w:type="spellEnd"/>
      <w:r w:rsidRPr="00BA4FCA">
        <w:rPr>
          <w:rStyle w:val="StyleUnderline"/>
          <w:rFonts w:asciiTheme="minorHAnsi" w:hAnsiTheme="minorHAnsi" w:cstheme="minorHAnsi"/>
          <w:highlight w:val="yellow"/>
        </w:rPr>
        <w:t xml:space="preserve"> trust the U</w:t>
      </w:r>
      <w:r w:rsidRPr="00BA4FCA">
        <w:rPr>
          <w:rStyle w:val="StyleUnderline"/>
          <w:rFonts w:asciiTheme="minorHAnsi" w:hAnsiTheme="minorHAnsi" w:cstheme="minorHAnsi"/>
        </w:rPr>
        <w:t xml:space="preserve">nited </w:t>
      </w:r>
      <w:proofErr w:type="gramStart"/>
      <w:r w:rsidRPr="00BA4FCA">
        <w:rPr>
          <w:rStyle w:val="StyleUnderline"/>
          <w:rFonts w:asciiTheme="minorHAnsi" w:hAnsiTheme="minorHAnsi" w:cstheme="minorHAnsi"/>
          <w:highlight w:val="yellow"/>
        </w:rPr>
        <w:t>S</w:t>
      </w:r>
      <w:r w:rsidRPr="00BA4FCA">
        <w:rPr>
          <w:rStyle w:val="StyleUnderline"/>
          <w:rFonts w:asciiTheme="minorHAnsi" w:hAnsiTheme="minorHAnsi" w:cstheme="minorHAnsi"/>
        </w:rPr>
        <w:t>tates</w:t>
      </w:r>
      <w:proofErr w:type="gramEnd"/>
      <w:r w:rsidRPr="00BA4FCA">
        <w:rPr>
          <w:rStyle w:val="StyleUnderline"/>
          <w:rFonts w:asciiTheme="minorHAnsi" w:hAnsiTheme="minorHAnsi" w:cstheme="minorHAnsi"/>
          <w:highlight w:val="yellow"/>
        </w:rPr>
        <w:t xml:space="preserve"> they are </w:t>
      </w:r>
      <w:r w:rsidRPr="00BA4FCA">
        <w:rPr>
          <w:rStyle w:val="Emphasis"/>
          <w:rFonts w:asciiTheme="minorHAnsi" w:eastAsiaTheme="majorEastAsia" w:hAnsiTheme="minorHAnsi" w:cstheme="minorHAnsi"/>
          <w:highlight w:val="yellow"/>
        </w:rPr>
        <w:t xml:space="preserve">more likely to make dangerous </w:t>
      </w:r>
      <w:r w:rsidRPr="00BA4FCA">
        <w:rPr>
          <w:rStyle w:val="Emphasis"/>
          <w:rFonts w:asciiTheme="minorHAnsi" w:eastAsiaTheme="majorEastAsia" w:hAnsiTheme="minorHAnsi" w:cstheme="minorHAnsi"/>
        </w:rPr>
        <w:t xml:space="preserve">and difficult </w:t>
      </w:r>
      <w:r w:rsidRPr="00BA4FCA">
        <w:rPr>
          <w:rStyle w:val="Emphasis"/>
          <w:rFonts w:asciiTheme="minorHAnsi" w:eastAsiaTheme="majorEastAsia" w:hAnsiTheme="minorHAnsi" w:cstheme="minorHAnsi"/>
          <w:highlight w:val="yellow"/>
        </w:rPr>
        <w:t>decisions to oppose the I</w:t>
      </w:r>
      <w:r w:rsidRPr="00BA4FCA">
        <w:rPr>
          <w:rStyle w:val="StyleUnderline"/>
          <w:rFonts w:asciiTheme="minorHAnsi" w:hAnsiTheme="minorHAnsi" w:cstheme="minorHAnsi"/>
        </w:rPr>
        <w:t xml:space="preserve">slamic </w:t>
      </w:r>
      <w:r w:rsidRPr="00BA4FCA">
        <w:rPr>
          <w:rStyle w:val="Emphasis"/>
          <w:rFonts w:asciiTheme="minorHAnsi" w:eastAsiaTheme="majorEastAsia" w:hAnsiTheme="minorHAnsi" w:cstheme="minorHAnsi"/>
          <w:highlight w:val="yellow"/>
        </w:rPr>
        <w:t>S</w:t>
      </w:r>
      <w:r w:rsidRPr="00BA4FCA">
        <w:rPr>
          <w:rStyle w:val="StyleUnderline"/>
          <w:rFonts w:asciiTheme="minorHAnsi" w:hAnsiTheme="minorHAnsi" w:cstheme="minorHAnsi"/>
        </w:rPr>
        <w:t>tate</w:t>
      </w:r>
      <w:r w:rsidRPr="00BA4FCA">
        <w:rPr>
          <w:rStyle w:val="StyleUnderline"/>
          <w:rFonts w:asciiTheme="minorHAnsi" w:hAnsiTheme="minorHAnsi" w:cstheme="minorHAnsi"/>
          <w:highlight w:val="yellow"/>
        </w:rPr>
        <w:t xml:space="preserve">, Al Qaeda or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Taliban</w:t>
      </w:r>
      <w:r w:rsidRPr="00BA4FCA">
        <w:rPr>
          <w:rFonts w:asciiTheme="minorHAnsi" w:hAnsiTheme="minorHAnsi" w:cstheme="minorHAnsi"/>
          <w:sz w:val="14"/>
        </w:rPr>
        <w:t xml:space="preserve">. On the other hand, if they feel they cannot trust what the United States says about its actions or the situation on the ground, </w:t>
      </w:r>
      <w:r w:rsidRPr="00BA4FCA">
        <w:rPr>
          <w:rStyle w:val="StyleUnderline"/>
          <w:rFonts w:asciiTheme="minorHAnsi" w:hAnsiTheme="minorHAnsi" w:cstheme="minorHAnsi"/>
          <w:highlight w:val="yellow"/>
        </w:rPr>
        <w:t xml:space="preserve">they are </w:t>
      </w:r>
      <w:r w:rsidRPr="00BA4FCA">
        <w:rPr>
          <w:rStyle w:val="Emphasis"/>
          <w:rFonts w:asciiTheme="minorHAnsi" w:eastAsiaTheme="majorEastAsia" w:hAnsiTheme="minorHAnsi" w:cstheme="minorHAnsi"/>
          <w:highlight w:val="yellow"/>
        </w:rPr>
        <w:t xml:space="preserve">more likely to side with extremists </w:t>
      </w:r>
      <w:r w:rsidRPr="00BA4FCA">
        <w:rPr>
          <w:rStyle w:val="Emphasis"/>
          <w:rFonts w:asciiTheme="minorHAnsi" w:eastAsiaTheme="majorEastAsia" w:hAnsiTheme="minorHAnsi" w:cstheme="minorHAnsi"/>
        </w:rPr>
        <w:t>and other groups</w:t>
      </w:r>
      <w:r w:rsidRPr="00BA4FCA">
        <w:rPr>
          <w:rStyle w:val="StyleUnderline"/>
          <w:rFonts w:asciiTheme="minorHAnsi" w:hAnsiTheme="minorHAnsi" w:cstheme="minorHAnsi"/>
        </w:rPr>
        <w:t xml:space="preserve">. </w:t>
      </w:r>
      <w:hyperlink r:id="rId156" w:tgtFrame="_blank" w:history="1">
        <w:r w:rsidRPr="00BA4FCA">
          <w:rPr>
            <w:rStyle w:val="StyleUnderline"/>
            <w:rFonts w:asciiTheme="minorHAnsi" w:hAnsiTheme="minorHAnsi" w:cstheme="minorHAnsi"/>
          </w:rPr>
          <w:t xml:space="preserve">Polling data </w:t>
        </w:r>
      </w:hyperlink>
      <w:r w:rsidRPr="00BA4FCA">
        <w:rPr>
          <w:rStyle w:val="StyleUnderline"/>
          <w:rFonts w:asciiTheme="minorHAnsi" w:hAnsiTheme="minorHAnsi" w:cstheme="minorHAnsi"/>
        </w:rPr>
        <w:t xml:space="preserve">reveal not only the rampant anti-Americanism throughout the Middle East, but also that </w:t>
      </w:r>
      <w:hyperlink r:id="rId157" w:tgtFrame="_blank" w:history="1">
        <w:r w:rsidRPr="00BA4FCA">
          <w:rPr>
            <w:rStyle w:val="StyleUnderline"/>
            <w:rFonts w:asciiTheme="minorHAnsi" w:hAnsiTheme="minorHAnsi" w:cstheme="minorHAnsi"/>
          </w:rPr>
          <w:t xml:space="preserve">majorities in several </w:t>
        </w:r>
      </w:hyperlink>
      <w:r w:rsidRPr="00BA4FCA">
        <w:rPr>
          <w:rStyle w:val="StyleUnderline"/>
          <w:rFonts w:asciiTheme="minorHAnsi" w:hAnsiTheme="minorHAnsi" w:cstheme="minorHAnsi"/>
        </w:rPr>
        <w:t xml:space="preserve">nations feel that violence against the U.S. is justified by U.S. behavior in the region. </w:t>
      </w:r>
      <w:r w:rsidRPr="00BA4FCA">
        <w:rPr>
          <w:rFonts w:asciiTheme="minorHAnsi" w:hAnsiTheme="minorHAnsi" w:cstheme="minorHAnsi"/>
          <w:sz w:val="14"/>
        </w:rPr>
        <w:t>Second</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 xml:space="preserve">U.S. credibility is </w:t>
      </w:r>
      <w:r w:rsidRPr="00BA4FCA">
        <w:rPr>
          <w:rStyle w:val="Emphasis"/>
          <w:rFonts w:asciiTheme="minorHAnsi" w:eastAsiaTheme="majorEastAsia" w:hAnsiTheme="minorHAnsi" w:cstheme="minorHAnsi"/>
          <w:highlight w:val="yellow"/>
        </w:rPr>
        <w:t>essential</w:t>
      </w:r>
      <w:r w:rsidRPr="00BA4FCA">
        <w:rPr>
          <w:rStyle w:val="StyleUnderline"/>
          <w:rFonts w:asciiTheme="minorHAnsi" w:hAnsiTheme="minorHAnsi" w:cstheme="minorHAnsi"/>
          <w:highlight w:val="yellow"/>
        </w:rPr>
        <w:t xml:space="preserve"> for </w:t>
      </w:r>
      <w:r w:rsidRPr="00BA4FCA">
        <w:rPr>
          <w:rStyle w:val="Emphasis"/>
          <w:rFonts w:asciiTheme="minorHAnsi" w:eastAsiaTheme="majorEastAsia" w:hAnsiTheme="minorHAnsi" w:cstheme="minorHAnsi"/>
          <w:highlight w:val="yellow"/>
        </w:rPr>
        <w:t>attracting allies and building coalitions</w:t>
      </w:r>
      <w:r w:rsidRPr="00BA4FCA">
        <w:rPr>
          <w:rStyle w:val="StyleUnderline"/>
          <w:rFonts w:asciiTheme="minorHAnsi" w:hAnsiTheme="minorHAnsi" w:cstheme="minorHAnsi"/>
        </w:rPr>
        <w:t xml:space="preserve">. </w:t>
      </w:r>
      <w:r w:rsidRPr="00BA4FCA">
        <w:rPr>
          <w:rFonts w:asciiTheme="minorHAnsi" w:hAnsiTheme="minorHAnsi" w:cstheme="minorHAnsi"/>
          <w:sz w:val="14"/>
        </w:rPr>
        <w:t xml:space="preserve">Events like Kunduz are </w:t>
      </w:r>
      <w:proofErr w:type="gramStart"/>
      <w:r w:rsidRPr="00BA4FCA">
        <w:rPr>
          <w:rFonts w:asciiTheme="minorHAnsi" w:hAnsiTheme="minorHAnsi" w:cstheme="minorHAnsi"/>
          <w:sz w:val="14"/>
        </w:rPr>
        <w:t>tragic in their own right, but</w:t>
      </w:r>
      <w:proofErr w:type="gramEnd"/>
      <w:r w:rsidRPr="00BA4FCA">
        <w:rPr>
          <w:rFonts w:asciiTheme="minorHAnsi" w:hAnsiTheme="minorHAnsi" w:cstheme="minorHAnsi"/>
          <w:sz w:val="14"/>
        </w:rPr>
        <w:t xml:space="preserve"> </w:t>
      </w:r>
      <w:r w:rsidRPr="00BA4FCA">
        <w:rPr>
          <w:rStyle w:val="StyleUnderline"/>
          <w:rFonts w:asciiTheme="minorHAnsi" w:hAnsiTheme="minorHAnsi" w:cstheme="minorHAnsi"/>
        </w:rPr>
        <w:t>they also compound distrust of the United States throughout the Middle East. In turn, it is ever more difficult for governments and important sub-state actors to partner with the politically toxic Americans. The alacrity with which Iraqi politicians have welcomed Russia to the fight against ISIS and the lack of consultation with the U.S. about it are clear symptoms of this problem</w:t>
      </w:r>
      <w:r w:rsidRPr="00BA4FCA">
        <w:rPr>
          <w:rFonts w:asciiTheme="minorHAnsi" w:hAnsiTheme="minorHAnsi" w:cstheme="minorHAnsi"/>
          <w:sz w:val="14"/>
        </w:rPr>
        <w:t xml:space="preserve">. </w:t>
      </w:r>
      <w:r w:rsidRPr="00BA4FCA">
        <w:rPr>
          <w:rStyle w:val="StyleUnderline"/>
          <w:rFonts w:asciiTheme="minorHAnsi" w:hAnsiTheme="minorHAnsi" w:cstheme="minorHAnsi"/>
        </w:rPr>
        <w:t xml:space="preserve">But the greatest potential danger of the new credibility gap is here at home. </w:t>
      </w:r>
      <w:r w:rsidRPr="00BA4FCA">
        <w:rPr>
          <w:rFonts w:asciiTheme="minorHAnsi" w:hAnsiTheme="minorHAnsi" w:cstheme="minorHAnsi"/>
          <w:sz w:val="14"/>
        </w:rPr>
        <w:t>Though Iraq and Afghanistan have not stirred the same passions as Vietnam</w:t>
      </w:r>
      <w:r w:rsidRPr="00BA4FCA">
        <w:rPr>
          <w:rStyle w:val="StyleUnderline"/>
          <w:rFonts w:asciiTheme="minorHAnsi" w:hAnsiTheme="minorHAnsi" w:cstheme="minorHAnsi"/>
        </w:rPr>
        <w:t xml:space="preserve">, </w:t>
      </w:r>
      <w:r w:rsidRPr="00BA4FCA">
        <w:rPr>
          <w:rStyle w:val="Emphasis"/>
          <w:rFonts w:asciiTheme="minorHAnsi" w:eastAsiaTheme="majorEastAsia" w:hAnsiTheme="minorHAnsi" w:cstheme="minorHAnsi"/>
          <w:highlight w:val="yellow"/>
        </w:rPr>
        <w:t xml:space="preserve">American trust in government already sits at </w:t>
      </w:r>
      <w:hyperlink r:id="rId158" w:tgtFrame="_blank" w:history="1">
        <w:r w:rsidRPr="00BA4FCA">
          <w:rPr>
            <w:rStyle w:val="Emphasis"/>
            <w:rFonts w:asciiTheme="minorHAnsi" w:eastAsiaTheme="majorEastAsia" w:hAnsiTheme="minorHAnsi" w:cstheme="minorHAnsi"/>
            <w:highlight w:val="yellow"/>
          </w:rPr>
          <w:t xml:space="preserve">historic lows </w:t>
        </w:r>
      </w:hyperlink>
      <w:r w:rsidRPr="00BA4FCA">
        <w:rPr>
          <w:rStyle w:val="StyleUnderline"/>
          <w:rFonts w:asciiTheme="minorHAnsi" w:hAnsiTheme="minorHAnsi" w:cstheme="minorHAnsi"/>
        </w:rPr>
        <w:t xml:space="preserve">, as does the American </w:t>
      </w:r>
      <w:hyperlink r:id="rId159" w:tgtFrame="_blank" w:history="1">
        <w:r w:rsidRPr="00BA4FCA">
          <w:rPr>
            <w:rStyle w:val="StyleUnderline"/>
            <w:rFonts w:asciiTheme="minorHAnsi" w:hAnsiTheme="minorHAnsi" w:cstheme="minorHAnsi"/>
            <w:sz w:val="14"/>
          </w:rPr>
          <w:t>view of Congress</w:t>
        </w:r>
        <w:r w:rsidRPr="00BA4FCA">
          <w:rPr>
            <w:rStyle w:val="Hyperlink"/>
            <w:rFonts w:asciiTheme="minorHAnsi" w:hAnsiTheme="minorHAnsi" w:cstheme="minorHAnsi"/>
            <w:sz w:val="14"/>
          </w:rPr>
          <w:t xml:space="preserve"> </w:t>
        </w:r>
      </w:hyperlink>
      <w:r w:rsidRPr="00BA4FCA">
        <w:rPr>
          <w:rFonts w:asciiTheme="minorHAnsi" w:hAnsiTheme="minorHAnsi" w:cstheme="minorHAnsi"/>
          <w:sz w:val="14"/>
        </w:rPr>
        <w:t xml:space="preserve">. Meanwhile, politics in Washington, DC is more polarized than ever and pessimism about the direction of the nation runs deep. Here again, the Vietnam experience provides a cautionary tale. As the credibility gap grew to a yawning chasm, support for the war plummeted and its effects spread. In the end, bitterness about the war and its handling polluted American politics for years afterward. It </w:t>
      </w:r>
      <w:r w:rsidRPr="00BA4FCA">
        <w:rPr>
          <w:rStyle w:val="StyleUnderline"/>
          <w:rFonts w:asciiTheme="minorHAnsi" w:hAnsiTheme="minorHAnsi" w:cstheme="minorHAnsi"/>
        </w:rPr>
        <w:t xml:space="preserve">is impossible to predict how likely it is for the credibility gap to widen from this point, but </w:t>
      </w:r>
      <w:r w:rsidRPr="00BA4FCA">
        <w:rPr>
          <w:rStyle w:val="Emphasis"/>
          <w:rFonts w:asciiTheme="minorHAnsi" w:eastAsiaTheme="majorEastAsia" w:hAnsiTheme="minorHAnsi" w:cstheme="minorHAnsi"/>
          <w:highlight w:val="yellow"/>
        </w:rPr>
        <w:t xml:space="preserve">the margin for error is </w:t>
      </w:r>
      <w:proofErr w:type="gramStart"/>
      <w:r w:rsidRPr="00BA4FCA">
        <w:rPr>
          <w:rStyle w:val="Emphasis"/>
          <w:rFonts w:asciiTheme="minorHAnsi" w:eastAsiaTheme="majorEastAsia" w:hAnsiTheme="minorHAnsi" w:cstheme="minorHAnsi"/>
          <w:highlight w:val="yellow"/>
        </w:rPr>
        <w:t>razor-thin</w:t>
      </w:r>
      <w:proofErr w:type="gramEnd"/>
      <w:r w:rsidRPr="00BA4FCA">
        <w:rPr>
          <w:rFonts w:asciiTheme="minorHAnsi" w:hAnsiTheme="minorHAnsi" w:cstheme="minorHAnsi"/>
          <w:sz w:val="14"/>
        </w:rPr>
        <w:t xml:space="preserve">. If the Obama administration and the U.S. military don't embrace greater openness, the </w:t>
      </w:r>
      <w:r w:rsidRPr="00BA4FCA">
        <w:rPr>
          <w:rStyle w:val="StyleUnderline"/>
          <w:rFonts w:asciiTheme="minorHAnsi" w:hAnsiTheme="minorHAnsi" w:cstheme="minorHAnsi"/>
        </w:rPr>
        <w:t>prospects for producing lasting damage that extends well beyond the wars in the Middle East are rea</w:t>
      </w:r>
    </w:p>
    <w:p w14:paraId="55975861" w14:textId="77777777" w:rsidR="00BC0A2F" w:rsidRPr="00BA4FCA" w:rsidRDefault="00BC0A2F" w:rsidP="00BC0A2F">
      <w:pPr>
        <w:rPr>
          <w:rFonts w:asciiTheme="minorHAnsi" w:hAnsiTheme="minorHAnsi" w:cstheme="minorHAnsi"/>
        </w:rPr>
      </w:pPr>
    </w:p>
    <w:p w14:paraId="2A265A7B" w14:textId="77777777" w:rsidR="00BC0A2F" w:rsidRPr="00BA4FCA" w:rsidRDefault="00BC0A2F" w:rsidP="00BC0A2F">
      <w:pPr>
        <w:spacing w:before="40" w:line="342" w:lineRule="atLeast"/>
        <w:jc w:val="center"/>
        <w:outlineLvl w:val="2"/>
        <w:rPr>
          <w:rFonts w:asciiTheme="minorHAnsi" w:hAnsiTheme="minorHAnsi" w:cstheme="minorHAnsi"/>
          <w:b/>
          <w:bCs/>
          <w:color w:val="222222"/>
          <w:sz w:val="32"/>
          <w:szCs w:val="32"/>
          <w:u w:val="single"/>
        </w:rPr>
      </w:pPr>
      <w:r w:rsidRPr="00BA4FCA">
        <w:rPr>
          <w:rFonts w:asciiTheme="minorHAnsi" w:hAnsiTheme="minorHAnsi" w:cstheme="minorHAnsi"/>
          <w:b/>
          <w:bCs/>
          <w:color w:val="222222"/>
          <w:sz w:val="32"/>
          <w:szCs w:val="32"/>
          <w:u w:val="single"/>
        </w:rPr>
        <w:t>AT: Trump Destroys Credibility/Cred collapse inevitable </w:t>
      </w:r>
    </w:p>
    <w:p w14:paraId="1C69E0F9" w14:textId="77777777" w:rsidR="00BC0A2F" w:rsidRPr="00BA4FCA" w:rsidRDefault="00BC0A2F" w:rsidP="00BC0A2F">
      <w:pPr>
        <w:pStyle w:val="Heading4"/>
        <w:rPr>
          <w:rFonts w:asciiTheme="minorHAnsi" w:hAnsiTheme="minorHAnsi" w:cstheme="minorHAnsi"/>
        </w:rPr>
      </w:pPr>
      <w:r w:rsidRPr="00BA4FCA">
        <w:rPr>
          <w:rFonts w:asciiTheme="minorHAnsi" w:hAnsiTheme="minorHAnsi" w:cstheme="minorHAnsi"/>
        </w:rPr>
        <w:t>Credibility Collapse is not inevitable, too many alt causes</w:t>
      </w:r>
      <w:r w:rsidRPr="00BA4FCA">
        <w:rPr>
          <w:rFonts w:asciiTheme="minorHAnsi" w:eastAsia="Times New Roman" w:hAnsiTheme="minorHAnsi" w:cstheme="minorHAnsi"/>
        </w:rPr>
        <w:t> </w:t>
      </w:r>
    </w:p>
    <w:p w14:paraId="24E88474" w14:textId="54B947B3" w:rsidR="00BC0A2F" w:rsidRPr="00BA4FCA" w:rsidRDefault="00BC0A2F" w:rsidP="00BC0A2F">
      <w:pPr>
        <w:spacing w:line="235" w:lineRule="atLeast"/>
        <w:rPr>
          <w:rFonts w:asciiTheme="minorHAnsi" w:hAnsiTheme="minorHAnsi" w:cstheme="minorHAnsi"/>
          <w:color w:val="222222"/>
        </w:rPr>
      </w:pPr>
      <w:r w:rsidRPr="00BA4FCA">
        <w:rPr>
          <w:rFonts w:asciiTheme="minorHAnsi" w:hAnsiTheme="minorHAnsi" w:cstheme="minorHAnsi"/>
          <w:color w:val="222222"/>
        </w:rPr>
        <w:t>Steven </w:t>
      </w:r>
      <w:r w:rsidRPr="00BA4FCA">
        <w:rPr>
          <w:rFonts w:asciiTheme="minorHAnsi" w:hAnsiTheme="minorHAnsi" w:cstheme="minorHAnsi"/>
          <w:b/>
          <w:bCs/>
          <w:color w:val="222222"/>
          <w:sz w:val="26"/>
          <w:szCs w:val="26"/>
        </w:rPr>
        <w:t>Feldstein '18</w:t>
      </w:r>
      <w:r w:rsidRPr="00BA4FCA">
        <w:rPr>
          <w:rFonts w:asciiTheme="minorHAnsi" w:hAnsiTheme="minorHAnsi" w:cstheme="minorHAnsi"/>
          <w:color w:val="222222"/>
        </w:rPr>
        <w:t> (Steven Feldstein, nonresident fellow in Carnegie’s Democracy, Conflict, and Governance Program, where he focuses on issues of democracy, human rights, governance, rule of law, political reform, security, emerging economies, and Sub-Saharan Africa, "Despite Trump’s Shameful G-7 Showing, U.S. Credibility Still Intact," Carnegie Endowment for International Peace, 6/12/18, </w:t>
      </w:r>
      <w:hyperlink r:id="rId160" w:tgtFrame="_blank" w:history="1">
        <w:r w:rsidRPr="00BA4FCA">
          <w:rPr>
            <w:rFonts w:asciiTheme="minorHAnsi" w:hAnsiTheme="minorHAnsi" w:cstheme="minorHAnsi"/>
            <w:color w:val="1155CC"/>
            <w:u w:val="single"/>
          </w:rPr>
          <w:t>https://carnegieendowment.org/2018/06/12/despite-trump-s-shameful-g-7-showing-u.s.-credibility-still-intact-pub-76607).//GabeS</w:t>
        </w:r>
      </w:hyperlink>
      <w:r w:rsidR="00FC0BED" w:rsidRPr="00BA4FCA">
        <w:rPr>
          <w:rFonts w:asciiTheme="minorHAnsi" w:hAnsiTheme="minorHAnsi" w:cstheme="minorHAnsi"/>
        </w:rPr>
        <w:t xml:space="preserve"> PR</w:t>
      </w:r>
    </w:p>
    <w:p w14:paraId="072E215F" w14:textId="11A17974" w:rsidR="00BC0A2F" w:rsidRPr="00BA4FCA" w:rsidRDefault="00BC0A2F" w:rsidP="00BC0A2F">
      <w:pPr>
        <w:spacing w:line="235" w:lineRule="atLeast"/>
        <w:rPr>
          <w:rFonts w:asciiTheme="minorHAnsi" w:hAnsiTheme="minorHAnsi" w:cstheme="minorHAnsi"/>
          <w:color w:val="222222"/>
          <w:sz w:val="16"/>
          <w:szCs w:val="8"/>
        </w:rPr>
      </w:pPr>
      <w:r w:rsidRPr="00BA4FCA">
        <w:rPr>
          <w:rFonts w:asciiTheme="minorHAnsi" w:hAnsiTheme="minorHAnsi" w:cstheme="minorHAnsi"/>
          <w:color w:val="222222"/>
          <w:sz w:val="16"/>
          <w:szCs w:val="8"/>
        </w:rPr>
        <w:t xml:space="preserve">The disastrous Group of Seven (G-7) meeting in Quebec, where President Trump lashed out as his fellow leaders and singled out Canadian Prime Minister Justin Trudeau as “dishonest and weak,” raises an important question: Just how much is Trump’s erratic behavior damaging U.S. standing and credibility in the world? Nearly 17 months into Trump’s presidency, he is upending the western alliance and fundamentally calling into question the reliability of the U.S. as an economic, political and security partner. He has inflamed tensions by slapping punitive steel and aluminum tariffs on America’s closest allies. He has repeatedly ignored the entreaties of France, the U.K. and Germany to reconsider leaving the </w:t>
      </w:r>
      <w:r w:rsidRPr="00BA4FCA">
        <w:rPr>
          <w:rFonts w:asciiTheme="minorHAnsi" w:hAnsiTheme="minorHAnsi" w:cstheme="minorHAnsi"/>
          <w:color w:val="222222"/>
          <w:sz w:val="16"/>
          <w:szCs w:val="8"/>
        </w:rPr>
        <w:lastRenderedPageBreak/>
        <w:t>Paris climate change agreement or to stay in the Iran nuclear deal. Even while Trump lacks basic rapport with his fellow western democratic leaders, he has taken undeniable delight in sharing company with autocrats and strongmen. Consequently, many are asking whether Trump’s latest behavior is finally leading to a “major reorientation of allies and partnerships worldwide.” How much is Trump damaging U.S. credibility and reputation? I believe that in the short-term</w:t>
      </w:r>
      <w:r w:rsidRPr="00BA4FCA">
        <w:rPr>
          <w:rFonts w:asciiTheme="minorHAnsi" w:hAnsiTheme="minorHAnsi" w:cstheme="minorHAnsi"/>
          <w:color w:val="222222"/>
          <w:sz w:val="16"/>
          <w:shd w:val="clear" w:color="auto" w:fill="FFFF00"/>
        </w:rPr>
        <w:t xml:space="preserve">, </w:t>
      </w:r>
      <w:r w:rsidRPr="00BA4FCA">
        <w:rPr>
          <w:rStyle w:val="StyleUnderline"/>
          <w:rFonts w:asciiTheme="minorHAnsi" w:hAnsiTheme="minorHAnsi" w:cstheme="minorHAnsi"/>
          <w:highlight w:val="yellow"/>
        </w:rPr>
        <w:t xml:space="preserve">the U.S. can weather the Trump storm for two reasons. First, the U.S. has built up a </w:t>
      </w:r>
      <w:proofErr w:type="gramStart"/>
      <w:r w:rsidRPr="00BA4FCA">
        <w:rPr>
          <w:rStyle w:val="StyleUnderline"/>
          <w:rFonts w:asciiTheme="minorHAnsi" w:hAnsiTheme="minorHAnsi" w:cstheme="minorHAnsi"/>
          <w:highlight w:val="yellow"/>
        </w:rPr>
        <w:t>sufficient</w:t>
      </w:r>
      <w:proofErr w:type="gramEnd"/>
      <w:r w:rsidRPr="00BA4FCA">
        <w:rPr>
          <w:rStyle w:val="StyleUnderline"/>
          <w:rFonts w:asciiTheme="minorHAnsi" w:hAnsiTheme="minorHAnsi" w:cstheme="minorHAnsi"/>
          <w:highlight w:val="yellow"/>
        </w:rPr>
        <w:t xml:space="preserve"> reservoir of international good</w:t>
      </w:r>
      <w:r w:rsidRPr="00BA4FCA">
        <w:rPr>
          <w:rFonts w:asciiTheme="minorHAnsi" w:hAnsiTheme="minorHAnsi" w:cstheme="minorHAnsi"/>
          <w:color w:val="222222"/>
          <w:sz w:val="16"/>
        </w:rPr>
        <w:t> </w:t>
      </w:r>
      <w:r w:rsidRPr="00BA4FCA">
        <w:rPr>
          <w:rFonts w:asciiTheme="minorHAnsi" w:hAnsiTheme="minorHAnsi" w:cstheme="minorHAnsi"/>
          <w:color w:val="222222"/>
          <w:sz w:val="16"/>
          <w:szCs w:val="8"/>
        </w:rPr>
        <w:t>will so that other countries will continue to give us a pass, notwithstanding the latest histrionics from Trump. Second, </w:t>
      </w:r>
      <w:r w:rsidRPr="00BA4FCA">
        <w:rPr>
          <w:rStyle w:val="StyleUnderline"/>
          <w:rFonts w:asciiTheme="minorHAnsi" w:hAnsiTheme="minorHAnsi" w:cstheme="minorHAnsi"/>
        </w:rPr>
        <w:t>t</w:t>
      </w:r>
      <w:r w:rsidRPr="00BA4FCA">
        <w:rPr>
          <w:rStyle w:val="StyleUnderline"/>
          <w:rFonts w:asciiTheme="minorHAnsi" w:hAnsiTheme="minorHAnsi" w:cstheme="minorHAnsi"/>
          <w:highlight w:val="yellow"/>
        </w:rPr>
        <w:t>he U.S. retains a disproportionate level of influence — economically and militarily — that compels other countries to deal with us</w:t>
      </w:r>
      <w:r w:rsidRPr="00BA4FCA">
        <w:rPr>
          <w:rFonts w:asciiTheme="minorHAnsi" w:hAnsiTheme="minorHAnsi" w:cstheme="minorHAnsi"/>
          <w:color w:val="222222"/>
          <w:sz w:val="16"/>
          <w:highlight w:val="yellow"/>
          <w:shd w:val="clear" w:color="auto" w:fill="FFFF00"/>
        </w:rPr>
        <w:t>.</w:t>
      </w:r>
      <w:r w:rsidRPr="00BA4FCA">
        <w:rPr>
          <w:rFonts w:asciiTheme="minorHAnsi" w:hAnsiTheme="minorHAnsi" w:cstheme="minorHAnsi"/>
          <w:color w:val="222222"/>
          <w:sz w:val="16"/>
        </w:rPr>
        <w:t> </w:t>
      </w:r>
      <w:r w:rsidRPr="00BA4FCA">
        <w:rPr>
          <w:rFonts w:asciiTheme="minorHAnsi" w:hAnsiTheme="minorHAnsi" w:cstheme="minorHAnsi"/>
          <w:color w:val="222222"/>
          <w:sz w:val="16"/>
          <w:szCs w:val="8"/>
        </w:rPr>
        <w:t xml:space="preserve">But over time, Trump’s leadership will steadily erode U.S. credibility. The longer Trump stays in power, the higher the likelihood that U.S. leadership and authority will dramatically diminish. Why does credibility matter? A country with a high amount of credibility </w:t>
      </w:r>
      <w:proofErr w:type="gramStart"/>
      <w:r w:rsidRPr="00BA4FCA">
        <w:rPr>
          <w:rFonts w:asciiTheme="minorHAnsi" w:hAnsiTheme="minorHAnsi" w:cstheme="minorHAnsi"/>
          <w:color w:val="222222"/>
          <w:sz w:val="16"/>
          <w:szCs w:val="8"/>
        </w:rPr>
        <w:t>is able to</w:t>
      </w:r>
      <w:proofErr w:type="gramEnd"/>
      <w:r w:rsidRPr="00BA4FCA">
        <w:rPr>
          <w:rFonts w:asciiTheme="minorHAnsi" w:hAnsiTheme="minorHAnsi" w:cstheme="minorHAnsi"/>
          <w:color w:val="222222"/>
          <w:sz w:val="16"/>
          <w:szCs w:val="8"/>
        </w:rPr>
        <w:t xml:space="preserve"> build important alliances because potential allies are not worried about betrayal or potential abandonment</w:t>
      </w:r>
      <w:r w:rsidRPr="00BA4FCA">
        <w:rPr>
          <w:rFonts w:asciiTheme="minorHAnsi" w:hAnsiTheme="minorHAnsi" w:cstheme="minorHAnsi"/>
          <w:color w:val="222222"/>
          <w:sz w:val="16"/>
        </w:rPr>
        <w:t xml:space="preserve">. </w:t>
      </w:r>
      <w:r w:rsidRPr="00BA4FCA">
        <w:rPr>
          <w:rStyle w:val="StyleUnderline"/>
          <w:rFonts w:asciiTheme="minorHAnsi" w:hAnsiTheme="minorHAnsi" w:cstheme="minorHAnsi"/>
        </w:rPr>
        <w:t>Credibility allows a country to deter adversaries and prevent costly wars through strength of reputation rather than through fighting.</w:t>
      </w:r>
      <w:r w:rsidRPr="00BA4FCA">
        <w:rPr>
          <w:rFonts w:asciiTheme="minorHAnsi" w:hAnsiTheme="minorHAnsi" w:cstheme="minorHAnsi"/>
          <w:color w:val="222222"/>
          <w:sz w:val="16"/>
        </w:rPr>
        <w:t> </w:t>
      </w:r>
      <w:r w:rsidRPr="00BA4FCA">
        <w:rPr>
          <w:rFonts w:asciiTheme="minorHAnsi" w:hAnsiTheme="minorHAnsi" w:cstheme="minorHAnsi"/>
          <w:color w:val="222222"/>
          <w:sz w:val="16"/>
          <w:szCs w:val="8"/>
        </w:rPr>
        <w:t>Conventional wisdom says that a country is only as trustworthy as its last words or actions, and that credibility can dissipate swiftly (Will Rogers’ quip comes to mind: “It takes a lifetime to build a good reputation, but you can lose it in a minute”). But that conventional view of credibility is not accurate</w:t>
      </w:r>
      <w:r w:rsidRPr="00BA4FCA">
        <w:rPr>
          <w:rStyle w:val="StyleUnderline"/>
          <w:rFonts w:asciiTheme="minorHAnsi" w:hAnsiTheme="minorHAnsi" w:cstheme="minorHAnsi"/>
          <w:highlight w:val="yellow"/>
        </w:rPr>
        <w:t xml:space="preserve">. A country’s reputation does not </w:t>
      </w:r>
      <w:proofErr w:type="gramStart"/>
      <w:r w:rsidRPr="00BA4FCA">
        <w:rPr>
          <w:rStyle w:val="StyleUnderline"/>
          <w:rFonts w:asciiTheme="minorHAnsi" w:hAnsiTheme="minorHAnsi" w:cstheme="minorHAnsi"/>
          <w:highlight w:val="yellow"/>
        </w:rPr>
        <w:t>ebb</w:t>
      </w:r>
      <w:proofErr w:type="gramEnd"/>
      <w:r w:rsidRPr="00BA4FCA">
        <w:rPr>
          <w:rStyle w:val="StyleUnderline"/>
          <w:rFonts w:asciiTheme="minorHAnsi" w:hAnsiTheme="minorHAnsi" w:cstheme="minorHAnsi"/>
          <w:highlight w:val="yellow"/>
        </w:rPr>
        <w:t xml:space="preserve"> and flow based on the week-to-week actions of its leader</w:t>
      </w:r>
      <w:r w:rsidRPr="00BA4FCA">
        <w:rPr>
          <w:rFonts w:asciiTheme="minorHAnsi" w:hAnsiTheme="minorHAnsi" w:cstheme="minorHAnsi"/>
          <w:color w:val="222222"/>
          <w:sz w:val="16"/>
          <w:szCs w:val="8"/>
        </w:rPr>
        <w:t xml:space="preserve">. While current leadership is a critical aspect of credibility, it is just one of many ingredients that countries use to evaluate reputation. In other words, </w:t>
      </w:r>
      <w:proofErr w:type="gramStart"/>
      <w:r w:rsidRPr="00BA4FCA">
        <w:rPr>
          <w:rFonts w:asciiTheme="minorHAnsi" w:hAnsiTheme="minorHAnsi" w:cstheme="minorHAnsi"/>
          <w:color w:val="222222"/>
          <w:sz w:val="16"/>
          <w:szCs w:val="8"/>
        </w:rPr>
        <w:t>a number of</w:t>
      </w:r>
      <w:proofErr w:type="gramEnd"/>
      <w:r w:rsidRPr="00BA4FCA">
        <w:rPr>
          <w:rFonts w:asciiTheme="minorHAnsi" w:hAnsiTheme="minorHAnsi" w:cstheme="minorHAnsi"/>
          <w:color w:val="222222"/>
          <w:sz w:val="16"/>
          <w:szCs w:val="8"/>
        </w:rPr>
        <w:t xml:space="preserve"> factors come into play when it comes to shaping a country’s reputation. For example, what actions has the country undertaken in the past? What present interests does the country have? What capabilities and resolve does the country possess in order to defend those interests? </w:t>
      </w:r>
      <w:r w:rsidRPr="00BA4FCA">
        <w:rPr>
          <w:rStyle w:val="StyleUnderline"/>
          <w:rFonts w:asciiTheme="minorHAnsi" w:hAnsiTheme="minorHAnsi" w:cstheme="minorHAnsi"/>
          <w:highlight w:val="yellow"/>
        </w:rPr>
        <w:t>The good news is that most of these elements remain positive for the U.S. Despite the recent rashness of the Trump administration</w:t>
      </w:r>
      <w:r w:rsidRPr="00BA4FCA">
        <w:rPr>
          <w:rStyle w:val="StyleUnderline"/>
          <w:rFonts w:asciiTheme="minorHAnsi" w:hAnsiTheme="minorHAnsi" w:cstheme="minorHAnsi"/>
        </w:rPr>
        <w:t>, the U.S. enjoys a solid reputation for steadfastness and resolve going back decades</w:t>
      </w:r>
      <w:r w:rsidRPr="00BA4FCA">
        <w:rPr>
          <w:rFonts w:asciiTheme="minorHAnsi" w:hAnsiTheme="minorHAnsi" w:cstheme="minorHAnsi"/>
          <w:color w:val="222222"/>
          <w:sz w:val="16"/>
        </w:rPr>
        <w:t>. </w:t>
      </w:r>
      <w:r w:rsidRPr="00BA4FCA">
        <w:rPr>
          <w:rFonts w:asciiTheme="minorHAnsi" w:hAnsiTheme="minorHAnsi" w:cstheme="minorHAnsi"/>
          <w:color w:val="222222"/>
          <w:sz w:val="16"/>
          <w:szCs w:val="8"/>
        </w:rPr>
        <w:t>It retains enormous capabilities to defend its interests. As ongoing wars against the Islamic State and the Taliban demonstrate</w:t>
      </w:r>
      <w:r w:rsidRPr="00BA4FCA">
        <w:rPr>
          <w:rStyle w:val="StyleUnderline"/>
          <w:rFonts w:asciiTheme="minorHAnsi" w:hAnsiTheme="minorHAnsi" w:cstheme="minorHAnsi"/>
          <w:highlight w:val="yellow"/>
        </w:rPr>
        <w:t xml:space="preserve">, the U.S. also maintains </w:t>
      </w:r>
      <w:proofErr w:type="gramStart"/>
      <w:r w:rsidRPr="00BA4FCA">
        <w:rPr>
          <w:rStyle w:val="StyleUnderline"/>
          <w:rFonts w:asciiTheme="minorHAnsi" w:hAnsiTheme="minorHAnsi" w:cstheme="minorHAnsi"/>
          <w:highlight w:val="yellow"/>
        </w:rPr>
        <w:t>sufficient</w:t>
      </w:r>
      <w:proofErr w:type="gramEnd"/>
      <w:r w:rsidRPr="00BA4FCA">
        <w:rPr>
          <w:rStyle w:val="StyleUnderline"/>
          <w:rFonts w:asciiTheme="minorHAnsi" w:hAnsiTheme="minorHAnsi" w:cstheme="minorHAnsi"/>
          <w:highlight w:val="yellow"/>
        </w:rPr>
        <w:t xml:space="preserve"> resolve to deploy and wield force when necessary. At the same time, past actions and capabilities are not permanent conditions</w:t>
      </w:r>
      <w:r w:rsidRPr="00BA4FCA">
        <w:rPr>
          <w:rFonts w:asciiTheme="minorHAnsi" w:hAnsiTheme="minorHAnsi" w:cstheme="minorHAnsi"/>
          <w:color w:val="222222"/>
          <w:sz w:val="16"/>
          <w:szCs w:val="8"/>
        </w:rPr>
        <w:t>. The longer Trump lurches the U.S. along an unpredictable path, the more the world will begin to forget the United States' extended history as a guarantor of the international system. The more Trump pursues a narrow definition of U.S. interests that calls treaty commitments and longstanding partnerships into question, the greater the risk to U.S. credibility, particularly when the next major crisis erupts. Trump’s behavior has not wholly damaged U.S. credibility — yet. But over time, his unilateral volatility threatens to become the dominant narrative about the U.S., eclipsing past values and leadership. Trump’s performance at the G-7 summit was embarrassing and cringe worthy; but it was not fatally damaging to U.S. credibility. However, if the Trump administration announces more unilateral tariffs and additional departures from international treaties, it will be harder and harder for the U.S. to maintain its good reputation. Such an outcome would put the U.S. into uncharted territory — mercurial leadership that is increasingly isolated and decreasingly trusted around the world. </w:t>
      </w:r>
    </w:p>
    <w:p w14:paraId="41E57A37" w14:textId="77777777" w:rsidR="0081555C" w:rsidRPr="00BA4FCA" w:rsidRDefault="0081555C" w:rsidP="0081555C">
      <w:pPr>
        <w:pStyle w:val="Heading3"/>
        <w:rPr>
          <w:rFonts w:asciiTheme="minorHAnsi" w:hAnsiTheme="minorHAnsi" w:cstheme="minorHAnsi"/>
        </w:rPr>
      </w:pPr>
      <w:r w:rsidRPr="00BA4FCA">
        <w:rPr>
          <w:rFonts w:asciiTheme="minorHAnsi" w:hAnsiTheme="minorHAnsi" w:cstheme="minorHAnsi"/>
        </w:rPr>
        <w:lastRenderedPageBreak/>
        <w:t>AT: China fill In</w:t>
      </w:r>
    </w:p>
    <w:p w14:paraId="1B8E7536" w14:textId="77777777" w:rsidR="0081555C" w:rsidRPr="00BA4FCA" w:rsidRDefault="0081555C" w:rsidP="0081555C">
      <w:pPr>
        <w:pStyle w:val="Heading4"/>
        <w:rPr>
          <w:rFonts w:asciiTheme="minorHAnsi" w:hAnsiTheme="minorHAnsi" w:cstheme="minorHAnsi"/>
        </w:rPr>
      </w:pPr>
      <w:r w:rsidRPr="00BA4FCA">
        <w:rPr>
          <w:rFonts w:asciiTheme="minorHAnsi" w:hAnsiTheme="minorHAnsi" w:cstheme="minorHAnsi"/>
        </w:rPr>
        <w:t>Middle East wants American drones—Chinese drones don’t have capability to fly as much</w:t>
      </w:r>
    </w:p>
    <w:p w14:paraId="43335B4E" w14:textId="6FDE9035" w:rsidR="0081555C" w:rsidRPr="00BA4FCA" w:rsidRDefault="0081555C" w:rsidP="0081555C">
      <w:pPr>
        <w:rPr>
          <w:rStyle w:val="Style13ptBold"/>
          <w:rFonts w:asciiTheme="minorHAnsi" w:hAnsiTheme="minorHAnsi" w:cstheme="minorHAnsi"/>
          <w:b w:val="0"/>
        </w:rPr>
      </w:pPr>
      <w:r w:rsidRPr="00BA4FCA">
        <w:rPr>
          <w:rStyle w:val="Style13ptBold"/>
          <w:rFonts w:asciiTheme="minorHAnsi" w:hAnsiTheme="minorHAnsi" w:cstheme="minorHAnsi"/>
        </w:rPr>
        <w:t xml:space="preserve">Economist, 03/9/19 </w:t>
      </w:r>
      <w:r w:rsidRPr="00BA4FCA">
        <w:rPr>
          <w:rStyle w:val="Style13ptBold"/>
          <w:rFonts w:asciiTheme="minorHAnsi" w:hAnsiTheme="minorHAnsi" w:cstheme="minorHAnsi"/>
          <w:b w:val="0"/>
        </w:rPr>
        <w:t xml:space="preserve">(The Economist, “Predator pricing The growing appetite for armed drones in the Middle East”, The Economist </w:t>
      </w:r>
      <w:hyperlink r:id="rId161" w:history="1">
        <w:r w:rsidR="004C184B" w:rsidRPr="00BA4FCA">
          <w:rPr>
            <w:rStyle w:val="Hyperlink"/>
            <w:rFonts w:asciiTheme="minorHAnsi" w:hAnsiTheme="minorHAnsi" w:cstheme="minorHAnsi"/>
            <w:sz w:val="26"/>
          </w:rPr>
          <w:t>https://www.economist.com/middle-east-and-africa/2019/03/09/the-growing-appetite-for-armed-drones-in-the-middle-east</w:t>
        </w:r>
      </w:hyperlink>
      <w:r w:rsidR="004C184B" w:rsidRPr="00BA4FCA">
        <w:rPr>
          <w:rStyle w:val="Style13ptBold"/>
          <w:rFonts w:asciiTheme="minorHAnsi" w:hAnsiTheme="minorHAnsi" w:cstheme="minorHAnsi"/>
          <w:b w:val="0"/>
        </w:rPr>
        <w:t>, PR</w:t>
      </w:r>
      <w:r w:rsidRPr="00BA4FCA">
        <w:rPr>
          <w:rStyle w:val="Style13ptBold"/>
          <w:rFonts w:asciiTheme="minorHAnsi" w:hAnsiTheme="minorHAnsi" w:cstheme="minorHAnsi"/>
          <w:b w:val="0"/>
        </w:rPr>
        <w:t>)</w:t>
      </w:r>
    </w:p>
    <w:p w14:paraId="24428C24" w14:textId="77777777" w:rsidR="0081555C" w:rsidRPr="00BA4FCA" w:rsidRDefault="0081555C" w:rsidP="0081555C">
      <w:pPr>
        <w:rPr>
          <w:rFonts w:asciiTheme="minorHAnsi" w:hAnsiTheme="minorHAnsi" w:cstheme="minorHAnsi"/>
          <w:sz w:val="16"/>
        </w:rPr>
      </w:pPr>
      <w:r w:rsidRPr="00BA4FCA">
        <w:rPr>
          <w:rStyle w:val="StyleUnderline"/>
          <w:rFonts w:asciiTheme="minorHAnsi" w:hAnsiTheme="minorHAnsi" w:cstheme="minorHAnsi"/>
        </w:rPr>
        <w:t>For years Al-</w:t>
      </w:r>
      <w:proofErr w:type="spellStart"/>
      <w:r w:rsidRPr="00BA4FCA">
        <w:rPr>
          <w:rStyle w:val="StyleUnderline"/>
          <w:rFonts w:asciiTheme="minorHAnsi" w:hAnsiTheme="minorHAnsi" w:cstheme="minorHAnsi"/>
        </w:rPr>
        <w:t>Anad</w:t>
      </w:r>
      <w:proofErr w:type="spellEnd"/>
      <w:r w:rsidRPr="00BA4FCA">
        <w:rPr>
          <w:rStyle w:val="StyleUnderline"/>
          <w:rFonts w:asciiTheme="minorHAnsi" w:hAnsiTheme="minorHAnsi" w:cstheme="minorHAnsi"/>
        </w:rPr>
        <w:t xml:space="preserve"> air base was the springboard for America’s drone war in Yemen.</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Remote-controlled Predator aircraft wielding Hellfire missiles would take off from the base in </w:t>
      </w:r>
      <w:proofErr w:type="spellStart"/>
      <w:r w:rsidRPr="00BA4FCA">
        <w:rPr>
          <w:rStyle w:val="StyleUnderline"/>
          <w:rFonts w:asciiTheme="minorHAnsi" w:hAnsiTheme="minorHAnsi" w:cstheme="minorHAnsi"/>
        </w:rPr>
        <w:t>Lahej</w:t>
      </w:r>
      <w:proofErr w:type="spellEnd"/>
      <w:r w:rsidRPr="00BA4FCA">
        <w:rPr>
          <w:rStyle w:val="StyleUnderline"/>
          <w:rFonts w:asciiTheme="minorHAnsi" w:hAnsiTheme="minorHAnsi" w:cstheme="minorHAnsi"/>
        </w:rPr>
        <w:t xml:space="preserve"> province,</w:t>
      </w:r>
      <w:r w:rsidRPr="00BA4FCA">
        <w:rPr>
          <w:rFonts w:asciiTheme="minorHAnsi" w:hAnsiTheme="minorHAnsi" w:cstheme="minorHAnsi"/>
          <w:sz w:val="16"/>
        </w:rPr>
        <w:t xml:space="preserve"> in the south-west, </w:t>
      </w:r>
      <w:r w:rsidRPr="00BA4FCA">
        <w:rPr>
          <w:rStyle w:val="StyleUnderline"/>
          <w:rFonts w:asciiTheme="minorHAnsi" w:hAnsiTheme="minorHAnsi" w:cstheme="minorHAnsi"/>
        </w:rPr>
        <w:t>to clobber hundreds of suspected jihadists across the country.</w:t>
      </w:r>
      <w:r w:rsidRPr="00BA4FCA">
        <w:rPr>
          <w:rFonts w:asciiTheme="minorHAnsi" w:hAnsiTheme="minorHAnsi" w:cstheme="minorHAnsi"/>
          <w:sz w:val="16"/>
        </w:rPr>
        <w:t xml:space="preserve"> In </w:t>
      </w:r>
      <w:r w:rsidRPr="00BA4FCA">
        <w:rPr>
          <w:rStyle w:val="StyleUnderline"/>
          <w:rFonts w:asciiTheme="minorHAnsi" w:hAnsiTheme="minorHAnsi" w:cstheme="minorHAnsi"/>
        </w:rPr>
        <w:t>January a familiar high-pitched whine returned to the base as a drone emerged from the clouds. It blew up above a parade stand, killing six soldiers. A seventh victim, Yemen’s intelligence chief, died of his injuries three days later.</w:t>
      </w:r>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It was the latest of at least a dozen drone attacks by the Houthis, a Shia group that swept across the country in 2014 and is backed by Iran. Armed drones have become ubiquitous in the Middle East, say </w:t>
      </w:r>
      <w:proofErr w:type="spellStart"/>
      <w:r w:rsidRPr="00BA4FCA">
        <w:rPr>
          <w:rStyle w:val="Emphasis"/>
          <w:rFonts w:asciiTheme="minorHAnsi" w:hAnsiTheme="minorHAnsi" w:cstheme="minorHAnsi"/>
        </w:rPr>
        <w:t>Aniseh</w:t>
      </w:r>
      <w:proofErr w:type="spellEnd"/>
      <w:r w:rsidRPr="00BA4FCA">
        <w:rPr>
          <w:rStyle w:val="Emphasis"/>
          <w:rFonts w:asciiTheme="minorHAnsi" w:hAnsiTheme="minorHAnsi" w:cstheme="minorHAnsi"/>
        </w:rPr>
        <w:t xml:space="preserve"> </w:t>
      </w:r>
      <w:proofErr w:type="spellStart"/>
      <w:r w:rsidRPr="00BA4FCA">
        <w:rPr>
          <w:rStyle w:val="Emphasis"/>
          <w:rFonts w:asciiTheme="minorHAnsi" w:hAnsiTheme="minorHAnsi" w:cstheme="minorHAnsi"/>
        </w:rPr>
        <w:t>Bassiri</w:t>
      </w:r>
      <w:proofErr w:type="spellEnd"/>
      <w:r w:rsidRPr="00BA4FCA">
        <w:rPr>
          <w:rStyle w:val="Emphasis"/>
          <w:rFonts w:asciiTheme="minorHAnsi" w:hAnsiTheme="minorHAnsi" w:cstheme="minorHAnsi"/>
        </w:rPr>
        <w:t xml:space="preserve"> Tabrizi and Justin </w:t>
      </w:r>
      <w:proofErr w:type="spellStart"/>
      <w:r w:rsidRPr="00BA4FCA">
        <w:rPr>
          <w:rStyle w:val="Emphasis"/>
          <w:rFonts w:asciiTheme="minorHAnsi" w:hAnsiTheme="minorHAnsi" w:cstheme="minorHAnsi"/>
        </w:rPr>
        <w:t>Bronk</w:t>
      </w:r>
      <w:proofErr w:type="spellEnd"/>
      <w:r w:rsidRPr="00BA4FCA">
        <w:rPr>
          <w:rStyle w:val="Emphasis"/>
          <w:rFonts w:asciiTheme="minorHAnsi" w:hAnsiTheme="minorHAnsi" w:cstheme="minorHAnsi"/>
        </w:rPr>
        <w:t xml:space="preserve"> of the Royal United Services Institute, a British think-tank, in a recent report. America has jealously guarded the export of such aircraft for fear that they might fall out of government hands, be turned on protesters or used against Israel</w:t>
      </w:r>
      <w:r w:rsidRPr="00BA4FCA">
        <w:rPr>
          <w:rFonts w:asciiTheme="minorHAnsi" w:hAnsiTheme="minorHAnsi" w:cstheme="minorHAnsi"/>
          <w:sz w:val="16"/>
        </w:rPr>
        <w:t>. America has also been constrained by the Missile Technology Control Regime, an arms-control agreement signed by 35 countries, including Russia, that restricts the transfer of particularly capable missiles and drones (both rely on the same underlying technology). China, which is not a signatory, has stepped in. It has few hang-ups about human rights and no pesky Congress to block deals. It has sold missile-toting drones to Egypt, Jordan, Iraq, Saudi Arabia and the United Arab Emirates (</w:t>
      </w:r>
      <w:proofErr w:type="spellStart"/>
      <w:r w:rsidRPr="00BA4FCA">
        <w:rPr>
          <w:rFonts w:asciiTheme="minorHAnsi" w:hAnsiTheme="minorHAnsi" w:cstheme="minorHAnsi"/>
          <w:sz w:val="16"/>
        </w:rPr>
        <w:t>uae</w:t>
      </w:r>
      <w:proofErr w:type="spellEnd"/>
      <w:r w:rsidRPr="00BA4FCA">
        <w:rPr>
          <w:rFonts w:asciiTheme="minorHAnsi" w:hAnsiTheme="minorHAnsi" w:cstheme="minorHAnsi"/>
          <w:sz w:val="16"/>
        </w:rPr>
        <w:t xml:space="preserve">). All are American security partners. “We are seeing Chinese replicas of American [drone] technology deployed on the runways in the Middle East,” growled Peter Navarro, the White House’s trade adviser, last year. He thinks China’s Wing Loong ii, bought by the </w:t>
      </w:r>
      <w:proofErr w:type="spellStart"/>
      <w:r w:rsidRPr="00BA4FCA">
        <w:rPr>
          <w:rFonts w:asciiTheme="minorHAnsi" w:hAnsiTheme="minorHAnsi" w:cstheme="minorHAnsi"/>
          <w:sz w:val="16"/>
        </w:rPr>
        <w:t>uae</w:t>
      </w:r>
      <w:proofErr w:type="spellEnd"/>
      <w:r w:rsidRPr="00BA4FCA">
        <w:rPr>
          <w:rFonts w:asciiTheme="minorHAnsi" w:hAnsiTheme="minorHAnsi" w:cstheme="minorHAnsi"/>
          <w:sz w:val="16"/>
        </w:rPr>
        <w:t xml:space="preserve"> after it was refused an armed type of Predator, is “a clear knock-off”. Other countries, such as Israel, Turkey and Iran, have filled the gap with their own models. </w:t>
      </w:r>
      <w:r w:rsidRPr="00BA4FCA">
        <w:rPr>
          <w:rStyle w:val="Emphasis"/>
          <w:rFonts w:asciiTheme="minorHAnsi" w:hAnsiTheme="minorHAnsi" w:cstheme="minorHAnsi"/>
        </w:rPr>
        <w:t xml:space="preserve">America wants to muscle its way back into the market. In April 2018 the Trump administration began loosening export rules to let countries buy armed drones directly from </w:t>
      </w:r>
      <w:proofErr w:type="spellStart"/>
      <w:r w:rsidRPr="00BA4FCA">
        <w:rPr>
          <w:rStyle w:val="Emphasis"/>
          <w:rFonts w:asciiTheme="minorHAnsi" w:hAnsiTheme="minorHAnsi" w:cstheme="minorHAnsi"/>
        </w:rPr>
        <w:t>defence</w:t>
      </w:r>
      <w:proofErr w:type="spellEnd"/>
      <w:r w:rsidRPr="00BA4FCA">
        <w:rPr>
          <w:rStyle w:val="Emphasis"/>
          <w:rFonts w:asciiTheme="minorHAnsi" w:hAnsiTheme="minorHAnsi" w:cstheme="minorHAnsi"/>
        </w:rPr>
        <w:t xml:space="preserve"> companies rather than through official channels</w:t>
      </w:r>
      <w:r w:rsidRPr="00BA4FCA">
        <w:rPr>
          <w:rFonts w:asciiTheme="minorHAnsi" w:hAnsiTheme="minorHAnsi" w:cstheme="minorHAnsi"/>
          <w:sz w:val="16"/>
        </w:rPr>
        <w:t xml:space="preserve">. </w:t>
      </w:r>
      <w:r w:rsidRPr="00BA4FCA">
        <w:rPr>
          <w:rStyle w:val="StyleUnderline"/>
          <w:rFonts w:asciiTheme="minorHAnsi" w:hAnsiTheme="minorHAnsi" w:cstheme="minorHAnsi"/>
        </w:rPr>
        <w:t>Drones with “strike-enabling technology”, such as lasers to guide bombs to their targets, were reclassified as unarmed</w:t>
      </w:r>
      <w:r w:rsidRPr="00BA4FCA">
        <w:rPr>
          <w:rFonts w:asciiTheme="minorHAnsi" w:hAnsiTheme="minorHAnsi" w:cstheme="minorHAnsi"/>
          <w:sz w:val="16"/>
        </w:rPr>
        <w:t xml:space="preserve">. American drones are costlier and require more paperwork than Chinese </w:t>
      </w:r>
      <w:proofErr w:type="gramStart"/>
      <w:r w:rsidRPr="00BA4FCA">
        <w:rPr>
          <w:rFonts w:asciiTheme="minorHAnsi" w:hAnsiTheme="minorHAnsi" w:cstheme="minorHAnsi"/>
          <w:sz w:val="16"/>
        </w:rPr>
        <w:t xml:space="preserve">models, </w:t>
      </w:r>
      <w:r w:rsidRPr="00BA4FCA">
        <w:rPr>
          <w:rStyle w:val="Emphasis"/>
          <w:rFonts w:asciiTheme="minorHAnsi" w:hAnsiTheme="minorHAnsi" w:cstheme="minorHAnsi"/>
        </w:rPr>
        <w:t>but</w:t>
      </w:r>
      <w:proofErr w:type="gramEnd"/>
      <w:r w:rsidRPr="00BA4FCA">
        <w:rPr>
          <w:rStyle w:val="Emphasis"/>
          <w:rFonts w:asciiTheme="minorHAnsi" w:hAnsiTheme="minorHAnsi" w:cstheme="minorHAnsi"/>
        </w:rPr>
        <w:t xml:space="preserve"> are more capable. On average, Chinese drones cannot fly as high or carry as much. Nor can they plug into American or European communication systems</w:t>
      </w:r>
      <w:r w:rsidRPr="00BA4FCA">
        <w:rPr>
          <w:rFonts w:asciiTheme="minorHAnsi" w:hAnsiTheme="minorHAnsi" w:cstheme="minorHAnsi"/>
          <w:sz w:val="16"/>
        </w:rPr>
        <w:t xml:space="preserve">. Older variants lack satellite links, limiting how far they can fly from ground stations. Newer ones have that </w:t>
      </w:r>
      <w:proofErr w:type="gramStart"/>
      <w:r w:rsidRPr="00BA4FCA">
        <w:rPr>
          <w:rFonts w:asciiTheme="minorHAnsi" w:hAnsiTheme="minorHAnsi" w:cstheme="minorHAnsi"/>
          <w:sz w:val="16"/>
        </w:rPr>
        <w:t>feature, but</w:t>
      </w:r>
      <w:proofErr w:type="gramEnd"/>
      <w:r w:rsidRPr="00BA4FCA">
        <w:rPr>
          <w:rFonts w:asciiTheme="minorHAnsi" w:hAnsiTheme="minorHAnsi" w:cstheme="minorHAnsi"/>
          <w:sz w:val="16"/>
        </w:rPr>
        <w:t xml:space="preserve"> can be used only with Chinese satellite networks</w:t>
      </w:r>
      <w:r w:rsidRPr="00BA4FCA">
        <w:rPr>
          <w:rStyle w:val="Emphasis"/>
          <w:rFonts w:asciiTheme="minorHAnsi" w:hAnsiTheme="minorHAnsi" w:cstheme="minorHAnsi"/>
        </w:rPr>
        <w:t xml:space="preserve">. The flood of drones into the market is already making an impact—sometimes literally. </w:t>
      </w:r>
      <w:proofErr w:type="spellStart"/>
      <w:r w:rsidRPr="00BA4FCA">
        <w:rPr>
          <w:rStyle w:val="Emphasis"/>
          <w:rFonts w:asciiTheme="minorHAnsi" w:hAnsiTheme="minorHAnsi" w:cstheme="minorHAnsi"/>
        </w:rPr>
        <w:t>Ms</w:t>
      </w:r>
      <w:proofErr w:type="spellEnd"/>
      <w:r w:rsidRPr="00BA4FCA">
        <w:rPr>
          <w:rStyle w:val="Emphasis"/>
          <w:rFonts w:asciiTheme="minorHAnsi" w:hAnsiTheme="minorHAnsi" w:cstheme="minorHAnsi"/>
        </w:rPr>
        <w:t xml:space="preserve"> Tabrizi and </w:t>
      </w:r>
      <w:proofErr w:type="spellStart"/>
      <w:r w:rsidRPr="00BA4FCA">
        <w:rPr>
          <w:rStyle w:val="Emphasis"/>
          <w:rFonts w:asciiTheme="minorHAnsi" w:hAnsiTheme="minorHAnsi" w:cstheme="minorHAnsi"/>
        </w:rPr>
        <w:t>Mr</w:t>
      </w:r>
      <w:proofErr w:type="spellEnd"/>
      <w:r w:rsidRPr="00BA4FCA">
        <w:rPr>
          <w:rStyle w:val="Emphasis"/>
          <w:rFonts w:asciiTheme="minorHAnsi" w:hAnsiTheme="minorHAnsi" w:cstheme="minorHAnsi"/>
        </w:rPr>
        <w:t xml:space="preserve"> </w:t>
      </w:r>
      <w:proofErr w:type="spellStart"/>
      <w:r w:rsidRPr="00BA4FCA">
        <w:rPr>
          <w:rStyle w:val="Emphasis"/>
          <w:rFonts w:asciiTheme="minorHAnsi" w:hAnsiTheme="minorHAnsi" w:cstheme="minorHAnsi"/>
        </w:rPr>
        <w:t>Bronk</w:t>
      </w:r>
      <w:proofErr w:type="spellEnd"/>
      <w:r w:rsidRPr="00BA4FCA">
        <w:rPr>
          <w:rStyle w:val="Emphasis"/>
          <w:rFonts w:asciiTheme="minorHAnsi" w:hAnsiTheme="minorHAnsi" w:cstheme="minorHAnsi"/>
        </w:rPr>
        <w:t xml:space="preserve"> say some Middle Eastern customers see drones as an “affordable and risk-free” way to strike across borders</w:t>
      </w:r>
      <w:r w:rsidRPr="00BA4FCA">
        <w:rPr>
          <w:rFonts w:asciiTheme="minorHAnsi" w:hAnsiTheme="minorHAnsi" w:cstheme="minorHAnsi"/>
          <w:sz w:val="16"/>
        </w:rPr>
        <w:t xml:space="preserve">. Iran and Turkey have used their home-built ones to hit enemies in Syria and Iraq. In April 2018 the </w:t>
      </w:r>
      <w:proofErr w:type="spellStart"/>
      <w:r w:rsidRPr="00BA4FCA">
        <w:rPr>
          <w:rFonts w:asciiTheme="minorHAnsi" w:hAnsiTheme="minorHAnsi" w:cstheme="minorHAnsi"/>
          <w:sz w:val="16"/>
        </w:rPr>
        <w:t>uae</w:t>
      </w:r>
      <w:proofErr w:type="spellEnd"/>
      <w:r w:rsidRPr="00BA4FCA">
        <w:rPr>
          <w:rFonts w:asciiTheme="minorHAnsi" w:hAnsiTheme="minorHAnsi" w:cstheme="minorHAnsi"/>
          <w:sz w:val="16"/>
        </w:rPr>
        <w:t xml:space="preserve"> sent a Chinese drone to assassinate a Houthi leader in Yemen. Manned warplanes might have been used for any of these missions, of course. But drones are cheaper to fly, attract less attention and can loiter above targets for longer. </w:t>
      </w:r>
      <w:r w:rsidRPr="00BA4FCA">
        <w:rPr>
          <w:rStyle w:val="Emphasis"/>
          <w:rFonts w:asciiTheme="minorHAnsi" w:hAnsiTheme="minorHAnsi" w:cstheme="minorHAnsi"/>
        </w:rPr>
        <w:t>Their use is bound to grow.</w:t>
      </w:r>
      <w:r w:rsidRPr="00BA4FCA">
        <w:rPr>
          <w:rFonts w:asciiTheme="minorHAnsi" w:hAnsiTheme="minorHAnsi" w:cstheme="minorHAnsi"/>
          <w:sz w:val="16"/>
        </w:rPr>
        <w:t xml:space="preserve"> Non-state actors are unwilling to be left out of the party. The jihadists of Islamic State often used drones in Iraq and Syria. But these were commercial quadcopters that could neither travel as far nor bomb as heavily as the fixed-wing aircraft sold by China. Groups like Yemen’s Houthis and Lebanon’s </w:t>
      </w:r>
      <w:proofErr w:type="spellStart"/>
      <w:r w:rsidRPr="00BA4FCA">
        <w:rPr>
          <w:rFonts w:asciiTheme="minorHAnsi" w:hAnsiTheme="minorHAnsi" w:cstheme="minorHAnsi"/>
          <w:sz w:val="16"/>
        </w:rPr>
        <w:t>Hizbullah</w:t>
      </w:r>
      <w:proofErr w:type="spellEnd"/>
      <w:r w:rsidRPr="00BA4FCA">
        <w:rPr>
          <w:rFonts w:asciiTheme="minorHAnsi" w:hAnsiTheme="minorHAnsi" w:cstheme="minorHAnsi"/>
          <w:sz w:val="16"/>
        </w:rPr>
        <w:t xml:space="preserve"> have more sophisticated fleets, largely thanks to Iranian help. </w:t>
      </w:r>
      <w:proofErr w:type="spellStart"/>
      <w:r w:rsidRPr="00BA4FCA">
        <w:rPr>
          <w:rFonts w:asciiTheme="minorHAnsi" w:hAnsiTheme="minorHAnsi" w:cstheme="minorHAnsi"/>
          <w:sz w:val="16"/>
        </w:rPr>
        <w:t>Hizbullah</w:t>
      </w:r>
      <w:proofErr w:type="spellEnd"/>
      <w:r w:rsidRPr="00BA4FCA">
        <w:rPr>
          <w:rFonts w:asciiTheme="minorHAnsi" w:hAnsiTheme="minorHAnsi" w:cstheme="minorHAnsi"/>
          <w:sz w:val="16"/>
        </w:rPr>
        <w:t xml:space="preserve"> was the first such group to use drones when it hit 23 fighters linked to al-Qaeda in Syria in 2014. The Houthi drone that bombed Al-</w:t>
      </w:r>
      <w:proofErr w:type="spellStart"/>
      <w:r w:rsidRPr="00BA4FCA">
        <w:rPr>
          <w:rFonts w:asciiTheme="minorHAnsi" w:hAnsiTheme="minorHAnsi" w:cstheme="minorHAnsi"/>
          <w:sz w:val="16"/>
        </w:rPr>
        <w:t>Anad</w:t>
      </w:r>
      <w:proofErr w:type="spellEnd"/>
      <w:r w:rsidRPr="00BA4FCA">
        <w:rPr>
          <w:rFonts w:asciiTheme="minorHAnsi" w:hAnsiTheme="minorHAnsi" w:cstheme="minorHAnsi"/>
          <w:sz w:val="16"/>
        </w:rPr>
        <w:t xml:space="preserve"> looked a lot like an Iranian model. Last year the Houthis sent a similar one more than 100km (60 miles) into Saudi Arabia before it was shot down. Others have ploughed into the radars of Saudi missile-</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systems. Like China, Iran has copied drone designs from American models. Middle Eastern skies look set to grow busier and </w:t>
      </w:r>
      <w:proofErr w:type="spellStart"/>
      <w:r w:rsidRPr="00BA4FCA">
        <w:rPr>
          <w:rFonts w:asciiTheme="minorHAnsi" w:hAnsiTheme="minorHAnsi" w:cstheme="minorHAnsi"/>
          <w:sz w:val="16"/>
        </w:rPr>
        <w:t>dicier</w:t>
      </w:r>
      <w:proofErr w:type="spellEnd"/>
      <w:r w:rsidRPr="00BA4FCA">
        <w:rPr>
          <w:rFonts w:asciiTheme="minorHAnsi" w:hAnsiTheme="minorHAnsi" w:cstheme="minorHAnsi"/>
          <w:sz w:val="16"/>
        </w:rPr>
        <w:t>.</w:t>
      </w:r>
    </w:p>
    <w:p w14:paraId="2806FB86" w14:textId="77777777" w:rsidR="0081555C" w:rsidRPr="00BA4FCA" w:rsidRDefault="0081555C" w:rsidP="0081555C">
      <w:pPr>
        <w:rPr>
          <w:rFonts w:asciiTheme="minorHAnsi" w:hAnsiTheme="minorHAnsi" w:cstheme="minorHAnsi"/>
        </w:rPr>
      </w:pPr>
    </w:p>
    <w:p w14:paraId="315DDE33" w14:textId="2784187B" w:rsidR="0081555C" w:rsidRPr="00BA4FCA" w:rsidRDefault="0081555C" w:rsidP="0081555C">
      <w:pPr>
        <w:pStyle w:val="Heading3"/>
        <w:rPr>
          <w:rFonts w:asciiTheme="minorHAnsi" w:hAnsiTheme="minorHAnsi" w:cstheme="minorHAnsi"/>
        </w:rPr>
      </w:pPr>
      <w:r w:rsidRPr="00BA4FCA">
        <w:rPr>
          <w:rFonts w:asciiTheme="minorHAnsi" w:hAnsiTheme="minorHAnsi" w:cstheme="minorHAnsi"/>
        </w:rPr>
        <w:lastRenderedPageBreak/>
        <w:t>AT: Strikes not sales</w:t>
      </w:r>
    </w:p>
    <w:p w14:paraId="7922153A" w14:textId="77777777" w:rsidR="0081555C" w:rsidRPr="00BA4FCA" w:rsidRDefault="0081555C" w:rsidP="0081555C">
      <w:pPr>
        <w:pStyle w:val="Heading4"/>
        <w:rPr>
          <w:rFonts w:asciiTheme="minorHAnsi" w:hAnsiTheme="minorHAnsi" w:cstheme="minorHAnsi"/>
        </w:rPr>
      </w:pPr>
      <w:r w:rsidRPr="00BA4FCA">
        <w:rPr>
          <w:rFonts w:asciiTheme="minorHAnsi" w:hAnsiTheme="minorHAnsi" w:cstheme="minorHAnsi"/>
        </w:rPr>
        <w:t xml:space="preserve">The Houthis and other groups are using American drones to strike now—sales are the driving force behind strikes—AND </w:t>
      </w:r>
      <w:proofErr w:type="spellStart"/>
      <w:r w:rsidRPr="00BA4FCA">
        <w:rPr>
          <w:rFonts w:asciiTheme="minorHAnsi" w:hAnsiTheme="minorHAnsi" w:cstheme="minorHAnsi"/>
        </w:rPr>
        <w:t>american</w:t>
      </w:r>
      <w:proofErr w:type="spellEnd"/>
      <w:r w:rsidRPr="00BA4FCA">
        <w:rPr>
          <w:rFonts w:asciiTheme="minorHAnsi" w:hAnsiTheme="minorHAnsi" w:cstheme="minorHAnsi"/>
        </w:rPr>
        <w:t xml:space="preserve"> drones being stolen and replicated—plan k2 Solve the problem</w:t>
      </w:r>
    </w:p>
    <w:p w14:paraId="2B9555F2" w14:textId="220008BA" w:rsidR="0081555C" w:rsidRPr="00BA4FCA" w:rsidRDefault="0081555C" w:rsidP="0081555C">
      <w:pPr>
        <w:rPr>
          <w:rStyle w:val="Style13ptBold"/>
          <w:rFonts w:asciiTheme="minorHAnsi" w:hAnsiTheme="minorHAnsi" w:cstheme="minorHAnsi"/>
          <w:b w:val="0"/>
        </w:rPr>
      </w:pPr>
      <w:r w:rsidRPr="00BA4FCA">
        <w:rPr>
          <w:rStyle w:val="Style13ptBold"/>
          <w:rFonts w:asciiTheme="minorHAnsi" w:hAnsiTheme="minorHAnsi" w:cstheme="minorHAnsi"/>
        </w:rPr>
        <w:t xml:space="preserve">Economist, 03/9/19 </w:t>
      </w:r>
      <w:r w:rsidRPr="00215152">
        <w:t xml:space="preserve">(The Economist, “Predator pricing The growing appetite for armed drones in the Middle East”, The Economist </w:t>
      </w:r>
      <w:hyperlink r:id="rId162" w:history="1">
        <w:r w:rsidR="004C184B" w:rsidRPr="00215152">
          <w:rPr>
            <w:rStyle w:val="Hyperlink"/>
          </w:rPr>
          <w:t>https://www.economist.com/middle-east-and-africa/2019/03/09/the-growing-appetite-for-armed-drones-in-the-middle-east</w:t>
        </w:r>
      </w:hyperlink>
      <w:r w:rsidR="004C184B" w:rsidRPr="00215152">
        <w:t>, RK</w:t>
      </w:r>
      <w:r w:rsidRPr="00215152">
        <w:t>)</w:t>
      </w:r>
    </w:p>
    <w:p w14:paraId="1B0EF2C4" w14:textId="24D32F3A" w:rsidR="0081555C" w:rsidRPr="00BA4FCA" w:rsidRDefault="0081555C" w:rsidP="0081555C">
      <w:pPr>
        <w:rPr>
          <w:rFonts w:asciiTheme="minorHAnsi" w:hAnsiTheme="minorHAnsi" w:cstheme="minorHAnsi"/>
          <w:sz w:val="16"/>
        </w:rPr>
      </w:pPr>
      <w:r w:rsidRPr="00BA4FCA">
        <w:rPr>
          <w:rStyle w:val="StyleUnderline"/>
          <w:rFonts w:asciiTheme="minorHAnsi" w:hAnsiTheme="minorHAnsi" w:cstheme="minorHAnsi"/>
        </w:rPr>
        <w:t>For years Al-</w:t>
      </w:r>
      <w:proofErr w:type="spellStart"/>
      <w:r w:rsidRPr="00BA4FCA">
        <w:rPr>
          <w:rStyle w:val="StyleUnderline"/>
          <w:rFonts w:asciiTheme="minorHAnsi" w:hAnsiTheme="minorHAnsi" w:cstheme="minorHAnsi"/>
        </w:rPr>
        <w:t>Anad</w:t>
      </w:r>
      <w:proofErr w:type="spellEnd"/>
      <w:r w:rsidRPr="00BA4FCA">
        <w:rPr>
          <w:rStyle w:val="StyleUnderline"/>
          <w:rFonts w:asciiTheme="minorHAnsi" w:hAnsiTheme="minorHAnsi" w:cstheme="minorHAnsi"/>
        </w:rPr>
        <w:t xml:space="preserve"> air base was the springboard for America’s drone war in Yemen.</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Remote-controlled Predator aircraft wielding Hellfire missiles would take off from the base in </w:t>
      </w:r>
      <w:proofErr w:type="spellStart"/>
      <w:r w:rsidRPr="00BA4FCA">
        <w:rPr>
          <w:rStyle w:val="StyleUnderline"/>
          <w:rFonts w:asciiTheme="minorHAnsi" w:hAnsiTheme="minorHAnsi" w:cstheme="minorHAnsi"/>
        </w:rPr>
        <w:t>Lahej</w:t>
      </w:r>
      <w:proofErr w:type="spellEnd"/>
      <w:r w:rsidRPr="00BA4FCA">
        <w:rPr>
          <w:rStyle w:val="StyleUnderline"/>
          <w:rFonts w:asciiTheme="minorHAnsi" w:hAnsiTheme="minorHAnsi" w:cstheme="minorHAnsi"/>
        </w:rPr>
        <w:t xml:space="preserve"> province,</w:t>
      </w:r>
      <w:r w:rsidRPr="00BA4FCA">
        <w:rPr>
          <w:rFonts w:asciiTheme="minorHAnsi" w:hAnsiTheme="minorHAnsi" w:cstheme="minorHAnsi"/>
          <w:sz w:val="16"/>
        </w:rPr>
        <w:t xml:space="preserve"> in the south-west, </w:t>
      </w:r>
      <w:r w:rsidRPr="00BA4FCA">
        <w:rPr>
          <w:rStyle w:val="StyleUnderline"/>
          <w:rFonts w:asciiTheme="minorHAnsi" w:hAnsiTheme="minorHAnsi" w:cstheme="minorHAnsi"/>
        </w:rPr>
        <w:t>to clobber hundreds of suspected jihadists across the country.</w:t>
      </w:r>
      <w:r w:rsidRPr="00BA4FCA">
        <w:rPr>
          <w:rFonts w:asciiTheme="minorHAnsi" w:hAnsiTheme="minorHAnsi" w:cstheme="minorHAnsi"/>
          <w:sz w:val="16"/>
        </w:rPr>
        <w:t xml:space="preserve"> In </w:t>
      </w:r>
      <w:r w:rsidRPr="00BA4FCA">
        <w:rPr>
          <w:rStyle w:val="StyleUnderline"/>
          <w:rFonts w:asciiTheme="minorHAnsi" w:hAnsiTheme="minorHAnsi" w:cstheme="minorHAnsi"/>
        </w:rPr>
        <w:t>January a familiar high-pitched whine returned to the base as a drone emerged from the clouds. It blew up above a parade stand, killing six soldiers. A seventh victim, Yemen’s intelligence chief, died of his injuries three days later.</w:t>
      </w:r>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It was the latest of at least a dozen drone attacks by the Houthis, a Shia group that swept across the country in 2014 and is backed by Iran. Armed drones have become ubiquitous in the Middle East, say </w:t>
      </w:r>
      <w:proofErr w:type="spellStart"/>
      <w:r w:rsidRPr="00BA4FCA">
        <w:rPr>
          <w:rStyle w:val="Emphasis"/>
          <w:rFonts w:asciiTheme="minorHAnsi" w:hAnsiTheme="minorHAnsi" w:cstheme="minorHAnsi"/>
        </w:rPr>
        <w:t>Aniseh</w:t>
      </w:r>
      <w:proofErr w:type="spellEnd"/>
      <w:r w:rsidRPr="00BA4FCA">
        <w:rPr>
          <w:rStyle w:val="Emphasis"/>
          <w:rFonts w:asciiTheme="minorHAnsi" w:hAnsiTheme="minorHAnsi" w:cstheme="minorHAnsi"/>
        </w:rPr>
        <w:t xml:space="preserve"> </w:t>
      </w:r>
      <w:proofErr w:type="spellStart"/>
      <w:r w:rsidRPr="00BA4FCA">
        <w:rPr>
          <w:rStyle w:val="Emphasis"/>
          <w:rFonts w:asciiTheme="minorHAnsi" w:hAnsiTheme="minorHAnsi" w:cstheme="minorHAnsi"/>
        </w:rPr>
        <w:t>Bassiri</w:t>
      </w:r>
      <w:proofErr w:type="spellEnd"/>
      <w:r w:rsidRPr="00BA4FCA">
        <w:rPr>
          <w:rStyle w:val="Emphasis"/>
          <w:rFonts w:asciiTheme="minorHAnsi" w:hAnsiTheme="minorHAnsi" w:cstheme="minorHAnsi"/>
        </w:rPr>
        <w:t xml:space="preserve"> Tabrizi and Justin </w:t>
      </w:r>
      <w:proofErr w:type="spellStart"/>
      <w:r w:rsidRPr="00BA4FCA">
        <w:rPr>
          <w:rStyle w:val="Emphasis"/>
          <w:rFonts w:asciiTheme="minorHAnsi" w:hAnsiTheme="minorHAnsi" w:cstheme="minorHAnsi"/>
        </w:rPr>
        <w:t>Bronk</w:t>
      </w:r>
      <w:proofErr w:type="spellEnd"/>
      <w:r w:rsidRPr="00BA4FCA">
        <w:rPr>
          <w:rStyle w:val="Emphasis"/>
          <w:rFonts w:asciiTheme="minorHAnsi" w:hAnsiTheme="minorHAnsi" w:cstheme="minorHAnsi"/>
        </w:rPr>
        <w:t xml:space="preserve"> of the Royal United Services Institute, a British think-tank, in a recent report. America has jealously guarded the export of such aircraft for fear that they might fall out of government hands, be turned on protesters or used against Israel</w:t>
      </w:r>
      <w:r w:rsidRPr="00BA4FCA">
        <w:rPr>
          <w:rFonts w:asciiTheme="minorHAnsi" w:hAnsiTheme="minorHAnsi" w:cstheme="minorHAnsi"/>
          <w:sz w:val="16"/>
        </w:rPr>
        <w:t>. America has also been constrained by the Missile Technology Control Regime, an arms-control agreement signed by 35 countries, including Russia, that restricts the transfer of particularly capable missiles and drones (both rely on the same underlying technology). China, which is not a signatory, has stepped in. It has few hang-ups about human rights and no pesky Congress to block deals. It has sold missile-toting drones to Egypt, Jordan, Iraq, Saudi Arabia and the United Arab Emirates (</w:t>
      </w:r>
      <w:proofErr w:type="spellStart"/>
      <w:r w:rsidRPr="00BA4FCA">
        <w:rPr>
          <w:rFonts w:asciiTheme="minorHAnsi" w:hAnsiTheme="minorHAnsi" w:cstheme="minorHAnsi"/>
          <w:sz w:val="16"/>
        </w:rPr>
        <w:t>uae</w:t>
      </w:r>
      <w:proofErr w:type="spellEnd"/>
      <w:r w:rsidRPr="00BA4FCA">
        <w:rPr>
          <w:rFonts w:asciiTheme="minorHAnsi" w:hAnsiTheme="minorHAnsi" w:cstheme="minorHAnsi"/>
          <w:sz w:val="16"/>
        </w:rPr>
        <w:t xml:space="preserve">). All are American security partners. “We are seeing Chinese replicas of American [drone] technology deployed on the runways in the Middle East,” growled Peter Navarro, the White House’s trade adviser, last year. He thinks China’s Wing Loong ii, bought by the </w:t>
      </w:r>
      <w:proofErr w:type="spellStart"/>
      <w:r w:rsidRPr="00BA4FCA">
        <w:rPr>
          <w:rFonts w:asciiTheme="minorHAnsi" w:hAnsiTheme="minorHAnsi" w:cstheme="minorHAnsi"/>
          <w:sz w:val="16"/>
        </w:rPr>
        <w:t>uae</w:t>
      </w:r>
      <w:proofErr w:type="spellEnd"/>
      <w:r w:rsidRPr="00BA4FCA">
        <w:rPr>
          <w:rFonts w:asciiTheme="minorHAnsi" w:hAnsiTheme="minorHAnsi" w:cstheme="minorHAnsi"/>
          <w:sz w:val="16"/>
        </w:rPr>
        <w:t xml:space="preserve"> after it was refused an armed type of Predator, is “a clear knock-off”. Other countries, such as Israel, Turkey and Iran, have filled the gap with their own models. </w:t>
      </w:r>
      <w:r w:rsidRPr="00BA4FCA">
        <w:rPr>
          <w:rStyle w:val="Emphasis"/>
          <w:rFonts w:asciiTheme="minorHAnsi" w:hAnsiTheme="minorHAnsi" w:cstheme="minorHAnsi"/>
        </w:rPr>
        <w:t xml:space="preserve">America wants to muscle its way back into the market. In April 2018 the Trump administration began loosening export rules to let countries buy armed drones directly from </w:t>
      </w:r>
      <w:proofErr w:type="spellStart"/>
      <w:r w:rsidRPr="00BA4FCA">
        <w:rPr>
          <w:rStyle w:val="Emphasis"/>
          <w:rFonts w:asciiTheme="minorHAnsi" w:hAnsiTheme="minorHAnsi" w:cstheme="minorHAnsi"/>
        </w:rPr>
        <w:t>defence</w:t>
      </w:r>
      <w:proofErr w:type="spellEnd"/>
      <w:r w:rsidRPr="00BA4FCA">
        <w:rPr>
          <w:rStyle w:val="Emphasis"/>
          <w:rFonts w:asciiTheme="minorHAnsi" w:hAnsiTheme="minorHAnsi" w:cstheme="minorHAnsi"/>
        </w:rPr>
        <w:t xml:space="preserve"> companies rather than through official channels</w:t>
      </w:r>
      <w:r w:rsidRPr="00BA4FCA">
        <w:rPr>
          <w:rFonts w:asciiTheme="minorHAnsi" w:hAnsiTheme="minorHAnsi" w:cstheme="minorHAnsi"/>
          <w:sz w:val="16"/>
        </w:rPr>
        <w:t xml:space="preserve">. </w:t>
      </w:r>
      <w:r w:rsidRPr="00BA4FCA">
        <w:rPr>
          <w:rStyle w:val="StyleUnderline"/>
          <w:rFonts w:asciiTheme="minorHAnsi" w:hAnsiTheme="minorHAnsi" w:cstheme="minorHAnsi"/>
        </w:rPr>
        <w:t>Drones with “strike-enabling technology”, such as lasers to guide bombs to their targets, were reclassified as unarmed</w:t>
      </w:r>
      <w:r w:rsidRPr="00BA4FCA">
        <w:rPr>
          <w:rFonts w:asciiTheme="minorHAnsi" w:hAnsiTheme="minorHAnsi" w:cstheme="minorHAnsi"/>
          <w:sz w:val="16"/>
        </w:rPr>
        <w:t xml:space="preserve">. American drones are costlier and require more paperwork than Chinese </w:t>
      </w:r>
      <w:proofErr w:type="gramStart"/>
      <w:r w:rsidRPr="00BA4FCA">
        <w:rPr>
          <w:rFonts w:asciiTheme="minorHAnsi" w:hAnsiTheme="minorHAnsi" w:cstheme="minorHAnsi"/>
          <w:sz w:val="16"/>
        </w:rPr>
        <w:t xml:space="preserve">models, </w:t>
      </w:r>
      <w:r w:rsidRPr="00BA4FCA">
        <w:rPr>
          <w:rStyle w:val="Emphasis"/>
          <w:rFonts w:asciiTheme="minorHAnsi" w:hAnsiTheme="minorHAnsi" w:cstheme="minorHAnsi"/>
        </w:rPr>
        <w:t>but</w:t>
      </w:r>
      <w:proofErr w:type="gramEnd"/>
      <w:r w:rsidRPr="00BA4FCA">
        <w:rPr>
          <w:rStyle w:val="Emphasis"/>
          <w:rFonts w:asciiTheme="minorHAnsi" w:hAnsiTheme="minorHAnsi" w:cstheme="minorHAnsi"/>
        </w:rPr>
        <w:t xml:space="preserve"> are more capable. On average, Chinese drones cannot fly as high or carry as much. Nor can they plug into American or European communication systems</w:t>
      </w:r>
      <w:r w:rsidRPr="00BA4FCA">
        <w:rPr>
          <w:rFonts w:asciiTheme="minorHAnsi" w:hAnsiTheme="minorHAnsi" w:cstheme="minorHAnsi"/>
          <w:sz w:val="16"/>
        </w:rPr>
        <w:t xml:space="preserve">. Older variants lack satellite links, limiting how far they can fly from ground stations. Newer ones have that </w:t>
      </w:r>
      <w:proofErr w:type="gramStart"/>
      <w:r w:rsidRPr="00BA4FCA">
        <w:rPr>
          <w:rFonts w:asciiTheme="minorHAnsi" w:hAnsiTheme="minorHAnsi" w:cstheme="minorHAnsi"/>
          <w:sz w:val="16"/>
        </w:rPr>
        <w:t>feature, but</w:t>
      </w:r>
      <w:proofErr w:type="gramEnd"/>
      <w:r w:rsidRPr="00BA4FCA">
        <w:rPr>
          <w:rFonts w:asciiTheme="minorHAnsi" w:hAnsiTheme="minorHAnsi" w:cstheme="minorHAnsi"/>
          <w:sz w:val="16"/>
        </w:rPr>
        <w:t xml:space="preserve"> can be used only with Chinese satellite networks</w:t>
      </w:r>
      <w:r w:rsidRPr="00BA4FCA">
        <w:rPr>
          <w:rStyle w:val="Emphasis"/>
          <w:rFonts w:asciiTheme="minorHAnsi" w:hAnsiTheme="minorHAnsi" w:cstheme="minorHAnsi"/>
        </w:rPr>
        <w:t xml:space="preserve">. The flood of drones into the market is already making an impact—sometimes literally. </w:t>
      </w:r>
      <w:proofErr w:type="spellStart"/>
      <w:r w:rsidRPr="00BA4FCA">
        <w:rPr>
          <w:rStyle w:val="Emphasis"/>
          <w:rFonts w:asciiTheme="minorHAnsi" w:hAnsiTheme="minorHAnsi" w:cstheme="minorHAnsi"/>
        </w:rPr>
        <w:t>Ms</w:t>
      </w:r>
      <w:proofErr w:type="spellEnd"/>
      <w:r w:rsidRPr="00BA4FCA">
        <w:rPr>
          <w:rStyle w:val="Emphasis"/>
          <w:rFonts w:asciiTheme="minorHAnsi" w:hAnsiTheme="minorHAnsi" w:cstheme="minorHAnsi"/>
        </w:rPr>
        <w:t xml:space="preserve"> Tabrizi and </w:t>
      </w:r>
      <w:proofErr w:type="spellStart"/>
      <w:r w:rsidRPr="00BA4FCA">
        <w:rPr>
          <w:rStyle w:val="Emphasis"/>
          <w:rFonts w:asciiTheme="minorHAnsi" w:hAnsiTheme="minorHAnsi" w:cstheme="minorHAnsi"/>
        </w:rPr>
        <w:t>Mr</w:t>
      </w:r>
      <w:proofErr w:type="spellEnd"/>
      <w:r w:rsidRPr="00BA4FCA">
        <w:rPr>
          <w:rStyle w:val="Emphasis"/>
          <w:rFonts w:asciiTheme="minorHAnsi" w:hAnsiTheme="minorHAnsi" w:cstheme="minorHAnsi"/>
        </w:rPr>
        <w:t xml:space="preserve"> </w:t>
      </w:r>
      <w:proofErr w:type="spellStart"/>
      <w:r w:rsidRPr="00BA4FCA">
        <w:rPr>
          <w:rStyle w:val="Emphasis"/>
          <w:rFonts w:asciiTheme="minorHAnsi" w:hAnsiTheme="minorHAnsi" w:cstheme="minorHAnsi"/>
        </w:rPr>
        <w:t>Bronk</w:t>
      </w:r>
      <w:proofErr w:type="spellEnd"/>
      <w:r w:rsidRPr="00BA4FCA">
        <w:rPr>
          <w:rStyle w:val="Emphasis"/>
          <w:rFonts w:asciiTheme="minorHAnsi" w:hAnsiTheme="minorHAnsi" w:cstheme="minorHAnsi"/>
        </w:rPr>
        <w:t xml:space="preserve"> say some Middle Eastern customers see drones as an “affordable and risk-free” way to strike across borders</w:t>
      </w:r>
      <w:r w:rsidRPr="00BA4FCA">
        <w:rPr>
          <w:rFonts w:asciiTheme="minorHAnsi" w:hAnsiTheme="minorHAnsi" w:cstheme="minorHAnsi"/>
          <w:sz w:val="16"/>
        </w:rPr>
        <w:t xml:space="preserve">. Iran and Turkey have used their home-built ones to hit enemies in Syria and Iraq. In April 2018 the </w:t>
      </w:r>
      <w:proofErr w:type="spellStart"/>
      <w:r w:rsidRPr="00BA4FCA">
        <w:rPr>
          <w:rFonts w:asciiTheme="minorHAnsi" w:hAnsiTheme="minorHAnsi" w:cstheme="minorHAnsi"/>
          <w:sz w:val="16"/>
        </w:rPr>
        <w:t>uae</w:t>
      </w:r>
      <w:proofErr w:type="spellEnd"/>
      <w:r w:rsidRPr="00BA4FCA">
        <w:rPr>
          <w:rFonts w:asciiTheme="minorHAnsi" w:hAnsiTheme="minorHAnsi" w:cstheme="minorHAnsi"/>
          <w:sz w:val="16"/>
        </w:rPr>
        <w:t xml:space="preserve"> sent a Chinese drone to assassinate a Houthi leader in Yemen. Manned warplanes might have been used for any of these missions, of course. But drones are cheaper to fly, attract less attention and can loiter above targets for longer. </w:t>
      </w:r>
      <w:r w:rsidRPr="00BA4FCA">
        <w:rPr>
          <w:rStyle w:val="Emphasis"/>
          <w:rFonts w:asciiTheme="minorHAnsi" w:hAnsiTheme="minorHAnsi" w:cstheme="minorHAnsi"/>
        </w:rPr>
        <w:t>Their use is bound to grow.</w:t>
      </w:r>
      <w:r w:rsidRPr="00BA4FCA">
        <w:rPr>
          <w:rFonts w:asciiTheme="minorHAnsi" w:hAnsiTheme="minorHAnsi" w:cstheme="minorHAnsi"/>
          <w:sz w:val="16"/>
        </w:rPr>
        <w:t xml:space="preserve"> Non-state actors are unwilling to be left out of the party. The jihadists of Islamic State often used drones in Iraq and Syria. But these were commercial quadcopters that could neither travel as far nor bomb as heavily as the fixed-wing aircraft sold by China. Groups like Yemen’s Houthis and Lebanon’s </w:t>
      </w:r>
      <w:proofErr w:type="spellStart"/>
      <w:r w:rsidRPr="00BA4FCA">
        <w:rPr>
          <w:rFonts w:asciiTheme="minorHAnsi" w:hAnsiTheme="minorHAnsi" w:cstheme="minorHAnsi"/>
          <w:sz w:val="16"/>
        </w:rPr>
        <w:t>Hizbullah</w:t>
      </w:r>
      <w:proofErr w:type="spellEnd"/>
      <w:r w:rsidRPr="00BA4FCA">
        <w:rPr>
          <w:rFonts w:asciiTheme="minorHAnsi" w:hAnsiTheme="minorHAnsi" w:cstheme="minorHAnsi"/>
          <w:sz w:val="16"/>
        </w:rPr>
        <w:t xml:space="preserve"> have more sophisticated fleets, largely thanks to Iranian help. </w:t>
      </w:r>
      <w:proofErr w:type="spellStart"/>
      <w:r w:rsidRPr="00BA4FCA">
        <w:rPr>
          <w:rFonts w:asciiTheme="minorHAnsi" w:hAnsiTheme="minorHAnsi" w:cstheme="minorHAnsi"/>
          <w:sz w:val="16"/>
        </w:rPr>
        <w:t>Hizbullah</w:t>
      </w:r>
      <w:proofErr w:type="spellEnd"/>
      <w:r w:rsidRPr="00BA4FCA">
        <w:rPr>
          <w:rFonts w:asciiTheme="minorHAnsi" w:hAnsiTheme="minorHAnsi" w:cstheme="minorHAnsi"/>
          <w:sz w:val="16"/>
        </w:rPr>
        <w:t xml:space="preserve"> was the first such group to use drones when it hit 23 fighters linked to al-Qaeda in Syria in 2014. The Houthi drone that bombed Al-</w:t>
      </w:r>
      <w:proofErr w:type="spellStart"/>
      <w:r w:rsidRPr="00BA4FCA">
        <w:rPr>
          <w:rFonts w:asciiTheme="minorHAnsi" w:hAnsiTheme="minorHAnsi" w:cstheme="minorHAnsi"/>
          <w:sz w:val="16"/>
        </w:rPr>
        <w:t>Anad</w:t>
      </w:r>
      <w:proofErr w:type="spellEnd"/>
      <w:r w:rsidRPr="00BA4FCA">
        <w:rPr>
          <w:rFonts w:asciiTheme="minorHAnsi" w:hAnsiTheme="minorHAnsi" w:cstheme="minorHAnsi"/>
          <w:sz w:val="16"/>
        </w:rPr>
        <w:t xml:space="preserve"> looked a lot like an Iranian model. Last year the Houthis sent a similar one more than 100km (60 miles) into Saudi Arabia before it was shot down. Others have ploughed into the radars of Saudi missile-</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systems. Like China, Iran has copied drone designs from American models. Middle Eastern skies look set to grow busier and </w:t>
      </w:r>
      <w:proofErr w:type="spellStart"/>
      <w:r w:rsidRPr="00BA4FCA">
        <w:rPr>
          <w:rFonts w:asciiTheme="minorHAnsi" w:hAnsiTheme="minorHAnsi" w:cstheme="minorHAnsi"/>
          <w:sz w:val="16"/>
        </w:rPr>
        <w:t>dicier</w:t>
      </w:r>
      <w:proofErr w:type="spellEnd"/>
      <w:r w:rsidRPr="00BA4FCA">
        <w:rPr>
          <w:rFonts w:asciiTheme="minorHAnsi" w:hAnsiTheme="minorHAnsi" w:cstheme="minorHAnsi"/>
          <w:sz w:val="16"/>
        </w:rPr>
        <w:t>.</w:t>
      </w:r>
    </w:p>
    <w:p w14:paraId="05670ED5" w14:textId="77777777" w:rsidR="007B68E1" w:rsidRPr="00BA4FCA" w:rsidRDefault="007B68E1" w:rsidP="007B68E1">
      <w:pPr>
        <w:pStyle w:val="Heading4"/>
        <w:rPr>
          <w:rFonts w:asciiTheme="minorHAnsi" w:hAnsiTheme="minorHAnsi" w:cstheme="minorHAnsi"/>
        </w:rPr>
      </w:pPr>
      <w:r w:rsidRPr="00BA4FCA">
        <w:rPr>
          <w:rFonts w:asciiTheme="minorHAnsi" w:hAnsiTheme="minorHAnsi" w:cstheme="minorHAnsi"/>
        </w:rPr>
        <w:t>Drone Strikes in the Middle East are decreasing due to a depletion in terrorism</w:t>
      </w:r>
    </w:p>
    <w:p w14:paraId="5DB0C6E9" w14:textId="77777777" w:rsidR="007B68E1" w:rsidRPr="00BA4FCA" w:rsidRDefault="007B68E1" w:rsidP="007B68E1">
      <w:pPr>
        <w:rPr>
          <w:rFonts w:asciiTheme="minorHAnsi" w:hAnsiTheme="minorHAnsi" w:cstheme="minorHAnsi"/>
        </w:rPr>
      </w:pPr>
      <w:r w:rsidRPr="00BA4FCA">
        <w:rPr>
          <w:rFonts w:asciiTheme="minorHAnsi" w:hAnsiTheme="minorHAnsi" w:cstheme="minorHAnsi"/>
        </w:rPr>
        <w:t xml:space="preserve">Greg </w:t>
      </w:r>
      <w:r w:rsidRPr="00BA4FCA">
        <w:rPr>
          <w:rFonts w:asciiTheme="minorHAnsi" w:eastAsiaTheme="majorEastAsia" w:hAnsiTheme="minorHAnsi" w:cstheme="minorHAnsi"/>
          <w:b/>
          <w:iCs/>
          <w:sz w:val="26"/>
        </w:rPr>
        <w:t>Miller</w:t>
      </w:r>
      <w:r w:rsidRPr="00BA4FCA">
        <w:rPr>
          <w:rFonts w:asciiTheme="minorHAnsi" w:hAnsiTheme="minorHAnsi" w:cstheme="minorHAnsi"/>
        </w:rPr>
        <w:t>, 6-16-20</w:t>
      </w:r>
      <w:r w:rsidRPr="00BA4FCA">
        <w:rPr>
          <w:rFonts w:asciiTheme="minorHAnsi" w:eastAsiaTheme="majorEastAsia" w:hAnsiTheme="minorHAnsi" w:cstheme="minorHAnsi"/>
          <w:b/>
          <w:iCs/>
          <w:sz w:val="26"/>
        </w:rPr>
        <w:t>16</w:t>
      </w:r>
      <w:r w:rsidRPr="00BA4FCA">
        <w:rPr>
          <w:rFonts w:asciiTheme="minorHAnsi" w:hAnsiTheme="minorHAnsi" w:cstheme="minorHAnsi"/>
        </w:rPr>
        <w:t xml:space="preserve">, "Why CIA drone strikes have plummeted," Washington Post, </w:t>
      </w:r>
      <w:hyperlink r:id="rId163" w:history="1">
        <w:r w:rsidRPr="00BA4FCA">
          <w:rPr>
            <w:rStyle w:val="Hyperlink"/>
            <w:rFonts w:asciiTheme="minorHAnsi" w:hAnsiTheme="minorHAnsi" w:cstheme="minorHAnsi"/>
          </w:rPr>
          <w:t>https://www.washingtonpost.com/world/national-security/cia-drone-strikes-plummet-as-white-house-</w:t>
        </w:r>
        <w:r w:rsidRPr="00BA4FCA">
          <w:rPr>
            <w:rStyle w:val="Hyperlink"/>
            <w:rFonts w:asciiTheme="minorHAnsi" w:hAnsiTheme="minorHAnsi" w:cstheme="minorHAnsi"/>
          </w:rPr>
          <w:lastRenderedPageBreak/>
          <w:t>shifts-authority-to-pentagon/2016/06/16/e0b28e90-335f-11e6-8ff7-7b6c1998b7a0_story.html?utm_term=.ff5171394019</w:t>
        </w:r>
      </w:hyperlink>
      <w:r w:rsidRPr="00BA4FCA">
        <w:rPr>
          <w:rFonts w:asciiTheme="minorHAnsi" w:hAnsiTheme="minorHAnsi" w:cstheme="minorHAnsi"/>
        </w:rPr>
        <w:t>) [ML]</w:t>
      </w:r>
    </w:p>
    <w:p w14:paraId="61CBC810" w14:textId="77777777" w:rsidR="007B68E1" w:rsidRPr="00215152" w:rsidRDefault="007B68E1" w:rsidP="007B68E1">
      <w:pPr>
        <w:rPr>
          <w:rFonts w:asciiTheme="minorHAnsi" w:hAnsiTheme="minorHAnsi" w:cstheme="minorHAnsi"/>
          <w:sz w:val="16"/>
        </w:rPr>
      </w:pPr>
      <w:r w:rsidRPr="00BA4FCA">
        <w:rPr>
          <w:rFonts w:asciiTheme="minorHAnsi" w:hAnsiTheme="minorHAnsi" w:cstheme="minorHAnsi"/>
          <w:u w:val="single"/>
        </w:rPr>
        <w:t>The pace of the</w:t>
      </w:r>
      <w:r w:rsidRPr="00215152">
        <w:rPr>
          <w:rFonts w:asciiTheme="minorHAnsi" w:hAnsiTheme="minorHAnsi" w:cstheme="minorHAnsi"/>
          <w:sz w:val="16"/>
        </w:rPr>
        <w:t xml:space="preserve"> CIA’s </w:t>
      </w:r>
      <w:r w:rsidRPr="00BA4FCA">
        <w:rPr>
          <w:rFonts w:asciiTheme="minorHAnsi" w:hAnsiTheme="minorHAnsi" w:cstheme="minorHAnsi"/>
          <w:u w:val="single"/>
        </w:rPr>
        <w:t>drone campaign has plunged</w:t>
      </w:r>
      <w:r w:rsidRPr="00215152">
        <w:rPr>
          <w:rFonts w:asciiTheme="minorHAnsi" w:hAnsiTheme="minorHAnsi" w:cstheme="minorHAnsi"/>
          <w:sz w:val="16"/>
        </w:rPr>
        <w:t xml:space="preserve"> this year </w:t>
      </w:r>
      <w:r w:rsidRPr="00BA4FCA">
        <w:rPr>
          <w:rFonts w:asciiTheme="minorHAnsi" w:hAnsiTheme="minorHAnsi" w:cstheme="minorHAnsi"/>
          <w:u w:val="single"/>
        </w:rPr>
        <w:t>as part of a renewed push</w:t>
      </w:r>
      <w:r w:rsidRPr="00215152">
        <w:rPr>
          <w:rFonts w:asciiTheme="minorHAnsi" w:hAnsiTheme="minorHAnsi" w:cstheme="minorHAnsi"/>
          <w:sz w:val="16"/>
        </w:rPr>
        <w:t xml:space="preserve"> by the Obama administration </w:t>
      </w:r>
      <w:r w:rsidRPr="00BA4FCA">
        <w:rPr>
          <w:rFonts w:asciiTheme="minorHAnsi" w:hAnsiTheme="minorHAnsi" w:cstheme="minorHAnsi"/>
          <w:u w:val="single"/>
        </w:rPr>
        <w:t>to shift responsibility for lethal counterterrorism operations</w:t>
      </w:r>
      <w:r w:rsidRPr="00215152">
        <w:rPr>
          <w:rFonts w:asciiTheme="minorHAnsi" w:hAnsiTheme="minorHAnsi" w:cstheme="minorHAnsi"/>
          <w:sz w:val="16"/>
        </w:rPr>
        <w:t xml:space="preserve"> to the Pentagon, current and former U.S. officials said. </w:t>
      </w:r>
      <w:r w:rsidRPr="00BA4FCA">
        <w:rPr>
          <w:rFonts w:asciiTheme="minorHAnsi" w:hAnsiTheme="minorHAnsi" w:cstheme="minorHAnsi"/>
          <w:u w:val="single"/>
        </w:rPr>
        <w:t>The agency has carried out at most seven strikes</w:t>
      </w:r>
      <w:r w:rsidRPr="00215152">
        <w:rPr>
          <w:rFonts w:asciiTheme="minorHAnsi" w:hAnsiTheme="minorHAnsi" w:cstheme="minorHAnsi"/>
          <w:sz w:val="16"/>
        </w:rPr>
        <w:t xml:space="preserve"> in 2016, putting the spy service on course to take fewer shots from remotely piloted aircraft than in any year since 2007, two years before President Obama took office and made the agency’s drone program a pillar of his counterterrorism approach. U.S. officials said </w:t>
      </w:r>
      <w:r w:rsidRPr="00BA4FCA">
        <w:rPr>
          <w:rFonts w:asciiTheme="minorHAnsi" w:hAnsiTheme="minorHAnsi" w:cstheme="minorHAnsi"/>
          <w:u w:val="single"/>
        </w:rPr>
        <w:t>several factors have contributed to the sharp drop in the number of strikes</w:t>
      </w:r>
      <w:r w:rsidRPr="00215152">
        <w:rPr>
          <w:rFonts w:asciiTheme="minorHAnsi" w:hAnsiTheme="minorHAnsi" w:cstheme="minorHAnsi"/>
          <w:sz w:val="16"/>
        </w:rPr>
        <w:t xml:space="preserve">, including the staggering </w:t>
      </w:r>
      <w:r w:rsidRPr="00BA4FCA">
        <w:rPr>
          <w:rFonts w:asciiTheme="minorHAnsi" w:hAnsiTheme="minorHAnsi" w:cstheme="minorHAnsi"/>
          <w:u w:val="single"/>
        </w:rPr>
        <w:t>depletion of al-Qaeda’s</w:t>
      </w:r>
      <w:r w:rsidRPr="00215152">
        <w:rPr>
          <w:rFonts w:asciiTheme="minorHAnsi" w:hAnsiTheme="minorHAnsi" w:cstheme="minorHAnsi"/>
          <w:sz w:val="16"/>
        </w:rPr>
        <w:t xml:space="preserve"> ranks in Pakistan, where in 2010 the agency launched 118 attacks. By comparison, the CIA has fired missiles from remotely piloted aircraft only twice this year. But </w:t>
      </w:r>
      <w:r w:rsidRPr="00BA4FCA">
        <w:rPr>
          <w:rFonts w:asciiTheme="minorHAnsi" w:hAnsiTheme="minorHAnsi" w:cstheme="minorHAnsi"/>
          <w:u w:val="single"/>
        </w:rPr>
        <w:t>the decline also has been driven by White House decisions to curtail the CIA’s lethal role in Yemen and restrict it from even flying armed drones over Syria</w:t>
      </w:r>
      <w:r w:rsidRPr="00215152">
        <w:rPr>
          <w:rFonts w:asciiTheme="minorHAnsi" w:hAnsiTheme="minorHAnsi" w:cstheme="minorHAnsi"/>
          <w:sz w:val="16"/>
        </w:rPr>
        <w:t xml:space="preserve"> — instead handing the unambiguous lead for such operations to the U.S. military’s elite Joint Special Operations Command (JSOC). Officials at the CIA and the White House declined to comment. U.S. officials emphasized that the CIA has not been ordered to disarm its fleet of drones, and that its aircraft remain deeply involved in counterterrorism surveillance missions in Yemen and Syria even when they are not unleashing munitions. Still</w:t>
      </w:r>
      <w:r w:rsidRPr="00BA4FCA">
        <w:rPr>
          <w:rFonts w:asciiTheme="minorHAnsi" w:hAnsiTheme="minorHAnsi" w:cstheme="minorHAnsi"/>
          <w:u w:val="single"/>
        </w:rPr>
        <w:t xml:space="preserve">, the changes appear to mark a significant turning point </w:t>
      </w:r>
      <w:r w:rsidRPr="00215152">
        <w:rPr>
          <w:rFonts w:asciiTheme="minorHAnsi" w:hAnsiTheme="minorHAnsi" w:cstheme="minorHAnsi"/>
          <w:sz w:val="16"/>
        </w:rPr>
        <w:t xml:space="preserve">for an agency that was fundamentally transformed after the attacks of Sept. 11, 2001, from a conventional intelligence-gathering service to a paramilitary force. </w:t>
      </w:r>
      <w:r w:rsidRPr="00BA4FCA">
        <w:rPr>
          <w:rFonts w:asciiTheme="minorHAnsi" w:hAnsiTheme="minorHAnsi" w:cstheme="minorHAnsi"/>
          <w:u w:val="single"/>
        </w:rPr>
        <w:t>The sharp drop in</w:t>
      </w:r>
      <w:r w:rsidRPr="00215152">
        <w:rPr>
          <w:rFonts w:asciiTheme="minorHAnsi" w:hAnsiTheme="minorHAnsi" w:cstheme="minorHAnsi"/>
          <w:sz w:val="16"/>
        </w:rPr>
        <w:t xml:space="preserve"> CIA </w:t>
      </w:r>
      <w:r w:rsidRPr="00BA4FCA">
        <w:rPr>
          <w:rFonts w:asciiTheme="minorHAnsi" w:hAnsiTheme="minorHAnsi" w:cstheme="minorHAnsi"/>
          <w:u w:val="single"/>
        </w:rPr>
        <w:t>strikes comes as the White House is preparing to release data about the drone program</w:t>
      </w:r>
      <w:r w:rsidRPr="00215152">
        <w:rPr>
          <w:rFonts w:asciiTheme="minorHAnsi" w:hAnsiTheme="minorHAnsi" w:cstheme="minorHAnsi"/>
          <w:sz w:val="16"/>
        </w:rPr>
        <w:t xml:space="preserve"> for the first time, including the total number of strikes taken while Obama has been in office, as well as estimates of the number of militants and civilians killed. The administration also is expected to issue rules requiring periodic updates of those numbers. The White House has repeatedly signaled its desire to shift control of such lethal operations to the military, in part to enable greater transparency and end an often awkward charade in </w:t>
      </w:r>
      <w:r w:rsidRPr="00BA4FCA">
        <w:rPr>
          <w:rFonts w:asciiTheme="minorHAnsi" w:hAnsiTheme="minorHAnsi" w:cstheme="minorHAnsi"/>
          <w:u w:val="single"/>
        </w:rPr>
        <w:t>which the U.S. government refuses to acknowledge its role in strikes</w:t>
      </w:r>
      <w:r w:rsidRPr="00215152">
        <w:rPr>
          <w:rFonts w:asciiTheme="minorHAnsi" w:hAnsiTheme="minorHAnsi" w:cstheme="minorHAnsi"/>
          <w:sz w:val="16"/>
        </w:rPr>
        <w:t xml:space="preserve"> that are abundantly covered by news organizations and tallied by watchdog groups. </w:t>
      </w:r>
    </w:p>
    <w:p w14:paraId="61C6EB79" w14:textId="77777777" w:rsidR="007B68E1" w:rsidRPr="00BA4FCA" w:rsidRDefault="007B68E1" w:rsidP="007B68E1">
      <w:pPr>
        <w:pStyle w:val="Heading4"/>
        <w:rPr>
          <w:rFonts w:asciiTheme="minorHAnsi" w:hAnsiTheme="minorHAnsi" w:cstheme="minorHAnsi"/>
        </w:rPr>
      </w:pPr>
      <w:r w:rsidRPr="00BA4FCA">
        <w:rPr>
          <w:rFonts w:asciiTheme="minorHAnsi" w:hAnsiTheme="minorHAnsi" w:cstheme="minorHAnsi"/>
        </w:rPr>
        <w:t>Drones strikes are decreasing</w:t>
      </w:r>
    </w:p>
    <w:p w14:paraId="27445CBF" w14:textId="77777777" w:rsidR="007B68E1" w:rsidRPr="00BA4FCA" w:rsidRDefault="007B68E1" w:rsidP="007B68E1">
      <w:pPr>
        <w:rPr>
          <w:rFonts w:asciiTheme="minorHAnsi" w:hAnsiTheme="minorHAnsi" w:cstheme="minorHAnsi"/>
        </w:rPr>
      </w:pPr>
      <w:r w:rsidRPr="00BA4FCA">
        <w:rPr>
          <w:rFonts w:asciiTheme="minorHAnsi" w:hAnsiTheme="minorHAnsi" w:cstheme="minorHAnsi"/>
        </w:rPr>
        <w:t xml:space="preserve">Spencer </w:t>
      </w:r>
      <w:r w:rsidRPr="00BA4FCA">
        <w:rPr>
          <w:rFonts w:asciiTheme="minorHAnsi" w:eastAsiaTheme="majorEastAsia" w:hAnsiTheme="minorHAnsi" w:cstheme="minorHAnsi"/>
          <w:b/>
          <w:iCs/>
          <w:sz w:val="26"/>
        </w:rPr>
        <w:t>Ackerman</w:t>
      </w:r>
      <w:r w:rsidRPr="00BA4FCA">
        <w:rPr>
          <w:rFonts w:asciiTheme="minorHAnsi" w:hAnsiTheme="minorHAnsi" w:cstheme="minorHAnsi"/>
        </w:rPr>
        <w:t>, 12-31-20</w:t>
      </w:r>
      <w:r w:rsidRPr="00BA4FCA">
        <w:rPr>
          <w:rFonts w:asciiTheme="minorHAnsi" w:eastAsiaTheme="majorEastAsia" w:hAnsiTheme="minorHAnsi" w:cstheme="minorHAnsi"/>
          <w:b/>
          <w:iCs/>
          <w:sz w:val="26"/>
        </w:rPr>
        <w:t>13</w:t>
      </w:r>
      <w:r w:rsidRPr="00BA4FCA">
        <w:rPr>
          <w:rFonts w:asciiTheme="minorHAnsi" w:hAnsiTheme="minorHAnsi" w:cstheme="minorHAnsi"/>
        </w:rPr>
        <w:t xml:space="preserve">, "Fewer deaths from drone strikes in 2013 after Obama policy change," Guardian, </w:t>
      </w:r>
      <w:hyperlink r:id="rId164" w:history="1">
        <w:r w:rsidRPr="00BA4FCA">
          <w:rPr>
            <w:rStyle w:val="Hyperlink"/>
            <w:rFonts w:asciiTheme="minorHAnsi" w:hAnsiTheme="minorHAnsi" w:cstheme="minorHAnsi"/>
          </w:rPr>
          <w:t>https://www.theguardian.com/world/2013/dec/31/deaths-drone-strikes-obama-policy-change</w:t>
        </w:r>
      </w:hyperlink>
      <w:r w:rsidRPr="00BA4FCA">
        <w:rPr>
          <w:rFonts w:asciiTheme="minorHAnsi" w:hAnsiTheme="minorHAnsi" w:cstheme="minorHAnsi"/>
        </w:rPr>
        <w:t xml:space="preserve"> [ML]</w:t>
      </w:r>
    </w:p>
    <w:p w14:paraId="04A6D26C" w14:textId="77777777" w:rsidR="007B68E1" w:rsidRPr="00215152" w:rsidRDefault="007B68E1" w:rsidP="007B68E1">
      <w:pPr>
        <w:rPr>
          <w:rFonts w:asciiTheme="minorHAnsi" w:hAnsiTheme="minorHAnsi" w:cstheme="minorHAnsi"/>
          <w:sz w:val="16"/>
        </w:rPr>
      </w:pPr>
      <w:r w:rsidRPr="00215152">
        <w:rPr>
          <w:rFonts w:asciiTheme="minorHAnsi" w:hAnsiTheme="minorHAnsi" w:cstheme="minorHAnsi"/>
          <w:sz w:val="16"/>
        </w:rPr>
        <w:t xml:space="preserve">President Barack Obama’s mid-year </w:t>
      </w:r>
      <w:r w:rsidRPr="00BA4FCA">
        <w:rPr>
          <w:rFonts w:asciiTheme="minorHAnsi" w:hAnsiTheme="minorHAnsi" w:cstheme="minorHAnsi"/>
          <w:u w:val="single"/>
        </w:rPr>
        <w:t>decision to wind down drone strikes has accounted for a lower number of deaths</w:t>
      </w:r>
      <w:r w:rsidRPr="00215152">
        <w:rPr>
          <w:rFonts w:asciiTheme="minorHAnsi" w:hAnsiTheme="minorHAnsi" w:cstheme="minorHAnsi"/>
          <w:sz w:val="16"/>
        </w:rPr>
        <w:t xml:space="preserve"> resulting from such actions in 2013, newly compiled data indicates. Sifting through the estimates of three non-governmental organizations, the Council on Foreign Relations scholar Micah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published on Tuesday a tally of drone strikes in Pakistan, Yemen and Somalia, the central theaters of deadly and formally undeclared counterterrorism operations run in official secrecy. While specific figures are difficult to narrow down and even harder to verify, </w:t>
      </w:r>
      <w:r w:rsidRPr="00BA4FCA">
        <w:rPr>
          <w:rFonts w:asciiTheme="minorHAnsi" w:hAnsiTheme="minorHAnsi" w:cstheme="minorHAnsi"/>
          <w:u w:val="single"/>
        </w:rPr>
        <w:t>the number of strikes, almost exclusively by drones, declined</w:t>
      </w:r>
      <w:r w:rsidRPr="00215152">
        <w:rPr>
          <w:rFonts w:asciiTheme="minorHAnsi" w:hAnsiTheme="minorHAnsi" w:cstheme="minorHAnsi"/>
          <w:sz w:val="16"/>
        </w:rPr>
        <w:t xml:space="preserve"> in 2013, </w:t>
      </w:r>
      <w:r w:rsidRPr="00BA4FCA">
        <w:rPr>
          <w:rFonts w:asciiTheme="minorHAnsi" w:hAnsiTheme="minorHAnsi" w:cstheme="minorHAnsi"/>
          <w:u w:val="single"/>
        </w:rPr>
        <w:t>as did the casualties they caused</w:t>
      </w:r>
      <w:r w:rsidRPr="00215152">
        <w:rPr>
          <w:rFonts w:asciiTheme="minorHAnsi" w:hAnsiTheme="minorHAnsi" w:cstheme="minorHAnsi"/>
          <w:sz w:val="16"/>
        </w:rPr>
        <w:t xml:space="preserve">. Between the three countries, there were around 55 strikes this year, </w:t>
      </w:r>
      <w:r w:rsidRPr="00BA4FCA">
        <w:rPr>
          <w:rFonts w:asciiTheme="minorHAnsi" w:hAnsiTheme="minorHAnsi" w:cstheme="minorHAnsi"/>
          <w:u w:val="single"/>
        </w:rPr>
        <w:t>a substantial drop</w:t>
      </w:r>
      <w:r w:rsidRPr="00215152">
        <w:rPr>
          <w:rFonts w:asciiTheme="minorHAnsi" w:hAnsiTheme="minorHAnsi" w:cstheme="minorHAnsi"/>
          <w:sz w:val="16"/>
        </w:rPr>
        <w:t xml:space="preserve"> from the roughly 92 in 2012. In 2013 the strikes killed up to 271 people, down from an estimate of between 505 and 532 in 2012. Approximately one in every nine to 10 deaths is a civilian. The data comes from estimates compiled by the New America Foundation, the Long War Journal and the Bureau of Investigative Journalism. Yet attempts to correlate the decline in strikes to a decline in specific threats are blocked by secrecy, diplomatic contingency and political convenience,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said. With the drawdown of the US wars in Iraq and Afghanistan,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said, “there has never been more available, both dedicated US and leased, satellite bandwidth; never been more strike drones available; and there’s more people who can watch full-motion video [for targeting]. There </w:t>
      </w:r>
      <w:proofErr w:type="gramStart"/>
      <w:r w:rsidRPr="00215152">
        <w:rPr>
          <w:rFonts w:asciiTheme="minorHAnsi" w:hAnsiTheme="minorHAnsi" w:cstheme="minorHAnsi"/>
          <w:sz w:val="16"/>
        </w:rPr>
        <w:t>has</w:t>
      </w:r>
      <w:proofErr w:type="gramEnd"/>
      <w:r w:rsidRPr="00215152">
        <w:rPr>
          <w:rFonts w:asciiTheme="minorHAnsi" w:hAnsiTheme="minorHAnsi" w:cstheme="minorHAnsi"/>
          <w:sz w:val="16"/>
        </w:rPr>
        <w:t xml:space="preserve"> never been more assets available to kill people and </w:t>
      </w:r>
      <w:r w:rsidRPr="00BA4FCA">
        <w:rPr>
          <w:rFonts w:asciiTheme="minorHAnsi" w:hAnsiTheme="minorHAnsi" w:cstheme="minorHAnsi"/>
          <w:u w:val="single"/>
        </w:rPr>
        <w:t>strikes are going down</w:t>
      </w:r>
      <w:r w:rsidRPr="00215152">
        <w:rPr>
          <w:rFonts w:asciiTheme="minorHAnsi" w:hAnsiTheme="minorHAnsi" w:cstheme="minorHAnsi"/>
          <w:sz w:val="16"/>
        </w:rPr>
        <w:t xml:space="preserve">. There’s been a policy decision, and I think they’ve been correct to emphasize that.” </w:t>
      </w:r>
      <w:proofErr w:type="gramStart"/>
      <w:r w:rsidRPr="00215152">
        <w:rPr>
          <w:rFonts w:asciiTheme="minorHAnsi" w:hAnsiTheme="minorHAnsi" w:cstheme="minorHAnsi"/>
          <w:sz w:val="16"/>
        </w:rPr>
        <w:t>A number of</w:t>
      </w:r>
      <w:proofErr w:type="gramEnd"/>
      <w:r w:rsidRPr="00215152">
        <w:rPr>
          <w:rFonts w:asciiTheme="minorHAnsi" w:hAnsiTheme="minorHAnsi" w:cstheme="minorHAnsi"/>
          <w:sz w:val="16"/>
        </w:rPr>
        <w:t xml:space="preserve"> counterterrorism scholars consider 2013 to have been a good year for terrorist groups that claim to be motivated by Islam. </w:t>
      </w:r>
      <w:proofErr w:type="spellStart"/>
      <w:r w:rsidRPr="00215152">
        <w:rPr>
          <w:rFonts w:asciiTheme="minorHAnsi" w:hAnsiTheme="minorHAnsi" w:cstheme="minorHAnsi"/>
          <w:sz w:val="16"/>
        </w:rPr>
        <w:t>Daveed</w:t>
      </w:r>
      <w:proofErr w:type="spellEnd"/>
      <w:r w:rsidRPr="00215152">
        <w:rPr>
          <w:rFonts w:asciiTheme="minorHAnsi" w:hAnsiTheme="minorHAnsi" w:cstheme="minorHAnsi"/>
          <w:sz w:val="16"/>
        </w:rPr>
        <w:t xml:space="preserve"> </w:t>
      </w:r>
      <w:proofErr w:type="spellStart"/>
      <w:r w:rsidRPr="00215152">
        <w:rPr>
          <w:rFonts w:asciiTheme="minorHAnsi" w:hAnsiTheme="minorHAnsi" w:cstheme="minorHAnsi"/>
          <w:sz w:val="16"/>
        </w:rPr>
        <w:t>Gartenstein</w:t>
      </w:r>
      <w:proofErr w:type="spellEnd"/>
      <w:r w:rsidRPr="00215152">
        <w:rPr>
          <w:rFonts w:asciiTheme="minorHAnsi" w:hAnsiTheme="minorHAnsi" w:cstheme="minorHAnsi"/>
          <w:sz w:val="16"/>
        </w:rPr>
        <w:t xml:space="preserve">-Ross of the conservative Foundation for the Defense of Democracies cited a “regeneration” for al-Qaida – although the regeneration </w:t>
      </w:r>
      <w:proofErr w:type="spellStart"/>
      <w:r w:rsidRPr="00215152">
        <w:rPr>
          <w:rFonts w:asciiTheme="minorHAnsi" w:hAnsiTheme="minorHAnsi" w:cstheme="minorHAnsi"/>
          <w:sz w:val="16"/>
        </w:rPr>
        <w:t>Gartenstein</w:t>
      </w:r>
      <w:proofErr w:type="spellEnd"/>
      <w:r w:rsidRPr="00215152">
        <w:rPr>
          <w:rFonts w:asciiTheme="minorHAnsi" w:hAnsiTheme="minorHAnsi" w:cstheme="minorHAnsi"/>
          <w:sz w:val="16"/>
        </w:rPr>
        <w:t xml:space="preserve">-Ross cited occurred among “affiliate” groups of varying connection to the organization that attacked the US on 9/11, and in places mostly outside the reach of drones, such as Mali, Libya, Syria and Iraq. The exception is Somalia, where al-Shabab, an Islamist militia that formally joined al-Qaida in 2012, launched a handful of terrorist attacks in the capital, Mogadishu, and a dramatic, deadly assault on Kenya’s Westgate mall in September that killed 70 people. The US responded with what is believed to be the only missile strike of the year, apparently launched from a drone in October and leaving two dead. 'They have not opened a new front' But despite the strength of groups believed to be aligned with al-Qaida, observers are yet to see an affiliated rise in either the groups’ sophistication or ability and ambition to attack the US at home. US officials and sympathetic analysts in 2013 talked more of threats to “US interests” than threats to the American people. The only domestic attack in 2013 that might be considered jihadism came at the Boston marathon in April, from two brothers with no known connection to any terrorist organization. The actual threat posed by jihadist terrorism in 2013 remains the subject of fierce and unresolved debate. In May, Obama signaled a discomfort with the rise in drone strikes that have become synonymous with his stewardship of </w:t>
      </w:r>
      <w:r w:rsidRPr="00215152">
        <w:rPr>
          <w:rFonts w:asciiTheme="minorHAnsi" w:hAnsiTheme="minorHAnsi" w:cstheme="minorHAnsi"/>
          <w:sz w:val="16"/>
        </w:rPr>
        <w:lastRenderedPageBreak/>
        <w:t xml:space="preserve">counterterrorism, during a speech at the National Defense University. While Obama did not pledge to end the strikes – and indeed sharply defended them – he placed new emphasis on avoiding them.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said the available data did not show “big changes pre-speech or post-speech”, but did indicate that the </w:t>
      </w:r>
      <w:r w:rsidRPr="00BA4FCA">
        <w:rPr>
          <w:rFonts w:asciiTheme="minorHAnsi" w:hAnsiTheme="minorHAnsi" w:cstheme="minorHAnsi"/>
          <w:u w:val="single"/>
        </w:rPr>
        <w:t>strikes had</w:t>
      </w:r>
      <w:r w:rsidRPr="00215152">
        <w:rPr>
          <w:rFonts w:asciiTheme="minorHAnsi" w:hAnsiTheme="minorHAnsi" w:cstheme="minorHAnsi"/>
          <w:sz w:val="16"/>
        </w:rPr>
        <w:t xml:space="preserve">, at least temporarily, </w:t>
      </w:r>
      <w:r w:rsidRPr="00BA4FCA">
        <w:rPr>
          <w:rFonts w:asciiTheme="minorHAnsi" w:hAnsiTheme="minorHAnsi" w:cstheme="minorHAnsi"/>
          <w:u w:val="single"/>
        </w:rPr>
        <w:t>stopped proliferating</w:t>
      </w:r>
      <w:r w:rsidRPr="00215152">
        <w:rPr>
          <w:rFonts w:asciiTheme="minorHAnsi" w:hAnsiTheme="minorHAnsi" w:cstheme="minorHAnsi"/>
          <w:sz w:val="16"/>
        </w:rPr>
        <w:t xml:space="preserve">. “To their credit, they have not opened a new front in Syria, Iraq or North Africa,”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said. While the strikes did not end after the speech, </w:t>
      </w:r>
      <w:r w:rsidRPr="00BA4FCA">
        <w:rPr>
          <w:rFonts w:asciiTheme="minorHAnsi" w:hAnsiTheme="minorHAnsi" w:cstheme="minorHAnsi"/>
          <w:u w:val="single"/>
        </w:rPr>
        <w:t>there was an increase in raids, from Libya to Somalia, conducted by elite troops and the CIA and aiming to capture terrorist operatives rather than kill them</w:t>
      </w:r>
      <w:r w:rsidRPr="00215152">
        <w:rPr>
          <w:rFonts w:asciiTheme="minorHAnsi" w:hAnsiTheme="minorHAnsi" w:cstheme="minorHAnsi"/>
          <w:sz w:val="16"/>
        </w:rPr>
        <w:t>. Administration officials have stopped short of declaring such raids a policy shift – either because no such shift occurred or because the veil of secrecy surrounding drone strikes prevents such a declaration. The data also points to other patterns that cut against the Obama administration’s typical contention that the strikes kill senior terrorist leaders, the standard the president set in the president's May speech. In tribal Pakistan, the initial front of US drone strikes</w:t>
      </w:r>
      <w:r w:rsidRPr="00BA4FCA">
        <w:rPr>
          <w:rFonts w:asciiTheme="minorHAnsi" w:hAnsiTheme="minorHAnsi" w:cstheme="minorHAnsi"/>
          <w:u w:val="single"/>
        </w:rPr>
        <w:t>, there was a steep rise in strikes in 2010</w:t>
      </w:r>
      <w:r w:rsidRPr="00215152">
        <w:rPr>
          <w:rFonts w:asciiTheme="minorHAnsi" w:hAnsiTheme="minorHAnsi" w:cstheme="minorHAnsi"/>
          <w:sz w:val="16"/>
        </w:rPr>
        <w:t xml:space="preserve"> and a continued high rate in 2011, </w:t>
      </w:r>
      <w:r w:rsidRPr="00BA4FCA">
        <w:rPr>
          <w:rFonts w:asciiTheme="minorHAnsi" w:hAnsiTheme="minorHAnsi" w:cstheme="minorHAnsi"/>
          <w:u w:val="single"/>
        </w:rPr>
        <w:t>followed by a decline</w:t>
      </w:r>
      <w:r w:rsidRPr="00215152">
        <w:rPr>
          <w:rFonts w:asciiTheme="minorHAnsi" w:hAnsiTheme="minorHAnsi" w:cstheme="minorHAnsi"/>
          <w:sz w:val="16"/>
        </w:rPr>
        <w:t xml:space="preserve"> in 2012 and a steeper decline in 2013. The pattern fits the rise and fall of the US troop surge in neighboring Afghanistan, suggesting that the strikes in Pakistan had more to do with protecting nearby US troops than killing al-Qaida’s top operatives.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gave Obama “a lot of credit” for acknowledging the so-called “force protection” component of the Pakistan strikes in his May speech – a detail that got little media attention. “No longer was there just the nonsense of a significant, imminent threat to the homeland,”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said. There is no comparable US troop presence in Yemen, but strikes in Yemen, a relative rarity before the 2010 rise of al-Qaida’s local affiliate, swelled to more than 40 in 2012, before dropping off this year to around 26. The drop occurred despite a </w:t>
      </w:r>
      <w:proofErr w:type="gramStart"/>
      <w:r w:rsidRPr="00215152">
        <w:rPr>
          <w:rFonts w:asciiTheme="minorHAnsi" w:hAnsiTheme="minorHAnsi" w:cstheme="minorHAnsi"/>
          <w:sz w:val="16"/>
        </w:rPr>
        <w:t>highly-publicized</w:t>
      </w:r>
      <w:proofErr w:type="gramEnd"/>
      <w:r w:rsidRPr="00215152">
        <w:rPr>
          <w:rFonts w:asciiTheme="minorHAnsi" w:hAnsiTheme="minorHAnsi" w:cstheme="minorHAnsi"/>
          <w:sz w:val="16"/>
        </w:rPr>
        <w:t xml:space="preserve"> threat warning in the summer, attributed to the group, that prompted the closure of regional US diplomatic facilities and a temporary rise in strikes on Yemen. When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took a closer look at local announcements of Yemen strikes by the US-sponsored security departments, he said, he found them typically attributed to reports of threats to the Yemeni military or police; generic “threat warnings”; or to US diplomats. While government statements on counterterrorism provide no guarantee of truth, those in Yemen rarely had to do with attempts on the United States. Counterterrorism run </w:t>
      </w:r>
      <w:proofErr w:type="gramStart"/>
      <w:r w:rsidRPr="00215152">
        <w:rPr>
          <w:rFonts w:asciiTheme="minorHAnsi" w:hAnsiTheme="minorHAnsi" w:cstheme="minorHAnsi"/>
          <w:sz w:val="16"/>
        </w:rPr>
        <w:t>amok?</w:t>
      </w:r>
      <w:proofErr w:type="gramEnd"/>
      <w:r w:rsidRPr="00215152">
        <w:rPr>
          <w:rFonts w:asciiTheme="minorHAnsi" w:hAnsiTheme="minorHAnsi" w:cstheme="minorHAnsi"/>
          <w:sz w:val="16"/>
        </w:rPr>
        <w:t xml:space="preserve"> </w:t>
      </w:r>
      <w:proofErr w:type="gramStart"/>
      <w:r w:rsidRPr="00215152">
        <w:rPr>
          <w:rFonts w:asciiTheme="minorHAnsi" w:hAnsiTheme="minorHAnsi" w:cstheme="minorHAnsi"/>
          <w:sz w:val="16"/>
        </w:rPr>
        <w:t>Protest against</w:t>
      </w:r>
      <w:proofErr w:type="gramEnd"/>
      <w:r w:rsidRPr="00215152">
        <w:rPr>
          <w:rFonts w:asciiTheme="minorHAnsi" w:hAnsiTheme="minorHAnsi" w:cstheme="minorHAnsi"/>
          <w:sz w:val="16"/>
        </w:rPr>
        <w:t xml:space="preserve"> US drone attacks Facebook Twitter Pinterest People burn a mock US flag during a protest against US drone attacks in Pakistan. Photograph: STR/EPA As with Guantánamo Bay and bulk surveillance by the National Security Agency, </w:t>
      </w:r>
      <w:r w:rsidRPr="00BA4FCA">
        <w:rPr>
          <w:rFonts w:asciiTheme="minorHAnsi" w:hAnsiTheme="minorHAnsi" w:cstheme="minorHAnsi"/>
          <w:u w:val="single"/>
        </w:rPr>
        <w:t>drone strikes have become an international symbol of US counterterrorism efforts run amok.</w:t>
      </w:r>
      <w:r w:rsidRPr="00215152">
        <w:rPr>
          <w:rFonts w:asciiTheme="minorHAnsi" w:hAnsiTheme="minorHAnsi" w:cstheme="minorHAnsi"/>
          <w:sz w:val="16"/>
        </w:rPr>
        <w:t xml:space="preserve"> The new government of Pakistan has made the strikes a point of diplomatic contention with Washington, although the country's security services have facilitated them in the past. In Yemen, where the government is more openly aligned with the US on counterterrorism, anger about and fear of drones have become a cultural phenomenon, as a local activist testified to the Senate in the spring, citing parents who used threats of the drones to discipline misbehaving children. In October, the United Nations special rapporteur investigating drone strikes, Ben Emmerson, cited 33 cases in which drone strikes, mostly by the US, killed civilians and potentially violated international law. Emmerson called on the US government to lift the veil of secrecy surrounding the strikes, which are conducted by the CIA and the military’s Joint Special Operations Command, an elite force that has even fewer requirements to brief legislators than does the CIA. Obama’s speech in May did not yield greater transparency on what the administration has called “targeted killing”. That,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said, obscured an analysis of the 2013 frequency of “signature strikes”, the most notorious of US counterterrorism efforts: operations that kill not specific, known terrorists but individuals, often “military aged males”, believed to fit a pattern of terrorist behavior. “They can’t say they’re stopping signature strikes,” </w:t>
      </w:r>
      <w:proofErr w:type="spellStart"/>
      <w:r w:rsidRPr="00215152">
        <w:rPr>
          <w:rFonts w:asciiTheme="minorHAnsi" w:hAnsiTheme="minorHAnsi" w:cstheme="minorHAnsi"/>
          <w:sz w:val="16"/>
        </w:rPr>
        <w:t>Zenko</w:t>
      </w:r>
      <w:proofErr w:type="spellEnd"/>
      <w:r w:rsidRPr="00215152">
        <w:rPr>
          <w:rFonts w:asciiTheme="minorHAnsi" w:hAnsiTheme="minorHAnsi" w:cstheme="minorHAnsi"/>
          <w:sz w:val="16"/>
        </w:rPr>
        <w:t xml:space="preserve"> said, “because it acknowledges they’ve done them.”</w:t>
      </w:r>
    </w:p>
    <w:p w14:paraId="0EE33435" w14:textId="77777777" w:rsidR="007B68E1" w:rsidRPr="00BA4FCA" w:rsidRDefault="007B68E1" w:rsidP="007B68E1">
      <w:pPr>
        <w:pStyle w:val="Heading4"/>
        <w:rPr>
          <w:rFonts w:asciiTheme="minorHAnsi" w:hAnsiTheme="minorHAnsi" w:cstheme="minorHAnsi"/>
        </w:rPr>
      </w:pPr>
      <w:r w:rsidRPr="00BA4FCA">
        <w:rPr>
          <w:rFonts w:asciiTheme="minorHAnsi" w:hAnsiTheme="minorHAnsi" w:cstheme="minorHAnsi"/>
        </w:rPr>
        <w:t>Drone Strikes in the Middle East are going down</w:t>
      </w:r>
    </w:p>
    <w:p w14:paraId="3D5686DB" w14:textId="75E86EFF" w:rsidR="007B68E1" w:rsidRPr="00BA4FCA" w:rsidRDefault="007B68E1" w:rsidP="007B68E1">
      <w:pPr>
        <w:rPr>
          <w:rFonts w:asciiTheme="minorHAnsi" w:hAnsiTheme="minorHAnsi" w:cstheme="minorHAnsi"/>
        </w:rPr>
      </w:pPr>
      <w:r w:rsidRPr="00BA4FCA">
        <w:rPr>
          <w:rFonts w:asciiTheme="minorHAnsi" w:hAnsiTheme="minorHAnsi" w:cstheme="minorHAnsi"/>
        </w:rPr>
        <w:t xml:space="preserve">Catherine </w:t>
      </w:r>
      <w:proofErr w:type="spellStart"/>
      <w:r w:rsidRPr="00BA4FCA">
        <w:rPr>
          <w:rFonts w:asciiTheme="minorHAnsi" w:eastAsiaTheme="majorEastAsia" w:hAnsiTheme="minorHAnsi" w:cstheme="minorHAnsi"/>
          <w:b/>
          <w:iCs/>
          <w:sz w:val="26"/>
        </w:rPr>
        <w:t>Herridge</w:t>
      </w:r>
      <w:proofErr w:type="spellEnd"/>
      <w:r w:rsidRPr="00BA4FCA">
        <w:rPr>
          <w:rFonts w:asciiTheme="minorHAnsi" w:hAnsiTheme="minorHAnsi" w:cstheme="minorHAnsi"/>
        </w:rPr>
        <w:t>, 3-25-20</w:t>
      </w:r>
      <w:r w:rsidRPr="00BA4FCA">
        <w:rPr>
          <w:rFonts w:asciiTheme="minorHAnsi" w:eastAsiaTheme="majorEastAsia" w:hAnsiTheme="minorHAnsi" w:cstheme="minorHAnsi"/>
          <w:b/>
          <w:iCs/>
          <w:sz w:val="26"/>
        </w:rPr>
        <w:t>15</w:t>
      </w:r>
      <w:r w:rsidRPr="00BA4FCA">
        <w:rPr>
          <w:rFonts w:asciiTheme="minorHAnsi" w:hAnsiTheme="minorHAnsi" w:cstheme="minorHAnsi"/>
        </w:rPr>
        <w:t xml:space="preserve">, "Concerns raised about fewer US drone strikes amid continuing terror </w:t>
      </w:r>
      <w:proofErr w:type="gramStart"/>
      <w:r w:rsidRPr="00BA4FCA">
        <w:rPr>
          <w:rFonts w:asciiTheme="minorHAnsi" w:hAnsiTheme="minorHAnsi" w:cstheme="minorHAnsi"/>
        </w:rPr>
        <w:t>attacks ,</w:t>
      </w:r>
      <w:proofErr w:type="gramEnd"/>
      <w:r w:rsidRPr="00BA4FCA">
        <w:rPr>
          <w:rFonts w:asciiTheme="minorHAnsi" w:hAnsiTheme="minorHAnsi" w:cstheme="minorHAnsi"/>
        </w:rPr>
        <w:t>" Fox News, https://www.foxnews.com/politics/concerns-raised-about-fewer-us-drone-strikes-amid-continuing-terror-attacks</w:t>
      </w:r>
      <w:r w:rsidR="00BA4FCA" w:rsidRPr="00BA4FCA">
        <w:rPr>
          <w:rFonts w:asciiTheme="minorHAnsi" w:hAnsiTheme="minorHAnsi" w:cstheme="minorHAnsi"/>
        </w:rPr>
        <w:t>//PR</w:t>
      </w:r>
    </w:p>
    <w:p w14:paraId="54C785DB" w14:textId="475C9F6E" w:rsidR="007B68E1" w:rsidRPr="00215152" w:rsidRDefault="007B68E1" w:rsidP="0081555C">
      <w:pPr>
        <w:rPr>
          <w:rFonts w:asciiTheme="minorHAnsi" w:hAnsiTheme="minorHAnsi" w:cstheme="minorHAnsi"/>
          <w:sz w:val="16"/>
        </w:rPr>
      </w:pPr>
      <w:r w:rsidRPr="00BA4FCA">
        <w:rPr>
          <w:rFonts w:asciiTheme="minorHAnsi" w:hAnsiTheme="minorHAnsi" w:cstheme="minorHAnsi"/>
          <w:u w:val="single"/>
        </w:rPr>
        <w:t>The number of U.S. drone strikes</w:t>
      </w:r>
      <w:r w:rsidRPr="00215152">
        <w:rPr>
          <w:rFonts w:asciiTheme="minorHAnsi" w:hAnsiTheme="minorHAnsi" w:cstheme="minorHAnsi"/>
          <w:sz w:val="16"/>
        </w:rPr>
        <w:t xml:space="preserve"> appears to </w:t>
      </w:r>
      <w:r w:rsidRPr="00BA4FCA">
        <w:rPr>
          <w:rFonts w:asciiTheme="minorHAnsi" w:hAnsiTheme="minorHAnsi" w:cstheme="minorHAnsi"/>
          <w:u w:val="single"/>
        </w:rPr>
        <w:t>have dropped significantly</w:t>
      </w:r>
      <w:r w:rsidRPr="00215152">
        <w:rPr>
          <w:rFonts w:asciiTheme="minorHAnsi" w:hAnsiTheme="minorHAnsi" w:cstheme="minorHAnsi"/>
          <w:sz w:val="16"/>
        </w:rPr>
        <w:t xml:space="preserve"> over the past several months while terrorists have staged dozens of attacks, a trend raising concerns for the top House Republican on national intelligence. New statistics from the West Point </w:t>
      </w:r>
      <w:proofErr w:type="spellStart"/>
      <w:r w:rsidRPr="00215152">
        <w:rPr>
          <w:rFonts w:asciiTheme="minorHAnsi" w:hAnsiTheme="minorHAnsi" w:cstheme="minorHAnsi"/>
          <w:sz w:val="16"/>
        </w:rPr>
        <w:t>Counterterroism</w:t>
      </w:r>
      <w:proofErr w:type="spellEnd"/>
      <w:r w:rsidRPr="00215152">
        <w:rPr>
          <w:rFonts w:asciiTheme="minorHAnsi" w:hAnsiTheme="minorHAnsi" w:cstheme="minorHAnsi"/>
          <w:sz w:val="16"/>
        </w:rPr>
        <w:t xml:space="preserve"> Center show more than 60 terror attacks across the world since July 1 -- most recently, the attack at a Kenya mall last weekend in which more than 60 people were killed. Meanwhile, </w:t>
      </w:r>
      <w:r w:rsidRPr="00BA4FCA">
        <w:rPr>
          <w:rFonts w:asciiTheme="minorHAnsi" w:hAnsiTheme="minorHAnsi" w:cstheme="minorHAnsi"/>
          <w:u w:val="single"/>
        </w:rPr>
        <w:t>the number of U.S. drone strikes in Pakistan and Yemen</w:t>
      </w:r>
      <w:r w:rsidRPr="00215152">
        <w:rPr>
          <w:rFonts w:asciiTheme="minorHAnsi" w:hAnsiTheme="minorHAnsi" w:cstheme="minorHAnsi"/>
          <w:sz w:val="16"/>
        </w:rPr>
        <w:t xml:space="preserve"> – the hotbed for Al Qaeda and other terror groups -- appears </w:t>
      </w:r>
      <w:r w:rsidRPr="00BA4FCA">
        <w:rPr>
          <w:rFonts w:asciiTheme="minorHAnsi" w:hAnsiTheme="minorHAnsi" w:cstheme="minorHAnsi"/>
          <w:u w:val="single"/>
        </w:rPr>
        <w:t>to have decreased significantly</w:t>
      </w:r>
      <w:r w:rsidRPr="00215152">
        <w:rPr>
          <w:rFonts w:asciiTheme="minorHAnsi" w:hAnsiTheme="minorHAnsi" w:cstheme="minorHAnsi"/>
          <w:sz w:val="16"/>
        </w:rPr>
        <w:t xml:space="preserve"> over roughly the same period. The publication The Long War Journal reports a total of 22 strikes since May in those countries. </w:t>
      </w:r>
      <w:r w:rsidRPr="00BA4FCA">
        <w:rPr>
          <w:rFonts w:asciiTheme="minorHAnsi" w:hAnsiTheme="minorHAnsi" w:cstheme="minorHAnsi"/>
          <w:u w:val="single"/>
        </w:rPr>
        <w:t>The apparent trend of fewer strikes amid perceptions of a weakened Al Qaeda and diminished terror threats</w:t>
      </w:r>
      <w:r w:rsidRPr="00215152">
        <w:rPr>
          <w:rFonts w:asciiTheme="minorHAnsi" w:hAnsiTheme="minorHAnsi" w:cstheme="minorHAnsi"/>
          <w:sz w:val="16"/>
        </w:rPr>
        <w:t xml:space="preserve"> is drawing concern from Rep. Mike Rogers, chairman of the House Permanent Select Committee on Intelligence. “It's not diminishing,” the Michigan Republican told Fox News on Tuesday. “There have been counterterrorism changes made by the administration that have concerned us all, things that we've been working on for a period of months that we're trying to work through that are very, very concerning. This is no time to retreat.” The White House has not commented on the apparent decrease in drone strikes but has referred reporters to President Obama’s May 23 speech at the National Defense University in which he discussed the county’s evolving efforts to combat the war on terror. The president said the United States will continue to “dismantle [terror] networks that pose a direct danger to us” but can no longer define its efforts as a “boundless global war on terror.” He said the fight is entering a “new phase” in which legal and necessary </w:t>
      </w:r>
      <w:r w:rsidRPr="00BA4FCA">
        <w:rPr>
          <w:rFonts w:asciiTheme="minorHAnsi" w:hAnsiTheme="minorHAnsi" w:cstheme="minorHAnsi"/>
          <w:u w:val="single"/>
        </w:rPr>
        <w:t>drone strikes will be more narrowly focused to avoid civilian casualties and backlash</w:t>
      </w:r>
      <w:r w:rsidRPr="00215152">
        <w:rPr>
          <w:rFonts w:asciiTheme="minorHAnsi" w:hAnsiTheme="minorHAnsi" w:cstheme="minorHAnsi"/>
          <w:sz w:val="16"/>
        </w:rPr>
        <w:t xml:space="preserve"> in Pakistan and neighboring countries. “By narrowly targeting our action against those who want to </w:t>
      </w:r>
      <w:r w:rsidRPr="00215152">
        <w:rPr>
          <w:rFonts w:asciiTheme="minorHAnsi" w:hAnsiTheme="minorHAnsi" w:cstheme="minorHAnsi"/>
          <w:sz w:val="16"/>
        </w:rPr>
        <w:lastRenderedPageBreak/>
        <w:t xml:space="preserve">kill us and not the people they hide among, we are choosing the course of action least likely to result in the loss of innocent life,” Obama said. Bill Roggio, The Long War Journal’s managing editor, said on Wednesday that the speech shows the administration “has a very narrow view of what makes up Al Qaeda and believes that killing a handful of legacy leaders involved in 9/11 will cause the collapse of the group.” The magazine reports the number of recent strikes in Pakistan as: one in May, one in June, three in July, one in August and two in September. The numbers in Yemen are: two in May, two in June, two in July, eight in August and zero in September. Roggio points out the sharp increase in August was at about the same time a terror threat led to the temporary closure of 22 U.S. embassies and consulates across the Middle East and North Africa. “But they were reactive strikes,” he said. Roggio also says the US. launched 117 drone strikes in Pakistan in 2010, compared to 21 so far this year, which translates into one about every three of four days to about one every 15 days in 2013. Obama repeated the U.S.’s position Tuesday at United Nations General Assembly speech, saying the county has shifted away from “a perpetual war-footing.” “We have </w:t>
      </w:r>
      <w:r w:rsidRPr="00BA4FCA">
        <w:rPr>
          <w:rFonts w:asciiTheme="minorHAnsi" w:hAnsiTheme="minorHAnsi" w:cstheme="minorHAnsi"/>
          <w:u w:val="single"/>
        </w:rPr>
        <w:t xml:space="preserve">limited the use of </w:t>
      </w:r>
      <w:proofErr w:type="gramStart"/>
      <w:r w:rsidRPr="00BA4FCA">
        <w:rPr>
          <w:rFonts w:asciiTheme="minorHAnsi" w:hAnsiTheme="minorHAnsi" w:cstheme="minorHAnsi"/>
          <w:u w:val="single"/>
        </w:rPr>
        <w:t>drones</w:t>
      </w:r>
      <w:proofErr w:type="gramEnd"/>
      <w:r w:rsidRPr="00BA4FCA">
        <w:rPr>
          <w:rFonts w:asciiTheme="minorHAnsi" w:hAnsiTheme="minorHAnsi" w:cstheme="minorHAnsi"/>
          <w:u w:val="single"/>
        </w:rPr>
        <w:t xml:space="preserve"> so they target only those who pose a continuing, imminent threat to the United States where capture is not feasible, and there is a near certainty of no civilian casualties</w:t>
      </w:r>
      <w:r w:rsidRPr="00215152">
        <w:rPr>
          <w:rFonts w:asciiTheme="minorHAnsi" w:hAnsiTheme="minorHAnsi" w:cstheme="minorHAnsi"/>
          <w:sz w:val="16"/>
        </w:rPr>
        <w:t>,” the president said.</w:t>
      </w:r>
    </w:p>
    <w:p w14:paraId="7ABD0E96" w14:textId="77777777" w:rsidR="0081555C" w:rsidRPr="00BA4FCA" w:rsidRDefault="0081555C" w:rsidP="00BC0A2F">
      <w:pPr>
        <w:spacing w:line="235" w:lineRule="atLeast"/>
        <w:rPr>
          <w:rFonts w:asciiTheme="minorHAnsi" w:hAnsiTheme="minorHAnsi" w:cstheme="minorHAnsi"/>
          <w:color w:val="222222"/>
          <w:sz w:val="16"/>
        </w:rPr>
      </w:pPr>
    </w:p>
    <w:p w14:paraId="1DB11AEA" w14:textId="51A57506" w:rsidR="004E5869" w:rsidRPr="00BA4FCA" w:rsidRDefault="004E5869" w:rsidP="004E5869">
      <w:pPr>
        <w:pStyle w:val="Heading1"/>
        <w:rPr>
          <w:rFonts w:asciiTheme="minorHAnsi" w:hAnsiTheme="minorHAnsi" w:cstheme="minorHAnsi"/>
        </w:rPr>
      </w:pPr>
      <w:r w:rsidRPr="00BA4FCA">
        <w:rPr>
          <w:rFonts w:asciiTheme="minorHAnsi" w:hAnsiTheme="minorHAnsi" w:cstheme="minorHAnsi"/>
        </w:rPr>
        <w:lastRenderedPageBreak/>
        <w:t xml:space="preserve">AT </w:t>
      </w:r>
      <w:r w:rsidR="007B4374">
        <w:rPr>
          <w:rFonts w:asciiTheme="minorHAnsi" w:hAnsiTheme="minorHAnsi" w:cstheme="minorHAnsi"/>
        </w:rPr>
        <w:t>End Strikes CP</w:t>
      </w:r>
    </w:p>
    <w:p w14:paraId="2E623F2D" w14:textId="77777777" w:rsidR="004E5869" w:rsidRPr="00BA4FCA" w:rsidRDefault="004E5869" w:rsidP="004E5869">
      <w:pPr>
        <w:pStyle w:val="Heading3"/>
        <w:rPr>
          <w:rFonts w:asciiTheme="minorHAnsi" w:hAnsiTheme="minorHAnsi" w:cstheme="minorHAnsi"/>
        </w:rPr>
      </w:pPr>
      <w:r w:rsidRPr="00BA4FCA">
        <w:rPr>
          <w:rFonts w:asciiTheme="minorHAnsi" w:hAnsiTheme="minorHAnsi" w:cstheme="minorHAnsi"/>
        </w:rPr>
        <w:lastRenderedPageBreak/>
        <w:t>Perm</w:t>
      </w:r>
    </w:p>
    <w:p w14:paraId="0A1E75B8" w14:textId="77777777" w:rsidR="004E5869" w:rsidRPr="00BA4FCA" w:rsidRDefault="004E5869" w:rsidP="004E5869">
      <w:pPr>
        <w:pStyle w:val="Heading4"/>
        <w:rPr>
          <w:rFonts w:asciiTheme="minorHAnsi" w:hAnsiTheme="minorHAnsi" w:cstheme="minorHAnsi"/>
        </w:rPr>
      </w:pPr>
      <w:r w:rsidRPr="00BA4FCA">
        <w:rPr>
          <w:rFonts w:asciiTheme="minorHAnsi" w:hAnsiTheme="minorHAnsi" w:cstheme="minorHAnsi"/>
        </w:rPr>
        <w:t xml:space="preserve">Perm solves best: Ending drone sales uniquely key to solve </w:t>
      </w:r>
      <w:proofErr w:type="spellStart"/>
      <w:r w:rsidRPr="00BA4FCA">
        <w:rPr>
          <w:rFonts w:asciiTheme="minorHAnsi" w:hAnsiTheme="minorHAnsi" w:cstheme="minorHAnsi"/>
        </w:rPr>
        <w:t>prolif</w:t>
      </w:r>
      <w:proofErr w:type="spellEnd"/>
      <w:r w:rsidRPr="00BA4FCA">
        <w:rPr>
          <w:rFonts w:asciiTheme="minorHAnsi" w:hAnsiTheme="minorHAnsi" w:cstheme="minorHAnsi"/>
        </w:rPr>
        <w:t>.</w:t>
      </w:r>
    </w:p>
    <w:p w14:paraId="4D96DB8D" w14:textId="77777777" w:rsidR="004E5869" w:rsidRPr="00BA4FCA" w:rsidRDefault="004E5869" w:rsidP="004E5869">
      <w:pPr>
        <w:rPr>
          <w:rFonts w:asciiTheme="minorHAnsi" w:hAnsiTheme="minorHAnsi" w:cstheme="minorHAnsi"/>
          <w:u w:val="single"/>
        </w:rPr>
      </w:pPr>
      <w:proofErr w:type="spellStart"/>
      <w:r w:rsidRPr="00BA4FCA">
        <w:rPr>
          <w:rFonts w:asciiTheme="minorHAnsi" w:hAnsiTheme="minorHAnsi" w:cstheme="minorHAnsi"/>
          <w:b/>
          <w:bCs/>
        </w:rPr>
        <w:t>Zenko</w:t>
      </w:r>
      <w:proofErr w:type="spellEnd"/>
      <w:r w:rsidRPr="00BA4FCA">
        <w:rPr>
          <w:rFonts w:asciiTheme="minorHAnsi" w:hAnsiTheme="minorHAnsi" w:cstheme="minorHAnsi"/>
          <w:b/>
          <w:bCs/>
        </w:rPr>
        <w:t xml:space="preserve"> and Kreps 14</w:t>
      </w:r>
      <w:r w:rsidRPr="00BA4FCA">
        <w:rPr>
          <w:rFonts w:asciiTheme="minorHAnsi" w:hAnsiTheme="minorHAnsi" w:cstheme="minorHAnsi"/>
        </w:rPr>
        <w:t xml:space="preserve"> (Micah, Director of Research and Learning at the McChrystal Group, Sarah, Professor of Government and Adjunct professor of Law at Cornell, June 2014, Council on Foreign Relations, </w:t>
      </w:r>
      <w:r w:rsidRPr="00BA4FCA">
        <w:rPr>
          <w:rFonts w:asciiTheme="minorHAnsi" w:hAnsiTheme="minorHAnsi" w:cstheme="minorHAnsi"/>
          <w:i/>
          <w:iCs/>
        </w:rPr>
        <w:t>Limiting Armed Drone Proliferation</w:t>
      </w:r>
      <w:r w:rsidRPr="00BA4FCA">
        <w:rPr>
          <w:rFonts w:asciiTheme="minorHAnsi" w:hAnsiTheme="minorHAnsi" w:cstheme="minorHAnsi"/>
        </w:rPr>
        <w:t xml:space="preserve">, </w:t>
      </w:r>
      <w:hyperlink r:id="rId165" w:history="1">
        <w:r w:rsidRPr="00BA4FCA">
          <w:rPr>
            <w:rStyle w:val="Hyperlink"/>
            <w:rFonts w:asciiTheme="minorHAnsi" w:hAnsiTheme="minorHAnsi" w:cstheme="minorHAnsi"/>
          </w:rPr>
          <w:t>https://cfrd8-files.cfr.org/sites/default/files/pdf/2014/06/Limiting_Armed_Drone_Proliferation_CSR69.pdf</w:t>
        </w:r>
      </w:hyperlink>
      <w:r w:rsidRPr="00BA4FCA">
        <w:rPr>
          <w:rFonts w:asciiTheme="minorHAnsi" w:hAnsiTheme="minorHAnsi" w:cstheme="minorHAnsi"/>
        </w:rPr>
        <w:t xml:space="preserve">, accessed 7-19-19, GB) </w:t>
      </w:r>
      <w:r w:rsidRPr="00BA4FCA">
        <w:rPr>
          <w:rFonts w:asciiTheme="minorHAnsi" w:hAnsiTheme="minorHAnsi" w:cstheme="minorHAnsi"/>
          <w:sz w:val="16"/>
        </w:rPr>
        <w:t>Though</w:t>
      </w:r>
      <w:r w:rsidRPr="00BA4FCA">
        <w:rPr>
          <w:rFonts w:asciiTheme="minorHAnsi" w:hAnsiTheme="minorHAnsi" w:cstheme="minorHAnsi"/>
          <w:u w:val="single"/>
        </w:rPr>
        <w:t xml:space="preserve"> the United States remains the lead actor in terms of possessing and using armed drones, the rest of the world is quickly catching up</w:t>
      </w:r>
      <w:r w:rsidRPr="00BA4FCA">
        <w:rPr>
          <w:rFonts w:asciiTheme="minorHAnsi" w:hAnsiTheme="minorHAnsi" w:cstheme="minorHAnsi"/>
          <w:sz w:val="16"/>
        </w:rPr>
        <w:t xml:space="preserve">. </w:t>
      </w:r>
      <w:r w:rsidRPr="00BA4FCA">
        <w:rPr>
          <w:rFonts w:asciiTheme="minorHAnsi" w:hAnsiTheme="minorHAnsi" w:cstheme="minorHAnsi"/>
          <w:u w:val="single"/>
        </w:rPr>
        <w:t>Russia, China, Iran, South Korea, and Taiwan</w:t>
      </w:r>
      <w:r w:rsidRPr="00BA4FCA">
        <w:rPr>
          <w:rFonts w:asciiTheme="minorHAnsi" w:hAnsiTheme="minorHAnsi" w:cstheme="minorHAnsi"/>
          <w:sz w:val="16"/>
        </w:rPr>
        <w:t xml:space="preserve">, for example, </w:t>
      </w:r>
      <w:r w:rsidRPr="00BA4FCA">
        <w:rPr>
          <w:rStyle w:val="StyleUnderline"/>
          <w:rFonts w:asciiTheme="minorHAnsi" w:hAnsiTheme="minorHAnsi" w:cstheme="minorHAnsi"/>
        </w:rPr>
        <w:t>have begun to develop increasingly sophisticated indigenous drone capabilities</w:t>
      </w:r>
      <w:r w:rsidRPr="00BA4FCA">
        <w:rPr>
          <w:rFonts w:asciiTheme="minorHAnsi" w:hAnsiTheme="minorHAnsi" w:cstheme="minorHAnsi"/>
          <w:sz w:val="16"/>
        </w:rPr>
        <w:t xml:space="preserve">. </w:t>
      </w:r>
      <w:r w:rsidRPr="00BA4FCA">
        <w:rPr>
          <w:rFonts w:asciiTheme="minorHAnsi" w:hAnsiTheme="minorHAnsi" w:cstheme="minorHAnsi"/>
          <w:b/>
          <w:bCs/>
          <w:u w:val="single"/>
        </w:rPr>
        <w:t xml:space="preserve">Other countries, including Pakistan, Turkey, Saudi Arabia, and the United Arab Emirates (UAE), </w:t>
      </w:r>
      <w:r w:rsidRPr="00BA4FCA">
        <w:rPr>
          <w:rStyle w:val="StyleUnderline"/>
          <w:rFonts w:asciiTheme="minorHAnsi" w:hAnsiTheme="minorHAnsi" w:cstheme="minorHAnsi"/>
          <w:b/>
          <w:bCs/>
        </w:rPr>
        <w:t>have publicized their intent to purchase them</w:t>
      </w:r>
      <w:r w:rsidRPr="00BA4FCA">
        <w:rPr>
          <w:rFonts w:asciiTheme="minorHAnsi" w:hAnsiTheme="minorHAnsi" w:cstheme="minorHAnsi"/>
          <w:sz w:val="16"/>
        </w:rPr>
        <w:t xml:space="preserve">. </w:t>
      </w:r>
      <w:r w:rsidRPr="00BA4FCA">
        <w:rPr>
          <w:rStyle w:val="StyleUnderline"/>
          <w:rFonts w:asciiTheme="minorHAnsi" w:hAnsiTheme="minorHAnsi" w:cstheme="minorHAnsi"/>
        </w:rPr>
        <w:t>The direct consequences of armed drone proliferation on U</w:t>
      </w:r>
      <w:r w:rsidRPr="00BA4FCA">
        <w:rPr>
          <w:rFonts w:asciiTheme="minorHAnsi" w:hAnsiTheme="minorHAnsi" w:cstheme="minorHAnsi"/>
          <w:u w:val="single"/>
        </w:rPr>
        <w:t>.S. national security are several years out,</w:t>
      </w:r>
      <w:r w:rsidRPr="00BA4FCA">
        <w:rPr>
          <w:rFonts w:asciiTheme="minorHAnsi" w:hAnsiTheme="minorHAnsi" w:cstheme="minorHAnsi"/>
          <w:sz w:val="16"/>
        </w:rPr>
        <w:t xml:space="preserve"> but the policymaking decisions that will shape those consequences confront the Obama administration today. How the United States uses armed drones and for what purposes will contribute to the norms that will influence how states use them in the future. Under the leadership of the United States, norms regarding the proliferation and use of weapons—from nuclear and biological weapons to blinding lasers and antipersonnel landmines—have 4 Limiting Armed Drone Proliferation been overwhelmingly adopted and followed. Similar efforts should be made for the proliferation and use of armed drones, even if not all states abide by these norms. </w:t>
      </w:r>
      <w:r w:rsidRPr="00BA4FCA">
        <w:rPr>
          <w:rFonts w:asciiTheme="minorHAnsi" w:hAnsiTheme="minorHAnsi" w:cstheme="minorHAnsi"/>
          <w:u w:val="single"/>
        </w:rPr>
        <w:t xml:space="preserve">U.S. export policy will determine, </w:t>
      </w:r>
      <w:r w:rsidRPr="00BA4FCA">
        <w:rPr>
          <w:rStyle w:val="StyleUnderline"/>
          <w:rFonts w:asciiTheme="minorHAnsi" w:hAnsiTheme="minorHAnsi" w:cstheme="minorHAnsi"/>
        </w:rPr>
        <w:t>to a certain extent</w:t>
      </w:r>
      <w:r w:rsidRPr="00BA4FCA">
        <w:rPr>
          <w:rFonts w:asciiTheme="minorHAnsi" w:hAnsiTheme="minorHAnsi" w:cstheme="minorHAnsi"/>
          <w:sz w:val="16"/>
        </w:rPr>
        <w:t xml:space="preserve">, which states acquire what types of armed drones, </w:t>
      </w:r>
      <w:r w:rsidRPr="00BA4FCA">
        <w:rPr>
          <w:rStyle w:val="StyleUnderline"/>
          <w:rFonts w:asciiTheme="minorHAnsi" w:hAnsiTheme="minorHAnsi" w:cstheme="minorHAnsi"/>
          <w:sz w:val="16"/>
          <w:u w:val="none"/>
        </w:rPr>
        <w:t xml:space="preserve">and </w:t>
      </w:r>
      <w:r w:rsidRPr="00BA4FCA">
        <w:rPr>
          <w:rStyle w:val="StyleUnderline"/>
          <w:rFonts w:asciiTheme="minorHAnsi" w:hAnsiTheme="minorHAnsi" w:cstheme="minorHAnsi"/>
        </w:rPr>
        <w:t>will set expectations about appropriate exports by other armed drone producers</w:t>
      </w:r>
      <w:r w:rsidRPr="00BA4FCA">
        <w:rPr>
          <w:rFonts w:asciiTheme="minorHAnsi" w:hAnsiTheme="minorHAnsi" w:cstheme="minorHAnsi"/>
          <w:sz w:val="16"/>
        </w:rPr>
        <w:t xml:space="preserve">. </w:t>
      </w:r>
      <w:r w:rsidRPr="00BA4FCA">
        <w:rPr>
          <w:rStyle w:val="StyleUnderline"/>
          <w:rFonts w:asciiTheme="minorHAnsi" w:hAnsiTheme="minorHAnsi" w:cstheme="minorHAnsi"/>
        </w:rPr>
        <w:t>If the United States reinforces multilateral institutions designed to limit armed drone proliferation</w:t>
      </w:r>
      <w:r w:rsidRPr="00BA4FCA">
        <w:rPr>
          <w:rFonts w:asciiTheme="minorHAnsi" w:hAnsiTheme="minorHAnsi" w:cstheme="minorHAnsi"/>
          <w:sz w:val="16"/>
        </w:rPr>
        <w:t xml:space="preserve">, it will have the ability to shape the constraints that other states will face when acquiring drones. Persistent media attention tends not to differentiate between armed and commercial drones, but rather homogenizes all types, </w:t>
      </w:r>
      <w:proofErr w:type="gramStart"/>
      <w:r w:rsidRPr="00BA4FCA">
        <w:rPr>
          <w:rFonts w:asciiTheme="minorHAnsi" w:hAnsiTheme="minorHAnsi" w:cstheme="minorHAnsi"/>
          <w:sz w:val="16"/>
        </w:rPr>
        <w:t>despite the fact that</w:t>
      </w:r>
      <w:proofErr w:type="gramEnd"/>
      <w:r w:rsidRPr="00BA4FCA">
        <w:rPr>
          <w:rFonts w:asciiTheme="minorHAnsi" w:hAnsiTheme="minorHAnsi" w:cstheme="minorHAnsi"/>
          <w:sz w:val="16"/>
        </w:rPr>
        <w:t xml:space="preserve"> armed drones will be more destabilizing. Though the armed drones acquired by states in the near term likely will not have capabilities equal to those of the United States, their effects will still be destabilizing. </w:t>
      </w:r>
      <w:r w:rsidRPr="00BA4FCA">
        <w:rPr>
          <w:rFonts w:asciiTheme="minorHAnsi" w:hAnsiTheme="minorHAnsi" w:cstheme="minorHAnsi"/>
          <w:u w:val="single"/>
        </w:rPr>
        <w:t>States that acquire armed drones will likely use them as probes and for limited attacks in international waters and across borders, against domestic threats, and, potentially, for even more lethal missions, including delivering weapons of mass destruction (WMDs).</w:t>
      </w:r>
      <w:r w:rsidRPr="00BA4FCA">
        <w:rPr>
          <w:rFonts w:asciiTheme="minorHAnsi" w:hAnsiTheme="minorHAnsi" w:cstheme="minorHAnsi"/>
          <w:sz w:val="16"/>
        </w:rPr>
        <w:t xml:space="preserve"> Although other vehicles, such as trucks and manned civilian aircraft, </w:t>
      </w:r>
      <w:r w:rsidRPr="00BA4FCA">
        <w:rPr>
          <w:rStyle w:val="StyleUnderline"/>
          <w:rFonts w:asciiTheme="minorHAnsi" w:hAnsiTheme="minorHAnsi" w:cstheme="minorHAnsi"/>
        </w:rPr>
        <w:t>can also be used to deliver WMDs</w:t>
      </w:r>
      <w:r w:rsidRPr="00BA4FCA">
        <w:rPr>
          <w:rFonts w:asciiTheme="minorHAnsi" w:hAnsiTheme="minorHAnsi" w:cstheme="minorHAnsi"/>
          <w:u w:val="single"/>
        </w:rPr>
        <w:t>, the ability of drones to hover and wait for the opportune moment in which they can produce maximum effect confers uniquely lethal capabilities</w:t>
      </w:r>
      <w:r w:rsidRPr="00BA4FCA">
        <w:rPr>
          <w:rFonts w:asciiTheme="minorHAnsi" w:hAnsiTheme="minorHAnsi" w:cstheme="minorHAnsi"/>
          <w:sz w:val="16"/>
        </w:rPr>
        <w:t xml:space="preserve">. If the United States delays and forgoes the opportunity to establish rules of the road for the use of armed drones and to constrain their proliferation, there will be grave consequences for U.S. interests, in terms of the prevention of armed conflict, promotion of human rights, strengthening of international norms and legal frameworks, and the future of warfare. Subsequently, the United States should pursue a strategy that limits the proliferation of armed drones and promotes their use in a manner consistent with international law and norms, and that does not threaten U.S. interests or allies. The strategy should consider foreseeable destabilizing or deadly missions over the next decade and </w:t>
      </w:r>
      <w:proofErr w:type="gramStart"/>
      <w:r w:rsidRPr="00BA4FCA">
        <w:rPr>
          <w:rFonts w:asciiTheme="minorHAnsi" w:hAnsiTheme="minorHAnsi" w:cstheme="minorHAnsi"/>
          <w:sz w:val="16"/>
        </w:rPr>
        <w:t>beyond, but</w:t>
      </w:r>
      <w:proofErr w:type="gramEnd"/>
      <w:r w:rsidRPr="00BA4FCA">
        <w:rPr>
          <w:rFonts w:asciiTheme="minorHAnsi" w:hAnsiTheme="minorHAnsi" w:cstheme="minorHAnsi"/>
          <w:sz w:val="16"/>
        </w:rPr>
        <w:t xml:space="preserve"> remain flexible enough should unprecedented uses and missions emerge. Such a strategy will be difficult to execute and require sustained high-level attention from the Obama administration and its successors. </w:t>
      </w:r>
      <w:r w:rsidRPr="00BA4FCA">
        <w:rPr>
          <w:rStyle w:val="StyleUnderline"/>
          <w:rFonts w:asciiTheme="minorHAnsi" w:hAnsiTheme="minorHAnsi" w:cstheme="minorHAnsi"/>
        </w:rPr>
        <w:t>Given that many states want to acquire armed drones</w:t>
      </w:r>
      <w:r w:rsidRPr="00BA4FCA">
        <w:rPr>
          <w:rFonts w:asciiTheme="minorHAnsi" w:hAnsiTheme="minorHAnsi" w:cstheme="minorHAnsi"/>
          <w:u w:val="single"/>
        </w:rPr>
        <w:t xml:space="preserve">, </w:t>
      </w:r>
      <w:r w:rsidRPr="00BA4FCA">
        <w:rPr>
          <w:rStyle w:val="StyleUnderline"/>
          <w:rFonts w:asciiTheme="minorHAnsi" w:hAnsiTheme="minorHAnsi" w:cstheme="minorHAnsi"/>
        </w:rPr>
        <w:t>and drone producers outside the drone transfer regime</w:t>
      </w:r>
      <w:r w:rsidRPr="00BA4FCA">
        <w:rPr>
          <w:rFonts w:asciiTheme="minorHAnsi" w:hAnsiTheme="minorHAnsi" w:cstheme="minorHAnsi"/>
          <w:sz w:val="16"/>
        </w:rPr>
        <w:t xml:space="preserve">, such as China and Israel, are already exporting drones, the need for implementation is all the more pressing.1 </w:t>
      </w:r>
      <w:r w:rsidRPr="00BA4FCA">
        <w:rPr>
          <w:rFonts w:asciiTheme="minorHAnsi" w:hAnsiTheme="minorHAnsi" w:cstheme="minorHAnsi"/>
          <w:u w:val="single"/>
        </w:rPr>
        <w:t xml:space="preserve">Such a strategy would serve U.S. national interests in the following ways: </w:t>
      </w:r>
      <w:r w:rsidRPr="00BA4FCA">
        <w:rPr>
          <w:rStyle w:val="StyleUnderline"/>
          <w:rFonts w:asciiTheme="minorHAnsi" w:hAnsiTheme="minorHAnsi" w:cstheme="minorHAnsi"/>
        </w:rPr>
        <w:t>Minimize the proliferation of the most capable and lethal drones to countries that are conflict prone</w:t>
      </w:r>
      <w:r w:rsidRPr="00BA4FCA">
        <w:rPr>
          <w:rFonts w:asciiTheme="minorHAnsi" w:hAnsiTheme="minorHAnsi" w:cstheme="minorHAnsi"/>
          <w:u w:val="single"/>
        </w:rPr>
        <w:t xml:space="preserve">. Reduce the potential for militarized disputes between states that could lead to an escalation of armed conflict in unstable regions. Decrease the likelihood that states and nonstate actors will use armed drones against the United States and its allies. Establish a more widely accepted legal and operational basis for conducting drone strikes to ensure that countries do not use armed drones in ways that threaten the United States or its allies. Increase the likelihood that internationally accepted norms and rules for armed drone exports and use will be adopted by emerging drone powers. </w:t>
      </w:r>
    </w:p>
    <w:p w14:paraId="2F71838B" w14:textId="77777777" w:rsidR="004E5869" w:rsidRPr="00BA4FCA" w:rsidRDefault="004E5869" w:rsidP="004E5869">
      <w:pPr>
        <w:pStyle w:val="Heading3"/>
        <w:rPr>
          <w:rFonts w:asciiTheme="minorHAnsi" w:hAnsiTheme="minorHAnsi" w:cstheme="minorHAnsi"/>
        </w:rPr>
      </w:pPr>
      <w:r w:rsidRPr="00BA4FCA">
        <w:rPr>
          <w:rFonts w:asciiTheme="minorHAnsi" w:hAnsiTheme="minorHAnsi" w:cstheme="minorHAnsi"/>
        </w:rPr>
        <w:lastRenderedPageBreak/>
        <w:t xml:space="preserve">Links to </w:t>
      </w:r>
      <w:proofErr w:type="spellStart"/>
      <w:r w:rsidRPr="00BA4FCA">
        <w:rPr>
          <w:rFonts w:asciiTheme="minorHAnsi" w:hAnsiTheme="minorHAnsi" w:cstheme="minorHAnsi"/>
        </w:rPr>
        <w:t>Ptx</w:t>
      </w:r>
      <w:proofErr w:type="spellEnd"/>
    </w:p>
    <w:p w14:paraId="30D044BD" w14:textId="77777777" w:rsidR="004E5869" w:rsidRPr="00BA4FCA" w:rsidRDefault="004E5869" w:rsidP="004E5869">
      <w:pPr>
        <w:pStyle w:val="Heading4"/>
        <w:rPr>
          <w:rFonts w:asciiTheme="minorHAnsi" w:hAnsiTheme="minorHAnsi" w:cstheme="minorHAnsi"/>
        </w:rPr>
      </w:pPr>
      <w:r w:rsidRPr="00BA4FCA">
        <w:rPr>
          <w:rFonts w:asciiTheme="minorHAnsi" w:hAnsiTheme="minorHAnsi" w:cstheme="minorHAnsi"/>
        </w:rPr>
        <w:t>US drone strikes are politically popular, ending them tanks PC.</w:t>
      </w:r>
    </w:p>
    <w:p w14:paraId="40E9C6F3" w14:textId="77777777" w:rsidR="004E5869" w:rsidRPr="00BA4FCA" w:rsidRDefault="004E5869" w:rsidP="004E5869">
      <w:pPr>
        <w:rPr>
          <w:rFonts w:asciiTheme="minorHAnsi" w:hAnsiTheme="minorHAnsi" w:cstheme="minorHAnsi"/>
        </w:rPr>
      </w:pPr>
      <w:r w:rsidRPr="00BA4FCA">
        <w:rPr>
          <w:rFonts w:asciiTheme="minorHAnsi" w:hAnsiTheme="minorHAnsi" w:cstheme="minorHAnsi"/>
          <w:b/>
          <w:bCs/>
        </w:rPr>
        <w:t>Schneider 16</w:t>
      </w:r>
      <w:r w:rsidRPr="00BA4FCA">
        <w:rPr>
          <w:rFonts w:asciiTheme="minorHAnsi" w:hAnsiTheme="minorHAnsi" w:cstheme="minorHAnsi"/>
        </w:rPr>
        <w:t>, (Jacquelyn Schneider, assistant professor at the US Naval War College, 9-20-2016, Center for New American Security, "U.S. Public Support for Drone Strikes", https://www.cnas.org/publications/reports/u-s-public-support-for-drone-strikes, accessed 7-19-2019, GB)</w:t>
      </w:r>
    </w:p>
    <w:p w14:paraId="63822C45" w14:textId="77777777" w:rsidR="004E5869" w:rsidRPr="00BA4FCA" w:rsidRDefault="004E5869" w:rsidP="004E5869">
      <w:pPr>
        <w:rPr>
          <w:rFonts w:asciiTheme="minorHAnsi" w:hAnsiTheme="minorHAnsi" w:cstheme="minorHAnsi"/>
          <w:sz w:val="16"/>
        </w:rPr>
      </w:pPr>
      <w:r w:rsidRPr="00BA4FCA">
        <w:rPr>
          <w:rFonts w:asciiTheme="minorHAnsi" w:hAnsiTheme="minorHAnsi" w:cstheme="minorHAnsi"/>
          <w:sz w:val="16"/>
        </w:rPr>
        <w:t xml:space="preserve">Over the past fifteen years, </w:t>
      </w:r>
      <w:r w:rsidRPr="00BA4FCA">
        <w:rPr>
          <w:rFonts w:asciiTheme="minorHAnsi" w:hAnsiTheme="minorHAnsi" w:cstheme="minorHAnsi"/>
          <w:u w:val="single"/>
        </w:rPr>
        <w:t xml:space="preserve">the United States has increasingly used drones, or unmanned aerial vehicles (UAVs), as tools of foreign policy. Since the Bureau of Investigative Journalism began tracking U.S. drone activity in 2002, the U.S. government has authorized approximately 574 drone strikes in Yemen, Somalia, and Pakistan, and since January 2015, at least 404 additional drone strikes in Afghanistan.1 This increased use of drones has received support from senior decision makers, and has also been met with high approval ratings from the U.S. public. A February 2013 Gallup poll, for example, reported that 65 percent of Americans agreed with the U.S. government’s decision to launch drone strikes against terrorists overseas.2 In the same month, 75 percent of respondents to a Fairleigh Dickinson University </w:t>
      </w:r>
      <w:proofErr w:type="spellStart"/>
      <w:r w:rsidRPr="00BA4FCA">
        <w:rPr>
          <w:rFonts w:asciiTheme="minorHAnsi" w:hAnsiTheme="minorHAnsi" w:cstheme="minorHAnsi"/>
          <w:u w:val="single"/>
        </w:rPr>
        <w:t>PublicMind</w:t>
      </w:r>
      <w:proofErr w:type="spellEnd"/>
      <w:r w:rsidRPr="00BA4FCA">
        <w:rPr>
          <w:rFonts w:asciiTheme="minorHAnsi" w:hAnsiTheme="minorHAnsi" w:cstheme="minorHAnsi"/>
          <w:u w:val="single"/>
        </w:rPr>
        <w:t xml:space="preserve"> poll approved of the U.S. military’s use of drones to carry out attacks overseas on targets deemed a “threat to the United States.”</w:t>
      </w:r>
      <w:r w:rsidRPr="00BA4FCA">
        <w:rPr>
          <w:rFonts w:asciiTheme="minorHAnsi" w:hAnsiTheme="minorHAnsi" w:cstheme="minorHAnsi"/>
          <w:sz w:val="16"/>
        </w:rPr>
        <w:t xml:space="preserve">3 And in May 2015, </w:t>
      </w:r>
      <w:r w:rsidRPr="00BA4FCA">
        <w:rPr>
          <w:rFonts w:asciiTheme="minorHAnsi" w:hAnsiTheme="minorHAnsi" w:cstheme="minorHAnsi"/>
          <w:u w:val="single"/>
        </w:rPr>
        <w:t>a Pew public opinion poll reported that 58 percent of U.S. adults approved of the use of drones to carry out missile strikes against extremists in Pakistan, Yemen, and Somalia: a 2 percent increase from the same Pew poll of February 2013.</w:t>
      </w:r>
      <w:r w:rsidRPr="00BA4FCA">
        <w:rPr>
          <w:rFonts w:asciiTheme="minorHAnsi" w:hAnsiTheme="minorHAnsi" w:cstheme="minorHAnsi"/>
          <w:sz w:val="16"/>
        </w:rPr>
        <w:t xml:space="preserve">4 What is driving U.S. public support for drones? Despite the large number of opinion polls available – </w:t>
      </w:r>
      <w:r w:rsidRPr="00BA4FCA">
        <w:rPr>
          <w:rFonts w:asciiTheme="minorHAnsi" w:hAnsiTheme="minorHAnsi" w:cstheme="minorHAnsi"/>
          <w:u w:val="single"/>
        </w:rPr>
        <w:t>there is very little known about the reasoning behind U.S. public preferences for unmanned air strikes, how strong these preferences are, and in what situations the American public would prefer unmanned over manned air strikes.</w:t>
      </w:r>
      <w:r w:rsidRPr="00BA4FCA">
        <w:rPr>
          <w:rFonts w:asciiTheme="minorHAnsi" w:hAnsiTheme="minorHAnsi" w:cstheme="minorHAnsi"/>
          <w:sz w:val="16"/>
        </w:rPr>
        <w:t xml:space="preserve"> There are two reasons for this. First, the formulation of questions in current surveys fails to compare the use of drones to other options available to decision makers. Second, they rarely, if ever, explore why the public holds this preference. For example, a Pew Research Center survey question of February 10, 2013, asked respondents: “Do you approve or disapprove of the United States conducting missile strikes from pilotless aircraft called drones to target extremists in countries such as Pakistan, Yemen and Somalia?” The CBS News Poll of February 6, 2013, asked: “Do you favor or oppose the United States using unmanned aircraft or drones to carry out bombing attacks against suspected terrorists in foreign countries?” In neither case do these binary formulations help in understanding how the U.S. public perceives the use of these weapons, or how the U.S. public views UAVs in comparison to other weapons available. As a result, existing polling data may simply be capturing American opinions about air strikes delivered from any platform, rather than gauging preferences for unmanned air strikes specifically. So </w:t>
      </w:r>
      <w:r w:rsidRPr="00BA4FCA">
        <w:rPr>
          <w:rFonts w:asciiTheme="minorHAnsi" w:hAnsiTheme="minorHAnsi" w:cstheme="minorHAnsi"/>
          <w:u w:val="single"/>
        </w:rPr>
        <w:t>how does taking the human out of the conflict affect what the American public views as acceptable uses of force? Under what circumstances does the American public favor the use of unmanned over manned aircraft? And is it true that the U.S. public is more likely to support the use of force generally when drone strikes are an option? We designed a survey with seven experimental scenarios and a series of survey questions in order to understand the circumstances under which the American public favored unmanned air strikes, manned air strikes, either platform, or no strikes</w:t>
      </w:r>
      <w:r w:rsidRPr="00BA4FCA">
        <w:rPr>
          <w:rFonts w:asciiTheme="minorHAnsi" w:hAnsiTheme="minorHAnsi" w:cstheme="minorHAnsi"/>
          <w:sz w:val="16"/>
        </w:rPr>
        <w:t xml:space="preserve">. This experimental design allowed respondents to make choices among different platforms, </w:t>
      </w:r>
      <w:proofErr w:type="gramStart"/>
      <w:r w:rsidRPr="00BA4FCA">
        <w:rPr>
          <w:rFonts w:asciiTheme="minorHAnsi" w:hAnsiTheme="minorHAnsi" w:cstheme="minorHAnsi"/>
          <w:sz w:val="16"/>
        </w:rPr>
        <w:t>and also</w:t>
      </w:r>
      <w:proofErr w:type="gramEnd"/>
      <w:r w:rsidRPr="00BA4FCA">
        <w:rPr>
          <w:rFonts w:asciiTheme="minorHAnsi" w:hAnsiTheme="minorHAnsi" w:cstheme="minorHAnsi"/>
          <w:sz w:val="16"/>
        </w:rPr>
        <w:t xml:space="preserve"> provided individuals with the option to explain their reasoning. Our results revealed a much more nuanced set of opinions on the use of force than is generally conveyed in existing surveys. Our findings also shed light on political and demographic divides that characterize this debate. These divides have significant implications for domestic support for the future use of U.S. military force overseas. An online survey of a representative sample of 2,148 U.S. citizens age 18 or older was conducted through Survey Sampling International on November 5–6, 2015. Survey respondents were given a set of demographic questions, followed by a randomized selection of seven scenarios that each introduced different policy trade-offs, a series of current policy preference questions, and three knowledge questions about UAVs. When possible, answer order and question order was randomized to avoid introducing systematic bias. </w:t>
      </w:r>
    </w:p>
    <w:p w14:paraId="13E944A9" w14:textId="77777777" w:rsidR="004E5869" w:rsidRPr="00BA4FCA" w:rsidRDefault="004E5869" w:rsidP="004E5869">
      <w:pPr>
        <w:pStyle w:val="Heading3"/>
        <w:rPr>
          <w:rFonts w:asciiTheme="minorHAnsi" w:hAnsiTheme="minorHAnsi" w:cstheme="minorHAnsi"/>
        </w:rPr>
      </w:pPr>
      <w:r w:rsidRPr="00BA4FCA">
        <w:rPr>
          <w:rFonts w:asciiTheme="minorHAnsi" w:hAnsiTheme="minorHAnsi" w:cstheme="minorHAnsi"/>
        </w:rPr>
        <w:lastRenderedPageBreak/>
        <w:t>Strikes Decrease Terror</w:t>
      </w:r>
    </w:p>
    <w:p w14:paraId="76FBC8F4" w14:textId="77777777" w:rsidR="004E5869" w:rsidRPr="00BA4FCA" w:rsidRDefault="004E5869" w:rsidP="004E5869">
      <w:pPr>
        <w:pStyle w:val="Heading4"/>
        <w:rPr>
          <w:rFonts w:asciiTheme="minorHAnsi" w:hAnsiTheme="minorHAnsi" w:cstheme="minorHAnsi"/>
        </w:rPr>
      </w:pPr>
      <w:r w:rsidRPr="00BA4FCA">
        <w:rPr>
          <w:rFonts w:asciiTheme="minorHAnsi" w:hAnsiTheme="minorHAnsi" w:cstheme="minorHAnsi"/>
        </w:rPr>
        <w:t xml:space="preserve">US drone strikes decrease militant violence in the Middle East.  </w:t>
      </w:r>
    </w:p>
    <w:p w14:paraId="3459365F" w14:textId="77777777" w:rsidR="004E5869" w:rsidRPr="00BA4FCA" w:rsidRDefault="004E5869" w:rsidP="004E5869">
      <w:pPr>
        <w:rPr>
          <w:rFonts w:asciiTheme="minorHAnsi" w:hAnsiTheme="minorHAnsi" w:cstheme="minorHAnsi"/>
        </w:rPr>
      </w:pPr>
      <w:r w:rsidRPr="00BA4FCA">
        <w:rPr>
          <w:rFonts w:asciiTheme="minorHAnsi" w:hAnsiTheme="minorHAnsi" w:cstheme="minorHAnsi"/>
          <w:b/>
          <w:bCs/>
        </w:rPr>
        <w:t xml:space="preserve">Johnston and </w:t>
      </w:r>
      <w:proofErr w:type="spellStart"/>
      <w:r w:rsidRPr="00BA4FCA">
        <w:rPr>
          <w:rFonts w:asciiTheme="minorHAnsi" w:hAnsiTheme="minorHAnsi" w:cstheme="minorHAnsi"/>
          <w:b/>
          <w:bCs/>
        </w:rPr>
        <w:t>Sarbahi</w:t>
      </w:r>
      <w:proofErr w:type="spellEnd"/>
      <w:r w:rsidRPr="00BA4FCA">
        <w:rPr>
          <w:rFonts w:asciiTheme="minorHAnsi" w:hAnsiTheme="minorHAnsi" w:cstheme="minorHAnsi"/>
          <w:b/>
          <w:bCs/>
        </w:rPr>
        <w:t xml:space="preserve"> 16</w:t>
      </w:r>
      <w:r w:rsidRPr="00BA4FCA">
        <w:rPr>
          <w:rFonts w:asciiTheme="minorHAnsi" w:hAnsiTheme="minorHAnsi" w:cstheme="minorHAnsi"/>
        </w:rPr>
        <w:t xml:space="preserve"> (Patrick B., doctor in political sciences, Anoop K., doctor in political sciences, 1-4-16, International Studies Quarterly, </w:t>
      </w:r>
      <w:hyperlink r:id="rId166" w:history="1">
        <w:r w:rsidRPr="00BA4FCA">
          <w:rPr>
            <w:rStyle w:val="Hyperlink"/>
            <w:rFonts w:asciiTheme="minorHAnsi" w:hAnsiTheme="minorHAnsi" w:cstheme="minorHAnsi"/>
          </w:rPr>
          <w:t>http://patrickjohnston.info/materials/drones_preprint.pdf</w:t>
        </w:r>
      </w:hyperlink>
      <w:r w:rsidRPr="00BA4FCA">
        <w:rPr>
          <w:rFonts w:asciiTheme="minorHAnsi" w:hAnsiTheme="minorHAnsi" w:cstheme="minorHAnsi"/>
        </w:rPr>
        <w:t xml:space="preserve">, accessed 7-19-19, GB) </w:t>
      </w:r>
    </w:p>
    <w:p w14:paraId="5D87AC8F" w14:textId="77777777" w:rsidR="004E5869" w:rsidRPr="00BA4FCA" w:rsidRDefault="004E5869" w:rsidP="004E5869">
      <w:pPr>
        <w:rPr>
          <w:rFonts w:asciiTheme="minorHAnsi" w:hAnsiTheme="minorHAnsi" w:cstheme="minorHAnsi"/>
        </w:rPr>
      </w:pPr>
      <w:r w:rsidRPr="00BA4FCA">
        <w:rPr>
          <w:rFonts w:asciiTheme="minorHAnsi" w:hAnsiTheme="minorHAnsi" w:cstheme="minorHAnsi"/>
          <w:u w:val="single"/>
        </w:rPr>
        <w:t>This article offers a systematic analysis of the relationship between US drone strikes and militant violence in northwestern Pakistan and eastern Afghanistan. Our analysis suggests that drone strikes negatively correlate with various measures of militant violence</w:t>
      </w:r>
      <w:r w:rsidRPr="00BA4FCA">
        <w:rPr>
          <w:rFonts w:asciiTheme="minorHAnsi" w:hAnsiTheme="minorHAnsi" w:cstheme="minorHAnsi"/>
          <w:sz w:val="16"/>
        </w:rPr>
        <w:t xml:space="preserve">. This negative association holds both within individual FATA agencies and their immediate neighborhoods. Perhaps unsurprisingly, </w:t>
      </w:r>
      <w:r w:rsidRPr="00BA4FCA">
        <w:rPr>
          <w:rFonts w:asciiTheme="minorHAnsi" w:hAnsiTheme="minorHAnsi" w:cstheme="minorHAnsi"/>
          <w:u w:val="single"/>
        </w:rPr>
        <w:t xml:space="preserve">our findings suggest that the effects of drone </w:t>
      </w:r>
      <w:proofErr w:type="gramStart"/>
      <w:r w:rsidRPr="00BA4FCA">
        <w:rPr>
          <w:rFonts w:asciiTheme="minorHAnsi" w:hAnsiTheme="minorHAnsi" w:cstheme="minorHAnsi"/>
          <w:u w:val="single"/>
        </w:rPr>
        <w:t>strikes</w:t>
      </w:r>
      <w:proofErr w:type="gramEnd"/>
      <w:r w:rsidRPr="00BA4FCA">
        <w:rPr>
          <w:rFonts w:asciiTheme="minorHAnsi" w:hAnsiTheme="minorHAnsi" w:cstheme="minorHAnsi"/>
          <w:u w:val="single"/>
        </w:rPr>
        <w:t xml:space="preserve"> on militant violence occur primarily at the tactical level</w:t>
      </w:r>
      <w:r w:rsidRPr="00BA4FCA">
        <w:rPr>
          <w:rFonts w:asciiTheme="minorHAnsi" w:hAnsiTheme="minorHAnsi" w:cstheme="minorHAnsi"/>
          <w:sz w:val="16"/>
        </w:rPr>
        <w:t xml:space="preserve">, not the strategic level. </w:t>
      </w:r>
      <w:r w:rsidRPr="00BA4FCA">
        <w:rPr>
          <w:rFonts w:asciiTheme="minorHAnsi" w:hAnsiTheme="minorHAnsi" w:cstheme="minorHAnsi"/>
          <w:u w:val="single"/>
        </w:rPr>
        <w:t xml:space="preserve">This may explain the persistent use of drone strikes against militants operating in Pakistan, Somalia, and Yemen: Given drone strikes’ disruptive short-term efficacy, using drones to counter terrorism effectively may require </w:t>
      </w:r>
      <w:proofErr w:type="spellStart"/>
      <w:r w:rsidRPr="00BA4FCA">
        <w:rPr>
          <w:rFonts w:asciiTheme="minorHAnsi" w:hAnsiTheme="minorHAnsi" w:cstheme="minorHAnsi"/>
          <w:u w:val="single"/>
        </w:rPr>
        <w:t>counterterrorists</w:t>
      </w:r>
      <w:proofErr w:type="spellEnd"/>
      <w:r w:rsidRPr="00BA4FCA">
        <w:rPr>
          <w:rFonts w:asciiTheme="minorHAnsi" w:hAnsiTheme="minorHAnsi" w:cstheme="minorHAnsi"/>
          <w:u w:val="single"/>
        </w:rPr>
        <w:t xml:space="preserve"> to apply continual pressure against terrorist networks. The plausible exogeneity of the week-to-week timing and location of drone strikes suggests a causal interpretation.</w:t>
      </w:r>
      <w:r w:rsidRPr="00BA4FCA">
        <w:rPr>
          <w:rFonts w:asciiTheme="minorHAnsi" w:hAnsiTheme="minorHAnsi" w:cstheme="minorHAnsi"/>
          <w:sz w:val="16"/>
        </w:rPr>
        <w:t xml:space="preserve"> Despite the econometric techniques used to mitigate selection bias in our analysis, we urge caution in inferring causality due to the possibility of selection bias that inheres in any observational study. Still, our findings provide key support for the hypothesis that new technologies—specifically</w:t>
      </w:r>
      <w:r w:rsidRPr="00BA4FCA">
        <w:rPr>
          <w:rFonts w:asciiTheme="minorHAnsi" w:hAnsiTheme="minorHAnsi" w:cstheme="minorHAnsi"/>
          <w:u w:val="single"/>
        </w:rPr>
        <w:t>, remote means of surveillance, reconnaissance, and targeting—prove capable of disrupting and degrading militant organizations. In doing so, such technologies limit both the frequency and the lethality of militant attacks. They thus compensate for an incumbent government’s lack of physical presence in these areas. This suggests, in turn, that new technologies that provide information previously available only to actors with a strong physical presence in a geographic area might be altering conventionally accepted “logics of violence” in civil war</w:t>
      </w:r>
      <w:r w:rsidRPr="00BA4FCA">
        <w:rPr>
          <w:rFonts w:asciiTheme="minorHAnsi" w:hAnsiTheme="minorHAnsi" w:cstheme="minorHAnsi"/>
          <w:sz w:val="16"/>
        </w:rPr>
        <w:t xml:space="preserve"> (</w:t>
      </w:r>
      <w:proofErr w:type="spellStart"/>
      <w:r w:rsidRPr="00BA4FCA">
        <w:rPr>
          <w:rFonts w:asciiTheme="minorHAnsi" w:hAnsiTheme="minorHAnsi" w:cstheme="minorHAnsi"/>
          <w:sz w:val="16"/>
        </w:rPr>
        <w:t>Kalyvas</w:t>
      </w:r>
      <w:proofErr w:type="spellEnd"/>
      <w:r w:rsidRPr="00BA4FCA">
        <w:rPr>
          <w:rFonts w:asciiTheme="minorHAnsi" w:hAnsiTheme="minorHAnsi" w:cstheme="minorHAnsi"/>
          <w:sz w:val="16"/>
        </w:rPr>
        <w:t xml:space="preserve"> 2006). The implication of these findings coheres with widespread claims that, as technology continues to become increasingly sophisticated, warfare will become increasingly virtual, if not bloodless. Adversaries—not only governments, but also nonstate actors such as insurgents, terrorists, and criminal organizations—will adapt their strategies in order to reduce vulnerability to state countermeasures</w:t>
      </w:r>
      <w:r w:rsidRPr="00BA4FCA">
        <w:rPr>
          <w:rFonts w:asciiTheme="minorHAnsi" w:hAnsiTheme="minorHAnsi" w:cstheme="minorHAnsi"/>
          <w:b/>
          <w:bCs/>
          <w:sz w:val="16"/>
        </w:rPr>
        <w:t xml:space="preserve">. </w:t>
      </w:r>
      <w:r w:rsidRPr="00BA4FCA">
        <w:rPr>
          <w:rFonts w:asciiTheme="minorHAnsi" w:hAnsiTheme="minorHAnsi" w:cstheme="minorHAnsi"/>
          <w:b/>
          <w:bCs/>
          <w:u w:val="single"/>
        </w:rPr>
        <w:t>Some militant groups are leveraging technology— including drones—against state interests</w:t>
      </w:r>
      <w:r w:rsidRPr="00BA4FCA">
        <w:rPr>
          <w:rFonts w:asciiTheme="minorHAnsi" w:hAnsiTheme="minorHAnsi" w:cstheme="minorHAnsi"/>
          <w:u w:val="single"/>
        </w:rPr>
        <w:t xml:space="preserve">. Islamic State militants in Iraq and Syria are now flying small UAVs, which offer advantages not only for aerial surveillance and reconnaissance, but also for propaganda efforts. Nonetheless, powerful states retain vast technological advantages over insurgent and terrorist groups. </w:t>
      </w:r>
      <w:proofErr w:type="gramStart"/>
      <w:r w:rsidRPr="00BA4FCA">
        <w:rPr>
          <w:rFonts w:asciiTheme="minorHAnsi" w:hAnsiTheme="minorHAnsi" w:cstheme="minorHAnsi"/>
          <w:u w:val="single"/>
        </w:rPr>
        <w:t>As long as</w:t>
      </w:r>
      <w:proofErr w:type="gramEnd"/>
      <w:r w:rsidRPr="00BA4FCA">
        <w:rPr>
          <w:rFonts w:asciiTheme="minorHAnsi" w:hAnsiTheme="minorHAnsi" w:cstheme="minorHAnsi"/>
          <w:u w:val="single"/>
        </w:rPr>
        <w:t xml:space="preserve"> drones remain effective for countering terrorists, they are here to stay.</w:t>
      </w:r>
    </w:p>
    <w:p w14:paraId="420D9244" w14:textId="77777777" w:rsidR="004E5869" w:rsidRPr="00BA4FCA" w:rsidRDefault="004E5869" w:rsidP="004E5869">
      <w:pPr>
        <w:rPr>
          <w:rFonts w:asciiTheme="minorHAnsi" w:hAnsiTheme="minorHAnsi" w:cstheme="minorHAnsi"/>
        </w:rPr>
      </w:pPr>
    </w:p>
    <w:p w14:paraId="28E2459E" w14:textId="077C2E6C" w:rsidR="00115B90" w:rsidRPr="00BA4FCA" w:rsidRDefault="00115B90" w:rsidP="00115B90">
      <w:pPr>
        <w:pStyle w:val="Heading1"/>
        <w:rPr>
          <w:rFonts w:asciiTheme="minorHAnsi" w:hAnsiTheme="minorHAnsi" w:cstheme="minorHAnsi"/>
        </w:rPr>
      </w:pPr>
      <w:r w:rsidRPr="00BA4FCA">
        <w:rPr>
          <w:rFonts w:asciiTheme="minorHAnsi" w:hAnsiTheme="minorHAnsi" w:cstheme="minorHAnsi"/>
        </w:rPr>
        <w:lastRenderedPageBreak/>
        <w:t>AT SCS DA</w:t>
      </w:r>
    </w:p>
    <w:p w14:paraId="0B957E51"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SCS Unstable Now</w:t>
      </w:r>
    </w:p>
    <w:p w14:paraId="011B9A95"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Too many factors make the South China Sea unstable—drone espionage alone can’t solve</w:t>
      </w:r>
    </w:p>
    <w:p w14:paraId="1B05FF9A" w14:textId="77777777" w:rsidR="00115B90" w:rsidRPr="00BA4FCA" w:rsidRDefault="00115B90" w:rsidP="00115B90">
      <w:pPr>
        <w:spacing w:line="240" w:lineRule="auto"/>
        <w:rPr>
          <w:rFonts w:asciiTheme="minorHAnsi" w:hAnsiTheme="minorHAnsi" w:cstheme="minorHAnsi"/>
          <w:sz w:val="24"/>
        </w:rPr>
      </w:pPr>
      <w:proofErr w:type="spellStart"/>
      <w:r w:rsidRPr="00BA4FCA">
        <w:rPr>
          <w:rStyle w:val="Style13ptBold"/>
          <w:rFonts w:asciiTheme="minorHAnsi" w:hAnsiTheme="minorHAnsi" w:cstheme="minorHAnsi"/>
        </w:rPr>
        <w:t>Mourdoukoutas</w:t>
      </w:r>
      <w:proofErr w:type="spellEnd"/>
      <w:r w:rsidRPr="00BA4FCA">
        <w:rPr>
          <w:rStyle w:val="Style13ptBold"/>
          <w:rFonts w:asciiTheme="minorHAnsi" w:hAnsiTheme="minorHAnsi" w:cstheme="minorHAnsi"/>
        </w:rPr>
        <w:t xml:space="preserve"> 7/10</w:t>
      </w:r>
      <w:r w:rsidRPr="00BA4FCA">
        <w:rPr>
          <w:rFonts w:asciiTheme="minorHAnsi" w:hAnsiTheme="minorHAnsi" w:cstheme="minorHAnsi"/>
        </w:rPr>
        <w:t xml:space="preserve"> [</w:t>
      </w:r>
      <w:proofErr w:type="spellStart"/>
      <w:r w:rsidRPr="00BA4FCA">
        <w:rPr>
          <w:rFonts w:asciiTheme="minorHAnsi" w:hAnsiTheme="minorHAnsi" w:cstheme="minorHAnsi"/>
        </w:rPr>
        <w:t>Panos</w:t>
      </w:r>
      <w:proofErr w:type="spellEnd"/>
      <w:r w:rsidRPr="00BA4FCA">
        <w:rPr>
          <w:rFonts w:asciiTheme="minorHAnsi" w:hAnsiTheme="minorHAnsi" w:cstheme="minorHAnsi"/>
        </w:rPr>
        <w:t xml:space="preserve"> </w:t>
      </w:r>
      <w:proofErr w:type="spellStart"/>
      <w:r w:rsidRPr="00BA4FCA">
        <w:rPr>
          <w:rFonts w:asciiTheme="minorHAnsi" w:hAnsiTheme="minorHAnsi" w:cstheme="minorHAnsi"/>
        </w:rPr>
        <w:t>Mourdoukoutas</w:t>
      </w:r>
      <w:proofErr w:type="spellEnd"/>
      <w:r w:rsidRPr="00BA4FCA">
        <w:rPr>
          <w:rFonts w:asciiTheme="minorHAnsi" w:hAnsiTheme="minorHAnsi" w:cstheme="minorHAnsi"/>
        </w:rPr>
        <w:t xml:space="preserve">, Chair of Economic Department at LIU Post and Columbia lecturer; 7/10/19; “South China Sea: Beijing Is Upping The Game, As Manila Keeps On Paying For Duterte's Flip-Flops”; </w:t>
      </w:r>
      <w:hyperlink r:id="rId167" w:anchor="4e25989e5285]PP" w:history="1">
        <w:r w:rsidRPr="00BA4FCA">
          <w:rPr>
            <w:rStyle w:val="Hyperlink"/>
            <w:rFonts w:asciiTheme="minorHAnsi" w:hAnsiTheme="minorHAnsi" w:cstheme="minorHAnsi"/>
          </w:rPr>
          <w:t>https://www.forbes.com/sites/panosmourdoukoutas/2019/07/10/south-china-sea-beijing-is-upping-the-game-as-manila-keeps-on-paying-for-dutertes-flip-flops/#4e25989e5285]PP</w:t>
        </w:r>
      </w:hyperlink>
    </w:p>
    <w:p w14:paraId="502B76A3" w14:textId="77777777" w:rsidR="00115B90" w:rsidRPr="00BA4FCA" w:rsidRDefault="00115B90" w:rsidP="00115B90">
      <w:pPr>
        <w:spacing w:line="240" w:lineRule="auto"/>
        <w:rPr>
          <w:rStyle w:val="Style13ptBold"/>
          <w:rFonts w:asciiTheme="minorHAnsi" w:hAnsiTheme="minorHAnsi" w:cstheme="minorHAnsi"/>
          <w:b w:val="0"/>
          <w:sz w:val="24"/>
        </w:rPr>
      </w:pPr>
    </w:p>
    <w:p w14:paraId="2E731954"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highlight w:val="cyan"/>
        </w:rPr>
        <w:t>China</w:t>
      </w:r>
      <w:r w:rsidRPr="00BA4FCA">
        <w:rPr>
          <w:rStyle w:val="StyleUnderline"/>
          <w:rFonts w:asciiTheme="minorHAnsi" w:hAnsiTheme="minorHAnsi" w:cstheme="minorHAnsi"/>
        </w:rPr>
        <w:t xml:space="preserve"> has upped the game in the South China Sea lately by allegedly t</w:t>
      </w:r>
      <w:r w:rsidRPr="00BA4FCA">
        <w:rPr>
          <w:rStyle w:val="StyleUnderline"/>
          <w:rFonts w:asciiTheme="minorHAnsi" w:hAnsiTheme="minorHAnsi" w:cstheme="minorHAnsi"/>
          <w:highlight w:val="cyan"/>
        </w:rPr>
        <w:t>esting missile launches from disputed territories.</w:t>
      </w:r>
      <w:r w:rsidRPr="00BA4FCA">
        <w:rPr>
          <w:rFonts w:asciiTheme="minorHAnsi" w:hAnsiTheme="minorHAnsi" w:cstheme="minorHAnsi"/>
          <w:sz w:val="16"/>
        </w:rPr>
        <w:t xml:space="preserve"> That’s according to a </w:t>
      </w:r>
      <w:hyperlink r:id="rId168" w:tgtFrame="_blank" w:history="1">
        <w:r w:rsidRPr="00BA4FCA">
          <w:rPr>
            <w:rStyle w:val="Hyperlink"/>
            <w:rFonts w:asciiTheme="minorHAnsi" w:hAnsiTheme="minorHAnsi" w:cstheme="minorHAnsi"/>
            <w:sz w:val="16"/>
          </w:rPr>
          <w:t>Reuters</w:t>
        </w:r>
      </w:hyperlink>
      <w:r w:rsidRPr="00BA4FCA">
        <w:rPr>
          <w:rFonts w:asciiTheme="minorHAnsi" w:hAnsiTheme="minorHAnsi" w:cstheme="minorHAnsi"/>
          <w:sz w:val="16"/>
        </w:rPr>
        <w:t xml:space="preserve"> report, quoting Pentagon sources, saying “a recent Chinese missile launch in the disputed South China Sea was ‘disturbing’ and contrary to Chinese pledges that it would not militarize the disputed waterway.” A Global Times </w:t>
      </w:r>
      <w:hyperlink r:id="rId169" w:tgtFrame="_blank" w:history="1">
        <w:r w:rsidRPr="00BA4FCA">
          <w:rPr>
            <w:rStyle w:val="Hyperlink"/>
            <w:rFonts w:asciiTheme="minorHAnsi" w:hAnsiTheme="minorHAnsi" w:cstheme="minorHAnsi"/>
            <w:sz w:val="16"/>
          </w:rPr>
          <w:t>editorial</w:t>
        </w:r>
      </w:hyperlink>
      <w:r w:rsidRPr="00BA4FCA">
        <w:rPr>
          <w:rFonts w:asciiTheme="minorHAnsi" w:hAnsiTheme="minorHAnsi" w:cstheme="minorHAnsi"/>
          <w:sz w:val="16"/>
        </w:rPr>
        <w:t xml:space="preserve"> China has denied the Pentagon’s claim. Sort of. “The Global Times learned that the PLA had already announced that it would conduct military exercises in the South China Sea from June 29 to July 3. It is completely normal if missiles are launched during this time,” says the editorial</w:t>
      </w:r>
      <w:r w:rsidRPr="00BA4FCA">
        <w:rPr>
          <w:rStyle w:val="StyleUnderline"/>
          <w:rFonts w:asciiTheme="minorHAnsi" w:hAnsiTheme="minorHAnsi" w:cstheme="minorHAnsi"/>
        </w:rPr>
        <w:t xml:space="preserve">. At any rate, </w:t>
      </w:r>
      <w:r w:rsidRPr="00BA4FCA">
        <w:rPr>
          <w:rStyle w:val="StyleUnderline"/>
          <w:rFonts w:asciiTheme="minorHAnsi" w:hAnsiTheme="minorHAnsi" w:cstheme="minorHAnsi"/>
          <w:highlight w:val="cyan"/>
        </w:rPr>
        <w:t>military exercises in disputed areas</w:t>
      </w:r>
      <w:r w:rsidRPr="00BA4FCA">
        <w:rPr>
          <w:rStyle w:val="StyleUnderline"/>
          <w:rFonts w:asciiTheme="minorHAnsi" w:hAnsiTheme="minorHAnsi" w:cstheme="minorHAnsi"/>
        </w:rPr>
        <w:t xml:space="preserve"> by Beijing </w:t>
      </w:r>
      <w:r w:rsidRPr="00BA4FCA">
        <w:rPr>
          <w:rStyle w:val="StyleUnderline"/>
          <w:rFonts w:asciiTheme="minorHAnsi" w:hAnsiTheme="minorHAnsi" w:cstheme="minorHAnsi"/>
          <w:highlight w:val="cyan"/>
        </w:rPr>
        <w:t xml:space="preserve">violate the “Mahathir </w:t>
      </w:r>
      <w:hyperlink r:id="rId170" w:tgtFrame="_blank" w:history="1">
        <w:r w:rsidRPr="00BA4FCA">
          <w:rPr>
            <w:rStyle w:val="StyleUnderline"/>
            <w:rFonts w:asciiTheme="minorHAnsi" w:hAnsiTheme="minorHAnsi" w:cstheme="minorHAnsi"/>
            <w:highlight w:val="cyan"/>
          </w:rPr>
          <w:t>Doctrine</w:t>
        </w:r>
      </w:hyperlink>
      <w:r w:rsidRPr="00BA4FCA">
        <w:rPr>
          <w:rStyle w:val="StyleUnderline"/>
          <w:rFonts w:asciiTheme="minorHAnsi" w:hAnsiTheme="minorHAnsi" w:cstheme="minorHAnsi"/>
          <w:highlight w:val="cyan"/>
        </w:rPr>
        <w:t>,” which asserts that the way to</w:t>
      </w:r>
      <w:r w:rsidRPr="00BA4FCA">
        <w:rPr>
          <w:rStyle w:val="StyleUnderline"/>
          <w:rFonts w:asciiTheme="minorHAnsi" w:hAnsiTheme="minorHAnsi" w:cstheme="minorHAnsi"/>
        </w:rPr>
        <w:t xml:space="preserve"> ensure </w:t>
      </w:r>
      <w:r w:rsidRPr="00BA4FCA">
        <w:rPr>
          <w:rStyle w:val="StyleUnderline"/>
          <w:rFonts w:asciiTheme="minorHAnsi" w:hAnsiTheme="minorHAnsi" w:cstheme="minorHAnsi"/>
          <w:highlight w:val="cyan"/>
        </w:rPr>
        <w:t>peace in the South China Sea is to keep the disputed area’s sea free of warships</w:t>
      </w:r>
      <w:r w:rsidRPr="00BA4FCA">
        <w:rPr>
          <w:rStyle w:val="StyleUnderline"/>
          <w:rFonts w:asciiTheme="minorHAnsi" w:hAnsiTheme="minorHAnsi" w:cstheme="minorHAnsi"/>
        </w:rPr>
        <w:t xml:space="preserve">. Meanwhile, </w:t>
      </w:r>
      <w:r w:rsidRPr="00BA4FCA">
        <w:rPr>
          <w:rStyle w:val="StyleUnderline"/>
          <w:rFonts w:asciiTheme="minorHAnsi" w:hAnsiTheme="minorHAnsi" w:cstheme="minorHAnsi"/>
          <w:highlight w:val="cyan"/>
        </w:rPr>
        <w:t>they complicate relations with the US and its allies</w:t>
      </w:r>
      <w:r w:rsidRPr="00BA4FCA">
        <w:rPr>
          <w:rStyle w:val="StyleUnderline"/>
          <w:rFonts w:asciiTheme="minorHAnsi" w:hAnsiTheme="minorHAnsi" w:cstheme="minorHAnsi"/>
        </w:rPr>
        <w:t>, and hurt the prospects for the economic integration of the region.</w:t>
      </w:r>
      <w:r w:rsidRPr="00BA4FCA">
        <w:rPr>
          <w:rFonts w:asciiTheme="minorHAnsi" w:hAnsiTheme="minorHAnsi" w:cstheme="minorHAnsi"/>
          <w:sz w:val="16"/>
        </w:rPr>
        <w:t xml:space="preserve"> In recent years, </w:t>
      </w:r>
      <w:r w:rsidRPr="00BA4FCA">
        <w:rPr>
          <w:rStyle w:val="StyleUnderline"/>
          <w:rFonts w:asciiTheme="minorHAnsi" w:hAnsiTheme="minorHAnsi" w:cstheme="minorHAnsi"/>
          <w:highlight w:val="cyan"/>
        </w:rPr>
        <w:t>China</w:t>
      </w:r>
      <w:r w:rsidRPr="00BA4FCA">
        <w:rPr>
          <w:rFonts w:asciiTheme="minorHAnsi" w:hAnsiTheme="minorHAnsi" w:cstheme="minorHAnsi"/>
          <w:sz w:val="16"/>
        </w:rPr>
        <w:t xml:space="preserve"> has considered the South China Sea its own. All of it, including the artificial islands Beijing has been constructing in disputed territories, and the economic resources that are hidden below the vast sea area. </w:t>
      </w:r>
      <w:r w:rsidRPr="00BA4FCA">
        <w:rPr>
          <w:rStyle w:val="StyleUnderline"/>
          <w:rFonts w:asciiTheme="minorHAnsi" w:hAnsiTheme="minorHAnsi" w:cstheme="minorHAnsi"/>
        </w:rPr>
        <w:t>And it i</w:t>
      </w:r>
      <w:r w:rsidRPr="00BA4FCA">
        <w:rPr>
          <w:rStyle w:val="StyleUnderline"/>
          <w:rFonts w:asciiTheme="minorHAnsi" w:hAnsiTheme="minorHAnsi" w:cstheme="minorHAnsi"/>
          <w:highlight w:val="cyan"/>
        </w:rPr>
        <w:t>s prepared to use its</w:t>
      </w:r>
      <w:r w:rsidRPr="00BA4FCA">
        <w:rPr>
          <w:rStyle w:val="StyleUnderline"/>
          <w:rFonts w:asciiTheme="minorHAnsi" w:hAnsiTheme="minorHAnsi" w:cstheme="minorHAnsi"/>
        </w:rPr>
        <w:t xml:space="preserve"> old and new </w:t>
      </w:r>
      <w:r w:rsidRPr="00BA4FCA">
        <w:rPr>
          <w:rStyle w:val="StyleUnderline"/>
          <w:rFonts w:asciiTheme="minorHAnsi" w:hAnsiTheme="minorHAnsi" w:cstheme="minorHAnsi"/>
          <w:highlight w:val="cyan"/>
        </w:rPr>
        <w:t>naval powers to keep others off</w:t>
      </w:r>
      <w:r w:rsidRPr="00BA4FCA">
        <w:rPr>
          <w:rStyle w:val="StyleUnderline"/>
          <w:rFonts w:asciiTheme="minorHAnsi" w:hAnsiTheme="minorHAnsi" w:cstheme="minorHAnsi"/>
        </w:rPr>
        <w:t xml:space="preserve"> these </w:t>
      </w:r>
      <w:r w:rsidRPr="00BA4FCA">
        <w:rPr>
          <w:rStyle w:val="StyleUnderline"/>
          <w:rFonts w:asciiTheme="minorHAnsi" w:hAnsiTheme="minorHAnsi" w:cstheme="minorHAnsi"/>
          <w:highlight w:val="cyan"/>
        </w:rPr>
        <w:t>resources</w:t>
      </w:r>
      <w:r w:rsidRPr="00BA4FCA">
        <w:rPr>
          <w:rStyle w:val="StyleUnderline"/>
          <w:rFonts w:asciiTheme="minorHAnsi" w:hAnsiTheme="minorHAnsi" w:cstheme="minorHAnsi"/>
        </w:rPr>
        <w:t>.</w:t>
      </w:r>
      <w:r w:rsidRPr="00BA4FCA">
        <w:rPr>
          <w:rFonts w:asciiTheme="minorHAnsi" w:hAnsiTheme="minorHAnsi" w:cstheme="minorHAnsi"/>
          <w:sz w:val="16"/>
        </w:rPr>
        <w:t xml:space="preserve"> Already, Vietnam and Australia have expressed their concern about the situation. Both countries have been standing up to Beijing’s efforts to turn the South China Sea to its own sea. Australia has participated in joint exercises with the US. Vietnam has been pushing for a pact that will outlaw many of China’s ongoing activities in the sea, Like the building of artificial islands, blockades and offensive weaponry such as missile deployments; and the Air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Identification Zone—a conduct code China initiated back in 2013. Meanwhile, the Philippines remains silent on the alleged incidents, as Filipinos continue to pay the price for President Rodrigo Duterte’s South China Sea </w:t>
      </w:r>
      <w:hyperlink r:id="rId171" w:anchor="280cd3548773" w:tgtFrame="_self" w:history="1">
        <w:r w:rsidRPr="00BA4FCA">
          <w:rPr>
            <w:rStyle w:val="Hyperlink"/>
            <w:rFonts w:asciiTheme="minorHAnsi" w:hAnsiTheme="minorHAnsi" w:cstheme="minorHAnsi"/>
            <w:sz w:val="16"/>
          </w:rPr>
          <w:t>policy flip-flops</w:t>
        </w:r>
      </w:hyperlink>
      <w:r w:rsidRPr="00BA4FCA">
        <w:rPr>
          <w:rFonts w:asciiTheme="minorHAnsi" w:hAnsiTheme="minorHAnsi" w:cstheme="minorHAnsi"/>
          <w:sz w:val="16"/>
        </w:rPr>
        <w:t xml:space="preserve"> in the form of repeated challenges to the country’s sovereignty by Beijing. China has asserted control over </w:t>
      </w:r>
      <w:proofErr w:type="spellStart"/>
      <w:r w:rsidRPr="00BA4FCA">
        <w:rPr>
          <w:rFonts w:asciiTheme="minorHAnsi" w:hAnsiTheme="minorHAnsi" w:cstheme="minorHAnsi"/>
          <w:sz w:val="16"/>
        </w:rPr>
        <w:t>Thitu</w:t>
      </w:r>
      <w:proofErr w:type="spellEnd"/>
      <w:r w:rsidRPr="00BA4FCA">
        <w:rPr>
          <w:rFonts w:asciiTheme="minorHAnsi" w:hAnsiTheme="minorHAnsi" w:cstheme="minorHAnsi"/>
          <w:sz w:val="16"/>
        </w:rPr>
        <w:t xml:space="preserve"> island, also known as Pag-</w:t>
      </w:r>
      <w:proofErr w:type="spellStart"/>
      <w:r w:rsidRPr="00BA4FCA">
        <w:rPr>
          <w:rFonts w:asciiTheme="minorHAnsi" w:hAnsiTheme="minorHAnsi" w:cstheme="minorHAnsi"/>
          <w:sz w:val="16"/>
        </w:rPr>
        <w:t>asa</w:t>
      </w:r>
      <w:proofErr w:type="spellEnd"/>
      <w:r w:rsidRPr="00BA4FCA">
        <w:rPr>
          <w:rFonts w:asciiTheme="minorHAnsi" w:hAnsiTheme="minorHAnsi" w:cstheme="minorHAnsi"/>
          <w:sz w:val="16"/>
        </w:rPr>
        <w:t xml:space="preserve"> island in the Philippines, according to a CNN </w:t>
      </w:r>
      <w:hyperlink r:id="rId172" w:tgtFrame="_blank" w:history="1">
        <w:r w:rsidRPr="00BA4FCA">
          <w:rPr>
            <w:rStyle w:val="Hyperlink"/>
            <w:rFonts w:asciiTheme="minorHAnsi" w:hAnsiTheme="minorHAnsi" w:cstheme="minorHAnsi"/>
            <w:sz w:val="16"/>
          </w:rPr>
          <w:t>report</w:t>
        </w:r>
      </w:hyperlink>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Then there’s </w:t>
      </w:r>
      <w:r w:rsidRPr="00BA4FCA">
        <w:rPr>
          <w:rStyle w:val="StyleUnderline"/>
          <w:rFonts w:asciiTheme="minorHAnsi" w:hAnsiTheme="minorHAnsi" w:cstheme="minorHAnsi"/>
          <w:highlight w:val="cyan"/>
        </w:rPr>
        <w:t>the</w:t>
      </w:r>
      <w:r w:rsidRPr="00BA4FCA">
        <w:rPr>
          <w:rStyle w:val="StyleUnderline"/>
          <w:rFonts w:asciiTheme="minorHAnsi" w:hAnsiTheme="minorHAnsi" w:cstheme="minorHAnsi"/>
        </w:rPr>
        <w:t xml:space="preserve"> most recent </w:t>
      </w:r>
      <w:r w:rsidRPr="00BA4FCA">
        <w:rPr>
          <w:rStyle w:val="StyleUnderline"/>
          <w:rFonts w:asciiTheme="minorHAnsi" w:hAnsiTheme="minorHAnsi" w:cstheme="minorHAnsi"/>
          <w:highlight w:val="cyan"/>
        </w:rPr>
        <w:t xml:space="preserve">incident where </w:t>
      </w:r>
      <w:hyperlink r:id="rId173" w:tgtFrame="_blank" w:history="1">
        <w:r w:rsidRPr="00BA4FCA">
          <w:rPr>
            <w:rStyle w:val="StyleUnderline"/>
            <w:rFonts w:asciiTheme="minorHAnsi" w:hAnsiTheme="minorHAnsi" w:cstheme="minorHAnsi"/>
            <w:highlight w:val="cyan"/>
          </w:rPr>
          <w:t>Chinese vessel</w:t>
        </w:r>
      </w:hyperlink>
      <w:r w:rsidRPr="00BA4FCA">
        <w:rPr>
          <w:rStyle w:val="StyleUnderline"/>
          <w:rFonts w:asciiTheme="minorHAnsi" w:hAnsiTheme="minorHAnsi" w:cstheme="minorHAnsi"/>
          <w:highlight w:val="cyan"/>
        </w:rPr>
        <w:t xml:space="preserve"> sinks Philippine boat</w:t>
      </w:r>
      <w:r w:rsidRPr="00BA4FCA">
        <w:rPr>
          <w:rStyle w:val="StyleUnderline"/>
          <w:rFonts w:asciiTheme="minorHAnsi" w:hAnsiTheme="minorHAnsi" w:cstheme="minorHAnsi"/>
        </w:rPr>
        <w:t xml:space="preserve"> in West PH Sea 'collision.’</w:t>
      </w:r>
      <w:r w:rsidRPr="00BA4FCA">
        <w:rPr>
          <w:rFonts w:asciiTheme="minorHAnsi" w:hAnsiTheme="minorHAnsi" w:cstheme="minorHAnsi"/>
          <w:sz w:val="16"/>
        </w:rPr>
        <w:t xml:space="preserve"> And there’s the continuation of Duterte’s flip-flops, now calling for America to declare war on China, as some voices call for his impeachment. Early this week, the controversial leader </w:t>
      </w:r>
      <w:hyperlink r:id="rId174" w:tgtFrame="_blank" w:history="1">
        <w:r w:rsidRPr="00BA4FCA">
          <w:rPr>
            <w:rStyle w:val="Hyperlink"/>
            <w:rFonts w:asciiTheme="minorHAnsi" w:hAnsiTheme="minorHAnsi" w:cstheme="minorHAnsi"/>
            <w:sz w:val="16"/>
          </w:rPr>
          <w:t>called</w:t>
        </w:r>
      </w:hyperlink>
      <w:r w:rsidRPr="00BA4FCA">
        <w:rPr>
          <w:rFonts w:asciiTheme="minorHAnsi" w:hAnsiTheme="minorHAnsi" w:cstheme="minorHAnsi"/>
          <w:sz w:val="16"/>
        </w:rPr>
        <w:t xml:space="preserve"> on Washington to send the U.S. 7th Fleet—some 70 to 80 ships and submarines—to the South China Sea to push China out of the contested territories. Seriously!</w:t>
      </w:r>
    </w:p>
    <w:p w14:paraId="109F800A" w14:textId="77777777" w:rsidR="00115B90" w:rsidRPr="00BA4FCA" w:rsidRDefault="00115B90" w:rsidP="00115B90">
      <w:pPr>
        <w:rPr>
          <w:rFonts w:asciiTheme="minorHAnsi" w:hAnsiTheme="minorHAnsi" w:cstheme="minorHAnsi"/>
        </w:rPr>
      </w:pPr>
    </w:p>
    <w:p w14:paraId="51FFAEE9"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Missile tests make the SCS unstable, espionage won’t resolve that</w:t>
      </w:r>
    </w:p>
    <w:p w14:paraId="58E61216" w14:textId="77777777" w:rsidR="00115B90" w:rsidRPr="00BA4FCA" w:rsidRDefault="00115B90" w:rsidP="00115B90">
      <w:pPr>
        <w:spacing w:line="240" w:lineRule="auto"/>
        <w:rPr>
          <w:rFonts w:asciiTheme="minorHAnsi" w:hAnsiTheme="minorHAnsi" w:cstheme="minorHAnsi"/>
          <w:sz w:val="24"/>
        </w:rPr>
      </w:pPr>
      <w:r w:rsidRPr="00BA4FCA">
        <w:rPr>
          <w:rFonts w:asciiTheme="minorHAnsi" w:hAnsiTheme="minorHAnsi" w:cstheme="minorHAnsi"/>
        </w:rPr>
        <w:t xml:space="preserve">Ali 7/2 [Idrees Ali, Reuters foreign policy correspondent covering the Pentagon; 7/2/2019; “Pentagon says China missile test in South China Sea 'disturbing'”; </w:t>
      </w:r>
      <w:hyperlink r:id="rId175" w:history="1">
        <w:r w:rsidRPr="00BA4FCA">
          <w:rPr>
            <w:rStyle w:val="Hyperlink"/>
            <w:rFonts w:asciiTheme="minorHAnsi" w:hAnsiTheme="minorHAnsi" w:cstheme="minorHAnsi"/>
          </w:rPr>
          <w:t>https://www.reuters.com/article/us-usa-china-southchinasea/pentagon-says-china-missile-test-in-south-china-sea-disturbing-idUSKCN1TX2QZ</w:t>
        </w:r>
        <w:r w:rsidRPr="00BA4FCA">
          <w:rPr>
            <w:rStyle w:val="Hyperlink"/>
            <w:rFonts w:asciiTheme="minorHAnsi" w:hAnsiTheme="minorHAnsi" w:cstheme="minorHAnsi"/>
            <w:sz w:val="24"/>
          </w:rPr>
          <w:t>]PP</w:t>
        </w:r>
      </w:hyperlink>
    </w:p>
    <w:p w14:paraId="0D50AFFC" w14:textId="77777777" w:rsidR="00115B90" w:rsidRPr="00BA4FCA" w:rsidRDefault="00115B90" w:rsidP="00115B90">
      <w:pPr>
        <w:spacing w:line="240" w:lineRule="auto"/>
        <w:rPr>
          <w:rFonts w:asciiTheme="minorHAnsi" w:hAnsiTheme="minorHAnsi" w:cstheme="minorHAnsi"/>
          <w:sz w:val="24"/>
        </w:rPr>
      </w:pPr>
    </w:p>
    <w:p w14:paraId="6B7C0FCA"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 xml:space="preserve">WASHINGTON (Reuters) - </w:t>
      </w:r>
      <w:r w:rsidRPr="00BA4FCA">
        <w:rPr>
          <w:rStyle w:val="StyleUnderline"/>
          <w:rFonts w:asciiTheme="minorHAnsi" w:hAnsiTheme="minorHAnsi" w:cstheme="minorHAnsi"/>
          <w:highlight w:val="cyan"/>
        </w:rPr>
        <w:t>The Pentagon said</w:t>
      </w:r>
      <w:r w:rsidRPr="00BA4FCA">
        <w:rPr>
          <w:rStyle w:val="StyleUnderline"/>
          <w:rFonts w:asciiTheme="minorHAnsi" w:hAnsiTheme="minorHAnsi" w:cstheme="minorHAnsi"/>
        </w:rPr>
        <w:t xml:space="preserve"> on Tuesday </w:t>
      </w:r>
      <w:r w:rsidRPr="00BA4FCA">
        <w:rPr>
          <w:rStyle w:val="StyleUnderline"/>
          <w:rFonts w:asciiTheme="minorHAnsi" w:hAnsiTheme="minorHAnsi" w:cstheme="minorHAnsi"/>
          <w:highlight w:val="cyan"/>
        </w:rPr>
        <w:t>a recent Chinese missile launch in the disputed South China Sea was “disturbing” and contrary to Chinese pledges</w:t>
      </w:r>
      <w:r w:rsidRPr="00BA4FCA">
        <w:rPr>
          <w:rStyle w:val="StyleUnderline"/>
          <w:rFonts w:asciiTheme="minorHAnsi" w:hAnsiTheme="minorHAnsi" w:cstheme="minorHAnsi"/>
        </w:rPr>
        <w:t xml:space="preserve"> that it would not militarize the disputed waterway. The South China Sea is one of a growing number of flashpoints in the U.S.-China relationship</w:t>
      </w:r>
      <w:r w:rsidRPr="00BA4FCA">
        <w:rPr>
          <w:rFonts w:asciiTheme="minorHAnsi" w:hAnsiTheme="minorHAnsi" w:cstheme="minorHAnsi"/>
          <w:sz w:val="16"/>
        </w:rPr>
        <w:t xml:space="preserve">, which include a trade war, U.S. sanctions and Taiwan. </w:t>
      </w:r>
      <w:r w:rsidRPr="00BA4FCA">
        <w:rPr>
          <w:rStyle w:val="StyleUnderline"/>
          <w:rFonts w:asciiTheme="minorHAnsi" w:hAnsiTheme="minorHAnsi" w:cstheme="minorHAnsi"/>
          <w:highlight w:val="cyan"/>
        </w:rPr>
        <w:t>China and the U</w:t>
      </w:r>
      <w:r w:rsidRPr="00BA4FCA">
        <w:rPr>
          <w:rStyle w:val="StyleUnderline"/>
          <w:rFonts w:asciiTheme="minorHAnsi" w:hAnsiTheme="minorHAnsi" w:cstheme="minorHAnsi"/>
        </w:rPr>
        <w:t xml:space="preserve">nited </w:t>
      </w:r>
      <w:r w:rsidRPr="00BA4FCA">
        <w:rPr>
          <w:rStyle w:val="StyleUnderline"/>
          <w:rFonts w:asciiTheme="minorHAnsi" w:hAnsiTheme="minorHAnsi" w:cstheme="minorHAnsi"/>
          <w:highlight w:val="cyan"/>
        </w:rPr>
        <w:t>S</w:t>
      </w:r>
      <w:r w:rsidRPr="00BA4FCA">
        <w:rPr>
          <w:rStyle w:val="StyleUnderline"/>
          <w:rFonts w:asciiTheme="minorHAnsi" w:hAnsiTheme="minorHAnsi" w:cstheme="minorHAnsi"/>
        </w:rPr>
        <w:t xml:space="preserve">tates </w:t>
      </w:r>
      <w:r w:rsidRPr="00BA4FCA">
        <w:rPr>
          <w:rStyle w:val="StyleUnderline"/>
          <w:rFonts w:asciiTheme="minorHAnsi" w:hAnsiTheme="minorHAnsi" w:cstheme="minorHAnsi"/>
          <w:highlight w:val="cyan"/>
        </w:rPr>
        <w:t>have</w:t>
      </w:r>
      <w:r w:rsidRPr="00BA4FCA">
        <w:rPr>
          <w:rStyle w:val="StyleUnderline"/>
          <w:rFonts w:asciiTheme="minorHAnsi" w:hAnsiTheme="minorHAnsi" w:cstheme="minorHAnsi"/>
        </w:rPr>
        <w:t xml:space="preserve"> repeatedly </w:t>
      </w:r>
      <w:r w:rsidRPr="00BA4FCA">
        <w:rPr>
          <w:rStyle w:val="StyleUnderline"/>
          <w:rFonts w:asciiTheme="minorHAnsi" w:hAnsiTheme="minorHAnsi" w:cstheme="minorHAnsi"/>
          <w:highlight w:val="cyan"/>
        </w:rPr>
        <w:t>traded barbs</w:t>
      </w:r>
      <w:r w:rsidRPr="00BA4FCA">
        <w:rPr>
          <w:rStyle w:val="StyleUnderline"/>
          <w:rFonts w:asciiTheme="minorHAnsi" w:hAnsiTheme="minorHAnsi" w:cstheme="minorHAnsi"/>
        </w:rPr>
        <w:t xml:space="preserve"> in the past </w:t>
      </w:r>
      <w:r w:rsidRPr="00BA4FCA">
        <w:rPr>
          <w:rStyle w:val="StyleUnderline"/>
          <w:rFonts w:asciiTheme="minorHAnsi" w:hAnsiTheme="minorHAnsi" w:cstheme="minorHAnsi"/>
          <w:highlight w:val="cyan"/>
        </w:rPr>
        <w:t>over</w:t>
      </w:r>
      <w:r w:rsidRPr="00BA4FCA">
        <w:rPr>
          <w:rStyle w:val="StyleUnderline"/>
          <w:rFonts w:asciiTheme="minorHAnsi" w:hAnsiTheme="minorHAnsi" w:cstheme="minorHAnsi"/>
        </w:rPr>
        <w:t xml:space="preserve"> what Washington says is </w:t>
      </w:r>
      <w:r w:rsidRPr="00BA4FCA">
        <w:rPr>
          <w:rStyle w:val="StyleUnderline"/>
          <w:rFonts w:asciiTheme="minorHAnsi" w:hAnsiTheme="minorHAnsi" w:cstheme="minorHAnsi"/>
          <w:highlight w:val="cyan"/>
        </w:rPr>
        <w:t>Beijing’s militarization of the South China Sea by building military installations on artificial islands and reefs</w:t>
      </w:r>
      <w:r w:rsidRPr="00BA4FCA">
        <w:rPr>
          <w:rStyle w:val="StyleUnderline"/>
          <w:rFonts w:asciiTheme="minorHAnsi" w:hAnsiTheme="minorHAnsi" w:cstheme="minorHAnsi"/>
        </w:rPr>
        <w:t>. A U.S. official, speaking on the condition of anonymity, said China tested multiple anti-ship ballistic missiles over the weekend.</w:t>
      </w:r>
      <w:r w:rsidRPr="00BA4FCA">
        <w:rPr>
          <w:rFonts w:asciiTheme="minorHAnsi" w:hAnsiTheme="minorHAnsi" w:cstheme="minorHAnsi"/>
          <w:sz w:val="16"/>
        </w:rPr>
        <w:t xml:space="preserve"> “</w:t>
      </w:r>
      <w:proofErr w:type="gramStart"/>
      <w:r w:rsidRPr="00BA4FCA">
        <w:rPr>
          <w:rFonts w:asciiTheme="minorHAnsi" w:hAnsiTheme="minorHAnsi" w:cstheme="minorHAnsi"/>
          <w:sz w:val="16"/>
        </w:rPr>
        <w:t>Of course</w:t>
      </w:r>
      <w:proofErr w:type="gramEnd"/>
      <w:r w:rsidRPr="00BA4FCA">
        <w:rPr>
          <w:rFonts w:asciiTheme="minorHAnsi" w:hAnsiTheme="minorHAnsi" w:cstheme="minorHAnsi"/>
          <w:sz w:val="16"/>
        </w:rPr>
        <w:t xml:space="preserve"> the Pentagon was aware of the Chinese </w:t>
      </w:r>
      <w:r w:rsidRPr="00BA4FCA">
        <w:rPr>
          <w:rFonts w:asciiTheme="minorHAnsi" w:hAnsiTheme="minorHAnsi" w:cstheme="minorHAnsi"/>
          <w:sz w:val="16"/>
        </w:rPr>
        <w:lastRenderedPageBreak/>
        <w:t>missile launch from the man-made structures in the South China Sea near the Spratly Islands,” Pentagon spokesman Lieutenant Colonel Dave Eastburn said. “I’m not going to speak on behalf of all the sovereign nations in the region, but I’m sure they agree that the PRC’s behavior is contrary to its claim to want to bring peace to the region and obviously actions like this are coercive acts meant to intimidate other (South China Sea) claimants,” Eastburn added. PRC is an acronym for the People’s Republic of China. China has not confirmed the missile tests and on Tuesday the foreign ministry declined to comment, referring questions to the defense ministry, which did not respond to a request for comment. The Chinese government has said that the military was carrying out drills between the Spratly and Paracel Islands starting last weekend and ending on Wednesday, warning other shipping not to enter a designated area. China’s claims in the South China Sea, through which about $5 trillion in ship-borne trade passes each year, are contested by Brunei, Malaysia, the Philippines, Taiwan and Vietnam. News of the China missile test was first reported by NBC News.</w:t>
      </w:r>
    </w:p>
    <w:p w14:paraId="1176AFE6"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No SCS War</w:t>
      </w:r>
    </w:p>
    <w:p w14:paraId="1146B33E"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Chinese officials don’t want war</w:t>
      </w:r>
    </w:p>
    <w:p w14:paraId="60571D33" w14:textId="77777777" w:rsidR="00115B90" w:rsidRPr="00BA4FCA" w:rsidRDefault="00115B90" w:rsidP="00115B90">
      <w:pPr>
        <w:spacing w:line="240" w:lineRule="auto"/>
        <w:rPr>
          <w:rFonts w:asciiTheme="minorHAnsi" w:hAnsiTheme="minorHAnsi" w:cstheme="minorHAnsi"/>
          <w:sz w:val="24"/>
        </w:rPr>
      </w:pPr>
      <w:proofErr w:type="spellStart"/>
      <w:r w:rsidRPr="00BA4FCA">
        <w:rPr>
          <w:rStyle w:val="Style13ptBold"/>
          <w:rFonts w:asciiTheme="minorHAnsi" w:hAnsiTheme="minorHAnsi" w:cstheme="minorHAnsi"/>
        </w:rPr>
        <w:t>Crismundo</w:t>
      </w:r>
      <w:proofErr w:type="spellEnd"/>
      <w:r w:rsidRPr="00BA4FCA">
        <w:rPr>
          <w:rStyle w:val="Style13ptBold"/>
          <w:rFonts w:asciiTheme="minorHAnsi" w:hAnsiTheme="minorHAnsi" w:cstheme="minorHAnsi"/>
        </w:rPr>
        <w:t xml:space="preserve"> 7/10</w:t>
      </w:r>
      <w:r w:rsidRPr="00BA4FCA">
        <w:rPr>
          <w:rFonts w:asciiTheme="minorHAnsi" w:hAnsiTheme="minorHAnsi" w:cstheme="minorHAnsi"/>
        </w:rPr>
        <w:t xml:space="preserve"> [Kris </w:t>
      </w:r>
      <w:proofErr w:type="spellStart"/>
      <w:r w:rsidRPr="00BA4FCA">
        <w:rPr>
          <w:rFonts w:asciiTheme="minorHAnsi" w:hAnsiTheme="minorHAnsi" w:cstheme="minorHAnsi"/>
        </w:rPr>
        <w:t>Crismundo</w:t>
      </w:r>
      <w:proofErr w:type="spellEnd"/>
      <w:r w:rsidRPr="00BA4FCA">
        <w:rPr>
          <w:rFonts w:asciiTheme="minorHAnsi" w:hAnsiTheme="minorHAnsi" w:cstheme="minorHAnsi"/>
        </w:rPr>
        <w:t xml:space="preserve">, 7/10/19; Philippine News Agency; “China Shuns War in South China Sea”; </w:t>
      </w:r>
      <w:hyperlink r:id="rId176" w:history="1">
        <w:r w:rsidRPr="00BA4FCA">
          <w:rPr>
            <w:rStyle w:val="Hyperlink"/>
            <w:rFonts w:asciiTheme="minorHAnsi" w:hAnsiTheme="minorHAnsi" w:cstheme="minorHAnsi"/>
          </w:rPr>
          <w:t>https://businessmirror.com.ph/2019/07/10/china-shuns-war-in-south-china-sea-foreign-ministry-spokesman/</w:t>
        </w:r>
      </w:hyperlink>
      <w:r w:rsidRPr="00BA4FCA">
        <w:rPr>
          <w:rFonts w:asciiTheme="minorHAnsi" w:hAnsiTheme="minorHAnsi" w:cstheme="minorHAnsi"/>
        </w:rPr>
        <w:t>]PP</w:t>
      </w:r>
    </w:p>
    <w:p w14:paraId="090818E7" w14:textId="77777777" w:rsidR="00115B90" w:rsidRPr="00BA4FCA" w:rsidRDefault="00115B90" w:rsidP="00115B90">
      <w:pPr>
        <w:rPr>
          <w:rFonts w:asciiTheme="minorHAnsi" w:hAnsiTheme="minorHAnsi" w:cstheme="minorHAnsi"/>
        </w:rPr>
      </w:pPr>
    </w:p>
    <w:p w14:paraId="16B01490"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 xml:space="preserve">Chinese Foreign Ministry Spokesperson Lu Kang said on Tuesday </w:t>
      </w:r>
      <w:r w:rsidRPr="00BA4FCA">
        <w:rPr>
          <w:rStyle w:val="Emphasis"/>
          <w:rFonts w:asciiTheme="minorHAnsi" w:hAnsiTheme="minorHAnsi" w:cstheme="minorHAnsi"/>
          <w:highlight w:val="cyan"/>
        </w:rPr>
        <w:t>China does not want</w:t>
      </w:r>
      <w:r w:rsidRPr="00BA4FCA">
        <w:rPr>
          <w:rStyle w:val="Emphasis"/>
          <w:rFonts w:asciiTheme="minorHAnsi" w:hAnsiTheme="minorHAnsi" w:cstheme="minorHAnsi"/>
        </w:rPr>
        <w:t xml:space="preserve"> any escalation of tensions that may lead to </w:t>
      </w:r>
      <w:r w:rsidRPr="00BA4FCA">
        <w:rPr>
          <w:rStyle w:val="Emphasis"/>
          <w:rFonts w:asciiTheme="minorHAnsi" w:hAnsiTheme="minorHAnsi" w:cstheme="minorHAnsi"/>
          <w:highlight w:val="cyan"/>
        </w:rPr>
        <w:t>war in the S</w:t>
      </w:r>
      <w:r w:rsidRPr="00BA4FCA">
        <w:rPr>
          <w:rStyle w:val="Emphasis"/>
          <w:rFonts w:asciiTheme="minorHAnsi" w:hAnsiTheme="minorHAnsi" w:cstheme="minorHAnsi"/>
        </w:rPr>
        <w:t xml:space="preserve">outh </w:t>
      </w:r>
      <w:r w:rsidRPr="00BA4FCA">
        <w:rPr>
          <w:rStyle w:val="Emphasis"/>
          <w:rFonts w:asciiTheme="minorHAnsi" w:hAnsiTheme="minorHAnsi" w:cstheme="minorHAnsi"/>
          <w:highlight w:val="cyan"/>
        </w:rPr>
        <w:t>C</w:t>
      </w:r>
      <w:r w:rsidRPr="00BA4FCA">
        <w:rPr>
          <w:rStyle w:val="Emphasis"/>
          <w:rFonts w:asciiTheme="minorHAnsi" w:hAnsiTheme="minorHAnsi" w:cstheme="minorHAnsi"/>
        </w:rPr>
        <w:t xml:space="preserve">hina </w:t>
      </w:r>
      <w:r w:rsidRPr="00BA4FCA">
        <w:rPr>
          <w:rStyle w:val="Emphasis"/>
          <w:rFonts w:asciiTheme="minorHAnsi" w:hAnsiTheme="minorHAnsi" w:cstheme="minorHAnsi"/>
          <w:highlight w:val="cyan"/>
        </w:rPr>
        <w:t>S</w:t>
      </w:r>
      <w:r w:rsidRPr="00BA4FCA">
        <w:rPr>
          <w:rStyle w:val="Emphasis"/>
          <w:rFonts w:asciiTheme="minorHAnsi" w:hAnsiTheme="minorHAnsi" w:cstheme="minorHAnsi"/>
        </w:rPr>
        <w:t>ea.</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In a discussion with journalists participating in this year's China International Press Communication Center's program, Lu said </w:t>
      </w:r>
      <w:r w:rsidRPr="00BA4FCA">
        <w:rPr>
          <w:rStyle w:val="StyleUnderline"/>
          <w:rFonts w:asciiTheme="minorHAnsi" w:hAnsiTheme="minorHAnsi" w:cstheme="minorHAnsi"/>
        </w:rPr>
        <w:t xml:space="preserve">China </w:t>
      </w:r>
      <w:r w:rsidRPr="00BA4FCA">
        <w:rPr>
          <w:rStyle w:val="Emphasis"/>
          <w:rFonts w:asciiTheme="minorHAnsi" w:hAnsiTheme="minorHAnsi" w:cstheme="minorHAnsi"/>
          <w:highlight w:val="cyan"/>
        </w:rPr>
        <w:t>promotes engaging in coordination and communication</w:t>
      </w:r>
      <w:r w:rsidRPr="00BA4FCA">
        <w:rPr>
          <w:rStyle w:val="Emphasis"/>
          <w:rFonts w:asciiTheme="minorHAnsi" w:hAnsiTheme="minorHAnsi" w:cstheme="minorHAnsi"/>
        </w:rPr>
        <w:t xml:space="preserve"> with countries claiming the South China Sea</w:t>
      </w:r>
      <w:r w:rsidRPr="00BA4FCA">
        <w:rPr>
          <w:rStyle w:val="StyleUnderline"/>
          <w:rFonts w:asciiTheme="minorHAnsi" w:hAnsiTheme="minorHAnsi" w:cstheme="minorHAnsi"/>
        </w:rPr>
        <w:t xml:space="preserve"> such as the Philippines, Malaysia, and Vietnam to de-escalate tensions and avoid war.</w:t>
      </w:r>
      <w:r w:rsidRPr="00BA4FCA">
        <w:rPr>
          <w:rFonts w:asciiTheme="minorHAnsi" w:hAnsiTheme="minorHAnsi" w:cstheme="minorHAnsi"/>
          <w:sz w:val="16"/>
        </w:rPr>
        <w:t xml:space="preserve"> But he also noted that any government cannot compromise on sovereignty and territory issues. 'China doesn't want a war. There is no doubt to that fact. We do not want an escalation of tensions,' Lu said. 'And I must be frank here, when it concerns sovereignty and territory - no matter in this government of a big country or a small one - there is no room for compromise, and it is the same with the Chinese government,' he added. Lu recalled that countries in the South China Sea have sustained stability in the region before the United States government pushed for its 'Pivot to Asia' foreign policy in 2010. 'And in past years, due to the disturbances from international forces there are more indeed some escalations of tension,' Lu said. 'But I'm very glad to see that </w:t>
      </w:r>
      <w:r w:rsidRPr="00BA4FCA">
        <w:rPr>
          <w:rStyle w:val="StyleUnderline"/>
          <w:rFonts w:asciiTheme="minorHAnsi" w:hAnsiTheme="minorHAnsi" w:cstheme="minorHAnsi"/>
          <w:highlight w:val="cyan"/>
        </w:rPr>
        <w:t>most ASEAN countries</w:t>
      </w:r>
      <w:r w:rsidRPr="00BA4FCA">
        <w:rPr>
          <w:rStyle w:val="StyleUnderline"/>
          <w:rFonts w:asciiTheme="minorHAnsi" w:hAnsiTheme="minorHAnsi" w:cstheme="minorHAnsi"/>
        </w:rPr>
        <w:t xml:space="preserve"> now agree with China </w:t>
      </w:r>
      <w:r w:rsidRPr="00BA4FCA">
        <w:rPr>
          <w:rStyle w:val="StyleUnderline"/>
          <w:rFonts w:asciiTheme="minorHAnsi" w:hAnsiTheme="minorHAnsi" w:cstheme="minorHAnsi"/>
          <w:highlight w:val="cyan"/>
        </w:rPr>
        <w:t xml:space="preserve">that we </w:t>
      </w:r>
      <w:r w:rsidRPr="00BA4FCA">
        <w:rPr>
          <w:rStyle w:val="Emphasis"/>
          <w:rFonts w:asciiTheme="minorHAnsi" w:hAnsiTheme="minorHAnsi" w:cstheme="minorHAnsi"/>
          <w:highlight w:val="cyan"/>
        </w:rPr>
        <w:t>can properly reduce disturbances and achieve joint development through negotiations and consultation</w:t>
      </w:r>
      <w:r w:rsidRPr="00BA4FCA">
        <w:rPr>
          <w:rStyle w:val="Emphasis"/>
          <w:rFonts w:asciiTheme="minorHAnsi" w:hAnsiTheme="minorHAnsi" w:cstheme="minorHAnsi"/>
        </w:rPr>
        <w:t>,</w:t>
      </w:r>
      <w:r w:rsidRPr="00BA4FCA">
        <w:rPr>
          <w:rStyle w:val="StyleUnderline"/>
          <w:rFonts w:asciiTheme="minorHAnsi" w:hAnsiTheme="minorHAnsi" w:cstheme="minorHAnsi"/>
        </w:rPr>
        <w:t xml:space="preserve">' </w:t>
      </w:r>
      <w:r w:rsidRPr="00BA4FCA">
        <w:rPr>
          <w:rFonts w:asciiTheme="minorHAnsi" w:hAnsiTheme="minorHAnsi" w:cstheme="minorHAnsi"/>
          <w:sz w:val="16"/>
        </w:rPr>
        <w:t>Lu added. Early this year, Foreign Minister Wang Yi said China has offered to ASEAN countries to conclude negotiations on the Code of Conduct in the South China Sea in two years. He added that China and ASEAN should 'shield the negotiations from interference'. It was in 2017 during the Philippine hosting of ASEAN Summit that parties signed the framework of an agreement for a Code of Conduct in the South China Sea that prompted to kick off negotiations.</w:t>
      </w:r>
    </w:p>
    <w:p w14:paraId="7C118617"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SCS isn’t a flashpoint</w:t>
      </w:r>
    </w:p>
    <w:p w14:paraId="47521FE2" w14:textId="77777777" w:rsidR="00115B90" w:rsidRPr="00BA4FCA" w:rsidRDefault="00115B90" w:rsidP="00115B90">
      <w:pPr>
        <w:spacing w:line="240" w:lineRule="auto"/>
        <w:rPr>
          <w:rFonts w:asciiTheme="minorHAnsi" w:hAnsiTheme="minorHAnsi" w:cstheme="minorHAnsi"/>
          <w:sz w:val="24"/>
        </w:rPr>
      </w:pPr>
      <w:r w:rsidRPr="00BA4FCA">
        <w:rPr>
          <w:rStyle w:val="Style13ptBold"/>
          <w:rFonts w:asciiTheme="minorHAnsi" w:hAnsiTheme="minorHAnsi" w:cstheme="minorHAnsi"/>
        </w:rPr>
        <w:t>Zhao 17</w:t>
      </w:r>
      <w:r w:rsidRPr="00BA4FCA">
        <w:rPr>
          <w:rFonts w:asciiTheme="minorHAnsi" w:hAnsiTheme="minorHAnsi" w:cstheme="minorHAnsi"/>
        </w:rPr>
        <w:t xml:space="preserve"> [</w:t>
      </w:r>
      <w:proofErr w:type="spellStart"/>
      <w:r w:rsidRPr="00BA4FCA">
        <w:rPr>
          <w:rFonts w:asciiTheme="minorHAnsi" w:hAnsiTheme="minorHAnsi" w:cstheme="minorHAnsi"/>
        </w:rPr>
        <w:t>Jinghao</w:t>
      </w:r>
      <w:proofErr w:type="spellEnd"/>
      <w:r w:rsidRPr="00BA4FCA">
        <w:rPr>
          <w:rFonts w:asciiTheme="minorHAnsi" w:hAnsiTheme="minorHAnsi" w:cstheme="minorHAnsi"/>
        </w:rPr>
        <w:t xml:space="preserve"> Zhao, December 2017; Professor at Hobart and William Smith Colleges; “Are the Conflicts between the U.S. and China Manageable?”; </w:t>
      </w:r>
      <w:hyperlink r:id="rId177" w:history="1">
        <w:r w:rsidRPr="00BA4FCA">
          <w:rPr>
            <w:rStyle w:val="Hyperlink"/>
            <w:rFonts w:asciiTheme="minorHAnsi" w:hAnsiTheme="minorHAnsi" w:cstheme="minorHAnsi"/>
          </w:rPr>
          <w:t>https://search-proquest-com.proxy.lib.umich.edu/pqrl/docview/2059598609/DE1B7D1CD83B423FPQ/7?accountid=14667</w:t>
        </w:r>
        <w:r w:rsidRPr="00BA4FCA">
          <w:rPr>
            <w:rStyle w:val="Hyperlink"/>
            <w:rFonts w:asciiTheme="minorHAnsi" w:hAnsiTheme="minorHAnsi" w:cstheme="minorHAnsi"/>
            <w:sz w:val="24"/>
          </w:rPr>
          <w:t>]PP</w:t>
        </w:r>
      </w:hyperlink>
    </w:p>
    <w:p w14:paraId="349E00F0" w14:textId="77777777" w:rsidR="00115B90" w:rsidRPr="00BA4FCA" w:rsidRDefault="00115B90" w:rsidP="00115B90">
      <w:pPr>
        <w:spacing w:line="240" w:lineRule="auto"/>
        <w:rPr>
          <w:rFonts w:asciiTheme="minorHAnsi" w:hAnsiTheme="minorHAnsi" w:cstheme="minorHAnsi"/>
          <w:sz w:val="24"/>
        </w:rPr>
      </w:pPr>
    </w:p>
    <w:p w14:paraId="2C96B6E1"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Will the tension between the U.S. and China over the South China Sea be escalated to higher level?</w:t>
      </w:r>
      <w:r w:rsidRPr="00BA4FCA">
        <w:rPr>
          <w:rFonts w:asciiTheme="minorHAnsi" w:hAnsiTheme="minorHAnsi" w:cstheme="minorHAnsi"/>
          <w:sz w:val="16"/>
        </w:rPr>
        <w:t xml:space="preserve"> John McCain criticizes Obama's policy toward the South China Sea as too "risk averse</w:t>
      </w:r>
      <w:proofErr w:type="gramStart"/>
      <w:r w:rsidRPr="00BA4FCA">
        <w:rPr>
          <w:rFonts w:asciiTheme="minorHAnsi" w:hAnsiTheme="minorHAnsi" w:cstheme="minorHAnsi"/>
          <w:sz w:val="16"/>
        </w:rPr>
        <w:t>", and</w:t>
      </w:r>
      <w:proofErr w:type="gramEnd"/>
      <w:r w:rsidRPr="00BA4FCA">
        <w:rPr>
          <w:rFonts w:asciiTheme="minorHAnsi" w:hAnsiTheme="minorHAnsi" w:cstheme="minorHAnsi"/>
          <w:sz w:val="16"/>
        </w:rPr>
        <w:t xml:space="preserve"> suggests that "America needs more than symbolic gestures in the </w:t>
      </w:r>
      <w:proofErr w:type="spellStart"/>
      <w:r w:rsidRPr="00BA4FCA">
        <w:rPr>
          <w:rFonts w:asciiTheme="minorHAnsi" w:hAnsiTheme="minorHAnsi" w:cstheme="minorHAnsi"/>
          <w:sz w:val="16"/>
        </w:rPr>
        <w:t>SouthChina</w:t>
      </w:r>
      <w:proofErr w:type="spellEnd"/>
      <w:r w:rsidRPr="00BA4FCA">
        <w:rPr>
          <w:rFonts w:asciiTheme="minorHAnsi" w:hAnsiTheme="minorHAnsi" w:cstheme="minorHAnsi"/>
          <w:sz w:val="16"/>
        </w:rPr>
        <w:t xml:space="preserve"> Sea" (McCain, 2016). In April 2016, Adm. Harry Harris, the U.S. military's top commander in the Pacific suggested a more confrontational approach to counter and reverse China's strategy in the South China Sea, and proposed a muscular U.S. response to China's island-building that may include launching aircraft and conducting military operations within 12 miles of these man-made islands, as part of an effort to stop what he has called the "Great Wall of Sand". Rex Tillerson warns that China must stop the island-building and should not be allowed access to islands it has built in the contested South China Sea. The Trump administration has resumed the freedom of navigation operation by sending destroyer to the South China Sea. This indicates that Washington challenges Beijing's ambitions in the South China Sea and will not remain passive while Beijing is expanding its maritime reach (Valencia, 2017). </w:t>
      </w:r>
      <w:r w:rsidRPr="00BA4FCA">
        <w:rPr>
          <w:rStyle w:val="Emphasis"/>
          <w:rFonts w:asciiTheme="minorHAnsi" w:hAnsiTheme="minorHAnsi" w:cstheme="minorHAnsi"/>
        </w:rPr>
        <w:t xml:space="preserve">The </w:t>
      </w:r>
      <w:r w:rsidRPr="00BA4FCA">
        <w:rPr>
          <w:rStyle w:val="Emphasis"/>
          <w:rFonts w:asciiTheme="minorHAnsi" w:hAnsiTheme="minorHAnsi" w:cstheme="minorHAnsi"/>
          <w:highlight w:val="cyan"/>
        </w:rPr>
        <w:t>conflicts between the U.S. and China over the South China Sea are</w:t>
      </w:r>
      <w:r w:rsidRPr="00BA4FCA">
        <w:rPr>
          <w:rStyle w:val="Emphasis"/>
          <w:rFonts w:asciiTheme="minorHAnsi" w:hAnsiTheme="minorHAnsi" w:cstheme="minorHAnsi"/>
        </w:rPr>
        <w:t xml:space="preserve"> still </w:t>
      </w:r>
      <w:r w:rsidRPr="00BA4FCA">
        <w:rPr>
          <w:rStyle w:val="Emphasis"/>
          <w:rFonts w:asciiTheme="minorHAnsi" w:hAnsiTheme="minorHAnsi" w:cstheme="minorHAnsi"/>
          <w:highlight w:val="cyan"/>
        </w:rPr>
        <w:t>manageable</w:t>
      </w:r>
      <w:r w:rsidRPr="00BA4FCA">
        <w:rPr>
          <w:rStyle w:val="Emphasis"/>
          <w:rFonts w:asciiTheme="minorHAnsi" w:hAnsiTheme="minorHAnsi" w:cstheme="minorHAnsi"/>
        </w:rPr>
        <w:t xml:space="preserve">. First, the South China </w:t>
      </w:r>
      <w:r w:rsidRPr="00BA4FCA">
        <w:rPr>
          <w:rStyle w:val="Emphasis"/>
          <w:rFonts w:asciiTheme="minorHAnsi" w:hAnsiTheme="minorHAnsi" w:cstheme="minorHAnsi"/>
          <w:highlight w:val="cyan"/>
        </w:rPr>
        <w:t>Sea is not a flashpoint</w:t>
      </w:r>
      <w:r w:rsidRPr="00BA4FCA">
        <w:rPr>
          <w:rStyle w:val="Emphasis"/>
          <w:rFonts w:asciiTheme="minorHAnsi" w:hAnsiTheme="minorHAnsi" w:cstheme="minorHAnsi"/>
        </w:rPr>
        <w:t>.</w:t>
      </w:r>
      <w:r w:rsidRPr="00BA4FCA">
        <w:rPr>
          <w:rStyle w:val="StyleUnderline"/>
          <w:rFonts w:asciiTheme="minorHAnsi" w:hAnsiTheme="minorHAnsi" w:cstheme="minorHAnsi"/>
        </w:rPr>
        <w:t xml:space="preserve"> According to Brendan Taylor, a flashpoint is a geographic area that has the ongoing potential to erupt into a sudden and violent conflict. A flashpoint consists of three elements: exhibiting a political dimension, its proximity in relation to other countries, and if they threaten to involve more powerful forces in the international community. The South China Sea does not entirely fulfill all these elements because </w:t>
      </w:r>
      <w:r w:rsidRPr="00BA4FCA">
        <w:rPr>
          <w:rStyle w:val="Emphasis"/>
          <w:rFonts w:asciiTheme="minorHAnsi" w:hAnsiTheme="minorHAnsi" w:cstheme="minorHAnsi"/>
          <w:highlight w:val="cyan"/>
        </w:rPr>
        <w:t>its</w:t>
      </w:r>
      <w:r w:rsidRPr="00BA4FCA">
        <w:rPr>
          <w:rStyle w:val="Emphasis"/>
          <w:rFonts w:asciiTheme="minorHAnsi" w:hAnsiTheme="minorHAnsi" w:cstheme="minorHAnsi"/>
        </w:rPr>
        <w:t xml:space="preserve"> strategic </w:t>
      </w:r>
      <w:r w:rsidRPr="00BA4FCA">
        <w:rPr>
          <w:rStyle w:val="Emphasis"/>
          <w:rFonts w:asciiTheme="minorHAnsi" w:hAnsiTheme="minorHAnsi" w:cstheme="minorHAnsi"/>
          <w:highlight w:val="cyan"/>
        </w:rPr>
        <w:t>geographic location works against it</w:t>
      </w:r>
      <w:r w:rsidRPr="00BA4FCA">
        <w:rPr>
          <w:rStyle w:val="Emphasis"/>
          <w:rFonts w:asciiTheme="minorHAnsi" w:hAnsiTheme="minorHAnsi" w:cstheme="minorHAnsi"/>
        </w:rPr>
        <w:t>.</w:t>
      </w:r>
      <w:r w:rsidRPr="00BA4FCA">
        <w:rPr>
          <w:rStyle w:val="StyleUnderline"/>
          <w:rFonts w:asciiTheme="minorHAnsi" w:hAnsiTheme="minorHAnsi" w:cstheme="minorHAnsi"/>
        </w:rPr>
        <w:t xml:space="preserve"> The South China Sea is less proximate, and it </w:t>
      </w:r>
      <w:r w:rsidRPr="00BA4FCA">
        <w:rPr>
          <w:rStyle w:val="Emphasis"/>
          <w:rFonts w:asciiTheme="minorHAnsi" w:hAnsiTheme="minorHAnsi" w:cstheme="minorHAnsi"/>
          <w:highlight w:val="cyan"/>
        </w:rPr>
        <w:t>does not engage the vital interest of Asia's great powers</w:t>
      </w:r>
      <w:r w:rsidRPr="00BA4FCA">
        <w:rPr>
          <w:rStyle w:val="Emphasis"/>
          <w:rFonts w:asciiTheme="minorHAnsi" w:hAnsiTheme="minorHAnsi" w:cstheme="minorHAnsi"/>
        </w:rPr>
        <w:t>.</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The South China Sea dispute concentrates greatly only on the ASEAN states involved and the conflict prioritizes the relationship between the United States and China along with Brunei, Malaysia, Philippines, Vietnam, and Taiwan (Taylor, 2014: 99-111). U.S. Ambassador to ASEAN Nina </w:t>
      </w:r>
      <w:proofErr w:type="spellStart"/>
      <w:r w:rsidRPr="00BA4FCA">
        <w:rPr>
          <w:rFonts w:asciiTheme="minorHAnsi" w:hAnsiTheme="minorHAnsi" w:cstheme="minorHAnsi"/>
          <w:sz w:val="16"/>
        </w:rPr>
        <w:t>Hachigian</w:t>
      </w:r>
      <w:proofErr w:type="spellEnd"/>
      <w:r w:rsidRPr="00BA4FCA">
        <w:rPr>
          <w:rFonts w:asciiTheme="minorHAnsi" w:hAnsiTheme="minorHAnsi" w:cstheme="minorHAnsi"/>
          <w:sz w:val="16"/>
        </w:rPr>
        <w:t xml:space="preserve"> has urged all parties to exercise self-restraint on activities that could complicate or escalate the disputes.12 </w:t>
      </w:r>
      <w:r w:rsidRPr="00BA4FCA">
        <w:rPr>
          <w:rStyle w:val="StyleUnderline"/>
          <w:rFonts w:asciiTheme="minorHAnsi" w:hAnsiTheme="minorHAnsi" w:cstheme="minorHAnsi"/>
        </w:rPr>
        <w:t xml:space="preserve">Although the U.N. Permanent Court of Arbitration's </w:t>
      </w:r>
      <w:r w:rsidRPr="00BA4FCA">
        <w:rPr>
          <w:rStyle w:val="StyleUnderline"/>
          <w:rFonts w:asciiTheme="minorHAnsi" w:hAnsiTheme="minorHAnsi" w:cstheme="minorHAnsi"/>
        </w:rPr>
        <w:lastRenderedPageBreak/>
        <w:t xml:space="preserve">verdict is in favor of the Philippines, </w:t>
      </w:r>
      <w:r w:rsidRPr="00BA4FCA">
        <w:rPr>
          <w:rStyle w:val="StyleUnderline"/>
          <w:rFonts w:asciiTheme="minorHAnsi" w:hAnsiTheme="minorHAnsi" w:cstheme="minorHAnsi"/>
          <w:highlight w:val="cyan"/>
        </w:rPr>
        <w:t>China and Philippine</w:t>
      </w:r>
      <w:r w:rsidRPr="00BA4FCA">
        <w:rPr>
          <w:rStyle w:val="StyleUnderline"/>
          <w:rFonts w:asciiTheme="minorHAnsi" w:hAnsiTheme="minorHAnsi" w:cstheme="minorHAnsi"/>
        </w:rPr>
        <w:t xml:space="preserve"> has reached an agreement that they will not make provocative statements. This </w:t>
      </w:r>
      <w:r w:rsidRPr="00BA4FCA">
        <w:rPr>
          <w:rStyle w:val="Emphasis"/>
          <w:rFonts w:asciiTheme="minorHAnsi" w:hAnsiTheme="minorHAnsi" w:cstheme="minorHAnsi"/>
          <w:highlight w:val="cyan"/>
        </w:rPr>
        <w:t>agreement could</w:t>
      </w:r>
      <w:r w:rsidRPr="00BA4FCA">
        <w:rPr>
          <w:rStyle w:val="Emphasis"/>
          <w:rFonts w:asciiTheme="minorHAnsi" w:hAnsiTheme="minorHAnsi" w:cstheme="minorHAnsi"/>
        </w:rPr>
        <w:t xml:space="preserve"> potentially d</w:t>
      </w:r>
      <w:r w:rsidRPr="00BA4FCA">
        <w:rPr>
          <w:rStyle w:val="Emphasis"/>
          <w:rFonts w:asciiTheme="minorHAnsi" w:hAnsiTheme="minorHAnsi" w:cstheme="minorHAnsi"/>
          <w:highlight w:val="cyan"/>
        </w:rPr>
        <w:t>eescalate the tension between China and the other claimants</w:t>
      </w:r>
      <w:r w:rsidRPr="00BA4FCA">
        <w:rPr>
          <w:rStyle w:val="Emphasis"/>
          <w:rFonts w:asciiTheme="minorHAnsi" w:hAnsiTheme="minorHAnsi" w:cstheme="minorHAnsi"/>
        </w:rPr>
        <w:t xml:space="preserve"> of South China Sea </w:t>
      </w:r>
      <w:r w:rsidRPr="00BA4FCA">
        <w:rPr>
          <w:rStyle w:val="Emphasis"/>
          <w:rFonts w:asciiTheme="minorHAnsi" w:hAnsiTheme="minorHAnsi" w:cstheme="minorHAnsi"/>
          <w:highlight w:val="cyan"/>
        </w:rPr>
        <w:t>and</w:t>
      </w:r>
      <w:r w:rsidRPr="00BA4FCA">
        <w:rPr>
          <w:rStyle w:val="Emphasis"/>
          <w:rFonts w:asciiTheme="minorHAnsi" w:hAnsiTheme="minorHAnsi" w:cstheme="minorHAnsi"/>
        </w:rPr>
        <w:t xml:space="preserve"> reduce the possibility of escalating the tension between </w:t>
      </w:r>
      <w:r w:rsidRPr="00BA4FCA">
        <w:rPr>
          <w:rStyle w:val="Emphasis"/>
          <w:rFonts w:asciiTheme="minorHAnsi" w:hAnsiTheme="minorHAnsi" w:cstheme="minorHAnsi"/>
          <w:highlight w:val="cyan"/>
        </w:rPr>
        <w:t>the U.S.</w:t>
      </w:r>
      <w:r w:rsidRPr="00BA4FCA">
        <w:rPr>
          <w:rStyle w:val="Emphasis"/>
          <w:rFonts w:asciiTheme="minorHAnsi" w:hAnsiTheme="minorHAnsi" w:cstheme="minorHAnsi"/>
        </w:rPr>
        <w:t xml:space="preserve"> and China as well</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After the ruling by the international tribunal U.S. National Security Adviser Susan Rice's trip to China clearly indicates that the mutual interests between China and the U.S. are more important than the conflicts between the two nations. Second, </w:t>
      </w:r>
      <w:r w:rsidRPr="00BA4FCA">
        <w:rPr>
          <w:rStyle w:val="Emphasis"/>
          <w:rFonts w:asciiTheme="minorHAnsi" w:hAnsiTheme="minorHAnsi" w:cstheme="minorHAnsi"/>
          <w:highlight w:val="cyan"/>
        </w:rPr>
        <w:t>the core of U.S. policy</w:t>
      </w:r>
      <w:r w:rsidRPr="00BA4FCA">
        <w:rPr>
          <w:rStyle w:val="StyleUnderline"/>
          <w:rFonts w:asciiTheme="minorHAnsi" w:hAnsiTheme="minorHAnsi" w:cstheme="minorHAnsi"/>
          <w:highlight w:val="cyan"/>
        </w:rPr>
        <w:t xml:space="preserve"> over the</w:t>
      </w:r>
      <w:r w:rsidRPr="00BA4FCA">
        <w:rPr>
          <w:rStyle w:val="StyleUnderline"/>
          <w:rFonts w:asciiTheme="minorHAnsi" w:hAnsiTheme="minorHAnsi" w:cstheme="minorHAnsi"/>
        </w:rPr>
        <w:t xml:space="preserve"> South China </w:t>
      </w:r>
      <w:r w:rsidRPr="00BA4FCA">
        <w:rPr>
          <w:rStyle w:val="StyleUnderline"/>
          <w:rFonts w:asciiTheme="minorHAnsi" w:hAnsiTheme="minorHAnsi" w:cstheme="minorHAnsi"/>
          <w:highlight w:val="cyan"/>
        </w:rPr>
        <w:t>Sea is</w:t>
      </w:r>
      <w:r w:rsidRPr="00BA4FCA">
        <w:rPr>
          <w:rStyle w:val="StyleUnderline"/>
          <w:rFonts w:asciiTheme="minorHAnsi" w:hAnsiTheme="minorHAnsi" w:cstheme="minorHAnsi"/>
        </w:rPr>
        <w:t xml:space="preserve"> not to create conflicts but </w:t>
      </w:r>
      <w:r w:rsidRPr="00BA4FCA">
        <w:rPr>
          <w:rStyle w:val="StyleUnderline"/>
          <w:rFonts w:asciiTheme="minorHAnsi" w:hAnsiTheme="minorHAnsi" w:cstheme="minorHAnsi"/>
          <w:highlight w:val="cyan"/>
        </w:rPr>
        <w:t xml:space="preserve">to </w:t>
      </w:r>
      <w:r w:rsidRPr="00BA4FCA">
        <w:rPr>
          <w:rStyle w:val="Emphasis"/>
          <w:rFonts w:asciiTheme="minorHAnsi" w:hAnsiTheme="minorHAnsi" w:cstheme="minorHAnsi"/>
          <w:highlight w:val="cyan"/>
        </w:rPr>
        <w:t>maintain stability</w:t>
      </w:r>
      <w:r w:rsidRPr="00BA4FCA">
        <w:rPr>
          <w:rStyle w:val="Emphasis"/>
          <w:rFonts w:asciiTheme="minorHAnsi" w:hAnsiTheme="minorHAnsi" w:cstheme="minorHAnsi"/>
        </w:rPr>
        <w:t xml:space="preserve"> in the region</w:t>
      </w:r>
      <w:r w:rsidRPr="00BA4FCA">
        <w:rPr>
          <w:rFonts w:asciiTheme="minorHAnsi" w:hAnsiTheme="minorHAnsi" w:cstheme="minorHAnsi"/>
          <w:sz w:val="16"/>
        </w:rPr>
        <w:t xml:space="preserve">. The original policies of the U.S. for the South China Sea were made in the 1990s and have been modified recently. </w:t>
      </w:r>
      <w:r w:rsidRPr="00BA4FCA">
        <w:rPr>
          <w:rStyle w:val="StyleUnderline"/>
          <w:rFonts w:asciiTheme="minorHAnsi" w:hAnsiTheme="minorHAnsi" w:cstheme="minorHAnsi"/>
        </w:rPr>
        <w:t xml:space="preserve">The </w:t>
      </w:r>
      <w:r w:rsidRPr="00BA4FCA">
        <w:rPr>
          <w:rStyle w:val="Emphasis"/>
          <w:rFonts w:asciiTheme="minorHAnsi" w:hAnsiTheme="minorHAnsi" w:cstheme="minorHAnsi"/>
        </w:rPr>
        <w:t xml:space="preserve">U.S. policy </w:t>
      </w:r>
      <w:r w:rsidRPr="00BA4FCA">
        <w:rPr>
          <w:rStyle w:val="Emphasis"/>
          <w:rFonts w:asciiTheme="minorHAnsi" w:hAnsiTheme="minorHAnsi" w:cstheme="minorHAnsi"/>
          <w:highlight w:val="cyan"/>
        </w:rPr>
        <w:t>persistently opposes the use of force to resolve competing claims</w:t>
      </w:r>
      <w:r w:rsidRPr="00BA4FCA">
        <w:rPr>
          <w:rStyle w:val="Emphasis"/>
          <w:rFonts w:asciiTheme="minorHAnsi" w:hAnsiTheme="minorHAnsi" w:cstheme="minorHAnsi"/>
        </w:rPr>
        <w:t>; insists on maintaining peace and stability in the South China Sea</w:t>
      </w:r>
      <w:r w:rsidRPr="00BA4FCA">
        <w:rPr>
          <w:rStyle w:val="StyleUnderline"/>
          <w:rFonts w:asciiTheme="minorHAnsi" w:hAnsiTheme="minorHAnsi" w:cstheme="minorHAnsi"/>
        </w:rPr>
        <w:t xml:space="preserve"> to avoid destabilizing action, maintaining freedom of navigation to promote prosperity of the entire Asia-Pacific region, respect of international laws and principles; and takes no position on the legal merits of the competing claims to sovereignty over the South China Sea.</w:t>
      </w:r>
      <w:r w:rsidRPr="00BA4FCA">
        <w:rPr>
          <w:rFonts w:asciiTheme="minorHAnsi" w:hAnsiTheme="minorHAnsi" w:cstheme="minorHAnsi"/>
          <w:sz w:val="16"/>
        </w:rPr>
        <w:t xml:space="preserve">13 According to international laws, the United States just cannot throw up a blockade of U.S. navy to stop China. If the United States was to take this measure, it could be looked upon as a bully. Third,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cyan"/>
        </w:rPr>
        <w:t>Trump</w:t>
      </w:r>
      <w:r w:rsidRPr="00BA4FCA">
        <w:rPr>
          <w:rStyle w:val="StyleUnderline"/>
          <w:rFonts w:asciiTheme="minorHAnsi" w:hAnsiTheme="minorHAnsi" w:cstheme="minorHAnsi"/>
        </w:rPr>
        <w:t xml:space="preserve"> administration will </w:t>
      </w:r>
      <w:r w:rsidRPr="00BA4FCA">
        <w:rPr>
          <w:rStyle w:val="StyleUnderline"/>
          <w:rFonts w:asciiTheme="minorHAnsi" w:hAnsiTheme="minorHAnsi" w:cstheme="minorHAnsi"/>
          <w:highlight w:val="cyan"/>
        </w:rPr>
        <w:t>unlikely</w:t>
      </w:r>
      <w:r w:rsidRPr="00BA4FCA">
        <w:rPr>
          <w:rStyle w:val="StyleUnderline"/>
          <w:rFonts w:asciiTheme="minorHAnsi" w:hAnsiTheme="minorHAnsi" w:cstheme="minorHAnsi"/>
        </w:rPr>
        <w:t xml:space="preserve"> continue </w:t>
      </w:r>
      <w:r w:rsidRPr="00BA4FCA">
        <w:rPr>
          <w:rStyle w:val="StyleUnderline"/>
          <w:rFonts w:asciiTheme="minorHAnsi" w:hAnsiTheme="minorHAnsi" w:cstheme="minorHAnsi"/>
          <w:highlight w:val="cyan"/>
        </w:rPr>
        <w:t>to play the escalation "playbook</w:t>
      </w:r>
      <w:r w:rsidRPr="00BA4FCA">
        <w:rPr>
          <w:rStyle w:val="StyleUnderline"/>
          <w:rFonts w:asciiTheme="minorHAnsi" w:hAnsiTheme="minorHAnsi" w:cstheme="minorHAnsi"/>
        </w:rPr>
        <w:t>" even under domestic political pressur</w:t>
      </w:r>
      <w:r w:rsidRPr="00BA4FCA">
        <w:rPr>
          <w:rFonts w:asciiTheme="minorHAnsi" w:hAnsiTheme="minorHAnsi" w:cstheme="minorHAnsi"/>
          <w:sz w:val="16"/>
        </w:rPr>
        <w:t xml:space="preserve">e. The recent U.S. freedom of navigation challenged not only China, but also 12 others on navigation rights, including India, Indonesia, Iran, Libya, Malaysia, the Maldives, Oman, the Philippines, and Vietnam (Alexander, 2016).14 The urgent task of U.S. foreign policy is not about South China Sea, but about North Korea's nuclear threat. The U.S. needs China's help to solve the rising nuclear tension with North Korea. Moreover, the U.S. and China have a lot of common issues to work together. </w:t>
      </w:r>
      <w:r w:rsidRPr="00BA4FCA">
        <w:rPr>
          <w:rStyle w:val="StyleUnderline"/>
          <w:rFonts w:asciiTheme="minorHAnsi" w:hAnsiTheme="minorHAnsi" w:cstheme="minorHAnsi"/>
          <w:highlight w:val="cyan"/>
        </w:rPr>
        <w:t>The conflict</w:t>
      </w:r>
      <w:r w:rsidRPr="00BA4FCA">
        <w:rPr>
          <w:rStyle w:val="StyleUnderline"/>
          <w:rFonts w:asciiTheme="minorHAnsi" w:hAnsiTheme="minorHAnsi" w:cstheme="minorHAnsi"/>
        </w:rPr>
        <w:t xml:space="preserve"> between the U.S. and China will continue but in a greater extent it </w:t>
      </w:r>
      <w:r w:rsidRPr="00BA4FCA">
        <w:rPr>
          <w:rStyle w:val="StyleUnderline"/>
          <w:rFonts w:asciiTheme="minorHAnsi" w:hAnsiTheme="minorHAnsi" w:cstheme="minorHAnsi"/>
          <w:highlight w:val="cyan"/>
        </w:rPr>
        <w:t>will be verbal rather than practical.</w:t>
      </w:r>
      <w:r w:rsidRPr="00BA4FCA">
        <w:rPr>
          <w:rStyle w:val="StyleUnderline"/>
          <w:rFonts w:asciiTheme="minorHAnsi" w:hAnsiTheme="minorHAnsi" w:cstheme="minorHAnsi"/>
        </w:rPr>
        <w:t xml:space="preserve"> The U.S. would prefer not to rock the South China Sea boat</w:t>
      </w:r>
      <w:r w:rsidRPr="00BA4FCA">
        <w:rPr>
          <w:rFonts w:asciiTheme="minorHAnsi" w:hAnsiTheme="minorHAnsi" w:cstheme="minorHAnsi"/>
          <w:sz w:val="16"/>
        </w:rPr>
        <w:t xml:space="preserve"> (barter, 2016).</w:t>
      </w:r>
    </w:p>
    <w:p w14:paraId="2CF2985A"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Empirics prove—their war scenarios are false, best studies prove</w:t>
      </w:r>
    </w:p>
    <w:p w14:paraId="71CB7A87" w14:textId="77777777" w:rsidR="00115B90" w:rsidRPr="00BA4FCA" w:rsidRDefault="00115B90" w:rsidP="00115B90">
      <w:pPr>
        <w:rPr>
          <w:rFonts w:asciiTheme="minorHAnsi" w:hAnsiTheme="minorHAnsi" w:cstheme="minorHAnsi"/>
          <w:sz w:val="16"/>
          <w:szCs w:val="16"/>
        </w:rPr>
      </w:pPr>
      <w:r w:rsidRPr="00BA4FCA">
        <w:rPr>
          <w:rFonts w:asciiTheme="minorHAnsi" w:hAnsiTheme="minorHAnsi" w:cstheme="minorHAnsi"/>
          <w:b/>
          <w:bCs/>
          <w:sz w:val="26"/>
          <w:szCs w:val="26"/>
        </w:rPr>
        <w:t>Friedman 96</w:t>
      </w:r>
      <w:r w:rsidRPr="00BA4FCA">
        <w:rPr>
          <w:rFonts w:asciiTheme="minorHAnsi" w:hAnsiTheme="minorHAnsi" w:cstheme="minorHAnsi"/>
          <w:sz w:val="16"/>
          <w:szCs w:val="16"/>
        </w:rPr>
        <w:t xml:space="preserve"> – Thomas Friedman, </w:t>
      </w:r>
      <w:proofErr w:type="spellStart"/>
      <w:r w:rsidRPr="00BA4FCA">
        <w:rPr>
          <w:rFonts w:asciiTheme="minorHAnsi" w:hAnsiTheme="minorHAnsi" w:cstheme="minorHAnsi"/>
          <w:sz w:val="16"/>
          <w:szCs w:val="16"/>
        </w:rPr>
        <w:t>dec</w:t>
      </w:r>
      <w:proofErr w:type="spellEnd"/>
      <w:r w:rsidRPr="00BA4FCA">
        <w:rPr>
          <w:rFonts w:asciiTheme="minorHAnsi" w:hAnsiTheme="minorHAnsi" w:cstheme="minorHAnsi"/>
          <w:sz w:val="16"/>
          <w:szCs w:val="16"/>
        </w:rPr>
        <w:t xml:space="preserve"> 8 1996, “Foreign Affairs Big Mac 1” NY Times, https://www.nytimes.com/1996/12/08/opinion/foreign-affairs-big-mac-i.html?mtrref=undefined&amp;gwh=D4EA46656102F436C5526B750BB570C8&amp;gwt=pay</w:t>
      </w:r>
    </w:p>
    <w:p w14:paraId="262871F9" w14:textId="77777777" w:rsidR="00115B90" w:rsidRPr="00BA4FCA" w:rsidRDefault="00115B90" w:rsidP="00115B90">
      <w:pPr>
        <w:rPr>
          <w:rFonts w:asciiTheme="minorHAnsi" w:hAnsiTheme="minorHAnsi" w:cstheme="minorHAnsi"/>
          <w:sz w:val="16"/>
        </w:rPr>
      </w:pPr>
      <w:proofErr w:type="gramStart"/>
      <w:r w:rsidRPr="00BA4FCA">
        <w:rPr>
          <w:rFonts w:asciiTheme="minorHAnsi" w:hAnsiTheme="minorHAnsi" w:cstheme="minorHAnsi"/>
          <w:sz w:val="16"/>
        </w:rPr>
        <w:t>So</w:t>
      </w:r>
      <w:proofErr w:type="gramEnd"/>
      <w:r w:rsidRPr="00BA4FCA">
        <w:rPr>
          <w:rFonts w:asciiTheme="minorHAnsi" w:hAnsiTheme="minorHAnsi" w:cstheme="minorHAnsi"/>
          <w:sz w:val="16"/>
        </w:rPr>
        <w:t xml:space="preserve"> I've had this thesis for a long time and came here to Hamburger University at McDonald's headquarters to finally test it out. </w:t>
      </w:r>
      <w:r w:rsidRPr="00BA4FCA">
        <w:rPr>
          <w:rStyle w:val="StyleUnderline"/>
          <w:rFonts w:asciiTheme="minorHAnsi" w:hAnsiTheme="minorHAnsi" w:cstheme="minorHAnsi"/>
        </w:rPr>
        <w:t xml:space="preserve">The thesis is this: </w:t>
      </w:r>
      <w:r w:rsidRPr="00BA4FCA">
        <w:rPr>
          <w:rStyle w:val="StyleUnderline"/>
          <w:rFonts w:asciiTheme="minorHAnsi" w:hAnsiTheme="minorHAnsi" w:cstheme="minorHAnsi"/>
          <w:highlight w:val="yellow"/>
        </w:rPr>
        <w:t>No two countries that both have a McDonald's have ever fought a war against each other</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McDonald's folks confirmed it for me</w:t>
      </w:r>
      <w:r w:rsidRPr="00BA4FCA">
        <w:rPr>
          <w:rFonts w:asciiTheme="minorHAnsi" w:hAnsiTheme="minorHAnsi" w:cstheme="minorHAnsi"/>
          <w:sz w:val="16"/>
        </w:rPr>
        <w:t xml:space="preserve">. </w:t>
      </w:r>
      <w:r w:rsidRPr="00BA4FCA">
        <w:rPr>
          <w:rStyle w:val="StyleUnderline"/>
          <w:rFonts w:asciiTheme="minorHAnsi" w:hAnsiTheme="minorHAnsi" w:cstheme="minorHAnsi"/>
        </w:rPr>
        <w:t>I feared the exception would be the Falklands war, but Argentina didn't get its first McDonald's until 1986, four years after that war with Britain. Civil wars don't count: McDonald's in Moscow delivered burgers to both sides in the fight between pro-and anti-Yeltsin forces in 1993</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Since Israel now has a kosher McDonald's, since Saudi Arabia's McDonald's closes five times a day for Muslim prayer, since Egypt has 18 McDonald's and Jordan is getting its first, the chances of a war between them are minimal. </w:t>
      </w:r>
      <w:r w:rsidRPr="00BA4FCA">
        <w:rPr>
          <w:rFonts w:asciiTheme="minorHAnsi" w:hAnsiTheme="minorHAnsi" w:cstheme="minorHAnsi"/>
          <w:sz w:val="16"/>
        </w:rPr>
        <w:t xml:space="preserve">But watch out for that Syrian front. There are no Big Macs served in Damascus. India-Pakistan? I'm still worried. India, where 40 percent of the population is vegetarian, just opened the first beefless McDonald's (vegetable nuggets!), but Pakistan is still a Mac-free zone. Obviously, I say all this tongue in cheek. But there was enough of a correlation for me to ask James Cantalupo, president of McDonald's International and its de facto Secretary of State, what might be behind this Golden Arches Theory of Conflict Prevention -- which stipulates that when a country reaches a certain level of economic development, when it has a middle class big enough to support a McDonald's, it becomes a McDonald's country, and people in McDonald's countries don't like to fight wars; they like to wait in line for burgers. Or as Mr. Cantalupo puts it: </w:t>
      </w:r>
      <w:r w:rsidRPr="00BA4FCA">
        <w:rPr>
          <w:rStyle w:val="StyleUnderline"/>
          <w:rFonts w:asciiTheme="minorHAnsi" w:hAnsiTheme="minorHAnsi" w:cstheme="minorHAnsi"/>
        </w:rPr>
        <w:t>''We focus our development on the more well-developed economies -- those that are growing and those that are large -- and the risks involved in being adventuresome $(for those growing economies$) are probably getting too great.</w:t>
      </w:r>
      <w:r w:rsidRPr="00BA4FCA">
        <w:rPr>
          <w:rFonts w:asciiTheme="minorHAnsi" w:hAnsiTheme="minorHAnsi" w:cstheme="minorHAnsi"/>
          <w:sz w:val="16"/>
        </w:rPr>
        <w:t xml:space="preserve">'' In the 1950's and 60's developing countries thought that having an aluminum factory and a U.N. seat was what made them real countries, but today many countries think they will have arrived only if they have their own McDonald's and Windows 95 in their own language. This year McDonald's went into its 100th country and for the first time it earned more revenue from McDonald's overseas than from McDonald's America. Said Mr. Cantalupo: ''I </w:t>
      </w:r>
      <w:r w:rsidRPr="00BA4FCA">
        <w:rPr>
          <w:rStyle w:val="StyleUnderline"/>
          <w:rFonts w:asciiTheme="minorHAnsi" w:hAnsiTheme="minorHAnsi" w:cstheme="minorHAnsi"/>
        </w:rPr>
        <w:t xml:space="preserve">feel these </w:t>
      </w:r>
      <w:r w:rsidRPr="00BA4FCA">
        <w:rPr>
          <w:rStyle w:val="StyleUnderline"/>
          <w:rFonts w:asciiTheme="minorHAnsi" w:hAnsiTheme="minorHAnsi" w:cstheme="minorHAnsi"/>
          <w:highlight w:val="yellow"/>
        </w:rPr>
        <w:t>countries want McDonald's as a symbol of something</w:t>
      </w:r>
      <w:r w:rsidRPr="00BA4FCA">
        <w:rPr>
          <w:rStyle w:val="StyleUnderline"/>
          <w:rFonts w:asciiTheme="minorHAnsi" w:hAnsiTheme="minorHAnsi" w:cstheme="minorHAnsi"/>
        </w:rPr>
        <w:t xml:space="preserve"> -- an </w:t>
      </w:r>
      <w:r w:rsidRPr="00BA4FCA">
        <w:rPr>
          <w:rStyle w:val="StyleUnderline"/>
          <w:rFonts w:asciiTheme="minorHAnsi" w:hAnsiTheme="minorHAnsi" w:cstheme="minorHAnsi"/>
          <w:highlight w:val="yellow"/>
        </w:rPr>
        <w:t>economic maturity and that they are open to foreign investments.</w:t>
      </w:r>
      <w:r w:rsidRPr="00BA4FCA">
        <w:rPr>
          <w:rStyle w:val="StyleUnderline"/>
          <w:rFonts w:asciiTheme="minorHAnsi" w:hAnsiTheme="minorHAnsi" w:cstheme="minorHAnsi"/>
        </w:rPr>
        <w:t xml:space="preserve"> I don't think there is a country out there we haven't gotten inquiries from</w:t>
      </w:r>
      <w:r w:rsidRPr="00BA4FCA">
        <w:rPr>
          <w:rFonts w:asciiTheme="minorHAnsi" w:hAnsiTheme="minorHAnsi" w:cstheme="minorHAnsi"/>
          <w:sz w:val="16"/>
        </w:rPr>
        <w:t xml:space="preserve">. I have a parade of ambassadors and trade representatives in here regularly to tell us about their country and why McDonald's would be good for the country.'' The question raised by the McDonald's example is whether there is a tip-over point at which a country, by integrating with the global economy, </w:t>
      </w:r>
      <w:r w:rsidRPr="00BA4FCA">
        <w:rPr>
          <w:rFonts w:asciiTheme="minorHAnsi" w:hAnsiTheme="minorHAnsi" w:cstheme="minorHAnsi"/>
          <w:sz w:val="16"/>
        </w:rPr>
        <w:lastRenderedPageBreak/>
        <w:t xml:space="preserve">opening itself up to foreign investment and empowering its consumers, permanently restricts its capacity for troublemaking and promotes gradual democratization and widening peace. Francis Fukuyama, author of the classic work ''The End of History,'' argued to me that a country's getting its own McDonald's was probably not a good indicator of that tip-over point, because the level of per capita income needed in a country to host a McDonald's is too low. ''I would not be surprised if in the next 10 years several of these McDonald's countries go to war with each other,'' he said. Yes, there will be conflicts, but more inside countries than between them. </w:t>
      </w:r>
      <w:r w:rsidRPr="00BA4FCA">
        <w:rPr>
          <w:rStyle w:val="StyleUnderline"/>
          <w:rFonts w:asciiTheme="minorHAnsi" w:hAnsiTheme="minorHAnsi" w:cstheme="minorHAnsi"/>
        </w:rPr>
        <w:t xml:space="preserve">No question, </w:t>
      </w:r>
      <w:r w:rsidRPr="00BA4FCA">
        <w:rPr>
          <w:rStyle w:val="StyleUnderline"/>
          <w:rFonts w:asciiTheme="minorHAnsi" w:hAnsiTheme="minorHAnsi" w:cstheme="minorHAnsi"/>
          <w:highlight w:val="yellow"/>
        </w:rPr>
        <w:t>the spread of McDonald's</w:t>
      </w:r>
      <w:r w:rsidRPr="00BA4FCA">
        <w:rPr>
          <w:rStyle w:val="StyleUnderline"/>
          <w:rFonts w:asciiTheme="minorHAnsi" w:hAnsiTheme="minorHAnsi" w:cstheme="minorHAnsi"/>
        </w:rPr>
        <w:t xml:space="preserve"> (a new one opens every three hours) is </w:t>
      </w:r>
      <w:r w:rsidRPr="00BA4FCA">
        <w:rPr>
          <w:rStyle w:val="StyleUnderline"/>
          <w:rFonts w:asciiTheme="minorHAnsi" w:hAnsiTheme="minorHAnsi" w:cstheme="minorHAnsi"/>
          <w:highlight w:val="yellow"/>
        </w:rPr>
        <w:t>part of this worldwide phenomenon of countries integrating with the global economy and submitting to its rules</w:t>
      </w:r>
      <w:r w:rsidRPr="00BA4FCA">
        <w:rPr>
          <w:rStyle w:val="StyleUnderline"/>
          <w:rFonts w:asciiTheme="minorHAnsi" w:hAnsiTheme="minorHAnsi" w:cstheme="minorHAnsi"/>
        </w:rPr>
        <w:t>, but this is not a smooth linear process</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It produces a backlash inside countries from those who do not benefit from this globalization, who feel that their traditional culture will be steamrolled by it and who fear that they won't eat the Big Mac, the Big Mac will eat them. How well governments and global companies manage these frustrations will be the real determinant of whether economic development </w:t>
      </w:r>
      <w:r w:rsidRPr="00BA4FCA">
        <w:rPr>
          <w:rStyle w:val="StyleUnderline"/>
          <w:rFonts w:asciiTheme="minorHAnsi" w:hAnsiTheme="minorHAnsi" w:cstheme="minorHAnsi"/>
          <w:highlight w:val="yellow"/>
        </w:rPr>
        <w:t>will lead to wider democratization and wider peace</w:t>
      </w:r>
      <w:r w:rsidRPr="00BA4FCA">
        <w:rPr>
          <w:rFonts w:asciiTheme="minorHAnsi" w:hAnsiTheme="minorHAnsi" w:cstheme="minorHAnsi"/>
          <w:sz w:val="16"/>
        </w:rPr>
        <w:t xml:space="preserve">. Here again McDonald's is an intriguing pioneer. When the riots broke out in Los Angeles one of the few commercial buildings not trashed was McDonald's. Wednesday's column will explore why. </w:t>
      </w:r>
    </w:p>
    <w:p w14:paraId="78A92AB4" w14:textId="77777777" w:rsidR="00115B90" w:rsidRPr="00BA4FCA" w:rsidRDefault="00115B90" w:rsidP="00115B90">
      <w:pPr>
        <w:rPr>
          <w:rFonts w:asciiTheme="minorHAnsi" w:hAnsiTheme="minorHAnsi" w:cstheme="minorHAnsi"/>
        </w:rPr>
      </w:pPr>
    </w:p>
    <w:p w14:paraId="0CD84603" w14:textId="77777777" w:rsidR="00115B90" w:rsidRPr="00BA4FCA" w:rsidRDefault="00115B90" w:rsidP="00115B90">
      <w:pPr>
        <w:pStyle w:val="Heading3"/>
        <w:rPr>
          <w:rStyle w:val="StyleUnderline"/>
          <w:rFonts w:asciiTheme="minorHAnsi" w:hAnsiTheme="minorHAnsi" w:cstheme="minorHAnsi"/>
          <w:sz w:val="32"/>
          <w:szCs w:val="32"/>
        </w:rPr>
      </w:pPr>
      <w:r w:rsidRPr="00BA4FCA">
        <w:rPr>
          <w:rStyle w:val="StyleUnderline"/>
          <w:rFonts w:asciiTheme="minorHAnsi" w:hAnsiTheme="minorHAnsi" w:cstheme="minorHAnsi"/>
          <w:sz w:val="32"/>
          <w:szCs w:val="32"/>
        </w:rPr>
        <w:lastRenderedPageBreak/>
        <w:t xml:space="preserve">SCS </w:t>
      </w:r>
      <w:proofErr w:type="spellStart"/>
      <w:r w:rsidRPr="00BA4FCA">
        <w:rPr>
          <w:rStyle w:val="StyleUnderline"/>
          <w:rFonts w:asciiTheme="minorHAnsi" w:hAnsiTheme="minorHAnsi" w:cstheme="minorHAnsi"/>
          <w:sz w:val="32"/>
          <w:szCs w:val="32"/>
        </w:rPr>
        <w:t>war</w:t>
      </w:r>
      <w:proofErr w:type="spellEnd"/>
      <w:r w:rsidRPr="00BA4FCA">
        <w:rPr>
          <w:rStyle w:val="StyleUnderline"/>
          <w:rFonts w:asciiTheme="minorHAnsi" w:hAnsiTheme="minorHAnsi" w:cstheme="minorHAnsi"/>
          <w:sz w:val="32"/>
          <w:szCs w:val="32"/>
        </w:rPr>
        <w:t xml:space="preserve"> inevitable</w:t>
      </w:r>
    </w:p>
    <w:p w14:paraId="60029610" w14:textId="77777777" w:rsidR="00115B90" w:rsidRPr="00BA4FCA" w:rsidRDefault="00115B90" w:rsidP="00115B90">
      <w:pPr>
        <w:pStyle w:val="Heading4"/>
        <w:rPr>
          <w:rStyle w:val="StyleUnderline"/>
          <w:rFonts w:asciiTheme="minorHAnsi" w:hAnsiTheme="minorHAnsi" w:cstheme="minorHAnsi"/>
          <w:szCs w:val="26"/>
        </w:rPr>
      </w:pPr>
      <w:r w:rsidRPr="00BA4FCA">
        <w:rPr>
          <w:rStyle w:val="StyleUnderline"/>
          <w:rFonts w:asciiTheme="minorHAnsi" w:hAnsiTheme="minorHAnsi" w:cstheme="minorHAnsi"/>
          <w:szCs w:val="26"/>
        </w:rPr>
        <w:t>Successful Taiwanese independence means China would have no choice but to fight at all costs</w:t>
      </w:r>
    </w:p>
    <w:p w14:paraId="5E43CDC2" w14:textId="77777777" w:rsidR="00115B90" w:rsidRPr="00BA4FCA" w:rsidRDefault="00115B90" w:rsidP="00115B90">
      <w:pPr>
        <w:rPr>
          <w:rFonts w:asciiTheme="minorHAnsi" w:hAnsiTheme="minorHAnsi" w:cstheme="minorHAnsi"/>
          <w:sz w:val="16"/>
          <w:szCs w:val="16"/>
        </w:rPr>
      </w:pPr>
      <w:r w:rsidRPr="00BA4FCA">
        <w:rPr>
          <w:rFonts w:asciiTheme="minorHAnsi" w:hAnsiTheme="minorHAnsi" w:cstheme="minorHAnsi"/>
          <w:b/>
          <w:bCs/>
          <w:sz w:val="26"/>
          <w:szCs w:val="26"/>
        </w:rPr>
        <w:t>Guardian 6-2</w:t>
      </w:r>
      <w:r w:rsidRPr="00BA4FCA">
        <w:rPr>
          <w:rFonts w:asciiTheme="minorHAnsi" w:hAnsiTheme="minorHAnsi" w:cstheme="minorHAnsi"/>
          <w:sz w:val="16"/>
          <w:szCs w:val="16"/>
        </w:rPr>
        <w:t xml:space="preserve"> 6-2-19, “China says war with US would be a disaster as tensions mount” The Guardian, https://www.theguardian.com/world/2019/jun/02/china-says-war-with-us-would-be-a-disaster-as-tensions-mount, accessed 7-15-2019, AN</w:t>
      </w:r>
    </w:p>
    <w:p w14:paraId="6A398588"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highlight w:val="yellow"/>
        </w:rPr>
        <w:t xml:space="preserve">Chinese </w:t>
      </w:r>
      <w:proofErr w:type="spellStart"/>
      <w:r w:rsidRPr="00BA4FCA">
        <w:rPr>
          <w:rStyle w:val="StyleUnderline"/>
          <w:rFonts w:asciiTheme="minorHAnsi" w:hAnsiTheme="minorHAnsi" w:cstheme="minorHAnsi"/>
          <w:highlight w:val="yellow"/>
        </w:rPr>
        <w:t>defence</w:t>
      </w:r>
      <w:proofErr w:type="spellEnd"/>
      <w:r w:rsidRPr="00BA4FCA">
        <w:rPr>
          <w:rStyle w:val="StyleUnderline"/>
          <w:rFonts w:asciiTheme="minorHAnsi" w:hAnsiTheme="minorHAnsi" w:cstheme="minorHAnsi"/>
          <w:highlight w:val="yellow"/>
        </w:rPr>
        <w:t xml:space="preserve"> minister </w:t>
      </w:r>
      <w:r w:rsidRPr="00BA4FCA">
        <w:rPr>
          <w:rStyle w:val="StyleUnderline"/>
          <w:rFonts w:asciiTheme="minorHAnsi" w:hAnsiTheme="minorHAnsi" w:cstheme="minorHAnsi"/>
        </w:rPr>
        <w:t xml:space="preserve">Wei </w:t>
      </w:r>
      <w:proofErr w:type="spellStart"/>
      <w:r w:rsidRPr="00BA4FCA">
        <w:rPr>
          <w:rStyle w:val="StyleUnderline"/>
          <w:rFonts w:asciiTheme="minorHAnsi" w:hAnsiTheme="minorHAnsi" w:cstheme="minorHAnsi"/>
        </w:rPr>
        <w:t>Fenghe</w:t>
      </w:r>
      <w:proofErr w:type="spellEnd"/>
      <w:r w:rsidRPr="00BA4FCA">
        <w:rPr>
          <w:rStyle w:val="StyleUnderline"/>
          <w:rFonts w:asciiTheme="minorHAnsi" w:hAnsiTheme="minorHAnsi" w:cstheme="minorHAnsi"/>
        </w:rPr>
        <w:t xml:space="preserve"> </w:t>
      </w:r>
      <w:proofErr w:type="spellStart"/>
      <w:r w:rsidRPr="00BA4FCA">
        <w:rPr>
          <w:rStyle w:val="StyleUnderline"/>
          <w:rFonts w:asciiTheme="minorHAnsi" w:hAnsiTheme="minorHAnsi" w:cstheme="minorHAnsi"/>
          <w:highlight w:val="yellow"/>
        </w:rPr>
        <w:t>criticised</w:t>
      </w:r>
      <w:proofErr w:type="spellEnd"/>
      <w:r w:rsidRPr="00BA4FCA">
        <w:rPr>
          <w:rStyle w:val="StyleUnderline"/>
          <w:rFonts w:asciiTheme="minorHAnsi" w:hAnsiTheme="minorHAnsi" w:cstheme="minorHAnsi"/>
          <w:highlight w:val="yellow"/>
        </w:rPr>
        <w:t xml:space="preserve"> the United States on Sunday for its support for self-ruled Taiwan</w:t>
      </w:r>
      <w:r w:rsidRPr="00BA4FCA">
        <w:rPr>
          <w:rFonts w:asciiTheme="minorHAnsi" w:hAnsiTheme="minorHAnsi" w:cstheme="minorHAnsi"/>
          <w:sz w:val="16"/>
          <w:highlight w:val="yellow"/>
        </w:rPr>
        <w:t xml:space="preserve"> </w:t>
      </w:r>
      <w:r w:rsidRPr="00BA4FCA">
        <w:rPr>
          <w:rFonts w:asciiTheme="minorHAnsi" w:hAnsiTheme="minorHAnsi" w:cstheme="minorHAnsi"/>
          <w:sz w:val="16"/>
        </w:rPr>
        <w:t xml:space="preserve">and for naval operations in the disputed </w:t>
      </w:r>
      <w:hyperlink r:id="rId178" w:history="1">
        <w:r w:rsidRPr="00BA4FCA">
          <w:rPr>
            <w:rStyle w:val="Hyperlink"/>
            <w:rFonts w:asciiTheme="minorHAnsi" w:hAnsiTheme="minorHAnsi" w:cstheme="minorHAnsi"/>
            <w:sz w:val="16"/>
          </w:rPr>
          <w:t>South China Sea</w:t>
        </w:r>
      </w:hyperlink>
      <w:r w:rsidRPr="00BA4FCA">
        <w:rPr>
          <w:rFonts w:asciiTheme="minorHAnsi" w:hAnsiTheme="minorHAnsi" w:cstheme="minorHAnsi"/>
          <w:sz w:val="16"/>
        </w:rPr>
        <w:t xml:space="preserve">, but said </w:t>
      </w:r>
      <w:r w:rsidRPr="00BA4FCA">
        <w:rPr>
          <w:rStyle w:val="StyleUnderline"/>
          <w:rFonts w:asciiTheme="minorHAnsi" w:hAnsiTheme="minorHAnsi" w:cstheme="minorHAnsi"/>
          <w:highlight w:val="yellow"/>
        </w:rPr>
        <w:t>conflict</w:t>
      </w:r>
      <w:r w:rsidRPr="00BA4FCA">
        <w:rPr>
          <w:rStyle w:val="StyleUnderline"/>
          <w:rFonts w:asciiTheme="minorHAnsi" w:hAnsiTheme="minorHAnsi" w:cstheme="minorHAnsi"/>
        </w:rPr>
        <w:t xml:space="preserve"> or war </w:t>
      </w:r>
      <w:r w:rsidRPr="00BA4FCA">
        <w:rPr>
          <w:rStyle w:val="StyleUnderline"/>
          <w:rFonts w:asciiTheme="minorHAnsi" w:hAnsiTheme="minorHAnsi" w:cstheme="minorHAnsi"/>
          <w:highlight w:val="yellow"/>
        </w:rPr>
        <w:t>between the two countries would be a disaster</w:t>
      </w:r>
      <w:r w:rsidRPr="00BA4FCA">
        <w:rPr>
          <w:rFonts w:asciiTheme="minorHAnsi" w:hAnsiTheme="minorHAnsi" w:cstheme="minorHAnsi"/>
          <w:sz w:val="16"/>
        </w:rPr>
        <w:t xml:space="preserve">. Wei told the Shangri-La Dialogue in Singapore, </w:t>
      </w:r>
      <w:r w:rsidRPr="00BA4FCA">
        <w:rPr>
          <w:rStyle w:val="StyleUnderline"/>
          <w:rFonts w:asciiTheme="minorHAnsi" w:hAnsiTheme="minorHAnsi" w:cstheme="minorHAnsi"/>
        </w:rPr>
        <w:t xml:space="preserve">Asia’s premier </w:t>
      </w:r>
      <w:proofErr w:type="spellStart"/>
      <w:r w:rsidRPr="00BA4FCA">
        <w:rPr>
          <w:rStyle w:val="StyleUnderline"/>
          <w:rFonts w:asciiTheme="minorHAnsi" w:hAnsiTheme="minorHAnsi" w:cstheme="minorHAnsi"/>
        </w:rPr>
        <w:t>defence</w:t>
      </w:r>
      <w:proofErr w:type="spellEnd"/>
      <w:r w:rsidRPr="00BA4FCA">
        <w:rPr>
          <w:rStyle w:val="StyleUnderline"/>
          <w:rFonts w:asciiTheme="minorHAnsi" w:hAnsiTheme="minorHAnsi" w:cstheme="minorHAnsi"/>
        </w:rPr>
        <w:t xml:space="preserve"> summit, that </w:t>
      </w:r>
      <w:r w:rsidRPr="00BA4FCA">
        <w:rPr>
          <w:rStyle w:val="StyleUnderline"/>
          <w:rFonts w:asciiTheme="minorHAnsi" w:hAnsiTheme="minorHAnsi" w:cstheme="minorHAnsi"/>
          <w:highlight w:val="yellow"/>
        </w:rPr>
        <w:t xml:space="preserve">China would “fight to the end” if anyone tried to split China from </w:t>
      </w:r>
      <w:hyperlink r:id="rId179" w:history="1">
        <w:r w:rsidRPr="00BA4FCA">
          <w:rPr>
            <w:rStyle w:val="StyleUnderline"/>
            <w:rFonts w:asciiTheme="minorHAnsi" w:hAnsiTheme="minorHAnsi" w:cstheme="minorHAnsi"/>
            <w:highlight w:val="yellow"/>
          </w:rPr>
          <w:t>Taiwan</w:t>
        </w:r>
      </w:hyperlink>
      <w:r w:rsidRPr="00BA4FCA">
        <w:rPr>
          <w:rStyle w:val="StyleUnderline"/>
          <w:rFonts w:asciiTheme="minorHAnsi" w:hAnsiTheme="minorHAnsi" w:cstheme="minorHAnsi"/>
        </w:rPr>
        <w:t xml:space="preserve">, which </w:t>
      </w:r>
      <w:r w:rsidRPr="00BA4FCA">
        <w:rPr>
          <w:rStyle w:val="StyleUnderline"/>
          <w:rFonts w:asciiTheme="minorHAnsi" w:hAnsiTheme="minorHAnsi" w:cstheme="minorHAnsi"/>
          <w:highlight w:val="yellow"/>
        </w:rPr>
        <w:t>Beijing considers a sacred territory</w:t>
      </w:r>
      <w:r w:rsidRPr="00BA4FCA">
        <w:rPr>
          <w:rStyle w:val="StyleUnderline"/>
          <w:rFonts w:asciiTheme="minorHAnsi" w:hAnsiTheme="minorHAnsi" w:cstheme="minorHAnsi"/>
        </w:rPr>
        <w:t xml:space="preserve"> to </w:t>
      </w:r>
      <w:r w:rsidRPr="00BA4FCA">
        <w:rPr>
          <w:rStyle w:val="StyleUnderline"/>
          <w:rFonts w:asciiTheme="minorHAnsi" w:hAnsiTheme="minorHAnsi" w:cstheme="minorHAnsi"/>
          <w:highlight w:val="yellow"/>
        </w:rPr>
        <w:t>be taken by force if necessary</w:t>
      </w:r>
      <w:r w:rsidRPr="00BA4FCA">
        <w:rPr>
          <w:rFonts w:asciiTheme="minorHAnsi" w:hAnsiTheme="minorHAnsi" w:cstheme="minorHAnsi"/>
          <w:sz w:val="16"/>
          <w:highlight w:val="yellow"/>
        </w:rPr>
        <w:t>.</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 xml:space="preserve">No attempts to split </w:t>
      </w:r>
      <w:hyperlink r:id="rId180" w:history="1">
        <w:r w:rsidRPr="00BA4FCA">
          <w:rPr>
            <w:rStyle w:val="StyleUnderline"/>
            <w:rFonts w:asciiTheme="minorHAnsi" w:hAnsiTheme="minorHAnsi" w:cstheme="minorHAnsi"/>
            <w:highlight w:val="yellow"/>
          </w:rPr>
          <w:t>China</w:t>
        </w:r>
      </w:hyperlink>
      <w:r w:rsidRPr="00BA4FCA">
        <w:rPr>
          <w:rStyle w:val="StyleUnderline"/>
          <w:rFonts w:asciiTheme="minorHAnsi" w:hAnsiTheme="minorHAnsi" w:cstheme="minorHAnsi"/>
          <w:highlight w:val="yellow"/>
        </w:rPr>
        <w:t xml:space="preserve"> will succeed</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Any interference in the Taiwan question is doomed to failure</w:t>
      </w:r>
      <w:r w:rsidRPr="00BA4FCA">
        <w:rPr>
          <w:rStyle w:val="StyleUnderline"/>
          <w:rFonts w:asciiTheme="minorHAnsi" w:hAnsiTheme="minorHAnsi" w:cstheme="minorHAnsi"/>
        </w:rPr>
        <w:t>,</w:t>
      </w:r>
      <w:r w:rsidRPr="00BA4FCA">
        <w:rPr>
          <w:rFonts w:asciiTheme="minorHAnsi" w:hAnsiTheme="minorHAnsi" w:cstheme="minorHAnsi"/>
          <w:sz w:val="16"/>
        </w:rPr>
        <w:t>” said Wei. He added: “</w:t>
      </w:r>
      <w:r w:rsidRPr="00BA4FCA">
        <w:rPr>
          <w:rStyle w:val="StyleUnderline"/>
          <w:rFonts w:asciiTheme="minorHAnsi" w:hAnsiTheme="minorHAnsi" w:cstheme="minorHAnsi"/>
        </w:rPr>
        <w:t xml:space="preserve">If anyone dares to split Taiwan from China, the </w:t>
      </w:r>
      <w:r w:rsidRPr="00BA4FCA">
        <w:rPr>
          <w:rStyle w:val="StyleUnderline"/>
          <w:rFonts w:asciiTheme="minorHAnsi" w:hAnsiTheme="minorHAnsi" w:cstheme="minorHAnsi"/>
          <w:highlight w:val="yellow"/>
        </w:rPr>
        <w:t>Chinese military has no choice but to fight at all costs</w:t>
      </w:r>
      <w:r w:rsidRPr="00BA4FCA">
        <w:rPr>
          <w:rStyle w:val="StyleUnderline"/>
          <w:rFonts w:asciiTheme="minorHAnsi" w:hAnsiTheme="minorHAnsi" w:cstheme="minorHAnsi"/>
        </w:rPr>
        <w:t xml:space="preserve"> ... </w:t>
      </w:r>
      <w:r w:rsidRPr="00BA4FCA">
        <w:rPr>
          <w:rStyle w:val="StyleUnderline"/>
          <w:rFonts w:asciiTheme="minorHAnsi" w:hAnsiTheme="minorHAnsi" w:cstheme="minorHAnsi"/>
          <w:highlight w:val="yellow"/>
        </w:rPr>
        <w:t>The US is indivisible, and so is China</w:t>
      </w:r>
      <w:r w:rsidRPr="00BA4FCA">
        <w:rPr>
          <w:rFonts w:asciiTheme="minorHAnsi" w:hAnsiTheme="minorHAnsi" w:cstheme="minorHAnsi"/>
          <w:sz w:val="16"/>
        </w:rPr>
        <w:t xml:space="preserve">. China must be, and will be, reunified.” </w:t>
      </w:r>
      <w:r w:rsidRPr="00BA4FCA">
        <w:rPr>
          <w:rStyle w:val="StyleUnderline"/>
          <w:rFonts w:asciiTheme="minorHAnsi" w:hAnsiTheme="minorHAnsi" w:cstheme="minorHAnsi"/>
        </w:rPr>
        <w:t xml:space="preserve">But he said both sides </w:t>
      </w:r>
      <w:proofErr w:type="spellStart"/>
      <w:r w:rsidRPr="00BA4FCA">
        <w:rPr>
          <w:rStyle w:val="StyleUnderline"/>
          <w:rFonts w:asciiTheme="minorHAnsi" w:hAnsiTheme="minorHAnsi" w:cstheme="minorHAnsi"/>
        </w:rPr>
        <w:t>realised</w:t>
      </w:r>
      <w:proofErr w:type="spellEnd"/>
      <w:r w:rsidRPr="00BA4FCA">
        <w:rPr>
          <w:rStyle w:val="StyleUnderline"/>
          <w:rFonts w:asciiTheme="minorHAnsi" w:hAnsiTheme="minorHAnsi" w:cstheme="minorHAnsi"/>
        </w:rPr>
        <w:t xml:space="preserve"> that any war between the two “would bring disaster to both countries and the world”</w:t>
      </w:r>
      <w:r w:rsidRPr="00BA4FCA">
        <w:rPr>
          <w:rFonts w:asciiTheme="minorHAnsi" w:hAnsiTheme="minorHAnsi" w:cstheme="minorHAnsi"/>
          <w:sz w:val="16"/>
        </w:rPr>
        <w:t>. “</w:t>
      </w:r>
      <w:r w:rsidRPr="00BA4FCA">
        <w:rPr>
          <w:rStyle w:val="StyleUnderline"/>
          <w:rFonts w:asciiTheme="minorHAnsi" w:hAnsiTheme="minorHAnsi" w:cstheme="minorHAnsi"/>
          <w:highlight w:val="yellow"/>
        </w:rPr>
        <w:t xml:space="preserve">We will strive for the process of peaceful reunification with utmost sincerity and greatest </w:t>
      </w:r>
      <w:proofErr w:type="gramStart"/>
      <w:r w:rsidRPr="00BA4FCA">
        <w:rPr>
          <w:rStyle w:val="StyleUnderline"/>
          <w:rFonts w:asciiTheme="minorHAnsi" w:hAnsiTheme="minorHAnsi" w:cstheme="minorHAnsi"/>
          <w:highlight w:val="yellow"/>
        </w:rPr>
        <w:t>efforts</w:t>
      </w:r>
      <w:proofErr w:type="gramEnd"/>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but we make no promise to renounce the use of force.”</w:t>
      </w:r>
      <w:r w:rsidRPr="00BA4FCA">
        <w:rPr>
          <w:rStyle w:val="StyleUnderline"/>
          <w:rFonts w:asciiTheme="minorHAnsi" w:hAnsiTheme="minorHAnsi" w:cstheme="minorHAnsi"/>
        </w:rPr>
        <w:t xml:space="preserve"> </w:t>
      </w:r>
    </w:p>
    <w:p w14:paraId="3BC4AE7D" w14:textId="77777777" w:rsidR="00115B90" w:rsidRPr="00BA4FCA" w:rsidRDefault="00115B90" w:rsidP="00115B90">
      <w:pPr>
        <w:rPr>
          <w:rFonts w:asciiTheme="minorHAnsi" w:hAnsiTheme="minorHAnsi" w:cstheme="minorHAnsi"/>
        </w:rPr>
      </w:pPr>
    </w:p>
    <w:p w14:paraId="0366C376"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 xml:space="preserve">No nuke </w:t>
      </w:r>
      <w:proofErr w:type="gramStart"/>
      <w:r w:rsidRPr="00BA4FCA">
        <w:rPr>
          <w:rFonts w:asciiTheme="minorHAnsi" w:hAnsiTheme="minorHAnsi" w:cstheme="minorHAnsi"/>
        </w:rPr>
        <w:t>war !</w:t>
      </w:r>
      <w:proofErr w:type="gramEnd"/>
    </w:p>
    <w:p w14:paraId="18653560"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No nuclear war in the South China Sea</w:t>
      </w:r>
    </w:p>
    <w:p w14:paraId="7DBD5D7E" w14:textId="77777777" w:rsidR="00115B90" w:rsidRPr="00BA4FCA" w:rsidRDefault="00115B90" w:rsidP="00115B90">
      <w:pPr>
        <w:spacing w:line="240" w:lineRule="auto"/>
        <w:rPr>
          <w:rFonts w:asciiTheme="minorHAnsi" w:hAnsiTheme="minorHAnsi" w:cstheme="minorHAnsi"/>
        </w:rPr>
      </w:pPr>
      <w:r w:rsidRPr="00BA4FCA">
        <w:rPr>
          <w:rStyle w:val="Style13ptBold"/>
          <w:rFonts w:asciiTheme="minorHAnsi" w:hAnsiTheme="minorHAnsi" w:cstheme="minorHAnsi"/>
        </w:rPr>
        <w:t>CEIP 15</w:t>
      </w:r>
      <w:r w:rsidRPr="00BA4FCA">
        <w:rPr>
          <w:rFonts w:asciiTheme="minorHAnsi" w:hAnsiTheme="minorHAnsi" w:cstheme="minorHAnsi"/>
        </w:rPr>
        <w:t xml:space="preserve"> [Carnegie Endowment for International Peace; Dennis Blair, former Navy Admiral, Director of National Intelligence under Obama, Chairman of the </w:t>
      </w:r>
      <w:proofErr w:type="spellStart"/>
      <w:r w:rsidRPr="00BA4FCA">
        <w:rPr>
          <w:rFonts w:asciiTheme="minorHAnsi" w:hAnsiTheme="minorHAnsi" w:cstheme="minorHAnsi"/>
        </w:rPr>
        <w:t>Sasakawa</w:t>
      </w:r>
      <w:proofErr w:type="spellEnd"/>
      <w:r w:rsidRPr="00BA4FCA">
        <w:rPr>
          <w:rFonts w:asciiTheme="minorHAnsi" w:hAnsiTheme="minorHAnsi" w:cstheme="minorHAnsi"/>
        </w:rPr>
        <w:t xml:space="preserve"> Peace institute and J. Stapleton Roy, Distinguished Scholar at the Wilson Center’s Kissinger Institute on China and the United States; 3/24/15; “Managing Strategic Friction on China’s Periphery”; </w:t>
      </w:r>
      <w:hyperlink r:id="rId181" w:history="1">
        <w:r w:rsidRPr="00BA4FCA">
          <w:rPr>
            <w:rStyle w:val="Hyperlink"/>
            <w:rFonts w:asciiTheme="minorHAnsi" w:hAnsiTheme="minorHAnsi" w:cstheme="minorHAnsi"/>
          </w:rPr>
          <w:t>https://carnegieendowment.org/files/240315carnegieManaging.pdf</w:t>
        </w:r>
      </w:hyperlink>
      <w:r w:rsidRPr="00BA4FCA">
        <w:rPr>
          <w:rFonts w:asciiTheme="minorHAnsi" w:hAnsiTheme="minorHAnsi" w:cstheme="minorHAnsi"/>
        </w:rPr>
        <w:t>]PP</w:t>
      </w:r>
    </w:p>
    <w:p w14:paraId="64B89EC3" w14:textId="77777777" w:rsidR="00115B90" w:rsidRPr="00BA4FCA" w:rsidRDefault="00115B90" w:rsidP="00115B90">
      <w:pPr>
        <w:spacing w:line="240" w:lineRule="auto"/>
        <w:rPr>
          <w:rFonts w:asciiTheme="minorHAnsi" w:eastAsia="Times New Roman" w:hAnsiTheme="minorHAnsi" w:cstheme="minorHAnsi"/>
          <w:sz w:val="16"/>
        </w:rPr>
      </w:pPr>
      <w:r w:rsidRPr="00BA4FCA">
        <w:rPr>
          <w:rFonts w:asciiTheme="minorHAnsi" w:hAnsiTheme="minorHAnsi" w:cstheme="minorHAnsi"/>
          <w:sz w:val="16"/>
        </w:rPr>
        <w:t xml:space="preserve">WILL NORRIS Will Norris from the Carnegie Endowment. Being that this is a conference on nuclear weapons I want to inject a little bit of nuclear thinking into this </w:t>
      </w:r>
      <w:proofErr w:type="gramStart"/>
      <w:r w:rsidRPr="00BA4FCA">
        <w:rPr>
          <w:rFonts w:asciiTheme="minorHAnsi" w:hAnsiTheme="minorHAnsi" w:cstheme="minorHAnsi"/>
          <w:sz w:val="16"/>
        </w:rPr>
        <w:t>particular panel</w:t>
      </w:r>
      <w:proofErr w:type="gramEnd"/>
      <w:r w:rsidRPr="00BA4FCA">
        <w:rPr>
          <w:rFonts w:asciiTheme="minorHAnsi" w:hAnsiTheme="minorHAnsi" w:cstheme="minorHAnsi"/>
          <w:sz w:val="16"/>
        </w:rPr>
        <w:t xml:space="preserve">. I wanted to hear your thoughts on what I think is a very low probability to event but significant nonetheless were it to occur. If you can tell us your reflections a little bit about where the most likely points of convectional conflict between the United States and China lie over the next decade or 15 years? And then within those conventional conflicts, what you see is the most likely potential pathways to a nuclear escalation? </w:t>
      </w:r>
      <w:proofErr w:type="gramStart"/>
      <w:r w:rsidRPr="00BA4FCA">
        <w:rPr>
          <w:rFonts w:asciiTheme="minorHAnsi" w:hAnsiTheme="minorHAnsi" w:cstheme="minorHAnsi"/>
          <w:sz w:val="16"/>
        </w:rPr>
        <w:t>DENNIS BLAIR</w:t>
      </w:r>
      <w:proofErr w:type="gramEnd"/>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I think </w:t>
      </w:r>
      <w:r w:rsidRPr="00BA4FCA">
        <w:rPr>
          <w:rStyle w:val="Emphasis"/>
          <w:rFonts w:asciiTheme="minorHAnsi" w:hAnsiTheme="minorHAnsi" w:cstheme="minorHAnsi"/>
          <w:highlight w:val="cyan"/>
        </w:rPr>
        <w:t>the chances of nuclear exchange between the U</w:t>
      </w:r>
      <w:r w:rsidRPr="00BA4FCA">
        <w:rPr>
          <w:rStyle w:val="Emphasis"/>
          <w:rFonts w:asciiTheme="minorHAnsi" w:hAnsiTheme="minorHAnsi" w:cstheme="minorHAnsi"/>
        </w:rPr>
        <w:t xml:space="preserve">nited </w:t>
      </w:r>
      <w:r w:rsidRPr="00BA4FCA">
        <w:rPr>
          <w:rStyle w:val="Emphasis"/>
          <w:rFonts w:asciiTheme="minorHAnsi" w:hAnsiTheme="minorHAnsi" w:cstheme="minorHAnsi"/>
          <w:highlight w:val="cyan"/>
        </w:rPr>
        <w:t>S</w:t>
      </w:r>
      <w:r w:rsidRPr="00BA4FCA">
        <w:rPr>
          <w:rStyle w:val="Emphasis"/>
          <w:rFonts w:asciiTheme="minorHAnsi" w:hAnsiTheme="minorHAnsi" w:cstheme="minorHAnsi"/>
        </w:rPr>
        <w:t xml:space="preserve">tates </w:t>
      </w:r>
      <w:r w:rsidRPr="00BA4FCA">
        <w:rPr>
          <w:rStyle w:val="Emphasis"/>
          <w:rFonts w:asciiTheme="minorHAnsi" w:hAnsiTheme="minorHAnsi" w:cstheme="minorHAnsi"/>
          <w:highlight w:val="cyan"/>
        </w:rPr>
        <w:t>and China are somewhere between nil and zero</w:t>
      </w:r>
      <w:r w:rsidRPr="00BA4FCA">
        <w:rPr>
          <w:rStyle w:val="Emphasis"/>
          <w:rFonts w:asciiTheme="minorHAnsi" w:hAnsiTheme="minorHAnsi" w:cstheme="minorHAnsi"/>
        </w:rPr>
        <w:t xml:space="preserve">. </w:t>
      </w:r>
      <w:r w:rsidRPr="00BA4FCA">
        <w:rPr>
          <w:rStyle w:val="StyleUnderline"/>
          <w:rFonts w:asciiTheme="minorHAnsi" w:hAnsiTheme="minorHAnsi" w:cstheme="minorHAnsi"/>
        </w:rPr>
        <w:t xml:space="preserve">I just don’t see the ideological reasons which underlay a large part of the Cold War, the theoretical considerations on both sides or the geopolitical issues in the region. I am getting to the level that </w:t>
      </w:r>
      <w:r w:rsidRPr="00BA4FCA">
        <w:rPr>
          <w:rStyle w:val="Emphasis"/>
          <w:rFonts w:asciiTheme="minorHAnsi" w:hAnsiTheme="minorHAnsi" w:cstheme="minorHAnsi"/>
          <w:highlight w:val="cyan"/>
        </w:rPr>
        <w:t>neither country is going to risk the destruction of a retaliatory strike</w:t>
      </w:r>
      <w:r w:rsidRPr="00BA4FCA">
        <w:rPr>
          <w:rStyle w:val="Emphasis"/>
          <w:rFonts w:asciiTheme="minorHAnsi" w:hAnsiTheme="minorHAnsi" w:cstheme="minorHAnsi"/>
        </w:rPr>
        <w:t xml:space="preserve"> in order to solve</w:t>
      </w:r>
      <w:r w:rsidRPr="00BA4FCA">
        <w:rPr>
          <w:rStyle w:val="StyleUnderline"/>
          <w:rFonts w:asciiTheme="minorHAnsi" w:hAnsiTheme="minorHAnsi" w:cstheme="minorHAnsi"/>
        </w:rPr>
        <w:t>.</w:t>
      </w:r>
      <w:r w:rsidRPr="00BA4FCA">
        <w:rPr>
          <w:rFonts w:asciiTheme="minorHAnsi" w:hAnsiTheme="minorHAnsi" w:cstheme="minorHAnsi"/>
          <w:sz w:val="16"/>
        </w:rPr>
        <w:t xml:space="preserve"> It is just incomprehensible. I would say that some of the same rationale thankfully is leading over into the cyber level where the chance of damage on a wide scale, civil attacks using cyber are equally destructive and I would hope that it would also go into the space regime as well, where there could be a lot of damage to everybody if war escalated to that. And as I said, on the </w:t>
      </w:r>
      <w:proofErr w:type="gramStart"/>
      <w:r w:rsidRPr="00BA4FCA">
        <w:rPr>
          <w:rFonts w:asciiTheme="minorHAnsi" w:hAnsiTheme="minorHAnsi" w:cstheme="minorHAnsi"/>
          <w:sz w:val="16"/>
        </w:rPr>
        <w:t>particular issues</w:t>
      </w:r>
      <w:proofErr w:type="gramEnd"/>
      <w:r w:rsidRPr="00BA4FCA">
        <w:rPr>
          <w:rFonts w:asciiTheme="minorHAnsi" w:hAnsiTheme="minorHAnsi" w:cstheme="minorHAnsi"/>
          <w:sz w:val="16"/>
        </w:rPr>
        <w:t xml:space="preserve"> that are between us, </w:t>
      </w:r>
      <w:r w:rsidRPr="00BA4FCA">
        <w:rPr>
          <w:rStyle w:val="StyleUnderline"/>
          <w:rFonts w:asciiTheme="minorHAnsi" w:hAnsiTheme="minorHAnsi" w:cstheme="minorHAnsi"/>
          <w:highlight w:val="cyan"/>
        </w:rPr>
        <w:t>we’ve</w:t>
      </w:r>
      <w:r w:rsidRPr="00BA4FCA">
        <w:rPr>
          <w:rStyle w:val="StyleUnderline"/>
          <w:rFonts w:asciiTheme="minorHAnsi" w:hAnsiTheme="minorHAnsi" w:cstheme="minorHAnsi"/>
        </w:rPr>
        <w:t xml:space="preserve"> sort of </w:t>
      </w:r>
      <w:r w:rsidRPr="00BA4FCA">
        <w:rPr>
          <w:rStyle w:val="Emphasis"/>
          <w:rFonts w:asciiTheme="minorHAnsi" w:hAnsiTheme="minorHAnsi" w:cstheme="minorHAnsi"/>
          <w:highlight w:val="cyan"/>
        </w:rPr>
        <w:t>worked out military standoffs</w:t>
      </w:r>
      <w:r w:rsidRPr="00BA4FCA">
        <w:rPr>
          <w:rStyle w:val="StyleUnderline"/>
          <w:rFonts w:asciiTheme="minorHAnsi" w:hAnsiTheme="minorHAnsi" w:cstheme="minorHAnsi"/>
          <w:highlight w:val="cyan"/>
        </w:rPr>
        <w:t xml:space="preserve"> that make the initiation of conventional war not worth it</w:t>
      </w:r>
      <w:r w:rsidRPr="00BA4FCA">
        <w:rPr>
          <w:rStyle w:val="StyleUnderline"/>
          <w:rFonts w:asciiTheme="minorHAnsi" w:hAnsiTheme="minorHAnsi" w:cstheme="minorHAnsi"/>
        </w:rPr>
        <w:t xml:space="preserve"> for either side. </w:t>
      </w:r>
      <w:proofErr w:type="gramStart"/>
      <w:r w:rsidRPr="00BA4FCA">
        <w:rPr>
          <w:rStyle w:val="StyleUnderline"/>
          <w:rFonts w:asciiTheme="minorHAnsi" w:hAnsiTheme="minorHAnsi" w:cstheme="minorHAnsi"/>
        </w:rPr>
        <w:t>So</w:t>
      </w:r>
      <w:proofErr w:type="gramEnd"/>
      <w:r w:rsidRPr="00BA4FCA">
        <w:rPr>
          <w:rStyle w:val="StyleUnderline"/>
          <w:rFonts w:asciiTheme="minorHAnsi" w:hAnsiTheme="minorHAnsi" w:cstheme="minorHAnsi"/>
        </w:rPr>
        <w:t xml:space="preserve"> I don’t think we’re going to get into a war with China, much less a nuclear war.</w:t>
      </w:r>
      <w:r w:rsidRPr="00BA4FCA">
        <w:rPr>
          <w:rFonts w:asciiTheme="minorHAnsi" w:hAnsiTheme="minorHAnsi" w:cstheme="minorHAnsi"/>
          <w:sz w:val="16"/>
        </w:rPr>
        <w:t xml:space="preserve"> </w:t>
      </w:r>
      <w:proofErr w:type="gramStart"/>
      <w:r w:rsidRPr="00BA4FCA">
        <w:rPr>
          <w:rFonts w:asciiTheme="minorHAnsi" w:hAnsiTheme="minorHAnsi" w:cstheme="minorHAnsi"/>
          <w:sz w:val="16"/>
        </w:rPr>
        <w:t>KEVIN RUDD</w:t>
      </w:r>
      <w:proofErr w:type="gramEnd"/>
      <w:r w:rsidRPr="00BA4FCA">
        <w:rPr>
          <w:rFonts w:asciiTheme="minorHAnsi" w:hAnsiTheme="minorHAnsi" w:cstheme="minorHAnsi"/>
          <w:sz w:val="16"/>
        </w:rPr>
        <w:t xml:space="preserve"> I think there’s a huge wisdom in what the admiral has just said. The Chinese nuclear doctrine on No First Use is so deeply entrenched within the political and military establishment in China that it’s almost biological, so that’s the first point. But can I just say that a very smart way to entrench that for the future, given that I’m in Washington, is please get the Senate to ratify the Comprehensive Test Ban Treaty. Just please. Please. J. STAPLETON ROY Could we throw the Law of the Sea Convention in also? KEVIN RUDD And before we go onto that state, I bit my tongue when the Americans said the Chinese were doing well in observing elements of international maritime laws, can you please get the Senate to ratify UNCLOS, and when you’re at it, when you’re at it get the Senate also to think about China’s quota at the IMF. Because if you’re worried about the emergence of an Asian infrastructure investment bank, this is in part a Chinese geopolitical reaction to the door being slammed in China’s face over expanded mandates or expanded quotas both at the Bank and the Fund. And so please, just fix that. MICHAEL SWAINE Done. KEVIN RUDD 18 And as an American ally, I’m sick and tired of going to Capitol Hill and Americans say, “Well Kevin, you know that’s just not going to happen.” Well, you might have been able to say that once, but the rest of us, as your allies and friends in the region are saying, “Guys, it can’t just be that way for reasons of American domestic politics.” These are big questions affecting all of us. MICHAEL SWAINE Yep, yep. Amen. J. STAPLETON ROY Michael, let me just throw in one point. MICHAEL SWAINE Very briefly. J. STAPLETON ROY</w:t>
      </w:r>
      <w:r w:rsidRPr="00BA4FCA">
        <w:rPr>
          <w:rFonts w:asciiTheme="minorHAnsi" w:eastAsia="Times New Roman" w:hAnsiTheme="minorHAnsi" w:cstheme="minorHAnsi"/>
          <w:sz w:val="16"/>
        </w:rPr>
        <w:t xml:space="preserve"> </w:t>
      </w:r>
      <w:r w:rsidRPr="00BA4FCA">
        <w:rPr>
          <w:rStyle w:val="StyleUnderline"/>
          <w:rFonts w:asciiTheme="minorHAnsi" w:hAnsiTheme="minorHAnsi" w:cstheme="minorHAnsi"/>
          <w:highlight w:val="cyan"/>
        </w:rPr>
        <w:t>We did not get into</w:t>
      </w:r>
      <w:r w:rsidRPr="00BA4FCA">
        <w:rPr>
          <w:rStyle w:val="StyleUnderline"/>
          <w:rFonts w:asciiTheme="minorHAnsi" w:hAnsiTheme="minorHAnsi" w:cstheme="minorHAnsi"/>
        </w:rPr>
        <w:t xml:space="preserve"> direct </w:t>
      </w:r>
      <w:r w:rsidRPr="00BA4FCA">
        <w:rPr>
          <w:rStyle w:val="StyleUnderline"/>
          <w:rFonts w:asciiTheme="minorHAnsi" w:hAnsiTheme="minorHAnsi" w:cstheme="minorHAnsi"/>
          <w:highlight w:val="cyan"/>
        </w:rPr>
        <w:t>conflict with the Soviet Union during the Cold War,</w:t>
      </w:r>
      <w:r w:rsidRPr="00BA4FCA">
        <w:rPr>
          <w:rStyle w:val="StyleUnderline"/>
          <w:rFonts w:asciiTheme="minorHAnsi" w:hAnsiTheme="minorHAnsi" w:cstheme="minorHAnsi"/>
        </w:rPr>
        <w:t xml:space="preserve"> in part </w:t>
      </w:r>
      <w:r w:rsidRPr="00BA4FCA">
        <w:rPr>
          <w:rStyle w:val="StyleUnderline"/>
          <w:rFonts w:asciiTheme="minorHAnsi" w:hAnsiTheme="minorHAnsi" w:cstheme="minorHAnsi"/>
          <w:highlight w:val="cyan"/>
        </w:rPr>
        <w:t xml:space="preserve">because neither side knew how to manage escalation. </w:t>
      </w:r>
      <w:r w:rsidRPr="00BA4FCA">
        <w:rPr>
          <w:rStyle w:val="Emphasis"/>
          <w:rFonts w:asciiTheme="minorHAnsi" w:hAnsiTheme="minorHAnsi" w:cstheme="minorHAnsi"/>
          <w:highlight w:val="cyan"/>
        </w:rPr>
        <w:t>The same constraints will apply to us and China</w:t>
      </w:r>
      <w:r w:rsidRPr="00BA4FCA">
        <w:rPr>
          <w:rStyle w:val="StyleUnderline"/>
          <w:rFonts w:asciiTheme="minorHAnsi" w:hAnsiTheme="minorHAnsi" w:cstheme="minorHAnsi"/>
        </w:rPr>
        <w:t xml:space="preserve"> in terms of direct conflict.</w:t>
      </w:r>
      <w:r w:rsidRPr="00BA4FCA">
        <w:rPr>
          <w:rFonts w:asciiTheme="minorHAnsi" w:eastAsia="Times New Roman" w:hAnsiTheme="minorHAnsi" w:cstheme="minorHAnsi"/>
          <w:sz w:val="16"/>
        </w:rPr>
        <w:t xml:space="preserve"> </w:t>
      </w:r>
      <w:r w:rsidRPr="00BA4FCA">
        <w:rPr>
          <w:rFonts w:asciiTheme="minorHAnsi" w:hAnsiTheme="minorHAnsi" w:cstheme="minorHAnsi"/>
          <w:sz w:val="16"/>
        </w:rPr>
        <w:t xml:space="preserve">The danger is proxy conflicts, where they back a party that is attacking someone else and we support the other side. Proxy wars took place throughout the Cold War and there is a danger of proxy wars taking place in East Asia MICHAEL SWAINE My apologies to both groups of people in the wings. With the lights here, I was not as aware as I should be. Sir, over there, and then I’ll go over here, but we’re fast running out of </w:t>
      </w:r>
      <w:proofErr w:type="gramStart"/>
      <w:r w:rsidRPr="00BA4FCA">
        <w:rPr>
          <w:rFonts w:asciiTheme="minorHAnsi" w:hAnsiTheme="minorHAnsi" w:cstheme="minorHAnsi"/>
          <w:sz w:val="16"/>
        </w:rPr>
        <w:t>time</w:t>
      </w:r>
      <w:proofErr w:type="gramEnd"/>
      <w:r w:rsidRPr="00BA4FCA">
        <w:rPr>
          <w:rFonts w:asciiTheme="minorHAnsi" w:hAnsiTheme="minorHAnsi" w:cstheme="minorHAnsi"/>
          <w:sz w:val="16"/>
        </w:rPr>
        <w:t xml:space="preserve"> so you’ll have to be very brief, please.</w:t>
      </w:r>
    </w:p>
    <w:p w14:paraId="19AF7F93" w14:textId="77777777" w:rsidR="00115B90" w:rsidRPr="00BA4FCA" w:rsidRDefault="00115B90" w:rsidP="00115B90">
      <w:pPr>
        <w:rPr>
          <w:rFonts w:asciiTheme="minorHAnsi" w:hAnsiTheme="minorHAnsi" w:cstheme="minorHAnsi"/>
        </w:rPr>
      </w:pPr>
    </w:p>
    <w:p w14:paraId="7CBDF0FB" w14:textId="77777777" w:rsidR="00115B90" w:rsidRPr="00BA4FCA" w:rsidRDefault="00115B90" w:rsidP="00115B90">
      <w:pPr>
        <w:rPr>
          <w:rFonts w:asciiTheme="minorHAnsi" w:hAnsiTheme="minorHAnsi" w:cstheme="minorHAnsi"/>
        </w:rPr>
      </w:pPr>
    </w:p>
    <w:p w14:paraId="1DD2D16F" w14:textId="77777777" w:rsidR="00115B90" w:rsidRPr="00BA4FCA" w:rsidRDefault="00115B90" w:rsidP="00115B90">
      <w:pPr>
        <w:rPr>
          <w:rFonts w:asciiTheme="minorHAnsi" w:hAnsiTheme="minorHAnsi" w:cstheme="minorHAnsi"/>
        </w:rPr>
      </w:pPr>
    </w:p>
    <w:p w14:paraId="3BB959BB"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 xml:space="preserve">No </w:t>
      </w:r>
      <w:proofErr w:type="gramStart"/>
      <w:r w:rsidRPr="00BA4FCA">
        <w:rPr>
          <w:rFonts w:asciiTheme="minorHAnsi" w:hAnsiTheme="minorHAnsi" w:cstheme="minorHAnsi"/>
        </w:rPr>
        <w:t>econ !</w:t>
      </w:r>
      <w:proofErr w:type="gramEnd"/>
    </w:p>
    <w:p w14:paraId="50B41C92" w14:textId="77777777" w:rsidR="00115B90" w:rsidRPr="00BA4FCA" w:rsidRDefault="00115B90" w:rsidP="00115B90">
      <w:pPr>
        <w:pStyle w:val="Heading4"/>
        <w:spacing w:line="278" w:lineRule="atLeast"/>
        <w:rPr>
          <w:rFonts w:asciiTheme="minorHAnsi" w:eastAsiaTheme="minorEastAsia" w:hAnsiTheme="minorHAnsi" w:cstheme="minorHAnsi"/>
          <w:szCs w:val="26"/>
        </w:rPr>
      </w:pPr>
      <w:bookmarkStart w:id="0" w:name="m_-243834097377957842__Hlk477606421"/>
      <w:r w:rsidRPr="00BA4FCA">
        <w:rPr>
          <w:rFonts w:asciiTheme="minorHAnsi" w:eastAsiaTheme="minorEastAsia" w:hAnsiTheme="minorHAnsi" w:cstheme="minorHAnsi"/>
          <w:szCs w:val="26"/>
        </w:rPr>
        <w:t>Economic crises don’t cause war</w:t>
      </w:r>
      <w:bookmarkEnd w:id="0"/>
    </w:p>
    <w:p w14:paraId="28B8EB60" w14:textId="77777777" w:rsidR="00115B90" w:rsidRPr="00BA4FCA" w:rsidRDefault="00115B90" w:rsidP="00115B90">
      <w:pPr>
        <w:spacing w:line="235" w:lineRule="atLeast"/>
        <w:rPr>
          <w:rFonts w:asciiTheme="minorHAnsi" w:eastAsiaTheme="minorEastAsia" w:hAnsiTheme="minorHAnsi" w:cstheme="minorHAnsi"/>
        </w:rPr>
      </w:pPr>
      <w:r w:rsidRPr="00BA4FCA">
        <w:rPr>
          <w:rFonts w:asciiTheme="minorHAnsi" w:hAnsiTheme="minorHAnsi" w:cstheme="minorHAnsi"/>
        </w:rPr>
        <w:t>Christopher </w:t>
      </w:r>
      <w:r w:rsidRPr="00BA4FCA">
        <w:rPr>
          <w:rStyle w:val="gmail-m-243834097377957842gmail-style13ptbold"/>
          <w:rFonts w:asciiTheme="minorHAnsi" w:hAnsiTheme="minorHAnsi" w:cstheme="minorHAnsi"/>
          <w:b/>
          <w:bCs/>
          <w:szCs w:val="26"/>
        </w:rPr>
        <w:t>Clary 15</w:t>
      </w:r>
      <w:r w:rsidRPr="00BA4FCA">
        <w:rPr>
          <w:rFonts w:asciiTheme="minorHAnsi" w:hAnsiTheme="minorHAnsi" w:cstheme="minorHAnsi"/>
        </w:rPr>
        <w:t>, Ph.D. in Political Science from MIT, Postdoctoral Fellow, Watson Institute for International Studies, Brown University, “Economic Stress and International Cooperation: Evidence from International Rivalries,” April 22, 2015, </w:t>
      </w:r>
      <w:hyperlink r:id="rId182" w:tgtFrame="_blank" w:history="1">
        <w:r w:rsidRPr="00BA4FCA">
          <w:rPr>
            <w:rStyle w:val="Hyperlink"/>
            <w:rFonts w:asciiTheme="minorHAnsi" w:hAnsiTheme="minorHAnsi" w:cstheme="minorHAnsi"/>
          </w:rPr>
          <w:t>http://papers.ssrn.com/sol3/papers.cfm?abstract_id=2597712</w:t>
        </w:r>
      </w:hyperlink>
    </w:p>
    <w:p w14:paraId="592A8FA6" w14:textId="77777777" w:rsidR="00115B90" w:rsidRPr="00BA4FCA" w:rsidRDefault="00115B90" w:rsidP="00115B90">
      <w:pPr>
        <w:spacing w:line="235" w:lineRule="atLeast"/>
        <w:rPr>
          <w:rFonts w:asciiTheme="minorHAnsi" w:hAnsiTheme="minorHAnsi" w:cstheme="minorHAnsi"/>
        </w:rPr>
      </w:pPr>
      <w:r w:rsidRPr="00BA4FCA">
        <w:rPr>
          <w:rFonts w:asciiTheme="minorHAnsi" w:hAnsiTheme="minorHAnsi" w:cstheme="minorHAnsi"/>
          <w:sz w:val="16"/>
          <w:szCs w:val="16"/>
        </w:rPr>
        <w:t>Do economic downturns generate pressure for diversionary conflict? Or might downturns encourage austerity and economizing behavior in foreign policy? This paper provides new evidence that </w:t>
      </w:r>
      <w:r w:rsidRPr="00BA4FCA">
        <w:rPr>
          <w:rFonts w:asciiTheme="minorHAnsi" w:hAnsiTheme="minorHAnsi" w:cstheme="minorHAnsi"/>
          <w:b/>
          <w:bCs/>
          <w:bdr w:val="single" w:sz="8" w:space="0" w:color="auto" w:frame="1"/>
          <w:shd w:val="clear" w:color="auto" w:fill="00FFFF"/>
        </w:rPr>
        <w:t>economic stress is associated with conciliatory policies</w:t>
      </w:r>
      <w:r w:rsidRPr="00BA4FCA">
        <w:rPr>
          <w:rFonts w:asciiTheme="minorHAnsi" w:hAnsiTheme="minorHAnsi" w:cstheme="minorHAnsi"/>
          <w:sz w:val="16"/>
          <w:szCs w:val="16"/>
        </w:rPr>
        <w:t> between strategic rivals. For states that view each other as military threats, the biggest step possible toward bilateral cooperation is to terminate the rivalry by taking political steps to manage the competition. </w:t>
      </w:r>
      <w:r w:rsidRPr="00BA4FCA">
        <w:rPr>
          <w:rStyle w:val="gmail-m-243834097377957842gmail-styleunderline"/>
          <w:rFonts w:asciiTheme="minorHAnsi" w:hAnsiTheme="minorHAnsi" w:cstheme="minorHAnsi"/>
        </w:rPr>
        <w:t>Drawing on data from </w:t>
      </w:r>
      <w:r w:rsidRPr="00BA4FCA">
        <w:rPr>
          <w:rFonts w:asciiTheme="minorHAnsi" w:hAnsiTheme="minorHAnsi" w:cstheme="minorHAnsi"/>
          <w:b/>
          <w:bCs/>
          <w:bdr w:val="single" w:sz="8" w:space="0" w:color="auto" w:frame="1"/>
        </w:rPr>
        <w:t>109 distinct rival dyads</w:t>
      </w:r>
      <w:r w:rsidRPr="00BA4FCA">
        <w:rPr>
          <w:rFonts w:asciiTheme="minorHAnsi" w:hAnsiTheme="minorHAnsi" w:cstheme="minorHAnsi"/>
          <w:sz w:val="16"/>
          <w:szCs w:val="16"/>
        </w:rPr>
        <w:t> since 1950, </w:t>
      </w:r>
      <w:r w:rsidRPr="00BA4FCA">
        <w:rPr>
          <w:rFonts w:asciiTheme="minorHAnsi" w:hAnsiTheme="minorHAnsi" w:cstheme="minorHAnsi"/>
          <w:b/>
          <w:bCs/>
          <w:bdr w:val="single" w:sz="8" w:space="0" w:color="auto" w:frame="1"/>
        </w:rPr>
        <w:t>67 of which terminated</w:t>
      </w:r>
      <w:r w:rsidRPr="00BA4FCA">
        <w:rPr>
          <w:rFonts w:asciiTheme="minorHAnsi" w:hAnsiTheme="minorHAnsi" w:cstheme="minorHAnsi"/>
          <w:sz w:val="16"/>
          <w:szCs w:val="16"/>
        </w:rPr>
        <w:t>, the evidence suggests </w:t>
      </w:r>
      <w:r w:rsidRPr="00BA4FCA">
        <w:rPr>
          <w:rStyle w:val="gmail-m-243834097377957842gmail-styleunderline"/>
          <w:rFonts w:asciiTheme="minorHAnsi" w:hAnsiTheme="minorHAnsi" w:cstheme="minorHAnsi"/>
        </w:rPr>
        <w:t>rivalries were</w:t>
      </w:r>
      <w:r w:rsidRPr="00BA4FCA">
        <w:rPr>
          <w:rFonts w:asciiTheme="minorHAnsi" w:hAnsiTheme="minorHAnsi" w:cstheme="minorHAnsi"/>
          <w:sz w:val="16"/>
          <w:szCs w:val="16"/>
        </w:rPr>
        <w:t> approximately </w:t>
      </w:r>
      <w:r w:rsidRPr="00BA4FCA">
        <w:rPr>
          <w:rStyle w:val="gmail-m-243834097377957842gmail-styleunderline"/>
          <w:rFonts w:asciiTheme="minorHAnsi" w:hAnsiTheme="minorHAnsi" w:cstheme="minorHAnsi"/>
        </w:rPr>
        <w:t>twice as likely to terminate during</w:t>
      </w:r>
      <w:r w:rsidRPr="00BA4FCA">
        <w:rPr>
          <w:rFonts w:asciiTheme="minorHAnsi" w:hAnsiTheme="minorHAnsi" w:cstheme="minorHAnsi"/>
          <w:sz w:val="16"/>
          <w:szCs w:val="16"/>
        </w:rPr>
        <w:t> economic </w:t>
      </w:r>
      <w:r w:rsidRPr="00BA4FCA">
        <w:rPr>
          <w:rStyle w:val="gmail-m-243834097377957842gmail-styleunderline"/>
          <w:rFonts w:asciiTheme="minorHAnsi" w:hAnsiTheme="minorHAnsi" w:cstheme="minorHAnsi"/>
        </w:rPr>
        <w:t>downturns than</w:t>
      </w:r>
      <w:r w:rsidRPr="00BA4FCA">
        <w:rPr>
          <w:rFonts w:asciiTheme="minorHAnsi" w:hAnsiTheme="minorHAnsi" w:cstheme="minorHAnsi"/>
          <w:sz w:val="16"/>
          <w:szCs w:val="16"/>
        </w:rPr>
        <w:t> they were </w:t>
      </w:r>
      <w:r w:rsidRPr="00BA4FCA">
        <w:rPr>
          <w:rStyle w:val="gmail-m-243834097377957842gmail-styleunderline"/>
          <w:rFonts w:asciiTheme="minorHAnsi" w:hAnsiTheme="minorHAnsi" w:cstheme="minorHAnsi"/>
        </w:rPr>
        <w:t>during periods of economic normalcy</w:t>
      </w:r>
      <w:r w:rsidRPr="00BA4FCA">
        <w:rPr>
          <w:rFonts w:asciiTheme="minorHAnsi" w:hAnsiTheme="minorHAnsi" w:cstheme="minorHAnsi"/>
          <w:sz w:val="16"/>
          <w:szCs w:val="16"/>
        </w:rPr>
        <w:t>. This is true </w:t>
      </w:r>
      <w:r w:rsidRPr="00BA4FCA">
        <w:rPr>
          <w:rStyle w:val="gmail-m-243834097377957842gmail-styleunderline"/>
          <w:rFonts w:asciiTheme="minorHAnsi" w:hAnsiTheme="minorHAnsi" w:cstheme="minorHAnsi"/>
        </w:rPr>
        <w:t>controlling for </w:t>
      </w:r>
      <w:proofErr w:type="gramStart"/>
      <w:r w:rsidRPr="00BA4FCA">
        <w:rPr>
          <w:rFonts w:asciiTheme="minorHAnsi" w:hAnsiTheme="minorHAnsi" w:cstheme="minorHAnsi"/>
          <w:b/>
          <w:bCs/>
          <w:bdr w:val="single" w:sz="8" w:space="0" w:color="auto" w:frame="1"/>
        </w:rPr>
        <w:t>all of</w:t>
      </w:r>
      <w:proofErr w:type="gramEnd"/>
      <w:r w:rsidRPr="00BA4FCA">
        <w:rPr>
          <w:rFonts w:asciiTheme="minorHAnsi" w:hAnsiTheme="minorHAnsi" w:cstheme="minorHAnsi"/>
          <w:b/>
          <w:bCs/>
          <w:bdr w:val="single" w:sz="8" w:space="0" w:color="auto" w:frame="1"/>
        </w:rPr>
        <w:t xml:space="preserve"> the main alternative explanations</w:t>
      </w:r>
      <w:r w:rsidRPr="00BA4FCA">
        <w:rPr>
          <w:rFonts w:asciiTheme="minorHAnsi" w:hAnsiTheme="minorHAnsi" w:cstheme="minorHAnsi"/>
          <w:sz w:val="16"/>
          <w:szCs w:val="16"/>
        </w:rPr>
        <w:t> for peaceful relations between foes (democratic status, nuclear weapons possession, capability imbalance, common enemies, and international systemic changes), </w:t>
      </w:r>
      <w:r w:rsidRPr="00BA4FCA">
        <w:rPr>
          <w:rStyle w:val="gmail-m-243834097377957842gmail-styleunderline"/>
          <w:rFonts w:asciiTheme="minorHAnsi" w:hAnsiTheme="minorHAnsi" w:cstheme="minorHAnsi"/>
        </w:rPr>
        <w:t>as well as</w:t>
      </w:r>
      <w:r w:rsidRPr="00BA4FCA">
        <w:rPr>
          <w:rFonts w:asciiTheme="minorHAnsi" w:hAnsiTheme="minorHAnsi" w:cstheme="minorHAnsi"/>
          <w:sz w:val="16"/>
          <w:szCs w:val="16"/>
        </w:rPr>
        <w:t> many </w:t>
      </w:r>
      <w:r w:rsidRPr="00BA4FCA">
        <w:rPr>
          <w:rStyle w:val="gmail-m-243834097377957842gmail-styleunderline"/>
          <w:rFonts w:asciiTheme="minorHAnsi" w:hAnsiTheme="minorHAnsi" w:cstheme="minorHAnsi"/>
        </w:rPr>
        <w:t>other</w:t>
      </w:r>
      <w:r w:rsidRPr="00BA4FCA">
        <w:rPr>
          <w:rFonts w:asciiTheme="minorHAnsi" w:hAnsiTheme="minorHAnsi" w:cstheme="minorHAnsi"/>
          <w:sz w:val="16"/>
          <w:szCs w:val="16"/>
        </w:rPr>
        <w:t> possible </w:t>
      </w:r>
      <w:r w:rsidRPr="00BA4FCA">
        <w:rPr>
          <w:rStyle w:val="gmail-m-243834097377957842gmail-styleunderline"/>
          <w:rFonts w:asciiTheme="minorHAnsi" w:hAnsiTheme="minorHAnsi" w:cstheme="minorHAnsi"/>
        </w:rPr>
        <w:t>confounding variables</w:t>
      </w:r>
      <w:r w:rsidRPr="00BA4FCA">
        <w:rPr>
          <w:rFonts w:asciiTheme="minorHAnsi" w:hAnsiTheme="minorHAnsi" w:cstheme="minorHAnsi"/>
          <w:sz w:val="16"/>
          <w:szCs w:val="16"/>
        </w:rPr>
        <w:t>. This research questions existing theories claiming that economic downturns are associated with diversionary war, and instead argues that in certain circumstances </w:t>
      </w:r>
      <w:r w:rsidRPr="00BA4FCA">
        <w:rPr>
          <w:rFonts w:asciiTheme="minorHAnsi" w:hAnsiTheme="minorHAnsi" w:cstheme="minorHAnsi"/>
          <w:b/>
          <w:bCs/>
          <w:bdr w:val="single" w:sz="8" w:space="0" w:color="auto" w:frame="1"/>
          <w:shd w:val="clear" w:color="auto" w:fill="00FFFF"/>
        </w:rPr>
        <w:t>peace may result from economic troubles</w:t>
      </w:r>
      <w:r w:rsidRPr="00BA4FCA">
        <w:rPr>
          <w:rFonts w:asciiTheme="minorHAnsi" w:hAnsiTheme="minorHAnsi" w:cstheme="minorHAnsi"/>
          <w:sz w:val="16"/>
          <w:szCs w:val="16"/>
        </w:rPr>
        <w:t>.</w:t>
      </w:r>
    </w:p>
    <w:p w14:paraId="50D5C1F9" w14:textId="77777777" w:rsidR="00115B90" w:rsidRPr="00BA4FCA" w:rsidRDefault="00115B90" w:rsidP="00115B90">
      <w:pPr>
        <w:spacing w:line="235" w:lineRule="atLeast"/>
        <w:rPr>
          <w:rFonts w:asciiTheme="minorHAnsi" w:hAnsiTheme="minorHAnsi" w:cstheme="minorHAnsi"/>
        </w:rPr>
      </w:pPr>
      <w:r w:rsidRPr="00BA4FCA">
        <w:rPr>
          <w:rFonts w:asciiTheme="minorHAnsi" w:hAnsiTheme="minorHAnsi" w:cstheme="minorHAnsi"/>
          <w:sz w:val="16"/>
          <w:szCs w:val="16"/>
        </w:rPr>
        <w:t>Defining and Measuring Rivalry and Rivalry Termination</w:t>
      </w:r>
    </w:p>
    <w:p w14:paraId="337F5229" w14:textId="77777777" w:rsidR="00115B90" w:rsidRPr="00BA4FCA" w:rsidRDefault="00115B90" w:rsidP="00115B90">
      <w:pPr>
        <w:spacing w:line="235" w:lineRule="atLeast"/>
        <w:rPr>
          <w:rFonts w:asciiTheme="minorHAnsi" w:hAnsiTheme="minorHAnsi" w:cstheme="minorHAnsi"/>
        </w:rPr>
      </w:pPr>
      <w:r w:rsidRPr="00BA4FCA">
        <w:rPr>
          <w:rFonts w:asciiTheme="minorHAnsi" w:hAnsiTheme="minorHAnsi" w:cstheme="minorHAnsi"/>
          <w:sz w:val="16"/>
          <w:szCs w:val="16"/>
        </w:rPr>
        <w:t xml:space="preserve">I define a rivalry as the perception by national elites of two states that the other state possesses conflicting interests and presents a military threat of </w:t>
      </w:r>
      <w:proofErr w:type="gramStart"/>
      <w:r w:rsidRPr="00BA4FCA">
        <w:rPr>
          <w:rFonts w:asciiTheme="minorHAnsi" w:hAnsiTheme="minorHAnsi" w:cstheme="minorHAnsi"/>
          <w:sz w:val="16"/>
          <w:szCs w:val="16"/>
        </w:rPr>
        <w:t>sufficient</w:t>
      </w:r>
      <w:proofErr w:type="gramEnd"/>
      <w:r w:rsidRPr="00BA4FCA">
        <w:rPr>
          <w:rFonts w:asciiTheme="minorHAnsi" w:hAnsiTheme="minorHAnsi" w:cstheme="minorHAnsi"/>
          <w:sz w:val="16"/>
          <w:szCs w:val="16"/>
        </w:rPr>
        <w:t xml:space="preserve">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367FCD88" w14:textId="77777777" w:rsidR="00115B90" w:rsidRPr="00BA4FCA" w:rsidRDefault="00115B90" w:rsidP="00115B90">
      <w:pPr>
        <w:spacing w:line="235" w:lineRule="atLeast"/>
        <w:rPr>
          <w:rFonts w:asciiTheme="minorHAnsi" w:hAnsiTheme="minorHAnsi" w:cstheme="minorHAnsi"/>
        </w:rPr>
      </w:pPr>
      <w:r w:rsidRPr="00BA4FCA">
        <w:rPr>
          <w:rFonts w:asciiTheme="minorHAnsi" w:hAnsiTheme="minorHAnsi" w:cstheme="minorHAnsi"/>
          <w:sz w:val="16"/>
          <w:szCs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BA4FCA">
        <w:rPr>
          <w:rFonts w:asciiTheme="minorHAnsi" w:hAnsiTheme="minorHAnsi" w:cstheme="minorHAnsi"/>
          <w:sz w:val="16"/>
          <w:szCs w:val="16"/>
        </w:rPr>
        <w:t>oth</w:t>
      </w:r>
      <w:proofErr w:type="spellEnd"/>
      <w:r w:rsidRPr="00BA4FCA">
        <w:rPr>
          <w:rFonts w:asciiTheme="minorHAnsi" w:hAnsiTheme="minorHAnsi" w:cstheme="minorHAnsi"/>
          <w:sz w:val="16"/>
          <w:szCs w:val="16"/>
        </w:rPr>
        <w:t xml:space="preserve"> actors view each other as a significant political-military threat and, therefore, an enemy.”2 In other work, Thompson writing with Michael </w:t>
      </w:r>
      <w:proofErr w:type="spellStart"/>
      <w:r w:rsidRPr="00BA4FCA">
        <w:rPr>
          <w:rFonts w:asciiTheme="minorHAnsi" w:hAnsiTheme="minorHAnsi" w:cstheme="minorHAnsi"/>
          <w:sz w:val="16"/>
          <w:szCs w:val="16"/>
        </w:rPr>
        <w:t>Colaresi</w:t>
      </w:r>
      <w:proofErr w:type="spellEnd"/>
      <w:r w:rsidRPr="00BA4FCA">
        <w:rPr>
          <w:rFonts w:asciiTheme="minorHAnsi" w:hAnsiTheme="minorHAnsi" w:cstheme="minorHAnsi"/>
          <w:sz w:val="16"/>
          <w:szCs w:val="16"/>
        </w:rPr>
        <w:t>, explains further:</w:t>
      </w:r>
    </w:p>
    <w:p w14:paraId="5FFC9DB1" w14:textId="77777777" w:rsidR="00115B90" w:rsidRPr="00BA4FCA" w:rsidRDefault="00115B90" w:rsidP="00115B90">
      <w:pPr>
        <w:spacing w:line="235" w:lineRule="atLeast"/>
        <w:rPr>
          <w:rFonts w:asciiTheme="minorHAnsi" w:hAnsiTheme="minorHAnsi" w:cstheme="minorHAnsi"/>
        </w:rPr>
      </w:pPr>
      <w:r w:rsidRPr="00BA4FCA">
        <w:rPr>
          <w:rFonts w:asciiTheme="minorHAnsi" w:hAnsiTheme="minorHAnsi" w:cstheme="minorHAnsi"/>
          <w:sz w:val="16"/>
          <w:szCs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793A6D7C" w14:textId="77777777" w:rsidR="00115B90" w:rsidRPr="00BA4FCA" w:rsidRDefault="00115B90" w:rsidP="00115B90">
      <w:pPr>
        <w:spacing w:line="235" w:lineRule="atLeast"/>
        <w:rPr>
          <w:rFonts w:asciiTheme="minorHAnsi" w:hAnsiTheme="minorHAnsi" w:cstheme="minorHAnsi"/>
        </w:rPr>
      </w:pPr>
      <w:r w:rsidRPr="00BA4FCA">
        <w:rPr>
          <w:rFonts w:asciiTheme="minorHAnsi" w:hAnsiTheme="minorHAnsi" w:cstheme="minorHAnsi"/>
          <w:sz w:val="16"/>
          <w:szCs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51871440" w14:textId="77777777" w:rsidR="00115B90" w:rsidRPr="00BA4FCA" w:rsidRDefault="00115B90" w:rsidP="00115B90">
      <w:pPr>
        <w:spacing w:line="235" w:lineRule="atLeast"/>
        <w:rPr>
          <w:rFonts w:asciiTheme="minorHAnsi" w:hAnsiTheme="minorHAnsi" w:cstheme="minorHAnsi"/>
        </w:rPr>
      </w:pPr>
      <w:r w:rsidRPr="00BA4FCA">
        <w:rPr>
          <w:rFonts w:asciiTheme="minorHAnsi" w:hAnsiTheme="minorHAnsi" w:cstheme="minorHAnsi"/>
          <w:sz w:val="16"/>
          <w:szCs w:val="16"/>
        </w:rPr>
        <w:t>Why Might Economic Crisis Cause Rivalry Termination?</w:t>
      </w:r>
    </w:p>
    <w:p w14:paraId="4620ABCC" w14:textId="77777777" w:rsidR="00115B90" w:rsidRPr="00BA4FCA" w:rsidRDefault="00115B90" w:rsidP="00115B90">
      <w:pPr>
        <w:spacing w:line="235" w:lineRule="atLeast"/>
        <w:rPr>
          <w:rFonts w:asciiTheme="minorHAnsi" w:hAnsiTheme="minorHAnsi" w:cstheme="minorHAnsi"/>
        </w:rPr>
      </w:pPr>
      <w:r w:rsidRPr="00BA4FCA">
        <w:rPr>
          <w:rFonts w:asciiTheme="minorHAnsi" w:hAnsiTheme="minorHAnsi" w:cstheme="minorHAnsi"/>
          <w:sz w:val="16"/>
          <w:szCs w:val="16"/>
        </w:rPr>
        <w:t>Economic crises lead to conciliatory behavior through five primary channels. (1) </w:t>
      </w:r>
      <w:r w:rsidRPr="00BA4FCA">
        <w:rPr>
          <w:rStyle w:val="gmail-m-243834097377957842gmail-styleunderline"/>
          <w:rFonts w:asciiTheme="minorHAnsi" w:hAnsiTheme="minorHAnsi" w:cstheme="minorHAnsi"/>
        </w:rPr>
        <w:t>Economic crises lead to </w:t>
      </w:r>
      <w:r w:rsidRPr="00BA4FCA">
        <w:rPr>
          <w:rFonts w:asciiTheme="minorHAnsi" w:hAnsiTheme="minorHAnsi" w:cstheme="minorHAnsi"/>
          <w:b/>
          <w:bCs/>
          <w:bdr w:val="single" w:sz="8" w:space="0" w:color="auto" w:frame="1"/>
        </w:rPr>
        <w:t>austerity pressures</w:t>
      </w:r>
      <w:r w:rsidRPr="00BA4FCA">
        <w:rPr>
          <w:rFonts w:asciiTheme="minorHAnsi" w:hAnsiTheme="minorHAnsi" w:cstheme="minorHAnsi"/>
          <w:sz w:val="16"/>
          <w:szCs w:val="16"/>
        </w:rPr>
        <w:t>, </w:t>
      </w:r>
      <w:r w:rsidRPr="00BA4FCA">
        <w:rPr>
          <w:rStyle w:val="gmail-m-243834097377957842gmail-styleunderline"/>
          <w:rFonts w:asciiTheme="minorHAnsi" w:hAnsiTheme="minorHAnsi" w:cstheme="minorHAnsi"/>
        </w:rPr>
        <w:t>which</w:t>
      </w:r>
      <w:r w:rsidRPr="00BA4FCA">
        <w:rPr>
          <w:rFonts w:asciiTheme="minorHAnsi" w:hAnsiTheme="minorHAnsi" w:cstheme="minorHAnsi"/>
          <w:sz w:val="16"/>
          <w:szCs w:val="16"/>
        </w:rPr>
        <w:t> in turn </w:t>
      </w:r>
      <w:r w:rsidRPr="00BA4FCA">
        <w:rPr>
          <w:rStyle w:val="gmail-m-243834097377957842gmail-styleunderline"/>
          <w:rFonts w:asciiTheme="minorHAnsi" w:hAnsiTheme="minorHAnsi" w:cstheme="minorHAnsi"/>
        </w:rPr>
        <w:t>incent leaders to search for ways to cut defense expenditures</w:t>
      </w:r>
      <w:r w:rsidRPr="00BA4FCA">
        <w:rPr>
          <w:rFonts w:asciiTheme="minorHAnsi" w:hAnsiTheme="minorHAnsi" w:cstheme="minorHAnsi"/>
          <w:sz w:val="16"/>
          <w:szCs w:val="16"/>
        </w:rPr>
        <w:t>. (2) </w:t>
      </w:r>
      <w:r w:rsidRPr="00BA4FCA">
        <w:rPr>
          <w:rStyle w:val="gmail-m-243834097377957842gmail-styleunderline"/>
          <w:rFonts w:asciiTheme="minorHAnsi" w:hAnsiTheme="minorHAnsi" w:cstheme="minorHAnsi"/>
          <w:shd w:val="clear" w:color="auto" w:fill="00FFFF"/>
        </w:rPr>
        <w:t>Economic crises</w:t>
      </w:r>
      <w:r w:rsidRPr="00BA4FCA">
        <w:rPr>
          <w:rFonts w:asciiTheme="minorHAnsi" w:hAnsiTheme="minorHAnsi" w:cstheme="minorHAnsi"/>
          <w:sz w:val="16"/>
          <w:szCs w:val="16"/>
        </w:rPr>
        <w:t> also </w:t>
      </w:r>
      <w:r w:rsidRPr="00BA4FCA">
        <w:rPr>
          <w:rStyle w:val="gmail-m-243834097377957842gmail-styleunderline"/>
          <w:rFonts w:asciiTheme="minorHAnsi" w:hAnsiTheme="minorHAnsi" w:cstheme="minorHAnsi"/>
          <w:shd w:val="clear" w:color="auto" w:fill="00FFFF"/>
        </w:rPr>
        <w:t>encourage </w:t>
      </w:r>
      <w:r w:rsidRPr="00BA4FCA">
        <w:rPr>
          <w:rFonts w:asciiTheme="minorHAnsi" w:hAnsiTheme="minorHAnsi" w:cstheme="minorHAnsi"/>
          <w:b/>
          <w:bCs/>
          <w:bdr w:val="single" w:sz="8" w:space="0" w:color="auto" w:frame="1"/>
          <w:shd w:val="clear" w:color="auto" w:fill="00FFFF"/>
        </w:rPr>
        <w:t>strategic reassessment</w:t>
      </w:r>
      <w:r w:rsidRPr="00BA4FCA">
        <w:rPr>
          <w:rFonts w:asciiTheme="minorHAnsi" w:hAnsiTheme="minorHAnsi" w:cstheme="minorHAnsi"/>
          <w:sz w:val="16"/>
          <w:szCs w:val="16"/>
        </w:rPr>
        <w:t xml:space="preserve">, so that leaders can argue to their peers and their publics that defense spending can be arrested without endangering the </w:t>
      </w:r>
      <w:proofErr w:type="spellStart"/>
      <w:r w:rsidRPr="00BA4FCA">
        <w:rPr>
          <w:rFonts w:asciiTheme="minorHAnsi" w:hAnsiTheme="minorHAnsi" w:cstheme="minorHAnsi"/>
          <w:sz w:val="16"/>
          <w:szCs w:val="16"/>
        </w:rPr>
        <w:t>state.</w:t>
      </w:r>
      <w:r w:rsidRPr="00BA4FCA">
        <w:rPr>
          <w:rStyle w:val="gmail-m-243834097377957842gmail-styleunderline"/>
          <w:rFonts w:asciiTheme="minorHAnsi" w:hAnsiTheme="minorHAnsi" w:cstheme="minorHAnsi"/>
        </w:rPr>
        <w:t>This</w:t>
      </w:r>
      <w:proofErr w:type="spellEnd"/>
      <w:r w:rsidRPr="00BA4FCA">
        <w:rPr>
          <w:rStyle w:val="gmail-m-243834097377957842gmail-styleunderline"/>
          <w:rFonts w:asciiTheme="minorHAnsi" w:hAnsiTheme="minorHAnsi" w:cstheme="minorHAnsi"/>
        </w:rPr>
        <w:t xml:space="preserve"> can lead to threat deflation, where elites attempt to downplay the seriousness of</w:t>
      </w:r>
      <w:r w:rsidRPr="00BA4FCA">
        <w:rPr>
          <w:rFonts w:asciiTheme="minorHAnsi" w:hAnsiTheme="minorHAnsi" w:cstheme="minorHAnsi"/>
          <w:sz w:val="16"/>
          <w:szCs w:val="16"/>
        </w:rPr>
        <w:t> the threat posed by </w:t>
      </w:r>
      <w:r w:rsidRPr="00BA4FCA">
        <w:rPr>
          <w:rStyle w:val="gmail-m-243834097377957842gmail-styleunderline"/>
          <w:rFonts w:asciiTheme="minorHAnsi" w:hAnsiTheme="minorHAnsi" w:cstheme="minorHAnsi"/>
        </w:rPr>
        <w:t>a</w:t>
      </w:r>
      <w:r w:rsidRPr="00BA4FCA">
        <w:rPr>
          <w:rFonts w:asciiTheme="minorHAnsi" w:hAnsiTheme="minorHAnsi" w:cstheme="minorHAnsi"/>
          <w:sz w:val="16"/>
          <w:szCs w:val="16"/>
        </w:rPr>
        <w:t> former </w:t>
      </w:r>
      <w:r w:rsidRPr="00BA4FCA">
        <w:rPr>
          <w:rStyle w:val="gmail-m-243834097377957842gmail-styleunderline"/>
          <w:rFonts w:asciiTheme="minorHAnsi" w:hAnsiTheme="minorHAnsi" w:cstheme="minorHAnsi"/>
        </w:rPr>
        <w:t>rival</w:t>
      </w:r>
      <w:r w:rsidRPr="00BA4FCA">
        <w:rPr>
          <w:rFonts w:asciiTheme="minorHAnsi" w:hAnsiTheme="minorHAnsi" w:cstheme="minorHAnsi"/>
          <w:sz w:val="16"/>
          <w:szCs w:val="16"/>
        </w:rPr>
        <w:t>. (3) If a state faces multiple threats, </w:t>
      </w:r>
      <w:r w:rsidRPr="00BA4FCA">
        <w:rPr>
          <w:rStyle w:val="gmail-m-243834097377957842gmail-styleunderline"/>
          <w:rFonts w:asciiTheme="minorHAnsi" w:hAnsiTheme="minorHAnsi" w:cstheme="minorHAnsi"/>
          <w:shd w:val="clear" w:color="auto" w:fill="00FFFF"/>
        </w:rPr>
        <w:t>economic crises provoke elites to consider </w:t>
      </w:r>
      <w:r w:rsidRPr="00BA4FCA">
        <w:rPr>
          <w:rFonts w:asciiTheme="minorHAnsi" w:hAnsiTheme="minorHAnsi" w:cstheme="minorHAnsi"/>
          <w:b/>
          <w:bCs/>
          <w:bdr w:val="single" w:sz="8" w:space="0" w:color="auto" w:frame="1"/>
          <w:shd w:val="clear" w:color="auto" w:fill="00FFFF"/>
        </w:rPr>
        <w:t>threat prioritization</w:t>
      </w:r>
      <w:r w:rsidRPr="00BA4FCA">
        <w:rPr>
          <w:rFonts w:asciiTheme="minorHAnsi" w:hAnsiTheme="minorHAnsi" w:cstheme="minorHAnsi"/>
          <w:sz w:val="16"/>
          <w:szCs w:val="16"/>
        </w:rPr>
        <w:t>, a process that is </w:t>
      </w:r>
      <w:r w:rsidRPr="00BA4FCA">
        <w:rPr>
          <w:rStyle w:val="gmail-m-243834097377957842gmail-styleunderline"/>
          <w:rFonts w:asciiTheme="minorHAnsi" w:hAnsiTheme="minorHAnsi" w:cstheme="minorHAnsi"/>
        </w:rPr>
        <w:t>postponed during</w:t>
      </w:r>
      <w:r w:rsidRPr="00BA4FCA">
        <w:rPr>
          <w:rFonts w:asciiTheme="minorHAnsi" w:hAnsiTheme="minorHAnsi" w:cstheme="minorHAnsi"/>
          <w:sz w:val="16"/>
          <w:szCs w:val="16"/>
        </w:rPr>
        <w:t> periods of </w:t>
      </w:r>
      <w:r w:rsidRPr="00BA4FCA">
        <w:rPr>
          <w:rStyle w:val="gmail-m-243834097377957842gmail-styleunderline"/>
          <w:rFonts w:asciiTheme="minorHAnsi" w:hAnsiTheme="minorHAnsi" w:cstheme="minorHAnsi"/>
        </w:rPr>
        <w:t>economic normalcy</w:t>
      </w:r>
      <w:r w:rsidRPr="00BA4FCA">
        <w:rPr>
          <w:rFonts w:asciiTheme="minorHAnsi" w:hAnsiTheme="minorHAnsi" w:cstheme="minorHAnsi"/>
          <w:sz w:val="16"/>
          <w:szCs w:val="16"/>
        </w:rPr>
        <w:t>. (4) </w:t>
      </w:r>
      <w:r w:rsidRPr="00BA4FCA">
        <w:rPr>
          <w:rStyle w:val="gmail-m-243834097377957842gmail-styleunderline"/>
          <w:rFonts w:asciiTheme="minorHAnsi" w:hAnsiTheme="minorHAnsi" w:cstheme="minorHAnsi"/>
          <w:shd w:val="clear" w:color="auto" w:fill="00FFFF"/>
        </w:rPr>
        <w:t xml:space="preserve">Economic crises increase the political and economic benefit </w:t>
      </w:r>
      <w:proofErr w:type="spellStart"/>
      <w:r w:rsidRPr="00BA4FCA">
        <w:rPr>
          <w:rStyle w:val="gmail-m-243834097377957842gmail-styleunderline"/>
          <w:rFonts w:asciiTheme="minorHAnsi" w:hAnsiTheme="minorHAnsi" w:cstheme="minorHAnsi"/>
          <w:shd w:val="clear" w:color="auto" w:fill="00FFFF"/>
        </w:rPr>
        <w:t>from</w:t>
      </w:r>
      <w:r w:rsidRPr="00BA4FCA">
        <w:rPr>
          <w:rFonts w:asciiTheme="minorHAnsi" w:hAnsiTheme="minorHAnsi" w:cstheme="minorHAnsi"/>
          <w:b/>
          <w:bCs/>
          <w:bdr w:val="single" w:sz="8" w:space="0" w:color="auto" w:frame="1"/>
          <w:shd w:val="clear" w:color="auto" w:fill="00FFFF"/>
        </w:rPr>
        <w:t>international</w:t>
      </w:r>
      <w:proofErr w:type="spellEnd"/>
      <w:r w:rsidRPr="00BA4FCA">
        <w:rPr>
          <w:rFonts w:asciiTheme="minorHAnsi" w:hAnsiTheme="minorHAnsi" w:cstheme="minorHAnsi"/>
          <w:b/>
          <w:bCs/>
          <w:bdr w:val="single" w:sz="8" w:space="0" w:color="auto" w:frame="1"/>
          <w:shd w:val="clear" w:color="auto" w:fill="00FFFF"/>
        </w:rPr>
        <w:t xml:space="preserve"> economic cooperation</w:t>
      </w:r>
      <w:r w:rsidRPr="00BA4FCA">
        <w:rPr>
          <w:rFonts w:asciiTheme="minorHAnsi" w:hAnsiTheme="minorHAnsi" w:cstheme="minorHAnsi"/>
          <w:sz w:val="16"/>
          <w:szCs w:val="16"/>
        </w:rPr>
        <w:t>. </w:t>
      </w:r>
      <w:r w:rsidRPr="00BA4FCA">
        <w:rPr>
          <w:rStyle w:val="gmail-m-243834097377957842gmail-styleunderline"/>
          <w:rFonts w:asciiTheme="minorHAnsi" w:hAnsiTheme="minorHAnsi" w:cstheme="minorHAnsi"/>
          <w:shd w:val="clear" w:color="auto" w:fill="00FFFF"/>
        </w:rPr>
        <w:t>Leaders seek</w:t>
      </w:r>
      <w:r w:rsidRPr="00BA4FCA">
        <w:rPr>
          <w:rFonts w:asciiTheme="minorHAnsi" w:hAnsiTheme="minorHAnsi" w:cstheme="minorHAnsi"/>
          <w:sz w:val="16"/>
          <w:szCs w:val="16"/>
        </w:rPr>
        <w:t> foreign </w:t>
      </w:r>
      <w:r w:rsidRPr="00BA4FCA">
        <w:rPr>
          <w:rStyle w:val="gmail-m-243834097377957842gmail-styleunderline"/>
          <w:rFonts w:asciiTheme="minorHAnsi" w:hAnsiTheme="minorHAnsi" w:cstheme="minorHAnsi"/>
          <w:shd w:val="clear" w:color="auto" w:fill="00FFFF"/>
        </w:rPr>
        <w:t>aid</w:t>
      </w:r>
      <w:r w:rsidRPr="00BA4FCA">
        <w:rPr>
          <w:rFonts w:asciiTheme="minorHAnsi" w:hAnsiTheme="minorHAnsi" w:cstheme="minorHAnsi"/>
          <w:sz w:val="16"/>
          <w:szCs w:val="16"/>
        </w:rPr>
        <w:t>, enhanced </w:t>
      </w:r>
      <w:r w:rsidRPr="00BA4FCA">
        <w:rPr>
          <w:rStyle w:val="gmail-m-243834097377957842gmail-styleunderline"/>
          <w:rFonts w:asciiTheme="minorHAnsi" w:hAnsiTheme="minorHAnsi" w:cstheme="minorHAnsi"/>
        </w:rPr>
        <w:t>trade, </w:t>
      </w:r>
      <w:r w:rsidRPr="00BA4FCA">
        <w:rPr>
          <w:rStyle w:val="gmail-m-243834097377957842gmail-styleunderline"/>
          <w:rFonts w:asciiTheme="minorHAnsi" w:hAnsiTheme="minorHAnsi" w:cstheme="minorHAnsi"/>
          <w:shd w:val="clear" w:color="auto" w:fill="00FFFF"/>
        </w:rPr>
        <w:t>and</w:t>
      </w:r>
      <w:r w:rsidRPr="00BA4FCA">
        <w:rPr>
          <w:rFonts w:asciiTheme="minorHAnsi" w:hAnsiTheme="minorHAnsi" w:cstheme="minorHAnsi"/>
          <w:sz w:val="16"/>
          <w:szCs w:val="16"/>
        </w:rPr>
        <w:t> increased </w:t>
      </w:r>
      <w:r w:rsidRPr="00BA4FCA">
        <w:rPr>
          <w:rStyle w:val="gmail-m-243834097377957842gmail-styleunderline"/>
          <w:rFonts w:asciiTheme="minorHAnsi" w:hAnsiTheme="minorHAnsi" w:cstheme="minorHAnsi"/>
          <w:shd w:val="clear" w:color="auto" w:fill="00FFFF"/>
        </w:rPr>
        <w:t>investment from abroad</w:t>
      </w:r>
      <w:r w:rsidRPr="00BA4FCA">
        <w:rPr>
          <w:rFonts w:asciiTheme="minorHAnsi" w:hAnsiTheme="minorHAnsi" w:cstheme="minorHAnsi"/>
          <w:sz w:val="16"/>
          <w:szCs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w:t>
      </w:r>
      <w:r w:rsidRPr="00BA4FCA">
        <w:rPr>
          <w:rFonts w:asciiTheme="minorHAnsi" w:hAnsiTheme="minorHAnsi" w:cstheme="minorHAnsi"/>
          <w:sz w:val="16"/>
          <w:szCs w:val="16"/>
        </w:rPr>
        <w:lastRenderedPageBreak/>
        <w:t>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6E6B9510" w14:textId="77777777" w:rsidR="00115B90" w:rsidRPr="00BA4FCA" w:rsidRDefault="00115B90" w:rsidP="00115B90">
      <w:pPr>
        <w:spacing w:line="240" w:lineRule="auto"/>
        <w:rPr>
          <w:rFonts w:asciiTheme="minorHAnsi" w:eastAsiaTheme="minorEastAsia" w:hAnsiTheme="minorHAnsi" w:cstheme="minorHAnsi"/>
          <w:sz w:val="24"/>
          <w:szCs w:val="24"/>
        </w:rPr>
      </w:pPr>
    </w:p>
    <w:p w14:paraId="30426C7E"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Turn- Intervention</w:t>
      </w:r>
    </w:p>
    <w:p w14:paraId="7F48E3FA"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 xml:space="preserve">Turn- status quo containment strategies guarantee conflict escalation; only the </w:t>
      </w:r>
      <w:proofErr w:type="spellStart"/>
      <w:r w:rsidRPr="00BA4FCA">
        <w:rPr>
          <w:rFonts w:asciiTheme="minorHAnsi" w:hAnsiTheme="minorHAnsi" w:cstheme="minorHAnsi"/>
        </w:rPr>
        <w:t>aff’s</w:t>
      </w:r>
      <w:proofErr w:type="spellEnd"/>
      <w:r w:rsidRPr="00BA4FCA">
        <w:rPr>
          <w:rFonts w:asciiTheme="minorHAnsi" w:hAnsiTheme="minorHAnsi" w:cstheme="minorHAnsi"/>
        </w:rPr>
        <w:t xml:space="preserve"> collaborative modelling creates peaceful cooperation that prevents arms racing</w:t>
      </w:r>
    </w:p>
    <w:p w14:paraId="2A5EF598" w14:textId="77777777" w:rsidR="00115B90" w:rsidRPr="00BA4FCA" w:rsidRDefault="00115B90" w:rsidP="00115B90">
      <w:pPr>
        <w:rPr>
          <w:rFonts w:asciiTheme="minorHAnsi" w:hAnsiTheme="minorHAnsi" w:cstheme="minorHAnsi"/>
          <w:sz w:val="16"/>
          <w:szCs w:val="16"/>
        </w:rPr>
      </w:pPr>
      <w:r w:rsidRPr="00BA4FCA">
        <w:rPr>
          <w:rFonts w:asciiTheme="minorHAnsi" w:hAnsiTheme="minorHAnsi" w:cstheme="minorHAnsi"/>
          <w:b/>
          <w:bCs/>
          <w:sz w:val="26"/>
          <w:szCs w:val="26"/>
        </w:rPr>
        <w:t>Cordesman 18</w:t>
      </w:r>
      <w:r w:rsidRPr="00BA4FCA">
        <w:rPr>
          <w:rFonts w:asciiTheme="minorHAnsi" w:hAnsiTheme="minorHAnsi" w:cstheme="minorHAnsi"/>
          <w:sz w:val="16"/>
          <w:szCs w:val="16"/>
        </w:rPr>
        <w:t xml:space="preserve"> – Anthony Cordesman, Anthony H. Cordesman is the </w:t>
      </w:r>
      <w:proofErr w:type="spellStart"/>
      <w:r w:rsidRPr="00BA4FCA">
        <w:rPr>
          <w:rFonts w:asciiTheme="minorHAnsi" w:hAnsiTheme="minorHAnsi" w:cstheme="minorHAnsi"/>
          <w:sz w:val="16"/>
          <w:szCs w:val="16"/>
        </w:rPr>
        <w:t>Arleigh</w:t>
      </w:r>
      <w:proofErr w:type="spellEnd"/>
      <w:r w:rsidRPr="00BA4FCA">
        <w:rPr>
          <w:rFonts w:asciiTheme="minorHAnsi" w:hAnsiTheme="minorHAnsi" w:cstheme="minorHAnsi"/>
          <w:sz w:val="16"/>
          <w:szCs w:val="16"/>
        </w:rPr>
        <w:t xml:space="preserve"> A. Burke Chair in Strategy at CSIS; he is the author of a wide range of studies on U.S. security policy, energy policy, and Middle East policy and has served as a consultant to the Departments of State and Defense during the Afghan and Iraq wars, 10-3-2018 ("China and the U.S.", No Publication, https://www.csis.org/analysis/choosing-between-four-cs-conflict-and-containment-versus-competition-and-cooperation, accessed 7-12-2019, AN)</w:t>
      </w:r>
    </w:p>
    <w:p w14:paraId="180080CB"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 xml:space="preserve">It is always hard to separate strategic posturing from strategic reality, but the last year has seen a steady deterioration in U.S. and Chinese relations. Economic relations have deteriorated to the point of a very real trade war, and both countries now seem to be trying to create military forces that not only deter but could "win" a war in the Pacific. </w:t>
      </w:r>
      <w:r w:rsidRPr="00BA4FCA">
        <w:rPr>
          <w:rStyle w:val="StyleUnderline"/>
          <w:rFonts w:asciiTheme="minorHAnsi" w:hAnsiTheme="minorHAnsi" w:cstheme="minorHAnsi"/>
        </w:rPr>
        <w:t>It is getting harder and harder to determine which of the four "Cs" will shape strategic relations: Cooperation, Competition, Containment, or Conflict.</w:t>
      </w:r>
      <w:r w:rsidRPr="00BA4FCA">
        <w:rPr>
          <w:rFonts w:asciiTheme="minorHAnsi" w:hAnsiTheme="minorHAnsi" w:cstheme="minorHAnsi"/>
          <w:sz w:val="16"/>
        </w:rPr>
        <w:t xml:space="preserve"> China’s emergence as at least an Asia superpower does pose challenges to an existing superpower like the United States, but it can also offer major benefits in terms of global economic development, trade, and technology gain. Nothing about the emergence of China must take place in the form of a two-player zero-sum game. In fact, the whole history of development is largely the history of steady cumulative benefits to all developed powers. In the real world, the emergence of China must involve some degree of competition with United States. Nations like China and the United States, however, do not have to "win" every aspect of competition between them to gain benefits from it. They operate in a broad global environment where many forms of economic and technological competition result in net benefits in terms of global markets and internal development, regardless of which nation has the lead at any given time. </w:t>
      </w:r>
      <w:r w:rsidRPr="00BA4FCA">
        <w:rPr>
          <w:rStyle w:val="StyleUnderline"/>
          <w:rFonts w:asciiTheme="minorHAnsi" w:hAnsiTheme="minorHAnsi" w:cstheme="minorHAnsi"/>
          <w:highlight w:val="yellow"/>
        </w:rPr>
        <w:t>There are many areas where each country can operate without competing</w:t>
      </w:r>
      <w:r w:rsidRPr="00BA4FCA">
        <w:rPr>
          <w:rStyle w:val="StyleUnderline"/>
          <w:rFonts w:asciiTheme="minorHAnsi" w:hAnsiTheme="minorHAnsi" w:cstheme="minorHAnsi"/>
        </w:rPr>
        <w:t xml:space="preserve"> with the other, </w:t>
      </w:r>
      <w:r w:rsidRPr="00BA4FCA">
        <w:rPr>
          <w:rStyle w:val="StyleUnderline"/>
          <w:rFonts w:asciiTheme="minorHAnsi" w:hAnsiTheme="minorHAnsi" w:cstheme="minorHAnsi"/>
          <w:highlight w:val="yellow"/>
        </w:rPr>
        <w:t>and</w:t>
      </w:r>
      <w:r w:rsidRPr="00BA4FCA">
        <w:rPr>
          <w:rStyle w:val="StyleUnderline"/>
          <w:rFonts w:asciiTheme="minorHAnsi" w:hAnsiTheme="minorHAnsi" w:cstheme="minorHAnsi"/>
        </w:rPr>
        <w:t xml:space="preserve"> where cooperation </w:t>
      </w:r>
      <w:r w:rsidRPr="00BA4FCA">
        <w:rPr>
          <w:rStyle w:val="StyleUnderline"/>
          <w:rFonts w:asciiTheme="minorHAnsi" w:hAnsiTheme="minorHAnsi" w:cstheme="minorHAnsi"/>
          <w:highlight w:val="yellow"/>
        </w:rPr>
        <w:t xml:space="preserve">clearly offers more benefits – </w:t>
      </w:r>
      <w:r w:rsidRPr="00BA4FCA">
        <w:rPr>
          <w:rStyle w:val="StyleUnderline"/>
          <w:rFonts w:asciiTheme="minorHAnsi" w:hAnsiTheme="minorHAnsi" w:cstheme="minorHAnsi"/>
        </w:rPr>
        <w:t>if both states focus as much on finding such benefits as on peaceful competition</w:t>
      </w:r>
      <w:r w:rsidRPr="00BA4FCA">
        <w:rPr>
          <w:rFonts w:asciiTheme="minorHAnsi" w:hAnsiTheme="minorHAnsi" w:cstheme="minorHAnsi"/>
          <w:sz w:val="16"/>
        </w:rPr>
        <w:t xml:space="preserve">. At present, however, both China and the U.S. are focusing as much on trying to limit or exploit the other's economy as on cooperation. </w:t>
      </w:r>
      <w:r w:rsidRPr="00BA4FCA">
        <w:rPr>
          <w:rStyle w:val="StyleUnderline"/>
          <w:rFonts w:asciiTheme="minorHAnsi" w:hAnsiTheme="minorHAnsi" w:cstheme="minorHAnsi"/>
        </w:rPr>
        <w:t xml:space="preserve">Worse, </w:t>
      </w:r>
      <w:r w:rsidRPr="00BA4FCA">
        <w:rPr>
          <w:rStyle w:val="StyleUnderline"/>
          <w:rFonts w:asciiTheme="minorHAnsi" w:hAnsiTheme="minorHAnsi" w:cstheme="minorHAnsi"/>
          <w:highlight w:val="yellow"/>
        </w:rPr>
        <w:t>their main strategic focuses seem to have shifted to security and efforts to contain one another militarily</w:t>
      </w:r>
      <w:r w:rsidRPr="00BA4FCA">
        <w:rPr>
          <w:rStyle w:val="StyleUnderline"/>
          <w:rFonts w:asciiTheme="minorHAnsi" w:hAnsiTheme="minorHAnsi" w:cstheme="minorHAnsi"/>
        </w:rPr>
        <w:t>.</w:t>
      </w:r>
      <w:r w:rsidRPr="00BA4FCA">
        <w:rPr>
          <w:rFonts w:asciiTheme="minorHAnsi" w:hAnsiTheme="minorHAnsi" w:cstheme="minorHAnsi"/>
          <w:sz w:val="16"/>
        </w:rPr>
        <w:t xml:space="preserve"> In the process, it is becoming steadily harder to distinguish between efforts designed to limit or contain the other state and those that might lead to actual conflict. </w:t>
      </w:r>
      <w:r w:rsidRPr="00BA4FCA">
        <w:rPr>
          <w:rStyle w:val="StyleUnderline"/>
          <w:rFonts w:asciiTheme="minorHAnsi" w:hAnsiTheme="minorHAnsi" w:cstheme="minorHAnsi"/>
        </w:rPr>
        <w:t>U.S. and Chinese efforts to limit the other state's strategic influence and military power increasingly seem to end in pursuing a level of deterrence that may be designed to keep the peace, but ultimately focuses on increasing warfighting capability.</w:t>
      </w:r>
      <w:r w:rsidRPr="00BA4FCA">
        <w:rPr>
          <w:rFonts w:asciiTheme="minorHAnsi" w:hAnsiTheme="minorHAnsi" w:cstheme="minorHAnsi"/>
          <w:sz w:val="16"/>
        </w:rPr>
        <w:t xml:space="preserve"> Learning from the Past Here, it is worth noting that the Unites States and China are taking these positions roughly a century after the last major race for power between the world's lead military powers led to disaster. The political, economic, and military struggles for position between a then dominant Britain and an emerging Germany led to a naval arms race that tied them to competitions between virtually every land and naval power in Europe and a world of colonies. They too could never clearly decide on the balance between the four "Cs" in their relations, but they built up military forces and alliances with warfighting capabilities that became all too real and found themselves being dragged into World War I – laying the groundwork for World War II and many elements of the Cold War in the process. Assessing the Cost of Containment and/or Conflict It may be idealistic to point out such parallels. Historical parallels are never exact, and no one in the realist school of foreign policy should ever ignore the "Santayana Fallacy" in calling for others to remember the lessons of past. The real lesson of history is that it really doesn't matter whether one remembers the past or not. One repeats it anyway. (And, in fairness, it is Santayana who is quoted for pointing out that, "Only the dead have seen the end of war.") </w:t>
      </w:r>
      <w:r w:rsidRPr="00BA4FCA">
        <w:rPr>
          <w:rStyle w:val="StyleUnderline"/>
          <w:rFonts w:asciiTheme="minorHAnsi" w:hAnsiTheme="minorHAnsi" w:cstheme="minorHAnsi"/>
        </w:rPr>
        <w:t>At the same time, it does seem all too clear that both the United States and China need to do more in analyzing the risks is choosing conflict and containment over competition and cooperation</w:t>
      </w:r>
      <w:r w:rsidRPr="00BA4FCA">
        <w:rPr>
          <w:rFonts w:asciiTheme="minorHAnsi" w:hAnsiTheme="minorHAnsi" w:cstheme="minorHAnsi"/>
          <w:sz w:val="16"/>
        </w:rPr>
        <w:t xml:space="preserve">. The new U.S. National Security Strategy and National Defense Strategy both identify China as an emerging peer threat and the key target for U.S. military planning. They also directly link U.S. strategy towards China to U.S. strategy towards Russia without clearly suggesting the need to divide U.SA. policy towards each state and avoid pushing them together. </w:t>
      </w:r>
      <w:r w:rsidRPr="00BA4FCA">
        <w:rPr>
          <w:rStyle w:val="StyleUnderline"/>
          <w:rFonts w:asciiTheme="minorHAnsi" w:hAnsiTheme="minorHAnsi" w:cstheme="minorHAnsi"/>
          <w:highlight w:val="yellow"/>
        </w:rPr>
        <w:t>China's strategic</w:t>
      </w:r>
      <w:r w:rsidRPr="00BA4FCA">
        <w:rPr>
          <w:rStyle w:val="StyleUnderline"/>
          <w:rFonts w:asciiTheme="minorHAnsi" w:hAnsiTheme="minorHAnsi" w:cstheme="minorHAnsi"/>
        </w:rPr>
        <w:t xml:space="preserve"> white papers are more subtle and vague, but China’s current military build-up and reforms goals, </w:t>
      </w:r>
      <w:r w:rsidRPr="00BA4FCA">
        <w:rPr>
          <w:rStyle w:val="StyleUnderline"/>
          <w:rFonts w:asciiTheme="minorHAnsi" w:hAnsiTheme="minorHAnsi" w:cstheme="minorHAnsi"/>
          <w:highlight w:val="yellow"/>
        </w:rPr>
        <w:t>expanding its strategic role in the South China Sea and</w:t>
      </w:r>
      <w:r w:rsidRPr="00BA4FCA">
        <w:rPr>
          <w:rStyle w:val="StyleUnderline"/>
          <w:rFonts w:asciiTheme="minorHAnsi" w:hAnsiTheme="minorHAnsi" w:cstheme="minorHAnsi"/>
        </w:rPr>
        <w:t xml:space="preserve"> in its "One Belt, One Road," initiative, and seeking to lead in key technologies at some point between 2025 and 2035; </w:t>
      </w:r>
      <w:r w:rsidRPr="00BA4FCA">
        <w:rPr>
          <w:rStyle w:val="StyleUnderline"/>
          <w:rFonts w:asciiTheme="minorHAnsi" w:hAnsiTheme="minorHAnsi" w:cstheme="minorHAnsi"/>
          <w:highlight w:val="yellow"/>
        </w:rPr>
        <w:t>are all moving China towards a posture of deterrence or containment of the U.S</w:t>
      </w:r>
      <w:r w:rsidRPr="00BA4FCA">
        <w:rPr>
          <w:rStyle w:val="StyleUnderline"/>
          <w:rFonts w:asciiTheme="minorHAnsi" w:hAnsiTheme="minorHAnsi" w:cstheme="minorHAnsi"/>
        </w:rPr>
        <w:t xml:space="preserve">. that provide so many benefits in war fighting capability that </w:t>
      </w:r>
      <w:r w:rsidRPr="00BA4FCA">
        <w:rPr>
          <w:rStyle w:val="StyleUnderline"/>
          <w:rFonts w:asciiTheme="minorHAnsi" w:hAnsiTheme="minorHAnsi" w:cstheme="minorHAnsi"/>
          <w:highlight w:val="yellow"/>
        </w:rPr>
        <w:t>it presents at least the same level of risk as the new strategy of the United States</w:t>
      </w:r>
      <w:r w:rsidRPr="00BA4FCA">
        <w:rPr>
          <w:rFonts w:asciiTheme="minorHAnsi" w:hAnsiTheme="minorHAnsi" w:cstheme="minorHAnsi"/>
          <w:sz w:val="16"/>
        </w:rPr>
        <w:t xml:space="preserve">. Like the Anglo-German naval arms race that took place between the late 1880s and 1914, the U.S. and China are seeking to preserve or achieve power and "containment" rather than take steps that lead to war or conflict. They are, however, embarking on a de facto arms race and competition for influence that can all too easily create the conditions where war becomes steadily more likely. Efforts to deter and contain the other power and create and expand zones of strategic influence becomes steadily more directly competitive and time sensitive. Links to other powers increasingly tie each country to crises outside Chinese and U.S. control. Broad strategic perceptions become more hostile, and chains of events that can trigger misunderstanding and escalation become more possible. There is no </w:t>
      </w:r>
      <w:r w:rsidRPr="00BA4FCA">
        <w:rPr>
          <w:rFonts w:asciiTheme="minorHAnsi" w:hAnsiTheme="minorHAnsi" w:cstheme="minorHAnsi"/>
          <w:sz w:val="16"/>
        </w:rPr>
        <w:lastRenderedPageBreak/>
        <w:t xml:space="preserve">reason that that the kind of chains of events that Graham Allison warns about in Destined for War should become inevitable or even probable. However, making war more likely "possible" is more than dangerous enough. Moreover, a major war is only one possible bad outcome of containment and conflict. The financial cost to China could raise military and other security spending by as much as five percent or more of its annual GDP indefinitely into the future – money it needs to deal with the 20-25% of its population which is still poor and largely excluded from the modern sectors of its economy, to cope with an aging population, and deal with its rising cost of labor and need to make major shifts in its civil economy. The financial cost to the United States could cause military and security spending to increase from less than four percent of its GDP to over 7% or more – the peak levels of the Cold War – at a time when its federal budget is already moving towards a debt crisis, cannot cope with rising entitlement costs, and would have to compete with civil economic growth and competition with China and other emerging economies. The Broader Impact of Escalating Strategic Rivalry The existing level of competition is already shaping the polarization of the rest of Asia, or states seeking to play China and the U.S. off against each other. Recent military exercises have seen China beginning to join with Russia, and almost inevitably, China will be forced to compete in terms of strategic and theater nuclear forces at far higher levels – raising major new issues for an already deeply troubled nuclear arms control process and for every aspect of deterrence and plans for U.S. and Russian nuclear warfighting. (Somewhat ironically, the one area where the U.S. government shows no public sign of seeing any change growth in China's military posture is in its numbers and types of nuclear weapons even though it says China it is </w:t>
      </w:r>
      <w:proofErr w:type="spellStart"/>
      <w:r w:rsidRPr="00BA4FCA">
        <w:rPr>
          <w:rFonts w:asciiTheme="minorHAnsi" w:hAnsiTheme="minorHAnsi" w:cstheme="minorHAnsi"/>
          <w:sz w:val="16"/>
        </w:rPr>
        <w:t>MIRVing</w:t>
      </w:r>
      <w:proofErr w:type="spellEnd"/>
      <w:r w:rsidRPr="00BA4FCA">
        <w:rPr>
          <w:rFonts w:asciiTheme="minorHAnsi" w:hAnsiTheme="minorHAnsi" w:cstheme="minorHAnsi"/>
          <w:sz w:val="16"/>
        </w:rPr>
        <w:t xml:space="preserve"> its strategic nuclear missiles.) Chinese and U.S military competition is already reshaping aspects of the much broader competition in technology between the two countries. It is already difficult to distinguish Chinese efforts to steal commercial technologies – and force U.S. companies operating in China to transfer them – from military efforts. Moreover, as cyber technology has already made clear, there is virtually no aspect of modern civil technology that does not have military applications that can transform the next generation of war. </w:t>
      </w:r>
      <w:r w:rsidRPr="00BA4FCA">
        <w:rPr>
          <w:rStyle w:val="StyleUnderline"/>
          <w:rFonts w:asciiTheme="minorHAnsi" w:hAnsiTheme="minorHAnsi" w:cstheme="minorHAnsi"/>
        </w:rPr>
        <w:t>An increasing competition between China and the U.S. in civil, military, and dual-use technology is already creating major problems for technology sharing and transfers at the civil level</w:t>
      </w:r>
      <w:r w:rsidRPr="00BA4FCA">
        <w:rPr>
          <w:rFonts w:asciiTheme="minorHAnsi" w:hAnsiTheme="minorHAnsi" w:cstheme="minorHAnsi"/>
          <w:sz w:val="16"/>
        </w:rPr>
        <w:t xml:space="preserve">. It is redefining many aspects of proliferation ranging from biological weapons to cyber warfare, and leading to the development of long-range precision strike weapons armed with "conventional" weapons that can act as strategic weapons of mass effectiveness At a different and more parochial level, the U.S. and China are already engaged in a major competition to dominate the waters and air space near the Chinese coast and increasingly out into the Pacific, approaching the "second island chain" and Guam. Chinese exercises, port acquisitions, naval building, and air/missile procurement make it clear that continuing this competition will increasingly extend itself to the Philippines, Japan, Southeast Asia, Hawaii, all the Indian Ocean, the oil-exporting states in the Gulf, and at least one port in the Red Sea. The U.S. is already focusing on China's missile and developments, creation of islands in the South China Sea, and carrier &amp; naval building. It has boosted its support of Taiwan, Japan, Korea, and other Southeast Asia strategic partners.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U.S. is also seeking to improve its ability to engage Chinese forces near China's coast</w:t>
      </w:r>
      <w:r w:rsidRPr="00BA4FCA">
        <w:rPr>
          <w:rStyle w:val="StyleUnderline"/>
          <w:rFonts w:asciiTheme="minorHAnsi" w:hAnsiTheme="minorHAnsi" w:cstheme="minorHAnsi"/>
        </w:rPr>
        <w:t xml:space="preserve"> and doing so in ways that allows the U.S. to preserve, as some advocates claim, an “entry” capability – the equivalent of a land war in Asia</w:t>
      </w:r>
      <w:r w:rsidRPr="00BA4FCA">
        <w:rPr>
          <w:rFonts w:asciiTheme="minorHAnsi" w:hAnsiTheme="minorHAnsi" w:cstheme="minorHAnsi"/>
          <w:sz w:val="16"/>
        </w:rPr>
        <w:t xml:space="preserve">. </w:t>
      </w:r>
      <w:r w:rsidRPr="00BA4FCA">
        <w:rPr>
          <w:rStyle w:val="StyleUnderline"/>
          <w:rFonts w:asciiTheme="minorHAnsi" w:hAnsiTheme="minorHAnsi" w:cstheme="minorHAnsi"/>
        </w:rPr>
        <w:t>Spending the next few decades widening the potential area of conflict would be bad enough</w:t>
      </w:r>
      <w:r w:rsidRPr="00BA4FCA">
        <w:rPr>
          <w:rFonts w:asciiTheme="minorHAnsi" w:hAnsiTheme="minorHAnsi" w:cstheme="minorHAnsi"/>
          <w:sz w:val="16"/>
        </w:rPr>
        <w:t xml:space="preserve">, but this seems likely to be only part of the story. </w:t>
      </w:r>
      <w:r w:rsidRPr="00BA4FCA">
        <w:rPr>
          <w:rStyle w:val="StyleUnderline"/>
          <w:rFonts w:asciiTheme="minorHAnsi" w:hAnsiTheme="minorHAnsi" w:cstheme="minorHAnsi"/>
          <w:highlight w:val="yellow"/>
        </w:rPr>
        <w:t>Any form of a heightened range of efforts to deter or contain on a far broader level seems likely to increase the risk of incidents</w:t>
      </w:r>
      <w:r w:rsidRPr="00BA4FCA">
        <w:rPr>
          <w:rStyle w:val="StyleUnderline"/>
          <w:rFonts w:asciiTheme="minorHAnsi" w:hAnsiTheme="minorHAnsi" w:cstheme="minorHAnsi"/>
        </w:rPr>
        <w:t xml:space="preserve"> or low-level clashes </w:t>
      </w:r>
      <w:r w:rsidRPr="00BA4FCA">
        <w:rPr>
          <w:rStyle w:val="StyleUnderline"/>
          <w:rFonts w:asciiTheme="minorHAnsi" w:hAnsiTheme="minorHAnsi" w:cstheme="minorHAnsi"/>
          <w:highlight w:val="yellow"/>
        </w:rPr>
        <w:t>and conflicts</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Every</w:t>
      </w:r>
      <w:r w:rsidRPr="00BA4FCA">
        <w:rPr>
          <w:rStyle w:val="StyleUnderline"/>
          <w:rFonts w:asciiTheme="minorHAnsi" w:hAnsiTheme="minorHAnsi" w:cstheme="minorHAnsi"/>
        </w:rPr>
        <w:t xml:space="preserve"> such </w:t>
      </w:r>
      <w:r w:rsidRPr="00BA4FCA">
        <w:rPr>
          <w:rStyle w:val="StyleUnderline"/>
          <w:rFonts w:asciiTheme="minorHAnsi" w:hAnsiTheme="minorHAnsi" w:cstheme="minorHAnsi"/>
          <w:highlight w:val="yellow"/>
        </w:rPr>
        <w:t>incident will make things worse</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and heighten the military and security efforts</w:t>
      </w:r>
      <w:r w:rsidRPr="00BA4FCA">
        <w:rPr>
          <w:rStyle w:val="StyleUnderline"/>
          <w:rFonts w:asciiTheme="minorHAnsi" w:hAnsiTheme="minorHAnsi" w:cstheme="minorHAnsi"/>
        </w:rPr>
        <w:t xml:space="preserve"> on each side. </w:t>
      </w:r>
      <w:r w:rsidRPr="00BA4FCA">
        <w:rPr>
          <w:rStyle w:val="StyleUnderline"/>
          <w:rFonts w:asciiTheme="minorHAnsi" w:hAnsiTheme="minorHAnsi" w:cstheme="minorHAnsi"/>
          <w:highlight w:val="yellow"/>
        </w:rPr>
        <w:t>Every clash will have the potential to escalate</w:t>
      </w:r>
      <w:r w:rsidRPr="00BA4FCA">
        <w:rPr>
          <w:rStyle w:val="StyleUnderline"/>
          <w:rFonts w:asciiTheme="minorHAnsi" w:hAnsiTheme="minorHAnsi" w:cstheme="minorHAnsi"/>
        </w:rPr>
        <w:t>, and every incident that does not escalate could do even more to push both sides towards more military and security efforts</w:t>
      </w:r>
      <w:r w:rsidRPr="00BA4FCA">
        <w:rPr>
          <w:rFonts w:asciiTheme="minorHAnsi" w:hAnsiTheme="minorHAnsi" w:cstheme="minorHAnsi"/>
          <w:sz w:val="16"/>
        </w:rPr>
        <w:t xml:space="preserve">. Moreover, the growing emergence of two regional superpowers means that neither can ever really allow the other to "win" any limited clash or conflict. </w:t>
      </w:r>
      <w:r w:rsidRPr="00BA4FCA">
        <w:rPr>
          <w:rStyle w:val="StyleUnderline"/>
          <w:rFonts w:asciiTheme="minorHAnsi" w:hAnsiTheme="minorHAnsi" w:cstheme="minorHAnsi"/>
        </w:rPr>
        <w:t xml:space="preserve">The loser, and even the side caught up in a stalemate or tie, may well find some new area to compete and react more strongly. </w:t>
      </w:r>
      <w:r w:rsidRPr="00BA4FCA">
        <w:rPr>
          <w:rFonts w:asciiTheme="minorHAnsi" w:hAnsiTheme="minorHAnsi" w:cstheme="minorHAnsi"/>
          <w:sz w:val="16"/>
        </w:rPr>
        <w:t>Learning the Hard Way Both China and the U.S. – and their leaders – currently seem committed to economic and security policies that will increase the tension between them, heighten the cost and scale of their de facto arms race, and at least marginally increase the risk of incidents, clashes, or more serious conflict</w:t>
      </w:r>
      <w:r w:rsidRPr="00BA4FCA">
        <w:rPr>
          <w:rStyle w:val="StyleUnderline"/>
          <w:rFonts w:asciiTheme="minorHAnsi" w:hAnsiTheme="minorHAnsi" w:cstheme="minorHAnsi"/>
        </w:rPr>
        <w:t>. Each is pursuing policies that are broadening the range of technologies and forces it can use against the other</w:t>
      </w:r>
      <w:r w:rsidRPr="00BA4FCA">
        <w:rPr>
          <w:rFonts w:asciiTheme="minorHAnsi" w:hAnsiTheme="minorHAnsi" w:cstheme="minorHAnsi"/>
          <w:sz w:val="16"/>
        </w:rPr>
        <w:t xml:space="preserve">. </w:t>
      </w:r>
      <w:r w:rsidRPr="00BA4FCA">
        <w:rPr>
          <w:rStyle w:val="StyleUnderline"/>
          <w:rFonts w:asciiTheme="minorHAnsi" w:hAnsiTheme="minorHAnsi" w:cstheme="minorHAnsi"/>
        </w:rPr>
        <w:t>Each is adjusting its strategic posture to put more emphasis on containment and conflict</w:t>
      </w:r>
      <w:r w:rsidRPr="00BA4FCA">
        <w:rPr>
          <w:rFonts w:asciiTheme="minorHAnsi" w:hAnsiTheme="minorHAnsi" w:cstheme="minorHAnsi"/>
          <w:sz w:val="16"/>
        </w:rPr>
        <w:t xml:space="preserve">. Each is effectively attempting to "win" the future at the other's expense. It does not take much vision to see that key aspects of their relations are almost certain to continue to deteriorate – at least in the near term. </w:t>
      </w:r>
      <w:r w:rsidRPr="00BA4FCA">
        <w:rPr>
          <w:rStyle w:val="StyleUnderline"/>
          <w:rFonts w:asciiTheme="minorHAnsi" w:hAnsiTheme="minorHAnsi" w:cstheme="minorHAnsi"/>
          <w:highlight w:val="yellow"/>
        </w:rPr>
        <w:t>History</w:t>
      </w:r>
      <w:r w:rsidRPr="00BA4FCA">
        <w:rPr>
          <w:rStyle w:val="StyleUnderline"/>
          <w:rFonts w:asciiTheme="minorHAnsi" w:hAnsiTheme="minorHAnsi" w:cstheme="minorHAnsi"/>
        </w:rPr>
        <w:t xml:space="preserve"> also </w:t>
      </w:r>
      <w:r w:rsidRPr="00BA4FCA">
        <w:rPr>
          <w:rStyle w:val="StyleUnderline"/>
          <w:rFonts w:asciiTheme="minorHAnsi" w:hAnsiTheme="minorHAnsi" w:cstheme="minorHAnsi"/>
          <w:highlight w:val="yellow"/>
        </w:rPr>
        <w:t>warns</w:t>
      </w:r>
      <w:r w:rsidRPr="00BA4FCA">
        <w:rPr>
          <w:rStyle w:val="StyleUnderline"/>
          <w:rFonts w:asciiTheme="minorHAnsi" w:hAnsiTheme="minorHAnsi" w:cstheme="minorHAnsi"/>
        </w:rPr>
        <w:t xml:space="preserve"> that nations that begin </w:t>
      </w:r>
      <w:r w:rsidRPr="00BA4FCA">
        <w:rPr>
          <w:rStyle w:val="StyleUnderline"/>
          <w:rFonts w:asciiTheme="minorHAnsi" w:hAnsiTheme="minorHAnsi" w:cstheme="minorHAnsi"/>
          <w:highlight w:val="yellow"/>
        </w:rPr>
        <w:t>such arms races and strategic posturing often find it steadily harder to reverse</w:t>
      </w:r>
      <w:r w:rsidRPr="00BA4FCA">
        <w:rPr>
          <w:rStyle w:val="StyleUnderline"/>
          <w:rFonts w:asciiTheme="minorHAnsi" w:hAnsiTheme="minorHAnsi" w:cstheme="minorHAnsi"/>
        </w:rPr>
        <w:t xml:space="preserve"> their positions and consider their risks and costs</w:t>
      </w:r>
      <w:r w:rsidRPr="00BA4FCA">
        <w:rPr>
          <w:rFonts w:asciiTheme="minorHAnsi" w:hAnsiTheme="minorHAnsi" w:cstheme="minorHAnsi"/>
          <w:sz w:val="16"/>
        </w:rPr>
        <w:t xml:space="preserve">. In remembrance of the ability to forget the past, it is worth pointing out that Norman Angel published the Grand Illusion, a convincing argument against both the Anglo-German naval arms race and a warning about the cost of new war in Europe, in 1909, the beginning of what became the century of the world's worst wars. Like all the previous and following works by those outside government and the military on the costs and risks of strategic competition – from Lysistrata to the present – Angels' work could not compete with the momentum of the growing emphasis on containment and conflict. At least part of this momentum, however, comes from the degree to which governments narrow the scope of their internal strategic planning and net assessments to focus on containment and conflict. </w:t>
      </w:r>
      <w:r w:rsidRPr="00BA4FCA">
        <w:rPr>
          <w:rStyle w:val="StyleUnderline"/>
          <w:rFonts w:asciiTheme="minorHAnsi" w:hAnsiTheme="minorHAnsi" w:cstheme="minorHAnsi"/>
        </w:rPr>
        <w:t xml:space="preserve">The governments of China and the U.S. cannot ignore the risks they face, but they both need to ask their national security planners to look beyond China's inevitable emergence as a </w:t>
      </w:r>
      <w:r w:rsidRPr="00BA4FCA">
        <w:rPr>
          <w:rStyle w:val="StyleUnderline"/>
          <w:rFonts w:asciiTheme="minorHAnsi" w:hAnsiTheme="minorHAnsi" w:cstheme="minorHAnsi"/>
        </w:rPr>
        <w:lastRenderedPageBreak/>
        <w:t>superpower, and military force planning and strategy in the narrow sense of the term. They need to focus as much on the cumulative risks in creating the military forces needed for containment and conflict over the next two decades</w:t>
      </w:r>
      <w:r w:rsidRPr="00BA4FCA">
        <w:rPr>
          <w:rFonts w:asciiTheme="minorHAnsi" w:hAnsiTheme="minorHAnsi" w:cstheme="minorHAnsi"/>
          <w:sz w:val="16"/>
        </w:rPr>
        <w:t xml:space="preserve">. The new U.S. strategy, and China's existing actions, do make sense in considering the risk that the other side will be as an adversary. Seen from a grand strategic perspective, however, such an analysis will warn </w:t>
      </w:r>
      <w:r w:rsidRPr="00BA4FCA">
        <w:rPr>
          <w:rStyle w:val="StyleUnderline"/>
          <w:rFonts w:asciiTheme="minorHAnsi" w:hAnsiTheme="minorHAnsi" w:cstheme="minorHAnsi"/>
          <w:highlight w:val="yellow"/>
        </w:rPr>
        <w:t>both countries that they can gain far more from cooperation and peaceful competition</w:t>
      </w:r>
      <w:r w:rsidRPr="00BA4FCA">
        <w:rPr>
          <w:rFonts w:asciiTheme="minorHAnsi" w:hAnsiTheme="minorHAnsi" w:cstheme="minorHAnsi"/>
          <w:sz w:val="16"/>
        </w:rPr>
        <w:t xml:space="preserve">. This is also an area where research centers, think tanks, and academics can help by examining alternative futures and the trade-offs between security and civil efforts. And yet, one </w:t>
      </w:r>
      <w:proofErr w:type="gramStart"/>
      <w:r w:rsidRPr="00BA4FCA">
        <w:rPr>
          <w:rFonts w:asciiTheme="minorHAnsi" w:hAnsiTheme="minorHAnsi" w:cstheme="minorHAnsi"/>
          <w:sz w:val="16"/>
        </w:rPr>
        <w:t>has to</w:t>
      </w:r>
      <w:proofErr w:type="gramEnd"/>
      <w:r w:rsidRPr="00BA4FCA">
        <w:rPr>
          <w:rFonts w:asciiTheme="minorHAnsi" w:hAnsiTheme="minorHAnsi" w:cstheme="minorHAnsi"/>
          <w:sz w:val="16"/>
        </w:rPr>
        <w:t xml:space="preserve"> admit that the precedents are not good and that learning from the past seems to be remarkably difficult even if one does remember it. As was mentioned earlier, it was Santayana that warned that, "Only the dead have seen the end of war." </w:t>
      </w:r>
    </w:p>
    <w:p w14:paraId="6659A48A" w14:textId="77777777" w:rsidR="00115B90" w:rsidRPr="00BA4FCA" w:rsidRDefault="00115B90" w:rsidP="00115B90">
      <w:pPr>
        <w:rPr>
          <w:rFonts w:asciiTheme="minorHAnsi" w:hAnsiTheme="minorHAnsi" w:cstheme="minorHAnsi"/>
        </w:rPr>
      </w:pPr>
    </w:p>
    <w:p w14:paraId="180A3633" w14:textId="77777777" w:rsidR="00115B90" w:rsidRPr="00BA4FCA" w:rsidRDefault="00115B90" w:rsidP="00115B90">
      <w:pPr>
        <w:rPr>
          <w:rFonts w:asciiTheme="minorHAnsi" w:hAnsiTheme="minorHAnsi" w:cstheme="minorHAnsi"/>
        </w:rPr>
      </w:pPr>
    </w:p>
    <w:p w14:paraId="5ACE03DD"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Turn- Drones cause instability</w:t>
      </w:r>
    </w:p>
    <w:p w14:paraId="2C771E1D"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 xml:space="preserve">Drones ruin stability and </w:t>
      </w:r>
      <w:proofErr w:type="gramStart"/>
      <w:r w:rsidRPr="00BA4FCA">
        <w:rPr>
          <w:rFonts w:asciiTheme="minorHAnsi" w:hAnsiTheme="minorHAnsi" w:cstheme="minorHAnsi"/>
        </w:rPr>
        <w:t>are seen as</w:t>
      </w:r>
      <w:proofErr w:type="gramEnd"/>
      <w:r w:rsidRPr="00BA4FCA">
        <w:rPr>
          <w:rFonts w:asciiTheme="minorHAnsi" w:hAnsiTheme="minorHAnsi" w:cstheme="minorHAnsi"/>
        </w:rPr>
        <w:t xml:space="preserve"> acts of war </w:t>
      </w:r>
    </w:p>
    <w:p w14:paraId="70CAF66E" w14:textId="77777777" w:rsidR="00115B90" w:rsidRPr="00BA4FCA" w:rsidRDefault="00115B90" w:rsidP="00115B90">
      <w:pPr>
        <w:rPr>
          <w:rFonts w:asciiTheme="minorHAnsi" w:hAnsiTheme="minorHAnsi" w:cstheme="minorHAnsi"/>
        </w:rPr>
      </w:pPr>
      <w:r w:rsidRPr="00BA4FCA">
        <w:rPr>
          <w:rStyle w:val="Style13ptBold"/>
          <w:rFonts w:asciiTheme="minorHAnsi" w:hAnsiTheme="minorHAnsi" w:cstheme="minorHAnsi"/>
        </w:rPr>
        <w:t>Burgers and Romaniuk 16</w:t>
      </w:r>
      <w:r w:rsidRPr="00BA4FCA">
        <w:rPr>
          <w:rFonts w:asciiTheme="minorHAnsi" w:hAnsiTheme="minorHAnsi" w:cstheme="minorHAnsi"/>
        </w:rPr>
        <w:t xml:space="preserve"> (Tobias and Scott, December 07, Tobias J. Burgers is a Doctoral Candidate at the Otto-Suhr-Institute (Free University of Berlin) where he researches the rise and use of cyber, robotic systems in security relations, and the future of military conflict. Scott N. Romaniuk is a PhD Candidate in International Studies (University of Trento). His research focuses on asymmetric warfare, counterterrorism, international security, and the use of force). “</w:t>
      </w:r>
      <w:r w:rsidRPr="00BA4FCA">
        <w:rPr>
          <w:rFonts w:asciiTheme="minorHAnsi" w:hAnsiTheme="minorHAnsi" w:cstheme="minorHAnsi"/>
          <w:u w:val="single"/>
        </w:rPr>
        <w:t>Unmanned Systems</w:t>
      </w:r>
      <w:r w:rsidRPr="00BA4FCA">
        <w:rPr>
          <w:rFonts w:asciiTheme="minorHAnsi" w:hAnsiTheme="minorHAnsi" w:cstheme="minorHAnsi"/>
        </w:rPr>
        <w:t xml:space="preserve"> May </w:t>
      </w:r>
      <w:r w:rsidRPr="00BA4FCA">
        <w:rPr>
          <w:rFonts w:asciiTheme="minorHAnsi" w:hAnsiTheme="minorHAnsi" w:cstheme="minorHAnsi"/>
          <w:u w:val="single"/>
        </w:rPr>
        <w:t>Kill</w:t>
      </w:r>
      <w:r w:rsidRPr="00BA4FCA">
        <w:rPr>
          <w:rFonts w:asciiTheme="minorHAnsi" w:hAnsiTheme="minorHAnsi" w:cstheme="minorHAnsi"/>
        </w:rPr>
        <w:t xml:space="preserve"> Any Prospect of </w:t>
      </w:r>
      <w:r w:rsidRPr="00BA4FCA">
        <w:rPr>
          <w:rFonts w:asciiTheme="minorHAnsi" w:hAnsiTheme="minorHAnsi" w:cstheme="minorHAnsi"/>
          <w:u w:val="single"/>
        </w:rPr>
        <w:t>Peace in East and Southeast Asia</w:t>
      </w:r>
      <w:r w:rsidRPr="00BA4FCA">
        <w:rPr>
          <w:rFonts w:asciiTheme="minorHAnsi" w:hAnsiTheme="minorHAnsi" w:cstheme="minorHAnsi"/>
        </w:rPr>
        <w:t xml:space="preserve">,” The Diplomat, </w:t>
      </w:r>
      <w:hyperlink r:id="rId183" w:history="1">
        <w:r w:rsidRPr="00BA4FCA">
          <w:rPr>
            <w:rStyle w:val="Hyperlink"/>
            <w:rFonts w:asciiTheme="minorHAnsi" w:hAnsiTheme="minorHAnsi" w:cstheme="minorHAnsi"/>
          </w:rPr>
          <w:t>https://thediplomat.com/2016/12/unmanned-systems-may-kill-any-prospect-of-peace-in-east-and-southeast-asia/</w:t>
        </w:r>
      </w:hyperlink>
      <w:r w:rsidRPr="00BA4FCA">
        <w:rPr>
          <w:rFonts w:asciiTheme="minorHAnsi" w:hAnsiTheme="minorHAnsi" w:cstheme="minorHAnsi"/>
        </w:rPr>
        <w:t>///twl</w:t>
      </w:r>
    </w:p>
    <w:p w14:paraId="355CC722" w14:textId="77777777" w:rsidR="00115B90" w:rsidRPr="00215152" w:rsidRDefault="00115B90" w:rsidP="00115B90">
      <w:pPr>
        <w:rPr>
          <w:rFonts w:asciiTheme="minorHAnsi" w:hAnsiTheme="minorHAnsi" w:cstheme="minorHAnsi"/>
          <w:sz w:val="16"/>
        </w:rPr>
      </w:pPr>
      <w:r w:rsidRPr="00215152">
        <w:rPr>
          <w:rFonts w:asciiTheme="minorHAnsi" w:hAnsiTheme="minorHAnsi" w:cstheme="minorHAnsi"/>
          <w:sz w:val="16"/>
        </w:rPr>
        <w:t>In our July 2016 article, “</w:t>
      </w:r>
      <w:hyperlink r:id="rId184" w:tgtFrame="_blank" w:history="1">
        <w:r w:rsidRPr="00215152">
          <w:rPr>
            <w:rStyle w:val="Hyperlink"/>
            <w:rFonts w:asciiTheme="minorHAnsi" w:hAnsiTheme="minorHAnsi" w:cstheme="minorHAnsi"/>
            <w:sz w:val="16"/>
          </w:rPr>
          <w:t>Unmanned Systems and Manned Conflict in East Asia</w:t>
        </w:r>
      </w:hyperlink>
      <w:r w:rsidRPr="00215152">
        <w:rPr>
          <w:rFonts w:asciiTheme="minorHAnsi" w:hAnsiTheme="minorHAnsi" w:cstheme="minorHAnsi"/>
          <w:sz w:val="16"/>
        </w:rPr>
        <w:t xml:space="preserve">, we presented the argument that </w:t>
      </w:r>
      <w:r w:rsidRPr="00BA4FCA">
        <w:rPr>
          <w:rFonts w:asciiTheme="minorHAnsi" w:hAnsiTheme="minorHAnsi" w:cstheme="minorHAnsi"/>
          <w:u w:val="single"/>
        </w:rPr>
        <w:t>there is a serious risk of the</w:t>
      </w:r>
      <w:r w:rsidRPr="00215152">
        <w:rPr>
          <w:rFonts w:asciiTheme="minorHAnsi" w:hAnsiTheme="minorHAnsi" w:cstheme="minorHAnsi"/>
          <w:sz w:val="16"/>
        </w:rPr>
        <w:t xml:space="preserve"> potential (</w:t>
      </w:r>
      <w:r w:rsidRPr="00BA4FCA">
        <w:rPr>
          <w:rFonts w:asciiTheme="minorHAnsi" w:hAnsiTheme="minorHAnsi" w:cstheme="minorHAnsi"/>
          <w:u w:val="single"/>
        </w:rPr>
        <w:t>mis)use of military unmanned systems in maritime conflicts in</w:t>
      </w:r>
      <w:r w:rsidRPr="00215152">
        <w:rPr>
          <w:rFonts w:asciiTheme="minorHAnsi" w:hAnsiTheme="minorHAnsi" w:cstheme="minorHAnsi"/>
          <w:sz w:val="16"/>
        </w:rPr>
        <w:t xml:space="preserve"> East Asia and </w:t>
      </w:r>
      <w:r w:rsidRPr="00BA4FCA">
        <w:rPr>
          <w:rFonts w:asciiTheme="minorHAnsi" w:hAnsiTheme="minorHAnsi" w:cstheme="minorHAnsi"/>
          <w:u w:val="single"/>
        </w:rPr>
        <w:t>Southeast Asia</w:t>
      </w:r>
      <w:r w:rsidRPr="00215152">
        <w:rPr>
          <w:rFonts w:asciiTheme="minorHAnsi" w:hAnsiTheme="minorHAnsi" w:cstheme="minorHAnsi"/>
          <w:sz w:val="16"/>
        </w:rPr>
        <w:t xml:space="preserve"> (SEA). This risk has not diminished. In the wake of the recent U.S. elections, and given the absence of support and the absence of any possible deterrence by the United States, in which the use of unmanned systems could play a fundamental role</w:t>
      </w:r>
      <w:r w:rsidRPr="00BA4FCA">
        <w:rPr>
          <w:rFonts w:asciiTheme="minorHAnsi" w:hAnsiTheme="minorHAnsi" w:cstheme="minorHAnsi"/>
          <w:u w:val="single"/>
        </w:rPr>
        <w:t>, regional actors are more likely to pursue a risk-prone approach to security interests in the regions.</w:t>
      </w:r>
      <w:r w:rsidRPr="00215152">
        <w:rPr>
          <w:rFonts w:asciiTheme="minorHAnsi" w:hAnsiTheme="minorHAnsi" w:cstheme="minorHAnsi"/>
          <w:sz w:val="16"/>
        </w:rPr>
        <w:t xml:space="preserve"> It is feasible that China, for example, given recent increasing tensions over the East China Sea, might seek to further contest Japan’s claims of sovereignty by deploying swarms of unmanned aerial vehicles (</w:t>
      </w:r>
      <w:r w:rsidRPr="00BA4FCA">
        <w:rPr>
          <w:rFonts w:asciiTheme="minorHAnsi" w:hAnsiTheme="minorHAnsi" w:cstheme="minorHAnsi"/>
          <w:u w:val="single"/>
        </w:rPr>
        <w:t>UAVs</w:t>
      </w:r>
      <w:r w:rsidRPr="00215152">
        <w:rPr>
          <w:rFonts w:asciiTheme="minorHAnsi" w:hAnsiTheme="minorHAnsi" w:cstheme="minorHAnsi"/>
          <w:sz w:val="16"/>
        </w:rPr>
        <w:t xml:space="preserve">) or unmanned surface vehicles (USVs), making multiple small intrusions into Japanese air and sea space around the </w:t>
      </w:r>
      <w:hyperlink r:id="rId185" w:tgtFrame="_blank" w:history="1">
        <w:r w:rsidRPr="00215152">
          <w:rPr>
            <w:rStyle w:val="Hyperlink"/>
            <w:rFonts w:asciiTheme="minorHAnsi" w:hAnsiTheme="minorHAnsi" w:cstheme="minorHAnsi"/>
            <w:sz w:val="16"/>
          </w:rPr>
          <w:t>Senkaku/Diaoyu/Diaoyutai islands</w:t>
        </w:r>
      </w:hyperlink>
      <w:r w:rsidRPr="00215152">
        <w:rPr>
          <w:rFonts w:asciiTheme="minorHAnsi" w:hAnsiTheme="minorHAnsi" w:cstheme="minorHAnsi"/>
          <w:sz w:val="16"/>
        </w:rPr>
        <w:t xml:space="preserve">. This option could be as effective as using their manned counterparts, the fishermen-turned-naval militia – </w:t>
      </w:r>
      <w:r w:rsidRPr="00BA4FCA">
        <w:rPr>
          <w:rFonts w:asciiTheme="minorHAnsi" w:hAnsiTheme="minorHAnsi" w:cstheme="minorHAnsi"/>
          <w:u w:val="single"/>
        </w:rPr>
        <w:t xml:space="preserve">effectively deployed in the South China Sea </w:t>
      </w:r>
      <w:r w:rsidRPr="00215152">
        <w:rPr>
          <w:rFonts w:asciiTheme="minorHAnsi" w:hAnsiTheme="minorHAnsi" w:cstheme="minorHAnsi"/>
          <w:sz w:val="16"/>
        </w:rPr>
        <w:t xml:space="preserve">(SCS) – and would presumably carry a much reduced political, economic, and diplomatic cost. Likewise, a possible scenario could arise in which the United States Navy (USN) through the use of USVs – that is, seafaring drones – could conduct permanent </w:t>
      </w:r>
      <w:hyperlink r:id="rId186" w:tgtFrame="_blank" w:history="1">
        <w:r w:rsidRPr="00215152">
          <w:rPr>
            <w:rStyle w:val="Hyperlink"/>
            <w:rFonts w:asciiTheme="minorHAnsi" w:hAnsiTheme="minorHAnsi" w:cstheme="minorHAnsi"/>
            <w:sz w:val="16"/>
          </w:rPr>
          <w:t>Freedom of Navigation (</w:t>
        </w:r>
        <w:proofErr w:type="spellStart"/>
        <w:r w:rsidRPr="00215152">
          <w:rPr>
            <w:rStyle w:val="Hyperlink"/>
            <w:rFonts w:asciiTheme="minorHAnsi" w:hAnsiTheme="minorHAnsi" w:cstheme="minorHAnsi"/>
            <w:sz w:val="16"/>
          </w:rPr>
          <w:t>FoN</w:t>
        </w:r>
        <w:proofErr w:type="spellEnd"/>
        <w:r w:rsidRPr="00215152">
          <w:rPr>
            <w:rStyle w:val="Hyperlink"/>
            <w:rFonts w:asciiTheme="minorHAnsi" w:hAnsiTheme="minorHAnsi" w:cstheme="minorHAnsi"/>
            <w:sz w:val="16"/>
          </w:rPr>
          <w:t>) operations in the South China Sea</w:t>
        </w:r>
      </w:hyperlink>
      <w:r w:rsidRPr="00215152">
        <w:rPr>
          <w:rFonts w:asciiTheme="minorHAnsi" w:hAnsiTheme="minorHAnsi" w:cstheme="minorHAnsi"/>
          <w:sz w:val="16"/>
        </w:rPr>
        <w:t xml:space="preserve">, thereby continuously contesting China’s claims, presence, and power. In either scenario, </w:t>
      </w:r>
      <w:r w:rsidRPr="00BA4FCA">
        <w:rPr>
          <w:rFonts w:asciiTheme="minorHAnsi" w:hAnsiTheme="minorHAnsi" w:cstheme="minorHAnsi"/>
          <w:u w:val="single"/>
        </w:rPr>
        <w:t>one could count on rising tensions between competing and forceful states</w:t>
      </w:r>
      <w:r w:rsidRPr="00215152">
        <w:rPr>
          <w:rFonts w:asciiTheme="minorHAnsi" w:hAnsiTheme="minorHAnsi" w:cstheme="minorHAnsi"/>
          <w:sz w:val="16"/>
        </w:rPr>
        <w:t xml:space="preserve">, </w:t>
      </w:r>
      <w:r w:rsidRPr="00BA4FCA">
        <w:rPr>
          <w:rFonts w:asciiTheme="minorHAnsi" w:hAnsiTheme="minorHAnsi" w:cstheme="minorHAnsi"/>
          <w:u w:val="single"/>
        </w:rPr>
        <w:t>giving rise to a possible escalation of violence</w:t>
      </w:r>
      <w:r w:rsidRPr="00215152">
        <w:rPr>
          <w:rFonts w:asciiTheme="minorHAnsi" w:hAnsiTheme="minorHAnsi" w:cstheme="minorHAnsi"/>
          <w:sz w:val="16"/>
        </w:rPr>
        <w:t xml:space="preserve">. </w:t>
      </w:r>
      <w:hyperlink r:id="rId187" w:history="1">
        <w:r w:rsidRPr="00215152">
          <w:rPr>
            <w:rStyle w:val="Hyperlink"/>
            <w:rFonts w:asciiTheme="minorHAnsi" w:hAnsiTheme="minorHAnsi" w:cstheme="minorHAnsi"/>
            <w:sz w:val="16"/>
          </w:rPr>
          <w:t>Enjoying this article? Click here to subscribe for full access. Just $5 a month.</w:t>
        </w:r>
      </w:hyperlink>
      <w:r w:rsidRPr="00215152">
        <w:rPr>
          <w:rFonts w:asciiTheme="minorHAnsi" w:hAnsiTheme="minorHAnsi" w:cstheme="minorHAnsi"/>
          <w:sz w:val="16"/>
        </w:rPr>
        <w:t xml:space="preserve"> With the unmanned revolution quickly spreading, it is only a matter of time before other actors involved in the region’s maritime conflicts have similar unmanned capabilities and likewise could use them. In light of the multitude of possible scenarios, it is critical to keep in mind that no regional framework for the military use of unmanned systems is in place to prevent such scenarios and in order to ensure that, at the very least, the fragile peace and security balance in East Asia’s seas, including the SCS, is maintained. The potential misuse of unmanned systems exists in part due to a lack of acceptance of </w:t>
      </w:r>
      <w:hyperlink r:id="rId188" w:tgtFrame="_blank" w:history="1">
        <w:r w:rsidRPr="00215152">
          <w:rPr>
            <w:rStyle w:val="Hyperlink"/>
            <w:rFonts w:asciiTheme="minorHAnsi" w:hAnsiTheme="minorHAnsi" w:cstheme="minorHAnsi"/>
            <w:sz w:val="16"/>
          </w:rPr>
          <w:t>norms and rules centering on UAVs</w:t>
        </w:r>
      </w:hyperlink>
      <w:r w:rsidRPr="00215152">
        <w:rPr>
          <w:rFonts w:asciiTheme="minorHAnsi" w:hAnsiTheme="minorHAnsi" w:cstheme="minorHAnsi"/>
          <w:sz w:val="16"/>
        </w:rPr>
        <w:t xml:space="preserve">. However, history has shown that disturbance of the military balance, as </w:t>
      </w:r>
      <w:r w:rsidRPr="00BA4FCA">
        <w:rPr>
          <w:rFonts w:asciiTheme="minorHAnsi" w:hAnsiTheme="minorHAnsi" w:cstheme="minorHAnsi"/>
          <w:u w:val="single"/>
        </w:rPr>
        <w:t>a result of the introduction of new technologies</w:t>
      </w:r>
      <w:r w:rsidRPr="00215152">
        <w:rPr>
          <w:rFonts w:asciiTheme="minorHAnsi" w:hAnsiTheme="minorHAnsi" w:cstheme="minorHAnsi"/>
          <w:sz w:val="16"/>
        </w:rPr>
        <w:t xml:space="preserve"> and their subsequent applications, </w:t>
      </w:r>
      <w:r w:rsidRPr="00BA4FCA">
        <w:rPr>
          <w:rFonts w:asciiTheme="minorHAnsi" w:hAnsiTheme="minorHAnsi" w:cstheme="minorHAnsi"/>
          <w:u w:val="single"/>
        </w:rPr>
        <w:t>presents significant risks for all states involved</w:t>
      </w:r>
      <w:r w:rsidRPr="00215152">
        <w:rPr>
          <w:rFonts w:asciiTheme="minorHAnsi" w:hAnsiTheme="minorHAnsi" w:cstheme="minorHAnsi"/>
          <w:sz w:val="16"/>
        </w:rPr>
        <w:t xml:space="preserve">, including a range of unintended consequences. Likewise, history exemplifies how states, and opposing factions (i.e., those during the Cold War) are indeed capable of agreeing upon a set of rules and norms on acceptable uses of new technologies. Still, this has not taken place in East Asia and to date there are no such efforts to establish a set of rules or guidelines. Rather, the United States and its perpetual drone campaigns in many regions of the world have established a potent precedent </w:t>
      </w:r>
      <w:r w:rsidRPr="00BA4FCA">
        <w:rPr>
          <w:rFonts w:asciiTheme="minorHAnsi" w:hAnsiTheme="minorHAnsi" w:cstheme="minorHAnsi"/>
          <w:u w:val="single"/>
        </w:rPr>
        <w:t>for</w:t>
      </w:r>
      <w:r w:rsidRPr="00215152">
        <w:rPr>
          <w:rFonts w:asciiTheme="minorHAnsi" w:hAnsiTheme="minorHAnsi" w:cstheme="minorHAnsi"/>
          <w:sz w:val="16"/>
        </w:rPr>
        <w:t xml:space="preserve"> turning to drones as a first-response option to asymmetric and other threats to national security interests at home and overseas. As in prior cases embedded within the Cold War context, efforts to move toward the creation of a rules system would be voluntary, </w:t>
      </w:r>
      <w:proofErr w:type="gramStart"/>
      <w:r w:rsidRPr="00215152">
        <w:rPr>
          <w:rFonts w:asciiTheme="minorHAnsi" w:hAnsiTheme="minorHAnsi" w:cstheme="minorHAnsi"/>
          <w:sz w:val="16"/>
        </w:rPr>
        <w:t>fully-dependent</w:t>
      </w:r>
      <w:proofErr w:type="gramEnd"/>
      <w:r w:rsidRPr="00215152">
        <w:rPr>
          <w:rFonts w:asciiTheme="minorHAnsi" w:hAnsiTheme="minorHAnsi" w:cstheme="minorHAnsi"/>
          <w:sz w:val="16"/>
        </w:rPr>
        <w:t xml:space="preserve"> upon the compliance of regional actors. Given the convergence of trajectories in the region, specifically </w:t>
      </w:r>
      <w:r w:rsidRPr="00BA4FCA">
        <w:rPr>
          <w:rFonts w:asciiTheme="minorHAnsi" w:hAnsiTheme="minorHAnsi" w:cstheme="minorHAnsi"/>
          <w:u w:val="single"/>
        </w:rPr>
        <w:t>China and the U</w:t>
      </w:r>
      <w:r w:rsidRPr="00215152">
        <w:rPr>
          <w:rFonts w:asciiTheme="minorHAnsi" w:hAnsiTheme="minorHAnsi" w:cstheme="minorHAnsi"/>
          <w:sz w:val="16"/>
        </w:rPr>
        <w:t>nited</w:t>
      </w:r>
      <w:r w:rsidRPr="00BA4FCA">
        <w:rPr>
          <w:rFonts w:asciiTheme="minorHAnsi" w:hAnsiTheme="minorHAnsi" w:cstheme="minorHAnsi"/>
          <w:u w:val="single"/>
        </w:rPr>
        <w:t xml:space="preserve"> S</w:t>
      </w:r>
      <w:r w:rsidRPr="00215152">
        <w:rPr>
          <w:rFonts w:asciiTheme="minorHAnsi" w:hAnsiTheme="minorHAnsi" w:cstheme="minorHAnsi"/>
          <w:sz w:val="16"/>
        </w:rPr>
        <w:t>tates</w:t>
      </w:r>
      <w:r w:rsidRPr="00BA4FCA">
        <w:rPr>
          <w:rFonts w:asciiTheme="minorHAnsi" w:hAnsiTheme="minorHAnsi" w:cstheme="minorHAnsi"/>
          <w:u w:val="single"/>
        </w:rPr>
        <w:t>, the necessity of ensuring that robotic systems would not be misused for political purposes cannot be discounted</w:t>
      </w:r>
      <w:r w:rsidRPr="00215152">
        <w:rPr>
          <w:rFonts w:asciiTheme="minorHAnsi" w:hAnsiTheme="minorHAnsi" w:cstheme="minorHAnsi"/>
          <w:sz w:val="16"/>
        </w:rPr>
        <w:t xml:space="preserve">. </w:t>
      </w:r>
      <w:r w:rsidRPr="00BA4FCA">
        <w:rPr>
          <w:rFonts w:asciiTheme="minorHAnsi" w:hAnsiTheme="minorHAnsi" w:cstheme="minorHAnsi"/>
          <w:u w:val="single"/>
        </w:rPr>
        <w:t>The use</w:t>
      </w:r>
      <w:r w:rsidRPr="00215152">
        <w:rPr>
          <w:rFonts w:asciiTheme="minorHAnsi" w:hAnsiTheme="minorHAnsi" w:cstheme="minorHAnsi"/>
          <w:sz w:val="16"/>
        </w:rPr>
        <w:t xml:space="preserve"> </w:t>
      </w:r>
      <w:r w:rsidRPr="00BA4FCA">
        <w:rPr>
          <w:rFonts w:asciiTheme="minorHAnsi" w:hAnsiTheme="minorHAnsi" w:cstheme="minorHAnsi"/>
          <w:u w:val="single"/>
        </w:rPr>
        <w:t xml:space="preserve">of unmanned systems over territory forbidden by states </w:t>
      </w:r>
      <w:r w:rsidRPr="00215152">
        <w:rPr>
          <w:rFonts w:asciiTheme="minorHAnsi" w:hAnsiTheme="minorHAnsi" w:cstheme="minorHAnsi"/>
          <w:sz w:val="16"/>
        </w:rPr>
        <w:t xml:space="preserve">like China and Malaysia </w:t>
      </w:r>
      <w:r w:rsidRPr="00BA4FCA">
        <w:rPr>
          <w:rFonts w:asciiTheme="minorHAnsi" w:hAnsiTheme="minorHAnsi" w:cstheme="minorHAnsi"/>
          <w:u w:val="single"/>
        </w:rPr>
        <w:t xml:space="preserve">shows that a fragile peace is at risk </w:t>
      </w:r>
      <w:r w:rsidRPr="00215152">
        <w:rPr>
          <w:rFonts w:asciiTheme="minorHAnsi" w:hAnsiTheme="minorHAnsi" w:cstheme="minorHAnsi"/>
          <w:sz w:val="16"/>
        </w:rPr>
        <w:t xml:space="preserve">by the unilateral use of unmanned systems by more than one or two states. States moving toward the use of </w:t>
      </w:r>
      <w:hyperlink r:id="rId189" w:tgtFrame="_blank" w:history="1">
        <w:r w:rsidRPr="00215152">
          <w:rPr>
            <w:rStyle w:val="Hyperlink"/>
            <w:rFonts w:asciiTheme="minorHAnsi" w:hAnsiTheme="minorHAnsi" w:cstheme="minorHAnsi"/>
            <w:sz w:val="16"/>
          </w:rPr>
          <w:t>aerial, surface, and even undersea drones</w:t>
        </w:r>
      </w:hyperlink>
      <w:r w:rsidRPr="00215152">
        <w:rPr>
          <w:rFonts w:asciiTheme="minorHAnsi" w:hAnsiTheme="minorHAnsi" w:cstheme="minorHAnsi"/>
          <w:sz w:val="16"/>
        </w:rPr>
        <w:t xml:space="preserve"> like China (for instance, for surveillance purposes) increasingly accommodate a much broader range of potential incidents. Drone usage on all three or any one of these fronts fosters a great deal of mistrust between multiple actors in a small region. They also present sizable obstacles to the maintenance of existing healthy military relationships. When a state’s air or sea space is intruded, manned systems are used to establish contact. After contact is made, however, it becomes immensely challenging to establish a connection between an unmanned intruder and manned units scrambled to meet that intruder. The risk associated with unmanned intrusions soars even higher when unmanned systems are used to intercept unmanned intruders. As such, communication </w:t>
      </w:r>
      <w:proofErr w:type="gramStart"/>
      <w:r w:rsidRPr="00215152">
        <w:rPr>
          <w:rFonts w:asciiTheme="minorHAnsi" w:hAnsiTheme="minorHAnsi" w:cstheme="minorHAnsi"/>
          <w:sz w:val="16"/>
        </w:rPr>
        <w:t>has to</w:t>
      </w:r>
      <w:proofErr w:type="gramEnd"/>
      <w:r w:rsidRPr="00215152">
        <w:rPr>
          <w:rFonts w:asciiTheme="minorHAnsi" w:hAnsiTheme="minorHAnsi" w:cstheme="minorHAnsi"/>
          <w:sz w:val="16"/>
        </w:rPr>
        <w:t xml:space="preserve"> go through military channels, via the foreign ministry to the respective adversary foreign ministry, and then to the respective ministry of defense until the unit responsible is reached – a timely predominantly benefiting the intruding state. To date, the default option for intruding unmanned systems is to simply shoot them down. This was the response of Japan’s former defense minister, </w:t>
      </w:r>
      <w:proofErr w:type="spellStart"/>
      <w:r w:rsidRPr="00215152">
        <w:rPr>
          <w:rFonts w:asciiTheme="minorHAnsi" w:hAnsiTheme="minorHAnsi" w:cstheme="minorHAnsi"/>
          <w:sz w:val="16"/>
        </w:rPr>
        <w:t>Itsunori</w:t>
      </w:r>
      <w:proofErr w:type="spellEnd"/>
      <w:r w:rsidRPr="00215152">
        <w:rPr>
          <w:rFonts w:asciiTheme="minorHAnsi" w:hAnsiTheme="minorHAnsi" w:cstheme="minorHAnsi"/>
          <w:sz w:val="16"/>
        </w:rPr>
        <w:t xml:space="preserve"> Onodera, who recently reacted to the real prospect of </w:t>
      </w:r>
      <w:hyperlink r:id="rId190" w:tgtFrame="_blank" w:history="1">
        <w:r w:rsidRPr="00215152">
          <w:rPr>
            <w:rStyle w:val="Hyperlink"/>
            <w:rFonts w:asciiTheme="minorHAnsi" w:hAnsiTheme="minorHAnsi" w:cstheme="minorHAnsi"/>
            <w:sz w:val="16"/>
          </w:rPr>
          <w:t>China deploying aerial drones in Japan’s airspace</w:t>
        </w:r>
      </w:hyperlink>
      <w:r w:rsidRPr="00215152">
        <w:rPr>
          <w:rFonts w:asciiTheme="minorHAnsi" w:hAnsiTheme="minorHAnsi" w:cstheme="minorHAnsi"/>
          <w:sz w:val="16"/>
        </w:rPr>
        <w:t xml:space="preserve">. This is precisely the type of response that cultivates consternation about the </w:t>
      </w:r>
      <w:r w:rsidRPr="00215152">
        <w:rPr>
          <w:rFonts w:asciiTheme="minorHAnsi" w:hAnsiTheme="minorHAnsi" w:cstheme="minorHAnsi"/>
          <w:sz w:val="16"/>
        </w:rPr>
        <w:lastRenderedPageBreak/>
        <w:t xml:space="preserve">escalation of violence with the potential of leading to a hot conflict. </w:t>
      </w:r>
      <w:r w:rsidRPr="00BA4FCA">
        <w:rPr>
          <w:rFonts w:asciiTheme="minorHAnsi" w:hAnsiTheme="minorHAnsi" w:cstheme="minorHAnsi"/>
          <w:u w:val="single"/>
        </w:rPr>
        <w:t>Such a conflict could then pull other actors into it, including the U</w:t>
      </w:r>
      <w:r w:rsidRPr="00215152">
        <w:rPr>
          <w:rFonts w:asciiTheme="minorHAnsi" w:hAnsiTheme="minorHAnsi" w:cstheme="minorHAnsi"/>
          <w:sz w:val="16"/>
        </w:rPr>
        <w:t xml:space="preserve">nited </w:t>
      </w:r>
      <w:r w:rsidRPr="00BA4FCA">
        <w:rPr>
          <w:rFonts w:asciiTheme="minorHAnsi" w:hAnsiTheme="minorHAnsi" w:cstheme="minorHAnsi"/>
          <w:u w:val="single"/>
        </w:rPr>
        <w:t>S</w:t>
      </w:r>
      <w:r w:rsidRPr="00215152">
        <w:rPr>
          <w:rFonts w:asciiTheme="minorHAnsi" w:hAnsiTheme="minorHAnsi" w:cstheme="minorHAnsi"/>
          <w:sz w:val="16"/>
        </w:rPr>
        <w:t xml:space="preserve">tates in defense of Japan, with subsequent mobilizations by China’s neighbors. Indeed, Japan’s prime minister, Shinzo Abe, approved a plan for </w:t>
      </w:r>
      <w:hyperlink r:id="rId191" w:tgtFrame="_blank" w:history="1">
        <w:r w:rsidRPr="00215152">
          <w:rPr>
            <w:rStyle w:val="Hyperlink"/>
            <w:rFonts w:asciiTheme="minorHAnsi" w:hAnsiTheme="minorHAnsi" w:cstheme="minorHAnsi"/>
            <w:sz w:val="16"/>
          </w:rPr>
          <w:t>Japan’s Self-Defense Force to attack drones invading Japanese airspace</w:t>
        </w:r>
      </w:hyperlink>
      <w:r w:rsidRPr="00215152">
        <w:rPr>
          <w:rFonts w:asciiTheme="minorHAnsi" w:hAnsiTheme="minorHAnsi" w:cstheme="minorHAnsi"/>
          <w:sz w:val="16"/>
        </w:rPr>
        <w:t xml:space="preserve">. China, South Korea, Taiwan, Malaysia, Thailand, Vietnam, and Indonesia, among other states in the area, could follow suit. There is currently a severe lack of research and development in the area of effectively and constructively countering the intrusion of unmanned systems in East Asia and Southeast Asia. </w:t>
      </w:r>
      <w:r w:rsidRPr="00BA4FCA">
        <w:rPr>
          <w:rFonts w:asciiTheme="minorHAnsi" w:hAnsiTheme="minorHAnsi" w:cstheme="minorHAnsi"/>
          <w:u w:val="single"/>
        </w:rPr>
        <w:t>The intrusion of unmanned systems into a state’s airspace is popularly perceived of as an act of war</w:t>
      </w:r>
      <w:r w:rsidRPr="00215152">
        <w:rPr>
          <w:rFonts w:asciiTheme="minorHAnsi" w:hAnsiTheme="minorHAnsi" w:cstheme="minorHAnsi"/>
          <w:sz w:val="16"/>
        </w:rPr>
        <w:t xml:space="preserve">. Other than doing nothing, the next best course of action for a state is to turn to violence and destructive means – an avenue of response devoid of possible techniques to take over or steer away the unmanned system like spoofing the global positioning system (GPS) signal or other electronic defense measures such as taking over the signal. Though such moves could be construed as hostile, non-violent responses are more likely to lay a path away from outright conflict and the establishment of rules for future engagements. As </w:t>
      </w:r>
      <w:hyperlink r:id="rId192" w:tgtFrame="_blank" w:history="1">
        <w:r w:rsidRPr="00215152">
          <w:rPr>
            <w:rStyle w:val="Hyperlink"/>
            <w:rFonts w:asciiTheme="minorHAnsi" w:hAnsiTheme="minorHAnsi" w:cstheme="minorHAnsi"/>
            <w:sz w:val="16"/>
          </w:rPr>
          <w:t>Mark J. Valencia</w:t>
        </w:r>
      </w:hyperlink>
      <w:r w:rsidRPr="00215152">
        <w:rPr>
          <w:rFonts w:asciiTheme="minorHAnsi" w:hAnsiTheme="minorHAnsi" w:cstheme="minorHAnsi"/>
          <w:sz w:val="16"/>
        </w:rPr>
        <w:t>, adjunct senior scholar at the National Institute for South China Sea Studies in Haikou, China recently stated, “doing nothing means that where the text of a governing treaty leaves matters ambiguous or unresolved, the practice of states will become particularly important in determining the interpretation of the treaty’s provisions.”</w:t>
      </w:r>
    </w:p>
    <w:p w14:paraId="43502FDA"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Turn-Drones cause trauma</w:t>
      </w:r>
    </w:p>
    <w:p w14:paraId="7648A97D" w14:textId="77777777" w:rsidR="00115B90" w:rsidRPr="00BA4FCA" w:rsidRDefault="00115B90" w:rsidP="00115B90">
      <w:pPr>
        <w:pStyle w:val="Heading4"/>
        <w:rPr>
          <w:rStyle w:val="StyleUnderline"/>
          <w:rFonts w:asciiTheme="minorHAnsi" w:hAnsiTheme="minorHAnsi" w:cstheme="minorHAnsi"/>
          <w:szCs w:val="26"/>
        </w:rPr>
      </w:pPr>
      <w:r w:rsidRPr="00BA4FCA">
        <w:rPr>
          <w:rStyle w:val="StyleUnderline"/>
          <w:rFonts w:asciiTheme="minorHAnsi" w:hAnsiTheme="minorHAnsi" w:cstheme="minorHAnsi"/>
          <w:szCs w:val="26"/>
        </w:rPr>
        <w:t>Use of drones creates permanent psychological trauma that afflicts everyone living under the “aerial occupation” of drones</w:t>
      </w:r>
    </w:p>
    <w:p w14:paraId="5C9B24CF" w14:textId="77777777" w:rsidR="00115B90" w:rsidRPr="00BA4FCA" w:rsidRDefault="00115B90" w:rsidP="00115B90">
      <w:pPr>
        <w:rPr>
          <w:rFonts w:asciiTheme="minorHAnsi" w:hAnsiTheme="minorHAnsi" w:cstheme="minorHAnsi"/>
          <w:sz w:val="16"/>
          <w:szCs w:val="16"/>
        </w:rPr>
      </w:pPr>
      <w:r w:rsidRPr="00BA4FCA">
        <w:rPr>
          <w:rFonts w:asciiTheme="minorHAnsi" w:hAnsiTheme="minorHAnsi" w:cstheme="minorHAnsi"/>
          <w:b/>
          <w:bCs/>
          <w:sz w:val="26"/>
          <w:szCs w:val="26"/>
        </w:rPr>
        <w:t xml:space="preserve">Emery and </w:t>
      </w:r>
      <w:proofErr w:type="spellStart"/>
      <w:r w:rsidRPr="00BA4FCA">
        <w:rPr>
          <w:rFonts w:asciiTheme="minorHAnsi" w:hAnsiTheme="minorHAnsi" w:cstheme="minorHAnsi"/>
          <w:b/>
          <w:bCs/>
          <w:sz w:val="26"/>
          <w:szCs w:val="26"/>
        </w:rPr>
        <w:t>Brunstetter</w:t>
      </w:r>
      <w:proofErr w:type="spellEnd"/>
      <w:r w:rsidRPr="00BA4FCA">
        <w:rPr>
          <w:rFonts w:asciiTheme="minorHAnsi" w:hAnsiTheme="minorHAnsi" w:cstheme="minorHAnsi"/>
          <w:b/>
          <w:bCs/>
          <w:sz w:val="26"/>
          <w:szCs w:val="26"/>
        </w:rPr>
        <w:t xml:space="preserve"> 15</w:t>
      </w:r>
      <w:r w:rsidRPr="00BA4FCA">
        <w:rPr>
          <w:rFonts w:asciiTheme="minorHAnsi" w:hAnsiTheme="minorHAnsi" w:cstheme="minorHAnsi"/>
          <w:sz w:val="16"/>
          <w:szCs w:val="16"/>
        </w:rPr>
        <w:t xml:space="preserve">- John Emery, PhD recipient of the 2019-2020 </w:t>
      </w:r>
      <w:proofErr w:type="spellStart"/>
      <w:r w:rsidRPr="00BA4FCA">
        <w:rPr>
          <w:rFonts w:asciiTheme="minorHAnsi" w:hAnsiTheme="minorHAnsi" w:cstheme="minorHAnsi"/>
          <w:sz w:val="16"/>
          <w:szCs w:val="16"/>
        </w:rPr>
        <w:t>Tobis</w:t>
      </w:r>
      <w:proofErr w:type="spellEnd"/>
      <w:r w:rsidRPr="00BA4FCA">
        <w:rPr>
          <w:rFonts w:asciiTheme="minorHAnsi" w:hAnsiTheme="minorHAnsi" w:cstheme="minorHAnsi"/>
          <w:sz w:val="16"/>
          <w:szCs w:val="16"/>
        </w:rPr>
        <w:t xml:space="preserve"> Fellowship at the Interdisciplinary Center for the Scientific Study of Ethics and Morality at the University of California, Irvine- studies international relations, drones, and war ethics , and Daniel </w:t>
      </w:r>
      <w:proofErr w:type="spellStart"/>
      <w:r w:rsidRPr="00BA4FCA">
        <w:rPr>
          <w:rFonts w:asciiTheme="minorHAnsi" w:hAnsiTheme="minorHAnsi" w:cstheme="minorHAnsi"/>
          <w:sz w:val="16"/>
          <w:szCs w:val="16"/>
        </w:rPr>
        <w:t>Brunstetter</w:t>
      </w:r>
      <w:proofErr w:type="spellEnd"/>
      <w:r w:rsidRPr="00BA4FCA">
        <w:rPr>
          <w:rFonts w:asciiTheme="minorHAnsi" w:hAnsiTheme="minorHAnsi" w:cstheme="minorHAnsi"/>
          <w:sz w:val="16"/>
          <w:szCs w:val="16"/>
        </w:rPr>
        <w:t xml:space="preserve">, Daniel R. </w:t>
      </w:r>
      <w:proofErr w:type="spellStart"/>
      <w:r w:rsidRPr="00BA4FCA">
        <w:rPr>
          <w:rFonts w:asciiTheme="minorHAnsi" w:hAnsiTheme="minorHAnsi" w:cstheme="minorHAnsi"/>
          <w:sz w:val="16"/>
          <w:szCs w:val="16"/>
        </w:rPr>
        <w:t>Brunstetter</w:t>
      </w:r>
      <w:proofErr w:type="spellEnd"/>
      <w:r w:rsidRPr="00BA4FCA">
        <w:rPr>
          <w:rFonts w:asciiTheme="minorHAnsi" w:hAnsiTheme="minorHAnsi" w:cstheme="minorHAnsi"/>
          <w:sz w:val="16"/>
          <w:szCs w:val="16"/>
        </w:rPr>
        <w:t xml:space="preserve"> is Assistant Professor in Political Science at the University of California, Irvine. His current research interests include early modern political thought, just war theory, Nov 18, 2015, “Drones as Aerial Occupation” Peace Review,</w:t>
      </w:r>
      <w:r w:rsidRPr="00BA4FCA">
        <w:rPr>
          <w:rFonts w:asciiTheme="minorHAnsi" w:hAnsiTheme="minorHAnsi" w:cstheme="minorHAnsi"/>
        </w:rPr>
        <w:t xml:space="preserve"> </w:t>
      </w:r>
      <w:hyperlink r:id="rId193" w:history="1">
        <w:r w:rsidRPr="00BA4FCA">
          <w:rPr>
            <w:rStyle w:val="Hyperlink"/>
            <w:rFonts w:asciiTheme="minorHAnsi" w:hAnsiTheme="minorHAnsi" w:cstheme="minorHAnsi"/>
            <w:sz w:val="16"/>
            <w:szCs w:val="16"/>
          </w:rPr>
          <w:t>https://www-tandfonline-com.proxy.lib.umich.edu/doi/full/10.1080/10402659.2015.1094319</w:t>
        </w:r>
      </w:hyperlink>
      <w:r w:rsidRPr="00BA4FCA">
        <w:rPr>
          <w:rFonts w:asciiTheme="minorHAnsi" w:hAnsiTheme="minorHAnsi" w:cstheme="minorHAnsi"/>
          <w:sz w:val="16"/>
          <w:szCs w:val="16"/>
        </w:rPr>
        <w:t>, AN</w:t>
      </w:r>
    </w:p>
    <w:p w14:paraId="46DFF18A"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 xml:space="preserve">In addition to the ethical and legal problems associated with lethal drone strikes, </w:t>
      </w:r>
      <w:r w:rsidRPr="00BA4FCA">
        <w:rPr>
          <w:rStyle w:val="StyleUnderline"/>
          <w:rFonts w:asciiTheme="minorHAnsi" w:hAnsiTheme="minorHAnsi" w:cstheme="minorHAnsi"/>
          <w:highlight w:val="yellow"/>
        </w:rPr>
        <w:t>there are psychosocial aspects caused by the threat of death from above</w:t>
      </w:r>
      <w:r w:rsidRPr="00BA4FCA">
        <w:rPr>
          <w:rStyle w:val="StyleUnderline"/>
          <w:rFonts w:asciiTheme="minorHAnsi" w:hAnsiTheme="minorHAnsi" w:cstheme="minorHAnsi"/>
        </w:rPr>
        <w:t>, such as the disruption of social patterns and other consequences of aerial occupation</w:t>
      </w:r>
      <w:r w:rsidRPr="00BA4FCA">
        <w:rPr>
          <w:rFonts w:asciiTheme="minorHAnsi" w:hAnsiTheme="minorHAnsi" w:cstheme="minorHAnsi"/>
          <w:sz w:val="16"/>
        </w:rPr>
        <w:t xml:space="preserve">. The Stanford/NYU report, Living Under Drones, offers the most comprehensive information on the psychological effects of drone strikes in Pakistan. The report documents interviews with community members, as well as doctors and psychiatrists who have treated patients in the Federally Administered Tribal Areas (FATA) of Pakistan. </w:t>
      </w:r>
      <w:r w:rsidRPr="00BA4FCA">
        <w:rPr>
          <w:rStyle w:val="StyleUnderline"/>
          <w:rFonts w:asciiTheme="minorHAnsi" w:hAnsiTheme="minorHAnsi" w:cstheme="minorHAnsi"/>
        </w:rPr>
        <w:t xml:space="preserve">The report provides a glimpse of the </w:t>
      </w:r>
      <w:r w:rsidRPr="00BA4FCA">
        <w:rPr>
          <w:rStyle w:val="StyleUnderline"/>
          <w:rFonts w:asciiTheme="minorHAnsi" w:hAnsiTheme="minorHAnsi" w:cstheme="minorHAnsi"/>
          <w:highlight w:val="yellow"/>
        </w:rPr>
        <w:t>long-term impact of aerial occupation by drones</w:t>
      </w:r>
      <w:r w:rsidRPr="00BA4FCA">
        <w:rPr>
          <w:rFonts w:asciiTheme="minorHAnsi" w:hAnsiTheme="minorHAnsi" w:cstheme="minorHAnsi"/>
          <w:sz w:val="16"/>
        </w:rPr>
        <w:t xml:space="preserve">. One Pakistani psychiatrist, who has treated </w:t>
      </w:r>
      <w:r w:rsidRPr="00BA4FCA">
        <w:rPr>
          <w:rStyle w:val="StyleUnderline"/>
          <w:rFonts w:asciiTheme="minorHAnsi" w:hAnsiTheme="minorHAnsi" w:cstheme="minorHAnsi"/>
        </w:rPr>
        <w:t xml:space="preserve">patients presenting symptoms he attributed to experience with or fear of drones, explained that the pervasive worry about </w:t>
      </w:r>
      <w:r w:rsidRPr="00BA4FCA">
        <w:rPr>
          <w:rStyle w:val="StyleUnderline"/>
          <w:rFonts w:asciiTheme="minorHAnsi" w:hAnsiTheme="minorHAnsi" w:cstheme="minorHAnsi"/>
          <w:highlight w:val="yellow"/>
        </w:rPr>
        <w:t>future trauma</w:t>
      </w:r>
      <w:r w:rsidRPr="00BA4FCA">
        <w:rPr>
          <w:rStyle w:val="StyleUnderline"/>
          <w:rFonts w:asciiTheme="minorHAnsi" w:hAnsiTheme="minorHAnsi" w:cstheme="minorHAnsi"/>
        </w:rPr>
        <w:t xml:space="preserve"> he </w:t>
      </w:r>
      <w:r w:rsidRPr="00BA4FCA">
        <w:rPr>
          <w:rStyle w:val="StyleUnderline"/>
          <w:rFonts w:asciiTheme="minorHAnsi" w:hAnsiTheme="minorHAnsi" w:cstheme="minorHAnsi"/>
          <w:highlight w:val="yellow"/>
        </w:rPr>
        <w:t>found in patients is emblematic of “anticipatory anxiety</w:t>
      </w:r>
      <w:r w:rsidRPr="00BA4FCA">
        <w:rPr>
          <w:rFonts w:asciiTheme="minorHAnsi" w:hAnsiTheme="minorHAnsi" w:cstheme="minorHAnsi"/>
          <w:sz w:val="16"/>
        </w:rPr>
        <w:t xml:space="preserve">.” The real or perceived lack of control over one's safety is a core element of anticipatory anxiety. </w:t>
      </w:r>
      <w:r w:rsidRPr="00BA4FCA">
        <w:rPr>
          <w:rStyle w:val="StyleUnderline"/>
          <w:rFonts w:asciiTheme="minorHAnsi" w:hAnsiTheme="minorHAnsi" w:cstheme="minorHAnsi"/>
        </w:rPr>
        <w:t>Mental health professionals in Pakistan also said that they dealt with numerous cases of posttraumatic stress disorder (PTSD), resulting from patients witnessing (in some cases being injured in) drone strikes and the constant presence of drones, or the perception that they are there</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People suffering from PTSD, insomnia, emotional breakdowns, and night terrors were</w:t>
      </w:r>
      <w:r w:rsidRPr="00BA4FCA">
        <w:rPr>
          <w:rStyle w:val="StyleUnderline"/>
          <w:rFonts w:asciiTheme="minorHAnsi" w:hAnsiTheme="minorHAnsi" w:cstheme="minorHAnsi"/>
        </w:rPr>
        <w:t xml:space="preserve"> all too </w:t>
      </w:r>
      <w:r w:rsidRPr="00BA4FCA">
        <w:rPr>
          <w:rStyle w:val="StyleUnderline"/>
          <w:rFonts w:asciiTheme="minorHAnsi" w:hAnsiTheme="minorHAnsi" w:cstheme="minorHAnsi"/>
          <w:highlight w:val="yellow"/>
        </w:rPr>
        <w:t>common</w:t>
      </w:r>
      <w:r w:rsidRPr="00BA4FCA">
        <w:rPr>
          <w:rFonts w:asciiTheme="minorHAnsi" w:hAnsiTheme="minorHAnsi" w:cstheme="minorHAnsi"/>
          <w:sz w:val="16"/>
        </w:rPr>
        <w:t xml:space="preserve">. There is something unique about the perpetual presence of drones. Alison J. Williams discusses the unique loitering capability of drones. The aircraft </w:t>
      </w:r>
      <w:proofErr w:type="gramStart"/>
      <w:r w:rsidRPr="00BA4FCA">
        <w:rPr>
          <w:rFonts w:asciiTheme="minorHAnsi" w:hAnsiTheme="minorHAnsi" w:cstheme="minorHAnsi"/>
          <w:sz w:val="16"/>
        </w:rPr>
        <w:t>is able to</w:t>
      </w:r>
      <w:proofErr w:type="gramEnd"/>
      <w:r w:rsidRPr="00BA4FCA">
        <w:rPr>
          <w:rFonts w:asciiTheme="minorHAnsi" w:hAnsiTheme="minorHAnsi" w:cstheme="minorHAnsi"/>
          <w:sz w:val="16"/>
        </w:rPr>
        <w:t xml:space="preserve"> remain aloft, cameras fixed at a location on the ground without the knowledge of those being watched below, transmitting information back to someone far away who has the power to launch a lethal strike. In the case of armed drones loitering above, the threat is implicit, unknown, always possible, but ideally undetectable by those at whom the threat is aimed. As drones loiter above, they can sometimes be heard, but much of the time they are inaudible. This psychological unknown is the crucial element of aerial occupation when it comes to deterring terrorists, for it disrupts their activities as they become more cautious. Osama bin Laden purportedly warned Al Qaeda members to limit their activities for fear of drones that were decimating the ranks. </w:t>
      </w:r>
      <w:r w:rsidRPr="00BA4FCA">
        <w:rPr>
          <w:rStyle w:val="StyleUnderline"/>
          <w:rFonts w:asciiTheme="minorHAnsi" w:hAnsiTheme="minorHAnsi" w:cstheme="minorHAnsi"/>
        </w:rPr>
        <w:t xml:space="preserve">But </w:t>
      </w:r>
      <w:r w:rsidRPr="00BA4FCA">
        <w:rPr>
          <w:rStyle w:val="StyleUnderline"/>
          <w:rFonts w:asciiTheme="minorHAnsi" w:hAnsiTheme="minorHAnsi" w:cstheme="minorHAnsi"/>
          <w:highlight w:val="yellow"/>
        </w:rPr>
        <w:t>civilians living under drones</w:t>
      </w:r>
      <w:r w:rsidRPr="00BA4FCA">
        <w:rPr>
          <w:rStyle w:val="StyleUnderline"/>
          <w:rFonts w:asciiTheme="minorHAnsi" w:hAnsiTheme="minorHAnsi" w:cstheme="minorHAnsi"/>
        </w:rPr>
        <w:t xml:space="preserve">, even if they are not </w:t>
      </w:r>
      <w:proofErr w:type="gramStart"/>
      <w:r w:rsidRPr="00BA4FCA">
        <w:rPr>
          <w:rStyle w:val="StyleUnderline"/>
          <w:rFonts w:asciiTheme="minorHAnsi" w:hAnsiTheme="minorHAnsi" w:cstheme="minorHAnsi"/>
        </w:rPr>
        <w:t>targets</w:t>
      </w:r>
      <w:proofErr w:type="gramEnd"/>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are</w:t>
      </w:r>
      <w:r w:rsidRPr="00BA4FCA">
        <w:rPr>
          <w:rStyle w:val="StyleUnderline"/>
          <w:rFonts w:asciiTheme="minorHAnsi" w:hAnsiTheme="minorHAnsi" w:cstheme="minorHAnsi"/>
        </w:rPr>
        <w:t xml:space="preserve"> also </w:t>
      </w:r>
      <w:r w:rsidRPr="00BA4FCA">
        <w:rPr>
          <w:rStyle w:val="StyleUnderline"/>
          <w:rFonts w:asciiTheme="minorHAnsi" w:hAnsiTheme="minorHAnsi" w:cstheme="minorHAnsi"/>
          <w:highlight w:val="yellow"/>
        </w:rPr>
        <w:t>subject to</w:t>
      </w:r>
      <w:r w:rsidRPr="00BA4FCA">
        <w:rPr>
          <w:rStyle w:val="StyleUnderline"/>
          <w:rFonts w:asciiTheme="minorHAnsi" w:hAnsiTheme="minorHAnsi" w:cstheme="minorHAnsi"/>
        </w:rPr>
        <w:t xml:space="preserve"> this </w:t>
      </w:r>
      <w:r w:rsidRPr="00BA4FCA">
        <w:rPr>
          <w:rStyle w:val="StyleUnderline"/>
          <w:rFonts w:asciiTheme="minorHAnsi" w:hAnsiTheme="minorHAnsi" w:cstheme="minorHAnsi"/>
          <w:highlight w:val="yellow"/>
        </w:rPr>
        <w:t>fear</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 xml:space="preserve">They know that drones frequently loiter </w:t>
      </w:r>
      <w:proofErr w:type="gramStart"/>
      <w:r w:rsidRPr="00BA4FCA">
        <w:rPr>
          <w:rStyle w:val="StyleUnderline"/>
          <w:rFonts w:asciiTheme="minorHAnsi" w:hAnsiTheme="minorHAnsi" w:cstheme="minorHAnsi"/>
          <w:highlight w:val="yellow"/>
        </w:rPr>
        <w:t>overhead, but</w:t>
      </w:r>
      <w:proofErr w:type="gramEnd"/>
      <w:r w:rsidRPr="00BA4FCA">
        <w:rPr>
          <w:rStyle w:val="StyleUnderline"/>
          <w:rFonts w:asciiTheme="minorHAnsi" w:hAnsiTheme="minorHAnsi" w:cstheme="minorHAnsi"/>
          <w:highlight w:val="yellow"/>
        </w:rPr>
        <w:t xml:space="preserve"> can never be certain if and when a strike might be launched</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whether they might be in the wrong place</w:t>
      </w:r>
      <w:r w:rsidRPr="00BA4FCA">
        <w:rPr>
          <w:rStyle w:val="StyleUnderline"/>
          <w:rFonts w:asciiTheme="minorHAnsi" w:hAnsiTheme="minorHAnsi" w:cstheme="minorHAnsi"/>
        </w:rPr>
        <w:t xml:space="preserve"> at the wrong time, or </w:t>
      </w:r>
      <w:r w:rsidRPr="00BA4FCA">
        <w:rPr>
          <w:rStyle w:val="StyleUnderline"/>
          <w:rFonts w:asciiTheme="minorHAnsi" w:hAnsiTheme="minorHAnsi" w:cstheme="minorHAnsi"/>
          <w:highlight w:val="yellow"/>
        </w:rPr>
        <w:t>mistakenly viewed as an enemy</w:t>
      </w:r>
      <w:r w:rsidRPr="00BA4FCA">
        <w:rPr>
          <w:rStyle w:val="StyleUnderline"/>
          <w:rFonts w:asciiTheme="minorHAnsi" w:hAnsiTheme="minorHAnsi" w:cstheme="minorHAnsi"/>
        </w:rPr>
        <w:t xml:space="preserve"> combatant</w:t>
      </w:r>
      <w:r w:rsidRPr="00BA4FCA">
        <w:rPr>
          <w:rFonts w:asciiTheme="minorHAnsi" w:hAnsiTheme="minorHAnsi" w:cstheme="minorHAnsi"/>
          <w:sz w:val="16"/>
        </w:rPr>
        <w:t xml:space="preserve">. With hellfire missiles that travel faster than the speed of sound, death arrives before one even hears the missile's launch. A useful insight into the civilian psyche comes from a Waziri father of three: “Drones are always on my mind. It makes it difficult to sleep. They are like a mosquito. Even when you don't see them, you can hear them, you know they are there.” Additionally, like the sound of a mosquito, the buzzing of the drone stays with you even when you can no longer hear it. Indeed, drones are different from traditional air power because they provide a constant threat, creating a relentless tension that never abates </w:t>
      </w:r>
      <w:proofErr w:type="gramStart"/>
      <w:r w:rsidRPr="00BA4FCA">
        <w:rPr>
          <w:rStyle w:val="StyleUnderline"/>
          <w:rFonts w:asciiTheme="minorHAnsi" w:hAnsiTheme="minorHAnsi" w:cstheme="minorHAnsi"/>
        </w:rPr>
        <w:t>The</w:t>
      </w:r>
      <w:proofErr w:type="gramEnd"/>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perpetual psychological trauma of aerial occupation makes drones especially unique</w:t>
      </w:r>
      <w:r w:rsidRPr="00BA4FCA">
        <w:rPr>
          <w:rFonts w:asciiTheme="minorHAnsi" w:hAnsiTheme="minorHAnsi" w:cstheme="minorHAnsi"/>
          <w:sz w:val="16"/>
        </w:rPr>
        <w:t xml:space="preserve">. Piloted fighter jets can only stay airborne for as long their pilots and fuel capacities allow. The CIA drone program is not limited by either of those restraints, which leads to constant patrol and a continuous threat of strike without clear rules of engagement. We are compelled to believe that the perpetual nature of drones makes the psychological impacts on civilian populations categorically different in a way that inherently violates General Assembly Resolution 39/11 (1984), the Declaration on the Right of Peoples to Peace (reaffirmed in 2005). </w:t>
      </w:r>
      <w:r w:rsidRPr="00BA4FCA">
        <w:rPr>
          <w:rStyle w:val="StyleUnderline"/>
          <w:rFonts w:asciiTheme="minorHAnsi" w:hAnsiTheme="minorHAnsi" w:cstheme="minorHAnsi"/>
        </w:rPr>
        <w:t>With the constant uncertainty that accompanies the fear of instantaneous death by drone, one cannot live in peace because the normalcies of daily life—the typical social patterns that constitute community relations—unravel</w:t>
      </w:r>
      <w:r w:rsidRPr="00BA4FCA">
        <w:rPr>
          <w:rFonts w:asciiTheme="minorHAnsi" w:hAnsiTheme="minorHAnsi" w:cstheme="minorHAnsi"/>
          <w:sz w:val="16"/>
        </w:rPr>
        <w:t xml:space="preserve">. In times of peace, children go to school. Farmers tend their fields. People congregate in cafes, walk the streets, and go to sleep at night expecting to awake the next morning to the light of another day. </w:t>
      </w:r>
      <w:r w:rsidRPr="00BA4FCA">
        <w:rPr>
          <w:rStyle w:val="StyleUnderline"/>
          <w:rFonts w:asciiTheme="minorHAnsi" w:hAnsiTheme="minorHAnsi" w:cstheme="minorHAnsi"/>
        </w:rPr>
        <w:t>Life under aerial occupation by drone is different as the social fabric is disturbed. Consider the impact of aerial occupation on children living in FATA</w:t>
      </w:r>
      <w:r w:rsidRPr="00BA4FCA">
        <w:rPr>
          <w:rFonts w:asciiTheme="minorHAnsi" w:hAnsiTheme="minorHAnsi" w:cstheme="minorHAnsi"/>
          <w:sz w:val="16"/>
        </w:rPr>
        <w:t xml:space="preserve">. The life we would imagine of children—playing outside, laughing, being carefree—is a dream for children trapped in these in-between spaces. It should not be difficult to imagine </w:t>
      </w:r>
      <w:r w:rsidRPr="00BA4FCA">
        <w:rPr>
          <w:rStyle w:val="StyleUnderline"/>
          <w:rFonts w:asciiTheme="minorHAnsi" w:hAnsiTheme="minorHAnsi" w:cstheme="minorHAnsi"/>
          <w:highlight w:val="yellow"/>
        </w:rPr>
        <w:t>the impact a constant fear of death would have on children in</w:t>
      </w:r>
      <w:r w:rsidRPr="00BA4FCA">
        <w:rPr>
          <w:rStyle w:val="StyleUnderline"/>
          <w:rFonts w:asciiTheme="minorHAnsi" w:hAnsiTheme="minorHAnsi" w:cstheme="minorHAnsi"/>
        </w:rPr>
        <w:t xml:space="preserve"> their </w:t>
      </w:r>
      <w:r w:rsidRPr="00BA4FCA">
        <w:rPr>
          <w:rStyle w:val="StyleUnderline"/>
          <w:rFonts w:asciiTheme="minorHAnsi" w:hAnsiTheme="minorHAnsi" w:cstheme="minorHAnsi"/>
          <w:highlight w:val="yellow"/>
        </w:rPr>
        <w:t>developmental years</w:t>
      </w:r>
      <w:r w:rsidRPr="00BA4FCA">
        <w:rPr>
          <w:rFonts w:asciiTheme="minorHAnsi" w:hAnsiTheme="minorHAnsi" w:cstheme="minorHAnsi"/>
          <w:sz w:val="16"/>
        </w:rPr>
        <w:t xml:space="preserve">. One Pakistani mental health professional stated that the biggest concern he had was that </w:t>
      </w:r>
      <w:r w:rsidRPr="00BA4FCA">
        <w:rPr>
          <w:rStyle w:val="StyleUnderline"/>
          <w:rFonts w:asciiTheme="minorHAnsi" w:hAnsiTheme="minorHAnsi" w:cstheme="minorHAnsi"/>
        </w:rPr>
        <w:t xml:space="preserve">when the children grow up, the kinds of images they will have with them could have </w:t>
      </w:r>
      <w:r w:rsidRPr="00BA4FCA">
        <w:rPr>
          <w:rStyle w:val="StyleUnderline"/>
          <w:rFonts w:asciiTheme="minorHAnsi" w:hAnsiTheme="minorHAnsi" w:cstheme="minorHAnsi"/>
        </w:rPr>
        <w:lastRenderedPageBreak/>
        <w:t>significant consequences</w:t>
      </w:r>
      <w:r w:rsidRPr="00BA4FCA">
        <w:rPr>
          <w:rFonts w:asciiTheme="minorHAnsi" w:hAnsiTheme="minorHAnsi" w:cstheme="minorHAnsi"/>
          <w:sz w:val="16"/>
        </w:rPr>
        <w:t xml:space="preserve">. For example, imagine the impact it could have on personality development. People who have experienced such things may have difficulty trusting people; they may have anger issues and a desire for revenge. </w:t>
      </w:r>
      <w:r w:rsidRPr="00BA4FCA">
        <w:rPr>
          <w:rStyle w:val="StyleUnderline"/>
          <w:rFonts w:asciiTheme="minorHAnsi" w:hAnsiTheme="minorHAnsi" w:cstheme="minorHAnsi"/>
        </w:rPr>
        <w:t xml:space="preserve">When young boys and girls grow up with these experiences, </w:t>
      </w:r>
      <w:r w:rsidRPr="00BA4FCA">
        <w:rPr>
          <w:rStyle w:val="StyleUnderline"/>
          <w:rFonts w:asciiTheme="minorHAnsi" w:hAnsiTheme="minorHAnsi" w:cstheme="minorHAnsi"/>
          <w:highlight w:val="yellow"/>
        </w:rPr>
        <w:t>they can cause permanent damage</w:t>
      </w:r>
      <w:r w:rsidRPr="00BA4FCA">
        <w:rPr>
          <w:rFonts w:asciiTheme="minorHAnsi" w:hAnsiTheme="minorHAnsi" w:cstheme="minorHAnsi"/>
          <w:sz w:val="16"/>
        </w:rPr>
        <w:t xml:space="preserve">. A fundamental aspect of a right to peace is the psychological well-being of children. Critics argue that </w:t>
      </w:r>
      <w:proofErr w:type="gramStart"/>
      <w:r w:rsidRPr="00BA4FCA">
        <w:rPr>
          <w:rFonts w:asciiTheme="minorHAnsi" w:hAnsiTheme="minorHAnsi" w:cstheme="minorHAnsi"/>
          <w:sz w:val="16"/>
        </w:rPr>
        <w:t>all of</w:t>
      </w:r>
      <w:proofErr w:type="gramEnd"/>
      <w:r w:rsidRPr="00BA4FCA">
        <w:rPr>
          <w:rFonts w:asciiTheme="minorHAnsi" w:hAnsiTheme="minorHAnsi" w:cstheme="minorHAnsi"/>
          <w:sz w:val="16"/>
        </w:rPr>
        <w:t xml:space="preserve"> these psychological impacts have as much to do with the violence of the Taliban/Al Qaeda as they do drones. Obviously, one hundred percent of the psychological impacts cannot be directly attributed to drones. Therefore, one could claim that the children would show the same symptoms without the presence of drones because of the actions of extremists. Such arguments, however, do not vindicate drones</w:t>
      </w:r>
      <w:r w:rsidRPr="00BA4FCA">
        <w:rPr>
          <w:rStyle w:val="StyleUnderline"/>
          <w:rFonts w:asciiTheme="minorHAnsi" w:hAnsiTheme="minorHAnsi" w:cstheme="minorHAnsi"/>
        </w:rPr>
        <w:t>. Drones contribute to the forestalling of progress for those living under them because they take peaceful options to ameliorate the situation off the table</w:t>
      </w:r>
      <w:r w:rsidRPr="00BA4FCA">
        <w:rPr>
          <w:rFonts w:asciiTheme="minorHAnsi" w:hAnsiTheme="minorHAnsi" w:cstheme="minorHAnsi"/>
          <w:sz w:val="16"/>
        </w:rPr>
        <w:t xml:space="preserve">. Further, </w:t>
      </w:r>
      <w:r w:rsidRPr="00BA4FCA">
        <w:rPr>
          <w:rStyle w:val="StyleUnderline"/>
          <w:rFonts w:asciiTheme="minorHAnsi" w:hAnsiTheme="minorHAnsi" w:cstheme="minorHAnsi"/>
          <w:highlight w:val="yellow"/>
        </w:rPr>
        <w:t>they create the incentive to hate those who operate drones</w:t>
      </w:r>
      <w:r w:rsidRPr="00BA4FCA">
        <w:rPr>
          <w:rStyle w:val="StyleUnderline"/>
          <w:rFonts w:asciiTheme="minorHAnsi" w:hAnsiTheme="minorHAnsi" w:cstheme="minorHAnsi"/>
        </w:rPr>
        <w:t>—hate that someday could spur action</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Aerial occupation also impacts children's access to education</w:t>
      </w:r>
      <w:r w:rsidRPr="00BA4FCA">
        <w:rPr>
          <w:rStyle w:val="StyleUnderline"/>
          <w:rFonts w:asciiTheme="minorHAnsi" w:hAnsiTheme="minorHAnsi" w:cstheme="minorHAnsi"/>
        </w:rPr>
        <w:t xml:space="preserve">. Aerial occupation </w:t>
      </w:r>
      <w:r w:rsidRPr="00BA4FCA">
        <w:rPr>
          <w:rStyle w:val="StyleUnderline"/>
          <w:rFonts w:asciiTheme="minorHAnsi" w:hAnsiTheme="minorHAnsi" w:cstheme="minorHAnsi"/>
          <w:highlight w:val="yellow"/>
        </w:rPr>
        <w:t>leads to an immense fear of leaving the house,</w:t>
      </w:r>
      <w:r w:rsidRPr="00BA4FCA">
        <w:rPr>
          <w:rStyle w:val="StyleUnderline"/>
          <w:rFonts w:asciiTheme="minorHAnsi" w:hAnsiTheme="minorHAnsi" w:cstheme="minorHAnsi"/>
        </w:rPr>
        <w:t xml:space="preserve"> which prevents children from making it to school</w:t>
      </w:r>
      <w:r w:rsidRPr="00BA4FCA">
        <w:rPr>
          <w:rFonts w:asciiTheme="minorHAnsi" w:hAnsiTheme="minorHAnsi" w:cstheme="minorHAnsi"/>
          <w:sz w:val="16"/>
        </w:rPr>
        <w:t xml:space="preserve">. </w:t>
      </w:r>
      <w:proofErr w:type="spellStart"/>
      <w:r w:rsidRPr="00BA4FCA">
        <w:rPr>
          <w:rFonts w:asciiTheme="minorHAnsi" w:hAnsiTheme="minorHAnsi" w:cstheme="minorHAnsi"/>
          <w:sz w:val="16"/>
        </w:rPr>
        <w:t>Mamana</w:t>
      </w:r>
      <w:proofErr w:type="spellEnd"/>
      <w:r w:rsidRPr="00BA4FCA">
        <w:rPr>
          <w:rFonts w:asciiTheme="minorHAnsi" w:hAnsiTheme="minorHAnsi" w:cstheme="minorHAnsi"/>
          <w:sz w:val="16"/>
        </w:rPr>
        <w:t xml:space="preserve"> Bibi (age 68) was killed by a U.S. drone strike in Pakistan on October 24, 2012 while tending to the family crops. Her family witnessed the killing (some were injured themselves) and subsequently testified before the U.S. Congress on October 29, 2013 to a nearly empty chamber. Bibi's grandson, Zubair, spoke at the hearings, illuminating both the psychological toll that the drone program is having on Pakistani children and how aerial occupation disrupts the social fabric: “Now I prefer cloudy days when the drones don't fly. When the sky brightens and becomes blue, the drones return and so does the fear. Children don't play so often </w:t>
      </w:r>
      <w:proofErr w:type="gramStart"/>
      <w:r w:rsidRPr="00BA4FCA">
        <w:rPr>
          <w:rFonts w:asciiTheme="minorHAnsi" w:hAnsiTheme="minorHAnsi" w:cstheme="minorHAnsi"/>
          <w:sz w:val="16"/>
        </w:rPr>
        <w:t>now, and</w:t>
      </w:r>
      <w:proofErr w:type="gramEnd"/>
      <w:r w:rsidRPr="00BA4FCA">
        <w:rPr>
          <w:rFonts w:asciiTheme="minorHAnsi" w:hAnsiTheme="minorHAnsi" w:cstheme="minorHAnsi"/>
          <w:sz w:val="16"/>
        </w:rPr>
        <w:t xml:space="preserve"> have stopped going to school. </w:t>
      </w:r>
      <w:r w:rsidRPr="00BA4FCA">
        <w:rPr>
          <w:rStyle w:val="StyleUnderline"/>
          <w:rFonts w:asciiTheme="minorHAnsi" w:hAnsiTheme="minorHAnsi" w:cstheme="minorHAnsi"/>
          <w:highlight w:val="yellow"/>
        </w:rPr>
        <w:t>Education isn't possible as long as the drones circle overhead</w:t>
      </w:r>
      <w:r w:rsidRPr="00BA4FCA">
        <w:rPr>
          <w:rFonts w:asciiTheme="minorHAnsi" w:hAnsiTheme="minorHAnsi" w:cstheme="minorHAnsi"/>
          <w:sz w:val="16"/>
        </w:rPr>
        <w:t>.” Zubair's testimony regarding the detrimental effects of aerial occupation on the development of Pakistani children is echoed by others. These testimonies provide insight into the possible long-term consequences of aerial occupation by drones</w:t>
      </w:r>
      <w:r w:rsidRPr="00BA4FCA">
        <w:rPr>
          <w:rStyle w:val="StyleUnderline"/>
          <w:rFonts w:asciiTheme="minorHAnsi" w:hAnsiTheme="minorHAnsi" w:cstheme="minorHAnsi"/>
        </w:rPr>
        <w:t>. Drones also undermine communal trust. At times, the United States has used local informants to aid in tracking and targeting suspected militants. The resulting distrust within the communities has bred a kind of paranoia that has caused small-scale retaliatory violence within the community</w:t>
      </w:r>
      <w:r w:rsidRPr="00BA4FCA">
        <w:rPr>
          <w:rFonts w:asciiTheme="minorHAnsi" w:hAnsiTheme="minorHAnsi" w:cstheme="minorHAnsi"/>
          <w:sz w:val="16"/>
        </w:rPr>
        <w:t xml:space="preserve">. David Rohde, a New York Times journalist held captive in the FATA by the Taliban for seven months, experienced living under drones firsthand. His testimony can offer a unique perspective on the effects of drones on civilians and the Taliban. Rohde recounts how the Taliban believed a network of local informants was aiding the CIA in determining when and where to strike. As a result, the Taliban rounded up innocent civilians and accused them of working as American spies, often torturing and/or killing them. On one occasion, a drone missile struck near the house where Rohde was held captive. He recalls: “Several days after the drone strike near our house in </w:t>
      </w:r>
      <w:proofErr w:type="spellStart"/>
      <w:r w:rsidRPr="00BA4FCA">
        <w:rPr>
          <w:rFonts w:asciiTheme="minorHAnsi" w:hAnsiTheme="minorHAnsi" w:cstheme="minorHAnsi"/>
          <w:sz w:val="16"/>
        </w:rPr>
        <w:t>Makeen</w:t>
      </w:r>
      <w:proofErr w:type="spellEnd"/>
      <w:r w:rsidRPr="00BA4FCA">
        <w:rPr>
          <w:rFonts w:asciiTheme="minorHAnsi" w:hAnsiTheme="minorHAnsi" w:cstheme="minorHAnsi"/>
          <w:sz w:val="16"/>
        </w:rPr>
        <w:t xml:space="preserve">, we heard that foreign militants had arrested a local man. He confessed to </w:t>
      </w:r>
      <w:proofErr w:type="gramStart"/>
      <w:r w:rsidRPr="00BA4FCA">
        <w:rPr>
          <w:rFonts w:asciiTheme="minorHAnsi" w:hAnsiTheme="minorHAnsi" w:cstheme="minorHAnsi"/>
          <w:sz w:val="16"/>
        </w:rPr>
        <w:t>being</w:t>
      </w:r>
      <w:proofErr w:type="gramEnd"/>
      <w:r w:rsidRPr="00BA4FCA">
        <w:rPr>
          <w:rFonts w:asciiTheme="minorHAnsi" w:hAnsiTheme="minorHAnsi" w:cstheme="minorHAnsi"/>
          <w:sz w:val="16"/>
        </w:rPr>
        <w:t xml:space="preserve"> a spy after they disemboweled him and chopped off his leg. Then they decapitated him and hung his body in the local bazaar as a warning.” This anecdote represents the brutality with which the Taliban operate, using drones as a justification. In reflecting on his time in captivity, Rohde was filled “with enormous sympathy for the Pakistani civilians trapped between the deranged Taliban and ruthless American technology. </w:t>
      </w:r>
      <w:r w:rsidRPr="00BA4FCA">
        <w:rPr>
          <w:rStyle w:val="StyleUnderline"/>
          <w:rFonts w:asciiTheme="minorHAnsi" w:hAnsiTheme="minorHAnsi" w:cstheme="minorHAnsi"/>
          <w:highlight w:val="yellow"/>
        </w:rPr>
        <w:t>They inhabit a hell on earth</w:t>
      </w:r>
      <w:r w:rsidRPr="00BA4FCA">
        <w:rPr>
          <w:rStyle w:val="StyleUnderline"/>
          <w:rFonts w:asciiTheme="minorHAnsi" w:hAnsiTheme="minorHAnsi" w:cstheme="minorHAnsi"/>
        </w:rPr>
        <w:t xml:space="preserve"> in the tribal areas</w:t>
      </w:r>
      <w:r w:rsidRPr="00BA4FCA">
        <w:rPr>
          <w:rFonts w:asciiTheme="minorHAnsi" w:hAnsiTheme="minorHAnsi" w:cstheme="minorHAnsi"/>
          <w:sz w:val="16"/>
        </w:rPr>
        <w:t>.” “</w:t>
      </w:r>
      <w:proofErr w:type="gramStart"/>
      <w:r w:rsidRPr="00BA4FCA">
        <w:rPr>
          <w:rFonts w:asciiTheme="minorHAnsi" w:hAnsiTheme="minorHAnsi" w:cstheme="minorHAnsi"/>
          <w:sz w:val="16"/>
        </w:rPr>
        <w:t>Hell</w:t>
      </w:r>
      <w:proofErr w:type="gramEnd"/>
      <w:r w:rsidRPr="00BA4FCA">
        <w:rPr>
          <w:rFonts w:asciiTheme="minorHAnsi" w:hAnsiTheme="minorHAnsi" w:cstheme="minorHAnsi"/>
          <w:sz w:val="16"/>
        </w:rPr>
        <w:t xml:space="preserve"> on earth” is common in warzones, but the United States is not at war with Pakistan or Yemen. Assuming drones are not going to disappear from the U.S. arsenal and that the generational conflict is not going to suddenly end, what is needed is an ethics of aerial occupation that takes into account the effects we have discussed and provide better protection of the human rights of civilians.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 xml:space="preserve">long-term strategic benefits of drone </w:t>
      </w:r>
      <w:proofErr w:type="gramStart"/>
      <w:r w:rsidRPr="00BA4FCA">
        <w:rPr>
          <w:rStyle w:val="StyleUnderline"/>
          <w:rFonts w:asciiTheme="minorHAnsi" w:hAnsiTheme="minorHAnsi" w:cstheme="minorHAnsi"/>
          <w:highlight w:val="yellow"/>
        </w:rPr>
        <w:t>strikes</w:t>
      </w:r>
      <w:proofErr w:type="gramEnd"/>
      <w:r w:rsidRPr="00BA4FCA">
        <w:rPr>
          <w:rStyle w:val="StyleUnderline"/>
          <w:rFonts w:asciiTheme="minorHAnsi" w:hAnsiTheme="minorHAnsi" w:cstheme="minorHAnsi"/>
        </w:rPr>
        <w:t xml:space="preserve"> throughout the in-between spaces </w:t>
      </w:r>
      <w:r w:rsidRPr="00BA4FCA">
        <w:rPr>
          <w:rStyle w:val="StyleUnderline"/>
          <w:rFonts w:asciiTheme="minorHAnsi" w:hAnsiTheme="minorHAnsi" w:cstheme="minorHAnsi"/>
          <w:highlight w:val="yellow"/>
        </w:rPr>
        <w:t>are questionable at best, while the immediate impact of aerial occupation on the right to peace is undeniable</w:t>
      </w:r>
      <w:r w:rsidRPr="00BA4FCA">
        <w:rPr>
          <w:rFonts w:asciiTheme="minorHAnsi" w:hAnsiTheme="minorHAnsi" w:cstheme="minorHAnsi"/>
          <w:b/>
          <w:bCs/>
          <w:sz w:val="16"/>
        </w:rPr>
        <w:t>.</w:t>
      </w:r>
      <w:r w:rsidRPr="00BA4FCA">
        <w:rPr>
          <w:rFonts w:asciiTheme="minorHAnsi" w:hAnsiTheme="minorHAnsi" w:cstheme="minorHAnsi"/>
          <w:sz w:val="16"/>
        </w:rPr>
        <w:t xml:space="preserve"> The use of drones raises important questions about what the right to life, and what the very notion of human rights, will come to mean, as drone technology and related legal and moral norms evolve. In a world in which traditional notions of state sovereignty are fluid, threats amorphous, and the rules of armed conflict ambiguous, it is difficult to deny a state's right of self-defense against terrorist groups. One can, however, change the discourse to better encapsulate the impact of drones on civilians. In lieu of a conclusion, we offer a few points from our interpretation of drones as a form of aerial occupation </w:t>
      </w:r>
      <w:proofErr w:type="gramStart"/>
      <w:r w:rsidRPr="00BA4FCA">
        <w:rPr>
          <w:rFonts w:asciiTheme="minorHAnsi" w:hAnsiTheme="minorHAnsi" w:cstheme="minorHAnsi"/>
          <w:sz w:val="16"/>
        </w:rPr>
        <w:t>in an effort to</w:t>
      </w:r>
      <w:proofErr w:type="gramEnd"/>
      <w:r w:rsidRPr="00BA4FCA">
        <w:rPr>
          <w:rFonts w:asciiTheme="minorHAnsi" w:hAnsiTheme="minorHAnsi" w:cstheme="minorHAnsi"/>
          <w:sz w:val="16"/>
        </w:rPr>
        <w:t xml:space="preserve"> shift the discourse on drones to one more conducive to respecting the rights of civilians, and ultimately toward an ethics of aerial occupation. </w:t>
      </w:r>
    </w:p>
    <w:p w14:paraId="18421AE5" w14:textId="77777777" w:rsidR="00115B90" w:rsidRPr="00BA4FCA" w:rsidRDefault="00115B90" w:rsidP="00115B90">
      <w:pPr>
        <w:rPr>
          <w:rFonts w:asciiTheme="minorHAnsi" w:hAnsiTheme="minorHAnsi" w:cstheme="minorHAnsi"/>
        </w:rPr>
      </w:pPr>
    </w:p>
    <w:p w14:paraId="3B0E7BEA"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US Intervention Bad</w:t>
      </w:r>
    </w:p>
    <w:p w14:paraId="35B486BE"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China perceives US alliances with countries in Southeast Asia as threatening—they’ll retaliate with force</w:t>
      </w:r>
    </w:p>
    <w:p w14:paraId="69A1EC7B" w14:textId="77777777" w:rsidR="00115B90" w:rsidRPr="00BA4FCA" w:rsidRDefault="00115B90" w:rsidP="00115B90">
      <w:pPr>
        <w:spacing w:line="240" w:lineRule="auto"/>
        <w:rPr>
          <w:rFonts w:asciiTheme="minorHAnsi" w:hAnsiTheme="minorHAnsi" w:cstheme="minorHAnsi"/>
          <w:sz w:val="24"/>
        </w:rPr>
      </w:pPr>
      <w:r w:rsidRPr="00BA4FCA">
        <w:rPr>
          <w:rStyle w:val="Style13ptBold"/>
          <w:rFonts w:asciiTheme="minorHAnsi" w:hAnsiTheme="minorHAnsi" w:cstheme="minorHAnsi"/>
        </w:rPr>
        <w:t>Kim 15</w:t>
      </w:r>
      <w:r w:rsidRPr="00BA4FCA">
        <w:rPr>
          <w:rFonts w:asciiTheme="minorHAnsi" w:hAnsiTheme="minorHAnsi" w:cstheme="minorHAnsi"/>
        </w:rPr>
        <w:t xml:space="preserve"> [</w:t>
      </w:r>
      <w:proofErr w:type="spellStart"/>
      <w:r w:rsidRPr="00BA4FCA">
        <w:rPr>
          <w:rFonts w:asciiTheme="minorHAnsi" w:hAnsiTheme="minorHAnsi" w:cstheme="minorHAnsi"/>
        </w:rPr>
        <w:t>Jihyun</w:t>
      </w:r>
      <w:proofErr w:type="spellEnd"/>
      <w:r w:rsidRPr="00BA4FCA">
        <w:rPr>
          <w:rFonts w:asciiTheme="minorHAnsi" w:hAnsiTheme="minorHAnsi" w:cstheme="minorHAnsi"/>
        </w:rPr>
        <w:t xml:space="preserve"> Kim, assistant professor at the Institute of International Relations of Bradley University; Summer 2015; Strategic Studies Quarterly; “Territorial Disputes in the South China Sea: Implications for Security in Asia and Beyond”; </w:t>
      </w:r>
      <w:hyperlink r:id="rId194" w:history="1">
        <w:r w:rsidRPr="00BA4FCA">
          <w:rPr>
            <w:rStyle w:val="Hyperlink"/>
            <w:rFonts w:asciiTheme="minorHAnsi" w:hAnsiTheme="minorHAnsi" w:cstheme="minorHAnsi"/>
          </w:rPr>
          <w:t>https://www.hsdl.org/?abstract&amp;did=766701]PP</w:t>
        </w:r>
      </w:hyperlink>
    </w:p>
    <w:p w14:paraId="03FA1323" w14:textId="77777777" w:rsidR="00115B90" w:rsidRPr="00BA4FCA" w:rsidRDefault="00115B90" w:rsidP="00115B90">
      <w:pPr>
        <w:spacing w:line="240" w:lineRule="auto"/>
        <w:rPr>
          <w:rStyle w:val="Style13ptBold"/>
          <w:rFonts w:asciiTheme="minorHAnsi" w:hAnsiTheme="minorHAnsi" w:cstheme="minorHAnsi"/>
          <w:b w:val="0"/>
          <w:sz w:val="24"/>
        </w:rPr>
      </w:pPr>
    </w:p>
    <w:p w14:paraId="2BBCE122"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 xml:space="preserve">As a rising (or reemerging) power, </w:t>
      </w:r>
      <w:r w:rsidRPr="00BA4FCA">
        <w:rPr>
          <w:rStyle w:val="StyleUnderline"/>
          <w:rFonts w:asciiTheme="minorHAnsi" w:hAnsiTheme="minorHAnsi" w:cstheme="minorHAnsi"/>
          <w:highlight w:val="cyan"/>
        </w:rPr>
        <w:t>China has an</w:t>
      </w:r>
      <w:r w:rsidRPr="00BA4FCA">
        <w:rPr>
          <w:rStyle w:val="StyleUnderline"/>
          <w:rFonts w:asciiTheme="minorHAnsi" w:hAnsiTheme="minorHAnsi" w:cstheme="minorHAnsi"/>
        </w:rPr>
        <w:t xml:space="preserve"> increasing interest in terms of showing its strength and safeguarding its pride. Thus, it </w:t>
      </w:r>
      <w:r w:rsidRPr="00BA4FCA">
        <w:rPr>
          <w:rStyle w:val="StyleUnderline"/>
          <w:rFonts w:asciiTheme="minorHAnsi" w:hAnsiTheme="minorHAnsi" w:cstheme="minorHAnsi"/>
          <w:highlight w:val="cyan"/>
        </w:rPr>
        <w:t>is more inclined to retaliate with force, if provoked</w:t>
      </w:r>
      <w:r w:rsidRPr="00BA4FCA">
        <w:rPr>
          <w:rStyle w:val="StyleUnderline"/>
          <w:rFonts w:asciiTheme="minorHAnsi" w:hAnsiTheme="minorHAnsi" w:cstheme="minorHAnsi"/>
        </w:rPr>
        <w:t>,</w:t>
      </w:r>
      <w:r w:rsidRPr="00BA4FCA">
        <w:rPr>
          <w:rFonts w:asciiTheme="minorHAnsi" w:hAnsiTheme="minorHAnsi" w:cstheme="minorHAnsi"/>
          <w:sz w:val="16"/>
        </w:rPr>
        <w:t xml:space="preserve"> even though it may still be reluctant to initiate and </w:t>
      </w:r>
      <w:proofErr w:type="gramStart"/>
      <w:r w:rsidRPr="00BA4FCA">
        <w:rPr>
          <w:rFonts w:asciiTheme="minorHAnsi" w:hAnsiTheme="minorHAnsi" w:cstheme="minorHAnsi"/>
          <w:sz w:val="16"/>
        </w:rPr>
        <w:t>enter into</w:t>
      </w:r>
      <w:proofErr w:type="gramEnd"/>
      <w:r w:rsidRPr="00BA4FCA">
        <w:rPr>
          <w:rFonts w:asciiTheme="minorHAnsi" w:hAnsiTheme="minorHAnsi" w:cstheme="minorHAnsi"/>
          <w:sz w:val="16"/>
        </w:rPr>
        <w:t xml:space="preserve"> a military conflict with any of its neighbors. In this sense, the supreme irony of Washington's Asia-Pacific pivot, which is often seen as "an American reprise of Cold War 'containment' now directed at China, </w:t>
      </w:r>
      <w:r w:rsidRPr="00BA4FCA">
        <w:rPr>
          <w:rStyle w:val="StyleUnderline"/>
          <w:rFonts w:asciiTheme="minorHAnsi" w:hAnsiTheme="minorHAnsi" w:cstheme="minorHAnsi"/>
        </w:rPr>
        <w:t xml:space="preserve">fueling an arms race and </w:t>
      </w:r>
      <w:r w:rsidRPr="00BA4FCA">
        <w:rPr>
          <w:rStyle w:val="StyleUnderline"/>
          <w:rFonts w:asciiTheme="minorHAnsi" w:hAnsiTheme="minorHAnsi" w:cstheme="minorHAnsi"/>
          <w:highlight w:val="cyan"/>
        </w:rPr>
        <w:t>U.S. alliance structure</w:t>
      </w:r>
      <w:r w:rsidRPr="00BA4FCA">
        <w:rPr>
          <w:rStyle w:val="StyleUnderline"/>
          <w:rFonts w:asciiTheme="minorHAnsi" w:hAnsiTheme="minorHAnsi" w:cstheme="minorHAnsi"/>
        </w:rPr>
        <w:t xml:space="preserve"> that </w:t>
      </w:r>
      <w:r w:rsidRPr="00BA4FCA">
        <w:rPr>
          <w:rStyle w:val="StyleUnderline"/>
          <w:rFonts w:asciiTheme="minorHAnsi" w:hAnsiTheme="minorHAnsi" w:cstheme="minorHAnsi"/>
          <w:highlight w:val="cyan"/>
        </w:rPr>
        <w:t>is a growing threat to China</w:t>
      </w:r>
      <w:r w:rsidRPr="00BA4FCA">
        <w:rPr>
          <w:rStyle w:val="StyleUnderline"/>
          <w:rFonts w:asciiTheme="minorHAnsi" w:hAnsiTheme="minorHAnsi" w:cstheme="minorHAnsi"/>
        </w:rPr>
        <w:t xml:space="preserve">," is that </w:t>
      </w:r>
      <w:r w:rsidRPr="00BA4FCA">
        <w:rPr>
          <w:rStyle w:val="StyleUnderline"/>
          <w:rFonts w:asciiTheme="minorHAnsi" w:hAnsiTheme="minorHAnsi" w:cstheme="minorHAnsi"/>
          <w:highlight w:val="cyan"/>
        </w:rPr>
        <w:t>it has encouraged a list of countries</w:t>
      </w:r>
      <w:r w:rsidRPr="00BA4FCA">
        <w:rPr>
          <w:rStyle w:val="StyleUnderline"/>
          <w:rFonts w:asciiTheme="minorHAnsi" w:hAnsiTheme="minorHAnsi" w:cstheme="minorHAnsi"/>
        </w:rPr>
        <w:t xml:space="preserve"> in the region, including "the Philippines and Vietnam, as well as Japan, </w:t>
      </w:r>
      <w:r w:rsidRPr="00BA4FCA">
        <w:rPr>
          <w:rStyle w:val="StyleUnderline"/>
          <w:rFonts w:asciiTheme="minorHAnsi" w:hAnsiTheme="minorHAnsi" w:cstheme="minorHAnsi"/>
          <w:highlight w:val="cyan"/>
        </w:rPr>
        <w:t>to oppose</w:t>
      </w:r>
      <w:r w:rsidRPr="00BA4FCA">
        <w:rPr>
          <w:rStyle w:val="StyleUnderline"/>
          <w:rFonts w:asciiTheme="minorHAnsi" w:hAnsiTheme="minorHAnsi" w:cstheme="minorHAnsi"/>
        </w:rPr>
        <w:t xml:space="preserve"> and challenge </w:t>
      </w:r>
      <w:r w:rsidRPr="00BA4FCA">
        <w:rPr>
          <w:rStyle w:val="StyleUnderline"/>
          <w:rFonts w:asciiTheme="minorHAnsi" w:hAnsiTheme="minorHAnsi" w:cstheme="minorHAnsi"/>
          <w:highlight w:val="cyan"/>
        </w:rPr>
        <w:t>China, and to decline to negotiate in good faith</w:t>
      </w:r>
      <w:r w:rsidRPr="00BA4FCA">
        <w:rPr>
          <w:rStyle w:val="StyleUnderline"/>
          <w:rFonts w:asciiTheme="minorHAnsi" w:hAnsiTheme="minorHAnsi" w:cstheme="minorHAnsi"/>
        </w:rPr>
        <w:t xml:space="preserve"> to resolve disputes," testing the limits of Beijing's restraint with US-led "defensive" alliances and partnerships, which are deemed to be offensive in the eyes of Beijing</w:t>
      </w:r>
      <w:r w:rsidRPr="00BA4FCA">
        <w:rPr>
          <w:rFonts w:asciiTheme="minorHAnsi" w:hAnsiTheme="minorHAnsi" w:cstheme="minorHAnsi"/>
          <w:sz w:val="16"/>
        </w:rPr>
        <w:t xml:space="preserve">.26 In conjunction with the rise of nationalist competition in the region, this may further facilitate the process of Beijing's shifting focus from economic to geopolitical concerns, which in turn would expedite self-reinforcing cycles of aggression among all sides locked in the disputes. Nonetheless, "conflict is a choice, not a necessity," although </w:t>
      </w:r>
      <w:r w:rsidRPr="00BA4FCA">
        <w:rPr>
          <w:rStyle w:val="StyleUnderline"/>
          <w:rFonts w:asciiTheme="minorHAnsi" w:hAnsiTheme="minorHAnsi" w:cstheme="minorHAnsi"/>
          <w:highlight w:val="cyan"/>
        </w:rPr>
        <w:t>enduring disputes are</w:t>
      </w:r>
      <w:r w:rsidRPr="00BA4FCA">
        <w:rPr>
          <w:rStyle w:val="StyleUnderline"/>
          <w:rFonts w:asciiTheme="minorHAnsi" w:hAnsiTheme="minorHAnsi" w:cstheme="minorHAnsi"/>
        </w:rPr>
        <w:t xml:space="preserve"> more </w:t>
      </w:r>
      <w:r w:rsidRPr="00BA4FCA">
        <w:rPr>
          <w:rStyle w:val="StyleUnderline"/>
          <w:rFonts w:asciiTheme="minorHAnsi" w:hAnsiTheme="minorHAnsi" w:cstheme="minorHAnsi"/>
          <w:highlight w:val="cyan"/>
        </w:rPr>
        <w:t>likely if</w:t>
      </w:r>
      <w:r w:rsidRPr="00BA4FCA">
        <w:rPr>
          <w:rStyle w:val="StyleUnderline"/>
          <w:rFonts w:asciiTheme="minorHAnsi" w:hAnsiTheme="minorHAnsi" w:cstheme="minorHAnsi"/>
        </w:rPr>
        <w:t xml:space="preserve"> established countries like </w:t>
      </w:r>
      <w:r w:rsidRPr="00BA4FCA">
        <w:rPr>
          <w:rStyle w:val="StyleUnderline"/>
          <w:rFonts w:asciiTheme="minorHAnsi" w:hAnsiTheme="minorHAnsi" w:cstheme="minorHAnsi"/>
          <w:highlight w:val="cyan"/>
        </w:rPr>
        <w:t>the United States</w:t>
      </w:r>
      <w:r w:rsidRPr="00BA4FCA">
        <w:rPr>
          <w:rStyle w:val="StyleUnderline"/>
          <w:rFonts w:asciiTheme="minorHAnsi" w:hAnsiTheme="minorHAnsi" w:cstheme="minorHAnsi"/>
        </w:rPr>
        <w:t xml:space="preserve"> (with its regional allies and friends) </w:t>
      </w:r>
      <w:r w:rsidRPr="00BA4FCA">
        <w:rPr>
          <w:rStyle w:val="StyleUnderline"/>
          <w:rFonts w:asciiTheme="minorHAnsi" w:hAnsiTheme="minorHAnsi" w:cstheme="minorHAnsi"/>
          <w:highlight w:val="cyan"/>
        </w:rPr>
        <w:t>treat every advance</w:t>
      </w:r>
      <w:r w:rsidRPr="00BA4FCA">
        <w:rPr>
          <w:rStyle w:val="StyleUnderline"/>
          <w:rFonts w:asciiTheme="minorHAnsi" w:hAnsiTheme="minorHAnsi" w:cstheme="minorHAnsi"/>
        </w:rPr>
        <w:t xml:space="preserve"> in China's military capabilities </w:t>
      </w:r>
      <w:r w:rsidRPr="00BA4FCA">
        <w:rPr>
          <w:rStyle w:val="StyleUnderline"/>
          <w:rFonts w:asciiTheme="minorHAnsi" w:hAnsiTheme="minorHAnsi" w:cstheme="minorHAnsi"/>
          <w:highlight w:val="cyan"/>
        </w:rPr>
        <w:t>as a hostile act</w:t>
      </w:r>
      <w:r w:rsidRPr="00BA4FCA">
        <w:rPr>
          <w:rStyle w:val="StyleUnderline"/>
          <w:rFonts w:asciiTheme="minorHAnsi" w:hAnsiTheme="minorHAnsi" w:cstheme="minorHAnsi"/>
        </w:rPr>
        <w:t xml:space="preserve"> or China, as a rising power, disregards "the tenuous dividing line between defensive and offensive capabilities" and overlooks "the consequences of an unrestrained arms race</w:t>
      </w:r>
      <w:r w:rsidRPr="00BA4FCA">
        <w:rPr>
          <w:rFonts w:asciiTheme="minorHAnsi" w:hAnsiTheme="minorHAnsi" w:cstheme="minorHAnsi"/>
          <w:sz w:val="16"/>
        </w:rPr>
        <w:t xml:space="preserve">."2 Under the circumstances, both China and its neighbors, supported by the United States, may create the self-defeating "Thucydides trap."28 This implies that </w:t>
      </w:r>
      <w:r w:rsidRPr="00BA4FCA">
        <w:rPr>
          <w:rStyle w:val="StyleUnderline"/>
          <w:rFonts w:asciiTheme="minorHAnsi" w:hAnsiTheme="minorHAnsi" w:cstheme="minorHAnsi"/>
        </w:rPr>
        <w:t xml:space="preserve">a deadly combination of </w:t>
      </w:r>
      <w:r w:rsidRPr="00BA4FCA">
        <w:rPr>
          <w:rStyle w:val="StyleUnderline"/>
          <w:rFonts w:asciiTheme="minorHAnsi" w:hAnsiTheme="minorHAnsi" w:cstheme="minorHAnsi"/>
          <w:highlight w:val="cyan"/>
        </w:rPr>
        <w:t>the growth of Chinese power and the anxiety that this caused in America (and its allies</w:t>
      </w:r>
      <w:r w:rsidRPr="00BA4FCA">
        <w:rPr>
          <w:rStyle w:val="StyleUnderline"/>
          <w:rFonts w:asciiTheme="minorHAnsi" w:hAnsiTheme="minorHAnsi" w:cstheme="minorHAnsi"/>
        </w:rPr>
        <w:t xml:space="preserve"> and friends </w:t>
      </w:r>
      <w:r w:rsidRPr="00BA4FCA">
        <w:rPr>
          <w:rStyle w:val="StyleUnderline"/>
          <w:rFonts w:asciiTheme="minorHAnsi" w:hAnsiTheme="minorHAnsi" w:cstheme="minorHAnsi"/>
          <w:highlight w:val="cyan"/>
        </w:rPr>
        <w:t>in the region) may evolve into mutual distrust and turn</w:t>
      </w:r>
      <w:r w:rsidRPr="00BA4FCA">
        <w:rPr>
          <w:rStyle w:val="StyleUnderline"/>
          <w:rFonts w:asciiTheme="minorHAnsi" w:hAnsiTheme="minorHAnsi" w:cstheme="minorHAnsi"/>
        </w:rPr>
        <w:t xml:space="preserve"> their healthy rivalry </w:t>
      </w:r>
      <w:r w:rsidRPr="00BA4FCA">
        <w:rPr>
          <w:rStyle w:val="StyleUnderline"/>
          <w:rFonts w:asciiTheme="minorHAnsi" w:hAnsiTheme="minorHAnsi" w:cstheme="minorHAnsi"/>
          <w:highlight w:val="cyan"/>
        </w:rPr>
        <w:t>into conflict and unnecessary war</w:t>
      </w:r>
      <w:r w:rsidRPr="00BA4FCA">
        <w:rPr>
          <w:rStyle w:val="StyleUnderline"/>
          <w:rFonts w:asciiTheme="minorHAnsi" w:hAnsiTheme="minorHAnsi" w:cstheme="minorHAnsi"/>
        </w:rPr>
        <w:t>.</w:t>
      </w:r>
      <w:r w:rsidRPr="00BA4FCA">
        <w:rPr>
          <w:rFonts w:asciiTheme="minorHAnsi" w:hAnsiTheme="minorHAnsi" w:cstheme="minorHAnsi"/>
          <w:sz w:val="16"/>
        </w:rPr>
        <w:t xml:space="preserve"> Interesting in this analysis is that China's increasing assertiveness regarding issues like the South China Sea is not as important </w:t>
      </w:r>
      <w:proofErr w:type="gramStart"/>
      <w:r w:rsidRPr="00BA4FCA">
        <w:rPr>
          <w:rFonts w:asciiTheme="minorHAnsi" w:hAnsiTheme="minorHAnsi" w:cstheme="minorHAnsi"/>
          <w:sz w:val="16"/>
        </w:rPr>
        <w:t>in itself as</w:t>
      </w:r>
      <w:proofErr w:type="gramEnd"/>
      <w:r w:rsidRPr="00BA4FCA">
        <w:rPr>
          <w:rFonts w:asciiTheme="minorHAnsi" w:hAnsiTheme="minorHAnsi" w:cstheme="minorHAnsi"/>
          <w:sz w:val="16"/>
        </w:rPr>
        <w:t xml:space="preserve"> a sign of things to come-that being the potential </w:t>
      </w:r>
      <w:proofErr w:type="spellStart"/>
      <w:r w:rsidRPr="00BA4FCA">
        <w:rPr>
          <w:rFonts w:asciiTheme="minorHAnsi" w:hAnsiTheme="minorHAnsi" w:cstheme="minorHAnsi"/>
          <w:sz w:val="16"/>
        </w:rPr>
        <w:t>clanger</w:t>
      </w:r>
      <w:proofErr w:type="spellEnd"/>
      <w:r w:rsidRPr="00BA4FCA">
        <w:rPr>
          <w:rFonts w:asciiTheme="minorHAnsi" w:hAnsiTheme="minorHAnsi" w:cstheme="minorHAnsi"/>
          <w:sz w:val="16"/>
        </w:rPr>
        <w:t xml:space="preserve"> of China, the United. States, and other claimants in the disputes falling into dangerous and destructive zero-sum competition. At present, </w:t>
      </w:r>
      <w:r w:rsidRPr="00BA4FCA">
        <w:rPr>
          <w:rStyle w:val="StyleUnderline"/>
          <w:rFonts w:asciiTheme="minorHAnsi" w:hAnsiTheme="minorHAnsi" w:cstheme="minorHAnsi"/>
        </w:rPr>
        <w:t xml:space="preserve">America's strategic concerns include losing its hegemonic status and being gradually pushed out of Asia. On the one hand, there is China's fear of being militarily encircled by an outside power aligned with inside powers, capable of impinging on China's territory or intervening in its own "regional" affairs. Under the circumstances, "just as Chinese influence in surrounding countries may spur fears of dominance, so </w:t>
      </w:r>
      <w:r w:rsidRPr="00BA4FCA">
        <w:rPr>
          <w:rStyle w:val="StyleUnderline"/>
          <w:rFonts w:asciiTheme="minorHAnsi" w:hAnsiTheme="minorHAnsi" w:cstheme="minorHAnsi"/>
          <w:highlight w:val="cyan"/>
        </w:rPr>
        <w:t>efforts to pursue traditional American national interests can be perceived as a form of military encirclement</w:t>
      </w:r>
      <w:r w:rsidRPr="00BA4FCA">
        <w:rPr>
          <w:rStyle w:val="StyleUnderline"/>
          <w:rFonts w:asciiTheme="minorHAnsi" w:hAnsiTheme="minorHAnsi" w:cstheme="minorHAnsi"/>
        </w:rPr>
        <w:t>."</w:t>
      </w:r>
      <w:r w:rsidRPr="00BA4FCA">
        <w:rPr>
          <w:rFonts w:asciiTheme="minorHAnsi" w:hAnsiTheme="minorHAnsi" w:cstheme="minorHAnsi"/>
          <w:sz w:val="16"/>
        </w:rPr>
        <w:t xml:space="preserve">29 The clash between these forces could make concerns about those powers falling into the Thucydides trap more than just an illusion. The critical question is whether, and if so under what conditions, China's pragmatic realism would steer it to be more conducive to peaceful conflict resolution instead of choosing a hostile revision of the status quo. </w:t>
      </w:r>
    </w:p>
    <w:p w14:paraId="0815B0C5"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 xml:space="preserve">U.S. intervention in the South China Sea increases tensions and leaves room for </w:t>
      </w:r>
      <w:proofErr w:type="spellStart"/>
      <w:r w:rsidRPr="00BA4FCA">
        <w:rPr>
          <w:rFonts w:asciiTheme="minorHAnsi" w:hAnsiTheme="minorHAnsi" w:cstheme="minorHAnsi"/>
        </w:rPr>
        <w:t>miscalc</w:t>
      </w:r>
      <w:proofErr w:type="spellEnd"/>
    </w:p>
    <w:p w14:paraId="432B19C2" w14:textId="77777777" w:rsidR="00115B90" w:rsidRPr="00BA4FCA" w:rsidRDefault="00115B90" w:rsidP="00115B90">
      <w:pPr>
        <w:spacing w:line="240" w:lineRule="auto"/>
        <w:rPr>
          <w:rFonts w:asciiTheme="minorHAnsi" w:eastAsia="Times New Roman" w:hAnsiTheme="minorHAnsi" w:cstheme="minorHAnsi"/>
          <w:sz w:val="24"/>
        </w:rPr>
      </w:pPr>
      <w:proofErr w:type="spellStart"/>
      <w:r w:rsidRPr="00BA4FCA">
        <w:rPr>
          <w:rStyle w:val="Style13ptBold"/>
          <w:rFonts w:asciiTheme="minorHAnsi" w:hAnsiTheme="minorHAnsi" w:cstheme="minorHAnsi"/>
        </w:rPr>
        <w:t>Xiangwei</w:t>
      </w:r>
      <w:proofErr w:type="spellEnd"/>
      <w:r w:rsidRPr="00BA4FCA">
        <w:rPr>
          <w:rStyle w:val="Style13ptBold"/>
          <w:rFonts w:asciiTheme="minorHAnsi" w:hAnsiTheme="minorHAnsi" w:cstheme="minorHAnsi"/>
        </w:rPr>
        <w:t xml:space="preserve"> 18 </w:t>
      </w:r>
      <w:r w:rsidRPr="00BA4FCA">
        <w:rPr>
          <w:rFonts w:asciiTheme="minorHAnsi" w:hAnsiTheme="minorHAnsi" w:cstheme="minorHAnsi"/>
        </w:rPr>
        <w:t xml:space="preserve">[Wang </w:t>
      </w:r>
      <w:proofErr w:type="spellStart"/>
      <w:r w:rsidRPr="00BA4FCA">
        <w:rPr>
          <w:rFonts w:asciiTheme="minorHAnsi" w:hAnsiTheme="minorHAnsi" w:cstheme="minorHAnsi"/>
        </w:rPr>
        <w:t>Xiangwei</w:t>
      </w:r>
      <w:proofErr w:type="spellEnd"/>
      <w:r w:rsidRPr="00BA4FCA">
        <w:rPr>
          <w:rFonts w:asciiTheme="minorHAnsi" w:hAnsiTheme="minorHAnsi" w:cstheme="minorHAnsi"/>
        </w:rPr>
        <w:t xml:space="preserve">, former Editor-in-Chief of the South China Morning Post; 07/10/2018; “Growing US Presence in the South China Sea threatens accident that sparks war”; </w:t>
      </w:r>
      <w:hyperlink r:id="rId195" w:history="1">
        <w:r w:rsidRPr="00BA4FCA">
          <w:rPr>
            <w:rStyle w:val="Hyperlink"/>
            <w:rFonts w:asciiTheme="minorHAnsi" w:hAnsiTheme="minorHAnsi" w:cstheme="minorHAnsi"/>
          </w:rPr>
          <w:t>https://www.scmp.com/week-asia/opinion/article/2167175/growing-us-presence-south-china-sea-threatens-accident-sparks-war]PP</w:t>
        </w:r>
      </w:hyperlink>
    </w:p>
    <w:p w14:paraId="6787F70C" w14:textId="77777777" w:rsidR="00115B90" w:rsidRPr="00BA4FCA" w:rsidRDefault="00115B90" w:rsidP="00115B90">
      <w:pPr>
        <w:spacing w:line="240" w:lineRule="auto"/>
        <w:rPr>
          <w:rStyle w:val="Style13ptBold"/>
          <w:rFonts w:asciiTheme="minorHAnsi" w:eastAsia="Times New Roman" w:hAnsiTheme="minorHAnsi" w:cstheme="minorHAnsi"/>
          <w:b w:val="0"/>
          <w:sz w:val="24"/>
        </w:rPr>
      </w:pPr>
    </w:p>
    <w:p w14:paraId="661D83D0"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lastRenderedPageBreak/>
        <w:t xml:space="preserve">On April 1, 2001, a United States spy plane on a regular reconnaissance mission over the South China Sea collided with a Chinese fighter jet, killing its pilot and leaving 24 American crew members, along with their plane, stranded on the island of Hainan for nearly two weeks of tension. Although Beijing and Washington managed to defuse the crisis very quickly, the incident encapsulated the volatile and fragile nature of military </w:t>
      </w:r>
      <w:proofErr w:type="spellStart"/>
      <w:r w:rsidRPr="00BA4FCA">
        <w:rPr>
          <w:rFonts w:asciiTheme="minorHAnsi" w:hAnsiTheme="minorHAnsi" w:cstheme="minorHAnsi"/>
          <w:sz w:val="16"/>
        </w:rPr>
        <w:t>manoeuvring</w:t>
      </w:r>
      <w:proofErr w:type="spellEnd"/>
      <w:r w:rsidRPr="00BA4FCA">
        <w:rPr>
          <w:rFonts w:asciiTheme="minorHAnsi" w:hAnsiTheme="minorHAnsi" w:cstheme="minorHAnsi"/>
          <w:sz w:val="16"/>
        </w:rPr>
        <w:t xml:space="preserve"> between the two great </w:t>
      </w:r>
      <w:proofErr w:type="gramStart"/>
      <w:r w:rsidRPr="00BA4FCA">
        <w:rPr>
          <w:rFonts w:asciiTheme="minorHAnsi" w:hAnsiTheme="minorHAnsi" w:cstheme="minorHAnsi"/>
          <w:sz w:val="16"/>
        </w:rPr>
        <w:t>powers .</w:t>
      </w:r>
      <w:proofErr w:type="gramEnd"/>
      <w:r w:rsidRPr="00BA4FCA">
        <w:rPr>
          <w:rFonts w:asciiTheme="minorHAnsi" w:hAnsiTheme="minorHAnsi" w:cstheme="minorHAnsi"/>
          <w:sz w:val="16"/>
        </w:rPr>
        <w:t xml:space="preserve"> Last week – 17 years later – there was almost a feeling of déjà vu when news broke out that two American and Chinese warships had come dangerously close to colliding in the South China Sea. Again, both sides accused each other of nearly triggering an international crisis. The US side blamed the Chinese destroyer for using “an unsafe and unprofessional </w:t>
      </w:r>
      <w:proofErr w:type="spellStart"/>
      <w:r w:rsidRPr="00BA4FCA">
        <w:rPr>
          <w:rFonts w:asciiTheme="minorHAnsi" w:hAnsiTheme="minorHAnsi" w:cstheme="minorHAnsi"/>
          <w:sz w:val="16"/>
        </w:rPr>
        <w:t>manoeuvre</w:t>
      </w:r>
      <w:proofErr w:type="spellEnd"/>
      <w:r w:rsidRPr="00BA4FCA">
        <w:rPr>
          <w:rFonts w:asciiTheme="minorHAnsi" w:hAnsiTheme="minorHAnsi" w:cstheme="minorHAnsi"/>
          <w:sz w:val="16"/>
        </w:rPr>
        <w:t xml:space="preserve">” when it tried to intercept the American warship, which was sailing close to the reef claimed by China. The Chinese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ministry spokesman slammed the US for sending warships into waters near China’s islands and reefs in the South China Sea, “gravely threatening China’s sovereignty and security, severely damaging relations between the two militaries and significantly undermining regional peace and stability”. </w:t>
      </w:r>
      <w:r w:rsidRPr="00BA4FCA">
        <w:rPr>
          <w:rStyle w:val="StyleUnderline"/>
          <w:rFonts w:asciiTheme="minorHAnsi" w:hAnsiTheme="minorHAnsi" w:cstheme="minorHAnsi"/>
          <w:highlight w:val="cyan"/>
        </w:rPr>
        <w:t>The intense face-off</w:t>
      </w:r>
      <w:r w:rsidRPr="00BA4FCA">
        <w:rPr>
          <w:rStyle w:val="StyleUnderline"/>
          <w:rFonts w:asciiTheme="minorHAnsi" w:hAnsiTheme="minorHAnsi" w:cstheme="minorHAnsi"/>
        </w:rPr>
        <w:t xml:space="preserve"> and the near miss, which came on top of a raging American trade war against China and other bilateral tensions, have </w:t>
      </w:r>
      <w:r w:rsidRPr="00BA4FCA">
        <w:rPr>
          <w:rStyle w:val="StyleUnderline"/>
          <w:rFonts w:asciiTheme="minorHAnsi" w:hAnsiTheme="minorHAnsi" w:cstheme="minorHAnsi"/>
          <w:highlight w:val="cyan"/>
        </w:rPr>
        <w:t>heightened concerns that worsening ties</w:t>
      </w:r>
      <w:r w:rsidRPr="00BA4FCA">
        <w:rPr>
          <w:rStyle w:val="StyleUnderline"/>
          <w:rFonts w:asciiTheme="minorHAnsi" w:hAnsiTheme="minorHAnsi" w:cstheme="minorHAnsi"/>
        </w:rPr>
        <w:t xml:space="preserve">, particularly </w:t>
      </w:r>
      <w:r w:rsidRPr="00BA4FCA">
        <w:rPr>
          <w:rStyle w:val="StyleUnderline"/>
          <w:rFonts w:asciiTheme="minorHAnsi" w:hAnsiTheme="minorHAnsi" w:cstheme="minorHAnsi"/>
          <w:highlight w:val="cyan"/>
        </w:rPr>
        <w:t>between the militaries, could lead to</w:t>
      </w:r>
      <w:r w:rsidRPr="00BA4FCA">
        <w:rPr>
          <w:rStyle w:val="StyleUnderline"/>
          <w:rFonts w:asciiTheme="minorHAnsi" w:hAnsiTheme="minorHAnsi" w:cstheme="minorHAnsi"/>
        </w:rPr>
        <w:t xml:space="preserve"> not only a cold </w:t>
      </w:r>
      <w:r w:rsidRPr="00BA4FCA">
        <w:rPr>
          <w:rStyle w:val="StyleUnderline"/>
          <w:rFonts w:asciiTheme="minorHAnsi" w:hAnsiTheme="minorHAnsi" w:cstheme="minorHAnsi"/>
          <w:highlight w:val="cyan"/>
        </w:rPr>
        <w:t>war</w:t>
      </w:r>
      <w:r w:rsidRPr="00BA4FCA">
        <w:rPr>
          <w:rStyle w:val="StyleUnderline"/>
          <w:rFonts w:asciiTheme="minorHAnsi" w:hAnsiTheme="minorHAnsi" w:cstheme="minorHAnsi"/>
        </w:rPr>
        <w:t xml:space="preserve"> but possibly a hot one as well. </w:t>
      </w:r>
      <w:r w:rsidRPr="00BA4FCA">
        <w:rPr>
          <w:rFonts w:asciiTheme="minorHAnsi" w:hAnsiTheme="minorHAnsi" w:cstheme="minorHAnsi"/>
          <w:sz w:val="16"/>
        </w:rPr>
        <w:t xml:space="preserve">The incident came after US Secretary of </w:t>
      </w:r>
      <w:proofErr w:type="spellStart"/>
      <w:r w:rsidRPr="00BA4FCA">
        <w:rPr>
          <w:rFonts w:asciiTheme="minorHAnsi" w:hAnsiTheme="minorHAnsi" w:cstheme="minorHAnsi"/>
          <w:sz w:val="16"/>
        </w:rPr>
        <w:t>Defence</w:t>
      </w:r>
      <w:proofErr w:type="spellEnd"/>
      <w:r w:rsidRPr="00BA4FCA">
        <w:rPr>
          <w:rFonts w:asciiTheme="minorHAnsi" w:hAnsiTheme="minorHAnsi" w:cstheme="minorHAnsi"/>
          <w:sz w:val="16"/>
        </w:rPr>
        <w:t xml:space="preserve"> James Mattis cancelled a trip to Beijing, and the Chinese government last month denied a port visit to Hong Kong by an American warship and recalled China’s top navy officer from a visit to the United States. In turn, those moves closely followed Washington’s decision to sanction the Chinese military procurement department and its top general over their purchases of Russian fighter jets and missile systems. The Chinese idiom of </w:t>
      </w:r>
      <w:proofErr w:type="spellStart"/>
      <w:r w:rsidRPr="00BA4FCA">
        <w:rPr>
          <w:rFonts w:asciiTheme="minorHAnsi" w:hAnsiTheme="minorHAnsi" w:cstheme="minorHAnsi"/>
          <w:sz w:val="16"/>
        </w:rPr>
        <w:t>caqiang</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zouhuo</w:t>
      </w:r>
      <w:proofErr w:type="spellEnd"/>
      <w:r w:rsidRPr="00BA4FCA">
        <w:rPr>
          <w:rFonts w:asciiTheme="minorHAnsi" w:hAnsiTheme="minorHAnsi" w:cstheme="minorHAnsi"/>
          <w:sz w:val="16"/>
        </w:rPr>
        <w:t xml:space="preserve"> springs to mind. While its literal meaning is that of a gun going off accidentally while being polished, it has been widely used to refer to an accident that sparks a conflict. </w:t>
      </w:r>
      <w:r w:rsidRPr="00BA4FCA">
        <w:rPr>
          <w:rStyle w:val="StyleUnderline"/>
          <w:rFonts w:asciiTheme="minorHAnsi" w:hAnsiTheme="minorHAnsi" w:cstheme="minorHAnsi"/>
        </w:rPr>
        <w:t xml:space="preserve">Since US President Donald Trump came to power, </w:t>
      </w:r>
      <w:r w:rsidRPr="00BA4FCA">
        <w:rPr>
          <w:rStyle w:val="StyleUnderline"/>
          <w:rFonts w:asciiTheme="minorHAnsi" w:hAnsiTheme="minorHAnsi" w:cstheme="minorHAnsi"/>
          <w:highlight w:val="cyan"/>
        </w:rPr>
        <w:t>Washington has intensified naval and aerial patrols in the South China Sea</w:t>
      </w:r>
      <w:r w:rsidRPr="00BA4FCA">
        <w:rPr>
          <w:rStyle w:val="StyleUnderline"/>
          <w:rFonts w:asciiTheme="minorHAnsi" w:hAnsiTheme="minorHAnsi" w:cstheme="minorHAnsi"/>
        </w:rPr>
        <w:t xml:space="preserve">, much of which is claimed by China, in the name of “freedom of navigation operations”. </w:t>
      </w:r>
      <w:r w:rsidRPr="00BA4FCA">
        <w:rPr>
          <w:rStyle w:val="StyleUnderline"/>
          <w:rFonts w:asciiTheme="minorHAnsi" w:hAnsiTheme="minorHAnsi" w:cstheme="minorHAnsi"/>
          <w:highlight w:val="cyan"/>
        </w:rPr>
        <w:t>It has also encouraged its allies</w:t>
      </w:r>
      <w:r w:rsidRPr="00BA4FCA">
        <w:rPr>
          <w:rStyle w:val="StyleUnderline"/>
          <w:rFonts w:asciiTheme="minorHAnsi" w:hAnsiTheme="minorHAnsi" w:cstheme="minorHAnsi"/>
        </w:rPr>
        <w:t xml:space="preserve">, including Britain, Australia, France and Japan, </w:t>
      </w:r>
      <w:r w:rsidRPr="00BA4FCA">
        <w:rPr>
          <w:rStyle w:val="StyleUnderline"/>
          <w:rFonts w:asciiTheme="minorHAnsi" w:hAnsiTheme="minorHAnsi" w:cstheme="minorHAnsi"/>
          <w:highlight w:val="cyan"/>
        </w:rPr>
        <w:t>to do the same</w:t>
      </w:r>
      <w:r w:rsidRPr="00BA4FCA">
        <w:rPr>
          <w:rStyle w:val="StyleUnderline"/>
          <w:rFonts w:asciiTheme="minorHAnsi" w:hAnsiTheme="minorHAnsi" w:cstheme="minorHAnsi"/>
        </w:rPr>
        <w:t xml:space="preserve">. While the </w:t>
      </w:r>
      <w:r w:rsidRPr="00BA4FCA">
        <w:rPr>
          <w:rStyle w:val="StyleUnderline"/>
          <w:rFonts w:asciiTheme="minorHAnsi" w:hAnsiTheme="minorHAnsi" w:cstheme="minorHAnsi"/>
          <w:highlight w:val="cyan"/>
        </w:rPr>
        <w:t>US</w:t>
      </w:r>
      <w:r w:rsidRPr="00BA4FCA">
        <w:rPr>
          <w:rStyle w:val="StyleUnderline"/>
          <w:rFonts w:asciiTheme="minorHAnsi" w:hAnsiTheme="minorHAnsi" w:cstheme="minorHAnsi"/>
        </w:rPr>
        <w:t xml:space="preserve"> claims it does not take sides in territorial claims in the disputed waters, its </w:t>
      </w:r>
      <w:r w:rsidRPr="00BA4FCA">
        <w:rPr>
          <w:rStyle w:val="StyleUnderline"/>
          <w:rFonts w:asciiTheme="minorHAnsi" w:hAnsiTheme="minorHAnsi" w:cstheme="minorHAnsi"/>
          <w:highlight w:val="cyan"/>
        </w:rPr>
        <w:t>military operations there are effectively aimed at maintaining its influence in the Asia-Pacific and pushing back China’s efforts to expand</w:t>
      </w:r>
      <w:r w:rsidRPr="00BA4FCA">
        <w:rPr>
          <w:rStyle w:val="StyleUnderline"/>
          <w:rFonts w:asciiTheme="minorHAnsi" w:hAnsiTheme="minorHAnsi" w:cstheme="minorHAnsi"/>
        </w:rPr>
        <w:t xml:space="preserve"> its sphere of influence in the region.</w:t>
      </w:r>
      <w:r w:rsidRPr="00BA4FCA">
        <w:rPr>
          <w:rFonts w:asciiTheme="minorHAnsi" w:hAnsiTheme="minorHAnsi" w:cstheme="minorHAnsi"/>
          <w:sz w:val="16"/>
        </w:rPr>
        <w:t xml:space="preserve"> Furthermore, as other claimants for the disputed waters – including, mainly, the countries of Southeast Asia – are no match for China’s strength, Washington will have to stand up to Beijing, or so the argument goes. But the reality is that even as Washington has accused China of “</w:t>
      </w:r>
      <w:proofErr w:type="spellStart"/>
      <w:r w:rsidRPr="00BA4FCA">
        <w:rPr>
          <w:rFonts w:asciiTheme="minorHAnsi" w:hAnsiTheme="minorHAnsi" w:cstheme="minorHAnsi"/>
          <w:sz w:val="16"/>
        </w:rPr>
        <w:t>militarising</w:t>
      </w:r>
      <w:proofErr w:type="spellEnd"/>
      <w:r w:rsidRPr="00BA4FCA">
        <w:rPr>
          <w:rFonts w:asciiTheme="minorHAnsi" w:hAnsiTheme="minorHAnsi" w:cstheme="minorHAnsi"/>
          <w:sz w:val="16"/>
        </w:rPr>
        <w:t xml:space="preserve">” the South China Sea through the creation of artificial islands and the installation of military equipment on disputed territory in the area, China has shifted its diplomatic approach by forging closer economic and political ties with Southeast Asian countries to offset their concerns over the territorial disputes. </w:t>
      </w:r>
      <w:proofErr w:type="gramStart"/>
      <w:r w:rsidRPr="00BA4FCA">
        <w:rPr>
          <w:rFonts w:asciiTheme="minorHAnsi" w:hAnsiTheme="minorHAnsi" w:cstheme="minorHAnsi"/>
          <w:sz w:val="16"/>
        </w:rPr>
        <w:t>In essence, what</w:t>
      </w:r>
      <w:proofErr w:type="gramEnd"/>
      <w:r w:rsidRPr="00BA4FCA">
        <w:rPr>
          <w:rFonts w:asciiTheme="minorHAnsi" w:hAnsiTheme="minorHAnsi" w:cstheme="minorHAnsi"/>
          <w:sz w:val="16"/>
        </w:rPr>
        <w:t xml:space="preserve"> is taking place in the South China Sea is a constant power play between the reigning power and the rising power. Some Western analysts said the </w:t>
      </w:r>
      <w:proofErr w:type="gramStart"/>
      <w:r w:rsidRPr="00BA4FCA">
        <w:rPr>
          <w:rFonts w:asciiTheme="minorHAnsi" w:hAnsiTheme="minorHAnsi" w:cstheme="minorHAnsi"/>
          <w:sz w:val="16"/>
        </w:rPr>
        <w:t>near-collision</w:t>
      </w:r>
      <w:proofErr w:type="gramEnd"/>
      <w:r w:rsidRPr="00BA4FCA">
        <w:rPr>
          <w:rFonts w:asciiTheme="minorHAnsi" w:hAnsiTheme="minorHAnsi" w:cstheme="minorHAnsi"/>
          <w:sz w:val="16"/>
        </w:rPr>
        <w:t xml:space="preserve"> between the US and Chinese warships </w:t>
      </w:r>
      <w:proofErr w:type="spellStart"/>
      <w:r w:rsidRPr="00BA4FCA">
        <w:rPr>
          <w:rFonts w:asciiTheme="minorHAnsi" w:hAnsiTheme="minorHAnsi" w:cstheme="minorHAnsi"/>
          <w:sz w:val="16"/>
        </w:rPr>
        <w:t>signalled</w:t>
      </w:r>
      <w:proofErr w:type="spellEnd"/>
      <w:r w:rsidRPr="00BA4FCA">
        <w:rPr>
          <w:rFonts w:asciiTheme="minorHAnsi" w:hAnsiTheme="minorHAnsi" w:cstheme="minorHAnsi"/>
          <w:sz w:val="16"/>
        </w:rPr>
        <w:t xml:space="preserve"> China’s increasingly aggressive posture in the South China Sea, just as they said of the Chinese fighter jet’s </w:t>
      </w:r>
      <w:proofErr w:type="spellStart"/>
      <w:r w:rsidRPr="00BA4FCA">
        <w:rPr>
          <w:rFonts w:asciiTheme="minorHAnsi" w:hAnsiTheme="minorHAnsi" w:cstheme="minorHAnsi"/>
          <w:sz w:val="16"/>
        </w:rPr>
        <w:t>manoeuvring</w:t>
      </w:r>
      <w:proofErr w:type="spellEnd"/>
      <w:r w:rsidRPr="00BA4FCA">
        <w:rPr>
          <w:rFonts w:asciiTheme="minorHAnsi" w:hAnsiTheme="minorHAnsi" w:cstheme="minorHAnsi"/>
          <w:sz w:val="16"/>
        </w:rPr>
        <w:t xml:space="preserve"> 17 years ago when it came within </w:t>
      </w:r>
      <w:proofErr w:type="spellStart"/>
      <w:r w:rsidRPr="00BA4FCA">
        <w:rPr>
          <w:rFonts w:asciiTheme="minorHAnsi" w:hAnsiTheme="minorHAnsi" w:cstheme="minorHAnsi"/>
          <w:sz w:val="16"/>
        </w:rPr>
        <w:t>metres</w:t>
      </w:r>
      <w:proofErr w:type="spellEnd"/>
      <w:r w:rsidRPr="00BA4FCA">
        <w:rPr>
          <w:rFonts w:asciiTheme="minorHAnsi" w:hAnsiTheme="minorHAnsi" w:cstheme="minorHAnsi"/>
          <w:sz w:val="16"/>
        </w:rPr>
        <w:t xml:space="preserve"> of the US spy plane. For sure, the two incidents may have inspired fears, but the truth of the matter is that the US never stopped conducting regular surveillance operations off the Chinese coast, most of which would surely have encountered Chinese military interceptions. </w:t>
      </w:r>
      <w:r w:rsidRPr="00BA4FCA">
        <w:rPr>
          <w:rStyle w:val="StyleUnderline"/>
          <w:rFonts w:asciiTheme="minorHAnsi" w:hAnsiTheme="minorHAnsi" w:cstheme="minorHAnsi"/>
        </w:rPr>
        <w:t xml:space="preserve">Now, as it tries harder to test China’s patience by intensifying naval and aerial patrols in the South China </w:t>
      </w:r>
      <w:proofErr w:type="gramStart"/>
      <w:r w:rsidRPr="00BA4FCA">
        <w:rPr>
          <w:rStyle w:val="StyleUnderline"/>
          <w:rFonts w:asciiTheme="minorHAnsi" w:hAnsiTheme="minorHAnsi" w:cstheme="minorHAnsi"/>
        </w:rPr>
        <w:t>Sea ,</w:t>
      </w:r>
      <w:proofErr w:type="gramEnd"/>
      <w:r w:rsidRPr="00BA4FCA">
        <w:rPr>
          <w:rStyle w:val="StyleUnderline"/>
          <w:rFonts w:asciiTheme="minorHAnsi" w:hAnsiTheme="minorHAnsi" w:cstheme="minorHAnsi"/>
        </w:rPr>
        <w:t xml:space="preserve"> it is small wonder that last week’s incident did not occur sooner. In a way, the 17-year gap between the two incidents shows both the skill and the restraint of the two militaries, despite their rising rivalry. But looking ahead, </w:t>
      </w:r>
      <w:r w:rsidRPr="00BA4FCA">
        <w:rPr>
          <w:rStyle w:val="StyleUnderline"/>
          <w:rFonts w:asciiTheme="minorHAnsi" w:hAnsiTheme="minorHAnsi" w:cstheme="minorHAnsi"/>
          <w:highlight w:val="cyan"/>
        </w:rPr>
        <w:t>the likelihood that an accident could spark a possible military conflict is increasing</w:t>
      </w:r>
      <w:r w:rsidRPr="00BA4FCA">
        <w:rPr>
          <w:rStyle w:val="StyleUnderline"/>
          <w:rFonts w:asciiTheme="minorHAnsi" w:hAnsiTheme="minorHAnsi" w:cstheme="minorHAnsi"/>
        </w:rPr>
        <w:t xml:space="preserve">, particularly at a time </w:t>
      </w:r>
      <w:r w:rsidRPr="00BA4FCA">
        <w:rPr>
          <w:rStyle w:val="StyleUnderline"/>
          <w:rFonts w:asciiTheme="minorHAnsi" w:hAnsiTheme="minorHAnsi" w:cstheme="minorHAnsi"/>
          <w:highlight w:val="cyan"/>
        </w:rPr>
        <w:t>when</w:t>
      </w:r>
      <w:r w:rsidRPr="00BA4FCA">
        <w:rPr>
          <w:rStyle w:val="StyleUnderline"/>
          <w:rFonts w:asciiTheme="minorHAnsi" w:hAnsiTheme="minorHAnsi" w:cstheme="minorHAnsi"/>
        </w:rPr>
        <w:t xml:space="preserve"> President </w:t>
      </w:r>
      <w:r w:rsidRPr="00BA4FCA">
        <w:rPr>
          <w:rStyle w:val="StyleUnderline"/>
          <w:rFonts w:asciiTheme="minorHAnsi" w:hAnsiTheme="minorHAnsi" w:cstheme="minorHAnsi"/>
          <w:highlight w:val="cyan"/>
        </w:rPr>
        <w:t>Xi Jinping has</w:t>
      </w:r>
      <w:r w:rsidRPr="00BA4FCA">
        <w:rPr>
          <w:rStyle w:val="StyleUnderline"/>
          <w:rFonts w:asciiTheme="minorHAnsi" w:hAnsiTheme="minorHAnsi" w:cstheme="minorHAnsi"/>
        </w:rPr>
        <w:t xml:space="preserve"> abandoned China’s long-standing foreign policy of keeping a low profile, </w:t>
      </w:r>
      <w:r w:rsidRPr="00BA4FCA">
        <w:rPr>
          <w:rStyle w:val="StyleUnderline"/>
          <w:rFonts w:asciiTheme="minorHAnsi" w:hAnsiTheme="minorHAnsi" w:cstheme="minorHAnsi"/>
          <w:highlight w:val="cyan"/>
        </w:rPr>
        <w:t>stepped up efforts to increase its influence</w:t>
      </w:r>
      <w:r w:rsidRPr="00BA4FCA">
        <w:rPr>
          <w:rStyle w:val="StyleUnderline"/>
          <w:rFonts w:asciiTheme="minorHAnsi" w:hAnsiTheme="minorHAnsi" w:cstheme="minorHAnsi"/>
        </w:rPr>
        <w:t xml:space="preserve"> in the region and taken a firmer stance on disputed territory.</w:t>
      </w:r>
      <w:r w:rsidRPr="00BA4FCA">
        <w:rPr>
          <w:rFonts w:asciiTheme="minorHAnsi" w:hAnsiTheme="minorHAnsi" w:cstheme="minorHAnsi"/>
          <w:sz w:val="16"/>
        </w:rPr>
        <w:t xml:space="preserve"> In June, </w:t>
      </w:r>
      <w:proofErr w:type="gramStart"/>
      <w:r w:rsidRPr="00BA4FCA">
        <w:rPr>
          <w:rFonts w:asciiTheme="minorHAnsi" w:hAnsiTheme="minorHAnsi" w:cstheme="minorHAnsi"/>
          <w:sz w:val="16"/>
        </w:rPr>
        <w:t>Xi</w:t>
      </w:r>
      <w:proofErr w:type="gramEnd"/>
      <w:r w:rsidRPr="00BA4FCA">
        <w:rPr>
          <w:rFonts w:asciiTheme="minorHAnsi" w:hAnsiTheme="minorHAnsi" w:cstheme="minorHAnsi"/>
          <w:sz w:val="16"/>
        </w:rPr>
        <w:t xml:space="preserve"> told Mattis in a Beijing meeting that China would not give up one inch of its territory passed down by its ancestors, an unusually blunt message. From the Chinese military’s perspective, the US military’s constant reconnaissance and the freedom of navigation off the Chinese coast and the waters claimed by China are not unlike someone with hostile intent circling around its </w:t>
      </w:r>
      <w:proofErr w:type="spellStart"/>
      <w:r w:rsidRPr="00BA4FCA">
        <w:rPr>
          <w:rFonts w:asciiTheme="minorHAnsi" w:hAnsiTheme="minorHAnsi" w:cstheme="minorHAnsi"/>
          <w:sz w:val="16"/>
        </w:rPr>
        <w:t>neighbourhood</w:t>
      </w:r>
      <w:proofErr w:type="spellEnd"/>
      <w:r w:rsidRPr="00BA4FCA">
        <w:rPr>
          <w:rFonts w:asciiTheme="minorHAnsi" w:hAnsiTheme="minorHAnsi" w:cstheme="minorHAnsi"/>
          <w:sz w:val="16"/>
        </w:rPr>
        <w:t xml:space="preserve">, which logically calls for interceptions and even confrontations. Furthermore, China’s naval and air force capabilities have come a long way since the spy plane incident 17 years ago. That incident occurred just two years after US planes dropped precision bombs on the Chinese embassy in Belgrade, in what is now Serbia, killing three Chinese citizens. The US claimed the bombing was a </w:t>
      </w:r>
      <w:proofErr w:type="gramStart"/>
      <w:r w:rsidRPr="00BA4FCA">
        <w:rPr>
          <w:rFonts w:asciiTheme="minorHAnsi" w:hAnsiTheme="minorHAnsi" w:cstheme="minorHAnsi"/>
          <w:sz w:val="16"/>
        </w:rPr>
        <w:t>mistake</w:t>
      </w:r>
      <w:proofErr w:type="gramEnd"/>
      <w:r w:rsidRPr="00BA4FCA">
        <w:rPr>
          <w:rFonts w:asciiTheme="minorHAnsi" w:hAnsiTheme="minorHAnsi" w:cstheme="minorHAnsi"/>
          <w:sz w:val="16"/>
        </w:rPr>
        <w:t xml:space="preserve"> but the Chinese believed the act was deliberate. Now the constant question is this – would Americans really want to go to war with China over a bunch of rocks and sand dunes, as some Western analysts have argued? </w:t>
      </w:r>
    </w:p>
    <w:p w14:paraId="1556B774" w14:textId="77777777" w:rsidR="00115B90" w:rsidRPr="00BA4FCA" w:rsidRDefault="00115B90" w:rsidP="00115B90">
      <w:pPr>
        <w:pStyle w:val="Heading4"/>
        <w:rPr>
          <w:rStyle w:val="StyleUnderline"/>
          <w:rFonts w:asciiTheme="minorHAnsi" w:hAnsiTheme="minorHAnsi" w:cstheme="minorHAnsi"/>
          <w:szCs w:val="26"/>
        </w:rPr>
      </w:pPr>
      <w:r w:rsidRPr="00BA4FCA">
        <w:rPr>
          <w:rStyle w:val="StyleUnderline"/>
          <w:rFonts w:asciiTheme="minorHAnsi" w:hAnsiTheme="minorHAnsi" w:cstheme="minorHAnsi"/>
          <w:szCs w:val="26"/>
        </w:rPr>
        <w:t>Only US-China cooperation can curb climate change; status quo tensions prevent any chance of collaboration</w:t>
      </w:r>
    </w:p>
    <w:p w14:paraId="3AC89E67" w14:textId="77777777" w:rsidR="00115B90" w:rsidRPr="00BA4FCA" w:rsidRDefault="00115B90" w:rsidP="00115B90">
      <w:pPr>
        <w:rPr>
          <w:rFonts w:asciiTheme="minorHAnsi" w:hAnsiTheme="minorHAnsi" w:cstheme="minorHAnsi"/>
          <w:sz w:val="16"/>
          <w:szCs w:val="16"/>
        </w:rPr>
      </w:pPr>
      <w:r w:rsidRPr="00BA4FCA">
        <w:rPr>
          <w:rFonts w:asciiTheme="minorHAnsi" w:hAnsiTheme="minorHAnsi" w:cstheme="minorHAnsi"/>
          <w:b/>
          <w:bCs/>
          <w:sz w:val="26"/>
          <w:szCs w:val="26"/>
        </w:rPr>
        <w:t>Sengupta 18</w:t>
      </w:r>
      <w:r w:rsidRPr="00BA4FCA">
        <w:rPr>
          <w:rFonts w:asciiTheme="minorHAnsi" w:hAnsiTheme="minorHAnsi" w:cstheme="minorHAnsi"/>
          <w:sz w:val="16"/>
          <w:szCs w:val="16"/>
        </w:rPr>
        <w:t xml:space="preserve">- </w:t>
      </w:r>
      <w:proofErr w:type="spellStart"/>
      <w:r w:rsidRPr="00BA4FCA">
        <w:rPr>
          <w:rFonts w:asciiTheme="minorHAnsi" w:hAnsiTheme="minorHAnsi" w:cstheme="minorHAnsi"/>
          <w:sz w:val="16"/>
          <w:szCs w:val="16"/>
        </w:rPr>
        <w:t>Somini</w:t>
      </w:r>
      <w:proofErr w:type="spellEnd"/>
      <w:r w:rsidRPr="00BA4FCA">
        <w:rPr>
          <w:rFonts w:asciiTheme="minorHAnsi" w:hAnsiTheme="minorHAnsi" w:cstheme="minorHAnsi"/>
          <w:sz w:val="16"/>
          <w:szCs w:val="16"/>
        </w:rPr>
        <w:t xml:space="preserve"> Sengupta, NY times chief international climate reporter. A George Polk Award-winning foreign correspondent. 12-07-18, “US China Friction threatens to undercut the fight against climate change” New York Times, https://www.nytimes.com/2018/12/07/climate/us-china-climate-change.html</w:t>
      </w:r>
    </w:p>
    <w:p w14:paraId="3D71B746"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highlight w:val="yellow"/>
        </w:rPr>
        <w:lastRenderedPageBreak/>
        <w:t xml:space="preserve">They have the largest carbon footprints. </w:t>
      </w:r>
      <w:proofErr w:type="gramStart"/>
      <w:r w:rsidRPr="00BA4FCA">
        <w:rPr>
          <w:rStyle w:val="StyleUnderline"/>
          <w:rFonts w:asciiTheme="minorHAnsi" w:hAnsiTheme="minorHAnsi" w:cstheme="minorHAnsi"/>
          <w:highlight w:val="yellow"/>
        </w:rPr>
        <w:t>Also</w:t>
      </w:r>
      <w:proofErr w:type="gramEnd"/>
      <w:r w:rsidRPr="00BA4FCA">
        <w:rPr>
          <w:rStyle w:val="StyleUnderline"/>
          <w:rFonts w:asciiTheme="minorHAnsi" w:hAnsiTheme="minorHAnsi" w:cstheme="minorHAnsi"/>
          <w:highlight w:val="yellow"/>
        </w:rPr>
        <w:t xml:space="preserve"> the largest economies</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Now, as diplomats meet in Poland for high-stakes climate negotiations, </w:t>
      </w:r>
      <w:r w:rsidRPr="00BA4FCA">
        <w:rPr>
          <w:rStyle w:val="StyleUnderline"/>
          <w:rFonts w:asciiTheme="minorHAnsi" w:hAnsiTheme="minorHAnsi" w:cstheme="minorHAnsi"/>
          <w:highlight w:val="yellow"/>
        </w:rPr>
        <w:t>a pitched standoff between the United States and China threatens to slow global action on climate change</w:t>
      </w:r>
      <w:r w:rsidRPr="00BA4FCA">
        <w:rPr>
          <w:rStyle w:val="StyleUnderline"/>
          <w:rFonts w:asciiTheme="minorHAnsi" w:hAnsiTheme="minorHAnsi" w:cstheme="minorHAnsi"/>
        </w:rPr>
        <w:t xml:space="preserve"> precisely </w:t>
      </w:r>
      <w:r w:rsidRPr="00BA4FCA">
        <w:rPr>
          <w:rStyle w:val="StyleUnderline"/>
          <w:rFonts w:asciiTheme="minorHAnsi" w:hAnsiTheme="minorHAnsi" w:cstheme="minorHAnsi"/>
          <w:highlight w:val="yellow"/>
        </w:rPr>
        <w:t>at a time when the risks of catastrophe are accelerating</w:t>
      </w:r>
      <w:r w:rsidRPr="00BA4FCA">
        <w:rPr>
          <w:rFonts w:asciiTheme="minorHAnsi" w:hAnsiTheme="minorHAnsi" w:cstheme="minorHAnsi"/>
          <w:sz w:val="16"/>
        </w:rPr>
        <w:t xml:space="preserve">. </w:t>
      </w:r>
      <w:r w:rsidRPr="00BA4FCA">
        <w:rPr>
          <w:rStyle w:val="StyleUnderline"/>
          <w:rFonts w:asciiTheme="minorHAnsi" w:hAnsiTheme="minorHAnsi" w:cstheme="minorHAnsi"/>
          <w:sz w:val="16"/>
          <w:szCs w:val="16"/>
        </w:rPr>
        <w:t xml:space="preserve">The </w:t>
      </w:r>
      <w:hyperlink r:id="rId196" w:history="1">
        <w:r w:rsidRPr="00BA4FCA">
          <w:rPr>
            <w:rStyle w:val="StyleUnderline"/>
            <w:rFonts w:asciiTheme="minorHAnsi" w:hAnsiTheme="minorHAnsi" w:cstheme="minorHAnsi"/>
            <w:sz w:val="16"/>
            <w:szCs w:val="16"/>
          </w:rPr>
          <w:t>tensions between Washington and Beijing</w:t>
        </w:r>
      </w:hyperlink>
      <w:r w:rsidRPr="00BA4FCA">
        <w:rPr>
          <w:rStyle w:val="StyleUnderline"/>
          <w:rFonts w:asciiTheme="minorHAnsi" w:hAnsiTheme="minorHAnsi" w:cstheme="minorHAnsi"/>
          <w:sz w:val="16"/>
          <w:szCs w:val="16"/>
        </w:rPr>
        <w:t xml:space="preserve"> range from trade to cybersecurity to military rivalry in the Pacific</w:t>
      </w:r>
      <w:r w:rsidRPr="00BA4FCA">
        <w:rPr>
          <w:rFonts w:asciiTheme="minorHAnsi" w:hAnsiTheme="minorHAnsi" w:cstheme="minorHAnsi"/>
          <w:sz w:val="16"/>
        </w:rPr>
        <w:t xml:space="preserve">. And while some of those issues have simmered for years, </w:t>
      </w:r>
      <w:r w:rsidRPr="00BA4FCA">
        <w:rPr>
          <w:rStyle w:val="StyleUnderline"/>
          <w:rFonts w:asciiTheme="minorHAnsi" w:hAnsiTheme="minorHAnsi" w:cstheme="minorHAnsi"/>
        </w:rPr>
        <w:t>cooperation in the fight against climate change had once been a bright spot, so much so that it propelled the creation of the landmark global agreement in Paris in 2015 to curb greenhouse gas emissions</w:t>
      </w:r>
      <w:r w:rsidRPr="00BA4FCA">
        <w:rPr>
          <w:rFonts w:asciiTheme="minorHAnsi" w:hAnsiTheme="minorHAnsi" w:cstheme="minorHAnsi"/>
          <w:sz w:val="16"/>
        </w:rPr>
        <w:t>. But then the Trump administration announced its intention to pull out of the Paris pact altogether, rejecting the scientific consensus that greenhouse gas emissions are warming the planet. That represented perhaps the most consequential diplomatic reversal of the Trump era. “The biggest threats to the planet are the lack of U.S. climate leadership at home and the unwillingness of the U.S. to engage with China,” said Joanna Lewis, a China specialist at Georgetown University.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rest of the world looks to the U.S. and China for leadership,</w:t>
      </w:r>
      <w:r w:rsidRPr="00BA4FCA">
        <w:rPr>
          <w:rStyle w:val="StyleUnderline"/>
          <w:rFonts w:asciiTheme="minorHAnsi" w:hAnsiTheme="minorHAnsi" w:cstheme="minorHAnsi"/>
        </w:rPr>
        <w:t xml:space="preserve"> and it has become clear that, as the alliance has waned, </w:t>
      </w:r>
      <w:r w:rsidRPr="00BA4FCA">
        <w:rPr>
          <w:rStyle w:val="StyleUnderline"/>
          <w:rFonts w:asciiTheme="minorHAnsi" w:hAnsiTheme="minorHAnsi" w:cstheme="minorHAnsi"/>
          <w:highlight w:val="yellow"/>
        </w:rPr>
        <w:t>global momentum to address climate change has slowed</w:t>
      </w:r>
      <w:r w:rsidRPr="00BA4FCA">
        <w:rPr>
          <w:rFonts w:asciiTheme="minorHAnsi" w:hAnsiTheme="minorHAnsi" w:cstheme="minorHAnsi"/>
          <w:sz w:val="16"/>
        </w:rPr>
        <w:t xml:space="preserve">.” Taken together,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emissions produced by the United States and China account for more than 40 percent</w:t>
      </w:r>
      <w:r w:rsidRPr="00BA4FCA">
        <w:rPr>
          <w:rStyle w:val="StyleUnderline"/>
          <w:rFonts w:asciiTheme="minorHAnsi" w:hAnsiTheme="minorHAnsi" w:cstheme="minorHAnsi"/>
        </w:rPr>
        <w:t xml:space="preserve"> of the global total</w:t>
      </w:r>
      <w:r w:rsidRPr="00BA4FCA">
        <w:rPr>
          <w:rFonts w:asciiTheme="minorHAnsi" w:hAnsiTheme="minorHAnsi" w:cstheme="minorHAnsi"/>
          <w:sz w:val="16"/>
        </w:rPr>
        <w:t xml:space="preserve">. </w:t>
      </w:r>
      <w:r w:rsidRPr="00BA4FCA">
        <w:rPr>
          <w:rStyle w:val="StyleUnderline"/>
          <w:rFonts w:asciiTheme="minorHAnsi" w:hAnsiTheme="minorHAnsi" w:cstheme="minorHAnsi"/>
        </w:rPr>
        <w:t>In both countries, emissions went up this year, according to an analysis issued this week by the Global Carbon Project in which one scientist likened the acceleration of global emissions to “</w:t>
      </w:r>
      <w:hyperlink r:id="rId197" w:history="1">
        <w:r w:rsidRPr="00BA4FCA">
          <w:rPr>
            <w:rStyle w:val="StyleUnderline"/>
            <w:rFonts w:asciiTheme="minorHAnsi" w:hAnsiTheme="minorHAnsi" w:cstheme="minorHAnsi"/>
          </w:rPr>
          <w:t>a speeding freight train</w:t>
        </w:r>
      </w:hyperlink>
      <w:r w:rsidRPr="00BA4FCA">
        <w:rPr>
          <w:rFonts w:asciiTheme="minorHAnsi" w:hAnsiTheme="minorHAnsi" w:cstheme="minorHAnsi"/>
          <w:sz w:val="16"/>
        </w:rPr>
        <w:t xml:space="preserve">.” That fact hovers over Katowice, the Polish city where the United Nations is leading two weeks of talks to figure out how to implement the Paris Agreement. Adding to the urgency of that meeting, the promises made so far under the Paris pact are nowhere enough to avert the worst effects of climate change. A </w:t>
      </w:r>
      <w:hyperlink r:id="rId198" w:history="1">
        <w:r w:rsidRPr="00BA4FCA">
          <w:rPr>
            <w:rStyle w:val="Hyperlink"/>
            <w:rFonts w:asciiTheme="minorHAnsi" w:hAnsiTheme="minorHAnsi" w:cstheme="minorHAnsi"/>
            <w:sz w:val="16"/>
          </w:rPr>
          <w:t>United Nations scientific report issued this fall</w:t>
        </w:r>
      </w:hyperlink>
      <w:r w:rsidRPr="00BA4FCA">
        <w:rPr>
          <w:rFonts w:asciiTheme="minorHAnsi" w:hAnsiTheme="minorHAnsi" w:cstheme="minorHAnsi"/>
          <w:sz w:val="16"/>
        </w:rPr>
        <w:t xml:space="preserve"> warned that, </w:t>
      </w:r>
      <w:r w:rsidRPr="00BA4FCA">
        <w:rPr>
          <w:rStyle w:val="StyleUnderline"/>
          <w:rFonts w:asciiTheme="minorHAnsi" w:hAnsiTheme="minorHAnsi" w:cstheme="minorHAnsi"/>
        </w:rPr>
        <w:t>if emissions continued to rise at the current rate, the planet would warm so fast that it could lead to widespread food shortages, wildfires, and floods</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It’s hard to imagine a worse time for the world’s two behemoths — the United States,</w:t>
      </w:r>
      <w:r w:rsidRPr="00BA4FCA">
        <w:rPr>
          <w:rStyle w:val="StyleUnderline"/>
          <w:rFonts w:asciiTheme="minorHAnsi" w:hAnsiTheme="minorHAnsi" w:cstheme="minorHAnsi"/>
        </w:rPr>
        <w:t xml:space="preserve"> traditionally representing the rich world in climate negotiations, </w:t>
      </w:r>
      <w:r w:rsidRPr="00BA4FCA">
        <w:rPr>
          <w:rStyle w:val="StyleUnderline"/>
          <w:rFonts w:asciiTheme="minorHAnsi" w:hAnsiTheme="minorHAnsi" w:cstheme="minorHAnsi"/>
          <w:highlight w:val="yellow"/>
        </w:rPr>
        <w:t>and China, r</w:t>
      </w:r>
      <w:r w:rsidRPr="00BA4FCA">
        <w:rPr>
          <w:rStyle w:val="StyleUnderline"/>
          <w:rFonts w:asciiTheme="minorHAnsi" w:hAnsiTheme="minorHAnsi" w:cstheme="minorHAnsi"/>
        </w:rPr>
        <w:t xml:space="preserve">epresenting the developing countries — </w:t>
      </w:r>
      <w:r w:rsidRPr="00BA4FCA">
        <w:rPr>
          <w:rStyle w:val="StyleUnderline"/>
          <w:rFonts w:asciiTheme="minorHAnsi" w:hAnsiTheme="minorHAnsi" w:cstheme="minorHAnsi"/>
          <w:highlight w:val="yellow"/>
        </w:rPr>
        <w:t>to be locked in a cycle of intense distrust</w:t>
      </w:r>
      <w:r w:rsidRPr="00BA4FCA">
        <w:rPr>
          <w:rStyle w:val="StyleUnderline"/>
          <w:rFonts w:asciiTheme="minorHAnsi" w:hAnsiTheme="minorHAnsi" w:cstheme="minorHAnsi"/>
        </w:rPr>
        <w:t xml:space="preserve"> at the highest levels</w:t>
      </w:r>
      <w:r w:rsidRPr="00BA4FCA">
        <w:rPr>
          <w:rFonts w:asciiTheme="minorHAnsi" w:hAnsiTheme="minorHAnsi" w:cstheme="minorHAnsi"/>
          <w:sz w:val="16"/>
        </w:rPr>
        <w:t xml:space="preserve">. “The U.S.-China climate honeymoon is definitely over. That much is very clear,” said Li </w:t>
      </w:r>
      <w:proofErr w:type="spellStart"/>
      <w:r w:rsidRPr="00BA4FCA">
        <w:rPr>
          <w:rFonts w:asciiTheme="minorHAnsi" w:hAnsiTheme="minorHAnsi" w:cstheme="minorHAnsi"/>
          <w:sz w:val="16"/>
        </w:rPr>
        <w:t>Shuo</w:t>
      </w:r>
      <w:proofErr w:type="spellEnd"/>
      <w:r w:rsidRPr="00BA4FCA">
        <w:rPr>
          <w:rFonts w:asciiTheme="minorHAnsi" w:hAnsiTheme="minorHAnsi" w:cstheme="minorHAnsi"/>
          <w:sz w:val="16"/>
        </w:rPr>
        <w:t xml:space="preserve">, a senior policy adviser for Greenpeace Asia, based in Beijing. “The U.S. is asking a lot but there’s nothing that the U.S. can give. That’s the fundamental challenge.” </w:t>
      </w:r>
      <w:r w:rsidRPr="00BA4FCA">
        <w:rPr>
          <w:rStyle w:val="StyleUnderline"/>
          <w:rFonts w:asciiTheme="minorHAnsi" w:hAnsiTheme="minorHAnsi" w:cstheme="minorHAnsi"/>
        </w:rPr>
        <w:t xml:space="preserve">For China’s part — even </w:t>
      </w:r>
      <w:r w:rsidRPr="00BA4FCA">
        <w:rPr>
          <w:rStyle w:val="StyleUnderline"/>
          <w:rFonts w:asciiTheme="minorHAnsi" w:hAnsiTheme="minorHAnsi" w:cstheme="minorHAnsi"/>
          <w:highlight w:val="yellow"/>
        </w:rPr>
        <w:t>though its emissions have grown in the last two years</w:t>
      </w:r>
      <w:r w:rsidRPr="00BA4FCA">
        <w:rPr>
          <w:rStyle w:val="StyleUnderline"/>
          <w:rFonts w:asciiTheme="minorHAnsi" w:hAnsiTheme="minorHAnsi" w:cstheme="minorHAnsi"/>
        </w:rPr>
        <w:t xml:space="preserve">, mainly because of continued coal use — </w:t>
      </w:r>
      <w:r w:rsidRPr="00BA4FCA">
        <w:rPr>
          <w:rStyle w:val="StyleUnderline"/>
          <w:rFonts w:asciiTheme="minorHAnsi" w:hAnsiTheme="minorHAnsi" w:cstheme="minorHAnsi"/>
          <w:highlight w:val="yellow"/>
        </w:rPr>
        <w:t>the country is on track to meet its</w:t>
      </w:r>
      <w:r w:rsidRPr="00BA4FCA">
        <w:rPr>
          <w:rStyle w:val="StyleUnderline"/>
          <w:rFonts w:asciiTheme="minorHAnsi" w:hAnsiTheme="minorHAnsi" w:cstheme="minorHAnsi"/>
        </w:rPr>
        <w:t xml:space="preserve"> modest, self-imposed Paris </w:t>
      </w:r>
      <w:r w:rsidRPr="00BA4FCA">
        <w:rPr>
          <w:rStyle w:val="StyleUnderline"/>
          <w:rFonts w:asciiTheme="minorHAnsi" w:hAnsiTheme="minorHAnsi" w:cstheme="minorHAnsi"/>
          <w:highlight w:val="yellow"/>
        </w:rPr>
        <w:t>target,</w:t>
      </w:r>
      <w:r w:rsidRPr="00BA4FCA">
        <w:rPr>
          <w:rStyle w:val="StyleUnderline"/>
          <w:rFonts w:asciiTheme="minorHAnsi" w:hAnsiTheme="minorHAnsi" w:cstheme="minorHAnsi"/>
        </w:rPr>
        <w:t xml:space="preserve"> which is to reach peak emissions by 2030</w:t>
      </w:r>
      <w:r w:rsidRPr="00BA4FCA">
        <w:rPr>
          <w:rFonts w:asciiTheme="minorHAnsi" w:hAnsiTheme="minorHAnsi" w:cstheme="minorHAnsi"/>
          <w:sz w:val="16"/>
        </w:rPr>
        <w:t xml:space="preserve">. In fact, it appears on track to do so ahead of schedule, according to independent analysts. It is also ramping up renewable energy sources faster than any country in the world. The emissions intensity of its economy, geared to manufacture goods for the rest of the world, is declining. At the same time though, coal plants have not </w:t>
      </w:r>
      <w:proofErr w:type="gramStart"/>
      <w:r w:rsidRPr="00BA4FCA">
        <w:rPr>
          <w:rFonts w:asciiTheme="minorHAnsi" w:hAnsiTheme="minorHAnsi" w:cstheme="minorHAnsi"/>
          <w:sz w:val="16"/>
        </w:rPr>
        <w:t>closed down</w:t>
      </w:r>
      <w:proofErr w:type="gramEnd"/>
      <w:r w:rsidRPr="00BA4FCA">
        <w:rPr>
          <w:rFonts w:asciiTheme="minorHAnsi" w:hAnsiTheme="minorHAnsi" w:cstheme="minorHAnsi"/>
          <w:sz w:val="16"/>
        </w:rPr>
        <w:t xml:space="preserve"> as fast as some had expected. Much more worrying, China is exporting coal technology abroad, with its powerful state-owned companies proposing to build coal-fired power plants from Kenya to Pakistan, effectively exporting its carbon footprint. </w:t>
      </w:r>
      <w:hyperlink r:id="rId199" w:history="1">
        <w:r w:rsidRPr="00BA4FCA">
          <w:rPr>
            <w:rStyle w:val="Hyperlink"/>
            <w:rFonts w:asciiTheme="minorHAnsi" w:hAnsiTheme="minorHAnsi" w:cstheme="minorHAnsi"/>
            <w:sz w:val="16"/>
          </w:rPr>
          <w:t xml:space="preserve"> </w:t>
        </w:r>
      </w:hyperlink>
      <w:r w:rsidRPr="00BA4FCA">
        <w:rPr>
          <w:rFonts w:asciiTheme="minorHAnsi" w:hAnsiTheme="minorHAnsi" w:cstheme="minorHAnsi"/>
          <w:sz w:val="16"/>
        </w:rPr>
        <w:t xml:space="preserve"> </w:t>
      </w:r>
      <w:r w:rsidRPr="00BA4FCA">
        <w:rPr>
          <w:rStyle w:val="StyleUnderline"/>
          <w:rFonts w:asciiTheme="minorHAnsi" w:hAnsiTheme="minorHAnsi" w:cstheme="minorHAnsi"/>
        </w:rPr>
        <w:t>Now, with additional economic headwinds from Washington, China confronts a new debate: Should it continue to move rapidly away from its emissions-intensive industrial economy, or should it simply slow down? Former Vice President Al Gore, who has been closely watching climate diplomacy, said in an interview last week that although the trade war with the United States could slow the country’s transition away from a heavily fossil fuel based economy, he did not think that China would change course</w:t>
      </w:r>
      <w:r w:rsidRPr="00BA4FCA">
        <w:rPr>
          <w:rFonts w:asciiTheme="minorHAnsi" w:hAnsiTheme="minorHAnsi" w:cstheme="minorHAnsi"/>
          <w:sz w:val="16"/>
        </w:rPr>
        <w:t xml:space="preserve">. Its leaders are under political pressure to clean up the air. It is ramping up wind and solar energy sources. It is on track to be the world’s largest electric vehicle market. Its carbon market is to come into effect next year, though only in a handful of sectors. “They plan their work and work their plan,” Mr. Gore said. “I expect them to continue on the journey they mapped out regardless of what the U.S. does.” So far, there is no evidence that China is reversing course. Still, the United States posture, and the concerns over a continued slowdown of the Chinese economy give ballast to Chinese promoters of heavy industry, some China analysts say, putting President Xi Jinping under considerable pressure. “People are widely concerned that this trade dispute will lead to some unemployment,” said Zou Ji, the Beijing-based head of the Energy Foundation of China, a group that calls on China to transition away from fossil fuels to clean energy sources. “I feel the pace of emissions abatement could become slower.” Three key issues pit the United States and China against each other in the climate negotiations, where American negotiators are participating pending the country’s formal exit at the end of 2020. First, the United States wants robust rules across the board for all countries to account for their own emissions and be subject to outside scrutiny. China insists on different reporting rules for developing countries. China has India on its side on this demand, though not other vulnerable poor countries, who are wary of looser rules for China. “We are basically designing, in Katowice, a whole set of rules that will bind China but that will not cover the United States,” said Mr. Li of Greenpeace Asia. “It creates a fundamental sense of unfairness in the Chinese mind.” The rule book, as it’s called, is the centerpiece of the </w:t>
      </w:r>
      <w:proofErr w:type="spellStart"/>
      <w:r w:rsidRPr="00BA4FCA">
        <w:rPr>
          <w:rFonts w:asciiTheme="minorHAnsi" w:hAnsiTheme="minorHAnsi" w:cstheme="minorHAnsi"/>
          <w:sz w:val="16"/>
        </w:rPr>
        <w:t>Katowicenegotiations</w:t>
      </w:r>
      <w:proofErr w:type="spellEnd"/>
      <w:r w:rsidRPr="00BA4FCA">
        <w:rPr>
          <w:rFonts w:asciiTheme="minorHAnsi" w:hAnsiTheme="minorHAnsi" w:cstheme="minorHAnsi"/>
          <w:sz w:val="16"/>
        </w:rPr>
        <w:t xml:space="preserve">, which began Monday and run through Dec. 14. Second, the United States, under the Trump administration, has pulled back from helping poor countries adapt to the ravages of climate change. China, which considers itself the leader of the world’s developing countries, is goading the rich world to pony up — and be held accountable for it. And third, perhaps most importantly, the test for China is whether, in the face of an American retreat, it will ramp up its ambition to cut emissions in </w:t>
      </w:r>
      <w:r w:rsidRPr="00BA4FCA">
        <w:rPr>
          <w:rFonts w:asciiTheme="minorHAnsi" w:hAnsiTheme="minorHAnsi" w:cstheme="minorHAnsi"/>
          <w:sz w:val="16"/>
        </w:rPr>
        <w:lastRenderedPageBreak/>
        <w:t xml:space="preserve">the coming years.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consequences for the world’s 7.6 billion people are enormous.</w:t>
      </w:r>
      <w:r w:rsidRPr="00BA4FCA">
        <w:rPr>
          <w:rStyle w:val="StyleUnderline"/>
          <w:rFonts w:asciiTheme="minorHAnsi" w:hAnsiTheme="minorHAnsi" w:cstheme="minorHAnsi"/>
        </w:rPr>
        <w:t xml:space="preserve"> “It takes the pressure off of greater ambition and faster action</w:t>
      </w:r>
      <w:r w:rsidRPr="00BA4FCA">
        <w:rPr>
          <w:rFonts w:asciiTheme="minorHAnsi" w:hAnsiTheme="minorHAnsi" w:cstheme="minorHAnsi"/>
          <w:sz w:val="16"/>
        </w:rPr>
        <w:t xml:space="preserve">,” said Alex Wang, a University of California Los Angeles law professor who follows China’s environmental policy, of the United States-China tensions. “If you’re coming from the perspective that we’re already way behind, then the current dynamic is bad.” </w:t>
      </w:r>
    </w:p>
    <w:p w14:paraId="44503C21"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EXTRA</w:t>
      </w:r>
    </w:p>
    <w:p w14:paraId="551F8BD6"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Their 1AC author concludes drone proliferation is inevitable; past policies prove US modelling cannot overcome demand—instead the status quo fixes counteractive restrictions that have eroded US leadership</w:t>
      </w:r>
    </w:p>
    <w:p w14:paraId="36448661" w14:textId="77777777" w:rsidR="00115B90" w:rsidRPr="00BA4FCA" w:rsidRDefault="00115B90" w:rsidP="00115B90">
      <w:pPr>
        <w:rPr>
          <w:rFonts w:asciiTheme="minorHAnsi" w:hAnsiTheme="minorHAnsi" w:cstheme="minorHAnsi"/>
          <w:sz w:val="16"/>
          <w:szCs w:val="16"/>
        </w:rPr>
      </w:pPr>
      <w:r w:rsidRPr="00BA4FCA">
        <w:rPr>
          <w:rFonts w:asciiTheme="minorHAnsi" w:hAnsiTheme="minorHAnsi" w:cstheme="minorHAnsi"/>
          <w:b/>
          <w:bCs/>
          <w:sz w:val="26"/>
          <w:szCs w:val="26"/>
        </w:rPr>
        <w:t>Horowitz-Schwartz 18</w:t>
      </w:r>
      <w:r w:rsidRPr="00BA4FCA">
        <w:rPr>
          <w:rFonts w:asciiTheme="minorHAnsi" w:hAnsiTheme="minorHAnsi" w:cstheme="minorHAnsi"/>
          <w:sz w:val="16"/>
          <w:szCs w:val="16"/>
        </w:rPr>
        <w:t>, Michael C. Horowitz, Professor of political science and the associate director of Perry World House at the University of Pennsylvania; recipient of the 2017 Karl Deutsch Award from the International Studies Association, Joshua Schwartz, PhD student on nuclear arms and drones, 4-20-2018 ("A new U.S. policy makes it (somewhat) easier to export drones", Washington Post, https://www.washingtonpost.com/news/monkey-cage/wp/2018/04/20/a-new-u-s-policy-makes-it-somewhat-easier-to-export-drones/?utm_term=.0ad27eddc825, accessed 7-11-2019, AN)</w:t>
      </w:r>
    </w:p>
    <w:p w14:paraId="7DE417D1"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 xml:space="preserve">The </w:t>
      </w:r>
      <w:r w:rsidRPr="00BA4FCA">
        <w:rPr>
          <w:rStyle w:val="StyleUnderline"/>
          <w:rFonts w:asciiTheme="minorHAnsi" w:hAnsiTheme="minorHAnsi" w:cstheme="minorHAnsi"/>
        </w:rPr>
        <w:t xml:space="preserve">Trump administration just announced a </w:t>
      </w:r>
      <w:hyperlink r:id="rId200" w:history="1">
        <w:r w:rsidRPr="00BA4FCA">
          <w:rPr>
            <w:rStyle w:val="StyleUnderline"/>
            <w:rFonts w:asciiTheme="minorHAnsi" w:hAnsiTheme="minorHAnsi" w:cstheme="minorHAnsi"/>
          </w:rPr>
          <w:t>new drone export policy</w:t>
        </w:r>
      </w:hyperlink>
      <w:r w:rsidRPr="00BA4FCA">
        <w:rPr>
          <w:rStyle w:val="StyleUnderline"/>
          <w:rFonts w:asciiTheme="minorHAnsi" w:hAnsiTheme="minorHAnsi" w:cstheme="minorHAnsi"/>
        </w:rPr>
        <w:t xml:space="preserve"> designed to make it easier for U.S. companies to export drones</w:t>
      </w:r>
      <w:r w:rsidRPr="00BA4FCA">
        <w:rPr>
          <w:rFonts w:asciiTheme="minorHAnsi" w:hAnsiTheme="minorHAnsi" w:cstheme="minorHAnsi"/>
          <w:sz w:val="16"/>
        </w:rPr>
        <w:t xml:space="preserve">, </w:t>
      </w:r>
      <w:hyperlink r:id="rId201" w:history="1">
        <w:r w:rsidRPr="00BA4FCA">
          <w:rPr>
            <w:rStyle w:val="Hyperlink"/>
            <w:rFonts w:asciiTheme="minorHAnsi" w:hAnsiTheme="minorHAnsi" w:cstheme="minorHAnsi"/>
            <w:sz w:val="16"/>
          </w:rPr>
          <w:t>including armed drones</w:t>
        </w:r>
      </w:hyperlink>
      <w:r w:rsidRPr="00BA4FCA">
        <w:rPr>
          <w:rFonts w:asciiTheme="minorHAnsi" w:hAnsiTheme="minorHAnsi" w:cstheme="minorHAnsi"/>
          <w:sz w:val="16"/>
        </w:rPr>
        <w:t xml:space="preserve">. Given </w:t>
      </w:r>
      <w:hyperlink r:id="rId202" w:history="1">
        <w:r w:rsidRPr="00BA4FCA">
          <w:rPr>
            <w:rStyle w:val="Hyperlink"/>
            <w:rFonts w:asciiTheme="minorHAnsi" w:hAnsiTheme="minorHAnsi" w:cstheme="minorHAnsi"/>
            <w:sz w:val="16"/>
          </w:rPr>
          <w:t>concerns</w:t>
        </w:r>
      </w:hyperlink>
      <w:r w:rsidRPr="00BA4FCA">
        <w:rPr>
          <w:rFonts w:asciiTheme="minorHAnsi" w:hAnsiTheme="minorHAnsi" w:cstheme="minorHAnsi"/>
          <w:sz w:val="16"/>
        </w:rPr>
        <w:t xml:space="preserve"> about the proliferation of these lethal systems, what explains this policy shift? U.S. drone export policy is determined both by domestic policy and U.S. obligations as a member of the Missile Technology Control Regime (</w:t>
      </w:r>
      <w:hyperlink r:id="rId203" w:history="1">
        <w:r w:rsidRPr="00BA4FCA">
          <w:rPr>
            <w:rStyle w:val="Hyperlink"/>
            <w:rFonts w:asciiTheme="minorHAnsi" w:hAnsiTheme="minorHAnsi" w:cstheme="minorHAnsi"/>
            <w:sz w:val="16"/>
          </w:rPr>
          <w:t>MTCR</w:t>
        </w:r>
      </w:hyperlink>
      <w:r w:rsidRPr="00BA4FCA">
        <w:rPr>
          <w:rFonts w:asciiTheme="minorHAnsi" w:hAnsiTheme="minorHAnsi" w:cstheme="minorHAnsi"/>
          <w:sz w:val="16"/>
        </w:rPr>
        <w:t xml:space="preserve">), a voluntary export control regime with 35 member states. Created in 1987, the MTCR was </w:t>
      </w:r>
      <w:hyperlink r:id="rId204" w:history="1">
        <w:r w:rsidRPr="00BA4FCA">
          <w:rPr>
            <w:rStyle w:val="Hyperlink"/>
            <w:rFonts w:asciiTheme="minorHAnsi" w:hAnsiTheme="minorHAnsi" w:cstheme="minorHAnsi"/>
            <w:sz w:val="16"/>
          </w:rPr>
          <w:t>designed</w:t>
        </w:r>
      </w:hyperlink>
      <w:r w:rsidRPr="00BA4FCA">
        <w:rPr>
          <w:rFonts w:asciiTheme="minorHAnsi" w:hAnsiTheme="minorHAnsi" w:cstheme="minorHAnsi"/>
          <w:sz w:val="16"/>
        </w:rPr>
        <w:t xml:space="preserve"> to prevent the spread of missiles with the potential to carry weapons of mass destruction. Even though drones are more akin to airplanes than missiles, drones that can travel more than 300 kilometers and carry a payload of more than 500 kilograms are subject to the “strong presumption of denial” for export by MTCR members. As a result, </w:t>
      </w:r>
      <w:hyperlink r:id="rId205" w:history="1">
        <w:r w:rsidRPr="00BA4FCA">
          <w:rPr>
            <w:rStyle w:val="StyleUnderline"/>
            <w:rFonts w:asciiTheme="minorHAnsi" w:hAnsiTheme="minorHAnsi" w:cstheme="minorHAnsi"/>
          </w:rPr>
          <w:t>U.S. armed drones</w:t>
        </w:r>
      </w:hyperlink>
      <w:r w:rsidRPr="00BA4FCA">
        <w:rPr>
          <w:rStyle w:val="StyleUnderline"/>
          <w:rFonts w:asciiTheme="minorHAnsi" w:hAnsiTheme="minorHAnsi" w:cstheme="minorHAnsi"/>
        </w:rPr>
        <w:t xml:space="preserve"> have been approved for sale only to Britain, Italy and France</w:t>
      </w:r>
      <w:r w:rsidRPr="00BA4FCA">
        <w:rPr>
          <w:rFonts w:asciiTheme="minorHAnsi" w:hAnsiTheme="minorHAnsi" w:cstheme="minorHAnsi"/>
          <w:sz w:val="16"/>
        </w:rPr>
        <w:t xml:space="preserve">. The new policy goes further than the Obama administration’s </w:t>
      </w:r>
      <w:hyperlink r:id="rId206" w:history="1">
        <w:r w:rsidRPr="00BA4FCA">
          <w:rPr>
            <w:rStyle w:val="Hyperlink"/>
            <w:rFonts w:asciiTheme="minorHAnsi" w:hAnsiTheme="minorHAnsi" w:cstheme="minorHAnsi"/>
            <w:sz w:val="16"/>
          </w:rPr>
          <w:t>2015 guidance</w:t>
        </w:r>
      </w:hyperlink>
      <w:r w:rsidRPr="00BA4FCA">
        <w:rPr>
          <w:rFonts w:asciiTheme="minorHAnsi" w:hAnsiTheme="minorHAnsi" w:cstheme="minorHAnsi"/>
          <w:sz w:val="16"/>
        </w:rPr>
        <w:t xml:space="preserve"> in a few ways. Certain drone sales can now go through the </w:t>
      </w:r>
      <w:hyperlink r:id="rId207" w:history="1">
        <w:r w:rsidRPr="00BA4FCA">
          <w:rPr>
            <w:rStyle w:val="Hyperlink"/>
            <w:rFonts w:asciiTheme="minorHAnsi" w:hAnsiTheme="minorHAnsi" w:cstheme="minorHAnsi"/>
            <w:sz w:val="16"/>
          </w:rPr>
          <w:t>direct commercial sales</w:t>
        </w:r>
      </w:hyperlink>
      <w:r w:rsidRPr="00BA4FCA">
        <w:rPr>
          <w:rFonts w:asciiTheme="minorHAnsi" w:hAnsiTheme="minorHAnsi" w:cstheme="minorHAnsi"/>
          <w:sz w:val="16"/>
        </w:rPr>
        <w:t xml:space="preserve"> process. This means U.S. manufacturers can export more directly to other countries and bypass the </w:t>
      </w:r>
      <w:hyperlink r:id="rId208" w:history="1">
        <w:r w:rsidRPr="00BA4FCA">
          <w:rPr>
            <w:rStyle w:val="Hyperlink"/>
            <w:rFonts w:asciiTheme="minorHAnsi" w:hAnsiTheme="minorHAnsi" w:cstheme="minorHAnsi"/>
            <w:sz w:val="16"/>
          </w:rPr>
          <w:t>foreign military sales</w:t>
        </w:r>
      </w:hyperlink>
      <w:r w:rsidRPr="00BA4FCA">
        <w:rPr>
          <w:rFonts w:asciiTheme="minorHAnsi" w:hAnsiTheme="minorHAnsi" w:cstheme="minorHAnsi"/>
          <w:sz w:val="16"/>
        </w:rPr>
        <w:t xml:space="preserve"> process, which entails more time-consuming involvement from the U.S. government. Second, the new rules </w:t>
      </w:r>
      <w:hyperlink r:id="rId209" w:history="1">
        <w:r w:rsidRPr="00BA4FCA">
          <w:rPr>
            <w:rStyle w:val="Hyperlink"/>
            <w:rFonts w:asciiTheme="minorHAnsi" w:hAnsiTheme="minorHAnsi" w:cstheme="minorHAnsi"/>
            <w:sz w:val="16"/>
          </w:rPr>
          <w:t>reclassify</w:t>
        </w:r>
      </w:hyperlink>
      <w:r w:rsidRPr="00BA4FCA">
        <w:rPr>
          <w:rFonts w:asciiTheme="minorHAnsi" w:hAnsiTheme="minorHAnsi" w:cstheme="minorHAnsi"/>
          <w:sz w:val="16"/>
        </w:rPr>
        <w:t xml:space="preserve"> drones with strike-enabling technology, like laser target designators, as unarmed, which will make it easier to export them. Additionally, the Trump administration is discussing </w:t>
      </w:r>
      <w:hyperlink r:id="rId210" w:history="1">
        <w:r w:rsidRPr="00BA4FCA">
          <w:rPr>
            <w:rStyle w:val="Hyperlink"/>
            <w:rFonts w:asciiTheme="minorHAnsi" w:hAnsiTheme="minorHAnsi" w:cstheme="minorHAnsi"/>
            <w:sz w:val="16"/>
          </w:rPr>
          <w:t>changes to the MTCR</w:t>
        </w:r>
      </w:hyperlink>
      <w:r w:rsidRPr="00BA4FCA">
        <w:rPr>
          <w:rFonts w:asciiTheme="minorHAnsi" w:hAnsiTheme="minorHAnsi" w:cstheme="minorHAnsi"/>
          <w:sz w:val="16"/>
        </w:rPr>
        <w:t xml:space="preserve"> — to no longer classify drones as cruise missiles. This will be hard to achieve, given that the MTCR operates by consensus, but the Trump administration could still decide to ease internal U.S. bureaucratic barriers to overcoming the “strong presumption of denial” that the MTCR requires members to use when considering exports of certain longer-range systems. How aggressively the Trump administration is willing to push the boundaries of the MTCR will determine the long-term significance of this policy change. </w:t>
      </w:r>
      <w:r w:rsidRPr="00BA4FCA">
        <w:rPr>
          <w:rStyle w:val="StyleUnderline"/>
          <w:rFonts w:asciiTheme="minorHAnsi" w:hAnsiTheme="minorHAnsi" w:cstheme="minorHAnsi"/>
          <w:highlight w:val="yellow"/>
        </w:rPr>
        <w:t>In the past, U.S. drone policy reflected a belief that if the United States restrained from exporting</w:t>
      </w:r>
      <w:r w:rsidRPr="00BA4FCA">
        <w:rPr>
          <w:rStyle w:val="StyleUnderline"/>
          <w:rFonts w:asciiTheme="minorHAnsi" w:hAnsiTheme="minorHAnsi" w:cstheme="minorHAnsi"/>
        </w:rPr>
        <w:t xml:space="preserve"> armed </w:t>
      </w:r>
      <w:r w:rsidRPr="00BA4FCA">
        <w:rPr>
          <w:rStyle w:val="StyleUnderline"/>
          <w:rFonts w:asciiTheme="minorHAnsi" w:hAnsiTheme="minorHAnsi" w:cstheme="minorHAnsi"/>
          <w:highlight w:val="yellow"/>
        </w:rPr>
        <w:t>drones</w:t>
      </w:r>
      <w:r w:rsidRPr="00BA4FCA">
        <w:rPr>
          <w:rFonts w:asciiTheme="minorHAnsi" w:hAnsiTheme="minorHAnsi" w:cstheme="minorHAnsi"/>
          <w:sz w:val="16"/>
        </w:rPr>
        <w:t xml:space="preserve"> by strictly adhering to the MTCR, </w:t>
      </w:r>
      <w:r w:rsidRPr="00BA4FCA">
        <w:rPr>
          <w:rStyle w:val="StyleUnderline"/>
          <w:rFonts w:asciiTheme="minorHAnsi" w:hAnsiTheme="minorHAnsi" w:cstheme="minorHAnsi"/>
          <w:highlight w:val="yellow"/>
        </w:rPr>
        <w:t>then other states</w:t>
      </w:r>
      <w:r w:rsidRPr="00BA4FCA">
        <w:rPr>
          <w:rStyle w:val="StyleUnderline"/>
          <w:rFonts w:asciiTheme="minorHAnsi" w:hAnsiTheme="minorHAnsi" w:cstheme="minorHAnsi"/>
        </w:rPr>
        <w:t xml:space="preserve">, especially ones that regularly abuse human rights, </w:t>
      </w:r>
      <w:r w:rsidRPr="00BA4FCA">
        <w:rPr>
          <w:rStyle w:val="StyleUnderline"/>
          <w:rFonts w:asciiTheme="minorHAnsi" w:hAnsiTheme="minorHAnsi" w:cstheme="minorHAnsi"/>
          <w:highlight w:val="yellow"/>
        </w:rPr>
        <w:t>could not acquire them</w:t>
      </w:r>
      <w:r w:rsidRPr="00BA4FCA">
        <w:rPr>
          <w:rStyle w:val="StyleUnderline"/>
          <w:rFonts w:asciiTheme="minorHAnsi" w:hAnsiTheme="minorHAnsi" w:cstheme="minorHAnsi"/>
        </w:rPr>
        <w:t>.</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However, </w:t>
      </w:r>
      <w:r w:rsidRPr="00BA4FCA">
        <w:rPr>
          <w:rStyle w:val="StyleUnderline"/>
          <w:rFonts w:asciiTheme="minorHAnsi" w:hAnsiTheme="minorHAnsi" w:cstheme="minorHAnsi"/>
          <w:highlight w:val="yellow"/>
        </w:rPr>
        <w:t>according to our ongoing research</w:t>
      </w:r>
      <w:r w:rsidRPr="00BA4FCA">
        <w:rPr>
          <w:rStyle w:val="StyleUnderline"/>
          <w:rFonts w:asciiTheme="minorHAnsi" w:hAnsiTheme="minorHAnsi" w:cstheme="minorHAnsi"/>
        </w:rPr>
        <w:t xml:space="preserve">, about </w:t>
      </w:r>
      <w:r w:rsidRPr="00BA4FCA">
        <w:rPr>
          <w:rStyle w:val="StyleUnderline"/>
          <w:rFonts w:asciiTheme="minorHAnsi" w:hAnsiTheme="minorHAnsi" w:cstheme="minorHAnsi"/>
          <w:highlight w:val="yellow"/>
        </w:rPr>
        <w:t>20 countries now have armed drones</w:t>
      </w:r>
      <w:r w:rsidRPr="00BA4FCA">
        <w:rPr>
          <w:rStyle w:val="StyleUnderline"/>
          <w:rFonts w:asciiTheme="minorHAnsi" w:hAnsiTheme="minorHAnsi" w:cstheme="minorHAnsi"/>
        </w:rPr>
        <w:t>. This includes many countries with questionable human rights records, such as Iran, Egypt, Uzbekistan and Burm</w:t>
      </w:r>
      <w:r w:rsidRPr="00BA4FCA">
        <w:rPr>
          <w:rFonts w:asciiTheme="minorHAnsi" w:hAnsiTheme="minorHAnsi" w:cstheme="minorHAnsi"/>
          <w:sz w:val="16"/>
        </w:rPr>
        <w:t xml:space="preserve">a. </w:t>
      </w:r>
      <w:r w:rsidRPr="00BA4FCA">
        <w:rPr>
          <w:rStyle w:val="StyleUnderline"/>
          <w:rFonts w:asciiTheme="minorHAnsi" w:hAnsiTheme="minorHAnsi" w:cstheme="minorHAnsi"/>
        </w:rPr>
        <w:t xml:space="preserve">So </w:t>
      </w:r>
      <w:r w:rsidRPr="00BA4FCA">
        <w:rPr>
          <w:rStyle w:val="StyleUnderline"/>
          <w:rFonts w:asciiTheme="minorHAnsi" w:hAnsiTheme="minorHAnsi" w:cstheme="minorHAnsi"/>
          <w:highlight w:val="yellow"/>
        </w:rPr>
        <w:t>how did armed drones spread, given U.S. restrictions</w:t>
      </w:r>
      <w:r w:rsidRPr="00BA4FCA">
        <w:rPr>
          <w:rStyle w:val="StyleUnderline"/>
          <w:rFonts w:asciiTheme="minorHAnsi" w:hAnsiTheme="minorHAnsi" w:cstheme="minorHAnsi"/>
        </w:rPr>
        <w:t xml:space="preserve"> on exports? </w:t>
      </w:r>
      <w:r w:rsidRPr="00BA4FCA">
        <w:rPr>
          <w:rStyle w:val="StyleUnderline"/>
          <w:rFonts w:asciiTheme="minorHAnsi" w:hAnsiTheme="minorHAnsi" w:cstheme="minorHAnsi"/>
          <w:highlight w:val="yellow"/>
        </w:rPr>
        <w:t>Supply and demand</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National security concerns</w:t>
      </w:r>
      <w:r w:rsidRPr="00BA4FCA">
        <w:rPr>
          <w:rStyle w:val="StyleUnderline"/>
          <w:rFonts w:asciiTheme="minorHAnsi" w:hAnsiTheme="minorHAnsi" w:cstheme="minorHAnsi"/>
        </w:rPr>
        <w:t xml:space="preserve">, </w:t>
      </w:r>
      <w:hyperlink r:id="rId211" w:history="1">
        <w:r w:rsidRPr="00BA4FCA">
          <w:rPr>
            <w:rStyle w:val="StyleUnderline"/>
            <w:rFonts w:asciiTheme="minorHAnsi" w:hAnsiTheme="minorHAnsi" w:cstheme="minorHAnsi"/>
          </w:rPr>
          <w:t>among other factors</w:t>
        </w:r>
      </w:hyperlink>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have led many countries to seek armed drones</w:t>
      </w:r>
      <w:r w:rsidRPr="00BA4FCA">
        <w:rPr>
          <w:rFonts w:asciiTheme="minorHAnsi" w:hAnsiTheme="minorHAnsi" w:cstheme="minorHAnsi"/>
          <w:sz w:val="16"/>
        </w:rPr>
        <w:t xml:space="preserve">. That </w:t>
      </w:r>
      <w:r w:rsidRPr="00BA4FCA">
        <w:rPr>
          <w:rStyle w:val="StyleUnderline"/>
          <w:rFonts w:asciiTheme="minorHAnsi" w:hAnsiTheme="minorHAnsi" w:cstheme="minorHAnsi"/>
          <w:highlight w:val="yellow"/>
        </w:rPr>
        <w:t>demand found a supplier in China</w:t>
      </w:r>
      <w:r w:rsidRPr="00BA4FCA">
        <w:rPr>
          <w:rStyle w:val="StyleUnderline"/>
          <w:rFonts w:asciiTheme="minorHAnsi" w:hAnsiTheme="minorHAnsi" w:cstheme="minorHAnsi"/>
        </w:rPr>
        <w:t xml:space="preserve"> and, to a lesser extent, Israel</w:t>
      </w:r>
      <w:r w:rsidRPr="00BA4FCA">
        <w:rPr>
          <w:rFonts w:asciiTheme="minorHAnsi" w:hAnsiTheme="minorHAnsi" w:cstheme="minorHAnsi"/>
          <w:sz w:val="16"/>
        </w:rPr>
        <w:t xml:space="preserve">. Of the countries (excluding China) that have acquired armed drones since 2010, 11 purchased them from China. Another, India, recently </w:t>
      </w:r>
      <w:hyperlink r:id="rId212" w:history="1">
        <w:r w:rsidRPr="00BA4FCA">
          <w:rPr>
            <w:rStyle w:val="Hyperlink"/>
            <w:rFonts w:asciiTheme="minorHAnsi" w:hAnsiTheme="minorHAnsi" w:cstheme="minorHAnsi"/>
            <w:sz w:val="16"/>
          </w:rPr>
          <w:t>acquired</w:t>
        </w:r>
      </w:hyperlink>
      <w:r w:rsidRPr="00BA4FCA">
        <w:rPr>
          <w:rFonts w:asciiTheme="minorHAnsi" w:hAnsiTheme="minorHAnsi" w:cstheme="minorHAnsi"/>
          <w:sz w:val="16"/>
        </w:rPr>
        <w:t xml:space="preserve"> armed drones from Israel. While China and Israel </w:t>
      </w:r>
      <w:hyperlink r:id="rId213" w:history="1">
        <w:r w:rsidRPr="00BA4FCA">
          <w:rPr>
            <w:rStyle w:val="Hyperlink"/>
            <w:rFonts w:asciiTheme="minorHAnsi" w:hAnsiTheme="minorHAnsi" w:cstheme="minorHAnsi"/>
            <w:sz w:val="16"/>
          </w:rPr>
          <w:t>claim</w:t>
        </w:r>
      </w:hyperlink>
      <w:r w:rsidRPr="00BA4FCA">
        <w:rPr>
          <w:rFonts w:asciiTheme="minorHAnsi" w:hAnsiTheme="minorHAnsi" w:cstheme="minorHAnsi"/>
          <w:sz w:val="16"/>
        </w:rPr>
        <w:t xml:space="preserve"> to follow the MTCR’s general guidelines, neither are MTCR members. </w:t>
      </w:r>
      <w:r w:rsidRPr="00BA4FCA">
        <w:rPr>
          <w:rStyle w:val="StyleUnderline"/>
          <w:rFonts w:asciiTheme="minorHAnsi" w:hAnsiTheme="minorHAnsi" w:cstheme="minorHAnsi"/>
        </w:rPr>
        <w:t xml:space="preserve">These trends suggest that </w:t>
      </w:r>
      <w:r w:rsidRPr="00BA4FCA">
        <w:rPr>
          <w:rStyle w:val="StyleUnderline"/>
          <w:rFonts w:asciiTheme="minorHAnsi" w:hAnsiTheme="minorHAnsi" w:cstheme="minorHAnsi"/>
          <w:highlight w:val="yellow"/>
        </w:rPr>
        <w:t>drone proliferation may be inevitable</w:t>
      </w:r>
      <w:r w:rsidRPr="00BA4FCA">
        <w:rPr>
          <w:rStyle w:val="StyleUnderline"/>
          <w:rFonts w:asciiTheme="minorHAnsi" w:hAnsiTheme="minorHAnsi" w:cstheme="minorHAnsi"/>
        </w:rPr>
        <w:t xml:space="preserve"> — and </w:t>
      </w:r>
      <w:r w:rsidRPr="00BA4FCA">
        <w:rPr>
          <w:rStyle w:val="StyleUnderline"/>
          <w:rFonts w:asciiTheme="minorHAnsi" w:hAnsiTheme="minorHAnsi" w:cstheme="minorHAnsi"/>
          <w:highlight w:val="yellow"/>
        </w:rPr>
        <w:t>that’s a</w:t>
      </w:r>
      <w:r w:rsidRPr="00BA4FCA">
        <w:rPr>
          <w:rStyle w:val="StyleUnderline"/>
          <w:rFonts w:asciiTheme="minorHAnsi" w:hAnsiTheme="minorHAnsi" w:cstheme="minorHAnsi"/>
        </w:rPr>
        <w:t xml:space="preserve"> likely </w:t>
      </w:r>
      <w:r w:rsidRPr="00BA4FCA">
        <w:rPr>
          <w:rStyle w:val="StyleUnderline"/>
          <w:rFonts w:asciiTheme="minorHAnsi" w:hAnsiTheme="minorHAnsi" w:cstheme="minorHAnsi"/>
          <w:highlight w:val="yellow"/>
        </w:rPr>
        <w:t>reason for</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the</w:t>
      </w:r>
      <w:r w:rsidRPr="00BA4FCA">
        <w:rPr>
          <w:rStyle w:val="StyleUnderline"/>
          <w:rFonts w:asciiTheme="minorHAnsi" w:hAnsiTheme="minorHAnsi" w:cstheme="minorHAnsi"/>
        </w:rPr>
        <w:t xml:space="preserve"> Trump </w:t>
      </w:r>
      <w:r w:rsidRPr="00BA4FCA">
        <w:rPr>
          <w:rStyle w:val="StyleUnderline"/>
          <w:rFonts w:asciiTheme="minorHAnsi" w:hAnsiTheme="minorHAnsi" w:cstheme="minorHAnsi"/>
          <w:highlight w:val="yellow"/>
        </w:rPr>
        <w:t xml:space="preserve">administration’s approach to drone </w:t>
      </w:r>
      <w:r w:rsidRPr="00BA4FCA">
        <w:rPr>
          <w:rStyle w:val="StyleUnderline"/>
          <w:rFonts w:asciiTheme="minorHAnsi" w:hAnsiTheme="minorHAnsi" w:cstheme="minorHAnsi"/>
        </w:rPr>
        <w:t>export</w:t>
      </w:r>
      <w:r w:rsidRPr="00BA4FCA">
        <w:rPr>
          <w:rStyle w:val="StyleUnderline"/>
          <w:rFonts w:asciiTheme="minorHAnsi" w:hAnsiTheme="minorHAnsi" w:cstheme="minorHAnsi"/>
          <w:highlight w:val="yellow"/>
        </w:rPr>
        <w:t xml:space="preserve"> policy</w:t>
      </w:r>
      <w:r w:rsidRPr="00BA4FCA">
        <w:rPr>
          <w:rFonts w:asciiTheme="minorHAnsi" w:hAnsiTheme="minorHAnsi" w:cstheme="minorHAnsi"/>
          <w:sz w:val="16"/>
        </w:rPr>
        <w:t xml:space="preserve">. Moreover, the Trump administration may believe that </w:t>
      </w:r>
      <w:r w:rsidRPr="00BA4FCA">
        <w:rPr>
          <w:rStyle w:val="StyleUnderline"/>
          <w:rFonts w:asciiTheme="minorHAnsi" w:hAnsiTheme="minorHAnsi" w:cstheme="minorHAnsi"/>
        </w:rPr>
        <w:t xml:space="preserve">if countries buy American, </w:t>
      </w:r>
      <w:r w:rsidRPr="00BA4FCA">
        <w:rPr>
          <w:rStyle w:val="StyleUnderline"/>
          <w:rFonts w:asciiTheme="minorHAnsi" w:hAnsiTheme="minorHAnsi" w:cstheme="minorHAnsi"/>
          <w:highlight w:val="yellow"/>
        </w:rPr>
        <w:t xml:space="preserve">this gives the United States </w:t>
      </w:r>
      <w:hyperlink r:id="rId214" w:history="1">
        <w:r w:rsidRPr="00BA4FCA">
          <w:rPr>
            <w:rStyle w:val="StyleUnderline"/>
            <w:rFonts w:asciiTheme="minorHAnsi" w:hAnsiTheme="minorHAnsi" w:cstheme="minorHAnsi"/>
            <w:highlight w:val="yellow"/>
          </w:rPr>
          <w:t>greater influence</w:t>
        </w:r>
      </w:hyperlink>
      <w:r w:rsidRPr="00BA4FCA">
        <w:rPr>
          <w:rStyle w:val="StyleUnderline"/>
          <w:rFonts w:asciiTheme="minorHAnsi" w:hAnsiTheme="minorHAnsi" w:cstheme="minorHAnsi"/>
          <w:highlight w:val="yellow"/>
        </w:rPr>
        <w:t xml:space="preserve"> over how they use their drones than if they buy elsewhere</w:t>
      </w:r>
      <w:r w:rsidRPr="00BA4FCA">
        <w:rPr>
          <w:rFonts w:asciiTheme="minorHAnsi" w:hAnsiTheme="minorHAnsi" w:cstheme="minorHAnsi"/>
          <w:sz w:val="16"/>
        </w:rPr>
        <w:t xml:space="preserve">. The Trump administration also wants to </w:t>
      </w:r>
      <w:hyperlink r:id="rId215" w:history="1">
        <w:r w:rsidRPr="00BA4FCA">
          <w:rPr>
            <w:rStyle w:val="Hyperlink"/>
            <w:rFonts w:asciiTheme="minorHAnsi" w:hAnsiTheme="minorHAnsi" w:cstheme="minorHAnsi"/>
            <w:sz w:val="16"/>
          </w:rPr>
          <w:t>help U.S. allies and partners</w:t>
        </w:r>
      </w:hyperlink>
      <w:r w:rsidRPr="00BA4FCA">
        <w:rPr>
          <w:rFonts w:asciiTheme="minorHAnsi" w:hAnsiTheme="minorHAnsi" w:cstheme="minorHAnsi"/>
          <w:sz w:val="16"/>
        </w:rPr>
        <w:t xml:space="preserve"> help themselves, supporting broader U.S. national security priorities. President Trump has </w:t>
      </w:r>
      <w:hyperlink r:id="rId216" w:history="1">
        <w:r w:rsidRPr="00BA4FCA">
          <w:rPr>
            <w:rStyle w:val="Hyperlink"/>
            <w:rFonts w:asciiTheme="minorHAnsi" w:hAnsiTheme="minorHAnsi" w:cstheme="minorHAnsi"/>
            <w:sz w:val="16"/>
          </w:rPr>
          <w:t>criticized</w:t>
        </w:r>
      </w:hyperlink>
      <w:r w:rsidRPr="00BA4FCA">
        <w:rPr>
          <w:rFonts w:asciiTheme="minorHAnsi" w:hAnsiTheme="minorHAnsi" w:cstheme="minorHAnsi"/>
          <w:sz w:val="16"/>
        </w:rPr>
        <w:t xml:space="preserve"> NATO members and other U.S. allies for not spending enough on defense or doing enough against terrorism. Selling allies a military technology that is frequently used </w:t>
      </w:r>
      <w:hyperlink r:id="rId217" w:history="1">
        <w:r w:rsidRPr="00BA4FCA">
          <w:rPr>
            <w:rStyle w:val="Hyperlink"/>
            <w:rFonts w:asciiTheme="minorHAnsi" w:hAnsiTheme="minorHAnsi" w:cstheme="minorHAnsi"/>
            <w:sz w:val="16"/>
          </w:rPr>
          <w:t>against terrorists</w:t>
        </w:r>
      </w:hyperlink>
      <w:r w:rsidRPr="00BA4FCA">
        <w:rPr>
          <w:rFonts w:asciiTheme="minorHAnsi" w:hAnsiTheme="minorHAnsi" w:cstheme="minorHAnsi"/>
          <w:sz w:val="16"/>
        </w:rPr>
        <w:t xml:space="preserve"> may help address his concerns. Initial results from our research also suggest that since 2010, non-democracies were more likely to acquire armed drones than democracies. </w:t>
      </w:r>
      <w:r w:rsidRPr="00BA4FCA">
        <w:rPr>
          <w:rStyle w:val="StyleUnderline"/>
          <w:rFonts w:asciiTheme="minorHAnsi" w:hAnsiTheme="minorHAnsi" w:cstheme="minorHAnsi"/>
        </w:rPr>
        <w:t xml:space="preserve">While democracies could not turn to the United States to provide them with armed drones, </w:t>
      </w:r>
      <w:r w:rsidRPr="00BA4FCA">
        <w:rPr>
          <w:rStyle w:val="StyleUnderline"/>
          <w:rFonts w:asciiTheme="minorHAnsi" w:hAnsiTheme="minorHAnsi" w:cstheme="minorHAnsi"/>
          <w:highlight w:val="yellow"/>
        </w:rPr>
        <w:t>China was more than willing to sell drones</w:t>
      </w:r>
      <w:r w:rsidRPr="00BA4FCA">
        <w:rPr>
          <w:rStyle w:val="StyleUnderline"/>
          <w:rFonts w:asciiTheme="minorHAnsi" w:hAnsiTheme="minorHAnsi" w:cstheme="minorHAnsi"/>
        </w:rPr>
        <w:t xml:space="preserve"> to non-democracies with spotty human rights records</w:t>
      </w:r>
      <w:r w:rsidRPr="00BA4FCA">
        <w:rPr>
          <w:rFonts w:asciiTheme="minorHAnsi" w:hAnsiTheme="minorHAnsi" w:cstheme="minorHAnsi"/>
          <w:sz w:val="16"/>
        </w:rPr>
        <w:t xml:space="preserve">. Consequently, </w:t>
      </w:r>
      <w:r w:rsidRPr="00BA4FCA">
        <w:rPr>
          <w:rStyle w:val="StyleUnderline"/>
          <w:rFonts w:asciiTheme="minorHAnsi" w:hAnsiTheme="minorHAnsi" w:cstheme="minorHAnsi"/>
        </w:rPr>
        <w:t>the easing of export restrictions may help even the playing field.</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By dominating the armed drone export market thus far, </w:t>
      </w:r>
      <w:r w:rsidRPr="00BA4FCA">
        <w:rPr>
          <w:rStyle w:val="StyleUnderline"/>
          <w:rFonts w:asciiTheme="minorHAnsi" w:hAnsiTheme="minorHAnsi" w:cstheme="minorHAnsi"/>
          <w:highlight w:val="yellow"/>
        </w:rPr>
        <w:t>China has built defense relationships with countries around the world</w:t>
      </w:r>
      <w:r w:rsidRPr="00BA4FCA">
        <w:rPr>
          <w:rStyle w:val="StyleUnderline"/>
          <w:rFonts w:asciiTheme="minorHAnsi" w:hAnsiTheme="minorHAnsi" w:cstheme="minorHAnsi"/>
        </w:rPr>
        <w:t xml:space="preserve"> — including U.S. allies and partners</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 Obama administration denied requests for armed or advanced unarmed drones from </w:t>
      </w:r>
      <w:hyperlink r:id="rId218" w:history="1">
        <w:r w:rsidRPr="00BA4FCA">
          <w:rPr>
            <w:rStyle w:val="StyleUnderline"/>
            <w:rFonts w:asciiTheme="minorHAnsi" w:hAnsiTheme="minorHAnsi" w:cstheme="minorHAnsi"/>
          </w:rPr>
          <w:t>Jordan</w:t>
        </w:r>
      </w:hyperlink>
      <w:r w:rsidRPr="00BA4FCA">
        <w:rPr>
          <w:rStyle w:val="StyleUnderline"/>
          <w:rFonts w:asciiTheme="minorHAnsi" w:hAnsiTheme="minorHAnsi" w:cstheme="minorHAnsi"/>
        </w:rPr>
        <w:t xml:space="preserve">, the </w:t>
      </w:r>
      <w:hyperlink r:id="rId219" w:history="1">
        <w:r w:rsidRPr="00BA4FCA">
          <w:rPr>
            <w:rStyle w:val="StyleUnderline"/>
            <w:rFonts w:asciiTheme="minorHAnsi" w:hAnsiTheme="minorHAnsi" w:cstheme="minorHAnsi"/>
          </w:rPr>
          <w:t>United Arab Emirates</w:t>
        </w:r>
      </w:hyperlink>
      <w:r w:rsidRPr="00BA4FCA">
        <w:rPr>
          <w:rStyle w:val="StyleUnderline"/>
          <w:rFonts w:asciiTheme="minorHAnsi" w:hAnsiTheme="minorHAnsi" w:cstheme="minorHAnsi"/>
        </w:rPr>
        <w:t xml:space="preserve"> and </w:t>
      </w:r>
      <w:hyperlink r:id="rId220" w:history="1">
        <w:r w:rsidRPr="00BA4FCA">
          <w:rPr>
            <w:rStyle w:val="StyleUnderline"/>
            <w:rFonts w:asciiTheme="minorHAnsi" w:hAnsiTheme="minorHAnsi" w:cstheme="minorHAnsi"/>
          </w:rPr>
          <w:t>Iraq</w:t>
        </w:r>
      </w:hyperlink>
      <w:r w:rsidRPr="00BA4FCA">
        <w:rPr>
          <w:rStyle w:val="StyleUnderline"/>
          <w:rFonts w:asciiTheme="minorHAnsi" w:hAnsiTheme="minorHAnsi" w:cstheme="minorHAnsi"/>
        </w:rPr>
        <w:t>. Subsequently, these countries bought armed drones from China.</w:t>
      </w:r>
      <w:r w:rsidRPr="00BA4FCA">
        <w:rPr>
          <w:rFonts w:asciiTheme="minorHAnsi" w:hAnsiTheme="minorHAnsi" w:cstheme="minorHAnsi"/>
          <w:sz w:val="16"/>
        </w:rPr>
        <w:t xml:space="preserve"> </w:t>
      </w:r>
      <w:hyperlink r:id="rId221" w:history="1">
        <w:r w:rsidRPr="00BA4FCA">
          <w:rPr>
            <w:rStyle w:val="Hyperlink"/>
            <w:rFonts w:asciiTheme="minorHAnsi" w:hAnsiTheme="minorHAnsi" w:cstheme="minorHAnsi"/>
            <w:sz w:val="16"/>
          </w:rPr>
          <w:t>Saudi Arabia</w:t>
        </w:r>
      </w:hyperlink>
      <w:r w:rsidRPr="00BA4FCA">
        <w:rPr>
          <w:rFonts w:asciiTheme="minorHAnsi" w:hAnsiTheme="minorHAnsi" w:cstheme="minorHAnsi"/>
          <w:sz w:val="16"/>
        </w:rPr>
        <w:t xml:space="preserve"> has also purchased armed drones from China. The Trump administration thus might have thought that a restrictive drone export policy was ceding influence to China, something of concern, given that Trump’s national security strategy </w:t>
      </w:r>
      <w:hyperlink r:id="rId222" w:history="1">
        <w:r w:rsidRPr="00BA4FCA">
          <w:rPr>
            <w:rStyle w:val="Hyperlink"/>
            <w:rFonts w:asciiTheme="minorHAnsi" w:hAnsiTheme="minorHAnsi" w:cstheme="minorHAnsi"/>
            <w:sz w:val="16"/>
          </w:rPr>
          <w:t>characterized</w:t>
        </w:r>
      </w:hyperlink>
      <w:r w:rsidRPr="00BA4FCA">
        <w:rPr>
          <w:rFonts w:asciiTheme="minorHAnsi" w:hAnsiTheme="minorHAnsi" w:cstheme="minorHAnsi"/>
          <w:sz w:val="16"/>
        </w:rPr>
        <w:t xml:space="preserve"> China as a “competitor” and a </w:t>
      </w:r>
      <w:r w:rsidRPr="00BA4FCA">
        <w:rPr>
          <w:rFonts w:asciiTheme="minorHAnsi" w:hAnsiTheme="minorHAnsi" w:cstheme="minorHAnsi"/>
          <w:sz w:val="16"/>
        </w:rPr>
        <w:lastRenderedPageBreak/>
        <w:t xml:space="preserve">“revisionist” power, and Trump himself </w:t>
      </w:r>
      <w:hyperlink r:id="rId223" w:history="1">
        <w:r w:rsidRPr="00BA4FCA">
          <w:rPr>
            <w:rStyle w:val="Hyperlink"/>
            <w:rFonts w:asciiTheme="minorHAnsi" w:hAnsiTheme="minorHAnsi" w:cstheme="minorHAnsi"/>
            <w:sz w:val="16"/>
          </w:rPr>
          <w:t>labeled</w:t>
        </w:r>
      </w:hyperlink>
      <w:r w:rsidRPr="00BA4FCA">
        <w:rPr>
          <w:rFonts w:asciiTheme="minorHAnsi" w:hAnsiTheme="minorHAnsi" w:cstheme="minorHAnsi"/>
          <w:sz w:val="16"/>
        </w:rPr>
        <w:t xml:space="preserve"> China a “rival” in his State of the Union address. </w:t>
      </w:r>
      <w:r w:rsidRPr="00BA4FCA">
        <w:rPr>
          <w:rStyle w:val="StyleUnderline"/>
          <w:rFonts w:asciiTheme="minorHAnsi" w:hAnsiTheme="minorHAnsi" w:cstheme="minorHAnsi"/>
          <w:highlight w:val="yellow"/>
        </w:rPr>
        <w:t>Restricting drone exports undermines the competitiveness of U.S. drone producers and reduces their revenue</w:t>
      </w:r>
      <w:r w:rsidRPr="00BA4FCA">
        <w:rPr>
          <w:rStyle w:val="StyleUnderline"/>
          <w:rFonts w:asciiTheme="minorHAnsi" w:hAnsiTheme="minorHAnsi" w:cstheme="minorHAnsi"/>
        </w:rPr>
        <w:t>.</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Most analysts consider U.S. drones the </w:t>
      </w:r>
      <w:hyperlink r:id="rId224" w:history="1">
        <w:r w:rsidRPr="00BA4FCA">
          <w:rPr>
            <w:rStyle w:val="StyleUnderline"/>
            <w:rFonts w:asciiTheme="minorHAnsi" w:hAnsiTheme="minorHAnsi" w:cstheme="minorHAnsi"/>
          </w:rPr>
          <w:t>most capable</w:t>
        </w:r>
      </w:hyperlink>
      <w:r w:rsidRPr="00BA4FCA">
        <w:rPr>
          <w:rStyle w:val="StyleUnderline"/>
          <w:rFonts w:asciiTheme="minorHAnsi" w:hAnsiTheme="minorHAnsi" w:cstheme="minorHAnsi"/>
        </w:rPr>
        <w:t xml:space="preserve"> in the world — and </w:t>
      </w:r>
      <w:r w:rsidRPr="00BA4FCA">
        <w:rPr>
          <w:rStyle w:val="StyleUnderline"/>
          <w:rFonts w:asciiTheme="minorHAnsi" w:hAnsiTheme="minorHAnsi" w:cstheme="minorHAnsi"/>
          <w:highlight w:val="yellow"/>
        </w:rPr>
        <w:t>relaxed restrictions could generate new business to help U.S. companies</w:t>
      </w:r>
      <w:r w:rsidRPr="00BA4FCA">
        <w:rPr>
          <w:rFonts w:asciiTheme="minorHAnsi" w:hAnsiTheme="minorHAnsi" w:cstheme="minorHAnsi"/>
          <w:sz w:val="16"/>
        </w:rPr>
        <w:t xml:space="preserve">. Given Trump’s concern with </w:t>
      </w:r>
      <w:hyperlink r:id="rId225" w:history="1">
        <w:r w:rsidRPr="00BA4FCA">
          <w:rPr>
            <w:rStyle w:val="Hyperlink"/>
            <w:rFonts w:asciiTheme="minorHAnsi" w:hAnsiTheme="minorHAnsi" w:cstheme="minorHAnsi"/>
            <w:sz w:val="16"/>
          </w:rPr>
          <w:t>boosting exports</w:t>
        </w:r>
      </w:hyperlink>
      <w:r w:rsidRPr="00BA4FCA">
        <w:rPr>
          <w:rFonts w:asciiTheme="minorHAnsi" w:hAnsiTheme="minorHAnsi" w:cstheme="minorHAnsi"/>
          <w:sz w:val="16"/>
        </w:rPr>
        <w:t xml:space="preserve"> and reducing the U.S. </w:t>
      </w:r>
      <w:hyperlink r:id="rId226" w:history="1">
        <w:r w:rsidRPr="00BA4FCA">
          <w:rPr>
            <w:rStyle w:val="Hyperlink"/>
            <w:rFonts w:asciiTheme="minorHAnsi" w:hAnsiTheme="minorHAnsi" w:cstheme="minorHAnsi"/>
            <w:sz w:val="16"/>
          </w:rPr>
          <w:t>trade deficit</w:t>
        </w:r>
      </w:hyperlink>
      <w:r w:rsidRPr="00BA4FCA">
        <w:rPr>
          <w:rFonts w:asciiTheme="minorHAnsi" w:hAnsiTheme="minorHAnsi" w:cstheme="minorHAnsi"/>
          <w:sz w:val="16"/>
        </w:rPr>
        <w:t xml:space="preserve">, increasing drone exports likely appealed on economic grounds, as well. </w:t>
      </w:r>
      <w:r w:rsidRPr="00BA4FCA">
        <w:rPr>
          <w:rStyle w:val="StyleUnderline"/>
          <w:rFonts w:asciiTheme="minorHAnsi" w:hAnsiTheme="minorHAnsi" w:cstheme="minorHAnsi"/>
          <w:highlight w:val="yellow"/>
        </w:rPr>
        <w:t>Drones are spreading rapidly — that’s a fact</w:t>
      </w:r>
      <w:r w:rsidRPr="00BA4FCA">
        <w:rPr>
          <w:rStyle w:val="StyleUnderline"/>
          <w:rFonts w:asciiTheme="minorHAnsi" w:hAnsiTheme="minorHAnsi" w:cstheme="minorHAnsi"/>
        </w:rPr>
        <w:t xml:space="preserve">. The </w:t>
      </w:r>
      <w:r w:rsidRPr="00BA4FCA">
        <w:rPr>
          <w:rStyle w:val="StyleUnderline"/>
          <w:rFonts w:asciiTheme="minorHAnsi" w:hAnsiTheme="minorHAnsi" w:cstheme="minorHAnsi"/>
          <w:highlight w:val="yellow"/>
        </w:rPr>
        <w:t>new</w:t>
      </w:r>
      <w:r w:rsidRPr="00BA4FCA">
        <w:rPr>
          <w:rStyle w:val="StyleUnderline"/>
          <w:rFonts w:asciiTheme="minorHAnsi" w:hAnsiTheme="minorHAnsi" w:cstheme="minorHAnsi"/>
        </w:rPr>
        <w:t xml:space="preserve"> Trump administration </w:t>
      </w:r>
      <w:r w:rsidRPr="00BA4FCA">
        <w:rPr>
          <w:rStyle w:val="StyleUnderline"/>
          <w:rFonts w:asciiTheme="minorHAnsi" w:hAnsiTheme="minorHAnsi" w:cstheme="minorHAnsi"/>
          <w:highlight w:val="yellow"/>
        </w:rPr>
        <w:t>guidance attempts to align U.S. policy with the reality</w:t>
      </w:r>
      <w:r w:rsidRPr="00BA4FCA">
        <w:rPr>
          <w:rStyle w:val="StyleUnderline"/>
          <w:rFonts w:asciiTheme="minorHAnsi" w:hAnsiTheme="minorHAnsi" w:cstheme="minorHAnsi"/>
        </w:rPr>
        <w:t xml:space="preserve"> that global sales of military drones are rising</w:t>
      </w:r>
      <w:r w:rsidRPr="00BA4FCA">
        <w:rPr>
          <w:rFonts w:asciiTheme="minorHAnsi" w:hAnsiTheme="minorHAnsi" w:cstheme="minorHAnsi"/>
          <w:sz w:val="16"/>
        </w:rPr>
        <w:t xml:space="preserve">. Of course, we have been here before. The 2015 Obama administration policy was also supposed to ease the drone export process. The Trump administration policy goes further, by allowing direct commercial sales of armed drones and reclassifying drones with laser target designators as unarmed. However, the new policy likely disappoints industry advocates hoping for even clearer guidance and greater freedom to export armed, longer-range systems like the </w:t>
      </w:r>
      <w:hyperlink r:id="rId227" w:history="1">
        <w:r w:rsidRPr="00BA4FCA">
          <w:rPr>
            <w:rStyle w:val="Hyperlink"/>
            <w:rFonts w:asciiTheme="minorHAnsi" w:hAnsiTheme="minorHAnsi" w:cstheme="minorHAnsi"/>
            <w:sz w:val="16"/>
          </w:rPr>
          <w:t>MQ-9 Reaper</w:t>
        </w:r>
      </w:hyperlink>
      <w:r w:rsidRPr="00BA4FCA">
        <w:rPr>
          <w:rFonts w:asciiTheme="minorHAnsi" w:hAnsiTheme="minorHAnsi" w:cstheme="minorHAnsi"/>
          <w:sz w:val="16"/>
        </w:rPr>
        <w:t xml:space="preserve">. Given ambiguities in the new policy about when and how quickly the United States will approve exports, how significant a shift it is will depend on how tightly the U.S. national security bureaucracy implements it. </w:t>
      </w:r>
    </w:p>
    <w:p w14:paraId="3272B24D" w14:textId="77777777" w:rsidR="00115B90" w:rsidRPr="00BA4FCA" w:rsidRDefault="00115B90" w:rsidP="00115B90">
      <w:pPr>
        <w:rPr>
          <w:rFonts w:asciiTheme="minorHAnsi" w:hAnsiTheme="minorHAnsi" w:cstheme="minorHAnsi"/>
        </w:rPr>
      </w:pPr>
    </w:p>
    <w:p w14:paraId="0BB68831" w14:textId="77777777" w:rsidR="00963CD5" w:rsidRPr="00BA4FCA" w:rsidRDefault="00963CD5" w:rsidP="00963CD5">
      <w:pPr>
        <w:pStyle w:val="Heading4"/>
        <w:rPr>
          <w:rFonts w:asciiTheme="minorHAnsi" w:hAnsiTheme="minorHAnsi" w:cstheme="minorHAnsi"/>
        </w:rPr>
      </w:pPr>
      <w:r w:rsidRPr="00BA4FCA">
        <w:rPr>
          <w:rFonts w:asciiTheme="minorHAnsi" w:hAnsiTheme="minorHAnsi" w:cstheme="minorHAnsi"/>
        </w:rPr>
        <w:t>Drones sales will increase tensions with China and the drones won’t find new information</w:t>
      </w:r>
    </w:p>
    <w:p w14:paraId="749366E9" w14:textId="77777777" w:rsidR="00963CD5" w:rsidRPr="00BA4FCA" w:rsidRDefault="00963CD5" w:rsidP="00963CD5">
      <w:pPr>
        <w:rPr>
          <w:rFonts w:asciiTheme="minorHAnsi" w:hAnsiTheme="minorHAnsi" w:cstheme="minorHAnsi"/>
        </w:rPr>
      </w:pPr>
      <w:r w:rsidRPr="00BA4FCA">
        <w:rPr>
          <w:rStyle w:val="Style13ptBold"/>
          <w:rFonts w:asciiTheme="minorHAnsi" w:hAnsiTheme="minorHAnsi" w:cstheme="minorHAnsi"/>
        </w:rPr>
        <w:t xml:space="preserve">Jennings 6/12 </w:t>
      </w:r>
      <w:r w:rsidRPr="00BA4FCA">
        <w:rPr>
          <w:rFonts w:asciiTheme="minorHAnsi" w:hAnsiTheme="minorHAnsi" w:cstheme="minorHAnsi"/>
        </w:rPr>
        <w:t xml:space="preserve">[Ralph Jennings, reporter for Forbes; 6/12/2019; “China Will Treat US Drones as Move to Dent its Contested Maritime Claims”; </w:t>
      </w:r>
      <w:hyperlink r:id="rId228" w:history="1">
        <w:r w:rsidRPr="00BA4FCA">
          <w:rPr>
            <w:rStyle w:val="Hyperlink"/>
            <w:rFonts w:asciiTheme="minorHAnsi" w:hAnsiTheme="minorHAnsi" w:cstheme="minorHAnsi"/>
          </w:rPr>
          <w:t>https://www.voanews.com/east-asia/china-will-treat-us-drones-move-dent-its-contested-maritime-claims</w:t>
        </w:r>
      </w:hyperlink>
      <w:r w:rsidRPr="00BA4FCA">
        <w:rPr>
          <w:rFonts w:asciiTheme="minorHAnsi" w:hAnsiTheme="minorHAnsi" w:cstheme="minorHAnsi"/>
        </w:rPr>
        <w:t>]PP</w:t>
      </w:r>
    </w:p>
    <w:p w14:paraId="55DFF1CD" w14:textId="77777777" w:rsidR="00963CD5" w:rsidRPr="00BA4FCA" w:rsidRDefault="00963CD5" w:rsidP="00963CD5">
      <w:pPr>
        <w:rPr>
          <w:rFonts w:asciiTheme="minorHAnsi" w:hAnsiTheme="minorHAnsi" w:cstheme="minorHAnsi"/>
          <w:sz w:val="16"/>
        </w:rPr>
      </w:pPr>
      <w:r w:rsidRPr="00BA4FCA">
        <w:rPr>
          <w:rStyle w:val="StyleUnderline"/>
          <w:rFonts w:asciiTheme="minorHAnsi" w:hAnsiTheme="minorHAnsi" w:cstheme="minorHAnsi"/>
        </w:rPr>
        <w:t xml:space="preserve">Officials in </w:t>
      </w:r>
      <w:r w:rsidRPr="00BA4FCA">
        <w:rPr>
          <w:rStyle w:val="StyleUnderline"/>
          <w:rFonts w:asciiTheme="minorHAnsi" w:hAnsiTheme="minorHAnsi" w:cstheme="minorHAnsi"/>
          <w:highlight w:val="cyan"/>
        </w:rPr>
        <w:t>Beijing will treat</w:t>
      </w:r>
      <w:r w:rsidRPr="00BA4FCA">
        <w:rPr>
          <w:rStyle w:val="StyleUnderline"/>
          <w:rFonts w:asciiTheme="minorHAnsi" w:hAnsiTheme="minorHAnsi" w:cstheme="minorHAnsi"/>
        </w:rPr>
        <w:t xml:space="preserve"> $47.9 billion in </w:t>
      </w:r>
      <w:r w:rsidRPr="00BA4FCA">
        <w:rPr>
          <w:rStyle w:val="StyleUnderline"/>
          <w:rFonts w:asciiTheme="minorHAnsi" w:hAnsiTheme="minorHAnsi" w:cstheme="minorHAnsi"/>
          <w:highlight w:val="cyan"/>
        </w:rPr>
        <w:t>U.S. drone sales</w:t>
      </w:r>
      <w:r w:rsidRPr="00BA4FCA">
        <w:rPr>
          <w:rStyle w:val="StyleUnderline"/>
          <w:rFonts w:asciiTheme="minorHAnsi" w:hAnsiTheme="minorHAnsi" w:cstheme="minorHAnsi"/>
        </w:rPr>
        <w:t xml:space="preserve"> approved for Southeast Asia </w:t>
      </w:r>
      <w:r w:rsidRPr="00BA4FCA">
        <w:rPr>
          <w:rStyle w:val="StyleUnderline"/>
          <w:rFonts w:asciiTheme="minorHAnsi" w:hAnsiTheme="minorHAnsi" w:cstheme="minorHAnsi"/>
          <w:highlight w:val="cyan"/>
        </w:rPr>
        <w:t>as another effort to dent their claims to the</w:t>
      </w:r>
      <w:r w:rsidRPr="00BA4FCA">
        <w:rPr>
          <w:rStyle w:val="StyleUnderline"/>
          <w:rFonts w:asciiTheme="minorHAnsi" w:hAnsiTheme="minorHAnsi" w:cstheme="minorHAnsi"/>
        </w:rPr>
        <w:t xml:space="preserve"> disputed </w:t>
      </w:r>
      <w:r w:rsidRPr="00BA4FCA">
        <w:rPr>
          <w:rStyle w:val="StyleUnderline"/>
          <w:rFonts w:asciiTheme="minorHAnsi" w:hAnsiTheme="minorHAnsi" w:cstheme="minorHAnsi"/>
          <w:highlight w:val="cyan"/>
        </w:rPr>
        <w:t>South China Sea</w:t>
      </w:r>
      <w:r w:rsidRPr="00BA4FCA">
        <w:rPr>
          <w:rStyle w:val="StyleUnderline"/>
          <w:rFonts w:asciiTheme="minorHAnsi" w:hAnsiTheme="minorHAnsi" w:cstheme="minorHAnsi"/>
        </w:rPr>
        <w:t xml:space="preserve">, experts believe, </w:t>
      </w:r>
      <w:r w:rsidRPr="00BA4FCA">
        <w:rPr>
          <w:rStyle w:val="StyleUnderline"/>
          <w:rFonts w:asciiTheme="minorHAnsi" w:hAnsiTheme="minorHAnsi" w:cstheme="minorHAnsi"/>
          <w:highlight w:val="cyan"/>
        </w:rPr>
        <w:t>and lash back</w:t>
      </w:r>
      <w:r w:rsidRPr="00BA4FCA">
        <w:rPr>
          <w:rStyle w:val="StyleUnderline"/>
          <w:rFonts w:asciiTheme="minorHAnsi" w:hAnsiTheme="minorHAnsi" w:cstheme="minorHAnsi"/>
        </w:rPr>
        <w:t xml:space="preserve"> verbally as well as economically</w:t>
      </w:r>
      <w:r w:rsidRPr="00BA4FCA">
        <w:rPr>
          <w:rFonts w:asciiTheme="minorHAnsi" w:hAnsiTheme="minorHAnsi" w:cstheme="minorHAnsi"/>
          <w:sz w:val="16"/>
        </w:rPr>
        <w:t xml:space="preserve">. The U.S. Department of Defense said May 31 American contractor </w:t>
      </w:r>
      <w:proofErr w:type="spellStart"/>
      <w:r w:rsidRPr="00BA4FCA">
        <w:rPr>
          <w:rFonts w:asciiTheme="minorHAnsi" w:hAnsiTheme="minorHAnsi" w:cstheme="minorHAnsi"/>
          <w:sz w:val="16"/>
        </w:rPr>
        <w:t>Insitu</w:t>
      </w:r>
      <w:proofErr w:type="spellEnd"/>
      <w:r w:rsidRPr="00BA4FCA">
        <w:rPr>
          <w:rFonts w:asciiTheme="minorHAnsi" w:hAnsiTheme="minorHAnsi" w:cstheme="minorHAnsi"/>
          <w:sz w:val="16"/>
        </w:rPr>
        <w:t xml:space="preserve"> would sell 34 ScanEagle unmanned air vehicles to Indonesia, Malaysia, the Philippines and Vietnam. All four have chafed against China's coast guard and other vessels over the past decade as they vie for control over the resource-rich sea. The United States has no claim to the sea, a 3.5-million-square-kilometer waterway between Hong Kong and the island of Borneo, but Washington wants to keep it open for international use. China claims about 90 percent of the sea, where it has developed small islets for military use. </w:t>
      </w:r>
      <w:r w:rsidRPr="00BA4FCA">
        <w:rPr>
          <w:rStyle w:val="StyleUnderline"/>
          <w:rFonts w:asciiTheme="minorHAnsi" w:hAnsiTheme="minorHAnsi" w:cstheme="minorHAnsi"/>
        </w:rPr>
        <w:t xml:space="preserve">The Southeast Asian states lag China in military might. Already wary of U.S. navy forays into the sea and Washington's earlier pledges to upgrade military ties around Asia, </w:t>
      </w:r>
      <w:r w:rsidRPr="00BA4FCA">
        <w:rPr>
          <w:rStyle w:val="StyleUnderline"/>
          <w:rFonts w:asciiTheme="minorHAnsi" w:hAnsiTheme="minorHAnsi" w:cstheme="minorHAnsi"/>
          <w:highlight w:val="cyan"/>
        </w:rPr>
        <w:t>Beijing will</w:t>
      </w:r>
      <w:r w:rsidRPr="00BA4FCA">
        <w:rPr>
          <w:rStyle w:val="StyleUnderline"/>
          <w:rFonts w:asciiTheme="minorHAnsi" w:hAnsiTheme="minorHAnsi" w:cstheme="minorHAnsi"/>
        </w:rPr>
        <w:t xml:space="preserve"> probably </w:t>
      </w:r>
      <w:r w:rsidRPr="00BA4FCA">
        <w:rPr>
          <w:rStyle w:val="StyleUnderline"/>
          <w:rFonts w:asciiTheme="minorHAnsi" w:hAnsiTheme="minorHAnsi" w:cstheme="minorHAnsi"/>
          <w:highlight w:val="cyan"/>
        </w:rPr>
        <w:t>respond to the drones with</w:t>
      </w:r>
      <w:r w:rsidRPr="00BA4FCA">
        <w:rPr>
          <w:rStyle w:val="StyleUnderline"/>
          <w:rFonts w:asciiTheme="minorHAnsi" w:hAnsiTheme="minorHAnsi" w:cstheme="minorHAnsi"/>
        </w:rPr>
        <w:t xml:space="preserve"> official </w:t>
      </w:r>
      <w:r w:rsidRPr="00BA4FCA">
        <w:rPr>
          <w:rStyle w:val="StyleUnderline"/>
          <w:rFonts w:asciiTheme="minorHAnsi" w:hAnsiTheme="minorHAnsi" w:cstheme="minorHAnsi"/>
          <w:highlight w:val="cyan"/>
        </w:rPr>
        <w:t>anti-U.S. statements</w:t>
      </w:r>
      <w:r w:rsidRPr="00BA4FCA">
        <w:rPr>
          <w:rStyle w:val="StyleUnderline"/>
          <w:rFonts w:asciiTheme="minorHAnsi" w:hAnsiTheme="minorHAnsi" w:cstheme="minorHAnsi"/>
        </w:rPr>
        <w:t xml:space="preserve"> and increases in economic aid to the drone buyers, which might otherwise shift foreign policy toward Washington</w:t>
      </w:r>
      <w:r w:rsidRPr="00BA4FCA">
        <w:rPr>
          <w:rFonts w:asciiTheme="minorHAnsi" w:hAnsiTheme="minorHAnsi" w:cstheme="minorHAnsi"/>
          <w:sz w:val="16"/>
        </w:rPr>
        <w:t xml:space="preserve">, political scientists say. I think that </w:t>
      </w:r>
      <w:r w:rsidRPr="00BA4FCA">
        <w:rPr>
          <w:rStyle w:val="StyleUnderline"/>
          <w:rFonts w:asciiTheme="minorHAnsi" w:hAnsiTheme="minorHAnsi" w:cstheme="minorHAnsi"/>
        </w:rPr>
        <w:t xml:space="preserve">Beijing </w:t>
      </w:r>
      <w:r w:rsidRPr="00BA4FCA">
        <w:rPr>
          <w:rStyle w:val="StyleUnderline"/>
          <w:rFonts w:asciiTheme="minorHAnsi" w:hAnsiTheme="minorHAnsi" w:cstheme="minorHAnsi"/>
          <w:highlight w:val="cyan"/>
        </w:rPr>
        <w:t>will see (drone sales) as</w:t>
      </w:r>
      <w:r w:rsidRPr="00BA4FCA">
        <w:rPr>
          <w:rStyle w:val="StyleUnderline"/>
          <w:rFonts w:asciiTheme="minorHAnsi" w:hAnsiTheme="minorHAnsi" w:cstheme="minorHAnsi"/>
        </w:rPr>
        <w:t xml:space="preserve"> the United States </w:t>
      </w:r>
      <w:r w:rsidRPr="00BA4FCA">
        <w:rPr>
          <w:rStyle w:val="StyleUnderline"/>
          <w:rFonts w:asciiTheme="minorHAnsi" w:hAnsiTheme="minorHAnsi" w:cstheme="minorHAnsi"/>
          <w:highlight w:val="cyan"/>
        </w:rPr>
        <w:t>interfering in</w:t>
      </w:r>
      <w:r w:rsidRPr="00BA4FCA">
        <w:rPr>
          <w:rStyle w:val="StyleUnderline"/>
          <w:rFonts w:asciiTheme="minorHAnsi" w:hAnsiTheme="minorHAnsi" w:cstheme="minorHAnsi"/>
        </w:rPr>
        <w:t xml:space="preserve"> what China understands is </w:t>
      </w:r>
      <w:r w:rsidRPr="00BA4FCA">
        <w:rPr>
          <w:rStyle w:val="StyleUnderline"/>
          <w:rFonts w:asciiTheme="minorHAnsi" w:hAnsiTheme="minorHAnsi" w:cstheme="minorHAnsi"/>
          <w:highlight w:val="cyan"/>
        </w:rPr>
        <w:t>its core interest</w:t>
      </w:r>
      <w:r w:rsidRPr="00BA4FCA">
        <w:rPr>
          <w:rFonts w:asciiTheme="minorHAnsi" w:hAnsiTheme="minorHAnsi" w:cstheme="minorHAnsi"/>
          <w:sz w:val="16"/>
        </w:rPr>
        <w:t xml:space="preserve">, the </w:t>
      </w:r>
      <w:proofErr w:type="spellStart"/>
      <w:r w:rsidRPr="00BA4FCA">
        <w:rPr>
          <w:rFonts w:asciiTheme="minorHAnsi" w:hAnsiTheme="minorHAnsi" w:cstheme="minorHAnsi"/>
          <w:sz w:val="16"/>
        </w:rPr>
        <w:t>SouthChina</w:t>
      </w:r>
      <w:proofErr w:type="spellEnd"/>
      <w:r w:rsidRPr="00BA4FCA">
        <w:rPr>
          <w:rFonts w:asciiTheme="minorHAnsi" w:hAnsiTheme="minorHAnsi" w:cstheme="minorHAnsi"/>
          <w:sz w:val="16"/>
        </w:rPr>
        <w:t xml:space="preserve"> Sea, and Beijing will </w:t>
      </w:r>
      <w:r w:rsidRPr="00BA4FCA">
        <w:rPr>
          <w:rStyle w:val="StyleUnderline"/>
          <w:rFonts w:asciiTheme="minorHAnsi" w:hAnsiTheme="minorHAnsi" w:cstheme="minorHAnsi"/>
        </w:rPr>
        <w:t xml:space="preserve">use this as an opportunity to </w:t>
      </w:r>
      <w:r w:rsidRPr="00BA4FCA">
        <w:rPr>
          <w:rStyle w:val="StyleUnderline"/>
          <w:rFonts w:asciiTheme="minorHAnsi" w:hAnsiTheme="minorHAnsi" w:cstheme="minorHAnsi"/>
          <w:highlight w:val="cyan"/>
        </w:rPr>
        <w:t>strengthen the</w:t>
      </w:r>
      <w:r w:rsidRPr="00BA4FCA">
        <w:rPr>
          <w:rStyle w:val="StyleUnderline"/>
          <w:rFonts w:asciiTheme="minorHAnsi" w:hAnsiTheme="minorHAnsi" w:cstheme="minorHAnsi"/>
        </w:rPr>
        <w:t xml:space="preserve"> domestic </w:t>
      </w:r>
      <w:r w:rsidRPr="00BA4FCA">
        <w:rPr>
          <w:rStyle w:val="StyleUnderline"/>
          <w:rFonts w:asciiTheme="minorHAnsi" w:hAnsiTheme="minorHAnsi" w:cstheme="minorHAnsi"/>
          <w:highlight w:val="cyan"/>
        </w:rPr>
        <w:t>narrative that the U</w:t>
      </w:r>
      <w:r w:rsidRPr="00BA4FCA">
        <w:rPr>
          <w:rStyle w:val="StyleUnderline"/>
          <w:rFonts w:asciiTheme="minorHAnsi" w:hAnsiTheme="minorHAnsi" w:cstheme="minorHAnsi"/>
        </w:rPr>
        <w:t xml:space="preserve">nited </w:t>
      </w:r>
      <w:r w:rsidRPr="00BA4FCA">
        <w:rPr>
          <w:rStyle w:val="StyleUnderline"/>
          <w:rFonts w:asciiTheme="minorHAnsi" w:hAnsiTheme="minorHAnsi" w:cstheme="minorHAnsi"/>
          <w:highlight w:val="cyan"/>
        </w:rPr>
        <w:t>S</w:t>
      </w:r>
      <w:r w:rsidRPr="00BA4FCA">
        <w:rPr>
          <w:rStyle w:val="StyleUnderline"/>
          <w:rFonts w:asciiTheme="minorHAnsi" w:hAnsiTheme="minorHAnsi" w:cstheme="minorHAnsi"/>
        </w:rPr>
        <w:t xml:space="preserve">tates </w:t>
      </w:r>
      <w:r w:rsidRPr="00BA4FCA">
        <w:rPr>
          <w:rStyle w:val="StyleUnderline"/>
          <w:rFonts w:asciiTheme="minorHAnsi" w:hAnsiTheme="minorHAnsi" w:cstheme="minorHAnsi"/>
          <w:highlight w:val="cyan"/>
        </w:rPr>
        <w:t>is attempting to challenge China</w:t>
      </w:r>
      <w:r w:rsidRPr="00BA4FCA">
        <w:rPr>
          <w:rStyle w:val="StyleUnderline"/>
          <w:rFonts w:asciiTheme="minorHAnsi" w:hAnsiTheme="minorHAnsi" w:cstheme="minorHAnsi"/>
        </w:rPr>
        <w:t xml:space="preserve"> on many of its core interests</w:t>
      </w:r>
      <w:r w:rsidRPr="00BA4FCA">
        <w:rPr>
          <w:rFonts w:asciiTheme="minorHAnsi" w:hAnsiTheme="minorHAnsi" w:cstheme="minorHAnsi"/>
          <w:sz w:val="16"/>
        </w:rPr>
        <w:t xml:space="preserve">, said Stephen Nagy, senior associate politics and international studies professor at International Christian University in Tokyo. Drones for Chinese rivals The American contractor has approval to sell 12 drones to Malaysia, eight to Indonesia, another eight to the Philippines and six to Vietnam, the defense department website says. Deliveries due by 2022 would include spare payloads, spare parts, support equipment and training for the hardware that check Chinese maritime activity from the air, the website says. Indonesia doesn't have a claim to the sea, but it periodically challenges Chinese vessels near its outlying </w:t>
      </w:r>
      <w:proofErr w:type="spellStart"/>
      <w:r w:rsidRPr="00BA4FCA">
        <w:rPr>
          <w:rFonts w:asciiTheme="minorHAnsi" w:hAnsiTheme="minorHAnsi" w:cstheme="minorHAnsi"/>
          <w:sz w:val="16"/>
        </w:rPr>
        <w:t>Natuna</w:t>
      </w:r>
      <w:proofErr w:type="spellEnd"/>
      <w:r w:rsidRPr="00BA4FCA">
        <w:rPr>
          <w:rFonts w:asciiTheme="minorHAnsi" w:hAnsiTheme="minorHAnsi" w:cstheme="minorHAnsi"/>
          <w:sz w:val="16"/>
        </w:rPr>
        <w:t xml:space="preserve"> island chain. The other three drone recipients claim waters that overlap what China calls its own. China cites historical use of those waters; the other countries use exclusive economic zone boundaries defined under international law. Vietnam and the Philippines have sparred with Chinese vessels in the past. Malaysian Prime Minister Mahathir Mohamad is taking a tougher stance against China than his predecessor did. U.S. officials have twinned more than a year of trade-tariff pressure on China with multiple naval vessel passages through the sea. At the </w:t>
      </w:r>
      <w:proofErr w:type="spellStart"/>
      <w:r w:rsidRPr="00BA4FCA">
        <w:rPr>
          <w:rFonts w:asciiTheme="minorHAnsi" w:hAnsiTheme="minorHAnsi" w:cstheme="minorHAnsi"/>
          <w:sz w:val="16"/>
        </w:rPr>
        <w:t>Shangri-la</w:t>
      </w:r>
      <w:proofErr w:type="spellEnd"/>
      <w:r w:rsidRPr="00BA4FCA">
        <w:rPr>
          <w:rFonts w:asciiTheme="minorHAnsi" w:hAnsiTheme="minorHAnsi" w:cstheme="minorHAnsi"/>
          <w:sz w:val="16"/>
        </w:rPr>
        <w:t xml:space="preserve"> Dialogue defense chiefs' forum in Singapore June 1, Acting U.S. Defense Secretary Patrick Shanahan pledged more military cooperation in Asia - and criticized China's expansion. </w:t>
      </w:r>
      <w:r w:rsidRPr="00BA4FCA">
        <w:rPr>
          <w:rStyle w:val="StyleUnderline"/>
          <w:rFonts w:asciiTheme="minorHAnsi" w:hAnsiTheme="minorHAnsi" w:cstheme="minorHAnsi"/>
        </w:rPr>
        <w:t>The drone sales belong to a bigger narrative from China's view,</w:t>
      </w:r>
      <w:r w:rsidRPr="00BA4FCA">
        <w:rPr>
          <w:rFonts w:asciiTheme="minorHAnsi" w:hAnsiTheme="minorHAnsi" w:cstheme="minorHAnsi"/>
          <w:sz w:val="16"/>
        </w:rPr>
        <w:t xml:space="preserve"> said Eduardo </w:t>
      </w:r>
      <w:proofErr w:type="spellStart"/>
      <w:r w:rsidRPr="00BA4FCA">
        <w:rPr>
          <w:rFonts w:asciiTheme="minorHAnsi" w:hAnsiTheme="minorHAnsi" w:cstheme="minorHAnsi"/>
          <w:sz w:val="16"/>
        </w:rPr>
        <w:t>Araral</w:t>
      </w:r>
      <w:proofErr w:type="spellEnd"/>
      <w:r w:rsidRPr="00BA4FCA">
        <w:rPr>
          <w:rFonts w:asciiTheme="minorHAnsi" w:hAnsiTheme="minorHAnsi" w:cstheme="minorHAnsi"/>
          <w:sz w:val="16"/>
        </w:rPr>
        <w:t xml:space="preserve">, associate professor at the National University of Singapore's public policy school. Chinese response </w:t>
      </w:r>
      <w:r w:rsidRPr="00BA4FCA">
        <w:rPr>
          <w:rStyle w:val="StyleUnderline"/>
          <w:rFonts w:asciiTheme="minorHAnsi" w:hAnsiTheme="minorHAnsi" w:cstheme="minorHAnsi"/>
          <w:highlight w:val="cyan"/>
        </w:rPr>
        <w:t>China</w:t>
      </w:r>
      <w:r w:rsidRPr="00BA4FCA">
        <w:rPr>
          <w:rStyle w:val="StyleUnderline"/>
          <w:rFonts w:asciiTheme="minorHAnsi" w:hAnsiTheme="minorHAnsi" w:cstheme="minorHAnsi"/>
        </w:rPr>
        <w:t xml:space="preserve"> may protest briefly against the drone sales and </w:t>
      </w:r>
      <w:r w:rsidRPr="00BA4FCA">
        <w:rPr>
          <w:rStyle w:val="StyleUnderline"/>
          <w:rFonts w:asciiTheme="minorHAnsi" w:hAnsiTheme="minorHAnsi" w:cstheme="minorHAnsi"/>
          <w:highlight w:val="cyan"/>
        </w:rPr>
        <w:t>will</w:t>
      </w:r>
      <w:r w:rsidRPr="00BA4FCA">
        <w:rPr>
          <w:rStyle w:val="StyleUnderline"/>
          <w:rFonts w:asciiTheme="minorHAnsi" w:hAnsiTheme="minorHAnsi" w:cstheme="minorHAnsi"/>
        </w:rPr>
        <w:t xml:space="preserve"> probably </w:t>
      </w:r>
      <w:r w:rsidRPr="00BA4FCA">
        <w:rPr>
          <w:rStyle w:val="StyleUnderline"/>
          <w:rFonts w:asciiTheme="minorHAnsi" w:hAnsiTheme="minorHAnsi" w:cstheme="minorHAnsi"/>
          <w:highlight w:val="cyan"/>
        </w:rPr>
        <w:t>stir domestic opinion in its favor</w:t>
      </w:r>
      <w:r w:rsidRPr="00BA4FCA">
        <w:rPr>
          <w:rFonts w:asciiTheme="minorHAnsi" w:hAnsiTheme="minorHAnsi" w:cstheme="minorHAnsi"/>
          <w:sz w:val="16"/>
        </w:rPr>
        <w:t xml:space="preserve">, analysts expect. I think what you would see is that the spokesperson of the Ministry of Foreign Affairs (is) reacting, but that's probably not so much, </w:t>
      </w:r>
      <w:proofErr w:type="spellStart"/>
      <w:r w:rsidRPr="00BA4FCA">
        <w:rPr>
          <w:rFonts w:asciiTheme="minorHAnsi" w:hAnsiTheme="minorHAnsi" w:cstheme="minorHAnsi"/>
          <w:sz w:val="16"/>
        </w:rPr>
        <w:t>Araral</w:t>
      </w:r>
      <w:proofErr w:type="spellEnd"/>
      <w:r w:rsidRPr="00BA4FCA">
        <w:rPr>
          <w:rFonts w:asciiTheme="minorHAnsi" w:hAnsiTheme="minorHAnsi" w:cstheme="minorHAnsi"/>
          <w:sz w:val="16"/>
        </w:rPr>
        <w:t xml:space="preserve"> said. </w:t>
      </w:r>
      <w:r w:rsidRPr="00BA4FCA">
        <w:rPr>
          <w:rStyle w:val="StyleUnderline"/>
          <w:rFonts w:asciiTheme="minorHAnsi" w:hAnsiTheme="minorHAnsi" w:cstheme="minorHAnsi"/>
        </w:rPr>
        <w:t xml:space="preserve">The Chinese would say </w:t>
      </w:r>
      <w:r w:rsidRPr="00BA4FCA">
        <w:rPr>
          <w:rStyle w:val="StyleUnderline"/>
          <w:rFonts w:asciiTheme="minorHAnsi" w:hAnsiTheme="minorHAnsi" w:cstheme="minorHAnsi"/>
          <w:highlight w:val="cyan"/>
        </w:rPr>
        <w:t>'what else is for the drones to discover that the satellites couldn't discover</w:t>
      </w:r>
      <w:r w:rsidRPr="00BA4FCA">
        <w:rPr>
          <w:rStyle w:val="StyleUnderline"/>
          <w:rFonts w:asciiTheme="minorHAnsi" w:hAnsiTheme="minorHAnsi" w:cstheme="minorHAnsi"/>
        </w:rPr>
        <w:t xml:space="preserve"> and that the people on the ground don't know?'</w:t>
      </w:r>
      <w:r w:rsidRPr="00BA4FCA">
        <w:rPr>
          <w:rFonts w:asciiTheme="minorHAnsi" w:hAnsiTheme="minorHAnsi" w:cstheme="minorHAnsi"/>
          <w:sz w:val="16"/>
        </w:rPr>
        <w:t xml:space="preserve"> The drones, being just for surveillance, are not expected to spark a militarily response or make China scale back the past decade of maritime expansion. China uses its own drones and radar systems in the sea that's prized for fisheries, oil, gas and commercial shipping lanes. Of course they don't like it, but is this really going to </w:t>
      </w:r>
      <w:r w:rsidRPr="00BA4FCA">
        <w:rPr>
          <w:rFonts w:asciiTheme="minorHAnsi" w:hAnsiTheme="minorHAnsi" w:cstheme="minorHAnsi"/>
          <w:sz w:val="16"/>
        </w:rPr>
        <w:lastRenderedPageBreak/>
        <w:t xml:space="preserve">change the tide in the South China Sea? said Yun Sun, East Asia Program senior associate with the Stimson Center think tank in Washington, D.C. Probably not, especially if we take into consideration the relation that China currently has with these Southeast Asian countries -- everything seems to be under control, at least from the Chinese perspective, she said. More aid to Southeast Asia Beijing may seek to increase that control by strengthening its own appeal among Southeast Asian countries - possibly forcing them to choose between China and the United States - some analysts say. The appeal would be economic. China, backed by the world's second largest GDP, has helped build infrastructure in Malaysia and the Philippines to date while helping Vietnam by expanding tourism. Some of the aid fits into China's $1 trillion pan-Eurasia Belt-and-Road Initiative to open trade routes through new infrastructure. The United States lacks China's level of economic relations in Southeast Asia. The Communist leadership might also try to fracture a 10-member negotiating bloc, the Association of Southeast Asian Nations, that includes the four drone buyers, Nagy said. </w:t>
      </w:r>
    </w:p>
    <w:p w14:paraId="0B4C3ABD" w14:textId="77777777" w:rsidR="00963CD5" w:rsidRPr="00BA4FCA" w:rsidRDefault="00963CD5" w:rsidP="00963CD5">
      <w:pPr>
        <w:rPr>
          <w:rFonts w:asciiTheme="minorHAnsi" w:hAnsiTheme="minorHAnsi" w:cstheme="minorHAnsi"/>
        </w:rPr>
      </w:pPr>
    </w:p>
    <w:p w14:paraId="06762268" w14:textId="77777777" w:rsidR="00963CD5" w:rsidRPr="00BA4FCA" w:rsidRDefault="00963CD5" w:rsidP="00963CD5">
      <w:pPr>
        <w:rPr>
          <w:rFonts w:asciiTheme="minorHAnsi" w:hAnsiTheme="minorHAnsi" w:cstheme="minorHAnsi"/>
        </w:rPr>
      </w:pPr>
    </w:p>
    <w:p w14:paraId="7D1296AA" w14:textId="77777777" w:rsidR="00963CD5" w:rsidRPr="00BA4FCA" w:rsidRDefault="00963CD5" w:rsidP="00963CD5">
      <w:pPr>
        <w:pStyle w:val="Heading4"/>
        <w:rPr>
          <w:rFonts w:asciiTheme="minorHAnsi" w:hAnsiTheme="minorHAnsi" w:cstheme="minorHAnsi"/>
        </w:rPr>
      </w:pPr>
      <w:r w:rsidRPr="00BA4FCA">
        <w:rPr>
          <w:rFonts w:asciiTheme="minorHAnsi" w:hAnsiTheme="minorHAnsi" w:cstheme="minorHAnsi"/>
        </w:rPr>
        <w:t>DA is ethically bankrupt. The new U.S. drone sale is to provoke China so the U.S. can profit off the war</w:t>
      </w:r>
    </w:p>
    <w:p w14:paraId="4D2B0260" w14:textId="77777777" w:rsidR="00963CD5" w:rsidRPr="00BA4FCA" w:rsidRDefault="00963CD5" w:rsidP="00963CD5">
      <w:pPr>
        <w:spacing w:line="240" w:lineRule="auto"/>
        <w:rPr>
          <w:rFonts w:asciiTheme="minorHAnsi" w:eastAsia="Times New Roman" w:hAnsiTheme="minorHAnsi" w:cstheme="minorHAnsi"/>
          <w:sz w:val="24"/>
        </w:rPr>
      </w:pPr>
      <w:r w:rsidRPr="00BA4FCA">
        <w:rPr>
          <w:rFonts w:asciiTheme="minorHAnsi" w:eastAsia="Times New Roman" w:hAnsiTheme="minorHAnsi" w:cstheme="minorHAnsi"/>
          <w:color w:val="000000"/>
          <w:sz w:val="24"/>
        </w:rPr>
        <w:t xml:space="preserve">Guo </w:t>
      </w:r>
      <w:proofErr w:type="spellStart"/>
      <w:proofErr w:type="gramStart"/>
      <w:r w:rsidRPr="00BA4FCA">
        <w:rPr>
          <w:rStyle w:val="Style13ptBold"/>
          <w:rFonts w:asciiTheme="minorHAnsi" w:hAnsiTheme="minorHAnsi" w:cstheme="minorHAnsi"/>
        </w:rPr>
        <w:t>Yuandan</w:t>
      </w:r>
      <w:proofErr w:type="spellEnd"/>
      <w:r w:rsidRPr="00BA4FCA">
        <w:rPr>
          <w:rFonts w:asciiTheme="minorHAnsi" w:eastAsia="Times New Roman" w:hAnsiTheme="minorHAnsi" w:cstheme="minorHAnsi"/>
          <w:sz w:val="24"/>
        </w:rPr>
        <w:t xml:space="preserve"> </w:t>
      </w:r>
      <w:r w:rsidRPr="00BA4FCA">
        <w:rPr>
          <w:rFonts w:asciiTheme="minorHAnsi" w:hAnsiTheme="minorHAnsi" w:cstheme="minorHAnsi"/>
        </w:rPr>
        <w:t>,</w:t>
      </w:r>
      <w:proofErr w:type="gramEnd"/>
      <w:r w:rsidRPr="00BA4FCA">
        <w:rPr>
          <w:rFonts w:asciiTheme="minorHAnsi" w:hAnsiTheme="minorHAnsi" w:cstheme="minorHAnsi"/>
        </w:rPr>
        <w:t xml:space="preserve"> </w:t>
      </w:r>
      <w:r w:rsidRPr="00BA4FCA">
        <w:rPr>
          <w:rStyle w:val="Style13ptBold"/>
          <w:rFonts w:asciiTheme="minorHAnsi" w:hAnsiTheme="minorHAnsi" w:cstheme="minorHAnsi"/>
        </w:rPr>
        <w:t>2019</w:t>
      </w:r>
      <w:r w:rsidRPr="00BA4FCA">
        <w:rPr>
          <w:rFonts w:asciiTheme="minorHAnsi" w:hAnsiTheme="minorHAnsi" w:cstheme="minorHAnsi"/>
        </w:rPr>
        <w:t>-06-06</w:t>
      </w:r>
      <w:r w:rsidRPr="00BA4FCA">
        <w:rPr>
          <w:rFonts w:asciiTheme="minorHAnsi" w:eastAsia="Times New Roman" w:hAnsiTheme="minorHAnsi" w:cstheme="minorHAnsi"/>
          <w:sz w:val="24"/>
        </w:rPr>
        <w:t xml:space="preserve"> </w:t>
      </w:r>
      <w:r w:rsidRPr="00BA4FCA">
        <w:rPr>
          <w:rFonts w:asciiTheme="minorHAnsi" w:hAnsiTheme="minorHAnsi" w:cstheme="minorHAnsi"/>
        </w:rPr>
        <w:t>, China Military Online. "US to sell surveillance drones to allies in South China Sea region," No Publication, http://eng.chinamil.com.cn/view/2019-06/06/content_9525025.htm</w:t>
      </w:r>
    </w:p>
    <w:p w14:paraId="0606F837" w14:textId="77777777" w:rsidR="00963CD5" w:rsidRPr="00BA4FCA" w:rsidRDefault="00963CD5" w:rsidP="00963CD5">
      <w:pPr>
        <w:rPr>
          <w:rStyle w:val="StyleUnderline"/>
          <w:rFonts w:asciiTheme="minorHAnsi" w:hAnsiTheme="minorHAnsi" w:cstheme="minorHAnsi"/>
        </w:rPr>
      </w:pPr>
      <w:r w:rsidRPr="00BA4FCA">
        <w:rPr>
          <w:rFonts w:asciiTheme="minorHAnsi" w:hAnsiTheme="minorHAnsi" w:cstheme="minorHAnsi"/>
          <w:sz w:val="16"/>
        </w:rPr>
        <w:t>The Trump administration has moved ahead with a surveillance drone sale to four US allies in the South China Sea region. The move is intended to curb China’s activities in the region, according to a report by Reuters on Tuesday</w:t>
      </w:r>
      <w:r w:rsidRPr="00BA4FCA">
        <w:rPr>
          <w:rStyle w:val="StyleUnderline"/>
          <w:rFonts w:asciiTheme="minorHAnsi" w:hAnsiTheme="minorHAnsi" w:cstheme="minorHAnsi"/>
        </w:rPr>
        <w:t xml:space="preserve">. According to a Chinese military expert, the move has exposed the real intent of triggering potential tension in order to </w:t>
      </w:r>
      <w:proofErr w:type="gramStart"/>
      <w:r w:rsidRPr="00BA4FCA">
        <w:rPr>
          <w:rStyle w:val="StyleUnderline"/>
          <w:rFonts w:asciiTheme="minorHAnsi" w:hAnsiTheme="minorHAnsi" w:cstheme="minorHAnsi"/>
        </w:rPr>
        <w:t>open up</w:t>
      </w:r>
      <w:proofErr w:type="gramEnd"/>
      <w:r w:rsidRPr="00BA4FCA">
        <w:rPr>
          <w:rStyle w:val="StyleUnderline"/>
          <w:rFonts w:asciiTheme="minorHAnsi" w:hAnsiTheme="minorHAnsi" w:cstheme="minorHAnsi"/>
        </w:rPr>
        <w:t xml:space="preserve"> business opportunities for US military enterprises and create employment opportunities in the US. </w:t>
      </w:r>
      <w:r w:rsidRPr="00BA4FCA">
        <w:rPr>
          <w:rFonts w:asciiTheme="minorHAnsi" w:hAnsiTheme="minorHAnsi" w:cstheme="minorHAnsi"/>
          <w:sz w:val="16"/>
        </w:rPr>
        <w:t xml:space="preserve">The Pentagon announced on Friday it would </w:t>
      </w:r>
      <w:r w:rsidRPr="00BA4FCA">
        <w:rPr>
          <w:rStyle w:val="StyleUnderline"/>
          <w:rFonts w:asciiTheme="minorHAnsi" w:hAnsiTheme="minorHAnsi" w:cstheme="minorHAnsi"/>
        </w:rPr>
        <w:t>sell 34 ScanEagle drones worth of $47 million to the governments of Malaysia, Indonesia, the Philippines and Vietnam</w:t>
      </w:r>
      <w:r w:rsidRPr="00BA4FCA">
        <w:rPr>
          <w:rFonts w:asciiTheme="minorHAnsi" w:hAnsiTheme="minorHAnsi" w:cstheme="minorHAnsi"/>
          <w:sz w:val="16"/>
        </w:rPr>
        <w:t xml:space="preserve">. As many as 12 unarmed drones and equipment would go to Malaysia for about $19 million. Indonesia would buy eight drones, the Philippines eight, and Vietnam six. The sales included spare and repair parts, support equipment, tools, training and technical services and the installation of the drones was expected to be completed by March 2022. According to the report, the ScanEagle drones, made by Boeing, are </w:t>
      </w:r>
      <w:r w:rsidRPr="00BA4FCA">
        <w:rPr>
          <w:rStyle w:val="StyleUnderline"/>
          <w:rFonts w:asciiTheme="minorHAnsi" w:hAnsiTheme="minorHAnsi" w:cstheme="minorHAnsi"/>
        </w:rPr>
        <w:t xml:space="preserve">mainly used for flight surveillance. The drones would afford greater intelligence gathering capabilities in the South China Sea and potentially curb Chinese activity in the region. </w:t>
      </w:r>
      <w:r w:rsidRPr="00BA4FCA">
        <w:rPr>
          <w:rFonts w:asciiTheme="minorHAnsi" w:hAnsiTheme="minorHAnsi" w:cstheme="minorHAnsi"/>
          <w:sz w:val="16"/>
        </w:rPr>
        <w:t xml:space="preserve">According to public information, the ScanEagle is an inexpensive small ship-borne drone that does not rely on runways. It has a long flight time and an autonomous UAV system design. It is mainly used for maritime surveillance and observation, intelligence gathering, target hunting, communication relay and various tactical support tasks. The ScanEagle performs exceptionally well in various missions of the US Navy and Marine Corps. Reuters reported that the Acting Defense Secretary Patrick Shanahan did not name China </w:t>
      </w:r>
      <w:proofErr w:type="gramStart"/>
      <w:r w:rsidRPr="00BA4FCA">
        <w:rPr>
          <w:rFonts w:asciiTheme="minorHAnsi" w:hAnsiTheme="minorHAnsi" w:cstheme="minorHAnsi"/>
          <w:sz w:val="16"/>
        </w:rPr>
        <w:t>specifically, but</w:t>
      </w:r>
      <w:proofErr w:type="gramEnd"/>
      <w:r w:rsidRPr="00BA4FCA">
        <w:rPr>
          <w:rFonts w:asciiTheme="minorHAnsi" w:hAnsiTheme="minorHAnsi" w:cstheme="minorHAnsi"/>
          <w:sz w:val="16"/>
        </w:rPr>
        <w:t xml:space="preserve"> accused “such an actor of destabilizing the region in a speech at the annual Shangri-La Dialogue in Singapore on Saturday”. He went on to say that </w:t>
      </w:r>
      <w:proofErr w:type="gramStart"/>
      <w:r w:rsidRPr="00BA4FCA">
        <w:rPr>
          <w:rFonts w:asciiTheme="minorHAnsi" w:hAnsiTheme="minorHAnsi" w:cstheme="minorHAnsi"/>
          <w:sz w:val="16"/>
        </w:rPr>
        <w:t>“ the</w:t>
      </w:r>
      <w:proofErr w:type="gramEnd"/>
      <w:r w:rsidRPr="00BA4FCA">
        <w:rPr>
          <w:rFonts w:asciiTheme="minorHAnsi" w:hAnsiTheme="minorHAnsi" w:cstheme="minorHAnsi"/>
          <w:sz w:val="16"/>
        </w:rPr>
        <w:t xml:space="preserve"> US would not ignore such behavior”. The report believed that the surveillance drone sale to US allies in the South China Sea region confirmed the remarks made by Shanahan. In 2018, US President Donald Trump rolled out a long-awaited overhaul of US arms export policy aimed at expanding sales to allies. That initiative eased rules for exporting some types of lethal as well as non-lethal US-made drones to more allies and partners. </w:t>
      </w:r>
      <w:r w:rsidRPr="00BA4FCA">
        <w:rPr>
          <w:rStyle w:val="StyleUnderline"/>
          <w:rFonts w:asciiTheme="minorHAnsi" w:hAnsiTheme="minorHAnsi" w:cstheme="minorHAnsi"/>
        </w:rPr>
        <w:t xml:space="preserve">Zhang </w:t>
      </w:r>
      <w:proofErr w:type="spellStart"/>
      <w:r w:rsidRPr="00BA4FCA">
        <w:rPr>
          <w:rStyle w:val="StyleUnderline"/>
          <w:rFonts w:asciiTheme="minorHAnsi" w:hAnsiTheme="minorHAnsi" w:cstheme="minorHAnsi"/>
        </w:rPr>
        <w:t>Junshe</w:t>
      </w:r>
      <w:proofErr w:type="spellEnd"/>
      <w:r w:rsidRPr="00BA4FCA">
        <w:rPr>
          <w:rStyle w:val="StyleUnderline"/>
          <w:rFonts w:asciiTheme="minorHAnsi" w:hAnsiTheme="minorHAnsi" w:cstheme="minorHAnsi"/>
        </w:rPr>
        <w:t>, a senior research fellow at the PLA Naval Military Studies Research Institute, said on Tuesday that the Reuters’ report revealed one major purpose as for why the US is keen to provoke tension in the South China Sea through the so-called “freedom of navigation”. The US intends to profit from the conflict, create business opportunities for US military enterprises and improve employment opportunities. The intention is selfish and irresponsible. It is like the past practice by the US in intensifying tensions in the Middle East and Eastern Europe, and the rest of the world can see through this. An analyst who spoke on condition of anonymity said that drones can be used as a tool to conduct maritime intelligence reconnaissance and collection, as well as scientific research including maritime meteorological observations. But realistically speaking, selling drones to China’s neighboring countries is indeed unfriendly as the US attempts to increase tension in the South China Sea.</w:t>
      </w:r>
    </w:p>
    <w:p w14:paraId="752EF3BC" w14:textId="77777777" w:rsidR="00115B90" w:rsidRPr="00BA4FCA" w:rsidRDefault="00115B90" w:rsidP="00115B90">
      <w:pPr>
        <w:rPr>
          <w:rFonts w:asciiTheme="minorHAnsi" w:hAnsiTheme="minorHAnsi" w:cstheme="minorHAnsi"/>
        </w:rPr>
      </w:pPr>
    </w:p>
    <w:p w14:paraId="29F550C8" w14:textId="3F19233F" w:rsidR="00E37FF4" w:rsidRPr="00BA4FCA" w:rsidRDefault="00476DD3" w:rsidP="00E37FF4">
      <w:pPr>
        <w:pStyle w:val="Heading1"/>
        <w:rPr>
          <w:rFonts w:asciiTheme="minorHAnsi" w:hAnsiTheme="minorHAnsi" w:cstheme="minorHAnsi"/>
        </w:rPr>
      </w:pPr>
      <w:r>
        <w:rPr>
          <w:rFonts w:asciiTheme="minorHAnsi" w:hAnsiTheme="minorHAnsi" w:cstheme="minorHAnsi"/>
        </w:rPr>
        <w:lastRenderedPageBreak/>
        <w:t>***NEG***</w:t>
      </w:r>
      <w:bookmarkStart w:id="1" w:name="_GoBack"/>
      <w:bookmarkEnd w:id="1"/>
    </w:p>
    <w:p w14:paraId="546A82C5" w14:textId="57E729F0" w:rsidR="005838E7" w:rsidRPr="00BA4FCA" w:rsidRDefault="005838E7" w:rsidP="005838E7">
      <w:pPr>
        <w:pStyle w:val="Heading1"/>
        <w:rPr>
          <w:rFonts w:asciiTheme="minorHAnsi" w:hAnsiTheme="minorHAnsi" w:cstheme="minorHAnsi"/>
        </w:rPr>
      </w:pPr>
      <w:r w:rsidRPr="00BA4FCA">
        <w:rPr>
          <w:rFonts w:asciiTheme="minorHAnsi" w:hAnsiTheme="minorHAnsi" w:cstheme="minorHAnsi"/>
        </w:rPr>
        <w:lastRenderedPageBreak/>
        <w:t>HR</w:t>
      </w:r>
      <w:r w:rsidR="000A3ADA" w:rsidRPr="00BA4FCA">
        <w:rPr>
          <w:rFonts w:asciiTheme="minorHAnsi" w:hAnsiTheme="minorHAnsi" w:cstheme="minorHAnsi"/>
        </w:rPr>
        <w:t xml:space="preserve"> Neg</w:t>
      </w:r>
    </w:p>
    <w:p w14:paraId="5A40B726" w14:textId="4A869B70" w:rsidR="008E7724" w:rsidRPr="00BA4FCA" w:rsidRDefault="008E7724" w:rsidP="008E7724">
      <w:pPr>
        <w:pStyle w:val="Heading3"/>
        <w:rPr>
          <w:rFonts w:asciiTheme="minorHAnsi" w:hAnsiTheme="minorHAnsi" w:cstheme="minorHAnsi"/>
        </w:rPr>
      </w:pPr>
      <w:r w:rsidRPr="00BA4FCA">
        <w:rPr>
          <w:rFonts w:asciiTheme="minorHAnsi" w:hAnsiTheme="minorHAnsi" w:cstheme="minorHAnsi"/>
        </w:rPr>
        <w:lastRenderedPageBreak/>
        <w:t>China doing drones</w:t>
      </w:r>
    </w:p>
    <w:p w14:paraId="622F8F4F" w14:textId="77777777" w:rsidR="008E7724" w:rsidRPr="00BA4FCA" w:rsidRDefault="008E7724" w:rsidP="008E7724">
      <w:pPr>
        <w:pStyle w:val="Heading4"/>
        <w:rPr>
          <w:rFonts w:asciiTheme="minorHAnsi" w:hAnsiTheme="minorHAnsi" w:cstheme="minorHAnsi"/>
        </w:rPr>
      </w:pPr>
      <w:r w:rsidRPr="00BA4FCA">
        <w:rPr>
          <w:rFonts w:asciiTheme="minorHAnsi" w:hAnsiTheme="minorHAnsi" w:cstheme="minorHAnsi"/>
        </w:rPr>
        <w:t xml:space="preserve">China will continue to proliferate drones </w:t>
      </w:r>
    </w:p>
    <w:p w14:paraId="5599C721" w14:textId="77777777" w:rsidR="008E7724" w:rsidRPr="00BA4FCA" w:rsidRDefault="008E7724" w:rsidP="008E7724">
      <w:pPr>
        <w:rPr>
          <w:rStyle w:val="Style13ptBold"/>
          <w:rFonts w:asciiTheme="minorHAnsi" w:hAnsiTheme="minorHAnsi" w:cstheme="minorHAnsi"/>
        </w:rPr>
      </w:pPr>
      <w:r w:rsidRPr="00BA4FCA">
        <w:rPr>
          <w:rStyle w:val="Style13ptBold"/>
          <w:rFonts w:asciiTheme="minorHAnsi" w:hAnsiTheme="minorHAnsi" w:cstheme="minorHAnsi"/>
        </w:rPr>
        <w:t>Horowitz and Mathewson 18</w:t>
      </w:r>
    </w:p>
    <w:p w14:paraId="07791961" w14:textId="77777777" w:rsidR="008E7724" w:rsidRPr="00BA4FCA" w:rsidRDefault="008E7724" w:rsidP="008E7724">
      <w:pPr>
        <w:rPr>
          <w:rStyle w:val="Style13ptBold"/>
          <w:rFonts w:asciiTheme="minorHAnsi" w:hAnsiTheme="minorHAnsi" w:cstheme="minorHAnsi"/>
          <w:b w:val="0"/>
          <w:sz w:val="12"/>
          <w:szCs w:val="12"/>
        </w:rPr>
      </w:pPr>
      <w:r w:rsidRPr="00BA4FCA">
        <w:rPr>
          <w:rFonts w:asciiTheme="minorHAnsi" w:hAnsiTheme="minorHAnsi" w:cstheme="minorHAnsi"/>
          <w:sz w:val="12"/>
          <w:szCs w:val="12"/>
        </w:rPr>
        <w:t xml:space="preserve">[This column was written by Michael C. Horowitz, professor of political science and associate director of Perry World House at the University of Pennsylvania, and </w:t>
      </w:r>
      <w:proofErr w:type="spellStart"/>
      <w:r w:rsidRPr="00BA4FCA">
        <w:rPr>
          <w:rFonts w:asciiTheme="minorHAnsi" w:hAnsiTheme="minorHAnsi" w:cstheme="minorHAnsi"/>
          <w:sz w:val="12"/>
          <w:szCs w:val="12"/>
        </w:rPr>
        <w:t>Andro</w:t>
      </w:r>
      <w:proofErr w:type="spellEnd"/>
      <w:r w:rsidRPr="00BA4FCA">
        <w:rPr>
          <w:rFonts w:asciiTheme="minorHAnsi" w:hAnsiTheme="minorHAnsi" w:cstheme="minorHAnsi"/>
          <w:sz w:val="12"/>
          <w:szCs w:val="12"/>
        </w:rPr>
        <w:t xml:space="preserve"> Mathewson, a research fellow at Perry World House. November 30, 2018. Perry World House. “A way to rein in drone proliferation” </w:t>
      </w:r>
      <w:hyperlink r:id="rId229" w:history="1">
        <w:r w:rsidRPr="00BA4FCA">
          <w:rPr>
            <w:rStyle w:val="Hyperlink"/>
            <w:rFonts w:asciiTheme="minorHAnsi" w:hAnsiTheme="minorHAnsi" w:cstheme="minorHAnsi"/>
            <w:sz w:val="12"/>
            <w:szCs w:val="12"/>
          </w:rPr>
          <w:t>https://thebulletin.org/2018/11/a-way-to-rein-in-drone-proliferation/</w:t>
        </w:r>
      </w:hyperlink>
      <w:r w:rsidRPr="00BA4FCA">
        <w:rPr>
          <w:rFonts w:asciiTheme="minorHAnsi" w:hAnsiTheme="minorHAnsi" w:cstheme="minorHAnsi"/>
          <w:sz w:val="12"/>
          <w:szCs w:val="12"/>
        </w:rPr>
        <w:t xml:space="preserve"> //SK]</w:t>
      </w:r>
    </w:p>
    <w:p w14:paraId="2905E504" w14:textId="6B480D9B" w:rsidR="008E7724" w:rsidRPr="00BA4FCA" w:rsidRDefault="008E7724" w:rsidP="008E7724">
      <w:pPr>
        <w:rPr>
          <w:rFonts w:asciiTheme="minorHAnsi" w:hAnsiTheme="minorHAnsi" w:cstheme="minorHAnsi"/>
          <w:u w:val="single"/>
        </w:rPr>
      </w:pPr>
      <w:r w:rsidRPr="00BA4FCA">
        <w:rPr>
          <w:rStyle w:val="Emphasis"/>
          <w:rFonts w:asciiTheme="minorHAnsi" w:hAnsiTheme="minorHAnsi" w:cstheme="minorHAnsi"/>
        </w:rPr>
        <w:t xml:space="preserve">The proliferation of military drones worldwide is </w:t>
      </w:r>
      <w:hyperlink r:id="rId230" w:history="1">
        <w:r w:rsidRPr="00BA4FCA">
          <w:rPr>
            <w:rStyle w:val="Emphasis"/>
            <w:rFonts w:asciiTheme="minorHAnsi" w:hAnsiTheme="minorHAnsi" w:cstheme="minorHAnsi"/>
          </w:rPr>
          <w:t>accelerating at an alarming rate</w:t>
        </w:r>
      </w:hyperlink>
      <w:r w:rsidRPr="00BA4FCA">
        <w:rPr>
          <w:rFonts w:asciiTheme="minorHAnsi" w:hAnsiTheme="minorHAnsi" w:cstheme="minorHAnsi"/>
        </w:rPr>
        <w:t xml:space="preserve">, </w:t>
      </w:r>
      <w:r w:rsidRPr="00BA4FCA">
        <w:rPr>
          <w:rFonts w:asciiTheme="minorHAnsi" w:hAnsiTheme="minorHAnsi" w:cstheme="minorHAnsi"/>
          <w:sz w:val="12"/>
          <w:szCs w:val="12"/>
        </w:rPr>
        <w:t>due to the willingness of certain states, like China, to export them widely.</w:t>
      </w:r>
      <w:r w:rsidRPr="00BA4FCA">
        <w:rPr>
          <w:rFonts w:asciiTheme="minorHAnsi" w:hAnsiTheme="minorHAnsi" w:cstheme="minorHAnsi"/>
        </w:rPr>
        <w:t xml:space="preserve"> </w:t>
      </w:r>
      <w:r w:rsidRPr="00BA4FCA">
        <w:rPr>
          <w:rStyle w:val="StyleUnderline"/>
          <w:rFonts w:asciiTheme="minorHAnsi" w:hAnsiTheme="minorHAnsi" w:cstheme="minorHAnsi"/>
        </w:rPr>
        <w:t>Eighteen countries may now have armed drones, with more than a dozen seeking to acquire them.</w:t>
      </w:r>
      <w:r w:rsidRPr="00BA4FCA">
        <w:rPr>
          <w:rFonts w:asciiTheme="minorHAnsi" w:hAnsiTheme="minorHAnsi" w:cstheme="minorHAnsi"/>
        </w:rPr>
        <w:t xml:space="preserve"> </w:t>
      </w:r>
      <w:r w:rsidRPr="00BA4FCA">
        <w:rPr>
          <w:rFonts w:asciiTheme="minorHAnsi" w:hAnsiTheme="minorHAnsi" w:cstheme="minorHAnsi"/>
          <w:sz w:val="12"/>
          <w:szCs w:val="12"/>
        </w:rPr>
        <w:t xml:space="preserve">(Armed drones, in this context, being those made for military purposes.) Few of these states can use drones with the global reach of the United States, which is able to fly an RQ-4A Global Hawk over Ukraine or Afghanistan, controlled from more than 7,000 miles away. But other countries’ drones are very much applicable to their own more limited security needs, such as potentially combating insurgencies in disputed regions of India or conducting border surveillance in Jordan. This spread of military drones—also known as Uninhabited Aerial Vehicles (UAVs) or Remotely Piloted Aircraft (RPA)—is an important international security issue for several reasons. Chief among them is that many countries buy armed drones from exporters who care little about how the buyers use them. When the United States sells a weapon system to a partner or ally, it requires the buyer to abide not only by international law, but also by additional US restrictions. </w:t>
      </w:r>
      <w:r w:rsidRPr="00BA4FCA">
        <w:rPr>
          <w:rStyle w:val="StyleUnderline"/>
          <w:rFonts w:asciiTheme="minorHAnsi" w:hAnsiTheme="minorHAnsi" w:cstheme="minorHAnsi"/>
        </w:rPr>
        <w:t xml:space="preserve">The United States has leverage because it can cut off the supply of replacement parts and ammunition. When China sells weapons, it places no such restrictions. As a result, the buyer can use the weapon system without any concern for international laws and regulations. </w:t>
      </w:r>
      <w:r w:rsidRPr="00BA4FCA">
        <w:rPr>
          <w:rFonts w:asciiTheme="minorHAnsi" w:hAnsiTheme="minorHAnsi" w:cstheme="minorHAnsi"/>
          <w:sz w:val="12"/>
          <w:szCs w:val="12"/>
        </w:rPr>
        <w:t xml:space="preserve">This makes it more likely that countries will use armed drones in ways that contribute to instability. </w:t>
      </w:r>
      <w:r w:rsidRPr="00BA4FCA">
        <w:rPr>
          <w:rStyle w:val="StyleUnderline"/>
          <w:rFonts w:asciiTheme="minorHAnsi" w:hAnsiTheme="minorHAnsi" w:cstheme="minorHAnsi"/>
        </w:rPr>
        <w:t>Drone proliferation cannot be stopped at this point.</w:t>
      </w:r>
      <w:r w:rsidRPr="00BA4FCA">
        <w:rPr>
          <w:rFonts w:asciiTheme="minorHAnsi" w:hAnsiTheme="minorHAnsi" w:cstheme="minorHAnsi"/>
          <w:sz w:val="12"/>
          <w:szCs w:val="12"/>
        </w:rPr>
        <w:t xml:space="preserve"> </w:t>
      </w:r>
      <w:r w:rsidRPr="00BA4FCA">
        <w:rPr>
          <w:rStyle w:val="StyleUnderline"/>
          <w:rFonts w:asciiTheme="minorHAnsi" w:hAnsiTheme="minorHAnsi" w:cstheme="minorHAnsi"/>
        </w:rPr>
        <w:t>It can</w:t>
      </w:r>
      <w:r w:rsidRPr="00BA4FCA">
        <w:rPr>
          <w:rFonts w:asciiTheme="minorHAnsi" w:hAnsiTheme="minorHAnsi" w:cstheme="minorHAnsi"/>
          <w:sz w:val="12"/>
          <w:szCs w:val="12"/>
        </w:rPr>
        <w:t xml:space="preserve">, however, </w:t>
      </w:r>
      <w:r w:rsidRPr="00BA4FCA">
        <w:rPr>
          <w:rStyle w:val="StyleUnderline"/>
          <w:rFonts w:asciiTheme="minorHAnsi" w:hAnsiTheme="minorHAnsi" w:cstheme="minorHAnsi"/>
        </w:rPr>
        <w:t xml:space="preserve">be </w:t>
      </w:r>
      <w:hyperlink r:id="rId231" w:history="1">
        <w:r w:rsidRPr="00BA4FCA">
          <w:rPr>
            <w:rStyle w:val="StyleUnderline"/>
            <w:rFonts w:asciiTheme="minorHAnsi" w:hAnsiTheme="minorHAnsi" w:cstheme="minorHAnsi"/>
          </w:rPr>
          <w:t>managed</w:t>
        </w:r>
      </w:hyperlink>
      <w:r w:rsidRPr="00BA4FCA">
        <w:rPr>
          <w:rStyle w:val="StyleUnderline"/>
          <w:rFonts w:asciiTheme="minorHAnsi" w:hAnsiTheme="minorHAnsi" w:cstheme="minorHAnsi"/>
        </w:rPr>
        <w:t xml:space="preserve"> in a way that is less destabilizing and encourages more compliance with international law. Increasing US drone exports could be part of the </w:t>
      </w:r>
      <w:proofErr w:type="gramStart"/>
      <w:r w:rsidRPr="00BA4FCA">
        <w:rPr>
          <w:rStyle w:val="StyleUnderline"/>
          <w:rFonts w:asciiTheme="minorHAnsi" w:hAnsiTheme="minorHAnsi" w:cstheme="minorHAnsi"/>
        </w:rPr>
        <w:t>solution</w:t>
      </w:r>
      <w:r w:rsidRPr="00BA4FCA">
        <w:rPr>
          <w:rFonts w:asciiTheme="minorHAnsi" w:hAnsiTheme="minorHAnsi" w:cstheme="minorHAnsi"/>
          <w:sz w:val="12"/>
          <w:szCs w:val="12"/>
        </w:rPr>
        <w:t>, but</w:t>
      </w:r>
      <w:proofErr w:type="gramEnd"/>
      <w:r w:rsidRPr="00BA4FCA">
        <w:rPr>
          <w:rFonts w:asciiTheme="minorHAnsi" w:hAnsiTheme="minorHAnsi" w:cstheme="minorHAnsi"/>
          <w:sz w:val="12"/>
          <w:szCs w:val="12"/>
        </w:rPr>
        <w:t xml:space="preserve"> would currently be difficult to accomplish given Washington’s obligations under the Missile Technology Control Regime (MTCR). The answer is to rethink the MTCR—a regime designed to control the spread of missiles, which ostensibly governs drone exports too but has so far failed to prevent their spread. An agreement adrift. The G7 nations founded the MTCR in 1987 to prevent the proliferation of delivery systems for weapons of mass destruction, especially those with a range of more than 300 kilometers (km) and a payload capability of over 500 kilograms (kg). Under the regime, missiles with such capabilities are designated Category I systems. Exports of Category I systems by member states are subject to a “strong presumption of denial,” meaning countries should only license them for export on rare occasions. The MTCR—“</w:t>
      </w:r>
      <w:hyperlink r:id="rId232" w:history="1">
        <w:r w:rsidRPr="00BA4FCA">
          <w:rPr>
            <w:rStyle w:val="Hyperlink"/>
            <w:rFonts w:asciiTheme="minorHAnsi" w:hAnsiTheme="minorHAnsi" w:cstheme="minorHAnsi"/>
            <w:sz w:val="12"/>
            <w:szCs w:val="12"/>
          </w:rPr>
          <w:t>an informal political understanding among states</w:t>
        </w:r>
      </w:hyperlink>
      <w:r w:rsidRPr="00BA4FCA">
        <w:rPr>
          <w:rFonts w:asciiTheme="minorHAnsi" w:hAnsiTheme="minorHAnsi" w:cstheme="minorHAnsi"/>
          <w:sz w:val="12"/>
          <w:szCs w:val="12"/>
        </w:rPr>
        <w:t xml:space="preserve">” by its own definition—now has 35 members, including the United States and Russia but not China. Membership and compliance are voluntary. While drones are different from missiles in important respects, the MTCR lumped them in with cruise missiles in the early 1990s because they are remotely piloted, travel over long distances, and could theoretically carry weapons of mass destruction. Over time, technological developments mean UAVs have become more versatile in their military applications, a strong motivating factor behind the desire to stop their proliferation. What this has unfortunately meant is that transparent, cooperating members of the MTCR are prevented from selling UAVs abroad, while non-members like </w:t>
      </w:r>
      <w:hyperlink r:id="rId233" w:history="1">
        <w:r w:rsidRPr="00BA4FCA">
          <w:rPr>
            <w:rStyle w:val="Hyperlink"/>
            <w:rFonts w:asciiTheme="minorHAnsi" w:hAnsiTheme="minorHAnsi" w:cstheme="minorHAnsi"/>
            <w:sz w:val="12"/>
            <w:szCs w:val="12"/>
          </w:rPr>
          <w:t>China</w:t>
        </w:r>
      </w:hyperlink>
      <w:r w:rsidRPr="00BA4FCA">
        <w:rPr>
          <w:rFonts w:asciiTheme="minorHAnsi" w:hAnsiTheme="minorHAnsi" w:cstheme="minorHAnsi"/>
          <w:sz w:val="12"/>
          <w:szCs w:val="12"/>
        </w:rPr>
        <w:t xml:space="preserve"> and </w:t>
      </w:r>
      <w:hyperlink r:id="rId234" w:history="1">
        <w:proofErr w:type="spellStart"/>
        <w:r w:rsidRPr="00BA4FCA">
          <w:rPr>
            <w:rStyle w:val="Hyperlink"/>
            <w:rFonts w:asciiTheme="minorHAnsi" w:hAnsiTheme="minorHAnsi" w:cstheme="minorHAnsi"/>
            <w:sz w:val="12"/>
            <w:szCs w:val="12"/>
          </w:rPr>
          <w:t>Israel</w:t>
        </w:r>
      </w:hyperlink>
      <w:r w:rsidRPr="00BA4FCA">
        <w:rPr>
          <w:rFonts w:asciiTheme="minorHAnsi" w:hAnsiTheme="minorHAnsi" w:cstheme="minorHAnsi"/>
          <w:sz w:val="12"/>
          <w:szCs w:val="12"/>
        </w:rPr>
        <w:t>can</w:t>
      </w:r>
      <w:proofErr w:type="spellEnd"/>
      <w:r w:rsidRPr="00BA4FCA">
        <w:rPr>
          <w:rFonts w:asciiTheme="minorHAnsi" w:hAnsiTheme="minorHAnsi" w:cstheme="minorHAnsi"/>
          <w:sz w:val="12"/>
          <w:szCs w:val="12"/>
        </w:rPr>
        <w:t xml:space="preserve"> export UAVs, regardless of payload and range, to many customers. In China’s case, these customers include Egypt, Jordan, and other states that are allies or partners of the United States. These UAV-selling non-members are often not transparent about their platforms’ capabilities, or export UAVs that they claim have capabilities just under the Category I limits. Some of the flaws giving rise to this situation are embedded in the MTCR itself. For instance, when applied to drones, the range and payload guidelines built into the MTCR seem arbitrary. Category I items </w:t>
      </w:r>
      <w:hyperlink r:id="rId235" w:history="1">
        <w:r w:rsidRPr="00BA4FCA">
          <w:rPr>
            <w:rStyle w:val="Hyperlink"/>
            <w:rFonts w:asciiTheme="minorHAnsi" w:hAnsiTheme="minorHAnsi" w:cstheme="minorHAnsi"/>
            <w:sz w:val="12"/>
            <w:szCs w:val="12"/>
          </w:rPr>
          <w:t>include</w:t>
        </w:r>
      </w:hyperlink>
      <w:r w:rsidRPr="00BA4FCA">
        <w:rPr>
          <w:rFonts w:asciiTheme="minorHAnsi" w:hAnsiTheme="minorHAnsi" w:cstheme="minorHAnsi"/>
          <w:sz w:val="12"/>
          <w:szCs w:val="12"/>
        </w:rPr>
        <w:t xml:space="preserve"> “rocket systems … and unmanned air vehicle systems” above the 300 km and 500 kg limits. But these limits do not denote any meaningful divide in UAV capabilities. In addition, inhabited aircraft (those piloted by a person on board) </w:t>
      </w:r>
      <w:hyperlink r:id="rId236" w:history="1">
        <w:r w:rsidRPr="00BA4FCA">
          <w:rPr>
            <w:rStyle w:val="Hyperlink"/>
            <w:rFonts w:asciiTheme="minorHAnsi" w:hAnsiTheme="minorHAnsi" w:cstheme="minorHAnsi"/>
            <w:sz w:val="12"/>
            <w:szCs w:val="12"/>
          </w:rPr>
          <w:t>are exempt</w:t>
        </w:r>
      </w:hyperlink>
      <w:r w:rsidRPr="00BA4FCA">
        <w:rPr>
          <w:rFonts w:asciiTheme="minorHAnsi" w:hAnsiTheme="minorHAnsi" w:cstheme="minorHAnsi"/>
          <w:sz w:val="12"/>
          <w:szCs w:val="12"/>
        </w:rPr>
        <w:t xml:space="preserve"> from MTCR restrictions. This is as it should be, since missiles and airplanes have different characteristics. But it means the United States can, for example, export a fighter jet like the Boeing F-15—which has a range of more than 2,000 km and a maximum payload of almost 13,400 kg—while being barred from exporting an MQ-9 Reaper drone, which is slower, easier to shoot down, and carries a payload only a tenth the size. One might argue that UAVs should count as missiles because a bad actor could load a weapon of mass destruction on one and use it as a sort of cruise missile. But a military could use remote piloting to accomplish the same task with existing fighter aircraft that are unregulated by the MTCR. In fact, inhabited aircraft are much more like drones than missiles, in that they are reusable and directly piloted rather than preprogramed. Due to that “strong presumption of denial” clause, and despite </w:t>
      </w:r>
      <w:hyperlink r:id="rId237" w:history="1">
        <w:r w:rsidRPr="00BA4FCA">
          <w:rPr>
            <w:rStyle w:val="Hyperlink"/>
            <w:rFonts w:asciiTheme="minorHAnsi" w:hAnsiTheme="minorHAnsi" w:cstheme="minorHAnsi"/>
            <w:sz w:val="12"/>
            <w:szCs w:val="12"/>
          </w:rPr>
          <w:t>domestic policy changes</w:t>
        </w:r>
      </w:hyperlink>
      <w:r w:rsidRPr="00BA4FCA">
        <w:rPr>
          <w:rFonts w:asciiTheme="minorHAnsi" w:hAnsiTheme="minorHAnsi" w:cstheme="minorHAnsi"/>
          <w:sz w:val="12"/>
          <w:szCs w:val="12"/>
        </w:rPr>
        <w:t xml:space="preserve">, it is difficult for the United States to sell advanced armed drones to many allies and partners, such as Jordan. Options for reform. The status quo has not just failed to control the spread of armed drones, but also undermined the credibility of the </w:t>
      </w:r>
      <w:proofErr w:type="gramStart"/>
      <w:r w:rsidRPr="00BA4FCA">
        <w:rPr>
          <w:rFonts w:asciiTheme="minorHAnsi" w:hAnsiTheme="minorHAnsi" w:cstheme="minorHAnsi"/>
          <w:sz w:val="12"/>
          <w:szCs w:val="12"/>
        </w:rPr>
        <w:t>MTCR as a whole</w:t>
      </w:r>
      <w:proofErr w:type="gramEnd"/>
      <w:r w:rsidRPr="00BA4FCA">
        <w:rPr>
          <w:rFonts w:asciiTheme="minorHAnsi" w:hAnsiTheme="minorHAnsi" w:cstheme="minorHAnsi"/>
          <w:sz w:val="12"/>
          <w:szCs w:val="12"/>
        </w:rPr>
        <w:t xml:space="preserve">. Reform is necessary. From an American perspective, if the United States could export UAVs under rules more like those governing exports of fighter aircraft, it could ensure that countries use their drones more responsibly than if they acquire drones from other sources. US drone exports could also build the capacity of US allies and partners, who would generally prefer to buy American anyway. The </w:t>
      </w:r>
      <w:hyperlink r:id="rId238" w:history="1">
        <w:r w:rsidRPr="00BA4FCA">
          <w:rPr>
            <w:rStyle w:val="Hyperlink"/>
            <w:rFonts w:asciiTheme="minorHAnsi" w:hAnsiTheme="minorHAnsi" w:cstheme="minorHAnsi"/>
            <w:sz w:val="12"/>
            <w:szCs w:val="12"/>
          </w:rPr>
          <w:t>Arms Export Control Act</w:t>
        </w:r>
      </w:hyperlink>
      <w:r w:rsidRPr="00BA4FCA">
        <w:rPr>
          <w:rFonts w:asciiTheme="minorHAnsi" w:hAnsiTheme="minorHAnsi" w:cstheme="minorHAnsi"/>
          <w:sz w:val="12"/>
          <w:szCs w:val="12"/>
        </w:rPr>
        <w:t xml:space="preserve"> requires governments receiving weapons from the United States to use any armaments only for legitimate self-defense and in accordance with international law. Moreover, diminishing the market share of non-members of the MTCR would reduce their ability to use drone revenues for future technology development. Additionally, allied forces using American UAVs, instead of Chinese or Israeli platforms, would have greater interoperability with the US military. </w:t>
      </w:r>
      <w:r w:rsidRPr="00BA4FCA">
        <w:rPr>
          <w:rStyle w:val="StyleUnderline"/>
          <w:rFonts w:asciiTheme="minorHAnsi" w:hAnsiTheme="minorHAnsi" w:cstheme="minorHAnsi"/>
        </w:rPr>
        <w:t>Interoperability enables coalition building, can reduce alliance-wide military expenditures, and increases the overall efficacy of military capabilities.</w:t>
      </w:r>
      <w:r w:rsidRPr="00BA4FCA">
        <w:rPr>
          <w:rFonts w:asciiTheme="minorHAnsi" w:hAnsiTheme="minorHAnsi" w:cstheme="minorHAnsi"/>
          <w:sz w:val="12"/>
          <w:szCs w:val="12"/>
        </w:rPr>
        <w:t xml:space="preserve"> To help achieve these goals, members need to rethink the MTCR, though there are no clear fixes for how to move forward. The regime operates by consensus, making substantive change difficult to achieve. Russia, for example, is </w:t>
      </w:r>
      <w:proofErr w:type="gramStart"/>
      <w:r w:rsidRPr="00BA4FCA">
        <w:rPr>
          <w:rFonts w:asciiTheme="minorHAnsi" w:hAnsiTheme="minorHAnsi" w:cstheme="minorHAnsi"/>
          <w:sz w:val="12"/>
          <w:szCs w:val="12"/>
        </w:rPr>
        <w:t>well aware</w:t>
      </w:r>
      <w:proofErr w:type="gramEnd"/>
      <w:r w:rsidRPr="00BA4FCA">
        <w:rPr>
          <w:rFonts w:asciiTheme="minorHAnsi" w:hAnsiTheme="minorHAnsi" w:cstheme="minorHAnsi"/>
          <w:sz w:val="12"/>
          <w:szCs w:val="12"/>
        </w:rPr>
        <w:t xml:space="preserve"> of the way the MTCR constrains American UAV exports, and might seek to block any changes, or threaten to violate the regime by exporting more Category I missiles in response. Such challenges notwithstanding, it would be worthwhile to continue discussing changes to regime rules. One option would be altering the MTCR to put drones in the same category as inhabited aircraft, which are not regulated by the regime. This would be a common-sense solution, as UAVs are more like aircraft than they are like cruise or ballistic missiles. A second option might involve a broader shift away from exclusive reliance on the 300 km and 500 kg restrictions. For example, adding a speed constraint to the definition of a Category I system could distinguish missiles from UAVs, since missiles travel so much faster. This kind of shift might be more palatable to other members than the first option. But UAVs will evolve over </w:t>
      </w:r>
      <w:proofErr w:type="gramStart"/>
      <w:r w:rsidRPr="00BA4FCA">
        <w:rPr>
          <w:rFonts w:asciiTheme="minorHAnsi" w:hAnsiTheme="minorHAnsi" w:cstheme="minorHAnsi"/>
          <w:sz w:val="12"/>
          <w:szCs w:val="12"/>
        </w:rPr>
        <w:t>time, and</w:t>
      </w:r>
      <w:proofErr w:type="gramEnd"/>
      <w:r w:rsidRPr="00BA4FCA">
        <w:rPr>
          <w:rFonts w:asciiTheme="minorHAnsi" w:hAnsiTheme="minorHAnsi" w:cstheme="minorHAnsi"/>
          <w:sz w:val="12"/>
          <w:szCs w:val="12"/>
        </w:rPr>
        <w:t xml:space="preserve"> could become significantly faster. Creating restrictions based on a snapshot of the technological present runs the risk that regulations will become obsolete sooner rather than later. If changes to the MTCR itself are not possible, states have other options. For example, the United States could remain a member of the MTCR, but simply ignore the regime’s guidelines on UAVs and choose to treat drones more like inhabited aircraft. In 2016, the United States and 53 other countries already signed a </w:t>
      </w:r>
      <w:hyperlink r:id="rId239" w:history="1">
        <w:r w:rsidRPr="00BA4FCA">
          <w:rPr>
            <w:rStyle w:val="Hyperlink"/>
            <w:rFonts w:asciiTheme="minorHAnsi" w:hAnsiTheme="minorHAnsi" w:cstheme="minorHAnsi"/>
            <w:sz w:val="12"/>
            <w:szCs w:val="12"/>
          </w:rPr>
          <w:t>Joint Declaration</w:t>
        </w:r>
      </w:hyperlink>
      <w:r w:rsidRPr="00BA4FCA">
        <w:rPr>
          <w:rFonts w:asciiTheme="minorHAnsi" w:hAnsiTheme="minorHAnsi" w:cstheme="minorHAnsi"/>
          <w:sz w:val="12"/>
          <w:szCs w:val="12"/>
        </w:rPr>
        <w:t xml:space="preserve"> on the responsible export and use of UAVs; Washington could observe those guidelines instead. If it also reaffirmed its commitment to preventing long-range missile proliferation, this move could, in theory, allow the MTCR to retain credibility for preventing the spread of ballistic and cruise missiles. Yet such a unilateral move by the United States might encourage MTCR members like Russia and others to increase missile exports. The regime has successfully slowed proliferation of long-range ballistic missiles, and to a lesser degree cruise </w:t>
      </w:r>
      <w:proofErr w:type="gramStart"/>
      <w:r w:rsidRPr="00BA4FCA">
        <w:rPr>
          <w:rFonts w:asciiTheme="minorHAnsi" w:hAnsiTheme="minorHAnsi" w:cstheme="minorHAnsi"/>
          <w:sz w:val="12"/>
          <w:szCs w:val="12"/>
        </w:rPr>
        <w:t>missiles</w:t>
      </w:r>
      <w:proofErr w:type="gramEnd"/>
      <w:r w:rsidRPr="00BA4FCA">
        <w:rPr>
          <w:rFonts w:asciiTheme="minorHAnsi" w:hAnsiTheme="minorHAnsi" w:cstheme="minorHAnsi"/>
          <w:sz w:val="12"/>
          <w:szCs w:val="12"/>
        </w:rPr>
        <w:t>. This effect would likely diminish. Finally, current MTCR members and other interested states could create a new arms control agreement focused specifically on drone proliferation, while exempting drones from the MTCR. But it would be hard to conclude a new agreement in the current international political climate. Moreover, it is not clear what the basis of such an agreement would be. There appears to be little appetite for a more formal international agreement beyond the Obama-era Joint Declaration. There is no easy answer, but MTCR members—as well as other governments—</w:t>
      </w:r>
      <w:proofErr w:type="gramStart"/>
      <w:r w:rsidRPr="00BA4FCA">
        <w:rPr>
          <w:rFonts w:asciiTheme="minorHAnsi" w:hAnsiTheme="minorHAnsi" w:cstheme="minorHAnsi"/>
          <w:sz w:val="12"/>
          <w:szCs w:val="12"/>
        </w:rPr>
        <w:t>have to</w:t>
      </w:r>
      <w:proofErr w:type="gramEnd"/>
      <w:r w:rsidRPr="00BA4FCA">
        <w:rPr>
          <w:rFonts w:asciiTheme="minorHAnsi" w:hAnsiTheme="minorHAnsi" w:cstheme="minorHAnsi"/>
          <w:sz w:val="12"/>
          <w:szCs w:val="12"/>
        </w:rPr>
        <w:t xml:space="preserve"> consider the options. Turning back the clock to a time when few countries had military drones is not going to be possible. However, </w:t>
      </w:r>
      <w:r w:rsidRPr="00BA4FCA">
        <w:rPr>
          <w:rStyle w:val="StyleUnderline"/>
          <w:rFonts w:asciiTheme="minorHAnsi" w:hAnsiTheme="minorHAnsi" w:cstheme="minorHAnsi"/>
        </w:rPr>
        <w:t>governments can manage their spread in a way that is less destabilizing, with fewer violations of international law. A more common-sense approach, treating drones more like aircraft than missiles, is likely a key part of the answer.</w:t>
      </w:r>
    </w:p>
    <w:p w14:paraId="750EB800" w14:textId="172B9ACA"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Drone sales up now</w:t>
      </w:r>
    </w:p>
    <w:p w14:paraId="1527B355"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The US is ramping up drone sales now—plan is not going to happen</w:t>
      </w:r>
    </w:p>
    <w:p w14:paraId="2F178FB5" w14:textId="77777777" w:rsidR="005838E7" w:rsidRPr="00BA4FCA" w:rsidRDefault="005838E7" w:rsidP="005838E7">
      <w:pPr>
        <w:rPr>
          <w:rStyle w:val="Style13ptBold"/>
          <w:rFonts w:asciiTheme="minorHAnsi" w:hAnsiTheme="minorHAnsi" w:cstheme="minorHAnsi"/>
        </w:rPr>
      </w:pPr>
      <w:proofErr w:type="spellStart"/>
      <w:r w:rsidRPr="00BA4FCA">
        <w:rPr>
          <w:rStyle w:val="Style13ptBold"/>
          <w:rFonts w:asciiTheme="minorHAnsi" w:hAnsiTheme="minorHAnsi" w:cstheme="minorHAnsi"/>
        </w:rPr>
        <w:t>Turak</w:t>
      </w:r>
      <w:proofErr w:type="spellEnd"/>
      <w:r w:rsidRPr="00BA4FCA">
        <w:rPr>
          <w:rStyle w:val="Style13ptBold"/>
          <w:rFonts w:asciiTheme="minorHAnsi" w:hAnsiTheme="minorHAnsi" w:cstheme="minorHAnsi"/>
        </w:rPr>
        <w:t xml:space="preserve"> 19 </w:t>
      </w:r>
      <w:r w:rsidRPr="00BA4FCA">
        <w:rPr>
          <w:rFonts w:asciiTheme="minorHAnsi" w:hAnsiTheme="minorHAnsi" w:cstheme="minorHAnsi"/>
          <w:sz w:val="12"/>
          <w:szCs w:val="12"/>
        </w:rPr>
        <w:t xml:space="preserve">[Natasha </w:t>
      </w:r>
      <w:proofErr w:type="spellStart"/>
      <w:r w:rsidRPr="00BA4FCA">
        <w:rPr>
          <w:rFonts w:asciiTheme="minorHAnsi" w:hAnsiTheme="minorHAnsi" w:cstheme="minorHAnsi"/>
          <w:sz w:val="12"/>
          <w:szCs w:val="12"/>
        </w:rPr>
        <w:t>Turak</w:t>
      </w:r>
      <w:proofErr w:type="spellEnd"/>
      <w:r w:rsidRPr="00BA4FCA">
        <w:rPr>
          <w:rFonts w:asciiTheme="minorHAnsi" w:hAnsiTheme="minorHAnsi" w:cstheme="minorHAnsi"/>
          <w:sz w:val="12"/>
          <w:szCs w:val="12"/>
        </w:rPr>
        <w:t xml:space="preserve"> is a correspondent for CNBC. February 21, 2019. CNBC. “Pentagon is scrambling as China ‘sells the hell out of’ armed drones to US allies”. </w:t>
      </w:r>
      <w:hyperlink r:id="rId240" w:history="1">
        <w:r w:rsidRPr="00BA4FCA">
          <w:rPr>
            <w:rStyle w:val="Hyperlink"/>
            <w:rFonts w:asciiTheme="minorHAnsi" w:eastAsiaTheme="majorEastAsia" w:hAnsiTheme="minorHAnsi" w:cstheme="minorHAnsi"/>
            <w:sz w:val="12"/>
            <w:szCs w:val="12"/>
          </w:rPr>
          <w:t>https://www.cnbc.com/2019/02/21/pentagon-is-scrambling-as-china-sells-the-hell-out-of-armed-drones-to-americas-allies.html</w:t>
        </w:r>
      </w:hyperlink>
      <w:r w:rsidRPr="00BA4FCA">
        <w:rPr>
          <w:rFonts w:asciiTheme="minorHAnsi" w:hAnsiTheme="minorHAnsi" w:cstheme="minorHAnsi"/>
          <w:sz w:val="12"/>
          <w:szCs w:val="12"/>
        </w:rPr>
        <w:t xml:space="preserve"> //SK]</w:t>
      </w:r>
    </w:p>
    <w:p w14:paraId="35F0E5B3" w14:textId="77777777" w:rsidR="005838E7" w:rsidRPr="00BA4FCA" w:rsidRDefault="005838E7" w:rsidP="005838E7">
      <w:pPr>
        <w:rPr>
          <w:rFonts w:asciiTheme="minorHAnsi" w:hAnsiTheme="minorHAnsi" w:cstheme="minorHAnsi"/>
          <w:sz w:val="12"/>
          <w:szCs w:val="12"/>
        </w:rPr>
      </w:pPr>
      <w:r w:rsidRPr="00BA4FCA">
        <w:rPr>
          <w:rFonts w:asciiTheme="minorHAnsi" w:hAnsiTheme="minorHAnsi" w:cstheme="minorHAnsi"/>
          <w:sz w:val="12"/>
          <w:szCs w:val="12"/>
        </w:rPr>
        <w:t>ABU DHABI — As one U.S. official at Abu Dhabi’s international defense expo, IDEX, put it this week, “</w:t>
      </w:r>
      <w:r w:rsidRPr="00BA4FCA">
        <w:rPr>
          <w:rStyle w:val="StyleUnderline"/>
          <w:rFonts w:asciiTheme="minorHAnsi" w:hAnsiTheme="minorHAnsi" w:cstheme="minorHAnsi"/>
        </w:rPr>
        <w:t>China has been selling the hell out of its drones” to Gulf militaries like those of the United Arab Emirates (UAE) and Saudi Arabia</w:t>
      </w:r>
      <w:r w:rsidRPr="00BA4FCA">
        <w:rPr>
          <w:rFonts w:asciiTheme="minorHAnsi" w:hAnsiTheme="minorHAnsi" w:cstheme="minorHAnsi"/>
          <w:sz w:val="12"/>
          <w:szCs w:val="12"/>
        </w:rPr>
        <w:t xml:space="preserve">. </w:t>
      </w:r>
      <w:r w:rsidRPr="00BA4FCA">
        <w:rPr>
          <w:rStyle w:val="StyleUnderline"/>
          <w:rFonts w:asciiTheme="minorHAnsi" w:hAnsiTheme="minorHAnsi" w:cstheme="minorHAnsi"/>
        </w:rPr>
        <w:t xml:space="preserve">The U.S., while a top security partner to these states, currently does not supply them with its armed drone technology due to strict export regulations. But in the face of </w:t>
      </w:r>
      <w:hyperlink r:id="rId241" w:history="1">
        <w:r w:rsidRPr="00BA4FCA">
          <w:rPr>
            <w:rStyle w:val="StyleUnderline"/>
            <w:rFonts w:asciiTheme="minorHAnsi" w:eastAsiaTheme="majorEastAsia" w:hAnsiTheme="minorHAnsi" w:cstheme="minorHAnsi"/>
          </w:rPr>
          <w:t>record Middle East defense spending</w:t>
        </w:r>
      </w:hyperlink>
      <w:r w:rsidRPr="00BA4FCA">
        <w:rPr>
          <w:rStyle w:val="StyleUnderline"/>
          <w:rFonts w:asciiTheme="minorHAnsi" w:hAnsiTheme="minorHAnsi" w:cstheme="minorHAnsi"/>
        </w:rPr>
        <w:t xml:space="preserve"> and encroaching foreign competition, it’s under renewed pressure to do just that. Lt. Gen. Charles Hooper, director of the Pentagon’s Defense Security Cooperation Agency (DSCA), emphasized changes underway to the Conventional Arms Transfer (CAT) policy, which has thus far prevented the sale of armed drones to Washington’s Arab allies. </w:t>
      </w:r>
      <w:r w:rsidRPr="00BA4FCA">
        <w:rPr>
          <w:rFonts w:asciiTheme="minorHAnsi" w:hAnsiTheme="minorHAnsi" w:cstheme="minorHAnsi"/>
          <w:sz w:val="12"/>
          <w:szCs w:val="12"/>
        </w:rPr>
        <w:t xml:space="preserve">“As an element of the changes to the CAT policy, </w:t>
      </w:r>
      <w:r w:rsidRPr="00BA4FCA">
        <w:rPr>
          <w:rStyle w:val="StyleUnderline"/>
          <w:rFonts w:asciiTheme="minorHAnsi" w:hAnsiTheme="minorHAnsi" w:cstheme="minorHAnsi"/>
        </w:rPr>
        <w:t>we’ve reviewed and are in the process of implementing changes to our policy with respect to unmanned aerial systems,</w:t>
      </w:r>
      <w:r w:rsidRPr="00BA4FCA">
        <w:rPr>
          <w:rFonts w:asciiTheme="minorHAnsi" w:hAnsiTheme="minorHAnsi" w:cstheme="minorHAnsi"/>
          <w:sz w:val="12"/>
          <w:szCs w:val="12"/>
        </w:rPr>
        <w:t>” Hooper told media at the conference Sunday. “We want to make many of our unmanned aerial systems available to our partners. Many of them have been asking for some time, we’re going to move forward as quickly as possible.” Those systems that Gulf allies have wanted include the lethal MQ-9 Reaper, produced by General Atomics, a hunter-killer drone that can carry up to four hellfire missiles as well as laser-guided bombs and joint direct attack munitions (JDAMs). What’s been stopping the sales include concerns over proliferation, or risks that it could end up in the wrong hands. If the U.S. provides Predators or Reapers, and the UAE and Saudis start striking more targets — some of which may not match with U.S. priorities — then there could be backlash against the U.S. Jack Watling LAND WARFARE EXPERT, ROYAL UNITED SERVICES INSTITUTE “</w:t>
      </w:r>
      <w:r w:rsidRPr="00BA4FCA">
        <w:rPr>
          <w:rStyle w:val="StyleUnderline"/>
          <w:rFonts w:asciiTheme="minorHAnsi" w:hAnsiTheme="minorHAnsi" w:cstheme="minorHAnsi"/>
        </w:rPr>
        <w:t>We will still continue to vet those cases, look at each of those on a case-by-case basis,” Hooper said. “But we do understand that it’s a very competitive world out there and we want to ensure that we are doing everything in our power to provide U.S. systems, the best in the world, to our partners.”</w:t>
      </w:r>
      <w:r w:rsidRPr="00BA4FCA">
        <w:rPr>
          <w:rFonts w:asciiTheme="minorHAnsi" w:hAnsiTheme="minorHAnsi" w:cstheme="minorHAnsi"/>
          <w:sz w:val="12"/>
          <w:szCs w:val="12"/>
        </w:rPr>
        <w:t xml:space="preserve"> Why the Gulf is buying Chinese drones in the first place Simply put, China’s weaponized drones are on the market when others aren’t. The UAE has had Chinese Wing Loong I drones since </w:t>
      </w:r>
      <w:proofErr w:type="gramStart"/>
      <w:r w:rsidRPr="00BA4FCA">
        <w:rPr>
          <w:rFonts w:asciiTheme="minorHAnsi" w:hAnsiTheme="minorHAnsi" w:cstheme="minorHAnsi"/>
          <w:sz w:val="12"/>
          <w:szCs w:val="12"/>
        </w:rPr>
        <w:t>2016, and</w:t>
      </w:r>
      <w:proofErr w:type="gramEnd"/>
      <w:r w:rsidRPr="00BA4FCA">
        <w:rPr>
          <w:rFonts w:asciiTheme="minorHAnsi" w:hAnsiTheme="minorHAnsi" w:cstheme="minorHAnsi"/>
          <w:sz w:val="12"/>
          <w:szCs w:val="12"/>
        </w:rPr>
        <w:t xml:space="preserve"> started receiving its purchases of the upgraded and deadlier Wing Loong II in early 2018. The UAVs, intended for surveillance and reconnaissance, can carry a range of weapons including missiles and laser-guided bombs to blow up targets on land or in the air. The Saudis have bought China’s CH-4 and the Wing Loong II, and both countries have deployed their drones in </w:t>
      </w:r>
      <w:hyperlink r:id="rId242" w:history="1">
        <w:r w:rsidRPr="00BA4FCA">
          <w:rPr>
            <w:rStyle w:val="Hyperlink"/>
            <w:rFonts w:asciiTheme="minorHAnsi" w:eastAsiaTheme="majorEastAsia" w:hAnsiTheme="minorHAnsi" w:cstheme="minorHAnsi"/>
            <w:sz w:val="12"/>
            <w:szCs w:val="12"/>
          </w:rPr>
          <w:t>Yemen</w:t>
        </w:r>
      </w:hyperlink>
      <w:r w:rsidRPr="00BA4FCA">
        <w:rPr>
          <w:rFonts w:asciiTheme="minorHAnsi" w:hAnsiTheme="minorHAnsi" w:cstheme="minorHAnsi"/>
          <w:sz w:val="12"/>
          <w:szCs w:val="12"/>
        </w:rPr>
        <w:t xml:space="preserve">. Last summer, Riyadh confirmed that the Chinese were building a CH-4 production facility — the first drone factory in the region — in Saudi Arabia. The CH-4, an ISR (intelligence, surveillance and reconnaissance) and attack drone with similarities to the Reaper, is also used by the UAE, Iraq and Egypt. In addition to being able to sell to any willing buyer, the Chinese also offer the lowest prices on the market. According to Jack Watling, a land warfare expert at the Royal United Services Institute (RUSI) in London, the UAE’s Chinese drone purchases began after the </w:t>
      </w:r>
      <w:proofErr w:type="spellStart"/>
      <w:r w:rsidRPr="00BA4FCA">
        <w:rPr>
          <w:rFonts w:asciiTheme="minorHAnsi" w:hAnsiTheme="minorHAnsi" w:cstheme="minorHAnsi"/>
          <w:sz w:val="12"/>
          <w:szCs w:val="12"/>
        </w:rPr>
        <w:t>the</w:t>
      </w:r>
      <w:proofErr w:type="spellEnd"/>
      <w:r w:rsidRPr="00BA4FCA">
        <w:rPr>
          <w:rFonts w:asciiTheme="minorHAnsi" w:hAnsiTheme="minorHAnsi" w:cstheme="minorHAnsi"/>
          <w:sz w:val="12"/>
          <w:szCs w:val="12"/>
        </w:rPr>
        <w:t xml:space="preserve"> U.S. refused to sell them American armed UAVs. Now, he says, “the (President Donald) Trump administration has reduced its threshold for sale, which partly happened after the UAE started its Chinese drone purchases.” Gulf militaries do have American drones, but not ones capable of destroying targets. These include the U.S.-made Predator XP, which can carry ISR camera packages, but it’s downgraded so that it can’t carry weapons systems. Still, Watling says, U.S platforms are better than their Chinese counterparts — and if given the opportunity, buyers would likely choose those. “Chinese UAS (unmanned aerial systems) are not as stable as American systems,” he explained. “They therefore have to fly lower, though they are improving. This has resulted in several Chinese platforms being shot down.” ‘Definitely a threat’ “The Chinese are definitely a threat,” Gerard </w:t>
      </w:r>
      <w:proofErr w:type="spellStart"/>
      <w:r w:rsidRPr="00BA4FCA">
        <w:rPr>
          <w:rFonts w:asciiTheme="minorHAnsi" w:hAnsiTheme="minorHAnsi" w:cstheme="minorHAnsi"/>
          <w:sz w:val="12"/>
          <w:szCs w:val="12"/>
        </w:rPr>
        <w:t>Robottom</w:t>
      </w:r>
      <w:proofErr w:type="spellEnd"/>
      <w:r w:rsidRPr="00BA4FCA">
        <w:rPr>
          <w:rFonts w:asciiTheme="minorHAnsi" w:hAnsiTheme="minorHAnsi" w:cstheme="minorHAnsi"/>
          <w:sz w:val="12"/>
          <w:szCs w:val="12"/>
        </w:rPr>
        <w:t xml:space="preserve">, international market area director at California-based UAV manufacturer AeroVironment, told CNBC at the conference. But he stressed that reliability is key, adding, “you can find a lot of our customers out here, and they’ll tell you the importance of a good ISR from a reputable company.” </w:t>
      </w:r>
      <w:proofErr w:type="spellStart"/>
      <w:r w:rsidRPr="00BA4FCA">
        <w:rPr>
          <w:rFonts w:asciiTheme="minorHAnsi" w:hAnsiTheme="minorHAnsi" w:cstheme="minorHAnsi"/>
          <w:sz w:val="12"/>
          <w:szCs w:val="12"/>
        </w:rPr>
        <w:t>Robottom’s</w:t>
      </w:r>
      <w:proofErr w:type="spellEnd"/>
      <w:r w:rsidRPr="00BA4FCA">
        <w:rPr>
          <w:rFonts w:asciiTheme="minorHAnsi" w:hAnsiTheme="minorHAnsi" w:cstheme="minorHAnsi"/>
          <w:sz w:val="12"/>
          <w:szCs w:val="12"/>
        </w:rPr>
        <w:t xml:space="preserve"> colleagues attested to the lengthy U.S. government process for approving even non-lethal drone exports, which they described as a hindrance to international business. “This is something the administration takes very seriously,” Michael </w:t>
      </w:r>
      <w:proofErr w:type="spellStart"/>
      <w:r w:rsidRPr="00BA4FCA">
        <w:rPr>
          <w:rFonts w:asciiTheme="minorHAnsi" w:hAnsiTheme="minorHAnsi" w:cstheme="minorHAnsi"/>
          <w:sz w:val="12"/>
          <w:szCs w:val="12"/>
        </w:rPr>
        <w:t>Bedke</w:t>
      </w:r>
      <w:proofErr w:type="spellEnd"/>
      <w:r w:rsidRPr="00BA4FCA">
        <w:rPr>
          <w:rFonts w:asciiTheme="minorHAnsi" w:hAnsiTheme="minorHAnsi" w:cstheme="minorHAnsi"/>
          <w:sz w:val="12"/>
          <w:szCs w:val="12"/>
        </w:rPr>
        <w:t xml:space="preserve">, senior regional policy advisor at the Pentagon’s Defense Technology Security Administration, told CNBC at the event. “As part of the CAT implementation policy ... there were lines of effort that looked at how we could provide more systems and more advanced systems to the region, and how we can speed up the process to allow us to transfer those systems as well.” In November, as part of the Trump administration’s push to sell more weapons abroad, </w:t>
      </w:r>
      <w:hyperlink r:id="rId243" w:history="1">
        <w:r w:rsidRPr="00BA4FCA">
          <w:rPr>
            <w:rStyle w:val="Hyperlink"/>
            <w:rFonts w:asciiTheme="minorHAnsi" w:eastAsiaTheme="majorEastAsia" w:hAnsiTheme="minorHAnsi" w:cstheme="minorHAnsi"/>
            <w:sz w:val="12"/>
            <w:szCs w:val="12"/>
          </w:rPr>
          <w:t>the State Department released updates to the CAT policy</w:t>
        </w:r>
      </w:hyperlink>
      <w:r w:rsidRPr="00BA4FCA">
        <w:rPr>
          <w:rFonts w:asciiTheme="minorHAnsi" w:hAnsiTheme="minorHAnsi" w:cstheme="minorHAnsi"/>
          <w:sz w:val="12"/>
          <w:szCs w:val="12"/>
        </w:rPr>
        <w:t xml:space="preserve"> featuring measures to speed up arms transfers and reduce previous restrictions. The first task listed in the State Department’s policy update read: “Effectively compete with strategic competitors by providing allies and partners with alternatives to foreign defense articles in order to maintain U.S. influence in key regions.” ... But it could backfire </w:t>
      </w:r>
      <w:proofErr w:type="gramStart"/>
      <w:r w:rsidRPr="00BA4FCA">
        <w:rPr>
          <w:rFonts w:asciiTheme="minorHAnsi" w:hAnsiTheme="minorHAnsi" w:cstheme="minorHAnsi"/>
          <w:sz w:val="12"/>
          <w:szCs w:val="12"/>
        </w:rPr>
        <w:t>But</w:t>
      </w:r>
      <w:proofErr w:type="gramEnd"/>
      <w:r w:rsidRPr="00BA4FCA">
        <w:rPr>
          <w:rFonts w:asciiTheme="minorHAnsi" w:hAnsiTheme="minorHAnsi" w:cstheme="minorHAnsi"/>
          <w:sz w:val="12"/>
          <w:szCs w:val="12"/>
        </w:rPr>
        <w:t xml:space="preserve"> supplying the technology to the Gulf could backfire on the U.S., Watling says. </w:t>
      </w:r>
      <w:r w:rsidRPr="00BA4FCA">
        <w:rPr>
          <w:rStyle w:val="StyleUnderline"/>
          <w:rFonts w:asciiTheme="minorHAnsi" w:hAnsiTheme="minorHAnsi" w:cstheme="minorHAnsi"/>
        </w:rPr>
        <w:t>The U.S. provides its allies ISR in exchange for access and leverage; “if they sell the platforms, and the UAE and Saudis get good at using them, then they will be less dependent on the U.S.”</w:t>
      </w:r>
      <w:r w:rsidRPr="00BA4FCA">
        <w:rPr>
          <w:rFonts w:asciiTheme="minorHAnsi" w:hAnsiTheme="minorHAnsi" w:cstheme="minorHAnsi"/>
          <w:sz w:val="12"/>
          <w:szCs w:val="12"/>
        </w:rPr>
        <w:t xml:space="preserve"> And in the current political climate, where international criticism of Saudi Arabia and its role, along with the UAE’s, in Yemen’s bloody conflict is at a high, the optics may not be particularly welcomed. “If the U.S. provides Predators or Reapers, and the UAE and Saudis start striking more targets — some of which may not match with U.S. priorities — then there could be backlash against the U.S.,” Watling said. Because of concerns like this, the Pentagon’s </w:t>
      </w:r>
      <w:proofErr w:type="spellStart"/>
      <w:r w:rsidRPr="00BA4FCA">
        <w:rPr>
          <w:rFonts w:asciiTheme="minorHAnsi" w:hAnsiTheme="minorHAnsi" w:cstheme="minorHAnsi"/>
          <w:sz w:val="12"/>
          <w:szCs w:val="12"/>
        </w:rPr>
        <w:t>Bedke</w:t>
      </w:r>
      <w:proofErr w:type="spellEnd"/>
      <w:r w:rsidRPr="00BA4FCA">
        <w:rPr>
          <w:rFonts w:asciiTheme="minorHAnsi" w:hAnsiTheme="minorHAnsi" w:cstheme="minorHAnsi"/>
          <w:sz w:val="12"/>
          <w:szCs w:val="12"/>
        </w:rPr>
        <w:t xml:space="preserve"> stressed that the transfer process would remain on a case-by-case basis. “But the new policies in place will give us more flexibility,” he said, “and I would continue to watch this space in the next couple of months to see what happens.”</w:t>
      </w:r>
    </w:p>
    <w:p w14:paraId="26A3DC43" w14:textId="32FE53FA"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Drones good – Aid</w:t>
      </w:r>
    </w:p>
    <w:p w14:paraId="75A8E0C9" w14:textId="7EDE064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UAVs allows for aid to get to no easily accessible areas more easily</w:t>
      </w:r>
    </w:p>
    <w:p w14:paraId="6AC47A46" w14:textId="77777777" w:rsidR="005838E7" w:rsidRPr="00BA4FCA" w:rsidRDefault="000B15A1" w:rsidP="005838E7">
      <w:pPr>
        <w:rPr>
          <w:rFonts w:asciiTheme="minorHAnsi" w:hAnsiTheme="minorHAnsi" w:cstheme="minorHAnsi"/>
        </w:rPr>
      </w:pPr>
      <w:hyperlink r:id="rId244" w:history="1">
        <w:r w:rsidR="005838E7" w:rsidRPr="00BA4FCA">
          <w:rPr>
            <w:rStyle w:val="Hyperlink"/>
            <w:rFonts w:asciiTheme="minorHAnsi" w:hAnsiTheme="minorHAnsi" w:cstheme="minorHAnsi"/>
            <w:b/>
            <w:bCs/>
          </w:rPr>
          <w:t>Hickey</w:t>
        </w:r>
      </w:hyperlink>
      <w:r w:rsidR="005838E7" w:rsidRPr="00BA4FCA">
        <w:rPr>
          <w:rFonts w:asciiTheme="minorHAnsi" w:hAnsiTheme="minorHAnsi" w:cstheme="minorHAnsi"/>
          <w:b/>
          <w:bCs/>
        </w:rPr>
        <w:t xml:space="preserve"> 14</w:t>
      </w:r>
      <w:r w:rsidR="005838E7" w:rsidRPr="00BA4FCA">
        <w:rPr>
          <w:rFonts w:asciiTheme="minorHAnsi" w:hAnsiTheme="minorHAnsi" w:cstheme="minorHAnsi"/>
        </w:rPr>
        <w:t xml:space="preserve">, (a financial reporter who edits the Observer Cash section) “Humanitarian Drones to Deliver Medical Supplies to Roadless Areas,” March 30, 2014 </w:t>
      </w:r>
      <w:hyperlink r:id="rId245" w:history="1">
        <w:r w:rsidR="005838E7" w:rsidRPr="00BA4FCA">
          <w:rPr>
            <w:rStyle w:val="Hyperlink"/>
            <w:rFonts w:asciiTheme="minorHAnsi" w:hAnsiTheme="minorHAnsi" w:cstheme="minorHAnsi"/>
          </w:rPr>
          <w:t>https://www.theguardian.com/world /2014/mar/ 30/humanitarian-drones-medical-supplies-no-roads-technology</w:t>
        </w:r>
      </w:hyperlink>
      <w:r w:rsidR="005838E7" w:rsidRPr="00BA4FCA">
        <w:rPr>
          <w:rFonts w:asciiTheme="minorHAnsi" w:hAnsiTheme="minorHAnsi" w:cstheme="minorHAnsi"/>
        </w:rPr>
        <w:t xml:space="preserve"> // AK</w:t>
      </w:r>
    </w:p>
    <w:p w14:paraId="0E93C7FE" w14:textId="61E869DF" w:rsidR="005838E7" w:rsidRPr="00BA4FCA" w:rsidRDefault="005838E7" w:rsidP="005838E7">
      <w:pPr>
        <w:rPr>
          <w:rFonts w:asciiTheme="minorHAnsi" w:eastAsia="Times New Roman" w:hAnsiTheme="minorHAnsi" w:cstheme="minorHAnsi"/>
          <w:color w:val="121212"/>
          <w:sz w:val="16"/>
        </w:rPr>
      </w:pPr>
      <w:r w:rsidRPr="00BA4FCA">
        <w:rPr>
          <w:rFonts w:asciiTheme="minorHAnsi" w:eastAsia="Times New Roman" w:hAnsiTheme="minorHAnsi" w:cstheme="minorHAnsi"/>
          <w:color w:val="121212"/>
          <w:u w:val="single"/>
        </w:rPr>
        <w:t>In sub-Saharan Africa, 85% of roads are inaccessible during the wet season, cutting off huge swaths of the population and hindering the transport of medical supplies</w:t>
      </w:r>
      <w:r w:rsidRPr="00BA4FCA">
        <w:rPr>
          <w:rFonts w:asciiTheme="minorHAnsi" w:eastAsia="Times New Roman" w:hAnsiTheme="minorHAnsi" w:cstheme="minorHAnsi"/>
          <w:color w:val="121212"/>
          <w:sz w:val="16"/>
        </w:rPr>
        <w:t xml:space="preserve">, he said. </w:t>
      </w:r>
      <w:r w:rsidRPr="00BA4FCA">
        <w:rPr>
          <w:rFonts w:asciiTheme="minorHAnsi" w:eastAsia="Times New Roman" w:hAnsiTheme="minorHAnsi" w:cstheme="minorHAnsi"/>
          <w:color w:val="121212"/>
          <w:u w:val="single"/>
        </w:rPr>
        <w:t xml:space="preserve">There are three parts to the system delivering medical goods: </w:t>
      </w:r>
      <w:r w:rsidRPr="00BA4FCA">
        <w:rPr>
          <w:rStyle w:val="Emphasis"/>
          <w:rFonts w:asciiTheme="minorHAnsi" w:hAnsiTheme="minorHAnsi" w:cstheme="minorHAnsi"/>
        </w:rPr>
        <w:t>the UAVs themselves</w:t>
      </w:r>
      <w:r w:rsidRPr="00BA4FCA">
        <w:rPr>
          <w:rFonts w:asciiTheme="minorHAnsi" w:eastAsia="Times New Roman" w:hAnsiTheme="minorHAnsi" w:cstheme="minorHAnsi"/>
          <w:color w:val="121212"/>
          <w:u w:val="single"/>
        </w:rPr>
        <w:t>, landing stations where packages can be dropped off and transferred, and the software that ensures vehicles get securely from point to point</w:t>
      </w:r>
      <w:r w:rsidRPr="00BA4FCA">
        <w:rPr>
          <w:rFonts w:asciiTheme="minorHAnsi" w:eastAsia="Times New Roman" w:hAnsiTheme="minorHAnsi" w:cstheme="minorHAnsi"/>
          <w:color w:val="121212"/>
          <w:sz w:val="16"/>
        </w:rPr>
        <w:t xml:space="preserve">. Because of their short battery life, networks of drones are needed to work together, shuttling between ground stations, said </w:t>
      </w:r>
      <w:proofErr w:type="spellStart"/>
      <w:r w:rsidRPr="00BA4FCA">
        <w:rPr>
          <w:rFonts w:asciiTheme="minorHAnsi" w:eastAsia="Times New Roman" w:hAnsiTheme="minorHAnsi" w:cstheme="minorHAnsi"/>
          <w:color w:val="121212"/>
          <w:sz w:val="16"/>
        </w:rPr>
        <w:t>Raptopoulos</w:t>
      </w:r>
      <w:proofErr w:type="spellEnd"/>
      <w:r w:rsidRPr="00BA4FCA">
        <w:rPr>
          <w:rFonts w:asciiTheme="minorHAnsi" w:eastAsia="Times New Roman" w:hAnsiTheme="minorHAnsi" w:cstheme="minorHAnsi"/>
          <w:color w:val="121212"/>
          <w:sz w:val="16"/>
        </w:rPr>
        <w:t xml:space="preserve">. "Instead of one vehicle running for 60 minutes, there would be six for 10 minutes each," he said. "If you only fly between those [ground station] points, you know where those points are and [what is] around them. If there is a mountain, you know how to avoid it." He added: "Then your job becomes connecting those two ground stations in the same way every time. Our concept is having those ground stations physically placed where you need them in order to put loads in the system." The operating system would also ensure that drones would not collide with each other. </w:t>
      </w:r>
      <w:proofErr w:type="spellStart"/>
      <w:r w:rsidRPr="00BA4FCA">
        <w:rPr>
          <w:rFonts w:asciiTheme="minorHAnsi" w:eastAsia="Times New Roman" w:hAnsiTheme="minorHAnsi" w:cstheme="minorHAnsi"/>
          <w:color w:val="121212"/>
          <w:sz w:val="16"/>
        </w:rPr>
        <w:t>Matternet</w:t>
      </w:r>
      <w:proofErr w:type="spellEnd"/>
      <w:r w:rsidRPr="00BA4FCA">
        <w:rPr>
          <w:rFonts w:asciiTheme="minorHAnsi" w:eastAsia="Times New Roman" w:hAnsiTheme="minorHAnsi" w:cstheme="minorHAnsi"/>
          <w:color w:val="121212"/>
          <w:sz w:val="16"/>
        </w:rPr>
        <w:t xml:space="preserve"> has carried out test runs in Haiti and the Dominican Republic. </w:t>
      </w:r>
      <w:r w:rsidRPr="00BA4FCA">
        <w:rPr>
          <w:rFonts w:asciiTheme="minorHAnsi" w:eastAsia="Times New Roman" w:hAnsiTheme="minorHAnsi" w:cstheme="minorHAnsi"/>
          <w:color w:val="121212"/>
          <w:u w:val="single"/>
        </w:rPr>
        <w:t>Lesotho, in the middle of an Aids epidemic, has been identified by the company as somewhere the system could usefully transport laboratory samples around the countryside. A pilot is planned there for later this year. The company is part of a hope that came from the Singularity University that drones could become less a military tool than one with practical uses in the developing world.</w:t>
      </w:r>
      <w:r w:rsidRPr="00BA4FCA">
        <w:rPr>
          <w:rFonts w:asciiTheme="minorHAnsi" w:eastAsia="Times New Roman" w:hAnsiTheme="minorHAnsi" w:cstheme="minorHAnsi"/>
          <w:color w:val="121212"/>
          <w:sz w:val="16"/>
        </w:rPr>
        <w:t xml:space="preserve"> "When you think of all the robotics companies in the world, I don't know any whose first customer was not military. This is how robotics companies are built," </w:t>
      </w:r>
      <w:proofErr w:type="spellStart"/>
      <w:r w:rsidRPr="00BA4FCA">
        <w:rPr>
          <w:rFonts w:asciiTheme="minorHAnsi" w:eastAsia="Times New Roman" w:hAnsiTheme="minorHAnsi" w:cstheme="minorHAnsi"/>
          <w:color w:val="121212"/>
          <w:sz w:val="16"/>
        </w:rPr>
        <w:t>Raptopoulos</w:t>
      </w:r>
      <w:proofErr w:type="spellEnd"/>
      <w:r w:rsidRPr="00BA4FCA">
        <w:rPr>
          <w:rFonts w:asciiTheme="minorHAnsi" w:eastAsia="Times New Roman" w:hAnsiTheme="minorHAnsi" w:cstheme="minorHAnsi"/>
          <w:color w:val="121212"/>
          <w:sz w:val="16"/>
        </w:rPr>
        <w:t xml:space="preserve"> said. "</w:t>
      </w:r>
      <w:r w:rsidRPr="00BA4FCA">
        <w:rPr>
          <w:rFonts w:asciiTheme="minorHAnsi" w:eastAsia="Times New Roman" w:hAnsiTheme="minorHAnsi" w:cstheme="minorHAnsi"/>
          <w:color w:val="121212"/>
          <w:u w:val="single"/>
        </w:rPr>
        <w:t xml:space="preserve">We </w:t>
      </w:r>
      <w:proofErr w:type="gramStart"/>
      <w:r w:rsidRPr="00BA4FCA">
        <w:rPr>
          <w:rFonts w:asciiTheme="minorHAnsi" w:eastAsia="Times New Roman" w:hAnsiTheme="minorHAnsi" w:cstheme="minorHAnsi"/>
          <w:color w:val="121212"/>
          <w:u w:val="single"/>
        </w:rPr>
        <w:t>thought:</w:t>
      </w:r>
      <w:proofErr w:type="gramEnd"/>
      <w:r w:rsidRPr="00BA4FCA">
        <w:rPr>
          <w:rFonts w:asciiTheme="minorHAnsi" w:eastAsia="Times New Roman" w:hAnsiTheme="minorHAnsi" w:cstheme="minorHAnsi"/>
          <w:color w:val="121212"/>
          <w:u w:val="single"/>
        </w:rPr>
        <w:t xml:space="preserve"> screw that, we are going to </w:t>
      </w:r>
      <w:r w:rsidRPr="00BA4FCA">
        <w:rPr>
          <w:rFonts w:asciiTheme="minorHAnsi" w:eastAsia="Times New Roman" w:hAnsiTheme="minorHAnsi" w:cstheme="minorHAnsi"/>
          <w:b/>
          <w:bCs/>
          <w:color w:val="121212"/>
          <w:u w:val="single"/>
        </w:rPr>
        <w:t>replace the military with the humanitarian</w:t>
      </w:r>
      <w:r w:rsidRPr="00BA4FCA">
        <w:rPr>
          <w:rFonts w:asciiTheme="minorHAnsi" w:eastAsia="Times New Roman" w:hAnsiTheme="minorHAnsi" w:cstheme="minorHAnsi"/>
          <w:color w:val="121212"/>
          <w:u w:val="single"/>
        </w:rPr>
        <w:t xml:space="preserve">. </w:t>
      </w:r>
      <w:r w:rsidRPr="00BA4FCA">
        <w:rPr>
          <w:rFonts w:asciiTheme="minorHAnsi" w:eastAsia="Times New Roman" w:hAnsiTheme="minorHAnsi" w:cstheme="minorHAnsi"/>
          <w:color w:val="121212"/>
          <w:sz w:val="16"/>
        </w:rPr>
        <w:t xml:space="preserve">"I have a huge </w:t>
      </w:r>
      <w:proofErr w:type="gramStart"/>
      <w:r w:rsidRPr="00BA4FCA">
        <w:rPr>
          <w:rFonts w:asciiTheme="minorHAnsi" w:eastAsia="Times New Roman" w:hAnsiTheme="minorHAnsi" w:cstheme="minorHAnsi"/>
          <w:color w:val="121212"/>
          <w:sz w:val="16"/>
        </w:rPr>
        <w:t>bias</w:t>
      </w:r>
      <w:proofErr w:type="gramEnd"/>
      <w:r w:rsidRPr="00BA4FCA">
        <w:rPr>
          <w:rFonts w:asciiTheme="minorHAnsi" w:eastAsia="Times New Roman" w:hAnsiTheme="minorHAnsi" w:cstheme="minorHAnsi"/>
          <w:color w:val="121212"/>
          <w:sz w:val="16"/>
        </w:rPr>
        <w:t xml:space="preserve"> but I have not seen any application that I think is more important, more inspiring. </w:t>
      </w:r>
      <w:r w:rsidRPr="00BA4FCA">
        <w:rPr>
          <w:rFonts w:asciiTheme="minorHAnsi" w:eastAsia="Times New Roman" w:hAnsiTheme="minorHAnsi" w:cstheme="minorHAnsi"/>
          <w:color w:val="121212"/>
          <w:u w:val="single"/>
        </w:rPr>
        <w:t xml:space="preserve">We have this impression of robots being scary and taking our jobs. </w:t>
      </w:r>
      <w:r w:rsidRPr="00BA4FCA">
        <w:rPr>
          <w:rFonts w:asciiTheme="minorHAnsi" w:eastAsia="Times New Roman" w:hAnsiTheme="minorHAnsi" w:cstheme="minorHAnsi"/>
          <w:b/>
          <w:bCs/>
          <w:color w:val="121212"/>
          <w:u w:val="single"/>
        </w:rPr>
        <w:t>What if you took them to a place that really needs them and save lives?"</w:t>
      </w:r>
      <w:r w:rsidRPr="00BA4FCA">
        <w:rPr>
          <w:rFonts w:asciiTheme="minorHAnsi" w:eastAsia="Times New Roman" w:hAnsiTheme="minorHAnsi" w:cstheme="minorHAnsi"/>
          <w:b/>
          <w:bCs/>
          <w:color w:val="121212"/>
          <w:sz w:val="16"/>
        </w:rPr>
        <w:t xml:space="preserve"> </w:t>
      </w:r>
      <w:r w:rsidRPr="00BA4FCA">
        <w:rPr>
          <w:rFonts w:asciiTheme="minorHAnsi" w:eastAsia="Times New Roman" w:hAnsiTheme="minorHAnsi" w:cstheme="minorHAnsi"/>
          <w:color w:val="121212"/>
          <w:sz w:val="16"/>
        </w:rPr>
        <w:t xml:space="preserve">Most of the nine </w:t>
      </w:r>
      <w:proofErr w:type="spellStart"/>
      <w:r w:rsidRPr="00BA4FCA">
        <w:rPr>
          <w:rFonts w:asciiTheme="minorHAnsi" w:eastAsia="Times New Roman" w:hAnsiTheme="minorHAnsi" w:cstheme="minorHAnsi"/>
          <w:color w:val="121212"/>
          <w:sz w:val="16"/>
        </w:rPr>
        <w:t>Matternet</w:t>
      </w:r>
      <w:proofErr w:type="spellEnd"/>
      <w:r w:rsidRPr="00BA4FCA">
        <w:rPr>
          <w:rFonts w:asciiTheme="minorHAnsi" w:eastAsia="Times New Roman" w:hAnsiTheme="minorHAnsi" w:cstheme="minorHAnsi"/>
          <w:color w:val="121212"/>
          <w:sz w:val="16"/>
        </w:rPr>
        <w:t xml:space="preserve"> staff are based in a Palo Alto office, while the remainder work from London. Four investors have put money into the </w:t>
      </w:r>
      <w:proofErr w:type="gramStart"/>
      <w:r w:rsidRPr="00BA4FCA">
        <w:rPr>
          <w:rFonts w:asciiTheme="minorHAnsi" w:eastAsia="Times New Roman" w:hAnsiTheme="minorHAnsi" w:cstheme="minorHAnsi"/>
          <w:color w:val="121212"/>
          <w:sz w:val="16"/>
        </w:rPr>
        <w:t>company</w:t>
      </w:r>
      <w:proofErr w:type="gramEnd"/>
      <w:r w:rsidRPr="00BA4FCA">
        <w:rPr>
          <w:rFonts w:asciiTheme="minorHAnsi" w:eastAsia="Times New Roman" w:hAnsiTheme="minorHAnsi" w:cstheme="minorHAnsi"/>
          <w:color w:val="121212"/>
          <w:sz w:val="16"/>
        </w:rPr>
        <w:t xml:space="preserve"> and it aims to raise between $3m (£1.8m) and $5m more in its next round of funding, in exchange for an undisclosed stake in the company. Aid agencies are being targeted as first users, </w:t>
      </w:r>
      <w:proofErr w:type="spellStart"/>
      <w:r w:rsidRPr="00BA4FCA">
        <w:rPr>
          <w:rFonts w:asciiTheme="minorHAnsi" w:eastAsia="Times New Roman" w:hAnsiTheme="minorHAnsi" w:cstheme="minorHAnsi"/>
          <w:color w:val="121212"/>
          <w:sz w:val="16"/>
        </w:rPr>
        <w:t>Raptopoulos</w:t>
      </w:r>
      <w:proofErr w:type="spellEnd"/>
      <w:r w:rsidRPr="00BA4FCA">
        <w:rPr>
          <w:rFonts w:asciiTheme="minorHAnsi" w:eastAsia="Times New Roman" w:hAnsiTheme="minorHAnsi" w:cstheme="minorHAnsi"/>
          <w:color w:val="121212"/>
          <w:sz w:val="16"/>
        </w:rPr>
        <w:t xml:space="preserve"> said, and pharmaceutical and logistics </w:t>
      </w:r>
      <w:proofErr w:type="spellStart"/>
      <w:r w:rsidRPr="00BA4FCA">
        <w:rPr>
          <w:rFonts w:asciiTheme="minorHAnsi" w:eastAsia="Times New Roman" w:hAnsiTheme="minorHAnsi" w:cstheme="minorHAnsi"/>
          <w:color w:val="121212"/>
          <w:sz w:val="16"/>
        </w:rPr>
        <w:t>organisations</w:t>
      </w:r>
      <w:proofErr w:type="spellEnd"/>
      <w:r w:rsidRPr="00BA4FCA">
        <w:rPr>
          <w:rFonts w:asciiTheme="minorHAnsi" w:eastAsia="Times New Roman" w:hAnsiTheme="minorHAnsi" w:cstheme="minorHAnsi"/>
          <w:color w:val="121212"/>
          <w:sz w:val="16"/>
        </w:rPr>
        <w:t xml:space="preserve"> will also be approached. Sales to the military have been ruled out. Ideally, villages would be able to buy the drones and base stations and transport items between themselves. "Anybody can basically set up the transportation networks. It is </w:t>
      </w:r>
      <w:proofErr w:type="spellStart"/>
      <w:r w:rsidRPr="00BA4FCA">
        <w:rPr>
          <w:rFonts w:asciiTheme="minorHAnsi" w:eastAsia="Times New Roman" w:hAnsiTheme="minorHAnsi" w:cstheme="minorHAnsi"/>
          <w:color w:val="121212"/>
          <w:sz w:val="16"/>
        </w:rPr>
        <w:t>decentralised</w:t>
      </w:r>
      <w:proofErr w:type="spellEnd"/>
      <w:r w:rsidRPr="00BA4FCA">
        <w:rPr>
          <w:rFonts w:asciiTheme="minorHAnsi" w:eastAsia="Times New Roman" w:hAnsiTheme="minorHAnsi" w:cstheme="minorHAnsi"/>
          <w:color w:val="121212"/>
          <w:sz w:val="16"/>
        </w:rPr>
        <w:t xml:space="preserve">. You don't need governments, you don't need big companies," </w:t>
      </w:r>
      <w:proofErr w:type="spellStart"/>
      <w:r w:rsidRPr="00BA4FCA">
        <w:rPr>
          <w:rFonts w:asciiTheme="minorHAnsi" w:eastAsia="Times New Roman" w:hAnsiTheme="minorHAnsi" w:cstheme="minorHAnsi"/>
          <w:color w:val="121212"/>
          <w:sz w:val="16"/>
        </w:rPr>
        <w:t>Raptopoulos</w:t>
      </w:r>
      <w:proofErr w:type="spellEnd"/>
      <w:r w:rsidRPr="00BA4FCA">
        <w:rPr>
          <w:rFonts w:asciiTheme="minorHAnsi" w:eastAsia="Times New Roman" w:hAnsiTheme="minorHAnsi" w:cstheme="minorHAnsi"/>
          <w:color w:val="121212"/>
          <w:sz w:val="16"/>
        </w:rPr>
        <w:t xml:space="preserve"> said. "We won't replace trucks and </w:t>
      </w:r>
      <w:proofErr w:type="gramStart"/>
      <w:r w:rsidRPr="00BA4FCA">
        <w:rPr>
          <w:rFonts w:asciiTheme="minorHAnsi" w:eastAsia="Times New Roman" w:hAnsiTheme="minorHAnsi" w:cstheme="minorHAnsi"/>
          <w:color w:val="121212"/>
          <w:sz w:val="16"/>
        </w:rPr>
        <w:t>trains</w:t>
      </w:r>
      <w:proofErr w:type="gramEnd"/>
      <w:r w:rsidRPr="00BA4FCA">
        <w:rPr>
          <w:rFonts w:asciiTheme="minorHAnsi" w:eastAsia="Times New Roman" w:hAnsiTheme="minorHAnsi" w:cstheme="minorHAnsi"/>
          <w:color w:val="121212"/>
          <w:sz w:val="16"/>
        </w:rPr>
        <w:t xml:space="preserve"> but we are talking about helping these people leapfrog so that they have basic healthcare and maybe not build roads in the way we have. The thing I am spending most of my time on is how we show that this system can work in the field. </w:t>
      </w:r>
    </w:p>
    <w:p w14:paraId="2C3277DD" w14:textId="101ECF03"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Drones good – Crime</w:t>
      </w:r>
    </w:p>
    <w:p w14:paraId="566C18CA" w14:textId="77777777" w:rsidR="005838E7" w:rsidRPr="00BA4FCA" w:rsidRDefault="005838E7" w:rsidP="005838E7">
      <w:pPr>
        <w:pStyle w:val="Heading4"/>
        <w:rPr>
          <w:rFonts w:asciiTheme="minorHAnsi" w:eastAsia="Times New Roman" w:hAnsiTheme="minorHAnsi" w:cstheme="minorHAnsi"/>
        </w:rPr>
      </w:pPr>
      <w:r w:rsidRPr="00BA4FCA">
        <w:rPr>
          <w:rFonts w:asciiTheme="minorHAnsi" w:eastAsia="Times New Roman" w:hAnsiTheme="minorHAnsi" w:cstheme="minorHAnsi"/>
        </w:rPr>
        <w:t>Drones stop drug trafficking and illegal immigrants from entering the US</w:t>
      </w:r>
    </w:p>
    <w:p w14:paraId="0BFFDC18" w14:textId="77777777" w:rsidR="005838E7" w:rsidRPr="00BA4FCA" w:rsidRDefault="005838E7" w:rsidP="005838E7">
      <w:pPr>
        <w:rPr>
          <w:rFonts w:asciiTheme="minorHAnsi" w:hAnsiTheme="minorHAnsi" w:cstheme="minorHAnsi"/>
        </w:rPr>
      </w:pPr>
      <w:r w:rsidRPr="00BA4FCA">
        <w:rPr>
          <w:rFonts w:asciiTheme="minorHAnsi" w:hAnsiTheme="minorHAnsi" w:cstheme="minorHAnsi"/>
          <w:b/>
          <w:bCs/>
        </w:rPr>
        <w:t>Nixon 17</w:t>
      </w:r>
      <w:r w:rsidRPr="00BA4FCA">
        <w:rPr>
          <w:rFonts w:asciiTheme="minorHAnsi" w:hAnsiTheme="minorHAnsi" w:cstheme="minorHAnsi"/>
        </w:rPr>
        <w:t xml:space="preserve">, (The New York Times’s homeland security correspondent. He is based in the Washington bureau, where he covers border and aviation security, immigration, cybercrime and cyber security, transnational crime, and violent extremism) “On the Mexican Border, a Case for Technology Over Concrete” June 20, 2017, </w:t>
      </w:r>
      <w:hyperlink r:id="rId246" w:history="1">
        <w:r w:rsidRPr="00BA4FCA">
          <w:rPr>
            <w:rStyle w:val="Hyperlink"/>
            <w:rFonts w:asciiTheme="minorHAnsi" w:hAnsiTheme="minorHAnsi" w:cstheme="minorHAnsi"/>
          </w:rPr>
          <w:t>https://www.nytimes.com/2017/06/20/us/politics/on-the-mexican-border-a-case-for-technology-over-concrete.html</w:t>
        </w:r>
      </w:hyperlink>
      <w:r w:rsidRPr="00BA4FCA">
        <w:rPr>
          <w:rFonts w:asciiTheme="minorHAnsi" w:hAnsiTheme="minorHAnsi" w:cstheme="minorHAnsi"/>
        </w:rPr>
        <w:t xml:space="preserve">  // AK</w:t>
      </w:r>
    </w:p>
    <w:p w14:paraId="71AB4EF8" w14:textId="77777777" w:rsidR="005838E7" w:rsidRPr="00BA4FCA" w:rsidRDefault="005838E7" w:rsidP="005838E7">
      <w:pPr>
        <w:rPr>
          <w:rFonts w:asciiTheme="minorHAnsi" w:eastAsia="Times New Roman" w:hAnsiTheme="minorHAnsi" w:cstheme="minorHAnsi"/>
          <w:color w:val="333333"/>
          <w:sz w:val="16"/>
        </w:rPr>
      </w:pPr>
      <w:r w:rsidRPr="00BA4FCA">
        <w:rPr>
          <w:rFonts w:asciiTheme="minorHAnsi" w:eastAsia="Times New Roman" w:hAnsiTheme="minorHAnsi" w:cstheme="minorHAnsi"/>
          <w:color w:val="333333"/>
          <w:u w:val="single"/>
        </w:rPr>
        <w:t>Mr. Hoyt, a Border Patrol agent, is using equipment that the Defense Department brought back from Afghanistan, where it was used to track the Taliban. It is part of a potent arsenal that also includes towers, drones and aerostats — giant blimps attached to the ground that can hover as high as 5,000 feet.</w:t>
      </w:r>
      <w:r w:rsidRPr="00BA4FCA">
        <w:rPr>
          <w:rFonts w:asciiTheme="minorHAnsi" w:eastAsia="Times New Roman" w:hAnsiTheme="minorHAnsi" w:cstheme="minorHAnsi"/>
          <w:color w:val="333333"/>
          <w:sz w:val="16"/>
        </w:rPr>
        <w:t xml:space="preserve"> Helicopters using powerful infrared sensors and video cameras also patrol the skies. </w:t>
      </w:r>
      <w:r w:rsidRPr="00BA4FCA">
        <w:rPr>
          <w:rFonts w:asciiTheme="minorHAnsi" w:eastAsia="Times New Roman" w:hAnsiTheme="minorHAnsi" w:cstheme="minorHAnsi"/>
          <w:color w:val="333333"/>
          <w:u w:val="single"/>
        </w:rPr>
        <w:t xml:space="preserve">Law enforcement officials say that deploying this array of technology has resulted in tens of thousands of arrests on a border that remains a </w:t>
      </w:r>
      <w:r w:rsidRPr="00BA4FCA">
        <w:rPr>
          <w:rFonts w:asciiTheme="minorHAnsi" w:eastAsia="Times New Roman" w:hAnsiTheme="minorHAnsi" w:cstheme="minorHAnsi"/>
          <w:b/>
          <w:bCs/>
          <w:color w:val="333333"/>
          <w:u w:val="single"/>
        </w:rPr>
        <w:t>primary transit point for drug smuggling and migrants crossing into the country illegally</w:t>
      </w:r>
      <w:r w:rsidRPr="00BA4FCA">
        <w:rPr>
          <w:rFonts w:asciiTheme="minorHAnsi" w:eastAsia="Times New Roman" w:hAnsiTheme="minorHAnsi" w:cstheme="minorHAnsi"/>
          <w:color w:val="333333"/>
          <w:sz w:val="16"/>
        </w:rPr>
        <w:t>. Despite President Trump’s calls for a massive wall to secure the border — which Representative Henry Cuellar, a Texas Democrat</w:t>
      </w:r>
      <w:r w:rsidRPr="00BA4FCA">
        <w:rPr>
          <w:rFonts w:asciiTheme="minorHAnsi" w:hAnsiTheme="minorHAnsi" w:cstheme="minorHAnsi"/>
          <w:sz w:val="16"/>
        </w:rPr>
        <w:t xml:space="preserve">, </w:t>
      </w:r>
      <w:hyperlink r:id="rId247" w:history="1">
        <w:r w:rsidRPr="00BA4FCA">
          <w:rPr>
            <w:rStyle w:val="Hyperlink"/>
            <w:rFonts w:asciiTheme="minorHAnsi" w:hAnsiTheme="minorHAnsi" w:cstheme="minorHAnsi"/>
            <w:sz w:val="16"/>
          </w:rPr>
          <w:t>ridiculed</w:t>
        </w:r>
      </w:hyperlink>
      <w:r w:rsidRPr="00BA4FCA">
        <w:rPr>
          <w:rFonts w:asciiTheme="minorHAnsi" w:hAnsiTheme="minorHAnsi" w:cstheme="minorHAnsi"/>
          <w:sz w:val="16"/>
        </w:rPr>
        <w:t xml:space="preserve"> as a “14th-century solution to a 21st-century problem” — the fight against illegal immigration and drug trafficking on the United States-Mexico border has increasingly become high tech. Mr. Trump has</w:t>
      </w:r>
      <w:r w:rsidRPr="00BA4FCA">
        <w:rPr>
          <w:rFonts w:asciiTheme="minorHAnsi" w:eastAsia="Times New Roman" w:hAnsiTheme="minorHAnsi" w:cstheme="minorHAnsi"/>
          <w:color w:val="333333"/>
          <w:sz w:val="16"/>
        </w:rPr>
        <w:t xml:space="preserve"> proposed an increase of $2.9 billion for border security, but nearly 60 percent of that increase would be for the border wall. Predator drone aircraft, “aerostats and towers fill in existing gaps along the border where Border Patrol just doesn’t have the manpower,” said David Aguilar, a former acting commissioner of Customs and Border Protection and now a principal at Global Security and Innovative Strategies, a consulting firm in Washington. “It allows them a view of what is happening on the border,” Mr. Aguilar said, and to “deploy resources to respond to people crossing or drug smuggling.” That can be easily seen from Mr. Hoyt’s desk. </w:t>
      </w:r>
      <w:r w:rsidRPr="00BA4FCA">
        <w:rPr>
          <w:rFonts w:asciiTheme="minorHAnsi" w:eastAsia="Times New Roman" w:hAnsiTheme="minorHAnsi" w:cstheme="minorHAnsi"/>
          <w:color w:val="333333"/>
          <w:u w:val="single"/>
        </w:rPr>
        <w:t xml:space="preserve">On a recent day, he moved his joystick and zoomed in on dozens of people on the Mexican side of the Rio Grande. He relayed the information to agents near the river who quickly moved in to catch them on the United States side. The equipment is provided to the Department of Homeland Security under the Defense Department program established </w:t>
      </w:r>
      <w:r w:rsidRPr="00BA4FCA">
        <w:rPr>
          <w:rFonts w:asciiTheme="minorHAnsi" w:eastAsia="Times New Roman" w:hAnsiTheme="minorHAnsi" w:cstheme="minorHAnsi"/>
          <w:b/>
          <w:bCs/>
          <w:color w:val="333333"/>
          <w:u w:val="single"/>
        </w:rPr>
        <w:t xml:space="preserve">to repurpose military equipment previously used in Afghanistan and Iraq. </w:t>
      </w:r>
      <w:r w:rsidRPr="00BA4FCA">
        <w:rPr>
          <w:rFonts w:asciiTheme="minorHAnsi" w:eastAsia="Times New Roman" w:hAnsiTheme="minorHAnsi" w:cstheme="minorHAnsi"/>
          <w:color w:val="333333"/>
          <w:u w:val="single"/>
        </w:rPr>
        <w:t xml:space="preserve">The Department of Homeland Security also uses more than 12,000 sensors along the border, hundreds of license plate readers at ports of entry, and giant X-ray scanners for trains and trucks. The agency is planning </w:t>
      </w:r>
      <w:r w:rsidRPr="00BA4FCA">
        <w:rPr>
          <w:rFonts w:asciiTheme="minorHAnsi" w:eastAsia="Times New Roman" w:hAnsiTheme="minorHAnsi" w:cstheme="minorHAnsi"/>
          <w:b/>
          <w:bCs/>
          <w:color w:val="333333"/>
          <w:u w:val="single"/>
        </w:rPr>
        <w:t>to add smaller drones with facial recognition capabilities, and additional equipment that can capture biometric information.</w:t>
      </w:r>
      <w:r w:rsidRPr="00BA4FCA">
        <w:rPr>
          <w:rFonts w:asciiTheme="minorHAnsi" w:eastAsia="Times New Roman" w:hAnsiTheme="minorHAnsi" w:cstheme="minorHAnsi"/>
          <w:color w:val="333333"/>
          <w:u w:val="single"/>
        </w:rPr>
        <w:t xml:space="preserve"> The combined technology creates what some Homeland Security experts say is a virtual wall in some areas of the border that can be as effective as a physical one, at far lower cost. </w:t>
      </w:r>
      <w:r w:rsidRPr="00BA4FCA">
        <w:rPr>
          <w:rFonts w:asciiTheme="minorHAnsi" w:eastAsia="Times New Roman" w:hAnsiTheme="minorHAnsi" w:cstheme="minorHAnsi"/>
          <w:color w:val="333333"/>
          <w:sz w:val="16"/>
        </w:rPr>
        <w:t xml:space="preserve">Mr. Aguilar said acquiring new technology for border security should be the top priority for Homeland Security, above building a wall or other physical barriers and hiring more Border Patrol agents. “Technology is definitively first,” he said. “These are things that can be used on any part of the border. There are places where you just can’t put a wall.” </w:t>
      </w:r>
      <w:r w:rsidRPr="00BA4FCA">
        <w:rPr>
          <w:rFonts w:asciiTheme="minorHAnsi" w:eastAsia="Times New Roman" w:hAnsiTheme="minorHAnsi" w:cstheme="minorHAnsi"/>
          <w:color w:val="333333"/>
          <w:u w:val="single"/>
        </w:rPr>
        <w:t>While the technology makes it easier and faster to track smuggling and drugs</w:t>
      </w:r>
      <w:r w:rsidRPr="00BA4FCA">
        <w:rPr>
          <w:rFonts w:asciiTheme="minorHAnsi" w:eastAsia="Times New Roman" w:hAnsiTheme="minorHAnsi" w:cstheme="minorHAnsi"/>
          <w:color w:val="333333"/>
          <w:sz w:val="16"/>
        </w:rPr>
        <w:t xml:space="preserve">, </w:t>
      </w:r>
      <w:r w:rsidRPr="00BA4FCA">
        <w:rPr>
          <w:rFonts w:asciiTheme="minorHAnsi" w:eastAsia="Times New Roman" w:hAnsiTheme="minorHAnsi" w:cstheme="minorHAnsi"/>
          <w:color w:val="333333"/>
          <w:sz w:val="16"/>
          <w:szCs w:val="16"/>
        </w:rPr>
        <w:t xml:space="preserve">it also makes it easier to track innocent people. Guadalupe Correa-Cabrera, a professor at the University of Texas Rio Grande Valley and a fellow at the Wilson Center in Washington, said the buildup of technology on the border had turned once-sleepy towns where people moved freely across the border into mass-surveillance zones. Every move of residents is documented and cataloged, she said, eroding the privacy of </w:t>
      </w:r>
      <w:proofErr w:type="gramStart"/>
      <w:r w:rsidRPr="00BA4FCA">
        <w:rPr>
          <w:rFonts w:asciiTheme="minorHAnsi" w:eastAsia="Times New Roman" w:hAnsiTheme="minorHAnsi" w:cstheme="minorHAnsi"/>
          <w:color w:val="333333"/>
          <w:sz w:val="16"/>
          <w:szCs w:val="16"/>
        </w:rPr>
        <w:t>local residents</w:t>
      </w:r>
      <w:proofErr w:type="gramEnd"/>
      <w:r w:rsidRPr="00BA4FCA">
        <w:rPr>
          <w:rFonts w:asciiTheme="minorHAnsi" w:eastAsia="Times New Roman" w:hAnsiTheme="minorHAnsi" w:cstheme="minorHAnsi"/>
          <w:color w:val="333333"/>
          <w:sz w:val="16"/>
          <w:szCs w:val="16"/>
        </w:rPr>
        <w:t xml:space="preserve">. Despite the concern of privacy rights supporters, Manuel Padilla Jr., the Border Patrol sector chief for the Rio Grande Valley, said the area </w:t>
      </w:r>
      <w:proofErr w:type="gramStart"/>
      <w:r w:rsidRPr="00BA4FCA">
        <w:rPr>
          <w:rFonts w:asciiTheme="minorHAnsi" w:eastAsia="Times New Roman" w:hAnsiTheme="minorHAnsi" w:cstheme="minorHAnsi"/>
          <w:color w:val="333333"/>
          <w:sz w:val="16"/>
          <w:szCs w:val="16"/>
        </w:rPr>
        <w:t>actually needed</w:t>
      </w:r>
      <w:proofErr w:type="gramEnd"/>
      <w:r w:rsidRPr="00BA4FCA">
        <w:rPr>
          <w:rFonts w:asciiTheme="minorHAnsi" w:eastAsia="Times New Roman" w:hAnsiTheme="minorHAnsi" w:cstheme="minorHAnsi"/>
          <w:color w:val="333333"/>
          <w:sz w:val="16"/>
          <w:szCs w:val="16"/>
        </w:rPr>
        <w:t xml:space="preserve"> more technology. “If you look at the Rio Grande Valley right now, we do not have the situational awareness of knowing what is happening across the border because of the lack of technology,” Mr. Padilla said. He said the additional technology, such as sensors that can penetrate dense foliage, was needed because Border Patrol agents could not reach many places along the river where there were no access roads.</w:t>
      </w:r>
      <w:r w:rsidRPr="00BA4FCA">
        <w:rPr>
          <w:rFonts w:asciiTheme="minorHAnsi" w:eastAsia="Times New Roman" w:hAnsiTheme="minorHAnsi" w:cstheme="minorHAnsi"/>
          <w:color w:val="333333"/>
          <w:sz w:val="16"/>
        </w:rPr>
        <w:t xml:space="preserve"> </w:t>
      </w:r>
      <w:r w:rsidRPr="00BA4FCA">
        <w:rPr>
          <w:rFonts w:asciiTheme="minorHAnsi" w:eastAsia="Times New Roman" w:hAnsiTheme="minorHAnsi" w:cstheme="minorHAnsi"/>
          <w:color w:val="333333"/>
          <w:u w:val="single"/>
        </w:rPr>
        <w:t>“In the absence of being able to get in there, we need to be able to see what’s going on so we can catch drug trafficking and other activity” before those who are doing it reach cities in the region,</w:t>
      </w:r>
      <w:r w:rsidRPr="00BA4FCA">
        <w:rPr>
          <w:rFonts w:asciiTheme="minorHAnsi" w:eastAsia="Times New Roman" w:hAnsiTheme="minorHAnsi" w:cstheme="minorHAnsi"/>
          <w:color w:val="333333"/>
          <w:sz w:val="16"/>
        </w:rPr>
        <w:t xml:space="preserve"> he said. The use of technology from the Defense Department “has made it possible for us to see some things we didn’t know existed before,” Mr. Padilla said. “But there is a need for more technology to deal with the unique challenges in the valley.” The technology has also been deployed at ports of entry, where thousands of people cross the border every day. It is used for everything from detecting agricultural pests that pose a threat to the nation’s food supply to catching bulk cash and drug smugglers. At the Hidalgo port of entry, just across the border from the Mexican city of Reynosa, the technology is on full display. </w:t>
      </w:r>
      <w:r w:rsidRPr="00BA4FCA">
        <w:rPr>
          <w:rFonts w:asciiTheme="minorHAnsi" w:eastAsia="Times New Roman" w:hAnsiTheme="minorHAnsi" w:cstheme="minorHAnsi"/>
          <w:color w:val="333333"/>
          <w:u w:val="single"/>
        </w:rPr>
        <w:t xml:space="preserve">As vehicles approach checkpoints, stationary cameras take images of the front and rear license plates, an </w:t>
      </w:r>
      <w:r w:rsidRPr="00BA4FCA">
        <w:rPr>
          <w:rFonts w:asciiTheme="minorHAnsi" w:eastAsia="Times New Roman" w:hAnsiTheme="minorHAnsi" w:cstheme="minorHAnsi"/>
          <w:color w:val="333333"/>
          <w:u w:val="single"/>
        </w:rPr>
        <w:lastRenderedPageBreak/>
        <w:t xml:space="preserve">image of the driver and a color picture of the car. Those images are then run through a database to check for criminal records, immigration law violations or terrorist activities. The cameras also store in a database the location of the vehicle and the date the image was taken — even if a search does not trigger an alert on passengers in the vehicles. “This gives us a pretty good picture of who is moving across the border,” said Frank Longoria, a Customs officer who is assistant director of field operations for border security. </w:t>
      </w:r>
      <w:r w:rsidRPr="00BA4FCA">
        <w:rPr>
          <w:rFonts w:asciiTheme="minorHAnsi" w:eastAsia="Times New Roman" w:hAnsiTheme="minorHAnsi" w:cstheme="minorHAnsi"/>
          <w:color w:val="333333"/>
          <w:sz w:val="16"/>
        </w:rPr>
        <w:t xml:space="preserve">“Ninety-nine percent of people who cross are doing so for good </w:t>
      </w:r>
      <w:proofErr w:type="gramStart"/>
      <w:r w:rsidRPr="00BA4FCA">
        <w:rPr>
          <w:rFonts w:asciiTheme="minorHAnsi" w:eastAsia="Times New Roman" w:hAnsiTheme="minorHAnsi" w:cstheme="minorHAnsi"/>
          <w:color w:val="333333"/>
          <w:sz w:val="16"/>
        </w:rPr>
        <w:t>reason, but</w:t>
      </w:r>
      <w:proofErr w:type="gramEnd"/>
      <w:r w:rsidRPr="00BA4FCA">
        <w:rPr>
          <w:rFonts w:asciiTheme="minorHAnsi" w:eastAsia="Times New Roman" w:hAnsiTheme="minorHAnsi" w:cstheme="minorHAnsi"/>
          <w:color w:val="333333"/>
          <w:sz w:val="16"/>
        </w:rPr>
        <w:t xml:space="preserve"> trying to catch that 1 percent that is doing something illegal is challenging.”</w:t>
      </w:r>
    </w:p>
    <w:p w14:paraId="54018085"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Drones help solve crime all over the world</w:t>
      </w:r>
    </w:p>
    <w:p w14:paraId="58AC550B" w14:textId="77777777" w:rsidR="005838E7" w:rsidRPr="00BA4FCA" w:rsidRDefault="005838E7" w:rsidP="005838E7">
      <w:pPr>
        <w:rPr>
          <w:rFonts w:asciiTheme="minorHAnsi" w:hAnsiTheme="minorHAnsi" w:cstheme="minorHAnsi"/>
          <w:b/>
          <w:bCs/>
          <w:color w:val="0070C0"/>
          <w:u w:val="single"/>
        </w:rPr>
      </w:pPr>
      <w:r w:rsidRPr="00BA4FCA">
        <w:rPr>
          <w:rFonts w:asciiTheme="minorHAnsi" w:hAnsiTheme="minorHAnsi" w:cstheme="minorHAnsi"/>
          <w:b/>
          <w:bCs/>
        </w:rPr>
        <w:t>Steward 18</w:t>
      </w:r>
      <w:r w:rsidRPr="00BA4FCA">
        <w:rPr>
          <w:rFonts w:asciiTheme="minorHAnsi" w:hAnsiTheme="minorHAnsi" w:cstheme="minorHAnsi"/>
        </w:rPr>
        <w:t xml:space="preserve">, (author and journalist at wired.com), “A Single Drone Helped Mexican Police Drop Crime 10 Percent,” June 11, 2018 </w:t>
      </w:r>
      <w:hyperlink r:id="rId248" w:history="1">
        <w:r w:rsidRPr="00BA4FCA">
          <w:rPr>
            <w:rStyle w:val="Hyperlink"/>
            <w:rFonts w:asciiTheme="minorHAnsi" w:hAnsiTheme="minorHAnsi" w:cstheme="minorHAnsi"/>
          </w:rPr>
          <w:t>https://www.wired.com/story/ensenada-mexico-police-drone/</w:t>
        </w:r>
      </w:hyperlink>
      <w:r w:rsidRPr="00BA4FCA">
        <w:rPr>
          <w:rFonts w:asciiTheme="minorHAnsi" w:hAnsiTheme="minorHAnsi" w:cstheme="minorHAnsi"/>
        </w:rPr>
        <w:t xml:space="preserve"> // AK</w:t>
      </w:r>
    </w:p>
    <w:p w14:paraId="664761F5" w14:textId="77777777" w:rsidR="005838E7" w:rsidRPr="00BA4FCA" w:rsidRDefault="005838E7" w:rsidP="005838E7">
      <w:pPr>
        <w:rPr>
          <w:rFonts w:asciiTheme="minorHAnsi" w:hAnsiTheme="minorHAnsi" w:cstheme="minorHAnsi"/>
          <w:sz w:val="16"/>
        </w:rPr>
      </w:pPr>
      <w:r w:rsidRPr="00BA4FCA">
        <w:rPr>
          <w:rFonts w:asciiTheme="minorHAnsi" w:hAnsiTheme="minorHAnsi" w:cstheme="minorHAnsi"/>
          <w:sz w:val="16"/>
        </w:rPr>
        <w:t xml:space="preserve">IN ENSENADA, A Mexican city about two hours south of Tijuana, a new crime fighter has taken to the skies. It’s not a bird, or a plane, or Superman. It’s a </w:t>
      </w:r>
      <w:hyperlink r:id="rId249" w:history="1">
        <w:r w:rsidRPr="00BA4FCA">
          <w:rPr>
            <w:rStyle w:val="Hyperlink"/>
            <w:rFonts w:asciiTheme="minorHAnsi" w:hAnsiTheme="minorHAnsi" w:cstheme="minorHAnsi"/>
            <w:sz w:val="16"/>
          </w:rPr>
          <w:t>drone</w:t>
        </w:r>
      </w:hyperlink>
      <w:r w:rsidRPr="00BA4FCA">
        <w:rPr>
          <w:rFonts w:asciiTheme="minorHAnsi" w:hAnsiTheme="minorHAnsi" w:cstheme="minorHAnsi"/>
          <w:sz w:val="16"/>
        </w:rPr>
        <w:t xml:space="preserve">. </w:t>
      </w:r>
      <w:r w:rsidRPr="00BA4FCA">
        <w:rPr>
          <w:rFonts w:asciiTheme="minorHAnsi" w:hAnsiTheme="minorHAnsi" w:cstheme="minorHAnsi"/>
          <w:u w:val="single"/>
        </w:rPr>
        <w:t xml:space="preserve">And over a few months on patrol, it’s had quite the impact. The city’s police department claims the solitary DJI Inspire 1 Quadcopter led to more </w:t>
      </w:r>
      <w:r w:rsidRPr="00BA4FCA">
        <w:rPr>
          <w:rFonts w:asciiTheme="minorHAnsi" w:hAnsiTheme="minorHAnsi" w:cstheme="minorHAnsi"/>
          <w:b/>
          <w:bCs/>
          <w:u w:val="single"/>
        </w:rPr>
        <w:t>than 500 arrests and a 10 percent drop in overall crime rates</w:t>
      </w:r>
      <w:r w:rsidRPr="00BA4FCA">
        <w:rPr>
          <w:rFonts w:asciiTheme="minorHAnsi" w:hAnsiTheme="minorHAnsi" w:cstheme="minorHAnsi"/>
          <w:u w:val="single"/>
        </w:rPr>
        <w:t xml:space="preserve">, with a </w:t>
      </w:r>
      <w:r w:rsidRPr="00BA4FCA">
        <w:rPr>
          <w:rFonts w:asciiTheme="minorHAnsi" w:hAnsiTheme="minorHAnsi" w:cstheme="minorHAnsi"/>
          <w:b/>
          <w:bCs/>
          <w:u w:val="single"/>
        </w:rPr>
        <w:t>30 percent drop in home robberies</w:t>
      </w:r>
      <w:r w:rsidRPr="00BA4FCA">
        <w:rPr>
          <w:rFonts w:asciiTheme="minorHAnsi" w:hAnsiTheme="minorHAnsi" w:cstheme="minorHAnsi"/>
          <w:u w:val="single"/>
        </w:rPr>
        <w:t>. It’s the latest example of drones slowly finding their place in civilian life, like soldiers returning from war, seeking to apply their skills to life in a country not entirely comfortable with what they were up to overseas.</w:t>
      </w:r>
      <w:r w:rsidRPr="00BA4FCA">
        <w:rPr>
          <w:rFonts w:asciiTheme="minorHAnsi" w:hAnsiTheme="minorHAnsi" w:cstheme="minorHAnsi"/>
          <w:sz w:val="16"/>
        </w:rPr>
        <w:t xml:space="preserve"> Unmanned aerial vehicles may have gotten their start with the military, flying recon missions in Vietnam and dropping bombs over Afghanistan. Their use is still causing concern and debate: Earlier this month, Google pledged not to renew a Department of Defense contract for </w:t>
      </w:r>
      <w:hyperlink r:id="rId250" w:history="1">
        <w:r w:rsidRPr="00BA4FCA">
          <w:rPr>
            <w:rStyle w:val="Hyperlink"/>
            <w:rFonts w:asciiTheme="minorHAnsi" w:hAnsiTheme="minorHAnsi" w:cstheme="minorHAnsi"/>
            <w:sz w:val="16"/>
          </w:rPr>
          <w:t>Project Maven</w:t>
        </w:r>
      </w:hyperlink>
      <w:r w:rsidRPr="00BA4FCA">
        <w:rPr>
          <w:rFonts w:asciiTheme="minorHAnsi" w:hAnsiTheme="minorHAnsi" w:cstheme="minorHAnsi"/>
          <w:sz w:val="16"/>
        </w:rPr>
        <w:t xml:space="preserve">, where it was </w:t>
      </w:r>
      <w:hyperlink r:id="rId251" w:history="1">
        <w:r w:rsidRPr="00BA4FCA">
          <w:rPr>
            <w:rStyle w:val="Hyperlink"/>
            <w:rFonts w:asciiTheme="minorHAnsi" w:hAnsiTheme="minorHAnsi" w:cstheme="minorHAnsi"/>
            <w:sz w:val="16"/>
          </w:rPr>
          <w:t>developing AI to interpret drone surveillance video</w:t>
        </w:r>
      </w:hyperlink>
      <w:r w:rsidRPr="00BA4FCA">
        <w:rPr>
          <w:rFonts w:asciiTheme="minorHAnsi" w:hAnsiTheme="minorHAnsi" w:cstheme="minorHAnsi"/>
          <w:sz w:val="16"/>
        </w:rPr>
        <w:t>, when 4,500 employees signed a petition against it. But in Ensenada, the police present their use of the drone as an unmitigated success. “</w:t>
      </w:r>
      <w:r w:rsidRPr="00BA4FCA">
        <w:rPr>
          <w:rFonts w:asciiTheme="minorHAnsi" w:hAnsiTheme="minorHAnsi" w:cstheme="minorHAnsi"/>
          <w:u w:val="single"/>
        </w:rPr>
        <w:t xml:space="preserve">It’s helped with reducing response times and also catching people when they do something illegal,” says Jesus Ramos </w:t>
      </w:r>
      <w:proofErr w:type="spellStart"/>
      <w:r w:rsidRPr="00BA4FCA">
        <w:rPr>
          <w:rFonts w:asciiTheme="minorHAnsi" w:hAnsiTheme="minorHAnsi" w:cstheme="minorHAnsi"/>
          <w:u w:val="single"/>
        </w:rPr>
        <w:t>Avendaño</w:t>
      </w:r>
      <w:proofErr w:type="spellEnd"/>
      <w:r w:rsidRPr="00BA4FCA">
        <w:rPr>
          <w:rFonts w:asciiTheme="minorHAnsi" w:hAnsiTheme="minorHAnsi" w:cstheme="minorHAnsi"/>
          <w:u w:val="single"/>
        </w:rPr>
        <w:t xml:space="preserve">, CTO of the Ensenada police force. Over four months, </w:t>
      </w:r>
      <w:proofErr w:type="spellStart"/>
      <w:r w:rsidRPr="00BA4FCA">
        <w:rPr>
          <w:rFonts w:asciiTheme="minorHAnsi" w:hAnsiTheme="minorHAnsi" w:cstheme="minorHAnsi"/>
          <w:u w:val="single"/>
        </w:rPr>
        <w:t>Avendaño’s</w:t>
      </w:r>
      <w:proofErr w:type="spellEnd"/>
      <w:r w:rsidRPr="00BA4FCA">
        <w:rPr>
          <w:rFonts w:asciiTheme="minorHAnsi" w:hAnsiTheme="minorHAnsi" w:cstheme="minorHAnsi"/>
          <w:u w:val="single"/>
        </w:rPr>
        <w:t xml:space="preserve"> department flew an average of 25 missions a day (more than 1,600 total), deciding where to fly based on 911 call volumes.</w:t>
      </w:r>
      <w:r w:rsidRPr="00BA4FCA">
        <w:rPr>
          <w:rFonts w:asciiTheme="minorHAnsi" w:hAnsiTheme="minorHAnsi" w:cstheme="minorHAnsi"/>
          <w:sz w:val="16"/>
        </w:rPr>
        <w:t xml:space="preserve"> Operating from a local control room, the police used software developed by California-based Cape, which automates much of the flying process, including takeoffs and landings. Any authorized officer can grab a feed of the video streaming off the drone, from their desk or while out in the field. Cape CEO Chris </w:t>
      </w:r>
      <w:proofErr w:type="spellStart"/>
      <w:r w:rsidRPr="00BA4FCA">
        <w:rPr>
          <w:rFonts w:asciiTheme="minorHAnsi" w:hAnsiTheme="minorHAnsi" w:cstheme="minorHAnsi"/>
          <w:sz w:val="16"/>
        </w:rPr>
        <w:t>Rittler</w:t>
      </w:r>
      <w:proofErr w:type="spellEnd"/>
      <w:r w:rsidRPr="00BA4FCA">
        <w:rPr>
          <w:rFonts w:asciiTheme="minorHAnsi" w:hAnsiTheme="minorHAnsi" w:cstheme="minorHAnsi"/>
          <w:sz w:val="16"/>
        </w:rPr>
        <w:t xml:space="preserve"> says fewer than a dozen quadcopter-style drones could give a city like Ensenada, population 522,000, complete coverage. “The most common use case is in response to an emergency call, when the drone can be redirected from a flight it’s already on,” he says. </w:t>
      </w:r>
      <w:r w:rsidRPr="00BA4FCA">
        <w:rPr>
          <w:rFonts w:asciiTheme="minorHAnsi" w:hAnsiTheme="minorHAnsi" w:cstheme="minorHAnsi"/>
          <w:u w:val="single"/>
        </w:rPr>
        <w:t xml:space="preserve">The aircraft can reach a location before officers get there by road and give them eyes on what’s going on. That sort of rapid response is a big deal in police work. “Thieves have a clock in their head, from when they break a window to when the police arrive,” </w:t>
      </w:r>
      <w:proofErr w:type="spellStart"/>
      <w:r w:rsidRPr="00BA4FCA">
        <w:rPr>
          <w:rFonts w:asciiTheme="minorHAnsi" w:hAnsiTheme="minorHAnsi" w:cstheme="minorHAnsi"/>
          <w:u w:val="single"/>
        </w:rPr>
        <w:t>Rittler</w:t>
      </w:r>
      <w:proofErr w:type="spellEnd"/>
      <w:r w:rsidRPr="00BA4FCA">
        <w:rPr>
          <w:rFonts w:asciiTheme="minorHAnsi" w:hAnsiTheme="minorHAnsi" w:cstheme="minorHAnsi"/>
          <w:u w:val="single"/>
        </w:rPr>
        <w:t xml:space="preserve"> says. “What the drone has done is dramatically decrease that time window.”</w:t>
      </w:r>
      <w:r w:rsidRPr="00BA4FCA">
        <w:rPr>
          <w:rFonts w:asciiTheme="minorHAnsi" w:hAnsiTheme="minorHAnsi" w:cstheme="minorHAnsi"/>
          <w:sz w:val="16"/>
        </w:rPr>
        <w:t xml:space="preserve"> Although drones aren’t regularly used for police surveillance in the US on the scale of Ensenada yet, over the past few years, they have proven their usefulness in plenty of ways. Drone builder DJI says that on one day in May, public safety drones saved four lives: UK police </w:t>
      </w:r>
      <w:hyperlink r:id="rId252" w:tgtFrame="_blank" w:history="1">
        <w:r w:rsidRPr="00BA4FCA">
          <w:rPr>
            <w:rStyle w:val="Hyperlink"/>
            <w:rFonts w:asciiTheme="minorHAnsi" w:hAnsiTheme="minorHAnsi" w:cstheme="minorHAnsi"/>
            <w:sz w:val="16"/>
          </w:rPr>
          <w:t>found a missing person</w:t>
        </w:r>
      </w:hyperlink>
      <w:r w:rsidRPr="00BA4FCA">
        <w:rPr>
          <w:rFonts w:asciiTheme="minorHAnsi" w:hAnsiTheme="minorHAnsi" w:cstheme="minorHAnsi"/>
          <w:sz w:val="16"/>
        </w:rPr>
        <w:t xml:space="preserve">, semiconscious and just a few feet from a steep cliff, using a drone with a thermal imaging camera. </w:t>
      </w:r>
      <w:r w:rsidRPr="00BA4FCA">
        <w:rPr>
          <w:rFonts w:asciiTheme="minorHAnsi" w:hAnsiTheme="minorHAnsi" w:cstheme="minorHAnsi"/>
          <w:u w:val="single"/>
        </w:rPr>
        <w:t xml:space="preserve">A fire department in Indiana dropped a life vest to a drowning criminal suspect, who had </w:t>
      </w:r>
      <w:hyperlink r:id="rId253" w:tgtFrame="_blank" w:history="1">
        <w:r w:rsidRPr="00BA4FCA">
          <w:rPr>
            <w:rStyle w:val="Hyperlink"/>
            <w:rFonts w:asciiTheme="minorHAnsi" w:hAnsiTheme="minorHAnsi" w:cstheme="minorHAnsi"/>
            <w:u w:val="single"/>
          </w:rPr>
          <w:t>fled into a pond</w:t>
        </w:r>
      </w:hyperlink>
      <w:r w:rsidRPr="00BA4FCA">
        <w:rPr>
          <w:rFonts w:asciiTheme="minorHAnsi" w:hAnsiTheme="minorHAnsi" w:cstheme="minorHAnsi"/>
          <w:u w:val="single"/>
        </w:rPr>
        <w:t xml:space="preserve">. And public safety officials in Central Texas </w:t>
      </w:r>
      <w:hyperlink r:id="rId254" w:tgtFrame="_blank" w:history="1">
        <w:r w:rsidRPr="00BA4FCA">
          <w:rPr>
            <w:rStyle w:val="Hyperlink"/>
            <w:rFonts w:asciiTheme="minorHAnsi" w:hAnsiTheme="minorHAnsi" w:cstheme="minorHAnsi"/>
            <w:u w:val="single"/>
          </w:rPr>
          <w:t>dropped life vests</w:t>
        </w:r>
      </w:hyperlink>
      <w:r w:rsidRPr="00BA4FCA">
        <w:rPr>
          <w:rFonts w:asciiTheme="minorHAnsi" w:hAnsiTheme="minorHAnsi" w:cstheme="minorHAnsi"/>
          <w:u w:val="single"/>
        </w:rPr>
        <w:t xml:space="preserve"> to a mother and her 15-year-old daughter, who got caught in a rising river. In the past year, drones have </w:t>
      </w:r>
      <w:hyperlink r:id="rId255" w:history="1">
        <w:r w:rsidRPr="00BA4FCA">
          <w:rPr>
            <w:rStyle w:val="Hyperlink"/>
            <w:rFonts w:asciiTheme="minorHAnsi" w:hAnsiTheme="minorHAnsi" w:cstheme="minorHAnsi"/>
            <w:u w:val="single"/>
          </w:rPr>
          <w:t>helped scout areas of Houston</w:t>
        </w:r>
      </w:hyperlink>
      <w:r w:rsidRPr="00BA4FCA">
        <w:rPr>
          <w:rFonts w:asciiTheme="minorHAnsi" w:hAnsiTheme="minorHAnsi" w:cstheme="minorHAnsi"/>
          <w:u w:val="single"/>
        </w:rPr>
        <w:t xml:space="preserve"> flooded by Hurricane Harvey and </w:t>
      </w:r>
      <w:hyperlink r:id="rId256" w:history="1">
        <w:r w:rsidRPr="00BA4FCA">
          <w:rPr>
            <w:rStyle w:val="Hyperlink"/>
            <w:rFonts w:asciiTheme="minorHAnsi" w:hAnsiTheme="minorHAnsi" w:cstheme="minorHAnsi"/>
            <w:u w:val="single"/>
          </w:rPr>
          <w:t>restrung electrical cables</w:t>
        </w:r>
      </w:hyperlink>
      <w:r w:rsidRPr="00BA4FCA">
        <w:rPr>
          <w:rFonts w:asciiTheme="minorHAnsi" w:hAnsiTheme="minorHAnsi" w:cstheme="minorHAnsi"/>
          <w:u w:val="single"/>
        </w:rPr>
        <w:t xml:space="preserve"> in Puerto Rico downed by Hurricane Maria</w:t>
      </w:r>
      <w:r w:rsidRPr="00BA4FCA">
        <w:rPr>
          <w:rFonts w:asciiTheme="minorHAnsi" w:hAnsiTheme="minorHAnsi" w:cstheme="minorHAnsi"/>
          <w:sz w:val="16"/>
        </w:rPr>
        <w:t xml:space="preserve">. To ease drones into America’s tightly controlled, crowded airspace, the </w:t>
      </w:r>
      <w:hyperlink r:id="rId257" w:history="1">
        <w:r w:rsidRPr="00BA4FCA">
          <w:rPr>
            <w:rStyle w:val="Hyperlink"/>
            <w:rFonts w:asciiTheme="minorHAnsi" w:hAnsiTheme="minorHAnsi" w:cstheme="minorHAnsi"/>
            <w:sz w:val="16"/>
          </w:rPr>
          <w:t>FAA has greenlit 10 pilot projects around the country</w:t>
        </w:r>
      </w:hyperlink>
      <w:r w:rsidRPr="00BA4FCA">
        <w:rPr>
          <w:rFonts w:asciiTheme="minorHAnsi" w:hAnsiTheme="minorHAnsi" w:cstheme="minorHAnsi"/>
          <w:sz w:val="16"/>
        </w:rPr>
        <w:t>, all with an emphasis on do-</w:t>
      </w:r>
      <w:proofErr w:type="spellStart"/>
      <w:r w:rsidRPr="00BA4FCA">
        <w:rPr>
          <w:rFonts w:asciiTheme="minorHAnsi" w:hAnsiTheme="minorHAnsi" w:cstheme="minorHAnsi"/>
          <w:sz w:val="16"/>
        </w:rPr>
        <w:t>goodery</w:t>
      </w:r>
      <w:proofErr w:type="spellEnd"/>
      <w:r w:rsidRPr="00BA4FCA">
        <w:rPr>
          <w:rFonts w:asciiTheme="minorHAnsi" w:hAnsiTheme="minorHAnsi" w:cstheme="minorHAnsi"/>
          <w:sz w:val="16"/>
        </w:rPr>
        <w:t xml:space="preserve"> and cooperation between the public and private sectors. Cape is among those taking part, working with the city of San Diego and a local police department on an emergency response project. The details are still in flux, but police say they plan to use drones to do things like assess the extent of a freeway pileup, not surveil suspected criminals. That hesitation to set drones after bad guys will be typical of new projects in America. “What you see is most government offices in the US taking a crawl, walk, run, approach,” says Gregory McNeal, who teaches law and public policy at Pepperdine University in California. He also cofounded drone software company </w:t>
      </w:r>
      <w:proofErr w:type="spellStart"/>
      <w:r w:rsidRPr="00BA4FCA">
        <w:rPr>
          <w:rFonts w:asciiTheme="minorHAnsi" w:hAnsiTheme="minorHAnsi" w:cstheme="minorHAnsi"/>
          <w:sz w:val="16"/>
        </w:rPr>
        <w:t>AirMap</w:t>
      </w:r>
      <w:proofErr w:type="spellEnd"/>
      <w:r w:rsidRPr="00BA4FCA">
        <w:rPr>
          <w:rFonts w:asciiTheme="minorHAnsi" w:hAnsiTheme="minorHAnsi" w:cstheme="minorHAnsi"/>
          <w:sz w:val="16"/>
        </w:rPr>
        <w:t xml:space="preserve">, which is participating in the San Diego trial. Bringing drones to the domestic theater means proving their usefulness step by step. “I personally believe drones are going to provide enormous value,” he says. “But the only way we’ll realize that is putting in regulatory structure that doesn’t ignore people’s concerns.” </w:t>
      </w:r>
      <w:r w:rsidRPr="00BA4FCA">
        <w:rPr>
          <w:rFonts w:asciiTheme="minorHAnsi" w:hAnsiTheme="minorHAnsi" w:cstheme="minorHAnsi"/>
          <w:u w:val="single"/>
        </w:rPr>
        <w:t xml:space="preserve">Along with public safety and being a nuisance, those concerns include protecting privacy. Compared to obvious helicopters and fixed-in-place CCTV cameras, drones are a potent tool for surveillance. They can go almost anywhere—up to windows, over fences, under tree canopies. Drone operators have a potential model in body cameras worn by </w:t>
      </w:r>
      <w:r w:rsidRPr="00BA4FCA">
        <w:rPr>
          <w:rFonts w:asciiTheme="minorHAnsi" w:hAnsiTheme="minorHAnsi" w:cstheme="minorHAnsi"/>
          <w:u w:val="single"/>
        </w:rPr>
        <w:lastRenderedPageBreak/>
        <w:t xml:space="preserve">cops who enter private property and work in sensitive situations. Police forces using the tech have created policies that attempt to balance privacy and public accountability. </w:t>
      </w:r>
      <w:r w:rsidRPr="00BA4FCA">
        <w:rPr>
          <w:rFonts w:asciiTheme="minorHAnsi" w:hAnsiTheme="minorHAnsi" w:cstheme="minorHAnsi"/>
          <w:sz w:val="16"/>
        </w:rPr>
        <w:t xml:space="preserve">Failing to make the people using these little aircraft accountable could spoil the potential to do a lot of good, like the work claimed by the Ensenada police. But if a single quadcopter can </w:t>
      </w:r>
      <w:proofErr w:type="gramStart"/>
      <w:r w:rsidRPr="00BA4FCA">
        <w:rPr>
          <w:rFonts w:asciiTheme="minorHAnsi" w:hAnsiTheme="minorHAnsi" w:cstheme="minorHAnsi"/>
          <w:sz w:val="16"/>
        </w:rPr>
        <w:t>really lower</w:t>
      </w:r>
      <w:proofErr w:type="gramEnd"/>
      <w:r w:rsidRPr="00BA4FCA">
        <w:rPr>
          <w:rFonts w:asciiTheme="minorHAnsi" w:hAnsiTheme="minorHAnsi" w:cstheme="minorHAnsi"/>
          <w:sz w:val="16"/>
        </w:rPr>
        <w:t xml:space="preserve"> crime rates by 10 percent, it’s worth making sure everyone’s happy to see one appear minutes after they dial 911. Except, of course, the crooks.</w:t>
      </w:r>
    </w:p>
    <w:p w14:paraId="201D8527" w14:textId="77777777"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Drones good – Jobs</w:t>
      </w:r>
    </w:p>
    <w:p w14:paraId="2789F18D"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Drones increase jobs</w:t>
      </w:r>
    </w:p>
    <w:p w14:paraId="72047387" w14:textId="77777777" w:rsidR="005838E7" w:rsidRPr="00BA4FCA" w:rsidRDefault="005838E7" w:rsidP="005838E7">
      <w:pPr>
        <w:rPr>
          <w:rFonts w:asciiTheme="minorHAnsi" w:hAnsiTheme="minorHAnsi" w:cstheme="minorHAnsi"/>
        </w:rPr>
      </w:pPr>
      <w:r w:rsidRPr="00BA4FCA">
        <w:rPr>
          <w:rFonts w:asciiTheme="minorHAnsi" w:hAnsiTheme="minorHAnsi" w:cstheme="minorHAnsi"/>
          <w:b/>
          <w:bCs/>
        </w:rPr>
        <w:t>Weiner and Sherman 14</w:t>
      </w:r>
      <w:r w:rsidRPr="00BA4FCA">
        <w:rPr>
          <w:rFonts w:asciiTheme="minorHAnsi" w:hAnsiTheme="minorHAnsi" w:cstheme="minorHAnsi"/>
        </w:rPr>
        <w:t xml:space="preserve">, (Weiner is a newspaper columnist, American Democratic strategist and political commentator and Sherman is gastroenterologist from Rye, New Hampshire, and a State Senator-elect for the 24th District of the New Hampshire Senate. He is a former member of the New Hampshire House of Representatives.), “Drones spare troops, have powerful impact,” October 9, 2014, </w:t>
      </w:r>
      <w:hyperlink r:id="rId258" w:history="1">
        <w:r w:rsidRPr="00BA4FCA">
          <w:rPr>
            <w:rStyle w:val="Hyperlink"/>
            <w:rFonts w:asciiTheme="minorHAnsi" w:hAnsiTheme="minorHAnsi" w:cstheme="minorHAnsi"/>
          </w:rPr>
          <w:t>https://www.sandiegouniontribune.com/opinion/commentary/sdut-drones-troops-impact-2014oct09-story.html //</w:t>
        </w:r>
      </w:hyperlink>
      <w:r w:rsidRPr="00BA4FCA">
        <w:rPr>
          <w:rFonts w:asciiTheme="minorHAnsi" w:hAnsiTheme="minorHAnsi" w:cstheme="minorHAnsi"/>
        </w:rPr>
        <w:t xml:space="preserve"> AK</w:t>
      </w:r>
    </w:p>
    <w:p w14:paraId="2FD102EC" w14:textId="77777777" w:rsidR="005838E7" w:rsidRPr="00BA4FCA" w:rsidRDefault="005838E7" w:rsidP="005838E7">
      <w:pPr>
        <w:rPr>
          <w:rFonts w:asciiTheme="minorHAnsi" w:hAnsiTheme="minorHAnsi" w:cstheme="minorHAnsi"/>
          <w:b/>
          <w:bCs/>
          <w:u w:val="single"/>
        </w:rPr>
      </w:pPr>
      <w:r w:rsidRPr="00BA4FCA">
        <w:rPr>
          <w:rFonts w:asciiTheme="minorHAnsi" w:hAnsiTheme="minorHAnsi" w:cstheme="minorHAnsi"/>
          <w:sz w:val="16"/>
        </w:rPr>
        <w:t xml:space="preserve">Southern California has been a national leader of the drone industry, ever since the San Diego-based General Atomics pioneered the first Predator drone development more than two decades ago. </w:t>
      </w:r>
      <w:r w:rsidRPr="00BA4FCA">
        <w:rPr>
          <w:rFonts w:asciiTheme="minorHAnsi" w:hAnsiTheme="minorHAnsi" w:cstheme="minorHAnsi"/>
          <w:u w:val="single"/>
        </w:rPr>
        <w:t>Currently, 13 California drone manufacturers operate across the state</w:t>
      </w:r>
      <w:r w:rsidRPr="00BA4FCA">
        <w:rPr>
          <w:rFonts w:asciiTheme="minorHAnsi" w:hAnsiTheme="minorHAnsi" w:cstheme="minorHAnsi"/>
          <w:sz w:val="16"/>
        </w:rPr>
        <w:t xml:space="preserve">, including 3D Robotics of San Diego and </w:t>
      </w:r>
      <w:proofErr w:type="spellStart"/>
      <w:r w:rsidRPr="00BA4FCA">
        <w:rPr>
          <w:rFonts w:asciiTheme="minorHAnsi" w:hAnsiTheme="minorHAnsi" w:cstheme="minorHAnsi"/>
          <w:sz w:val="16"/>
        </w:rPr>
        <w:t>Datron</w:t>
      </w:r>
      <w:proofErr w:type="spellEnd"/>
      <w:r w:rsidRPr="00BA4FCA">
        <w:rPr>
          <w:rFonts w:asciiTheme="minorHAnsi" w:hAnsiTheme="minorHAnsi" w:cstheme="minorHAnsi"/>
          <w:sz w:val="16"/>
        </w:rPr>
        <w:t xml:space="preserve"> Communication Systems of Vista. </w:t>
      </w:r>
      <w:r w:rsidRPr="00BA4FCA">
        <w:rPr>
          <w:rFonts w:asciiTheme="minorHAnsi" w:hAnsiTheme="minorHAnsi" w:cstheme="minorHAnsi"/>
          <w:u w:val="single"/>
        </w:rPr>
        <w:t>Pentagon officials initially purchased 10 drones from General Atomics — that number has now swelled to over 10,000 drones currently under Pentagon control, according to The Washington Post, and unknown numbers in CIA hands; a Defense News report estimates at least 80</w:t>
      </w:r>
      <w:r w:rsidRPr="00BA4FCA">
        <w:rPr>
          <w:rFonts w:asciiTheme="minorHAnsi" w:hAnsiTheme="minorHAnsi" w:cstheme="minorHAnsi"/>
          <w:b/>
          <w:bCs/>
          <w:u w:val="single"/>
        </w:rPr>
        <w:t>. “The defense industry has been a huge incubator of jobs</w:t>
      </w:r>
      <w:r w:rsidRPr="00BA4FCA">
        <w:rPr>
          <w:rFonts w:asciiTheme="minorHAnsi" w:hAnsiTheme="minorHAnsi" w:cstheme="minorHAnsi"/>
          <w:u w:val="single"/>
        </w:rPr>
        <w:t xml:space="preserve"> in California,</w:t>
      </w:r>
      <w:r w:rsidRPr="00BA4FCA">
        <w:rPr>
          <w:rFonts w:asciiTheme="minorHAnsi" w:hAnsiTheme="minorHAnsi" w:cstheme="minorHAnsi"/>
          <w:sz w:val="16"/>
        </w:rPr>
        <w:t xml:space="preserve"> especially Southern California,” said Assemblyman Steven Bradford, D-Gardena, last year. “We want these well-paying, high-tech manufacturing jobs to continue to grow here in California.” Californians, whether liberal or conservative, should champion drone programs that save American troops from having a larger footprint and having to put their lives in danger in foreign territories. </w:t>
      </w:r>
      <w:r w:rsidRPr="00BA4FCA">
        <w:rPr>
          <w:rFonts w:asciiTheme="minorHAnsi" w:hAnsiTheme="minorHAnsi" w:cstheme="minorHAnsi"/>
          <w:b/>
          <w:bCs/>
          <w:u w:val="single"/>
        </w:rPr>
        <w:t>Drones reduce ground troops, yet they have as powerful an impact.</w:t>
      </w:r>
    </w:p>
    <w:p w14:paraId="24E67D2F" w14:textId="77777777"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Drones good – Exports</w:t>
      </w:r>
    </w:p>
    <w:p w14:paraId="395D4872"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 xml:space="preserve">Turn -- Drones exports good and </w:t>
      </w:r>
      <w:proofErr w:type="spellStart"/>
      <w:r w:rsidRPr="00BA4FCA">
        <w:rPr>
          <w:rFonts w:asciiTheme="minorHAnsi" w:hAnsiTheme="minorHAnsi" w:cstheme="minorHAnsi"/>
        </w:rPr>
        <w:t>prolif</w:t>
      </w:r>
      <w:proofErr w:type="spellEnd"/>
      <w:r w:rsidRPr="00BA4FCA">
        <w:rPr>
          <w:rFonts w:asciiTheme="minorHAnsi" w:hAnsiTheme="minorHAnsi" w:cstheme="minorHAnsi"/>
        </w:rPr>
        <w:t xml:space="preserve"> is overstated</w:t>
      </w:r>
    </w:p>
    <w:p w14:paraId="4AB1051F" w14:textId="77777777" w:rsidR="005838E7" w:rsidRPr="00BA4FCA" w:rsidRDefault="005838E7" w:rsidP="005838E7">
      <w:pPr>
        <w:rPr>
          <w:rFonts w:asciiTheme="minorHAnsi" w:hAnsiTheme="minorHAnsi" w:cstheme="minorHAnsi"/>
        </w:rPr>
      </w:pPr>
      <w:r w:rsidRPr="00BA4FCA">
        <w:rPr>
          <w:rFonts w:asciiTheme="minorHAnsi" w:hAnsiTheme="minorHAnsi" w:cstheme="minorHAnsi"/>
          <w:b/>
          <w:bCs/>
        </w:rPr>
        <w:t>Lin-Greenberg 18</w:t>
      </w:r>
      <w:r w:rsidRPr="00BA4FCA">
        <w:rPr>
          <w:rFonts w:asciiTheme="minorHAnsi" w:hAnsiTheme="minorHAnsi" w:cstheme="minorHAnsi"/>
        </w:rPr>
        <w:t xml:space="preserve">, (Erik Lin-Greenberg, PhD in political sciences at Columbia University, 4-24-2018, War on the Rocks, "Why Washington’s New Drone Export Policy Is Good </w:t>
      </w:r>
      <w:proofErr w:type="gramStart"/>
      <w:r w:rsidRPr="00BA4FCA">
        <w:rPr>
          <w:rFonts w:asciiTheme="minorHAnsi" w:hAnsiTheme="minorHAnsi" w:cstheme="minorHAnsi"/>
        </w:rPr>
        <w:t>For</w:t>
      </w:r>
      <w:proofErr w:type="gramEnd"/>
      <w:r w:rsidRPr="00BA4FCA">
        <w:rPr>
          <w:rFonts w:asciiTheme="minorHAnsi" w:hAnsiTheme="minorHAnsi" w:cstheme="minorHAnsi"/>
        </w:rPr>
        <w:t xml:space="preserve"> National Security", https://warontherocks.com/2018/04/why-washingtons-new-drone-export-policy-is-good-for-national-security/, accessed 7-11-2019, GB)</w:t>
      </w:r>
    </w:p>
    <w:p w14:paraId="041E4996" w14:textId="77777777" w:rsidR="005838E7" w:rsidRPr="00BA4FCA" w:rsidRDefault="005838E7" w:rsidP="005838E7">
      <w:pPr>
        <w:rPr>
          <w:rFonts w:asciiTheme="minorHAnsi" w:hAnsiTheme="minorHAnsi" w:cstheme="minorHAnsi"/>
          <w:sz w:val="16"/>
        </w:rPr>
      </w:pPr>
      <w:r w:rsidRPr="00BA4FCA">
        <w:rPr>
          <w:rFonts w:asciiTheme="minorHAnsi" w:hAnsiTheme="minorHAnsi" w:cstheme="minorHAnsi"/>
          <w:sz w:val="16"/>
        </w:rPr>
        <w:t xml:space="preserve">Last Thursday, the State Department announced its updated export policy for unmanned aerial systems, popularly known as drones. </w:t>
      </w:r>
      <w:r w:rsidRPr="00BA4FCA">
        <w:rPr>
          <w:rFonts w:asciiTheme="minorHAnsi" w:hAnsiTheme="minorHAnsi" w:cstheme="minorHAnsi"/>
          <w:u w:val="single"/>
        </w:rPr>
        <w:t xml:space="preserve">While the White House framed the new plan </w:t>
      </w:r>
      <w:proofErr w:type="gramStart"/>
      <w:r w:rsidRPr="00BA4FCA">
        <w:rPr>
          <w:rFonts w:asciiTheme="minorHAnsi" w:hAnsiTheme="minorHAnsi" w:cstheme="minorHAnsi"/>
          <w:u w:val="single"/>
        </w:rPr>
        <w:t>as a means to</w:t>
      </w:r>
      <w:proofErr w:type="gramEnd"/>
      <w:r w:rsidRPr="00BA4FCA">
        <w:rPr>
          <w:rFonts w:asciiTheme="minorHAnsi" w:hAnsiTheme="minorHAnsi" w:cstheme="minorHAnsi"/>
          <w:u w:val="single"/>
        </w:rPr>
        <w:t xml:space="preserve"> promote American industry, the guidelines </w:t>
      </w:r>
      <w:r w:rsidRPr="00BA4FCA">
        <w:rPr>
          <w:rStyle w:val="StyleUnderline"/>
          <w:rFonts w:asciiTheme="minorHAnsi" w:hAnsiTheme="minorHAnsi" w:cstheme="minorHAnsi"/>
        </w:rPr>
        <w:t xml:space="preserve">— </w:t>
      </w:r>
      <w:r w:rsidRPr="00BA4FCA">
        <w:rPr>
          <w:rFonts w:asciiTheme="minorHAnsi" w:hAnsiTheme="minorHAnsi" w:cstheme="minorHAnsi"/>
          <w:u w:val="single"/>
        </w:rPr>
        <w:t>which make it easier for the United States to sell drones to foreign allies — will almost certainly enhance U.S. national security</w:t>
      </w:r>
      <w:r w:rsidRPr="00BA4FCA">
        <w:rPr>
          <w:rStyle w:val="StyleUnderline"/>
          <w:rFonts w:asciiTheme="minorHAnsi" w:hAnsiTheme="minorHAnsi" w:cstheme="minorHAnsi"/>
        </w:rPr>
        <w:t xml:space="preserve">. </w:t>
      </w:r>
      <w:r w:rsidRPr="00BA4FCA">
        <w:rPr>
          <w:rFonts w:asciiTheme="minorHAnsi" w:hAnsiTheme="minorHAnsi" w:cstheme="minorHAnsi"/>
          <w:u w:val="single"/>
        </w:rPr>
        <w:t>By exporting drones, which are on the wish lists of militaries around the world, Washington can strengthen ties with allies, enhance burden-sharing and interoperability during coalition operations, and prevent strategic competitors like China from gaining influence among Washington’s security partners. The new guidelines streamline the sale of both armed and unarmed drones, while still maintaining stipulations that ensure recipients use exported drones in accordance with international law and international human rights law. Specifically, the new policy authorizes direct commercial sales of drone technology, allowing U.S. firms like General Atomics and Northrop Grumman to directly market certain drones to foreign governments, rather than relying on the more cumbersome government-run Foreign Military Sales program</w:t>
      </w:r>
      <w:r w:rsidRPr="00BA4FCA">
        <w:rPr>
          <w:rFonts w:asciiTheme="minorHAnsi" w:hAnsiTheme="minorHAnsi" w:cstheme="minorHAnsi"/>
          <w:sz w:val="16"/>
        </w:rPr>
        <w:t xml:space="preserve">. The policy also eliminates the special scrutiny on laser designators — technology that allows drones to cue airstrikes. Under earlier policies, these factors often halted drone transfers or extended U.S. government deliberations on export approval. U.S. drone exports have long been governed by both domestic export controls and international agreements. These regulations, like the multilateral Missile Technology Control Regime, were drafted long before unmanned and remotely piloted aircraft became common features of military arsenals. As such, these regulations often characterized long-range drones as cruise missiles. Because cruise missiles </w:t>
      </w:r>
      <w:proofErr w:type="gramStart"/>
      <w:r w:rsidRPr="00BA4FCA">
        <w:rPr>
          <w:rFonts w:asciiTheme="minorHAnsi" w:hAnsiTheme="minorHAnsi" w:cstheme="minorHAnsi"/>
          <w:sz w:val="16"/>
        </w:rPr>
        <w:t>were capable of delivering</w:t>
      </w:r>
      <w:proofErr w:type="gramEnd"/>
      <w:r w:rsidRPr="00BA4FCA">
        <w:rPr>
          <w:rFonts w:asciiTheme="minorHAnsi" w:hAnsiTheme="minorHAnsi" w:cstheme="minorHAnsi"/>
          <w:sz w:val="16"/>
        </w:rPr>
        <w:t xml:space="preserve"> nuclear or chemical weapons, there was a “strong presumption of denial” for drone exports. The Obama administration initially followed these guidelines because they believed more American exports could lead other powers to sell drones to states that might use them in ways that violated international law. When it became clear that states like China and Israel were more than willing to export drones despite U.S. restraint, the administration released a drone export policy in 2015 that attempted to advance its national security interests and slightly ease restrictions on drone exports. The 2015 policy established a drone-specific framework to govern foreign transfers, but still required all exports to go through slow government approval processes. Under past policies, even close U.S. allies faced difficulties acquiring U.S. drones. Italy, for instance, was unable to arm its U.S.-produced Reapers between 2011 and 2015. Jordan was barred from receiving unarmed variants of Predator drone that it hoped to use during counter-ISIL operations. Without access to U.S.-produced drones, states had two options: either give up drone acquisition efforts or seek out new suppliers. Abandoning drone procurement was impractical since states buy these military technologies to meet specific military requirements or to signal technical and military prowess to domestic and international audiences. As a result, states — including close U.S. allies — were forced to find suppliers who were more willing to hawk their wares. Saudi Arabia and Jordan, for instance, turned to China to build drone fleets filled with Predator </w:t>
      </w:r>
      <w:proofErr w:type="gramStart"/>
      <w:r w:rsidRPr="00BA4FCA">
        <w:rPr>
          <w:rFonts w:asciiTheme="minorHAnsi" w:hAnsiTheme="minorHAnsi" w:cstheme="minorHAnsi"/>
          <w:sz w:val="16"/>
        </w:rPr>
        <w:t>knock-offs</w:t>
      </w:r>
      <w:proofErr w:type="gramEnd"/>
      <w:r w:rsidRPr="00BA4FCA">
        <w:rPr>
          <w:rFonts w:asciiTheme="minorHAnsi" w:hAnsiTheme="minorHAnsi" w:cstheme="minorHAnsi"/>
          <w:sz w:val="16"/>
        </w:rPr>
        <w:t xml:space="preserve">, and India invested $400 million on Israeli drones. When allies turn to other states for advanced military technology, </w:t>
      </w:r>
      <w:r w:rsidRPr="00BA4FCA">
        <w:rPr>
          <w:rFonts w:asciiTheme="minorHAnsi" w:hAnsiTheme="minorHAnsi" w:cstheme="minorHAnsi"/>
          <w:u w:val="single"/>
        </w:rPr>
        <w:t>U.S. national security suffers in three critical ways. First, withholding military technology from close allies and partners can strain security relationships. Since these partnerships are grounded in trust, shared interests, and common threats, partners may equate a state’s unwillingness to export drones with waning loyalty and commitment to other security agreements.</w:t>
      </w:r>
      <w:r w:rsidRPr="00BA4FCA">
        <w:rPr>
          <w:rFonts w:asciiTheme="minorHAnsi" w:hAnsiTheme="minorHAnsi" w:cstheme="minorHAnsi"/>
          <w:sz w:val="16"/>
        </w:rPr>
        <w:t xml:space="preserve"> For instance, the former top Italian Air Force general questioned Washington’s initial denial of Italy’s request for armed drones, arguing that “it seemed impossible that a loyal ally could be ruled out” from receiving armed drones. He noted that “in Afghanistan, we would have saved Italian lives if we had had armed drones.” By streamlining the process for foreign states to acquire U.S. drones, the new policy helps reduce this sort of tension that can engender mistrust and muddy interactions between Washington and its partners. Second, </w:t>
      </w:r>
      <w:r w:rsidRPr="00BA4FCA">
        <w:rPr>
          <w:rFonts w:asciiTheme="minorHAnsi" w:hAnsiTheme="minorHAnsi" w:cstheme="minorHAnsi"/>
          <w:u w:val="single"/>
        </w:rPr>
        <w:t>denying exports can degrade effectiveness and interoperability during coalition operations. By not exporting weapons to allies, supplier states potentially limit the ability of allies to share operational burdens. For instance, export controls and international agreements that blocked the transfer of armed drones to many NATO allies left Washington responsible for operating the bulk of armed drones in Afghanistan.</w:t>
      </w:r>
      <w:r w:rsidRPr="00BA4FCA">
        <w:rPr>
          <w:rFonts w:asciiTheme="minorHAnsi" w:hAnsiTheme="minorHAnsi" w:cstheme="minorHAnsi"/>
          <w:sz w:val="16"/>
        </w:rPr>
        <w:t xml:space="preserve"> This demand placed additional strain on the already under-manned and overstretched American capacity. Additionally, if states turn to alternate suppliers, their ability to easily operate with American forces may be reduced. Common systems and similar technical infrastructure </w:t>
      </w:r>
      <w:proofErr w:type="gramStart"/>
      <w:r w:rsidRPr="00BA4FCA">
        <w:rPr>
          <w:rFonts w:asciiTheme="minorHAnsi" w:hAnsiTheme="minorHAnsi" w:cstheme="minorHAnsi"/>
          <w:sz w:val="16"/>
        </w:rPr>
        <w:t>helps</w:t>
      </w:r>
      <w:proofErr w:type="gramEnd"/>
      <w:r w:rsidRPr="00BA4FCA">
        <w:rPr>
          <w:rFonts w:asciiTheme="minorHAnsi" w:hAnsiTheme="minorHAnsi" w:cstheme="minorHAnsi"/>
          <w:sz w:val="16"/>
        </w:rPr>
        <w:t xml:space="preserve"> streamline information sharing, planning, maintenance, and operations. Given the frequency of coalition operations in the </w:t>
      </w:r>
      <w:r w:rsidRPr="00BA4FCA">
        <w:rPr>
          <w:rFonts w:asciiTheme="minorHAnsi" w:hAnsiTheme="minorHAnsi" w:cstheme="minorHAnsi"/>
          <w:sz w:val="16"/>
        </w:rPr>
        <w:lastRenderedPageBreak/>
        <w:t>current security environment, interoperability is key to increasing operational effectiveness and reducing the likelihood of mishaps and confusion during future crises and contingencies. Third, and perhaps most strategically important</w:t>
      </w:r>
      <w:r w:rsidRPr="00BA4FCA">
        <w:rPr>
          <w:rFonts w:asciiTheme="minorHAnsi" w:hAnsiTheme="minorHAnsi" w:cstheme="minorHAnsi"/>
          <w:u w:val="single"/>
        </w:rPr>
        <w:t>, Washington loses political and military influence when states turn to other suppliers. When a state transfers arms, it hopes to establish influence in the recipient state throughout and beyond the lifecycle of the weapon system. In the short term, influence is established via agreements to train personnel or maintain equipment. Producer states design training curricula and can withhold future deliveries, parts, or maintenance if a recipient takes actions that run counter to their interests. Over time, these relationships often deepen into wider security partnerships.</w:t>
      </w:r>
      <w:r w:rsidRPr="00BA4FCA">
        <w:rPr>
          <w:rFonts w:asciiTheme="minorHAnsi" w:hAnsiTheme="minorHAnsi" w:cstheme="minorHAnsi"/>
          <w:sz w:val="16"/>
        </w:rPr>
        <w:t xml:space="preserve"> For instance, personnel who operate U.S.-produced equipment frequently attend training or exercises in the United States. There, they gain exposure to U.S. military principles, culture, and values. Because of these experiences, these personnel may be selected for professional military education programs like the U.S. Air Force’s Air War College later in their careers. These relationships can strengthen bonds between personnel from the United States and states that receive U.S.-built equipment, ensuring long-term American influence. The new policy makes it easier for the United States to provide drones to foreign states, helping to prevent Washington from losing influence </w:t>
      </w:r>
      <w:proofErr w:type="gramStart"/>
      <w:r w:rsidRPr="00BA4FCA">
        <w:rPr>
          <w:rFonts w:asciiTheme="minorHAnsi" w:hAnsiTheme="minorHAnsi" w:cstheme="minorHAnsi"/>
          <w:sz w:val="16"/>
        </w:rPr>
        <w:t>to</w:t>
      </w:r>
      <w:proofErr w:type="gramEnd"/>
      <w:r w:rsidRPr="00BA4FCA">
        <w:rPr>
          <w:rFonts w:asciiTheme="minorHAnsi" w:hAnsiTheme="minorHAnsi" w:cstheme="minorHAnsi"/>
          <w:sz w:val="16"/>
        </w:rPr>
        <w:t xml:space="preserve"> China and other supplier states who are eager to increase their global sway. While the export of U.S.-produced drones enhances national security, what effect will </w:t>
      </w:r>
      <w:proofErr w:type="gramStart"/>
      <w:r w:rsidRPr="00BA4FCA">
        <w:rPr>
          <w:rFonts w:asciiTheme="minorHAnsi" w:hAnsiTheme="minorHAnsi" w:cstheme="minorHAnsi"/>
          <w:sz w:val="16"/>
        </w:rPr>
        <w:t>increased</w:t>
      </w:r>
      <w:proofErr w:type="gramEnd"/>
      <w:r w:rsidRPr="00BA4FCA">
        <w:rPr>
          <w:rFonts w:asciiTheme="minorHAnsi" w:hAnsiTheme="minorHAnsi" w:cstheme="minorHAnsi"/>
          <w:sz w:val="16"/>
        </w:rPr>
        <w:t xml:space="preserve"> drone sales have on international security? </w:t>
      </w:r>
      <w:r w:rsidRPr="00BA4FCA">
        <w:rPr>
          <w:rFonts w:asciiTheme="minorHAnsi" w:hAnsiTheme="minorHAnsi" w:cstheme="minorHAnsi"/>
          <w:b/>
          <w:bCs/>
          <w:u w:val="single"/>
        </w:rPr>
        <w:t>Drone proliferation pessimists often lament that weakening drone export controls will make it easier for states to launch military operations and destabilize security by triggering arms racing between states eager to one-up their rival’s drone capabilities. These concerns are likely overstated</w:t>
      </w:r>
      <w:r w:rsidRPr="00BA4FCA">
        <w:rPr>
          <w:rFonts w:asciiTheme="minorHAnsi" w:hAnsiTheme="minorHAnsi" w:cstheme="minorHAnsi"/>
          <w:u w:val="single"/>
        </w:rPr>
        <w:t xml:space="preserve"> for two reasons. First, the transfer of drones is unlikely to be inherently destabilizing. To be sure, the reduced risk associated with operating remotely piloted aircraft may lead risk-averse decision-makers to more frequently launch drones on intelligence gathering and strike missions. However, limited transfers of drone technology have had a minimal effect on regional stability. For instance, Iraq and Nigeria have used recently acquired drones to launch missile strikes on suspected terrorists, but these operations have been limited in scale and geographic scope. Carrying out worldwide drone operations like those conducted by the United States requires a massive technological and logistical infrastructure, and as I describe in a forthcoming book chapter, a complex backbone of intelligence personnel and organizations that costs billions and takes decades to develop.</w:t>
      </w:r>
      <w:r w:rsidRPr="00BA4FCA">
        <w:rPr>
          <w:rFonts w:asciiTheme="minorHAnsi" w:hAnsiTheme="minorHAnsi" w:cstheme="minorHAnsi"/>
          <w:sz w:val="16"/>
        </w:rPr>
        <w:t xml:space="preserve"> Even if countries acquire drone aircraft, it takes time to develop the required network of bases, satellites, computer systems, and personnel before a state can conduct sustained, large-scale drone operations. Second, even if the sale of drones under the new policy triggers drone arms racing, remotely piloted aircraft often have a stabilizing effect on crisis situations. As I have argued elsewhere, drones allow states to carry out military operations without risking significant escalation. Drones can help stabilize crises by collecting intelligence that can make subsequent operations more precise or limited, or can be deployed in lieu of more escalatory means, like ground forces or manned aircraft. While states may be more prone to launch drones on risky missions, states are unlikely to take escalatory military or diplomatic responses after a drone is lost to enemy action. In other words, drones provide a de-escalatory off-ramp that typically is not an option when inhabited assets are involved. For instance, the Pentagon largely ignored Syria’s downing of a remotely piloted Predator reconnaissance drone in 2015. In contrast, Syria’s recent shoot down of an inhabited Israel Air Force F-16 fighter in February triggered a massive Israeli retaliation that reportedly destroyed half of Syrian air defenses. As drones become an increasingly common fixture on the modern battlefield, the new export policy marks an important step in managing their proliferation and promoting Washington’s national security interests. Streamlining the drone export process helps Washington strengthen ties with allies and partners, enhances interoperability during coalition operations, and limits the ability of competitors to jeopardize U.S. influence. But more can be done to ensure allies can acquire U.S. drones. For instance, one retired Air Force general just called for changes to the Missile Technology Control Regime that would reclassify drones like the Reaper and ease their export. Until then, China and other drone producer states may attempt to woo customers by undercutting U.S. prices. Or, they might impose fewer political conditions to sales, allowing exports to </w:t>
      </w:r>
      <w:proofErr w:type="gramStart"/>
      <w:r w:rsidRPr="00BA4FCA">
        <w:rPr>
          <w:rFonts w:asciiTheme="minorHAnsi" w:hAnsiTheme="minorHAnsi" w:cstheme="minorHAnsi"/>
          <w:sz w:val="16"/>
        </w:rPr>
        <w:t>states</w:t>
      </w:r>
      <w:proofErr w:type="gramEnd"/>
      <w:r w:rsidRPr="00BA4FCA">
        <w:rPr>
          <w:rFonts w:asciiTheme="minorHAnsi" w:hAnsiTheme="minorHAnsi" w:cstheme="minorHAnsi"/>
          <w:sz w:val="16"/>
        </w:rPr>
        <w:t xml:space="preserve"> with shadier human rights records. Even if some clients have already purchased drones from other suppliers, the new policy ensures that Washington is at least in the game as a viable alternative as states continue to expand their drone fleets.</w:t>
      </w:r>
    </w:p>
    <w:p w14:paraId="2CB86B56" w14:textId="77777777"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Drones good – Strikes</w:t>
      </w:r>
    </w:p>
    <w:p w14:paraId="39FA956A" w14:textId="77777777" w:rsidR="005838E7" w:rsidRPr="00BA4FCA" w:rsidRDefault="005838E7" w:rsidP="005838E7">
      <w:pPr>
        <w:pStyle w:val="Heading4"/>
        <w:shd w:val="clear" w:color="auto" w:fill="FFFFFF"/>
        <w:spacing w:line="278" w:lineRule="atLeast"/>
        <w:rPr>
          <w:rFonts w:asciiTheme="minorHAnsi" w:hAnsiTheme="minorHAnsi" w:cstheme="minorHAnsi"/>
          <w:color w:val="222222"/>
          <w:szCs w:val="26"/>
        </w:rPr>
      </w:pPr>
      <w:r w:rsidRPr="00BA4FCA">
        <w:rPr>
          <w:rFonts w:asciiTheme="minorHAnsi" w:hAnsiTheme="minorHAnsi" w:cstheme="minorHAnsi"/>
          <w:color w:val="222222"/>
          <w:szCs w:val="26"/>
        </w:rPr>
        <w:t>Drone strikes are good – the media portrays them as bad, but empirics show the opposite</w:t>
      </w:r>
    </w:p>
    <w:p w14:paraId="5D42CECF" w14:textId="77777777" w:rsidR="005838E7" w:rsidRPr="00BA4FCA" w:rsidRDefault="005838E7" w:rsidP="005838E7">
      <w:pPr>
        <w:shd w:val="clear" w:color="auto" w:fill="FFFFFF"/>
        <w:spacing w:line="235" w:lineRule="atLeast"/>
        <w:rPr>
          <w:rFonts w:asciiTheme="minorHAnsi" w:hAnsiTheme="minorHAnsi" w:cstheme="minorHAnsi"/>
          <w:color w:val="222222"/>
        </w:rPr>
      </w:pPr>
      <w:r w:rsidRPr="00BA4FCA">
        <w:rPr>
          <w:rFonts w:asciiTheme="minorHAnsi" w:hAnsiTheme="minorHAnsi" w:cstheme="minorHAnsi"/>
          <w:color w:val="222222"/>
        </w:rPr>
        <w:t>Daniel </w:t>
      </w:r>
      <w:r w:rsidRPr="00BA4FCA">
        <w:rPr>
          <w:rFonts w:asciiTheme="minorHAnsi" w:hAnsiTheme="minorHAnsi" w:cstheme="minorHAnsi"/>
          <w:b/>
          <w:bCs/>
          <w:color w:val="222222"/>
          <w:sz w:val="26"/>
          <w:szCs w:val="26"/>
        </w:rPr>
        <w:t>Silverman</w:t>
      </w:r>
      <w:r w:rsidRPr="00BA4FCA">
        <w:rPr>
          <w:rFonts w:asciiTheme="minorHAnsi" w:hAnsiTheme="minorHAnsi" w:cstheme="minorHAnsi"/>
          <w:color w:val="222222"/>
        </w:rPr>
        <w:t>, 10-26-20</w:t>
      </w:r>
      <w:r w:rsidRPr="00BA4FCA">
        <w:rPr>
          <w:rFonts w:asciiTheme="minorHAnsi" w:hAnsiTheme="minorHAnsi" w:cstheme="minorHAnsi"/>
          <w:b/>
          <w:bCs/>
          <w:color w:val="222222"/>
          <w:sz w:val="26"/>
          <w:szCs w:val="26"/>
        </w:rPr>
        <w:t>18</w:t>
      </w:r>
      <w:r w:rsidRPr="00BA4FCA">
        <w:rPr>
          <w:rFonts w:asciiTheme="minorHAnsi" w:hAnsiTheme="minorHAnsi" w:cstheme="minorHAnsi"/>
          <w:color w:val="222222"/>
        </w:rPr>
        <w:t>, Daniel Silverman is a postdoctoral fellow at Carnegie Mellon University’s Institute for Politics and Strategy and earned his PhD from Ohio State University, "Analysis," Washington Post, </w:t>
      </w:r>
      <w:hyperlink r:id="rId259" w:tgtFrame="_blank" w:history="1">
        <w:r w:rsidRPr="00BA4FCA">
          <w:rPr>
            <w:rStyle w:val="Hyperlink"/>
            <w:rFonts w:asciiTheme="minorHAnsi" w:hAnsiTheme="minorHAnsi" w:cstheme="minorHAnsi"/>
          </w:rPr>
          <w:t>https://www.washingtonpost.com/news/monkey-cage/wp/2018/10/26/does-u-s-drone-warfare-in-countries-like-pakistan-really-cause-blowback/?utm_term=.d6e1f3355d7d</w:t>
        </w:r>
      </w:hyperlink>
      <w:r w:rsidRPr="00BA4FCA">
        <w:rPr>
          <w:rFonts w:asciiTheme="minorHAnsi" w:hAnsiTheme="minorHAnsi" w:cstheme="minorHAnsi"/>
          <w:color w:val="222222"/>
        </w:rPr>
        <w:t>) [ML]</w:t>
      </w:r>
    </w:p>
    <w:p w14:paraId="6704CA17" w14:textId="77777777" w:rsidR="005838E7" w:rsidRPr="00BA4FCA" w:rsidRDefault="005838E7" w:rsidP="005838E7">
      <w:pPr>
        <w:shd w:val="clear" w:color="auto" w:fill="FFFFFF"/>
        <w:spacing w:line="235" w:lineRule="atLeast"/>
        <w:rPr>
          <w:rFonts w:asciiTheme="minorHAnsi" w:hAnsiTheme="minorHAnsi" w:cstheme="minorHAnsi"/>
          <w:color w:val="222222"/>
        </w:rPr>
      </w:pPr>
      <w:r w:rsidRPr="00BA4FCA">
        <w:rPr>
          <w:rFonts w:asciiTheme="minorHAnsi" w:hAnsiTheme="minorHAnsi" w:cstheme="minorHAnsi"/>
          <w:color w:val="222222"/>
          <w:sz w:val="16"/>
          <w:szCs w:val="16"/>
        </w:rPr>
        <w:t>Entering its 16th year, </w:t>
      </w:r>
      <w:r w:rsidRPr="00BA4FCA">
        <w:rPr>
          <w:rFonts w:asciiTheme="minorHAnsi" w:hAnsiTheme="minorHAnsi" w:cstheme="minorHAnsi"/>
          <w:color w:val="222222"/>
          <w:u w:val="single"/>
        </w:rPr>
        <w:t>the U.S. drone campaign in Pakistan remains highly controversial</w:t>
      </w:r>
      <w:r w:rsidRPr="00BA4FCA">
        <w:rPr>
          <w:rFonts w:asciiTheme="minorHAnsi" w:hAnsiTheme="minorHAnsi" w:cstheme="minorHAnsi"/>
          <w:color w:val="222222"/>
          <w:sz w:val="16"/>
          <w:szCs w:val="16"/>
        </w:rPr>
        <w:t>. Some scholars and activists have long argued that — on top of their legal and moral issues — the strikes create a strategic “blowback effect” by stoking widespread anger, opposition and resistance in target societies. Yet others have found the opposite, with </w:t>
      </w:r>
      <w:r w:rsidRPr="00BA4FCA">
        <w:rPr>
          <w:rFonts w:asciiTheme="minorHAnsi" w:hAnsiTheme="minorHAnsi" w:cstheme="minorHAnsi"/>
          <w:color w:val="222222"/>
          <w:u w:val="single"/>
        </w:rPr>
        <w:t xml:space="preserve">residents </w:t>
      </w:r>
      <w:proofErr w:type="gramStart"/>
      <w:r w:rsidRPr="00BA4FCA">
        <w:rPr>
          <w:rFonts w:asciiTheme="minorHAnsi" w:hAnsiTheme="minorHAnsi" w:cstheme="minorHAnsi"/>
          <w:color w:val="222222"/>
          <w:u w:val="single"/>
        </w:rPr>
        <w:t>actually supporting</w:t>
      </w:r>
      <w:proofErr w:type="gramEnd"/>
      <w:r w:rsidRPr="00BA4FCA">
        <w:rPr>
          <w:rFonts w:asciiTheme="minorHAnsi" w:hAnsiTheme="minorHAnsi" w:cstheme="minorHAnsi"/>
          <w:color w:val="222222"/>
          <w:u w:val="single"/>
        </w:rPr>
        <w:t xml:space="preserve"> the drone attacks compared with other options</w:t>
      </w:r>
      <w:r w:rsidRPr="00BA4FCA">
        <w:rPr>
          <w:rFonts w:asciiTheme="minorHAnsi" w:hAnsiTheme="minorHAnsi" w:cstheme="minorHAnsi"/>
          <w:color w:val="222222"/>
          <w:sz w:val="16"/>
          <w:szCs w:val="16"/>
        </w:rPr>
        <w:t>. Who is right in this “drone blowback debate?” In fact, both camps are partly right and wrong. This is because each has been looking largely at different populations: those who are directly exposed to the events in question vs. those who are not. As my research illuminates, such populations tend to form not just different attitudes but, in fact, widely divergent factual beliefs about what is going on in conflict zones. What previous studies have found One side of the debate is well represented by the work of Aqil Shah. </w:t>
      </w:r>
      <w:r w:rsidRPr="00BA4FCA">
        <w:rPr>
          <w:rFonts w:asciiTheme="minorHAnsi" w:hAnsiTheme="minorHAnsi" w:cstheme="minorHAnsi"/>
          <w:color w:val="222222"/>
          <w:u w:val="single"/>
        </w:rPr>
        <w:t>Shah — a Pakistani scholar at the University of Oklahoma — has found that U.S. drone warfare strikes enjoyed broad public support among the population</w:t>
      </w:r>
      <w:r w:rsidRPr="00BA4FCA">
        <w:rPr>
          <w:rFonts w:asciiTheme="minorHAnsi" w:hAnsiTheme="minorHAnsi" w:cstheme="minorHAnsi"/>
          <w:color w:val="222222"/>
          <w:sz w:val="16"/>
          <w:szCs w:val="16"/>
        </w:rPr>
        <w:t> in Pakistan’s tribal areas. Shah interviewed 147 residents of North Waziristan, the tribal region that has been the target of 71 percent of the 400-plus U.S. drone attacks in Pakistan since 2004. </w:t>
      </w:r>
      <w:r w:rsidRPr="00BA4FCA">
        <w:rPr>
          <w:rFonts w:asciiTheme="minorHAnsi" w:hAnsiTheme="minorHAnsi" w:cstheme="minorHAnsi"/>
          <w:color w:val="222222"/>
          <w:u w:val="single"/>
        </w:rPr>
        <w:t>Shah’s study is not alone — other efforts by scholars with deep ties to the tribal areas have made a similar case in recent years. </w:t>
      </w:r>
      <w:r w:rsidRPr="00BA4FCA">
        <w:rPr>
          <w:rFonts w:asciiTheme="minorHAnsi" w:hAnsiTheme="minorHAnsi" w:cstheme="minorHAnsi"/>
          <w:color w:val="222222"/>
          <w:sz w:val="16"/>
          <w:szCs w:val="16"/>
        </w:rPr>
        <w:t>These writers relate how </w:t>
      </w:r>
      <w:proofErr w:type="gramStart"/>
      <w:r w:rsidRPr="00BA4FCA">
        <w:rPr>
          <w:rFonts w:asciiTheme="minorHAnsi" w:hAnsiTheme="minorHAnsi" w:cstheme="minorHAnsi"/>
          <w:color w:val="222222"/>
          <w:u w:val="single"/>
        </w:rPr>
        <w:t>local residents</w:t>
      </w:r>
      <w:proofErr w:type="gramEnd"/>
      <w:r w:rsidRPr="00BA4FCA">
        <w:rPr>
          <w:rFonts w:asciiTheme="minorHAnsi" w:hAnsiTheme="minorHAnsi" w:cstheme="minorHAnsi"/>
          <w:color w:val="222222"/>
          <w:u w:val="single"/>
        </w:rPr>
        <w:t xml:space="preserve"> in interviews largely voice support for the strikes, stating they target the “sinners” and not the “innocent.”</w:t>
      </w:r>
      <w:r w:rsidRPr="00BA4FCA">
        <w:rPr>
          <w:rFonts w:asciiTheme="minorHAnsi" w:hAnsiTheme="minorHAnsi" w:cstheme="minorHAnsi"/>
          <w:color w:val="222222"/>
          <w:sz w:val="16"/>
          <w:szCs w:val="16"/>
        </w:rPr>
        <w:t> However, such findings clash sharply with a vast body of writing arguing just the opposite. Over the last decade and a half, numerous journalists, scholars and activists have written about how U.S. drone warfare in nations like Pakistan — as well as Yemen, Somalia and beyond — has harmed civilians, alienating and radicalizing populations in the target societies. According to this blowback thesis, </w:t>
      </w:r>
      <w:r w:rsidRPr="00BA4FCA">
        <w:rPr>
          <w:rFonts w:asciiTheme="minorHAnsi" w:hAnsiTheme="minorHAnsi" w:cstheme="minorHAnsi"/>
          <w:color w:val="222222"/>
          <w:u w:val="single"/>
        </w:rPr>
        <w:t>the strikes</w:t>
      </w:r>
      <w:r w:rsidRPr="00BA4FCA">
        <w:rPr>
          <w:rFonts w:asciiTheme="minorHAnsi" w:hAnsiTheme="minorHAnsi" w:cstheme="minorHAnsi"/>
          <w:color w:val="222222"/>
          <w:sz w:val="16"/>
          <w:szCs w:val="16"/>
        </w:rPr>
        <w:t> and their vast civilian death toll </w:t>
      </w:r>
      <w:r w:rsidRPr="00BA4FCA">
        <w:rPr>
          <w:rFonts w:asciiTheme="minorHAnsi" w:hAnsiTheme="minorHAnsi" w:cstheme="minorHAnsi"/>
          <w:color w:val="222222"/>
          <w:u w:val="single"/>
        </w:rPr>
        <w:t>have “created a siege mentality,” spreading hate for the United States in countries such as Pakistan.</w:t>
      </w:r>
      <w:r w:rsidRPr="00BA4FCA">
        <w:rPr>
          <w:rFonts w:asciiTheme="minorHAnsi" w:hAnsiTheme="minorHAnsi" w:cstheme="minorHAnsi"/>
          <w:color w:val="222222"/>
          <w:sz w:val="16"/>
          <w:szCs w:val="16"/>
        </w:rPr>
        <w:t> What motivates individuals’ reactions in war zones? What explains these starkly competing narratives? In a word, motivation. People have different incentives — or motivations — to form accurate beliefs about what is happening depending on their surrounding levels of risk. As many social scientists have documented, </w:t>
      </w:r>
      <w:r w:rsidRPr="00BA4FCA">
        <w:rPr>
          <w:rFonts w:asciiTheme="minorHAnsi" w:hAnsiTheme="minorHAnsi" w:cstheme="minorHAnsi"/>
          <w:color w:val="222222"/>
          <w:u w:val="single"/>
        </w:rPr>
        <w:t>individuals often engage in “motivated reasoning” about events around them, forming factual beliefs about their surroundings in ways that reinforce their existing worldviews. In war zones, this means civilians often form beliefs about the fighting based on what they already think of the actors involved. For example, if the United States perpetrates an attack, and civilians dislike or distrust the United States, they will probably believe the attack was indiscriminate in nature, which matches the motives they already thought the Americans possess. But not everyone in war zones can afford to let existing biases dictate their beliefs. For those close to the action — who see it and are directly affected by it — motivated reasoning takes a back seat to an “accuracy motive.”</w:t>
      </w:r>
      <w:r w:rsidRPr="00BA4FCA">
        <w:rPr>
          <w:rFonts w:asciiTheme="minorHAnsi" w:hAnsiTheme="minorHAnsi" w:cstheme="minorHAnsi"/>
          <w:color w:val="222222"/>
          <w:sz w:val="16"/>
          <w:szCs w:val="16"/>
        </w:rPr>
        <w:t> Getting it wrong could be a matter of life or death. In these cases, the tendency to form self-serving and biased beliefs is controlled by their need to understand the risks and dangers around them to survive. For civilians who live in an area under regular American bombardment — even if they dislike the United States — there is a powerful incentive for them to know who is being targeted and whether the bombing is indiscriminate. </w:t>
      </w:r>
      <w:r w:rsidRPr="00BA4FCA">
        <w:rPr>
          <w:rFonts w:asciiTheme="minorHAnsi" w:hAnsiTheme="minorHAnsi" w:cstheme="minorHAnsi"/>
          <w:color w:val="222222"/>
          <w:u w:val="single"/>
        </w:rPr>
        <w:t>Opinions about drones depend on proximity to strikes</w:t>
      </w:r>
      <w:r w:rsidRPr="00BA4FCA">
        <w:rPr>
          <w:rFonts w:asciiTheme="minorHAnsi" w:hAnsiTheme="minorHAnsi" w:cstheme="minorHAnsi"/>
          <w:color w:val="222222"/>
          <w:sz w:val="16"/>
          <w:szCs w:val="16"/>
        </w:rPr>
        <w:t> How does this apply to Pakistan? On the one hand, opponents of the blowback thesis are correct about the reality of drones on the ground and their perception by the local populace in places such as North Waziristan. Despite mistakes, it is by now clear that the </w:t>
      </w:r>
      <w:r w:rsidRPr="00BA4FCA">
        <w:rPr>
          <w:rFonts w:asciiTheme="minorHAnsi" w:hAnsiTheme="minorHAnsi" w:cstheme="minorHAnsi"/>
          <w:color w:val="222222"/>
          <w:u w:val="single"/>
        </w:rPr>
        <w:t>U.S. drone campaign in Pakistan has been quite precise</w:t>
      </w:r>
      <w:r w:rsidRPr="00BA4FCA">
        <w:rPr>
          <w:rFonts w:asciiTheme="minorHAnsi" w:hAnsiTheme="minorHAnsi" w:cstheme="minorHAnsi"/>
          <w:color w:val="222222"/>
          <w:sz w:val="16"/>
          <w:szCs w:val="16"/>
        </w:rPr>
        <w:t xml:space="preserve"> and discriminate, particularly compared with the relatively indiscriminate methods used by the Pakistani army and militants in the same areas. This accuracy and precision </w:t>
      </w:r>
      <w:proofErr w:type="gramStart"/>
      <w:r w:rsidRPr="00BA4FCA">
        <w:rPr>
          <w:rFonts w:asciiTheme="minorHAnsi" w:hAnsiTheme="minorHAnsi" w:cstheme="minorHAnsi"/>
          <w:color w:val="222222"/>
          <w:sz w:val="16"/>
          <w:szCs w:val="16"/>
        </w:rPr>
        <w:t>is</w:t>
      </w:r>
      <w:proofErr w:type="gramEnd"/>
      <w:r w:rsidRPr="00BA4FCA">
        <w:rPr>
          <w:rFonts w:asciiTheme="minorHAnsi" w:hAnsiTheme="minorHAnsi" w:cstheme="minorHAnsi"/>
          <w:color w:val="222222"/>
          <w:sz w:val="16"/>
          <w:szCs w:val="16"/>
        </w:rPr>
        <w:t xml:space="preserve"> widely recognized in the tribal areas, where understanding the risks posed by drones is “not just some abstract talking point [but] a high-stakes game” of survival. Indeed, one official of the adjacent Khyber Pakhtunkhwa province remarked that “the further away people were from the drone attacks, the more worked up they got about them.” </w:t>
      </w:r>
      <w:r w:rsidRPr="00BA4FCA">
        <w:rPr>
          <w:rFonts w:asciiTheme="minorHAnsi" w:hAnsiTheme="minorHAnsi" w:cstheme="minorHAnsi"/>
          <w:color w:val="222222"/>
          <w:u w:val="single"/>
        </w:rPr>
        <w:t>The best local-level econometric studies of the strikes’ impact similarly show that the strikes reduce militant violence and do not generate blowback effects within the tribal areas.</w:t>
      </w:r>
      <w:r w:rsidRPr="00BA4FCA">
        <w:rPr>
          <w:rFonts w:asciiTheme="minorHAnsi" w:hAnsiTheme="minorHAnsi" w:cstheme="minorHAnsi"/>
          <w:color w:val="222222"/>
          <w:sz w:val="16"/>
          <w:szCs w:val="16"/>
        </w:rPr>
        <w:t> On the other hand, the blowback proponents are also observing real trends in Pakistan and beyond. The tribal areas of Pakistan are only a small slice of the country, with about 2 percent of its population. </w:t>
      </w:r>
      <w:r w:rsidRPr="00BA4FCA">
        <w:rPr>
          <w:rFonts w:asciiTheme="minorHAnsi" w:hAnsiTheme="minorHAnsi" w:cstheme="minorHAnsi"/>
          <w:color w:val="222222"/>
          <w:u w:val="single"/>
        </w:rPr>
        <w:t>While the drone campaign may be highly accurate and discriminate on the ground, it is not perceived that way throughout most of Pakistan.</w:t>
      </w:r>
      <w:r w:rsidRPr="00BA4FCA">
        <w:rPr>
          <w:rFonts w:asciiTheme="minorHAnsi" w:hAnsiTheme="minorHAnsi" w:cstheme="minorHAnsi"/>
          <w:color w:val="222222"/>
          <w:sz w:val="16"/>
          <w:szCs w:val="16"/>
        </w:rPr>
        <w:t> </w:t>
      </w:r>
      <w:r w:rsidRPr="00BA4FCA">
        <w:rPr>
          <w:rFonts w:asciiTheme="minorHAnsi" w:hAnsiTheme="minorHAnsi" w:cstheme="minorHAnsi"/>
          <w:color w:val="222222"/>
          <w:u w:val="single"/>
        </w:rPr>
        <w:t>On the contrary, pervasive anti-</w:t>
      </w:r>
      <w:r w:rsidRPr="00BA4FCA">
        <w:rPr>
          <w:rFonts w:asciiTheme="minorHAnsi" w:hAnsiTheme="minorHAnsi" w:cstheme="minorHAnsi"/>
          <w:color w:val="222222"/>
          <w:u w:val="single"/>
        </w:rPr>
        <w:lastRenderedPageBreak/>
        <w:t>Americanism and intensely anti-drone media coverage have fueled beliefs that drones are indiscriminate death machines, slaughtering innocent women and children in high numbers. These beliefs — though inaccurate — have very real consequences. They have deepened reservoirs of popular resentment toward the United States in Pakistan, inciting numerous anti-drone protests and riots.</w:t>
      </w:r>
      <w:r w:rsidRPr="00BA4FCA">
        <w:rPr>
          <w:rFonts w:asciiTheme="minorHAnsi" w:hAnsiTheme="minorHAnsi" w:cstheme="minorHAnsi"/>
          <w:color w:val="222222"/>
          <w:sz w:val="16"/>
          <w:szCs w:val="16"/>
        </w:rPr>
        <w:t> </w:t>
      </w:r>
      <w:r w:rsidRPr="00BA4FCA">
        <w:rPr>
          <w:rFonts w:asciiTheme="minorHAnsi" w:hAnsiTheme="minorHAnsi" w:cstheme="minorHAnsi"/>
          <w:color w:val="222222"/>
          <w:u w:val="single"/>
        </w:rPr>
        <w:t>This has</w:t>
      </w:r>
      <w:r w:rsidRPr="00BA4FCA">
        <w:rPr>
          <w:rFonts w:asciiTheme="minorHAnsi" w:hAnsiTheme="minorHAnsi" w:cstheme="minorHAnsi"/>
          <w:color w:val="222222"/>
          <w:sz w:val="16"/>
          <w:szCs w:val="16"/>
        </w:rPr>
        <w:t> forced concessions like the closure of U.S. drone bases and NATO supply routes to Afghanistan on Pakistani soil and </w:t>
      </w:r>
      <w:r w:rsidRPr="00BA4FCA">
        <w:rPr>
          <w:rFonts w:asciiTheme="minorHAnsi" w:hAnsiTheme="minorHAnsi" w:cstheme="minorHAnsi"/>
          <w:color w:val="222222"/>
          <w:u w:val="single"/>
        </w:rPr>
        <w:t>fueled the rise of more</w:t>
      </w:r>
      <w:r w:rsidRPr="00BA4FCA">
        <w:rPr>
          <w:rFonts w:asciiTheme="minorHAnsi" w:hAnsiTheme="minorHAnsi" w:cstheme="minorHAnsi"/>
          <w:color w:val="222222"/>
          <w:sz w:val="16"/>
          <w:szCs w:val="16"/>
        </w:rPr>
        <w:t> stridently </w:t>
      </w:r>
      <w:r w:rsidRPr="00BA4FCA">
        <w:rPr>
          <w:rFonts w:asciiTheme="minorHAnsi" w:hAnsiTheme="minorHAnsi" w:cstheme="minorHAnsi"/>
          <w:color w:val="222222"/>
          <w:u w:val="single"/>
        </w:rPr>
        <w:t>anti-American politicians</w:t>
      </w:r>
      <w:r w:rsidRPr="00BA4FCA">
        <w:rPr>
          <w:rFonts w:asciiTheme="minorHAnsi" w:hAnsiTheme="minorHAnsi" w:cstheme="minorHAnsi"/>
          <w:color w:val="222222"/>
          <w:sz w:val="16"/>
          <w:szCs w:val="16"/>
        </w:rPr>
        <w:t> such as Prime Minister Imran Khan. While the extent to which any of this has boosted militant recruitment in the country remains unclear, these are important behavioral consequences in the streets and at the ballot box fueled by Pakistani public reactions to the campaign. All war is local, but not all reactions to it are Ultimately, both sides of the drone blowback debate capture an important — but incomplete — slice of a complex reality. </w:t>
      </w:r>
      <w:r w:rsidRPr="00BA4FCA">
        <w:rPr>
          <w:rFonts w:asciiTheme="minorHAnsi" w:hAnsiTheme="minorHAnsi" w:cstheme="minorHAnsi"/>
          <w:color w:val="222222"/>
          <w:u w:val="single"/>
        </w:rPr>
        <w:t xml:space="preserve">There has been “blowback,” but not where the strikes </w:t>
      </w:r>
      <w:proofErr w:type="gramStart"/>
      <w:r w:rsidRPr="00BA4FCA">
        <w:rPr>
          <w:rFonts w:asciiTheme="minorHAnsi" w:hAnsiTheme="minorHAnsi" w:cstheme="minorHAnsi"/>
          <w:color w:val="222222"/>
          <w:u w:val="single"/>
        </w:rPr>
        <w:t>actually occur</w:t>
      </w:r>
      <w:proofErr w:type="gramEnd"/>
      <w:r w:rsidRPr="00BA4FCA">
        <w:rPr>
          <w:rFonts w:asciiTheme="minorHAnsi" w:hAnsiTheme="minorHAnsi" w:cstheme="minorHAnsi"/>
          <w:color w:val="222222"/>
          <w:u w:val="single"/>
        </w:rPr>
        <w:t>. This seemingly intractable debate illustrates a deeper feature of modern war zones — the gap between local and nonlocal beliefs about the “facts on the ground” in a dispute. </w:t>
      </w:r>
      <w:r w:rsidRPr="00BA4FCA">
        <w:rPr>
          <w:rFonts w:asciiTheme="minorHAnsi" w:hAnsiTheme="minorHAnsi" w:cstheme="minorHAnsi"/>
          <w:color w:val="222222"/>
          <w:sz w:val="16"/>
          <w:szCs w:val="16"/>
        </w:rPr>
        <w:t>In Pakistan, this gap is profound but hardly unique. As my co-authors and I have shown, similar dynamics can be seen in contemporary Iraq, where </w:t>
      </w:r>
      <w:r w:rsidRPr="00BA4FCA">
        <w:rPr>
          <w:rFonts w:asciiTheme="minorHAnsi" w:hAnsiTheme="minorHAnsi" w:cstheme="minorHAnsi"/>
          <w:color w:val="222222"/>
          <w:u w:val="single"/>
        </w:rPr>
        <w:t xml:space="preserve">misinformation about the U.S.-led </w:t>
      </w:r>
      <w:proofErr w:type="spellStart"/>
      <w:r w:rsidRPr="00BA4FCA">
        <w:rPr>
          <w:rFonts w:asciiTheme="minorHAnsi" w:hAnsiTheme="minorHAnsi" w:cstheme="minorHAnsi"/>
          <w:color w:val="222222"/>
          <w:u w:val="single"/>
        </w:rPr>
        <w:t>airstrikes</w:t>
      </w:r>
      <w:r w:rsidRPr="00BA4FCA">
        <w:rPr>
          <w:rFonts w:asciiTheme="minorHAnsi" w:hAnsiTheme="minorHAnsi" w:cstheme="minorHAnsi"/>
          <w:color w:val="222222"/>
          <w:sz w:val="16"/>
          <w:szCs w:val="16"/>
        </w:rPr>
        <w:t>against</w:t>
      </w:r>
      <w:proofErr w:type="spellEnd"/>
      <w:r w:rsidRPr="00BA4FCA">
        <w:rPr>
          <w:rFonts w:asciiTheme="minorHAnsi" w:hAnsiTheme="minorHAnsi" w:cstheme="minorHAnsi"/>
          <w:color w:val="222222"/>
          <w:sz w:val="16"/>
          <w:szCs w:val="16"/>
        </w:rPr>
        <w:t xml:space="preserve"> the Islamic State </w:t>
      </w:r>
      <w:r w:rsidRPr="00BA4FCA">
        <w:rPr>
          <w:rFonts w:asciiTheme="minorHAnsi" w:hAnsiTheme="minorHAnsi" w:cstheme="minorHAnsi"/>
          <w:color w:val="222222"/>
          <w:u w:val="single"/>
        </w:rPr>
        <w:t xml:space="preserve">has been widespread, but those who </w:t>
      </w:r>
      <w:proofErr w:type="gramStart"/>
      <w:r w:rsidRPr="00BA4FCA">
        <w:rPr>
          <w:rFonts w:asciiTheme="minorHAnsi" w:hAnsiTheme="minorHAnsi" w:cstheme="minorHAnsi"/>
          <w:color w:val="222222"/>
          <w:u w:val="single"/>
        </w:rPr>
        <w:t>actually lived</w:t>
      </w:r>
      <w:proofErr w:type="gramEnd"/>
      <w:r w:rsidRPr="00BA4FCA">
        <w:rPr>
          <w:rFonts w:asciiTheme="minorHAnsi" w:hAnsiTheme="minorHAnsi" w:cstheme="minorHAnsi"/>
          <w:color w:val="222222"/>
          <w:u w:val="single"/>
        </w:rPr>
        <w:t xml:space="preserve"> under the bombing were much less likely to believe </w:t>
      </w:r>
      <w:r w:rsidRPr="00BA4FCA">
        <w:rPr>
          <w:rStyle w:val="m-5243419683135554638gmail-styleunderline"/>
          <w:rFonts w:asciiTheme="minorHAnsi" w:hAnsiTheme="minorHAnsi" w:cstheme="minorHAnsi"/>
          <w:color w:val="222222"/>
        </w:rPr>
        <w:t xml:space="preserve">it. To get the truth about what is going on in a conflict zone, ask those who </w:t>
      </w:r>
      <w:proofErr w:type="gramStart"/>
      <w:r w:rsidRPr="00BA4FCA">
        <w:rPr>
          <w:rStyle w:val="m-5243419683135554638gmail-styleunderline"/>
          <w:rFonts w:asciiTheme="minorHAnsi" w:hAnsiTheme="minorHAnsi" w:cstheme="minorHAnsi"/>
          <w:color w:val="222222"/>
        </w:rPr>
        <w:t>actually experience</w:t>
      </w:r>
      <w:proofErr w:type="gramEnd"/>
      <w:r w:rsidRPr="00BA4FCA">
        <w:rPr>
          <w:rStyle w:val="m-5243419683135554638gmail-styleunderline"/>
          <w:rFonts w:asciiTheme="minorHAnsi" w:hAnsiTheme="minorHAnsi" w:cstheme="minorHAnsi"/>
          <w:color w:val="222222"/>
        </w:rPr>
        <w:t xml:space="preserve"> the events in question.</w:t>
      </w:r>
      <w:r w:rsidRPr="00BA4FCA">
        <w:rPr>
          <w:rFonts w:asciiTheme="minorHAnsi" w:hAnsiTheme="minorHAnsi" w:cstheme="minorHAnsi"/>
          <w:color w:val="222222"/>
          <w:sz w:val="16"/>
          <w:szCs w:val="16"/>
        </w:rPr>
        <w:t> Yet, as we have seen in recent years, untruths matter, too, and can have real consequences among those who do not have such firsthand exposure. Understanding this is crucial to thinking more carefully about how communities are likely to react to events in war.</w:t>
      </w:r>
    </w:p>
    <w:p w14:paraId="3DC9CDF7" w14:textId="77777777" w:rsidR="005838E7" w:rsidRPr="00BA4FCA" w:rsidRDefault="005838E7" w:rsidP="005838E7">
      <w:pPr>
        <w:rPr>
          <w:rFonts w:asciiTheme="minorHAnsi" w:hAnsiTheme="minorHAnsi" w:cstheme="minorHAnsi"/>
          <w:b/>
          <w:bCs/>
          <w:u w:val="single"/>
        </w:rPr>
      </w:pPr>
    </w:p>
    <w:p w14:paraId="2E93941A" w14:textId="27D9CF78"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Drones &gt; Military</w:t>
      </w:r>
    </w:p>
    <w:p w14:paraId="5B85E179" w14:textId="6A0074F4"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Drones help reduce civilian casualties</w:t>
      </w:r>
    </w:p>
    <w:p w14:paraId="3A27C742" w14:textId="77777777" w:rsidR="005838E7" w:rsidRPr="00BA4FCA" w:rsidRDefault="005838E7" w:rsidP="005838E7">
      <w:pPr>
        <w:rPr>
          <w:rFonts w:asciiTheme="minorHAnsi" w:hAnsiTheme="minorHAnsi" w:cstheme="minorHAnsi"/>
          <w:color w:val="0070C0"/>
          <w:u w:val="single"/>
        </w:rPr>
      </w:pPr>
      <w:r w:rsidRPr="00BA4FCA">
        <w:rPr>
          <w:rFonts w:asciiTheme="minorHAnsi" w:hAnsiTheme="minorHAnsi" w:cstheme="minorHAnsi"/>
          <w:b/>
          <w:bCs/>
        </w:rPr>
        <w:t>Lewis 13</w:t>
      </w:r>
      <w:r w:rsidRPr="00BA4FCA">
        <w:rPr>
          <w:rFonts w:asciiTheme="minorHAnsi" w:hAnsiTheme="minorHAnsi" w:cstheme="minorHAnsi"/>
        </w:rPr>
        <w:t xml:space="preserve">, (teaches international law at Ohio Northern University School of Law), Drones: Actually the Most Humane Form of Warfare Ever, August 21, 2013 </w:t>
      </w:r>
      <w:hyperlink r:id="rId260" w:history="1">
        <w:r w:rsidRPr="00BA4FCA">
          <w:rPr>
            <w:rStyle w:val="Hyperlink"/>
            <w:rFonts w:asciiTheme="minorHAnsi" w:hAnsiTheme="minorHAnsi" w:cstheme="minorHAnsi"/>
          </w:rPr>
          <w:t>https://www.theatlantic.com/international/archive/2013/08/drones-actually-the-most-humane-form-of-warfare-ever/278746/</w:t>
        </w:r>
      </w:hyperlink>
      <w:r w:rsidRPr="00BA4FCA">
        <w:rPr>
          <w:rFonts w:asciiTheme="minorHAnsi" w:hAnsiTheme="minorHAnsi" w:cstheme="minorHAnsi"/>
        </w:rPr>
        <w:t xml:space="preserve"> // AK</w:t>
      </w:r>
    </w:p>
    <w:p w14:paraId="231402D3" w14:textId="77777777" w:rsidR="005838E7" w:rsidRPr="00BA4FCA" w:rsidRDefault="005838E7" w:rsidP="005838E7">
      <w:pPr>
        <w:rPr>
          <w:rFonts w:asciiTheme="minorHAnsi" w:hAnsiTheme="minorHAnsi" w:cstheme="minorHAnsi"/>
          <w:u w:val="single"/>
        </w:rPr>
      </w:pPr>
      <w:r w:rsidRPr="00BA4FCA">
        <w:rPr>
          <w:rFonts w:asciiTheme="minorHAnsi" w:hAnsiTheme="minorHAnsi" w:cstheme="minorHAnsi"/>
          <w:sz w:val="16"/>
        </w:rPr>
        <w:t xml:space="preserve">Like any other weapons system, drones have caused civilian casualties. </w:t>
      </w:r>
      <w:r w:rsidRPr="00BA4FCA">
        <w:rPr>
          <w:rFonts w:asciiTheme="minorHAnsi" w:hAnsiTheme="minorHAnsi" w:cstheme="minorHAnsi"/>
          <w:u w:val="single"/>
        </w:rPr>
        <w:t xml:space="preserve">But they also have the potential to </w:t>
      </w:r>
      <w:r w:rsidRPr="00BA4FCA">
        <w:rPr>
          <w:rFonts w:asciiTheme="minorHAnsi" w:hAnsiTheme="minorHAnsi" w:cstheme="minorHAnsi"/>
          <w:b/>
          <w:bCs/>
          <w:u w:val="single"/>
        </w:rPr>
        <w:t>dramatically reduce civilian casualties in armed conflicts, and particularly in counterinsurgencies</w:t>
      </w:r>
      <w:r w:rsidRPr="00BA4FCA">
        <w:rPr>
          <w:rFonts w:asciiTheme="minorHAnsi" w:hAnsiTheme="minorHAnsi" w:cstheme="minorHAnsi"/>
          <w:u w:val="single"/>
        </w:rPr>
        <w:t xml:space="preserve">. Their ability to follow targets for days or weeks accomplishes two things that contribute to saving the lives of innocents: First, it confirms that the target is engaged in the behavior that put them on the target list, reducing the likelihood of striking someone based on faulty intelligence. Second, by establishing a "pattern of life" for the intended target, it allows operators to predict when the target will be sufficiently isolated to allow a strike that is unlikely to harm civilians. </w:t>
      </w:r>
      <w:r w:rsidRPr="00BA4FCA">
        <w:rPr>
          <w:rFonts w:asciiTheme="minorHAnsi" w:hAnsiTheme="minorHAnsi" w:cstheme="minorHAnsi"/>
          <w:sz w:val="16"/>
        </w:rPr>
        <w:t xml:space="preserve">Another, less obvious, feature that reduces civilian casualties is that drones are controlled remotely, so the decision to employ a weapon can be reviewed in real time by lawyers, intelligence analysts, and senior commanders without any concern (in most cases) that a hesitation to act may cost lives. </w:t>
      </w:r>
      <w:r w:rsidRPr="00BA4FCA">
        <w:rPr>
          <w:rFonts w:asciiTheme="minorHAnsi" w:hAnsiTheme="minorHAnsi" w:cstheme="minorHAnsi"/>
          <w:u w:val="single"/>
        </w:rPr>
        <w:t>Even more importantly, the operators themselves are not concerned for their own safety, eliminating the possibility that the combination of tension, an unexpected occurrence, and a concern for personal safety leads to weapons being fired when they shouldn't be. This potential of drones to vastly reduce civilian casualties was not fully realized at first, but it has been dramatically attained in the past few years.</w:t>
      </w:r>
      <w:r w:rsidRPr="00BA4FCA">
        <w:rPr>
          <w:rFonts w:asciiTheme="minorHAnsi" w:hAnsiTheme="minorHAnsi" w:cstheme="minorHAnsi"/>
          <w:sz w:val="16"/>
        </w:rPr>
        <w:t xml:space="preserve"> In 2007, the U.S. Army and Marine Corps began disseminating a new Counterinsurgency (COIN) Manual that emphasized the need for soldiers to be involved in nation-building and bolstering local civil-society institutions, in addition to defeating insurgents militarily. Part of implementing this strategy involved minimizing civilian casualties. </w:t>
      </w:r>
      <w:r w:rsidRPr="00BA4FCA">
        <w:rPr>
          <w:rFonts w:asciiTheme="minorHAnsi" w:hAnsiTheme="minorHAnsi" w:cstheme="minorHAnsi"/>
          <w:u w:val="single"/>
        </w:rPr>
        <w:t xml:space="preserve">When Gen. Stanley McChrystal took command of ISAF (International Security Assistance Force) in Afghanistan in 2009, he </w:t>
      </w:r>
      <w:r w:rsidRPr="00BA4FCA">
        <w:rPr>
          <w:rFonts w:asciiTheme="minorHAnsi" w:hAnsiTheme="minorHAnsi" w:cstheme="minorHAnsi"/>
          <w:b/>
          <w:bCs/>
          <w:u w:val="single"/>
        </w:rPr>
        <w:t>emphasized the need to continue reducing civilian casualties in all phases of operations.</w:t>
      </w:r>
      <w:r w:rsidRPr="00BA4FCA">
        <w:rPr>
          <w:rFonts w:asciiTheme="minorHAnsi" w:hAnsiTheme="minorHAnsi" w:cstheme="minorHAnsi"/>
          <w:u w:val="single"/>
        </w:rPr>
        <w:t xml:space="preserve"> He assigned teams of civilians and military officers to conduct root-cause analysis of every civilian casualty in theater and tasked them with developing protocols to eliminate such deaths.</w:t>
      </w:r>
    </w:p>
    <w:p w14:paraId="51BD15F1"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Drones cause less deaths than if the military were to intervene</w:t>
      </w:r>
    </w:p>
    <w:p w14:paraId="5DFFAEB8" w14:textId="77777777" w:rsidR="005838E7" w:rsidRPr="00BA4FCA" w:rsidRDefault="005838E7" w:rsidP="005838E7">
      <w:pPr>
        <w:rPr>
          <w:rFonts w:asciiTheme="minorHAnsi" w:hAnsiTheme="minorHAnsi" w:cstheme="minorHAnsi"/>
          <w:color w:val="0070C0"/>
          <w:u w:val="single"/>
        </w:rPr>
      </w:pPr>
      <w:r w:rsidRPr="00BA4FCA">
        <w:rPr>
          <w:rFonts w:asciiTheme="minorHAnsi" w:hAnsiTheme="minorHAnsi" w:cstheme="minorHAnsi"/>
          <w:b/>
          <w:bCs/>
        </w:rPr>
        <w:t>Lewis 13</w:t>
      </w:r>
      <w:r w:rsidRPr="00BA4FCA">
        <w:rPr>
          <w:rFonts w:asciiTheme="minorHAnsi" w:hAnsiTheme="minorHAnsi" w:cstheme="minorHAnsi"/>
        </w:rPr>
        <w:t xml:space="preserve">, (teaches international law at Ohio Northern University School of Law), Drones: Actually the Most Humane Form of Warfare Ever, August 21, 2013 </w:t>
      </w:r>
      <w:hyperlink r:id="rId261" w:history="1">
        <w:r w:rsidRPr="00BA4FCA">
          <w:rPr>
            <w:rStyle w:val="Hyperlink"/>
            <w:rFonts w:asciiTheme="minorHAnsi" w:hAnsiTheme="minorHAnsi" w:cstheme="minorHAnsi"/>
          </w:rPr>
          <w:t>https://www.theatlantic.com/international/archive/2013/08/drones-actually-the-most-humane-form-of-warfare-ever/278746/</w:t>
        </w:r>
      </w:hyperlink>
      <w:r w:rsidRPr="00BA4FCA">
        <w:rPr>
          <w:rFonts w:asciiTheme="minorHAnsi" w:hAnsiTheme="minorHAnsi" w:cstheme="minorHAnsi"/>
        </w:rPr>
        <w:t xml:space="preserve"> // AK</w:t>
      </w:r>
    </w:p>
    <w:p w14:paraId="34DE9F76" w14:textId="77777777" w:rsidR="005838E7" w:rsidRPr="00BA4FCA" w:rsidRDefault="005838E7" w:rsidP="005838E7">
      <w:pPr>
        <w:rPr>
          <w:rFonts w:asciiTheme="minorHAnsi" w:hAnsiTheme="minorHAnsi" w:cstheme="minorHAnsi"/>
          <w:sz w:val="16"/>
        </w:rPr>
      </w:pPr>
      <w:r w:rsidRPr="00BA4FCA">
        <w:rPr>
          <w:rFonts w:asciiTheme="minorHAnsi" w:hAnsiTheme="minorHAnsi" w:cstheme="minorHAnsi"/>
          <w:sz w:val="16"/>
        </w:rPr>
        <w:t xml:space="preserve">These teams produced </w:t>
      </w:r>
      <w:proofErr w:type="gramStart"/>
      <w:r w:rsidRPr="00BA4FCA">
        <w:rPr>
          <w:rFonts w:asciiTheme="minorHAnsi" w:hAnsiTheme="minorHAnsi" w:cstheme="minorHAnsi"/>
          <w:sz w:val="16"/>
        </w:rPr>
        <w:t>a number of</w:t>
      </w:r>
      <w:proofErr w:type="gramEnd"/>
      <w:r w:rsidRPr="00BA4FCA">
        <w:rPr>
          <w:rFonts w:asciiTheme="minorHAnsi" w:hAnsiTheme="minorHAnsi" w:cstheme="minorHAnsi"/>
          <w:sz w:val="16"/>
        </w:rPr>
        <w:t xml:space="preserve"> recommendations for drones. One of the most significant was switching the preferred method of targeting from compounds to vehicles</w:t>
      </w:r>
      <w:r w:rsidRPr="00BA4FCA">
        <w:rPr>
          <w:rFonts w:asciiTheme="minorHAnsi" w:hAnsiTheme="minorHAnsi" w:cstheme="minorHAnsi"/>
          <w:u w:val="single"/>
        </w:rPr>
        <w:t>. While targeting compounds improved the likelihood that the right individual was being targeted, it also greatly increased the chances that members of the target's family and the families of his bodyguards and close associates would be harmed. Although vehicle strikes ran a greater risk of target misidentification, increasing surveillance and pattern-of-life analysis mitigated that risk.</w:t>
      </w:r>
      <w:r w:rsidRPr="00BA4FCA">
        <w:rPr>
          <w:rFonts w:asciiTheme="minorHAnsi" w:hAnsiTheme="minorHAnsi" w:cstheme="minorHAnsi"/>
          <w:sz w:val="16"/>
        </w:rPr>
        <w:t xml:space="preserve"> Because it is easier to determine who is in a vehicle than to keep track of everyone who enters and leaves a compound, vehicle strikes reduced the likelihood that family members and friends would be collateral damage. Also, because vehicle strikes can be conducted on isolated roads, the likelihood of other civilian bystanders being harmed was minimized. How do we know that this has succeeded? Bowden mentions studies done by several independent organizations that have assessed civilian casualties caused by drones in Pakistan. The three most well respected and independent sources on this issue are the Long War Journal, the New America Foundation and The Bureau of Investigative Journalism (TBIJ). </w:t>
      </w:r>
      <w:r w:rsidRPr="00BA4FCA">
        <w:rPr>
          <w:rFonts w:asciiTheme="minorHAnsi" w:hAnsiTheme="minorHAnsi" w:cstheme="minorHAnsi"/>
          <w:u w:val="single"/>
        </w:rPr>
        <w:t xml:space="preserve">Among these, the U.K.-based TBIJ has consistently produced the highest estimates of civilian casualties for drone strikes. According to TBIJ, between January 2012 and July 2013, there were approximately 65 drone strikes in Pakistan, which they estimate to have killed a minimum of 308 people. Yet of these </w:t>
      </w:r>
      <w:r w:rsidRPr="00BA4FCA">
        <w:rPr>
          <w:rFonts w:asciiTheme="minorHAnsi" w:hAnsiTheme="minorHAnsi" w:cstheme="minorHAnsi"/>
          <w:u w:val="single"/>
        </w:rPr>
        <w:lastRenderedPageBreak/>
        <w:t xml:space="preserve">casualties, even TBIJ estimates that only 4 were civilians. This would amount to a civilian casualty rate of less than 1.5 percent, meaning </w:t>
      </w:r>
      <w:r w:rsidRPr="00BA4FCA">
        <w:rPr>
          <w:rFonts w:asciiTheme="minorHAnsi" w:hAnsiTheme="minorHAnsi" w:cstheme="minorHAnsi"/>
          <w:b/>
          <w:bCs/>
          <w:u w:val="single"/>
        </w:rPr>
        <w:t>that only 1 in 65 casualties caused by drones over that 19-month period was a civilian.</w:t>
      </w:r>
      <w:r w:rsidRPr="00BA4FCA">
        <w:rPr>
          <w:rFonts w:asciiTheme="minorHAnsi" w:hAnsiTheme="minorHAnsi" w:cstheme="minorHAnsi"/>
          <w:u w:val="single"/>
        </w:rPr>
        <w:t xml:space="preserve"> </w:t>
      </w:r>
      <w:r w:rsidRPr="00BA4FCA">
        <w:rPr>
          <w:rFonts w:asciiTheme="minorHAnsi" w:hAnsiTheme="minorHAnsi" w:cstheme="minorHAnsi"/>
          <w:sz w:val="16"/>
        </w:rPr>
        <w:t xml:space="preserve">This speaks to </w:t>
      </w:r>
      <w:proofErr w:type="gramStart"/>
      <w:r w:rsidRPr="00BA4FCA">
        <w:rPr>
          <w:rFonts w:asciiTheme="minorHAnsi" w:hAnsiTheme="minorHAnsi" w:cstheme="minorHAnsi"/>
          <w:sz w:val="16"/>
        </w:rPr>
        <w:t>drones</w:t>
      </w:r>
      <w:proofErr w:type="gramEnd"/>
      <w:r w:rsidRPr="00BA4FCA">
        <w:rPr>
          <w:rFonts w:asciiTheme="minorHAnsi" w:hAnsiTheme="minorHAnsi" w:cstheme="minorHAnsi"/>
          <w:sz w:val="16"/>
        </w:rPr>
        <w:t xml:space="preserve"> effective discrimination between civilian and military targets that no other weapons system can possibly match. </w:t>
      </w:r>
      <w:r w:rsidRPr="00BA4FCA">
        <w:rPr>
          <w:rFonts w:asciiTheme="minorHAnsi" w:hAnsiTheme="minorHAnsi" w:cstheme="minorHAnsi"/>
          <w:u w:val="single"/>
        </w:rPr>
        <w:t>Another indication that drones cause fewer civilian casualties than traditional warfare was provided by Hamid Karzai in 2011. The U.S. was employing all types of units in Afghanistan, ground troops, airstrikes, artillery and drones. But the source of friction with the Afghan government was not drones but rather special forces night raids. Karzai</w:t>
      </w:r>
      <w:r w:rsidRPr="00BA4FCA">
        <w:rPr>
          <w:rFonts w:asciiTheme="minorHAnsi" w:hAnsiTheme="minorHAnsi" w:cstheme="minorHAnsi"/>
          <w:sz w:val="16"/>
        </w:rPr>
        <w:t xml:space="preserve"> proclaimed that he would withhold further cooperation until his government was given greater control over night raids. </w:t>
      </w:r>
      <w:r w:rsidRPr="00BA4FCA">
        <w:rPr>
          <w:rFonts w:asciiTheme="minorHAnsi" w:hAnsiTheme="minorHAnsi" w:cstheme="minorHAnsi"/>
          <w:u w:val="single"/>
        </w:rPr>
        <w:t>Drones did not cause him or the Afghan people any appreciable concern</w:t>
      </w:r>
      <w:r w:rsidRPr="00BA4FCA">
        <w:rPr>
          <w:rFonts w:asciiTheme="minorHAnsi" w:hAnsiTheme="minorHAnsi" w:cstheme="minorHAnsi"/>
          <w:sz w:val="16"/>
        </w:rPr>
        <w:t>.</w:t>
      </w:r>
    </w:p>
    <w:p w14:paraId="5B984ACE"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Drones are better than the military</w:t>
      </w:r>
    </w:p>
    <w:p w14:paraId="7C7AB1F9" w14:textId="77777777" w:rsidR="005838E7" w:rsidRPr="00BA4FCA" w:rsidRDefault="005838E7" w:rsidP="005838E7">
      <w:pPr>
        <w:rPr>
          <w:rFonts w:asciiTheme="minorHAnsi" w:hAnsiTheme="minorHAnsi" w:cstheme="minorHAnsi"/>
          <w:color w:val="0070C0"/>
          <w:u w:val="single"/>
        </w:rPr>
      </w:pPr>
      <w:r w:rsidRPr="00BA4FCA">
        <w:rPr>
          <w:rFonts w:asciiTheme="minorHAnsi" w:hAnsiTheme="minorHAnsi" w:cstheme="minorHAnsi"/>
          <w:b/>
          <w:bCs/>
        </w:rPr>
        <w:t>Smith 19</w:t>
      </w:r>
      <w:r w:rsidRPr="00BA4FCA">
        <w:rPr>
          <w:rFonts w:asciiTheme="minorHAnsi" w:hAnsiTheme="minorHAnsi" w:cstheme="minorHAnsi"/>
        </w:rPr>
        <w:t xml:space="preserve">, (the U.S. Military expert for The Balance, and covers topics ranging from military recruiting to retirement and the jobs and life in between), “Military and Civilian Drone Use (UAV, UAS)” June 25, 2019, </w:t>
      </w:r>
      <w:hyperlink r:id="rId262" w:history="1">
        <w:r w:rsidRPr="00BA4FCA">
          <w:rPr>
            <w:rStyle w:val="Hyperlink"/>
            <w:rFonts w:asciiTheme="minorHAnsi" w:hAnsiTheme="minorHAnsi" w:cstheme="minorHAnsi"/>
          </w:rPr>
          <w:t>https://www.thebalancecareers.com/military-and-civilian-drone-use-4121099 //</w:t>
        </w:r>
      </w:hyperlink>
      <w:r w:rsidRPr="00BA4FCA">
        <w:rPr>
          <w:rFonts w:asciiTheme="minorHAnsi" w:hAnsiTheme="minorHAnsi" w:cstheme="minorHAnsi"/>
        </w:rPr>
        <w:t xml:space="preserve"> AK</w:t>
      </w:r>
    </w:p>
    <w:p w14:paraId="0A0AA84E" w14:textId="08F8511A" w:rsidR="005838E7" w:rsidRPr="00BA4FCA" w:rsidRDefault="005838E7" w:rsidP="005838E7">
      <w:pPr>
        <w:rPr>
          <w:rFonts w:asciiTheme="minorHAnsi" w:hAnsiTheme="minorHAnsi" w:cstheme="minorHAnsi"/>
          <w:sz w:val="16"/>
        </w:rPr>
      </w:pPr>
      <w:r w:rsidRPr="00BA4FCA">
        <w:rPr>
          <w:rFonts w:asciiTheme="minorHAnsi" w:hAnsiTheme="minorHAnsi" w:cstheme="minorHAnsi"/>
          <w:sz w:val="16"/>
        </w:rPr>
        <w:t xml:space="preserve">Drones in the Military The use of drones has not been a secret within the military, even arming them with missiles to attack enemy soldiers and terrorists. There are many uses for the drones in the military: </w:t>
      </w:r>
      <w:r w:rsidRPr="00BA4FCA">
        <w:rPr>
          <w:rFonts w:asciiTheme="minorHAnsi" w:hAnsiTheme="minorHAnsi" w:cstheme="minorHAnsi"/>
          <w:u w:val="single"/>
        </w:rPr>
        <w:t>Anytime a drone can be used to protect the lives of the military men and women; they will be armed with live video remote communications to ground troops, essential gear, or weapons. The main drone use overseas in war zones is reconnaissance of unknown areas/buildings, enemy tracking, and force protection (making sure our troops are safe and no one is approaching them). Drones are a great tool to assist in searches for lost or injured soldiers as well as a real-time view of various missions and situations, allowing for commanders to make better decisions in resource allocations</w:t>
      </w:r>
      <w:r w:rsidRPr="00BA4FCA">
        <w:rPr>
          <w:rFonts w:asciiTheme="minorHAnsi" w:hAnsiTheme="minorHAnsi" w:cstheme="minorHAnsi"/>
          <w:sz w:val="16"/>
        </w:rPr>
        <w:t xml:space="preserve">. Future Use of Drones Military: These machines will continue to get smaller, lighter, quieter, have stronger batteries, fuel, or flight times, with better optics and capabilities. Any place the military can avoid the risk of harming human resources, a drone may have a future in the military that continues to evolve. Civilian: Companies are already working on ways to use drones with long flight times to act as a cell phone in dead spots, delivery platforms, emergency service uses, automated data collection for agriculture, livestock, and forestry. ​ Government: These systems will be become more common and be used for safety, research, and a multitude of tailored uses for federal agencies from the </w:t>
      </w:r>
      <w:hyperlink r:id="rId263" w:tgtFrame="_blank" w:history="1">
        <w:r w:rsidRPr="00BA4FCA">
          <w:rPr>
            <w:rStyle w:val="Hyperlink"/>
            <w:rFonts w:asciiTheme="minorHAnsi" w:hAnsiTheme="minorHAnsi" w:cstheme="minorHAnsi"/>
            <w:sz w:val="16"/>
          </w:rPr>
          <w:t>Department of Interior</w:t>
        </w:r>
      </w:hyperlink>
      <w:r w:rsidRPr="00BA4FCA">
        <w:rPr>
          <w:rFonts w:asciiTheme="minorHAnsi" w:hAnsiTheme="minorHAnsi" w:cstheme="minorHAnsi"/>
          <w:sz w:val="16"/>
        </w:rPr>
        <w:t xml:space="preserve">, </w:t>
      </w:r>
      <w:hyperlink r:id="rId264" w:tgtFrame="_blank" w:history="1">
        <w:r w:rsidRPr="00BA4FCA">
          <w:rPr>
            <w:rStyle w:val="Hyperlink"/>
            <w:rFonts w:asciiTheme="minorHAnsi" w:hAnsiTheme="minorHAnsi" w:cstheme="minorHAnsi"/>
            <w:sz w:val="16"/>
          </w:rPr>
          <w:t>National Park Service</w:t>
        </w:r>
      </w:hyperlink>
      <w:r w:rsidRPr="00BA4FCA">
        <w:rPr>
          <w:rFonts w:asciiTheme="minorHAnsi" w:hAnsiTheme="minorHAnsi" w:cstheme="minorHAnsi"/>
          <w:sz w:val="16"/>
        </w:rPr>
        <w:t xml:space="preserve">, </w:t>
      </w:r>
      <w:hyperlink r:id="rId265" w:tgtFrame="_blank" w:history="1">
        <w:r w:rsidRPr="00BA4FCA">
          <w:rPr>
            <w:rStyle w:val="Hyperlink"/>
            <w:rFonts w:asciiTheme="minorHAnsi" w:hAnsiTheme="minorHAnsi" w:cstheme="minorHAnsi"/>
            <w:sz w:val="16"/>
          </w:rPr>
          <w:t>Intelligence Communities</w:t>
        </w:r>
      </w:hyperlink>
      <w:r w:rsidRPr="00BA4FCA">
        <w:rPr>
          <w:rFonts w:asciiTheme="minorHAnsi" w:hAnsiTheme="minorHAnsi" w:cstheme="minorHAnsi"/>
          <w:sz w:val="16"/>
        </w:rPr>
        <w:t xml:space="preserve">, </w:t>
      </w:r>
      <w:hyperlink r:id="rId266" w:tgtFrame="_blank" w:history="1">
        <w:r w:rsidRPr="00BA4FCA">
          <w:rPr>
            <w:rStyle w:val="Hyperlink"/>
            <w:rFonts w:asciiTheme="minorHAnsi" w:hAnsiTheme="minorHAnsi" w:cstheme="minorHAnsi"/>
            <w:sz w:val="16"/>
          </w:rPr>
          <w:t>Local Law Enforcement</w:t>
        </w:r>
      </w:hyperlink>
      <w:r w:rsidRPr="00BA4FCA">
        <w:rPr>
          <w:rFonts w:asciiTheme="minorHAnsi" w:hAnsiTheme="minorHAnsi" w:cstheme="minorHAnsi"/>
          <w:sz w:val="16"/>
        </w:rPr>
        <w:t xml:space="preserve">, </w:t>
      </w:r>
      <w:hyperlink r:id="rId267" w:tgtFrame="_blank" w:history="1">
        <w:r w:rsidRPr="00BA4FCA">
          <w:rPr>
            <w:rStyle w:val="Hyperlink"/>
            <w:rFonts w:asciiTheme="minorHAnsi" w:hAnsiTheme="minorHAnsi" w:cstheme="minorHAnsi"/>
            <w:sz w:val="16"/>
          </w:rPr>
          <w:t>Fire Departments</w:t>
        </w:r>
      </w:hyperlink>
      <w:r w:rsidRPr="00BA4FCA">
        <w:rPr>
          <w:rFonts w:asciiTheme="minorHAnsi" w:hAnsiTheme="minorHAnsi" w:cstheme="minorHAnsi"/>
          <w:sz w:val="16"/>
        </w:rPr>
        <w:t xml:space="preserve"> and more. Regardless of the entity that uses UAVs, the incredible transfer of risk they offer cannot be ignored. Side Note: The word "drone" was only used to describe these systems (either multi-rotor or fixed wing) over the past few years. More recently, they have always been known as UAV's or UAS's. The word "drone" used to be reserved for large systems like the Predator MQ-1.</w:t>
      </w:r>
    </w:p>
    <w:p w14:paraId="5E816DD4"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Drones pose no humanitarian problem that does not already exist with other weapons.</w:t>
      </w:r>
    </w:p>
    <w:p w14:paraId="265F33F6" w14:textId="77777777" w:rsidR="005838E7" w:rsidRPr="00BA4FCA" w:rsidRDefault="005838E7" w:rsidP="005838E7">
      <w:pPr>
        <w:rPr>
          <w:rFonts w:asciiTheme="minorHAnsi" w:hAnsiTheme="minorHAnsi" w:cstheme="minorHAnsi"/>
        </w:rPr>
      </w:pPr>
      <w:proofErr w:type="spellStart"/>
      <w:r w:rsidRPr="00BA4FCA">
        <w:rPr>
          <w:rFonts w:asciiTheme="minorHAnsi" w:hAnsiTheme="minorHAnsi" w:cstheme="minorHAnsi"/>
          <w:b/>
          <w:bCs/>
        </w:rPr>
        <w:t>Megret</w:t>
      </w:r>
      <w:proofErr w:type="spellEnd"/>
      <w:r w:rsidRPr="00BA4FCA">
        <w:rPr>
          <w:rFonts w:asciiTheme="minorHAnsi" w:hAnsiTheme="minorHAnsi" w:cstheme="minorHAnsi"/>
          <w:b/>
          <w:bCs/>
        </w:rPr>
        <w:t xml:space="preserve"> 13</w:t>
      </w:r>
      <w:r w:rsidRPr="00BA4FCA">
        <w:rPr>
          <w:rFonts w:asciiTheme="minorHAnsi" w:hAnsiTheme="minorHAnsi" w:cstheme="minorHAnsi"/>
        </w:rPr>
        <w:t>, (Frederic, professor of law at William Dawson University, 2013, Utah Law Review, "Law Journal Library", https://heinonline-org.proxy.lib.umich.edu/HOL/Page?handle=hein.journals/utahlr2013&amp;id=1365&amp;type=text&amp;collection=journals, accessed 7-12-2019, GB)</w:t>
      </w:r>
    </w:p>
    <w:p w14:paraId="2D5924F5" w14:textId="77777777" w:rsidR="005838E7" w:rsidRPr="00BA4FCA" w:rsidRDefault="005838E7" w:rsidP="005838E7">
      <w:pPr>
        <w:rPr>
          <w:rFonts w:asciiTheme="minorHAnsi" w:hAnsiTheme="minorHAnsi" w:cstheme="minorHAnsi"/>
          <w:u w:val="single"/>
        </w:rPr>
      </w:pPr>
      <w:r w:rsidRPr="00BA4FCA">
        <w:rPr>
          <w:rFonts w:asciiTheme="minorHAnsi" w:hAnsiTheme="minorHAnsi" w:cstheme="minorHAnsi"/>
          <w:sz w:val="16"/>
        </w:rPr>
        <w:t xml:space="preserve">VIII. CONCLUSION This Article has sought to explore whether drones raise a specific humanitarian issue, that is, one not raised in similar fashion by other existing weapons. It has sought to cautiously advance an argument that </w:t>
      </w:r>
      <w:r w:rsidRPr="00BA4FCA">
        <w:rPr>
          <w:rFonts w:asciiTheme="minorHAnsi" w:hAnsiTheme="minorHAnsi" w:cstheme="minorHAnsi"/>
          <w:u w:val="single"/>
        </w:rPr>
        <w:t>many of the worrying aspects of drones are either not humanitarian or are not specific to drones.</w:t>
      </w:r>
      <w:r w:rsidRPr="00BA4FCA">
        <w:rPr>
          <w:rFonts w:asciiTheme="minorHAnsi" w:hAnsiTheme="minorHAnsi" w:cstheme="minorHAnsi"/>
          <w:sz w:val="16"/>
        </w:rPr>
        <w:t xml:space="preserve"> This does not discount the importance of the issues that arise, but simply sets them apart from the limited ambitions of the Article. Although shunning any strong claim about the inherent character of any weapon, including drones, this Article has argued that </w:t>
      </w:r>
      <w:r w:rsidRPr="00BA4FCA">
        <w:rPr>
          <w:rFonts w:asciiTheme="minorHAnsi" w:hAnsiTheme="minorHAnsi" w:cstheme="minorHAnsi"/>
          <w:u w:val="single"/>
        </w:rPr>
        <w:t xml:space="preserve">weapons do not exist in the abstract and in practice almost always </w:t>
      </w:r>
      <w:proofErr w:type="gramStart"/>
      <w:r w:rsidRPr="00BA4FCA">
        <w:rPr>
          <w:rFonts w:asciiTheme="minorHAnsi" w:hAnsiTheme="minorHAnsi" w:cstheme="minorHAnsi"/>
          <w:u w:val="single"/>
        </w:rPr>
        <w:t>have to</w:t>
      </w:r>
      <w:proofErr w:type="gramEnd"/>
      <w:r w:rsidRPr="00BA4FCA">
        <w:rPr>
          <w:rFonts w:asciiTheme="minorHAnsi" w:hAnsiTheme="minorHAnsi" w:cstheme="minorHAnsi"/>
          <w:u w:val="single"/>
        </w:rPr>
        <w:t xml:space="preserve"> be understood against the background of certain assumptions about their typical use. Drones may cause significant collateral casualties, but how significant is a vexed issue from the perspective of the laws of war</w:t>
      </w:r>
      <w:r w:rsidRPr="00BA4FCA">
        <w:rPr>
          <w:rFonts w:asciiTheme="minorHAnsi" w:hAnsiTheme="minorHAnsi" w:cstheme="minorHAnsi"/>
          <w:sz w:val="16"/>
        </w:rPr>
        <w:t>. The more interesting point seems to be that, regardless of the answer to the previous question</w:t>
      </w:r>
      <w:r w:rsidRPr="00BA4FCA">
        <w:rPr>
          <w:rFonts w:asciiTheme="minorHAnsi" w:hAnsiTheme="minorHAnsi" w:cstheme="minorHAnsi"/>
          <w:u w:val="single"/>
        </w:rPr>
        <w:t xml:space="preserve">, drone casualties often appear unnecessary or disproportional. </w:t>
      </w:r>
      <w:r w:rsidRPr="00BA4FCA">
        <w:rPr>
          <w:rFonts w:asciiTheme="minorHAnsi" w:hAnsiTheme="minorHAnsi" w:cstheme="minorHAnsi"/>
          <w:sz w:val="16"/>
        </w:rPr>
        <w:t xml:space="preserve">This Article argues that this is less because of the absolute or relative numbers of such casualties than because of the </w:t>
      </w:r>
      <w:proofErr w:type="gramStart"/>
      <w:r w:rsidRPr="00BA4FCA">
        <w:rPr>
          <w:rFonts w:asciiTheme="minorHAnsi" w:hAnsiTheme="minorHAnsi" w:cstheme="minorHAnsi"/>
          <w:sz w:val="16"/>
        </w:rPr>
        <w:t>particular expectations</w:t>
      </w:r>
      <w:proofErr w:type="gramEnd"/>
      <w:r w:rsidRPr="00BA4FCA">
        <w:rPr>
          <w:rFonts w:asciiTheme="minorHAnsi" w:hAnsiTheme="minorHAnsi" w:cstheme="minorHAnsi"/>
          <w:sz w:val="16"/>
        </w:rPr>
        <w:t xml:space="preserve"> that surround drones. </w:t>
      </w:r>
      <w:r w:rsidRPr="00BA4FCA">
        <w:rPr>
          <w:rFonts w:asciiTheme="minorHAnsi" w:hAnsiTheme="minorHAnsi" w:cstheme="minorHAnsi"/>
          <w:u w:val="single"/>
        </w:rPr>
        <w:t xml:space="preserve">Drones are not only </w:t>
      </w:r>
      <w:r w:rsidRPr="00BA4FCA">
        <w:rPr>
          <w:rFonts w:asciiTheme="minorHAnsi" w:hAnsiTheme="minorHAnsi" w:cstheme="minorHAnsi"/>
          <w:u w:val="single"/>
        </w:rPr>
        <w:lastRenderedPageBreak/>
        <w:t>potentially highly discriminating weapons; they are also, uniquely in the history of warfare, immensely safe weapons for their users. This creates an expectation that they will be used in ways that are highly protective of civilian life because they can. Beyond changing the ability of a party to comply with the laws of war, this Article has argued that drones influence the delicate balance between the principles of necessity and humanity and forces us to reexamine assumptions about the permissibility of collateral casualties</w:t>
      </w:r>
      <w:r w:rsidRPr="00BA4FCA">
        <w:rPr>
          <w:rFonts w:asciiTheme="minorHAnsi" w:hAnsiTheme="minorHAnsi" w:cstheme="minorHAnsi"/>
          <w:sz w:val="16"/>
        </w:rPr>
        <w:t xml:space="preserve">. The possibility of collateral casualties was always contemplated not just because accidents happen, but because of an implicit understanding that there is a tradeoff between the attacker's security and that of civilians in the vicinity of military targets. This has spurred considerable reflection about how far soldiers should be willing to go to put their lives on the line in an effort to minimize civilian casualties, which from a legal point of view typically receives a fairly conservative answer (i.e., there is very little obligation to sacrifice oneself for a greater humanitarian good). However, now that the attacker is in some cases virtually risk free, new questions are bound to arise about the humanitarian tolerance of collateral casualties. The better view, this Article has argued, is that </w:t>
      </w:r>
      <w:r w:rsidRPr="00BA4FCA">
        <w:rPr>
          <w:rFonts w:asciiTheme="minorHAnsi" w:hAnsiTheme="minorHAnsi" w:cstheme="minorHAnsi"/>
          <w:u w:val="single"/>
        </w:rPr>
        <w:t>this change in the technological circumstances of war should have an effect in the direction of greatly reducing the tolerance for collateral casualties. This may already be the public's perception even though the law itself is somewhat slow to follow, perhaps because drone-detaining powers are keen to have their cake and eat it too-that is, they want both a technology that should really allow the quasi elimination of collateral casualties and the law's continued tolerance for such casualties</w:t>
      </w:r>
      <w:r w:rsidRPr="00BA4FCA">
        <w:rPr>
          <w:rFonts w:asciiTheme="minorHAnsi" w:hAnsiTheme="minorHAnsi" w:cstheme="minorHAnsi"/>
          <w:sz w:val="16"/>
        </w:rPr>
        <w:t xml:space="preserve">. Nonetheless, in continued conditions of technological asymmetry one might expect the laws of war themselves (or the "laws of drone use" as something distinct) to also evolve along asymmetrical lines. The risk otherwise is that war will become so lopsided a social activity that the weaker party will have very little incentive to participate in it, let alone comply with the laws governing it; indeed, the risk is that the idea of war as a particular form of regulated social violence will become obsolete and misleading. </w:t>
      </w:r>
      <w:r w:rsidRPr="00BA4FCA">
        <w:rPr>
          <w:rFonts w:asciiTheme="minorHAnsi" w:hAnsiTheme="minorHAnsi" w:cstheme="minorHAnsi"/>
          <w:u w:val="single"/>
        </w:rPr>
        <w:t>Rather than seek a return to war as it was (or is imagined as having been), drones may offer an opportunity to reflect on the paths that should be taken to regulate overwhelmingly dominant force in conditions where it has marginalized much of what made war historically and normatively relevant.</w:t>
      </w:r>
    </w:p>
    <w:p w14:paraId="6E08871C" w14:textId="09647F84"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US responsible</w:t>
      </w:r>
    </w:p>
    <w:p w14:paraId="2A91CB46" w14:textId="185ACA1D"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The US is responsible for human rights abuses</w:t>
      </w:r>
    </w:p>
    <w:p w14:paraId="362FFAB2" w14:textId="77777777" w:rsidR="005838E7" w:rsidRPr="00BA4FCA" w:rsidRDefault="005838E7" w:rsidP="005838E7">
      <w:pPr>
        <w:rPr>
          <w:rFonts w:asciiTheme="minorHAnsi" w:hAnsiTheme="minorHAnsi" w:cstheme="minorHAnsi"/>
        </w:rPr>
      </w:pPr>
      <w:r w:rsidRPr="00BA4FCA">
        <w:rPr>
          <w:rFonts w:asciiTheme="minorHAnsi" w:hAnsiTheme="minorHAnsi" w:cstheme="minorHAnsi"/>
          <w:b/>
          <w:bCs/>
        </w:rPr>
        <w:t>Human Rights Watch 18</w:t>
      </w:r>
      <w:r w:rsidRPr="00BA4FCA">
        <w:rPr>
          <w:rFonts w:asciiTheme="minorHAnsi" w:hAnsiTheme="minorHAnsi" w:cstheme="minorHAnsi"/>
        </w:rPr>
        <w:t xml:space="preserve">, ( protects and promotes the fundamental rights and dignity of every person subject to the authority of the US government), “United States Events of 2018”, </w:t>
      </w:r>
      <w:hyperlink w:history="1">
        <w:r w:rsidRPr="00BA4FCA">
          <w:rPr>
            <w:rStyle w:val="Hyperlink"/>
            <w:rFonts w:asciiTheme="minorHAnsi" w:hAnsiTheme="minorHAnsi" w:cstheme="minorHAnsi"/>
          </w:rPr>
          <w:t>https://ww .hrw.org/world-report/2019/country-chapters/united-states</w:t>
        </w:r>
      </w:hyperlink>
      <w:r w:rsidRPr="00BA4FCA">
        <w:rPr>
          <w:rFonts w:asciiTheme="minorHAnsi" w:hAnsiTheme="minorHAnsi" w:cstheme="minorHAnsi"/>
        </w:rPr>
        <w:t xml:space="preserve"> // AK</w:t>
      </w:r>
    </w:p>
    <w:p w14:paraId="69B15654" w14:textId="77777777" w:rsidR="005838E7" w:rsidRPr="00BA4FCA" w:rsidRDefault="005838E7" w:rsidP="005838E7">
      <w:pPr>
        <w:rPr>
          <w:rFonts w:asciiTheme="minorHAnsi" w:hAnsiTheme="minorHAnsi" w:cstheme="minorHAnsi"/>
        </w:rPr>
      </w:pPr>
      <w:r w:rsidRPr="00BA4FCA">
        <w:rPr>
          <w:rFonts w:asciiTheme="minorHAnsi" w:hAnsiTheme="minorHAnsi" w:cstheme="minorHAnsi"/>
        </w:rPr>
        <w:t>National Security</w:t>
      </w:r>
      <w:bookmarkStart w:id="2" w:name="9120f2"/>
      <w:bookmarkEnd w:id="2"/>
      <w:r w:rsidRPr="00BA4FCA">
        <w:rPr>
          <w:rFonts w:asciiTheme="minorHAnsi" w:hAnsiTheme="minorHAnsi" w:cstheme="minorHAnsi"/>
        </w:rPr>
        <w:t xml:space="preserve"> In March, the US Senate </w:t>
      </w:r>
      <w:hyperlink r:id="rId268" w:history="1">
        <w:r w:rsidRPr="00BA4FCA">
          <w:rPr>
            <w:rStyle w:val="Hyperlink"/>
            <w:rFonts w:asciiTheme="minorHAnsi" w:hAnsiTheme="minorHAnsi" w:cstheme="minorHAnsi"/>
          </w:rPr>
          <w:t>confirmed</w:t>
        </w:r>
      </w:hyperlink>
      <w:r w:rsidRPr="00BA4FCA">
        <w:rPr>
          <w:rFonts w:asciiTheme="minorHAnsi" w:hAnsiTheme="minorHAnsi" w:cstheme="minorHAnsi"/>
        </w:rPr>
        <w:t xml:space="preserve"> </w:t>
      </w:r>
      <w:hyperlink r:id="rId269" w:history="1">
        <w:r w:rsidRPr="00BA4FCA">
          <w:rPr>
            <w:rStyle w:val="Hyperlink"/>
            <w:rFonts w:asciiTheme="minorHAnsi" w:hAnsiTheme="minorHAnsi" w:cstheme="minorHAnsi"/>
          </w:rPr>
          <w:t>Gina Haspel</w:t>
        </w:r>
      </w:hyperlink>
      <w:r w:rsidRPr="00BA4FCA">
        <w:rPr>
          <w:rFonts w:asciiTheme="minorHAnsi" w:hAnsiTheme="minorHAnsi" w:cstheme="minorHAnsi"/>
        </w:rPr>
        <w:t xml:space="preserve"> as director of the Central Intelligence Agency (CIA). In 2002, </w:t>
      </w:r>
      <w:r w:rsidRPr="00BA4FCA">
        <w:rPr>
          <w:rFonts w:asciiTheme="minorHAnsi" w:hAnsiTheme="minorHAnsi" w:cstheme="minorHAnsi"/>
          <w:u w:val="single"/>
        </w:rPr>
        <w:t xml:space="preserve">Haspel </w:t>
      </w:r>
      <w:hyperlink r:id="rId270" w:history="1">
        <w:r w:rsidRPr="00BA4FCA">
          <w:rPr>
            <w:rStyle w:val="Hyperlink"/>
            <w:rFonts w:asciiTheme="minorHAnsi" w:hAnsiTheme="minorHAnsi" w:cstheme="minorHAnsi"/>
            <w:u w:val="single"/>
          </w:rPr>
          <w:t>ran a CIA detention center</w:t>
        </w:r>
      </w:hyperlink>
      <w:r w:rsidRPr="00BA4FCA">
        <w:rPr>
          <w:rFonts w:asciiTheme="minorHAnsi" w:hAnsiTheme="minorHAnsi" w:cstheme="minorHAnsi"/>
          <w:u w:val="single"/>
        </w:rPr>
        <w:t xml:space="preserve"> in Thailand where she </w:t>
      </w:r>
      <w:hyperlink r:id="rId271" w:tgtFrame="_blank" w:history="1">
        <w:r w:rsidRPr="00BA4FCA">
          <w:rPr>
            <w:rStyle w:val="Hyperlink"/>
            <w:rFonts w:asciiTheme="minorHAnsi" w:hAnsiTheme="minorHAnsi" w:cstheme="minorHAnsi"/>
            <w:u w:val="single"/>
          </w:rPr>
          <w:t>oversaw torture</w:t>
        </w:r>
      </w:hyperlink>
      <w:r w:rsidRPr="00BA4FCA">
        <w:rPr>
          <w:rFonts w:asciiTheme="minorHAnsi" w:hAnsiTheme="minorHAnsi" w:cstheme="minorHAnsi"/>
          <w:u w:val="single"/>
        </w:rPr>
        <w:t xml:space="preserve">, and in 2005 </w:t>
      </w:r>
      <w:hyperlink r:id="rId272" w:history="1">
        <w:r w:rsidRPr="00BA4FCA">
          <w:rPr>
            <w:rStyle w:val="Hyperlink"/>
            <w:rFonts w:asciiTheme="minorHAnsi" w:hAnsiTheme="minorHAnsi" w:cstheme="minorHAnsi"/>
            <w:u w:val="single"/>
          </w:rPr>
          <w:t>advocated for, and helped to destroy</w:t>
        </w:r>
      </w:hyperlink>
      <w:r w:rsidRPr="00BA4FCA">
        <w:rPr>
          <w:rFonts w:asciiTheme="minorHAnsi" w:hAnsiTheme="minorHAnsi" w:cstheme="minorHAnsi"/>
          <w:u w:val="single"/>
        </w:rPr>
        <w:t xml:space="preserve">, videotaped evidence of CIA torture. The US is </w:t>
      </w:r>
      <w:hyperlink r:id="rId273" w:tgtFrame="_blank" w:history="1">
        <w:r w:rsidRPr="00BA4FCA">
          <w:rPr>
            <w:rStyle w:val="Hyperlink"/>
            <w:rFonts w:asciiTheme="minorHAnsi" w:hAnsiTheme="minorHAnsi" w:cstheme="minorHAnsi"/>
            <w:u w:val="single"/>
          </w:rPr>
          <w:t>assisting</w:t>
        </w:r>
      </w:hyperlink>
      <w:r w:rsidRPr="00BA4FCA">
        <w:rPr>
          <w:rFonts w:asciiTheme="minorHAnsi" w:hAnsiTheme="minorHAnsi" w:cstheme="minorHAnsi"/>
          <w:u w:val="single"/>
        </w:rPr>
        <w:t xml:space="preserve"> Syrian Democratic Forces (SDF) run and secure detention facilities in northern Syria where the SDF were holding nearly 600 men from 47 countries accused of being Islamic State (ISIS) fighters or members.</w:t>
      </w:r>
      <w:r w:rsidRPr="00BA4FCA">
        <w:rPr>
          <w:rFonts w:asciiTheme="minorHAnsi" w:hAnsiTheme="minorHAnsi" w:cstheme="minorHAnsi"/>
        </w:rPr>
        <w:t xml:space="preserve"> At time of writing, the US had </w:t>
      </w:r>
      <w:hyperlink r:id="rId274" w:tgtFrame="_blank" w:history="1">
        <w:r w:rsidRPr="00BA4FCA">
          <w:rPr>
            <w:rStyle w:val="Hyperlink"/>
            <w:rFonts w:asciiTheme="minorHAnsi" w:hAnsiTheme="minorHAnsi" w:cstheme="minorHAnsi"/>
          </w:rPr>
          <w:t>also transferred</w:t>
        </w:r>
      </w:hyperlink>
      <w:r w:rsidRPr="00BA4FCA">
        <w:rPr>
          <w:rFonts w:asciiTheme="minorHAnsi" w:hAnsiTheme="minorHAnsi" w:cstheme="minorHAnsi"/>
        </w:rPr>
        <w:t xml:space="preserve"> at least </w:t>
      </w:r>
      <w:hyperlink r:id="rId275" w:history="1">
        <w:r w:rsidRPr="00BA4FCA">
          <w:rPr>
            <w:rStyle w:val="Hyperlink"/>
            <w:rFonts w:asciiTheme="minorHAnsi" w:hAnsiTheme="minorHAnsi" w:cstheme="minorHAnsi"/>
          </w:rPr>
          <w:t>eight</w:t>
        </w:r>
      </w:hyperlink>
      <w:r w:rsidRPr="00BA4FCA">
        <w:rPr>
          <w:rFonts w:asciiTheme="minorHAnsi" w:hAnsiTheme="minorHAnsi" w:cstheme="minorHAnsi"/>
        </w:rPr>
        <w:t xml:space="preserve"> detainees from SDF custody to Lebanon, seven to Macedonia, and </w:t>
      </w:r>
      <w:hyperlink r:id="rId276" w:history="1">
        <w:r w:rsidRPr="00BA4FCA">
          <w:rPr>
            <w:rStyle w:val="Hyperlink"/>
            <w:rFonts w:asciiTheme="minorHAnsi" w:hAnsiTheme="minorHAnsi" w:cstheme="minorHAnsi"/>
          </w:rPr>
          <w:t>other foreign nationals</w:t>
        </w:r>
      </w:hyperlink>
      <w:r w:rsidRPr="00BA4FCA">
        <w:rPr>
          <w:rFonts w:asciiTheme="minorHAnsi" w:hAnsiTheme="minorHAnsi" w:cstheme="minorHAnsi"/>
        </w:rPr>
        <w:t xml:space="preserve"> to Iraq. One dual US-Saudi citizen</w:t>
      </w:r>
      <w:hyperlink r:id="rId277" w:tgtFrame="_blank" w:history="1">
        <w:r w:rsidRPr="00BA4FCA">
          <w:rPr>
            <w:rStyle w:val="Hyperlink"/>
            <w:rFonts w:asciiTheme="minorHAnsi" w:hAnsiTheme="minorHAnsi" w:cstheme="minorHAnsi"/>
          </w:rPr>
          <w:t xml:space="preserve"> was held in US custody for over a year</w:t>
        </w:r>
      </w:hyperlink>
      <w:r w:rsidRPr="00BA4FCA">
        <w:rPr>
          <w:rFonts w:asciiTheme="minorHAnsi" w:hAnsiTheme="minorHAnsi" w:cstheme="minorHAnsi"/>
        </w:rPr>
        <w:t xml:space="preserve"> until October, when the US was finally pressured through litigation to release him.</w:t>
      </w:r>
      <w:r w:rsidRPr="00BA4FCA">
        <w:rPr>
          <w:rFonts w:asciiTheme="minorHAnsi" w:hAnsiTheme="minorHAnsi" w:cstheme="minorHAnsi"/>
          <w:u w:val="single"/>
        </w:rPr>
        <w:t xml:space="preserve"> The US was </w:t>
      </w:r>
      <w:hyperlink r:id="rId278" w:tgtFrame="_blank" w:history="1">
        <w:r w:rsidRPr="00BA4FCA">
          <w:rPr>
            <w:rStyle w:val="Hyperlink"/>
            <w:rFonts w:asciiTheme="minorHAnsi" w:hAnsiTheme="minorHAnsi" w:cstheme="minorHAnsi"/>
            <w:u w:val="single"/>
          </w:rPr>
          <w:t>also reportedly considering</w:t>
        </w:r>
      </w:hyperlink>
      <w:r w:rsidRPr="00BA4FCA">
        <w:rPr>
          <w:rFonts w:asciiTheme="minorHAnsi" w:hAnsiTheme="minorHAnsi" w:cstheme="minorHAnsi"/>
          <w:u w:val="single"/>
        </w:rPr>
        <w:t xml:space="preserve"> transferring hundreds more from SDF custody to Iraq, Tunisia, and other countries for detention</w:t>
      </w:r>
      <w:r w:rsidRPr="00BA4FCA">
        <w:rPr>
          <w:rFonts w:asciiTheme="minorHAnsi" w:hAnsiTheme="minorHAnsi" w:cstheme="minorHAnsi"/>
        </w:rPr>
        <w:t xml:space="preserve">. It was not clear what kind of process to safeguard against abuse the US was providing detainees transferred, but the transfers </w:t>
      </w:r>
      <w:hyperlink r:id="rId279" w:history="1">
        <w:r w:rsidRPr="00BA4FCA">
          <w:rPr>
            <w:rStyle w:val="Hyperlink"/>
            <w:rFonts w:asciiTheme="minorHAnsi" w:hAnsiTheme="minorHAnsi" w:cstheme="minorHAnsi"/>
          </w:rPr>
          <w:t>raise</w:t>
        </w:r>
      </w:hyperlink>
      <w:r w:rsidRPr="00BA4FCA">
        <w:rPr>
          <w:rFonts w:asciiTheme="minorHAnsi" w:hAnsiTheme="minorHAnsi" w:cstheme="minorHAnsi"/>
        </w:rPr>
        <w:t xml:space="preserve">d </w:t>
      </w:r>
      <w:hyperlink r:id="rId280" w:history="1">
        <w:r w:rsidRPr="00BA4FCA">
          <w:rPr>
            <w:rStyle w:val="Hyperlink"/>
            <w:rFonts w:asciiTheme="minorHAnsi" w:hAnsiTheme="minorHAnsi" w:cstheme="minorHAnsi"/>
          </w:rPr>
          <w:t>concerns</w:t>
        </w:r>
      </w:hyperlink>
      <w:r w:rsidRPr="00BA4FCA">
        <w:rPr>
          <w:rFonts w:asciiTheme="minorHAnsi" w:hAnsiTheme="minorHAnsi" w:cstheme="minorHAnsi"/>
        </w:rPr>
        <w:t xml:space="preserve"> that detainees may face torture or unfair trial, and not have an opportunity to challenge their transfers before they occur. The US was also reportedly considering transferring two detainees whom the SDF was holding in northern Syria to the Guantanamo Bay detention facility. The men, both British-accused ISIS members who have had their British citizenship withdrawn, were accused of killing US citizens among others in territory once held by ISIS in Syria</w:t>
      </w:r>
      <w:r w:rsidRPr="00BA4FCA">
        <w:rPr>
          <w:rFonts w:asciiTheme="minorHAnsi" w:hAnsiTheme="minorHAnsi" w:cstheme="minorHAnsi"/>
          <w:u w:val="single"/>
        </w:rPr>
        <w:t xml:space="preserve">. The US continues to hold 31 men indefinitely without charge at Guantanamo, all of whom have been there for 12 years or more. It also continued to prosecute 7 men for terrorist offenses, including the September 11, 2001 attacks on the US, in Guantanamo’s military commissions system— which does not meet international fair trial standards and has been plagued by </w:t>
      </w:r>
      <w:hyperlink r:id="rId281" w:tgtFrame="_blank" w:history="1">
        <w:r w:rsidRPr="00BA4FCA">
          <w:rPr>
            <w:rStyle w:val="Hyperlink"/>
            <w:rFonts w:asciiTheme="minorHAnsi" w:hAnsiTheme="minorHAnsi" w:cstheme="minorHAnsi"/>
            <w:u w:val="single"/>
          </w:rPr>
          <w:t>procedural problems</w:t>
        </w:r>
      </w:hyperlink>
      <w:r w:rsidRPr="00BA4FCA">
        <w:rPr>
          <w:rFonts w:asciiTheme="minorHAnsi" w:hAnsiTheme="minorHAnsi" w:cstheme="minorHAnsi"/>
          <w:u w:val="single"/>
        </w:rPr>
        <w:t xml:space="preserve"> and years of delay—and held two men who have already been convicted by the commissions. </w:t>
      </w:r>
      <w:r w:rsidRPr="00BA4FCA">
        <w:rPr>
          <w:rFonts w:asciiTheme="minorHAnsi" w:hAnsiTheme="minorHAnsi" w:cstheme="minorHAnsi"/>
          <w:b/>
          <w:bCs/>
          <w:u w:val="single"/>
        </w:rPr>
        <w:t xml:space="preserve">Following </w:t>
      </w:r>
      <w:hyperlink r:id="rId282" w:tgtFrame="_blank" w:history="1">
        <w:r w:rsidRPr="00BA4FCA">
          <w:rPr>
            <w:rStyle w:val="Hyperlink"/>
            <w:rFonts w:asciiTheme="minorHAnsi" w:hAnsiTheme="minorHAnsi" w:cstheme="minorHAnsi"/>
            <w:b/>
            <w:bCs/>
            <w:u w:val="single"/>
          </w:rPr>
          <w:t>reports</w:t>
        </w:r>
      </w:hyperlink>
      <w:r w:rsidRPr="00BA4FCA">
        <w:rPr>
          <w:rFonts w:asciiTheme="minorHAnsi" w:hAnsiTheme="minorHAnsi" w:cstheme="minorHAnsi"/>
          <w:b/>
          <w:bCs/>
          <w:u w:val="single"/>
        </w:rPr>
        <w:t xml:space="preserve"> that US forces interrogated detainees in secret prisons run by foreign forces in Yemen who had tortured detainees</w:t>
      </w:r>
      <w:r w:rsidRPr="00BA4FCA">
        <w:rPr>
          <w:rFonts w:asciiTheme="minorHAnsi" w:hAnsiTheme="minorHAnsi" w:cstheme="minorHAnsi"/>
          <w:u w:val="single"/>
        </w:rPr>
        <w:t xml:space="preserve">, which built on </w:t>
      </w:r>
      <w:hyperlink r:id="rId283" w:history="1">
        <w:r w:rsidRPr="00BA4FCA">
          <w:rPr>
            <w:rStyle w:val="Hyperlink"/>
            <w:rFonts w:asciiTheme="minorHAnsi" w:hAnsiTheme="minorHAnsi" w:cstheme="minorHAnsi"/>
            <w:u w:val="single"/>
          </w:rPr>
          <w:t>similar reports</w:t>
        </w:r>
      </w:hyperlink>
      <w:r w:rsidRPr="00BA4FCA">
        <w:rPr>
          <w:rFonts w:asciiTheme="minorHAnsi" w:hAnsiTheme="minorHAnsi" w:cstheme="minorHAnsi"/>
          <w:u w:val="single"/>
        </w:rPr>
        <w:t xml:space="preserve"> from 2017, the US </w:t>
      </w:r>
      <w:hyperlink r:id="rId284" w:tgtFrame="_blank" w:history="1">
        <w:r w:rsidRPr="00BA4FCA">
          <w:rPr>
            <w:rStyle w:val="Hyperlink"/>
            <w:rFonts w:asciiTheme="minorHAnsi" w:hAnsiTheme="minorHAnsi" w:cstheme="minorHAnsi"/>
            <w:u w:val="single"/>
          </w:rPr>
          <w:t>enacted a law</w:t>
        </w:r>
      </w:hyperlink>
      <w:r w:rsidRPr="00BA4FCA">
        <w:rPr>
          <w:rFonts w:asciiTheme="minorHAnsi" w:hAnsiTheme="minorHAnsi" w:cstheme="minorHAnsi"/>
          <w:u w:val="single"/>
        </w:rPr>
        <w:t xml:space="preserve"> requiring the US Defense Secretary to determine whether US forces or their coalition partners in Yemen violated the laws of war or US laws barring the provision of US assistance to foreign forces that commit gross human rights violations</w:t>
      </w:r>
      <w:r w:rsidRPr="00BA4FCA">
        <w:rPr>
          <w:rFonts w:asciiTheme="minorHAnsi" w:hAnsiTheme="minorHAnsi" w:cstheme="minorHAnsi"/>
        </w:rPr>
        <w:t>. Surveillance and Data Protection</w:t>
      </w:r>
      <w:bookmarkStart w:id="3" w:name="d0c166"/>
      <w:bookmarkEnd w:id="3"/>
      <w:r w:rsidRPr="00BA4FCA">
        <w:rPr>
          <w:rFonts w:asciiTheme="minorHAnsi" w:hAnsiTheme="minorHAnsi" w:cstheme="minorHAnsi"/>
        </w:rPr>
        <w:t xml:space="preserve"> In January, Congress </w:t>
      </w:r>
      <w:hyperlink r:id="rId285" w:tgtFrame="_blank" w:history="1">
        <w:r w:rsidRPr="00BA4FCA">
          <w:rPr>
            <w:rStyle w:val="Hyperlink"/>
            <w:rFonts w:asciiTheme="minorHAnsi" w:hAnsiTheme="minorHAnsi" w:cstheme="minorHAnsi"/>
          </w:rPr>
          <w:t>re-authorized</w:t>
        </w:r>
      </w:hyperlink>
      <w:r w:rsidRPr="00BA4FCA">
        <w:rPr>
          <w:rFonts w:asciiTheme="minorHAnsi" w:hAnsiTheme="minorHAnsi" w:cstheme="minorHAnsi"/>
        </w:rPr>
        <w:t xml:space="preserve"> Section 702 of the Foreign Intelligence Surveillance Act, a law permitting the warrantless surveillance of foreign people and entities overseas, as well as the capture and search of Americans’ communications in the process. In January, Human Rights Watch </w:t>
      </w:r>
      <w:hyperlink r:id="rId286" w:history="1">
        <w:r w:rsidRPr="00BA4FCA">
          <w:rPr>
            <w:rStyle w:val="Hyperlink"/>
            <w:rFonts w:asciiTheme="minorHAnsi" w:hAnsiTheme="minorHAnsi" w:cstheme="minorHAnsi"/>
          </w:rPr>
          <w:t>reported</w:t>
        </w:r>
      </w:hyperlink>
      <w:r w:rsidRPr="00BA4FCA">
        <w:rPr>
          <w:rFonts w:asciiTheme="minorHAnsi" w:hAnsiTheme="minorHAnsi" w:cstheme="minorHAnsi"/>
        </w:rPr>
        <w:t xml:space="preserve"> that US authorities may </w:t>
      </w:r>
      <w:r w:rsidRPr="00BA4FCA">
        <w:rPr>
          <w:rFonts w:asciiTheme="minorHAnsi" w:hAnsiTheme="minorHAnsi" w:cstheme="minorHAnsi"/>
          <w:sz w:val="18"/>
          <w:szCs w:val="18"/>
        </w:rPr>
        <w:t xml:space="preserve">be failing to notify other defendants about the way intelligence or other information used in their criminal cases was obtained, instead deliberately concealing its origins by finding alternative ways to obtain the same information, a practice known as “parallel construction.” The director of National Intelligence </w:t>
      </w:r>
      <w:hyperlink r:id="rId287" w:tgtFrame="_blank" w:history="1">
        <w:r w:rsidRPr="00BA4FCA">
          <w:rPr>
            <w:rStyle w:val="Hyperlink"/>
            <w:rFonts w:asciiTheme="minorHAnsi" w:hAnsiTheme="minorHAnsi" w:cstheme="minorHAnsi"/>
            <w:sz w:val="18"/>
            <w:szCs w:val="18"/>
          </w:rPr>
          <w:t>reported</w:t>
        </w:r>
      </w:hyperlink>
      <w:r w:rsidRPr="00BA4FCA">
        <w:rPr>
          <w:rFonts w:asciiTheme="minorHAnsi" w:hAnsiTheme="minorHAnsi" w:cstheme="minorHAnsi"/>
          <w:sz w:val="18"/>
          <w:szCs w:val="18"/>
        </w:rPr>
        <w:t xml:space="preserve"> in May that the number of telephone call records that intelligence authorities collect under the USA Patriot Act more than tripled in 2017, to more than 534 million. The next month, the National Security Agency </w:t>
      </w:r>
      <w:hyperlink r:id="rId288" w:tgtFrame="_blank" w:history="1">
        <w:r w:rsidRPr="00BA4FCA">
          <w:rPr>
            <w:rStyle w:val="Hyperlink"/>
            <w:rFonts w:asciiTheme="minorHAnsi" w:hAnsiTheme="minorHAnsi" w:cstheme="minorHAnsi"/>
            <w:sz w:val="18"/>
            <w:szCs w:val="18"/>
          </w:rPr>
          <w:t>revealed</w:t>
        </w:r>
      </w:hyperlink>
      <w:r w:rsidRPr="00BA4FCA">
        <w:rPr>
          <w:rFonts w:asciiTheme="minorHAnsi" w:hAnsiTheme="minorHAnsi" w:cstheme="minorHAnsi"/>
          <w:sz w:val="18"/>
          <w:szCs w:val="18"/>
        </w:rPr>
        <w:t xml:space="preserve"> that it was deleting years’ worth of these records after receiving data it “was not authorized to receive.” Congress adopted the Clarifying Lawful Overseas Use of Data (“CLOUD”) Act, which </w:t>
      </w:r>
      <w:hyperlink r:id="rId289" w:history="1">
        <w:r w:rsidRPr="00BA4FCA">
          <w:rPr>
            <w:rStyle w:val="Hyperlink"/>
            <w:rFonts w:asciiTheme="minorHAnsi" w:hAnsiTheme="minorHAnsi" w:cstheme="minorHAnsi"/>
            <w:sz w:val="18"/>
            <w:szCs w:val="18"/>
          </w:rPr>
          <w:t>allows</w:t>
        </w:r>
      </w:hyperlink>
      <w:r w:rsidRPr="00BA4FCA">
        <w:rPr>
          <w:rFonts w:asciiTheme="minorHAnsi" w:hAnsiTheme="minorHAnsi" w:cstheme="minorHAnsi"/>
          <w:sz w:val="18"/>
          <w:szCs w:val="18"/>
        </w:rPr>
        <w:t xml:space="preserve"> authorized foreign governments to demand data from US companies under weak and incomplete rights standards. At time of writing, the US was negotiating an agreement with the United Kingdom under the law, which would empower the UK to demand data under standards lower than those required by the US Constitution. The UK would then be able to pass this data back to the US, enabling US authorities to evade domestic privacy laws. In a positive development, the Supreme Court </w:t>
      </w:r>
      <w:hyperlink r:id="rId290" w:history="1">
        <w:r w:rsidRPr="00BA4FCA">
          <w:rPr>
            <w:rStyle w:val="Hyperlink"/>
            <w:rFonts w:asciiTheme="minorHAnsi" w:hAnsiTheme="minorHAnsi" w:cstheme="minorHAnsi"/>
            <w:sz w:val="18"/>
            <w:szCs w:val="18"/>
          </w:rPr>
          <w:t>decided</w:t>
        </w:r>
      </w:hyperlink>
      <w:r w:rsidRPr="00BA4FCA">
        <w:rPr>
          <w:rFonts w:asciiTheme="minorHAnsi" w:hAnsiTheme="minorHAnsi" w:cstheme="minorHAnsi"/>
          <w:sz w:val="18"/>
          <w:szCs w:val="18"/>
        </w:rPr>
        <w:t xml:space="preserve"> in Carpenter v. United States that police need a warrant for access to extensive historic mobile phone location data, which reveals a person’s past movements and may be highly sensitive. However, evolving technology created new rights risks, as illustrated by revelations about Amazon’s </w:t>
      </w:r>
      <w:hyperlink r:id="rId291" w:history="1">
        <w:r w:rsidRPr="00BA4FCA">
          <w:rPr>
            <w:rStyle w:val="Hyperlink"/>
            <w:rFonts w:asciiTheme="minorHAnsi" w:hAnsiTheme="minorHAnsi" w:cstheme="minorHAnsi"/>
            <w:sz w:val="18"/>
            <w:szCs w:val="18"/>
          </w:rPr>
          <w:t xml:space="preserve">marketing of facial </w:t>
        </w:r>
        <w:r w:rsidRPr="00BA4FCA">
          <w:rPr>
            <w:rStyle w:val="Hyperlink"/>
            <w:rFonts w:asciiTheme="minorHAnsi" w:hAnsiTheme="minorHAnsi" w:cstheme="minorHAnsi"/>
            <w:sz w:val="18"/>
            <w:szCs w:val="18"/>
          </w:rPr>
          <w:lastRenderedPageBreak/>
          <w:t>recognition</w:t>
        </w:r>
      </w:hyperlink>
      <w:r w:rsidRPr="00BA4FCA">
        <w:rPr>
          <w:rFonts w:asciiTheme="minorHAnsi" w:hAnsiTheme="minorHAnsi" w:cstheme="minorHAnsi"/>
          <w:sz w:val="18"/>
          <w:szCs w:val="18"/>
        </w:rPr>
        <w:t xml:space="preserve"> technology to police departments. In the US, legal protections for personal data held by companies remained</w:t>
      </w:r>
      <w:hyperlink r:id="rId292" w:history="1">
        <w:r w:rsidRPr="00BA4FCA">
          <w:rPr>
            <w:rStyle w:val="Hyperlink"/>
            <w:rFonts w:asciiTheme="minorHAnsi" w:hAnsiTheme="minorHAnsi" w:cstheme="minorHAnsi"/>
            <w:sz w:val="18"/>
            <w:szCs w:val="18"/>
          </w:rPr>
          <w:t xml:space="preserve"> insufficient</w:t>
        </w:r>
      </w:hyperlink>
      <w:r w:rsidRPr="00BA4FCA">
        <w:rPr>
          <w:rFonts w:asciiTheme="minorHAnsi" w:hAnsiTheme="minorHAnsi" w:cstheme="minorHAnsi"/>
          <w:sz w:val="18"/>
          <w:szCs w:val="18"/>
        </w:rPr>
        <w:t xml:space="preserve">, as demonstrated by data analysis firm </w:t>
      </w:r>
      <w:hyperlink r:id="rId293" w:history="1">
        <w:r w:rsidRPr="00BA4FCA">
          <w:rPr>
            <w:rStyle w:val="Hyperlink"/>
            <w:rFonts w:asciiTheme="minorHAnsi" w:hAnsiTheme="minorHAnsi" w:cstheme="minorHAnsi"/>
            <w:sz w:val="18"/>
            <w:szCs w:val="18"/>
          </w:rPr>
          <w:t>Cambridge Analytica’s</w:t>
        </w:r>
      </w:hyperlink>
      <w:r w:rsidRPr="00BA4FCA">
        <w:rPr>
          <w:rFonts w:asciiTheme="minorHAnsi" w:hAnsiTheme="minorHAnsi" w:cstheme="minorHAnsi"/>
          <w:sz w:val="18"/>
          <w:szCs w:val="18"/>
        </w:rPr>
        <w:t xml:space="preserve"> massive access to Facebook users’</w:t>
      </w:r>
      <w:r w:rsidRPr="00BA4FCA">
        <w:rPr>
          <w:rFonts w:asciiTheme="minorHAnsi" w:hAnsiTheme="minorHAnsi" w:cstheme="minorHAnsi"/>
        </w:rPr>
        <w:t xml:space="preserve"> data. Freedom of Expression and Assembly</w:t>
      </w:r>
      <w:bookmarkStart w:id="4" w:name="c667ea"/>
      <w:bookmarkEnd w:id="4"/>
      <w:r w:rsidRPr="00BA4FCA">
        <w:rPr>
          <w:rFonts w:asciiTheme="minorHAnsi" w:hAnsiTheme="minorHAnsi" w:cstheme="minorHAnsi"/>
        </w:rPr>
        <w:t xml:space="preserve"> President Trump </w:t>
      </w:r>
      <w:hyperlink r:id="rId294" w:tgtFrame="_blank" w:history="1">
        <w:r w:rsidRPr="00BA4FCA">
          <w:rPr>
            <w:rStyle w:val="Hyperlink"/>
            <w:rFonts w:asciiTheme="minorHAnsi" w:hAnsiTheme="minorHAnsi" w:cstheme="minorHAnsi"/>
          </w:rPr>
          <w:t>continued to launch public attacks</w:t>
        </w:r>
      </w:hyperlink>
      <w:r w:rsidRPr="00BA4FCA">
        <w:rPr>
          <w:rFonts w:asciiTheme="minorHAnsi" w:hAnsiTheme="minorHAnsi" w:cstheme="minorHAnsi"/>
        </w:rPr>
        <w:t xml:space="preserve"> on news media throughout 2018, including by characterizing “a large percentage of the media” as “the enemy of the people.” His remarks prompted hundreds of media outlets to publish </w:t>
      </w:r>
      <w:hyperlink r:id="rId295" w:tgtFrame="_blank" w:history="1">
        <w:r w:rsidRPr="00BA4FCA">
          <w:rPr>
            <w:rStyle w:val="Hyperlink"/>
            <w:rFonts w:asciiTheme="minorHAnsi" w:hAnsiTheme="minorHAnsi" w:cstheme="minorHAnsi"/>
          </w:rPr>
          <w:t>coordinated defenses</w:t>
        </w:r>
      </w:hyperlink>
      <w:r w:rsidRPr="00BA4FCA">
        <w:rPr>
          <w:rFonts w:asciiTheme="minorHAnsi" w:hAnsiTheme="minorHAnsi" w:cstheme="minorHAnsi"/>
        </w:rPr>
        <w:t xml:space="preserve"> of press freedom in August. Journalists also experienced deadly violence and threats, including the </w:t>
      </w:r>
      <w:hyperlink r:id="rId296" w:tgtFrame="_blank" w:history="1">
        <w:r w:rsidRPr="00BA4FCA">
          <w:rPr>
            <w:rStyle w:val="Hyperlink"/>
            <w:rFonts w:asciiTheme="minorHAnsi" w:hAnsiTheme="minorHAnsi" w:cstheme="minorHAnsi"/>
          </w:rPr>
          <w:t>shooting</w:t>
        </w:r>
      </w:hyperlink>
      <w:r w:rsidRPr="00BA4FCA">
        <w:rPr>
          <w:rFonts w:asciiTheme="minorHAnsi" w:hAnsiTheme="minorHAnsi" w:cstheme="minorHAnsi"/>
        </w:rPr>
        <w:t xml:space="preserve"> of five staff of an Annapolis, Maryland, newspaper in June. Several police efforts to </w:t>
      </w:r>
      <w:hyperlink r:id="rId297" w:tgtFrame="_blank" w:history="1">
        <w:r w:rsidRPr="00BA4FCA">
          <w:rPr>
            <w:rStyle w:val="Hyperlink"/>
            <w:rFonts w:asciiTheme="minorHAnsi" w:hAnsiTheme="minorHAnsi" w:cstheme="minorHAnsi"/>
          </w:rPr>
          <w:t>monitor protesters</w:t>
        </w:r>
      </w:hyperlink>
      <w:r w:rsidRPr="00BA4FCA">
        <w:rPr>
          <w:rFonts w:asciiTheme="minorHAnsi" w:hAnsiTheme="minorHAnsi" w:cstheme="minorHAnsi"/>
        </w:rPr>
        <w:t xml:space="preserve">, including </w:t>
      </w:r>
      <w:hyperlink r:id="rId298" w:tgtFrame="_blank" w:history="1">
        <w:r w:rsidRPr="00BA4FCA">
          <w:rPr>
            <w:rStyle w:val="Hyperlink"/>
            <w:rFonts w:asciiTheme="minorHAnsi" w:hAnsiTheme="minorHAnsi" w:cstheme="minorHAnsi"/>
          </w:rPr>
          <w:t>people of color</w:t>
        </w:r>
      </w:hyperlink>
      <w:r w:rsidRPr="00BA4FCA">
        <w:rPr>
          <w:rFonts w:asciiTheme="minorHAnsi" w:hAnsiTheme="minorHAnsi" w:cstheme="minorHAnsi"/>
        </w:rPr>
        <w:t xml:space="preserve">, were reported or </w:t>
      </w:r>
      <w:hyperlink r:id="rId299" w:tgtFrame="_blank" w:history="1">
        <w:r w:rsidRPr="00BA4FCA">
          <w:rPr>
            <w:rStyle w:val="Hyperlink"/>
            <w:rFonts w:asciiTheme="minorHAnsi" w:hAnsiTheme="minorHAnsi" w:cstheme="minorHAnsi"/>
          </w:rPr>
          <w:t>litigated</w:t>
        </w:r>
      </w:hyperlink>
      <w:r w:rsidRPr="00BA4FCA">
        <w:rPr>
          <w:rFonts w:asciiTheme="minorHAnsi" w:hAnsiTheme="minorHAnsi" w:cstheme="minorHAnsi"/>
        </w:rPr>
        <w:t xml:space="preserve"> during the year. US technology companies faced increased pressure from lawmakers to restrict speech on their platforms. In April, a </w:t>
      </w:r>
      <w:hyperlink r:id="rId300" w:tgtFrame="_blank" w:history="1">
        <w:r w:rsidRPr="00BA4FCA">
          <w:rPr>
            <w:rStyle w:val="Hyperlink"/>
            <w:rFonts w:asciiTheme="minorHAnsi" w:hAnsiTheme="minorHAnsi" w:cstheme="minorHAnsi"/>
          </w:rPr>
          <w:t>new law</w:t>
        </w:r>
      </w:hyperlink>
      <w:r w:rsidRPr="00BA4FCA">
        <w:rPr>
          <w:rFonts w:asciiTheme="minorHAnsi" w:hAnsiTheme="minorHAnsi" w:cstheme="minorHAnsi"/>
        </w:rPr>
        <w:t xml:space="preserve"> aimed at curbing online sex trafficking made websites liable for what users say and do on their platforms. It also </w:t>
      </w:r>
      <w:hyperlink r:id="rId301" w:tgtFrame="_blank" w:history="1">
        <w:r w:rsidRPr="00BA4FCA">
          <w:rPr>
            <w:rStyle w:val="Hyperlink"/>
            <w:rFonts w:asciiTheme="minorHAnsi" w:hAnsiTheme="minorHAnsi" w:cstheme="minorHAnsi"/>
          </w:rPr>
          <w:t>threatened</w:t>
        </w:r>
      </w:hyperlink>
      <w:r w:rsidRPr="00BA4FCA">
        <w:rPr>
          <w:rFonts w:asciiTheme="minorHAnsi" w:hAnsiTheme="minorHAnsi" w:cstheme="minorHAnsi"/>
        </w:rPr>
        <w:t xml:space="preserve"> to silence speech about consent-based sex work and other sexual activity. Foreign Policy</w:t>
      </w:r>
      <w:bookmarkStart w:id="5" w:name="8deaa8"/>
      <w:bookmarkEnd w:id="5"/>
      <w:r w:rsidRPr="00BA4FCA">
        <w:rPr>
          <w:rFonts w:asciiTheme="minorHAnsi" w:hAnsiTheme="minorHAnsi" w:cstheme="minorHAnsi"/>
        </w:rPr>
        <w:t xml:space="preserve"> The United States continued to withhold or reprogram humanitarian aid and funding to international bodies, eliminating </w:t>
      </w:r>
      <w:hyperlink r:id="rId302" w:tgtFrame="_blank" w:history="1">
        <w:r w:rsidRPr="00BA4FCA">
          <w:rPr>
            <w:rStyle w:val="Hyperlink"/>
            <w:rFonts w:asciiTheme="minorHAnsi" w:hAnsiTheme="minorHAnsi" w:cstheme="minorHAnsi"/>
          </w:rPr>
          <w:t>all contributions</w:t>
        </w:r>
      </w:hyperlink>
      <w:r w:rsidRPr="00BA4FCA">
        <w:rPr>
          <w:rFonts w:asciiTheme="minorHAnsi" w:hAnsiTheme="minorHAnsi" w:cstheme="minorHAnsi"/>
        </w:rPr>
        <w:t xml:space="preserve"> to the United Nations Relief and Works Agency that aids Palestinian refugees, and </w:t>
      </w:r>
      <w:hyperlink r:id="rId303" w:tgtFrame="_blank" w:history="1">
        <w:r w:rsidRPr="00BA4FCA">
          <w:rPr>
            <w:rStyle w:val="Hyperlink"/>
            <w:rFonts w:asciiTheme="minorHAnsi" w:hAnsiTheme="minorHAnsi" w:cstheme="minorHAnsi"/>
          </w:rPr>
          <w:t>significantly cutting US financial contributions to</w:t>
        </w:r>
      </w:hyperlink>
      <w:r w:rsidRPr="00BA4FCA">
        <w:rPr>
          <w:rFonts w:asciiTheme="minorHAnsi" w:hAnsiTheme="minorHAnsi" w:cstheme="minorHAnsi"/>
        </w:rPr>
        <w:t xml:space="preserve"> the UN Population Fund. On February 7, the State Department released a </w:t>
      </w:r>
      <w:hyperlink r:id="rId304" w:tgtFrame="_blank" w:history="1">
        <w:r w:rsidRPr="00BA4FCA">
          <w:rPr>
            <w:rStyle w:val="Hyperlink"/>
            <w:rFonts w:asciiTheme="minorHAnsi" w:hAnsiTheme="minorHAnsi" w:cstheme="minorHAnsi"/>
          </w:rPr>
          <w:t>six-month review</w:t>
        </w:r>
      </w:hyperlink>
      <w:r w:rsidRPr="00BA4FCA">
        <w:rPr>
          <w:rFonts w:asciiTheme="minorHAnsi" w:hAnsiTheme="minorHAnsi" w:cstheme="minorHAnsi"/>
        </w:rPr>
        <w:t xml:space="preserve"> of the </w:t>
      </w:r>
      <w:r w:rsidRPr="00BA4FCA">
        <w:rPr>
          <w:rFonts w:asciiTheme="minorHAnsi" w:hAnsiTheme="minorHAnsi" w:cstheme="minorHAnsi"/>
          <w:u w:val="single"/>
        </w:rPr>
        <w:t xml:space="preserve">Trump administration’s </w:t>
      </w:r>
      <w:hyperlink r:id="rId305" w:tgtFrame="_blank" w:history="1">
        <w:r w:rsidRPr="00BA4FCA">
          <w:rPr>
            <w:rStyle w:val="Hyperlink"/>
            <w:rFonts w:asciiTheme="minorHAnsi" w:hAnsiTheme="minorHAnsi" w:cstheme="minorHAnsi"/>
            <w:u w:val="single"/>
          </w:rPr>
          <w:t>Mexico City Policy</w:t>
        </w:r>
      </w:hyperlink>
      <w:r w:rsidRPr="00BA4FCA">
        <w:rPr>
          <w:rFonts w:asciiTheme="minorHAnsi" w:hAnsiTheme="minorHAnsi" w:cstheme="minorHAnsi"/>
          <w:u w:val="single"/>
        </w:rPr>
        <w:t>, which blocks federal funding for non-governmental organizations that provide abortion counseling or referrals or advocate to decriminalize abortion or expand services, was silent on how it impacted women and girls.</w:t>
      </w:r>
      <w:r w:rsidRPr="00BA4FCA">
        <w:rPr>
          <w:rFonts w:asciiTheme="minorHAnsi" w:hAnsiTheme="minorHAnsi" w:cstheme="minorHAnsi"/>
        </w:rPr>
        <w:t xml:space="preserve"> In March, the State Department </w:t>
      </w:r>
      <w:hyperlink r:id="rId306" w:tgtFrame="_blank" w:history="1">
        <w:r w:rsidRPr="00BA4FCA">
          <w:rPr>
            <w:rStyle w:val="Hyperlink"/>
            <w:rFonts w:asciiTheme="minorHAnsi" w:hAnsiTheme="minorHAnsi" w:cstheme="minorHAnsi"/>
          </w:rPr>
          <w:t>approved a weapons sale</w:t>
        </w:r>
      </w:hyperlink>
      <w:r w:rsidRPr="00BA4FCA">
        <w:rPr>
          <w:rFonts w:asciiTheme="minorHAnsi" w:hAnsiTheme="minorHAnsi" w:cstheme="minorHAnsi"/>
        </w:rPr>
        <w:t xml:space="preserve"> of nearly $1 billion to Saudi Arabia, which was ultimately cleared by Congress. Also that month, the Senate </w:t>
      </w:r>
      <w:hyperlink r:id="rId307" w:tgtFrame="_blank" w:history="1">
        <w:r w:rsidRPr="00BA4FCA">
          <w:rPr>
            <w:rStyle w:val="Hyperlink"/>
            <w:rFonts w:asciiTheme="minorHAnsi" w:hAnsiTheme="minorHAnsi" w:cstheme="minorHAnsi"/>
          </w:rPr>
          <w:t>narrowly failed</w:t>
        </w:r>
      </w:hyperlink>
      <w:r w:rsidRPr="00BA4FCA">
        <w:rPr>
          <w:rFonts w:asciiTheme="minorHAnsi" w:hAnsiTheme="minorHAnsi" w:cstheme="minorHAnsi"/>
        </w:rPr>
        <w:t xml:space="preserve"> to pass a measure to end US military support to Saudi that would have restricted US participation in the Yemen conflict on grounds that it was unlawful. The US continued to sell weapons to the coalition as well as provide targeting information and, in September, </w:t>
      </w:r>
      <w:hyperlink r:id="rId308" w:tgtFrame="_blank" w:history="1">
        <w:r w:rsidRPr="00BA4FCA">
          <w:rPr>
            <w:rStyle w:val="Hyperlink"/>
            <w:rFonts w:asciiTheme="minorHAnsi" w:hAnsiTheme="minorHAnsi" w:cstheme="minorHAnsi"/>
          </w:rPr>
          <w:t>certified to Congress</w:t>
        </w:r>
      </w:hyperlink>
      <w:r w:rsidRPr="00BA4FCA">
        <w:rPr>
          <w:rFonts w:asciiTheme="minorHAnsi" w:hAnsiTheme="minorHAnsi" w:cstheme="minorHAnsi"/>
        </w:rPr>
        <w:t xml:space="preserve"> that the Saudi-led coalition had taken steps to reduce the risk to civilians. In November, the US announced it would stop refueling Saudi aircraft fighting in Yemen. </w:t>
      </w:r>
      <w:r w:rsidRPr="00BA4FCA">
        <w:rPr>
          <w:rFonts w:asciiTheme="minorHAnsi" w:hAnsiTheme="minorHAnsi" w:cstheme="minorHAnsi"/>
          <w:sz w:val="18"/>
          <w:szCs w:val="18"/>
        </w:rPr>
        <w:t xml:space="preserve">The US response to the murder of Washington Post columnist and Virginia resident Jamal Khashoggi by Saudi state agents was inconsistent, with President Trump initially issuing a harsh rebuke but then questioning the reported CIA findings that the crown prince </w:t>
      </w:r>
      <w:hyperlink r:id="rId309" w:tgtFrame="_blank" w:history="1">
        <w:r w:rsidRPr="00BA4FCA">
          <w:rPr>
            <w:rStyle w:val="Hyperlink"/>
            <w:rFonts w:asciiTheme="minorHAnsi" w:hAnsiTheme="minorHAnsi" w:cstheme="minorHAnsi"/>
            <w:sz w:val="18"/>
            <w:szCs w:val="18"/>
          </w:rPr>
          <w:t>ordered Khashoggi’s murder</w:t>
        </w:r>
      </w:hyperlink>
      <w:r w:rsidRPr="00BA4FCA">
        <w:rPr>
          <w:rFonts w:asciiTheme="minorHAnsi" w:hAnsiTheme="minorHAnsi" w:cstheme="minorHAnsi"/>
          <w:sz w:val="18"/>
          <w:szCs w:val="18"/>
        </w:rPr>
        <w:t xml:space="preserve">. The administration sanctioned 17 Saudis who were allegedly involved in Khashoggi’s murder, but Secretary of State Mike Pompeo </w:t>
      </w:r>
      <w:hyperlink r:id="rId310" w:anchor="click=https://t.co/mijd6A9t0x" w:tgtFrame="_blank" w:history="1">
        <w:r w:rsidRPr="00BA4FCA">
          <w:rPr>
            <w:rStyle w:val="Hyperlink"/>
            <w:rFonts w:asciiTheme="minorHAnsi" w:hAnsiTheme="minorHAnsi" w:cstheme="minorHAnsi"/>
            <w:sz w:val="18"/>
            <w:szCs w:val="18"/>
          </w:rPr>
          <w:t>asserted</w:t>
        </w:r>
      </w:hyperlink>
      <w:r w:rsidRPr="00BA4FCA">
        <w:rPr>
          <w:rFonts w:asciiTheme="minorHAnsi" w:hAnsiTheme="minorHAnsi" w:cstheme="minorHAnsi"/>
          <w:sz w:val="18"/>
          <w:szCs w:val="18"/>
        </w:rPr>
        <w:t xml:space="preserve"> that the US-Saudi partnership remained vital. President Trump fired Secretary of State Rex Tillerson in March and nominated then-CIA Director Pompeo to be his successor. In April, the Senate </w:t>
      </w:r>
      <w:hyperlink r:id="rId311" w:tgtFrame="_blank" w:history="1">
        <w:r w:rsidRPr="00BA4FCA">
          <w:rPr>
            <w:rStyle w:val="Hyperlink"/>
            <w:rFonts w:asciiTheme="minorHAnsi" w:hAnsiTheme="minorHAnsi" w:cstheme="minorHAnsi"/>
            <w:sz w:val="18"/>
            <w:szCs w:val="18"/>
          </w:rPr>
          <w:t>confirmed</w:t>
        </w:r>
      </w:hyperlink>
      <w:r w:rsidRPr="00BA4FCA">
        <w:rPr>
          <w:rFonts w:asciiTheme="minorHAnsi" w:hAnsiTheme="minorHAnsi" w:cstheme="minorHAnsi"/>
          <w:sz w:val="18"/>
          <w:szCs w:val="18"/>
        </w:rPr>
        <w:t xml:space="preserve"> Pompeo. In March, the State Department’s </w:t>
      </w:r>
      <w:hyperlink r:id="rId312" w:anchor="wrapper" w:tgtFrame="_blank" w:history="1">
        <w:r w:rsidRPr="00BA4FCA">
          <w:rPr>
            <w:rStyle w:val="Hyperlink"/>
            <w:rFonts w:asciiTheme="minorHAnsi" w:hAnsiTheme="minorHAnsi" w:cstheme="minorHAnsi"/>
            <w:sz w:val="18"/>
            <w:szCs w:val="18"/>
          </w:rPr>
          <w:t>annual human rights country reports</w:t>
        </w:r>
      </w:hyperlink>
      <w:r w:rsidRPr="00BA4FCA">
        <w:rPr>
          <w:rFonts w:asciiTheme="minorHAnsi" w:hAnsiTheme="minorHAnsi" w:cstheme="minorHAnsi"/>
          <w:sz w:val="18"/>
          <w:szCs w:val="18"/>
        </w:rPr>
        <w:t xml:space="preserve"> were released with reduced references to reproductive rights and violence against women. In May, Trump announced the US would withdraw from the Iran nuclear deal, despite the UN’s confirmation that Iran </w:t>
      </w:r>
      <w:hyperlink r:id="rId313" w:tgtFrame="_blank" w:history="1">
        <w:r w:rsidRPr="00BA4FCA">
          <w:rPr>
            <w:rStyle w:val="Hyperlink"/>
            <w:rFonts w:asciiTheme="minorHAnsi" w:hAnsiTheme="minorHAnsi" w:cstheme="minorHAnsi"/>
            <w:sz w:val="18"/>
            <w:szCs w:val="18"/>
          </w:rPr>
          <w:t>continues</w:t>
        </w:r>
      </w:hyperlink>
      <w:r w:rsidRPr="00BA4FCA">
        <w:rPr>
          <w:rFonts w:asciiTheme="minorHAnsi" w:hAnsiTheme="minorHAnsi" w:cstheme="minorHAnsi"/>
          <w:sz w:val="18"/>
          <w:szCs w:val="18"/>
        </w:rPr>
        <w:t xml:space="preserve"> to uphold its end of the agreement. During weeks of protests at the Gaza border with Israel, the United States </w:t>
      </w:r>
      <w:hyperlink r:id="rId314" w:tgtFrame="_blank" w:history="1">
        <w:r w:rsidRPr="00BA4FCA">
          <w:rPr>
            <w:rStyle w:val="Hyperlink"/>
            <w:rFonts w:asciiTheme="minorHAnsi" w:hAnsiTheme="minorHAnsi" w:cstheme="minorHAnsi"/>
            <w:sz w:val="18"/>
            <w:szCs w:val="18"/>
          </w:rPr>
          <w:t>celebrated its embassy relocation</w:t>
        </w:r>
      </w:hyperlink>
      <w:r w:rsidRPr="00BA4FCA">
        <w:rPr>
          <w:rFonts w:asciiTheme="minorHAnsi" w:hAnsiTheme="minorHAnsi" w:cstheme="minorHAnsi"/>
          <w:sz w:val="18"/>
          <w:szCs w:val="18"/>
        </w:rPr>
        <w:t xml:space="preserve"> to West Jerusalem on May 14, 2018. The move coincided with one of the </w:t>
      </w:r>
      <w:hyperlink r:id="rId315" w:history="1">
        <w:r w:rsidRPr="00BA4FCA">
          <w:rPr>
            <w:rStyle w:val="Hyperlink"/>
            <w:rFonts w:asciiTheme="minorHAnsi" w:hAnsiTheme="minorHAnsi" w:cstheme="minorHAnsi"/>
            <w:sz w:val="18"/>
            <w:szCs w:val="18"/>
          </w:rPr>
          <w:t>deadliest days of the protests</w:t>
        </w:r>
      </w:hyperlink>
      <w:r w:rsidRPr="00BA4FCA">
        <w:rPr>
          <w:rFonts w:asciiTheme="minorHAnsi" w:hAnsiTheme="minorHAnsi" w:cstheme="minorHAnsi"/>
          <w:sz w:val="18"/>
          <w:szCs w:val="18"/>
        </w:rPr>
        <w:t xml:space="preserve">, with more than 60 Palestinian demonstrators killed. The US did not publicly condemn Israel’s excessive use of force. In June, Trump met with </w:t>
      </w:r>
      <w:hyperlink r:id="rId316" w:tgtFrame="_blank" w:history="1">
        <w:r w:rsidRPr="00BA4FCA">
          <w:rPr>
            <w:rStyle w:val="Hyperlink"/>
            <w:rFonts w:asciiTheme="minorHAnsi" w:hAnsiTheme="minorHAnsi" w:cstheme="minorHAnsi"/>
            <w:sz w:val="18"/>
            <w:szCs w:val="18"/>
          </w:rPr>
          <w:t>North Korean leader Kim Jong-un in Singapore</w:t>
        </w:r>
      </w:hyperlink>
      <w:r w:rsidRPr="00BA4FCA">
        <w:rPr>
          <w:rFonts w:asciiTheme="minorHAnsi" w:hAnsiTheme="minorHAnsi" w:cstheme="minorHAnsi"/>
          <w:sz w:val="18"/>
          <w:szCs w:val="18"/>
        </w:rPr>
        <w:t xml:space="preserve">. The following month, he met with </w:t>
      </w:r>
      <w:hyperlink r:id="rId317" w:tgtFrame="_blank" w:history="1">
        <w:r w:rsidRPr="00BA4FCA">
          <w:rPr>
            <w:rStyle w:val="Hyperlink"/>
            <w:rFonts w:asciiTheme="minorHAnsi" w:hAnsiTheme="minorHAnsi" w:cstheme="minorHAnsi"/>
            <w:sz w:val="18"/>
            <w:szCs w:val="18"/>
          </w:rPr>
          <w:t>Russian President Vladimir Putin</w:t>
        </w:r>
      </w:hyperlink>
      <w:r w:rsidRPr="00BA4FCA">
        <w:rPr>
          <w:rFonts w:asciiTheme="minorHAnsi" w:hAnsiTheme="minorHAnsi" w:cstheme="minorHAnsi"/>
          <w:sz w:val="18"/>
          <w:szCs w:val="18"/>
        </w:rPr>
        <w:t xml:space="preserve">. In August, he met with </w:t>
      </w:r>
      <w:hyperlink r:id="rId318" w:tgtFrame="_blank" w:history="1">
        <w:r w:rsidRPr="00BA4FCA">
          <w:rPr>
            <w:rStyle w:val="Hyperlink"/>
            <w:rFonts w:asciiTheme="minorHAnsi" w:hAnsiTheme="minorHAnsi" w:cstheme="minorHAnsi"/>
            <w:sz w:val="18"/>
            <w:szCs w:val="18"/>
          </w:rPr>
          <w:t>Kenyan President Uhuru Kenyatta</w:t>
        </w:r>
      </w:hyperlink>
      <w:r w:rsidRPr="00BA4FCA">
        <w:rPr>
          <w:rFonts w:asciiTheme="minorHAnsi" w:hAnsiTheme="minorHAnsi" w:cstheme="minorHAnsi"/>
          <w:sz w:val="18"/>
          <w:szCs w:val="18"/>
        </w:rPr>
        <w:t>, only his second meeting with an African leader. He publicly said nothing about the three governments’ poor human rights records</w:t>
      </w:r>
      <w:r w:rsidRPr="00BA4FCA">
        <w:rPr>
          <w:rFonts w:asciiTheme="minorHAnsi" w:hAnsiTheme="minorHAnsi" w:cstheme="minorHAnsi"/>
          <w:u w:val="single"/>
        </w:rPr>
        <w:t xml:space="preserve">. The United States </w:t>
      </w:r>
      <w:hyperlink r:id="rId319" w:tgtFrame="_blank" w:history="1">
        <w:r w:rsidRPr="00BA4FCA">
          <w:rPr>
            <w:rStyle w:val="Hyperlink"/>
            <w:rFonts w:asciiTheme="minorHAnsi" w:hAnsiTheme="minorHAnsi" w:cstheme="minorHAnsi"/>
            <w:u w:val="single"/>
          </w:rPr>
          <w:t>officially withdrew from the UN Human Rights Council</w:t>
        </w:r>
      </w:hyperlink>
      <w:r w:rsidRPr="00BA4FCA">
        <w:rPr>
          <w:rFonts w:asciiTheme="minorHAnsi" w:hAnsiTheme="minorHAnsi" w:cstheme="minorHAnsi"/>
          <w:u w:val="single"/>
        </w:rPr>
        <w:t xml:space="preserve"> in June 2018 citing bias against Israel and the body’s failure to reform, making it the first country ever to withdraw from the body. Shortly after, US Ambassador to the UN Nikki Haley </w:t>
      </w:r>
      <w:hyperlink r:id="rId320" w:history="1">
        <w:r w:rsidRPr="00BA4FCA">
          <w:rPr>
            <w:rStyle w:val="Hyperlink"/>
            <w:rFonts w:asciiTheme="minorHAnsi" w:hAnsiTheme="minorHAnsi" w:cstheme="minorHAnsi"/>
            <w:u w:val="single"/>
          </w:rPr>
          <w:t>wrote to Human Rights Watch and 16 other groups</w:t>
        </w:r>
      </w:hyperlink>
      <w:r w:rsidRPr="00BA4FCA">
        <w:rPr>
          <w:rFonts w:asciiTheme="minorHAnsi" w:hAnsiTheme="minorHAnsi" w:cstheme="minorHAnsi"/>
          <w:u w:val="single"/>
        </w:rPr>
        <w:t xml:space="preserve"> blaming them for the US’ decision to withdraw, citing attempts to undermine efforts to improve the council</w:t>
      </w:r>
      <w:r w:rsidRPr="00BA4FCA">
        <w:rPr>
          <w:rFonts w:asciiTheme="minorHAnsi" w:hAnsiTheme="minorHAnsi" w:cstheme="minorHAnsi"/>
        </w:rPr>
        <w:t xml:space="preserve">. Overall, Haley’s record on human rights at the UN was mixed. She defended Israeli abuses but pushed the Security Council to approve an arms embargo for South Sudan and kept pressure on the Democratic Republic of Congo. Haley announced she would resign at the end of 2018. The United States continued to impose visa restrictions and asset freezes on perpetrators of grave human rights violations and corruption. At time of writing, according to the Treasury Department, the United States had </w:t>
      </w:r>
      <w:hyperlink r:id="rId321" w:tgtFrame="_blank" w:history="1">
        <w:r w:rsidRPr="00BA4FCA">
          <w:rPr>
            <w:rStyle w:val="Hyperlink"/>
            <w:rFonts w:asciiTheme="minorHAnsi" w:hAnsiTheme="minorHAnsi" w:cstheme="minorHAnsi"/>
          </w:rPr>
          <w:t>sanctioned 101 people</w:t>
        </w:r>
      </w:hyperlink>
      <w:r w:rsidRPr="00BA4FCA">
        <w:rPr>
          <w:rStyle w:val="Hyperlink"/>
          <w:rFonts w:asciiTheme="minorHAnsi" w:hAnsiTheme="minorHAnsi" w:cstheme="minorHAnsi"/>
        </w:rPr>
        <w:t xml:space="preserve"> </w:t>
      </w:r>
      <w:r w:rsidRPr="00BA4FCA">
        <w:rPr>
          <w:rFonts w:asciiTheme="minorHAnsi" w:hAnsiTheme="minorHAnsi" w:cstheme="minorHAnsi"/>
        </w:rPr>
        <w:t xml:space="preserve">under Executive Order 13818 “Blocking the Property of Persons Involved in Serious Human Rights Abuse or Corruption,” </w:t>
      </w:r>
      <w:r w:rsidRPr="00BA4FCA">
        <w:rPr>
          <w:rFonts w:asciiTheme="minorHAnsi" w:hAnsiTheme="minorHAnsi" w:cstheme="minorHAnsi"/>
          <w:sz w:val="18"/>
          <w:szCs w:val="18"/>
        </w:rPr>
        <w:t xml:space="preserve">which expands </w:t>
      </w:r>
      <w:r w:rsidRPr="00BA4FCA">
        <w:rPr>
          <w:rFonts w:asciiTheme="minorHAnsi" w:hAnsiTheme="minorHAnsi" w:cstheme="minorHAnsi"/>
          <w:sz w:val="18"/>
          <w:szCs w:val="18"/>
        </w:rPr>
        <w:lastRenderedPageBreak/>
        <w:t xml:space="preserve">upon the Global Magnitsky Human Rights Accountability Act, in addition to the numerous other designations under different sanctions programs. Using this authority, as well as others, the United States has </w:t>
      </w:r>
      <w:hyperlink r:id="rId322" w:tgtFrame="_blank" w:history="1">
        <w:r w:rsidRPr="00BA4FCA">
          <w:rPr>
            <w:rStyle w:val="Hyperlink"/>
            <w:rFonts w:asciiTheme="minorHAnsi" w:hAnsiTheme="minorHAnsi" w:cstheme="minorHAnsi"/>
            <w:sz w:val="18"/>
            <w:szCs w:val="18"/>
          </w:rPr>
          <w:t>expanded human rights sanctions against the Iranian government</w:t>
        </w:r>
      </w:hyperlink>
      <w:r w:rsidRPr="00BA4FCA">
        <w:rPr>
          <w:rFonts w:asciiTheme="minorHAnsi" w:hAnsiTheme="minorHAnsi" w:cstheme="minorHAnsi"/>
          <w:sz w:val="18"/>
          <w:szCs w:val="18"/>
        </w:rPr>
        <w:t xml:space="preserve">, Venezuelan officials, and a </w:t>
      </w:r>
      <w:hyperlink r:id="rId323" w:tgtFrame="_blank" w:history="1">
        <w:r w:rsidRPr="00BA4FCA">
          <w:rPr>
            <w:rStyle w:val="Hyperlink"/>
            <w:rFonts w:asciiTheme="minorHAnsi" w:hAnsiTheme="minorHAnsi" w:cstheme="minorHAnsi"/>
            <w:sz w:val="18"/>
            <w:szCs w:val="18"/>
          </w:rPr>
          <w:t>number of Myanmar military officials and entities.</w:t>
        </w:r>
      </w:hyperlink>
      <w:r w:rsidRPr="00BA4FCA">
        <w:rPr>
          <w:rFonts w:asciiTheme="minorHAnsi" w:hAnsiTheme="minorHAnsi" w:cstheme="minorHAnsi"/>
          <w:sz w:val="18"/>
          <w:szCs w:val="18"/>
        </w:rPr>
        <w:t xml:space="preserve"> The State Department hosted its inaugural “</w:t>
      </w:r>
      <w:hyperlink r:id="rId324" w:tgtFrame="_blank" w:history="1">
        <w:r w:rsidRPr="00BA4FCA">
          <w:rPr>
            <w:rStyle w:val="Hyperlink"/>
            <w:rFonts w:asciiTheme="minorHAnsi" w:hAnsiTheme="minorHAnsi" w:cstheme="minorHAnsi"/>
            <w:sz w:val="18"/>
            <w:szCs w:val="18"/>
          </w:rPr>
          <w:t>Ministerial to Advance Religious Freedom</w:t>
        </w:r>
      </w:hyperlink>
      <w:r w:rsidRPr="00BA4FCA">
        <w:rPr>
          <w:rFonts w:asciiTheme="minorHAnsi" w:hAnsiTheme="minorHAnsi" w:cstheme="minorHAnsi"/>
          <w:sz w:val="18"/>
          <w:szCs w:val="18"/>
        </w:rPr>
        <w:t xml:space="preserve">” in Washington in July 2018—an event attend by foreign governments, civil society, and religious leaders, aimed at advancing religious liberties around the world. Iraq, Myanmar, and China, among other countries, were discussed. The US rhetorically condemned and pursued sanctions in response to China’s abuses, but those efforts were undercut by President Trump’s strong rhetorical support of President Xi Jinping. In August, the State Department </w:t>
      </w:r>
      <w:hyperlink r:id="rId325" w:tgtFrame="_blank" w:history="1">
        <w:r w:rsidRPr="00BA4FCA">
          <w:rPr>
            <w:rStyle w:val="Hyperlink"/>
            <w:rFonts w:asciiTheme="minorHAnsi" w:hAnsiTheme="minorHAnsi" w:cstheme="minorHAnsi"/>
            <w:sz w:val="18"/>
            <w:szCs w:val="18"/>
          </w:rPr>
          <w:t>released a long-awaited report</w:t>
        </w:r>
      </w:hyperlink>
      <w:r w:rsidRPr="00BA4FCA">
        <w:rPr>
          <w:rFonts w:asciiTheme="minorHAnsi" w:hAnsiTheme="minorHAnsi" w:cstheme="minorHAnsi"/>
          <w:sz w:val="18"/>
          <w:szCs w:val="18"/>
        </w:rPr>
        <w:t xml:space="preserve"> on the abuses committed by Myanmar’s military against the Rohingya population since August 2017, but included </w:t>
      </w:r>
      <w:hyperlink r:id="rId326" w:history="1">
        <w:r w:rsidRPr="00BA4FCA">
          <w:rPr>
            <w:rStyle w:val="Hyperlink"/>
            <w:rFonts w:asciiTheme="minorHAnsi" w:hAnsiTheme="minorHAnsi" w:cstheme="minorHAnsi"/>
            <w:sz w:val="18"/>
            <w:szCs w:val="18"/>
          </w:rPr>
          <w:t>no legal determinations</w:t>
        </w:r>
      </w:hyperlink>
      <w:r w:rsidRPr="00BA4FCA">
        <w:rPr>
          <w:rFonts w:asciiTheme="minorHAnsi" w:hAnsiTheme="minorHAnsi" w:cstheme="minorHAnsi"/>
          <w:sz w:val="18"/>
          <w:szCs w:val="18"/>
        </w:rPr>
        <w:t xml:space="preserve"> or policy recommendations. Also in September, National Security Advisor John Bolton </w:t>
      </w:r>
      <w:hyperlink r:id="rId327" w:history="1">
        <w:r w:rsidRPr="00BA4FCA">
          <w:rPr>
            <w:rStyle w:val="Hyperlink"/>
            <w:rFonts w:asciiTheme="minorHAnsi" w:hAnsiTheme="minorHAnsi" w:cstheme="minorHAnsi"/>
            <w:sz w:val="18"/>
            <w:szCs w:val="18"/>
          </w:rPr>
          <w:t>announced</w:t>
        </w:r>
      </w:hyperlink>
      <w:r w:rsidRPr="00BA4FCA">
        <w:rPr>
          <w:rFonts w:asciiTheme="minorHAnsi" w:hAnsiTheme="minorHAnsi" w:cstheme="minorHAnsi"/>
          <w:sz w:val="18"/>
          <w:szCs w:val="18"/>
        </w:rPr>
        <w:t xml:space="preserve"> that the Trump administration would not cooperate with the International Criminal Court (ICC) and threatened a number of retaliatory measures should ICC investigations reach US, Israeli, or other allied country citizens. He made clear that one of the reasons for this position was a pending ICC prosecutor request to open an investigation in Afghanistan that could include crimes of torture allegedly committed by US military and CIA personnel. President Trump reiterated this position in a speech to the UN General Assembly.</w:t>
      </w:r>
    </w:p>
    <w:p w14:paraId="34C9F547" w14:textId="77777777"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1ac recuts</w:t>
      </w:r>
    </w:p>
    <w:p w14:paraId="42D376C4" w14:textId="77777777" w:rsidR="005838E7" w:rsidRPr="00BA4FCA" w:rsidRDefault="005838E7" w:rsidP="005838E7">
      <w:pPr>
        <w:pStyle w:val="Heading4"/>
        <w:rPr>
          <w:rStyle w:val="Style13ptBold"/>
          <w:rFonts w:asciiTheme="minorHAnsi" w:hAnsiTheme="minorHAnsi" w:cstheme="minorHAnsi"/>
          <w:b/>
          <w:bCs w:val="0"/>
        </w:rPr>
      </w:pPr>
      <w:r w:rsidRPr="00BA4FCA">
        <w:rPr>
          <w:rStyle w:val="Style13ptBold"/>
          <w:rFonts w:asciiTheme="minorHAnsi" w:hAnsiTheme="minorHAnsi" w:cstheme="minorHAnsi"/>
          <w:b/>
          <w:bCs w:val="0"/>
        </w:rPr>
        <w:t>The US is responsible for many of the deaths in Yemen</w:t>
      </w:r>
    </w:p>
    <w:p w14:paraId="45800C1A" w14:textId="77777777" w:rsidR="005838E7" w:rsidRPr="00BA4FCA" w:rsidRDefault="005838E7" w:rsidP="005838E7">
      <w:pPr>
        <w:rPr>
          <w:rFonts w:asciiTheme="minorHAnsi" w:hAnsiTheme="minorHAnsi" w:cstheme="minorHAnsi"/>
        </w:rPr>
      </w:pPr>
      <w:r w:rsidRPr="00BA4FCA">
        <w:rPr>
          <w:rStyle w:val="Style13ptBold"/>
          <w:rFonts w:asciiTheme="minorHAnsi" w:hAnsiTheme="minorHAnsi" w:cstheme="minorHAnsi"/>
        </w:rPr>
        <w:t xml:space="preserve">Human Rights Watch, 18 </w:t>
      </w:r>
      <w:r w:rsidRPr="00BA4FCA">
        <w:rPr>
          <w:rStyle w:val="Style13ptBold"/>
          <w:rFonts w:asciiTheme="minorHAnsi" w:hAnsiTheme="minorHAnsi" w:cstheme="minorHAnsi"/>
          <w:b w:val="0"/>
          <w:sz w:val="20"/>
        </w:rPr>
        <w:t xml:space="preserve">(Human Rights Watch investigates and exposes rights abuses all over the world, December 6, 2016, “US: Counter terrorist report sets standards”, </w:t>
      </w:r>
      <w:hyperlink r:id="rId328" w:history="1">
        <w:r w:rsidRPr="00BA4FCA">
          <w:rPr>
            <w:rStyle w:val="Hyperlink"/>
            <w:rFonts w:asciiTheme="minorHAnsi" w:hAnsiTheme="minorHAnsi" w:cstheme="minorHAnsi"/>
            <w:sz w:val="20"/>
          </w:rPr>
          <w:t>https://www.hrw.org/news/2016/12/06/us-counterterrorism-report-sets-standards</w:t>
        </w:r>
      </w:hyperlink>
      <w:r w:rsidRPr="00BA4FCA">
        <w:rPr>
          <w:rStyle w:val="Hyperlink"/>
          <w:rFonts w:asciiTheme="minorHAnsi" w:hAnsiTheme="minorHAnsi" w:cstheme="minorHAnsi"/>
          <w:sz w:val="20"/>
        </w:rPr>
        <w:t>)</w:t>
      </w:r>
      <w:r w:rsidRPr="00BA4FCA">
        <w:rPr>
          <w:rFonts w:asciiTheme="minorHAnsi" w:hAnsiTheme="minorHAnsi" w:cstheme="minorHAnsi"/>
        </w:rPr>
        <w:t xml:space="preserve"> </w:t>
      </w:r>
      <w:proofErr w:type="spellStart"/>
      <w:r w:rsidRPr="00BA4FCA">
        <w:rPr>
          <w:rFonts w:asciiTheme="minorHAnsi" w:hAnsiTheme="minorHAnsi" w:cstheme="minorHAnsi"/>
          <w:highlight w:val="yellow"/>
        </w:rPr>
        <w:t>aff</w:t>
      </w:r>
      <w:proofErr w:type="spellEnd"/>
      <w:r w:rsidRPr="00BA4FCA">
        <w:rPr>
          <w:rFonts w:asciiTheme="minorHAnsi" w:hAnsiTheme="minorHAnsi" w:cstheme="minorHAnsi"/>
          <w:highlight w:val="yellow"/>
        </w:rPr>
        <w:t xml:space="preserve"> recut</w:t>
      </w:r>
      <w:r w:rsidRPr="00BA4FCA">
        <w:rPr>
          <w:rFonts w:asciiTheme="minorHAnsi" w:hAnsiTheme="minorHAnsi" w:cstheme="minorHAnsi"/>
        </w:rPr>
        <w:t xml:space="preserve"> // AK</w:t>
      </w:r>
    </w:p>
    <w:p w14:paraId="5C5D258C" w14:textId="77777777" w:rsidR="005838E7" w:rsidRPr="00BA4FCA" w:rsidRDefault="005838E7" w:rsidP="005838E7">
      <w:pPr>
        <w:rPr>
          <w:rFonts w:asciiTheme="minorHAnsi" w:hAnsiTheme="minorHAnsi" w:cstheme="minorHAnsi"/>
        </w:rPr>
      </w:pPr>
      <w:r w:rsidRPr="00BA4FCA">
        <w:rPr>
          <w:rFonts w:asciiTheme="minorHAnsi" w:hAnsiTheme="minorHAnsi" w:cstheme="minorHAnsi"/>
        </w:rPr>
        <w:t xml:space="preserve">The Obama administration has said that since May 2013, it has been applying a policy laid out in a Presidential Policy Guidance (PPG) that allows the US to apply lethal force in targeting operations outside “areas of active hostilities” only when it has been determined that a target poses a “continuing, imminent threat” to US persons; </w:t>
      </w:r>
      <w:r w:rsidRPr="00BA4FCA">
        <w:rPr>
          <w:rFonts w:asciiTheme="minorHAnsi" w:hAnsiTheme="minorHAnsi" w:cstheme="minorHAnsi"/>
          <w:u w:val="single"/>
        </w:rPr>
        <w:t>that capture is not feasible; and that there is “near certainty” that no civilians will be killed or injured.</w:t>
      </w:r>
      <w:r w:rsidRPr="00BA4FCA">
        <w:rPr>
          <w:rFonts w:asciiTheme="minorHAnsi" w:hAnsiTheme="minorHAnsi" w:cstheme="minorHAnsi"/>
        </w:rPr>
        <w:t xml:space="preserve"> While the PPG includes some important restraints on US targeting operations, many of these situations should instead be covered by international human rights law. This means that outside armed conflict a government may use lethal force only as a last resort to stop an imminent threat to human life. Human Rights Watch has documented instances when the US government has applied lethal force in apparent violation of both the laws of war and international human rights law. </w:t>
      </w:r>
      <w:r w:rsidRPr="00BA4FCA">
        <w:rPr>
          <w:rFonts w:asciiTheme="minorHAnsi" w:hAnsiTheme="minorHAnsi" w:cstheme="minorHAnsi"/>
          <w:u w:val="single"/>
        </w:rPr>
        <w:t xml:space="preserve">In Yemen, for example, Human Rights Watch investigated </w:t>
      </w:r>
      <w:hyperlink r:id="rId329" w:history="1">
        <w:r w:rsidRPr="00BA4FCA">
          <w:rPr>
            <w:rStyle w:val="Hyperlink"/>
            <w:rFonts w:asciiTheme="minorHAnsi" w:hAnsiTheme="minorHAnsi" w:cstheme="minorHAnsi"/>
            <w:b/>
            <w:bCs/>
            <w:u w:val="single"/>
          </w:rPr>
          <w:t>seven US air strikes</w:t>
        </w:r>
      </w:hyperlink>
      <w:r w:rsidRPr="00BA4FCA">
        <w:rPr>
          <w:rFonts w:asciiTheme="minorHAnsi" w:hAnsiTheme="minorHAnsi" w:cstheme="minorHAnsi"/>
          <w:b/>
          <w:bCs/>
          <w:u w:val="single"/>
        </w:rPr>
        <w:t xml:space="preserve"> where civilians were alleged to have been killed </w:t>
      </w:r>
      <w:r w:rsidRPr="00BA4FCA">
        <w:rPr>
          <w:rFonts w:asciiTheme="minorHAnsi" w:hAnsiTheme="minorHAnsi" w:cstheme="minorHAnsi"/>
          <w:u w:val="single"/>
        </w:rPr>
        <w:t>that took place from 2009 to 2013 and found that at least 57 of the 82 people killed were civilians, along with possibly 14 others, 12 of them in a strike on a wedding convoy.</w:t>
      </w:r>
      <w:r w:rsidRPr="00BA4FCA">
        <w:rPr>
          <w:rFonts w:asciiTheme="minorHAnsi" w:hAnsiTheme="minorHAnsi" w:cstheme="minorHAnsi"/>
        </w:rPr>
        <w:t xml:space="preserve"> At the same time, the PPG includes important procedures for preparing after-action reports following the use of lethal force and requirements for congressional notification. In July, the Obama administration issued Executive Order 13732 to complement the PPG, promising to offer voluntary payments and other forms of condolence to survivors and families of civilians killed in lethal strikes, regardless of whether it considers the attacks that caused the deaths and injuries unlawful. It also requires the release of an annual summary of the number of airstrikes outside areas of active hostilities and the resulting civilian casualty figures. The next administration should maintain these and other safeguards. Transfers of Detainees to Countries Where There is Risk of Torture The report maintains the position of the George W. Bush administration that the US is not legally prohibited under the Convention against Torture from transferring individuals to countries where they are likely to face torture if the transfer occurs outside the US. Rather, the report states that the Obama administration will not transfer individuals in such circumstances as a matter of policy. </w:t>
      </w:r>
      <w:r w:rsidRPr="00BA4FCA">
        <w:rPr>
          <w:rFonts w:asciiTheme="minorHAnsi" w:hAnsiTheme="minorHAnsi" w:cstheme="minorHAnsi"/>
          <w:u w:val="single"/>
        </w:rPr>
        <w:t>“The Obama administration still seems unwilling to accept that the Convention against Torture bars the US from transferring individuals outside the US to any country where they face a real risk of torture,” Pitter said</w:t>
      </w:r>
      <w:r w:rsidRPr="00BA4FCA">
        <w:rPr>
          <w:rFonts w:asciiTheme="minorHAnsi" w:hAnsiTheme="minorHAnsi" w:cstheme="minorHAnsi"/>
        </w:rPr>
        <w:t xml:space="preserve">. “While it’s positive that the Obama administration has respected this obligation, the incoming administration should at minimum adopt the same position but also understand that it is not a matter of choice but a legal requirement.” </w:t>
      </w:r>
    </w:p>
    <w:p w14:paraId="7C765F78" w14:textId="77777777" w:rsidR="005838E7" w:rsidRPr="00BA4FCA" w:rsidRDefault="005838E7" w:rsidP="005838E7">
      <w:pPr>
        <w:rPr>
          <w:rFonts w:asciiTheme="minorHAnsi" w:hAnsiTheme="minorHAnsi" w:cstheme="minorHAnsi"/>
        </w:rPr>
      </w:pPr>
    </w:p>
    <w:p w14:paraId="64398936" w14:textId="77777777" w:rsidR="005838E7" w:rsidRPr="00BA4FCA" w:rsidRDefault="005838E7" w:rsidP="005838E7">
      <w:pPr>
        <w:rPr>
          <w:rFonts w:asciiTheme="minorHAnsi" w:hAnsiTheme="minorHAnsi" w:cstheme="minorHAnsi"/>
          <w:sz w:val="12"/>
          <w:szCs w:val="12"/>
        </w:rPr>
      </w:pPr>
    </w:p>
    <w:p w14:paraId="78C8F4FF" w14:textId="3BDE7E20" w:rsidR="005838E7" w:rsidRPr="00BA4FCA" w:rsidRDefault="000B15A1" w:rsidP="005838E7">
      <w:pPr>
        <w:pStyle w:val="Heading1"/>
        <w:rPr>
          <w:rFonts w:asciiTheme="minorHAnsi" w:hAnsiTheme="minorHAnsi" w:cstheme="minorHAnsi"/>
        </w:rPr>
      </w:pPr>
      <w:r>
        <w:rPr>
          <w:rFonts w:asciiTheme="minorHAnsi" w:hAnsiTheme="minorHAnsi" w:cstheme="minorHAnsi"/>
        </w:rPr>
        <w:lastRenderedPageBreak/>
        <w:t>Middle East</w:t>
      </w:r>
      <w:r w:rsidR="00857E0A" w:rsidRPr="00BA4FCA">
        <w:rPr>
          <w:rFonts w:asciiTheme="minorHAnsi" w:hAnsiTheme="minorHAnsi" w:cstheme="minorHAnsi"/>
        </w:rPr>
        <w:t xml:space="preserve"> </w:t>
      </w:r>
      <w:r w:rsidR="000A3ADA" w:rsidRPr="00BA4FCA">
        <w:rPr>
          <w:rFonts w:asciiTheme="minorHAnsi" w:hAnsiTheme="minorHAnsi" w:cstheme="minorHAnsi"/>
        </w:rPr>
        <w:t>Neg</w:t>
      </w:r>
    </w:p>
    <w:p w14:paraId="700AF596" w14:textId="40B66EFA"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AT: drone sales high now</w:t>
      </w:r>
    </w:p>
    <w:p w14:paraId="6F7C758C" w14:textId="77777777" w:rsidR="005838E7" w:rsidRPr="00BA4FCA" w:rsidRDefault="005838E7" w:rsidP="005838E7">
      <w:pPr>
        <w:pStyle w:val="Heading4"/>
        <w:rPr>
          <w:rStyle w:val="Style13ptBold"/>
          <w:rFonts w:asciiTheme="minorHAnsi" w:hAnsiTheme="minorHAnsi" w:cstheme="minorHAnsi"/>
          <w:b/>
          <w:bCs w:val="0"/>
        </w:rPr>
      </w:pPr>
      <w:r w:rsidRPr="00BA4FCA">
        <w:rPr>
          <w:rStyle w:val="Style13ptBold"/>
          <w:rFonts w:asciiTheme="minorHAnsi" w:hAnsiTheme="minorHAnsi" w:cstheme="minorHAnsi"/>
          <w:b/>
          <w:bCs w:val="0"/>
        </w:rPr>
        <w:t>More than a year after it was passed, Trump’s new policy still hasn’t increased drone sales</w:t>
      </w:r>
    </w:p>
    <w:p w14:paraId="14B67805" w14:textId="77777777" w:rsidR="005838E7" w:rsidRPr="00BA4FCA" w:rsidRDefault="005838E7" w:rsidP="005838E7">
      <w:pPr>
        <w:rPr>
          <w:rFonts w:asciiTheme="minorHAnsi" w:hAnsiTheme="minorHAnsi" w:cstheme="minorHAnsi"/>
        </w:rPr>
      </w:pPr>
      <w:proofErr w:type="spellStart"/>
      <w:r w:rsidRPr="00BA4FCA">
        <w:rPr>
          <w:rStyle w:val="Style13ptBold"/>
          <w:rFonts w:asciiTheme="minorHAnsi" w:hAnsiTheme="minorHAnsi" w:cstheme="minorHAnsi"/>
        </w:rPr>
        <w:t>Divis</w:t>
      </w:r>
      <w:proofErr w:type="spellEnd"/>
      <w:r w:rsidRPr="00BA4FCA">
        <w:rPr>
          <w:rStyle w:val="Style13ptBold"/>
          <w:rFonts w:asciiTheme="minorHAnsi" w:hAnsiTheme="minorHAnsi" w:cstheme="minorHAnsi"/>
        </w:rPr>
        <w:t xml:space="preserve"> 19 </w:t>
      </w:r>
      <w:r w:rsidRPr="00BA4FCA">
        <w:rPr>
          <w:rStyle w:val="Style13ptBold"/>
          <w:rFonts w:asciiTheme="minorHAnsi" w:hAnsiTheme="minorHAnsi" w:cstheme="minorHAnsi"/>
          <w:b w:val="0"/>
          <w:bCs w:val="0"/>
          <w:sz w:val="22"/>
          <w:szCs w:val="18"/>
        </w:rPr>
        <w:t>(</w:t>
      </w:r>
      <w:r w:rsidRPr="00BA4FCA">
        <w:rPr>
          <w:rFonts w:asciiTheme="minorHAnsi" w:hAnsiTheme="minorHAnsi" w:cstheme="minorHAnsi"/>
        </w:rPr>
        <w:t xml:space="preserve">Dee Ann </w:t>
      </w:r>
      <w:proofErr w:type="spellStart"/>
      <w:r w:rsidRPr="00BA4FCA">
        <w:rPr>
          <w:rFonts w:asciiTheme="minorHAnsi" w:hAnsiTheme="minorHAnsi" w:cstheme="minorHAnsi"/>
        </w:rPr>
        <w:t>Divis</w:t>
      </w:r>
      <w:proofErr w:type="spellEnd"/>
      <w:r w:rsidRPr="00BA4FCA">
        <w:rPr>
          <w:rFonts w:asciiTheme="minorHAnsi" w:hAnsiTheme="minorHAnsi" w:cstheme="minorHAnsi"/>
        </w:rPr>
        <w:t xml:space="preserve">, 7-11-2019, "Enthusiasm Builds for U.S. Military Drone Exports After Rule Change," Inside Unmanned Systems, </w:t>
      </w:r>
      <w:hyperlink r:id="rId330" w:history="1">
        <w:r w:rsidRPr="00BA4FCA">
          <w:rPr>
            <w:rStyle w:val="Hyperlink"/>
            <w:rFonts w:asciiTheme="minorHAnsi" w:hAnsiTheme="minorHAnsi" w:cstheme="minorHAnsi"/>
          </w:rPr>
          <w:t>http://insideunmannedsystems.com/enthusiasm-builds-for-u-s-military-drone-exports-after-rule-change/</w:t>
        </w:r>
      </w:hyperlink>
      <w:r w:rsidRPr="00BA4FCA">
        <w:rPr>
          <w:rStyle w:val="Hyperlink"/>
          <w:rFonts w:asciiTheme="minorHAnsi" w:hAnsiTheme="minorHAnsi" w:cstheme="minorHAnsi"/>
        </w:rPr>
        <w:t>, RK</w:t>
      </w:r>
      <w:r w:rsidRPr="00BA4FCA">
        <w:rPr>
          <w:rFonts w:asciiTheme="minorHAnsi" w:hAnsiTheme="minorHAnsi" w:cstheme="minorHAnsi"/>
        </w:rPr>
        <w:t>)</w:t>
      </w:r>
    </w:p>
    <w:p w14:paraId="37270A8B" w14:textId="77777777" w:rsidR="005838E7" w:rsidRPr="00BA4FCA" w:rsidRDefault="005838E7" w:rsidP="005838E7">
      <w:pPr>
        <w:rPr>
          <w:rFonts w:asciiTheme="minorHAnsi" w:hAnsiTheme="minorHAnsi" w:cstheme="minorHAnsi"/>
          <w:sz w:val="16"/>
        </w:rPr>
      </w:pPr>
      <w:r w:rsidRPr="00BA4FCA">
        <w:rPr>
          <w:rStyle w:val="StyleUnderline"/>
          <w:rFonts w:asciiTheme="minorHAnsi" w:hAnsiTheme="minorHAnsi" w:cstheme="minorHAnsi"/>
          <w:highlight w:val="yellow"/>
        </w:rPr>
        <w:t>The White House eased drone export rules</w:t>
      </w:r>
      <w:r w:rsidRPr="00BA4FCA">
        <w:rPr>
          <w:rStyle w:val="StyleUnderline"/>
          <w:rFonts w:asciiTheme="minorHAnsi" w:hAnsiTheme="minorHAnsi" w:cstheme="minorHAnsi"/>
        </w:rPr>
        <w:t xml:space="preserve"> in April 2018, responding to both strategic realities and pressure from U.S. firms that were losing out on lucrative deals. The revised rules have captured the attention of some defense companies, sharpening their focus on international sales and even inspiring design decisions that could make their drones both more competitive and easier to export—key factors in a sector where China has sold systems to at least a dozen countries and other new competitors are emerging. </w:t>
      </w:r>
      <w:r w:rsidRPr="00BA4FCA">
        <w:rPr>
          <w:rFonts w:asciiTheme="minorHAnsi" w:hAnsiTheme="minorHAnsi" w:cstheme="minorHAnsi"/>
          <w:sz w:val="16"/>
        </w:rPr>
        <w:t>“</w:t>
      </w:r>
      <w:r w:rsidRPr="00BA4FCA">
        <w:rPr>
          <w:rStyle w:val="StyleUnderline"/>
          <w:rFonts w:asciiTheme="minorHAnsi" w:hAnsiTheme="minorHAnsi" w:cstheme="minorHAnsi"/>
        </w:rPr>
        <w:t>Frankly, the approach within the United States government about the export of these types of systems is different now,</w:t>
      </w:r>
      <w:r w:rsidRPr="00BA4FCA">
        <w:rPr>
          <w:rFonts w:asciiTheme="minorHAnsi" w:hAnsiTheme="minorHAnsi" w:cstheme="minorHAnsi"/>
          <w:sz w:val="16"/>
        </w:rPr>
        <w:t xml:space="preserve">” said Brian </w:t>
      </w:r>
      <w:proofErr w:type="spellStart"/>
      <w:r w:rsidRPr="00BA4FCA">
        <w:rPr>
          <w:rFonts w:asciiTheme="minorHAnsi" w:hAnsiTheme="minorHAnsi" w:cstheme="minorHAnsi"/>
          <w:sz w:val="16"/>
        </w:rPr>
        <w:t>Chappel</w:t>
      </w:r>
      <w:proofErr w:type="spellEnd"/>
      <w:r w:rsidRPr="00BA4FCA">
        <w:rPr>
          <w:rFonts w:asciiTheme="minorHAnsi" w:hAnsiTheme="minorHAnsi" w:cstheme="minorHAnsi"/>
          <w:sz w:val="16"/>
        </w:rPr>
        <w:t>, Northrop Grumman’s sector vice president and general manager for autonomous systems. “…</w:t>
      </w:r>
      <w:r w:rsidRPr="00BA4FCA">
        <w:rPr>
          <w:rStyle w:val="StyleUnderline"/>
          <w:rFonts w:asciiTheme="minorHAnsi" w:hAnsiTheme="minorHAnsi" w:cstheme="minorHAnsi"/>
        </w:rPr>
        <w:t xml:space="preserve">We’re receiving active encouragement to bring these types of systems through a process to get the approval to release and work with other countries, even beyond some of the more traditional ones like the U.K., Australia, Japan and Korea.” </w:t>
      </w:r>
      <w:r w:rsidRPr="00BA4FCA">
        <w:rPr>
          <w:rStyle w:val="StyleUnderline"/>
          <w:rFonts w:asciiTheme="minorHAnsi" w:hAnsiTheme="minorHAnsi" w:cstheme="minorHAnsi"/>
          <w:highlight w:val="yellow"/>
        </w:rPr>
        <w:t>Triggering the change were American manufacturers of military drones who</w:t>
      </w:r>
      <w:r w:rsidRPr="00BA4FCA">
        <w:rPr>
          <w:rStyle w:val="StyleUnderline"/>
          <w:rFonts w:asciiTheme="minorHAnsi" w:hAnsiTheme="minorHAnsi" w:cstheme="minorHAnsi"/>
        </w:rPr>
        <w:t xml:space="preserve"> had long </w:t>
      </w:r>
      <w:r w:rsidRPr="00BA4FCA">
        <w:rPr>
          <w:rStyle w:val="StyleUnderline"/>
          <w:rFonts w:asciiTheme="minorHAnsi" w:hAnsiTheme="minorHAnsi" w:cstheme="minorHAnsi"/>
          <w:highlight w:val="yellow"/>
        </w:rPr>
        <w:t xml:space="preserve">complained that U.S. export rules put them at a </w:t>
      </w:r>
      <w:r w:rsidRPr="00BA4FCA">
        <w:rPr>
          <w:rStyle w:val="StyleUnderline"/>
          <w:rFonts w:asciiTheme="minorHAnsi" w:hAnsiTheme="minorHAnsi" w:cstheme="minorHAnsi"/>
        </w:rPr>
        <w:t xml:space="preserve">competitive </w:t>
      </w:r>
      <w:r w:rsidRPr="00BA4FCA">
        <w:rPr>
          <w:rStyle w:val="StyleUnderline"/>
          <w:rFonts w:asciiTheme="minorHAnsi" w:hAnsiTheme="minorHAnsi" w:cstheme="minorHAnsi"/>
          <w:highlight w:val="yellow"/>
        </w:rPr>
        <w:t>disadvantage.</w:t>
      </w:r>
      <w:r w:rsidRPr="00BA4FCA">
        <w:rPr>
          <w:rStyle w:val="StyleUnderline"/>
          <w:rFonts w:asciiTheme="minorHAnsi" w:hAnsiTheme="minorHAnsi" w:cstheme="minorHAnsi"/>
        </w:rPr>
        <w:t xml:space="preserve"> Though the Obama administration made some revisions, the Trump administration decided to ease export controls more substantially after California-based </w:t>
      </w:r>
      <w:r w:rsidRPr="00BA4FCA">
        <w:rPr>
          <w:rStyle w:val="StyleUnderline"/>
          <w:rFonts w:asciiTheme="minorHAnsi" w:hAnsiTheme="minorHAnsi" w:cstheme="minorHAnsi"/>
          <w:highlight w:val="yellow"/>
        </w:rPr>
        <w:t>General Atomics</w:t>
      </w:r>
      <w:r w:rsidRPr="00BA4FCA">
        <w:rPr>
          <w:rStyle w:val="StyleUnderline"/>
          <w:rFonts w:asciiTheme="minorHAnsi" w:hAnsiTheme="minorHAnsi" w:cstheme="minorHAnsi"/>
        </w:rPr>
        <w:t xml:space="preserve">, which builds the Predator and Reaper unmanned aircraft systems (UAS), </w:t>
      </w:r>
      <w:r w:rsidRPr="00BA4FCA">
        <w:rPr>
          <w:rStyle w:val="StyleUnderline"/>
          <w:rFonts w:asciiTheme="minorHAnsi" w:hAnsiTheme="minorHAnsi" w:cstheme="minorHAnsi"/>
          <w:highlight w:val="yellow"/>
        </w:rPr>
        <w:t>lost already-negotiated sales</w:t>
      </w:r>
      <w:r w:rsidRPr="00BA4FCA">
        <w:rPr>
          <w:rStyle w:val="StyleUnderline"/>
          <w:rFonts w:asciiTheme="minorHAnsi" w:hAnsiTheme="minorHAnsi" w:cstheme="minorHAnsi"/>
        </w:rPr>
        <w:t xml:space="preserve"> to Saudi Arabia and the United Arab Emirates </w:t>
      </w:r>
      <w:r w:rsidRPr="00BA4FCA">
        <w:rPr>
          <w:rStyle w:val="StyleUnderline"/>
          <w:rFonts w:asciiTheme="minorHAnsi" w:hAnsiTheme="minorHAnsi" w:cstheme="minorHAnsi"/>
          <w:highlight w:val="yellow"/>
        </w:rPr>
        <w:t>to a Chinese competitor at the last minute</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“General Atomics got quite upset and spoke to people in Congress and people in the DOD [Department of Defense], and made it clear that the policy, </w:t>
      </w:r>
      <w:r w:rsidRPr="00BA4FCA">
        <w:rPr>
          <w:rStyle w:val="StyleUnderline"/>
          <w:rFonts w:asciiTheme="minorHAnsi" w:hAnsiTheme="minorHAnsi" w:cstheme="minorHAnsi"/>
          <w:highlight w:val="yellow"/>
        </w:rPr>
        <w:t>the ongoing policy regarding drone sales, was hurting U.S. sales into a region which had traditionally purchased high-tech U.S. systems</w:t>
      </w:r>
      <w:r w:rsidRPr="00BA4FCA">
        <w:rPr>
          <w:rFonts w:asciiTheme="minorHAnsi" w:hAnsiTheme="minorHAnsi" w:cstheme="minorHAnsi"/>
          <w:sz w:val="16"/>
        </w:rPr>
        <w:t xml:space="preserve">,” said Steve </w:t>
      </w:r>
      <w:proofErr w:type="spellStart"/>
      <w:r w:rsidRPr="00BA4FCA">
        <w:rPr>
          <w:rFonts w:asciiTheme="minorHAnsi" w:hAnsiTheme="minorHAnsi" w:cstheme="minorHAnsi"/>
          <w:sz w:val="16"/>
        </w:rPr>
        <w:t>Zaloga</w:t>
      </w:r>
      <w:proofErr w:type="spellEnd"/>
      <w:r w:rsidRPr="00BA4FCA">
        <w:rPr>
          <w:rFonts w:asciiTheme="minorHAnsi" w:hAnsiTheme="minorHAnsi" w:cstheme="minorHAnsi"/>
          <w:sz w:val="16"/>
        </w:rPr>
        <w:t xml:space="preserve">, a senior analyst with Teal Group Corporation and an expert on the market for military drones. STRATEGIC BREAKDOWN </w:t>
      </w:r>
      <w:r w:rsidRPr="00BA4FCA">
        <w:rPr>
          <w:rStyle w:val="StyleUnderline"/>
          <w:rFonts w:asciiTheme="minorHAnsi" w:hAnsiTheme="minorHAnsi" w:cstheme="minorHAnsi"/>
        </w:rPr>
        <w:t>Sales by China were also undermining the core reason for the controls in the first place—nonproliferation of unmanned military technology. China was willing to sell UAS to countries the U.S. would not deal with and do so without putting restrictions on the use of their drones, as the U.S. had done,</w:t>
      </w:r>
      <w:r w:rsidRPr="00BA4FCA">
        <w:rPr>
          <w:rFonts w:asciiTheme="minorHAnsi" w:hAnsiTheme="minorHAnsi" w:cstheme="minorHAnsi"/>
          <w:sz w:val="16"/>
        </w:rPr>
        <w:t xml:space="preserve"> said Josh Schwartz, a doctoral student at the University of Pennsylvania and an expert on drone export rules. </w:t>
      </w:r>
      <w:r w:rsidRPr="00BA4FCA">
        <w:rPr>
          <w:rStyle w:val="StyleUnderline"/>
          <w:rFonts w:asciiTheme="minorHAnsi" w:hAnsiTheme="minorHAnsi" w:cstheme="minorHAnsi"/>
          <w:highlight w:val="yellow"/>
        </w:rPr>
        <w:t>At least a dozen nations have already bought Chinese military drones</w:t>
      </w:r>
      <w:r w:rsidRPr="00BA4FCA">
        <w:rPr>
          <w:rStyle w:val="StyleUnderline"/>
          <w:rFonts w:asciiTheme="minorHAnsi" w:hAnsiTheme="minorHAnsi" w:cstheme="minorHAnsi"/>
        </w:rPr>
        <w:t>. For example, Algeria, Nigeria, Jordan, Zambia, Iraq, Ethiopia, Turkmenistan, Pakistan and Myanmar have purchased the Rainbow CH-4, an armed Chinese UAS</w:t>
      </w:r>
      <w:r w:rsidRPr="00BA4FCA">
        <w:rPr>
          <w:rFonts w:asciiTheme="minorHAnsi" w:hAnsiTheme="minorHAnsi" w:cstheme="minorHAnsi"/>
          <w:sz w:val="16"/>
        </w:rPr>
        <w:t xml:space="preserve"> </w:t>
      </w:r>
      <w:proofErr w:type="gramStart"/>
      <w:r w:rsidRPr="00BA4FCA">
        <w:rPr>
          <w:rFonts w:asciiTheme="minorHAnsi" w:hAnsiTheme="minorHAnsi" w:cstheme="minorHAnsi"/>
          <w:sz w:val="16"/>
        </w:rPr>
        <w:t>similar to</w:t>
      </w:r>
      <w:proofErr w:type="gramEnd"/>
      <w:r w:rsidRPr="00BA4FCA">
        <w:rPr>
          <w:rFonts w:asciiTheme="minorHAnsi" w:hAnsiTheme="minorHAnsi" w:cstheme="minorHAnsi"/>
          <w:sz w:val="16"/>
        </w:rPr>
        <w:t xml:space="preserve"> the U.S. Reaper, according to a May 2018 article in Foreign Policy.</w:t>
      </w:r>
      <w:r w:rsidRPr="00BA4FCA">
        <w:rPr>
          <w:rFonts w:asciiTheme="minorHAnsi" w:hAnsiTheme="minorHAnsi" w:cstheme="minorHAnsi"/>
          <w:u w:val="single"/>
        </w:rPr>
        <w:t xml:space="preserve"> </w:t>
      </w:r>
      <w:r w:rsidRPr="00BA4FCA">
        <w:rPr>
          <w:rFonts w:asciiTheme="minorHAnsi" w:hAnsiTheme="minorHAnsi" w:cstheme="minorHAnsi"/>
          <w:sz w:val="16"/>
        </w:rPr>
        <w:t xml:space="preserve">“In the past, U.S. drone policy reflected a belief that if the </w:t>
      </w:r>
      <w:r w:rsidRPr="00BA4FCA">
        <w:rPr>
          <w:rStyle w:val="StyleUnderline"/>
          <w:rFonts w:asciiTheme="minorHAnsi" w:hAnsiTheme="minorHAnsi" w:cstheme="minorHAnsi"/>
        </w:rPr>
        <w:t>United States restrained from exporting armed drones by strictly adhering to the MTCR (Missile Technology Control Regime) then other states, especially ones that regularly abuse human rights, could not acquire them</w:t>
      </w:r>
      <w:r w:rsidRPr="00BA4FCA">
        <w:rPr>
          <w:rFonts w:asciiTheme="minorHAnsi" w:hAnsiTheme="minorHAnsi" w:cstheme="minorHAnsi"/>
          <w:sz w:val="16"/>
        </w:rPr>
        <w:t>,” wrote Schwartz and Michael C. Horowitz, professor of political science at the University of Pennsylvania, in the Washington Post last year. “</w:t>
      </w:r>
      <w:r w:rsidRPr="00BA4FCA">
        <w:rPr>
          <w:rStyle w:val="StyleUnderline"/>
          <w:rFonts w:asciiTheme="minorHAnsi" w:hAnsiTheme="minorHAnsi" w:cstheme="minorHAnsi"/>
        </w:rPr>
        <w:t>However, according to our ongoing research, about 20 countries now have armed drones</w:t>
      </w:r>
      <w:r w:rsidRPr="00BA4FCA">
        <w:rPr>
          <w:rFonts w:asciiTheme="minorHAnsi" w:hAnsiTheme="minorHAnsi" w:cstheme="minorHAnsi"/>
          <w:sz w:val="16"/>
        </w:rPr>
        <w:t>. This includes many countries with questionable human rights records, such as Iran, Egypt, Uzbekistan and Burma.” Policy experts pointed to other considerations as well. “Withholding military technology from close allies and partners can strain security relationships. Since these partnerships are grounded in trust, shared interests and common threats, partners may equate a state’s unwillingness to export drones with waning loyalty and commitment to other security agreements,” wrote Erik Lin-Greenberg, a political science Ph.D. candidate at Columbia University, in a commentary on the site War on the Rocks. Denying exports can also degrade interoperability and effectiveness during coalition operations. Most importantly, he wrote, “</w:t>
      </w:r>
      <w:r w:rsidRPr="00BA4FCA">
        <w:rPr>
          <w:rStyle w:val="StyleUnderline"/>
          <w:rFonts w:asciiTheme="minorHAnsi" w:hAnsiTheme="minorHAnsi" w:cstheme="minorHAnsi"/>
        </w:rPr>
        <w:t>Washington loses political and military influence when states turn to other suppliers. When a state transfers arms, it hopes to establish influence in the recipient state throughout and beyond the lifecycle of the weapon system. In the short term, influence is established via agreements to train personnel or maintain equipment</w:t>
      </w:r>
      <w:r w:rsidRPr="00BA4FCA">
        <w:rPr>
          <w:rFonts w:asciiTheme="minorHAnsi" w:hAnsiTheme="minorHAnsi" w:cstheme="minorHAnsi"/>
          <w:sz w:val="16"/>
        </w:rPr>
        <w:t xml:space="preserve">. Producer states design training curricula and can withhold </w:t>
      </w:r>
      <w:r w:rsidRPr="00BA4FCA">
        <w:rPr>
          <w:rFonts w:asciiTheme="minorHAnsi" w:hAnsiTheme="minorHAnsi" w:cstheme="minorHAnsi"/>
          <w:sz w:val="16"/>
        </w:rPr>
        <w:lastRenderedPageBreak/>
        <w:t xml:space="preserve">future deliveries, parts or maintenance if a recipient takes actions that run counter to their interests.” </w:t>
      </w:r>
      <w:r w:rsidRPr="00BA4FCA">
        <w:rPr>
          <w:rStyle w:val="StyleUnderline"/>
          <w:rFonts w:asciiTheme="minorHAnsi" w:hAnsiTheme="minorHAnsi" w:cstheme="minorHAnsi"/>
        </w:rPr>
        <w:t xml:space="preserve">The relationships China is building have potentially broad ramifications for other parts of the American aerospace industry, according to </w:t>
      </w:r>
      <w:proofErr w:type="spellStart"/>
      <w:r w:rsidRPr="00BA4FCA">
        <w:rPr>
          <w:rStyle w:val="StyleUnderline"/>
          <w:rFonts w:asciiTheme="minorHAnsi" w:hAnsiTheme="minorHAnsi" w:cstheme="minorHAnsi"/>
        </w:rPr>
        <w:t>Zaloga</w:t>
      </w:r>
      <w:proofErr w:type="spellEnd"/>
      <w:r w:rsidRPr="00BA4FCA">
        <w:rPr>
          <w:rStyle w:val="StyleUnderline"/>
          <w:rFonts w:asciiTheme="minorHAnsi" w:hAnsiTheme="minorHAnsi" w:cstheme="minorHAnsi"/>
        </w:rPr>
        <w:t>. China is hoping to use UAS sales to gain entry to markets for other systems, including fighter aircraf</w:t>
      </w:r>
      <w:r w:rsidRPr="00BA4FCA">
        <w:rPr>
          <w:rFonts w:asciiTheme="minorHAnsi" w:hAnsiTheme="minorHAnsi" w:cstheme="minorHAnsi"/>
          <w:sz w:val="16"/>
        </w:rPr>
        <w:t xml:space="preserve">t, he said. “I think you’re going to see more and more effort on the part of China to help break into that specific market [UAS] as a way to enter more broadly the military aerospace market.” </w:t>
      </w:r>
      <w:proofErr w:type="spellStart"/>
      <w:r w:rsidRPr="00BA4FCA">
        <w:rPr>
          <w:rFonts w:asciiTheme="minorHAnsi" w:hAnsiTheme="minorHAnsi" w:cstheme="minorHAnsi"/>
          <w:sz w:val="16"/>
        </w:rPr>
        <w:t>Zaloga</w:t>
      </w:r>
      <w:proofErr w:type="spellEnd"/>
      <w:r w:rsidRPr="00BA4FCA">
        <w:rPr>
          <w:rFonts w:asciiTheme="minorHAnsi" w:hAnsiTheme="minorHAnsi" w:cstheme="minorHAnsi"/>
          <w:sz w:val="16"/>
        </w:rPr>
        <w:t xml:space="preserve">, who has traveled to airshows where Asian technology </w:t>
      </w:r>
      <w:proofErr w:type="gramStart"/>
      <w:r w:rsidRPr="00BA4FCA">
        <w:rPr>
          <w:rFonts w:asciiTheme="minorHAnsi" w:hAnsiTheme="minorHAnsi" w:cstheme="minorHAnsi"/>
          <w:sz w:val="16"/>
        </w:rPr>
        <w:t>in particular is</w:t>
      </w:r>
      <w:proofErr w:type="gramEnd"/>
      <w:r w:rsidRPr="00BA4FCA">
        <w:rPr>
          <w:rFonts w:asciiTheme="minorHAnsi" w:hAnsiTheme="minorHAnsi" w:cstheme="minorHAnsi"/>
          <w:sz w:val="16"/>
        </w:rPr>
        <w:t xml:space="preserve"> more fully on display, said Chinese firms are surging into the military drone sector, which they see as a dynamic market with great opportunity. “</w:t>
      </w:r>
      <w:r w:rsidRPr="00BA4FCA">
        <w:rPr>
          <w:rStyle w:val="StyleUnderline"/>
          <w:rFonts w:asciiTheme="minorHAnsi" w:hAnsiTheme="minorHAnsi" w:cstheme="minorHAnsi"/>
        </w:rPr>
        <w:t>The Chinese companies are extremely enthusiastic. They have been going to great lengths to field a very wide range of armed UAS and endurance [long-range] UAS to address a whole scope of requirements—from systems as small as the early versions of Predator up through Reaper-sized airframes, that sort of thing. They’re offering it across the board. You name a category of military UAS, they are offering UAS—and it’s not a single airframe; it’s multiple, different companies, different Chinese aerospace companies, all trying to get into the market.”</w:t>
      </w:r>
      <w:r w:rsidRPr="00BA4FCA">
        <w:rPr>
          <w:rFonts w:asciiTheme="minorHAnsi" w:hAnsiTheme="minorHAnsi" w:cstheme="minorHAnsi"/>
          <w:sz w:val="16"/>
        </w:rPr>
        <w:t xml:space="preserve"> RULES EASED </w:t>
      </w:r>
      <w:r w:rsidRPr="00BA4FCA">
        <w:rPr>
          <w:rStyle w:val="StyleUnderline"/>
          <w:rFonts w:asciiTheme="minorHAnsi" w:hAnsiTheme="minorHAnsi" w:cstheme="minorHAnsi"/>
          <w:highlight w:val="yellow"/>
        </w:rPr>
        <w:t>Under the new U.S. policy drone sales can now to go through the</w:t>
      </w:r>
      <w:r w:rsidRPr="00BA4FCA">
        <w:rPr>
          <w:rStyle w:val="StyleUnderline"/>
          <w:rFonts w:asciiTheme="minorHAnsi" w:hAnsiTheme="minorHAnsi" w:cstheme="minorHAnsi"/>
        </w:rPr>
        <w:t xml:space="preserve"> direct commercial sales (</w:t>
      </w:r>
      <w:r w:rsidRPr="00BA4FCA">
        <w:rPr>
          <w:rStyle w:val="StyleUnderline"/>
          <w:rFonts w:asciiTheme="minorHAnsi" w:hAnsiTheme="minorHAnsi" w:cstheme="minorHAnsi"/>
          <w:highlight w:val="yellow"/>
        </w:rPr>
        <w:t>DCS</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process instead of the more time-consuming</w:t>
      </w:r>
      <w:r w:rsidRPr="00BA4FCA">
        <w:rPr>
          <w:rStyle w:val="StyleUnderline"/>
          <w:rFonts w:asciiTheme="minorHAnsi" w:hAnsiTheme="minorHAnsi" w:cstheme="minorHAnsi"/>
        </w:rPr>
        <w:t xml:space="preserve"> foreign military sales (</w:t>
      </w:r>
      <w:r w:rsidRPr="00BA4FCA">
        <w:rPr>
          <w:rStyle w:val="StyleUnderline"/>
          <w:rFonts w:asciiTheme="minorHAnsi" w:hAnsiTheme="minorHAnsi" w:cstheme="minorHAnsi"/>
          <w:highlight w:val="yellow"/>
        </w:rPr>
        <w:t>FMS</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process</w:t>
      </w:r>
      <w:r w:rsidRPr="00BA4FCA">
        <w:rPr>
          <w:rStyle w:val="StyleUnderline"/>
          <w:rFonts w:asciiTheme="minorHAnsi" w:hAnsiTheme="minorHAnsi" w:cstheme="minorHAnsi"/>
        </w:rPr>
        <w:t xml:space="preserve">. Under DCS, the company negotiates its own deals with a potential customer and the government is not involved in the fulfillment of the contract, according to a chart prepared by consulting firm LM Defense. Under FMS, the government negotiates the sale and gets involved in the deal, assuming the risk of both parties delivering on their ends of the bargain. A second change is that drones with strike-enabling technology, like laser target designators, will </w:t>
      </w:r>
      <w:proofErr w:type="spellStart"/>
      <w:r w:rsidRPr="00BA4FCA">
        <w:rPr>
          <w:rStyle w:val="StyleUnderline"/>
          <w:rFonts w:asciiTheme="minorHAnsi" w:hAnsiTheme="minorHAnsi" w:cstheme="minorHAnsi"/>
        </w:rPr>
        <w:t>no</w:t>
      </w:r>
      <w:proofErr w:type="spellEnd"/>
      <w:r w:rsidRPr="00BA4FCA">
        <w:rPr>
          <w:rStyle w:val="StyleUnderline"/>
          <w:rFonts w:asciiTheme="minorHAnsi" w:hAnsiTheme="minorHAnsi" w:cstheme="minorHAnsi"/>
        </w:rPr>
        <w:t xml:space="preserve"> be longer considered to be “armed” UAS. This should make them easier to export</w:t>
      </w:r>
      <w:r w:rsidRPr="00BA4FCA">
        <w:rPr>
          <w:rFonts w:asciiTheme="minorHAnsi" w:hAnsiTheme="minorHAnsi" w:cstheme="minorHAnsi"/>
          <w:sz w:val="16"/>
        </w:rPr>
        <w:t xml:space="preserve">, said Schwartz. </w:t>
      </w:r>
      <w:r w:rsidRPr="00BA4FCA">
        <w:rPr>
          <w:rStyle w:val="StyleUnderline"/>
          <w:rFonts w:asciiTheme="minorHAnsi" w:hAnsiTheme="minorHAnsi" w:cstheme="minorHAnsi"/>
          <w:highlight w:val="yellow"/>
        </w:rPr>
        <w:t>The new policies have yet to trigger sales</w:t>
      </w:r>
      <w:r w:rsidRPr="00BA4FCA">
        <w:rPr>
          <w:rFonts w:asciiTheme="minorHAnsi" w:hAnsiTheme="minorHAnsi" w:cstheme="minorHAnsi"/>
          <w:sz w:val="16"/>
        </w:rPr>
        <w:t xml:space="preserve">, but this did not surprise either Schwartz or </w:t>
      </w:r>
      <w:proofErr w:type="spellStart"/>
      <w:r w:rsidRPr="00BA4FCA">
        <w:rPr>
          <w:rFonts w:asciiTheme="minorHAnsi" w:hAnsiTheme="minorHAnsi" w:cstheme="minorHAnsi"/>
          <w:sz w:val="16"/>
        </w:rPr>
        <w:t>Zaloga</w:t>
      </w:r>
      <w:proofErr w:type="spellEnd"/>
      <w:r w:rsidRPr="00BA4FCA">
        <w:rPr>
          <w:rFonts w:asciiTheme="minorHAnsi" w:hAnsiTheme="minorHAnsi" w:cstheme="minorHAnsi"/>
          <w:sz w:val="16"/>
        </w:rPr>
        <w:t>. Military UAS are expensive, negotiations can take years and now some countries have systems from China in their inventory. “</w:t>
      </w:r>
      <w:r w:rsidRPr="00BA4FCA">
        <w:rPr>
          <w:rStyle w:val="StyleUnderline"/>
          <w:rFonts w:asciiTheme="minorHAnsi" w:hAnsiTheme="minorHAnsi" w:cstheme="minorHAnsi"/>
          <w:highlight w:val="yellow"/>
        </w:rPr>
        <w:t>It’s going to take the U.S. a little while to get back in there and convince them that they would be better off buying U.S. systems</w:t>
      </w:r>
      <w:r w:rsidRPr="00BA4FCA">
        <w:rPr>
          <w:rFonts w:asciiTheme="minorHAnsi" w:hAnsiTheme="minorHAnsi" w:cstheme="minorHAnsi"/>
          <w:sz w:val="16"/>
        </w:rPr>
        <w:t xml:space="preserve">,” </w:t>
      </w:r>
      <w:proofErr w:type="spellStart"/>
      <w:r w:rsidRPr="00BA4FCA">
        <w:rPr>
          <w:rFonts w:asciiTheme="minorHAnsi" w:hAnsiTheme="minorHAnsi" w:cstheme="minorHAnsi"/>
          <w:sz w:val="16"/>
        </w:rPr>
        <w:t>Zaloga</w:t>
      </w:r>
      <w:proofErr w:type="spellEnd"/>
      <w:r w:rsidRPr="00BA4FCA">
        <w:rPr>
          <w:rFonts w:asciiTheme="minorHAnsi" w:hAnsiTheme="minorHAnsi" w:cstheme="minorHAnsi"/>
          <w:sz w:val="16"/>
        </w:rPr>
        <w:t xml:space="preserve"> said. Even so, </w:t>
      </w:r>
      <w:proofErr w:type="spellStart"/>
      <w:r w:rsidRPr="00BA4FCA">
        <w:rPr>
          <w:rFonts w:asciiTheme="minorHAnsi" w:hAnsiTheme="minorHAnsi" w:cstheme="minorHAnsi"/>
          <w:sz w:val="16"/>
        </w:rPr>
        <w:t>Zaloga</w:t>
      </w:r>
      <w:proofErr w:type="spellEnd"/>
      <w:r w:rsidRPr="00BA4FCA">
        <w:rPr>
          <w:rFonts w:asciiTheme="minorHAnsi" w:hAnsiTheme="minorHAnsi" w:cstheme="minorHAnsi"/>
          <w:sz w:val="16"/>
        </w:rPr>
        <w:t xml:space="preserve"> believes U.S. companies are probably happy with the policy change because it’s likely to be especially helpful for exports of intelligence/surveillance/reconnaissance (ISR) drones, which make up some 95 percent of the defense UAS sold. “If the policy change opens up that chunk of the market or frees up the sale of purely ISR UAS systems—you know like Predator, but not armed versions of Predator—I’m sure the companies are going to be happy.”</w:t>
      </w:r>
    </w:p>
    <w:p w14:paraId="6FCC4F35" w14:textId="659502D6"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AT: US selling drones to middle east</w:t>
      </w:r>
    </w:p>
    <w:p w14:paraId="0C07A6DB" w14:textId="77777777" w:rsidR="005838E7" w:rsidRPr="00BA4FCA" w:rsidRDefault="005838E7" w:rsidP="005838E7">
      <w:pPr>
        <w:pStyle w:val="Heading4"/>
        <w:rPr>
          <w:rFonts w:asciiTheme="minorHAnsi" w:hAnsiTheme="minorHAnsi" w:cstheme="minorHAnsi"/>
        </w:rPr>
      </w:pPr>
      <w:proofErr w:type="gramStart"/>
      <w:r w:rsidRPr="00BA4FCA">
        <w:rPr>
          <w:rFonts w:asciiTheme="minorHAnsi" w:hAnsiTheme="minorHAnsi" w:cstheme="minorHAnsi"/>
        </w:rPr>
        <w:t>Actually, China</w:t>
      </w:r>
      <w:proofErr w:type="gramEnd"/>
      <w:r w:rsidRPr="00BA4FCA">
        <w:rPr>
          <w:rFonts w:asciiTheme="minorHAnsi" w:hAnsiTheme="minorHAnsi" w:cstheme="minorHAnsi"/>
        </w:rPr>
        <w:t xml:space="preserve"> is flooding the middle east with drones – the US has lost key buyers</w:t>
      </w:r>
    </w:p>
    <w:p w14:paraId="1C98EA1D" w14:textId="77777777" w:rsidR="005838E7" w:rsidRPr="00BA4FCA" w:rsidRDefault="005838E7" w:rsidP="005838E7">
      <w:pPr>
        <w:rPr>
          <w:rFonts w:asciiTheme="minorHAnsi" w:hAnsiTheme="minorHAnsi" w:cstheme="minorHAnsi"/>
        </w:rPr>
      </w:pPr>
      <w:r w:rsidRPr="00BA4FCA">
        <w:rPr>
          <w:rStyle w:val="Style13ptBold"/>
          <w:rFonts w:asciiTheme="minorHAnsi" w:hAnsiTheme="minorHAnsi" w:cstheme="minorHAnsi"/>
        </w:rPr>
        <w:t>Reimann, 19</w:t>
      </w:r>
      <w:r w:rsidRPr="00BA4FCA">
        <w:rPr>
          <w:rFonts w:asciiTheme="minorHAnsi" w:hAnsiTheme="minorHAnsi" w:cstheme="minorHAnsi"/>
          <w:sz w:val="16"/>
          <w:szCs w:val="16"/>
        </w:rPr>
        <w:t xml:space="preserve"> — Jakob Reimann; Works at the Faculty of Natural Sciences at An-Najah National University in Nablus, Palestine. Citing military expert Paul </w:t>
      </w:r>
      <w:proofErr w:type="spellStart"/>
      <w:r w:rsidRPr="00BA4FCA">
        <w:rPr>
          <w:rFonts w:asciiTheme="minorHAnsi" w:hAnsiTheme="minorHAnsi" w:cstheme="minorHAnsi"/>
          <w:sz w:val="16"/>
          <w:szCs w:val="16"/>
        </w:rPr>
        <w:t>Scharre</w:t>
      </w:r>
      <w:proofErr w:type="spellEnd"/>
      <w:r w:rsidRPr="00BA4FCA">
        <w:rPr>
          <w:rFonts w:asciiTheme="minorHAnsi" w:hAnsiTheme="minorHAnsi" w:cstheme="minorHAnsi"/>
          <w:sz w:val="16"/>
          <w:szCs w:val="16"/>
        </w:rPr>
        <w:t xml:space="preserve">. (2-18-2019; "China is Flooding the Middle East </w:t>
      </w:r>
      <w:proofErr w:type="gramStart"/>
      <w:r w:rsidRPr="00BA4FCA">
        <w:rPr>
          <w:rFonts w:asciiTheme="minorHAnsi" w:hAnsiTheme="minorHAnsi" w:cstheme="minorHAnsi"/>
          <w:sz w:val="16"/>
          <w:szCs w:val="16"/>
        </w:rPr>
        <w:t>With</w:t>
      </w:r>
      <w:proofErr w:type="gramEnd"/>
      <w:r w:rsidRPr="00BA4FCA">
        <w:rPr>
          <w:rFonts w:asciiTheme="minorHAnsi" w:hAnsiTheme="minorHAnsi" w:cstheme="minorHAnsi"/>
          <w:sz w:val="16"/>
          <w:szCs w:val="16"/>
        </w:rPr>
        <w:t xml:space="preserve"> Cheap Drones;" </w:t>
      </w:r>
      <w:r w:rsidRPr="00BA4FCA">
        <w:rPr>
          <w:rFonts w:asciiTheme="minorHAnsi" w:hAnsiTheme="minorHAnsi" w:cstheme="minorHAnsi"/>
          <w:i/>
          <w:sz w:val="16"/>
          <w:szCs w:val="16"/>
        </w:rPr>
        <w:t>Foreign Policy In Focus</w:t>
      </w:r>
      <w:r w:rsidRPr="00BA4FCA">
        <w:rPr>
          <w:rFonts w:asciiTheme="minorHAnsi" w:hAnsiTheme="minorHAnsi" w:cstheme="minorHAnsi"/>
          <w:sz w:val="16"/>
          <w:szCs w:val="16"/>
        </w:rPr>
        <w:t>; https://fpif.org/china-is-flooding-the-middle-east-with-cheap-drones/; //</w:t>
      </w:r>
      <w:proofErr w:type="spellStart"/>
      <w:r w:rsidRPr="00BA4FCA">
        <w:rPr>
          <w:rFonts w:asciiTheme="minorHAnsi" w:hAnsiTheme="minorHAnsi" w:cstheme="minorHAnsi"/>
          <w:sz w:val="16"/>
          <w:szCs w:val="16"/>
        </w:rPr>
        <w:t>GrRv</w:t>
      </w:r>
      <w:proofErr w:type="spellEnd"/>
      <w:r w:rsidRPr="00BA4FCA">
        <w:rPr>
          <w:rFonts w:asciiTheme="minorHAnsi" w:hAnsiTheme="minorHAnsi" w:cstheme="minorHAnsi"/>
          <w:sz w:val="16"/>
          <w:szCs w:val="16"/>
        </w:rPr>
        <w:t>)</w:t>
      </w:r>
    </w:p>
    <w:p w14:paraId="315A2A1C" w14:textId="77777777" w:rsidR="005838E7" w:rsidRPr="00BA4FCA" w:rsidRDefault="005838E7" w:rsidP="005838E7">
      <w:pPr>
        <w:rPr>
          <w:rStyle w:val="Emphasis"/>
          <w:rFonts w:asciiTheme="minorHAnsi" w:hAnsiTheme="minorHAnsi" w:cstheme="minorHAnsi"/>
        </w:rPr>
      </w:pPr>
      <w:r w:rsidRPr="00BA4FCA">
        <w:rPr>
          <w:rFonts w:asciiTheme="minorHAnsi" w:hAnsiTheme="minorHAnsi" w:cstheme="minorHAnsi"/>
          <w:sz w:val="16"/>
        </w:rPr>
        <w:t xml:space="preserve">However, while the vast majority of U.S. and Israeli exports are made up of unarmed reconnaissance drones, </w:t>
      </w:r>
      <w:r w:rsidRPr="00BA4FCA">
        <w:rPr>
          <w:rStyle w:val="StyleUnderline"/>
          <w:rFonts w:asciiTheme="minorHAnsi" w:hAnsiTheme="minorHAnsi" w:cstheme="minorHAnsi"/>
          <w:highlight w:val="yellow"/>
        </w:rPr>
        <w:t xml:space="preserve">China’s sales focus on </w:t>
      </w:r>
      <w:r w:rsidRPr="00BA4FCA">
        <w:rPr>
          <w:rStyle w:val="Emphasis"/>
          <w:rFonts w:asciiTheme="minorHAnsi" w:hAnsiTheme="minorHAnsi" w:cstheme="minorHAnsi"/>
          <w:highlight w:val="yellow"/>
        </w:rPr>
        <w:t>armed drones</w:t>
      </w:r>
      <w:r w:rsidRPr="00BA4FCA">
        <w:rPr>
          <w:rStyle w:val="StyleUnderline"/>
          <w:rFonts w:asciiTheme="minorHAnsi" w:hAnsiTheme="minorHAnsi" w:cstheme="minorHAnsi"/>
        </w:rPr>
        <w:t>.</w:t>
      </w:r>
      <w:r w:rsidRPr="00BA4FCA">
        <w:rPr>
          <w:rFonts w:asciiTheme="minorHAnsi" w:hAnsiTheme="minorHAnsi" w:cstheme="minorHAnsi"/>
          <w:sz w:val="16"/>
        </w:rPr>
        <w:t xml:space="preserve"> During the mentioned period, China exported 68 combat drones, putting it ahead of the U.S. (62) and Israel (56). Foreign Policy thus recently titled rightly: “</w:t>
      </w:r>
      <w:r w:rsidRPr="00BA4FCA">
        <w:rPr>
          <w:rStyle w:val="Emphasis"/>
          <w:rFonts w:asciiTheme="minorHAnsi" w:hAnsiTheme="minorHAnsi" w:cstheme="minorHAnsi"/>
        </w:rPr>
        <w:t>China Has Already Won the Drone Wars</w:t>
      </w:r>
      <w:r w:rsidRPr="00BA4FCA">
        <w:rPr>
          <w:rFonts w:asciiTheme="minorHAnsi" w:hAnsiTheme="minorHAnsi" w:cstheme="minorHAnsi"/>
          <w:sz w:val="16"/>
        </w:rPr>
        <w:t xml:space="preserve">.” </w:t>
      </w:r>
      <w:proofErr w:type="gramStart"/>
      <w:r w:rsidRPr="00BA4FCA">
        <w:rPr>
          <w:rFonts w:asciiTheme="minorHAnsi" w:hAnsiTheme="minorHAnsi" w:cstheme="minorHAnsi"/>
          <w:sz w:val="16"/>
        </w:rPr>
        <w:t>All of</w:t>
      </w:r>
      <w:proofErr w:type="gramEnd"/>
      <w:r w:rsidRPr="00BA4FCA">
        <w:rPr>
          <w:rFonts w:asciiTheme="minorHAnsi" w:hAnsiTheme="minorHAnsi" w:cstheme="minorHAnsi"/>
          <w:sz w:val="16"/>
        </w:rPr>
        <w:t xml:space="preserve">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 Rather, </w:t>
      </w:r>
      <w:r w:rsidRPr="00BA4FCA">
        <w:rPr>
          <w:rStyle w:val="StyleUnderline"/>
          <w:rFonts w:asciiTheme="minorHAnsi" w:hAnsiTheme="minorHAnsi" w:cstheme="minorHAnsi"/>
          <w:highlight w:val="yellow"/>
        </w:rPr>
        <w:t>Beijing</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appears</w:t>
      </w:r>
      <w:r w:rsidRPr="00BA4FCA">
        <w:rPr>
          <w:rStyle w:val="StyleUnderline"/>
          <w:rFonts w:asciiTheme="minorHAnsi" w:hAnsiTheme="minorHAnsi" w:cstheme="minorHAnsi"/>
        </w:rPr>
        <w:t xml:space="preserve"> to be establishing a norm permanently prohibiting </w:t>
      </w:r>
      <w:r w:rsidRPr="00BA4FCA">
        <w:rPr>
          <w:rStyle w:val="Emphasis"/>
          <w:rFonts w:asciiTheme="minorHAnsi" w:hAnsiTheme="minorHAnsi" w:cstheme="minorHAnsi"/>
        </w:rPr>
        <w:t>lethal drone strikes</w:t>
      </w:r>
      <w:r w:rsidRPr="00BA4FCA">
        <w:rPr>
          <w:rStyle w:val="StyleUnderline"/>
          <w:rFonts w:asciiTheme="minorHAnsi" w:hAnsiTheme="minorHAnsi" w:cstheme="minorHAnsi"/>
        </w:rPr>
        <w:t xml:space="preserve"> in East and South Asia. However, th</w:t>
      </w:r>
      <w:r w:rsidRPr="00BA4FCA">
        <w:rPr>
          <w:rStyle w:val="StyleUnderline"/>
          <w:rFonts w:asciiTheme="minorHAnsi" w:hAnsiTheme="minorHAnsi" w:cstheme="minorHAnsi"/>
          <w:highlight w:val="yellow"/>
        </w:rPr>
        <w:t>is</w:t>
      </w:r>
      <w:r w:rsidRPr="00BA4FCA">
        <w:rPr>
          <w:rStyle w:val="StyleUnderline"/>
          <w:rFonts w:asciiTheme="minorHAnsi" w:hAnsiTheme="minorHAnsi" w:cstheme="minorHAnsi"/>
        </w:rPr>
        <w:t xml:space="preserve"> no-shoot dogma </w:t>
      </w:r>
      <w:r w:rsidRPr="00BA4FCA">
        <w:rPr>
          <w:rStyle w:val="Emphasis"/>
          <w:rFonts w:asciiTheme="minorHAnsi" w:hAnsiTheme="minorHAnsi" w:cstheme="minorHAnsi"/>
        </w:rPr>
        <w:t>does not</w:t>
      </w:r>
      <w:r w:rsidRPr="00BA4FCA">
        <w:rPr>
          <w:rStyle w:val="StyleUnderline"/>
          <w:rFonts w:asciiTheme="minorHAnsi" w:hAnsiTheme="minorHAnsi" w:cstheme="minorHAnsi"/>
        </w:rPr>
        <w:t xml:space="preserve"> prevent the Chinese arms industry from </w:t>
      </w:r>
      <w:r w:rsidRPr="00BA4FCA">
        <w:rPr>
          <w:rStyle w:val="Emphasis"/>
          <w:rFonts w:asciiTheme="minorHAnsi" w:hAnsiTheme="minorHAnsi" w:cstheme="minorHAnsi"/>
          <w:highlight w:val="yellow"/>
        </w:rPr>
        <w:t>exporting their drones</w:t>
      </w:r>
      <w:r w:rsidRPr="00BA4FCA">
        <w:rPr>
          <w:rStyle w:val="StyleUnderline"/>
          <w:rFonts w:asciiTheme="minorHAnsi" w:hAnsiTheme="minorHAnsi" w:cstheme="minorHAnsi"/>
          <w:highlight w:val="yellow"/>
        </w:rPr>
        <w:t xml:space="preserve"> to states that are </w:t>
      </w:r>
      <w:r w:rsidRPr="00BA4FCA">
        <w:rPr>
          <w:rStyle w:val="Emphasis"/>
          <w:rFonts w:asciiTheme="minorHAnsi" w:hAnsiTheme="minorHAnsi" w:cstheme="minorHAnsi"/>
          <w:highlight w:val="yellow"/>
        </w:rPr>
        <w:t>patently using them</w:t>
      </w:r>
      <w:r w:rsidRPr="00BA4FCA">
        <w:rPr>
          <w:rStyle w:val="StyleUnderline"/>
          <w:rFonts w:asciiTheme="minorHAnsi" w:hAnsiTheme="minorHAnsi" w:cstheme="minorHAnsi"/>
          <w:highlight w:val="yellow"/>
        </w:rPr>
        <w:t xml:space="preserve"> for </w:t>
      </w:r>
      <w:r w:rsidRPr="00BA4FCA">
        <w:rPr>
          <w:rStyle w:val="Emphasis"/>
          <w:rFonts w:asciiTheme="minorHAnsi" w:hAnsiTheme="minorHAnsi" w:cstheme="minorHAnsi"/>
          <w:highlight w:val="yellow"/>
        </w:rPr>
        <w:t xml:space="preserve">killing </w:t>
      </w:r>
      <w:r w:rsidRPr="00BA4FCA">
        <w:rPr>
          <w:rStyle w:val="Emphasis"/>
          <w:rFonts w:asciiTheme="minorHAnsi" w:hAnsiTheme="minorHAnsi" w:cstheme="minorHAnsi"/>
        </w:rPr>
        <w:t>elsewhere</w:t>
      </w:r>
      <w:r w:rsidRPr="00BA4FCA">
        <w:rPr>
          <w:rStyle w:val="StyleUnderline"/>
          <w:rFonts w:asciiTheme="minorHAnsi" w:hAnsiTheme="minorHAnsi" w:cstheme="minorHAnsi"/>
        </w:rPr>
        <w:t>.</w:t>
      </w:r>
      <w:r w:rsidRPr="00BA4FCA">
        <w:rPr>
          <w:rFonts w:asciiTheme="minorHAnsi" w:hAnsiTheme="minorHAnsi" w:cstheme="minorHAnsi"/>
          <w:u w:val="single"/>
        </w:rPr>
        <w:t xml:space="preserve"> </w:t>
      </w:r>
      <w:r w:rsidRPr="00BA4FCA">
        <w:rPr>
          <w:rFonts w:asciiTheme="minorHAnsi" w:hAnsiTheme="minorHAnsi" w:cstheme="minorHAnsi"/>
          <w:sz w:val="16"/>
        </w:rPr>
        <w:t xml:space="preserve">How China services U.S. clients While the Pentagon continues to this day to deliver armed Reaper drones only to the UK, France, and Italy, purchasers of Chinese combat drones, according to Chinese manufacturers, include Algeria, Egypt, Ethiopia, Iraq, Jordan, Myanmar, Nigeria, Pakistan, Saudi Arabia, Turkmenistan, the UAE, and Zambia. So far, the three largest buyers of Chinese drones are Pakistan (with a share of 25 percent) as well as Egypt and Myanmar (with 23 and 13 percent, respectively). Several of Beijing’s buyers are close strategic U.S. allies who have requested the sale of armed drones from Washington to no avail and have thus fallen back on Chinese products. The U.S. is by far the largest arms exporter and usually sells military equipment to almost every country in the world. According to the SIPRI research institute, the U.S. sold $98 billion worth of weapons to as many as 112 countries in 2007-2017. Hence, on the face of it, it seems rather counterintuitive that it would hand over the lucrative battle drone market to China. A recent report by the DIA, the Pentagon’s internal intelligence service, deals with this contradiction. “China is a niche provider of armed [drones]” in the Middle East, the report acknowledges, and correctly concludes that “China faces little competition” as it is not a member of international export control regimes. In fact, unlike the U.S. and the European arms-exporting countries, China is not a contracting party to the Missile Technology Control Regime (MTRC), which strictly regulates the proliferation of combat drones and makes U.S. drone exports to the Middle East more difficult. </w:t>
      </w:r>
      <w:r w:rsidRPr="00BA4FCA">
        <w:rPr>
          <w:rStyle w:val="StyleUnderline"/>
          <w:rFonts w:asciiTheme="minorHAnsi" w:hAnsiTheme="minorHAnsi" w:cstheme="minorHAnsi"/>
        </w:rPr>
        <w:t xml:space="preserve">In addition to attempts by the Trump administration to amend the MTRC, </w:t>
      </w:r>
      <w:r w:rsidRPr="00BA4FCA">
        <w:rPr>
          <w:rStyle w:val="StyleUnderline"/>
          <w:rFonts w:asciiTheme="minorHAnsi" w:hAnsiTheme="minorHAnsi" w:cstheme="minorHAnsi"/>
          <w:highlight w:val="yellow"/>
        </w:rPr>
        <w:t xml:space="preserve">Trump’s </w:t>
      </w:r>
      <w:r w:rsidRPr="00BA4FCA">
        <w:rPr>
          <w:rStyle w:val="Emphasis"/>
          <w:rFonts w:asciiTheme="minorHAnsi" w:hAnsiTheme="minorHAnsi" w:cstheme="minorHAnsi"/>
          <w:highlight w:val="yellow"/>
        </w:rPr>
        <w:t>State Department</w:t>
      </w:r>
      <w:r w:rsidRPr="00BA4FCA">
        <w:rPr>
          <w:rStyle w:val="StyleUnderline"/>
          <w:rFonts w:asciiTheme="minorHAnsi" w:hAnsiTheme="minorHAnsi" w:cstheme="minorHAnsi"/>
          <w:highlight w:val="yellow"/>
        </w:rPr>
        <w:t xml:space="preserve"> published a </w:t>
      </w:r>
      <w:r w:rsidRPr="00BA4FCA">
        <w:rPr>
          <w:rStyle w:val="Emphasis"/>
          <w:rFonts w:asciiTheme="minorHAnsi" w:hAnsiTheme="minorHAnsi" w:cstheme="minorHAnsi"/>
          <w:highlight w:val="yellow"/>
        </w:rPr>
        <w:t>new export policy</w:t>
      </w:r>
      <w:r w:rsidRPr="00BA4FCA">
        <w:rPr>
          <w:rStyle w:val="StyleUnderline"/>
          <w:rFonts w:asciiTheme="minorHAnsi" w:hAnsiTheme="minorHAnsi" w:cstheme="minorHAnsi"/>
        </w:rPr>
        <w:t xml:space="preserve"> in April 2018</w:t>
      </w:r>
      <w:r w:rsidRPr="00BA4FCA">
        <w:rPr>
          <w:rFonts w:asciiTheme="minorHAnsi" w:hAnsiTheme="minorHAnsi" w:cstheme="minorHAnsi"/>
          <w:sz w:val="16"/>
        </w:rPr>
        <w:t>: “</w:t>
      </w:r>
      <w:r w:rsidRPr="00BA4FCA">
        <w:rPr>
          <w:rStyle w:val="StyleUnderline"/>
          <w:rFonts w:asciiTheme="minorHAnsi" w:hAnsiTheme="minorHAnsi" w:cstheme="minorHAnsi"/>
        </w:rPr>
        <w:t xml:space="preserve">We will remove barriers to the </w:t>
      </w:r>
      <w:r w:rsidRPr="00BA4FCA">
        <w:rPr>
          <w:rStyle w:val="Emphasis"/>
          <w:rFonts w:asciiTheme="minorHAnsi" w:hAnsiTheme="minorHAnsi" w:cstheme="minorHAnsi"/>
        </w:rPr>
        <w:t>global [drone] market</w:t>
      </w:r>
      <w:r w:rsidRPr="00BA4FCA">
        <w:rPr>
          <w:rStyle w:val="StyleUnderline"/>
          <w:rFonts w:asciiTheme="minorHAnsi" w:hAnsiTheme="minorHAnsi" w:cstheme="minorHAnsi"/>
        </w:rPr>
        <w:t xml:space="preserve"> and avoid ceding export opportunities to competitors where such self-imposed restrictions are unwarranted</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 xml:space="preserve">Since the wording does not specify when restrictions are “unwarranted,” the new policy can be understood as </w:t>
      </w:r>
      <w:r w:rsidRPr="00BA4FCA">
        <w:rPr>
          <w:rStyle w:val="Emphasis"/>
          <w:rFonts w:asciiTheme="minorHAnsi" w:hAnsiTheme="minorHAnsi" w:cstheme="minorHAnsi"/>
          <w:highlight w:val="yellow"/>
        </w:rPr>
        <w:t>blank approval for future drone exports</w:t>
      </w:r>
      <w:r w:rsidRPr="00BA4FCA">
        <w:rPr>
          <w:rFonts w:asciiTheme="minorHAnsi" w:hAnsiTheme="minorHAnsi" w:cstheme="minorHAnsi"/>
          <w:sz w:val="16"/>
        </w:rPr>
        <w:t xml:space="preserve">. De facto, it was also made possible to buy combat drones directly from the manufacturer, without the government as a broker agent. “To date, however, that hasn’t led to any reported sales to the Middle East,” Forbes reported late last year. So, in contrast to relatively strict regulations on U.S. drone exports, </w:t>
      </w:r>
      <w:r w:rsidRPr="00BA4FCA">
        <w:rPr>
          <w:rStyle w:val="StyleUnderline"/>
          <w:rFonts w:asciiTheme="minorHAnsi" w:hAnsiTheme="minorHAnsi" w:cstheme="minorHAnsi"/>
        </w:rPr>
        <w:t>China’s “</w:t>
      </w:r>
      <w:r w:rsidRPr="00BA4FCA">
        <w:rPr>
          <w:rStyle w:val="Emphasis"/>
          <w:rFonts w:asciiTheme="minorHAnsi" w:hAnsiTheme="minorHAnsi" w:cstheme="minorHAnsi"/>
        </w:rPr>
        <w:t>no questions asked</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policy</w:t>
      </w:r>
      <w:r w:rsidRPr="00BA4FCA">
        <w:rPr>
          <w:rFonts w:asciiTheme="minorHAnsi" w:hAnsiTheme="minorHAnsi" w:cstheme="minorHAnsi"/>
          <w:sz w:val="16"/>
        </w:rPr>
        <w:t xml:space="preserve"> a</w:t>
      </w:r>
      <w:r w:rsidRPr="00BA4FCA">
        <w:rPr>
          <w:rStyle w:val="StyleUnderline"/>
          <w:rFonts w:asciiTheme="minorHAnsi" w:hAnsiTheme="minorHAnsi" w:cstheme="minorHAnsi"/>
        </w:rPr>
        <w:t xml:space="preserve">llowed it to quickly gain a foothold in the lucrative Middle East drone market and </w:t>
      </w:r>
      <w:r w:rsidRPr="00BA4FCA">
        <w:rPr>
          <w:rStyle w:val="Emphasis"/>
          <w:rFonts w:asciiTheme="minorHAnsi" w:hAnsiTheme="minorHAnsi" w:cstheme="minorHAnsi"/>
        </w:rPr>
        <w:t>aggressively expand</w:t>
      </w:r>
      <w:r w:rsidRPr="00BA4FCA">
        <w:rPr>
          <w:rStyle w:val="StyleUnderline"/>
          <w:rFonts w:asciiTheme="minorHAnsi" w:hAnsiTheme="minorHAnsi" w:cstheme="minorHAnsi"/>
        </w:rPr>
        <w:t xml:space="preserve"> the </w:t>
      </w:r>
      <w:r w:rsidRPr="00BA4FCA">
        <w:rPr>
          <w:rFonts w:asciiTheme="minorHAnsi" w:hAnsiTheme="minorHAnsi" w:cstheme="minorHAnsi"/>
          <w:sz w:val="16"/>
          <w:szCs w:val="16"/>
        </w:rPr>
        <w:t>course of the</w:t>
      </w:r>
      <w:r w:rsidRPr="00BA4FCA">
        <w:rPr>
          <w:rStyle w:val="StyleUnderline"/>
          <w:rFonts w:asciiTheme="minorHAnsi" w:hAnsiTheme="minorHAnsi" w:cstheme="minorHAnsi"/>
          <w:sz w:val="16"/>
          <w:szCs w:val="16"/>
        </w:rPr>
        <w:t xml:space="preserve"> </w:t>
      </w:r>
      <w:r w:rsidRPr="00BA4FCA">
        <w:rPr>
          <w:rStyle w:val="Emphasis"/>
          <w:rFonts w:asciiTheme="minorHAnsi" w:hAnsiTheme="minorHAnsi" w:cstheme="minorHAnsi"/>
        </w:rPr>
        <w:t>proliferation</w:t>
      </w:r>
      <w:r w:rsidRPr="00BA4FCA">
        <w:rPr>
          <w:rStyle w:val="StyleUnderline"/>
          <w:rFonts w:asciiTheme="minorHAnsi" w:hAnsiTheme="minorHAnsi" w:cstheme="minorHAnsi"/>
        </w:rPr>
        <w:t xml:space="preserve"> of </w:t>
      </w:r>
      <w:r w:rsidRPr="00BA4FCA">
        <w:rPr>
          <w:rStyle w:val="Emphasis"/>
          <w:rFonts w:asciiTheme="minorHAnsi" w:hAnsiTheme="minorHAnsi" w:cstheme="minorHAnsi"/>
        </w:rPr>
        <w:t xml:space="preserve">cheap drones. </w:t>
      </w:r>
      <w:r w:rsidRPr="00BA4FCA">
        <w:rPr>
          <w:rFonts w:asciiTheme="minorHAnsi" w:hAnsiTheme="minorHAnsi" w:cstheme="minorHAnsi"/>
          <w:sz w:val="16"/>
        </w:rPr>
        <w:t xml:space="preserve">State-of-the-art technology perceived as revolutionary always comes with a certain adulation for its possessor. Thus, a recent report by London-based military think tank RUSI concludes that “national prestige and status is the main reason that most states” in the Middle East increasingly acquire </w:t>
      </w:r>
      <w:r w:rsidRPr="00BA4FCA">
        <w:rPr>
          <w:rStyle w:val="StyleUnderline"/>
          <w:rFonts w:asciiTheme="minorHAnsi" w:hAnsiTheme="minorHAnsi" w:cstheme="minorHAnsi"/>
          <w:highlight w:val="yellow"/>
        </w:rPr>
        <w:t>drones</w:t>
      </w:r>
      <w:r w:rsidRPr="00BA4FCA">
        <w:rPr>
          <w:rFonts w:asciiTheme="minorHAnsi" w:hAnsiTheme="minorHAnsi" w:cstheme="minorHAnsi"/>
          <w:sz w:val="16"/>
        </w:rPr>
        <w:t xml:space="preserve">, as Middle East Eye reports. However, </w:t>
      </w:r>
      <w:r w:rsidRPr="00BA4FCA">
        <w:rPr>
          <w:rStyle w:val="StyleUnderline"/>
          <w:rFonts w:asciiTheme="minorHAnsi" w:hAnsiTheme="minorHAnsi" w:cstheme="minorHAnsi"/>
        </w:rPr>
        <w:t xml:space="preserve">in addition to their value as </w:t>
      </w:r>
      <w:r w:rsidRPr="00BA4FCA">
        <w:rPr>
          <w:rStyle w:val="Emphasis"/>
          <w:rFonts w:asciiTheme="minorHAnsi" w:hAnsiTheme="minorHAnsi" w:cstheme="minorHAnsi"/>
        </w:rPr>
        <w:t>status symbols</w:t>
      </w:r>
      <w:r w:rsidRPr="00BA4FCA">
        <w:rPr>
          <w:rStyle w:val="StyleUnderline"/>
          <w:rFonts w:asciiTheme="minorHAnsi" w:hAnsiTheme="minorHAnsi" w:cstheme="minorHAnsi"/>
        </w:rPr>
        <w:t xml:space="preserve">, in recent years they </w:t>
      </w:r>
      <w:r w:rsidRPr="00BA4FCA">
        <w:rPr>
          <w:rStyle w:val="StyleUnderline"/>
          <w:rFonts w:asciiTheme="minorHAnsi" w:hAnsiTheme="minorHAnsi" w:cstheme="minorHAnsi"/>
          <w:highlight w:val="yellow"/>
        </w:rPr>
        <w:t xml:space="preserve">are more and more being used </w:t>
      </w:r>
      <w:r w:rsidRPr="00BA4FCA">
        <w:rPr>
          <w:rStyle w:val="Emphasis"/>
          <w:rFonts w:asciiTheme="minorHAnsi" w:hAnsiTheme="minorHAnsi" w:cstheme="minorHAnsi"/>
          <w:highlight w:val="yellow"/>
        </w:rPr>
        <w:t>strategically</w:t>
      </w:r>
      <w:r w:rsidRPr="00BA4FCA">
        <w:rPr>
          <w:rStyle w:val="StyleUnderline"/>
          <w:rFonts w:asciiTheme="minorHAnsi" w:hAnsiTheme="minorHAnsi" w:cstheme="minorHAnsi"/>
          <w:highlight w:val="yellow"/>
        </w:rPr>
        <w:t xml:space="preserve"> on</w:t>
      </w:r>
      <w:r w:rsidRPr="00BA4FCA">
        <w:rPr>
          <w:rStyle w:val="StyleUnderline"/>
          <w:rFonts w:asciiTheme="minorHAnsi" w:hAnsiTheme="minorHAnsi" w:cstheme="minorHAnsi"/>
        </w:rPr>
        <w:t xml:space="preserve"> the </w:t>
      </w:r>
      <w:r w:rsidRPr="00BA4FCA">
        <w:rPr>
          <w:rStyle w:val="StyleUnderline"/>
          <w:rFonts w:asciiTheme="minorHAnsi" w:hAnsiTheme="minorHAnsi" w:cstheme="minorHAnsi"/>
          <w:highlight w:val="yellow"/>
        </w:rPr>
        <w:t>battlefields of the region, which</w:t>
      </w:r>
      <w:r w:rsidRPr="00BA4FCA">
        <w:rPr>
          <w:rStyle w:val="StyleUnderline"/>
          <w:rFonts w:asciiTheme="minorHAnsi" w:hAnsiTheme="minorHAnsi" w:cstheme="minorHAnsi"/>
        </w:rPr>
        <w:t xml:space="preserve"> the </w:t>
      </w:r>
      <w:r w:rsidRPr="00BA4FCA">
        <w:rPr>
          <w:rStyle w:val="StyleUnderline"/>
          <w:rFonts w:asciiTheme="minorHAnsi" w:hAnsiTheme="minorHAnsi" w:cstheme="minorHAnsi"/>
          <w:highlight w:val="yellow"/>
        </w:rPr>
        <w:t>RUSI</w:t>
      </w:r>
      <w:r w:rsidRPr="00BA4FCA">
        <w:rPr>
          <w:rStyle w:val="StyleUnderline"/>
          <w:rFonts w:asciiTheme="minorHAnsi" w:hAnsiTheme="minorHAnsi" w:cstheme="minorHAnsi"/>
        </w:rPr>
        <w:t xml:space="preserve"> report </w:t>
      </w:r>
      <w:r w:rsidRPr="00BA4FCA">
        <w:rPr>
          <w:rStyle w:val="StyleUnderline"/>
          <w:rFonts w:asciiTheme="minorHAnsi" w:hAnsiTheme="minorHAnsi" w:cstheme="minorHAnsi"/>
          <w:highlight w:val="yellow"/>
        </w:rPr>
        <w:t>attributes</w:t>
      </w:r>
      <w:r w:rsidRPr="00BA4FCA">
        <w:rPr>
          <w:rStyle w:val="StyleUnderline"/>
          <w:rFonts w:asciiTheme="minorHAnsi" w:hAnsiTheme="minorHAnsi" w:cstheme="minorHAnsi"/>
        </w:rPr>
        <w:t xml:space="preserve"> largely </w:t>
      </w:r>
      <w:r w:rsidRPr="00BA4FCA">
        <w:rPr>
          <w:rStyle w:val="StyleUnderline"/>
          <w:rFonts w:asciiTheme="minorHAnsi" w:hAnsiTheme="minorHAnsi" w:cstheme="minorHAnsi"/>
          <w:highlight w:val="yellow"/>
        </w:rPr>
        <w:t xml:space="preserve">to </w:t>
      </w:r>
      <w:r w:rsidRPr="00BA4FCA">
        <w:rPr>
          <w:rStyle w:val="Emphasis"/>
          <w:rFonts w:asciiTheme="minorHAnsi" w:hAnsiTheme="minorHAnsi" w:cstheme="minorHAnsi"/>
          <w:highlight w:val="yellow"/>
        </w:rPr>
        <w:t>increased Chinese exports</w:t>
      </w:r>
      <w:r w:rsidRPr="00BA4FCA">
        <w:rPr>
          <w:rStyle w:val="Emphasis"/>
          <w:rFonts w:asciiTheme="minorHAnsi" w:hAnsiTheme="minorHAnsi" w:cstheme="minorHAnsi"/>
        </w:rPr>
        <w:t xml:space="preserve">. </w:t>
      </w:r>
      <w:r w:rsidRPr="00BA4FCA">
        <w:rPr>
          <w:rFonts w:asciiTheme="minorHAnsi" w:hAnsiTheme="minorHAnsi" w:cstheme="minorHAnsi"/>
          <w:sz w:val="16"/>
        </w:rPr>
        <w:t xml:space="preserve">And so </w:t>
      </w:r>
      <w:r w:rsidRPr="00BA4FCA">
        <w:rPr>
          <w:rStyle w:val="StyleUnderline"/>
          <w:rFonts w:asciiTheme="minorHAnsi" w:hAnsiTheme="minorHAnsi" w:cstheme="minorHAnsi"/>
        </w:rPr>
        <w:t xml:space="preserve">Chinese drones also </w:t>
      </w:r>
      <w:r w:rsidRPr="00BA4FCA">
        <w:rPr>
          <w:rStyle w:val="Emphasis"/>
          <w:rFonts w:asciiTheme="minorHAnsi" w:hAnsiTheme="minorHAnsi" w:cstheme="minorHAnsi"/>
        </w:rPr>
        <w:t>recorded their first deaths</w:t>
      </w:r>
      <w:r w:rsidRPr="00BA4FCA">
        <w:rPr>
          <w:rFonts w:asciiTheme="minorHAnsi" w:hAnsiTheme="minorHAnsi" w:cstheme="minorHAnsi"/>
          <w:sz w:val="16"/>
        </w:rPr>
        <w:t xml:space="preserve">: </w:t>
      </w:r>
      <w:r w:rsidRPr="00BA4FCA">
        <w:rPr>
          <w:rStyle w:val="StyleUnderline"/>
          <w:rFonts w:asciiTheme="minorHAnsi" w:hAnsiTheme="minorHAnsi" w:cstheme="minorHAnsi"/>
        </w:rPr>
        <w:t>Besides fatal deployment by the Nigerian army against Boko Haram,</w:t>
      </w:r>
      <w:r w:rsidRPr="00BA4FCA">
        <w:rPr>
          <w:rFonts w:asciiTheme="minorHAnsi" w:hAnsiTheme="minorHAnsi" w:cstheme="minorHAnsi"/>
          <w:sz w:val="16"/>
        </w:rPr>
        <w:t xml:space="preserve"> since the end of 2015, </w:t>
      </w:r>
      <w:r w:rsidRPr="00BA4FCA">
        <w:rPr>
          <w:rStyle w:val="StyleUnderline"/>
          <w:rFonts w:asciiTheme="minorHAnsi" w:hAnsiTheme="minorHAnsi" w:cstheme="minorHAnsi"/>
        </w:rPr>
        <w:t>the Iraqi military performed more than 260 air strikes against Islamic State targets with Chinese drones.</w:t>
      </w:r>
      <w:r w:rsidRPr="00BA4FCA">
        <w:rPr>
          <w:rFonts w:asciiTheme="minorHAnsi" w:hAnsiTheme="minorHAnsi" w:cstheme="minorHAnsi"/>
          <w:sz w:val="16"/>
        </w:rPr>
        <w:t xml:space="preserve"> They gained </w:t>
      </w:r>
      <w:proofErr w:type="gramStart"/>
      <w:r w:rsidRPr="00BA4FCA">
        <w:rPr>
          <w:rFonts w:asciiTheme="minorHAnsi" w:hAnsiTheme="minorHAnsi" w:cstheme="minorHAnsi"/>
          <w:sz w:val="16"/>
        </w:rPr>
        <w:t>particular infamy</w:t>
      </w:r>
      <w:proofErr w:type="gramEnd"/>
      <w:r w:rsidRPr="00BA4FCA">
        <w:rPr>
          <w:rFonts w:asciiTheme="minorHAnsi" w:hAnsiTheme="minorHAnsi" w:cstheme="minorHAnsi"/>
          <w:sz w:val="16"/>
        </w:rPr>
        <w:t xml:space="preserve"> on April 22 last year, when </w:t>
      </w:r>
      <w:r w:rsidRPr="00BA4FCA">
        <w:rPr>
          <w:rStyle w:val="StyleUnderline"/>
          <w:rFonts w:asciiTheme="minorHAnsi" w:hAnsiTheme="minorHAnsi" w:cstheme="minorHAnsi"/>
        </w:rPr>
        <w:t xml:space="preserve">the UAE </w:t>
      </w:r>
      <w:r w:rsidRPr="00BA4FCA">
        <w:rPr>
          <w:rStyle w:val="Emphasis"/>
          <w:rFonts w:asciiTheme="minorHAnsi" w:hAnsiTheme="minorHAnsi" w:cstheme="minorHAnsi"/>
        </w:rPr>
        <w:t>executed</w:t>
      </w:r>
      <w:r w:rsidRPr="00BA4FCA">
        <w:rPr>
          <w:rStyle w:val="StyleUnderline"/>
          <w:rFonts w:asciiTheme="minorHAnsi" w:hAnsiTheme="minorHAnsi" w:cstheme="minorHAnsi"/>
        </w:rPr>
        <w:t xml:space="preserve"> the de facto president of </w:t>
      </w:r>
      <w:r w:rsidRPr="00BA4FCA">
        <w:rPr>
          <w:rStyle w:val="Emphasis"/>
          <w:rFonts w:asciiTheme="minorHAnsi" w:hAnsiTheme="minorHAnsi" w:cstheme="minorHAnsi"/>
        </w:rPr>
        <w:t>Yemen</w:t>
      </w:r>
      <w:r w:rsidRPr="00BA4FCA">
        <w:rPr>
          <w:rFonts w:asciiTheme="minorHAnsi" w:hAnsiTheme="minorHAnsi" w:cstheme="minorHAnsi"/>
          <w:sz w:val="16"/>
        </w:rPr>
        <w:t>, Saleh Ali al-</w:t>
      </w:r>
      <w:proofErr w:type="spellStart"/>
      <w:r w:rsidRPr="00BA4FCA">
        <w:rPr>
          <w:rFonts w:asciiTheme="minorHAnsi" w:hAnsiTheme="minorHAnsi" w:cstheme="minorHAnsi"/>
          <w:sz w:val="16"/>
        </w:rPr>
        <w:t>Sammad</w:t>
      </w:r>
      <w:proofErr w:type="spellEnd"/>
      <w:r w:rsidRPr="00BA4FCA">
        <w:rPr>
          <w:rFonts w:asciiTheme="minorHAnsi" w:hAnsiTheme="minorHAnsi" w:cstheme="minorHAnsi"/>
          <w:sz w:val="16"/>
        </w:rPr>
        <w:t xml:space="preserve">, with a Chinese drone, </w:t>
      </w:r>
      <w:r w:rsidRPr="00BA4FCA">
        <w:rPr>
          <w:rStyle w:val="Emphasis"/>
          <w:rFonts w:asciiTheme="minorHAnsi" w:hAnsiTheme="minorHAnsi" w:cstheme="minorHAnsi"/>
        </w:rPr>
        <w:t>escalating</w:t>
      </w:r>
      <w:r w:rsidRPr="00BA4FCA">
        <w:rPr>
          <w:rStyle w:val="StyleUnderline"/>
          <w:rFonts w:asciiTheme="minorHAnsi" w:hAnsiTheme="minorHAnsi" w:cstheme="minorHAnsi"/>
        </w:rPr>
        <w:t xml:space="preserve"> the</w:t>
      </w:r>
      <w:r w:rsidRPr="00BA4FCA">
        <w:rPr>
          <w:rFonts w:asciiTheme="minorHAnsi" w:hAnsiTheme="minorHAnsi" w:cstheme="minorHAnsi"/>
          <w:sz w:val="16"/>
        </w:rPr>
        <w:t xml:space="preserve"> nearly four-year </w:t>
      </w:r>
      <w:r w:rsidRPr="00BA4FCA">
        <w:rPr>
          <w:rStyle w:val="StyleUnderline"/>
          <w:rFonts w:asciiTheme="minorHAnsi" w:hAnsiTheme="minorHAnsi" w:cstheme="minorHAnsi"/>
        </w:rPr>
        <w:t>war</w:t>
      </w:r>
      <w:r w:rsidRPr="00BA4FCA">
        <w:rPr>
          <w:rFonts w:asciiTheme="minorHAnsi" w:hAnsiTheme="minorHAnsi" w:cstheme="minorHAnsi"/>
          <w:sz w:val="16"/>
        </w:rPr>
        <w:t xml:space="preserve"> in the country. The murdered Al-</w:t>
      </w:r>
      <w:proofErr w:type="spellStart"/>
      <w:r w:rsidRPr="00BA4FCA">
        <w:rPr>
          <w:rFonts w:asciiTheme="minorHAnsi" w:hAnsiTheme="minorHAnsi" w:cstheme="minorHAnsi"/>
          <w:sz w:val="16"/>
        </w:rPr>
        <w:t>Sammad</w:t>
      </w:r>
      <w:proofErr w:type="spellEnd"/>
      <w:r w:rsidRPr="00BA4FCA">
        <w:rPr>
          <w:rFonts w:asciiTheme="minorHAnsi" w:hAnsiTheme="minorHAnsi" w:cstheme="minorHAnsi"/>
          <w:sz w:val="16"/>
        </w:rPr>
        <w:t xml:space="preserve"> </w:t>
      </w:r>
      <w:proofErr w:type="gramStart"/>
      <w:r w:rsidRPr="00BA4FCA">
        <w:rPr>
          <w:rFonts w:asciiTheme="minorHAnsi" w:hAnsiTheme="minorHAnsi" w:cstheme="minorHAnsi"/>
          <w:sz w:val="16"/>
        </w:rPr>
        <w:t>was seen as</w:t>
      </w:r>
      <w:proofErr w:type="gramEnd"/>
      <w:r w:rsidRPr="00BA4FCA">
        <w:rPr>
          <w:rFonts w:asciiTheme="minorHAnsi" w:hAnsiTheme="minorHAnsi" w:cstheme="minorHAnsi"/>
          <w:sz w:val="16"/>
        </w:rPr>
        <w:t xml:space="preserve"> a promoter of the UN-mediated peace process in Yemen, whereas </w:t>
      </w:r>
      <w:r w:rsidRPr="00BA4FCA">
        <w:rPr>
          <w:rStyle w:val="StyleUnderline"/>
          <w:rFonts w:asciiTheme="minorHAnsi" w:hAnsiTheme="minorHAnsi" w:cstheme="minorHAnsi"/>
        </w:rPr>
        <w:t>his successor, Mahdi al-</w:t>
      </w:r>
      <w:proofErr w:type="spellStart"/>
      <w:r w:rsidRPr="00BA4FCA">
        <w:rPr>
          <w:rStyle w:val="StyleUnderline"/>
          <w:rFonts w:asciiTheme="minorHAnsi" w:hAnsiTheme="minorHAnsi" w:cstheme="minorHAnsi"/>
        </w:rPr>
        <w:t>Mashat</w:t>
      </w:r>
      <w:proofErr w:type="spellEnd"/>
      <w:r w:rsidRPr="00BA4FCA">
        <w:rPr>
          <w:rStyle w:val="StyleUnderline"/>
          <w:rFonts w:asciiTheme="minorHAnsi" w:hAnsiTheme="minorHAnsi" w:cstheme="minorHAnsi"/>
        </w:rPr>
        <w:t>, is an implacable, uncompromising hardliner and provocateur.</w:t>
      </w:r>
      <w:r w:rsidRPr="00BA4FCA">
        <w:rPr>
          <w:rFonts w:asciiTheme="minorHAnsi" w:hAnsiTheme="minorHAnsi" w:cstheme="minorHAnsi"/>
          <w:u w:val="single"/>
        </w:rPr>
        <w:t xml:space="preserve"> </w:t>
      </w:r>
      <w:r w:rsidRPr="00BA4FCA">
        <w:rPr>
          <w:rFonts w:asciiTheme="minorHAnsi" w:hAnsiTheme="minorHAnsi" w:cstheme="minorHAnsi"/>
          <w:sz w:val="16"/>
        </w:rPr>
        <w:t xml:space="preserve">Pandora’s box is open </w:t>
      </w:r>
      <w:proofErr w:type="gramStart"/>
      <w:r w:rsidRPr="00BA4FCA">
        <w:rPr>
          <w:rStyle w:val="StyleUnderline"/>
          <w:rFonts w:asciiTheme="minorHAnsi" w:hAnsiTheme="minorHAnsi" w:cstheme="minorHAnsi"/>
          <w:highlight w:val="yellow"/>
        </w:rPr>
        <w:t>Of</w:t>
      </w:r>
      <w:proofErr w:type="gramEnd"/>
      <w:r w:rsidRPr="00BA4FCA">
        <w:rPr>
          <w:rStyle w:val="StyleUnderline"/>
          <w:rFonts w:asciiTheme="minorHAnsi" w:hAnsiTheme="minorHAnsi" w:cstheme="minorHAnsi"/>
          <w:highlight w:val="yellow"/>
        </w:rPr>
        <w:t xml:space="preserve"> particular concern is China’s </w:t>
      </w:r>
      <w:r w:rsidRPr="00BA4FCA">
        <w:rPr>
          <w:rStyle w:val="StyleUnderline"/>
          <w:rFonts w:asciiTheme="minorHAnsi" w:hAnsiTheme="minorHAnsi" w:cstheme="minorHAnsi"/>
        </w:rPr>
        <w:t xml:space="preserve">drone </w:t>
      </w:r>
      <w:r w:rsidRPr="00BA4FCA">
        <w:rPr>
          <w:rStyle w:val="StyleUnderline"/>
          <w:rFonts w:asciiTheme="minorHAnsi" w:hAnsiTheme="minorHAnsi" w:cstheme="minorHAnsi"/>
          <w:highlight w:val="yellow"/>
        </w:rPr>
        <w:t xml:space="preserve">policy in </w:t>
      </w:r>
      <w:r w:rsidRPr="00BA4FCA">
        <w:rPr>
          <w:rStyle w:val="Emphasis"/>
          <w:rFonts w:asciiTheme="minorHAnsi" w:hAnsiTheme="minorHAnsi" w:cstheme="minorHAnsi"/>
          <w:highlight w:val="yellow"/>
        </w:rPr>
        <w:t>Saudi Arabia.</w:t>
      </w:r>
      <w:r w:rsidRPr="00BA4FCA">
        <w:rPr>
          <w:rStyle w:val="Emphasis"/>
          <w:rFonts w:asciiTheme="minorHAnsi" w:hAnsiTheme="minorHAnsi" w:cstheme="minorHAnsi"/>
        </w:rPr>
        <w:t xml:space="preserve"> </w:t>
      </w:r>
      <w:r w:rsidRPr="00BA4FCA">
        <w:rPr>
          <w:rStyle w:val="StyleUnderline"/>
          <w:rFonts w:asciiTheme="minorHAnsi" w:hAnsiTheme="minorHAnsi" w:cstheme="minorHAnsi"/>
          <w:highlight w:val="yellow"/>
        </w:rPr>
        <w:t>A</w:t>
      </w:r>
      <w:r w:rsidRPr="00BA4FCA">
        <w:rPr>
          <w:rStyle w:val="StyleUnderline"/>
          <w:rFonts w:asciiTheme="minorHAnsi" w:hAnsiTheme="minorHAnsi" w:cstheme="minorHAnsi"/>
        </w:rPr>
        <w:t xml:space="preserve"> $ 65 billion </w:t>
      </w:r>
      <w:r w:rsidRPr="00BA4FCA">
        <w:rPr>
          <w:rStyle w:val="StyleUnderline"/>
          <w:rFonts w:asciiTheme="minorHAnsi" w:hAnsiTheme="minorHAnsi" w:cstheme="minorHAnsi"/>
          <w:highlight w:val="yellow"/>
        </w:rPr>
        <w:t>economic program</w:t>
      </w:r>
      <w:r w:rsidRPr="00BA4FCA">
        <w:rPr>
          <w:rStyle w:val="StyleUnderline"/>
          <w:rFonts w:asciiTheme="minorHAnsi" w:hAnsiTheme="minorHAnsi" w:cstheme="minorHAnsi"/>
        </w:rPr>
        <w:t xml:space="preserve"> clinched between the two countries in spring 2017 </w:t>
      </w:r>
      <w:r w:rsidRPr="00BA4FCA">
        <w:rPr>
          <w:rStyle w:val="StyleUnderline"/>
          <w:rFonts w:asciiTheme="minorHAnsi" w:hAnsiTheme="minorHAnsi" w:cstheme="minorHAnsi"/>
          <w:highlight w:val="yellow"/>
        </w:rPr>
        <w:t>includes the construction of a Chinese drone factory in Saudi Arabia</w:t>
      </w:r>
      <w:r w:rsidRPr="00BA4FCA">
        <w:rPr>
          <w:rFonts w:asciiTheme="minorHAnsi" w:hAnsiTheme="minorHAnsi" w:cstheme="minorHAnsi"/>
          <w:sz w:val="16"/>
        </w:rPr>
        <w:t xml:space="preserve"> — the first of its kind in the region. Initially, </w:t>
      </w:r>
      <w:r w:rsidRPr="00BA4FCA">
        <w:rPr>
          <w:rStyle w:val="StyleUnderline"/>
          <w:rFonts w:asciiTheme="minorHAnsi" w:hAnsiTheme="minorHAnsi" w:cstheme="minorHAnsi"/>
        </w:rPr>
        <w:t xml:space="preserve">the license production of 300 drones was agreed, which represents a massive </w:t>
      </w:r>
      <w:r w:rsidRPr="00BA4FCA">
        <w:rPr>
          <w:rStyle w:val="StyleUnderline"/>
          <w:rFonts w:asciiTheme="minorHAnsi" w:hAnsiTheme="minorHAnsi" w:cstheme="minorHAnsi"/>
        </w:rPr>
        <w:lastRenderedPageBreak/>
        <w:t>figure</w:t>
      </w:r>
      <w:r w:rsidRPr="00BA4FCA">
        <w:rPr>
          <w:rFonts w:asciiTheme="minorHAnsi" w:hAnsiTheme="minorHAnsi" w:cstheme="minorHAnsi"/>
          <w:sz w:val="16"/>
        </w:rPr>
        <w:t xml:space="preserve"> given the 88 drones that China has exported in the last decade altogether. However, the license drones are not exclusively intended for the Saudi Royal Air Force — </w:t>
      </w:r>
      <w:r w:rsidRPr="00BA4FCA">
        <w:rPr>
          <w:rStyle w:val="StyleUnderline"/>
          <w:rFonts w:asciiTheme="minorHAnsi" w:hAnsiTheme="minorHAnsi" w:cstheme="minorHAnsi"/>
          <w:highlight w:val="yellow"/>
        </w:rPr>
        <w:t>Riyadh can</w:t>
      </w:r>
      <w:r w:rsidRPr="00BA4FCA">
        <w:rPr>
          <w:rStyle w:val="StyleUnderline"/>
          <w:rFonts w:asciiTheme="minorHAnsi" w:hAnsiTheme="minorHAnsi" w:cstheme="minorHAnsi"/>
        </w:rPr>
        <w:t xml:space="preserve"> explicitly </w:t>
      </w:r>
      <w:r w:rsidRPr="00BA4FCA">
        <w:rPr>
          <w:rStyle w:val="StyleUnderline"/>
          <w:rFonts w:asciiTheme="minorHAnsi" w:hAnsiTheme="minorHAnsi" w:cstheme="minorHAnsi"/>
          <w:highlight w:val="yellow"/>
        </w:rPr>
        <w:t xml:space="preserve">market them to other countries in the region. End-user certificates </w:t>
      </w:r>
      <w:r w:rsidRPr="00BA4FCA">
        <w:rPr>
          <w:rStyle w:val="Emphasis"/>
          <w:rFonts w:asciiTheme="minorHAnsi" w:hAnsiTheme="minorHAnsi" w:cstheme="minorHAnsi"/>
          <w:highlight w:val="yellow"/>
        </w:rPr>
        <w:t>do not exist</w:t>
      </w:r>
      <w:r w:rsidRPr="00BA4FCA">
        <w:rPr>
          <w:rStyle w:val="StyleUnderline"/>
          <w:rFonts w:asciiTheme="minorHAnsi" w:hAnsiTheme="minorHAnsi" w:cstheme="minorHAnsi"/>
          <w:highlight w:val="yellow"/>
        </w:rPr>
        <w:t xml:space="preserve"> for</w:t>
      </w:r>
      <w:r w:rsidRPr="00BA4FCA">
        <w:rPr>
          <w:rStyle w:val="StyleUnderline"/>
          <w:rFonts w:asciiTheme="minorHAnsi" w:hAnsiTheme="minorHAnsi" w:cstheme="minorHAnsi"/>
        </w:rPr>
        <w:t xml:space="preserve"> deals with </w:t>
      </w:r>
      <w:r w:rsidRPr="00BA4FCA">
        <w:rPr>
          <w:rStyle w:val="StyleUnderline"/>
          <w:rFonts w:asciiTheme="minorHAnsi" w:hAnsiTheme="minorHAnsi" w:cstheme="minorHAnsi"/>
          <w:highlight w:val="yellow"/>
        </w:rPr>
        <w:t>Beijing</w:t>
      </w:r>
      <w:r w:rsidRPr="00BA4FCA">
        <w:rPr>
          <w:rStyle w:val="StyleUnderline"/>
          <w:rFonts w:asciiTheme="minorHAnsi" w:hAnsiTheme="minorHAnsi" w:cstheme="minorHAnsi"/>
        </w:rPr>
        <w:t xml:space="preserve">. </w:t>
      </w:r>
      <w:proofErr w:type="gramStart"/>
      <w:r w:rsidRPr="00BA4FCA">
        <w:rPr>
          <w:rStyle w:val="StyleUnderline"/>
          <w:rFonts w:asciiTheme="minorHAnsi" w:hAnsiTheme="minorHAnsi" w:cstheme="minorHAnsi"/>
        </w:rPr>
        <w:t>In view of the fact that</w:t>
      </w:r>
      <w:proofErr w:type="gramEnd"/>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Saudi</w:t>
      </w:r>
      <w:r w:rsidRPr="00BA4FCA">
        <w:rPr>
          <w:rStyle w:val="StyleUnderline"/>
          <w:rFonts w:asciiTheme="minorHAnsi" w:hAnsiTheme="minorHAnsi" w:cstheme="minorHAnsi"/>
        </w:rPr>
        <w:t xml:space="preserve"> Arabia, along with supporting various jihadist groups in the region, </w:t>
      </w:r>
      <w:r w:rsidRPr="00BA4FCA">
        <w:rPr>
          <w:rStyle w:val="StyleUnderline"/>
          <w:rFonts w:asciiTheme="minorHAnsi" w:hAnsiTheme="minorHAnsi" w:cstheme="minorHAnsi"/>
          <w:highlight w:val="yellow"/>
        </w:rPr>
        <w:t xml:space="preserve">is a </w:t>
      </w:r>
      <w:r w:rsidRPr="00BA4FCA">
        <w:rPr>
          <w:rStyle w:val="Emphasis"/>
          <w:rFonts w:asciiTheme="minorHAnsi" w:hAnsiTheme="minorHAnsi" w:cstheme="minorHAnsi"/>
          <w:highlight w:val="yellow"/>
        </w:rPr>
        <w:t>close ally of Al Qaeda</w:t>
      </w:r>
      <w:r w:rsidRPr="00BA4FCA">
        <w:rPr>
          <w:rStyle w:val="StyleUnderline"/>
          <w:rFonts w:asciiTheme="minorHAnsi" w:hAnsiTheme="minorHAnsi" w:cstheme="minorHAnsi"/>
        </w:rPr>
        <w:t xml:space="preserve"> in Yemen, </w:t>
      </w:r>
      <w:r w:rsidRPr="00BA4FCA">
        <w:rPr>
          <w:rStyle w:val="StyleUnderline"/>
          <w:rFonts w:asciiTheme="minorHAnsi" w:hAnsiTheme="minorHAnsi" w:cstheme="minorHAnsi"/>
          <w:highlight w:val="yellow"/>
        </w:rPr>
        <w:t xml:space="preserve">it is </w:t>
      </w:r>
      <w:r w:rsidRPr="00BA4FCA">
        <w:rPr>
          <w:rStyle w:val="Emphasis"/>
          <w:rFonts w:asciiTheme="minorHAnsi" w:hAnsiTheme="minorHAnsi" w:cstheme="minorHAnsi"/>
          <w:highlight w:val="yellow"/>
        </w:rPr>
        <w:t>within the realm of possibility</w:t>
      </w:r>
      <w:r w:rsidRPr="00BA4FCA">
        <w:rPr>
          <w:rStyle w:val="StyleUnderline"/>
          <w:rFonts w:asciiTheme="minorHAnsi" w:hAnsiTheme="minorHAnsi" w:cstheme="minorHAnsi"/>
          <w:highlight w:val="yellow"/>
        </w:rPr>
        <w:t xml:space="preserve"> to envision</w:t>
      </w:r>
      <w:r w:rsidRPr="00BA4FCA">
        <w:rPr>
          <w:rStyle w:val="StyleUnderline"/>
          <w:rFonts w:asciiTheme="minorHAnsi" w:hAnsiTheme="minorHAnsi" w:cstheme="minorHAnsi"/>
        </w:rPr>
        <w:t xml:space="preserve"> some of </w:t>
      </w:r>
      <w:r w:rsidRPr="00BA4FCA">
        <w:rPr>
          <w:rStyle w:val="StyleUnderline"/>
          <w:rFonts w:asciiTheme="minorHAnsi" w:hAnsiTheme="minorHAnsi" w:cstheme="minorHAnsi"/>
          <w:highlight w:val="yellow"/>
        </w:rPr>
        <w:t xml:space="preserve">these drones </w:t>
      </w:r>
      <w:r w:rsidRPr="00BA4FCA">
        <w:rPr>
          <w:rStyle w:val="Emphasis"/>
          <w:rFonts w:asciiTheme="minorHAnsi" w:hAnsiTheme="minorHAnsi" w:cstheme="minorHAnsi"/>
          <w:highlight w:val="yellow"/>
        </w:rPr>
        <w:t>end up in terrorist’s hands</w:t>
      </w:r>
      <w:r w:rsidRPr="00BA4FCA">
        <w:rPr>
          <w:rStyle w:val="StyleUnderline"/>
          <w:rFonts w:asciiTheme="minorHAnsi" w:hAnsiTheme="minorHAnsi" w:cstheme="minorHAnsi"/>
          <w:highlight w:val="yellow"/>
        </w:rPr>
        <w:t xml:space="preserve">. Fueled by </w:t>
      </w:r>
      <w:r w:rsidRPr="00BA4FCA">
        <w:rPr>
          <w:rStyle w:val="Emphasis"/>
          <w:rFonts w:asciiTheme="minorHAnsi" w:hAnsiTheme="minorHAnsi" w:cstheme="minorHAnsi"/>
          <w:highlight w:val="yellow"/>
        </w:rPr>
        <w:t>Beijing’s export policy</w:t>
      </w:r>
      <w:r w:rsidRPr="00BA4FCA">
        <w:rPr>
          <w:rStyle w:val="StyleUnderline"/>
          <w:rFonts w:asciiTheme="minorHAnsi" w:hAnsiTheme="minorHAnsi" w:cstheme="minorHAnsi"/>
          <w:highlight w:val="yellow"/>
        </w:rPr>
        <w:t xml:space="preserve">, the </w:t>
      </w:r>
      <w:r w:rsidRPr="00BA4FCA">
        <w:rPr>
          <w:rStyle w:val="Emphasis"/>
          <w:rFonts w:asciiTheme="minorHAnsi" w:hAnsiTheme="minorHAnsi" w:cstheme="minorHAnsi"/>
          <w:highlight w:val="yellow"/>
        </w:rPr>
        <w:t>threat</w:t>
      </w:r>
      <w:r w:rsidRPr="00BA4FCA">
        <w:rPr>
          <w:rStyle w:val="Emphasis"/>
          <w:rFonts w:asciiTheme="minorHAnsi" w:hAnsiTheme="minorHAnsi" w:cstheme="minorHAnsi"/>
        </w:rPr>
        <w:t xml:space="preserve"> scenario</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 xml:space="preserve">of </w:t>
      </w:r>
      <w:r w:rsidRPr="00BA4FCA">
        <w:rPr>
          <w:rStyle w:val="Emphasis"/>
          <w:rFonts w:asciiTheme="minorHAnsi" w:hAnsiTheme="minorHAnsi" w:cstheme="minorHAnsi"/>
          <w:highlight w:val="yellow"/>
        </w:rPr>
        <w:t>drone-armed jihadists</w:t>
      </w:r>
      <w:r w:rsidRPr="00BA4FCA">
        <w:rPr>
          <w:rStyle w:val="StyleUnderline"/>
          <w:rFonts w:asciiTheme="minorHAnsi" w:hAnsiTheme="minorHAnsi" w:cstheme="minorHAnsi"/>
          <w:highlight w:val="yellow"/>
        </w:rPr>
        <w:t xml:space="preserve"> has moved </w:t>
      </w:r>
      <w:r w:rsidRPr="00BA4FCA">
        <w:rPr>
          <w:rStyle w:val="Emphasis"/>
          <w:rFonts w:asciiTheme="minorHAnsi" w:hAnsiTheme="minorHAnsi" w:cstheme="minorHAnsi"/>
          <w:highlight w:val="yellow"/>
        </w:rPr>
        <w:t>significantly closer.</w:t>
      </w:r>
      <w:r w:rsidRPr="00BA4FCA">
        <w:rPr>
          <w:rStyle w:val="Emphasis"/>
          <w:rFonts w:asciiTheme="minorHAnsi" w:hAnsiTheme="minorHAnsi" w:cstheme="minorHAnsi"/>
        </w:rPr>
        <w:t xml:space="preserve"> </w:t>
      </w:r>
      <w:r w:rsidRPr="00BA4FCA">
        <w:rPr>
          <w:rFonts w:asciiTheme="minorHAnsi" w:hAnsiTheme="minorHAnsi" w:cstheme="minorHAnsi"/>
          <w:sz w:val="16"/>
        </w:rPr>
        <w:t xml:space="preserve">Research by the Jamestown Foundation shows that </w:t>
      </w:r>
      <w:r w:rsidRPr="00BA4FCA">
        <w:rPr>
          <w:rStyle w:val="StyleUnderline"/>
          <w:rFonts w:asciiTheme="minorHAnsi" w:hAnsiTheme="minorHAnsi" w:cstheme="minorHAnsi"/>
        </w:rPr>
        <w:t>we have already entered the era of “</w:t>
      </w:r>
      <w:r w:rsidRPr="00BA4FCA">
        <w:rPr>
          <w:rStyle w:val="Emphasis"/>
          <w:rFonts w:asciiTheme="minorHAnsi" w:hAnsiTheme="minorHAnsi" w:cstheme="minorHAnsi"/>
        </w:rPr>
        <w:t>unmanned terrorism</w:t>
      </w:r>
      <w:r w:rsidRPr="00BA4FCA">
        <w:rPr>
          <w:rStyle w:val="StyleUnderline"/>
          <w:rFonts w:asciiTheme="minorHAnsi" w:hAnsiTheme="minorHAnsi" w:cstheme="minorHAnsi"/>
        </w:rPr>
        <w:t>.”</w:t>
      </w:r>
      <w:r w:rsidRPr="00BA4FCA">
        <w:rPr>
          <w:rFonts w:asciiTheme="minorHAnsi" w:hAnsiTheme="minorHAnsi" w:cstheme="minorHAnsi"/>
          <w:sz w:val="16"/>
        </w:rPr>
        <w:t xml:space="preserve"> Groups commonly labelled as “</w:t>
      </w:r>
      <w:r w:rsidRPr="00BA4FCA">
        <w:rPr>
          <w:rStyle w:val="StyleUnderline"/>
          <w:rFonts w:asciiTheme="minorHAnsi" w:hAnsiTheme="minorHAnsi" w:cstheme="minorHAnsi"/>
        </w:rPr>
        <w:t>terrorists</w:t>
      </w:r>
      <w:r w:rsidRPr="00BA4FCA">
        <w:rPr>
          <w:rFonts w:asciiTheme="minorHAnsi" w:hAnsiTheme="minorHAnsi" w:cstheme="minorHAnsi"/>
          <w:sz w:val="16"/>
        </w:rPr>
        <w:t xml:space="preserve">” from Syria, Iraq, and Afghanistan to Gaza, Lebanon, and Yemen </w:t>
      </w:r>
      <w:r w:rsidRPr="00BA4FCA">
        <w:rPr>
          <w:rStyle w:val="StyleUnderline"/>
          <w:rFonts w:asciiTheme="minorHAnsi" w:hAnsiTheme="minorHAnsi" w:cstheme="minorHAnsi"/>
        </w:rPr>
        <w:t xml:space="preserve">are </w:t>
      </w:r>
      <w:r w:rsidRPr="00BA4FCA">
        <w:rPr>
          <w:rStyle w:val="Emphasis"/>
          <w:rFonts w:asciiTheme="minorHAnsi" w:hAnsiTheme="minorHAnsi" w:cstheme="minorHAnsi"/>
        </w:rPr>
        <w:t>already</w:t>
      </w:r>
      <w:r w:rsidRPr="00BA4FCA">
        <w:rPr>
          <w:rStyle w:val="StyleUnderline"/>
          <w:rFonts w:asciiTheme="minorHAnsi" w:hAnsiTheme="minorHAnsi" w:cstheme="minorHAnsi"/>
        </w:rPr>
        <w:t xml:space="preserve"> using </w:t>
      </w:r>
      <w:proofErr w:type="gramStart"/>
      <w:r w:rsidRPr="00BA4FCA">
        <w:rPr>
          <w:rStyle w:val="StyleUnderline"/>
          <w:rFonts w:asciiTheme="minorHAnsi" w:hAnsiTheme="minorHAnsi" w:cstheme="minorHAnsi"/>
        </w:rPr>
        <w:t>mini-drones</w:t>
      </w:r>
      <w:proofErr w:type="gramEnd"/>
      <w:r w:rsidRPr="00BA4FCA">
        <w:rPr>
          <w:rStyle w:val="StyleUnderline"/>
          <w:rFonts w:asciiTheme="minorHAnsi" w:hAnsiTheme="minorHAnsi" w:cstheme="minorHAnsi"/>
        </w:rPr>
        <w:t xml:space="preserve"> to drop </w:t>
      </w:r>
      <w:r w:rsidRPr="00BA4FCA">
        <w:rPr>
          <w:rStyle w:val="Emphasis"/>
          <w:rFonts w:asciiTheme="minorHAnsi" w:hAnsiTheme="minorHAnsi" w:cstheme="minorHAnsi"/>
        </w:rPr>
        <w:t>bombs, grenades, and incendiary devices</w:t>
      </w:r>
      <w:r w:rsidRPr="00BA4FCA">
        <w:rPr>
          <w:rStyle w:val="StyleUnderline"/>
          <w:rFonts w:asciiTheme="minorHAnsi" w:hAnsiTheme="minorHAnsi" w:cstheme="minorHAnsi"/>
        </w:rPr>
        <w:t xml:space="preserve"> onto enemy positions or civilian facilities. </w:t>
      </w:r>
      <w:r w:rsidRPr="00BA4FCA">
        <w:rPr>
          <w:rStyle w:val="Emphasis"/>
          <w:rFonts w:asciiTheme="minorHAnsi" w:hAnsiTheme="minorHAnsi" w:cstheme="minorHAnsi"/>
          <w:highlight w:val="yellow"/>
        </w:rPr>
        <w:t>Further flooding the region</w:t>
      </w:r>
      <w:r w:rsidRPr="00BA4FCA">
        <w:rPr>
          <w:rStyle w:val="StyleUnderline"/>
          <w:rFonts w:asciiTheme="minorHAnsi" w:hAnsiTheme="minorHAnsi" w:cstheme="minorHAnsi"/>
          <w:highlight w:val="yellow"/>
        </w:rPr>
        <w:t xml:space="preserve"> with </w:t>
      </w:r>
      <w:r w:rsidRPr="00BA4FCA">
        <w:rPr>
          <w:rStyle w:val="Emphasis"/>
          <w:rFonts w:asciiTheme="minorHAnsi" w:hAnsiTheme="minorHAnsi" w:cstheme="minorHAnsi"/>
          <w:highlight w:val="yellow"/>
        </w:rPr>
        <w:t>cheap combat drones</w:t>
      </w:r>
      <w:r w:rsidRPr="00BA4FCA">
        <w:rPr>
          <w:rStyle w:val="StyleUnderline"/>
          <w:rFonts w:asciiTheme="minorHAnsi" w:hAnsiTheme="minorHAnsi" w:cstheme="minorHAnsi"/>
        </w:rPr>
        <w:t xml:space="preserve"> from China </w:t>
      </w:r>
      <w:r w:rsidRPr="00BA4FCA">
        <w:rPr>
          <w:rStyle w:val="StyleUnderline"/>
          <w:rFonts w:asciiTheme="minorHAnsi" w:hAnsiTheme="minorHAnsi" w:cstheme="minorHAnsi"/>
          <w:highlight w:val="yellow"/>
        </w:rPr>
        <w:t>will</w:t>
      </w:r>
      <w:r w:rsidRPr="00BA4FCA">
        <w:rPr>
          <w:rStyle w:val="StyleUnderline"/>
          <w:rFonts w:asciiTheme="minorHAnsi" w:hAnsiTheme="minorHAnsi" w:cstheme="minorHAnsi"/>
        </w:rPr>
        <w:t xml:space="preserve"> certainly </w:t>
      </w:r>
      <w:r w:rsidRPr="00BA4FCA">
        <w:rPr>
          <w:rStyle w:val="Emphasis"/>
          <w:rFonts w:asciiTheme="minorHAnsi" w:hAnsiTheme="minorHAnsi" w:cstheme="minorHAnsi"/>
          <w:highlight w:val="yellow"/>
        </w:rPr>
        <w:t>heave these tactics to the next level</w:t>
      </w:r>
      <w:r w:rsidRPr="00BA4FCA">
        <w:rPr>
          <w:rStyle w:val="StyleUnderline"/>
          <w:rFonts w:asciiTheme="minorHAnsi" w:hAnsiTheme="minorHAnsi" w:cstheme="minorHAnsi"/>
        </w:rPr>
        <w:t xml:space="preserve"> in the future.</w:t>
      </w:r>
      <w:r w:rsidRPr="00BA4FCA">
        <w:rPr>
          <w:rFonts w:asciiTheme="minorHAnsi" w:hAnsiTheme="minorHAnsi" w:cstheme="minorHAnsi"/>
          <w:sz w:val="16"/>
        </w:rPr>
        <w:t xml:space="preserve">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 the desires of local actors to acquire these practical killing tools were aroused, too. </w:t>
      </w:r>
      <w:r w:rsidRPr="00BA4FCA">
        <w:rPr>
          <w:rStyle w:val="StyleUnderline"/>
          <w:rFonts w:asciiTheme="minorHAnsi" w:hAnsiTheme="minorHAnsi" w:cstheme="minorHAnsi"/>
        </w:rPr>
        <w:t xml:space="preserve">The Chinese leadership is </w:t>
      </w:r>
      <w:r w:rsidRPr="00BA4FCA">
        <w:rPr>
          <w:rStyle w:val="Emphasis"/>
          <w:rFonts w:asciiTheme="minorHAnsi" w:hAnsiTheme="minorHAnsi" w:cstheme="minorHAnsi"/>
        </w:rPr>
        <w:t>exploiting</w:t>
      </w:r>
      <w:r w:rsidRPr="00BA4FCA">
        <w:rPr>
          <w:rStyle w:val="StyleUnderline"/>
          <w:rFonts w:asciiTheme="minorHAnsi" w:hAnsiTheme="minorHAnsi" w:cstheme="minorHAnsi"/>
        </w:rPr>
        <w:t xml:space="preserve"> these developments </w:t>
      </w:r>
      <w:r w:rsidRPr="00BA4FCA">
        <w:rPr>
          <w:rStyle w:val="Emphasis"/>
          <w:rFonts w:asciiTheme="minorHAnsi" w:hAnsiTheme="minorHAnsi" w:cstheme="minorHAnsi"/>
        </w:rPr>
        <w:t>without compromise</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flooding the Middle East with cheap drones</w:t>
      </w:r>
      <w:r w:rsidRPr="00BA4FCA">
        <w:rPr>
          <w:rStyle w:val="StyleUnderline"/>
          <w:rFonts w:asciiTheme="minorHAnsi" w:hAnsiTheme="minorHAnsi" w:cstheme="minorHAnsi"/>
        </w:rPr>
        <w:t xml:space="preserve">. The consequences of this expansionary policy </w:t>
      </w:r>
      <w:r w:rsidRPr="00BA4FCA">
        <w:rPr>
          <w:rStyle w:val="Emphasis"/>
          <w:rFonts w:asciiTheme="minorHAnsi" w:hAnsiTheme="minorHAnsi" w:cstheme="minorHAnsi"/>
        </w:rPr>
        <w:t>cannot be foreseen.</w:t>
      </w:r>
    </w:p>
    <w:p w14:paraId="6B0E4A43" w14:textId="113AD371"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AT: drone strikes undermine US credibility</w:t>
      </w:r>
    </w:p>
    <w:p w14:paraId="1E43E13B"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Drone Strikes are issued by American-owned drones, not American drones sold to Saudi Arabia – proves they have no solvency for US cred</w:t>
      </w:r>
    </w:p>
    <w:p w14:paraId="2D2455B3" w14:textId="77777777" w:rsidR="005838E7" w:rsidRPr="00BA4FCA" w:rsidRDefault="005838E7" w:rsidP="005838E7">
      <w:pPr>
        <w:rPr>
          <w:rFonts w:asciiTheme="minorHAnsi" w:hAnsiTheme="minorHAnsi" w:cstheme="minorHAnsi"/>
        </w:rPr>
      </w:pPr>
      <w:r w:rsidRPr="00BA4FCA">
        <w:rPr>
          <w:rStyle w:val="Style13ptBold"/>
          <w:rFonts w:asciiTheme="minorHAnsi" w:hAnsiTheme="minorHAnsi" w:cstheme="minorHAnsi"/>
        </w:rPr>
        <w:t xml:space="preserve">New America 19 - </w:t>
      </w:r>
      <w:r w:rsidRPr="00BA4FCA">
        <w:rPr>
          <w:rStyle w:val="Style13ptBold"/>
          <w:rFonts w:asciiTheme="minorHAnsi" w:hAnsiTheme="minorHAnsi" w:cstheme="minorHAnsi"/>
          <w:b w:val="0"/>
          <w:sz w:val="22"/>
          <w:szCs w:val="18"/>
        </w:rPr>
        <w:t>(</w:t>
      </w:r>
      <w:r w:rsidRPr="00BA4FCA">
        <w:rPr>
          <w:rFonts w:asciiTheme="minorHAnsi" w:hAnsiTheme="minorHAnsi" w:cstheme="minorHAnsi"/>
        </w:rPr>
        <w:t>New America, 11-3-2002, "Drone Strikes: Yemen," https://www.newamerica.org/in-depth/americas-counterterrorism-wars/us-targeted-killing-program-yemen/RK)</w:t>
      </w:r>
    </w:p>
    <w:p w14:paraId="65F86F85" w14:textId="77777777" w:rsidR="005838E7" w:rsidRPr="00BA4FCA" w:rsidRDefault="005838E7" w:rsidP="005838E7">
      <w:pPr>
        <w:rPr>
          <w:rFonts w:asciiTheme="minorHAnsi" w:hAnsiTheme="minorHAnsi" w:cstheme="minorHAnsi"/>
          <w:sz w:val="16"/>
        </w:rPr>
      </w:pPr>
      <w:r w:rsidRPr="00BA4FCA">
        <w:rPr>
          <w:rStyle w:val="StyleUnderline"/>
          <w:rFonts w:asciiTheme="minorHAnsi" w:hAnsiTheme="minorHAnsi" w:cstheme="minorHAnsi"/>
        </w:rPr>
        <w:t xml:space="preserve">On June 24, 2019, </w:t>
      </w:r>
      <w:r w:rsidRPr="00BA4FCA">
        <w:rPr>
          <w:rStyle w:val="StyleUnderline"/>
          <w:rFonts w:asciiTheme="minorHAnsi" w:hAnsiTheme="minorHAnsi" w:cstheme="minorHAnsi"/>
          <w:highlight w:val="yellow"/>
        </w:rPr>
        <w:t>three U.S. drone strikes</w:t>
      </w:r>
      <w:r w:rsidRPr="00BA4FCA">
        <w:rPr>
          <w:rStyle w:val="StyleUnderline"/>
          <w:rFonts w:asciiTheme="minorHAnsi" w:hAnsiTheme="minorHAnsi" w:cstheme="minorHAnsi"/>
        </w:rPr>
        <w:t xml:space="preserve"> (recorded here as one as it is not clear if they were distinct sets and New America counts strikes in rapid succession as a single strike) </w:t>
      </w:r>
      <w:r w:rsidRPr="00BA4FCA">
        <w:rPr>
          <w:rStyle w:val="StyleUnderline"/>
          <w:rFonts w:asciiTheme="minorHAnsi" w:hAnsiTheme="minorHAnsi" w:cstheme="minorHAnsi"/>
          <w:highlight w:val="yellow"/>
        </w:rPr>
        <w:t>killed at least five militants in Yemen</w:t>
      </w:r>
      <w:r w:rsidRPr="00BA4FCA">
        <w:rPr>
          <w:rStyle w:val="StyleUnderline"/>
          <w:rFonts w:asciiTheme="minorHAnsi" w:hAnsiTheme="minorHAnsi" w:cstheme="minorHAnsi"/>
        </w:rPr>
        <w:t xml:space="preserve">'s Al </w:t>
      </w:r>
      <w:proofErr w:type="spellStart"/>
      <w:r w:rsidRPr="00BA4FCA">
        <w:rPr>
          <w:rStyle w:val="StyleUnderline"/>
          <w:rFonts w:asciiTheme="minorHAnsi" w:hAnsiTheme="minorHAnsi" w:cstheme="minorHAnsi"/>
        </w:rPr>
        <w:t>Bayd'a</w:t>
      </w:r>
      <w:proofErr w:type="spellEnd"/>
      <w:r w:rsidRPr="00BA4FCA">
        <w:rPr>
          <w:rStyle w:val="StyleUnderline"/>
          <w:rFonts w:asciiTheme="minorHAnsi" w:hAnsiTheme="minorHAnsi" w:cstheme="minorHAnsi"/>
        </w:rPr>
        <w:t xml:space="preserve"> region, according to a Xinhua report. The report cited anonymous local security sources. Asked about the strike, CENTCOM confirmed that the Office of the Secretary of Defense acknowledged a strike on June 24 in Yemen. U.S. Drone Strikes in Yemen </w:t>
      </w:r>
      <w:r w:rsidRPr="00BA4FCA">
        <w:rPr>
          <w:rFonts w:asciiTheme="minorHAnsi" w:hAnsiTheme="minorHAnsi" w:cstheme="minorHAnsi"/>
          <w:sz w:val="16"/>
        </w:rPr>
        <w:t xml:space="preserve">On Sunday, November 3, 2002, six men, packed into a sedan, rolled east of Yemen’s capital through the sparse desert of </w:t>
      </w:r>
      <w:proofErr w:type="spellStart"/>
      <w:r w:rsidRPr="00BA4FCA">
        <w:rPr>
          <w:rFonts w:asciiTheme="minorHAnsi" w:hAnsiTheme="minorHAnsi" w:cstheme="minorHAnsi"/>
          <w:sz w:val="16"/>
        </w:rPr>
        <w:t>Marib</w:t>
      </w:r>
      <w:proofErr w:type="spellEnd"/>
      <w:r w:rsidRPr="00BA4FCA">
        <w:rPr>
          <w:rFonts w:asciiTheme="minorHAnsi" w:hAnsiTheme="minorHAnsi" w:cstheme="minorHAnsi"/>
          <w:sz w:val="16"/>
        </w:rPr>
        <w:t xml:space="preserve"> province, where they were struck and killed by a hellfire missile sent to meet them from a U.S. Predator drone. The U.S. targeted killing program was in its infancy—only one other strike had reportedly ever been conducted—and this was a precedent-setting success. The strike targeted and killed </w:t>
      </w:r>
      <w:proofErr w:type="spellStart"/>
      <w:r w:rsidRPr="00BA4FCA">
        <w:rPr>
          <w:rFonts w:asciiTheme="minorHAnsi" w:hAnsiTheme="minorHAnsi" w:cstheme="minorHAnsi"/>
          <w:sz w:val="16"/>
        </w:rPr>
        <w:t>Qaed</w:t>
      </w:r>
      <w:proofErr w:type="spellEnd"/>
      <w:r w:rsidRPr="00BA4FCA">
        <w:rPr>
          <w:rFonts w:asciiTheme="minorHAnsi" w:hAnsiTheme="minorHAnsi" w:cstheme="minorHAnsi"/>
          <w:sz w:val="16"/>
        </w:rPr>
        <w:t xml:space="preserve"> Salim Sinan Al-</w:t>
      </w:r>
      <w:proofErr w:type="spellStart"/>
      <w:r w:rsidRPr="00BA4FCA">
        <w:rPr>
          <w:rFonts w:asciiTheme="minorHAnsi" w:hAnsiTheme="minorHAnsi" w:cstheme="minorHAnsi"/>
          <w:sz w:val="16"/>
        </w:rPr>
        <w:t>Harithi</w:t>
      </w:r>
      <w:proofErr w:type="spellEnd"/>
      <w:r w:rsidRPr="00BA4FCA">
        <w:rPr>
          <w:rFonts w:asciiTheme="minorHAnsi" w:hAnsiTheme="minorHAnsi" w:cstheme="minorHAnsi"/>
          <w:sz w:val="16"/>
        </w:rPr>
        <w:t xml:space="preserve">, who was believed to have devised the 2000 terrorist attack on the USS Cole that killed 17 American sailors and wounded 39. The five other passengers, though not the original target, also perished—one of which was an American citizen. </w:t>
      </w:r>
      <w:r w:rsidRPr="00BA4FCA">
        <w:rPr>
          <w:rStyle w:val="StyleUnderline"/>
          <w:rFonts w:asciiTheme="minorHAnsi" w:hAnsiTheme="minorHAnsi" w:cstheme="minorHAnsi"/>
          <w:highlight w:val="yellow"/>
        </w:rPr>
        <w:t>Since that strike, the United States has killed more than 1,000 people in counterterrorism operations in Yemen.</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Total Strikes and Fatality Estimates, by Administration New America calculates drone strikes that occur in short succession and in one location as one strike. However, since President Trump took office, the Pentagon reports multiple series of strikes that are not possible to verify individually. By the Pentagon’s estimates, Trump’s counterterrorism strikes exceed what is represented here. In addition, the Pentagon has not reported casualty numbers for many of the strikes it has reported as undertaken under Trump, providing only location and date. As a </w:t>
      </w:r>
      <w:proofErr w:type="gramStart"/>
      <w:r w:rsidRPr="00BA4FCA">
        <w:rPr>
          <w:rFonts w:asciiTheme="minorHAnsi" w:hAnsiTheme="minorHAnsi" w:cstheme="minorHAnsi"/>
          <w:sz w:val="16"/>
        </w:rPr>
        <w:t>result</w:t>
      </w:r>
      <w:proofErr w:type="gramEnd"/>
      <w:r w:rsidRPr="00BA4FCA">
        <w:rPr>
          <w:rFonts w:asciiTheme="minorHAnsi" w:hAnsiTheme="minorHAnsi" w:cstheme="minorHAnsi"/>
          <w:sz w:val="16"/>
        </w:rPr>
        <w:t xml:space="preserve"> casualty numbers are likely an undercount of the true death toll. President Total Strikes Civilian Casualties Militant Casualties Unknown Casualties Total Casualties Bush 1 0 6 0 6 Obama 184 89 - 101 973 - 1,240 33 - 52 1,095 - 1,393 Trump 100 27 - 48 214 - 281 29 - 37 270 - 366 All Presidents 285 116 - 149 1,193 - 1,527 62 - 89 1,371 - 1,765 The conduct of American counter-terrorism operations in Yemen has varied over time. For seven years after the United States’ first strike, which was carried out under the Bush administration, the United States refrained from conducting further strikes in Yemen. The U.S. drone program would not commence in Yemen in earnest until 2009, when Barack Obama took office. Trump's War </w:t>
      </w:r>
      <w:proofErr w:type="gramStart"/>
      <w:r w:rsidRPr="00BA4FCA">
        <w:rPr>
          <w:rFonts w:asciiTheme="minorHAnsi" w:hAnsiTheme="minorHAnsi" w:cstheme="minorHAnsi"/>
          <w:sz w:val="16"/>
        </w:rPr>
        <w:t>On</w:t>
      </w:r>
      <w:proofErr w:type="gramEnd"/>
      <w:r w:rsidRPr="00BA4FCA">
        <w:rPr>
          <w:rFonts w:asciiTheme="minorHAnsi" w:hAnsiTheme="minorHAnsi" w:cstheme="minorHAnsi"/>
          <w:sz w:val="16"/>
        </w:rPr>
        <w:t xml:space="preserve"> January 20th, 2017 Donald </w:t>
      </w:r>
      <w:r w:rsidRPr="00BA4FCA">
        <w:rPr>
          <w:rStyle w:val="StyleUnderline"/>
          <w:rFonts w:asciiTheme="minorHAnsi" w:hAnsiTheme="minorHAnsi" w:cstheme="minorHAnsi"/>
          <w:highlight w:val="yellow"/>
        </w:rPr>
        <w:t>Trump</w:t>
      </w:r>
      <w:r w:rsidRPr="00BA4FCA">
        <w:rPr>
          <w:rFonts w:asciiTheme="minorHAnsi" w:hAnsiTheme="minorHAnsi" w:cstheme="minorHAnsi"/>
          <w:sz w:val="16"/>
        </w:rPr>
        <w:t xml:space="preserve"> was inaugurated as president, inheriting an already escalating counterterrorism war in Yemen. </w:t>
      </w:r>
      <w:r w:rsidRPr="00BA4FCA">
        <w:rPr>
          <w:rStyle w:val="StyleUnderline"/>
          <w:rFonts w:asciiTheme="minorHAnsi" w:hAnsiTheme="minorHAnsi" w:cstheme="minorHAnsi"/>
        </w:rPr>
        <w:t xml:space="preserve">As president, he </w:t>
      </w:r>
      <w:r w:rsidRPr="00BA4FCA">
        <w:rPr>
          <w:rStyle w:val="StyleUnderline"/>
          <w:rFonts w:asciiTheme="minorHAnsi" w:hAnsiTheme="minorHAnsi" w:cstheme="minorHAnsi"/>
          <w:highlight w:val="yellow"/>
        </w:rPr>
        <w:t>proceeded to further loosen the restraints on conducting airstrikes, drone strikes, and ground raids in the country.</w:t>
      </w:r>
      <w:r w:rsidRPr="00BA4FCA">
        <w:rPr>
          <w:rStyle w:val="StyleUnderline"/>
          <w:rFonts w:asciiTheme="minorHAnsi" w:hAnsiTheme="minorHAnsi" w:cstheme="minorHAnsi"/>
        </w:rPr>
        <w:t xml:space="preserve"> </w:t>
      </w:r>
      <w:r w:rsidRPr="00BA4FCA">
        <w:rPr>
          <w:rFonts w:asciiTheme="minorHAnsi" w:hAnsiTheme="minorHAnsi" w:cstheme="minorHAnsi"/>
          <w:sz w:val="16"/>
        </w:rPr>
        <w:t>In 2017, the United States conducted more individually identifiable strikes than in any other year except 2012. Moreover, December 2017, CENTCOM announced that it conducted more than 120 drone and airstrikes and multiple ground operations – a number double the number reported in 2012, the previous peak of the campaign. In March 2017, President Trump designated three provinces in Yemen as “areas of active hostilities,” as part of the administration’s efforts to loosen the battlefield restrictions of the Obama-era drone wars, raising the risk of civilian casualties, such as the reported dozens incurred in the first ground raid Trump authorized as president.</w:t>
      </w:r>
    </w:p>
    <w:p w14:paraId="06DB23B3"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The US is killing hundreds of civilians in drone strikes every year – THEIR EVIDENCE</w:t>
      </w:r>
    </w:p>
    <w:p w14:paraId="1FF55076" w14:textId="77777777" w:rsidR="005838E7" w:rsidRPr="00BA4FCA" w:rsidRDefault="005838E7" w:rsidP="005838E7">
      <w:pPr>
        <w:rPr>
          <w:rFonts w:asciiTheme="minorHAnsi" w:hAnsiTheme="minorHAnsi" w:cstheme="minorHAnsi"/>
          <w:b/>
          <w:bCs/>
          <w:sz w:val="26"/>
        </w:rPr>
      </w:pPr>
      <w:proofErr w:type="spellStart"/>
      <w:r w:rsidRPr="00BA4FCA">
        <w:rPr>
          <w:rStyle w:val="Style13ptBold"/>
          <w:rFonts w:asciiTheme="minorHAnsi" w:hAnsiTheme="minorHAnsi" w:cstheme="minorHAnsi"/>
        </w:rPr>
        <w:t>Werleman</w:t>
      </w:r>
      <w:proofErr w:type="spellEnd"/>
      <w:r w:rsidRPr="00BA4FCA">
        <w:rPr>
          <w:rStyle w:val="Style13ptBold"/>
          <w:rFonts w:asciiTheme="minorHAnsi" w:hAnsiTheme="minorHAnsi" w:cstheme="minorHAnsi"/>
        </w:rPr>
        <w:t xml:space="preserve"> 18 </w:t>
      </w:r>
      <w:r w:rsidRPr="00BA4FCA">
        <w:rPr>
          <w:rFonts w:asciiTheme="minorHAnsi" w:hAnsiTheme="minorHAnsi" w:cstheme="minorHAnsi"/>
        </w:rPr>
        <w:t>https://www.alaraby.co.uk/english/Comment/2018/8/2/Flying-into-trouble-Middle-East-drone-wars</w:t>
      </w:r>
    </w:p>
    <w:p w14:paraId="211C8ED1" w14:textId="77777777" w:rsidR="005838E7" w:rsidRPr="00BA4FCA" w:rsidRDefault="005838E7" w:rsidP="005838E7">
      <w:pPr>
        <w:rPr>
          <w:rFonts w:asciiTheme="minorHAnsi" w:hAnsiTheme="minorHAnsi" w:cstheme="minorHAnsi"/>
          <w:sz w:val="16"/>
        </w:rPr>
      </w:pPr>
      <w:r w:rsidRPr="00BA4FCA">
        <w:rPr>
          <w:rFonts w:asciiTheme="minorHAnsi" w:hAnsiTheme="minorHAnsi" w:cstheme="minorHAnsi"/>
          <w:sz w:val="16"/>
        </w:rPr>
        <w:t xml:space="preserve">The United States carried out its </w:t>
      </w:r>
      <w:r w:rsidRPr="00BA4FCA">
        <w:rPr>
          <w:rStyle w:val="StyleUnderline"/>
          <w:rFonts w:asciiTheme="minorHAnsi" w:hAnsiTheme="minorHAnsi" w:cstheme="minorHAnsi"/>
        </w:rPr>
        <w:t xml:space="preserve">first ever-targeted killing using a Predator drone on 4 </w:t>
      </w:r>
      <w:proofErr w:type="gramStart"/>
      <w:r w:rsidRPr="00BA4FCA">
        <w:rPr>
          <w:rStyle w:val="StyleUnderline"/>
          <w:rFonts w:asciiTheme="minorHAnsi" w:hAnsiTheme="minorHAnsi" w:cstheme="minorHAnsi"/>
        </w:rPr>
        <w:t>February,</w:t>
      </w:r>
      <w:proofErr w:type="gramEnd"/>
      <w:r w:rsidRPr="00BA4FCA">
        <w:rPr>
          <w:rStyle w:val="StyleUnderline"/>
          <w:rFonts w:asciiTheme="minorHAnsi" w:hAnsiTheme="minorHAnsi" w:cstheme="minorHAnsi"/>
        </w:rPr>
        <w:t xml:space="preserve"> 2002</w:t>
      </w:r>
      <w:r w:rsidRPr="00BA4FCA">
        <w:rPr>
          <w:rFonts w:asciiTheme="minorHAnsi" w:hAnsiTheme="minorHAnsi" w:cstheme="minorHAnsi"/>
          <w:sz w:val="16"/>
        </w:rPr>
        <w:t xml:space="preserve">. </w:t>
      </w:r>
      <w:r w:rsidRPr="00BA4FCA">
        <w:rPr>
          <w:rStyle w:val="StyleUnderline"/>
          <w:rFonts w:asciiTheme="minorHAnsi" w:hAnsiTheme="minorHAnsi" w:cstheme="minorHAnsi"/>
        </w:rPr>
        <w:t>The strike took place in Afghanistan</w:t>
      </w:r>
      <w:r w:rsidRPr="00BA4FCA">
        <w:rPr>
          <w:rFonts w:asciiTheme="minorHAnsi" w:hAnsiTheme="minorHAnsi" w:cstheme="minorHAnsi"/>
          <w:sz w:val="16"/>
        </w:rPr>
        <w:t xml:space="preserve">, near the city of </w:t>
      </w:r>
      <w:proofErr w:type="spellStart"/>
      <w:r w:rsidRPr="00BA4FCA">
        <w:rPr>
          <w:rFonts w:asciiTheme="minorHAnsi" w:hAnsiTheme="minorHAnsi" w:cstheme="minorHAnsi"/>
          <w:sz w:val="16"/>
        </w:rPr>
        <w:t>Khost</w:t>
      </w:r>
      <w:proofErr w:type="spellEnd"/>
      <w:r w:rsidRPr="00BA4FCA">
        <w:rPr>
          <w:rFonts w:asciiTheme="minorHAnsi" w:hAnsiTheme="minorHAnsi" w:cstheme="minorHAnsi"/>
          <w:sz w:val="16"/>
        </w:rPr>
        <w:t xml:space="preserve">, after the CIA received intelligence indicating the whereabouts of Osama Bin Laden. While the </w:t>
      </w:r>
      <w:r w:rsidRPr="00BA4FCA">
        <w:rPr>
          <w:rStyle w:val="Emphasis"/>
          <w:rFonts w:asciiTheme="minorHAnsi" w:hAnsiTheme="minorHAnsi" w:cstheme="minorHAnsi"/>
        </w:rPr>
        <w:t>Hellfire missile failed to kill the al-Qaeda leade</w:t>
      </w:r>
      <w:r w:rsidRPr="00BA4FCA">
        <w:rPr>
          <w:rFonts w:asciiTheme="minorHAnsi" w:hAnsiTheme="minorHAnsi" w:cstheme="minorHAnsi"/>
          <w:sz w:val="16"/>
        </w:rPr>
        <w:t xml:space="preserve">r, it </w:t>
      </w:r>
      <w:r w:rsidRPr="00BA4FCA">
        <w:rPr>
          <w:rStyle w:val="StyleUnderline"/>
          <w:rFonts w:asciiTheme="minorHAnsi" w:hAnsiTheme="minorHAnsi" w:cstheme="minorHAnsi"/>
        </w:rPr>
        <w:t>launched the start of the US drone assassination</w:t>
      </w:r>
      <w:r w:rsidRPr="00BA4FCA">
        <w:rPr>
          <w:rFonts w:asciiTheme="minorHAnsi" w:hAnsiTheme="minorHAnsi" w:cstheme="minorHAnsi"/>
          <w:sz w:val="16"/>
        </w:rPr>
        <w:t xml:space="preserve"> </w:t>
      </w:r>
      <w:proofErr w:type="spellStart"/>
      <w:r w:rsidRPr="00BA4FCA">
        <w:rPr>
          <w:rFonts w:asciiTheme="minorHAnsi" w:hAnsiTheme="minorHAnsi" w:cstheme="minorHAnsi"/>
          <w:sz w:val="16"/>
        </w:rPr>
        <w:t>programme</w:t>
      </w:r>
      <w:proofErr w:type="spellEnd"/>
      <w:r w:rsidRPr="00BA4FCA">
        <w:rPr>
          <w:rFonts w:asciiTheme="minorHAnsi" w:hAnsiTheme="minorHAnsi" w:cstheme="minorHAnsi"/>
          <w:sz w:val="16"/>
        </w:rPr>
        <w:t xml:space="preserve">. President Bush would go on to </w:t>
      </w:r>
      <w:proofErr w:type="spellStart"/>
      <w:r w:rsidRPr="00BA4FCA">
        <w:rPr>
          <w:rFonts w:asciiTheme="minorHAnsi" w:hAnsiTheme="minorHAnsi" w:cstheme="minorHAnsi"/>
          <w:sz w:val="16"/>
        </w:rPr>
        <w:t>authorise</w:t>
      </w:r>
      <w:proofErr w:type="spellEnd"/>
      <w:r w:rsidRPr="00BA4FCA">
        <w:rPr>
          <w:rFonts w:asciiTheme="minorHAnsi" w:hAnsiTheme="minorHAnsi" w:cstheme="minorHAnsi"/>
          <w:sz w:val="16"/>
        </w:rPr>
        <w:t xml:space="preserve"> a </w:t>
      </w:r>
      <w:r w:rsidRPr="00BA4FCA">
        <w:rPr>
          <w:rStyle w:val="StyleUnderline"/>
          <w:rFonts w:asciiTheme="minorHAnsi" w:hAnsiTheme="minorHAnsi" w:cstheme="minorHAnsi"/>
        </w:rPr>
        <w:t>further 50 drone strikes during his presidency</w:t>
      </w:r>
      <w:r w:rsidRPr="00BA4FCA">
        <w:rPr>
          <w:rFonts w:asciiTheme="minorHAnsi" w:hAnsiTheme="minorHAnsi" w:cstheme="minorHAnsi"/>
          <w:sz w:val="16"/>
        </w:rPr>
        <w:t xml:space="preserve">, </w:t>
      </w:r>
      <w:r w:rsidRPr="00BA4FCA">
        <w:rPr>
          <w:rStyle w:val="Emphasis"/>
          <w:rFonts w:asciiTheme="minorHAnsi" w:hAnsiTheme="minorHAnsi" w:cstheme="minorHAnsi"/>
        </w:rPr>
        <w:t>killing 410–595 "enemy combatants," alongside an estimated 332 civilians, including more than 100 children.</w:t>
      </w:r>
      <w:r w:rsidRPr="00BA4FCA">
        <w:rPr>
          <w:rFonts w:asciiTheme="minorHAnsi" w:hAnsiTheme="minorHAnsi" w:cstheme="minorHAnsi"/>
          <w:sz w:val="16"/>
        </w:rPr>
        <w:t xml:space="preserve"> Under President </w:t>
      </w:r>
      <w:r w:rsidRPr="00BA4FCA">
        <w:rPr>
          <w:rStyle w:val="StyleUnderline"/>
          <w:rFonts w:asciiTheme="minorHAnsi" w:hAnsiTheme="minorHAnsi" w:cstheme="minorHAnsi"/>
        </w:rPr>
        <w:t xml:space="preserve">Obama, however, the US drone </w:t>
      </w:r>
      <w:proofErr w:type="spellStart"/>
      <w:r w:rsidRPr="00BA4FCA">
        <w:rPr>
          <w:rStyle w:val="StyleUnderline"/>
          <w:rFonts w:asciiTheme="minorHAnsi" w:hAnsiTheme="minorHAnsi" w:cstheme="minorHAnsi"/>
        </w:rPr>
        <w:t>programme</w:t>
      </w:r>
      <w:proofErr w:type="spellEnd"/>
      <w:r w:rsidRPr="00BA4FCA">
        <w:rPr>
          <w:rStyle w:val="StyleUnderline"/>
          <w:rFonts w:asciiTheme="minorHAnsi" w:hAnsiTheme="minorHAnsi" w:cstheme="minorHAnsi"/>
        </w:rPr>
        <w:t xml:space="preserve"> really took off. Obama carried out more drone strikes during the first year of his presidency</w:t>
      </w:r>
      <w:r w:rsidRPr="00BA4FCA">
        <w:rPr>
          <w:rFonts w:asciiTheme="minorHAnsi" w:hAnsiTheme="minorHAnsi" w:cstheme="minorHAnsi"/>
          <w:sz w:val="16"/>
        </w:rPr>
        <w:t xml:space="preserve"> - the same year he accepted the Nobel Peace Prize - than Bush executed in his eight years in office. All in all, Obama carried out a total of 563 strikes, </w:t>
      </w:r>
      <w:r w:rsidRPr="00BA4FCA">
        <w:rPr>
          <w:rStyle w:val="Emphasis"/>
          <w:rFonts w:asciiTheme="minorHAnsi" w:hAnsiTheme="minorHAnsi" w:cstheme="minorHAnsi"/>
        </w:rPr>
        <w:t xml:space="preserve">killing up to 800 civilians in Afghanistan, Pakistan, Yemen, Somalia, Syria and Iraq. </w:t>
      </w:r>
      <w:r w:rsidRPr="00BA4FCA">
        <w:rPr>
          <w:rFonts w:asciiTheme="minorHAnsi" w:hAnsiTheme="minorHAnsi" w:cstheme="minorHAnsi"/>
          <w:sz w:val="16"/>
        </w:rPr>
        <w:t xml:space="preserve">While the Obama White House long insisted its </w:t>
      </w:r>
      <w:proofErr w:type="gramStart"/>
      <w:r w:rsidRPr="00BA4FCA">
        <w:rPr>
          <w:rFonts w:asciiTheme="minorHAnsi" w:hAnsiTheme="minorHAnsi" w:cstheme="minorHAnsi"/>
          <w:sz w:val="16"/>
        </w:rPr>
        <w:t>drone</w:t>
      </w:r>
      <w:proofErr w:type="gramEnd"/>
      <w:r w:rsidRPr="00BA4FCA">
        <w:rPr>
          <w:rFonts w:asciiTheme="minorHAnsi" w:hAnsiTheme="minorHAnsi" w:cstheme="minorHAnsi"/>
          <w:sz w:val="16"/>
        </w:rPr>
        <w:t xml:space="preserve"> strikes were "exceptionally surgical and precise," a detailed analysis by the Bureau of Investigative Journalism found that </w:t>
      </w:r>
      <w:r w:rsidRPr="00BA4FCA">
        <w:rPr>
          <w:rStyle w:val="StyleUnderline"/>
          <w:rFonts w:asciiTheme="minorHAnsi" w:hAnsiTheme="minorHAnsi" w:cstheme="minorHAnsi"/>
        </w:rPr>
        <w:t xml:space="preserve">45 civilians had been killed from a </w:t>
      </w:r>
      <w:r w:rsidRPr="00BA4FCA">
        <w:rPr>
          <w:rStyle w:val="StyleUnderline"/>
          <w:rFonts w:asciiTheme="minorHAnsi" w:hAnsiTheme="minorHAnsi" w:cstheme="minorHAnsi"/>
        </w:rPr>
        <w:lastRenderedPageBreak/>
        <w:t>total of just</w:t>
      </w:r>
      <w:r w:rsidRPr="00BA4FCA">
        <w:rPr>
          <w:rFonts w:asciiTheme="minorHAnsi" w:hAnsiTheme="minorHAnsi" w:cstheme="minorHAnsi"/>
          <w:sz w:val="16"/>
        </w:rPr>
        <w:t xml:space="preserve"> 10 of Obama's 563 drone strikes in Pakistan alone. If drone strikes took off under Obama, then they have skyrocketed under </w:t>
      </w:r>
      <w:r w:rsidRPr="00BA4FCA">
        <w:rPr>
          <w:rStyle w:val="Emphasis"/>
          <w:rFonts w:asciiTheme="minorHAnsi" w:hAnsiTheme="minorHAnsi" w:cstheme="minorHAnsi"/>
        </w:rPr>
        <w:t>President Trump, who doubled the number of drone strikes carried out by the US military in 2017 compared to Obama's final year in office</w:t>
      </w:r>
      <w:r w:rsidRPr="00BA4FCA">
        <w:rPr>
          <w:rFonts w:asciiTheme="minorHAnsi" w:hAnsiTheme="minorHAnsi" w:cstheme="minorHAnsi"/>
          <w:sz w:val="16"/>
        </w:rPr>
        <w:t xml:space="preserve">. While the drone </w:t>
      </w:r>
      <w:proofErr w:type="spellStart"/>
      <w:r w:rsidRPr="00BA4FCA">
        <w:rPr>
          <w:rFonts w:asciiTheme="minorHAnsi" w:hAnsiTheme="minorHAnsi" w:cstheme="minorHAnsi"/>
          <w:sz w:val="16"/>
        </w:rPr>
        <w:t>programme</w:t>
      </w:r>
      <w:proofErr w:type="spellEnd"/>
      <w:r w:rsidRPr="00BA4FCA">
        <w:rPr>
          <w:rFonts w:asciiTheme="minorHAnsi" w:hAnsiTheme="minorHAnsi" w:cstheme="minorHAnsi"/>
          <w:sz w:val="16"/>
        </w:rPr>
        <w:t xml:space="preserve"> has been considered a short-term strategic success, making it difficult for terrorist groups to develop sanctuaries while also restricting movement of terrorist group leaders, </w:t>
      </w:r>
      <w:r w:rsidRPr="00BA4FCA">
        <w:rPr>
          <w:rStyle w:val="StyleUnderline"/>
          <w:rFonts w:asciiTheme="minorHAnsi" w:hAnsiTheme="minorHAnsi" w:cstheme="minorHAnsi"/>
        </w:rPr>
        <w:t xml:space="preserve">the long-term negative consequences certainly offset short-term gains on the battlefield, with drone strikes considered to be a key driver for </w:t>
      </w:r>
      <w:proofErr w:type="spellStart"/>
      <w:r w:rsidRPr="00BA4FCA">
        <w:rPr>
          <w:rStyle w:val="StyleUnderline"/>
          <w:rFonts w:asciiTheme="minorHAnsi" w:hAnsiTheme="minorHAnsi" w:cstheme="minorHAnsi"/>
        </w:rPr>
        <w:t>radicalising</w:t>
      </w:r>
      <w:proofErr w:type="spellEnd"/>
      <w:r w:rsidRPr="00BA4FCA">
        <w:rPr>
          <w:rStyle w:val="StyleUnderline"/>
          <w:rFonts w:asciiTheme="minorHAnsi" w:hAnsiTheme="minorHAnsi" w:cstheme="minorHAnsi"/>
        </w:rPr>
        <w:t xml:space="preserve"> many into violent extremism.</w:t>
      </w:r>
      <w:r w:rsidRPr="00BA4FCA">
        <w:rPr>
          <w:rFonts w:asciiTheme="minorHAnsi" w:hAnsiTheme="minorHAnsi" w:cstheme="minorHAnsi"/>
          <w:sz w:val="16"/>
        </w:rPr>
        <w:t xml:space="preserve"> If drone strikes took off under Obama, then they have skyrocketed under President Trump Whatever the consequences of the US drone </w:t>
      </w:r>
      <w:proofErr w:type="spellStart"/>
      <w:r w:rsidRPr="00BA4FCA">
        <w:rPr>
          <w:rFonts w:asciiTheme="minorHAnsi" w:hAnsiTheme="minorHAnsi" w:cstheme="minorHAnsi"/>
          <w:sz w:val="16"/>
        </w:rPr>
        <w:t>programme</w:t>
      </w:r>
      <w:proofErr w:type="spellEnd"/>
      <w:r w:rsidRPr="00BA4FCA">
        <w:rPr>
          <w:rFonts w:asciiTheme="minorHAnsi" w:hAnsiTheme="minorHAnsi" w:cstheme="minorHAnsi"/>
          <w:sz w:val="16"/>
        </w:rPr>
        <w:t xml:space="preserve"> as a counterterrorism tool, </w:t>
      </w:r>
      <w:r w:rsidRPr="00BA4FCA">
        <w:rPr>
          <w:rStyle w:val="Emphasis"/>
          <w:rFonts w:asciiTheme="minorHAnsi" w:hAnsiTheme="minorHAnsi" w:cstheme="minorHAnsi"/>
        </w:rPr>
        <w:t>the Middle East is now awash with Unmanned Aerial Vehicles (UAVs)</w:t>
      </w:r>
      <w:r w:rsidRPr="00BA4FCA">
        <w:rPr>
          <w:rFonts w:asciiTheme="minorHAnsi" w:hAnsiTheme="minorHAnsi" w:cstheme="minorHAnsi"/>
          <w:sz w:val="16"/>
        </w:rPr>
        <w:t xml:space="preserve">, with a consortium of countries now developing and procuring drones for not only military purposes but also as a tool to suppress and "manage" their "unruly" populations. According to a new report by Drone Wars UK, at least seven Middle Eastern countries have either procured armed drones from China or have developed their own. Alarmingly, the authors also note that the </w:t>
      </w:r>
      <w:r w:rsidRPr="00BA4FCA">
        <w:rPr>
          <w:rStyle w:val="Emphasis"/>
          <w:rFonts w:asciiTheme="minorHAnsi" w:hAnsiTheme="minorHAnsi" w:cstheme="minorHAnsi"/>
        </w:rPr>
        <w:t xml:space="preserve">number of states deploying armed drones has quadrupled in the past five </w:t>
      </w:r>
      <w:proofErr w:type="gramStart"/>
      <w:r w:rsidRPr="00BA4FCA">
        <w:rPr>
          <w:rStyle w:val="Emphasis"/>
          <w:rFonts w:asciiTheme="minorHAnsi" w:hAnsiTheme="minorHAnsi" w:cstheme="minorHAnsi"/>
        </w:rPr>
        <w:t>years</w:t>
      </w:r>
      <w:r w:rsidRPr="00BA4FCA">
        <w:rPr>
          <w:rFonts w:asciiTheme="minorHAnsi" w:hAnsiTheme="minorHAnsi" w:cstheme="minorHAnsi"/>
          <w:sz w:val="16"/>
        </w:rPr>
        <w:t>, and</w:t>
      </w:r>
      <w:proofErr w:type="gramEnd"/>
      <w:r w:rsidRPr="00BA4FCA">
        <w:rPr>
          <w:rFonts w:asciiTheme="minorHAnsi" w:hAnsiTheme="minorHAnsi" w:cstheme="minorHAnsi"/>
          <w:sz w:val="16"/>
        </w:rPr>
        <w:t xml:space="preserve"> is on track to double within the next two years</w:t>
      </w:r>
      <w:r w:rsidRPr="00BA4FCA">
        <w:rPr>
          <w:rStyle w:val="Emphasis"/>
          <w:rFonts w:asciiTheme="minorHAnsi" w:hAnsiTheme="minorHAnsi" w:cstheme="minorHAnsi"/>
        </w:rPr>
        <w:t>. As of today, Egypt, Iran, Iraq, Israel, UAE and Saudi Arabia operate armed drones in the Middle East, which accompany the drones deployed by the US, Israel, Russia and the United Kingdom in the region</w:t>
      </w:r>
      <w:r w:rsidRPr="00BA4FCA">
        <w:rPr>
          <w:rStyle w:val="StyleUnderline"/>
          <w:rFonts w:asciiTheme="minorHAnsi" w:hAnsiTheme="minorHAnsi" w:cstheme="minorHAnsi"/>
        </w:rPr>
        <w:t xml:space="preserve">. Pakistanis </w:t>
      </w:r>
      <w:proofErr w:type="gramStart"/>
      <w:r w:rsidRPr="00BA4FCA">
        <w:rPr>
          <w:rStyle w:val="StyleUnderline"/>
          <w:rFonts w:asciiTheme="minorHAnsi" w:hAnsiTheme="minorHAnsi" w:cstheme="minorHAnsi"/>
        </w:rPr>
        <w:t>protest against</w:t>
      </w:r>
      <w:proofErr w:type="gramEnd"/>
      <w:r w:rsidRPr="00BA4FCA">
        <w:rPr>
          <w:rStyle w:val="StyleUnderline"/>
          <w:rFonts w:asciiTheme="minorHAnsi" w:hAnsiTheme="minorHAnsi" w:cstheme="minorHAnsi"/>
        </w:rPr>
        <w:t xml:space="preserve"> US drone attacks</w:t>
      </w:r>
      <w:r w:rsidRPr="00BA4FCA">
        <w:rPr>
          <w:rFonts w:asciiTheme="minorHAnsi" w:hAnsiTheme="minorHAnsi" w:cstheme="minorHAnsi"/>
          <w:sz w:val="16"/>
        </w:rPr>
        <w:t xml:space="preserve"> in the tribal region of Peshawar in 2013 [AFP] Moreover, Israel, Iran, Turkey, Saudi Arabia and the UAE have all launched drone strikes beyond their borders, many of them in Syria. Of </w:t>
      </w:r>
      <w:proofErr w:type="gramStart"/>
      <w:r w:rsidRPr="00BA4FCA">
        <w:rPr>
          <w:rFonts w:asciiTheme="minorHAnsi" w:hAnsiTheme="minorHAnsi" w:cstheme="minorHAnsi"/>
          <w:sz w:val="16"/>
        </w:rPr>
        <w:t>particular concern</w:t>
      </w:r>
      <w:proofErr w:type="gramEnd"/>
      <w:r w:rsidRPr="00BA4FCA">
        <w:rPr>
          <w:rFonts w:asciiTheme="minorHAnsi" w:hAnsiTheme="minorHAnsi" w:cstheme="minorHAnsi"/>
          <w:sz w:val="16"/>
        </w:rPr>
        <w:t xml:space="preserve"> to human rights groups is the use of drones against pro-democracy and human rights protesters</w:t>
      </w:r>
      <w:r w:rsidRPr="00BA4FCA">
        <w:rPr>
          <w:rStyle w:val="StyleUnderline"/>
          <w:rFonts w:asciiTheme="minorHAnsi" w:hAnsiTheme="minorHAnsi" w:cstheme="minorHAnsi"/>
        </w:rPr>
        <w:t>. In Gaza, for instance, Israel has begun dropping tear gas canisters from drones, which have injured and maimed dozens in the past two months.</w:t>
      </w:r>
      <w:r w:rsidRPr="00BA4FCA">
        <w:rPr>
          <w:rFonts w:asciiTheme="minorHAnsi" w:hAnsiTheme="minorHAnsi" w:cstheme="minorHAnsi"/>
          <w:sz w:val="16"/>
        </w:rPr>
        <w:t xml:space="preserve"> "</w:t>
      </w:r>
      <w:r w:rsidRPr="00BA4FCA">
        <w:rPr>
          <w:rStyle w:val="Emphasis"/>
          <w:rFonts w:asciiTheme="minorHAnsi" w:hAnsiTheme="minorHAnsi" w:cstheme="minorHAnsi"/>
        </w:rPr>
        <w:t xml:space="preserve">Drones have crossed into a new frontier in military affairs: an area of entirely risk-free, remote and even potentially automated killing detached from human </w:t>
      </w:r>
      <w:proofErr w:type="spellStart"/>
      <w:r w:rsidRPr="00BA4FCA">
        <w:rPr>
          <w:rStyle w:val="Emphasis"/>
          <w:rFonts w:asciiTheme="minorHAnsi" w:hAnsiTheme="minorHAnsi" w:cstheme="minorHAnsi"/>
        </w:rPr>
        <w:t>behavioural</w:t>
      </w:r>
      <w:proofErr w:type="spellEnd"/>
      <w:r w:rsidRPr="00BA4FCA">
        <w:rPr>
          <w:rStyle w:val="Emphasis"/>
          <w:rFonts w:asciiTheme="minorHAnsi" w:hAnsiTheme="minorHAnsi" w:cstheme="minorHAnsi"/>
        </w:rPr>
        <w:t xml:space="preserve"> cues,"</w:t>
      </w:r>
      <w:r w:rsidRPr="00BA4FCA">
        <w:rPr>
          <w:rFonts w:asciiTheme="minorHAnsi" w:hAnsiTheme="minorHAnsi" w:cstheme="minorHAnsi"/>
          <w:sz w:val="16"/>
        </w:rPr>
        <w:t xml:space="preserve"> observes John </w:t>
      </w:r>
      <w:proofErr w:type="spellStart"/>
      <w:r w:rsidRPr="00BA4FCA">
        <w:rPr>
          <w:rFonts w:asciiTheme="minorHAnsi" w:hAnsiTheme="minorHAnsi" w:cstheme="minorHAnsi"/>
          <w:sz w:val="16"/>
        </w:rPr>
        <w:t>Sifton</w:t>
      </w:r>
      <w:proofErr w:type="spellEnd"/>
      <w:r w:rsidRPr="00BA4FCA">
        <w:rPr>
          <w:rFonts w:asciiTheme="minorHAnsi" w:hAnsiTheme="minorHAnsi" w:cstheme="minorHAnsi"/>
          <w:sz w:val="16"/>
        </w:rPr>
        <w:t xml:space="preserve"> for The Nation. To this end, a newly released report published by the All Party Parliamentary Group (APPG) on Drones has warned the UK's use of drones in Syria and Iraq has "raised some serious questions about the legality, efficacy and strategic coherence" regarding drones, adding that </w:t>
      </w:r>
      <w:r w:rsidRPr="00BA4FCA">
        <w:rPr>
          <w:rStyle w:val="StyleUnderline"/>
          <w:rFonts w:asciiTheme="minorHAnsi" w:hAnsiTheme="minorHAnsi" w:cstheme="minorHAnsi"/>
        </w:rPr>
        <w:t>UK personnel are at risk of facing trial for murder where civilians are killed in foreign coun</w:t>
      </w:r>
      <w:r w:rsidRPr="00BA4FCA">
        <w:rPr>
          <w:rFonts w:asciiTheme="minorHAnsi" w:hAnsiTheme="minorHAnsi" w:cstheme="minorHAnsi"/>
          <w:sz w:val="16"/>
        </w:rPr>
        <w:t xml:space="preserve">tries. </w:t>
      </w:r>
      <w:r w:rsidRPr="00BA4FCA">
        <w:rPr>
          <w:rStyle w:val="Emphasis"/>
          <w:rFonts w:asciiTheme="minorHAnsi" w:hAnsiTheme="minorHAnsi" w:cstheme="minorHAnsi"/>
        </w:rPr>
        <w:t>The number of states deploying armed drones has quadrupled in the past five year</w:t>
      </w:r>
      <w:r w:rsidRPr="00BA4FCA">
        <w:rPr>
          <w:rFonts w:asciiTheme="minorHAnsi" w:hAnsiTheme="minorHAnsi" w:cstheme="minorHAnsi"/>
          <w:sz w:val="16"/>
        </w:rPr>
        <w:t>s "</w:t>
      </w:r>
      <w:r w:rsidRPr="00BA4FCA">
        <w:rPr>
          <w:rStyle w:val="StyleUnderline"/>
          <w:rFonts w:asciiTheme="minorHAnsi" w:hAnsiTheme="minorHAnsi" w:cstheme="minorHAnsi"/>
        </w:rPr>
        <w:t>Our report shows that without a crystal-clear policy, UK armed drones are flying into trouble. This risks harm to innocent civilians and leaves British personnel wide open to criminal prosecution,"</w:t>
      </w:r>
      <w:r w:rsidRPr="00BA4FCA">
        <w:rPr>
          <w:rFonts w:asciiTheme="minorHAnsi" w:hAnsiTheme="minorHAnsi" w:cstheme="minorHAnsi"/>
          <w:sz w:val="16"/>
        </w:rPr>
        <w:t xml:space="preserve"> said Adam Holloway, a Conservative Party MP and co-chair of the APPG on Drones. The APPG report also noted there is growing concern the UK is supporting what can only be defined as an illegal US drone </w:t>
      </w:r>
      <w:proofErr w:type="spellStart"/>
      <w:r w:rsidRPr="00BA4FCA">
        <w:rPr>
          <w:rFonts w:asciiTheme="minorHAnsi" w:hAnsiTheme="minorHAnsi" w:cstheme="minorHAnsi"/>
          <w:sz w:val="16"/>
        </w:rPr>
        <w:t>programme</w:t>
      </w:r>
      <w:proofErr w:type="spellEnd"/>
      <w:r w:rsidRPr="00BA4FCA">
        <w:rPr>
          <w:rFonts w:asciiTheme="minorHAnsi" w:hAnsiTheme="minorHAnsi" w:cstheme="minorHAnsi"/>
          <w:sz w:val="16"/>
        </w:rPr>
        <w:t xml:space="preserve">, noting, "In its current form, assistance to partners is putting the UK and its personnel at risk of criminal liability. Read more: Houthis claim UAE airport drone attack "UK use of force or assistance to partners in drone strikes outside situations of armed conflict are not protected by combatant immunity, therefore making personnel liable to prosecution for murder." With an ever growing number of countries attaining or on their way to attaining the technology to deploy armed drones, and global power and human rights violator Russia soon to join their ranks, the need for clear and unambiguous controls on the use and proliferation has never been greater, according to Drone Wars UK. This reality is underscored by the circumstances surrounding the first ever drone strike carried out by the US in Afghanistan in 2002, which not only killed civilians, but </w:t>
      </w:r>
      <w:r w:rsidRPr="00BA4FCA">
        <w:rPr>
          <w:rStyle w:val="StyleUnderline"/>
          <w:rFonts w:asciiTheme="minorHAnsi" w:hAnsiTheme="minorHAnsi" w:cstheme="minorHAnsi"/>
        </w:rPr>
        <w:t>also struck where Bin Laden wasn't</w:t>
      </w:r>
      <w:r w:rsidRPr="00BA4FCA">
        <w:rPr>
          <w:rFonts w:asciiTheme="minorHAnsi" w:hAnsiTheme="minorHAnsi" w:cstheme="minorHAnsi"/>
          <w:sz w:val="16"/>
        </w:rPr>
        <w:t xml:space="preserve">, proving the strike was carried out based on faulty intelligence. When details of the United States' botched debut drone strike became known, Pentagon officials became evasive When details of the United States' botched debut drone strike became known, Pentagon officials became evasive, offering little more than double-speak to explain why the order to strike had been given. "We're convinced that it was an appropriate target, then Pentagon spokesperson Victoria Clark said at the time. "We do not know yet exactly who it was," while another Pentagon spokesperson, John </w:t>
      </w:r>
      <w:proofErr w:type="spellStart"/>
      <w:r w:rsidRPr="00BA4FCA">
        <w:rPr>
          <w:rFonts w:asciiTheme="minorHAnsi" w:hAnsiTheme="minorHAnsi" w:cstheme="minorHAnsi"/>
          <w:sz w:val="16"/>
        </w:rPr>
        <w:t>Stufflebeem</w:t>
      </w:r>
      <w:proofErr w:type="spellEnd"/>
      <w:r w:rsidRPr="00BA4FCA">
        <w:rPr>
          <w:rFonts w:asciiTheme="minorHAnsi" w:hAnsiTheme="minorHAnsi" w:cstheme="minorHAnsi"/>
          <w:sz w:val="16"/>
        </w:rPr>
        <w:t>, claimed only that the targets were "not innocent", even though he refused to identify who the targets were. In other words, the first ever drone strike carried out by the US was based only on a "presumption of guilt," which was all but confirmed by then Defense Secretary Donald Rumsfeld when he stated, "Indicators were there that there was something untoward that we needed to go away… Initial indications would seem to say that these are not peasant people up there farming." This speaks directly to growing and threatening dilemma the use of armed drones poses the world today, particularly for the people of the Middle East. In the coming years, dozens of nation-states will have armed drones roaming the skies in search of their next human target, many of whom could be assassinated remotely for no other reason than they didn't "look innocent" or did not appear to be "farming".</w:t>
      </w:r>
    </w:p>
    <w:p w14:paraId="5F9FBA7F" w14:textId="77777777" w:rsidR="005838E7" w:rsidRPr="00BA4FCA" w:rsidRDefault="005838E7" w:rsidP="005838E7">
      <w:pPr>
        <w:rPr>
          <w:rFonts w:asciiTheme="minorHAnsi" w:hAnsiTheme="minorHAnsi" w:cstheme="minorHAnsi"/>
        </w:rPr>
      </w:pPr>
    </w:p>
    <w:p w14:paraId="0DC27A6C"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lastRenderedPageBreak/>
        <w:t xml:space="preserve">Drones used by Americans are killing people and Yemen – undermining US cred, means so </w:t>
      </w:r>
      <w:proofErr w:type="spellStart"/>
      <w:r w:rsidRPr="00BA4FCA">
        <w:rPr>
          <w:rFonts w:asciiTheme="minorHAnsi" w:hAnsiTheme="minorHAnsi" w:cstheme="minorHAnsi"/>
        </w:rPr>
        <w:t>aff</w:t>
      </w:r>
      <w:proofErr w:type="spellEnd"/>
      <w:r w:rsidRPr="00BA4FCA">
        <w:rPr>
          <w:rFonts w:asciiTheme="minorHAnsi" w:hAnsiTheme="minorHAnsi" w:cstheme="minorHAnsi"/>
        </w:rPr>
        <w:t xml:space="preserve"> solvency – THEIR EVIDENCE</w:t>
      </w:r>
    </w:p>
    <w:p w14:paraId="78DF445E" w14:textId="77777777" w:rsidR="005838E7" w:rsidRPr="00BA4FCA" w:rsidRDefault="005838E7" w:rsidP="005838E7">
      <w:pPr>
        <w:rPr>
          <w:rFonts w:asciiTheme="minorHAnsi" w:hAnsiTheme="minorHAnsi" w:cstheme="minorHAnsi"/>
        </w:rPr>
      </w:pPr>
      <w:r w:rsidRPr="00BA4FCA">
        <w:rPr>
          <w:rStyle w:val="Style13ptBold"/>
          <w:rFonts w:asciiTheme="minorHAnsi" w:hAnsiTheme="minorHAnsi" w:cstheme="minorHAnsi"/>
        </w:rPr>
        <w:t xml:space="preserve">Greenfield and </w:t>
      </w:r>
      <w:proofErr w:type="spellStart"/>
      <w:r w:rsidRPr="00BA4FCA">
        <w:rPr>
          <w:rStyle w:val="Style13ptBold"/>
          <w:rFonts w:asciiTheme="minorHAnsi" w:hAnsiTheme="minorHAnsi" w:cstheme="minorHAnsi"/>
        </w:rPr>
        <w:t>Hausheer</w:t>
      </w:r>
      <w:proofErr w:type="spellEnd"/>
      <w:r w:rsidRPr="00BA4FCA">
        <w:rPr>
          <w:rStyle w:val="Style13ptBold"/>
          <w:rFonts w:asciiTheme="minorHAnsi" w:hAnsiTheme="minorHAnsi" w:cstheme="minorHAnsi"/>
        </w:rPr>
        <w:t xml:space="preserve"> 14 </w:t>
      </w:r>
      <w:r w:rsidRPr="00BA4FCA">
        <w:rPr>
          <w:rFonts w:asciiTheme="minorHAnsi" w:hAnsiTheme="minorHAnsi" w:cstheme="minorHAnsi"/>
        </w:rPr>
        <w:t>https://www.atlanticcouncil.org/images/publications/Drone_Strikes_in_Yemen.pdf</w:t>
      </w:r>
    </w:p>
    <w:p w14:paraId="284EC0C3" w14:textId="77777777" w:rsidR="005838E7" w:rsidRPr="00BA4FCA" w:rsidRDefault="005838E7" w:rsidP="005838E7">
      <w:pPr>
        <w:rPr>
          <w:rStyle w:val="StyleUnderline"/>
          <w:rFonts w:asciiTheme="minorHAnsi" w:hAnsiTheme="minorHAnsi" w:cstheme="minorHAnsi"/>
        </w:rPr>
      </w:pPr>
      <w:r w:rsidRPr="00BA4FCA">
        <w:rPr>
          <w:rStyle w:val="Emphasis"/>
          <w:rFonts w:asciiTheme="minorHAnsi" w:hAnsiTheme="minorHAnsi" w:cstheme="minorHAnsi"/>
        </w:rPr>
        <w:t>The gap between independent estimates of noncombatant casualties and the administration’s claims about the low rate of civilian casualties— combined with US reticence to disclose or assume any responsibility for actions taken—continues to sow distrust and virulent animosity among Yemenis toward the United States</w:t>
      </w:r>
      <w:r w:rsidRPr="00BA4FCA">
        <w:rPr>
          <w:rFonts w:asciiTheme="minorHAnsi" w:hAnsiTheme="minorHAnsi" w:cstheme="minorHAnsi"/>
          <w:sz w:val="16"/>
        </w:rPr>
        <w:t>. One reason for the discrepancy in estimates of civilians killed is that the US government reportedly “</w:t>
      </w:r>
      <w:r w:rsidRPr="00BA4FCA">
        <w:rPr>
          <w:rStyle w:val="StyleUnderline"/>
          <w:rFonts w:asciiTheme="minorHAnsi" w:hAnsiTheme="minorHAnsi" w:cstheme="minorHAnsi"/>
        </w:rPr>
        <w:t>counts all military-age males in a strike zone as combatants” and does not categorize them as 19 20 21 22 23 Principles and Will,”</w:t>
      </w:r>
      <w:r w:rsidRPr="00BA4FCA">
        <w:rPr>
          <w:rFonts w:asciiTheme="minorHAnsi" w:hAnsiTheme="minorHAnsi" w:cstheme="minorHAnsi"/>
          <w:sz w:val="16"/>
        </w:rPr>
        <w:t xml:space="preserve"> 4 ATLANTIC COUNCIL many of whom </w:t>
      </w:r>
      <w:r w:rsidRPr="00BA4FCA">
        <w:rPr>
          <w:rStyle w:val="Emphasis"/>
          <w:rFonts w:asciiTheme="minorHAnsi" w:hAnsiTheme="minorHAnsi" w:cstheme="minorHAnsi"/>
        </w:rPr>
        <w:t>arguably do not pose a direct threat to the United States, are being targeted</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working to dismantle AQAP, making him precisely the sort of local ally the United States desperately needs. The problem with a strike that targets rank-and-file members is two-fold: first, it most likely does not reach the targeting threshold of an individual who poses an imminent threat to the United States and therefore lacks a solid legal basis. </w:t>
      </w:r>
      <w:r w:rsidRPr="00BA4FCA">
        <w:rPr>
          <w:rStyle w:val="Emphasis"/>
          <w:rFonts w:asciiTheme="minorHAnsi" w:hAnsiTheme="minorHAnsi" w:cstheme="minorHAnsi"/>
        </w:rPr>
        <w:t>Second, the more broadly the net is cast, the higher the likelihood that mistakes are made and the greater the incidence of civilian casualties. Since 2002, an estimated 750 to 974 people were killed by drone strikes in Yemen</w:t>
      </w:r>
      <w:r w:rsidRPr="00BA4FCA">
        <w:rPr>
          <w:rFonts w:asciiTheme="minorHAnsi" w:hAnsiTheme="minorHAnsi" w:cstheme="minorHAnsi"/>
          <w:sz w:val="16"/>
        </w:rPr>
        <w:t xml:space="preserve">,24 yet the American public does not know how many of those targeted were high-value militants, how many posed an imminent threat to the United States, </w:t>
      </w:r>
      <w:r w:rsidRPr="00BA4FCA">
        <w:rPr>
          <w:rStyle w:val="StyleUnderline"/>
          <w:rFonts w:asciiTheme="minorHAnsi" w:hAnsiTheme="minorHAnsi" w:cstheme="minorHAnsi"/>
        </w:rPr>
        <w:t>how many were civilians, and how many were hit accidentall</w:t>
      </w:r>
      <w:r w:rsidRPr="00BA4FCA">
        <w:rPr>
          <w:rFonts w:asciiTheme="minorHAnsi" w:hAnsiTheme="minorHAnsi" w:cstheme="minorHAnsi"/>
          <w:sz w:val="16"/>
        </w:rPr>
        <w:t xml:space="preserve">y. Unless the </w:t>
      </w:r>
      <w:r w:rsidRPr="00BA4FCA">
        <w:rPr>
          <w:rStyle w:val="Emphasis"/>
          <w:rFonts w:asciiTheme="minorHAnsi" w:hAnsiTheme="minorHAnsi" w:cstheme="minorHAnsi"/>
        </w:rPr>
        <w:t xml:space="preserve">Obama administration identifies </w:t>
      </w:r>
      <w:proofErr w:type="gramStart"/>
      <w:r w:rsidRPr="00BA4FCA">
        <w:rPr>
          <w:rStyle w:val="Emphasis"/>
          <w:rFonts w:asciiTheme="minorHAnsi" w:hAnsiTheme="minorHAnsi" w:cstheme="minorHAnsi"/>
        </w:rPr>
        <w:t>drone</w:t>
      </w:r>
      <w:proofErr w:type="gramEnd"/>
      <w:r w:rsidRPr="00BA4FCA">
        <w:rPr>
          <w:rStyle w:val="Emphasis"/>
          <w:rFonts w:asciiTheme="minorHAnsi" w:hAnsiTheme="minorHAnsi" w:cstheme="minorHAnsi"/>
        </w:rPr>
        <w:t xml:space="preserve"> strike victims and offers more transparency as to how it selects targets, it is impossible to verify that the United States is acting in accord with its own high standards for target selection. </w:t>
      </w:r>
      <w:r w:rsidRPr="00BA4FCA">
        <w:rPr>
          <w:rFonts w:asciiTheme="minorHAnsi" w:hAnsiTheme="minorHAnsi" w:cstheme="minorHAnsi"/>
          <w:sz w:val="16"/>
        </w:rPr>
        <w:t xml:space="preserve">US OFFICIALS JUSTIFY DRONE STRIKES BY EMPHASIZING THEIR ACCURACY AND PRECISION WHILE SIDESTEPPING QUESTIONS ABOUT TARGETING MISTAKES AND THE HIGH NUMBER OF STRIKES ON LOW- AND MID-LEVEL MILITANTS. US officials justify drone strikes by emphasizing their accuracy and precision25 while </w:t>
      </w:r>
      <w:r w:rsidRPr="00BA4FCA">
        <w:rPr>
          <w:rStyle w:val="StyleUnderline"/>
          <w:rFonts w:asciiTheme="minorHAnsi" w:hAnsiTheme="minorHAnsi" w:cstheme="minorHAnsi"/>
        </w:rPr>
        <w:t xml:space="preserve">sidestepping questions about targeting mistakes and the high number of strikes on low- and mid-level militants. </w:t>
      </w:r>
      <w:r w:rsidRPr="00BA4FCA">
        <w:rPr>
          <w:rFonts w:asciiTheme="minorHAnsi" w:hAnsiTheme="minorHAnsi" w:cstheme="minorHAnsi"/>
          <w:sz w:val="16"/>
        </w:rPr>
        <w:t xml:space="preserve">In Yemen, the </w:t>
      </w:r>
      <w:r w:rsidRPr="00BA4FCA">
        <w:rPr>
          <w:rStyle w:val="Emphasis"/>
          <w:rFonts w:asciiTheme="minorHAnsi" w:hAnsiTheme="minorHAnsi" w:cstheme="minorHAnsi"/>
        </w:rPr>
        <w:t>United States frequently claims to have killed the same high-level figure multiple times</w:t>
      </w:r>
      <w:r w:rsidRPr="00BA4FCA">
        <w:rPr>
          <w:rFonts w:asciiTheme="minorHAnsi" w:hAnsiTheme="minorHAnsi" w:cstheme="minorHAnsi"/>
          <w:sz w:val="16"/>
        </w:rPr>
        <w:t xml:space="preserve">, which raises serious questions about the accuracy of intelligence used to select targets as well as the precision of the strikes.26 </w:t>
      </w:r>
      <w:r w:rsidRPr="00BA4FCA">
        <w:rPr>
          <w:rStyle w:val="Emphasis"/>
          <w:rFonts w:asciiTheme="minorHAnsi" w:hAnsiTheme="minorHAnsi" w:cstheme="minorHAnsi"/>
        </w:rPr>
        <w:t>No tactic is perfect, but the lack of clarity on who is being targeted and who is killed undermines US credibility</w:t>
      </w:r>
      <w:r w:rsidRPr="00BA4FCA">
        <w:rPr>
          <w:rStyle w:val="StyleUnderline"/>
          <w:rFonts w:asciiTheme="minorHAnsi" w:hAnsiTheme="minorHAnsi" w:cstheme="minorHAnsi"/>
        </w:rPr>
        <w:t xml:space="preserve">. This aspect of the drone program deserves greater scrutiny. Faulty Intelligence and Targeting Mistakes The most notable incident occurred in August 2012 Targeting mistakes happen for </w:t>
      </w:r>
      <w:proofErr w:type="gramStart"/>
      <w:r w:rsidRPr="00BA4FCA">
        <w:rPr>
          <w:rStyle w:val="StyleUnderline"/>
          <w:rFonts w:asciiTheme="minorHAnsi" w:hAnsiTheme="minorHAnsi" w:cstheme="minorHAnsi"/>
        </w:rPr>
        <w:t>a number of</w:t>
      </w:r>
      <w:proofErr w:type="gramEnd"/>
      <w:r w:rsidRPr="00BA4FCA">
        <w:rPr>
          <w:rStyle w:val="StyleUnderline"/>
          <w:rFonts w:asciiTheme="minorHAnsi" w:hAnsiTheme="minorHAnsi" w:cstheme="minorHAnsi"/>
        </w:rPr>
        <w:t xml:space="preserve"> reasons. Faulty intelligence is one factor, particularly in countries like Yemen where it is difficult for the United States to have an adequate on-the-ground intelligence presence given the inhospitable terrain and security challenges.28 The United States relies on several intelligence sources to identify targets for covert drone operations; for example, overhead video, signals intelligence, and human intelligence.29 All three of these sources have serious weaknesses that can lead to targeting mistakes.</w:t>
      </w:r>
      <w:r w:rsidRPr="00BA4FCA">
        <w:rPr>
          <w:rFonts w:asciiTheme="minorHAnsi" w:hAnsiTheme="minorHAnsi" w:cstheme="minorHAnsi"/>
          <w:sz w:val="16"/>
        </w:rPr>
        <w:t xml:space="preserve"> Overhead video is not always easy to interpret, especially in crowded urban areas or villages.30 Signals intelligence—collected from communication systems31—is also questionable since militants know that the United States uses cell phones to track them.32 when a strike killed three al-Qaeda militants but also an imam and a policeman he had brought along for 27 protection. </w:t>
      </w:r>
      <w:r w:rsidRPr="00BA4FCA">
        <w:rPr>
          <w:rStyle w:val="StyleUnderline"/>
          <w:rFonts w:asciiTheme="minorHAnsi" w:hAnsiTheme="minorHAnsi" w:cstheme="minorHAnsi"/>
        </w:rPr>
        <w:t>It turned out that the imam was actually</w:t>
      </w:r>
    </w:p>
    <w:p w14:paraId="7045C0FE" w14:textId="1BF0F1DD"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US cred down now - Trump</w:t>
      </w:r>
    </w:p>
    <w:p w14:paraId="3F09CD67"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 xml:space="preserve">Trump has already undermined US credibility – meaning either there is no </w:t>
      </w:r>
      <w:proofErr w:type="gramStart"/>
      <w:r w:rsidRPr="00BA4FCA">
        <w:rPr>
          <w:rFonts w:asciiTheme="minorHAnsi" w:hAnsiTheme="minorHAnsi" w:cstheme="minorHAnsi"/>
        </w:rPr>
        <w:t>impact</w:t>
      </w:r>
      <w:proofErr w:type="gramEnd"/>
      <w:r w:rsidRPr="00BA4FCA">
        <w:rPr>
          <w:rFonts w:asciiTheme="minorHAnsi" w:hAnsiTheme="minorHAnsi" w:cstheme="minorHAnsi"/>
        </w:rPr>
        <w:t xml:space="preserve"> or it should have already been trigger</w:t>
      </w:r>
    </w:p>
    <w:p w14:paraId="7619CF71" w14:textId="77777777" w:rsidR="005838E7" w:rsidRPr="00BA4FCA" w:rsidRDefault="005838E7" w:rsidP="005838E7">
      <w:pPr>
        <w:rPr>
          <w:rFonts w:asciiTheme="minorHAnsi" w:hAnsiTheme="minorHAnsi" w:cstheme="minorHAnsi"/>
        </w:rPr>
      </w:pPr>
      <w:proofErr w:type="spellStart"/>
      <w:r w:rsidRPr="00BA4FCA">
        <w:rPr>
          <w:rStyle w:val="Style13ptBold"/>
          <w:rFonts w:asciiTheme="minorHAnsi" w:hAnsiTheme="minorHAnsi" w:cstheme="minorHAnsi"/>
        </w:rPr>
        <w:t>Shepp</w:t>
      </w:r>
      <w:proofErr w:type="spellEnd"/>
      <w:r w:rsidRPr="00BA4FCA">
        <w:rPr>
          <w:rStyle w:val="Style13ptBold"/>
          <w:rFonts w:asciiTheme="minorHAnsi" w:hAnsiTheme="minorHAnsi" w:cstheme="minorHAnsi"/>
        </w:rPr>
        <w:t xml:space="preserve"> 18 </w:t>
      </w:r>
      <w:r w:rsidRPr="00BA4FCA">
        <w:rPr>
          <w:rFonts w:asciiTheme="minorHAnsi" w:hAnsiTheme="minorHAnsi" w:cstheme="minorHAnsi"/>
        </w:rPr>
        <w:t xml:space="preserve">(Jonah </w:t>
      </w:r>
      <w:proofErr w:type="spellStart"/>
      <w:r w:rsidRPr="00BA4FCA">
        <w:rPr>
          <w:rFonts w:asciiTheme="minorHAnsi" w:hAnsiTheme="minorHAnsi" w:cstheme="minorHAnsi"/>
        </w:rPr>
        <w:t>Shepp</w:t>
      </w:r>
      <w:proofErr w:type="spellEnd"/>
      <w:r w:rsidRPr="00BA4FCA">
        <w:rPr>
          <w:rFonts w:asciiTheme="minorHAnsi" w:hAnsiTheme="minorHAnsi" w:cstheme="minorHAnsi"/>
        </w:rPr>
        <w:t>, 5-26-2018, "Trump’s Credibility Problem Is Now America’s," Intelligencer, http://nymag.com/intelligencer/2018/05/the-trump-administration-has-a-credibility-problem.html)</w:t>
      </w:r>
    </w:p>
    <w:p w14:paraId="573818E3" w14:textId="77777777" w:rsidR="005838E7" w:rsidRPr="00BA4FCA" w:rsidRDefault="005838E7" w:rsidP="005838E7">
      <w:pPr>
        <w:rPr>
          <w:rStyle w:val="StyleUnderline"/>
          <w:rFonts w:asciiTheme="minorHAnsi" w:hAnsiTheme="minorHAnsi" w:cstheme="minorHAnsi"/>
        </w:rPr>
      </w:pPr>
      <w:r w:rsidRPr="00BA4FCA">
        <w:rPr>
          <w:rFonts w:asciiTheme="minorHAnsi" w:hAnsiTheme="minorHAnsi" w:cstheme="minorHAnsi"/>
          <w:sz w:val="16"/>
        </w:rPr>
        <w:t xml:space="preserve">One of Republicans’ favorite critiques of former President Barack Obama during his time in office was that he undermined American credibility on the world stage through his reticence to project U.S. hard power to its maximal extent. The main and most compelling case for this critique was Obama’s 2013 warning to Syrian President Bashar al-Assad that he would face consequences if he used chemical weapons against his own citizens. Assad did so anyway, and Obama declined to follow through on the threat, leery of getting the U.S. embroiled in another messy Middle Eastern conflict or repeating the destabilizing consequences of our intervention in Libya. “Credibility” was also bandied about as a reason why it was wrong for Obama to withdraw U.S. soldiers from Iraq and attempt to draw them down in Afghanistan as well, with right-wing hawks complaining that “the job was not done” in these countries — though of course, the ever-changing nature of “the job” had always been the fundamental problem these entanglements. Obama was likewise dinged by the right for not mustering a more forceful (that is, “credible”) response after Russia low-key invaded Ukraine, even if that threatened a direct confrontation with Russia. </w:t>
      </w:r>
      <w:r w:rsidRPr="00BA4FCA">
        <w:rPr>
          <w:rStyle w:val="StyleUnderline"/>
          <w:rFonts w:asciiTheme="minorHAnsi" w:hAnsiTheme="minorHAnsi" w:cstheme="minorHAnsi"/>
        </w:rPr>
        <w:t>Less than a year and a half into his term, President Donald Trump has done more damage to U.S. foreign policy credibility than even the right-wing bogeyman version of Obama managed to do in eight years</w:t>
      </w:r>
      <w:r w:rsidRPr="00BA4FCA">
        <w:rPr>
          <w:rFonts w:asciiTheme="minorHAnsi" w:hAnsiTheme="minorHAnsi" w:cstheme="minorHAnsi"/>
          <w:sz w:val="16"/>
        </w:rPr>
        <w:t xml:space="preserve">. </w:t>
      </w:r>
      <w:r w:rsidRPr="00BA4FCA">
        <w:rPr>
          <w:rStyle w:val="StyleUnderline"/>
          <w:rFonts w:asciiTheme="minorHAnsi" w:hAnsiTheme="minorHAnsi" w:cstheme="minorHAnsi"/>
        </w:rPr>
        <w:t>Yet, strangely, few of these credibility hawks seem particularly perturbed by his choices. Of course, Trump is guilty of some of the exact same sins they pin on Obama, particularly in Syria, where the U.S. is still failing to hold Assad accountable for his continued brutality.</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Yet, he is also undermining our credibility in another, equally important way: by diluting our allies’ confidence that the U.S. can be relied on to uphold its commitments. Take for example his abrupt decision on Thursday to cancel a planned summit with North Korean dictator Kim Jong-un over his country’s nuclear weapons program. The summit was the product of Trump’s own misunderstanding and rash decision-making in the first place, and not in any way coordinated with our allies or other key players in East Asia (i.e., China). </w:t>
      </w:r>
      <w:r w:rsidRPr="00BA4FCA">
        <w:rPr>
          <w:rFonts w:asciiTheme="minorHAnsi" w:hAnsiTheme="minorHAnsi" w:cstheme="minorHAnsi"/>
          <w:sz w:val="16"/>
        </w:rPr>
        <w:t>Trump’s letter to Kim announcing the cancellation was likewise uncoordinated and came as a surprise to Seoul, Tokyo, Beijing, and even Foggy Bottom, from which Secretary of State Mike Pompeo had been touting the diplomatic progress the administration was making a mere hour before the letter was published. (Welcome to the Trump State Department, Mike. It isn’t going to be any better for you than it was for Rex Tillerson.) Right-wing pundits were quick to spin the letter as an example of Trump’s muscular, dominating, alpha-male approach to negotiation. Trump’s (ghostwritten) book, The Art of the Deal, was referenced repeatedly. Forget that namby-pamby consensus-building crap that comrade Obama trafficked in; this is how Real Men do diplomacy. North Korea responded respectfully to the letter, saying it was still interested in talking to the U.S., and now the summit may or may not be back in the cards. (Kim Jong-un and South Korean President Moon Jae-in held a surprise meeting on Saturday, as well.) See, say the right-wing pundits: Trump’s abusive style of negotiating works. Don’t believe the nattering naysayers of the liberal media. Aside from the facts that the summit could still get canceled again or end in failure, that North Korea might still be playing a long game to embarrass the U.S., and that Trump probably could have achieved this turnaround without making such a dramatic gesture, there’s a glaring problem with this line of argument. In business, sure, suddenly pulling out of a deal in order to scare your counterparty into meeting your terms can work, sometimes. Imagine, however, how you might feel if your business partner in a joint venture pulled such a stunt without asking, or even so much as warning, you about it. Would you ever trust or work with that partner again? That’s precisely what Trump did on Thursday to Moon, with whom he had met just two days before in Washington. The South Korean government was blindsided by the announcement that the summit was canceled, and none too pleased to be treated this way by its ally. Trump’s hardball tactics have undercut Moon’s efforts at reconciliation, whereas what little enthusiasm China had for participating in sanctions against North Korea has waned. If Trump’s strategy is to pressure Kim into making a deal, he has done a fine job of alienating the regional partners he will need to apply that pressure effectively. In the right-wing critique of Obama’s foreign policy, U</w:t>
      </w:r>
      <w:r w:rsidRPr="00BA4FCA">
        <w:rPr>
          <w:rStyle w:val="StyleUnderline"/>
          <w:rFonts w:asciiTheme="minorHAnsi" w:hAnsiTheme="minorHAnsi" w:cstheme="minorHAnsi"/>
        </w:rPr>
        <w:t xml:space="preserve">.S. credibility is defined rather one-dimensionally, as the willingness to follow through on threats and to back up our words with hard power. But credibility also means keeping your promises, especially to friends and partners, which the Trump administration appears unwilling or unable to do. Is the U.S. </w:t>
      </w:r>
      <w:proofErr w:type="gramStart"/>
      <w:r w:rsidRPr="00BA4FCA">
        <w:rPr>
          <w:rStyle w:val="StyleUnderline"/>
          <w:rFonts w:asciiTheme="minorHAnsi" w:hAnsiTheme="minorHAnsi" w:cstheme="minorHAnsi"/>
        </w:rPr>
        <w:t>actually committed</w:t>
      </w:r>
      <w:proofErr w:type="gramEnd"/>
      <w:r w:rsidRPr="00BA4FCA">
        <w:rPr>
          <w:rStyle w:val="StyleUnderline"/>
          <w:rFonts w:asciiTheme="minorHAnsi" w:hAnsiTheme="minorHAnsi" w:cstheme="minorHAnsi"/>
        </w:rPr>
        <w:t xml:space="preserve"> to resolving the Korean situation diplomatically or not? Right now, nobody in Seoul can really say for sure — and that’s a big problem, because they’re the ones who will suffer and die if the crisis spirals into war.</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Trump has treated our allies no better when it comes to the other item on his foreign policy agenda this year: Iran. The president withdrew the U.S. from the deal to contain Iran’s nuclear program — effectively ensuring its demise — over the objections of every </w:t>
      </w:r>
      <w:r w:rsidRPr="00BA4FCA">
        <w:rPr>
          <w:rStyle w:val="StyleUnderline"/>
          <w:rFonts w:asciiTheme="minorHAnsi" w:hAnsiTheme="minorHAnsi" w:cstheme="minorHAnsi"/>
        </w:rPr>
        <w:lastRenderedPageBreak/>
        <w:t>other country involved in making it, including key American allies in Europe along with Russia and China</w:t>
      </w:r>
      <w:r w:rsidRPr="00BA4FCA">
        <w:rPr>
          <w:rFonts w:asciiTheme="minorHAnsi" w:hAnsiTheme="minorHAnsi" w:cstheme="minorHAnsi"/>
          <w:sz w:val="16"/>
        </w:rPr>
        <w:t xml:space="preserve">. That he did so at the urging of Iran’s enemies Israel and Saudi Arabia does not inspire confidence in foreign capitals that the U.S. is committed to avoiding yet another catastrophic war in the Middle East. </w:t>
      </w:r>
      <w:r w:rsidRPr="00BA4FCA">
        <w:rPr>
          <w:rStyle w:val="StyleUnderline"/>
          <w:rFonts w:asciiTheme="minorHAnsi" w:hAnsiTheme="minorHAnsi" w:cstheme="minorHAnsi"/>
        </w:rPr>
        <w:t xml:space="preserve">Trump’s threats to U.S. credibility also include his unilateral withdrawal from the Paris climate agreement and his reluctant commitment to NATO’s common defense. </w:t>
      </w:r>
      <w:proofErr w:type="gramStart"/>
      <w:r w:rsidRPr="00BA4FCA">
        <w:rPr>
          <w:rStyle w:val="StyleUnderline"/>
          <w:rFonts w:asciiTheme="minorHAnsi" w:hAnsiTheme="minorHAnsi" w:cstheme="minorHAnsi"/>
        </w:rPr>
        <w:t>Needless to say, the</w:t>
      </w:r>
      <w:proofErr w:type="gramEnd"/>
      <w:r w:rsidRPr="00BA4FCA">
        <w:rPr>
          <w:rStyle w:val="StyleUnderline"/>
          <w:rFonts w:asciiTheme="minorHAnsi" w:hAnsiTheme="minorHAnsi" w:cstheme="minorHAnsi"/>
        </w:rPr>
        <w:t xml:space="preserve"> increasingly visible web of personal and money connections between Trump and the Russian plutocracy also diminishes American credibility in obvious ways, as even the suspicion that the U.S. president might have unsavory ties to Moscow could lead other world leaders to second-guess his decisions. </w:t>
      </w:r>
      <w:r w:rsidRPr="00BA4FCA">
        <w:rPr>
          <w:rFonts w:asciiTheme="minorHAnsi" w:hAnsiTheme="minorHAnsi" w:cstheme="minorHAnsi"/>
          <w:sz w:val="16"/>
        </w:rPr>
        <w:t xml:space="preserve">But to the right, none of </w:t>
      </w:r>
      <w:proofErr w:type="gramStart"/>
      <w:r w:rsidRPr="00BA4FCA">
        <w:rPr>
          <w:rFonts w:asciiTheme="minorHAnsi" w:hAnsiTheme="minorHAnsi" w:cstheme="minorHAnsi"/>
          <w:sz w:val="16"/>
        </w:rPr>
        <w:t>this matters</w:t>
      </w:r>
      <w:proofErr w:type="gramEnd"/>
      <w:r w:rsidRPr="00BA4FCA">
        <w:rPr>
          <w:rFonts w:asciiTheme="minorHAnsi" w:hAnsiTheme="minorHAnsi" w:cstheme="minorHAnsi"/>
          <w:sz w:val="16"/>
        </w:rPr>
        <w:t xml:space="preserve">. To them, credibility means we do what we threaten to do and nothing more, keeping our promises to allied countries only as those allies pay up or kowtow. This is in keeping with the contempt for internationalism that forms a core principle of Trump’s self-centered, jingoistic ideology, which the GOP has with few exceptions wholeheartedly embraced. It is certainly what you’d expect in a foreign policy directed primarily by National Security Adviser John Bolton, who despises the United Nations, has no interest in what the rest of the world thinks, and openly favors military “solutions” in both Iran and North Korea. For decades, </w:t>
      </w:r>
      <w:r w:rsidRPr="00BA4FCA">
        <w:rPr>
          <w:rStyle w:val="StyleUnderline"/>
          <w:rFonts w:asciiTheme="minorHAnsi" w:hAnsiTheme="minorHAnsi" w:cstheme="minorHAnsi"/>
        </w:rPr>
        <w:t>the free world has operated under the assumption that the United States will act as its leader, using its might to advance not only its own interests but also those of its kindred nations and the international community writ large. Under Trump, the world is finding that we can no longer be trusted to engage in consultation, deliberation, or dialogue of any kind. Instead, we do whatever we want (or whatever he wants) with no real concern for the impact our decisions have on other countries, be they allies or adversaries. When other countries behave this way, we have a word for it: We call them rogue states. How long will our allies put up with this behavior before they simply stop believing a word we say? And how long will it take to repair that damage after the Trump era is over?</w:t>
      </w:r>
    </w:p>
    <w:p w14:paraId="1E1F999A" w14:textId="6A6A9F70" w:rsidR="005838E7" w:rsidRPr="00BA4FCA" w:rsidRDefault="005838E7" w:rsidP="005838E7">
      <w:pPr>
        <w:pStyle w:val="Heading3"/>
        <w:rPr>
          <w:rFonts w:asciiTheme="minorHAnsi" w:hAnsiTheme="minorHAnsi" w:cstheme="minorHAnsi"/>
        </w:rPr>
      </w:pPr>
      <w:proofErr w:type="spellStart"/>
      <w:r w:rsidRPr="00BA4FCA">
        <w:rPr>
          <w:rFonts w:asciiTheme="minorHAnsi" w:hAnsiTheme="minorHAnsi" w:cstheme="minorHAnsi"/>
        </w:rPr>
        <w:lastRenderedPageBreak/>
        <w:t>Heg</w:t>
      </w:r>
      <w:proofErr w:type="spellEnd"/>
      <w:r w:rsidRPr="00BA4FCA">
        <w:rPr>
          <w:rFonts w:asciiTheme="minorHAnsi" w:hAnsiTheme="minorHAnsi" w:cstheme="minorHAnsi"/>
        </w:rPr>
        <w:t xml:space="preserve"> bad</w:t>
      </w:r>
    </w:p>
    <w:p w14:paraId="3D547A51"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Unipolarity is counterproductive—multipolar leadership is the best way to sustain the liberal order</w:t>
      </w:r>
    </w:p>
    <w:p w14:paraId="6CE5594E" w14:textId="77777777" w:rsidR="005838E7" w:rsidRPr="00BA4FCA" w:rsidRDefault="005838E7" w:rsidP="005838E7">
      <w:pPr>
        <w:rPr>
          <w:rFonts w:asciiTheme="minorHAnsi" w:hAnsiTheme="minorHAnsi" w:cstheme="minorHAnsi"/>
        </w:rPr>
      </w:pPr>
      <w:proofErr w:type="spellStart"/>
      <w:r w:rsidRPr="00BA4FCA">
        <w:rPr>
          <w:rStyle w:val="Style13ptBold"/>
          <w:rFonts w:asciiTheme="minorHAnsi" w:hAnsiTheme="minorHAnsi" w:cstheme="minorHAnsi"/>
        </w:rPr>
        <w:t>Mazzar</w:t>
      </w:r>
      <w:proofErr w:type="spellEnd"/>
      <w:r w:rsidRPr="00BA4FCA">
        <w:rPr>
          <w:rStyle w:val="Style13ptBold"/>
          <w:rFonts w:asciiTheme="minorHAnsi" w:hAnsiTheme="minorHAnsi" w:cstheme="minorHAnsi"/>
        </w:rPr>
        <w:t>, Ph.D., 17 —</w:t>
      </w:r>
      <w:r w:rsidRPr="00BA4FCA">
        <w:rPr>
          <w:rFonts w:asciiTheme="minorHAnsi" w:hAnsiTheme="minorHAnsi" w:cstheme="minorHAnsi"/>
        </w:rPr>
        <w:t xml:space="preserve"> Senior Political Scientist at the RAND Corporation and Associate Director of the Strategy, Doctrine, and Resources Program at the RAND Corporation’s Arroyo Center, Ph.D. in public policy from the University of Maryland (Michael J., January/February 2017, “The Once and Future Order: What Comes After Hegemony?,” </w:t>
      </w:r>
      <w:r w:rsidRPr="00BA4FCA">
        <w:rPr>
          <w:rFonts w:asciiTheme="minorHAnsi" w:hAnsiTheme="minorHAnsi" w:cstheme="minorHAnsi"/>
          <w:i/>
        </w:rPr>
        <w:t>Foreign Affairs</w:t>
      </w:r>
      <w:r w:rsidRPr="00BA4FCA">
        <w:rPr>
          <w:rFonts w:asciiTheme="minorHAnsi" w:hAnsiTheme="minorHAnsi" w:cstheme="minorHAnsi"/>
        </w:rPr>
        <w:t>, pp. 25-32, Accessed 12/26/16,)</w:t>
      </w:r>
    </w:p>
    <w:p w14:paraId="359FE40C" w14:textId="77777777" w:rsidR="005838E7" w:rsidRPr="00BA4FCA" w:rsidRDefault="005838E7" w:rsidP="005838E7">
      <w:pPr>
        <w:rPr>
          <w:rFonts w:asciiTheme="minorHAnsi" w:hAnsiTheme="minorHAnsi" w:cstheme="minorHAnsi"/>
          <w:u w:val="single"/>
        </w:rPr>
      </w:pPr>
      <w:r w:rsidRPr="00BA4FCA">
        <w:rPr>
          <w:rStyle w:val="StyleUnderline"/>
          <w:rFonts w:asciiTheme="minorHAnsi" w:hAnsiTheme="minorHAnsi" w:cstheme="minorHAnsi"/>
          <w:highlight w:val="yellow"/>
        </w:rPr>
        <w:t>Few</w:t>
      </w:r>
      <w:r w:rsidRPr="00BA4FCA">
        <w:rPr>
          <w:rStyle w:val="StyleUnderline"/>
          <w:rFonts w:asciiTheme="minorHAnsi" w:hAnsiTheme="minorHAnsi" w:cstheme="minorHAnsi"/>
        </w:rPr>
        <w:t xml:space="preserve"> foreign policy </w:t>
      </w:r>
      <w:r w:rsidRPr="00BA4FCA">
        <w:rPr>
          <w:rStyle w:val="StyleUnderline"/>
          <w:rFonts w:asciiTheme="minorHAnsi" w:hAnsiTheme="minorHAnsi" w:cstheme="minorHAnsi"/>
          <w:highlight w:val="yellow"/>
        </w:rPr>
        <w:t>issues</w:t>
      </w:r>
      <w:r w:rsidRPr="00BA4FCA">
        <w:rPr>
          <w:rStyle w:val="StyleUnderline"/>
          <w:rFonts w:asciiTheme="minorHAnsi" w:hAnsiTheme="minorHAnsi" w:cstheme="minorHAnsi"/>
        </w:rPr>
        <w:t xml:space="preserve"> have </w:t>
      </w:r>
      <w:r w:rsidRPr="00BA4FCA">
        <w:rPr>
          <w:rStyle w:val="StyleUnderline"/>
          <w:rFonts w:asciiTheme="minorHAnsi" w:hAnsiTheme="minorHAnsi" w:cstheme="minorHAnsi"/>
          <w:highlight w:val="yellow"/>
        </w:rPr>
        <w:t>attracted more attention in recent years than</w:t>
      </w:r>
      <w:r w:rsidRPr="00BA4FCA">
        <w:rPr>
          <w:rFonts w:asciiTheme="minorHAnsi" w:hAnsiTheme="minorHAnsi" w:cstheme="minorHAnsi"/>
          <w:sz w:val="16"/>
        </w:rPr>
        <w:t xml:space="preserve"> the problem of </w:t>
      </w:r>
      <w:r w:rsidRPr="00BA4FCA">
        <w:rPr>
          <w:rStyle w:val="Emphasis"/>
          <w:rFonts w:asciiTheme="minorHAnsi" w:hAnsiTheme="minorHAnsi" w:cstheme="minorHAnsi"/>
          <w:highlight w:val="yellow"/>
        </w:rPr>
        <w:t>sustaining</w:t>
      </w:r>
      <w:r w:rsidRPr="00BA4FCA">
        <w:rPr>
          <w:rStyle w:val="Emphasis"/>
          <w:rFonts w:asciiTheme="minorHAnsi" w:hAnsiTheme="minorHAnsi" w:cstheme="minorHAnsi"/>
        </w:rPr>
        <w:t xml:space="preserve"> the </w:t>
      </w:r>
      <w:r w:rsidRPr="00BA4FCA">
        <w:rPr>
          <w:rStyle w:val="Emphasis"/>
          <w:rFonts w:asciiTheme="minorHAnsi" w:hAnsiTheme="minorHAnsi" w:cstheme="minorHAnsi"/>
          <w:highlight w:val="yellow"/>
        </w:rPr>
        <w:t>U.S.-led liberal international order</w:t>
      </w:r>
      <w:r w:rsidRPr="00BA4FCA">
        <w:rPr>
          <w:rFonts w:asciiTheme="minorHAnsi" w:hAnsiTheme="minorHAnsi" w:cstheme="minorHAnsi"/>
          <w:sz w:val="16"/>
          <w:highlight w:val="yellow"/>
        </w:rPr>
        <w:t>.</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After World War II, the </w:t>
      </w:r>
      <w:r w:rsidRPr="00BA4FCA">
        <w:rPr>
          <w:rStyle w:val="StyleUnderline"/>
          <w:rFonts w:asciiTheme="minorHAnsi" w:hAnsiTheme="minorHAnsi" w:cstheme="minorHAnsi"/>
          <w:highlight w:val="yellow"/>
        </w:rPr>
        <w:t>U</w:t>
      </w:r>
      <w:r w:rsidRPr="00BA4FCA">
        <w:rPr>
          <w:rStyle w:val="StyleUnderline"/>
          <w:rFonts w:asciiTheme="minorHAnsi" w:hAnsiTheme="minorHAnsi" w:cstheme="minorHAnsi"/>
        </w:rPr>
        <w:t xml:space="preserve">nited </w:t>
      </w:r>
      <w:r w:rsidRPr="00BA4FCA">
        <w:rPr>
          <w:rStyle w:val="StyleUnderline"/>
          <w:rFonts w:asciiTheme="minorHAnsi" w:hAnsiTheme="minorHAnsi" w:cstheme="minorHAnsi"/>
          <w:highlight w:val="yellow"/>
        </w:rPr>
        <w:t>S</w:t>
      </w:r>
      <w:r w:rsidRPr="00BA4FCA">
        <w:rPr>
          <w:rStyle w:val="StyleUnderline"/>
          <w:rFonts w:asciiTheme="minorHAnsi" w:hAnsiTheme="minorHAnsi" w:cstheme="minorHAnsi"/>
        </w:rPr>
        <w:t xml:space="preserve">tates </w:t>
      </w:r>
      <w:r w:rsidRPr="00BA4FCA">
        <w:rPr>
          <w:rStyle w:val="StyleUnderline"/>
          <w:rFonts w:asciiTheme="minorHAnsi" w:hAnsiTheme="minorHAnsi" w:cstheme="minorHAnsi"/>
          <w:highlight w:val="yellow"/>
        </w:rPr>
        <w:t>sponsored</w:t>
      </w:r>
      <w:r w:rsidRPr="00BA4FCA">
        <w:rPr>
          <w:rStyle w:val="StyleUnderline"/>
          <w:rFonts w:asciiTheme="minorHAnsi" w:hAnsiTheme="minorHAnsi" w:cstheme="minorHAnsi"/>
        </w:rPr>
        <w:t xml:space="preserve"> a set of </w:t>
      </w:r>
      <w:r w:rsidRPr="00BA4FCA">
        <w:rPr>
          <w:rStyle w:val="Emphasis"/>
          <w:rFonts w:asciiTheme="minorHAnsi" w:hAnsiTheme="minorHAnsi" w:cstheme="minorHAnsi"/>
          <w:highlight w:val="yellow"/>
        </w:rPr>
        <w:t>institutions</w:t>
      </w:r>
      <w:r w:rsidRPr="00BA4FCA">
        <w:rPr>
          <w:rStyle w:val="StyleUnderline"/>
          <w:rFonts w:asciiTheme="minorHAnsi" w:hAnsiTheme="minorHAnsi" w:cstheme="minorHAnsi"/>
          <w:highlight w:val="yellow"/>
        </w:rPr>
        <w:t xml:space="preserve">, </w:t>
      </w:r>
      <w:r w:rsidRPr="00BA4FCA">
        <w:rPr>
          <w:rStyle w:val="Emphasis"/>
          <w:rFonts w:asciiTheme="minorHAnsi" w:hAnsiTheme="minorHAnsi" w:cstheme="minorHAnsi"/>
          <w:highlight w:val="yellow"/>
        </w:rPr>
        <w:t>rules</w:t>
      </w:r>
      <w:r w:rsidRPr="00BA4FCA">
        <w:rPr>
          <w:rStyle w:val="StyleUnderline"/>
          <w:rFonts w:asciiTheme="minorHAnsi" w:hAnsiTheme="minorHAnsi" w:cstheme="minorHAnsi"/>
          <w:highlight w:val="yellow"/>
        </w:rPr>
        <w:t xml:space="preserve">, and </w:t>
      </w:r>
      <w:r w:rsidRPr="00BA4FCA">
        <w:rPr>
          <w:rStyle w:val="Emphasis"/>
          <w:rFonts w:asciiTheme="minorHAnsi" w:hAnsiTheme="minorHAnsi" w:cstheme="minorHAnsi"/>
          <w:highlight w:val="yellow"/>
        </w:rPr>
        <w:t>norms</w:t>
      </w:r>
      <w:r w:rsidRPr="00BA4FCA">
        <w:rPr>
          <w:rStyle w:val="StyleUnderline"/>
          <w:rFonts w:asciiTheme="minorHAnsi" w:hAnsiTheme="minorHAnsi" w:cstheme="minorHAnsi"/>
          <w:highlight w:val="yellow"/>
        </w:rPr>
        <w:t xml:space="preserve"> designed to avoid repeating the mistakes of the 1930s and promote </w:t>
      </w:r>
      <w:r w:rsidRPr="00BA4FCA">
        <w:rPr>
          <w:rStyle w:val="Emphasis"/>
          <w:rFonts w:asciiTheme="minorHAnsi" w:hAnsiTheme="minorHAnsi" w:cstheme="minorHAnsi"/>
          <w:highlight w:val="yellow"/>
        </w:rPr>
        <w:t>peace</w:t>
      </w:r>
      <w:r w:rsidRPr="00BA4FCA">
        <w:rPr>
          <w:rStyle w:val="StyleUnderline"/>
          <w:rFonts w:asciiTheme="minorHAnsi" w:hAnsiTheme="minorHAnsi" w:cstheme="minorHAnsi"/>
          <w:highlight w:val="yellow"/>
        </w:rPr>
        <w:t xml:space="preserve">, </w:t>
      </w:r>
      <w:r w:rsidRPr="00BA4FCA">
        <w:rPr>
          <w:rStyle w:val="Emphasis"/>
          <w:rFonts w:asciiTheme="minorHAnsi" w:hAnsiTheme="minorHAnsi" w:cstheme="minorHAnsi"/>
          <w:highlight w:val="yellow"/>
        </w:rPr>
        <w:t>prosperity</w:t>
      </w:r>
      <w:r w:rsidRPr="00BA4FCA">
        <w:rPr>
          <w:rStyle w:val="StyleUnderline"/>
          <w:rFonts w:asciiTheme="minorHAnsi" w:hAnsiTheme="minorHAnsi" w:cstheme="minorHAnsi"/>
          <w:highlight w:val="yellow"/>
        </w:rPr>
        <w:t xml:space="preserve">, and </w:t>
      </w:r>
      <w:r w:rsidRPr="00BA4FCA">
        <w:rPr>
          <w:rStyle w:val="Emphasis"/>
          <w:rFonts w:asciiTheme="minorHAnsi" w:hAnsiTheme="minorHAnsi" w:cstheme="minorHAnsi"/>
          <w:highlight w:val="yellow"/>
        </w:rPr>
        <w:t>democracy</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 resulting system has served as the </w:t>
      </w:r>
      <w:r w:rsidRPr="00BA4FCA">
        <w:rPr>
          <w:rStyle w:val="Emphasis"/>
          <w:rFonts w:asciiTheme="minorHAnsi" w:hAnsiTheme="minorHAnsi" w:cstheme="minorHAnsi"/>
        </w:rPr>
        <w:t>bedrock</w:t>
      </w:r>
      <w:r w:rsidRPr="00BA4FCA">
        <w:rPr>
          <w:rStyle w:val="StyleUnderline"/>
          <w:rFonts w:asciiTheme="minorHAnsi" w:hAnsiTheme="minorHAnsi" w:cstheme="minorHAnsi"/>
        </w:rPr>
        <w:t xml:space="preserve"> of U.S. national security strategy ever since. </w:t>
      </w:r>
      <w:r w:rsidRPr="00BA4FCA">
        <w:rPr>
          <w:rStyle w:val="StyleUnderline"/>
          <w:rFonts w:asciiTheme="minorHAnsi" w:hAnsiTheme="minorHAnsi" w:cstheme="minorHAnsi"/>
          <w:highlight w:val="yellow"/>
        </w:rPr>
        <w:t xml:space="preserve">In everything from </w:t>
      </w:r>
      <w:r w:rsidRPr="00BA4FCA">
        <w:rPr>
          <w:rStyle w:val="Emphasis"/>
          <w:rFonts w:asciiTheme="minorHAnsi" w:hAnsiTheme="minorHAnsi" w:cstheme="minorHAnsi"/>
          <w:highlight w:val="yellow"/>
        </w:rPr>
        <w:t>arms control</w:t>
      </w:r>
      <w:r w:rsidRPr="00BA4FCA">
        <w:rPr>
          <w:rStyle w:val="StyleUnderline"/>
          <w:rFonts w:asciiTheme="minorHAnsi" w:hAnsiTheme="minorHAnsi" w:cstheme="minorHAnsi"/>
          <w:highlight w:val="yellow"/>
        </w:rPr>
        <w:t xml:space="preserve"> to </w:t>
      </w:r>
      <w:r w:rsidRPr="00BA4FCA">
        <w:rPr>
          <w:rStyle w:val="Emphasis"/>
          <w:rFonts w:asciiTheme="minorHAnsi" w:hAnsiTheme="minorHAnsi" w:cstheme="minorHAnsi"/>
          <w:highlight w:val="yellow"/>
        </w:rPr>
        <w:t>peacekeeping</w:t>
      </w:r>
      <w:r w:rsidRPr="00BA4FCA">
        <w:rPr>
          <w:rStyle w:val="StyleUnderline"/>
          <w:rFonts w:asciiTheme="minorHAnsi" w:hAnsiTheme="minorHAnsi" w:cstheme="minorHAnsi"/>
          <w:highlight w:val="yellow"/>
        </w:rPr>
        <w:t xml:space="preserve"> to </w:t>
      </w:r>
      <w:r w:rsidRPr="00BA4FCA">
        <w:rPr>
          <w:rStyle w:val="Emphasis"/>
          <w:rFonts w:asciiTheme="minorHAnsi" w:hAnsiTheme="minorHAnsi" w:cstheme="minorHAnsi"/>
          <w:highlight w:val="yellow"/>
        </w:rPr>
        <w:t>trade</w:t>
      </w:r>
      <w:r w:rsidRPr="00BA4FCA">
        <w:rPr>
          <w:rStyle w:val="StyleUnderline"/>
          <w:rFonts w:asciiTheme="minorHAnsi" w:hAnsiTheme="minorHAnsi" w:cstheme="minorHAnsi"/>
          <w:highlight w:val="yellow"/>
        </w:rPr>
        <w:t xml:space="preserve"> to </w:t>
      </w:r>
      <w:r w:rsidRPr="00BA4FCA">
        <w:rPr>
          <w:rStyle w:val="Emphasis"/>
          <w:rFonts w:asciiTheme="minorHAnsi" w:hAnsiTheme="minorHAnsi" w:cstheme="minorHAnsi"/>
          <w:highlight w:val="yellow"/>
        </w:rPr>
        <w:t>human rights,</w:t>
      </w:r>
      <w:r w:rsidRPr="00BA4FCA">
        <w:rPr>
          <w:rStyle w:val="StyleUnderline"/>
          <w:rFonts w:asciiTheme="minorHAnsi" w:hAnsiTheme="minorHAnsi" w:cstheme="minorHAnsi"/>
          <w:highlight w:val="yellow"/>
        </w:rPr>
        <w:t xml:space="preserve"> marrying </w:t>
      </w:r>
      <w:r w:rsidRPr="00BA4FCA">
        <w:rPr>
          <w:rStyle w:val="Emphasis"/>
          <w:rFonts w:asciiTheme="minorHAnsi" w:hAnsiTheme="minorHAnsi" w:cstheme="minorHAnsi"/>
          <w:highlight w:val="yellow"/>
        </w:rPr>
        <w:t>U.S. power and international norms and institutions</w:t>
      </w:r>
      <w:r w:rsidRPr="00BA4FCA">
        <w:rPr>
          <w:rStyle w:val="StyleUnderline"/>
          <w:rFonts w:asciiTheme="minorHAnsi" w:hAnsiTheme="minorHAnsi" w:cstheme="minorHAnsi"/>
          <w:highlight w:val="yellow"/>
        </w:rPr>
        <w:t xml:space="preserve"> has achieved </w:t>
      </w:r>
      <w:r w:rsidRPr="00BA4FCA">
        <w:rPr>
          <w:rStyle w:val="Emphasis"/>
          <w:rFonts w:asciiTheme="minorHAnsi" w:hAnsiTheme="minorHAnsi" w:cstheme="minorHAnsi"/>
          <w:highlight w:val="yellow"/>
        </w:rPr>
        <w:t>significant results</w:t>
      </w:r>
      <w:r w:rsidRPr="00BA4FCA">
        <w:rPr>
          <w:rStyle w:val="StyleUnderline"/>
          <w:rFonts w:asciiTheme="minorHAnsi" w:hAnsiTheme="minorHAnsi" w:cstheme="minorHAnsi"/>
          <w:highlight w:val="yellow"/>
        </w:rPr>
        <w:t>.</w:t>
      </w:r>
      <w:r w:rsidRPr="00BA4FCA">
        <w:rPr>
          <w:rStyle w:val="StyleUnderline"/>
          <w:rFonts w:asciiTheme="minorHAnsi" w:hAnsiTheme="minorHAnsi" w:cstheme="minorHAnsi"/>
        </w:rPr>
        <w:t xml:space="preserve"> Washington continues to put maintaining the international order at the center of the United States' global role. </w:t>
      </w:r>
      <w:r w:rsidRPr="00BA4FCA">
        <w:rPr>
          <w:rStyle w:val="StyleUnderline"/>
          <w:rFonts w:asciiTheme="minorHAnsi" w:hAnsiTheme="minorHAnsi" w:cstheme="minorHAnsi"/>
          <w:highlight w:val="yellow"/>
        </w:rPr>
        <w:t>Yet</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 xml:space="preserve">the </w:t>
      </w:r>
      <w:r w:rsidRPr="00BA4FCA">
        <w:rPr>
          <w:rStyle w:val="Emphasis"/>
          <w:rFonts w:asciiTheme="minorHAnsi" w:hAnsiTheme="minorHAnsi" w:cstheme="minorHAnsi"/>
          <w:highlight w:val="yellow"/>
        </w:rPr>
        <w:t>survival of that order</w:t>
      </w:r>
      <w:r w:rsidRPr="00BA4FCA">
        <w:rPr>
          <w:rFonts w:asciiTheme="minorHAnsi" w:hAnsiTheme="minorHAnsi" w:cstheme="minorHAnsi"/>
          <w:sz w:val="16"/>
        </w:rPr>
        <w:t>—indeed, of any ordering principles at all—</w:t>
      </w:r>
      <w:r w:rsidRPr="00BA4FCA">
        <w:rPr>
          <w:rStyle w:val="Emphasis"/>
          <w:rFonts w:asciiTheme="minorHAnsi" w:hAnsiTheme="minorHAnsi" w:cstheme="minorHAnsi"/>
        </w:rPr>
        <w:t xml:space="preserve">now </w:t>
      </w:r>
      <w:r w:rsidRPr="00BA4FCA">
        <w:rPr>
          <w:rStyle w:val="Emphasis"/>
          <w:rFonts w:asciiTheme="minorHAnsi" w:hAnsiTheme="minorHAnsi" w:cstheme="minorHAnsi"/>
          <w:highlight w:val="yellow"/>
        </w:rPr>
        <w:t>seems in question</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Dissatisfied </w:t>
      </w:r>
      <w:r w:rsidRPr="00BA4FCA">
        <w:rPr>
          <w:rStyle w:val="StyleUnderline"/>
          <w:rFonts w:asciiTheme="minorHAnsi" w:hAnsiTheme="minorHAnsi" w:cstheme="minorHAnsi"/>
          <w:highlight w:val="yellow"/>
        </w:rPr>
        <w:t xml:space="preserve">countries such as </w:t>
      </w:r>
      <w:r w:rsidRPr="00BA4FCA">
        <w:rPr>
          <w:rStyle w:val="Emphasis"/>
          <w:rFonts w:asciiTheme="minorHAnsi" w:hAnsiTheme="minorHAnsi" w:cstheme="minorHAnsi"/>
          <w:highlight w:val="yellow"/>
        </w:rPr>
        <w:t>China</w:t>
      </w:r>
      <w:r w:rsidRPr="00BA4FCA">
        <w:rPr>
          <w:rStyle w:val="StyleUnderline"/>
          <w:rFonts w:asciiTheme="minorHAnsi" w:hAnsiTheme="minorHAnsi" w:cstheme="minorHAnsi"/>
          <w:highlight w:val="yellow"/>
        </w:rPr>
        <w:t xml:space="preserve"> and </w:t>
      </w:r>
      <w:r w:rsidRPr="00BA4FCA">
        <w:rPr>
          <w:rStyle w:val="Emphasis"/>
          <w:rFonts w:asciiTheme="minorHAnsi" w:hAnsiTheme="minorHAnsi" w:cstheme="minorHAnsi"/>
          <w:highlight w:val="yellow"/>
        </w:rPr>
        <w:t>Russia</w:t>
      </w:r>
      <w:r w:rsidRPr="00BA4FCA">
        <w:rPr>
          <w:rStyle w:val="StyleUnderline"/>
          <w:rFonts w:asciiTheme="minorHAnsi" w:hAnsiTheme="minorHAnsi" w:cstheme="minorHAnsi"/>
          <w:highlight w:val="yellow"/>
        </w:rPr>
        <w:t xml:space="preserve"> view its operation as </w:t>
      </w:r>
      <w:r w:rsidRPr="00BA4FCA">
        <w:rPr>
          <w:rStyle w:val="Emphasis"/>
          <w:rFonts w:asciiTheme="minorHAnsi" w:hAnsiTheme="minorHAnsi" w:cstheme="minorHAnsi"/>
          <w:highlight w:val="yellow"/>
        </w:rPr>
        <w:t>unjust</w:t>
      </w:r>
      <w:r w:rsidRPr="00BA4FCA">
        <w:rPr>
          <w:rStyle w:val="StyleUnderline"/>
          <w:rFonts w:asciiTheme="minorHAnsi" w:hAnsiTheme="minorHAnsi" w:cstheme="minorHAnsi"/>
        </w:rPr>
        <w:t xml:space="preserve">, and people around the world are angry about the economic and social price they've had to pay for globalization. </w:t>
      </w:r>
      <w:r w:rsidRPr="00BA4FCA">
        <w:rPr>
          <w:rFonts w:asciiTheme="minorHAnsi" w:hAnsiTheme="minorHAnsi" w:cstheme="minorHAnsi"/>
          <w:sz w:val="16"/>
        </w:rPr>
        <w:t xml:space="preserve">It's not clear exactly what President- elect Donald </w:t>
      </w:r>
      <w:r w:rsidRPr="00BA4FCA">
        <w:rPr>
          <w:rStyle w:val="StyleUnderline"/>
          <w:rFonts w:asciiTheme="minorHAnsi" w:hAnsiTheme="minorHAnsi" w:cstheme="minorHAnsi"/>
        </w:rPr>
        <w:t>Trump's</w:t>
      </w:r>
      <w:r w:rsidRPr="00BA4FCA">
        <w:rPr>
          <w:rFonts w:asciiTheme="minorHAnsi" w:hAnsiTheme="minorHAnsi" w:cstheme="minorHAnsi"/>
          <w:sz w:val="16"/>
        </w:rPr>
        <w:t xml:space="preserve"> views are on the role of the United States in the world, much less the liberal order, but his </w:t>
      </w:r>
      <w:r w:rsidRPr="00BA4FCA">
        <w:rPr>
          <w:rStyle w:val="StyleUnderline"/>
          <w:rFonts w:asciiTheme="minorHAnsi" w:hAnsiTheme="minorHAnsi" w:cstheme="minorHAnsi"/>
        </w:rPr>
        <w:t>administration will confront the most profound foreign policy task that any new administration has faced in 70 years: rethinking the role that the international order should play in U.S. grand strategy</w:t>
      </w:r>
      <w:r w:rsidRPr="00BA4FCA">
        <w:rPr>
          <w:rFonts w:asciiTheme="minorHAnsi" w:hAnsiTheme="minorHAnsi" w:cstheme="minorHAnsi"/>
          <w:sz w:val="16"/>
        </w:rPr>
        <w:t xml:space="preserve">. Whatever Trump's own views, </w:t>
      </w:r>
      <w:r w:rsidRPr="00BA4FCA">
        <w:rPr>
          <w:rStyle w:val="StyleUnderline"/>
          <w:rFonts w:asciiTheme="minorHAnsi" w:hAnsiTheme="minorHAnsi" w:cstheme="minorHAnsi"/>
          <w:highlight w:val="yellow"/>
        </w:rPr>
        <w:t>the</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instincts of many</w:t>
      </w:r>
      <w:r w:rsidRPr="00BA4FCA">
        <w:rPr>
          <w:rFonts w:asciiTheme="minorHAnsi" w:hAnsiTheme="minorHAnsi" w:cstheme="minorHAnsi"/>
          <w:sz w:val="16"/>
        </w:rPr>
        <w:t xml:space="preserve"> in Washington </w:t>
      </w:r>
      <w:r w:rsidRPr="00BA4FCA">
        <w:rPr>
          <w:rStyle w:val="StyleUnderline"/>
          <w:rFonts w:asciiTheme="minorHAnsi" w:hAnsiTheme="minorHAnsi" w:cstheme="minorHAnsi"/>
          <w:highlight w:val="yellow"/>
        </w:rPr>
        <w:t>will be to attempt to restore a</w:t>
      </w:r>
      <w:r w:rsidRPr="00BA4FCA">
        <w:rPr>
          <w:rFonts w:asciiTheme="minorHAnsi" w:hAnsiTheme="minorHAnsi" w:cstheme="minorHAnsi"/>
          <w:sz w:val="16"/>
        </w:rPr>
        <w:t xml:space="preserve"> unified</w:t>
      </w:r>
      <w:r w:rsidRPr="00BA4FCA">
        <w:rPr>
          <w:rFonts w:asciiTheme="minorHAnsi" w:hAnsiTheme="minorHAnsi" w:cstheme="minorHAnsi"/>
          <w:sz w:val="16"/>
          <w:highlight w:val="yellow"/>
        </w:rPr>
        <w:t xml:space="preserve">, </w:t>
      </w:r>
      <w:r w:rsidRPr="00BA4FCA">
        <w:rPr>
          <w:rStyle w:val="Emphasis"/>
          <w:rFonts w:asciiTheme="minorHAnsi" w:hAnsiTheme="minorHAnsi" w:cstheme="minorHAnsi"/>
          <w:highlight w:val="yellow"/>
        </w:rPr>
        <w:t>U.S.-dominated system</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by confronting the rule breakers and </w:t>
      </w:r>
      <w:r w:rsidRPr="00BA4FCA">
        <w:rPr>
          <w:rStyle w:val="Emphasis"/>
          <w:rFonts w:asciiTheme="minorHAnsi" w:hAnsiTheme="minorHAnsi" w:cstheme="minorHAnsi"/>
        </w:rPr>
        <w:t>aggressively promoting liberal values</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 xml:space="preserve">This would be the </w:t>
      </w:r>
      <w:r w:rsidRPr="00BA4FCA">
        <w:rPr>
          <w:rStyle w:val="Emphasis"/>
          <w:rFonts w:asciiTheme="minorHAnsi" w:hAnsiTheme="minorHAnsi" w:cstheme="minorHAnsi"/>
          <w:highlight w:val="yellow"/>
        </w:rPr>
        <w:t>wrong approach</w:t>
      </w:r>
      <w:r w:rsidRPr="00BA4FCA">
        <w:rPr>
          <w:rStyle w:val="StyleUnderline"/>
          <w:rFonts w:asciiTheme="minorHAnsi" w:hAnsiTheme="minorHAnsi" w:cstheme="minorHAnsi"/>
        </w:rPr>
        <w:t xml:space="preserve">; in trying to hold the old order together, </w:t>
      </w:r>
      <w:r w:rsidRPr="00BA4FCA">
        <w:rPr>
          <w:rStyle w:val="Emphasis"/>
          <w:rFonts w:asciiTheme="minorHAnsi" w:hAnsiTheme="minorHAnsi" w:cstheme="minorHAnsi"/>
          <w:highlight w:val="yellow"/>
        </w:rPr>
        <w:t>Washington could end up accelerating its dissolution</w:t>
      </w:r>
      <w:r w:rsidRPr="00BA4FCA">
        <w:rPr>
          <w:rStyle w:val="StyleUnderline"/>
          <w:rFonts w:asciiTheme="minorHAnsi" w:hAnsiTheme="minorHAnsi" w:cstheme="minorHAnsi"/>
        </w:rPr>
        <w:t>.</w:t>
      </w:r>
      <w:r w:rsidRPr="00BA4FCA">
        <w:rPr>
          <w:rFonts w:asciiTheme="minorHAnsi" w:hAnsiTheme="minorHAnsi" w:cstheme="minorHAnsi"/>
          <w:sz w:val="16"/>
        </w:rPr>
        <w:t xml:space="preserve"> What </w:t>
      </w:r>
      <w:r w:rsidRPr="00BA4FCA">
        <w:rPr>
          <w:rStyle w:val="StyleUnderline"/>
          <w:rFonts w:asciiTheme="minorHAnsi" w:hAnsiTheme="minorHAnsi" w:cstheme="minorHAnsi"/>
        </w:rPr>
        <w:t>the United States must</w:t>
      </w:r>
      <w:r w:rsidRPr="00BA4FCA">
        <w:rPr>
          <w:rFonts w:asciiTheme="minorHAnsi" w:hAnsiTheme="minorHAnsi" w:cstheme="minorHAnsi"/>
          <w:sz w:val="16"/>
        </w:rPr>
        <w:t xml:space="preserve"> learn to do </w:t>
      </w:r>
      <w:r w:rsidRPr="00BA4FCA">
        <w:rPr>
          <w:rStyle w:val="StyleUnderline"/>
          <w:rFonts w:asciiTheme="minorHAnsi" w:hAnsiTheme="minorHAnsi" w:cstheme="minorHAnsi"/>
        </w:rPr>
        <w:t>instead</w:t>
      </w:r>
      <w:r w:rsidRPr="00BA4FCA">
        <w:rPr>
          <w:rFonts w:asciiTheme="minorHAnsi" w:hAnsiTheme="minorHAnsi" w:cstheme="minorHAnsi"/>
          <w:sz w:val="16"/>
        </w:rPr>
        <w:t xml:space="preserve"> is </w:t>
      </w:r>
      <w:r w:rsidRPr="00BA4FCA">
        <w:rPr>
          <w:rStyle w:val="StyleUnderline"/>
          <w:rFonts w:asciiTheme="minorHAnsi" w:hAnsiTheme="minorHAnsi" w:cstheme="minorHAnsi"/>
        </w:rPr>
        <w:t xml:space="preserve">navigate and lead the more </w:t>
      </w:r>
      <w:r w:rsidRPr="00BA4FCA">
        <w:rPr>
          <w:rStyle w:val="Emphasis"/>
          <w:rFonts w:asciiTheme="minorHAnsi" w:hAnsiTheme="minorHAnsi" w:cstheme="minorHAnsi"/>
        </w:rPr>
        <w:t>diversified, pluralistic system</w:t>
      </w:r>
      <w:r w:rsidRPr="00BA4FCA">
        <w:rPr>
          <w:rStyle w:val="StyleUnderline"/>
          <w:rFonts w:asciiTheme="minorHAnsi" w:hAnsiTheme="minorHAnsi" w:cstheme="minorHAnsi"/>
        </w:rPr>
        <w:t xml:space="preserve"> that is now materializing</w:t>
      </w:r>
      <w:r w:rsidRPr="00BA4FCA">
        <w:rPr>
          <w:rFonts w:asciiTheme="minorHAnsi" w:hAnsiTheme="minorHAnsi" w:cstheme="minorHAnsi"/>
          <w:sz w:val="16"/>
        </w:rPr>
        <w:t>—</w:t>
      </w:r>
      <w:r w:rsidRPr="00BA4FCA">
        <w:rPr>
          <w:rStyle w:val="StyleUnderline"/>
          <w:rFonts w:asciiTheme="minorHAnsi" w:hAnsiTheme="minorHAnsi" w:cstheme="minorHAnsi"/>
        </w:rPr>
        <w:t xml:space="preserve">one with a bigger role for emerging-market powers and more ways for countries other than the United States to lead than the current order provides. </w:t>
      </w:r>
      <w:r w:rsidRPr="00BA4FCA">
        <w:rPr>
          <w:rFonts w:asciiTheme="minorHAnsi" w:hAnsiTheme="minorHAnsi" w:cstheme="minorHAnsi"/>
          <w:sz w:val="16"/>
        </w:rPr>
        <w:t xml:space="preserve">THE HOUSE THAT WE BUILT </w:t>
      </w:r>
      <w:r w:rsidRPr="00BA4FCA">
        <w:rPr>
          <w:rStyle w:val="StyleUnderline"/>
          <w:rFonts w:asciiTheme="minorHAnsi" w:hAnsiTheme="minorHAnsi" w:cstheme="minorHAnsi"/>
        </w:rPr>
        <w:t>The creation of the current order</w:t>
      </w:r>
      <w:r w:rsidRPr="00BA4FCA">
        <w:rPr>
          <w:rFonts w:asciiTheme="minorHAnsi" w:hAnsiTheme="minorHAnsi" w:cstheme="minorHAnsi"/>
          <w:sz w:val="16"/>
        </w:rPr>
        <w:t xml:space="preserve">, like that of its two modern predecessors—the Concert of Europe and the League of Nations was an effort to design the basic architecture of international relations in the wake of a war among major powers. All three orders </w:t>
      </w:r>
      <w:r w:rsidRPr="00BA4FCA">
        <w:rPr>
          <w:rStyle w:val="StyleUnderline"/>
          <w:rFonts w:asciiTheme="minorHAnsi" w:hAnsiTheme="minorHAnsi" w:cstheme="minorHAnsi"/>
        </w:rPr>
        <w:t xml:space="preserve">used a range of tools— organizations, treaties, informal meetings, and norms—to attain the goals of their creators. </w:t>
      </w:r>
      <w:r w:rsidRPr="00BA4FCA">
        <w:rPr>
          <w:rStyle w:val="StyleUnderline"/>
          <w:rFonts w:asciiTheme="minorHAnsi" w:hAnsiTheme="minorHAnsi" w:cstheme="minorHAnsi"/>
          <w:highlight w:val="yellow"/>
        </w:rPr>
        <w:t>The current order's main institutions include</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highlight w:val="yellow"/>
        </w:rPr>
        <w:t>U</w:t>
      </w:r>
      <w:r w:rsidRPr="00BA4FCA">
        <w:rPr>
          <w:rStyle w:val="Emphasis"/>
          <w:rFonts w:asciiTheme="minorHAnsi" w:hAnsiTheme="minorHAnsi" w:cstheme="minorHAnsi"/>
        </w:rPr>
        <w:t xml:space="preserve">nited </w:t>
      </w:r>
      <w:r w:rsidRPr="00BA4FCA">
        <w:rPr>
          <w:rStyle w:val="Emphasis"/>
          <w:rFonts w:asciiTheme="minorHAnsi" w:hAnsiTheme="minorHAnsi" w:cstheme="minorHAnsi"/>
          <w:highlight w:val="yellow"/>
        </w:rPr>
        <w:t>N</w:t>
      </w:r>
      <w:r w:rsidRPr="00BA4FCA">
        <w:rPr>
          <w:rStyle w:val="Emphasis"/>
          <w:rFonts w:asciiTheme="minorHAnsi" w:hAnsiTheme="minorHAnsi" w:cstheme="minorHAnsi"/>
        </w:rPr>
        <w:t>ations</w:t>
      </w:r>
      <w:r w:rsidRPr="00BA4FCA">
        <w:rPr>
          <w:rStyle w:val="StyleUnderline"/>
          <w:rFonts w:asciiTheme="minorHAnsi" w:hAnsiTheme="minorHAnsi" w:cstheme="minorHAnsi"/>
        </w:rPr>
        <w:t xml:space="preserve">, </w:t>
      </w:r>
      <w:r w:rsidRPr="00BA4FCA">
        <w:rPr>
          <w:rStyle w:val="Emphasis"/>
          <w:rFonts w:asciiTheme="minorHAnsi" w:hAnsiTheme="minorHAnsi" w:cstheme="minorHAnsi"/>
          <w:highlight w:val="yellow"/>
        </w:rPr>
        <w:t>NATO</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highlight w:val="yellow"/>
        </w:rPr>
        <w:t>W</w:t>
      </w:r>
      <w:r w:rsidRPr="00BA4FCA">
        <w:rPr>
          <w:rStyle w:val="StyleUnderline"/>
          <w:rFonts w:asciiTheme="minorHAnsi" w:hAnsiTheme="minorHAnsi" w:cstheme="minorHAnsi"/>
        </w:rPr>
        <w:t xml:space="preserve">orld </w:t>
      </w:r>
      <w:r w:rsidRPr="00BA4FCA">
        <w:rPr>
          <w:rStyle w:val="Emphasis"/>
          <w:rFonts w:asciiTheme="minorHAnsi" w:hAnsiTheme="minorHAnsi" w:cstheme="minorHAnsi"/>
          <w:highlight w:val="yellow"/>
        </w:rPr>
        <w:t>T</w:t>
      </w:r>
      <w:r w:rsidRPr="00BA4FCA">
        <w:rPr>
          <w:rStyle w:val="StyleUnderline"/>
          <w:rFonts w:asciiTheme="minorHAnsi" w:hAnsiTheme="minorHAnsi" w:cstheme="minorHAnsi"/>
        </w:rPr>
        <w:t xml:space="preserve">rade </w:t>
      </w:r>
      <w:r w:rsidRPr="00BA4FCA">
        <w:rPr>
          <w:rStyle w:val="Emphasis"/>
          <w:rFonts w:asciiTheme="minorHAnsi" w:hAnsiTheme="minorHAnsi" w:cstheme="minorHAnsi"/>
          <w:highlight w:val="yellow"/>
        </w:rPr>
        <w:t>O</w:t>
      </w:r>
      <w:r w:rsidRPr="00BA4FCA">
        <w:rPr>
          <w:rStyle w:val="StyleUnderline"/>
          <w:rFonts w:asciiTheme="minorHAnsi" w:hAnsiTheme="minorHAnsi" w:cstheme="minorHAnsi"/>
        </w:rPr>
        <w:t>rganization, the International Monetary Fund (</w:t>
      </w:r>
      <w:r w:rsidRPr="00BA4FCA">
        <w:rPr>
          <w:rStyle w:val="Emphasis"/>
          <w:rFonts w:asciiTheme="minorHAnsi" w:hAnsiTheme="minorHAnsi" w:cstheme="minorHAnsi"/>
          <w:highlight w:val="yellow"/>
        </w:rPr>
        <w:t>IMF</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highlight w:val="yellow"/>
        </w:rPr>
        <w:t>World Bank</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and</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highlight w:val="yellow"/>
        </w:rPr>
        <w:t>G-20</w:t>
      </w:r>
      <w:r w:rsidRPr="00BA4FCA">
        <w:rPr>
          <w:rStyle w:val="Emphasis"/>
          <w:rFonts w:asciiTheme="minorHAnsi" w:hAnsiTheme="minorHAnsi" w:cstheme="minorHAnsi"/>
        </w:rPr>
        <w:t>.</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Together, </w:t>
      </w:r>
      <w:r w:rsidRPr="00BA4FCA">
        <w:rPr>
          <w:rStyle w:val="StyleUnderline"/>
          <w:rFonts w:asciiTheme="minorHAnsi" w:hAnsiTheme="minorHAnsi" w:cstheme="minorHAnsi"/>
          <w:highlight w:val="yellow"/>
        </w:rPr>
        <w:t>these</w:t>
      </w:r>
      <w:r w:rsidRPr="00BA4FCA">
        <w:rPr>
          <w:rStyle w:val="StyleUnderline"/>
          <w:rFonts w:asciiTheme="minorHAnsi" w:hAnsiTheme="minorHAnsi" w:cstheme="minorHAnsi"/>
        </w:rPr>
        <w:t xml:space="preserve"> bodies have </w:t>
      </w:r>
      <w:r w:rsidRPr="00BA4FCA">
        <w:rPr>
          <w:rStyle w:val="StyleUnderline"/>
          <w:rFonts w:asciiTheme="minorHAnsi" w:hAnsiTheme="minorHAnsi" w:cstheme="minorHAnsi"/>
          <w:highlight w:val="yellow"/>
        </w:rPr>
        <w:t>influenced</w:t>
      </w:r>
      <w:r w:rsidRPr="00BA4FCA">
        <w:rPr>
          <w:rStyle w:val="StyleUnderline"/>
          <w:rFonts w:asciiTheme="minorHAnsi" w:hAnsiTheme="minorHAnsi" w:cstheme="minorHAnsi"/>
        </w:rPr>
        <w:t xml:space="preserve"> almost </w:t>
      </w:r>
      <w:r w:rsidRPr="00BA4FCA">
        <w:rPr>
          <w:rStyle w:val="Emphasis"/>
          <w:rFonts w:asciiTheme="minorHAnsi" w:hAnsiTheme="minorHAnsi" w:cstheme="minorHAnsi"/>
          <w:highlight w:val="yellow"/>
        </w:rPr>
        <w:t>every aspect</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of</w:t>
      </w:r>
      <w:r w:rsidRPr="00BA4FCA">
        <w:rPr>
          <w:rStyle w:val="StyleUnderline"/>
          <w:rFonts w:asciiTheme="minorHAnsi" w:hAnsiTheme="minorHAnsi" w:cstheme="minorHAnsi"/>
        </w:rPr>
        <w:t xml:space="preserve"> the </w:t>
      </w:r>
      <w:r w:rsidRPr="00BA4FCA">
        <w:rPr>
          <w:rStyle w:val="StyleUnderline"/>
          <w:rFonts w:asciiTheme="minorHAnsi" w:hAnsiTheme="minorHAnsi" w:cstheme="minorHAnsi"/>
          <w:highlight w:val="yellow"/>
        </w:rPr>
        <w:t>modern world</w:t>
      </w:r>
      <w:r w:rsidRPr="00BA4FCA">
        <w:rPr>
          <w:rFonts w:asciiTheme="minorHAnsi" w:hAnsiTheme="minorHAnsi" w:cstheme="minorHAnsi"/>
          <w:sz w:val="16"/>
        </w:rPr>
        <w:t xml:space="preserve">. </w:t>
      </w:r>
      <w:r w:rsidRPr="00BA4FCA">
        <w:rPr>
          <w:rStyle w:val="StyleUnderline"/>
          <w:rFonts w:asciiTheme="minorHAnsi" w:hAnsiTheme="minorHAnsi" w:cstheme="minorHAnsi"/>
        </w:rPr>
        <w:t>The UN has provided a forum</w:t>
      </w:r>
      <w:r w:rsidRPr="00BA4FCA">
        <w:rPr>
          <w:rFonts w:asciiTheme="minorHAnsi" w:hAnsiTheme="minorHAnsi" w:cstheme="minorHAnsi"/>
          <w:sz w:val="16"/>
        </w:rPr>
        <w:t xml:space="preserve"> for the international community </w:t>
      </w:r>
      <w:r w:rsidRPr="00BA4FCA">
        <w:rPr>
          <w:rStyle w:val="StyleUnderline"/>
          <w:rFonts w:asciiTheme="minorHAnsi" w:hAnsiTheme="minorHAnsi" w:cstheme="minorHAnsi"/>
        </w:rPr>
        <w:t>to rally around shared interests and ratify joint action</w:t>
      </w:r>
      <w:r w:rsidRPr="00BA4FCA">
        <w:rPr>
          <w:rFonts w:asciiTheme="minorHAnsi" w:hAnsiTheme="minorHAnsi" w:cstheme="minorHAnsi"/>
          <w:sz w:val="16"/>
        </w:rPr>
        <w:t xml:space="preserve">. The </w:t>
      </w:r>
      <w:r w:rsidRPr="00BA4FCA">
        <w:rPr>
          <w:rStyle w:val="StyleUnderline"/>
          <w:rFonts w:asciiTheme="minorHAnsi" w:hAnsiTheme="minorHAnsi" w:cstheme="minorHAnsi"/>
        </w:rPr>
        <w:t xml:space="preserve">international </w:t>
      </w:r>
      <w:r w:rsidRPr="00BA4FCA">
        <w:rPr>
          <w:rStyle w:val="StyleUnderline"/>
          <w:rFonts w:asciiTheme="minorHAnsi" w:hAnsiTheme="minorHAnsi" w:cstheme="minorHAnsi"/>
          <w:highlight w:val="yellow"/>
        </w:rPr>
        <w:t>financial institutions</w:t>
      </w:r>
      <w:r w:rsidRPr="00BA4FCA">
        <w:rPr>
          <w:rStyle w:val="StyleUnderline"/>
          <w:rFonts w:asciiTheme="minorHAnsi" w:hAnsiTheme="minorHAnsi" w:cstheme="minorHAnsi"/>
        </w:rPr>
        <w:t xml:space="preserve"> have </w:t>
      </w:r>
      <w:r w:rsidRPr="00BA4FCA">
        <w:rPr>
          <w:rStyle w:val="Emphasis"/>
          <w:rFonts w:asciiTheme="minorHAnsi" w:hAnsiTheme="minorHAnsi" w:cstheme="minorHAnsi"/>
          <w:highlight w:val="yellow"/>
        </w:rPr>
        <w:t>boosted trade</w:t>
      </w:r>
      <w:r w:rsidRPr="00BA4FCA">
        <w:rPr>
          <w:rStyle w:val="StyleUnderline"/>
          <w:rFonts w:asciiTheme="minorHAnsi" w:hAnsiTheme="minorHAnsi" w:cstheme="minorHAnsi"/>
          <w:highlight w:val="yellow"/>
        </w:rPr>
        <w:t xml:space="preserve"> and </w:t>
      </w:r>
      <w:r w:rsidRPr="00BA4FCA">
        <w:rPr>
          <w:rStyle w:val="Emphasis"/>
          <w:rFonts w:asciiTheme="minorHAnsi" w:hAnsiTheme="minorHAnsi" w:cstheme="minorHAnsi"/>
          <w:highlight w:val="yellow"/>
        </w:rPr>
        <w:t>stabilized the global economy</w:t>
      </w:r>
      <w:r w:rsidRPr="00BA4FCA">
        <w:rPr>
          <w:rFonts w:asciiTheme="minorHAnsi" w:hAnsiTheme="minorHAnsi" w:cstheme="minorHAnsi"/>
          <w:sz w:val="16"/>
        </w:rPr>
        <w:t xml:space="preserve"> </w:t>
      </w:r>
      <w:r w:rsidRPr="00BA4FCA">
        <w:rPr>
          <w:rStyle w:val="StyleUnderline"/>
          <w:rFonts w:asciiTheme="minorHAnsi" w:hAnsiTheme="minorHAnsi" w:cstheme="minorHAnsi"/>
        </w:rPr>
        <w:t>during crises</w:t>
      </w:r>
      <w:r w:rsidRPr="00BA4FCA">
        <w:rPr>
          <w:rFonts w:asciiTheme="minorHAnsi" w:hAnsiTheme="minorHAnsi" w:cstheme="minorHAnsi"/>
          <w:sz w:val="16"/>
        </w:rPr>
        <w:t xml:space="preserve">. </w:t>
      </w:r>
      <w:r w:rsidRPr="00BA4FCA">
        <w:rPr>
          <w:rStyle w:val="StyleUnderline"/>
          <w:rFonts w:asciiTheme="minorHAnsi" w:hAnsiTheme="minorHAnsi" w:cstheme="minorHAnsi"/>
        </w:rPr>
        <w:t>Multilateral treaties</w:t>
      </w:r>
      <w:r w:rsidRPr="00BA4FCA">
        <w:rPr>
          <w:rFonts w:asciiTheme="minorHAnsi" w:hAnsiTheme="minorHAnsi" w:cstheme="minorHAnsi"/>
          <w:sz w:val="16"/>
        </w:rPr>
        <w:t xml:space="preserve"> and agreements brokered through various bodies </w:t>
      </w:r>
      <w:r w:rsidRPr="00BA4FCA">
        <w:rPr>
          <w:rStyle w:val="StyleUnderline"/>
          <w:rFonts w:asciiTheme="minorHAnsi" w:hAnsiTheme="minorHAnsi" w:cstheme="minorHAnsi"/>
        </w:rPr>
        <w:t>have helped avoid</w:t>
      </w:r>
      <w:r w:rsidRPr="00BA4FCA">
        <w:rPr>
          <w:rFonts w:asciiTheme="minorHAnsi" w:hAnsiTheme="minorHAnsi" w:cstheme="minorHAnsi"/>
          <w:sz w:val="16"/>
        </w:rPr>
        <w:t xml:space="preserve"> </w:t>
      </w:r>
      <w:r w:rsidRPr="00BA4FCA">
        <w:rPr>
          <w:rStyle w:val="Emphasis"/>
          <w:rFonts w:asciiTheme="minorHAnsi" w:hAnsiTheme="minorHAnsi" w:cstheme="minorHAnsi"/>
        </w:rPr>
        <w:t>chaotic arms races</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uncontrolled nuclear proliferation</w:t>
      </w:r>
      <w:r w:rsidRPr="00BA4FCA">
        <w:rPr>
          <w:rFonts w:asciiTheme="minorHAnsi" w:hAnsiTheme="minorHAnsi" w:cstheme="minorHAnsi"/>
          <w:sz w:val="16"/>
        </w:rPr>
        <w:t xml:space="preserve">. And dense </w:t>
      </w:r>
      <w:r w:rsidRPr="00BA4FCA">
        <w:rPr>
          <w:rStyle w:val="StyleUnderline"/>
          <w:rFonts w:asciiTheme="minorHAnsi" w:hAnsiTheme="minorHAnsi" w:cstheme="minorHAnsi"/>
        </w:rPr>
        <w:t xml:space="preserve">global networks of experts, activists, businesses, and non- profits, operating </w:t>
      </w:r>
      <w:r w:rsidRPr="00BA4FCA">
        <w:rPr>
          <w:rStyle w:val="Emphasis"/>
          <w:rFonts w:asciiTheme="minorHAnsi" w:hAnsiTheme="minorHAnsi" w:cstheme="minorHAnsi"/>
        </w:rPr>
        <w:t>within the framework of the liberal order</w:t>
      </w:r>
      <w:r w:rsidRPr="00BA4FCA">
        <w:rPr>
          <w:rStyle w:val="StyleUnderline"/>
          <w:rFonts w:asciiTheme="minorHAnsi" w:hAnsiTheme="minorHAnsi" w:cstheme="minorHAnsi"/>
        </w:rPr>
        <w:t xml:space="preserve">, have built consensus and </w:t>
      </w:r>
      <w:proofErr w:type="gramStart"/>
      <w:r w:rsidRPr="00BA4FCA">
        <w:rPr>
          <w:rStyle w:val="StyleUnderline"/>
          <w:rFonts w:asciiTheme="minorHAnsi" w:hAnsiTheme="minorHAnsi" w:cstheme="minorHAnsi"/>
        </w:rPr>
        <w:t>taken action</w:t>
      </w:r>
      <w:proofErr w:type="gramEnd"/>
      <w:r w:rsidRPr="00BA4FCA">
        <w:rPr>
          <w:rStyle w:val="StyleUnderline"/>
          <w:rFonts w:asciiTheme="minorHAnsi" w:hAnsiTheme="minorHAnsi" w:cstheme="minorHAnsi"/>
        </w:rPr>
        <w:t xml:space="preserve"> on hundreds of other issues. The </w:t>
      </w:r>
      <w:r w:rsidRPr="00BA4FCA">
        <w:rPr>
          <w:rStyle w:val="StyleUnderline"/>
          <w:rFonts w:asciiTheme="minorHAnsi" w:hAnsiTheme="minorHAnsi" w:cstheme="minorHAnsi"/>
          <w:highlight w:val="yellow"/>
        </w:rPr>
        <w:t>rules</w:t>
      </w:r>
      <w:r w:rsidRPr="00BA4FCA">
        <w:rPr>
          <w:rFonts w:asciiTheme="minorHAnsi" w:hAnsiTheme="minorHAnsi" w:cstheme="minorHAnsi"/>
          <w:sz w:val="16"/>
        </w:rPr>
        <w:t xml:space="preserve"> of any such order </w:t>
      </w:r>
      <w:r w:rsidRPr="00BA4FCA">
        <w:rPr>
          <w:rStyle w:val="StyleUnderline"/>
          <w:rFonts w:asciiTheme="minorHAnsi" w:hAnsiTheme="minorHAnsi" w:cstheme="minorHAnsi"/>
        </w:rPr>
        <w:t xml:space="preserve">are </w:t>
      </w:r>
      <w:r w:rsidRPr="00BA4FCA">
        <w:rPr>
          <w:rStyle w:val="Emphasis"/>
          <w:rFonts w:asciiTheme="minorHAnsi" w:hAnsiTheme="minorHAnsi" w:cstheme="minorHAnsi"/>
          <w:highlight w:val="yellow"/>
        </w:rPr>
        <w:t>not self-enforcing</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When combined with direct state power, however, they encourage governments to accept norms of conduct such as </w:t>
      </w:r>
      <w:r w:rsidRPr="00BA4FCA">
        <w:rPr>
          <w:rStyle w:val="Emphasis"/>
          <w:rFonts w:asciiTheme="minorHAnsi" w:hAnsiTheme="minorHAnsi" w:cstheme="minorHAnsi"/>
        </w:rPr>
        <w:t>nonaggression</w:t>
      </w:r>
      <w:r w:rsidRPr="00BA4FCA">
        <w:rPr>
          <w:rStyle w:val="StyleUnderline"/>
          <w:rFonts w:asciiTheme="minorHAnsi" w:hAnsiTheme="minorHAnsi" w:cstheme="minorHAnsi"/>
        </w:rPr>
        <w:t xml:space="preserve">, the </w:t>
      </w:r>
      <w:r w:rsidRPr="00BA4FCA">
        <w:rPr>
          <w:rStyle w:val="Emphasis"/>
          <w:rFonts w:asciiTheme="minorHAnsi" w:hAnsiTheme="minorHAnsi" w:cstheme="minorHAnsi"/>
        </w:rPr>
        <w:t>avoidance of nuclear weapons</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respect for human rights</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 United States would be wise to do what it can to </w:t>
      </w:r>
      <w:r w:rsidRPr="00BA4FCA">
        <w:rPr>
          <w:rStyle w:val="Emphasis"/>
          <w:rFonts w:asciiTheme="minorHAnsi" w:hAnsiTheme="minorHAnsi" w:cstheme="minorHAnsi"/>
        </w:rPr>
        <w:t>sustain these norms</w:t>
      </w:r>
      <w:r w:rsidRPr="00BA4FCA">
        <w:rPr>
          <w:rStyle w:val="StyleUnderline"/>
          <w:rFonts w:asciiTheme="minorHAnsi" w:hAnsiTheme="minorHAnsi" w:cstheme="minorHAnsi"/>
        </w:rPr>
        <w:t xml:space="preserve"> in the future. The trick is</w:t>
      </w:r>
      <w:r w:rsidRPr="00BA4FCA">
        <w:rPr>
          <w:rFonts w:asciiTheme="minorHAnsi" w:hAnsiTheme="minorHAnsi" w:cstheme="minorHAnsi"/>
          <w:sz w:val="16"/>
        </w:rPr>
        <w:t xml:space="preserve"> figuring out </w:t>
      </w:r>
      <w:r w:rsidRPr="00BA4FCA">
        <w:rPr>
          <w:rStyle w:val="StyleUnderline"/>
          <w:rFonts w:asciiTheme="minorHAnsi" w:hAnsiTheme="minorHAnsi" w:cstheme="minorHAnsi"/>
        </w:rPr>
        <w:t>how to do so—and what</w:t>
      </w:r>
      <w:r w:rsidRPr="00BA4FCA">
        <w:rPr>
          <w:rFonts w:asciiTheme="minorHAnsi" w:hAnsiTheme="minorHAnsi" w:cstheme="minorHAnsi"/>
          <w:sz w:val="16"/>
        </w:rPr>
        <w:t xml:space="preserve">, given all the changes the world is now experiencing, </w:t>
      </w:r>
      <w:r w:rsidRPr="00BA4FCA">
        <w:rPr>
          <w:rStyle w:val="StyleUnderline"/>
          <w:rFonts w:asciiTheme="minorHAnsi" w:hAnsiTheme="minorHAnsi" w:cstheme="minorHAnsi"/>
        </w:rPr>
        <w:t>the emerging order should look like.</w:t>
      </w:r>
    </w:p>
    <w:p w14:paraId="51FC6A9D"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lastRenderedPageBreak/>
        <w:t xml:space="preserve">Trump can’t lead as a hegemon – he’ll lash out and go nuclear. </w:t>
      </w:r>
    </w:p>
    <w:p w14:paraId="5B92E319" w14:textId="77777777" w:rsidR="005838E7" w:rsidRPr="00BA4FCA" w:rsidRDefault="005838E7" w:rsidP="005838E7">
      <w:pPr>
        <w:rPr>
          <w:rFonts w:asciiTheme="minorHAnsi" w:hAnsiTheme="minorHAnsi" w:cstheme="minorHAnsi"/>
        </w:rPr>
      </w:pPr>
      <w:proofErr w:type="spellStart"/>
      <w:r w:rsidRPr="00BA4FCA">
        <w:rPr>
          <w:rStyle w:val="Style13ptBold"/>
          <w:rFonts w:asciiTheme="minorHAnsi" w:hAnsiTheme="minorHAnsi" w:cstheme="minorHAnsi"/>
        </w:rPr>
        <w:t>Klare</w:t>
      </w:r>
      <w:proofErr w:type="spellEnd"/>
      <w:r w:rsidRPr="00BA4FCA">
        <w:rPr>
          <w:rStyle w:val="Style13ptBold"/>
          <w:rFonts w:asciiTheme="minorHAnsi" w:hAnsiTheme="minorHAnsi" w:cstheme="minorHAnsi"/>
        </w:rPr>
        <w:t>, 02/14/17</w:t>
      </w:r>
      <w:r w:rsidRPr="00BA4FCA">
        <w:rPr>
          <w:rFonts w:asciiTheme="minorHAnsi" w:hAnsiTheme="minorHAnsi" w:cstheme="minorHAnsi"/>
        </w:rPr>
        <w:t xml:space="preserve">- Professor of peace and world-security studies at Hampshire College (Michael T., “﻿China First, Russia Second, America Third: Trump’s Real Foreign Policy,” </w:t>
      </w:r>
      <w:hyperlink r:id="rId331" w:history="1">
        <w:r w:rsidRPr="00BA4FCA">
          <w:rPr>
            <w:rStyle w:val="Hyperlink"/>
            <w:rFonts w:asciiTheme="minorHAnsi" w:hAnsiTheme="minorHAnsi" w:cstheme="minorHAnsi"/>
          </w:rPr>
          <w:t>https://www.thenation.com/article/china-first-russia-second-america-third-trumps-real-foreign-policy/</w:t>
        </w:r>
      </w:hyperlink>
      <w:r w:rsidRPr="00BA4FCA">
        <w:rPr>
          <w:rFonts w:asciiTheme="minorHAnsi" w:hAnsiTheme="minorHAnsi" w:cstheme="minorHAnsi"/>
        </w:rPr>
        <w:t xml:space="preserve"> )//</w:t>
      </w:r>
    </w:p>
    <w:p w14:paraId="2D1F1CA9" w14:textId="77777777" w:rsidR="005838E7" w:rsidRPr="00BA4FCA" w:rsidRDefault="005838E7" w:rsidP="005838E7">
      <w:pPr>
        <w:rPr>
          <w:rStyle w:val="StyleUnderline"/>
          <w:rFonts w:asciiTheme="minorHAnsi" w:hAnsiTheme="minorHAnsi" w:cstheme="minorHAnsi"/>
          <w:sz w:val="16"/>
        </w:rPr>
      </w:pPr>
      <w:r w:rsidRPr="00BA4FCA">
        <w:rPr>
          <w:rStyle w:val="StyleUnderline"/>
          <w:rFonts w:asciiTheme="minorHAnsi" w:hAnsiTheme="minorHAnsi" w:cstheme="minorHAnsi"/>
          <w:sz w:val="16"/>
        </w:rPr>
        <w:t xml:space="preserve">For all his talk of placing America’s interests first, </w:t>
      </w:r>
      <w:r w:rsidRPr="00BA4FCA">
        <w:rPr>
          <w:rStyle w:val="StyleUnderline"/>
          <w:rFonts w:asciiTheme="minorHAnsi" w:hAnsiTheme="minorHAnsi" w:cstheme="minorHAnsi"/>
        </w:rPr>
        <w:t xml:space="preserve">Donald </w:t>
      </w:r>
      <w:r w:rsidRPr="00BA4FCA">
        <w:rPr>
          <w:rStyle w:val="StyleUnderline"/>
          <w:rFonts w:asciiTheme="minorHAnsi" w:hAnsiTheme="minorHAnsi" w:cstheme="minorHAnsi"/>
          <w:highlight w:val="yellow"/>
        </w:rPr>
        <w:t>Trump appears to be advancing the interests of China and Russia</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sz w:val="16"/>
        </w:rPr>
        <w:t xml:space="preserve">not as the result of conscious policy, but because he’s driven by such a narrow view of America’s foreign policy priorities: counterterrorism against Islamic radicalism, the exclusion of Mexicans and Muslims from the United States, and an improved balance of trade. The broader dimensions of international relations do not seem to register on his mental radar screen, such as it is. </w:t>
      </w:r>
      <w:r w:rsidRPr="00BA4FCA">
        <w:rPr>
          <w:rStyle w:val="StyleUnderline"/>
          <w:rFonts w:asciiTheme="minorHAnsi" w:hAnsiTheme="minorHAnsi" w:cstheme="minorHAnsi"/>
        </w:rPr>
        <w:t xml:space="preserve">How does this affect us? The biggest danger: that </w:t>
      </w:r>
      <w:r w:rsidRPr="00BA4FCA">
        <w:rPr>
          <w:rStyle w:val="StyleUnderline"/>
          <w:rFonts w:asciiTheme="minorHAnsi" w:hAnsiTheme="minorHAnsi" w:cstheme="minorHAnsi"/>
          <w:highlight w:val="yellow"/>
        </w:rPr>
        <w:t>China and Russia will feel emboldened by Trump’s</w:t>
      </w:r>
      <w:r w:rsidRPr="00BA4FCA">
        <w:rPr>
          <w:rStyle w:val="StyleUnderline"/>
          <w:rFonts w:asciiTheme="minorHAnsi" w:hAnsiTheme="minorHAnsi" w:cstheme="minorHAnsi"/>
        </w:rPr>
        <w:t xml:space="preserve"> narrow-minded approach t</w:t>
      </w:r>
      <w:r w:rsidRPr="00BA4FCA">
        <w:rPr>
          <w:rStyle w:val="StyleUnderline"/>
          <w:rFonts w:asciiTheme="minorHAnsi" w:hAnsiTheme="minorHAnsi" w:cstheme="minorHAnsi"/>
          <w:highlight w:val="yellow"/>
        </w:rPr>
        <w:t>o seek geopolitical advantage in some area like the South China Sea</w:t>
      </w:r>
      <w:r w:rsidRPr="00BA4FCA">
        <w:rPr>
          <w:rStyle w:val="StyleUnderline"/>
          <w:rFonts w:asciiTheme="minorHAnsi" w:hAnsiTheme="minorHAnsi" w:cstheme="minorHAnsi"/>
        </w:rPr>
        <w:t xml:space="preserve"> or the Baltic Sea region that is either important to the United States or seen as bearing on its prestige and credibility</w:t>
      </w:r>
      <w:r w:rsidRPr="00BA4FCA">
        <w:rPr>
          <w:rStyle w:val="StyleUnderline"/>
          <w:rFonts w:asciiTheme="minorHAnsi" w:hAnsiTheme="minorHAnsi" w:cstheme="minorHAnsi"/>
          <w:sz w:val="16"/>
        </w:rPr>
        <w:t xml:space="preserve">. In that case, </w:t>
      </w:r>
      <w:r w:rsidRPr="00BA4FCA">
        <w:rPr>
          <w:rStyle w:val="StyleUnderline"/>
          <w:rFonts w:asciiTheme="minorHAnsi" w:hAnsiTheme="minorHAnsi" w:cstheme="minorHAnsi"/>
          <w:highlight w:val="yellow"/>
        </w:rPr>
        <w:t xml:space="preserve">the president, </w:t>
      </w:r>
      <w:r w:rsidRPr="00BA4FCA">
        <w:rPr>
          <w:rStyle w:val="Emphasis"/>
          <w:rFonts w:asciiTheme="minorHAnsi" w:hAnsiTheme="minorHAnsi" w:cstheme="minorHAnsi"/>
          <w:highlight w:val="yellow"/>
        </w:rPr>
        <w:t>feeling personally threatened or affronted</w:t>
      </w:r>
      <w:r w:rsidRPr="00BA4FCA">
        <w:rPr>
          <w:rStyle w:val="Emphasis"/>
          <w:rFonts w:asciiTheme="minorHAnsi" w:hAnsiTheme="minorHAnsi" w:cstheme="minorHAnsi"/>
        </w:rPr>
        <w:t xml:space="preserve"> on the issue of America’s presumed paramountcy, </w:t>
      </w:r>
      <w:r w:rsidRPr="00BA4FCA">
        <w:rPr>
          <w:rStyle w:val="Emphasis"/>
          <w:rFonts w:asciiTheme="minorHAnsi" w:hAnsiTheme="minorHAnsi" w:cstheme="minorHAnsi"/>
          <w:highlight w:val="yellow"/>
        </w:rPr>
        <w:t xml:space="preserve">might respond forcefully, </w:t>
      </w:r>
      <w:r w:rsidRPr="00BA4FCA">
        <w:rPr>
          <w:rStyle w:val="Emphasis"/>
          <w:rFonts w:asciiTheme="minorHAnsi" w:hAnsiTheme="minorHAnsi" w:cstheme="minorHAnsi"/>
        </w:rPr>
        <w:t xml:space="preserve">possibly </w:t>
      </w:r>
      <w:r w:rsidRPr="00BA4FCA">
        <w:rPr>
          <w:rStyle w:val="Emphasis"/>
          <w:rFonts w:asciiTheme="minorHAnsi" w:hAnsiTheme="minorHAnsi" w:cstheme="minorHAnsi"/>
          <w:highlight w:val="yellow"/>
        </w:rPr>
        <w:t>igniting a major crisis with nuclear implications</w:t>
      </w:r>
      <w:r w:rsidRPr="00BA4FCA">
        <w:rPr>
          <w:rStyle w:val="Emphasis"/>
          <w:rFonts w:asciiTheme="minorHAnsi" w:hAnsiTheme="minorHAnsi" w:cstheme="minorHAnsi"/>
        </w:rPr>
        <w:t>.</w:t>
      </w:r>
      <w:r w:rsidRPr="00BA4FCA">
        <w:rPr>
          <w:rStyle w:val="StyleUnderline"/>
          <w:rFonts w:asciiTheme="minorHAnsi" w:hAnsiTheme="minorHAnsi" w:cstheme="minorHAnsi"/>
          <w:sz w:val="16"/>
        </w:rPr>
        <w:t xml:space="preserve"> Even if such a crisis is avoided, it’s likely that </w:t>
      </w:r>
      <w:r w:rsidRPr="00BA4FCA">
        <w:rPr>
          <w:rStyle w:val="StyleUnderline"/>
          <w:rFonts w:asciiTheme="minorHAnsi" w:hAnsiTheme="minorHAnsi" w:cstheme="minorHAnsi"/>
        </w:rPr>
        <w:t>American influence in such areas as Eastern Europe and South Asia will diminish, resulting in fewer trade opportunities and possibly a rollback of rights and liberties</w:t>
      </w:r>
      <w:r w:rsidRPr="00BA4FCA">
        <w:rPr>
          <w:rStyle w:val="StyleUnderline"/>
          <w:rFonts w:asciiTheme="minorHAnsi" w:hAnsiTheme="minorHAnsi" w:cstheme="minorHAnsi"/>
          <w:sz w:val="16"/>
        </w:rPr>
        <w:t xml:space="preserve"> (which could, of course, happen in the United States as well). Certainly, if his first weeks in office are indicative of what a </w:t>
      </w:r>
      <w:r w:rsidRPr="00BA4FCA">
        <w:rPr>
          <w:rStyle w:val="StyleUnderline"/>
          <w:rFonts w:asciiTheme="minorHAnsi" w:hAnsiTheme="minorHAnsi" w:cstheme="minorHAnsi"/>
        </w:rPr>
        <w:t xml:space="preserve">Trumpian vision of an America First policy means, we are entering a period when the phrase “multipolar world” will gain new meaning. </w:t>
      </w:r>
      <w:r w:rsidRPr="00BA4FCA">
        <w:rPr>
          <w:rStyle w:val="StyleUnderline"/>
          <w:rFonts w:asciiTheme="minorHAnsi" w:hAnsiTheme="minorHAnsi" w:cstheme="minorHAnsi"/>
          <w:sz w:val="16"/>
        </w:rPr>
        <w:t xml:space="preserve">Most important of all, </w:t>
      </w:r>
      <w:r w:rsidRPr="00BA4FCA">
        <w:rPr>
          <w:rStyle w:val="StyleUnderline"/>
          <w:rFonts w:asciiTheme="minorHAnsi" w:hAnsiTheme="minorHAnsi" w:cstheme="minorHAnsi"/>
        </w:rPr>
        <w:t>the abandonment of US leadership in the struggle to slow global warming will mean both the surrender of technological preeminence in the fields most likely to dominate the world economy in the decades</w:t>
      </w:r>
      <w:r w:rsidRPr="00BA4FCA">
        <w:rPr>
          <w:rStyle w:val="StyleUnderline"/>
          <w:rFonts w:asciiTheme="minorHAnsi" w:hAnsiTheme="minorHAnsi" w:cstheme="minorHAnsi"/>
          <w:sz w:val="16"/>
        </w:rPr>
        <w:t xml:space="preserve"> to come and a far greater chance of planetary catastrophe. This should be considered a betrayal of all Americans—and especially of those who voted for him in the belief that he would ensure America’s political and economic primacy. </w:t>
      </w:r>
    </w:p>
    <w:p w14:paraId="1D9B4C6C" w14:textId="77777777" w:rsidR="005838E7" w:rsidRPr="00BA4FCA" w:rsidRDefault="005838E7" w:rsidP="005838E7">
      <w:pPr>
        <w:rPr>
          <w:rFonts w:asciiTheme="minorHAnsi" w:hAnsiTheme="minorHAnsi" w:cstheme="minorHAnsi"/>
        </w:rPr>
      </w:pPr>
    </w:p>
    <w:p w14:paraId="5C6A2DAE" w14:textId="77777777" w:rsidR="005838E7" w:rsidRPr="00BA4FCA" w:rsidRDefault="005838E7" w:rsidP="005838E7">
      <w:pPr>
        <w:rPr>
          <w:rFonts w:asciiTheme="minorHAnsi" w:hAnsiTheme="minorHAnsi" w:cstheme="minorHAnsi"/>
        </w:rPr>
      </w:pPr>
    </w:p>
    <w:p w14:paraId="70674719" w14:textId="15CAEBDD" w:rsidR="005838E7" w:rsidRPr="00BA4FCA" w:rsidRDefault="005838E7" w:rsidP="005838E7">
      <w:pPr>
        <w:pStyle w:val="Heading1"/>
        <w:rPr>
          <w:rFonts w:asciiTheme="minorHAnsi" w:hAnsiTheme="minorHAnsi" w:cstheme="minorHAnsi"/>
        </w:rPr>
      </w:pPr>
      <w:r w:rsidRPr="00BA4FCA">
        <w:rPr>
          <w:rFonts w:asciiTheme="minorHAnsi" w:hAnsiTheme="minorHAnsi" w:cstheme="minorHAnsi"/>
        </w:rPr>
        <w:lastRenderedPageBreak/>
        <w:t xml:space="preserve">India </w:t>
      </w:r>
      <w:r w:rsidR="000A3ADA" w:rsidRPr="00BA4FCA">
        <w:rPr>
          <w:rFonts w:asciiTheme="minorHAnsi" w:hAnsiTheme="minorHAnsi" w:cstheme="minorHAnsi"/>
        </w:rPr>
        <w:t>Neg</w:t>
      </w:r>
    </w:p>
    <w:p w14:paraId="5314C850" w14:textId="1246088B"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 xml:space="preserve">Indo-Pak conflict </w:t>
      </w:r>
      <w:proofErr w:type="spellStart"/>
      <w:r w:rsidRPr="00BA4FCA">
        <w:rPr>
          <w:rFonts w:asciiTheme="minorHAnsi" w:hAnsiTheme="minorHAnsi" w:cstheme="minorHAnsi"/>
        </w:rPr>
        <w:t>deescalting</w:t>
      </w:r>
      <w:proofErr w:type="spellEnd"/>
    </w:p>
    <w:p w14:paraId="451F7095"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Conflict deescalating now</w:t>
      </w:r>
    </w:p>
    <w:p w14:paraId="622EF08C" w14:textId="77777777" w:rsidR="005838E7" w:rsidRPr="00BA4FCA" w:rsidRDefault="005838E7" w:rsidP="005838E7">
      <w:pPr>
        <w:rPr>
          <w:rFonts w:asciiTheme="minorHAnsi" w:hAnsiTheme="minorHAnsi" w:cstheme="minorHAnsi"/>
        </w:rPr>
      </w:pPr>
      <w:r w:rsidRPr="00BA4FCA">
        <w:rPr>
          <w:rFonts w:asciiTheme="minorHAnsi" w:hAnsiTheme="minorHAnsi" w:cstheme="minorHAnsi"/>
          <w:b/>
          <w:bCs/>
        </w:rPr>
        <w:t>Sayeed 3/23</w:t>
      </w:r>
      <w:r w:rsidRPr="00BA4FCA">
        <w:rPr>
          <w:rFonts w:asciiTheme="minorHAnsi" w:hAnsiTheme="minorHAnsi" w:cstheme="minorHAnsi"/>
        </w:rPr>
        <w:t>, (Saad Sayeed, Pakistani journalist, 3-23-2019, U.S., "Pakistan call for peace with India as it shows off its military might", https://www.reuters.com/article/us-pakistan-republicday/pakistan-call-for-peace-with-india-as-it-shows-off-its-military-might-idUSKCN1R409T, accessed 7-14-2019, GB)</w:t>
      </w:r>
    </w:p>
    <w:p w14:paraId="3DCF24B1" w14:textId="77777777" w:rsidR="005838E7" w:rsidRPr="00BA4FCA" w:rsidRDefault="005838E7" w:rsidP="005838E7">
      <w:pPr>
        <w:rPr>
          <w:rFonts w:asciiTheme="minorHAnsi" w:hAnsiTheme="minorHAnsi" w:cstheme="minorHAnsi"/>
          <w:sz w:val="16"/>
        </w:rPr>
      </w:pPr>
      <w:r w:rsidRPr="00BA4FCA">
        <w:rPr>
          <w:rFonts w:asciiTheme="minorHAnsi" w:hAnsiTheme="minorHAnsi" w:cstheme="minorHAnsi"/>
          <w:sz w:val="16"/>
        </w:rPr>
        <w:t xml:space="preserve">ISLAMABAD (Reuters) - </w:t>
      </w:r>
      <w:r w:rsidRPr="00BA4FCA">
        <w:rPr>
          <w:rFonts w:asciiTheme="minorHAnsi" w:hAnsiTheme="minorHAnsi" w:cstheme="minorHAnsi"/>
          <w:u w:val="single"/>
        </w:rPr>
        <w:t xml:space="preserve">Pakistan wants peace with India and they should focus on health and education, the Pakistani president said on Saturday during a parade to show off its military might </w:t>
      </w:r>
      <w:proofErr w:type="gramStart"/>
      <w:r w:rsidRPr="00BA4FCA">
        <w:rPr>
          <w:rFonts w:asciiTheme="minorHAnsi" w:hAnsiTheme="minorHAnsi" w:cstheme="minorHAnsi"/>
          <w:u w:val="single"/>
        </w:rPr>
        <w:t>following</w:t>
      </w:r>
      <w:proofErr w:type="gramEnd"/>
      <w:r w:rsidRPr="00BA4FCA">
        <w:rPr>
          <w:rFonts w:asciiTheme="minorHAnsi" w:hAnsiTheme="minorHAnsi" w:cstheme="minorHAnsi"/>
          <w:u w:val="single"/>
        </w:rPr>
        <w:t xml:space="preserve"> a tense standoff between the nuclear-armed neighbors. </w:t>
      </w:r>
      <w:r w:rsidRPr="00BA4FCA">
        <w:rPr>
          <w:rFonts w:asciiTheme="minorHAnsi" w:hAnsiTheme="minorHAnsi" w:cstheme="minorHAnsi"/>
          <w:sz w:val="16"/>
        </w:rPr>
        <w:t>Conflict between the rivals erupted last month following a suicide bomb attack claimed by a Pakistan-based militant group in the Indian party of the disputed and divided Kashmir region that killed 40 paramilitary police. “</w:t>
      </w:r>
      <w:r w:rsidRPr="00BA4FCA">
        <w:rPr>
          <w:rFonts w:asciiTheme="minorHAnsi" w:hAnsiTheme="minorHAnsi" w:cstheme="minorHAnsi"/>
          <w:u w:val="single"/>
        </w:rPr>
        <w:t xml:space="preserve">We do not believe in war and want to solve problems through dialogue,” President </w:t>
      </w:r>
      <w:proofErr w:type="spellStart"/>
      <w:r w:rsidRPr="00BA4FCA">
        <w:rPr>
          <w:rFonts w:asciiTheme="minorHAnsi" w:hAnsiTheme="minorHAnsi" w:cstheme="minorHAnsi"/>
          <w:u w:val="single"/>
        </w:rPr>
        <w:t>Arif</w:t>
      </w:r>
      <w:proofErr w:type="spellEnd"/>
      <w:r w:rsidRPr="00BA4FCA">
        <w:rPr>
          <w:rFonts w:asciiTheme="minorHAnsi" w:hAnsiTheme="minorHAnsi" w:cstheme="minorHAnsi"/>
          <w:u w:val="single"/>
        </w:rPr>
        <w:t xml:space="preserve"> </w:t>
      </w:r>
      <w:proofErr w:type="spellStart"/>
      <w:r w:rsidRPr="00BA4FCA">
        <w:rPr>
          <w:rFonts w:asciiTheme="minorHAnsi" w:hAnsiTheme="minorHAnsi" w:cstheme="minorHAnsi"/>
          <w:u w:val="single"/>
        </w:rPr>
        <w:t>Alvi</w:t>
      </w:r>
      <w:proofErr w:type="spellEnd"/>
      <w:r w:rsidRPr="00BA4FCA">
        <w:rPr>
          <w:rFonts w:asciiTheme="minorHAnsi" w:hAnsiTheme="minorHAnsi" w:cstheme="minorHAnsi"/>
          <w:u w:val="single"/>
        </w:rPr>
        <w:t xml:space="preserve"> said in his Pakistani Republic Day speech. “Instead of war we should focus on education and health.”</w:t>
      </w:r>
      <w:r w:rsidRPr="00BA4FCA">
        <w:rPr>
          <w:rFonts w:asciiTheme="minorHAnsi" w:hAnsiTheme="minorHAnsi" w:cstheme="minorHAnsi"/>
          <w:sz w:val="16"/>
        </w:rPr>
        <w:t xml:space="preserve"> Pakistani warplanes engaged in a dogfight with Indian aircraft over Kashmir on Feb. 27, a day after a raid by Indian jets on what it said was a militant camp in Pakistan. In their first such clash since their last war, in 1971, Pakistan downed an Indian plane and captured its pilot after he ejected over Pakistan-controlled Kashmir. </w:t>
      </w:r>
      <w:r w:rsidRPr="00BA4FCA">
        <w:rPr>
          <w:rFonts w:asciiTheme="minorHAnsi" w:hAnsiTheme="minorHAnsi" w:cstheme="minorHAnsi"/>
          <w:u w:val="single"/>
        </w:rPr>
        <w:t>The pilot was later released by Pakistan as a peace gesture. The president, who largely holds ceremonial duties, said India had blamed Pakistan for the suicide-bomb attack without evidence, which he said was irresponsible.</w:t>
      </w:r>
      <w:r w:rsidRPr="00BA4FCA">
        <w:rPr>
          <w:rFonts w:asciiTheme="minorHAnsi" w:hAnsiTheme="minorHAnsi" w:cstheme="minorHAnsi"/>
          <w:sz w:val="16"/>
        </w:rPr>
        <w:t xml:space="preserve"> Saturday’s military parade included an air show featuring the Pakistani-built JF-17 fighter jet. One of the </w:t>
      </w:r>
      <w:proofErr w:type="gramStart"/>
      <w:r w:rsidRPr="00BA4FCA">
        <w:rPr>
          <w:rFonts w:asciiTheme="minorHAnsi" w:hAnsiTheme="minorHAnsi" w:cstheme="minorHAnsi"/>
          <w:sz w:val="16"/>
        </w:rPr>
        <w:t>aircraft</w:t>
      </w:r>
      <w:proofErr w:type="gramEnd"/>
      <w:r w:rsidRPr="00BA4FCA">
        <w:rPr>
          <w:rFonts w:asciiTheme="minorHAnsi" w:hAnsiTheme="minorHAnsi" w:cstheme="minorHAnsi"/>
          <w:sz w:val="16"/>
        </w:rPr>
        <w:t xml:space="preserve"> shot down the Indian plane last month. “</w:t>
      </w:r>
      <w:r w:rsidRPr="00BA4FCA">
        <w:rPr>
          <w:rFonts w:asciiTheme="minorHAnsi" w:hAnsiTheme="minorHAnsi" w:cstheme="minorHAnsi"/>
          <w:u w:val="single"/>
        </w:rPr>
        <w:t xml:space="preserve">Today’s parade is sending the message that we are a peaceful </w:t>
      </w:r>
      <w:proofErr w:type="gramStart"/>
      <w:r w:rsidRPr="00BA4FCA">
        <w:rPr>
          <w:rFonts w:asciiTheme="minorHAnsi" w:hAnsiTheme="minorHAnsi" w:cstheme="minorHAnsi"/>
          <w:u w:val="single"/>
        </w:rPr>
        <w:t>people</w:t>
      </w:r>
      <w:proofErr w:type="gramEnd"/>
      <w:r w:rsidRPr="00BA4FCA">
        <w:rPr>
          <w:rFonts w:asciiTheme="minorHAnsi" w:hAnsiTheme="minorHAnsi" w:cstheme="minorHAnsi"/>
          <w:u w:val="single"/>
        </w:rPr>
        <w:t xml:space="preserve"> but we will never be oblivious of our defense</w:t>
      </w:r>
      <w:r w:rsidRPr="00BA4FCA">
        <w:rPr>
          <w:rFonts w:asciiTheme="minorHAnsi" w:hAnsiTheme="minorHAnsi" w:cstheme="minorHAnsi"/>
          <w:sz w:val="16"/>
        </w:rPr>
        <w:t xml:space="preserve">,” </w:t>
      </w:r>
      <w:proofErr w:type="spellStart"/>
      <w:r w:rsidRPr="00BA4FCA">
        <w:rPr>
          <w:rFonts w:asciiTheme="minorHAnsi" w:hAnsiTheme="minorHAnsi" w:cstheme="minorHAnsi"/>
          <w:sz w:val="16"/>
        </w:rPr>
        <w:t>Alvi</w:t>
      </w:r>
      <w:proofErr w:type="spellEnd"/>
      <w:r w:rsidRPr="00BA4FCA">
        <w:rPr>
          <w:rFonts w:asciiTheme="minorHAnsi" w:hAnsiTheme="minorHAnsi" w:cstheme="minorHAnsi"/>
          <w:sz w:val="16"/>
        </w:rPr>
        <w:t xml:space="preserve"> said. The parade was attended by Malaysian Prime Minister Mahathir Mohamad, who was invited to attend as the chief guest, and Pakistani Prime Minister Imran Khan. Khan said on Twitter earlier that he had received a message from Indian Prime Minister Narendra Modi with his best wishes for Republic Day and calling for peace and regional cooperation. “I welcome PM Modi’s message to our people,” Khan said. </w:t>
      </w:r>
      <w:r w:rsidRPr="00BA4FCA">
        <w:rPr>
          <w:rFonts w:asciiTheme="minorHAnsi" w:hAnsiTheme="minorHAnsi" w:cstheme="minorHAnsi"/>
          <w:u w:val="single"/>
        </w:rPr>
        <w:t>“I believe it’s time to begin a comprehensive dialogue with India to address and resolve all issues.</w:t>
      </w:r>
      <w:r w:rsidRPr="00BA4FCA">
        <w:rPr>
          <w:rFonts w:asciiTheme="minorHAnsi" w:hAnsiTheme="minorHAnsi" w:cstheme="minorHAnsi"/>
          <w:sz w:val="16"/>
        </w:rPr>
        <w:t xml:space="preserve"> The dispute over the former princely state of Kashmir sparked the first two of three wars between India and Pakistan after independence in 1947. They fought the second in 1965, and a third, largely over what become Bangladesh, in 1971.</w:t>
      </w:r>
    </w:p>
    <w:p w14:paraId="4EBF817A" w14:textId="78E64BBE"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Link turn – drones make war safer</w:t>
      </w:r>
    </w:p>
    <w:p w14:paraId="23D703BB" w14:textId="77777777" w:rsidR="005838E7" w:rsidRPr="00BA4FCA" w:rsidRDefault="005838E7" w:rsidP="005838E7">
      <w:pPr>
        <w:pStyle w:val="Heading4"/>
        <w:spacing w:before="0"/>
        <w:rPr>
          <w:rFonts w:asciiTheme="minorHAnsi" w:hAnsiTheme="minorHAnsi" w:cstheme="minorHAnsi"/>
        </w:rPr>
      </w:pPr>
      <w:r w:rsidRPr="00BA4FCA">
        <w:rPr>
          <w:rFonts w:asciiTheme="minorHAnsi" w:hAnsiTheme="minorHAnsi" w:cstheme="minorHAnsi"/>
        </w:rPr>
        <w:t xml:space="preserve">Turn - Drones make war much safer </w:t>
      </w:r>
    </w:p>
    <w:p w14:paraId="0AB6F1AE" w14:textId="77777777" w:rsidR="005838E7" w:rsidRPr="00BA4FCA" w:rsidRDefault="005838E7" w:rsidP="005838E7">
      <w:pPr>
        <w:rPr>
          <w:rFonts w:asciiTheme="minorHAnsi" w:hAnsiTheme="minorHAnsi" w:cstheme="minorHAnsi"/>
        </w:rPr>
      </w:pPr>
      <w:proofErr w:type="spellStart"/>
      <w:r w:rsidRPr="00BA4FCA">
        <w:rPr>
          <w:rStyle w:val="Style13ptBold"/>
          <w:rFonts w:asciiTheme="minorHAnsi" w:hAnsiTheme="minorHAnsi" w:cstheme="minorHAnsi"/>
        </w:rPr>
        <w:t>Sperin</w:t>
      </w:r>
      <w:proofErr w:type="spellEnd"/>
      <w:r w:rsidRPr="00BA4FCA">
        <w:rPr>
          <w:rStyle w:val="Style13ptBold"/>
          <w:rFonts w:asciiTheme="minorHAnsi" w:hAnsiTheme="minorHAnsi" w:cstheme="minorHAnsi"/>
        </w:rPr>
        <w:t xml:space="preserve"> 14</w:t>
      </w:r>
      <w:r w:rsidRPr="00BA4FCA">
        <w:rPr>
          <w:rFonts w:asciiTheme="minorHAnsi" w:hAnsiTheme="minorHAnsi" w:cstheme="minorHAnsi"/>
        </w:rPr>
        <w:t xml:space="preserve"> – Aviation in America provides a framework for understanding the social, cultural, and political implications of technology in the “long American century,” as well as a nuanced, contextualized lens through which to better understand how a </w:t>
      </w:r>
      <w:proofErr w:type="gramStart"/>
      <w:r w:rsidRPr="00BA4FCA">
        <w:rPr>
          <w:rFonts w:asciiTheme="minorHAnsi" w:hAnsiTheme="minorHAnsi" w:cstheme="minorHAnsi"/>
        </w:rPr>
        <w:t>particular technology</w:t>
      </w:r>
      <w:proofErr w:type="gramEnd"/>
      <w:r w:rsidRPr="00BA4FCA">
        <w:rPr>
          <w:rFonts w:asciiTheme="minorHAnsi" w:hAnsiTheme="minorHAnsi" w:cstheme="minorHAnsi"/>
        </w:rPr>
        <w:t xml:space="preserve"> has developed over time. Aviation in America, a course offered at Johns Hopkins University in Fall 2014, showcased how technological artifacts can be utilized to understand technology’s societal impact as well as society’s reciprocal influence on the form of emergent and developing technologies. - (</w:t>
      </w:r>
      <w:proofErr w:type="spellStart"/>
      <w:r w:rsidRPr="00BA4FCA">
        <w:rPr>
          <w:rFonts w:asciiTheme="minorHAnsi" w:hAnsiTheme="minorHAnsi" w:cstheme="minorHAnsi"/>
        </w:rPr>
        <w:t>Sperin</w:t>
      </w:r>
      <w:proofErr w:type="spellEnd"/>
      <w:r w:rsidRPr="00BA4FCA">
        <w:rPr>
          <w:rFonts w:asciiTheme="minorHAnsi" w:hAnsiTheme="minorHAnsi" w:cstheme="minorHAnsi"/>
        </w:rPr>
        <w:t>, Taylor. “Paradox of Drones Making War Safer Yet More Likely - Aviation in America.” Aviation in America, 2014, sites.google.com/site/aviationinamerica/home/how-drones-made-war-safer. RK)</w:t>
      </w:r>
    </w:p>
    <w:p w14:paraId="27626466" w14:textId="77777777" w:rsidR="005838E7" w:rsidRPr="00BA4FCA" w:rsidRDefault="005838E7" w:rsidP="005838E7">
      <w:pPr>
        <w:rPr>
          <w:rStyle w:val="StyleUnderline"/>
          <w:rFonts w:asciiTheme="minorHAnsi" w:hAnsiTheme="minorHAnsi" w:cstheme="minorHAnsi"/>
        </w:rPr>
      </w:pPr>
      <w:r w:rsidRPr="00BA4FCA">
        <w:rPr>
          <w:rStyle w:val="StyleUnderline"/>
          <w:rFonts w:asciiTheme="minorHAnsi" w:hAnsiTheme="minorHAnsi" w:cstheme="minorHAnsi"/>
        </w:rPr>
        <w:t xml:space="preserve">With the introduction of drones in combat missions, </w:t>
      </w:r>
      <w:r w:rsidRPr="00BA4FCA">
        <w:rPr>
          <w:rStyle w:val="Emphasis"/>
          <w:rFonts w:asciiTheme="minorHAnsi" w:hAnsiTheme="minorHAnsi" w:cstheme="minorHAnsi"/>
        </w:rPr>
        <w:t>war has become safer due to the increase of technology and the declining need for military personnel on the ground.</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Unmanned missions carried out by drones prove to be much safer and just as effective, if not more effective, than using manpower</w:t>
      </w:r>
      <w:r w:rsidRPr="00BA4FCA">
        <w:rPr>
          <w:rStyle w:val="StyleUnderline"/>
          <w:rFonts w:asciiTheme="minorHAnsi" w:hAnsiTheme="minorHAnsi" w:cstheme="minorHAnsi"/>
        </w:rPr>
        <w:t xml:space="preserve">. Certain missions are brilliantly and effectively carried out via drones such as air strikes and </w:t>
      </w:r>
      <w:proofErr w:type="gramStart"/>
      <w:r w:rsidRPr="00BA4FCA">
        <w:rPr>
          <w:rStyle w:val="StyleUnderline"/>
          <w:rFonts w:asciiTheme="minorHAnsi" w:hAnsiTheme="minorHAnsi" w:cstheme="minorHAnsi"/>
        </w:rPr>
        <w:t>counter intelligence</w:t>
      </w:r>
      <w:proofErr w:type="gramEnd"/>
      <w:r w:rsidRPr="00BA4FCA">
        <w:rPr>
          <w:rStyle w:val="StyleUnderline"/>
          <w:rFonts w:asciiTheme="minorHAnsi" w:hAnsiTheme="minorHAnsi" w:cstheme="minorHAnsi"/>
        </w:rPr>
        <w:t xml:space="preserve"> missions. New developments of drones have made war safer, </w:t>
      </w:r>
      <w:r w:rsidRPr="00BA4FCA">
        <w:rPr>
          <w:rStyle w:val="Emphasis"/>
          <w:rFonts w:asciiTheme="minorHAnsi" w:hAnsiTheme="minorHAnsi" w:cstheme="minorHAnsi"/>
        </w:rPr>
        <w:t>but at the same time, rendered the threat of attacks and war more likely</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What are drones? Unmanned aerial vehicles (UAVs), otherwise known as drones, are remotely controlled aircrafts, which may be armed with missiles and bombs for attack missions. Since the World Trade Center attacks of Sep. 11, 2001 and the subsequent “War on Terror,” the United States has used thousands of drones to kill suspected terrorists in Pakistan, Afghanistan, Yemen, Somalia, and other countries. Why is this important? </w:t>
      </w:r>
      <w:r w:rsidRPr="00BA4FCA">
        <w:rPr>
          <w:rStyle w:val="Emphasis"/>
          <w:rFonts w:asciiTheme="minorHAnsi" w:hAnsiTheme="minorHAnsi" w:cstheme="minorHAnsi"/>
        </w:rPr>
        <w:t>This is a very important concept for the future of war and military operations because this makes war less dangerous for the offensive, yet more dangerous for the adversary. This can create instability and make the reality of drone attacks, and consequently war, more likely.</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Proponents say that drones have decimated terrorist networks abroad via precise strikes with minimal civilian casualties. </w:t>
      </w:r>
      <w:r w:rsidRPr="00BA4FCA">
        <w:rPr>
          <w:rStyle w:val="StyleUnderline"/>
          <w:rFonts w:asciiTheme="minorHAnsi" w:hAnsiTheme="minorHAnsi" w:cstheme="minorHAnsi"/>
        </w:rPr>
        <w:t xml:space="preserve">They contend that drones are relatively inexpensive weapons, are used under proper government oversight, and that their use helps prevent “boots on the ground” combat, which makes America safer. "any weapon that makes it possible to carry out more precise </w:t>
      </w:r>
      <w:proofErr w:type="gramStart"/>
      <w:r w:rsidRPr="00BA4FCA">
        <w:rPr>
          <w:rStyle w:val="StyleUnderline"/>
          <w:rFonts w:asciiTheme="minorHAnsi" w:hAnsiTheme="minorHAnsi" w:cstheme="minorHAnsi"/>
        </w:rPr>
        <w:t>attacks, and</w:t>
      </w:r>
      <w:proofErr w:type="gramEnd"/>
      <w:r w:rsidRPr="00BA4FCA">
        <w:rPr>
          <w:rStyle w:val="StyleUnderline"/>
          <w:rFonts w:asciiTheme="minorHAnsi" w:hAnsiTheme="minorHAnsi" w:cstheme="minorHAnsi"/>
        </w:rPr>
        <w:t xml:space="preserve"> helps avoid or minimize incidental loss of civilian life...should be given preference." </w:t>
      </w:r>
      <w:r w:rsidRPr="00BA4FCA">
        <w:rPr>
          <w:rFonts w:asciiTheme="minorHAnsi" w:hAnsiTheme="minorHAnsi" w:cstheme="minorHAnsi"/>
          <w:sz w:val="16"/>
        </w:rPr>
        <w:t xml:space="preserve">-International Red Cross Opponents, however, say that drone strikes create more terrorists than they kill. They contend that </w:t>
      </w:r>
      <w:r w:rsidRPr="00BA4FCA">
        <w:rPr>
          <w:rStyle w:val="Emphasis"/>
          <w:rFonts w:asciiTheme="minorHAnsi" w:hAnsiTheme="minorHAnsi" w:cstheme="minorHAnsi"/>
        </w:rPr>
        <w:t xml:space="preserve">drone strikes kill large numbers of civilians, violate international law, lack </w:t>
      </w:r>
      <w:proofErr w:type="gramStart"/>
      <w:r w:rsidRPr="00BA4FCA">
        <w:rPr>
          <w:rStyle w:val="Emphasis"/>
          <w:rFonts w:asciiTheme="minorHAnsi" w:hAnsiTheme="minorHAnsi" w:cstheme="minorHAnsi"/>
        </w:rPr>
        <w:t>sufficient</w:t>
      </w:r>
      <w:proofErr w:type="gramEnd"/>
      <w:r w:rsidRPr="00BA4FCA">
        <w:rPr>
          <w:rStyle w:val="Emphasis"/>
          <w:rFonts w:asciiTheme="minorHAnsi" w:hAnsiTheme="minorHAnsi" w:cstheme="minorHAnsi"/>
        </w:rPr>
        <w:t xml:space="preserve"> congressional oversight, violate the sovereignty of other nations, and make the horrors of war appear as innocuous as a video game</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Drone warfare is perhaps one of the most debated topics in war today. Many questions arise from the use of drones, everywhere from the ethical standpoint to international legality. America’s drone warfare program is highly contested by many parties within the United States and around the world as well. As the use of drones expands, so too does the controversy around their use. </w:t>
      </w:r>
      <w:r w:rsidRPr="00BA4FCA">
        <w:rPr>
          <w:rStyle w:val="Emphasis"/>
          <w:rFonts w:asciiTheme="minorHAnsi" w:hAnsiTheme="minorHAnsi" w:cstheme="minorHAnsi"/>
        </w:rPr>
        <w:t>By removing one of the key restraints to warfare—the risk to one’s own forces—unmanned systems make undertaking armed attacks too easy and will make war more likely</w:t>
      </w:r>
      <w:r w:rsidRPr="00BA4FCA">
        <w:rPr>
          <w:rStyle w:val="StyleUnderline"/>
          <w:rFonts w:asciiTheme="minorHAnsi" w:hAnsiTheme="minorHAnsi" w:cstheme="minorHAnsi"/>
        </w:rPr>
        <w:t>. Drones have also been responsible for large numbers of civilian casualties. Additionally,</w:t>
      </w:r>
      <w:r w:rsidRPr="00BA4FCA">
        <w:rPr>
          <w:rStyle w:val="Emphasis"/>
          <w:rFonts w:asciiTheme="minorHAnsi" w:hAnsiTheme="minorHAnsi" w:cstheme="minorHAnsi"/>
        </w:rPr>
        <w:t xml:space="preserve"> legal experts and human rights organizations have condemned the rise in targeted extrajudicial killings enabled </w:t>
      </w:r>
      <w:proofErr w:type="gramStart"/>
      <w:r w:rsidRPr="00BA4FCA">
        <w:rPr>
          <w:rStyle w:val="Emphasis"/>
          <w:rFonts w:asciiTheme="minorHAnsi" w:hAnsiTheme="minorHAnsi" w:cstheme="minorHAnsi"/>
        </w:rPr>
        <w:t>by the use of</w:t>
      </w:r>
      <w:proofErr w:type="gramEnd"/>
      <w:r w:rsidRPr="00BA4FCA">
        <w:rPr>
          <w:rStyle w:val="Emphasis"/>
          <w:rFonts w:asciiTheme="minorHAnsi" w:hAnsiTheme="minorHAnsi" w:cstheme="minorHAnsi"/>
        </w:rPr>
        <w:t xml:space="preserve"> armed drones.</w:t>
      </w:r>
    </w:p>
    <w:p w14:paraId="04B25BC6" w14:textId="77777777" w:rsidR="005838E7" w:rsidRPr="00BA4FCA" w:rsidRDefault="005838E7" w:rsidP="005838E7">
      <w:pPr>
        <w:rPr>
          <w:rFonts w:asciiTheme="minorHAnsi" w:hAnsiTheme="minorHAnsi" w:cstheme="minorHAnsi"/>
        </w:rPr>
      </w:pPr>
    </w:p>
    <w:p w14:paraId="49776FAE" w14:textId="0613346D"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 xml:space="preserve">Link turn - china fill-in </w:t>
      </w:r>
    </w:p>
    <w:p w14:paraId="06043B42"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China is already selling to our allies in the middle east – means they either outsell us in India now or fill in after we leave</w:t>
      </w:r>
    </w:p>
    <w:p w14:paraId="6B620CAB" w14:textId="77777777" w:rsidR="005838E7" w:rsidRPr="00BA4FCA" w:rsidRDefault="005838E7" w:rsidP="005838E7">
      <w:pPr>
        <w:rPr>
          <w:rFonts w:asciiTheme="minorHAnsi" w:hAnsiTheme="minorHAnsi" w:cstheme="minorHAnsi"/>
        </w:rPr>
      </w:pPr>
      <w:proofErr w:type="spellStart"/>
      <w:r w:rsidRPr="00BA4FCA">
        <w:rPr>
          <w:rStyle w:val="Style13ptBold"/>
          <w:rFonts w:asciiTheme="minorHAnsi" w:hAnsiTheme="minorHAnsi" w:cstheme="minorHAnsi"/>
        </w:rPr>
        <w:t>Turak</w:t>
      </w:r>
      <w:proofErr w:type="spellEnd"/>
      <w:r w:rsidRPr="00BA4FCA">
        <w:rPr>
          <w:rStyle w:val="Style13ptBold"/>
          <w:rFonts w:asciiTheme="minorHAnsi" w:hAnsiTheme="minorHAnsi" w:cstheme="minorHAnsi"/>
        </w:rPr>
        <w:t xml:space="preserve"> 18 </w:t>
      </w:r>
      <w:r w:rsidRPr="00BA4FCA">
        <w:rPr>
          <w:rStyle w:val="Style13ptBold"/>
          <w:rFonts w:asciiTheme="minorHAnsi" w:hAnsiTheme="minorHAnsi" w:cstheme="minorHAnsi"/>
          <w:b w:val="0"/>
          <w:bCs w:val="0"/>
          <w:sz w:val="22"/>
          <w:szCs w:val="18"/>
        </w:rPr>
        <w:t>(</w:t>
      </w:r>
      <w:r w:rsidRPr="00BA4FCA">
        <w:rPr>
          <w:rFonts w:asciiTheme="minorHAnsi" w:hAnsiTheme="minorHAnsi" w:cstheme="minorHAnsi"/>
        </w:rPr>
        <w:t xml:space="preserve">Natasha </w:t>
      </w:r>
      <w:proofErr w:type="spellStart"/>
      <w:r w:rsidRPr="00BA4FCA">
        <w:rPr>
          <w:rFonts w:asciiTheme="minorHAnsi" w:hAnsiTheme="minorHAnsi" w:cstheme="minorHAnsi"/>
        </w:rPr>
        <w:t>Turak</w:t>
      </w:r>
      <w:proofErr w:type="spellEnd"/>
      <w:r w:rsidRPr="00BA4FCA">
        <w:rPr>
          <w:rFonts w:asciiTheme="minorHAnsi" w:hAnsiTheme="minorHAnsi" w:cstheme="minorHAnsi"/>
        </w:rPr>
        <w:t xml:space="preserve">, 02-21-2018, “Pentagon is scrambling as China ‘sells the hell out of’ armed drones to US allies,” CNBC, </w:t>
      </w:r>
      <w:hyperlink r:id="rId332" w:history="1">
        <w:r w:rsidRPr="00BA4FCA">
          <w:rPr>
            <w:rStyle w:val="Hyperlink"/>
            <w:rFonts w:asciiTheme="minorHAnsi" w:hAnsiTheme="minorHAnsi" w:cstheme="minorHAnsi"/>
          </w:rPr>
          <w:t>https://www.cnbc.com/2019/02/21/pentagon-is-scrambling-as-china-sells-the-hell-out-of-armed-drones-to-americas-allies.html</w:t>
        </w:r>
      </w:hyperlink>
      <w:r w:rsidRPr="00BA4FCA">
        <w:rPr>
          <w:rFonts w:asciiTheme="minorHAnsi" w:hAnsiTheme="minorHAnsi" w:cstheme="minorHAnsi"/>
        </w:rPr>
        <w:t>, RK)</w:t>
      </w:r>
    </w:p>
    <w:p w14:paraId="2B8CF714" w14:textId="77777777" w:rsidR="005838E7" w:rsidRPr="00BA4FCA" w:rsidRDefault="005838E7" w:rsidP="005838E7">
      <w:pPr>
        <w:rPr>
          <w:rFonts w:asciiTheme="minorHAnsi" w:hAnsiTheme="minorHAnsi" w:cstheme="minorHAnsi"/>
          <w:sz w:val="16"/>
        </w:rPr>
      </w:pPr>
      <w:r w:rsidRPr="00BA4FCA">
        <w:rPr>
          <w:rFonts w:asciiTheme="minorHAnsi" w:hAnsiTheme="minorHAnsi" w:cstheme="minorHAnsi"/>
          <w:sz w:val="16"/>
        </w:rPr>
        <w:t xml:space="preserve">ABU DHABI — As one U.S. official at Abu Dhabi’s international defense expo, IDEX, put it this week, </w:t>
      </w:r>
      <w:r w:rsidRPr="00BA4FCA">
        <w:rPr>
          <w:rStyle w:val="StyleUnderline"/>
          <w:rFonts w:asciiTheme="minorHAnsi" w:hAnsiTheme="minorHAnsi" w:cstheme="minorHAnsi"/>
        </w:rPr>
        <w:t>“</w:t>
      </w:r>
      <w:r w:rsidRPr="00BA4FCA">
        <w:rPr>
          <w:rStyle w:val="Emphasis"/>
          <w:rFonts w:asciiTheme="minorHAnsi" w:hAnsiTheme="minorHAnsi" w:cstheme="minorHAnsi"/>
        </w:rPr>
        <w:t>China has been selling the hell out of its drones” to Gulf militaries like those of the</w:t>
      </w:r>
      <w:r w:rsidRPr="00BA4FCA">
        <w:rPr>
          <w:rStyle w:val="StyleUnderline"/>
          <w:rFonts w:asciiTheme="minorHAnsi" w:hAnsiTheme="minorHAnsi" w:cstheme="minorHAnsi"/>
        </w:rPr>
        <w:t xml:space="preserve"> United Arab Emirates (</w:t>
      </w:r>
      <w:r w:rsidRPr="00BA4FCA">
        <w:rPr>
          <w:rStyle w:val="Emphasis"/>
          <w:rFonts w:asciiTheme="minorHAnsi" w:hAnsiTheme="minorHAnsi" w:cstheme="minorHAnsi"/>
        </w:rPr>
        <w:t>UAE</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Saudi Arabia</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The U.S., while a top security partner to these states, currently does not supply them with its armed drone tech</w:t>
      </w:r>
      <w:r w:rsidRPr="00BA4FCA">
        <w:rPr>
          <w:rStyle w:val="StyleUnderline"/>
          <w:rFonts w:asciiTheme="minorHAnsi" w:hAnsiTheme="minorHAnsi" w:cstheme="minorHAnsi"/>
        </w:rPr>
        <w:t xml:space="preserve">nology due to strict export regulations. But in the face of record Middle East defense spending and encroaching foreign competition, it’s under renewed pressure to do just that. </w:t>
      </w:r>
      <w:r w:rsidRPr="00BA4FCA">
        <w:rPr>
          <w:rFonts w:asciiTheme="minorHAnsi" w:hAnsiTheme="minorHAnsi" w:cstheme="minorHAnsi"/>
          <w:sz w:val="16"/>
        </w:rPr>
        <w:t xml:space="preserve">Lt. Gen. Charles Hooper, director of the Pentagon’s Defense Security Cooperation Agency (DSCA), emphasized changes underway to the Conventional Arms Transfer (CAT) policy, which has thus far prevented the sale of armed drones to Washington’s Arab allies. “As an element of the changes to the CAT policy, we’ve reviewed and are in the process of implementing changes to our policy with respect to unmanned aerial systems,” Hooper told media at the conference Sunday. “We want to make many of our unmanned aerial systems available to our partners. Many of them have been asking for some time, we’re going to move forward as quickly as possible.” </w:t>
      </w:r>
      <w:r w:rsidRPr="00BA4FCA">
        <w:rPr>
          <w:rStyle w:val="StyleUnderline"/>
          <w:rFonts w:asciiTheme="minorHAnsi" w:hAnsiTheme="minorHAnsi" w:cstheme="minorHAnsi"/>
        </w:rPr>
        <w:t xml:space="preserve">Those systems that Gulf allies have wanted include the lethal MQ-9 Reaper, produced by General Atomics, a hunter-killer drone that can carry up to four hellfire missiles as well as laser-guided bombs and joint direct attack munitions (JDAMs). What’s been stopping the sales include concerns over proliferation, or risks that it could end up in the wrong hands. </w:t>
      </w:r>
      <w:r w:rsidRPr="00BA4FCA">
        <w:rPr>
          <w:rFonts w:asciiTheme="minorHAnsi" w:hAnsiTheme="minorHAnsi" w:cstheme="minorHAnsi"/>
          <w:sz w:val="16"/>
        </w:rPr>
        <w:t xml:space="preserve">If the U.S. provides Predators or Reapers, and the UAE and Saudis start striking more targets — some of which may not match with U.S. priorities — then there could be backlash against the U.S. Jack Watling LAND WARFARE EXPERT, ROYAL UNITED SERVICES INSTITUTE “We will still continue to vet those cases, look at each of those on a case-by-case basis,” Hooper said. “But we do understand that it’s a very competitive world out there and we want to ensure that we are doing everything in our power to provide U.S. systems, the best in the world, to our partners.” Why </w:t>
      </w:r>
      <w:r w:rsidRPr="00BA4FCA">
        <w:rPr>
          <w:rStyle w:val="Emphasis"/>
          <w:rFonts w:asciiTheme="minorHAnsi" w:hAnsiTheme="minorHAnsi" w:cstheme="minorHAnsi"/>
        </w:rPr>
        <w:t>the Gulf is buying Chinese drones</w:t>
      </w:r>
      <w:r w:rsidRPr="00BA4FCA">
        <w:rPr>
          <w:rStyle w:val="StyleUnderline"/>
          <w:rFonts w:asciiTheme="minorHAnsi" w:hAnsiTheme="minorHAnsi" w:cstheme="minorHAnsi"/>
        </w:rPr>
        <w:t xml:space="preserve"> in the first place </w:t>
      </w:r>
      <w:r w:rsidRPr="00BA4FCA">
        <w:rPr>
          <w:rFonts w:asciiTheme="minorHAnsi" w:hAnsiTheme="minorHAnsi" w:cstheme="minorHAnsi"/>
          <w:sz w:val="16"/>
        </w:rPr>
        <w:t xml:space="preserve">Simply put, </w:t>
      </w:r>
      <w:r w:rsidRPr="00BA4FCA">
        <w:rPr>
          <w:rStyle w:val="Emphasis"/>
          <w:rFonts w:asciiTheme="minorHAnsi" w:hAnsiTheme="minorHAnsi" w:cstheme="minorHAnsi"/>
        </w:rPr>
        <w:t>China’s weaponized drones are on the market when others aren’t.</w:t>
      </w:r>
      <w:r w:rsidRPr="00BA4FCA">
        <w:rPr>
          <w:rStyle w:val="StyleUnderline"/>
          <w:rFonts w:asciiTheme="minorHAnsi" w:hAnsiTheme="minorHAnsi" w:cstheme="minorHAnsi"/>
        </w:rPr>
        <w:t xml:space="preserve"> The UAE has had Chinese Wing Loong I drones since </w:t>
      </w:r>
      <w:proofErr w:type="gramStart"/>
      <w:r w:rsidRPr="00BA4FCA">
        <w:rPr>
          <w:rStyle w:val="StyleUnderline"/>
          <w:rFonts w:asciiTheme="minorHAnsi" w:hAnsiTheme="minorHAnsi" w:cstheme="minorHAnsi"/>
        </w:rPr>
        <w:t>2016, and</w:t>
      </w:r>
      <w:proofErr w:type="gramEnd"/>
      <w:r w:rsidRPr="00BA4FCA">
        <w:rPr>
          <w:rStyle w:val="StyleUnderline"/>
          <w:rFonts w:asciiTheme="minorHAnsi" w:hAnsiTheme="minorHAnsi" w:cstheme="minorHAnsi"/>
        </w:rPr>
        <w:t xml:space="preserve"> started receiving its purchases of the upgraded and deadlier Wing Loong II in early 2018. The UAVs, intended for surveillance and reconnaissance, can carry a range of weapons including missiles and laser-guided bombs to blow up targets on land or in the air. The Saudis have bought China’s CH-4 and the Wing Loong II, and both countries have deployed their drones in Yemen. </w:t>
      </w:r>
      <w:r w:rsidRPr="00BA4FCA">
        <w:rPr>
          <w:rFonts w:asciiTheme="minorHAnsi" w:hAnsiTheme="minorHAnsi" w:cstheme="minorHAnsi"/>
          <w:sz w:val="16"/>
        </w:rPr>
        <w:t xml:space="preserve">190221 Emiratis Wing Loon II China drone UAE 2017 EU Participants walk past a Chinese made Wing Loong drone displayed during the Dubai Airshow on November 14, 2017, in the United Arab Emirates. KARIM SAHIB | AFP | Getty Images </w:t>
      </w:r>
      <w:r w:rsidRPr="00BA4FCA">
        <w:rPr>
          <w:rStyle w:val="Emphasis"/>
          <w:rFonts w:asciiTheme="minorHAnsi" w:hAnsiTheme="minorHAnsi" w:cstheme="minorHAnsi"/>
        </w:rPr>
        <w:t>Last summer, Riyadh confirmed that the Chinese were building a CH-4 production facility — the first drone factory in the region — in Saudi Arabia</w:t>
      </w:r>
      <w:r w:rsidRPr="00BA4FCA">
        <w:rPr>
          <w:rStyle w:val="StyleUnderline"/>
          <w:rFonts w:asciiTheme="minorHAnsi" w:hAnsiTheme="minorHAnsi" w:cstheme="minorHAnsi"/>
        </w:rPr>
        <w:t xml:space="preserve">. The CH-4, an ISR (intelligence, surveillance and reconnaissance) and attack drone with similarities to the Reaper, is also used by the UAE, Iraq and Egypt. In addition to being able to sell to any willing buyer, the Chinese also offer the lowest prices on the market. </w:t>
      </w:r>
      <w:r w:rsidRPr="00BA4FCA">
        <w:rPr>
          <w:rFonts w:asciiTheme="minorHAnsi" w:hAnsiTheme="minorHAnsi" w:cstheme="minorHAnsi"/>
          <w:sz w:val="16"/>
        </w:rPr>
        <w:t xml:space="preserve">According to Jack Watling, a land warfare expert at the Royal United Services Institute (RUSI) in London, the UAE’s Chinese drone purchases began after the </w:t>
      </w:r>
      <w:proofErr w:type="spellStart"/>
      <w:r w:rsidRPr="00BA4FCA">
        <w:rPr>
          <w:rFonts w:asciiTheme="minorHAnsi" w:hAnsiTheme="minorHAnsi" w:cstheme="minorHAnsi"/>
          <w:sz w:val="16"/>
        </w:rPr>
        <w:t>the</w:t>
      </w:r>
      <w:proofErr w:type="spellEnd"/>
      <w:r w:rsidRPr="00BA4FCA">
        <w:rPr>
          <w:rFonts w:asciiTheme="minorHAnsi" w:hAnsiTheme="minorHAnsi" w:cstheme="minorHAnsi"/>
          <w:sz w:val="16"/>
        </w:rPr>
        <w:t xml:space="preserve"> U.S. refused to sell them American armed UAVs. Now, he says, “the (President Donald) Trump administration has reduced its threshold for sale, which partly happened after the UAE started its Chinese drone purchases.” </w:t>
      </w:r>
      <w:r w:rsidRPr="00BA4FCA">
        <w:rPr>
          <w:rStyle w:val="StyleUnderline"/>
          <w:rFonts w:asciiTheme="minorHAnsi" w:hAnsiTheme="minorHAnsi" w:cstheme="minorHAnsi"/>
        </w:rPr>
        <w:t xml:space="preserve">Gulf militaries do have American drones, but not ones capable of destroying targets. These include the U.S.-made Predator XP, which can carry ISR camera packages, but it’s downgraded so that it can’t carry weapons systems. </w:t>
      </w:r>
      <w:r w:rsidRPr="00BA4FCA">
        <w:rPr>
          <w:rFonts w:asciiTheme="minorHAnsi" w:hAnsiTheme="minorHAnsi" w:cstheme="minorHAnsi"/>
          <w:sz w:val="16"/>
        </w:rPr>
        <w:t>Still, Watling says, U.S platforms are better than their Chinese counterparts — and if given the opportunity, buyers would likely choose those. “Chinese UAS (unmanned aerial systems) are not as stable as American systems,” he explained. “They therefore have to fly lower, though they are improving. This has resulted in several Chinese platforms being shot down.”</w:t>
      </w:r>
    </w:p>
    <w:p w14:paraId="59EF96F3"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lastRenderedPageBreak/>
        <w:t xml:space="preserve">China’s lack of restrictions on drone sales gives them the edge on the US – meaning that they either outsell us in the </w:t>
      </w:r>
      <w:proofErr w:type="spellStart"/>
      <w:r w:rsidRPr="00BA4FCA">
        <w:rPr>
          <w:rFonts w:asciiTheme="minorHAnsi" w:hAnsiTheme="minorHAnsi" w:cstheme="minorHAnsi"/>
        </w:rPr>
        <w:t>squo</w:t>
      </w:r>
      <w:proofErr w:type="spellEnd"/>
      <w:r w:rsidRPr="00BA4FCA">
        <w:rPr>
          <w:rFonts w:asciiTheme="minorHAnsi" w:hAnsiTheme="minorHAnsi" w:cstheme="minorHAnsi"/>
        </w:rPr>
        <w:t xml:space="preserve"> and you can’t </w:t>
      </w:r>
      <w:proofErr w:type="gramStart"/>
      <w:r w:rsidRPr="00BA4FCA">
        <w:rPr>
          <w:rFonts w:asciiTheme="minorHAnsi" w:hAnsiTheme="minorHAnsi" w:cstheme="minorHAnsi"/>
        </w:rPr>
        <w:t>solve</w:t>
      </w:r>
      <w:proofErr w:type="gramEnd"/>
      <w:r w:rsidRPr="00BA4FCA">
        <w:rPr>
          <w:rFonts w:asciiTheme="minorHAnsi" w:hAnsiTheme="minorHAnsi" w:cstheme="minorHAnsi"/>
        </w:rPr>
        <w:t xml:space="preserve"> or they fill in after the plan</w:t>
      </w:r>
    </w:p>
    <w:p w14:paraId="577EDC91" w14:textId="77777777" w:rsidR="005838E7" w:rsidRPr="00BA4FCA" w:rsidRDefault="005838E7" w:rsidP="005838E7">
      <w:pPr>
        <w:rPr>
          <w:rFonts w:asciiTheme="minorHAnsi" w:hAnsiTheme="minorHAnsi" w:cstheme="minorHAnsi"/>
        </w:rPr>
      </w:pPr>
      <w:r w:rsidRPr="00BA4FCA">
        <w:rPr>
          <w:rStyle w:val="Style13ptBold"/>
          <w:rFonts w:asciiTheme="minorHAnsi" w:hAnsiTheme="minorHAnsi" w:cstheme="minorHAnsi"/>
        </w:rPr>
        <w:t xml:space="preserve">Herman 19 - </w:t>
      </w:r>
      <w:r w:rsidRPr="00BA4FCA">
        <w:rPr>
          <w:rFonts w:asciiTheme="minorHAnsi" w:hAnsiTheme="minorHAnsi" w:cstheme="minorHAnsi"/>
        </w:rPr>
        <w:t xml:space="preserve">(Arthur Herman, 7-15-2019, "Opinion," WSJ, </w:t>
      </w:r>
      <w:hyperlink r:id="rId333" w:history="1">
        <w:r w:rsidRPr="00BA4FCA">
          <w:rPr>
            <w:rStyle w:val="Hyperlink"/>
            <w:rFonts w:asciiTheme="minorHAnsi" w:hAnsiTheme="minorHAnsi" w:cstheme="minorHAnsi"/>
          </w:rPr>
          <w:t>https://www.wsj.com/articles/the-treaty-behind-chinas-drone-edge-11562626340</w:t>
        </w:r>
      </w:hyperlink>
      <w:r w:rsidRPr="00BA4FCA">
        <w:rPr>
          <w:rFonts w:asciiTheme="minorHAnsi" w:hAnsiTheme="minorHAnsi" w:cstheme="minorHAnsi"/>
        </w:rPr>
        <w:t>, RK)</w:t>
      </w:r>
    </w:p>
    <w:p w14:paraId="38E07CEB" w14:textId="77777777" w:rsidR="005838E7" w:rsidRPr="00BA4FCA" w:rsidRDefault="005838E7" w:rsidP="005838E7">
      <w:pPr>
        <w:rPr>
          <w:rFonts w:asciiTheme="minorHAnsi" w:hAnsiTheme="minorHAnsi" w:cstheme="minorHAnsi"/>
          <w:sz w:val="16"/>
        </w:rPr>
      </w:pPr>
      <w:r w:rsidRPr="00BA4FCA">
        <w:rPr>
          <w:rStyle w:val="StyleUnderline"/>
          <w:rFonts w:asciiTheme="minorHAnsi" w:hAnsiTheme="minorHAnsi" w:cstheme="minorHAnsi"/>
        </w:rPr>
        <w:t xml:space="preserve">The recent Iranian shootdown of an American RQ-4 Global Hawk surveillance drone has underlined the escalating tension between U.S. and Iran in the Persian Gulf. It also shows how ubiquitous and necessary unmanned aerial vehicles have become for America’s military missions. Yet </w:t>
      </w:r>
      <w:r w:rsidRPr="00BA4FCA">
        <w:rPr>
          <w:rStyle w:val="Emphasis"/>
          <w:rFonts w:asciiTheme="minorHAnsi" w:hAnsiTheme="minorHAnsi" w:cstheme="minorHAnsi"/>
        </w:rPr>
        <w:t>the U.S. may cede the future of these large UAVs to competitors such as China, Russia and, ironically, Iran,</w:t>
      </w:r>
      <w:r w:rsidRPr="00BA4FCA">
        <w:rPr>
          <w:rStyle w:val="StyleUnderline"/>
          <w:rFonts w:asciiTheme="minorHAnsi" w:hAnsiTheme="minorHAnsi" w:cstheme="minorHAnsi"/>
        </w:rPr>
        <w:t xml:space="preserve"> if we don’t change how we develop and deploy these systems. The media has trained Americans to think of military drones primarily as tools for finding and killing terrorists. In fact, they handle a much broader range of missions, from gathering intelligence and watching hot spots like the Strait of Hormuz to monitoring weather patterns and disaster relief. </w:t>
      </w:r>
      <w:r w:rsidRPr="00BA4FCA">
        <w:rPr>
          <w:rFonts w:asciiTheme="minorHAnsi" w:hAnsiTheme="minorHAnsi" w:cstheme="minorHAnsi"/>
          <w:sz w:val="16"/>
        </w:rPr>
        <w:t xml:space="preserve">These so-called autonomous systems are quiet and relatively inconspicuous and can stay aloft for 20 to 30 hours at a time. Given their growing importance for keeping the armed forces and intelligence services informed 24/7—and since similar systems will soon become part of the U.S. commercial aircraft fleet—almost every expert agrees they are the future of the aerospace industry. </w:t>
      </w:r>
      <w:r w:rsidRPr="00BA4FCA">
        <w:rPr>
          <w:rStyle w:val="Emphasis"/>
          <w:rFonts w:asciiTheme="minorHAnsi" w:hAnsiTheme="minorHAnsi" w:cstheme="minorHAnsi"/>
        </w:rPr>
        <w:t>Yet thanks to a single outdated provision of an obscure international agreement formed in 1987—the Missile Technology Control Regime, or MTCR—the U.S. may lose leadership to China and Iran of the large-drone market,</w:t>
      </w:r>
      <w:r w:rsidRPr="00BA4FCA">
        <w:rPr>
          <w:rStyle w:val="StyleUnderline"/>
          <w:rFonts w:asciiTheme="minorHAnsi" w:hAnsiTheme="minorHAnsi" w:cstheme="minorHAnsi"/>
        </w:rPr>
        <w:t xml:space="preserve"> which is expected to grow to $32 billion in 10 years. The problem is that the treaty includes drones in the category of missile technology capable of carrying a 500-kilogram payload at least 300 kilometers. MTCR signatories like the U.S. are forbidden to export drones with that capacity, even to trusted allies. That restriction dates to 1992, when unmanned aircraft were essentially target drones. The fear was that they’d be used for kamikaze-style terrorist attacks. That worry proved unfounded</w:t>
      </w:r>
      <w:r w:rsidRPr="00BA4FCA">
        <w:rPr>
          <w:rFonts w:asciiTheme="minorHAnsi" w:hAnsiTheme="minorHAnsi" w:cstheme="minorHAnsi"/>
          <w:sz w:val="16"/>
        </w:rPr>
        <w:t xml:space="preserve">. What it means today is that U.S. allies like South Korea and Britain can’t buy Global Hawks or Predators except through special executive waiver, a time-consuming bureaucratic process. </w:t>
      </w:r>
      <w:r w:rsidRPr="00BA4FCA">
        <w:rPr>
          <w:rStyle w:val="StyleUnderline"/>
          <w:rFonts w:asciiTheme="minorHAnsi" w:hAnsiTheme="minorHAnsi" w:cstheme="minorHAnsi"/>
        </w:rPr>
        <w:t xml:space="preserve">This means that good actors are denied the vast progress UAV technology has made in the U.S. since 1992, advances that have made large drones faster, safer and more versatile. China has stepped into the vacuum. </w:t>
      </w:r>
      <w:r w:rsidRPr="00BA4FCA">
        <w:rPr>
          <w:rStyle w:val="Emphasis"/>
          <w:rFonts w:asciiTheme="minorHAnsi" w:hAnsiTheme="minorHAnsi" w:cstheme="minorHAnsi"/>
        </w:rPr>
        <w:t>Beijing isn’t an MTCR signatory and so is free to sell large drones world-wide—including to Egypt and the United Arab Emirates after the U.S. had to turn down their requests for American drones, thanks to the MTCR. The Chinese drones are based on technology stolen from American companies, naturally</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A January report from the </w:t>
      </w:r>
      <w:r w:rsidRPr="00BA4FCA">
        <w:rPr>
          <w:rStyle w:val="StyleUnderline"/>
          <w:rFonts w:asciiTheme="minorHAnsi" w:hAnsiTheme="minorHAnsi" w:cstheme="minorHAnsi"/>
        </w:rPr>
        <w:t>Defense Intelligence Agency pointed out that China has become a niche supplier of armed drones to putative American allies</w:t>
      </w:r>
      <w:r w:rsidRPr="00BA4FCA">
        <w:rPr>
          <w:rFonts w:asciiTheme="minorHAnsi" w:hAnsiTheme="minorHAnsi" w:cstheme="minorHAnsi"/>
          <w:sz w:val="16"/>
        </w:rPr>
        <w:t>, and noted that because of the MTCR, “</w:t>
      </w:r>
      <w:r w:rsidRPr="00BA4FCA">
        <w:rPr>
          <w:rStyle w:val="Emphasis"/>
          <w:rFonts w:asciiTheme="minorHAnsi" w:hAnsiTheme="minorHAnsi" w:cstheme="minorHAnsi"/>
        </w:rPr>
        <w:t>China faces little competition for sale of such systems.”</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Iran, also not an MTCR signatory, similarly sees an economic and strategic opportunity in the large-drone market. It has been building unmanned systems suitable for export—also based on stolen U.S. technology—according to the Times of Israel. Export sales are essential to a robust made-in-America drone industry, which will need to include commercial-aircraft as well as defense systems. American companies and workers won’t be the only losers if the rules don’t change. </w:t>
      </w:r>
      <w:r w:rsidRPr="00BA4FCA">
        <w:rPr>
          <w:rStyle w:val="Emphasis"/>
          <w:rFonts w:asciiTheme="minorHAnsi" w:hAnsiTheme="minorHAnsi" w:cstheme="minorHAnsi"/>
        </w:rPr>
        <w:t xml:space="preserve">Human-rights critics often worry that the U.S. military’s reliance on drones will lead to a Big Brother-like surveillance state that uses this technology for inhuman and tyrannical ends. Leaving the drone market to China and Iran makes that outcome more likely. </w:t>
      </w:r>
      <w:r w:rsidRPr="00BA4FCA">
        <w:rPr>
          <w:rFonts w:asciiTheme="minorHAnsi" w:hAnsiTheme="minorHAnsi" w:cstheme="minorHAnsi"/>
          <w:sz w:val="16"/>
        </w:rPr>
        <w:t xml:space="preserve">The Trump administration can do two things to reverse this situation. First, the U.S. can make clear that Iran won’t get away with this kind of provocation by stepping up UAV overflights, both to track what’s happening in the Hormuz Strait and to show that the U.S., not Iran or China, still leads the world in this technology. Second, it’s time to cross drones out of the MTCR’s restrictions on missile technology, by executive order if necessary. Let aircraft be aircraft, and missiles be missiles: The two should never be intermingled in the same control regime. The administration has proposed compromise changes, such as excluding drones that travel at less than 600 miles an hour from the banned category, but that doesn’t go far enough. Incrementalism has allowed bureaucratic backsliding—especially at the State Department, which still makes selling an unarmed drone to an ally impossible, even when the same country can buy F-15 or F-16 fighters. </w:t>
      </w:r>
      <w:r w:rsidRPr="00BA4FCA">
        <w:rPr>
          <w:rStyle w:val="StyleUnderline"/>
          <w:rFonts w:asciiTheme="minorHAnsi" w:hAnsiTheme="minorHAnsi" w:cstheme="minorHAnsi"/>
        </w:rPr>
        <w:t xml:space="preserve">Defenders of the status quo claim changing the MTCR rules might weaken ballistic-missile nonproliferation. </w:t>
      </w:r>
      <w:r w:rsidRPr="00BA4FCA">
        <w:rPr>
          <w:rFonts w:asciiTheme="minorHAnsi" w:hAnsiTheme="minorHAnsi" w:cstheme="minorHAnsi"/>
          <w:sz w:val="16"/>
        </w:rPr>
        <w:t>In fact, it would strengthen it by allowing the proliferation of aircraft that can help detect missile launches over, for example, North Korea. It would also help the U.S. and its allies keep watch on nations, especially North Korea and Iran, whose ballistic-missile capabilities pose a real threat—not a phantom threat like American-made drones. The administration can take decisive action today that makes clear that in the field of aerospace, America is going to lead in the 21st century as it did in the 20th—and will do so to serve the cause of freedom and justice against tyranny and oppression.</w:t>
      </w:r>
    </w:p>
    <w:p w14:paraId="443B052B"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lastRenderedPageBreak/>
        <w:t>The US is regaining drone supremacy now, but lack of US drones creates a gap that China fills</w:t>
      </w:r>
    </w:p>
    <w:p w14:paraId="274218B7" w14:textId="77777777" w:rsidR="005838E7" w:rsidRPr="00BA4FCA" w:rsidRDefault="005838E7" w:rsidP="005838E7">
      <w:pPr>
        <w:rPr>
          <w:rFonts w:asciiTheme="minorHAnsi" w:hAnsiTheme="minorHAnsi" w:cstheme="minorHAnsi"/>
        </w:rPr>
      </w:pPr>
      <w:r w:rsidRPr="00BA4FCA">
        <w:rPr>
          <w:rFonts w:asciiTheme="minorHAnsi" w:hAnsiTheme="minorHAnsi" w:cstheme="minorHAnsi"/>
          <w:b/>
          <w:bCs/>
        </w:rPr>
        <w:t>Weinberger 18</w:t>
      </w:r>
      <w:r w:rsidRPr="00BA4FCA">
        <w:rPr>
          <w:rFonts w:asciiTheme="minorHAnsi" w:hAnsiTheme="minorHAnsi" w:cstheme="minorHAnsi"/>
        </w:rPr>
        <w:t>, (Sharon Weinberger, 5-10-2018, Foreign Policy, "China Has Already Won the Drone Wars", https://foreignpolicy.com/2018/05/10/china-trump-middle-east-drone-wars/, accessed 7-11-2019, GB)</w:t>
      </w:r>
    </w:p>
    <w:p w14:paraId="2DBAF302" w14:textId="77777777" w:rsidR="005838E7" w:rsidRPr="00BA4FCA" w:rsidRDefault="005838E7" w:rsidP="005838E7">
      <w:pPr>
        <w:rPr>
          <w:rFonts w:asciiTheme="minorHAnsi" w:hAnsiTheme="minorHAnsi" w:cstheme="minorHAnsi"/>
          <w:b/>
          <w:bCs/>
          <w:u w:val="single"/>
        </w:rPr>
      </w:pPr>
      <w:r w:rsidRPr="00BA4FCA">
        <w:rPr>
          <w:rFonts w:asciiTheme="minorHAnsi" w:hAnsiTheme="minorHAnsi" w:cstheme="minorHAnsi"/>
          <w:sz w:val="16"/>
        </w:rPr>
        <w:t xml:space="preserve">At a military airfield on the outskirts of the Jordanian capital, three American businessmen stood admiring the star exhibit, which looked eerily familiar: a large drone, armed with weapons under its wings, with a domed front. “They brought the Predator here,” said one, in reference to the ubiquitous U.S. drone used in wars from Bosnia to Iraq. “That is not a Predator,” another countered. The drone on display was, in fact, a Chinese unmanned aerial vehicle (UAV) called the Rainbow CH-4, which has quickly spread around the world. Jordan bought the drone in 2015 but displayed it publicly for the first time this year at the Special Operations Forces Exhibition and Conference, known as SOFEX, a biennial event where companies market their latest wares. </w:t>
      </w:r>
      <w:r w:rsidRPr="00BA4FCA">
        <w:rPr>
          <w:rFonts w:asciiTheme="minorHAnsi" w:hAnsiTheme="minorHAnsi" w:cstheme="minorHAnsi"/>
          <w:u w:val="single"/>
        </w:rPr>
        <w:t xml:space="preserve">Once upon a time, the sight would have been unthinkable: The MQ-1 Predator and its successor, the more lethal MQ-9 Reaper, were for more than a decade synonymous with armed drones. But that now is changing, </w:t>
      </w:r>
      <w:r w:rsidRPr="00BA4FCA">
        <w:rPr>
          <w:rFonts w:asciiTheme="minorHAnsi" w:hAnsiTheme="minorHAnsi" w:cstheme="minorHAnsi"/>
          <w:b/>
          <w:bCs/>
          <w:u w:val="single"/>
        </w:rPr>
        <w:t>not because Beijing has built a better drone but because it has been willing to sell them to countries where the United States wouldn’t</w:t>
      </w:r>
      <w:r w:rsidRPr="00BA4FCA">
        <w:rPr>
          <w:rFonts w:asciiTheme="minorHAnsi" w:hAnsiTheme="minorHAnsi" w:cstheme="minorHAnsi"/>
          <w:u w:val="single"/>
        </w:rPr>
        <w:t>. For years, advocates of U.S. arms sales bemoaned tight export restrictions on armed drones, which has allowed China to move in on a lucrative market while depriving American companies of valuable business</w:t>
      </w:r>
      <w:r w:rsidRPr="00BA4FCA">
        <w:rPr>
          <w:rFonts w:asciiTheme="minorHAnsi" w:hAnsiTheme="minorHAnsi" w:cstheme="minorHAnsi"/>
          <w:sz w:val="16"/>
        </w:rPr>
        <w:t>. Jordan had originally requested to buy the Reaper, made by San Diego-based General Atomics Aeronautical Systems, but was turned down. When Beijing subsequently secured the deal, Republican Rep. Duncan Hunter lamented in late 2015 that “</w:t>
      </w:r>
      <w:r w:rsidRPr="00BA4FCA">
        <w:rPr>
          <w:rFonts w:asciiTheme="minorHAnsi" w:hAnsiTheme="minorHAnsi" w:cstheme="minorHAnsi"/>
          <w:u w:val="single"/>
        </w:rPr>
        <w:t>China is seizing the opportunity.” More than two years later, China’s growing share of the armed drone market is on display. To date, only the United Kingdom, France, and Italy have bought an armed version of the MQ-9 Reaper, while other U.S. allies, including Jordan, are flying Chinese drones, such as the CH-4</w:t>
      </w:r>
      <w:r w:rsidRPr="00BA4FCA">
        <w:rPr>
          <w:rFonts w:asciiTheme="minorHAnsi" w:hAnsiTheme="minorHAnsi" w:cstheme="minorHAnsi"/>
          <w:b/>
          <w:bCs/>
          <w:u w:val="single"/>
        </w:rPr>
        <w:t>. The United States now belatedly is trying to recapture the armed drone market.</w:t>
      </w:r>
      <w:r w:rsidRPr="00BA4FCA">
        <w:rPr>
          <w:rFonts w:asciiTheme="minorHAnsi" w:hAnsiTheme="minorHAnsi" w:cstheme="minorHAnsi"/>
          <w:sz w:val="16"/>
        </w:rPr>
        <w:t xml:space="preserve"> For years, U.S. companies were restricted from such sales, in part as a result of the Missile Technology Control Regime, an international pact that aims to curb the export of certain long-range cruise missiles and drones. (China is not a signatory to the agreement.) But last month, the Trump administration, as part of its “Buy American” push, announced a new policy intended to loosen export restrictions on armed drones. In announcing the changes, Peter Navarro, President Donald Trump’s trade advisor, blasted “Chinese replicas” of American drones “deployed on the runways in the Middle East.” Overly restrictive policies had put the United States in danger of losing out on an estimated $50 billion international market for drones, according to Navarro. “</w:t>
      </w:r>
      <w:r w:rsidRPr="00BA4FCA">
        <w:rPr>
          <w:rFonts w:asciiTheme="minorHAnsi" w:hAnsiTheme="minorHAnsi" w:cstheme="minorHAnsi"/>
          <w:u w:val="single"/>
        </w:rPr>
        <w:t>The administration’s [unmanned aerial systems] export policy will level the playing field by enabling U.S. firms to increase direct sales to authorized allies and partners</w:t>
      </w:r>
      <w:r w:rsidRPr="00BA4FCA">
        <w:rPr>
          <w:rFonts w:asciiTheme="minorHAnsi" w:hAnsiTheme="minorHAnsi" w:cstheme="minorHAnsi"/>
          <w:sz w:val="16"/>
        </w:rPr>
        <w:t xml:space="preserve">,” he said. But the new export policy doesn’t appear to have made any immediate impact. General Atomics Aeronautical Systems, which makes the Reaper, had a modest exhibit at SOFEX and was advertising only unarmed versions of its aircraft. “We’re still in the process of evaluating the recent Export Policy announcement and its impact on potential sales,” a spokesperson for the company wrote in response to a question about potential sales. “At this point, it’s too soon to comment.” And though SOFEX featured an entire pavilion for U.S. companies selling weapons, none, other than General Atomics Aeronautical Systems, appeared to be offering drones, let alone armed drones. Even U.S. officials say it’s unclear how the new drone regulations will be implemented. “I don’t know the answer — that’s relatively new — and I don’t even have the talking points on how we’re supposed to respond to that,” says Dave </w:t>
      </w:r>
      <w:proofErr w:type="spellStart"/>
      <w:r w:rsidRPr="00BA4FCA">
        <w:rPr>
          <w:rFonts w:asciiTheme="minorHAnsi" w:hAnsiTheme="minorHAnsi" w:cstheme="minorHAnsi"/>
          <w:sz w:val="16"/>
        </w:rPr>
        <w:t>Dornblaser</w:t>
      </w:r>
      <w:proofErr w:type="spellEnd"/>
      <w:r w:rsidRPr="00BA4FCA">
        <w:rPr>
          <w:rFonts w:asciiTheme="minorHAnsi" w:hAnsiTheme="minorHAnsi" w:cstheme="minorHAnsi"/>
          <w:sz w:val="16"/>
        </w:rPr>
        <w:t>, the director of the Washington field office for U.S. Army Security Assistance Command, when asked at SOFEX about the new regulations. “I can tell you there is quite a bit of interest in UAVs.” Even with the Trump administration reforms, it may ultimately be too late to capture an export market dominated by China, as well as Israel. “The Chinese have made a lot of inroads into the market, and U.S. export policy has definitely helped them, because the U.S. has stayed out of a lot of potential markets,” says Philip Finnegan, the director of corporate analysis at Teal Group in Fairfax, Virginia. “</w:t>
      </w:r>
      <w:r w:rsidRPr="00BA4FCA">
        <w:rPr>
          <w:rFonts w:asciiTheme="minorHAnsi" w:hAnsiTheme="minorHAnsi" w:cstheme="minorHAnsi"/>
          <w:u w:val="single"/>
        </w:rPr>
        <w:t xml:space="preserve">While some areas might be filled by Israeli manufacturers who are very active, the Middle East is one where the Israelis aren’t active for obvious reasons. And </w:t>
      </w:r>
      <w:proofErr w:type="gramStart"/>
      <w:r w:rsidRPr="00BA4FCA">
        <w:rPr>
          <w:rFonts w:asciiTheme="minorHAnsi" w:hAnsiTheme="minorHAnsi" w:cstheme="minorHAnsi"/>
          <w:u w:val="single"/>
        </w:rPr>
        <w:t>so</w:t>
      </w:r>
      <w:proofErr w:type="gramEnd"/>
      <w:r w:rsidRPr="00BA4FCA">
        <w:rPr>
          <w:rFonts w:asciiTheme="minorHAnsi" w:hAnsiTheme="minorHAnsi" w:cstheme="minorHAnsi"/>
          <w:u w:val="single"/>
        </w:rPr>
        <w:t xml:space="preserve"> the Chinese have filled the void</w:t>
      </w:r>
      <w:r w:rsidRPr="00BA4FCA">
        <w:rPr>
          <w:rFonts w:asciiTheme="minorHAnsi" w:hAnsiTheme="minorHAnsi" w:cstheme="minorHAnsi"/>
          <w:sz w:val="16"/>
        </w:rPr>
        <w:t xml:space="preserve">.” The CH-4, whose resemblance to the iconic Predator is no accident, follows a long tradition of Chinese technology manufacturing, whether in cars or smartphones: Make it look like a name-brand Western equivalent, but build it cheaper and good enough to get the job done. (Amusingly, a video at the show advertising the CH-4 called it “one of the best” UAVs in the world, as in, not the best.) Analysts have even suggested, albeit without proof, that China pilfered U.S. technical information for its drone program. </w:t>
      </w:r>
      <w:r w:rsidRPr="00BA4FCA">
        <w:rPr>
          <w:rFonts w:asciiTheme="minorHAnsi" w:hAnsiTheme="minorHAnsi" w:cstheme="minorHAnsi"/>
          <w:u w:val="single"/>
        </w:rPr>
        <w:t>China’s sales have been buoyed by developing countries looking to fight insurgencies, and one of the factors driving recent buys, including Iraq’s, has been the war on the Islamic State, which has also proved an advertising boon to the Chinese.</w:t>
      </w:r>
      <w:r w:rsidRPr="00BA4FCA">
        <w:rPr>
          <w:rFonts w:asciiTheme="minorHAnsi" w:hAnsiTheme="minorHAnsi" w:cstheme="minorHAnsi"/>
          <w:sz w:val="16"/>
        </w:rPr>
        <w:t xml:space="preserve"> At the exhibit area for China’s Aerospace Long-March International Trade Co., the maker of the CH-4, a video promoting the company’s drones featured extensive footage released by the Iraqi military showing strikes on Islamic State fighters. The Iraq military has already conducted at least 260 strikes against Islamic State militants using the CH-4, with close to 100 percent accuracy, according to a Chinese-language article. (A Jordanian military officer told Foreign Policy that his country’s CH-4s, which are </w:t>
      </w:r>
      <w:r w:rsidRPr="00BA4FCA">
        <w:rPr>
          <w:rFonts w:asciiTheme="minorHAnsi" w:hAnsiTheme="minorHAnsi" w:cstheme="minorHAnsi"/>
          <w:sz w:val="16"/>
        </w:rPr>
        <w:lastRenderedPageBreak/>
        <w:t xml:space="preserve">armed with Chinese AR-1 anti-tank missiles, </w:t>
      </w:r>
      <w:proofErr w:type="gramStart"/>
      <w:r w:rsidRPr="00BA4FCA">
        <w:rPr>
          <w:rFonts w:asciiTheme="minorHAnsi" w:hAnsiTheme="minorHAnsi" w:cstheme="minorHAnsi"/>
          <w:sz w:val="16"/>
        </w:rPr>
        <w:t>similar to</w:t>
      </w:r>
      <w:proofErr w:type="gramEnd"/>
      <w:r w:rsidRPr="00BA4FCA">
        <w:rPr>
          <w:rFonts w:asciiTheme="minorHAnsi" w:hAnsiTheme="minorHAnsi" w:cstheme="minorHAnsi"/>
          <w:sz w:val="16"/>
        </w:rPr>
        <w:t xml:space="preserve"> the American Hellfire, have not fired weapons in combat yet.) </w:t>
      </w:r>
      <w:r w:rsidRPr="00BA4FCA">
        <w:rPr>
          <w:rFonts w:asciiTheme="minorHAnsi" w:hAnsiTheme="minorHAnsi" w:cstheme="minorHAnsi"/>
          <w:u w:val="single"/>
        </w:rPr>
        <w:t xml:space="preserve">Since China doesn’t disclose </w:t>
      </w:r>
      <w:proofErr w:type="gramStart"/>
      <w:r w:rsidRPr="00BA4FCA">
        <w:rPr>
          <w:rFonts w:asciiTheme="minorHAnsi" w:hAnsiTheme="minorHAnsi" w:cstheme="minorHAnsi"/>
          <w:u w:val="single"/>
        </w:rPr>
        <w:t>all of</w:t>
      </w:r>
      <w:proofErr w:type="gramEnd"/>
      <w:r w:rsidRPr="00BA4FCA">
        <w:rPr>
          <w:rFonts w:asciiTheme="minorHAnsi" w:hAnsiTheme="minorHAnsi" w:cstheme="minorHAnsi"/>
          <w:u w:val="single"/>
        </w:rPr>
        <w:t xml:space="preserve"> its international customers, it’s hard to know the full extent of its sales, but a video on display at the exhibit acknowledged Algeria, Nigeria, Jordan, Zambia, Iraq, Saudi Arabia, Ethiopia, Turkmenistan, Pakistan, and Myanmar as customers</w:t>
      </w:r>
      <w:r w:rsidRPr="00BA4FCA">
        <w:rPr>
          <w:rFonts w:asciiTheme="minorHAnsi" w:hAnsiTheme="minorHAnsi" w:cstheme="minorHAnsi"/>
          <w:sz w:val="16"/>
        </w:rPr>
        <w:t xml:space="preserve">. Notably absent from that list is the United Arab Emirates, which reportedly received its first CH-4 last year. FP reported last month that the UAE used its Chinese drone to assassinate a Houthi leader in Yemen. </w:t>
      </w:r>
      <w:r w:rsidRPr="00BA4FCA">
        <w:rPr>
          <w:rFonts w:asciiTheme="minorHAnsi" w:hAnsiTheme="minorHAnsi" w:cstheme="minorHAnsi"/>
          <w:u w:val="single"/>
        </w:rPr>
        <w:t>While the Americans are just now moving forward with selling armed drones, China has been going full steam ahead</w:t>
      </w:r>
      <w:r w:rsidRPr="00BA4FCA">
        <w:rPr>
          <w:rFonts w:asciiTheme="minorHAnsi" w:hAnsiTheme="minorHAnsi" w:cstheme="minorHAnsi"/>
          <w:sz w:val="16"/>
        </w:rPr>
        <w:t xml:space="preserve">. The CH-4 — a medium-altitude, long-endurance UAV — is part of series of Rainbow drones produced by Aerospace Long-March International. While the CH-4 physically resembles the American Reaper, it is not as capable. It does not, for example, have a satellite link, which means it must be operated within line of sight, which limits its range and battlefield utility. China’s newest drone, the CH-5, will have a satellite link. Aerospace Long-March International was also marketing smaller drones at SOFEX, including its CH-901, a </w:t>
      </w:r>
      <w:proofErr w:type="spellStart"/>
      <w:r w:rsidRPr="00BA4FCA">
        <w:rPr>
          <w:rFonts w:asciiTheme="minorHAnsi" w:hAnsiTheme="minorHAnsi" w:cstheme="minorHAnsi"/>
          <w:sz w:val="16"/>
        </w:rPr>
        <w:t>minidrone</w:t>
      </w:r>
      <w:proofErr w:type="spellEnd"/>
      <w:r w:rsidRPr="00BA4FCA">
        <w:rPr>
          <w:rFonts w:asciiTheme="minorHAnsi" w:hAnsiTheme="minorHAnsi" w:cstheme="minorHAnsi"/>
          <w:sz w:val="16"/>
        </w:rPr>
        <w:t xml:space="preserve"> that the company calls a “suicide UAV.” While eager to sell its products, the company is also wary of scrutiny. Company representatives at the show declined to speak to a reporter and refused to give business cards to another visitor, an American who introduced himself as a “policy advisor.” Another Chinese company, called Shenzhen Precision Technology Co., based in Shenzhen City, was at SOFEX advertising its small combat drone that can shoot grenades. The 35-kilogram vertical takeoff and landing drone can stay aloft for 20 minutes and has a range of 8 kilometers. </w:t>
      </w:r>
      <w:proofErr w:type="spellStart"/>
      <w:r w:rsidRPr="00BA4FCA">
        <w:rPr>
          <w:rFonts w:asciiTheme="minorHAnsi" w:hAnsiTheme="minorHAnsi" w:cstheme="minorHAnsi"/>
          <w:sz w:val="16"/>
        </w:rPr>
        <w:t>Xue</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Kun</w:t>
      </w:r>
      <w:proofErr w:type="spellEnd"/>
      <w:r w:rsidRPr="00BA4FCA">
        <w:rPr>
          <w:rFonts w:asciiTheme="minorHAnsi" w:hAnsiTheme="minorHAnsi" w:cstheme="minorHAnsi"/>
          <w:sz w:val="16"/>
        </w:rPr>
        <w:t xml:space="preserve">, the company’s executive director, says it took him four years to design the drone, which he’s selling, along with the ground station, for $300,000 each. He calls the concept an “air force in a truck,” because three can be loaded into a specially designed carrying case attached to a vehicle. “If you buy many, you can get a discount,” he says. “I can also produce them locally, in your country.” He hasn’t sold any of his combat drones abroad yet — he says they are used now only by Chinese police — but he hopes his attendance at SOFEX, his first opportunity to display a mock-up of the drone at an international arms exhibition, would help drum up sales. </w:t>
      </w:r>
      <w:r w:rsidRPr="00BA4FCA">
        <w:rPr>
          <w:rFonts w:asciiTheme="minorHAnsi" w:hAnsiTheme="minorHAnsi" w:cstheme="minorHAnsi"/>
          <w:u w:val="single"/>
        </w:rPr>
        <w:t xml:space="preserve">Operating Chinese drones rather than American ones offers both economic and political advantages for some countries. The Chinese drones are much cheaper — typically a quarter of the price of similar American systems. China also is less likely to dictate how other countries use them, whereas U.S. exports can come with restrictions. </w:t>
      </w:r>
      <w:r w:rsidRPr="00BA4FCA">
        <w:rPr>
          <w:rFonts w:asciiTheme="minorHAnsi" w:hAnsiTheme="minorHAnsi" w:cstheme="minorHAnsi"/>
          <w:sz w:val="16"/>
        </w:rPr>
        <w:t xml:space="preserve">The problem with allowing allies to buy Chinese drones is not just financial. As Douglas Barrie, a senior fellow at the U.K.-based International Institute for Strategic Studies, points out, when foreign countries buy American weapons, the U.S. government </w:t>
      </w:r>
      <w:proofErr w:type="gramStart"/>
      <w:r w:rsidRPr="00BA4FCA">
        <w:rPr>
          <w:rFonts w:asciiTheme="minorHAnsi" w:hAnsiTheme="minorHAnsi" w:cstheme="minorHAnsi"/>
          <w:sz w:val="16"/>
        </w:rPr>
        <w:t>has the ability to</w:t>
      </w:r>
      <w:proofErr w:type="gramEnd"/>
      <w:r w:rsidRPr="00BA4FCA">
        <w:rPr>
          <w:rFonts w:asciiTheme="minorHAnsi" w:hAnsiTheme="minorHAnsi" w:cstheme="minorHAnsi"/>
          <w:sz w:val="16"/>
        </w:rPr>
        <w:t xml:space="preserve"> exercise some control over how that technology is used. “It’s a balancing act, and it’s very difficult to get right,” he says of U.S. export law. The Chinese approach to selling weapons, he says, is much more “transactional.” Now that the export restrictions are being loosened, the United States does have the ability to compete for more international sales, but the problem is that many countries have already found what they need in Chinese drones. Now, Barrie says, those countries might simply ask themselves: ‘‘Is the requirement fulfilled? This Chinese stuff is quite good.” And then, even when they buy more drones, those countries may simply stick with China. </w:t>
      </w:r>
      <w:r w:rsidRPr="00BA4FCA">
        <w:rPr>
          <w:rFonts w:asciiTheme="minorHAnsi" w:hAnsiTheme="minorHAnsi" w:cstheme="minorHAnsi"/>
          <w:b/>
          <w:bCs/>
          <w:u w:val="single"/>
        </w:rPr>
        <w:t>“Once you open the door,” Barrie says, “there’s no guarantee you can close it.”</w:t>
      </w:r>
    </w:p>
    <w:p w14:paraId="780954FC" w14:textId="77777777" w:rsidR="005838E7" w:rsidRPr="00BA4FCA" w:rsidRDefault="005838E7" w:rsidP="005838E7">
      <w:pPr>
        <w:rPr>
          <w:rFonts w:asciiTheme="minorHAnsi" w:hAnsiTheme="minorHAnsi" w:cstheme="minorHAnsi"/>
        </w:rPr>
      </w:pPr>
    </w:p>
    <w:p w14:paraId="190E4FC5" w14:textId="77777777" w:rsidR="005838E7" w:rsidRPr="00BA4FCA" w:rsidRDefault="005838E7" w:rsidP="005838E7">
      <w:pPr>
        <w:rPr>
          <w:rFonts w:asciiTheme="minorHAnsi" w:eastAsiaTheme="minorEastAsia" w:hAnsiTheme="minorHAnsi" w:cstheme="minorHAnsi"/>
          <w:lang w:eastAsia="zh-CN"/>
        </w:rPr>
      </w:pPr>
    </w:p>
    <w:p w14:paraId="17251FD6" w14:textId="04F0867B" w:rsidR="005838E7" w:rsidRPr="00BA4FCA" w:rsidRDefault="005838E7" w:rsidP="005838E7">
      <w:pPr>
        <w:pStyle w:val="Heading3"/>
        <w:rPr>
          <w:rFonts w:asciiTheme="minorHAnsi" w:hAnsiTheme="minorHAnsi" w:cstheme="minorHAnsi"/>
        </w:rPr>
      </w:pPr>
      <w:r w:rsidRPr="00BA4FCA">
        <w:rPr>
          <w:rFonts w:asciiTheme="minorHAnsi" w:hAnsiTheme="minorHAnsi" w:cstheme="minorHAnsi"/>
        </w:rPr>
        <w:lastRenderedPageBreak/>
        <w:t>Solvency</w:t>
      </w:r>
    </w:p>
    <w:p w14:paraId="06430DC4"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 xml:space="preserve">Alt causes – China is selling drones to Pakistan meaning conflict still happens – the </w:t>
      </w:r>
      <w:proofErr w:type="spellStart"/>
      <w:r w:rsidRPr="00BA4FCA">
        <w:rPr>
          <w:rFonts w:asciiTheme="minorHAnsi" w:hAnsiTheme="minorHAnsi" w:cstheme="minorHAnsi"/>
        </w:rPr>
        <w:t>aff</w:t>
      </w:r>
      <w:proofErr w:type="spellEnd"/>
      <w:r w:rsidRPr="00BA4FCA">
        <w:rPr>
          <w:rFonts w:asciiTheme="minorHAnsi" w:hAnsiTheme="minorHAnsi" w:cstheme="minorHAnsi"/>
        </w:rPr>
        <w:t xml:space="preserve"> can’t solve </w:t>
      </w:r>
    </w:p>
    <w:p w14:paraId="5573D472" w14:textId="77777777" w:rsidR="005838E7" w:rsidRPr="00BA4FCA" w:rsidRDefault="005838E7" w:rsidP="005838E7">
      <w:pPr>
        <w:rPr>
          <w:rFonts w:asciiTheme="minorHAnsi" w:hAnsiTheme="minorHAnsi" w:cstheme="minorHAnsi"/>
        </w:rPr>
      </w:pPr>
      <w:r w:rsidRPr="00BA4FCA">
        <w:rPr>
          <w:rStyle w:val="Style13ptBold"/>
          <w:rFonts w:asciiTheme="minorHAnsi" w:hAnsiTheme="minorHAnsi" w:cstheme="minorHAnsi"/>
        </w:rPr>
        <w:t xml:space="preserve">Dhillon 18 - </w:t>
      </w:r>
      <w:proofErr w:type="spellStart"/>
      <w:r w:rsidRPr="00BA4FCA">
        <w:rPr>
          <w:rStyle w:val="Style13ptBold"/>
          <w:rFonts w:asciiTheme="minorHAnsi" w:hAnsiTheme="minorHAnsi" w:cstheme="minorHAnsi"/>
          <w:b w:val="0"/>
          <w:bCs w:val="0"/>
          <w:sz w:val="22"/>
          <w:szCs w:val="18"/>
        </w:rPr>
        <w:t>Dilsher</w:t>
      </w:r>
      <w:proofErr w:type="spellEnd"/>
      <w:r w:rsidRPr="00BA4FCA">
        <w:rPr>
          <w:rStyle w:val="Style13ptBold"/>
          <w:rFonts w:asciiTheme="minorHAnsi" w:hAnsiTheme="minorHAnsi" w:cstheme="minorHAnsi"/>
          <w:b w:val="0"/>
          <w:bCs w:val="0"/>
          <w:sz w:val="22"/>
          <w:szCs w:val="18"/>
        </w:rPr>
        <w:t xml:space="preserve"> Dhillon is a reporter for business insider based in </w:t>
      </w:r>
      <w:proofErr w:type="spellStart"/>
      <w:r w:rsidRPr="00BA4FCA">
        <w:rPr>
          <w:rStyle w:val="Style13ptBold"/>
          <w:rFonts w:asciiTheme="minorHAnsi" w:hAnsiTheme="minorHAnsi" w:cstheme="minorHAnsi"/>
          <w:b w:val="0"/>
          <w:bCs w:val="0"/>
          <w:sz w:val="22"/>
          <w:szCs w:val="18"/>
        </w:rPr>
        <w:t>india</w:t>
      </w:r>
      <w:proofErr w:type="spellEnd"/>
      <w:r w:rsidRPr="00BA4FCA">
        <w:rPr>
          <w:rStyle w:val="Style13ptBold"/>
          <w:rFonts w:asciiTheme="minorHAnsi" w:hAnsiTheme="minorHAnsi" w:cstheme="minorHAnsi"/>
          <w:b w:val="0"/>
          <w:bCs w:val="0"/>
          <w:sz w:val="22"/>
          <w:szCs w:val="18"/>
        </w:rPr>
        <w:t xml:space="preserve"> -</w:t>
      </w:r>
      <w:r w:rsidRPr="00BA4FCA">
        <w:rPr>
          <w:rStyle w:val="Style13ptBold"/>
          <w:rFonts w:asciiTheme="minorHAnsi" w:hAnsiTheme="minorHAnsi" w:cstheme="minorHAnsi"/>
          <w:sz w:val="22"/>
          <w:szCs w:val="18"/>
        </w:rPr>
        <w:t xml:space="preserve"> </w:t>
      </w:r>
      <w:r w:rsidRPr="00BA4FCA">
        <w:rPr>
          <w:rStyle w:val="Style13ptBold"/>
          <w:rFonts w:asciiTheme="minorHAnsi" w:hAnsiTheme="minorHAnsi" w:cstheme="minorHAnsi"/>
          <w:b w:val="0"/>
          <w:bCs w:val="0"/>
          <w:sz w:val="22"/>
          <w:szCs w:val="18"/>
        </w:rPr>
        <w:t>(</w:t>
      </w:r>
      <w:proofErr w:type="spellStart"/>
      <w:r w:rsidRPr="00BA4FCA">
        <w:rPr>
          <w:rFonts w:asciiTheme="minorHAnsi" w:hAnsiTheme="minorHAnsi" w:cstheme="minorHAnsi"/>
        </w:rPr>
        <w:t>Dilsher</w:t>
      </w:r>
      <w:proofErr w:type="spellEnd"/>
      <w:r w:rsidRPr="00BA4FCA">
        <w:rPr>
          <w:rFonts w:asciiTheme="minorHAnsi" w:hAnsiTheme="minorHAnsi" w:cstheme="minorHAnsi"/>
        </w:rPr>
        <w:t xml:space="preserve"> Dhillon, Business Insider India Oct. 10, 2018, 12, 10-10-2018, "China is set to sell 48 military drones to Pakistan," Business Insider, </w:t>
      </w:r>
      <w:hyperlink r:id="rId334" w:history="1">
        <w:r w:rsidRPr="00BA4FCA">
          <w:rPr>
            <w:rStyle w:val="Hyperlink"/>
            <w:rFonts w:asciiTheme="minorHAnsi" w:hAnsiTheme="minorHAnsi" w:cstheme="minorHAnsi"/>
          </w:rPr>
          <w:t>https://www.businessinsider.com/china-is-set-to-sell-48-military-drones-to-pakistan-2018-10</w:t>
        </w:r>
      </w:hyperlink>
      <w:r w:rsidRPr="00BA4FCA">
        <w:rPr>
          <w:rFonts w:asciiTheme="minorHAnsi" w:hAnsiTheme="minorHAnsi" w:cstheme="minorHAnsi"/>
        </w:rPr>
        <w:t>, RK)</w:t>
      </w:r>
    </w:p>
    <w:p w14:paraId="57A9F4C0" w14:textId="77777777" w:rsidR="005838E7" w:rsidRPr="00BA4FCA" w:rsidRDefault="005838E7" w:rsidP="005838E7">
      <w:pPr>
        <w:rPr>
          <w:rFonts w:asciiTheme="minorHAnsi" w:hAnsiTheme="minorHAnsi" w:cstheme="minorHAnsi"/>
        </w:rPr>
      </w:pPr>
      <w:r w:rsidRPr="00BA4FCA">
        <w:rPr>
          <w:rStyle w:val="Emphasis"/>
          <w:rFonts w:asciiTheme="minorHAnsi" w:hAnsiTheme="minorHAnsi" w:cstheme="minorHAnsi"/>
        </w:rPr>
        <w:t>The Pakistani government is all set to import 48-high end</w:t>
      </w:r>
      <w:r w:rsidRPr="00BA4FCA">
        <w:rPr>
          <w:rStyle w:val="StyleUnderline"/>
          <w:rFonts w:asciiTheme="minorHAnsi" w:hAnsiTheme="minorHAnsi" w:cstheme="minorHAnsi"/>
        </w:rPr>
        <w:t xml:space="preserve"> Wing Loong II </w:t>
      </w:r>
      <w:r w:rsidRPr="00BA4FCA">
        <w:rPr>
          <w:rStyle w:val="Emphasis"/>
          <w:rFonts w:asciiTheme="minorHAnsi" w:hAnsiTheme="minorHAnsi" w:cstheme="minorHAnsi"/>
        </w:rPr>
        <w:t>aerial drones from China</w:t>
      </w:r>
      <w:r w:rsidRPr="00BA4FCA">
        <w:rPr>
          <w:rStyle w:val="StyleUnderline"/>
          <w:rFonts w:asciiTheme="minorHAnsi" w:hAnsiTheme="minorHAnsi" w:cstheme="minorHAnsi"/>
        </w:rPr>
        <w:t xml:space="preserve">, according to local media reports. The deal is meant to presage the eventual co-production of the strike drones between China's Chengdu Aircraft Industrial Group, and Pakistan Aeronautical Complex </w:t>
      </w:r>
      <w:proofErr w:type="spellStart"/>
      <w:r w:rsidRPr="00BA4FCA">
        <w:rPr>
          <w:rStyle w:val="StyleUnderline"/>
          <w:rFonts w:asciiTheme="minorHAnsi" w:hAnsiTheme="minorHAnsi" w:cstheme="minorHAnsi"/>
        </w:rPr>
        <w:t>Kamra</w:t>
      </w:r>
      <w:proofErr w:type="spellEnd"/>
      <w:r w:rsidRPr="00BA4FCA">
        <w:rPr>
          <w:rStyle w:val="StyleUnderline"/>
          <w:rFonts w:asciiTheme="minorHAnsi" w:hAnsiTheme="minorHAnsi" w:cstheme="minorHAnsi"/>
        </w:rPr>
        <w:t xml:space="preserve">. The news of the agreement comes at a fraught time for the supposed "all-weather" allies. Pakistan is currently assessing the feasibility of </w:t>
      </w:r>
      <w:proofErr w:type="gramStart"/>
      <w:r w:rsidRPr="00BA4FCA">
        <w:rPr>
          <w:rStyle w:val="StyleUnderline"/>
          <w:rFonts w:asciiTheme="minorHAnsi" w:hAnsiTheme="minorHAnsi" w:cstheme="minorHAnsi"/>
        </w:rPr>
        <w:t>a number of</w:t>
      </w:r>
      <w:proofErr w:type="gramEnd"/>
      <w:r w:rsidRPr="00BA4FCA">
        <w:rPr>
          <w:rStyle w:val="StyleUnderline"/>
          <w:rFonts w:asciiTheme="minorHAnsi" w:hAnsiTheme="minorHAnsi" w:cstheme="minorHAnsi"/>
        </w:rPr>
        <w:t xml:space="preserve"> CPEC projects. </w:t>
      </w:r>
      <w:r w:rsidRPr="00BA4FCA">
        <w:rPr>
          <w:rFonts w:asciiTheme="minorHAnsi" w:hAnsiTheme="minorHAnsi" w:cstheme="minorHAnsi"/>
          <w:sz w:val="16"/>
        </w:rPr>
        <w:t xml:space="preserve">The ink has barely dried on the S-400 air defense agreement that was struck between India and Russia last week — </w:t>
      </w:r>
      <w:r w:rsidRPr="00BA4FCA">
        <w:rPr>
          <w:rStyle w:val="StyleUnderline"/>
          <w:rFonts w:asciiTheme="minorHAnsi" w:hAnsiTheme="minorHAnsi" w:cstheme="minorHAnsi"/>
        </w:rPr>
        <w:t xml:space="preserve">but already, </w:t>
      </w:r>
      <w:r w:rsidRPr="00BA4FCA">
        <w:rPr>
          <w:rStyle w:val="Emphasis"/>
          <w:rFonts w:asciiTheme="minorHAnsi" w:hAnsiTheme="minorHAnsi" w:cstheme="minorHAnsi"/>
        </w:rPr>
        <w:t>another large military deal is taking place on the Indian subcontinent, this time between China and Pakistan.</w:t>
      </w:r>
      <w:r w:rsidRPr="00BA4FCA">
        <w:rPr>
          <w:rStyle w:val="StyleUnderline"/>
          <w:rFonts w:asciiTheme="minorHAnsi" w:hAnsiTheme="minorHAnsi" w:cstheme="minorHAnsi"/>
        </w:rPr>
        <w:t xml:space="preserve"> According to a South China Morning Post report, t</w:t>
      </w:r>
      <w:r w:rsidRPr="00BA4FCA">
        <w:rPr>
          <w:rStyle w:val="Emphasis"/>
          <w:rFonts w:asciiTheme="minorHAnsi" w:hAnsiTheme="minorHAnsi" w:cstheme="minorHAnsi"/>
        </w:rPr>
        <w:t xml:space="preserve">he Pakistani government is all set to import 48-high end Wing Loong IIs aerial drones from China. </w:t>
      </w:r>
      <w:r w:rsidRPr="00BA4FCA">
        <w:rPr>
          <w:rFonts w:asciiTheme="minorHAnsi" w:hAnsiTheme="minorHAnsi" w:cstheme="minorHAnsi"/>
          <w:sz w:val="16"/>
        </w:rPr>
        <w:t xml:space="preserve">The unmanned combat aerial vehicle is considered a high-end reconnaissance technology. China has reportedly signed agreements recently to sell the strike drones to the UAE and to Saudi Arabia. </w:t>
      </w:r>
      <w:r w:rsidRPr="00BA4FCA">
        <w:rPr>
          <w:rStyle w:val="Emphasis"/>
          <w:rFonts w:asciiTheme="minorHAnsi" w:hAnsiTheme="minorHAnsi" w:cstheme="minorHAnsi"/>
        </w:rPr>
        <w:t>The deal, said to be the largest of its kind, comes at a fraught tim</w:t>
      </w:r>
      <w:r w:rsidRPr="00BA4FCA">
        <w:rPr>
          <w:rStyle w:val="StyleUnderline"/>
          <w:rFonts w:asciiTheme="minorHAnsi" w:hAnsiTheme="minorHAnsi" w:cstheme="minorHAnsi"/>
        </w:rPr>
        <w:t xml:space="preserve">e for the supposed "all-weather" allies. Amid fears of falling into a Chinese debt trap (something that a large military deal would no doubt alleviate), the Pakistani government is assessing the feasibility of </w:t>
      </w:r>
      <w:proofErr w:type="gramStart"/>
      <w:r w:rsidRPr="00BA4FCA">
        <w:rPr>
          <w:rStyle w:val="StyleUnderline"/>
          <w:rFonts w:asciiTheme="minorHAnsi" w:hAnsiTheme="minorHAnsi" w:cstheme="minorHAnsi"/>
        </w:rPr>
        <w:t>a number of</w:t>
      </w:r>
      <w:proofErr w:type="gramEnd"/>
      <w:r w:rsidRPr="00BA4FCA">
        <w:rPr>
          <w:rStyle w:val="StyleUnderline"/>
          <w:rFonts w:asciiTheme="minorHAnsi" w:hAnsiTheme="minorHAnsi" w:cstheme="minorHAnsi"/>
        </w:rPr>
        <w:t xml:space="preserve"> projects under the China-</w:t>
      </w:r>
      <w:r w:rsidRPr="00BA4FCA">
        <w:rPr>
          <w:rFonts w:asciiTheme="minorHAnsi" w:hAnsiTheme="minorHAnsi" w:cstheme="minorHAnsi"/>
          <w:sz w:val="16"/>
        </w:rPr>
        <w:t xml:space="preserve">Economic Pakistan Corridor (CPEC). Last week, Pakistan decided to curb Chinese investment in a large railway project from $8.2 billion to $6.2 billion. The country has also sidestepped China and </w:t>
      </w:r>
      <w:proofErr w:type="gramStart"/>
      <w:r w:rsidRPr="00BA4FCA">
        <w:rPr>
          <w:rFonts w:asciiTheme="minorHAnsi" w:hAnsiTheme="minorHAnsi" w:cstheme="minorHAnsi"/>
          <w:sz w:val="16"/>
        </w:rPr>
        <w:t>entered into</w:t>
      </w:r>
      <w:proofErr w:type="gramEnd"/>
      <w:r w:rsidRPr="00BA4FCA">
        <w:rPr>
          <w:rFonts w:asciiTheme="minorHAnsi" w:hAnsiTheme="minorHAnsi" w:cstheme="minorHAnsi"/>
          <w:sz w:val="16"/>
        </w:rPr>
        <w:t xml:space="preserve"> talks with the International Monetary Fund for a potential bailout. While the financial and delivery details of the transaction weren't revealed, it has been in the pipelines for some time. And is meant to presage the eventual co-production of the Wing Loong II drones in Pakistan. </w:t>
      </w:r>
      <w:r w:rsidRPr="00BA4FCA">
        <w:rPr>
          <w:rStyle w:val="StyleUnderline"/>
          <w:rFonts w:asciiTheme="minorHAnsi" w:hAnsiTheme="minorHAnsi" w:cstheme="minorHAnsi"/>
        </w:rPr>
        <w:t xml:space="preserve">Officials in the Pakistani air forces have said that the manufacturer of the drones, China's Chengdu Aircraft Industrial Group will collaborate on the domestic production of the drones with Pakistan Aeronautical Complex, </w:t>
      </w:r>
      <w:proofErr w:type="spellStart"/>
      <w:r w:rsidRPr="00BA4FCA">
        <w:rPr>
          <w:rStyle w:val="StyleUnderline"/>
          <w:rFonts w:asciiTheme="minorHAnsi" w:hAnsiTheme="minorHAnsi" w:cstheme="minorHAnsi"/>
        </w:rPr>
        <w:t>Kamra</w:t>
      </w:r>
      <w:proofErr w:type="spellEnd"/>
      <w:r w:rsidRPr="00BA4FCA">
        <w:rPr>
          <w:rStyle w:val="StyleUnderline"/>
          <w:rFonts w:asciiTheme="minorHAnsi" w:hAnsiTheme="minorHAnsi" w:cstheme="minorHAnsi"/>
        </w:rPr>
        <w:t xml:space="preserve">, a state-backed air force equipment contractor. </w:t>
      </w:r>
      <w:r w:rsidRPr="00BA4FCA">
        <w:rPr>
          <w:rFonts w:asciiTheme="minorHAnsi" w:hAnsiTheme="minorHAnsi" w:cstheme="minorHAnsi"/>
          <w:sz w:val="16"/>
        </w:rPr>
        <w:t xml:space="preserve">Interestingly, the Wing Loong II deals comes as India engages in talks with the US to buy the latter's Sea Guardian drones to add to its existing arsenal of armed drones sourced from Israel. Additionally, with its new Russian air defense system, the stage could be set for some potentially unnerving war games </w:t>
      </w:r>
      <w:proofErr w:type="gramStart"/>
      <w:r w:rsidRPr="00BA4FCA">
        <w:rPr>
          <w:rFonts w:asciiTheme="minorHAnsi" w:hAnsiTheme="minorHAnsi" w:cstheme="minorHAnsi"/>
          <w:sz w:val="16"/>
        </w:rPr>
        <w:t>in the near future</w:t>
      </w:r>
      <w:proofErr w:type="gramEnd"/>
      <w:r w:rsidRPr="00BA4FCA">
        <w:rPr>
          <w:rFonts w:asciiTheme="minorHAnsi" w:hAnsiTheme="minorHAnsi" w:cstheme="minorHAnsi"/>
          <w:sz w:val="16"/>
        </w:rPr>
        <w:t>.</w:t>
      </w:r>
    </w:p>
    <w:p w14:paraId="2296356D" w14:textId="1E6B8047" w:rsidR="004E5869" w:rsidRPr="00BA4FCA" w:rsidRDefault="007B4374" w:rsidP="004E5869">
      <w:pPr>
        <w:pStyle w:val="Heading1"/>
        <w:rPr>
          <w:rFonts w:asciiTheme="minorHAnsi" w:hAnsiTheme="minorHAnsi" w:cstheme="minorHAnsi"/>
        </w:rPr>
      </w:pPr>
      <w:r>
        <w:rPr>
          <w:rFonts w:asciiTheme="minorHAnsi" w:hAnsiTheme="minorHAnsi" w:cstheme="minorHAnsi"/>
        </w:rPr>
        <w:lastRenderedPageBreak/>
        <w:t>End Strikes CP</w:t>
      </w:r>
    </w:p>
    <w:p w14:paraId="778C6977" w14:textId="77777777" w:rsidR="004E5869" w:rsidRPr="00BA4FCA" w:rsidRDefault="004E5869" w:rsidP="004E5869">
      <w:pPr>
        <w:pStyle w:val="Heading2"/>
        <w:rPr>
          <w:rFonts w:asciiTheme="minorHAnsi" w:hAnsiTheme="minorHAnsi" w:cstheme="minorHAnsi"/>
        </w:rPr>
      </w:pPr>
      <w:r w:rsidRPr="00BA4FCA">
        <w:rPr>
          <w:rFonts w:asciiTheme="minorHAnsi" w:hAnsiTheme="minorHAnsi" w:cstheme="minorHAnsi"/>
        </w:rPr>
        <w:lastRenderedPageBreak/>
        <w:t>1NC</w:t>
      </w:r>
    </w:p>
    <w:p w14:paraId="60B6F663" w14:textId="6E534639" w:rsidR="004E5869" w:rsidRPr="00BA4FCA" w:rsidRDefault="004E5869" w:rsidP="004E5869">
      <w:pPr>
        <w:pStyle w:val="Heading4"/>
        <w:rPr>
          <w:rFonts w:asciiTheme="minorHAnsi" w:hAnsiTheme="minorHAnsi" w:cstheme="minorHAnsi"/>
        </w:rPr>
      </w:pPr>
      <w:r w:rsidRPr="00BA4FCA">
        <w:rPr>
          <w:rFonts w:asciiTheme="minorHAnsi" w:hAnsiTheme="minorHAnsi" w:cstheme="minorHAnsi"/>
        </w:rPr>
        <w:t xml:space="preserve">Text: The United States Federal Government should end </w:t>
      </w:r>
      <w:r w:rsidR="000B15A1">
        <w:rPr>
          <w:rFonts w:asciiTheme="minorHAnsi" w:hAnsiTheme="minorHAnsi" w:cstheme="minorHAnsi"/>
        </w:rPr>
        <w:t xml:space="preserve">drone strikes. </w:t>
      </w:r>
    </w:p>
    <w:p w14:paraId="66170D0D" w14:textId="77777777" w:rsidR="004E5869" w:rsidRPr="00BA4FCA" w:rsidRDefault="004E5869" w:rsidP="004E5869">
      <w:pPr>
        <w:rPr>
          <w:rFonts w:asciiTheme="minorHAnsi" w:hAnsiTheme="minorHAnsi" w:cstheme="minorHAnsi"/>
        </w:rPr>
      </w:pPr>
    </w:p>
    <w:p w14:paraId="1D5CAACE" w14:textId="77777777" w:rsidR="004E5869" w:rsidRPr="00BA4FCA" w:rsidRDefault="004E5869" w:rsidP="004E5869">
      <w:pPr>
        <w:pStyle w:val="Heading4"/>
        <w:rPr>
          <w:rFonts w:asciiTheme="minorHAnsi" w:hAnsiTheme="minorHAnsi" w:cstheme="minorHAnsi"/>
        </w:rPr>
      </w:pPr>
      <w:r w:rsidRPr="00BA4FCA">
        <w:rPr>
          <w:rFonts w:asciiTheme="minorHAnsi" w:hAnsiTheme="minorHAnsi" w:cstheme="minorHAnsi"/>
        </w:rPr>
        <w:t>CP solves—Drone strikes only harm US interests and are ineffective to counter-terror; only ending drone strikes can send a credible signal to stop the arms race</w:t>
      </w:r>
    </w:p>
    <w:p w14:paraId="071156B7" w14:textId="77777777" w:rsidR="004E5869" w:rsidRPr="00BA4FCA" w:rsidRDefault="004E5869" w:rsidP="004E5869">
      <w:pPr>
        <w:rPr>
          <w:rFonts w:asciiTheme="minorHAnsi" w:hAnsiTheme="minorHAnsi" w:cstheme="minorHAnsi"/>
          <w:sz w:val="16"/>
          <w:szCs w:val="16"/>
        </w:rPr>
      </w:pPr>
      <w:proofErr w:type="spellStart"/>
      <w:r w:rsidRPr="00BA4FCA">
        <w:rPr>
          <w:rFonts w:asciiTheme="minorHAnsi" w:hAnsiTheme="minorHAnsi" w:cstheme="minorHAnsi"/>
          <w:b/>
          <w:bCs/>
          <w:sz w:val="26"/>
          <w:szCs w:val="26"/>
        </w:rPr>
        <w:t>Rall</w:t>
      </w:r>
      <w:proofErr w:type="spellEnd"/>
      <w:r w:rsidRPr="00BA4FCA">
        <w:rPr>
          <w:rFonts w:asciiTheme="minorHAnsi" w:hAnsiTheme="minorHAnsi" w:cstheme="minorHAnsi"/>
          <w:b/>
          <w:bCs/>
          <w:sz w:val="26"/>
          <w:szCs w:val="26"/>
        </w:rPr>
        <w:t xml:space="preserve"> 18</w:t>
      </w:r>
      <w:r w:rsidRPr="00BA4FCA">
        <w:rPr>
          <w:rFonts w:asciiTheme="minorHAnsi" w:hAnsiTheme="minorHAnsi" w:cstheme="minorHAnsi"/>
          <w:sz w:val="16"/>
          <w:szCs w:val="16"/>
        </w:rPr>
        <w:t xml:space="preserve">- Ted </w:t>
      </w:r>
      <w:proofErr w:type="spellStart"/>
      <w:r w:rsidRPr="00BA4FCA">
        <w:rPr>
          <w:rFonts w:asciiTheme="minorHAnsi" w:hAnsiTheme="minorHAnsi" w:cstheme="minorHAnsi"/>
          <w:sz w:val="16"/>
          <w:szCs w:val="16"/>
        </w:rPr>
        <w:t>Rall</w:t>
      </w:r>
      <w:proofErr w:type="spellEnd"/>
      <w:r w:rsidRPr="00BA4FCA">
        <w:rPr>
          <w:rFonts w:asciiTheme="minorHAnsi" w:hAnsiTheme="minorHAnsi" w:cstheme="minorHAnsi"/>
          <w:sz w:val="16"/>
          <w:szCs w:val="16"/>
        </w:rPr>
        <w:t xml:space="preserve">, Columnist Columbia University, 5-1-2018 ("Making the Case </w:t>
      </w:r>
      <w:proofErr w:type="gramStart"/>
      <w:r w:rsidRPr="00BA4FCA">
        <w:rPr>
          <w:rFonts w:asciiTheme="minorHAnsi" w:hAnsiTheme="minorHAnsi" w:cstheme="minorHAnsi"/>
          <w:sz w:val="16"/>
          <w:szCs w:val="16"/>
        </w:rPr>
        <w:t>For</w:t>
      </w:r>
      <w:proofErr w:type="gramEnd"/>
      <w:r w:rsidRPr="00BA4FCA">
        <w:rPr>
          <w:rFonts w:asciiTheme="minorHAnsi" w:hAnsiTheme="minorHAnsi" w:cstheme="minorHAnsi"/>
          <w:sz w:val="16"/>
          <w:szCs w:val="16"/>
        </w:rPr>
        <w:t xml:space="preserve"> Banning Drones", </w:t>
      </w:r>
      <w:proofErr w:type="spellStart"/>
      <w:r w:rsidRPr="00BA4FCA">
        <w:rPr>
          <w:rFonts w:asciiTheme="minorHAnsi" w:hAnsiTheme="minorHAnsi" w:cstheme="minorHAnsi"/>
          <w:sz w:val="16"/>
          <w:szCs w:val="16"/>
        </w:rPr>
        <w:t>NewsAdvance</w:t>
      </w:r>
      <w:proofErr w:type="spellEnd"/>
      <w:r w:rsidRPr="00BA4FCA">
        <w:rPr>
          <w:rFonts w:asciiTheme="minorHAnsi" w:hAnsiTheme="minorHAnsi" w:cstheme="minorHAnsi"/>
          <w:sz w:val="16"/>
          <w:szCs w:val="16"/>
        </w:rPr>
        <w:t>, https://www.newsadvance.com/opinion/columnists/rall_ted/making-the-case-for-banning-drones/article_85d04104-4cb0-11e8-8308-d3e9b8081c9f.html, accessed 7-19-2019, AN)</w:t>
      </w:r>
    </w:p>
    <w:p w14:paraId="3F384E99" w14:textId="77777777" w:rsidR="004E5869" w:rsidRPr="00BA4FCA" w:rsidRDefault="004E5869" w:rsidP="004E5869">
      <w:pPr>
        <w:rPr>
          <w:rFonts w:asciiTheme="minorHAnsi" w:hAnsiTheme="minorHAnsi" w:cstheme="minorHAnsi"/>
          <w:sz w:val="16"/>
        </w:rPr>
      </w:pPr>
      <w:r w:rsidRPr="00BA4FCA">
        <w:rPr>
          <w:rFonts w:asciiTheme="minorHAnsi" w:hAnsiTheme="minorHAnsi" w:cstheme="minorHAnsi"/>
          <w:sz w:val="16"/>
        </w:rPr>
        <w:t xml:space="preserve">Overseas — and thus far from the decreasingly vigilant eyes of our increasingly establishmentarian journalists — the </w:t>
      </w:r>
      <w:r w:rsidRPr="00BA4FCA">
        <w:rPr>
          <w:rStyle w:val="StyleUnderline"/>
          <w:rFonts w:asciiTheme="minorHAnsi" w:hAnsiTheme="minorHAnsi" w:cstheme="minorHAnsi"/>
          <w:highlight w:val="yellow"/>
        </w:rPr>
        <w:t>Trump</w:t>
      </w:r>
      <w:r w:rsidRPr="00BA4FCA">
        <w:rPr>
          <w:rStyle w:val="StyleUnderline"/>
          <w:rFonts w:asciiTheme="minorHAnsi" w:hAnsiTheme="minorHAnsi" w:cstheme="minorHAnsi"/>
        </w:rPr>
        <w:t xml:space="preserve"> administration </w:t>
      </w:r>
      <w:r w:rsidRPr="00BA4FCA">
        <w:rPr>
          <w:rStyle w:val="StyleUnderline"/>
          <w:rFonts w:asciiTheme="minorHAnsi" w:hAnsiTheme="minorHAnsi" w:cstheme="minorHAnsi"/>
          <w:highlight w:val="yellow"/>
        </w:rPr>
        <w:t>is expanding the military drone assassination program</w:t>
      </w:r>
      <w:r w:rsidRPr="00BA4FCA">
        <w:rPr>
          <w:rStyle w:val="StyleUnderline"/>
          <w:rFonts w:asciiTheme="minorHAnsi" w:hAnsiTheme="minorHAnsi" w:cstheme="minorHAnsi"/>
        </w:rPr>
        <w:t xml:space="preserve"> Barack Obama expanded after inheriting it from George W. Bush</w:t>
      </w:r>
      <w:r w:rsidRPr="00BA4FCA">
        <w:rPr>
          <w:rFonts w:asciiTheme="minorHAnsi" w:hAnsiTheme="minorHAnsi" w:cstheme="minorHAnsi"/>
          <w:sz w:val="16"/>
        </w:rPr>
        <w:t xml:space="preserve">. Formerly focused on killing young men and whoever happens to be nearby in South Asian zones such as Pakistan, where studies show that </w:t>
      </w:r>
      <w:r w:rsidRPr="00BA4FCA">
        <w:rPr>
          <w:rStyle w:val="StyleUnderline"/>
          <w:rFonts w:asciiTheme="minorHAnsi" w:hAnsiTheme="minorHAnsi" w:cstheme="minorHAnsi"/>
        </w:rPr>
        <w:t>98 percent of the thousands of victims were innocent</w:t>
      </w:r>
      <w:r w:rsidRPr="00BA4FCA">
        <w:rPr>
          <w:rFonts w:asciiTheme="minorHAnsi" w:hAnsiTheme="minorHAnsi" w:cstheme="minorHAnsi"/>
          <w:sz w:val="16"/>
        </w:rPr>
        <w:t>, the drone killers are ramping up in new places, including Africa. “</w:t>
      </w:r>
      <w:r w:rsidRPr="00BA4FCA">
        <w:rPr>
          <w:rStyle w:val="StyleUnderline"/>
          <w:rFonts w:asciiTheme="minorHAnsi" w:hAnsiTheme="minorHAnsi" w:cstheme="minorHAnsi"/>
        </w:rPr>
        <w:t>The number of American strikes against Islamist militants last year tripled in Yemen and doubled in Somalia from the figure a year before</w:t>
      </w:r>
      <w:r w:rsidRPr="00BA4FCA">
        <w:rPr>
          <w:rFonts w:asciiTheme="minorHAnsi" w:hAnsiTheme="minorHAnsi" w:cstheme="minorHAnsi"/>
          <w:sz w:val="16"/>
        </w:rPr>
        <w:t xml:space="preserve">,” reports The New York Times. “Last month, an armed drone flown from a second base in Niger killed [an al-Qaida] leader in southern Libya for the first time, signaling a possible expansion of strikes there.” Like the innately disconcerting notion of letting local-yokel cops run wild with facial recognition-enabled autopiloted self-guided missile drones, </w:t>
      </w:r>
      <w:r w:rsidRPr="00BA4FCA">
        <w:rPr>
          <w:rStyle w:val="StyleUnderline"/>
          <w:rFonts w:asciiTheme="minorHAnsi" w:hAnsiTheme="minorHAnsi" w:cstheme="minorHAnsi"/>
          <w:highlight w:val="yellow"/>
        </w:rPr>
        <w:t xml:space="preserve">it is impossible to overstate how </w:t>
      </w:r>
      <w:r w:rsidRPr="00BA4FCA">
        <w:rPr>
          <w:rStyle w:val="StyleUnderline"/>
          <w:rFonts w:asciiTheme="minorHAnsi" w:hAnsiTheme="minorHAnsi" w:cstheme="minorHAnsi"/>
          <w:b/>
          <w:bCs/>
          <w:highlight w:val="yellow"/>
        </w:rPr>
        <w:t>self-defeating America’s drone program has been</w:t>
      </w:r>
      <w:r w:rsidRPr="00BA4FCA">
        <w:rPr>
          <w:rStyle w:val="StyleUnderline"/>
          <w:rFonts w:asciiTheme="minorHAnsi" w:hAnsiTheme="minorHAnsi" w:cstheme="minorHAnsi"/>
          <w:highlight w:val="yellow"/>
        </w:rPr>
        <w:t xml:space="preserve"> to U.S. interests</w:t>
      </w:r>
      <w:r w:rsidRPr="00BA4FCA">
        <w:rPr>
          <w:rFonts w:asciiTheme="minorHAnsi" w:hAnsiTheme="minorHAnsi" w:cstheme="minorHAnsi"/>
          <w:sz w:val="16"/>
        </w:rPr>
        <w:t xml:space="preserve">. Unlike here, where the nearly daily attacks barely rate a mention in the news, people in other countries, especially in the Muslim world, are </w:t>
      </w:r>
      <w:proofErr w:type="gramStart"/>
      <w:r w:rsidRPr="00BA4FCA">
        <w:rPr>
          <w:rFonts w:asciiTheme="minorHAnsi" w:hAnsiTheme="minorHAnsi" w:cstheme="minorHAnsi"/>
          <w:sz w:val="16"/>
        </w:rPr>
        <w:t>well aware</w:t>
      </w:r>
      <w:proofErr w:type="gramEnd"/>
      <w:r w:rsidRPr="00BA4FCA">
        <w:rPr>
          <w:rFonts w:asciiTheme="minorHAnsi" w:hAnsiTheme="minorHAnsi" w:cstheme="minorHAnsi"/>
          <w:sz w:val="16"/>
        </w:rPr>
        <w:t xml:space="preserve"> of the fact that the vast majority of victims are innocent civilians, including many women and children. (Even the “guilty” men who die are not threats to the U.S. but rather are threats to the corrupt local governments we supply with arms.) </w:t>
      </w:r>
      <w:r w:rsidRPr="00BA4FCA">
        <w:rPr>
          <w:rStyle w:val="StyleUnderline"/>
          <w:rFonts w:asciiTheme="minorHAnsi" w:hAnsiTheme="minorHAnsi" w:cstheme="minorHAnsi"/>
        </w:rPr>
        <w:t xml:space="preserve">Local </w:t>
      </w:r>
      <w:r w:rsidRPr="00BA4FCA">
        <w:rPr>
          <w:rStyle w:val="StyleUnderline"/>
          <w:rFonts w:asciiTheme="minorHAnsi" w:hAnsiTheme="minorHAnsi" w:cstheme="minorHAnsi"/>
          <w:highlight w:val="yellow"/>
        </w:rPr>
        <w:t>populations in cities where drones patrol the skies are jittery and resentful</w:t>
      </w:r>
      <w:r w:rsidRPr="00BA4FCA">
        <w:rPr>
          <w:rFonts w:asciiTheme="minorHAnsi" w:hAnsiTheme="minorHAnsi" w:cstheme="minorHAnsi"/>
          <w:sz w:val="16"/>
        </w:rPr>
        <w:t xml:space="preserve">. Many have post-traumatic stress disorder. True, drones eliminate harm to American troops. But we operate them in macho cultures that prize honor and courage. Our unwillingness to risk our sons and daughters in ground combat makes us look like not just aggressors but cowards worthy only of contempt. In a war for hearts and minds, drones are propaganda suicide. </w:t>
      </w:r>
      <w:r w:rsidRPr="00BA4FCA">
        <w:rPr>
          <w:rStyle w:val="StyleUnderline"/>
          <w:rFonts w:asciiTheme="minorHAnsi" w:hAnsiTheme="minorHAnsi" w:cstheme="minorHAnsi"/>
          <w:highlight w:val="yellow"/>
        </w:rPr>
        <w:t>We’ve begun a new arms race</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 xml:space="preserve">When a foreign country or non-state actor attacks us with drones, </w:t>
      </w:r>
      <w:r w:rsidRPr="00BA4FCA">
        <w:rPr>
          <w:rStyle w:val="StyleUnderline"/>
          <w:rFonts w:asciiTheme="minorHAnsi" w:hAnsiTheme="minorHAnsi" w:cstheme="minorHAnsi"/>
          <w:b/>
          <w:bCs/>
          <w:highlight w:val="yellow"/>
        </w:rPr>
        <w:t>who will listen when we complain</w:t>
      </w:r>
      <w:r w:rsidRPr="00BA4FCA">
        <w:rPr>
          <w:rFonts w:asciiTheme="minorHAnsi" w:hAnsiTheme="minorHAnsi" w:cstheme="minorHAnsi"/>
          <w:sz w:val="16"/>
        </w:rPr>
        <w:t>? Even in the short run, drone killings don’t work. “Eliminating jihadi military leaders through drone operations could temporarily disorganize insurgent groups,” Jean-</w:t>
      </w:r>
      <w:proofErr w:type="spellStart"/>
      <w:r w:rsidRPr="00BA4FCA">
        <w:rPr>
          <w:rFonts w:asciiTheme="minorHAnsi" w:hAnsiTheme="minorHAnsi" w:cstheme="minorHAnsi"/>
          <w:sz w:val="16"/>
        </w:rPr>
        <w:t>Herve</w:t>
      </w:r>
      <w:proofErr w:type="spellEnd"/>
      <w:r w:rsidRPr="00BA4FCA">
        <w:rPr>
          <w:rFonts w:asciiTheme="minorHAnsi" w:hAnsiTheme="minorHAnsi" w:cstheme="minorHAnsi"/>
          <w:sz w:val="16"/>
        </w:rPr>
        <w:t xml:space="preserve"> </w:t>
      </w:r>
      <w:proofErr w:type="spellStart"/>
      <w:r w:rsidRPr="00BA4FCA">
        <w:rPr>
          <w:rFonts w:asciiTheme="minorHAnsi" w:hAnsiTheme="minorHAnsi" w:cstheme="minorHAnsi"/>
          <w:sz w:val="16"/>
        </w:rPr>
        <w:t>Jezequel</w:t>
      </w:r>
      <w:proofErr w:type="spellEnd"/>
      <w:r w:rsidRPr="00BA4FCA">
        <w:rPr>
          <w:rFonts w:asciiTheme="minorHAnsi" w:hAnsiTheme="minorHAnsi" w:cstheme="minorHAnsi"/>
          <w:sz w:val="16"/>
        </w:rPr>
        <w:t xml:space="preserve"> of the Crisis Group told the Times. “But </w:t>
      </w:r>
      <w:r w:rsidRPr="00BA4FCA">
        <w:rPr>
          <w:rStyle w:val="StyleUnderline"/>
          <w:rFonts w:asciiTheme="minorHAnsi" w:hAnsiTheme="minorHAnsi" w:cstheme="minorHAnsi"/>
          <w:highlight w:val="yellow"/>
        </w:rPr>
        <w:t>eventually the void could also lead to the rise of new and younger leaders who are</w:t>
      </w:r>
      <w:r w:rsidRPr="00BA4FCA">
        <w:rPr>
          <w:rStyle w:val="StyleUnderline"/>
          <w:rFonts w:asciiTheme="minorHAnsi" w:hAnsiTheme="minorHAnsi" w:cstheme="minorHAnsi"/>
        </w:rPr>
        <w:t xml:space="preserve"> likely to engage into </w:t>
      </w:r>
      <w:r w:rsidRPr="00BA4FCA">
        <w:rPr>
          <w:rStyle w:val="StyleUnderline"/>
          <w:rFonts w:asciiTheme="minorHAnsi" w:hAnsiTheme="minorHAnsi" w:cstheme="minorHAnsi"/>
          <w:highlight w:val="yellow"/>
        </w:rPr>
        <w:t>more violent</w:t>
      </w:r>
      <w:r w:rsidRPr="00BA4FCA">
        <w:rPr>
          <w:rStyle w:val="StyleUnderline"/>
          <w:rFonts w:asciiTheme="minorHAnsi" w:hAnsiTheme="minorHAnsi" w:cstheme="minorHAnsi"/>
        </w:rPr>
        <w:t xml:space="preserve"> and spectacular operations to assert their leadership</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A drone ban</w:t>
      </w:r>
      <w:r w:rsidRPr="00BA4FCA">
        <w:rPr>
          <w:rStyle w:val="StyleUnderline"/>
          <w:rFonts w:asciiTheme="minorHAnsi" w:hAnsiTheme="minorHAnsi" w:cstheme="minorHAnsi"/>
        </w:rPr>
        <w:t xml:space="preserve"> wouldn’t have to be forever. But it should last long enough for us to figure out</w:t>
      </w:r>
      <w:r w:rsidRPr="00BA4FCA">
        <w:rPr>
          <w:rFonts w:asciiTheme="minorHAnsi" w:hAnsiTheme="minorHAnsi" w:cstheme="minorHAnsi"/>
          <w:sz w:val="16"/>
        </w:rPr>
        <w:t xml:space="preserve">, as Donald Trump used to say on the campaign trail, what the hell is going on. </w:t>
      </w:r>
    </w:p>
    <w:p w14:paraId="6F0151D4" w14:textId="54DC81F2" w:rsidR="004E5869" w:rsidRPr="00BA4FCA" w:rsidRDefault="004E5869" w:rsidP="004E5869">
      <w:pPr>
        <w:pStyle w:val="Heading2"/>
        <w:rPr>
          <w:rFonts w:asciiTheme="minorHAnsi" w:hAnsiTheme="minorHAnsi" w:cstheme="minorHAnsi"/>
        </w:rPr>
      </w:pPr>
      <w:r w:rsidRPr="00BA4FCA">
        <w:rPr>
          <w:rFonts w:asciiTheme="minorHAnsi" w:hAnsiTheme="minorHAnsi" w:cstheme="minorHAnsi"/>
        </w:rPr>
        <w:lastRenderedPageBreak/>
        <w:t>2NC</w:t>
      </w:r>
    </w:p>
    <w:p w14:paraId="6E2C0C2F" w14:textId="56E01E90" w:rsidR="004E5869" w:rsidRPr="00BA4FCA" w:rsidRDefault="004E5869" w:rsidP="004E5869">
      <w:pPr>
        <w:pStyle w:val="Heading3"/>
        <w:rPr>
          <w:rFonts w:asciiTheme="minorHAnsi" w:hAnsiTheme="minorHAnsi" w:cstheme="minorHAnsi"/>
        </w:rPr>
      </w:pPr>
      <w:r w:rsidRPr="00BA4FCA">
        <w:rPr>
          <w:rFonts w:asciiTheme="minorHAnsi" w:hAnsiTheme="minorHAnsi" w:cstheme="minorHAnsi"/>
        </w:rPr>
        <w:lastRenderedPageBreak/>
        <w:t>2NC – Modelling</w:t>
      </w:r>
    </w:p>
    <w:p w14:paraId="2ADC67A7" w14:textId="77777777" w:rsidR="004E5869" w:rsidRPr="00BA4FCA" w:rsidRDefault="004E5869" w:rsidP="004E5869">
      <w:pPr>
        <w:pStyle w:val="Heading4"/>
        <w:rPr>
          <w:rStyle w:val="StyleUnderline"/>
          <w:rFonts w:asciiTheme="minorHAnsi" w:hAnsiTheme="minorHAnsi" w:cstheme="minorHAnsi"/>
          <w:sz w:val="26"/>
          <w:szCs w:val="26"/>
          <w:u w:val="none"/>
        </w:rPr>
      </w:pPr>
      <w:r w:rsidRPr="00BA4FCA">
        <w:rPr>
          <w:rStyle w:val="StyleUnderline"/>
          <w:rFonts w:asciiTheme="minorHAnsi" w:hAnsiTheme="minorHAnsi" w:cstheme="minorHAnsi"/>
          <w:sz w:val="26"/>
          <w:szCs w:val="26"/>
          <w:u w:val="none"/>
        </w:rPr>
        <w:t>CP gets modeled internationally—repairs US human rights legitimacy</w:t>
      </w:r>
    </w:p>
    <w:p w14:paraId="64813FD1" w14:textId="77777777" w:rsidR="004E5869" w:rsidRPr="00BA4FCA" w:rsidRDefault="004E5869" w:rsidP="004E5869">
      <w:pPr>
        <w:rPr>
          <w:rFonts w:asciiTheme="minorHAnsi" w:hAnsiTheme="minorHAnsi" w:cstheme="minorHAnsi"/>
          <w:sz w:val="16"/>
          <w:szCs w:val="16"/>
        </w:rPr>
      </w:pPr>
      <w:r w:rsidRPr="00BA4FCA">
        <w:rPr>
          <w:rFonts w:asciiTheme="minorHAnsi" w:hAnsiTheme="minorHAnsi" w:cstheme="minorHAnsi"/>
          <w:b/>
          <w:bCs/>
          <w:sz w:val="26"/>
          <w:szCs w:val="26"/>
        </w:rPr>
        <w:t xml:space="preserve">Lewis and </w:t>
      </w:r>
      <w:proofErr w:type="spellStart"/>
      <w:r w:rsidRPr="00BA4FCA">
        <w:rPr>
          <w:rFonts w:asciiTheme="minorHAnsi" w:hAnsiTheme="minorHAnsi" w:cstheme="minorHAnsi"/>
          <w:b/>
          <w:bCs/>
          <w:sz w:val="26"/>
          <w:szCs w:val="26"/>
        </w:rPr>
        <w:t>Vavrichek</w:t>
      </w:r>
      <w:proofErr w:type="spellEnd"/>
      <w:r w:rsidRPr="00BA4FCA">
        <w:rPr>
          <w:rFonts w:asciiTheme="minorHAnsi" w:hAnsiTheme="minorHAnsi" w:cstheme="minorHAnsi"/>
          <w:b/>
          <w:bCs/>
          <w:sz w:val="26"/>
          <w:szCs w:val="26"/>
        </w:rPr>
        <w:t xml:space="preserve"> 16</w:t>
      </w:r>
      <w:r w:rsidRPr="00BA4FCA">
        <w:rPr>
          <w:rFonts w:asciiTheme="minorHAnsi" w:hAnsiTheme="minorHAnsi" w:cstheme="minorHAnsi"/>
          <w:sz w:val="16"/>
          <w:szCs w:val="16"/>
        </w:rPr>
        <w:t xml:space="preserve">- LARRY LEWIS, PhD from Rice Vice President and Director of the Center for Autonomy and Artificial Intelligence at CNA. His expertise include lethal autonomy, reducing civilian casualties, identifying lessons from current operations, security assistance, and counterterrorism; Lewis spent a decade analyzing real world operations as the project lead and primary author for many of DOD's Joint Lessons Learned studies, DIANE M. VAVRICHEK, PhD from UMICH; specializes in analyzing current military operations and operational policy, with a focus on new and nontraditional means of warfighting, such as unmanned and autonomous systems. She also specializes in analyzing training and readiness for the military. “Rethinking the Drone War” CNA + MCUP, </w:t>
      </w:r>
      <w:hyperlink r:id="rId335" w:history="1">
        <w:r w:rsidRPr="00BA4FCA">
          <w:rPr>
            <w:rStyle w:val="Hyperlink"/>
            <w:rFonts w:asciiTheme="minorHAnsi" w:hAnsiTheme="minorHAnsi" w:cstheme="minorHAnsi"/>
            <w:sz w:val="16"/>
            <w:szCs w:val="16"/>
          </w:rPr>
          <w:t>https://fas.org/man/eprint/drone-war.pdf</w:t>
        </w:r>
      </w:hyperlink>
      <w:r w:rsidRPr="00BA4FCA">
        <w:rPr>
          <w:rFonts w:asciiTheme="minorHAnsi" w:hAnsiTheme="minorHAnsi" w:cstheme="minorHAnsi"/>
          <w:sz w:val="16"/>
          <w:szCs w:val="16"/>
        </w:rPr>
        <w:t>, accessed 7/21/19, AN</w:t>
      </w:r>
    </w:p>
    <w:p w14:paraId="4D7A2013" w14:textId="77777777" w:rsidR="004E5869" w:rsidRPr="00BA4FCA" w:rsidRDefault="004E5869" w:rsidP="004E5869">
      <w:pPr>
        <w:rPr>
          <w:rFonts w:asciiTheme="minorHAnsi" w:hAnsiTheme="minorHAnsi" w:cstheme="minorHAnsi"/>
          <w:sz w:val="16"/>
        </w:rPr>
      </w:pPr>
      <w:r w:rsidRPr="00BA4FCA">
        <w:rPr>
          <w:rStyle w:val="StyleUnderline"/>
          <w:rFonts w:asciiTheme="minorHAnsi" w:hAnsiTheme="minorHAnsi" w:cstheme="minorHAnsi"/>
        </w:rPr>
        <w:t>These</w:t>
      </w:r>
      <w:r w:rsidRPr="00BA4FCA">
        <w:rPr>
          <w:rStyle w:val="StyleUnderline"/>
          <w:rFonts w:asciiTheme="minorHAnsi" w:hAnsiTheme="minorHAnsi" w:cstheme="minorHAnsi"/>
          <w:highlight w:val="yellow"/>
        </w:rPr>
        <w:t xml:space="preserve"> civilian casualties</w:t>
      </w:r>
      <w:r w:rsidRPr="00BA4FCA">
        <w:rPr>
          <w:rStyle w:val="StyleUnderline"/>
          <w:rFonts w:asciiTheme="minorHAnsi" w:hAnsiTheme="minorHAnsi" w:cstheme="minorHAnsi"/>
        </w:rPr>
        <w:t xml:space="preserve"> include those </w:t>
      </w:r>
      <w:r w:rsidRPr="00BA4FCA">
        <w:rPr>
          <w:rStyle w:val="StyleUnderline"/>
          <w:rFonts w:asciiTheme="minorHAnsi" w:hAnsiTheme="minorHAnsi" w:cstheme="minorHAnsi"/>
          <w:highlight w:val="yellow"/>
        </w:rPr>
        <w:t>arising from drone strikes</w:t>
      </w:r>
      <w:r w:rsidRPr="00BA4FCA">
        <w:rPr>
          <w:rFonts w:asciiTheme="minorHAnsi" w:hAnsiTheme="minorHAnsi" w:cstheme="minorHAnsi"/>
          <w:sz w:val="16"/>
        </w:rPr>
        <w:t xml:space="preserve">, where US officials and some academics have described the precision and low collateral damage nature of these strikes with adjectives such as surgical and humane. </w:t>
      </w:r>
      <w:r w:rsidRPr="00BA4FCA">
        <w:rPr>
          <w:rStyle w:val="StyleUnderline"/>
          <w:rFonts w:asciiTheme="minorHAnsi" w:hAnsiTheme="minorHAnsi" w:cstheme="minorHAnsi"/>
        </w:rPr>
        <w:t>For CT operations, the striking disparity between the two sets of civilian casualty estimates—and especially unrealistic comments from the US government about zero civilian casualties—</w:t>
      </w:r>
      <w:r w:rsidRPr="00BA4FCA">
        <w:rPr>
          <w:rStyle w:val="StyleUnderline"/>
          <w:rFonts w:asciiTheme="minorHAnsi" w:hAnsiTheme="minorHAnsi" w:cstheme="minorHAnsi"/>
          <w:highlight w:val="yellow"/>
        </w:rPr>
        <w:t>injured US credibility and legitimacy</w:t>
      </w:r>
      <w:r w:rsidRPr="00BA4FCA">
        <w:rPr>
          <w:rStyle w:val="StyleUnderline"/>
          <w:rFonts w:asciiTheme="minorHAnsi" w:hAnsiTheme="minorHAnsi" w:cstheme="minorHAnsi"/>
        </w:rPr>
        <w:t xml:space="preserve"> in the international community</w:t>
      </w:r>
      <w:r w:rsidRPr="00BA4FCA">
        <w:rPr>
          <w:rFonts w:asciiTheme="minorHAnsi" w:hAnsiTheme="minorHAnsi" w:cstheme="minorHAnsi"/>
          <w:sz w:val="16"/>
        </w:rPr>
        <w:t xml:space="preserve">. The recent case of a US drone strike killing an American hostage in Pakistan in January 2016 illustrates the twin challenges of estimated collateral damage before a strike and characterizing the actual levels of civilian casualties after a strike. In Afghanistan, CIVCAS from airstrikes had the same challenges: only the presence of ground forces, host nation security forces, and communication with the population and international organizations allowed refinements of incomplete BDA’s based on air platform observations. As a result, the government’s initial estimates, which tended to be too low, could be revised </w:t>
      </w:r>
      <w:proofErr w:type="gramStart"/>
      <w:r w:rsidRPr="00BA4FCA">
        <w:rPr>
          <w:rFonts w:asciiTheme="minorHAnsi" w:hAnsiTheme="minorHAnsi" w:cstheme="minorHAnsi"/>
          <w:sz w:val="16"/>
        </w:rPr>
        <w:t>in light of</w:t>
      </w:r>
      <w:proofErr w:type="gramEnd"/>
      <w:r w:rsidRPr="00BA4FCA">
        <w:rPr>
          <w:rFonts w:asciiTheme="minorHAnsi" w:hAnsiTheme="minorHAnsi" w:cstheme="minorHAnsi"/>
          <w:sz w:val="16"/>
        </w:rPr>
        <w:t xml:space="preserve"> additional evidence. Improvements have been made over time for US CT operations, according to open source estimates. For example, in Pakistan, available information points to the average number of civilian deaths per drone strike decreasing over time, with the likelihood of CIVCAS (as measured by the rate of operations causing civilian casualties) also decreasing; less than 20 percent of airstrikes caused civilian casualties in 2010, with this rate falling to less than 10 percent for 2013 and dropping to zero for 2014. Overall, US CT operations have become less like to cause civilian deaths over time. However, it appears that there is still room for improvement, especially in Yemen. The percentage of US operations in Yemen that caused CIVCAS was significantly higher than those seen for CT operations in Afghanistan conducted by US and international forces. While CIVCAS rates for the two countries are not necessarily directly comparable, operations in Afghanistan illustrate that lower rates can be achieved during CT operations in general. This point is echoed by reduced CIVCAS rates for more recent operations in Pakistan. Also, </w:t>
      </w:r>
      <w:proofErr w:type="gramStart"/>
      <w:r w:rsidRPr="00BA4FCA">
        <w:rPr>
          <w:rFonts w:asciiTheme="minorHAnsi" w:hAnsiTheme="minorHAnsi" w:cstheme="minorHAnsi"/>
          <w:sz w:val="16"/>
        </w:rPr>
        <w:t>with regard to</w:t>
      </w:r>
      <w:proofErr w:type="gramEnd"/>
      <w:r w:rsidRPr="00BA4FCA">
        <w:rPr>
          <w:rFonts w:asciiTheme="minorHAnsi" w:hAnsiTheme="minorHAnsi" w:cstheme="minorHAnsi"/>
          <w:sz w:val="16"/>
        </w:rPr>
        <w:t xml:space="preserve"> CT operations in Afghanistan, </w:t>
      </w:r>
      <w:r w:rsidRPr="00BA4FCA">
        <w:rPr>
          <w:rStyle w:val="StyleUnderline"/>
          <w:rFonts w:asciiTheme="minorHAnsi" w:hAnsiTheme="minorHAnsi" w:cstheme="minorHAnsi"/>
        </w:rPr>
        <w:t>ground operations were observed to have a much smaller rate of civilian casualties than airstrikes</w:t>
      </w:r>
      <w:r w:rsidRPr="00BA4FCA">
        <w:rPr>
          <w:rFonts w:asciiTheme="minorHAnsi" w:hAnsiTheme="minorHAnsi" w:cstheme="minorHAnsi"/>
          <w:sz w:val="16"/>
        </w:rPr>
        <w:t xml:space="preserve">, illustrating that the type of operation has an effect on the ability to protect civilians from harm during these operations. </w:t>
      </w:r>
      <w:r w:rsidRPr="00BA4FCA">
        <w:rPr>
          <w:rStyle w:val="StyleUnderline"/>
          <w:rFonts w:asciiTheme="minorHAnsi" w:hAnsiTheme="minorHAnsi" w:cstheme="minorHAnsi"/>
        </w:rPr>
        <w:t xml:space="preserve">US </w:t>
      </w:r>
      <w:r w:rsidRPr="00BA4FCA">
        <w:rPr>
          <w:rStyle w:val="StyleUnderline"/>
          <w:rFonts w:asciiTheme="minorHAnsi" w:hAnsiTheme="minorHAnsi" w:cstheme="minorHAnsi"/>
          <w:highlight w:val="yellow"/>
        </w:rPr>
        <w:t>national security would benefit from an increased</w:t>
      </w:r>
      <w:r w:rsidRPr="00BA4FCA">
        <w:rPr>
          <w:rStyle w:val="StyleUnderline"/>
          <w:rFonts w:asciiTheme="minorHAnsi" w:hAnsiTheme="minorHAnsi" w:cstheme="minorHAnsi"/>
        </w:rPr>
        <w:t xml:space="preserve"> consideration of </w:t>
      </w:r>
      <w:r w:rsidRPr="00BA4FCA">
        <w:rPr>
          <w:rStyle w:val="StyleUnderline"/>
          <w:rFonts w:asciiTheme="minorHAnsi" w:hAnsiTheme="minorHAnsi" w:cstheme="minorHAnsi"/>
          <w:highlight w:val="yellow"/>
        </w:rPr>
        <w:t>legitimacy within</w:t>
      </w:r>
      <w:r w:rsidRPr="00BA4FCA">
        <w:rPr>
          <w:rStyle w:val="StyleUnderline"/>
          <w:rFonts w:asciiTheme="minorHAnsi" w:hAnsiTheme="minorHAnsi" w:cstheme="minorHAnsi"/>
        </w:rPr>
        <w:t xml:space="preserve"> the overall calculus of U.S. </w:t>
      </w:r>
      <w:r w:rsidRPr="00BA4FCA">
        <w:rPr>
          <w:rStyle w:val="StyleUnderline"/>
          <w:rFonts w:asciiTheme="minorHAnsi" w:hAnsiTheme="minorHAnsi" w:cstheme="minorHAnsi"/>
          <w:highlight w:val="yellow"/>
        </w:rPr>
        <w:t>national security policy</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Lack of security progress</w:t>
      </w:r>
      <w:r w:rsidRPr="00BA4FCA">
        <w:rPr>
          <w:rStyle w:val="StyleUnderline"/>
          <w:rFonts w:asciiTheme="minorHAnsi" w:hAnsiTheme="minorHAnsi" w:cstheme="minorHAnsi"/>
        </w:rPr>
        <w:t xml:space="preserve"> in places like Iraq (against ISIL), Nigeria (against Boko Haram), and Mali </w:t>
      </w:r>
      <w:r w:rsidRPr="00BA4FCA">
        <w:rPr>
          <w:rStyle w:val="StyleUnderline"/>
          <w:rFonts w:asciiTheme="minorHAnsi" w:hAnsiTheme="minorHAnsi" w:cstheme="minorHAnsi"/>
          <w:highlight w:val="yellow"/>
        </w:rPr>
        <w:t>can be tied to lack of legitimacy</w:t>
      </w:r>
      <w:r w:rsidRPr="00BA4FCA">
        <w:rPr>
          <w:rFonts w:asciiTheme="minorHAnsi" w:hAnsiTheme="minorHAnsi" w:cstheme="minorHAnsi"/>
          <w:sz w:val="16"/>
        </w:rPr>
        <w:t xml:space="preserve">. Conversely, the issues in Colombia and the Philippines show that </w:t>
      </w:r>
      <w:r w:rsidRPr="00BA4FCA">
        <w:rPr>
          <w:rStyle w:val="StyleUnderline"/>
          <w:rFonts w:asciiTheme="minorHAnsi" w:hAnsiTheme="minorHAnsi" w:cstheme="minorHAnsi"/>
          <w:highlight w:val="yellow"/>
        </w:rPr>
        <w:t>improving legitimacy</w:t>
      </w:r>
      <w:r w:rsidRPr="00BA4FCA">
        <w:rPr>
          <w:rStyle w:val="StyleUnderline"/>
          <w:rFonts w:asciiTheme="minorHAnsi" w:hAnsiTheme="minorHAnsi" w:cstheme="minorHAnsi"/>
        </w:rPr>
        <w:t xml:space="preserve"> as part of a full-spectrum security assistance effort </w:t>
      </w:r>
      <w:r w:rsidRPr="00BA4FCA">
        <w:rPr>
          <w:rStyle w:val="StyleUnderline"/>
          <w:rFonts w:asciiTheme="minorHAnsi" w:hAnsiTheme="minorHAnsi" w:cstheme="minorHAnsi"/>
          <w:highlight w:val="yellow"/>
        </w:rPr>
        <w:t>can reduce grievances and undermine the factors that fuel conflict</w:t>
      </w:r>
      <w:r w:rsidRPr="00BA4FCA">
        <w:rPr>
          <w:rFonts w:asciiTheme="minorHAnsi" w:hAnsiTheme="minorHAnsi" w:cstheme="minorHAnsi"/>
          <w:sz w:val="16"/>
        </w:rPr>
        <w:t xml:space="preserve">. These considerations </w:t>
      </w:r>
      <w:r w:rsidRPr="00BA4FCA">
        <w:rPr>
          <w:rStyle w:val="StyleUnderline"/>
          <w:rFonts w:asciiTheme="minorHAnsi" w:hAnsiTheme="minorHAnsi" w:cstheme="minorHAnsi"/>
        </w:rPr>
        <w:t>promote sustainable security, enabling more effective response to threats and possibly even avoiding costly do-overs, such as the current U.S. involvement in Iraq with ISIL</w:t>
      </w:r>
      <w:r w:rsidRPr="00BA4FCA">
        <w:rPr>
          <w:rFonts w:asciiTheme="minorHAnsi" w:hAnsiTheme="minorHAnsi" w:cstheme="minorHAnsi"/>
          <w:sz w:val="16"/>
        </w:rPr>
        <w:t xml:space="preserve">. Likewise, the U.S. government has improved the humanitarian conduct of its operations during the past decade. Because of early lapses in behavior and a few continuing concerns about the use of force and transparency, however,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international reputation and legitimacy of the nation has been tarnished</w:t>
      </w:r>
      <w:r w:rsidRPr="00BA4FCA">
        <w:rPr>
          <w:rFonts w:asciiTheme="minorHAnsi" w:hAnsiTheme="minorHAnsi" w:cstheme="minorHAnsi"/>
          <w:sz w:val="16"/>
        </w:rPr>
        <w:t xml:space="preserve">. Taking steps to learn lessons from these events would </w:t>
      </w:r>
      <w:r w:rsidRPr="00BA4FCA">
        <w:rPr>
          <w:rStyle w:val="StyleUnderline"/>
          <w:rFonts w:asciiTheme="minorHAnsi" w:hAnsiTheme="minorHAnsi" w:cstheme="minorHAnsi"/>
          <w:highlight w:val="yellow"/>
        </w:rPr>
        <w:t>enhance the international legitimacy of U.S. actions and demonstrate that our values consistently govern our conduct</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These steps would also promote </w:t>
      </w:r>
      <w:r w:rsidRPr="00BA4FCA">
        <w:rPr>
          <w:rStyle w:val="StyleUnderline"/>
          <w:rFonts w:asciiTheme="minorHAnsi" w:hAnsiTheme="minorHAnsi" w:cstheme="minorHAnsi"/>
          <w:highlight w:val="yellow"/>
        </w:rPr>
        <w:t xml:space="preserve">effective security assistance and </w:t>
      </w:r>
      <w:r w:rsidRPr="00BA4FCA">
        <w:rPr>
          <w:rStyle w:val="StyleUnderline"/>
          <w:rFonts w:asciiTheme="minorHAnsi" w:hAnsiTheme="minorHAnsi" w:cstheme="minorHAnsi"/>
          <w:b/>
          <w:bCs/>
          <w:highlight w:val="yellow"/>
        </w:rPr>
        <w:t>serve as a model</w:t>
      </w:r>
      <w:r w:rsidRPr="00BA4FCA">
        <w:rPr>
          <w:rStyle w:val="StyleUnderline"/>
          <w:rFonts w:asciiTheme="minorHAnsi" w:hAnsiTheme="minorHAnsi" w:cstheme="minorHAnsi"/>
          <w:highlight w:val="yellow"/>
        </w:rPr>
        <w:t xml:space="preserve"> for other countries regarding the responsible use of force</w:t>
      </w:r>
      <w:r w:rsidRPr="00BA4FCA">
        <w:rPr>
          <w:rStyle w:val="StyleUnderline"/>
          <w:rFonts w:asciiTheme="minorHAnsi" w:hAnsiTheme="minorHAnsi" w:cstheme="minorHAnsi"/>
        </w:rPr>
        <w:t xml:space="preserve">, thereby advancing U.S. objectives of </w:t>
      </w:r>
      <w:r w:rsidRPr="00BA4FCA">
        <w:rPr>
          <w:rStyle w:val="StyleUnderline"/>
          <w:rFonts w:asciiTheme="minorHAnsi" w:hAnsiTheme="minorHAnsi" w:cstheme="minorHAnsi"/>
          <w:highlight w:val="yellow"/>
        </w:rPr>
        <w:t>promoting the rule of law and accountability within the international community</w:t>
      </w:r>
      <w:r w:rsidRPr="00BA4FCA">
        <w:rPr>
          <w:rStyle w:val="StyleUnderline"/>
          <w:rFonts w:asciiTheme="minorHAnsi" w:hAnsiTheme="minorHAnsi" w:cstheme="minorHAnsi"/>
        </w:rPr>
        <w:t>.</w:t>
      </w:r>
      <w:r w:rsidRPr="00BA4FCA">
        <w:rPr>
          <w:rFonts w:asciiTheme="minorHAnsi" w:hAnsiTheme="minorHAnsi" w:cstheme="minorHAnsi"/>
          <w:sz w:val="16"/>
        </w:rPr>
        <w:t xml:space="preserve"> More important</w:t>
      </w:r>
      <w:r w:rsidRPr="00BA4FCA">
        <w:rPr>
          <w:rStyle w:val="StyleUnderline"/>
          <w:rFonts w:asciiTheme="minorHAnsi" w:hAnsiTheme="minorHAnsi" w:cstheme="minorHAnsi"/>
        </w:rPr>
        <w:t>, this also improves the government’s ability to further develop partner legitimacy, with expected benefits to security desired above</w:t>
      </w:r>
      <w:r w:rsidRPr="00BA4FCA">
        <w:rPr>
          <w:rFonts w:asciiTheme="minorHAnsi" w:hAnsiTheme="minorHAnsi" w:cstheme="minorHAnsi"/>
          <w:sz w:val="16"/>
        </w:rPr>
        <w:t>. In the spirit of lessons learned, this work lays out specific steps to take for improved legitimacy and national security.</w:t>
      </w:r>
    </w:p>
    <w:p w14:paraId="612D4900" w14:textId="77777777" w:rsidR="004E5869" w:rsidRPr="00BA4FCA" w:rsidRDefault="004E5869" w:rsidP="004E5869">
      <w:pPr>
        <w:rPr>
          <w:rFonts w:asciiTheme="minorHAnsi" w:hAnsiTheme="minorHAnsi" w:cstheme="minorHAnsi"/>
        </w:rPr>
      </w:pPr>
    </w:p>
    <w:p w14:paraId="21566583" w14:textId="77777777" w:rsidR="004E5869" w:rsidRPr="00BA4FCA" w:rsidRDefault="004E5869" w:rsidP="004E5869">
      <w:pPr>
        <w:pStyle w:val="Heading3"/>
        <w:rPr>
          <w:rFonts w:asciiTheme="minorHAnsi" w:hAnsiTheme="minorHAnsi" w:cstheme="minorHAnsi"/>
        </w:rPr>
      </w:pPr>
      <w:r w:rsidRPr="00BA4FCA">
        <w:rPr>
          <w:rFonts w:asciiTheme="minorHAnsi" w:hAnsiTheme="minorHAnsi" w:cstheme="minorHAnsi"/>
        </w:rPr>
        <w:lastRenderedPageBreak/>
        <w:t>2NC – AT Terrorism</w:t>
      </w:r>
    </w:p>
    <w:p w14:paraId="0A810445" w14:textId="77777777" w:rsidR="004E5869" w:rsidRPr="00BA4FCA" w:rsidRDefault="004E5869" w:rsidP="004E5869">
      <w:pPr>
        <w:pStyle w:val="Heading4"/>
        <w:rPr>
          <w:rFonts w:asciiTheme="minorHAnsi" w:hAnsiTheme="minorHAnsi" w:cstheme="minorHAnsi"/>
        </w:rPr>
      </w:pPr>
      <w:r w:rsidRPr="00BA4FCA">
        <w:rPr>
          <w:rFonts w:asciiTheme="minorHAnsi" w:hAnsiTheme="minorHAnsi" w:cstheme="minorHAnsi"/>
        </w:rPr>
        <w:t xml:space="preserve">Drone strikes fuel terrorist recruitment </w:t>
      </w:r>
    </w:p>
    <w:p w14:paraId="128D8EF4" w14:textId="77777777" w:rsidR="004E5869" w:rsidRPr="00BA4FCA" w:rsidRDefault="004E5869" w:rsidP="004E5869">
      <w:pPr>
        <w:rPr>
          <w:rFonts w:asciiTheme="minorHAnsi" w:hAnsiTheme="minorHAnsi" w:cstheme="minorHAnsi"/>
          <w:sz w:val="16"/>
          <w:szCs w:val="16"/>
        </w:rPr>
      </w:pPr>
      <w:r w:rsidRPr="00BA4FCA">
        <w:rPr>
          <w:rFonts w:asciiTheme="minorHAnsi" w:hAnsiTheme="minorHAnsi" w:cstheme="minorHAnsi"/>
          <w:b/>
          <w:bCs/>
          <w:sz w:val="26"/>
          <w:szCs w:val="26"/>
        </w:rPr>
        <w:t>Abbas 13</w:t>
      </w:r>
      <w:r w:rsidRPr="00BA4FCA">
        <w:rPr>
          <w:rFonts w:asciiTheme="minorHAnsi" w:hAnsiTheme="minorHAnsi" w:cstheme="minorHAnsi"/>
          <w:sz w:val="16"/>
          <w:szCs w:val="16"/>
        </w:rPr>
        <w:t>- Hassan Abbas, PhD and Distinguished Columbia Chair; Pakistani-American scholar and academic in the field of South Asian and Middle Eastern studies, 8-23-2013 ("How Drones Create More Terrorists", Atlantic, https://www.theatlantic.com/international/archive/2013/08/how-drones-create-more-terrorists/278743/, accessed 7-19-2019, AN)</w:t>
      </w:r>
    </w:p>
    <w:p w14:paraId="5BB1EFD8" w14:textId="77777777" w:rsidR="004E5869" w:rsidRPr="00BA4FCA" w:rsidRDefault="004E5869" w:rsidP="004E5869">
      <w:pPr>
        <w:rPr>
          <w:rFonts w:asciiTheme="minorHAnsi" w:hAnsiTheme="minorHAnsi" w:cstheme="minorHAnsi"/>
          <w:sz w:val="16"/>
        </w:rPr>
      </w:pPr>
      <w:r w:rsidRPr="00BA4FCA">
        <w:rPr>
          <w:rFonts w:asciiTheme="minorHAnsi" w:hAnsiTheme="minorHAnsi" w:cstheme="minorHAnsi"/>
          <w:sz w:val="16"/>
        </w:rPr>
        <w:t>Recently</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strong evidence</w:t>
      </w:r>
      <w:r w:rsidRPr="00BA4FCA">
        <w:rPr>
          <w:rStyle w:val="StyleUnderline"/>
          <w:rFonts w:asciiTheme="minorHAnsi" w:hAnsiTheme="minorHAnsi" w:cstheme="minorHAnsi"/>
        </w:rPr>
        <w:t xml:space="preserve"> has begun to </w:t>
      </w:r>
      <w:hyperlink r:id="rId336" w:history="1">
        <w:r w:rsidRPr="00BA4FCA">
          <w:rPr>
            <w:rStyle w:val="StyleUnderline"/>
            <w:rFonts w:asciiTheme="minorHAnsi" w:hAnsiTheme="minorHAnsi" w:cstheme="minorHAnsi"/>
            <w:highlight w:val="yellow"/>
          </w:rPr>
          <w:t>suggest that</w:t>
        </w:r>
      </w:hyperlink>
      <w:r w:rsidRPr="00BA4FCA">
        <w:rPr>
          <w:rStyle w:val="StyleUnderline"/>
          <w:rFonts w:asciiTheme="minorHAnsi" w:hAnsiTheme="minorHAnsi" w:cstheme="minorHAnsi"/>
          <w:highlight w:val="yellow"/>
        </w:rPr>
        <w:t xml:space="preserve"> terrorists use drone strikes as a recruitment tool</w:t>
      </w:r>
      <w:r w:rsidRPr="00BA4FCA">
        <w:rPr>
          <w:rFonts w:asciiTheme="minorHAnsi" w:hAnsiTheme="minorHAnsi" w:cstheme="minorHAnsi"/>
          <w:sz w:val="16"/>
        </w:rPr>
        <w:t xml:space="preserve">. Of course, the value of drones in the arena of intelligence-gathering and secret surveillance of foes (and even friends) is unmistakable. In warzones too, it can support ground operations in significant and even decisive ways. None of this is controversial, though the ones on the receiving end will certainly not like it. What is debatable is its use as a counter-terrorism instrument in theaters that are not declared war zones, or in cases where a sovereign state is not fully and publicly on board with this policy. Lack of transparency in regulations that govern this new type of warfare, the unverifiable nature of targets, and questions over the credibility of intelligence only complicates the matter. Mark Bowden's important contribution to the drone </w:t>
      </w:r>
      <w:r w:rsidRPr="00BA4FCA">
        <w:rPr>
          <w:rStyle w:val="StyleUnderline"/>
          <w:rFonts w:asciiTheme="minorHAnsi" w:hAnsiTheme="minorHAnsi" w:cstheme="minorHAnsi"/>
        </w:rPr>
        <w:t>debate raises critical questions that policy makers will be wise to consider for the future use of this new tool of war</w:t>
      </w:r>
      <w:r w:rsidRPr="00BA4FCA">
        <w:rPr>
          <w:rFonts w:asciiTheme="minorHAnsi" w:hAnsiTheme="minorHAnsi" w:cstheme="minorHAnsi"/>
          <w:sz w:val="16"/>
        </w:rPr>
        <w:t xml:space="preserve">. One of the important arguments mentioned in the piece revolves around the notion that drone strikes might be less provocative than ground assaults for terrorists, meaning that standard warfare might create more terrorists than drones do. </w:t>
      </w:r>
      <w:proofErr w:type="spellStart"/>
      <w:r w:rsidRPr="00BA4FCA">
        <w:rPr>
          <w:rFonts w:asciiTheme="minorHAnsi" w:hAnsiTheme="minorHAnsi" w:cstheme="minorHAnsi"/>
          <w:sz w:val="16"/>
        </w:rPr>
        <w:t>Lets</w:t>
      </w:r>
      <w:proofErr w:type="spellEnd"/>
      <w:r w:rsidRPr="00BA4FCA">
        <w:rPr>
          <w:rFonts w:asciiTheme="minorHAnsi" w:hAnsiTheme="minorHAnsi" w:cstheme="minorHAnsi"/>
          <w:sz w:val="16"/>
        </w:rPr>
        <w:t xml:space="preserve"> first accept what is obvious: more civilians are killed in standard warfare, and the history of warfare in the 20th century sufficiently proves the point. When it comes to drones strikes, the ratio of civilian deaths is certainly lower, but the issue is not about the number of civilian casualties alone. The inherently secret nature of the weapon creates a persistent feeling of fear in the areas where drones hover in the sky, and the hopelessness of communities that are on the receiving end of strikes causes severe backlash -- both in terms of anti-U.S. opinion and violence. Response to drone strikes comes in many varieties. First, </w:t>
      </w:r>
      <w:r w:rsidRPr="00BA4FCA">
        <w:rPr>
          <w:rStyle w:val="StyleUnderline"/>
          <w:rFonts w:asciiTheme="minorHAnsi" w:hAnsiTheme="minorHAnsi" w:cstheme="minorHAnsi"/>
          <w:highlight w:val="yellow"/>
        </w:rPr>
        <w:t>revenge is targeted at those within the easy range</w:t>
      </w:r>
      <w:r w:rsidRPr="00BA4FCA">
        <w:rPr>
          <w:rStyle w:val="StyleUnderline"/>
          <w:rFonts w:asciiTheme="minorHAnsi" w:hAnsiTheme="minorHAnsi" w:cstheme="minorHAnsi"/>
        </w:rPr>
        <w:t xml:space="preserve"> of the insurgents and militants</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victims of those revenge terrorist attacks also consider the drone strikes responsible</w:t>
      </w:r>
      <w:r w:rsidRPr="00BA4FCA">
        <w:rPr>
          <w:rStyle w:val="StyleUnderline"/>
          <w:rFonts w:asciiTheme="minorHAnsi" w:hAnsiTheme="minorHAnsi" w:cstheme="minorHAnsi"/>
        </w:rPr>
        <w:t xml:space="preserve"> for all the mayhem</w:t>
      </w:r>
      <w:r w:rsidRPr="00BA4FCA">
        <w:rPr>
          <w:rFonts w:asciiTheme="minorHAnsi" w:hAnsiTheme="minorHAnsi" w:cstheme="minorHAnsi"/>
          <w:sz w:val="16"/>
        </w:rPr>
        <w:t xml:space="preserve">. Consequently, </w:t>
      </w:r>
      <w:r w:rsidRPr="00BA4FCA">
        <w:rPr>
          <w:rStyle w:val="StyleUnderline"/>
          <w:rFonts w:asciiTheme="minorHAnsi" w:hAnsiTheme="minorHAnsi" w:cstheme="minorHAnsi"/>
          <w:highlight w:val="yellow"/>
        </w:rPr>
        <w:t>terrorists and ordinary people are drawn closer to each other out of sympathy</w:t>
      </w:r>
      <w:r w:rsidRPr="00BA4FCA">
        <w:rPr>
          <w:rStyle w:val="StyleUnderline"/>
          <w:rFonts w:asciiTheme="minorHAnsi" w:hAnsiTheme="minorHAnsi" w:cstheme="minorHAnsi"/>
        </w:rPr>
        <w:t xml:space="preserve">, whereas a critical function of </w:t>
      </w:r>
      <w:r w:rsidRPr="00BA4FCA">
        <w:rPr>
          <w:rStyle w:val="StyleUnderline"/>
          <w:rFonts w:asciiTheme="minorHAnsi" w:hAnsiTheme="minorHAnsi" w:cstheme="minorHAnsi"/>
          <w:highlight w:val="yellow"/>
        </w:rPr>
        <w:t>any successful counter-terrorism policy is to win over public confidence</w:t>
      </w:r>
      <w:r w:rsidRPr="00BA4FCA">
        <w:rPr>
          <w:rStyle w:val="StyleUnderline"/>
          <w:rFonts w:asciiTheme="minorHAnsi" w:hAnsiTheme="minorHAnsi" w:cstheme="minorHAnsi"/>
        </w:rPr>
        <w:t xml:space="preserve"> so that they join in the campaign against the perpetrators of terro</w:t>
      </w:r>
      <w:r w:rsidRPr="00BA4FCA">
        <w:rPr>
          <w:rFonts w:asciiTheme="minorHAnsi" w:hAnsiTheme="minorHAnsi" w:cstheme="minorHAnsi"/>
          <w:sz w:val="16"/>
        </w:rPr>
        <w:t xml:space="preserve">r. Poor public awareness -- which is often a function of inadequate education -- about terrorist organizations indeed plays a role in building this perspective. </w:t>
      </w:r>
      <w:r w:rsidRPr="00BA4FCA">
        <w:rPr>
          <w:rStyle w:val="StyleUnderline"/>
          <w:rFonts w:asciiTheme="minorHAnsi" w:hAnsiTheme="minorHAnsi" w:cstheme="minorHAnsi"/>
          <w:highlight w:val="yellow"/>
        </w:rPr>
        <w:t xml:space="preserve">Public outrage against drone strikes </w:t>
      </w:r>
      <w:r w:rsidRPr="00BA4FCA">
        <w:rPr>
          <w:rStyle w:val="StyleUnderline"/>
          <w:rFonts w:asciiTheme="minorHAnsi" w:hAnsiTheme="minorHAnsi" w:cstheme="minorHAnsi"/>
        </w:rPr>
        <w:t xml:space="preserve">circuitously </w:t>
      </w:r>
      <w:r w:rsidRPr="00BA4FCA">
        <w:rPr>
          <w:rStyle w:val="StyleUnderline"/>
          <w:rFonts w:asciiTheme="minorHAnsi" w:hAnsiTheme="minorHAnsi" w:cstheme="minorHAnsi"/>
          <w:highlight w:val="yellow"/>
        </w:rPr>
        <w:t>empowers terrorists</w:t>
      </w:r>
      <w:r w:rsidRPr="00BA4FCA">
        <w:rPr>
          <w:rStyle w:val="StyleUnderline"/>
          <w:rFonts w:asciiTheme="minorHAnsi" w:hAnsiTheme="minorHAnsi" w:cstheme="minorHAnsi"/>
        </w:rPr>
        <w:t xml:space="preserve">. It </w:t>
      </w:r>
      <w:r w:rsidRPr="00BA4FCA">
        <w:rPr>
          <w:rStyle w:val="StyleUnderline"/>
          <w:rFonts w:asciiTheme="minorHAnsi" w:hAnsiTheme="minorHAnsi" w:cstheme="minorHAnsi"/>
          <w:highlight w:val="yellow"/>
        </w:rPr>
        <w:t>allows them space to survive, move around, and maneuver</w:t>
      </w:r>
      <w:r w:rsidRPr="00BA4FCA">
        <w:rPr>
          <w:rFonts w:asciiTheme="minorHAnsi" w:hAnsiTheme="minorHAnsi" w:cstheme="minorHAnsi"/>
          <w:sz w:val="16"/>
        </w:rPr>
        <w:t xml:space="preserve">. Pakistan is a perfect example of this phenomenon. </w:t>
      </w:r>
      <w:r w:rsidRPr="00BA4FCA">
        <w:rPr>
          <w:rStyle w:val="StyleUnderline"/>
          <w:rFonts w:asciiTheme="minorHAnsi" w:hAnsiTheme="minorHAnsi" w:cstheme="minorHAnsi"/>
        </w:rPr>
        <w:t xml:space="preserve">Many in </w:t>
      </w:r>
      <w:r w:rsidRPr="00BA4FCA">
        <w:rPr>
          <w:rStyle w:val="StyleUnderline"/>
          <w:rFonts w:asciiTheme="minorHAnsi" w:hAnsiTheme="minorHAnsi" w:cstheme="minorHAnsi"/>
          <w:highlight w:val="yellow"/>
        </w:rPr>
        <w:t>Pakistan</w:t>
      </w:r>
      <w:r w:rsidRPr="00BA4FCA">
        <w:rPr>
          <w:rStyle w:val="StyleUnderline"/>
          <w:rFonts w:asciiTheme="minorHAnsi" w:hAnsiTheme="minorHAnsi" w:cstheme="minorHAnsi"/>
        </w:rPr>
        <w:t xml:space="preserve"> now </w:t>
      </w:r>
      <w:r w:rsidRPr="00BA4FCA">
        <w:rPr>
          <w:rStyle w:val="StyleUnderline"/>
          <w:rFonts w:asciiTheme="minorHAnsi" w:hAnsiTheme="minorHAnsi" w:cstheme="minorHAnsi"/>
          <w:highlight w:val="yellow"/>
        </w:rPr>
        <w:t>believe that drone strikes tend to motivate</w:t>
      </w:r>
      <w:r w:rsidRPr="00BA4FCA">
        <w:rPr>
          <w:rStyle w:val="StyleUnderline"/>
          <w:rFonts w:asciiTheme="minorHAnsi" w:hAnsiTheme="minorHAnsi" w:cstheme="minorHAnsi"/>
        </w:rPr>
        <w:t xml:space="preserve"> Al Qaeda and the Pakistani Taliban to conduct terrorist attacks</w:t>
      </w:r>
      <w:r w:rsidRPr="00BA4FCA">
        <w:rPr>
          <w:rFonts w:asciiTheme="minorHAnsi" w:hAnsiTheme="minorHAnsi" w:cstheme="minorHAnsi"/>
          <w:sz w:val="16"/>
        </w:rPr>
        <w:t xml:space="preserve"> that target Pakistan's security forces as well as civilians. The duplicity of Pakistan's political and military elite in giving a green light to the </w:t>
      </w:r>
      <w:r w:rsidRPr="00BA4FCA">
        <w:rPr>
          <w:rStyle w:val="StyleUnderline"/>
          <w:rFonts w:asciiTheme="minorHAnsi" w:hAnsiTheme="minorHAnsi" w:cstheme="minorHAnsi"/>
        </w:rPr>
        <w:t xml:space="preserve">U.S. </w:t>
      </w:r>
      <w:r w:rsidRPr="00BA4FCA">
        <w:rPr>
          <w:rStyle w:val="StyleUnderline"/>
          <w:rFonts w:asciiTheme="minorHAnsi" w:hAnsiTheme="minorHAnsi" w:cstheme="minorHAnsi"/>
          <w:b/>
          <w:bCs/>
          <w:highlight w:val="yellow"/>
        </w:rPr>
        <w:t>drone policy proved to be counterproductive</w:t>
      </w:r>
      <w:r w:rsidRPr="00BA4FCA">
        <w:rPr>
          <w:rStyle w:val="StyleUnderline"/>
          <w:rFonts w:asciiTheme="minorHAnsi" w:hAnsiTheme="minorHAnsi" w:cstheme="minorHAnsi"/>
          <w:highlight w:val="yellow"/>
        </w:rPr>
        <w:t>.</w:t>
      </w:r>
      <w:r w:rsidRPr="00BA4FCA">
        <w:rPr>
          <w:rFonts w:asciiTheme="minorHAnsi" w:hAnsiTheme="minorHAnsi" w:cstheme="minorHAnsi"/>
          <w:sz w:val="16"/>
        </w:rPr>
        <w:t xml:space="preserve"> The sponsors and supporters of drone strikes in U.S. policy circles apparently ignored the wider socio-political impact and indirect costs when evaluating its efficacy. </w:t>
      </w:r>
      <w:r w:rsidRPr="00BA4FCA">
        <w:rPr>
          <w:rStyle w:val="StyleUnderline"/>
          <w:rFonts w:asciiTheme="minorHAnsi" w:hAnsiTheme="minorHAnsi" w:cstheme="minorHAnsi"/>
        </w:rPr>
        <w:t xml:space="preserve">Supporters of drone strikes are only grudgingly acknowledging now that affiliates of Al-Qaeda are alive and kicking in various parts of the world, even though its founder is </w:t>
      </w:r>
      <w:proofErr w:type="gramStart"/>
      <w:r w:rsidRPr="00BA4FCA">
        <w:rPr>
          <w:rStyle w:val="StyleUnderline"/>
          <w:rFonts w:asciiTheme="minorHAnsi" w:hAnsiTheme="minorHAnsi" w:cstheme="minorHAnsi"/>
        </w:rPr>
        <w:t>dead</w:t>
      </w:r>
      <w:proofErr w:type="gramEnd"/>
      <w:r w:rsidRPr="00BA4FCA">
        <w:rPr>
          <w:rStyle w:val="StyleUnderline"/>
          <w:rFonts w:asciiTheme="minorHAnsi" w:hAnsiTheme="minorHAnsi" w:cstheme="minorHAnsi"/>
        </w:rPr>
        <w:t xml:space="preserve"> and its top layer of leadership is disabled and dysfunctional</w:t>
      </w:r>
      <w:r w:rsidRPr="00BA4FCA">
        <w:rPr>
          <w:rFonts w:asciiTheme="minorHAnsi" w:hAnsiTheme="minorHAnsi" w:cstheme="minorHAnsi"/>
          <w:sz w:val="16"/>
        </w:rPr>
        <w:t xml:space="preserve">. Drone strikes that specifically target hardcore terrorists can work effectively provided they are supported by a parallel public relations endeavor that challenges the ideas projected by those terrorists. Terrorists and their misguided sympathizers often expose and market civilian casualties -- particularly women and children -- quite effectively. Meanwhile, those who direct and authorize these strikes rarely provide any justification and rationale for it. This is simply seen as arrogance by those whom the U.S. expects to be on their side in this battle. The crux of my viewpoint is that drone attacks cannot be compared to "boots on ground" operations. They are two different methods of battling enemies. Wars are mainly about national interests -- resources, territory, the balance of power, and religion. Drone strikes directed at terrorists perform a comparable but different role. In battling terrorism, physical elimination of the enemy matters but is not decisive. Hitting at the mindset of the terrorist and discrediting the ideas that generate terrorism is the big prize. A law enforcement action that flows out of a "rule of law" paradigm, involving meticulous investigations and prosecution in courts, is likely to be far more damaging for the ideas that terrorists stand for. </w:t>
      </w:r>
      <w:r w:rsidRPr="00BA4FCA">
        <w:rPr>
          <w:rStyle w:val="StyleUnderline"/>
          <w:rFonts w:asciiTheme="minorHAnsi" w:hAnsiTheme="minorHAnsi" w:cstheme="minorHAnsi"/>
          <w:highlight w:val="yellow"/>
        </w:rPr>
        <w:t>Limited</w:t>
      </w:r>
      <w:r w:rsidRPr="00BA4FCA">
        <w:rPr>
          <w:rStyle w:val="StyleUnderline"/>
          <w:rFonts w:asciiTheme="minorHAnsi" w:hAnsiTheme="minorHAnsi" w:cstheme="minorHAnsi"/>
        </w:rPr>
        <w:t xml:space="preserve"> and internationally regulated </w:t>
      </w:r>
      <w:r w:rsidRPr="00BA4FCA">
        <w:rPr>
          <w:rStyle w:val="StyleUnderline"/>
          <w:rFonts w:asciiTheme="minorHAnsi" w:hAnsiTheme="minorHAnsi" w:cstheme="minorHAnsi"/>
          <w:highlight w:val="yellow"/>
        </w:rPr>
        <w:t>use of drones</w:t>
      </w:r>
      <w:r w:rsidRPr="00BA4FCA">
        <w:rPr>
          <w:rStyle w:val="StyleUnderline"/>
          <w:rFonts w:asciiTheme="minorHAnsi" w:hAnsiTheme="minorHAnsi" w:cstheme="minorHAnsi"/>
        </w:rPr>
        <w:t xml:space="preserve"> targeting the most wanted terrorists </w:t>
      </w:r>
      <w:r w:rsidRPr="00BA4FCA">
        <w:rPr>
          <w:rStyle w:val="StyleUnderline"/>
          <w:rFonts w:asciiTheme="minorHAnsi" w:hAnsiTheme="minorHAnsi" w:cstheme="minorHAnsi"/>
          <w:highlight w:val="yellow"/>
        </w:rPr>
        <w:t>can be a part of this comprehensive approac</w:t>
      </w:r>
      <w:r w:rsidRPr="00BA4FCA">
        <w:rPr>
          <w:rStyle w:val="StyleUnderline"/>
          <w:rFonts w:asciiTheme="minorHAnsi" w:hAnsiTheme="minorHAnsi" w:cstheme="minorHAnsi"/>
        </w:rPr>
        <w:t>h</w:t>
      </w:r>
      <w:r w:rsidRPr="00BA4FCA">
        <w:rPr>
          <w:rFonts w:asciiTheme="minorHAnsi" w:hAnsiTheme="minorHAnsi" w:cstheme="minorHAnsi"/>
          <w:sz w:val="16"/>
        </w:rPr>
        <w:t xml:space="preserve"> -- it may take longer to deliver, but it will be more </w:t>
      </w:r>
      <w:proofErr w:type="gramStart"/>
      <w:r w:rsidRPr="00BA4FCA">
        <w:rPr>
          <w:rFonts w:asciiTheme="minorHAnsi" w:hAnsiTheme="minorHAnsi" w:cstheme="minorHAnsi"/>
          <w:sz w:val="16"/>
        </w:rPr>
        <w:t>sustainable</w:t>
      </w:r>
      <w:proofErr w:type="gramEnd"/>
      <w:r w:rsidRPr="00BA4FCA">
        <w:rPr>
          <w:rFonts w:asciiTheme="minorHAnsi" w:hAnsiTheme="minorHAnsi" w:cstheme="minorHAnsi"/>
          <w:sz w:val="16"/>
        </w:rPr>
        <w:t xml:space="preserve"> and the results will be more durable. </w:t>
      </w:r>
    </w:p>
    <w:p w14:paraId="544B1D11" w14:textId="77777777" w:rsidR="004E5869" w:rsidRPr="00BA4FCA" w:rsidRDefault="004E5869" w:rsidP="004E5869">
      <w:pPr>
        <w:pStyle w:val="Heading3"/>
        <w:rPr>
          <w:rFonts w:asciiTheme="minorHAnsi" w:hAnsiTheme="minorHAnsi" w:cstheme="minorHAnsi"/>
        </w:rPr>
      </w:pPr>
      <w:r w:rsidRPr="00BA4FCA">
        <w:rPr>
          <w:rFonts w:asciiTheme="minorHAnsi" w:hAnsiTheme="minorHAnsi" w:cstheme="minorHAnsi"/>
        </w:rPr>
        <w:lastRenderedPageBreak/>
        <w:t>2NC – AT Politics (bad card)</w:t>
      </w:r>
    </w:p>
    <w:p w14:paraId="60A6E8B8" w14:textId="77777777" w:rsidR="004E5869" w:rsidRPr="00BA4FCA" w:rsidRDefault="004E5869" w:rsidP="004E5869">
      <w:pPr>
        <w:pStyle w:val="Heading4"/>
        <w:rPr>
          <w:rStyle w:val="StyleUnderline"/>
          <w:rFonts w:asciiTheme="minorHAnsi" w:hAnsiTheme="minorHAnsi" w:cstheme="minorHAnsi"/>
          <w:sz w:val="26"/>
          <w:szCs w:val="26"/>
          <w:u w:val="none"/>
        </w:rPr>
      </w:pPr>
      <w:r w:rsidRPr="00BA4FCA">
        <w:rPr>
          <w:rStyle w:val="StyleUnderline"/>
          <w:rFonts w:asciiTheme="minorHAnsi" w:hAnsiTheme="minorHAnsi" w:cstheme="minorHAnsi"/>
          <w:sz w:val="26"/>
          <w:szCs w:val="26"/>
          <w:u w:val="none"/>
        </w:rPr>
        <w:t>Bipartisan support for limiting war efforts</w:t>
      </w:r>
    </w:p>
    <w:p w14:paraId="7E3AC8FC" w14:textId="77777777" w:rsidR="004E5869" w:rsidRPr="00BA4FCA" w:rsidRDefault="004E5869" w:rsidP="004E5869">
      <w:pPr>
        <w:rPr>
          <w:rFonts w:asciiTheme="minorHAnsi" w:hAnsiTheme="minorHAnsi" w:cstheme="minorHAnsi"/>
          <w:sz w:val="16"/>
          <w:szCs w:val="16"/>
        </w:rPr>
      </w:pPr>
      <w:r w:rsidRPr="00BA4FCA">
        <w:rPr>
          <w:rFonts w:asciiTheme="minorHAnsi" w:hAnsiTheme="minorHAnsi" w:cstheme="minorHAnsi"/>
          <w:b/>
          <w:bCs/>
          <w:sz w:val="26"/>
          <w:szCs w:val="26"/>
        </w:rPr>
        <w:t xml:space="preserve">Gould 7-14 </w:t>
      </w:r>
      <w:r w:rsidRPr="00BA4FCA">
        <w:rPr>
          <w:rFonts w:asciiTheme="minorHAnsi" w:hAnsiTheme="minorHAnsi" w:cstheme="minorHAnsi"/>
          <w:sz w:val="16"/>
          <w:szCs w:val="16"/>
        </w:rPr>
        <w:t>Joe Gould, Staff Reporter at Defense News, 7-14-2019 ("House votes to curb Trump’s war powers, challenging Senate to act", Defense News, https://www.defensenews.com/congress/2019/07/12/house-votes-to-curb-trumps-war-powers-challenging-senate-to-act/, accessed 7-19-2019, AN)</w:t>
      </w:r>
    </w:p>
    <w:p w14:paraId="303D6C33" w14:textId="77777777" w:rsidR="004E5869" w:rsidRPr="00BA4FCA" w:rsidRDefault="004E5869" w:rsidP="004E5869">
      <w:pPr>
        <w:rPr>
          <w:rFonts w:asciiTheme="minorHAnsi" w:hAnsiTheme="minorHAnsi" w:cstheme="minorHAnsi"/>
          <w:sz w:val="16"/>
        </w:rPr>
      </w:pP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House passed</w:t>
      </w:r>
      <w:r w:rsidRPr="00BA4FCA">
        <w:rPr>
          <w:rStyle w:val="StyleUnderline"/>
          <w:rFonts w:asciiTheme="minorHAnsi" w:hAnsiTheme="minorHAnsi" w:cstheme="minorHAnsi"/>
        </w:rPr>
        <w:t xml:space="preserve"> legislation Friday with</w:t>
      </w:r>
      <w:hyperlink r:id="rId337" w:tgtFrame="_blank" w:history="1">
        <w:r w:rsidRPr="00BA4FCA">
          <w:rPr>
            <w:rStyle w:val="StyleUnderline"/>
            <w:rFonts w:asciiTheme="minorHAnsi" w:hAnsiTheme="minorHAnsi" w:cstheme="minorHAnsi"/>
            <w:highlight w:val="yellow"/>
          </w:rPr>
          <w:t xml:space="preserve"> limits </w:t>
        </w:r>
      </w:hyperlink>
      <w:r w:rsidRPr="00BA4FCA">
        <w:rPr>
          <w:rStyle w:val="StyleUnderline"/>
          <w:rFonts w:asciiTheme="minorHAnsi" w:hAnsiTheme="minorHAnsi" w:cstheme="minorHAnsi"/>
          <w:highlight w:val="yellow"/>
        </w:rPr>
        <w:t>on</w:t>
      </w:r>
      <w:r w:rsidRPr="00BA4FCA">
        <w:rPr>
          <w:rStyle w:val="StyleUnderline"/>
          <w:rFonts w:asciiTheme="minorHAnsi" w:hAnsiTheme="minorHAnsi" w:cstheme="minorHAnsi"/>
        </w:rPr>
        <w:t xml:space="preserve"> President Donald </w:t>
      </w:r>
      <w:r w:rsidRPr="00BA4FCA">
        <w:rPr>
          <w:rStyle w:val="StyleUnderline"/>
          <w:rFonts w:asciiTheme="minorHAnsi" w:hAnsiTheme="minorHAnsi" w:cstheme="minorHAnsi"/>
          <w:highlight w:val="yellow"/>
        </w:rPr>
        <w:t>Trump’s ability to strike</w:t>
      </w:r>
      <w:r w:rsidRPr="00BA4FCA">
        <w:rPr>
          <w:rStyle w:val="StyleUnderline"/>
          <w:rFonts w:asciiTheme="minorHAnsi" w:hAnsiTheme="minorHAnsi" w:cstheme="minorHAnsi"/>
        </w:rPr>
        <w:t xml:space="preserve"> Iran </w:t>
      </w:r>
      <w:r w:rsidRPr="00BA4FCA">
        <w:rPr>
          <w:rStyle w:val="StyleUnderline"/>
          <w:rFonts w:asciiTheme="minorHAnsi" w:hAnsiTheme="minorHAnsi" w:cstheme="minorHAnsi"/>
          <w:highlight w:val="yellow"/>
        </w:rPr>
        <w:t>without the consent of Congress</w:t>
      </w:r>
      <w:r w:rsidRPr="00BA4FCA">
        <w:rPr>
          <w:rStyle w:val="StyleUnderline"/>
          <w:rFonts w:asciiTheme="minorHAnsi" w:hAnsiTheme="minorHAnsi" w:cstheme="minorHAnsi"/>
        </w:rPr>
        <w:t xml:space="preserve">, one of several proposed provisions to </w:t>
      </w:r>
      <w:r w:rsidRPr="00BA4FCA">
        <w:rPr>
          <w:rStyle w:val="StyleUnderline"/>
          <w:rFonts w:asciiTheme="minorHAnsi" w:hAnsiTheme="minorHAnsi" w:cstheme="minorHAnsi"/>
          <w:highlight w:val="yellow"/>
        </w:rPr>
        <w:t>curb his war powers that were added to the annual defense policy bill</w:t>
      </w:r>
      <w:r w:rsidRPr="00BA4FCA">
        <w:rPr>
          <w:rFonts w:asciiTheme="minorHAnsi" w:hAnsiTheme="minorHAnsi" w:cstheme="minorHAnsi"/>
          <w:sz w:val="16"/>
          <w:highlight w:val="yellow"/>
        </w:rPr>
        <w:t>.</w:t>
      </w:r>
      <w:r w:rsidRPr="00BA4FCA">
        <w:rPr>
          <w:rFonts w:asciiTheme="minorHAnsi" w:hAnsiTheme="minorHAnsi" w:cstheme="minorHAnsi"/>
          <w:sz w:val="16"/>
        </w:rPr>
        <w:t xml:space="preserve"> Among other provisions that attracted progressives but mostly repelled Republicans in the House,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war powers language could get attention in the Senate</w:t>
      </w:r>
      <w:r w:rsidRPr="00BA4FCA">
        <w:rPr>
          <w:rStyle w:val="StyleUnderline"/>
          <w:rFonts w:asciiTheme="minorHAnsi" w:hAnsiTheme="minorHAnsi" w:cstheme="minorHAnsi"/>
        </w:rPr>
        <w:t xml:space="preserve">, where </w:t>
      </w:r>
      <w:r w:rsidRPr="00BA4FCA">
        <w:rPr>
          <w:rStyle w:val="StyleUnderline"/>
          <w:rFonts w:asciiTheme="minorHAnsi" w:hAnsiTheme="minorHAnsi" w:cstheme="minorHAnsi"/>
          <w:highlight w:val="yellow"/>
        </w:rPr>
        <w:t xml:space="preserve">lawmakers on </w:t>
      </w:r>
      <w:r w:rsidRPr="00BA4FCA">
        <w:rPr>
          <w:rStyle w:val="StyleUnderline"/>
          <w:rFonts w:asciiTheme="minorHAnsi" w:hAnsiTheme="minorHAnsi" w:cstheme="minorHAnsi"/>
          <w:b/>
          <w:bCs/>
          <w:highlight w:val="yellow"/>
        </w:rPr>
        <w:t>both sides</w:t>
      </w:r>
      <w:r w:rsidRPr="00BA4FCA">
        <w:rPr>
          <w:rStyle w:val="StyleUnderline"/>
          <w:rFonts w:asciiTheme="minorHAnsi" w:hAnsiTheme="minorHAnsi" w:cstheme="minorHAnsi"/>
          <w:highlight w:val="yellow"/>
        </w:rPr>
        <w:t xml:space="preserve"> of the aisle have sought to check the president on foreign policy</w:t>
      </w:r>
      <w:r w:rsidRPr="00BA4FCA">
        <w:rPr>
          <w:rFonts w:asciiTheme="minorHAnsi" w:hAnsiTheme="minorHAnsi" w:cstheme="minorHAnsi"/>
          <w:sz w:val="16"/>
        </w:rPr>
        <w:t xml:space="preserve">. The chamber voted along partisan lines, 220-197, to advance the bill that authorizes $733 billion for fiscal 2020. That’s $17 billion less than the White House and Republicans were seeking. The additions to the bill reflect House Democrats’ desire to rein in Trump on military matters, notably through a bipartisan amendment to bar the president from offensive action against Iran without Congress’ express authorization. </w:t>
      </w:r>
      <w:r w:rsidRPr="00BA4FCA">
        <w:rPr>
          <w:rStyle w:val="StyleUnderline"/>
          <w:rFonts w:asciiTheme="minorHAnsi" w:hAnsiTheme="minorHAnsi" w:cstheme="minorHAnsi"/>
        </w:rPr>
        <w:t>That measure passed 250-170, as 27 Republicans voted with the majority and seven Democrats voted with the minority.</w:t>
      </w:r>
      <w:r w:rsidRPr="00BA4FCA">
        <w:rPr>
          <w:rFonts w:asciiTheme="minorHAnsi" w:hAnsiTheme="minorHAnsi" w:cstheme="minorHAnsi"/>
          <w:sz w:val="16"/>
        </w:rPr>
        <w:t xml:space="preserve"> “This is a historic moment for Congress,” said Rep. Ro Khanna, one of the co-sponsors. “Although President Trump campaigned on ending costly wars oversees, his ... actions to increase tensions with Iran prove he is far from living up to that promise. With more than 25 Republicans voting in favor of passage, this amendment </w:t>
      </w:r>
      <w:r w:rsidRPr="00BA4FCA">
        <w:rPr>
          <w:rStyle w:val="StyleUnderline"/>
          <w:rFonts w:asciiTheme="minorHAnsi" w:hAnsiTheme="minorHAnsi" w:cstheme="minorHAnsi"/>
        </w:rPr>
        <w:t>is proof that opposition to war with Iran transcends partisan politics</w:t>
      </w:r>
      <w:r w:rsidRPr="00BA4FCA">
        <w:rPr>
          <w:rFonts w:asciiTheme="minorHAnsi" w:hAnsiTheme="minorHAnsi" w:cstheme="minorHAnsi"/>
          <w:sz w:val="16"/>
        </w:rPr>
        <w:t xml:space="preserve">." </w:t>
      </w:r>
    </w:p>
    <w:p w14:paraId="3F6CB5B9" w14:textId="77777777" w:rsidR="004E5869" w:rsidRPr="00BA4FCA" w:rsidRDefault="004E5869" w:rsidP="004E5869">
      <w:pPr>
        <w:pStyle w:val="Heading3"/>
        <w:rPr>
          <w:rFonts w:asciiTheme="minorHAnsi" w:hAnsiTheme="minorHAnsi" w:cstheme="minorHAnsi"/>
        </w:rPr>
      </w:pPr>
      <w:r w:rsidRPr="00BA4FCA">
        <w:rPr>
          <w:rFonts w:asciiTheme="minorHAnsi" w:hAnsiTheme="minorHAnsi" w:cstheme="minorHAnsi"/>
        </w:rPr>
        <w:lastRenderedPageBreak/>
        <w:t>2NC – Drone Strikes Bad – War</w:t>
      </w:r>
    </w:p>
    <w:p w14:paraId="488441D7" w14:textId="77777777" w:rsidR="004E5869" w:rsidRPr="00BA4FCA" w:rsidRDefault="004E5869" w:rsidP="004E5869">
      <w:pPr>
        <w:pStyle w:val="Heading4"/>
        <w:rPr>
          <w:rFonts w:asciiTheme="minorHAnsi" w:hAnsiTheme="minorHAnsi" w:cstheme="minorHAnsi"/>
        </w:rPr>
      </w:pPr>
      <w:r w:rsidRPr="00BA4FCA">
        <w:rPr>
          <w:rFonts w:asciiTheme="minorHAnsi" w:hAnsiTheme="minorHAnsi" w:cstheme="minorHAnsi"/>
        </w:rPr>
        <w:t>US drone strikes make conflict easier to escalate; hesitance to engage in war is a direct result of ending drone strikes</w:t>
      </w:r>
    </w:p>
    <w:p w14:paraId="14DEA176" w14:textId="77777777" w:rsidR="004E5869" w:rsidRPr="00BA4FCA" w:rsidRDefault="004E5869" w:rsidP="004E5869">
      <w:pPr>
        <w:rPr>
          <w:rFonts w:asciiTheme="minorHAnsi" w:hAnsiTheme="minorHAnsi" w:cstheme="minorHAnsi"/>
          <w:sz w:val="16"/>
          <w:szCs w:val="16"/>
        </w:rPr>
      </w:pPr>
      <w:r w:rsidRPr="00BA4FCA">
        <w:rPr>
          <w:rFonts w:asciiTheme="minorHAnsi" w:hAnsiTheme="minorHAnsi" w:cstheme="minorHAnsi"/>
          <w:b/>
          <w:bCs/>
          <w:sz w:val="26"/>
          <w:szCs w:val="26"/>
        </w:rPr>
        <w:t>Horowitz et. al 16</w:t>
      </w:r>
      <w:r w:rsidRPr="00BA4FCA">
        <w:rPr>
          <w:rFonts w:asciiTheme="minorHAnsi" w:hAnsiTheme="minorHAnsi" w:cstheme="minorHAnsi"/>
          <w:sz w:val="16"/>
          <w:szCs w:val="16"/>
        </w:rPr>
        <w:t xml:space="preserve"> Michael Horowitz, professor of political science and the associate director of Perry World House at the University of Pennsylvania. Previously worked for the Office of the Undersecretary of Defense for Policy in the Department of Defense. He is affiliated with the Foreign Policy Research Institute, the Center for Strategic and International Studies, and the Center for a New American Security. He is also a Term Member of the Council on Foreign Relations; Sarah </w:t>
      </w:r>
      <w:proofErr w:type="spellStart"/>
      <w:r w:rsidRPr="00BA4FCA">
        <w:rPr>
          <w:rFonts w:asciiTheme="minorHAnsi" w:hAnsiTheme="minorHAnsi" w:cstheme="minorHAnsi"/>
          <w:sz w:val="16"/>
          <w:szCs w:val="16"/>
        </w:rPr>
        <w:t>Kraps</w:t>
      </w:r>
      <w:proofErr w:type="spellEnd"/>
      <w:r w:rsidRPr="00BA4FCA">
        <w:rPr>
          <w:rFonts w:asciiTheme="minorHAnsi" w:hAnsiTheme="minorHAnsi" w:cstheme="minorHAnsi"/>
          <w:sz w:val="16"/>
          <w:szCs w:val="16"/>
        </w:rPr>
        <w:t xml:space="preserve">, Matthew </w:t>
      </w:r>
      <w:proofErr w:type="spellStart"/>
      <w:proofErr w:type="gramStart"/>
      <w:r w:rsidRPr="00BA4FCA">
        <w:rPr>
          <w:rFonts w:asciiTheme="minorHAnsi" w:hAnsiTheme="minorHAnsi" w:cstheme="minorHAnsi"/>
          <w:sz w:val="16"/>
          <w:szCs w:val="16"/>
        </w:rPr>
        <w:t>Fuhrman,Profesor</w:t>
      </w:r>
      <w:proofErr w:type="spellEnd"/>
      <w:proofErr w:type="gramEnd"/>
      <w:r w:rsidRPr="00BA4FCA">
        <w:rPr>
          <w:rFonts w:asciiTheme="minorHAnsi" w:hAnsiTheme="minorHAnsi" w:cstheme="minorHAnsi"/>
          <w:sz w:val="16"/>
          <w:szCs w:val="16"/>
        </w:rPr>
        <w:t xml:space="preserve"> of political science, 11-10-2016 ("Separating Fact from Fiction in the Debate over Drone Proliferation", MIT Press Journals, https://www.mitpressjournals.org/doi/full/10.1162/ISEC_a_00257, accessed 7-19-2019, AN)</w:t>
      </w:r>
    </w:p>
    <w:p w14:paraId="3BE4E2DD" w14:textId="77777777" w:rsidR="004E5869" w:rsidRPr="00BA4FCA" w:rsidRDefault="004E5869" w:rsidP="004E5869">
      <w:pPr>
        <w:rPr>
          <w:rFonts w:asciiTheme="minorHAnsi" w:hAnsiTheme="minorHAnsi" w:cstheme="minorHAnsi"/>
          <w:sz w:val="16"/>
        </w:rPr>
      </w:pPr>
      <w:r w:rsidRPr="00BA4FCA">
        <w:rPr>
          <w:rFonts w:asciiTheme="minorHAnsi" w:hAnsiTheme="minorHAnsi" w:cstheme="minorHAnsi"/>
          <w:sz w:val="16"/>
        </w:rPr>
        <w:t xml:space="preserve">From the above perspective, </w:t>
      </w:r>
      <w:r w:rsidRPr="00BA4FCA">
        <w:rPr>
          <w:rStyle w:val="StyleUnderline"/>
          <w:rFonts w:asciiTheme="minorHAnsi" w:hAnsiTheme="minorHAnsi" w:cstheme="minorHAnsi"/>
          <w:highlight w:val="yellow"/>
        </w:rPr>
        <w:t>drones</w:t>
      </w:r>
      <w:r w:rsidRPr="00BA4FCA">
        <w:rPr>
          <w:rStyle w:val="StyleUnderline"/>
          <w:rFonts w:asciiTheme="minorHAnsi" w:hAnsiTheme="minorHAnsi" w:cstheme="minorHAnsi"/>
        </w:rPr>
        <w:t xml:space="preserve"> are revolutionary because they </w:t>
      </w:r>
      <w:r w:rsidRPr="00BA4FCA">
        <w:rPr>
          <w:rStyle w:val="StyleUnderline"/>
          <w:rFonts w:asciiTheme="minorHAnsi" w:hAnsiTheme="minorHAnsi" w:cstheme="minorHAnsi"/>
          <w:highlight w:val="yellow"/>
        </w:rPr>
        <w:t>lower the costs of using military force</w:t>
      </w:r>
      <w:r w:rsidRPr="00BA4FCA">
        <w:rPr>
          <w:rStyle w:val="StyleUnderline"/>
          <w:rFonts w:asciiTheme="minorHAnsi" w:hAnsiTheme="minorHAnsi" w:cstheme="minorHAnsi"/>
        </w:rPr>
        <w:t>. I</w:t>
      </w:r>
      <w:r w:rsidRPr="00BA4FCA">
        <w:rPr>
          <w:rFonts w:asciiTheme="minorHAnsi" w:hAnsiTheme="minorHAnsi" w:cstheme="minorHAnsi"/>
          <w:sz w:val="16"/>
        </w:rPr>
        <w:t xml:space="preserve">n his annual report on extrajudicial, summary, or arbitrary executions, United Nations special rapporteur Christof </w:t>
      </w:r>
      <w:proofErr w:type="spellStart"/>
      <w:r w:rsidRPr="00BA4FCA">
        <w:rPr>
          <w:rFonts w:asciiTheme="minorHAnsi" w:hAnsiTheme="minorHAnsi" w:cstheme="minorHAnsi"/>
          <w:sz w:val="16"/>
        </w:rPr>
        <w:t>Heyns</w:t>
      </w:r>
      <w:proofErr w:type="spellEnd"/>
      <w:r w:rsidRPr="00BA4FCA">
        <w:rPr>
          <w:rFonts w:asciiTheme="minorHAnsi" w:hAnsiTheme="minorHAnsi" w:cstheme="minorHAnsi"/>
          <w:sz w:val="16"/>
        </w:rPr>
        <w:t xml:space="preserve"> noted that “</w:t>
      </w:r>
      <w:r w:rsidRPr="00BA4FCA">
        <w:rPr>
          <w:rStyle w:val="StyleUnderline"/>
          <w:rFonts w:asciiTheme="minorHAnsi" w:hAnsiTheme="minorHAnsi" w:cstheme="minorHAnsi"/>
        </w:rPr>
        <w:t xml:space="preserve">drones </w:t>
      </w:r>
      <w:r w:rsidRPr="00BA4FCA">
        <w:rPr>
          <w:rStyle w:val="StyleUnderline"/>
          <w:rFonts w:asciiTheme="minorHAnsi" w:hAnsiTheme="minorHAnsi" w:cstheme="minorHAnsi"/>
          <w:highlight w:val="yellow"/>
        </w:rPr>
        <w:t>make it</w:t>
      </w:r>
      <w:r w:rsidRPr="00BA4FCA">
        <w:rPr>
          <w:rStyle w:val="StyleUnderline"/>
          <w:rFonts w:asciiTheme="minorHAnsi" w:hAnsiTheme="minorHAnsi" w:cstheme="minorHAnsi"/>
        </w:rPr>
        <w:t xml:space="preserve"> not only physically </w:t>
      </w:r>
      <w:r w:rsidRPr="00BA4FCA">
        <w:rPr>
          <w:rStyle w:val="StyleUnderline"/>
          <w:rFonts w:asciiTheme="minorHAnsi" w:hAnsiTheme="minorHAnsi" w:cstheme="minorHAnsi"/>
          <w:highlight w:val="yellow"/>
        </w:rPr>
        <w:t>easier to dispatch</w:t>
      </w:r>
      <w:r w:rsidRPr="00BA4FCA">
        <w:rPr>
          <w:rStyle w:val="StyleUnderline"/>
          <w:rFonts w:asciiTheme="minorHAnsi" w:hAnsiTheme="minorHAnsi" w:cstheme="minorHAnsi"/>
        </w:rPr>
        <w:t xml:space="preserve"> long-distance and targeted </w:t>
      </w:r>
      <w:r w:rsidRPr="00BA4FCA">
        <w:rPr>
          <w:rStyle w:val="StyleUnderline"/>
          <w:rFonts w:asciiTheme="minorHAnsi" w:hAnsiTheme="minorHAnsi" w:cstheme="minorHAnsi"/>
          <w:highlight w:val="yellow"/>
        </w:rPr>
        <w:t>armed force</w:t>
      </w:r>
      <w:r w:rsidRPr="00BA4FCA">
        <w:rPr>
          <w:rStyle w:val="StyleUnderline"/>
          <w:rFonts w:asciiTheme="minorHAnsi" w:hAnsiTheme="minorHAnsi" w:cstheme="minorHAnsi"/>
        </w:rPr>
        <w:t>, but the proliferation of drones may lower social barriers in society against the deployment of lethal force and result in attempts to weaken the relevant legal standards</w:t>
      </w:r>
      <w:r w:rsidRPr="00BA4FCA">
        <w:rPr>
          <w:rFonts w:asciiTheme="minorHAnsi" w:hAnsiTheme="minorHAnsi" w:cstheme="minorHAnsi"/>
          <w:sz w:val="16"/>
        </w:rPr>
        <w:t>.”</w:t>
      </w:r>
      <w:hyperlink r:id="rId338" w:anchor="fn26" w:history="1">
        <w:r w:rsidRPr="00BA4FCA">
          <w:rPr>
            <w:rStyle w:val="Hyperlink"/>
            <w:rFonts w:asciiTheme="minorHAnsi" w:hAnsiTheme="minorHAnsi" w:cstheme="minorHAnsi"/>
            <w:sz w:val="16"/>
          </w:rPr>
          <w:t>26</w:t>
        </w:r>
      </w:hyperlink>
      <w:r w:rsidRPr="00BA4FCA">
        <w:rPr>
          <w:rFonts w:asciiTheme="minorHAnsi" w:hAnsiTheme="minorHAnsi" w:cstheme="minorHAnsi"/>
          <w:sz w:val="16"/>
        </w:rPr>
        <w:t xml:space="preserve"> </w:t>
      </w:r>
      <w:r w:rsidRPr="00BA4FCA">
        <w:rPr>
          <w:rStyle w:val="StyleUnderline"/>
          <w:rFonts w:asciiTheme="minorHAnsi" w:hAnsiTheme="minorHAnsi" w:cstheme="minorHAnsi"/>
          <w:highlight w:val="yellow"/>
        </w:rPr>
        <w:t xml:space="preserve">Drones change </w:t>
      </w:r>
      <w:proofErr w:type="spellStart"/>
      <w:r w:rsidRPr="00BA4FCA">
        <w:rPr>
          <w:rStyle w:val="StyleUnderline"/>
          <w:rFonts w:asciiTheme="minorHAnsi" w:hAnsiTheme="minorHAnsi" w:cstheme="minorHAnsi"/>
          <w:highlight w:val="yellow"/>
        </w:rPr>
        <w:t>decisionmaking</w:t>
      </w:r>
      <w:proofErr w:type="spellEnd"/>
      <w:r w:rsidRPr="00BA4FCA">
        <w:rPr>
          <w:rStyle w:val="StyleUnderline"/>
          <w:rFonts w:asciiTheme="minorHAnsi" w:hAnsiTheme="minorHAnsi" w:cstheme="minorHAnsi"/>
          <w:highlight w:val="yellow"/>
        </w:rPr>
        <w:t xml:space="preserve"> </w:t>
      </w:r>
      <w:r w:rsidRPr="00BA4FCA">
        <w:rPr>
          <w:rStyle w:val="StyleUnderline"/>
          <w:rFonts w:asciiTheme="minorHAnsi" w:hAnsiTheme="minorHAnsi" w:cstheme="minorHAnsi"/>
        </w:rPr>
        <w:t>because they do not inherently risk the life and limb of the user.</w:t>
      </w:r>
      <w:hyperlink r:id="rId339" w:anchor="fn27" w:history="1">
        <w:r w:rsidRPr="00BA4FCA">
          <w:rPr>
            <w:rStyle w:val="StyleUnderline"/>
            <w:rFonts w:asciiTheme="minorHAnsi" w:hAnsiTheme="minorHAnsi" w:cstheme="minorHAnsi"/>
          </w:rPr>
          <w:t>27</w:t>
        </w:r>
      </w:hyperlink>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States</w:t>
      </w:r>
      <w:r w:rsidRPr="00BA4FCA">
        <w:rPr>
          <w:rStyle w:val="StyleUnderline"/>
          <w:rFonts w:asciiTheme="minorHAnsi" w:hAnsiTheme="minorHAnsi" w:cstheme="minorHAnsi"/>
        </w:rPr>
        <w:t xml:space="preserve"> with armed drones </w:t>
      </w:r>
      <w:r w:rsidRPr="00BA4FCA">
        <w:rPr>
          <w:rStyle w:val="StyleUnderline"/>
          <w:rFonts w:asciiTheme="minorHAnsi" w:hAnsiTheme="minorHAnsi" w:cstheme="minorHAnsi"/>
          <w:highlight w:val="yellow"/>
        </w:rPr>
        <w:t>can conduct strikes without risking</w:t>
      </w:r>
      <w:r w:rsidRPr="00BA4FCA">
        <w:rPr>
          <w:rStyle w:val="StyleUnderline"/>
          <w:rFonts w:asciiTheme="minorHAnsi" w:hAnsiTheme="minorHAnsi" w:cstheme="minorHAnsi"/>
        </w:rPr>
        <w:t xml:space="preserve"> the </w:t>
      </w:r>
      <w:r w:rsidRPr="00BA4FCA">
        <w:rPr>
          <w:rStyle w:val="StyleUnderline"/>
          <w:rFonts w:asciiTheme="minorHAnsi" w:hAnsiTheme="minorHAnsi" w:cstheme="minorHAnsi"/>
          <w:highlight w:val="yellow"/>
        </w:rPr>
        <w:t>lives</w:t>
      </w:r>
      <w:r w:rsidRPr="00BA4FCA">
        <w:rPr>
          <w:rStyle w:val="StyleUnderline"/>
          <w:rFonts w:asciiTheme="minorHAnsi" w:hAnsiTheme="minorHAnsi" w:cstheme="minorHAnsi"/>
        </w:rPr>
        <w:t xml:space="preserve"> of their pilots. </w:t>
      </w:r>
      <w:r w:rsidRPr="00BA4FCA">
        <w:rPr>
          <w:rStyle w:val="StyleUnderline"/>
          <w:rFonts w:asciiTheme="minorHAnsi" w:hAnsiTheme="minorHAnsi" w:cstheme="minorHAnsi"/>
          <w:highlight w:val="yellow"/>
        </w:rPr>
        <w:t>This capability is</w:t>
      </w:r>
      <w:r w:rsidRPr="00BA4FCA">
        <w:rPr>
          <w:rStyle w:val="StyleUnderline"/>
          <w:rFonts w:asciiTheme="minorHAnsi" w:hAnsiTheme="minorHAnsi" w:cstheme="minorHAnsi"/>
        </w:rPr>
        <w:t xml:space="preserve"> particularly </w:t>
      </w:r>
      <w:r w:rsidRPr="00BA4FCA">
        <w:rPr>
          <w:rStyle w:val="StyleUnderline"/>
          <w:rFonts w:asciiTheme="minorHAnsi" w:hAnsiTheme="minorHAnsi" w:cstheme="minorHAnsi"/>
          <w:highlight w:val="yellow"/>
        </w:rPr>
        <w:t>useful when governments fear the domestic political or diplomatic consequences</w:t>
      </w:r>
      <w:r w:rsidRPr="00BA4FCA">
        <w:rPr>
          <w:rStyle w:val="StyleUnderline"/>
          <w:rFonts w:asciiTheme="minorHAnsi" w:hAnsiTheme="minorHAnsi" w:cstheme="minorHAnsi"/>
        </w:rPr>
        <w:t xml:space="preserve"> of taking military action that could result in casualties.</w:t>
      </w:r>
      <w:r w:rsidRPr="00BA4FCA">
        <w:rPr>
          <w:rFonts w:asciiTheme="minorHAnsi" w:hAnsiTheme="minorHAnsi" w:cstheme="minorHAnsi"/>
          <w:sz w:val="16"/>
        </w:rPr>
        <w:t xml:space="preserve"> Moreover, drone strikes often involve secrecy and therefore shield leaders from domestic blowback. As U.S. President Barack Obama said in May 2013, the typical </w:t>
      </w:r>
      <w:proofErr w:type="spellStart"/>
      <w:r w:rsidRPr="00BA4FCA">
        <w:rPr>
          <w:rFonts w:asciiTheme="minorHAnsi" w:hAnsiTheme="minorHAnsi" w:cstheme="minorHAnsi"/>
          <w:sz w:val="16"/>
        </w:rPr>
        <w:t>decisionmaking</w:t>
      </w:r>
      <w:proofErr w:type="spellEnd"/>
      <w:r w:rsidRPr="00BA4FCA">
        <w:rPr>
          <w:rFonts w:asciiTheme="minorHAnsi" w:hAnsiTheme="minorHAnsi" w:cstheme="minorHAnsi"/>
          <w:sz w:val="16"/>
        </w:rPr>
        <w:t xml:space="preserve"> barriers to the use of force become eroded when using drones because they do not attract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public scrutiny that a troop deployment invites</w:t>
      </w:r>
      <w:r w:rsidRPr="00BA4FCA">
        <w:rPr>
          <w:rStyle w:val="StyleUnderline"/>
          <w:rFonts w:asciiTheme="minorHAnsi" w:hAnsiTheme="minorHAnsi" w:cstheme="minorHAnsi"/>
        </w:rPr>
        <w:t>.”</w:t>
      </w:r>
      <w:hyperlink r:id="rId340" w:anchor="fn28" w:history="1">
        <w:r w:rsidRPr="00BA4FCA">
          <w:rPr>
            <w:rStyle w:val="StyleUnderline"/>
            <w:rFonts w:asciiTheme="minorHAnsi" w:hAnsiTheme="minorHAnsi" w:cstheme="minorHAnsi"/>
          </w:rPr>
          <w:t>28</w:t>
        </w:r>
      </w:hyperlink>
      <w:r w:rsidRPr="00BA4FCA">
        <w:rPr>
          <w:rStyle w:val="StyleUnderline"/>
          <w:rFonts w:asciiTheme="minorHAnsi" w:hAnsiTheme="minorHAnsi" w:cstheme="minorHAnsi"/>
        </w:rPr>
        <w:t xml:space="preserve"> By lowering the political threshold for using force, this argument suggests, </w:t>
      </w:r>
      <w:r w:rsidRPr="00BA4FCA">
        <w:rPr>
          <w:rStyle w:val="StyleUnderline"/>
          <w:rFonts w:asciiTheme="minorHAnsi" w:hAnsiTheme="minorHAnsi" w:cstheme="minorHAnsi"/>
          <w:highlight w:val="yellow"/>
        </w:rPr>
        <w:t>drones make states more willing to deploy their military assets</w:t>
      </w:r>
      <w:r w:rsidRPr="00BA4FCA">
        <w:rPr>
          <w:rFonts w:asciiTheme="minorHAnsi" w:hAnsiTheme="minorHAnsi" w:cstheme="minorHAnsi"/>
          <w:sz w:val="16"/>
        </w:rPr>
        <w:t xml:space="preserve">. Military deployments, in turn, make the use of lethal force more likely. Proponents of this view (though not necessarily of the uses of force themselves) cite the prevalence of U.S. drone strikes in countries such as Pakistan, Somalia, and Yemen, arguing that the </w:t>
      </w:r>
      <w:r w:rsidRPr="00BA4FCA">
        <w:rPr>
          <w:rStyle w:val="StyleUnderline"/>
          <w:rFonts w:asciiTheme="minorHAnsi" w:hAnsiTheme="minorHAnsi" w:cstheme="minorHAnsi"/>
          <w:b/>
          <w:bCs/>
          <w:highlight w:val="yellow"/>
        </w:rPr>
        <w:t>United States would have used military force less frequently</w:t>
      </w:r>
      <w:r w:rsidRPr="00BA4FCA">
        <w:rPr>
          <w:rStyle w:val="StyleUnderline"/>
          <w:rFonts w:asciiTheme="minorHAnsi" w:hAnsiTheme="minorHAnsi" w:cstheme="minorHAnsi"/>
          <w:highlight w:val="yellow"/>
        </w:rPr>
        <w:t xml:space="preserve"> in these countries if it did not have drones at its disposal</w:t>
      </w:r>
      <w:r w:rsidRPr="00BA4FCA">
        <w:rPr>
          <w:rFonts w:asciiTheme="minorHAnsi" w:hAnsiTheme="minorHAnsi" w:cstheme="minorHAnsi"/>
          <w:sz w:val="16"/>
          <w:highlight w:val="yellow"/>
        </w:rPr>
        <w:t>.</w:t>
      </w:r>
      <w:hyperlink r:id="rId341" w:anchor="fn29" w:history="1">
        <w:r w:rsidRPr="00BA4FCA">
          <w:rPr>
            <w:rStyle w:val="Hyperlink"/>
            <w:rFonts w:asciiTheme="minorHAnsi" w:hAnsiTheme="minorHAnsi" w:cstheme="minorHAnsi"/>
            <w:sz w:val="16"/>
          </w:rPr>
          <w:t>29</w:t>
        </w:r>
      </w:hyperlink>
      <w:r w:rsidRPr="00BA4FCA">
        <w:rPr>
          <w:rFonts w:asciiTheme="minorHAnsi" w:hAnsiTheme="minorHAnsi" w:cstheme="minorHAnsi"/>
          <w:sz w:val="16"/>
        </w:rPr>
        <w:t xml:space="preserve"> Lowering the threshold for military deployments also includes the use of unarmed drones such as surveillance aircraft that may be more likely to transgress an adversary's airspace because they can do so at a lower cost. </w:t>
      </w:r>
      <w:r w:rsidRPr="00BA4FCA">
        <w:rPr>
          <w:rStyle w:val="StyleUnderline"/>
          <w:rFonts w:asciiTheme="minorHAnsi" w:hAnsiTheme="minorHAnsi" w:cstheme="minorHAnsi"/>
        </w:rPr>
        <w:t xml:space="preserve">The second-order effect of deploying even unarmed surveillance drones is that </w:t>
      </w:r>
      <w:r w:rsidRPr="00BA4FCA">
        <w:rPr>
          <w:rStyle w:val="StyleUnderline"/>
          <w:rFonts w:asciiTheme="minorHAnsi" w:hAnsiTheme="minorHAnsi" w:cstheme="minorHAnsi"/>
          <w:highlight w:val="yellow"/>
        </w:rPr>
        <w:t>other countries may be more willing to shoot down drones than manned aircraft</w:t>
      </w:r>
      <w:r w:rsidRPr="00BA4FCA">
        <w:rPr>
          <w:rStyle w:val="StyleUnderline"/>
          <w:rFonts w:asciiTheme="minorHAnsi" w:hAnsiTheme="minorHAnsi" w:cstheme="minorHAnsi"/>
        </w:rPr>
        <w:t xml:space="preserve">, which some analysts worry could </w:t>
      </w:r>
      <w:r w:rsidRPr="00BA4FCA">
        <w:rPr>
          <w:rStyle w:val="StyleUnderline"/>
          <w:rFonts w:asciiTheme="minorHAnsi" w:hAnsiTheme="minorHAnsi" w:cstheme="minorHAnsi"/>
          <w:highlight w:val="yellow"/>
        </w:rPr>
        <w:t>cause tense situations to escalate</w:t>
      </w:r>
      <w:r w:rsidRPr="00BA4FCA">
        <w:rPr>
          <w:rFonts w:asciiTheme="minorHAnsi" w:hAnsiTheme="minorHAnsi" w:cstheme="minorHAnsi"/>
          <w:sz w:val="16"/>
        </w:rPr>
        <w:t>.</w:t>
      </w:r>
      <w:hyperlink r:id="rId342" w:anchor="fn30" w:history="1">
        <w:r w:rsidRPr="00BA4FCA">
          <w:rPr>
            <w:rStyle w:val="Hyperlink"/>
            <w:rFonts w:asciiTheme="minorHAnsi" w:hAnsiTheme="minorHAnsi" w:cstheme="minorHAnsi"/>
            <w:sz w:val="16"/>
          </w:rPr>
          <w:t>30</w:t>
        </w:r>
      </w:hyperlink>
      <w:r w:rsidRPr="00BA4FCA">
        <w:rPr>
          <w:rFonts w:asciiTheme="minorHAnsi" w:hAnsiTheme="minorHAnsi" w:cstheme="minorHAnsi"/>
          <w:sz w:val="16"/>
        </w:rPr>
        <w:t xml:space="preserve"> Some analysts therefore conclude that </w:t>
      </w:r>
      <w:r w:rsidRPr="00BA4FCA">
        <w:rPr>
          <w:rStyle w:val="StyleUnderline"/>
          <w:rFonts w:asciiTheme="minorHAnsi" w:hAnsiTheme="minorHAnsi" w:cstheme="minorHAnsi"/>
        </w:rPr>
        <w:t>drones will be destabilizing for the security environment</w:t>
      </w:r>
      <w:r w:rsidRPr="00BA4FCA">
        <w:rPr>
          <w:rFonts w:asciiTheme="minorHAnsi" w:hAnsiTheme="minorHAnsi" w:cstheme="minorHAnsi"/>
          <w:sz w:val="16"/>
        </w:rPr>
        <w:t>. As Michael Boyle argues, “[T]he race for this technology is resetting the terms of global competition and quietly altering the rules of the game for many long-simmering conflicts and rivalries.”</w:t>
      </w:r>
      <w:hyperlink r:id="rId343" w:anchor="fn31" w:history="1">
        <w:r w:rsidRPr="00BA4FCA">
          <w:rPr>
            <w:rStyle w:val="Hyperlink"/>
            <w:rFonts w:asciiTheme="minorHAnsi" w:hAnsiTheme="minorHAnsi" w:cstheme="minorHAnsi"/>
            <w:sz w:val="16"/>
          </w:rPr>
          <w:t>31</w:t>
        </w:r>
      </w:hyperlink>
      <w:r w:rsidRPr="00BA4FCA">
        <w:rPr>
          <w:rFonts w:asciiTheme="minorHAnsi" w:hAnsiTheme="minorHAnsi" w:cstheme="minorHAnsi"/>
          <w:sz w:val="16"/>
        </w:rPr>
        <w:t xml:space="preserve"> In this view, drone proliferation has mostly undesirable consequences for international security, and the rapid diffusion of armed and advanced drones around the globe may exacerbate this destabilizing tendency.</w:t>
      </w:r>
      <w:hyperlink r:id="rId344" w:anchor="fn32" w:history="1">
        <w:r w:rsidRPr="00BA4FCA">
          <w:rPr>
            <w:rStyle w:val="Hyperlink"/>
            <w:rFonts w:asciiTheme="minorHAnsi" w:hAnsiTheme="minorHAnsi" w:cstheme="minorHAnsi"/>
            <w:sz w:val="16"/>
          </w:rPr>
          <w:t>32</w:t>
        </w:r>
      </w:hyperlink>
      <w:r w:rsidRPr="00BA4FCA">
        <w:rPr>
          <w:rFonts w:asciiTheme="minorHAnsi" w:hAnsiTheme="minorHAnsi" w:cstheme="minorHAnsi"/>
          <w:sz w:val="16"/>
        </w:rPr>
        <w:t xml:space="preserve"> Drones are the tip of the spear for the spread of robotics writ large, a commercially driven enterprise that renders many key components of drones as fundamentally dual-use technologies.</w:t>
      </w:r>
      <w:hyperlink r:id="rId345" w:anchor="fn33" w:history="1">
        <w:r w:rsidRPr="00BA4FCA">
          <w:rPr>
            <w:rStyle w:val="Hyperlink"/>
            <w:rFonts w:asciiTheme="minorHAnsi" w:hAnsiTheme="minorHAnsi" w:cstheme="minorHAnsi"/>
            <w:sz w:val="16"/>
          </w:rPr>
          <w:t>33</w:t>
        </w:r>
      </w:hyperlink>
      <w:r w:rsidRPr="00BA4FCA">
        <w:rPr>
          <w:rFonts w:asciiTheme="minorHAnsi" w:hAnsiTheme="minorHAnsi" w:cstheme="minorHAnsi"/>
          <w:sz w:val="16"/>
        </w:rPr>
        <w:t xml:space="preserve"> Although many countries may find state-of-the-art armed drones hard to operate, continuing technological advances eventually will make it easier for them to do so, just as they have with other military technologies, such as combat aircraft. For </w:t>
      </w:r>
      <w:proofErr w:type="gramStart"/>
      <w:r w:rsidRPr="00BA4FCA">
        <w:rPr>
          <w:rFonts w:asciiTheme="minorHAnsi" w:hAnsiTheme="minorHAnsi" w:cstheme="minorHAnsi"/>
          <w:sz w:val="16"/>
        </w:rPr>
        <w:t>all of</w:t>
      </w:r>
      <w:proofErr w:type="gramEnd"/>
      <w:r w:rsidRPr="00BA4FCA">
        <w:rPr>
          <w:rFonts w:asciiTheme="minorHAnsi" w:hAnsiTheme="minorHAnsi" w:cstheme="minorHAnsi"/>
          <w:sz w:val="16"/>
        </w:rPr>
        <w:t xml:space="preserve"> these reasons, armed drone proliferation is an important international security issue from this perspective. </w:t>
      </w:r>
    </w:p>
    <w:p w14:paraId="1DFA337E" w14:textId="77777777" w:rsidR="004E5869" w:rsidRPr="00BA4FCA" w:rsidRDefault="004E5869" w:rsidP="004E5869">
      <w:pPr>
        <w:rPr>
          <w:rFonts w:asciiTheme="minorHAnsi" w:hAnsiTheme="minorHAnsi" w:cstheme="minorHAnsi"/>
        </w:rPr>
      </w:pPr>
    </w:p>
    <w:p w14:paraId="2E1F53B3" w14:textId="7058E947" w:rsidR="005838E7" w:rsidRPr="00BA4FCA" w:rsidRDefault="00E37FF4" w:rsidP="005838E7">
      <w:pPr>
        <w:pStyle w:val="Heading1"/>
        <w:rPr>
          <w:rFonts w:asciiTheme="minorHAnsi" w:hAnsiTheme="minorHAnsi" w:cstheme="minorHAnsi"/>
        </w:rPr>
      </w:pPr>
      <w:r w:rsidRPr="00BA4FCA">
        <w:rPr>
          <w:rFonts w:asciiTheme="minorHAnsi" w:hAnsiTheme="minorHAnsi" w:cstheme="minorHAnsi"/>
        </w:rPr>
        <w:lastRenderedPageBreak/>
        <w:t>Ban Drones CP</w:t>
      </w:r>
    </w:p>
    <w:p w14:paraId="6CB7A4AA" w14:textId="60C7E75A" w:rsidR="005838E7" w:rsidRPr="00BA4FCA" w:rsidRDefault="005838E7" w:rsidP="005838E7">
      <w:pPr>
        <w:pStyle w:val="Heading2"/>
        <w:rPr>
          <w:rFonts w:asciiTheme="minorHAnsi" w:hAnsiTheme="minorHAnsi" w:cstheme="minorHAnsi"/>
        </w:rPr>
      </w:pPr>
      <w:r w:rsidRPr="00BA4FCA">
        <w:rPr>
          <w:rFonts w:asciiTheme="minorHAnsi" w:hAnsiTheme="minorHAnsi" w:cstheme="minorHAnsi"/>
        </w:rPr>
        <w:lastRenderedPageBreak/>
        <w:t>1nc</w:t>
      </w:r>
    </w:p>
    <w:p w14:paraId="02DACDBA"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 xml:space="preserve">The United States federal government should ban the use and production of unmanned aerial vehicles. </w:t>
      </w:r>
    </w:p>
    <w:p w14:paraId="1F1307ED" w14:textId="77777777" w:rsidR="005838E7" w:rsidRPr="00BA4FCA" w:rsidRDefault="005838E7" w:rsidP="005838E7">
      <w:pPr>
        <w:rPr>
          <w:rFonts w:asciiTheme="minorHAnsi" w:hAnsiTheme="minorHAnsi" w:cstheme="minorHAnsi"/>
        </w:rPr>
      </w:pPr>
    </w:p>
    <w:p w14:paraId="3823E126"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Drone usage violates human rights</w:t>
      </w:r>
    </w:p>
    <w:p w14:paraId="53813550" w14:textId="77777777" w:rsidR="005838E7" w:rsidRPr="00BA4FCA" w:rsidRDefault="005838E7" w:rsidP="005838E7">
      <w:pPr>
        <w:rPr>
          <w:rFonts w:asciiTheme="minorHAnsi" w:hAnsiTheme="minorHAnsi" w:cstheme="minorHAnsi"/>
          <w:b/>
          <w:bCs/>
        </w:rPr>
      </w:pPr>
      <w:r w:rsidRPr="00BA4FCA">
        <w:rPr>
          <w:rFonts w:asciiTheme="minorHAnsi" w:hAnsiTheme="minorHAnsi" w:cstheme="minorHAnsi"/>
          <w:b/>
          <w:bCs/>
        </w:rPr>
        <w:t xml:space="preserve">Funk 16 </w:t>
      </w:r>
      <w:r w:rsidRPr="00BA4FCA">
        <w:rPr>
          <w:rFonts w:asciiTheme="minorHAnsi" w:hAnsiTheme="minorHAnsi" w:cstheme="minorHAnsi"/>
        </w:rPr>
        <w:t xml:space="preserve">[Alexandra Funk is a current MSc Human Rights candidate at the LSE and is especially interested in the relationship between the terrorism discourse, counter-terrorism policies, and human rights. She holds a </w:t>
      </w:r>
      <w:proofErr w:type="gramStart"/>
      <w:r w:rsidRPr="00BA4FCA">
        <w:rPr>
          <w:rFonts w:asciiTheme="minorHAnsi" w:hAnsiTheme="minorHAnsi" w:cstheme="minorHAnsi"/>
        </w:rPr>
        <w:t>bachelor of Arts</w:t>
      </w:r>
      <w:proofErr w:type="gramEnd"/>
      <w:r w:rsidRPr="00BA4FCA">
        <w:rPr>
          <w:rFonts w:asciiTheme="minorHAnsi" w:hAnsiTheme="minorHAnsi" w:cstheme="minorHAnsi"/>
        </w:rPr>
        <w:t xml:space="preserve"> in Philosophy and Political Science. The London School of Economics and Political Science. July 7, 2016. “Drones in Contemporary Warfare: The Implications for Human Rights”. </w:t>
      </w:r>
      <w:hyperlink r:id="rId346" w:history="1">
        <w:r w:rsidRPr="00BA4FCA">
          <w:rPr>
            <w:rStyle w:val="Hyperlink"/>
            <w:rFonts w:asciiTheme="minorHAnsi" w:hAnsiTheme="minorHAnsi" w:cstheme="minorHAnsi"/>
          </w:rPr>
          <w:t>https://blogs.lse.ac.uk/humanrights/2016/07/07/drones-in-contemporary-warfare-the-implications-for-human-rights/</w:t>
        </w:r>
      </w:hyperlink>
      <w:r w:rsidRPr="00BA4FCA">
        <w:rPr>
          <w:rFonts w:asciiTheme="minorHAnsi" w:hAnsiTheme="minorHAnsi" w:cstheme="minorHAnsi"/>
        </w:rPr>
        <w:t xml:space="preserve"> //SK]</w:t>
      </w:r>
    </w:p>
    <w:p w14:paraId="1EE714FB" w14:textId="77777777" w:rsidR="005838E7" w:rsidRPr="00BA4FCA" w:rsidRDefault="005838E7" w:rsidP="005838E7">
      <w:pPr>
        <w:rPr>
          <w:rFonts w:asciiTheme="minorHAnsi" w:hAnsiTheme="minorHAnsi" w:cstheme="minorHAnsi"/>
          <w:sz w:val="12"/>
          <w:szCs w:val="12"/>
        </w:rPr>
      </w:pPr>
      <w:r w:rsidRPr="00BA4FCA">
        <w:rPr>
          <w:rStyle w:val="StyleUnderline"/>
          <w:rFonts w:asciiTheme="minorHAnsi" w:hAnsiTheme="minorHAnsi" w:cstheme="minorHAnsi"/>
        </w:rPr>
        <w:t xml:space="preserve">As evident in the outcomes of US drone policy, the way </w:t>
      </w:r>
      <w:proofErr w:type="gramStart"/>
      <w:r w:rsidRPr="00BA4FCA">
        <w:rPr>
          <w:rStyle w:val="StyleUnderline"/>
          <w:rFonts w:asciiTheme="minorHAnsi" w:hAnsiTheme="minorHAnsi" w:cstheme="minorHAnsi"/>
        </w:rPr>
        <w:t>drones</w:t>
      </w:r>
      <w:proofErr w:type="gramEnd"/>
      <w:r w:rsidRPr="00BA4FCA">
        <w:rPr>
          <w:rStyle w:val="StyleUnderline"/>
          <w:rFonts w:asciiTheme="minorHAnsi" w:hAnsiTheme="minorHAnsi" w:cstheme="minorHAnsi"/>
        </w:rPr>
        <w:t xml:space="preserve"> function within the modern world heightens the risks to civilians’ human rights, specifically their right to life.</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As drones advance, the international system must work to situate this technology within human rights obligations, specifically, within International Human Rights Law (IHRL) and International Humanitarian Law (IHL). </w:t>
      </w:r>
      <w:r w:rsidRPr="00BA4FCA">
        <w:rPr>
          <w:rFonts w:asciiTheme="minorHAnsi" w:hAnsiTheme="minorHAnsi" w:cstheme="minorHAnsi"/>
          <w:sz w:val="12"/>
          <w:szCs w:val="12"/>
        </w:rPr>
        <w:t xml:space="preserve">Drones and the US Military The specific types of conflicts – between states, non-state actors, and subversive groups – of the post-9/11 world have </w:t>
      </w:r>
      <w:hyperlink r:id="rId347" w:anchor="v=onepage&amp;q=wired%20for%20war%20singer&amp;f=false" w:history="1">
        <w:r w:rsidRPr="00BA4FCA">
          <w:rPr>
            <w:rStyle w:val="Hyperlink"/>
            <w:rFonts w:asciiTheme="minorHAnsi" w:hAnsiTheme="minorHAnsi" w:cstheme="minorHAnsi"/>
            <w:sz w:val="12"/>
            <w:szCs w:val="12"/>
          </w:rPr>
          <w:t>accelerated the development and use</w:t>
        </w:r>
      </w:hyperlink>
      <w:r w:rsidRPr="00BA4FCA">
        <w:rPr>
          <w:rFonts w:asciiTheme="minorHAnsi" w:hAnsiTheme="minorHAnsi" w:cstheme="minorHAnsi"/>
          <w:sz w:val="12"/>
          <w:szCs w:val="12"/>
        </w:rPr>
        <w:t xml:space="preserve"> of unmanned technology. Drone warfare has intensified under President Obama and has since become </w:t>
      </w:r>
      <w:hyperlink r:id="rId348" w:history="1">
        <w:r w:rsidRPr="00BA4FCA">
          <w:rPr>
            <w:rStyle w:val="Hyperlink"/>
            <w:rFonts w:asciiTheme="minorHAnsi" w:hAnsiTheme="minorHAnsi" w:cstheme="minorHAnsi"/>
            <w:sz w:val="12"/>
            <w:szCs w:val="12"/>
          </w:rPr>
          <w:t>regular military policy</w:t>
        </w:r>
      </w:hyperlink>
      <w:r w:rsidRPr="00BA4FCA">
        <w:rPr>
          <w:rFonts w:asciiTheme="minorHAnsi" w:hAnsiTheme="minorHAnsi" w:cstheme="minorHAnsi"/>
          <w:sz w:val="12"/>
          <w:szCs w:val="12"/>
        </w:rPr>
        <w:t xml:space="preserve"> against members and associates of al-Qaeda and the Taliban within Yemen, Somalia, Afghanistan, Libya, and Pakistan. Originally, the </w:t>
      </w:r>
      <w:hyperlink r:id="rId349" w:history="1">
        <w:r w:rsidRPr="00BA4FCA">
          <w:rPr>
            <w:rStyle w:val="Hyperlink"/>
            <w:rFonts w:asciiTheme="minorHAnsi" w:hAnsiTheme="minorHAnsi" w:cstheme="minorHAnsi"/>
            <w:sz w:val="12"/>
            <w:szCs w:val="12"/>
          </w:rPr>
          <w:t>MQ-1 Predator drone</w:t>
        </w:r>
      </w:hyperlink>
      <w:r w:rsidRPr="00BA4FCA">
        <w:rPr>
          <w:rFonts w:asciiTheme="minorHAnsi" w:hAnsiTheme="minorHAnsi" w:cstheme="minorHAnsi"/>
          <w:sz w:val="12"/>
          <w:szCs w:val="12"/>
        </w:rPr>
        <w:t xml:space="preserve"> conducted the majority of strikes. From 2002 to 2012, </w:t>
      </w:r>
      <w:hyperlink r:id="rId350" w:history="1">
        <w:r w:rsidRPr="00BA4FCA">
          <w:rPr>
            <w:rStyle w:val="Hyperlink"/>
            <w:rFonts w:asciiTheme="minorHAnsi" w:hAnsiTheme="minorHAnsi" w:cstheme="minorHAnsi"/>
            <w:sz w:val="12"/>
            <w:szCs w:val="12"/>
          </w:rPr>
          <w:t>the number of US Predators increased from 167 to over 7,000</w:t>
        </w:r>
      </w:hyperlink>
      <w:r w:rsidRPr="00BA4FCA">
        <w:rPr>
          <w:rFonts w:asciiTheme="minorHAnsi" w:hAnsiTheme="minorHAnsi" w:cstheme="minorHAnsi"/>
          <w:sz w:val="12"/>
          <w:szCs w:val="12"/>
        </w:rPr>
        <w:t xml:space="preserve">. </w:t>
      </w:r>
      <w:hyperlink r:id="rId351" w:anchor="v=onepage&amp;q=wired%20for%20war%20singer&amp;f=false" w:history="1">
        <w:r w:rsidRPr="00BA4FCA">
          <w:rPr>
            <w:rStyle w:val="Hyperlink"/>
            <w:rFonts w:asciiTheme="minorHAnsi" w:hAnsiTheme="minorHAnsi" w:cstheme="minorHAnsi"/>
            <w:sz w:val="12"/>
            <w:szCs w:val="12"/>
          </w:rPr>
          <w:t>Subsequent generations</w:t>
        </w:r>
      </w:hyperlink>
      <w:r w:rsidRPr="00BA4FCA">
        <w:rPr>
          <w:rFonts w:asciiTheme="minorHAnsi" w:hAnsiTheme="minorHAnsi" w:cstheme="minorHAnsi"/>
          <w:sz w:val="12"/>
          <w:szCs w:val="12"/>
        </w:rPr>
        <w:t xml:space="preserve"> of drones – the Reaper and the Avenger – are over nine times as powerful as the Predator and can fly while carrying thousands of pounds of weapons. From a military perspective, drones are </w:t>
      </w:r>
      <w:hyperlink r:id="rId352" w:history="1">
        <w:r w:rsidRPr="00BA4FCA">
          <w:rPr>
            <w:rStyle w:val="Hyperlink"/>
            <w:rFonts w:asciiTheme="minorHAnsi" w:hAnsiTheme="minorHAnsi" w:cstheme="minorHAnsi"/>
            <w:sz w:val="12"/>
            <w:szCs w:val="12"/>
          </w:rPr>
          <w:t>effective and advantageous</w:t>
        </w:r>
      </w:hyperlink>
      <w:r w:rsidRPr="00BA4FCA">
        <w:rPr>
          <w:rFonts w:asciiTheme="minorHAnsi" w:hAnsiTheme="minorHAnsi" w:cstheme="minorHAnsi"/>
          <w:sz w:val="12"/>
          <w:szCs w:val="12"/>
        </w:rPr>
        <w:t>, as they can precisely target opponents and minimize risks for soldiers by keeping them geographically removed from conflict. Drones give states an omnipresent involvement within conflict, minimizing any previous geographical or temporal restrictions to intervention and surveillance. Consequently, drone operations are only as successful and as accurate as the operators who command them and the intelligence that directs them, challenging the human rights of those within the modern battle space.</w:t>
      </w:r>
      <w:r w:rsidRPr="00BA4FCA">
        <w:rPr>
          <w:rFonts w:asciiTheme="minorHAnsi" w:hAnsiTheme="minorHAnsi" w:cstheme="minorHAnsi"/>
        </w:rPr>
        <w:t xml:space="preserve"> </w:t>
      </w:r>
      <w:r w:rsidRPr="00BA4FCA">
        <w:rPr>
          <w:rStyle w:val="Emphasis"/>
          <w:rFonts w:asciiTheme="minorHAnsi" w:hAnsiTheme="minorHAnsi" w:cstheme="minorHAnsi"/>
        </w:rPr>
        <w:t xml:space="preserve">The Dangers of Drones Approximately </w:t>
      </w:r>
      <w:hyperlink r:id="rId353" w:history="1">
        <w:r w:rsidRPr="00BA4FCA">
          <w:rPr>
            <w:rStyle w:val="Emphasis"/>
            <w:rFonts w:asciiTheme="minorHAnsi" w:hAnsiTheme="minorHAnsi" w:cstheme="minorHAnsi"/>
          </w:rPr>
          <w:t>32 percent</w:t>
        </w:r>
      </w:hyperlink>
      <w:r w:rsidRPr="00BA4FCA">
        <w:rPr>
          <w:rStyle w:val="Emphasis"/>
          <w:rFonts w:asciiTheme="minorHAnsi" w:hAnsiTheme="minorHAnsi" w:cstheme="minorHAnsi"/>
        </w:rPr>
        <w:t xml:space="preserve"> of those killed by US drone strikes in Pakistan have been innocent civilians. </w:t>
      </w:r>
      <w:hyperlink r:id="rId354" w:history="1">
        <w:r w:rsidRPr="00BA4FCA">
          <w:rPr>
            <w:rStyle w:val="Emphasis"/>
            <w:rFonts w:asciiTheme="minorHAnsi" w:hAnsiTheme="minorHAnsi" w:cstheme="minorHAnsi"/>
          </w:rPr>
          <w:t>The Bureau of Investigative Journalism</w:t>
        </w:r>
      </w:hyperlink>
      <w:r w:rsidRPr="00BA4FCA">
        <w:rPr>
          <w:rStyle w:val="Emphasis"/>
          <w:rFonts w:asciiTheme="minorHAnsi" w:hAnsiTheme="minorHAnsi" w:cstheme="minorHAnsi"/>
        </w:rPr>
        <w:t xml:space="preserve"> claimed that of the 416 to 959 civilians killed by drones in Pakistan between 2004 and 2014, 168 to 204 were children. Furthermore, between 2002 and 2014 in Yemen, drones killed at least 64 to 83 civilians with a possible 26 to 68 additional deaths unaccounted for.</w:t>
      </w:r>
      <w:r w:rsidRPr="00BA4FCA">
        <w:rPr>
          <w:rFonts w:asciiTheme="minorHAnsi" w:hAnsiTheme="minorHAnsi" w:cstheme="minorHAnsi"/>
        </w:rPr>
        <w:t xml:space="preserve"> </w:t>
      </w:r>
      <w:r w:rsidRPr="00BA4FCA">
        <w:rPr>
          <w:rFonts w:asciiTheme="minorHAnsi" w:hAnsiTheme="minorHAnsi" w:cstheme="minorHAnsi"/>
          <w:sz w:val="12"/>
          <w:szCs w:val="12"/>
        </w:rPr>
        <w:t xml:space="preserve">Additionally, those in the territories where drones operate live in habitual fear. </w:t>
      </w:r>
      <w:hyperlink r:id="rId355" w:history="1">
        <w:r w:rsidRPr="00BA4FCA">
          <w:rPr>
            <w:rStyle w:val="Hyperlink"/>
            <w:rFonts w:asciiTheme="minorHAnsi" w:hAnsiTheme="minorHAnsi" w:cstheme="minorHAnsi"/>
            <w:sz w:val="12"/>
            <w:szCs w:val="12"/>
          </w:rPr>
          <w:t>Residents</w:t>
        </w:r>
      </w:hyperlink>
      <w:r w:rsidRPr="00BA4FCA">
        <w:rPr>
          <w:rFonts w:asciiTheme="minorHAnsi" w:hAnsiTheme="minorHAnsi" w:cstheme="minorHAnsi"/>
          <w:sz w:val="12"/>
          <w:szCs w:val="12"/>
        </w:rPr>
        <w:t xml:space="preserve"> in the occupied Palestinian territories are frightened by potential Israeli strikes while those living in Pakistan experience perpetual terror from the constant hovering of drones, a reminder of enemies thousands of miles away. </w:t>
      </w:r>
      <w:r w:rsidRPr="00BA4FCA">
        <w:rPr>
          <w:rStyle w:val="StyleUnderline"/>
          <w:rFonts w:asciiTheme="minorHAnsi" w:hAnsiTheme="minorHAnsi" w:cstheme="minorHAnsi"/>
        </w:rPr>
        <w:t xml:space="preserve">Within Yemen, the relentless buzzing above has caused thousands of citizens to develop psychological disorders – such as post-traumatic stress disorder or anxiety – and has induced </w:t>
      </w:r>
      <w:hyperlink r:id="rId356" w:history="1">
        <w:r w:rsidRPr="00BA4FCA">
          <w:rPr>
            <w:rStyle w:val="StyleUnderline"/>
            <w:rFonts w:asciiTheme="minorHAnsi" w:hAnsiTheme="minorHAnsi" w:cstheme="minorHAnsi"/>
          </w:rPr>
          <w:t>miscarriages in some women</w:t>
        </w:r>
      </w:hyperlink>
      <w:r w:rsidRPr="00BA4FCA">
        <w:rPr>
          <w:rStyle w:val="StyleUnderline"/>
          <w:rFonts w:asciiTheme="minorHAnsi" w:hAnsiTheme="minorHAnsi" w:cstheme="minorHAnsi"/>
        </w:rPr>
        <w:t xml:space="preserve">. </w:t>
      </w:r>
      <w:r w:rsidRPr="00BA4FCA">
        <w:rPr>
          <w:rFonts w:asciiTheme="minorHAnsi" w:hAnsiTheme="minorHAnsi" w:cstheme="minorHAnsi"/>
          <w:sz w:val="12"/>
          <w:szCs w:val="12"/>
        </w:rPr>
        <w:t xml:space="preserve">States utilize drones for </w:t>
      </w:r>
      <w:hyperlink r:id="rId357" w:history="1">
        <w:r w:rsidRPr="00BA4FCA">
          <w:rPr>
            <w:rStyle w:val="Hyperlink"/>
            <w:rFonts w:asciiTheme="minorHAnsi" w:hAnsiTheme="minorHAnsi" w:cstheme="minorHAnsi"/>
            <w:sz w:val="12"/>
            <w:szCs w:val="12"/>
          </w:rPr>
          <w:t>targeted killing and signature strikes</w:t>
        </w:r>
      </w:hyperlink>
      <w:r w:rsidRPr="00BA4FCA">
        <w:rPr>
          <w:rFonts w:asciiTheme="minorHAnsi" w:hAnsiTheme="minorHAnsi" w:cstheme="minorHAnsi"/>
          <w:sz w:val="12"/>
          <w:szCs w:val="12"/>
        </w:rPr>
        <w:t xml:space="preserve">; these are common practices in response to rising terrorism concerns and asymmetric conflicts. </w:t>
      </w:r>
      <w:r w:rsidRPr="00BA4FCA">
        <w:rPr>
          <w:rStyle w:val="StyleUnderline"/>
          <w:rFonts w:asciiTheme="minorHAnsi" w:hAnsiTheme="minorHAnsi" w:cstheme="minorHAnsi"/>
        </w:rPr>
        <w:t xml:space="preserve">These attacks often kill targets despite no identification process and no access to a fair and public court hearing – a violation of Article 14 of the </w:t>
      </w:r>
      <w:hyperlink r:id="rId358" w:history="1">
        <w:r w:rsidRPr="00BA4FCA">
          <w:rPr>
            <w:rStyle w:val="StyleUnderline"/>
            <w:rFonts w:asciiTheme="minorHAnsi" w:hAnsiTheme="minorHAnsi" w:cstheme="minorHAnsi"/>
          </w:rPr>
          <w:t>ICCPR</w:t>
        </w:r>
      </w:hyperlink>
      <w:r w:rsidRPr="00BA4FCA">
        <w:rPr>
          <w:rStyle w:val="StyleUnderline"/>
          <w:rFonts w:asciiTheme="minorHAnsi" w:hAnsiTheme="minorHAnsi" w:cstheme="minorHAnsi"/>
        </w:rPr>
        <w:t xml:space="preserve">. When making decisions on strikes, operators are reliant on the intelligence received from </w:t>
      </w:r>
      <w:hyperlink r:id="rId359" w:history="1">
        <w:r w:rsidRPr="00BA4FCA">
          <w:rPr>
            <w:rStyle w:val="StyleUnderline"/>
            <w:rFonts w:asciiTheme="minorHAnsi" w:hAnsiTheme="minorHAnsi" w:cstheme="minorHAnsi"/>
          </w:rPr>
          <w:t>cameras and sensors</w:t>
        </w:r>
      </w:hyperlink>
      <w:r w:rsidRPr="00BA4FCA">
        <w:rPr>
          <w:rFonts w:asciiTheme="minorHAnsi" w:hAnsiTheme="minorHAnsi" w:cstheme="minorHAnsi"/>
        </w:rPr>
        <w:t xml:space="preserve">. </w:t>
      </w:r>
      <w:r w:rsidRPr="00BA4FCA">
        <w:rPr>
          <w:rFonts w:asciiTheme="minorHAnsi" w:hAnsiTheme="minorHAnsi" w:cstheme="minorHAnsi"/>
          <w:sz w:val="12"/>
          <w:szCs w:val="12"/>
        </w:rPr>
        <w:t>These are often the sole reporters of information, as there is little intelligence coming from the ground level. Consequently, they can be affected by the weather and can only assess one specific location at a time.</w:t>
      </w:r>
      <w:r w:rsidRPr="00BA4FCA">
        <w:rPr>
          <w:rFonts w:asciiTheme="minorHAnsi" w:hAnsiTheme="minorHAnsi" w:cstheme="minorHAnsi"/>
        </w:rPr>
        <w:t xml:space="preserve"> </w:t>
      </w:r>
      <w:r w:rsidRPr="00BA4FCA">
        <w:rPr>
          <w:rStyle w:val="StyleUnderline"/>
          <w:rFonts w:asciiTheme="minorHAnsi" w:hAnsiTheme="minorHAnsi" w:cstheme="minorHAnsi"/>
        </w:rPr>
        <w:t>Additionally, targets are often surrounded by innocent civilians who are victimized despite having no participation in conflict or war. Frequently, these people are only guilty of being in the wrong place at the wrong time.</w:t>
      </w:r>
      <w:r w:rsidRPr="00BA4FCA">
        <w:rPr>
          <w:rFonts w:asciiTheme="minorHAnsi" w:hAnsiTheme="minorHAnsi" w:cstheme="minorHAnsi"/>
        </w:rPr>
        <w:t xml:space="preserve"> </w:t>
      </w:r>
      <w:r w:rsidRPr="00BA4FCA">
        <w:rPr>
          <w:rFonts w:asciiTheme="minorHAnsi" w:hAnsiTheme="minorHAnsi" w:cstheme="minorHAnsi"/>
          <w:sz w:val="12"/>
          <w:szCs w:val="12"/>
        </w:rPr>
        <w:t xml:space="preserve">In 2002, </w:t>
      </w:r>
      <w:hyperlink r:id="rId360" w:anchor="v=onepage&amp;q=wired%20for%20war%20singer&amp;f=false" w:history="1">
        <w:proofErr w:type="spellStart"/>
        <w:r w:rsidRPr="00BA4FCA">
          <w:rPr>
            <w:rStyle w:val="Hyperlink"/>
            <w:rFonts w:asciiTheme="minorHAnsi" w:hAnsiTheme="minorHAnsi" w:cstheme="minorHAnsi"/>
            <w:sz w:val="12"/>
            <w:szCs w:val="12"/>
          </w:rPr>
          <w:t>Daraz</w:t>
        </w:r>
        <w:proofErr w:type="spellEnd"/>
        <w:r w:rsidRPr="00BA4FCA">
          <w:rPr>
            <w:rStyle w:val="Hyperlink"/>
            <w:rFonts w:asciiTheme="minorHAnsi" w:hAnsiTheme="minorHAnsi" w:cstheme="minorHAnsi"/>
            <w:sz w:val="12"/>
            <w:szCs w:val="12"/>
          </w:rPr>
          <w:t xml:space="preserve"> Khan</w:t>
        </w:r>
      </w:hyperlink>
      <w:r w:rsidRPr="00BA4FCA">
        <w:rPr>
          <w:rFonts w:asciiTheme="minorHAnsi" w:hAnsiTheme="minorHAnsi" w:cstheme="minorHAnsi"/>
          <w:sz w:val="12"/>
          <w:szCs w:val="12"/>
        </w:rPr>
        <w:t xml:space="preserve"> and two friends collected scrap metal on top of a Southern Afghanistan mountain. Hovering above, a Predator collected the following information: the men were wearing robes, they were in a suspected al-Qaeda area, and Khan was noticeably taller than his companions. The drone operator determined that the strike was justifiable because Khan had conspicuous similarities to bin Laden. A more accurate assessment of </w:t>
      </w:r>
      <w:hyperlink r:id="rId361" w:anchor="v=onepage&amp;q=wired%20for%20war%20singer&amp;f=false" w:history="1">
        <w:r w:rsidRPr="00BA4FCA">
          <w:rPr>
            <w:rStyle w:val="Hyperlink"/>
            <w:rFonts w:asciiTheme="minorHAnsi" w:hAnsiTheme="minorHAnsi" w:cstheme="minorHAnsi"/>
            <w:sz w:val="12"/>
            <w:szCs w:val="12"/>
          </w:rPr>
          <w:t>Khan</w:t>
        </w:r>
      </w:hyperlink>
      <w:r w:rsidRPr="00BA4FCA">
        <w:rPr>
          <w:rFonts w:asciiTheme="minorHAnsi" w:hAnsiTheme="minorHAnsi" w:cstheme="minorHAnsi"/>
          <w:sz w:val="12"/>
          <w:szCs w:val="12"/>
        </w:rPr>
        <w:t xml:space="preserve"> would have shown that he was nearly half a foot shorter than bin Laden’s suspected height, which may have saved the lives of three innocent civilians.</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Drones have also dehumanized war and </w:t>
      </w:r>
      <w:hyperlink r:id="rId362" w:history="1">
        <w:r w:rsidRPr="00BA4FCA">
          <w:rPr>
            <w:rStyle w:val="StyleUnderline"/>
            <w:rFonts w:asciiTheme="minorHAnsi" w:hAnsiTheme="minorHAnsi" w:cstheme="minorHAnsi"/>
          </w:rPr>
          <w:t>enabled more lethal force</w:t>
        </w:r>
      </w:hyperlink>
      <w:r w:rsidRPr="00BA4FCA">
        <w:rPr>
          <w:rStyle w:val="StyleUnderline"/>
          <w:rFonts w:asciiTheme="minorHAnsi" w:hAnsiTheme="minorHAnsi" w:cstheme="minorHAnsi"/>
        </w:rPr>
        <w:t xml:space="preserve"> than ever before by removing the combatant from the battlefield.</w:t>
      </w:r>
      <w:r w:rsidRPr="00BA4FCA">
        <w:rPr>
          <w:rFonts w:asciiTheme="minorHAnsi" w:hAnsiTheme="minorHAnsi" w:cstheme="minorHAnsi"/>
        </w:rPr>
        <w:t xml:space="preserve"> </w:t>
      </w:r>
      <w:r w:rsidRPr="00BA4FCA">
        <w:rPr>
          <w:rFonts w:asciiTheme="minorHAnsi" w:hAnsiTheme="minorHAnsi" w:cstheme="minorHAnsi"/>
          <w:sz w:val="12"/>
          <w:szCs w:val="12"/>
        </w:rPr>
        <w:t>US drone pilots may be at a base in Nevada while CIA personnel are in Virginia, all of which are following orders from an Afghanistan base.</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Since operators are physically isolated from their opponents, there are no moments of mutual humanity shared between two enemies before a kill. </w:t>
      </w:r>
      <w:hyperlink r:id="rId363" w:history="1">
        <w:r w:rsidRPr="00BA4FCA">
          <w:rPr>
            <w:rStyle w:val="StyleUnderline"/>
            <w:rFonts w:asciiTheme="minorHAnsi" w:hAnsiTheme="minorHAnsi" w:cstheme="minorHAnsi"/>
          </w:rPr>
          <w:t>This physical distance may lead to emotional distancing</w:t>
        </w:r>
      </w:hyperlink>
      <w:r w:rsidRPr="00BA4FCA">
        <w:rPr>
          <w:rStyle w:val="StyleUnderline"/>
          <w:rFonts w:asciiTheme="minorHAnsi" w:hAnsiTheme="minorHAnsi" w:cstheme="minorHAnsi"/>
        </w:rPr>
        <w:t xml:space="preserve">, making operators more comfortable with using lethal force than soldiers on the ground. </w:t>
      </w:r>
      <w:r w:rsidRPr="00BA4FCA">
        <w:rPr>
          <w:rFonts w:asciiTheme="minorHAnsi" w:hAnsiTheme="minorHAnsi" w:cstheme="minorHAnsi"/>
          <w:sz w:val="12"/>
          <w:szCs w:val="12"/>
        </w:rPr>
        <w:t xml:space="preserve">Additionally, </w:t>
      </w:r>
      <w:hyperlink r:id="rId364" w:history="1">
        <w:r w:rsidRPr="00BA4FCA">
          <w:rPr>
            <w:rStyle w:val="Hyperlink"/>
            <w:rFonts w:asciiTheme="minorHAnsi" w:hAnsiTheme="minorHAnsi" w:cstheme="minorHAnsi"/>
            <w:sz w:val="12"/>
            <w:szCs w:val="12"/>
          </w:rPr>
          <w:t>drones are used similarly to that of gaming systems</w:t>
        </w:r>
      </w:hyperlink>
      <w:r w:rsidRPr="00BA4FCA">
        <w:rPr>
          <w:rFonts w:asciiTheme="minorHAnsi" w:hAnsiTheme="minorHAnsi" w:cstheme="minorHAnsi"/>
          <w:sz w:val="12"/>
          <w:szCs w:val="12"/>
        </w:rPr>
        <w:t xml:space="preserve"> as targets are transformed from living people to insignificant icons on computers. A </w:t>
      </w:r>
      <w:hyperlink r:id="rId365" w:anchor="v=onepage&amp;q=wired%20for%20war%20singer&amp;f=false" w:history="1">
        <w:r w:rsidRPr="00BA4FCA">
          <w:rPr>
            <w:rStyle w:val="Hyperlink"/>
            <w:rFonts w:asciiTheme="minorHAnsi" w:hAnsiTheme="minorHAnsi" w:cstheme="minorHAnsi"/>
            <w:sz w:val="12"/>
            <w:szCs w:val="12"/>
          </w:rPr>
          <w:t>young lieutenant</w:t>
        </w:r>
      </w:hyperlink>
      <w:r w:rsidRPr="00BA4FCA">
        <w:rPr>
          <w:rFonts w:asciiTheme="minorHAnsi" w:hAnsiTheme="minorHAnsi" w:cstheme="minorHAnsi"/>
          <w:sz w:val="12"/>
          <w:szCs w:val="12"/>
        </w:rPr>
        <w:t xml:space="preserve"> described the feeling while practicing an unmanned strike: “It’s </w:t>
      </w:r>
      <w:r w:rsidRPr="00BA4FCA">
        <w:rPr>
          <w:rFonts w:asciiTheme="minorHAnsi" w:hAnsiTheme="minorHAnsi" w:cstheme="minorHAnsi"/>
          <w:sz w:val="12"/>
          <w:szCs w:val="12"/>
        </w:rPr>
        <w:lastRenderedPageBreak/>
        <w:t>like a video game, the ability to kill. It’s like freaking cool.” The Future of Drones</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International law has fallen behind in regulating the use of drones in contemporary conflict. However, much work has been done in attempts to reconcile drones with the rule of law. A </w:t>
      </w:r>
      <w:hyperlink r:id="rId366" w:history="1">
        <w:r w:rsidRPr="00BA4FCA">
          <w:rPr>
            <w:rStyle w:val="StyleUnderline"/>
            <w:rFonts w:asciiTheme="minorHAnsi" w:hAnsiTheme="minorHAnsi" w:cstheme="minorHAnsi"/>
          </w:rPr>
          <w:t xml:space="preserve">2010 UN </w:t>
        </w:r>
        <w:proofErr w:type="spellStart"/>
        <w:r w:rsidRPr="00BA4FCA">
          <w:rPr>
            <w:rStyle w:val="StyleUnderline"/>
            <w:rFonts w:asciiTheme="minorHAnsi" w:hAnsiTheme="minorHAnsi" w:cstheme="minorHAnsi"/>
          </w:rPr>
          <w:t>report</w:t>
        </w:r>
      </w:hyperlink>
      <w:r w:rsidRPr="00BA4FCA">
        <w:rPr>
          <w:rStyle w:val="StyleUnderline"/>
          <w:rFonts w:asciiTheme="minorHAnsi" w:hAnsiTheme="minorHAnsi" w:cstheme="minorHAnsi"/>
        </w:rPr>
        <w:t>defined</w:t>
      </w:r>
      <w:proofErr w:type="spellEnd"/>
      <w:r w:rsidRPr="00BA4FCA">
        <w:rPr>
          <w:rStyle w:val="StyleUnderline"/>
          <w:rFonts w:asciiTheme="minorHAnsi" w:hAnsiTheme="minorHAnsi" w:cstheme="minorHAnsi"/>
        </w:rPr>
        <w:t xml:space="preserve"> drone attacks as a violation of IHL and IHRL because they lack transparency in ensuring that targeted killing is legally justified. Within armed conflict where IHL applies, the use of drone warfare may be </w:t>
      </w:r>
      <w:hyperlink r:id="rId367" w:history="1">
        <w:r w:rsidRPr="00BA4FCA">
          <w:rPr>
            <w:rStyle w:val="StyleUnderline"/>
            <w:rFonts w:asciiTheme="minorHAnsi" w:hAnsiTheme="minorHAnsi" w:cstheme="minorHAnsi"/>
          </w:rPr>
          <w:t>less legally ambiguous</w:t>
        </w:r>
      </w:hyperlink>
      <w:r w:rsidRPr="00BA4FCA">
        <w:rPr>
          <w:rStyle w:val="StyleUnderline"/>
          <w:rFonts w:asciiTheme="minorHAnsi" w:hAnsiTheme="minorHAnsi" w:cstheme="minorHAnsi"/>
        </w:rPr>
        <w:t xml:space="preserve"> because of looser standards on the use of force, despite strikes often violating principles of distinction, proportionality, and necessity. Consequently, drone strikes in non-conflict zones </w:t>
      </w:r>
      <w:hyperlink r:id="rId368" w:history="1">
        <w:r w:rsidRPr="00BA4FCA">
          <w:rPr>
            <w:rStyle w:val="StyleUnderline"/>
            <w:rFonts w:asciiTheme="minorHAnsi" w:hAnsiTheme="minorHAnsi" w:cstheme="minorHAnsi"/>
          </w:rPr>
          <w:t>raise complex concerns</w:t>
        </w:r>
      </w:hyperlink>
      <w:r w:rsidRPr="00BA4FCA">
        <w:rPr>
          <w:rStyle w:val="StyleUnderline"/>
          <w:rFonts w:asciiTheme="minorHAnsi" w:hAnsiTheme="minorHAnsi" w:cstheme="minorHAnsi"/>
        </w:rPr>
        <w:t xml:space="preserve"> over state sovereignty and human rights violations. The US’ active drone policy in Yemen, Somalia, and Pakistan, where there is no armed conflict, has been highly controversial and has resulted in violations of IHRL, including the right to life and the right to due process.</w:t>
      </w:r>
      <w:r w:rsidRPr="00BA4FCA">
        <w:rPr>
          <w:rFonts w:asciiTheme="minorHAnsi" w:hAnsiTheme="minorHAnsi" w:cstheme="minorHAnsi"/>
        </w:rPr>
        <w:t xml:space="preserve"> </w:t>
      </w:r>
      <w:r w:rsidRPr="00BA4FCA">
        <w:rPr>
          <w:rFonts w:asciiTheme="minorHAnsi" w:hAnsiTheme="minorHAnsi" w:cstheme="minorHAnsi"/>
          <w:sz w:val="12"/>
          <w:szCs w:val="12"/>
        </w:rPr>
        <w:t xml:space="preserve">As these violations ensue, there must be discussion about accessing some sense of justice for victims of unjust strikes and their families. </w:t>
      </w:r>
      <w:r w:rsidRPr="00BA4FCA">
        <w:rPr>
          <w:rStyle w:val="StyleUnderline"/>
          <w:rFonts w:asciiTheme="minorHAnsi" w:hAnsiTheme="minorHAnsi" w:cstheme="minorHAnsi"/>
        </w:rPr>
        <w:t xml:space="preserve">The failure to hold states accountable for human rights violations under IHRL is </w:t>
      </w:r>
      <w:hyperlink r:id="rId369" w:history="1">
        <w:r w:rsidRPr="00BA4FCA">
          <w:rPr>
            <w:rStyle w:val="StyleUnderline"/>
            <w:rFonts w:asciiTheme="minorHAnsi" w:hAnsiTheme="minorHAnsi" w:cstheme="minorHAnsi"/>
          </w:rPr>
          <w:t>yet another violation</w:t>
        </w:r>
      </w:hyperlink>
      <w:r w:rsidRPr="00BA4FCA">
        <w:rPr>
          <w:rStyle w:val="StyleUnderline"/>
          <w:rFonts w:asciiTheme="minorHAnsi" w:hAnsiTheme="minorHAnsi" w:cstheme="minorHAnsi"/>
        </w:rPr>
        <w:t xml:space="preserve"> in itself. How will states be held accountable when they liberally use drones in sovereign countries where no armed conflict is occurring? There must be legal accountability for the use of lethal force on civilians. </w:t>
      </w:r>
      <w:r w:rsidRPr="00BA4FCA">
        <w:rPr>
          <w:rFonts w:asciiTheme="minorHAnsi" w:hAnsiTheme="minorHAnsi" w:cstheme="minorHAnsi"/>
          <w:sz w:val="12"/>
          <w:szCs w:val="12"/>
        </w:rPr>
        <w:t xml:space="preserve">The prerogatives of the post-9/11 war on terror must not trump human rights and the needs of victims who are pursuing international and national justice. Drone warfare walks a fine line between legal uses of force and extrajudicial killings. In order to protect and allow for the enjoyment of human rights, states must update their understandings of their human rights obligations under international law. Furthermore, this must be reinforced through strict accountability measures. Drones act as a new way of killing within modern conflict and may have lowered the threshold to the use of lethal force, posing both moral and legal dilemmas. As we continue to make war </w:t>
      </w:r>
      <w:hyperlink r:id="rId370" w:anchor="v=onepage&amp;q=wired%20for%20war%20singer&amp;f=false" w:history="1">
        <w:r w:rsidRPr="00BA4FCA">
          <w:rPr>
            <w:rStyle w:val="Hyperlink"/>
            <w:rFonts w:asciiTheme="minorHAnsi" w:hAnsiTheme="minorHAnsi" w:cstheme="minorHAnsi"/>
            <w:sz w:val="12"/>
            <w:szCs w:val="12"/>
          </w:rPr>
          <w:t>“less human, we may also be making it less humane.”</w:t>
        </w:r>
      </w:hyperlink>
    </w:p>
    <w:p w14:paraId="221CAFA3" w14:textId="77777777" w:rsidR="005838E7" w:rsidRPr="00BA4FCA" w:rsidRDefault="005838E7" w:rsidP="005838E7">
      <w:pPr>
        <w:rPr>
          <w:rFonts w:asciiTheme="minorHAnsi" w:hAnsiTheme="minorHAnsi" w:cstheme="minorHAnsi"/>
        </w:rPr>
      </w:pPr>
    </w:p>
    <w:p w14:paraId="418ABA82" w14:textId="77777777" w:rsidR="005838E7" w:rsidRPr="00BA4FCA" w:rsidRDefault="005838E7" w:rsidP="005838E7">
      <w:pPr>
        <w:rPr>
          <w:rFonts w:asciiTheme="minorHAnsi" w:hAnsiTheme="minorHAnsi" w:cstheme="minorHAnsi"/>
        </w:rPr>
      </w:pPr>
    </w:p>
    <w:p w14:paraId="0221F335" w14:textId="77777777" w:rsidR="005838E7" w:rsidRPr="00BA4FCA" w:rsidRDefault="005838E7" w:rsidP="005838E7">
      <w:pPr>
        <w:pStyle w:val="Heading4"/>
        <w:rPr>
          <w:rStyle w:val="Style13ptBold"/>
          <w:rFonts w:asciiTheme="minorHAnsi" w:hAnsiTheme="minorHAnsi" w:cstheme="minorHAnsi"/>
          <w:b/>
        </w:rPr>
      </w:pPr>
      <w:r w:rsidRPr="00BA4FCA">
        <w:rPr>
          <w:rStyle w:val="Style13ptBold"/>
          <w:rFonts w:asciiTheme="minorHAnsi" w:hAnsiTheme="minorHAnsi" w:cstheme="minorHAnsi"/>
          <w:b/>
        </w:rPr>
        <w:t xml:space="preserve">Drones kill hundreds of civilians, but the government won’t support the stats. </w:t>
      </w:r>
    </w:p>
    <w:p w14:paraId="6B7BF3E5" w14:textId="77777777" w:rsidR="005838E7" w:rsidRPr="00BA4FCA" w:rsidRDefault="005838E7" w:rsidP="005838E7">
      <w:pPr>
        <w:rPr>
          <w:rStyle w:val="Style13ptBold"/>
          <w:rFonts w:asciiTheme="minorHAnsi" w:hAnsiTheme="minorHAnsi" w:cstheme="minorHAnsi"/>
        </w:rPr>
      </w:pPr>
      <w:r w:rsidRPr="00BA4FCA">
        <w:rPr>
          <w:rStyle w:val="Style13ptBold"/>
          <w:rFonts w:asciiTheme="minorHAnsi" w:hAnsiTheme="minorHAnsi" w:cstheme="minorHAnsi"/>
        </w:rPr>
        <w:t>Stanford Law School 12</w:t>
      </w:r>
    </w:p>
    <w:p w14:paraId="0D488884" w14:textId="77777777" w:rsidR="005838E7" w:rsidRPr="00BA4FCA" w:rsidRDefault="005838E7" w:rsidP="005838E7">
      <w:pPr>
        <w:rPr>
          <w:rFonts w:asciiTheme="minorHAnsi" w:hAnsiTheme="minorHAnsi" w:cstheme="minorHAnsi"/>
          <w:sz w:val="12"/>
          <w:szCs w:val="12"/>
        </w:rPr>
      </w:pPr>
      <w:r w:rsidRPr="00BA4FCA">
        <w:rPr>
          <w:rFonts w:asciiTheme="minorHAnsi" w:hAnsiTheme="minorHAnsi" w:cstheme="minorHAnsi"/>
          <w:sz w:val="12"/>
          <w:szCs w:val="12"/>
        </w:rPr>
        <w:t xml:space="preserve">[INTERNATIONAL HUMAN RIGHTS AND CONFLICT RESOLUTION CLINIC AT STANFORD LAW SCHOOL AND GLOBAL JUSTICE CLINIC AT NYU SCHOOL OF LAW, LIVING UNDER DRONES: DEATH, INJURY, AND TRAUMA TO CIVILIANS FROM US DRONE PRACTICES IN PAKISTAN. September 2012. “UNDERREPORTING OF CIVILIAN CASUALTIES BY US GOVERNMENT SOURCES”. </w:t>
      </w:r>
      <w:hyperlink r:id="rId371" w:history="1">
        <w:r w:rsidRPr="00BA4FCA">
          <w:rPr>
            <w:rFonts w:asciiTheme="minorHAnsi" w:hAnsiTheme="minorHAnsi" w:cstheme="minorHAnsi"/>
            <w:color w:val="0000FF"/>
            <w:sz w:val="12"/>
            <w:szCs w:val="12"/>
            <w:u w:val="single"/>
          </w:rPr>
          <w:t>https://www-cdn.law.stanford.edu/wp-content/uploads/2015/07/Stanford-NYU-Living-Under-Drones.pdf</w:t>
        </w:r>
      </w:hyperlink>
      <w:r w:rsidRPr="00BA4FCA">
        <w:rPr>
          <w:rFonts w:asciiTheme="minorHAnsi" w:hAnsiTheme="minorHAnsi" w:cstheme="minorHAnsi"/>
          <w:sz w:val="12"/>
          <w:szCs w:val="12"/>
        </w:rPr>
        <w:t xml:space="preserve"> //SK]</w:t>
      </w:r>
    </w:p>
    <w:p w14:paraId="32A9DEC9" w14:textId="77777777" w:rsidR="005838E7" w:rsidRPr="00BA4FCA" w:rsidRDefault="005838E7" w:rsidP="005838E7">
      <w:pPr>
        <w:rPr>
          <w:rFonts w:asciiTheme="minorHAnsi" w:hAnsiTheme="minorHAnsi" w:cstheme="minorHAnsi"/>
        </w:rPr>
      </w:pPr>
      <w:r w:rsidRPr="00BA4FCA">
        <w:rPr>
          <w:rFonts w:asciiTheme="minorHAnsi" w:hAnsiTheme="minorHAnsi" w:cstheme="minorHAnsi"/>
        </w:rPr>
        <w:t xml:space="preserve">UNDERREPORTING OF CIVILIAN CASUALTIES BY US GOVERNMENT SOURCES </w:t>
      </w:r>
      <w:r w:rsidRPr="00BA4FCA">
        <w:rPr>
          <w:rStyle w:val="StyleUnderline"/>
          <w:rFonts w:asciiTheme="minorHAnsi" w:hAnsiTheme="minorHAnsi" w:cstheme="minorHAnsi"/>
        </w:rPr>
        <w:t xml:space="preserve">While western media outlets are generally quick to report official US accounts of drone strikes and their attendant casualties, </w:t>
      </w:r>
      <w:r w:rsidRPr="00BA4FCA">
        <w:rPr>
          <w:rStyle w:val="Emphasis"/>
          <w:rFonts w:asciiTheme="minorHAnsi" w:hAnsiTheme="minorHAnsi" w:cstheme="minorHAnsi"/>
        </w:rPr>
        <w:t>those government sources have proved to be unreliable</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Civilian death toll figures </w:t>
      </w:r>
      <w:r w:rsidRPr="00BA4FCA">
        <w:rPr>
          <w:rFonts w:asciiTheme="minorHAnsi" w:hAnsiTheme="minorHAnsi" w:cstheme="minorHAnsi"/>
          <w:sz w:val="12"/>
          <w:szCs w:val="12"/>
        </w:rPr>
        <w:t>cited by the Obama administration</w:t>
      </w:r>
      <w:r w:rsidRPr="00BA4FCA">
        <w:rPr>
          <w:rFonts w:asciiTheme="minorHAnsi" w:hAnsiTheme="minorHAnsi" w:cstheme="minorHAnsi"/>
        </w:rPr>
        <w:t xml:space="preserve"> </w:t>
      </w:r>
      <w:r w:rsidRPr="00BA4FCA">
        <w:rPr>
          <w:rStyle w:val="StyleUnderline"/>
          <w:rFonts w:asciiTheme="minorHAnsi" w:hAnsiTheme="minorHAnsi" w:cstheme="minorHAnsi"/>
        </w:rPr>
        <w:t>during the last few years have been so low that even the most conservative nongovernmental civilian casualty estimates—including those released by think tanks such as the Foundation for Defense of Democracies</w:t>
      </w:r>
      <w:r w:rsidRPr="00BA4FCA">
        <w:rPr>
          <w:rFonts w:asciiTheme="minorHAnsi" w:hAnsiTheme="minorHAnsi" w:cstheme="minorHAnsi"/>
        </w:rPr>
        <w:t xml:space="preserve"> and the Jamestown Foundation—</w:t>
      </w:r>
      <w:r w:rsidRPr="00BA4FCA">
        <w:rPr>
          <w:rStyle w:val="StyleUnderline"/>
          <w:rFonts w:asciiTheme="minorHAnsi" w:hAnsiTheme="minorHAnsi" w:cstheme="minorHAnsi"/>
        </w:rPr>
        <w:t>contradict the administration’s claims</w:t>
      </w:r>
      <w:r w:rsidRPr="00BA4FCA">
        <w:rPr>
          <w:rFonts w:asciiTheme="minorHAnsi" w:hAnsiTheme="minorHAnsi" w:cstheme="minorHAnsi"/>
        </w:rPr>
        <w:t xml:space="preserve">. </w:t>
      </w:r>
      <w:r w:rsidRPr="00BA4FCA">
        <w:rPr>
          <w:rFonts w:asciiTheme="minorHAnsi" w:hAnsiTheme="minorHAnsi" w:cstheme="minorHAnsi"/>
          <w:sz w:val="12"/>
          <w:szCs w:val="12"/>
        </w:rPr>
        <w:t>Most recently, officials in the Obama administration asserted that civilian casualties in Pakistan have been “exceedingly rare,” perhaps even in the “single digits” since Obama took office.</w:t>
      </w:r>
      <w:r w:rsidRPr="00BA4FCA">
        <w:rPr>
          <w:rFonts w:asciiTheme="minorHAnsi" w:hAnsiTheme="minorHAnsi" w:cstheme="minorHAnsi"/>
        </w:rPr>
        <w:t xml:space="preserve"> </w:t>
      </w:r>
      <w:r w:rsidRPr="00BA4FCA">
        <w:rPr>
          <w:rStyle w:val="StyleUnderline"/>
          <w:rFonts w:asciiTheme="minorHAnsi" w:hAnsiTheme="minorHAnsi" w:cstheme="minorHAnsi"/>
        </w:rPr>
        <w:t>These estimates are far lower than media reports, eyewitness accounts, and the US government’s own anonymous leaks suggest</w:t>
      </w:r>
      <w:r w:rsidRPr="00BA4FCA">
        <w:rPr>
          <w:rFonts w:asciiTheme="minorHAnsi" w:hAnsiTheme="minorHAnsi" w:cstheme="minorHAnsi"/>
        </w:rPr>
        <w:t xml:space="preserve">. </w:t>
      </w:r>
      <w:r w:rsidRPr="00BA4FCA">
        <w:rPr>
          <w:rFonts w:asciiTheme="minorHAnsi" w:hAnsiTheme="minorHAnsi" w:cstheme="minorHAnsi"/>
          <w:sz w:val="12"/>
          <w:szCs w:val="12"/>
        </w:rPr>
        <w:t>A recent exposé in the New York Times partially helped to explain the White House’s astonishingly low estimates by revealing that</w:t>
      </w:r>
      <w:r w:rsidRPr="00BA4FCA">
        <w:rPr>
          <w:rFonts w:asciiTheme="minorHAnsi" w:hAnsiTheme="minorHAnsi" w:cstheme="minorHAnsi"/>
        </w:rPr>
        <w:t xml:space="preserve"> </w:t>
      </w:r>
      <w:r w:rsidRPr="00BA4FCA">
        <w:rPr>
          <w:rStyle w:val="StyleUnderline"/>
          <w:rFonts w:asciiTheme="minorHAnsi" w:hAnsiTheme="minorHAnsi" w:cstheme="minorHAnsi"/>
        </w:rPr>
        <w:t>the Obama administration considers “all military-age males [killed] in a strike zone” to be “combatants . . . unless there is explicit intelligence posthumously proving them innocent.”</w:t>
      </w:r>
      <w:r w:rsidRPr="00BA4FCA">
        <w:rPr>
          <w:rFonts w:asciiTheme="minorHAnsi" w:hAnsiTheme="minorHAnsi" w:cstheme="minorHAnsi"/>
        </w:rPr>
        <w:t xml:space="preserve"> </w:t>
      </w:r>
      <w:r w:rsidRPr="00BA4FCA">
        <w:rPr>
          <w:rFonts w:asciiTheme="minorHAnsi" w:hAnsiTheme="minorHAnsi" w:cstheme="minorHAnsi"/>
          <w:sz w:val="12"/>
          <w:szCs w:val="12"/>
        </w:rPr>
        <w:t>How the US would go about gathering such posthumous evidence is unclear, in part because</w:t>
      </w:r>
      <w:r w:rsidRPr="00BA4FCA">
        <w:rPr>
          <w:rFonts w:asciiTheme="minorHAnsi" w:hAnsiTheme="minorHAnsi" w:cstheme="minorHAnsi"/>
        </w:rPr>
        <w:t xml:space="preserve"> </w:t>
      </w:r>
      <w:r w:rsidRPr="00BA4FCA">
        <w:rPr>
          <w:rStyle w:val="StyleUnderline"/>
          <w:rFonts w:asciiTheme="minorHAnsi" w:hAnsiTheme="minorHAnsi" w:cstheme="minorHAnsi"/>
        </w:rPr>
        <w:t>drone victims’ bodies are frequently dismembered, mutilated, and burned beyond recognition</w:t>
      </w:r>
      <w:r w:rsidRPr="00BA4FCA">
        <w:rPr>
          <w:rFonts w:asciiTheme="minorHAnsi" w:hAnsiTheme="minorHAnsi" w:cstheme="minorHAnsi"/>
        </w:rPr>
        <w:t xml:space="preserve">. </w:t>
      </w:r>
      <w:r w:rsidRPr="00BA4FCA">
        <w:rPr>
          <w:rStyle w:val="StyleUnderline"/>
          <w:rFonts w:asciiTheme="minorHAnsi" w:hAnsiTheme="minorHAnsi" w:cstheme="minorHAnsi"/>
        </w:rPr>
        <w:t>And importantly, there is little evidence that US authorities have engaged in any effort to visit drone strike sites or to investigate the backgrounds of those killed.</w:t>
      </w:r>
      <w:r w:rsidRPr="00BA4FCA">
        <w:rPr>
          <w:rFonts w:asciiTheme="minorHAnsi" w:hAnsiTheme="minorHAnsi" w:cstheme="minorHAnsi"/>
        </w:rPr>
        <w:t xml:space="preserve"> </w:t>
      </w:r>
      <w:r w:rsidRPr="00BA4FCA">
        <w:rPr>
          <w:rFonts w:asciiTheme="minorHAnsi" w:hAnsiTheme="minorHAnsi" w:cstheme="minorHAnsi"/>
          <w:sz w:val="12"/>
          <w:szCs w:val="12"/>
        </w:rPr>
        <w:t>Indeed, there is little to suggest that the US regularly takes steps even to identify all of those killed or wounded. Consistent with an apparent lack of diligence in discovering the identities of those killed,</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there is also evidence that the US has tried to undermine individuals and groups that are working to discover more about those killed. </w:t>
      </w:r>
      <w:r w:rsidRPr="00BA4FCA">
        <w:rPr>
          <w:rFonts w:asciiTheme="minorHAnsi" w:hAnsiTheme="minorHAnsi" w:cstheme="minorHAnsi"/>
          <w:sz w:val="12"/>
          <w:szCs w:val="12"/>
        </w:rPr>
        <w:t xml:space="preserve">In August 2011, the New York Times first reported on efforts by Pakistani human rights lawyer Shahzad Akbar and by TBIJ, an independent non-profit news reporting agency based at City University in London, to document civilian drone casualties. The Times reported then that “anonymous US officials” accused Akbar of “working to discredit the drone program at the behest of . . . ISI, the Pakistani spy service.” The Times further reported that these officials argued that the Bureau’s data were “suspect” because of links to Akbar. TBIJ released a report a few months </w:t>
      </w:r>
      <w:proofErr w:type="gramStart"/>
      <w:r w:rsidRPr="00BA4FCA">
        <w:rPr>
          <w:rFonts w:asciiTheme="minorHAnsi" w:hAnsiTheme="minorHAnsi" w:cstheme="minorHAnsi"/>
          <w:sz w:val="12"/>
          <w:szCs w:val="12"/>
        </w:rPr>
        <w:t>later on</w:t>
      </w:r>
      <w:proofErr w:type="gramEnd"/>
      <w:r w:rsidRPr="00BA4FCA">
        <w:rPr>
          <w:rFonts w:asciiTheme="minorHAnsi" w:hAnsiTheme="minorHAnsi" w:cstheme="minorHAnsi"/>
        </w:rPr>
        <w:t xml:space="preserve"> </w:t>
      </w:r>
      <w:r w:rsidRPr="00BA4FCA">
        <w:rPr>
          <w:rStyle w:val="StyleUnderline"/>
          <w:rFonts w:asciiTheme="minorHAnsi" w:hAnsiTheme="minorHAnsi" w:cstheme="minorHAnsi"/>
        </w:rPr>
        <w:t>the US practice of targeting rescuers and funeral-goers.</w:t>
      </w:r>
      <w:r w:rsidRPr="00BA4FCA">
        <w:rPr>
          <w:rFonts w:asciiTheme="minorHAnsi" w:hAnsiTheme="minorHAnsi" w:cstheme="minorHAnsi"/>
        </w:rPr>
        <w:t xml:space="preserve"> </w:t>
      </w:r>
      <w:r w:rsidRPr="00BA4FCA">
        <w:rPr>
          <w:rFonts w:asciiTheme="minorHAnsi" w:hAnsiTheme="minorHAnsi" w:cstheme="minorHAnsi"/>
          <w:sz w:val="12"/>
          <w:szCs w:val="12"/>
        </w:rPr>
        <w:t>Another anonymous official dismissed the report’s findings with the statement, “[l]</w:t>
      </w:r>
      <w:proofErr w:type="spellStart"/>
      <w:r w:rsidRPr="00BA4FCA">
        <w:rPr>
          <w:rFonts w:asciiTheme="minorHAnsi" w:hAnsiTheme="minorHAnsi" w:cstheme="minorHAnsi"/>
          <w:sz w:val="12"/>
          <w:szCs w:val="12"/>
        </w:rPr>
        <w:t>et’s</w:t>
      </w:r>
      <w:proofErr w:type="spellEnd"/>
      <w:r w:rsidRPr="00BA4FCA">
        <w:rPr>
          <w:rFonts w:asciiTheme="minorHAnsi" w:hAnsiTheme="minorHAnsi" w:cstheme="minorHAnsi"/>
          <w:sz w:val="12"/>
          <w:szCs w:val="12"/>
        </w:rPr>
        <w:t xml:space="preserve"> be under no illusions—there are a number of elements who would like nothing more than to malign these efforts and help Al Qaeda succeed.” The US has never provided </w:t>
      </w:r>
      <w:r w:rsidRPr="00BA4FCA">
        <w:rPr>
          <w:rFonts w:asciiTheme="minorHAnsi" w:hAnsiTheme="minorHAnsi" w:cstheme="minorHAnsi"/>
          <w:sz w:val="12"/>
          <w:szCs w:val="12"/>
        </w:rPr>
        <w:lastRenderedPageBreak/>
        <w:t>any evidence that might link Akbar to the ISI, or that might justify its allegation against TBIJ, relying instead on mainstream media sources to re-publish serious but anonymous accusations made by its own officials.</w:t>
      </w:r>
      <w:r w:rsidRPr="00BA4FCA">
        <w:rPr>
          <w:rFonts w:asciiTheme="minorHAnsi" w:hAnsiTheme="minorHAnsi" w:cstheme="minorHAnsi"/>
        </w:rPr>
        <w:t xml:space="preserve"> </w:t>
      </w:r>
      <w:r w:rsidRPr="00BA4FCA">
        <w:rPr>
          <w:rStyle w:val="StyleUnderline"/>
          <w:rFonts w:asciiTheme="minorHAnsi" w:hAnsiTheme="minorHAnsi" w:cstheme="minorHAnsi"/>
        </w:rPr>
        <w:t>Even before the Obama administration’s novel definition of a “combatant” was revealed, a number of journalists who regularly cover drone strikes already recognized that the sweeping official claims of all</w:t>
      </w:r>
      <w:proofErr w:type="gramStart"/>
      <w:r w:rsidRPr="00BA4FCA">
        <w:rPr>
          <w:rStyle w:val="StyleUnderline"/>
          <w:rFonts w:asciiTheme="minorHAnsi" w:hAnsiTheme="minorHAnsi" w:cstheme="minorHAnsi"/>
        </w:rPr>
        <w:t>-“</w:t>
      </w:r>
      <w:proofErr w:type="gramEnd"/>
      <w:r w:rsidRPr="00BA4FCA">
        <w:rPr>
          <w:rStyle w:val="StyleUnderline"/>
          <w:rFonts w:asciiTheme="minorHAnsi" w:hAnsiTheme="minorHAnsi" w:cstheme="minorHAnsi"/>
        </w:rPr>
        <w:t>militant” casualties were likely untrue</w:t>
      </w:r>
      <w:r w:rsidRPr="00BA4FCA">
        <w:rPr>
          <w:rFonts w:asciiTheme="minorHAnsi" w:hAnsiTheme="minorHAnsi" w:cstheme="minorHAnsi"/>
        </w:rPr>
        <w:t xml:space="preserve">. </w:t>
      </w:r>
      <w:r w:rsidRPr="00BA4FCA">
        <w:rPr>
          <w:rFonts w:asciiTheme="minorHAnsi" w:hAnsiTheme="minorHAnsi" w:cstheme="minorHAnsi"/>
          <w:sz w:val="12"/>
          <w:szCs w:val="12"/>
        </w:rPr>
        <w:t xml:space="preserve">Nonetheless, most major Western and Pakistani news agencies still tend to rely on anonymous government sources and to report that strikes have killed “militants” or “suspected militants.” Some of the media agencies update their reports later to reflect contrary information </w:t>
      </w:r>
      <w:proofErr w:type="gramStart"/>
      <w:r w:rsidRPr="00BA4FCA">
        <w:rPr>
          <w:rFonts w:asciiTheme="minorHAnsi" w:hAnsiTheme="minorHAnsi" w:cstheme="minorHAnsi"/>
          <w:sz w:val="12"/>
          <w:szCs w:val="12"/>
        </w:rPr>
        <w:t>if and when</w:t>
      </w:r>
      <w:proofErr w:type="gramEnd"/>
      <w:r w:rsidRPr="00BA4FCA">
        <w:rPr>
          <w:rFonts w:asciiTheme="minorHAnsi" w:hAnsiTheme="minorHAnsi" w:cstheme="minorHAnsi"/>
          <w:sz w:val="12"/>
          <w:szCs w:val="12"/>
        </w:rPr>
        <w:t xml:space="preserve"> it emerges, but others, including major wire services, have at times let their initial reports stand even after credible accounts of civilian casualties have subsequently come to light.</w:t>
      </w:r>
    </w:p>
    <w:p w14:paraId="39D48CA7" w14:textId="77777777" w:rsidR="005838E7" w:rsidRPr="00BA4FCA" w:rsidRDefault="005838E7" w:rsidP="005838E7">
      <w:pPr>
        <w:rPr>
          <w:rFonts w:asciiTheme="minorHAnsi" w:hAnsiTheme="minorHAnsi" w:cstheme="minorHAnsi"/>
        </w:rPr>
      </w:pPr>
    </w:p>
    <w:p w14:paraId="2A24AF06" w14:textId="77777777" w:rsidR="005838E7" w:rsidRPr="00BA4FCA" w:rsidRDefault="005838E7" w:rsidP="005838E7">
      <w:pPr>
        <w:pStyle w:val="Heading4"/>
        <w:rPr>
          <w:rFonts w:asciiTheme="minorHAnsi" w:hAnsiTheme="minorHAnsi" w:cstheme="minorHAnsi"/>
        </w:rPr>
      </w:pPr>
      <w:r w:rsidRPr="00BA4FCA">
        <w:rPr>
          <w:rFonts w:asciiTheme="minorHAnsi" w:hAnsiTheme="minorHAnsi" w:cstheme="minorHAnsi"/>
        </w:rPr>
        <w:t xml:space="preserve">Drone strikes intentionally kill civilians—those who survive </w:t>
      </w:r>
      <w:proofErr w:type="gramStart"/>
      <w:r w:rsidRPr="00BA4FCA">
        <w:rPr>
          <w:rFonts w:asciiTheme="minorHAnsi" w:hAnsiTheme="minorHAnsi" w:cstheme="minorHAnsi"/>
        </w:rPr>
        <w:t>have to</w:t>
      </w:r>
      <w:proofErr w:type="gramEnd"/>
      <w:r w:rsidRPr="00BA4FCA">
        <w:rPr>
          <w:rFonts w:asciiTheme="minorHAnsi" w:hAnsiTheme="minorHAnsi" w:cstheme="minorHAnsi"/>
        </w:rPr>
        <w:t xml:space="preserve"> deal with crushing debt, economic consequences, and horrible living conditions. </w:t>
      </w:r>
    </w:p>
    <w:p w14:paraId="5C5B302D" w14:textId="77777777" w:rsidR="005838E7" w:rsidRPr="00BA4FCA" w:rsidRDefault="005838E7" w:rsidP="005838E7">
      <w:pPr>
        <w:rPr>
          <w:rStyle w:val="Style13ptBold"/>
          <w:rFonts w:asciiTheme="minorHAnsi" w:hAnsiTheme="minorHAnsi" w:cstheme="minorHAnsi"/>
        </w:rPr>
      </w:pPr>
      <w:r w:rsidRPr="00BA4FCA">
        <w:rPr>
          <w:rStyle w:val="Style13ptBold"/>
          <w:rFonts w:asciiTheme="minorHAnsi" w:hAnsiTheme="minorHAnsi" w:cstheme="minorHAnsi"/>
        </w:rPr>
        <w:t>Stanford Law School 12</w:t>
      </w:r>
    </w:p>
    <w:p w14:paraId="315414A0" w14:textId="77777777" w:rsidR="005838E7" w:rsidRPr="00BA4FCA" w:rsidRDefault="005838E7" w:rsidP="005838E7">
      <w:pPr>
        <w:rPr>
          <w:rFonts w:asciiTheme="minorHAnsi" w:hAnsiTheme="minorHAnsi" w:cstheme="minorHAnsi"/>
          <w:sz w:val="12"/>
          <w:szCs w:val="12"/>
        </w:rPr>
      </w:pPr>
      <w:r w:rsidRPr="00BA4FCA">
        <w:rPr>
          <w:rFonts w:asciiTheme="minorHAnsi" w:hAnsiTheme="minorHAnsi" w:cstheme="minorHAnsi"/>
          <w:sz w:val="12"/>
          <w:szCs w:val="12"/>
        </w:rPr>
        <w:t xml:space="preserve">[INTERNATIONAL HUMAN RIGHTS AND CONFLICT RESOLUTION CLINIC AT STANFORD LAW SCHOOL AND GLOBAL JUSTICE CLINIC AT NYU SCHOOL OF LAW, LIVING UNDER DRONES: DEATH, INJURY, AND TRAUMA TO CIVILIANS FROM US DRONE PRACTICES IN PAKISTAN. September 2012. “UNDERREPORTING OF CIVILIAN CASUALTIES BY US GOVERNMENT SOURCES”. </w:t>
      </w:r>
      <w:hyperlink r:id="rId372" w:history="1">
        <w:r w:rsidRPr="00BA4FCA">
          <w:rPr>
            <w:rFonts w:asciiTheme="minorHAnsi" w:hAnsiTheme="minorHAnsi" w:cstheme="minorHAnsi"/>
            <w:color w:val="0000FF"/>
            <w:sz w:val="12"/>
            <w:szCs w:val="12"/>
            <w:u w:val="single"/>
          </w:rPr>
          <w:t>https://www-cdn.law.stanford.edu/wp-content/uploads/2015/07/Stanford-NYU-Living-Under-Drones.pdf</w:t>
        </w:r>
      </w:hyperlink>
      <w:r w:rsidRPr="00BA4FCA">
        <w:rPr>
          <w:rFonts w:asciiTheme="minorHAnsi" w:hAnsiTheme="minorHAnsi" w:cstheme="minorHAnsi"/>
          <w:sz w:val="12"/>
          <w:szCs w:val="12"/>
        </w:rPr>
        <w:t xml:space="preserve"> //SK]</w:t>
      </w:r>
    </w:p>
    <w:p w14:paraId="01A815A5" w14:textId="77777777" w:rsidR="005838E7" w:rsidRPr="00BA4FCA" w:rsidRDefault="005838E7" w:rsidP="005838E7">
      <w:pPr>
        <w:rPr>
          <w:rFonts w:asciiTheme="minorHAnsi" w:hAnsiTheme="minorHAnsi" w:cstheme="minorHAnsi"/>
        </w:rPr>
      </w:pPr>
      <w:r w:rsidRPr="00BA4FCA">
        <w:rPr>
          <w:rStyle w:val="StyleUnderline"/>
          <w:rFonts w:asciiTheme="minorHAnsi" w:hAnsiTheme="minorHAnsi" w:cstheme="minorHAnsi"/>
        </w:rPr>
        <w:t>There is now significant evidence that the US has repeatedly engaged in a practice sometimes referred to as “double tap</w:t>
      </w:r>
      <w:r w:rsidRPr="00BA4FCA">
        <w:rPr>
          <w:rStyle w:val="StyleUnderline"/>
          <w:rFonts w:asciiTheme="minorHAnsi" w:hAnsiTheme="minorHAnsi" w:cstheme="minorHAnsi"/>
          <w:sz w:val="12"/>
          <w:szCs w:val="12"/>
        </w:rPr>
        <w:t>,</w:t>
      </w:r>
      <w:r w:rsidRPr="00BA4FCA">
        <w:rPr>
          <w:rFonts w:asciiTheme="minorHAnsi" w:hAnsiTheme="minorHAnsi" w:cstheme="minorHAnsi"/>
          <w:sz w:val="12"/>
          <w:szCs w:val="12"/>
        </w:rPr>
        <w:t xml:space="preserve">” in which a targeted strike site is hit multiple times in relatively quick succession. </w:t>
      </w:r>
      <w:r w:rsidRPr="00BA4FCA">
        <w:rPr>
          <w:rStyle w:val="StyleUnderline"/>
          <w:rFonts w:asciiTheme="minorHAnsi" w:hAnsiTheme="minorHAnsi" w:cstheme="minorHAnsi"/>
        </w:rPr>
        <w:t>Evidence also indicates that such secondary strikes have killed and maimed first responders coming to the rescue of those injured in the first strike.</w:t>
      </w:r>
      <w:r w:rsidRPr="00BA4FCA">
        <w:rPr>
          <w:rFonts w:asciiTheme="minorHAnsi" w:hAnsiTheme="minorHAnsi" w:cstheme="minorHAnsi"/>
          <w:sz w:val="12"/>
          <w:szCs w:val="12"/>
        </w:rPr>
        <w:t xml:space="preserve"> In a February 2012 joint investigative report, Chris Woods of The Bureau of Investigative Journalism (TBIJ) documented that: </w:t>
      </w:r>
      <w:r w:rsidRPr="00BA4FCA">
        <w:rPr>
          <w:rStyle w:val="StyleUnderline"/>
          <w:rFonts w:asciiTheme="minorHAnsi" w:hAnsiTheme="minorHAnsi" w:cstheme="minorHAnsi"/>
        </w:rPr>
        <w:t>[o]f the 18 attacks on attacks on rescuers and mourners reported at the time by credible media, twelve cases have been independently confirmed by our researchers</w:t>
      </w:r>
      <w:r w:rsidRPr="00BA4FCA">
        <w:rPr>
          <w:rFonts w:asciiTheme="minorHAnsi" w:hAnsiTheme="minorHAnsi" w:cstheme="minorHAnsi"/>
          <w:sz w:val="12"/>
          <w:szCs w:val="12"/>
        </w:rPr>
        <w:t xml:space="preserve">. In each case civilians are reported killed, and where possible we have named them. Since those findings were released, several more strikes have repeated this pattern, including a strike on July 6, 2012 in which three “local people” and “tribesmen . . . carrying out rescue work” were reportedly killed and two more injured in follow-up strikes. </w:t>
      </w:r>
      <w:r w:rsidRPr="00BA4FCA">
        <w:rPr>
          <w:rStyle w:val="StyleUnderline"/>
          <w:rFonts w:asciiTheme="minorHAnsi" w:hAnsiTheme="minorHAnsi" w:cstheme="minorHAnsi"/>
        </w:rPr>
        <w:t xml:space="preserve">Those interviewed for this report were acutely aware of reports of the practice of </w:t>
      </w:r>
      <w:proofErr w:type="spellStart"/>
      <w:r w:rsidRPr="00BA4FCA">
        <w:rPr>
          <w:rStyle w:val="StyleUnderline"/>
          <w:rFonts w:asciiTheme="minorHAnsi" w:hAnsiTheme="minorHAnsi" w:cstheme="minorHAnsi"/>
        </w:rPr>
        <w:t>followup</w:t>
      </w:r>
      <w:proofErr w:type="spellEnd"/>
      <w:r w:rsidRPr="00BA4FCA">
        <w:rPr>
          <w:rStyle w:val="StyleUnderline"/>
          <w:rFonts w:asciiTheme="minorHAnsi" w:hAnsiTheme="minorHAnsi" w:cstheme="minorHAnsi"/>
        </w:rPr>
        <w:t xml:space="preserve"> </w:t>
      </w:r>
      <w:proofErr w:type="gramStart"/>
      <w:r w:rsidRPr="00BA4FCA">
        <w:rPr>
          <w:rStyle w:val="StyleUnderline"/>
          <w:rFonts w:asciiTheme="minorHAnsi" w:hAnsiTheme="minorHAnsi" w:cstheme="minorHAnsi"/>
        </w:rPr>
        <w:t>strikes, and</w:t>
      </w:r>
      <w:proofErr w:type="gramEnd"/>
      <w:r w:rsidRPr="00BA4FCA">
        <w:rPr>
          <w:rStyle w:val="StyleUnderline"/>
          <w:rFonts w:asciiTheme="minorHAnsi" w:hAnsiTheme="minorHAnsi" w:cstheme="minorHAnsi"/>
        </w:rPr>
        <w:t xml:space="preserve"> explained that the secondary strikes have discouraged average civilians from coming to one another’s rescue, and even inhibited the provision of emergency medical assistance from humanitarian workers.</w:t>
      </w:r>
      <w:r w:rsidRPr="00BA4FCA">
        <w:rPr>
          <w:rFonts w:asciiTheme="minorHAnsi" w:hAnsiTheme="minorHAnsi" w:cstheme="minorHAnsi"/>
          <w:sz w:val="12"/>
          <w:szCs w:val="12"/>
        </w:rPr>
        <w:t xml:space="preserve"> The lone survivor of the Obama administration’s first strike in North Waziristan, Faheem Qureshi, stated that “[u]</w:t>
      </w:r>
      <w:proofErr w:type="spellStart"/>
      <w:r w:rsidRPr="00BA4FCA">
        <w:rPr>
          <w:rFonts w:asciiTheme="minorHAnsi" w:hAnsiTheme="minorHAnsi" w:cstheme="minorHAnsi"/>
          <w:sz w:val="12"/>
          <w:szCs w:val="12"/>
        </w:rPr>
        <w:t>sually</w:t>
      </w:r>
      <w:proofErr w:type="spellEnd"/>
      <w:r w:rsidRPr="00BA4FCA">
        <w:rPr>
          <w:rFonts w:asciiTheme="minorHAnsi" w:hAnsiTheme="minorHAnsi" w:cstheme="minorHAnsi"/>
          <w:sz w:val="12"/>
          <w:szCs w:val="12"/>
        </w:rPr>
        <w:t xml:space="preserve">, when a drone strikes and people die, </w:t>
      </w:r>
      <w:r w:rsidRPr="00BA4FCA">
        <w:rPr>
          <w:rStyle w:val="StyleUnderline"/>
          <w:rFonts w:asciiTheme="minorHAnsi" w:hAnsiTheme="minorHAnsi" w:cstheme="minorHAnsi"/>
        </w:rPr>
        <w:t xml:space="preserve">nobody comes near the bodies for half an hour because they fear another missile will strike.” </w:t>
      </w:r>
      <w:r w:rsidRPr="00BA4FCA">
        <w:rPr>
          <w:rFonts w:asciiTheme="minorHAnsi" w:hAnsiTheme="minorHAnsi" w:cstheme="minorHAnsi"/>
          <w:sz w:val="12"/>
          <w:szCs w:val="12"/>
        </w:rPr>
        <w:t>He believes that he would likely not have survived if he had not managed to walk out of the smoking rubble of his hujra on his own, because his neighbors would have waited too long in coming to rescue him. One interviewee told us that a strike at the home of his in-laws hit first responders: “</w:t>
      </w:r>
      <w:r w:rsidRPr="00BA4FCA">
        <w:rPr>
          <w:rStyle w:val="StyleUnderline"/>
          <w:rFonts w:asciiTheme="minorHAnsi" w:hAnsiTheme="minorHAnsi" w:cstheme="minorHAnsi"/>
        </w:rPr>
        <w:t>Other people came to check what had happened; they were looking for the children in the beds and then a second drone strike hit those people.”</w:t>
      </w:r>
      <w:r w:rsidRPr="00BA4FCA">
        <w:rPr>
          <w:rFonts w:asciiTheme="minorHAnsi" w:hAnsiTheme="minorHAnsi" w:cstheme="minorHAnsi"/>
          <w:sz w:val="12"/>
          <w:szCs w:val="12"/>
        </w:rPr>
        <w:t xml:space="preserve"> A father of four, who lost one of his legs in a drone strike, admitted that, “[w]e and other people are so scared of drone attacks now that when there is a drone strike, for two or three hours nobody goes close to [the location of the strike]. We don’t know who [the victims] are, whether they are young or old, because we try to be safe.” When individuals do try to recover bodies, they do so with knowledge that their efforts might get them killed or maimed. Noor </w:t>
      </w:r>
      <w:proofErr w:type="spellStart"/>
      <w:r w:rsidRPr="00BA4FCA">
        <w:rPr>
          <w:rFonts w:asciiTheme="minorHAnsi" w:hAnsiTheme="minorHAnsi" w:cstheme="minorHAnsi"/>
          <w:sz w:val="12"/>
          <w:szCs w:val="12"/>
        </w:rPr>
        <w:t>Behram</w:t>
      </w:r>
      <w:proofErr w:type="spellEnd"/>
      <w:r w:rsidRPr="00BA4FCA">
        <w:rPr>
          <w:rFonts w:asciiTheme="minorHAnsi" w:hAnsiTheme="minorHAnsi" w:cstheme="minorHAnsi"/>
          <w:sz w:val="12"/>
          <w:szCs w:val="12"/>
        </w:rPr>
        <w:t xml:space="preserve">, a journalist who has reported extensively from the area, elaborated: [W]hat America has tried to do is attack the rescue teams </w:t>
      </w:r>
      <w:proofErr w:type="gramStart"/>
      <w:r w:rsidRPr="00BA4FCA">
        <w:rPr>
          <w:rFonts w:asciiTheme="minorHAnsi" w:hAnsiTheme="minorHAnsi" w:cstheme="minorHAnsi"/>
          <w:sz w:val="12"/>
          <w:szCs w:val="12"/>
        </w:rPr>
        <w:t>. . . .</w:t>
      </w:r>
      <w:proofErr w:type="gramEnd"/>
      <w:r w:rsidRPr="00BA4FCA">
        <w:rPr>
          <w:rFonts w:asciiTheme="minorHAnsi" w:hAnsiTheme="minorHAnsi" w:cstheme="minorHAnsi"/>
          <w:sz w:val="12"/>
          <w:szCs w:val="12"/>
        </w:rPr>
        <w:t xml:space="preserve"> So now, what the </w:t>
      </w:r>
      <w:proofErr w:type="spellStart"/>
      <w:r w:rsidRPr="00BA4FCA">
        <w:rPr>
          <w:rFonts w:asciiTheme="minorHAnsi" w:hAnsiTheme="minorHAnsi" w:cstheme="minorHAnsi"/>
          <w:sz w:val="12"/>
          <w:szCs w:val="12"/>
        </w:rPr>
        <w:t>tribals</w:t>
      </w:r>
      <w:proofErr w:type="spellEnd"/>
      <w:r w:rsidRPr="00BA4FCA">
        <w:rPr>
          <w:rFonts w:asciiTheme="minorHAnsi" w:hAnsiTheme="minorHAnsi" w:cstheme="minorHAnsi"/>
          <w:sz w:val="12"/>
          <w:szCs w:val="12"/>
        </w:rPr>
        <w:t xml:space="preserve"> do, they don’t want many people going to the strike areas. Only three or four willing people who know that if they go, they are going to die, only they go in. . . . It has happened most of the times . . . [O]</w:t>
      </w:r>
      <w:proofErr w:type="spellStart"/>
      <w:r w:rsidRPr="00BA4FCA">
        <w:rPr>
          <w:rFonts w:asciiTheme="minorHAnsi" w:hAnsiTheme="minorHAnsi" w:cstheme="minorHAnsi"/>
          <w:sz w:val="12"/>
          <w:szCs w:val="12"/>
        </w:rPr>
        <w:t>nce</w:t>
      </w:r>
      <w:proofErr w:type="spellEnd"/>
      <w:r w:rsidRPr="00BA4FCA">
        <w:rPr>
          <w:rFonts w:asciiTheme="minorHAnsi" w:hAnsiTheme="minorHAnsi" w:cstheme="minorHAnsi"/>
          <w:sz w:val="12"/>
          <w:szCs w:val="12"/>
        </w:rPr>
        <w:t xml:space="preserve"> there has been a drone attack, people have gone in for rescue missions, and five or ten minutes after the drone attack, they attack the rescuers who are there. Another interviewee, </w:t>
      </w:r>
      <w:proofErr w:type="spellStart"/>
      <w:r w:rsidRPr="00BA4FCA">
        <w:rPr>
          <w:rFonts w:asciiTheme="minorHAnsi" w:hAnsiTheme="minorHAnsi" w:cstheme="minorHAnsi"/>
          <w:sz w:val="12"/>
          <w:szCs w:val="12"/>
        </w:rPr>
        <w:t>Hayatullah</w:t>
      </w:r>
      <w:proofErr w:type="spellEnd"/>
      <w:r w:rsidRPr="00BA4FCA">
        <w:rPr>
          <w:rFonts w:asciiTheme="minorHAnsi" w:hAnsiTheme="minorHAnsi" w:cstheme="minorHAnsi"/>
          <w:sz w:val="12"/>
          <w:szCs w:val="12"/>
        </w:rPr>
        <w:t xml:space="preserve"> Ayoub Khan, recounted a particularly harrowing incident that he said he experienced while driving between </w:t>
      </w:r>
      <w:proofErr w:type="spellStart"/>
      <w:r w:rsidRPr="00BA4FCA">
        <w:rPr>
          <w:rFonts w:asciiTheme="minorHAnsi" w:hAnsiTheme="minorHAnsi" w:cstheme="minorHAnsi"/>
          <w:sz w:val="12"/>
          <w:szCs w:val="12"/>
        </w:rPr>
        <w:t>Dossali</w:t>
      </w:r>
      <w:proofErr w:type="spellEnd"/>
      <w:r w:rsidRPr="00BA4FCA">
        <w:rPr>
          <w:rFonts w:asciiTheme="minorHAnsi" w:hAnsiTheme="minorHAnsi" w:cstheme="minorHAnsi"/>
          <w:sz w:val="12"/>
          <w:szCs w:val="12"/>
        </w:rPr>
        <w:t xml:space="preserve"> and Tal in North Waziristan. He stated that a missile from a drone was fired at a car approximately three hundred meters in front of him, missing the car in front, but striking the road close enough to cause serious damage. </w:t>
      </w:r>
      <w:proofErr w:type="spellStart"/>
      <w:r w:rsidRPr="00BA4FCA">
        <w:rPr>
          <w:rFonts w:asciiTheme="minorHAnsi" w:hAnsiTheme="minorHAnsi" w:cstheme="minorHAnsi"/>
          <w:sz w:val="12"/>
          <w:szCs w:val="12"/>
        </w:rPr>
        <w:t>Hayatullah</w:t>
      </w:r>
      <w:proofErr w:type="spellEnd"/>
      <w:r w:rsidRPr="00BA4FCA">
        <w:rPr>
          <w:rFonts w:asciiTheme="minorHAnsi" w:hAnsiTheme="minorHAnsi" w:cstheme="minorHAnsi"/>
          <w:sz w:val="12"/>
          <w:szCs w:val="12"/>
        </w:rPr>
        <w:t xml:space="preserve"> stopped, got out of his own car, and slowly approached the wreckage, debating whether he should help the injured and risk being the victim of a follow-up strike. He stated that when he got close enough to see an arm moving inside the wrecked vehicle, someone inside yelled that he should leave immediately because another missile would likely strike. He started to return to his car and a second missile hit the damaged car and killed whomever was still left inside. He told us that nearby villagers waited another twenty minutes before removing the bodies, which he said included the body of a teacher from </w:t>
      </w:r>
      <w:proofErr w:type="spellStart"/>
      <w:r w:rsidRPr="00BA4FCA">
        <w:rPr>
          <w:rFonts w:asciiTheme="minorHAnsi" w:hAnsiTheme="minorHAnsi" w:cstheme="minorHAnsi"/>
          <w:sz w:val="12"/>
          <w:szCs w:val="12"/>
        </w:rPr>
        <w:t>Hayatullah’s</w:t>
      </w:r>
      <w:proofErr w:type="spellEnd"/>
      <w:r w:rsidRPr="00BA4FCA">
        <w:rPr>
          <w:rFonts w:asciiTheme="minorHAnsi" w:hAnsiTheme="minorHAnsi" w:cstheme="minorHAnsi"/>
          <w:sz w:val="12"/>
          <w:szCs w:val="12"/>
        </w:rPr>
        <w:t xml:space="preserve"> village. </w:t>
      </w:r>
      <w:r w:rsidRPr="00BA4FCA">
        <w:rPr>
          <w:rStyle w:val="StyleUnderline"/>
          <w:rFonts w:asciiTheme="minorHAnsi" w:hAnsiTheme="minorHAnsi" w:cstheme="minorHAnsi"/>
        </w:rPr>
        <w:t xml:space="preserve">Crucially, the threat of the “double tap” reportedly deters not only the spontaneous humanitarian instinct of neighbors and bystanders in the immediate vicinity of strikes, but also professional humanitarian workers providing emergency medical relief to the wounded. </w:t>
      </w:r>
      <w:r w:rsidRPr="00BA4FCA">
        <w:rPr>
          <w:rFonts w:asciiTheme="minorHAnsi" w:hAnsiTheme="minorHAnsi" w:cstheme="minorHAnsi"/>
          <w:sz w:val="12"/>
          <w:szCs w:val="12"/>
        </w:rPr>
        <w:t xml:space="preserve">According to a health professional familiar with North Waziristan, </w:t>
      </w:r>
      <w:r w:rsidRPr="00BA4FCA">
        <w:rPr>
          <w:rStyle w:val="StyleUnderline"/>
          <w:rFonts w:asciiTheme="minorHAnsi" w:hAnsiTheme="minorHAnsi" w:cstheme="minorHAnsi"/>
        </w:rPr>
        <w:t xml:space="preserve">one humanitarian organization had a “policy to not go immediately [to a reported drone strike] because of follow up strikes. There is a </w:t>
      </w:r>
      <w:proofErr w:type="gramStart"/>
      <w:r w:rsidRPr="00BA4FCA">
        <w:rPr>
          <w:rStyle w:val="StyleUnderline"/>
          <w:rFonts w:asciiTheme="minorHAnsi" w:hAnsiTheme="minorHAnsi" w:cstheme="minorHAnsi"/>
        </w:rPr>
        <w:t>six hour</w:t>
      </w:r>
      <w:proofErr w:type="gramEnd"/>
      <w:r w:rsidRPr="00BA4FCA">
        <w:rPr>
          <w:rStyle w:val="StyleUnderline"/>
          <w:rFonts w:asciiTheme="minorHAnsi" w:hAnsiTheme="minorHAnsi" w:cstheme="minorHAnsi"/>
        </w:rPr>
        <w:t xml:space="preserve"> mandatory delay.”</w:t>
      </w:r>
      <w:r w:rsidRPr="00BA4FCA">
        <w:rPr>
          <w:rFonts w:asciiTheme="minorHAnsi" w:hAnsiTheme="minorHAnsi" w:cstheme="minorHAnsi"/>
          <w:sz w:val="12"/>
          <w:szCs w:val="12"/>
        </w:rPr>
        <w:t xml:space="preserve"> According to the same source, therefore, it is “only the locals, the poor, [who] will pick up the bodies of loved ones.” </w:t>
      </w:r>
      <w:r w:rsidRPr="00BA4FCA">
        <w:rPr>
          <w:rStyle w:val="StyleUnderline"/>
          <w:rFonts w:asciiTheme="minorHAnsi" w:hAnsiTheme="minorHAnsi" w:cstheme="minorHAnsi"/>
        </w:rPr>
        <w:t xml:space="preserve">The dissuasive effect that the “double tap” pattern of strikes has on first responders raises crucial moral and legal concerns. Not only does the practice put into question the extent to which secondary strikes comply with international humanitarian law’s basic rules of distinction, proportionality, and precautions, but it also potentially violates specific legal protections for medical and humanitarian personnel, and for the wounded. As international law experts have noted, </w:t>
      </w:r>
      <w:r w:rsidRPr="00BA4FCA">
        <w:rPr>
          <w:rStyle w:val="Emphasis"/>
          <w:rFonts w:asciiTheme="minorHAnsi" w:hAnsiTheme="minorHAnsi" w:cstheme="minorHAnsi"/>
        </w:rPr>
        <w:t xml:space="preserve">intentional strikes on first </w:t>
      </w:r>
      <w:r w:rsidRPr="00BA4FCA">
        <w:rPr>
          <w:rStyle w:val="Emphasis"/>
          <w:rFonts w:asciiTheme="minorHAnsi" w:hAnsiTheme="minorHAnsi" w:cstheme="minorHAnsi"/>
        </w:rPr>
        <w:lastRenderedPageBreak/>
        <w:t>responders may constitute war crimes.</w:t>
      </w:r>
      <w:r w:rsidRPr="00BA4FCA">
        <w:rPr>
          <w:rFonts w:asciiTheme="minorHAnsi" w:hAnsiTheme="minorHAnsi" w:cstheme="minorHAnsi"/>
        </w:rPr>
        <w:t xml:space="preserve"> </w:t>
      </w:r>
      <w:r w:rsidRPr="00BA4FCA">
        <w:rPr>
          <w:rFonts w:asciiTheme="minorHAnsi" w:hAnsiTheme="minorHAnsi" w:cstheme="minorHAnsi"/>
          <w:sz w:val="12"/>
          <w:szCs w:val="12"/>
        </w:rPr>
        <w:t xml:space="preserve">DIRECT PROPERTY DAMAGE AND ECONOMIC HARDSHIP IMPACTS </w:t>
      </w:r>
      <w:r w:rsidRPr="00BA4FCA">
        <w:rPr>
          <w:rStyle w:val="StyleUnderline"/>
          <w:rFonts w:asciiTheme="minorHAnsi" w:hAnsiTheme="minorHAnsi" w:cstheme="minorHAnsi"/>
        </w:rPr>
        <w:t xml:space="preserve">Many of the interviewees we spoke with experienced severe financial hardship as a result of strike damage to their homes, loss of a primary breadwinner, or medical costs incurred in caring for drone strike survivors. </w:t>
      </w:r>
      <w:r w:rsidRPr="00BA4FCA">
        <w:rPr>
          <w:rFonts w:asciiTheme="minorHAnsi" w:hAnsiTheme="minorHAnsi" w:cstheme="minorHAnsi"/>
          <w:sz w:val="12"/>
          <w:szCs w:val="12"/>
        </w:rPr>
        <w:t xml:space="preserve">In North Waziristan, extended families live together in compounds that often contain several smaller individual structures. Many interviewees told us that </w:t>
      </w:r>
      <w:r w:rsidRPr="00BA4FCA">
        <w:rPr>
          <w:rStyle w:val="StyleUnderline"/>
          <w:rFonts w:asciiTheme="minorHAnsi" w:hAnsiTheme="minorHAnsi" w:cstheme="minorHAnsi"/>
        </w:rPr>
        <w:t>often strikes not only obliterate the target house, usually made of mud, but also cause significant damage to three or four surrounding houses. Such destruction exacts a significant cost on communities, especially in a place like FATA where “underdevelopment and poverty are particularly stark,” and “savings, insurance, and social safety nets” are largely unavailable.</w:t>
      </w:r>
      <w:r w:rsidRPr="00BA4FCA">
        <w:rPr>
          <w:rFonts w:asciiTheme="minorHAnsi" w:hAnsiTheme="minorHAnsi" w:cstheme="minorHAnsi"/>
          <w:sz w:val="12"/>
          <w:szCs w:val="12"/>
        </w:rPr>
        <w:t xml:space="preserve"> A 45 year-old rural farmer who had to leave his village after a drone destroyed his house, told us how it affected his family: A drone struck my home</w:t>
      </w:r>
      <w:proofErr w:type="gramStart"/>
      <w:r w:rsidRPr="00BA4FCA">
        <w:rPr>
          <w:rFonts w:asciiTheme="minorHAnsi" w:hAnsiTheme="minorHAnsi" w:cstheme="minorHAnsi"/>
          <w:sz w:val="12"/>
          <w:szCs w:val="12"/>
        </w:rPr>
        <w:t>. . . .</w:t>
      </w:r>
      <w:proofErr w:type="gramEnd"/>
      <w:r w:rsidRPr="00BA4FCA">
        <w:rPr>
          <w:rFonts w:asciiTheme="minorHAnsi" w:hAnsiTheme="minorHAnsi" w:cstheme="minorHAnsi"/>
          <w:sz w:val="12"/>
          <w:szCs w:val="12"/>
        </w:rPr>
        <w:t xml:space="preserve"> I [was at] work at that time, so there was nobody in my home and no one killed</w:t>
      </w:r>
      <w:proofErr w:type="gramStart"/>
      <w:r w:rsidRPr="00BA4FCA">
        <w:rPr>
          <w:rFonts w:asciiTheme="minorHAnsi" w:hAnsiTheme="minorHAnsi" w:cstheme="minorHAnsi"/>
          <w:sz w:val="12"/>
          <w:szCs w:val="12"/>
        </w:rPr>
        <w:t>. . . .</w:t>
      </w:r>
      <w:proofErr w:type="gramEnd"/>
      <w:r w:rsidRPr="00BA4FCA">
        <w:rPr>
          <w:rFonts w:asciiTheme="minorHAnsi" w:hAnsiTheme="minorHAnsi" w:cstheme="minorHAnsi"/>
          <w:sz w:val="12"/>
          <w:szCs w:val="12"/>
        </w:rPr>
        <w:t xml:space="preserve"> Nothing else was destroyed other than my house. I went back to see the home, but there was nothing to do—I just saw my home wrecked</w:t>
      </w:r>
      <w:proofErr w:type="gramStart"/>
      <w:r w:rsidRPr="00BA4FCA">
        <w:rPr>
          <w:rFonts w:asciiTheme="minorHAnsi" w:hAnsiTheme="minorHAnsi" w:cstheme="minorHAnsi"/>
          <w:sz w:val="12"/>
          <w:szCs w:val="12"/>
        </w:rPr>
        <w:t>. . . .</w:t>
      </w:r>
      <w:proofErr w:type="gramEnd"/>
      <w:r w:rsidRPr="00BA4FCA">
        <w:rPr>
          <w:rFonts w:asciiTheme="minorHAnsi" w:hAnsiTheme="minorHAnsi" w:cstheme="minorHAnsi"/>
          <w:sz w:val="12"/>
          <w:szCs w:val="12"/>
        </w:rPr>
        <w:t xml:space="preserve"> I was extremely sad, because normally a house costs around 10 lakh, or 1,000,000 rupees [US $10,593], and I don’t even have 5,000 rupees now [US $53]. I spent my whole life in that house . . . my father had lived there as well. There is a big difference between having your own home and living on rent or mortgage</w:t>
      </w:r>
      <w:proofErr w:type="gramStart"/>
      <w:r w:rsidRPr="00BA4FCA">
        <w:rPr>
          <w:rFonts w:asciiTheme="minorHAnsi" w:hAnsiTheme="minorHAnsi" w:cstheme="minorHAnsi"/>
          <w:sz w:val="12"/>
          <w:szCs w:val="12"/>
        </w:rPr>
        <w:t>. . . .</w:t>
      </w:r>
      <w:proofErr w:type="gramEnd"/>
      <w:r w:rsidRPr="00BA4FCA">
        <w:rPr>
          <w:rFonts w:asciiTheme="minorHAnsi" w:hAnsiTheme="minorHAnsi" w:cstheme="minorHAnsi"/>
          <w:sz w:val="12"/>
          <w:szCs w:val="12"/>
        </w:rPr>
        <w:t xml:space="preserve"> [I] belong to a poor family and my home has been destroyed . . . [and] I’m just hoping that I somehow recover financially. He now lives in a small rented house in Miranshah with his five sons, the oldest of whom helps support the family by selling fruits and vegetables from a vending cart. </w:t>
      </w:r>
      <w:r w:rsidRPr="00BA4FCA">
        <w:rPr>
          <w:rStyle w:val="StyleUnderline"/>
          <w:rFonts w:asciiTheme="minorHAnsi" w:hAnsiTheme="minorHAnsi" w:cstheme="minorHAnsi"/>
        </w:rPr>
        <w:t>Drone strikes that kill civilians also exact a substantial toll on livelihoods by incapacitating the primary income earners of families</w:t>
      </w:r>
      <w:r w:rsidRPr="00BA4FCA">
        <w:rPr>
          <w:rFonts w:asciiTheme="minorHAnsi" w:hAnsiTheme="minorHAnsi" w:cstheme="minorHAnsi"/>
          <w:sz w:val="12"/>
          <w:szCs w:val="12"/>
        </w:rPr>
        <w:t xml:space="preserve">. Because men are typically the primary income earners in their families, strikes often deprive victims’ families of “a key, and perhaps its only, source of income.” </w:t>
      </w:r>
      <w:r w:rsidRPr="00BA4FCA">
        <w:rPr>
          <w:rStyle w:val="StyleUnderline"/>
          <w:rFonts w:asciiTheme="minorHAnsi" w:hAnsiTheme="minorHAnsi" w:cstheme="minorHAnsi"/>
        </w:rPr>
        <w:t>Families struggle to compensate for the lost income, often forcing children or other younger relatives to forgo school and enter the workforce at a young age.</w:t>
      </w:r>
      <w:r w:rsidRPr="00BA4FCA">
        <w:rPr>
          <w:rFonts w:asciiTheme="minorHAnsi" w:hAnsiTheme="minorHAnsi" w:cstheme="minorHAnsi"/>
          <w:sz w:val="12"/>
          <w:szCs w:val="12"/>
        </w:rPr>
        <w:t xml:space="preserve"> Eighteen-year-old Hisham Abrar, whose cousin was killed in a drone strike, explained that “a lot of men have been killed [who are] wage earners for the house, and now the kids and the families don’t have a source of income because of that.” Others in his community do what they can to help, but “they are poor, and they usually just rely on labor services—daily wage earning. That’s only </w:t>
      </w:r>
      <w:proofErr w:type="gramStart"/>
      <w:r w:rsidRPr="00BA4FCA">
        <w:rPr>
          <w:rFonts w:asciiTheme="minorHAnsi" w:hAnsiTheme="minorHAnsi" w:cstheme="minorHAnsi"/>
          <w:sz w:val="12"/>
          <w:szCs w:val="12"/>
        </w:rPr>
        <w:t>sufficient</w:t>
      </w:r>
      <w:proofErr w:type="gramEnd"/>
      <w:r w:rsidRPr="00BA4FCA">
        <w:rPr>
          <w:rFonts w:asciiTheme="minorHAnsi" w:hAnsiTheme="minorHAnsi" w:cstheme="minorHAnsi"/>
          <w:sz w:val="12"/>
          <w:szCs w:val="12"/>
        </w:rPr>
        <w:t xml:space="preserve"> for themselves, so it’s hard to help others. But whenever they can, they do.” One man told us that several of his friends killed in the March 17, 2011 jirga strike “left a family and children” to be cared for by family members who have to “work with their hands and feet” in hard labor to support them. Another strike survivor explained that a friend killed in a strike: left behind a mother, two sisters, and a young baby brother. And they now live on whatever the village gives them as charity. [The man’s younger brothers] tried to go out as laborers but they cannot do it. The other village men help them. And there are sometimes these neighbors that give them food, sometimes not, but they are basically living on charity. </w:t>
      </w:r>
      <w:r w:rsidRPr="00BA4FCA">
        <w:rPr>
          <w:rStyle w:val="StyleUnderline"/>
          <w:rFonts w:asciiTheme="minorHAnsi" w:hAnsiTheme="minorHAnsi" w:cstheme="minorHAnsi"/>
        </w:rPr>
        <w:t xml:space="preserve">In addition to the loss of homes and primary wage earners, several of those interviewed were burdened with enormous medical bills following strikes incurred for surgeries, mental health care, and hospital stays. </w:t>
      </w:r>
      <w:r w:rsidRPr="00BA4FCA">
        <w:rPr>
          <w:rFonts w:asciiTheme="minorHAnsi" w:hAnsiTheme="minorHAnsi" w:cstheme="minorHAnsi"/>
          <w:sz w:val="12"/>
          <w:szCs w:val="12"/>
        </w:rPr>
        <w:t>Without major emergency medical centers or adequate hospitals in North Waziristan, many victims were taken to Peshawar for medical treatment, a journey that can take anywhere from hours to several days due to rough terrain and poor security. Once there, many ended up in private hospitals, running up bills of several lakhs each (each lakh equivalent to more than US$1000 each), which is many times the average annual income in FATA.</w:t>
      </w:r>
    </w:p>
    <w:p w14:paraId="56A08FA6" w14:textId="77777777" w:rsidR="00EC4AA4" w:rsidRPr="00BA4FCA" w:rsidRDefault="00EC4AA4" w:rsidP="00EC4AA4">
      <w:pPr>
        <w:pStyle w:val="Heading4"/>
        <w:rPr>
          <w:rFonts w:asciiTheme="minorHAnsi" w:hAnsiTheme="minorHAnsi" w:cstheme="minorHAnsi"/>
        </w:rPr>
      </w:pPr>
      <w:r w:rsidRPr="00BA4FCA">
        <w:rPr>
          <w:rFonts w:asciiTheme="minorHAnsi" w:hAnsiTheme="minorHAnsi" w:cstheme="minorHAnsi"/>
        </w:rPr>
        <w:t xml:space="preserve">US </w:t>
      </w:r>
      <w:proofErr w:type="gramStart"/>
      <w:r w:rsidRPr="00BA4FCA">
        <w:rPr>
          <w:rFonts w:asciiTheme="minorHAnsi" w:hAnsiTheme="minorHAnsi" w:cstheme="minorHAnsi"/>
        </w:rPr>
        <w:t>drones</w:t>
      </w:r>
      <w:proofErr w:type="gramEnd"/>
      <w:r w:rsidRPr="00BA4FCA">
        <w:rPr>
          <w:rFonts w:asciiTheme="minorHAnsi" w:hAnsiTheme="minorHAnsi" w:cstheme="minorHAnsi"/>
        </w:rPr>
        <w:t xml:space="preserve"> exports fuel Chinese proliferation – stopping drones exports and production will stop the arms race. </w:t>
      </w:r>
    </w:p>
    <w:p w14:paraId="68B3C8A4" w14:textId="77777777" w:rsidR="00EC4AA4" w:rsidRPr="00BA4FCA" w:rsidRDefault="00EC4AA4" w:rsidP="00EC4AA4">
      <w:pPr>
        <w:rPr>
          <w:rFonts w:asciiTheme="minorHAnsi" w:hAnsiTheme="minorHAnsi" w:cstheme="minorHAnsi"/>
        </w:rPr>
      </w:pPr>
      <w:r w:rsidRPr="00BA4FCA">
        <w:rPr>
          <w:rStyle w:val="Style13ptBold"/>
          <w:rFonts w:asciiTheme="minorHAnsi" w:hAnsiTheme="minorHAnsi" w:cstheme="minorHAnsi"/>
        </w:rPr>
        <w:t>1AC Romaniuk et al., 18</w:t>
      </w:r>
      <w:r w:rsidRPr="00BA4FCA">
        <w:rPr>
          <w:rStyle w:val="Style13ptBold"/>
          <w:rFonts w:asciiTheme="minorHAnsi" w:hAnsiTheme="minorHAnsi" w:cstheme="minorHAnsi"/>
          <w:sz w:val="16"/>
          <w:szCs w:val="16"/>
        </w:rPr>
        <w:t xml:space="preserve"> </w:t>
      </w:r>
      <w:r w:rsidRPr="00BA4FCA">
        <w:rPr>
          <w:rFonts w:asciiTheme="minorHAnsi" w:hAnsiTheme="minorHAnsi" w:cstheme="minorHAnsi"/>
          <w:sz w:val="16"/>
          <w:szCs w:val="16"/>
        </w:rPr>
        <w:t xml:space="preserve">— Scott N. Romaniuk is a Ph.D. candidate in International Studies (University of Trento). His research focuses on asymmetric warfare, counterterrorism, international security, and the use of force. Tobias Burgers is a doctoral candidate at the Ott-Suhr-Institute (Free University of Berlin) where he researches the rise and use of cyber and robotic systems in security relations, and the future of military conflict. (1-20-2018; "The US Is Revising Its Drone Export Policy. What Does That Mean for East Asia?" </w:t>
      </w:r>
      <w:r w:rsidRPr="00BA4FCA">
        <w:rPr>
          <w:rFonts w:asciiTheme="minorHAnsi" w:hAnsiTheme="minorHAnsi" w:cstheme="minorHAnsi"/>
          <w:i/>
          <w:sz w:val="16"/>
          <w:szCs w:val="16"/>
        </w:rPr>
        <w:t>The Diplomat</w:t>
      </w:r>
      <w:r w:rsidRPr="00BA4FCA">
        <w:rPr>
          <w:rFonts w:asciiTheme="minorHAnsi" w:hAnsiTheme="minorHAnsi" w:cstheme="minorHAnsi"/>
          <w:sz w:val="16"/>
          <w:szCs w:val="16"/>
        </w:rPr>
        <w:t>; https://thediplomat.com/2018/01/the-us-is-revising-its-drone-export-policy-what-does-that-mean-for-east-asia/; //</w:t>
      </w:r>
      <w:proofErr w:type="spellStart"/>
      <w:r w:rsidRPr="00BA4FCA">
        <w:rPr>
          <w:rFonts w:asciiTheme="minorHAnsi" w:hAnsiTheme="minorHAnsi" w:cstheme="minorHAnsi"/>
          <w:sz w:val="16"/>
          <w:szCs w:val="16"/>
        </w:rPr>
        <w:t>GrRv</w:t>
      </w:r>
      <w:proofErr w:type="spellEnd"/>
      <w:r w:rsidRPr="00BA4FCA">
        <w:rPr>
          <w:rFonts w:asciiTheme="minorHAnsi" w:hAnsiTheme="minorHAnsi" w:cstheme="minorHAnsi"/>
          <w:sz w:val="16"/>
          <w:szCs w:val="16"/>
        </w:rPr>
        <w:t>)</w:t>
      </w:r>
    </w:p>
    <w:p w14:paraId="542526A6" w14:textId="77777777" w:rsidR="00EC4AA4" w:rsidRPr="00BA4FCA" w:rsidRDefault="00EC4AA4" w:rsidP="00EC4AA4">
      <w:pPr>
        <w:rPr>
          <w:rFonts w:asciiTheme="minorHAnsi" w:hAnsiTheme="minorHAnsi" w:cstheme="minorHAnsi"/>
          <w:sz w:val="16"/>
        </w:rPr>
      </w:pPr>
      <w:r w:rsidRPr="00BA4FCA">
        <w:rPr>
          <w:rStyle w:val="StyleUnderline"/>
          <w:rFonts w:asciiTheme="minorHAnsi" w:hAnsiTheme="minorHAnsi" w:cstheme="minorHAnsi"/>
          <w:highlight w:val="cyan"/>
        </w:rPr>
        <w:t xml:space="preserve">Increased </w:t>
      </w:r>
      <w:r w:rsidRPr="00BA4FCA">
        <w:rPr>
          <w:rStyle w:val="Emphasis"/>
          <w:rFonts w:asciiTheme="minorHAnsi" w:hAnsiTheme="minorHAnsi" w:cstheme="minorHAnsi"/>
          <w:highlight w:val="cyan"/>
        </w:rPr>
        <w:t>drone</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 xml:space="preserve">sales and </w:t>
      </w:r>
      <w:r w:rsidRPr="00BA4FCA">
        <w:rPr>
          <w:rStyle w:val="Emphasis"/>
          <w:rFonts w:asciiTheme="minorHAnsi" w:hAnsiTheme="minorHAnsi" w:cstheme="minorHAnsi"/>
          <w:highlight w:val="cyan"/>
        </w:rPr>
        <w:t>exports</w:t>
      </w:r>
      <w:r w:rsidRPr="00BA4FCA">
        <w:rPr>
          <w:rFonts w:asciiTheme="minorHAnsi" w:hAnsiTheme="minorHAnsi" w:cstheme="minorHAnsi"/>
          <w:sz w:val="16"/>
        </w:rPr>
        <w:t xml:space="preserve">, </w:t>
      </w:r>
      <w:proofErr w:type="gramStart"/>
      <w:r w:rsidRPr="00BA4FCA">
        <w:rPr>
          <w:rFonts w:asciiTheme="minorHAnsi" w:hAnsiTheme="minorHAnsi" w:cstheme="minorHAnsi"/>
          <w:sz w:val="16"/>
        </w:rPr>
        <w:t>however</w:t>
      </w:r>
      <w:proofErr w:type="gramEnd"/>
      <w:r w:rsidRPr="00BA4FCA">
        <w:rPr>
          <w:rFonts w:asciiTheme="minorHAnsi" w:hAnsiTheme="minorHAnsi" w:cstheme="minorHAnsi"/>
          <w:sz w:val="16"/>
        </w:rPr>
        <w:t xml:space="preserve"> </w:t>
      </w:r>
      <w:r w:rsidRPr="00BA4FCA">
        <w:rPr>
          <w:rStyle w:val="StyleUnderline"/>
          <w:rFonts w:asciiTheme="minorHAnsi" w:hAnsiTheme="minorHAnsi" w:cstheme="minorHAnsi"/>
          <w:highlight w:val="cyan"/>
        </w:rPr>
        <w:t>raise</w:t>
      </w:r>
      <w:r w:rsidRPr="00BA4FCA">
        <w:rPr>
          <w:rStyle w:val="StyleUnderline"/>
          <w:rFonts w:asciiTheme="minorHAnsi" w:hAnsiTheme="minorHAnsi" w:cstheme="minorHAnsi"/>
        </w:rPr>
        <w:t>s</w:t>
      </w:r>
      <w:r w:rsidRPr="00BA4FCA">
        <w:rPr>
          <w:rFonts w:asciiTheme="minorHAnsi" w:hAnsiTheme="minorHAnsi" w:cstheme="minorHAnsi"/>
          <w:sz w:val="16"/>
        </w:rPr>
        <w:t xml:space="preserve"> some </w:t>
      </w:r>
      <w:r w:rsidRPr="00BA4FCA">
        <w:rPr>
          <w:rStyle w:val="Emphasis"/>
          <w:rFonts w:asciiTheme="minorHAnsi" w:hAnsiTheme="minorHAnsi" w:cstheme="minorHAnsi"/>
          <w:highlight w:val="cyan"/>
        </w:rPr>
        <w:t>concern</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One such problem resides in the area of their application as instruments in </w:t>
      </w:r>
      <w:r w:rsidRPr="00BA4FCA">
        <w:rPr>
          <w:rStyle w:val="Emphasis"/>
          <w:rFonts w:asciiTheme="minorHAnsi" w:hAnsiTheme="minorHAnsi" w:cstheme="minorHAnsi"/>
        </w:rPr>
        <w:t>anti-terror operations</w:t>
      </w:r>
      <w:r w:rsidRPr="00BA4FCA">
        <w:rPr>
          <w:rFonts w:asciiTheme="minorHAnsi" w:hAnsiTheme="minorHAnsi" w:cstheme="minorHAnsi"/>
          <w:sz w:val="16"/>
        </w:rPr>
        <w:t xml:space="preserve">. Increasingly </w:t>
      </w:r>
      <w:r w:rsidRPr="00BA4FCA">
        <w:rPr>
          <w:rStyle w:val="StyleUnderline"/>
          <w:rFonts w:asciiTheme="minorHAnsi" w:hAnsiTheme="minorHAnsi" w:cstheme="minorHAnsi"/>
        </w:rPr>
        <w:t xml:space="preserve">drones are becoming the </w:t>
      </w:r>
      <w:r w:rsidRPr="00BA4FCA">
        <w:rPr>
          <w:rStyle w:val="Emphasis"/>
          <w:rFonts w:asciiTheme="minorHAnsi" w:hAnsiTheme="minorHAnsi" w:cstheme="minorHAnsi"/>
        </w:rPr>
        <w:t>go-to global policy tool</w:t>
      </w:r>
      <w:r w:rsidRPr="00BA4FCA">
        <w:rPr>
          <w:rStyle w:val="StyleUnderline"/>
          <w:rFonts w:asciiTheme="minorHAnsi" w:hAnsiTheme="minorHAnsi" w:cstheme="minorHAnsi"/>
        </w:rPr>
        <w:t xml:space="preserve"> against </w:t>
      </w:r>
      <w:r w:rsidRPr="00BA4FCA">
        <w:rPr>
          <w:rStyle w:val="Emphasis"/>
          <w:rFonts w:asciiTheme="minorHAnsi" w:hAnsiTheme="minorHAnsi" w:cstheme="minorHAnsi"/>
        </w:rPr>
        <w:t>terrorists</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insurgents</w:t>
      </w:r>
      <w:r w:rsidRPr="00BA4FCA">
        <w:rPr>
          <w:rFonts w:asciiTheme="minorHAnsi" w:hAnsiTheme="minorHAnsi" w:cstheme="minorHAnsi"/>
          <w:sz w:val="16"/>
        </w:rPr>
        <w:t>; in some cases, their use against organized criminals has been considered. Drone strikes worldwide are on the rise and the list of nations conducting drone strikes against terrorists (or suspected terrorists) has expanded considerably since the early years of drone strikes. In the Asia-Pacific, the use of drones for extrajudicial killings has yet to become the norm, with only a few nations having conducted drone strikes inside their own borders. For reasons discussed in our prior article, this practice seems unlikely to take hold in the region.</w:t>
      </w:r>
    </w:p>
    <w:p w14:paraId="30489DCD" w14:textId="77777777" w:rsidR="00EC4AA4" w:rsidRPr="00BA4FCA" w:rsidRDefault="00EC4AA4" w:rsidP="00EC4AA4">
      <w:pPr>
        <w:rPr>
          <w:rFonts w:asciiTheme="minorHAnsi" w:hAnsiTheme="minorHAnsi" w:cstheme="minorHAnsi"/>
          <w:sz w:val="16"/>
        </w:rPr>
      </w:pPr>
      <w:r w:rsidRPr="00BA4FCA">
        <w:rPr>
          <w:rFonts w:asciiTheme="minorHAnsi" w:hAnsiTheme="minorHAnsi" w:cstheme="minorHAnsi"/>
          <w:sz w:val="16"/>
        </w:rPr>
        <w:t xml:space="preserve">However, as Sarah Kreps and Micah </w:t>
      </w:r>
      <w:proofErr w:type="spellStart"/>
      <w:r w:rsidRPr="00BA4FCA">
        <w:rPr>
          <w:rFonts w:asciiTheme="minorHAnsi" w:hAnsiTheme="minorHAnsi" w:cstheme="minorHAnsi"/>
          <w:sz w:val="16"/>
        </w:rPr>
        <w:t>Zenko</w:t>
      </w:r>
      <w:proofErr w:type="spellEnd"/>
      <w:r w:rsidRPr="00BA4FCA">
        <w:rPr>
          <w:rFonts w:asciiTheme="minorHAnsi" w:hAnsiTheme="minorHAnsi" w:cstheme="minorHAnsi"/>
          <w:sz w:val="16"/>
        </w:rPr>
        <w:t xml:space="preserve"> outlined in a Foreign Affairs article in 2014, </w:t>
      </w:r>
      <w:r w:rsidRPr="00BA4FCA">
        <w:rPr>
          <w:rStyle w:val="StyleUnderline"/>
          <w:rFonts w:asciiTheme="minorHAnsi" w:hAnsiTheme="minorHAnsi" w:cstheme="minorHAnsi"/>
        </w:rPr>
        <w:t xml:space="preserve">the proliferation of </w:t>
      </w:r>
      <w:r w:rsidRPr="00BA4FCA">
        <w:rPr>
          <w:rStyle w:val="StyleUnderline"/>
          <w:rFonts w:asciiTheme="minorHAnsi" w:hAnsiTheme="minorHAnsi" w:cstheme="minorHAnsi"/>
          <w:highlight w:val="cyan"/>
        </w:rPr>
        <w:t xml:space="preserve">drones </w:t>
      </w:r>
      <w:r w:rsidRPr="00BA4FCA">
        <w:rPr>
          <w:rStyle w:val="Emphasis"/>
          <w:rFonts w:asciiTheme="minorHAnsi" w:hAnsiTheme="minorHAnsi" w:cstheme="minorHAnsi"/>
          <w:highlight w:val="cyan"/>
        </w:rPr>
        <w:t xml:space="preserve">increases the risk </w:t>
      </w:r>
      <w:r w:rsidRPr="00BA4FCA">
        <w:rPr>
          <w:rStyle w:val="Emphasis"/>
          <w:rFonts w:asciiTheme="minorHAnsi" w:hAnsiTheme="minorHAnsi" w:cstheme="minorHAnsi"/>
        </w:rPr>
        <w:t xml:space="preserve">of armed </w:t>
      </w:r>
      <w:r w:rsidRPr="00BA4FCA">
        <w:rPr>
          <w:rStyle w:val="Emphasis"/>
          <w:rFonts w:asciiTheme="minorHAnsi" w:hAnsiTheme="minorHAnsi" w:cstheme="minorHAnsi"/>
          <w:highlight w:val="cyan"/>
        </w:rPr>
        <w:t>conflict</w:t>
      </w:r>
      <w:r w:rsidRPr="00BA4FCA">
        <w:rPr>
          <w:rStyle w:val="StyleUnderline"/>
          <w:rFonts w:asciiTheme="minorHAnsi" w:hAnsiTheme="minorHAnsi" w:cstheme="minorHAnsi"/>
          <w:highlight w:val="cyan"/>
        </w:rPr>
        <w:t xml:space="preserve"> and could </w:t>
      </w:r>
      <w:r w:rsidRPr="00BA4FCA">
        <w:rPr>
          <w:rStyle w:val="Emphasis"/>
          <w:rFonts w:asciiTheme="minorHAnsi" w:hAnsiTheme="minorHAnsi" w:cstheme="minorHAnsi"/>
          <w:highlight w:val="cyan"/>
        </w:rPr>
        <w:t>fuel an arms race</w:t>
      </w:r>
      <w:r w:rsidRPr="00BA4FCA">
        <w:rPr>
          <w:rStyle w:val="StyleUnderline"/>
          <w:rFonts w:asciiTheme="minorHAnsi" w:hAnsiTheme="minorHAnsi" w:cstheme="minorHAnsi"/>
          <w:highlight w:val="cyan"/>
        </w:rPr>
        <w:t>. With</w:t>
      </w:r>
      <w:r w:rsidRPr="00BA4FCA">
        <w:rPr>
          <w:rStyle w:val="StyleUnderline"/>
          <w:rFonts w:asciiTheme="minorHAnsi" w:hAnsiTheme="minorHAnsi" w:cstheme="minorHAnsi"/>
        </w:rPr>
        <w:t xml:space="preserve"> actors across the Asia-Pacific </w:t>
      </w:r>
      <w:r w:rsidRPr="00BA4FCA">
        <w:rPr>
          <w:rStyle w:val="Emphasis"/>
          <w:rFonts w:asciiTheme="minorHAnsi" w:hAnsiTheme="minorHAnsi" w:cstheme="minorHAnsi"/>
        </w:rPr>
        <w:t>increasing their defense</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budgets</w:t>
      </w:r>
      <w:r w:rsidRPr="00BA4FCA">
        <w:rPr>
          <w:rStyle w:val="StyleUnderline"/>
          <w:rFonts w:asciiTheme="minorHAnsi" w:hAnsiTheme="minorHAnsi" w:cstheme="minorHAnsi"/>
        </w:rPr>
        <w:t xml:space="preserve"> and with </w:t>
      </w:r>
      <w:r w:rsidRPr="00BA4FCA">
        <w:rPr>
          <w:rStyle w:val="Emphasis"/>
          <w:rFonts w:asciiTheme="minorHAnsi" w:hAnsiTheme="minorHAnsi" w:cstheme="minorHAnsi"/>
          <w:highlight w:val="cyan"/>
        </w:rPr>
        <w:t>heightened tensions</w:t>
      </w:r>
      <w:r w:rsidRPr="00BA4FCA">
        <w:rPr>
          <w:rStyle w:val="StyleUnderline"/>
          <w:rFonts w:asciiTheme="minorHAnsi" w:hAnsiTheme="minorHAnsi" w:cstheme="minorHAnsi"/>
          <w:highlight w:val="cyan"/>
        </w:rPr>
        <w:t xml:space="preserve"> over </w:t>
      </w:r>
      <w:r w:rsidRPr="00BA4FCA">
        <w:rPr>
          <w:rStyle w:val="Emphasis"/>
          <w:rFonts w:asciiTheme="minorHAnsi" w:hAnsiTheme="minorHAnsi" w:cstheme="minorHAnsi"/>
          <w:highlight w:val="cyan"/>
        </w:rPr>
        <w:t>territory</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resources</w:t>
      </w:r>
      <w:r w:rsidRPr="00BA4FCA">
        <w:rPr>
          <w:rStyle w:val="StyleUnderline"/>
          <w:rFonts w:asciiTheme="minorHAnsi" w:hAnsiTheme="minorHAnsi" w:cstheme="minorHAnsi"/>
        </w:rPr>
        <w:t>, the risk exists that other nations</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i.e., </w:t>
      </w:r>
      <w:r w:rsidRPr="00BA4FCA">
        <w:rPr>
          <w:rStyle w:val="Emphasis"/>
          <w:rFonts w:asciiTheme="minorHAnsi" w:hAnsiTheme="minorHAnsi" w:cstheme="minorHAnsi"/>
          <w:highlight w:val="cyan"/>
        </w:rPr>
        <w:t>No</w:t>
      </w:r>
      <w:r w:rsidRPr="00BA4FCA">
        <w:rPr>
          <w:rStyle w:val="Emphasis"/>
          <w:rFonts w:asciiTheme="minorHAnsi" w:hAnsiTheme="minorHAnsi" w:cstheme="minorHAnsi"/>
        </w:rPr>
        <w:t xml:space="preserve">rth </w:t>
      </w:r>
      <w:r w:rsidRPr="00BA4FCA">
        <w:rPr>
          <w:rStyle w:val="Emphasis"/>
          <w:rFonts w:asciiTheme="minorHAnsi" w:hAnsiTheme="minorHAnsi" w:cstheme="minorHAnsi"/>
          <w:highlight w:val="cyan"/>
        </w:rPr>
        <w:t>Ko</w:t>
      </w:r>
      <w:r w:rsidRPr="00BA4FCA">
        <w:rPr>
          <w:rStyle w:val="Emphasis"/>
          <w:rFonts w:asciiTheme="minorHAnsi" w:hAnsiTheme="minorHAnsi" w:cstheme="minorHAnsi"/>
        </w:rPr>
        <w:t xml:space="preserve">rea </w:t>
      </w:r>
      <w:r w:rsidRPr="00BA4FCA">
        <w:rPr>
          <w:rStyle w:val="Emphasis"/>
          <w:rFonts w:asciiTheme="minorHAnsi" w:hAnsiTheme="minorHAnsi" w:cstheme="minorHAnsi"/>
          <w:highlight w:val="cyan"/>
        </w:rPr>
        <w:t>and China</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cyan"/>
        </w:rPr>
        <w:t xml:space="preserve">could </w:t>
      </w:r>
      <w:r w:rsidRPr="00BA4FCA">
        <w:rPr>
          <w:rStyle w:val="StyleUnderline"/>
          <w:rFonts w:asciiTheme="minorHAnsi" w:hAnsiTheme="minorHAnsi" w:cstheme="minorHAnsi"/>
        </w:rPr>
        <w:t xml:space="preserve">seek to </w:t>
      </w:r>
      <w:r w:rsidRPr="00BA4FCA">
        <w:rPr>
          <w:rStyle w:val="Emphasis"/>
          <w:rFonts w:asciiTheme="minorHAnsi" w:hAnsiTheme="minorHAnsi" w:cstheme="minorHAnsi"/>
          <w:highlight w:val="cyan"/>
        </w:rPr>
        <w:t>counter U.S. efforts in the drone export field.</w:t>
      </w:r>
      <w:r w:rsidRPr="00BA4FCA">
        <w:rPr>
          <w:rStyle w:val="StyleUnderline"/>
          <w:rFonts w:asciiTheme="minorHAnsi" w:hAnsiTheme="minorHAnsi" w:cstheme="minorHAnsi"/>
          <w:highlight w:val="cyan"/>
        </w:rPr>
        <w:t xml:space="preserve"> Given</w:t>
      </w:r>
      <w:r w:rsidRPr="00BA4FCA">
        <w:rPr>
          <w:rStyle w:val="StyleUnderline"/>
          <w:rFonts w:asciiTheme="minorHAnsi" w:hAnsiTheme="minorHAnsi" w:cstheme="minorHAnsi"/>
        </w:rPr>
        <w:t xml:space="preserve"> a handful of </w:t>
      </w:r>
      <w:r w:rsidRPr="00BA4FCA">
        <w:rPr>
          <w:rStyle w:val="Emphasis"/>
          <w:rFonts w:asciiTheme="minorHAnsi" w:hAnsiTheme="minorHAnsi" w:cstheme="minorHAnsi"/>
          <w:highlight w:val="cyan"/>
        </w:rPr>
        <w:t>volatile situations</w:t>
      </w:r>
      <w:r w:rsidRPr="00BA4FCA">
        <w:rPr>
          <w:rStyle w:val="StyleUnderline"/>
          <w:rFonts w:asciiTheme="minorHAnsi" w:hAnsiTheme="minorHAnsi" w:cstheme="minorHAnsi"/>
          <w:highlight w:val="cyan"/>
        </w:rPr>
        <w:t xml:space="preserve"> in the </w:t>
      </w:r>
      <w:r w:rsidRPr="00BA4FCA">
        <w:rPr>
          <w:rStyle w:val="Emphasis"/>
          <w:rFonts w:asciiTheme="minorHAnsi" w:hAnsiTheme="minorHAnsi" w:cstheme="minorHAnsi"/>
          <w:highlight w:val="cyan"/>
        </w:rPr>
        <w:t>Asia Pacific</w:t>
      </w:r>
      <w:r w:rsidRPr="00BA4FCA">
        <w:rPr>
          <w:rStyle w:val="StyleUnderline"/>
          <w:rFonts w:asciiTheme="minorHAnsi" w:hAnsiTheme="minorHAnsi" w:cstheme="minorHAnsi"/>
        </w:rPr>
        <w:t xml:space="preserve"> region, </w:t>
      </w:r>
      <w:r w:rsidRPr="00BA4FCA">
        <w:rPr>
          <w:rStyle w:val="StyleUnderline"/>
          <w:rFonts w:asciiTheme="minorHAnsi" w:hAnsiTheme="minorHAnsi" w:cstheme="minorHAnsi"/>
          <w:highlight w:val="cyan"/>
        </w:rPr>
        <w:t>such a scenario seems</w:t>
      </w:r>
      <w:r w:rsidRPr="00BA4FCA">
        <w:rPr>
          <w:rStyle w:val="StyleUnderline"/>
          <w:rFonts w:asciiTheme="minorHAnsi" w:hAnsiTheme="minorHAnsi" w:cstheme="minorHAnsi"/>
        </w:rPr>
        <w:t xml:space="preserve"> not</w:t>
      </w:r>
      <w:r w:rsidRPr="00BA4FCA">
        <w:rPr>
          <w:rFonts w:asciiTheme="minorHAnsi" w:hAnsiTheme="minorHAnsi" w:cstheme="minorHAnsi"/>
          <w:sz w:val="16"/>
        </w:rPr>
        <w:t xml:space="preserve"> entirely </w:t>
      </w:r>
      <w:r w:rsidRPr="00BA4FCA">
        <w:rPr>
          <w:rStyle w:val="Emphasis"/>
          <w:rFonts w:asciiTheme="minorHAnsi" w:hAnsiTheme="minorHAnsi" w:cstheme="minorHAnsi"/>
        </w:rPr>
        <w:t>un</w:t>
      </w:r>
      <w:r w:rsidRPr="00BA4FCA">
        <w:rPr>
          <w:rStyle w:val="Emphasis"/>
          <w:rFonts w:asciiTheme="minorHAnsi" w:hAnsiTheme="minorHAnsi" w:cstheme="minorHAnsi"/>
          <w:highlight w:val="cyan"/>
        </w:rPr>
        <w:t>likely</w:t>
      </w:r>
      <w:r w:rsidRPr="00BA4FCA">
        <w:rPr>
          <w:rFonts w:asciiTheme="minorHAnsi" w:hAnsiTheme="minorHAnsi" w:cstheme="minorHAnsi"/>
          <w:sz w:val="16"/>
        </w:rPr>
        <w:t>.</w:t>
      </w:r>
    </w:p>
    <w:p w14:paraId="6CDA7FBC" w14:textId="77777777" w:rsidR="00EC4AA4" w:rsidRPr="00BA4FCA" w:rsidRDefault="00EC4AA4" w:rsidP="00EC4AA4">
      <w:pPr>
        <w:rPr>
          <w:rFonts w:asciiTheme="minorHAnsi" w:hAnsiTheme="minorHAnsi" w:cstheme="minorHAnsi"/>
          <w:u w:val="single"/>
        </w:rPr>
      </w:pPr>
      <w:r w:rsidRPr="00BA4FCA">
        <w:rPr>
          <w:rFonts w:asciiTheme="minorHAnsi" w:hAnsiTheme="minorHAnsi" w:cstheme="minorHAnsi"/>
          <w:sz w:val="16"/>
        </w:rPr>
        <w:t xml:space="preserve">In our prior articles on this website, we outlined how unmanned systems could become the non-human equivalent of Russia’s “little green men.” Kreps and </w:t>
      </w:r>
      <w:proofErr w:type="spellStart"/>
      <w:r w:rsidRPr="00BA4FCA">
        <w:rPr>
          <w:rFonts w:asciiTheme="minorHAnsi" w:hAnsiTheme="minorHAnsi" w:cstheme="minorHAnsi"/>
          <w:sz w:val="16"/>
        </w:rPr>
        <w:t>Zenko</w:t>
      </w:r>
      <w:proofErr w:type="spellEnd"/>
      <w:r w:rsidRPr="00BA4FCA">
        <w:rPr>
          <w:rFonts w:asciiTheme="minorHAnsi" w:hAnsiTheme="minorHAnsi" w:cstheme="minorHAnsi"/>
          <w:sz w:val="16"/>
        </w:rPr>
        <w:t xml:space="preserve"> discussed the possibility of this in their article. To date, such a scenario involving the use of drones for political incursions has only occurred once: China flew an unmanned aerial vehicle (UAV) into Japanese airspace over the East China Sea. The scenario not been repeated since. </w:t>
      </w:r>
      <w:r w:rsidRPr="00BA4FCA">
        <w:rPr>
          <w:rStyle w:val="StyleUnderline"/>
          <w:rFonts w:asciiTheme="minorHAnsi" w:hAnsiTheme="minorHAnsi" w:cstheme="minorHAnsi"/>
          <w:highlight w:val="cyan"/>
        </w:rPr>
        <w:t>If the U</w:t>
      </w:r>
      <w:r w:rsidRPr="00BA4FCA">
        <w:rPr>
          <w:rStyle w:val="StyleUnderline"/>
          <w:rFonts w:asciiTheme="minorHAnsi" w:hAnsiTheme="minorHAnsi" w:cstheme="minorHAnsi"/>
        </w:rPr>
        <w:t xml:space="preserve">nited </w:t>
      </w:r>
      <w:r w:rsidRPr="00BA4FCA">
        <w:rPr>
          <w:rStyle w:val="StyleUnderline"/>
          <w:rFonts w:asciiTheme="minorHAnsi" w:hAnsiTheme="minorHAnsi" w:cstheme="minorHAnsi"/>
          <w:highlight w:val="cyan"/>
        </w:rPr>
        <w:t>S</w:t>
      </w:r>
      <w:r w:rsidRPr="00BA4FCA">
        <w:rPr>
          <w:rStyle w:val="StyleUnderline"/>
          <w:rFonts w:asciiTheme="minorHAnsi" w:hAnsiTheme="minorHAnsi" w:cstheme="minorHAnsi"/>
        </w:rPr>
        <w:t xml:space="preserve">tates </w:t>
      </w:r>
      <w:r w:rsidRPr="00BA4FCA">
        <w:rPr>
          <w:rStyle w:val="StyleUnderline"/>
          <w:rFonts w:asciiTheme="minorHAnsi" w:hAnsiTheme="minorHAnsi" w:cstheme="minorHAnsi"/>
          <w:highlight w:val="cyan"/>
        </w:rPr>
        <w:t xml:space="preserve">were to </w:t>
      </w:r>
      <w:r w:rsidRPr="00BA4FCA">
        <w:rPr>
          <w:rStyle w:val="Emphasis"/>
          <w:rFonts w:asciiTheme="minorHAnsi" w:hAnsiTheme="minorHAnsi" w:cstheme="minorHAnsi"/>
          <w:highlight w:val="cyan"/>
        </w:rPr>
        <w:t xml:space="preserve">re-ignite its drone export </w:t>
      </w:r>
      <w:r w:rsidRPr="00BA4FCA">
        <w:rPr>
          <w:rStyle w:val="Emphasis"/>
          <w:rFonts w:asciiTheme="minorHAnsi" w:hAnsiTheme="minorHAnsi" w:cstheme="minorHAnsi"/>
        </w:rPr>
        <w:t>operation</w:t>
      </w:r>
      <w:r w:rsidRPr="00BA4FCA">
        <w:rPr>
          <w:rStyle w:val="Emphasis"/>
          <w:rFonts w:asciiTheme="minorHAnsi" w:hAnsiTheme="minorHAnsi" w:cstheme="minorHAnsi"/>
          <w:highlight w:val="cyan"/>
        </w:rPr>
        <w:t>s</w:t>
      </w:r>
      <w:r w:rsidRPr="00BA4FCA">
        <w:rPr>
          <w:rFonts w:asciiTheme="minorHAnsi" w:hAnsiTheme="minorHAnsi" w:cstheme="minorHAnsi"/>
          <w:sz w:val="16"/>
        </w:rPr>
        <w:t xml:space="preserve">, notably to states willing to </w:t>
      </w:r>
      <w:r w:rsidRPr="00BA4FCA">
        <w:rPr>
          <w:rFonts w:asciiTheme="minorHAnsi" w:hAnsiTheme="minorHAnsi" w:cstheme="minorHAnsi"/>
          <w:sz w:val="16"/>
        </w:rPr>
        <w:lastRenderedPageBreak/>
        <w:t xml:space="preserve">take risks in their respective conflicts, </w:t>
      </w:r>
      <w:r w:rsidRPr="00BA4FCA">
        <w:rPr>
          <w:rStyle w:val="StyleUnderline"/>
          <w:rFonts w:asciiTheme="minorHAnsi" w:hAnsiTheme="minorHAnsi" w:cstheme="minorHAnsi"/>
          <w:highlight w:val="cyan"/>
        </w:rPr>
        <w:t>the possibility</w:t>
      </w:r>
      <w:r w:rsidRPr="00BA4FCA">
        <w:rPr>
          <w:rStyle w:val="StyleUnderline"/>
          <w:rFonts w:asciiTheme="minorHAnsi" w:hAnsiTheme="minorHAnsi" w:cstheme="minorHAnsi"/>
        </w:rPr>
        <w:t xml:space="preserve"> that </w:t>
      </w:r>
      <w:r w:rsidRPr="00BA4FCA">
        <w:rPr>
          <w:rStyle w:val="Emphasis"/>
          <w:rFonts w:asciiTheme="minorHAnsi" w:hAnsiTheme="minorHAnsi" w:cstheme="minorHAnsi"/>
          <w:highlight w:val="cyan"/>
        </w:rPr>
        <w:t>Reapers</w:t>
      </w:r>
      <w:r w:rsidRPr="00BA4FCA">
        <w:rPr>
          <w:rStyle w:val="StyleUnderline"/>
          <w:rFonts w:asciiTheme="minorHAnsi" w:hAnsiTheme="minorHAnsi" w:cstheme="minorHAnsi"/>
        </w:rPr>
        <w:t xml:space="preserve"> and </w:t>
      </w:r>
      <w:r w:rsidRPr="00BA4FCA">
        <w:rPr>
          <w:rStyle w:val="Emphasis"/>
          <w:rFonts w:asciiTheme="minorHAnsi" w:hAnsiTheme="minorHAnsi" w:cstheme="minorHAnsi"/>
        </w:rPr>
        <w:t>Predators</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cyan"/>
        </w:rPr>
        <w:t xml:space="preserve">would be used for </w:t>
      </w:r>
      <w:r w:rsidRPr="00BA4FCA">
        <w:rPr>
          <w:rStyle w:val="Emphasis"/>
          <w:rFonts w:asciiTheme="minorHAnsi" w:hAnsiTheme="minorHAnsi" w:cstheme="minorHAnsi"/>
        </w:rPr>
        <w:t xml:space="preserve">offensive </w:t>
      </w:r>
      <w:r w:rsidRPr="00BA4FCA">
        <w:rPr>
          <w:rStyle w:val="Emphasis"/>
          <w:rFonts w:asciiTheme="minorHAnsi" w:hAnsiTheme="minorHAnsi" w:cstheme="minorHAnsi"/>
          <w:highlight w:val="cyan"/>
        </w:rPr>
        <w:t>political purposes</w:t>
      </w:r>
      <w:r w:rsidRPr="00BA4FCA">
        <w:rPr>
          <w:rStyle w:val="StyleUnderline"/>
          <w:rFonts w:asciiTheme="minorHAnsi" w:hAnsiTheme="minorHAnsi" w:cstheme="minorHAnsi"/>
          <w:highlight w:val="cyan"/>
        </w:rPr>
        <w:t xml:space="preserve"> would</w:t>
      </w:r>
      <w:r w:rsidRPr="00BA4FCA">
        <w:rPr>
          <w:rStyle w:val="StyleUnderline"/>
          <w:rFonts w:asciiTheme="minorHAnsi" w:hAnsiTheme="minorHAnsi" w:cstheme="minorHAnsi"/>
        </w:rPr>
        <w:t xml:space="preserve"> likely </w:t>
      </w:r>
      <w:r w:rsidRPr="00BA4FCA">
        <w:rPr>
          <w:rStyle w:val="Emphasis"/>
          <w:rFonts w:asciiTheme="minorHAnsi" w:hAnsiTheme="minorHAnsi" w:cstheme="minorHAnsi"/>
          <w:highlight w:val="cyan"/>
        </w:rPr>
        <w:t>increase</w:t>
      </w:r>
      <w:r w:rsidRPr="00BA4FCA">
        <w:rPr>
          <w:rStyle w:val="StyleUnderline"/>
          <w:rFonts w:asciiTheme="minorHAnsi" w:hAnsiTheme="minorHAnsi" w:cstheme="minorHAnsi"/>
          <w:highlight w:val="cyan"/>
        </w:rPr>
        <w:t>, feeding</w:t>
      </w:r>
      <w:r w:rsidRPr="00BA4FCA">
        <w:rPr>
          <w:rStyle w:val="StyleUnderline"/>
          <w:rFonts w:asciiTheme="minorHAnsi" w:hAnsiTheme="minorHAnsi" w:cstheme="minorHAnsi"/>
        </w:rPr>
        <w:t xml:space="preserve"> into</w:t>
      </w:r>
      <w:r w:rsidRPr="00BA4FCA">
        <w:rPr>
          <w:rFonts w:asciiTheme="minorHAnsi" w:hAnsiTheme="minorHAnsi" w:cstheme="minorHAnsi"/>
          <w:sz w:val="16"/>
        </w:rPr>
        <w:t xml:space="preserve"> </w:t>
      </w:r>
      <w:proofErr w:type="gramStart"/>
      <w:r w:rsidRPr="00BA4FCA">
        <w:rPr>
          <w:rFonts w:asciiTheme="minorHAnsi" w:hAnsiTheme="minorHAnsi" w:cstheme="minorHAnsi"/>
          <w:sz w:val="16"/>
        </w:rPr>
        <w:t xml:space="preserve">the </w:t>
      </w:r>
      <w:r w:rsidRPr="00BA4FCA">
        <w:rPr>
          <w:rStyle w:val="Emphasis"/>
          <w:rFonts w:asciiTheme="minorHAnsi" w:hAnsiTheme="minorHAnsi" w:cstheme="minorHAnsi"/>
          <w:highlight w:val="cyan"/>
        </w:rPr>
        <w:t>an</w:t>
      </w:r>
      <w:proofErr w:type="gramEnd"/>
      <w:r w:rsidRPr="00BA4FCA">
        <w:rPr>
          <w:rStyle w:val="Emphasis"/>
          <w:rFonts w:asciiTheme="minorHAnsi" w:hAnsiTheme="minorHAnsi" w:cstheme="minorHAnsi"/>
          <w:highlight w:val="cyan"/>
        </w:rPr>
        <w:t xml:space="preserve"> arms race</w:t>
      </w:r>
      <w:r w:rsidRPr="00BA4FCA">
        <w:rPr>
          <w:rStyle w:val="StyleUnderline"/>
          <w:rFonts w:asciiTheme="minorHAnsi" w:hAnsiTheme="minorHAnsi" w:cstheme="minorHAnsi"/>
        </w:rPr>
        <w:t>. A scenario in which</w:t>
      </w:r>
      <w:r w:rsidRPr="00BA4FCA">
        <w:rPr>
          <w:rFonts w:asciiTheme="minorHAnsi" w:hAnsiTheme="minorHAnsi" w:cstheme="minorHAnsi"/>
          <w:sz w:val="16"/>
        </w:rPr>
        <w:t xml:space="preserve">, for example, </w:t>
      </w:r>
      <w:r w:rsidRPr="00BA4FCA">
        <w:rPr>
          <w:rStyle w:val="StyleUnderline"/>
          <w:rFonts w:asciiTheme="minorHAnsi" w:hAnsiTheme="minorHAnsi" w:cstheme="minorHAnsi"/>
          <w:highlight w:val="cyan"/>
        </w:rPr>
        <w:t xml:space="preserve">the </w:t>
      </w:r>
      <w:r w:rsidRPr="00BA4FCA">
        <w:rPr>
          <w:rStyle w:val="Emphasis"/>
          <w:rFonts w:asciiTheme="minorHAnsi" w:hAnsiTheme="minorHAnsi" w:cstheme="minorHAnsi"/>
          <w:highlight w:val="cyan"/>
        </w:rPr>
        <w:t>Philippines</w:t>
      </w:r>
      <w:r w:rsidRPr="00BA4FCA">
        <w:rPr>
          <w:rStyle w:val="StyleUnderline"/>
          <w:rFonts w:asciiTheme="minorHAnsi" w:hAnsiTheme="minorHAnsi" w:cstheme="minorHAnsi"/>
          <w:highlight w:val="cyan"/>
        </w:rPr>
        <w:t xml:space="preserve"> employs</w:t>
      </w:r>
      <w:r w:rsidRPr="00BA4FCA">
        <w:rPr>
          <w:rStyle w:val="StyleUnderline"/>
          <w:rFonts w:asciiTheme="minorHAnsi" w:hAnsiTheme="minorHAnsi" w:cstheme="minorHAnsi"/>
        </w:rPr>
        <w:t xml:space="preserve"> U.S. (armed) </w:t>
      </w:r>
      <w:r w:rsidRPr="00BA4FCA">
        <w:rPr>
          <w:rStyle w:val="StyleUnderline"/>
          <w:rFonts w:asciiTheme="minorHAnsi" w:hAnsiTheme="minorHAnsi" w:cstheme="minorHAnsi"/>
          <w:highlight w:val="cyan"/>
        </w:rPr>
        <w:t>UAVs to contest</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China’s air dominance</w:t>
      </w:r>
      <w:r w:rsidRPr="00BA4FCA">
        <w:rPr>
          <w:rStyle w:val="StyleUnderline"/>
          <w:rFonts w:asciiTheme="minorHAnsi" w:hAnsiTheme="minorHAnsi" w:cstheme="minorHAnsi"/>
        </w:rPr>
        <w:t xml:space="preserve"> over </w:t>
      </w:r>
      <w:r w:rsidRPr="00BA4FCA">
        <w:rPr>
          <w:rStyle w:val="StyleUnderline"/>
          <w:rFonts w:asciiTheme="minorHAnsi" w:hAnsiTheme="minorHAnsi" w:cstheme="minorHAnsi"/>
          <w:highlight w:val="cyan"/>
        </w:rPr>
        <w:t>the S</w:t>
      </w:r>
      <w:r w:rsidRPr="00BA4FCA">
        <w:rPr>
          <w:rStyle w:val="StyleUnderline"/>
          <w:rFonts w:asciiTheme="minorHAnsi" w:hAnsiTheme="minorHAnsi" w:cstheme="minorHAnsi"/>
        </w:rPr>
        <w:t xml:space="preserve">outh </w:t>
      </w:r>
      <w:r w:rsidRPr="00BA4FCA">
        <w:rPr>
          <w:rStyle w:val="StyleUnderline"/>
          <w:rFonts w:asciiTheme="minorHAnsi" w:hAnsiTheme="minorHAnsi" w:cstheme="minorHAnsi"/>
          <w:highlight w:val="cyan"/>
        </w:rPr>
        <w:t>C</w:t>
      </w:r>
      <w:r w:rsidRPr="00BA4FCA">
        <w:rPr>
          <w:rStyle w:val="StyleUnderline"/>
          <w:rFonts w:asciiTheme="minorHAnsi" w:hAnsiTheme="minorHAnsi" w:cstheme="minorHAnsi"/>
        </w:rPr>
        <w:t xml:space="preserve">hina </w:t>
      </w:r>
      <w:r w:rsidRPr="00BA4FCA">
        <w:rPr>
          <w:rStyle w:val="StyleUnderline"/>
          <w:rFonts w:asciiTheme="minorHAnsi" w:hAnsiTheme="minorHAnsi" w:cstheme="minorHAnsi"/>
          <w:highlight w:val="cyan"/>
        </w:rPr>
        <w:t>S</w:t>
      </w:r>
      <w:r w:rsidRPr="00BA4FCA">
        <w:rPr>
          <w:rStyle w:val="StyleUnderline"/>
          <w:rFonts w:asciiTheme="minorHAnsi" w:hAnsiTheme="minorHAnsi" w:cstheme="minorHAnsi"/>
        </w:rPr>
        <w:t xml:space="preserve">ea </w:t>
      </w:r>
      <w:r w:rsidRPr="00BA4FCA">
        <w:rPr>
          <w:rStyle w:val="StyleUnderline"/>
          <w:rFonts w:asciiTheme="minorHAnsi" w:hAnsiTheme="minorHAnsi" w:cstheme="minorHAnsi"/>
          <w:highlight w:val="cyan"/>
        </w:rPr>
        <w:t>is</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not entirely un</w:t>
      </w:r>
      <w:r w:rsidRPr="00BA4FCA">
        <w:rPr>
          <w:rStyle w:val="Emphasis"/>
          <w:rFonts w:asciiTheme="minorHAnsi" w:hAnsiTheme="minorHAnsi" w:cstheme="minorHAnsi"/>
          <w:highlight w:val="cyan"/>
        </w:rPr>
        <w:t>likely</w:t>
      </w:r>
      <w:r w:rsidRPr="00BA4FCA">
        <w:rPr>
          <w:rStyle w:val="Emphasis"/>
          <w:rFonts w:asciiTheme="minorHAnsi" w:hAnsiTheme="minorHAnsi" w:cstheme="minorHAnsi"/>
        </w:rPr>
        <w:t>.</w:t>
      </w:r>
    </w:p>
    <w:p w14:paraId="15634D54" w14:textId="77777777" w:rsidR="00EC4AA4" w:rsidRPr="00BA4FCA" w:rsidRDefault="00EC4AA4" w:rsidP="00EC4AA4">
      <w:pPr>
        <w:rPr>
          <w:rFonts w:asciiTheme="minorHAnsi" w:hAnsiTheme="minorHAnsi" w:cstheme="minorHAnsi"/>
          <w:b/>
          <w:iCs/>
          <w:u w:val="single"/>
        </w:rPr>
      </w:pPr>
      <w:r w:rsidRPr="00BA4FCA">
        <w:rPr>
          <w:rFonts w:asciiTheme="minorHAnsi" w:hAnsiTheme="minorHAnsi" w:cstheme="minorHAnsi"/>
          <w:sz w:val="16"/>
        </w:rPr>
        <w:t xml:space="preserve">The drone market has proven to be a lucrative business and one that the United States has done well in. Having observed the earning potential in the realm of drone exports, China entered the market with a bang and quickly soared to an impressive position in drone manufacturing and sales. </w:t>
      </w:r>
      <w:r w:rsidRPr="00BA4FCA">
        <w:rPr>
          <w:rStyle w:val="StyleUnderline"/>
          <w:rFonts w:asciiTheme="minorHAnsi" w:hAnsiTheme="minorHAnsi" w:cstheme="minorHAnsi"/>
          <w:highlight w:val="cyan"/>
        </w:rPr>
        <w:t>Seeing its regional</w:t>
      </w:r>
      <w:r w:rsidRPr="00BA4FCA">
        <w:rPr>
          <w:rStyle w:val="StyleUnderline"/>
          <w:rFonts w:asciiTheme="minorHAnsi" w:hAnsiTheme="minorHAnsi" w:cstheme="minorHAnsi"/>
        </w:rPr>
        <w:t xml:space="preserve"> and global </w:t>
      </w:r>
      <w:r w:rsidRPr="00BA4FCA">
        <w:rPr>
          <w:rStyle w:val="StyleUnderline"/>
          <w:rFonts w:asciiTheme="minorHAnsi" w:hAnsiTheme="minorHAnsi" w:cstheme="minorHAnsi"/>
          <w:highlight w:val="cyan"/>
        </w:rPr>
        <w:t xml:space="preserve">market position </w:t>
      </w:r>
      <w:r w:rsidRPr="00BA4FCA">
        <w:rPr>
          <w:rStyle w:val="Emphasis"/>
          <w:rFonts w:asciiTheme="minorHAnsi" w:hAnsiTheme="minorHAnsi" w:cstheme="minorHAnsi"/>
          <w:highlight w:val="cyan"/>
        </w:rPr>
        <w:t>challenged</w:t>
      </w:r>
      <w:r w:rsidRPr="00BA4FCA">
        <w:rPr>
          <w:rStyle w:val="StyleUnderline"/>
          <w:rFonts w:asciiTheme="minorHAnsi" w:hAnsiTheme="minorHAnsi" w:cstheme="minorHAnsi"/>
          <w:highlight w:val="cyan"/>
        </w:rPr>
        <w:t>, the Chinese</w:t>
      </w:r>
      <w:r w:rsidRPr="00BA4FCA">
        <w:rPr>
          <w:rStyle w:val="StyleUnderline"/>
          <w:rFonts w:asciiTheme="minorHAnsi" w:hAnsiTheme="minorHAnsi" w:cstheme="minorHAnsi"/>
        </w:rPr>
        <w:t xml:space="preserve"> defense </w:t>
      </w:r>
      <w:r w:rsidRPr="00BA4FCA">
        <w:rPr>
          <w:rStyle w:val="StyleUnderline"/>
          <w:rFonts w:asciiTheme="minorHAnsi" w:hAnsiTheme="minorHAnsi" w:cstheme="minorHAnsi"/>
          <w:highlight w:val="cyan"/>
        </w:rPr>
        <w:t xml:space="preserve">industry could opt to </w:t>
      </w:r>
      <w:r w:rsidRPr="00BA4FCA">
        <w:rPr>
          <w:rStyle w:val="Emphasis"/>
          <w:rFonts w:asciiTheme="minorHAnsi" w:hAnsiTheme="minorHAnsi" w:cstheme="minorHAnsi"/>
          <w:highlight w:val="cyan"/>
        </w:rPr>
        <w:t>market its drones more aggressively</w:t>
      </w:r>
      <w:r w:rsidRPr="00BA4FCA">
        <w:rPr>
          <w:rStyle w:val="StyleUnderline"/>
          <w:rFonts w:asciiTheme="minorHAnsi" w:hAnsiTheme="minorHAnsi" w:cstheme="minorHAnsi"/>
        </w:rPr>
        <w:t xml:space="preserve"> and </w:t>
      </w:r>
      <w:r w:rsidRPr="00BA4FCA">
        <w:rPr>
          <w:rStyle w:val="StyleUnderline"/>
          <w:rFonts w:asciiTheme="minorHAnsi" w:hAnsiTheme="minorHAnsi" w:cstheme="minorHAnsi"/>
          <w:highlight w:val="cyan"/>
        </w:rPr>
        <w:t xml:space="preserve">at </w:t>
      </w:r>
      <w:r w:rsidRPr="00BA4FCA">
        <w:rPr>
          <w:rStyle w:val="Emphasis"/>
          <w:rFonts w:asciiTheme="minorHAnsi" w:hAnsiTheme="minorHAnsi" w:cstheme="minorHAnsi"/>
          <w:highlight w:val="cyan"/>
        </w:rPr>
        <w:t>even lower prices</w:t>
      </w:r>
      <w:r w:rsidRPr="00BA4FCA">
        <w:rPr>
          <w:rStyle w:val="StyleUnderline"/>
          <w:rFonts w:asciiTheme="minorHAnsi" w:hAnsiTheme="minorHAnsi" w:cstheme="minorHAnsi"/>
        </w:rPr>
        <w:t xml:space="preserve"> than they have been sold in the past.</w:t>
      </w:r>
      <w:r w:rsidRPr="00BA4FCA">
        <w:rPr>
          <w:rFonts w:asciiTheme="minorHAnsi" w:hAnsiTheme="minorHAnsi" w:cstheme="minorHAnsi"/>
          <w:sz w:val="16"/>
        </w:rPr>
        <w:t xml:space="preserve"> </w:t>
      </w:r>
      <w:r w:rsidRPr="00BA4FCA">
        <w:rPr>
          <w:rStyle w:val="StyleUnderline"/>
          <w:rFonts w:asciiTheme="minorHAnsi" w:hAnsiTheme="minorHAnsi" w:cstheme="minorHAnsi"/>
          <w:highlight w:val="cyan"/>
        </w:rPr>
        <w:t xml:space="preserve">Such a </w:t>
      </w:r>
      <w:r w:rsidRPr="00BA4FCA">
        <w:rPr>
          <w:rStyle w:val="Emphasis"/>
          <w:rFonts w:asciiTheme="minorHAnsi" w:hAnsiTheme="minorHAnsi" w:cstheme="minorHAnsi"/>
          <w:highlight w:val="cyan"/>
        </w:rPr>
        <w:t>counterreaction</w:t>
      </w:r>
      <w:r w:rsidRPr="00BA4FCA">
        <w:rPr>
          <w:rStyle w:val="StyleUnderline"/>
          <w:rFonts w:asciiTheme="minorHAnsi" w:hAnsiTheme="minorHAnsi" w:cstheme="minorHAnsi"/>
          <w:highlight w:val="cyan"/>
        </w:rPr>
        <w:t xml:space="preserve"> could fuel </w:t>
      </w:r>
      <w:r w:rsidRPr="00BA4FCA">
        <w:rPr>
          <w:rStyle w:val="Emphasis"/>
          <w:rFonts w:asciiTheme="minorHAnsi" w:hAnsiTheme="minorHAnsi" w:cstheme="minorHAnsi"/>
          <w:highlight w:val="cyan"/>
        </w:rPr>
        <w:t>UAV export competition</w:t>
      </w:r>
      <w:r w:rsidRPr="00BA4FCA">
        <w:rPr>
          <w:rStyle w:val="StyleUnderline"/>
          <w:rFonts w:asciiTheme="minorHAnsi" w:hAnsiTheme="minorHAnsi" w:cstheme="minorHAnsi"/>
          <w:highlight w:val="cyan"/>
        </w:rPr>
        <w:t xml:space="preserve"> and</w:t>
      </w:r>
      <w:r w:rsidRPr="00BA4FCA">
        <w:rPr>
          <w:rStyle w:val="StyleUnderline"/>
          <w:rFonts w:asciiTheme="minorHAnsi" w:hAnsiTheme="minorHAnsi" w:cstheme="minorHAnsi"/>
        </w:rPr>
        <w:t xml:space="preserve"> subsequently </w:t>
      </w:r>
      <w:r w:rsidRPr="00BA4FCA">
        <w:rPr>
          <w:rStyle w:val="StyleUnderline"/>
          <w:rFonts w:asciiTheme="minorHAnsi" w:hAnsiTheme="minorHAnsi" w:cstheme="minorHAnsi"/>
          <w:highlight w:val="cyan"/>
        </w:rPr>
        <w:t xml:space="preserve">serve as the </w:t>
      </w:r>
      <w:r w:rsidRPr="00BA4FCA">
        <w:rPr>
          <w:rStyle w:val="Emphasis"/>
          <w:rFonts w:asciiTheme="minorHAnsi" w:hAnsiTheme="minorHAnsi" w:cstheme="minorHAnsi"/>
          <w:highlight w:val="cyan"/>
        </w:rPr>
        <w:t>ideal means</w:t>
      </w:r>
      <w:r w:rsidRPr="00BA4FCA">
        <w:rPr>
          <w:rStyle w:val="StyleUnderline"/>
          <w:rFonts w:asciiTheme="minorHAnsi" w:hAnsiTheme="minorHAnsi" w:cstheme="minorHAnsi"/>
          <w:highlight w:val="cyan"/>
        </w:rPr>
        <w:t xml:space="preserve"> for a </w:t>
      </w:r>
      <w:r w:rsidRPr="00BA4FCA">
        <w:rPr>
          <w:rStyle w:val="Emphasis"/>
          <w:rFonts w:asciiTheme="minorHAnsi" w:hAnsiTheme="minorHAnsi" w:cstheme="minorHAnsi"/>
        </w:rPr>
        <w:t xml:space="preserve">regional unmanned </w:t>
      </w:r>
      <w:r w:rsidRPr="00BA4FCA">
        <w:rPr>
          <w:rStyle w:val="Emphasis"/>
          <w:rFonts w:asciiTheme="minorHAnsi" w:hAnsiTheme="minorHAnsi" w:cstheme="minorHAnsi"/>
          <w:highlight w:val="cyan"/>
        </w:rPr>
        <w:t>arms race</w:t>
      </w:r>
      <w:r w:rsidRPr="00BA4FCA">
        <w:rPr>
          <w:rStyle w:val="Emphasis"/>
          <w:rFonts w:asciiTheme="minorHAnsi" w:hAnsiTheme="minorHAnsi" w:cstheme="minorHAnsi"/>
        </w:rPr>
        <w:t xml:space="preserve"> developing.</w:t>
      </w:r>
    </w:p>
    <w:p w14:paraId="1D9A5713" w14:textId="77777777" w:rsidR="00EC4AA4" w:rsidRPr="00BA4FCA" w:rsidRDefault="00EC4AA4" w:rsidP="00EC4AA4">
      <w:pPr>
        <w:pStyle w:val="Heading4"/>
        <w:rPr>
          <w:rFonts w:asciiTheme="minorHAnsi" w:hAnsiTheme="minorHAnsi" w:cstheme="minorHAnsi"/>
        </w:rPr>
      </w:pPr>
      <w:r w:rsidRPr="00BA4FCA">
        <w:rPr>
          <w:rFonts w:asciiTheme="minorHAnsi" w:hAnsiTheme="minorHAnsi" w:cstheme="minorHAnsi"/>
        </w:rPr>
        <w:t xml:space="preserve"> CP solves human rights violations and US democracy. </w:t>
      </w:r>
    </w:p>
    <w:p w14:paraId="2853146A" w14:textId="77777777" w:rsidR="005838E7" w:rsidRPr="00BA4FCA" w:rsidRDefault="005838E7" w:rsidP="005838E7">
      <w:pPr>
        <w:rPr>
          <w:rFonts w:asciiTheme="minorHAnsi" w:hAnsiTheme="minorHAnsi" w:cstheme="minorHAnsi"/>
          <w:sz w:val="12"/>
          <w:szCs w:val="12"/>
        </w:rPr>
      </w:pPr>
    </w:p>
    <w:p w14:paraId="60BB6306" w14:textId="1F3CBC5D" w:rsidR="00115B90" w:rsidRPr="00BA4FCA" w:rsidRDefault="00115B90" w:rsidP="00115B90">
      <w:pPr>
        <w:pStyle w:val="Heading1"/>
        <w:rPr>
          <w:rFonts w:asciiTheme="minorHAnsi" w:hAnsiTheme="minorHAnsi" w:cstheme="minorHAnsi"/>
        </w:rPr>
      </w:pPr>
      <w:r w:rsidRPr="00BA4FCA">
        <w:rPr>
          <w:rFonts w:asciiTheme="minorHAnsi" w:hAnsiTheme="minorHAnsi" w:cstheme="minorHAnsi"/>
        </w:rPr>
        <w:lastRenderedPageBreak/>
        <w:t>SCS DA</w:t>
      </w:r>
    </w:p>
    <w:p w14:paraId="3CF1B957" w14:textId="77777777" w:rsidR="00115B90" w:rsidRPr="00BA4FCA" w:rsidRDefault="00115B90" w:rsidP="00115B90">
      <w:pPr>
        <w:rPr>
          <w:rFonts w:asciiTheme="minorHAnsi" w:hAnsiTheme="minorHAnsi" w:cstheme="minorHAnsi"/>
          <w:b/>
          <w:bCs/>
        </w:rPr>
      </w:pPr>
    </w:p>
    <w:p w14:paraId="206002B8" w14:textId="77777777" w:rsidR="00115B90" w:rsidRPr="00BA4FCA" w:rsidRDefault="00115B90" w:rsidP="00115B90">
      <w:pPr>
        <w:rPr>
          <w:rFonts w:asciiTheme="minorHAnsi" w:hAnsiTheme="minorHAnsi" w:cstheme="minorHAnsi"/>
        </w:rPr>
      </w:pPr>
    </w:p>
    <w:p w14:paraId="0FD2C496" w14:textId="77777777" w:rsidR="00115B90" w:rsidRPr="00BA4FCA" w:rsidRDefault="00115B90" w:rsidP="00115B90">
      <w:pPr>
        <w:pStyle w:val="Heading2"/>
        <w:rPr>
          <w:rFonts w:asciiTheme="minorHAnsi" w:hAnsiTheme="minorHAnsi" w:cstheme="minorHAnsi"/>
        </w:rPr>
      </w:pPr>
      <w:r w:rsidRPr="00BA4FCA">
        <w:rPr>
          <w:rFonts w:asciiTheme="minorHAnsi" w:hAnsiTheme="minorHAnsi" w:cstheme="minorHAnsi"/>
        </w:rPr>
        <w:lastRenderedPageBreak/>
        <w:t>1NC</w:t>
      </w:r>
    </w:p>
    <w:p w14:paraId="23CC608C"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South China Sea stabilizing after US sold drones surveil the area</w:t>
      </w:r>
    </w:p>
    <w:p w14:paraId="72A09B38" w14:textId="77777777" w:rsidR="00115B90" w:rsidRPr="00BA4FCA" w:rsidRDefault="00115B90" w:rsidP="00115B90">
      <w:pPr>
        <w:rPr>
          <w:rFonts w:asciiTheme="minorHAnsi" w:hAnsiTheme="minorHAnsi" w:cstheme="minorHAnsi"/>
        </w:rPr>
      </w:pPr>
      <w:r w:rsidRPr="00BA4FCA">
        <w:rPr>
          <w:rStyle w:val="Style13ptBold"/>
          <w:rFonts w:asciiTheme="minorHAnsi" w:hAnsiTheme="minorHAnsi" w:cstheme="minorHAnsi"/>
        </w:rPr>
        <w:t>Stone 6/3</w:t>
      </w:r>
      <w:r w:rsidRPr="00BA4FCA">
        <w:rPr>
          <w:rFonts w:asciiTheme="minorHAnsi" w:hAnsiTheme="minorHAnsi" w:cstheme="minorHAnsi"/>
        </w:rPr>
        <w:t xml:space="preserve"> (Mike, 2019, Arms Industry Correspondent at Thomson Reuters. Award-winning investigative reporter specializing in breaking defense industry news. Previous coverage focused on mergers and acquisitions for natural resources, financial institutions, consumer product makers, retailers, real estate, and telecommunications companies.) “U.S. to sell 34 surveillance drones to allies in South China Sea region,” Reuters, https://www.reuters.com/article/us-usa-defense-drones/u-s-to-sell-34-surveillance-drones-to-allies-in-south-china-sea-region-idUSKCN1T42ST///twl</w:t>
      </w:r>
    </w:p>
    <w:p w14:paraId="166FB4AC" w14:textId="77777777" w:rsidR="00115B90" w:rsidRPr="00BA4FCA" w:rsidRDefault="00115B90" w:rsidP="00115B90">
      <w:pPr>
        <w:rPr>
          <w:rFonts w:asciiTheme="minorHAnsi" w:hAnsiTheme="minorHAnsi" w:cstheme="minorHAnsi"/>
          <w:sz w:val="10"/>
        </w:rPr>
      </w:pPr>
      <w:r w:rsidRPr="00BA4FCA">
        <w:rPr>
          <w:rFonts w:asciiTheme="minorHAnsi" w:hAnsiTheme="minorHAnsi" w:cstheme="minorHAnsi"/>
          <w:sz w:val="10"/>
        </w:rPr>
        <w:t xml:space="preserve">WASHINGTON (Reuters) - The Trump administration has moved ahead with a surveillance drone sale to four U.S. allies in the South China Sea region as acting Defense Secretary Patrick Shanahan said Washington will no longer “tiptoe” around Chinese behavior in Asia. A ScanEagle drone is shown during an </w:t>
      </w:r>
      <w:proofErr w:type="spellStart"/>
      <w:r w:rsidRPr="00BA4FCA">
        <w:rPr>
          <w:rFonts w:asciiTheme="minorHAnsi" w:hAnsiTheme="minorHAnsi" w:cstheme="minorHAnsi"/>
          <w:sz w:val="10"/>
        </w:rPr>
        <w:t>Insitu</w:t>
      </w:r>
      <w:proofErr w:type="spellEnd"/>
      <w:r w:rsidRPr="00BA4FCA">
        <w:rPr>
          <w:rFonts w:asciiTheme="minorHAnsi" w:hAnsiTheme="minorHAnsi" w:cstheme="minorHAnsi"/>
          <w:sz w:val="10"/>
        </w:rPr>
        <w:t xml:space="preserve"> customer event in </w:t>
      </w:r>
      <w:proofErr w:type="spellStart"/>
      <w:r w:rsidRPr="00BA4FCA">
        <w:rPr>
          <w:rFonts w:asciiTheme="minorHAnsi" w:hAnsiTheme="minorHAnsi" w:cstheme="minorHAnsi"/>
          <w:sz w:val="10"/>
        </w:rPr>
        <w:t>Mazagon</w:t>
      </w:r>
      <w:proofErr w:type="spellEnd"/>
      <w:r w:rsidRPr="00BA4FCA">
        <w:rPr>
          <w:rFonts w:asciiTheme="minorHAnsi" w:hAnsiTheme="minorHAnsi" w:cstheme="minorHAnsi"/>
          <w:sz w:val="10"/>
        </w:rPr>
        <w:t xml:space="preserve">, Spain May 15, 2018, Courtesy </w:t>
      </w:r>
      <w:proofErr w:type="spellStart"/>
      <w:r w:rsidRPr="00BA4FCA">
        <w:rPr>
          <w:rFonts w:asciiTheme="minorHAnsi" w:hAnsiTheme="minorHAnsi" w:cstheme="minorHAnsi"/>
          <w:sz w:val="10"/>
        </w:rPr>
        <w:t>Insitu</w:t>
      </w:r>
      <w:proofErr w:type="spellEnd"/>
      <w:r w:rsidRPr="00BA4FCA">
        <w:rPr>
          <w:rFonts w:asciiTheme="minorHAnsi" w:hAnsiTheme="minorHAnsi" w:cstheme="minorHAnsi"/>
          <w:sz w:val="10"/>
        </w:rPr>
        <w:t xml:space="preserve">/Handout via REUTERS </w:t>
      </w:r>
      <w:r w:rsidRPr="00BA4FCA">
        <w:rPr>
          <w:rFonts w:asciiTheme="minorHAnsi" w:hAnsiTheme="minorHAnsi" w:cstheme="minorHAnsi"/>
          <w:highlight w:val="yellow"/>
          <w:u w:val="single"/>
        </w:rPr>
        <w:t>The drones would afford greater intelligence gathering capabilities</w:t>
      </w:r>
      <w:r w:rsidRPr="00BA4FCA">
        <w:rPr>
          <w:rFonts w:asciiTheme="minorHAnsi" w:hAnsiTheme="minorHAnsi" w:cstheme="minorHAnsi"/>
          <w:u w:val="single"/>
        </w:rPr>
        <w:t xml:space="preserve"> </w:t>
      </w:r>
      <w:r w:rsidRPr="00BA4FCA">
        <w:rPr>
          <w:rFonts w:asciiTheme="minorHAnsi" w:hAnsiTheme="minorHAnsi" w:cstheme="minorHAnsi"/>
          <w:sz w:val="10"/>
        </w:rPr>
        <w:t xml:space="preserve">potentially </w:t>
      </w:r>
      <w:r w:rsidRPr="00BA4FCA">
        <w:rPr>
          <w:rFonts w:asciiTheme="minorHAnsi" w:hAnsiTheme="minorHAnsi" w:cstheme="minorHAnsi"/>
          <w:highlight w:val="yellow"/>
          <w:u w:val="single"/>
        </w:rPr>
        <w:t>curbing Chinese activity in the region</w:t>
      </w:r>
      <w:r w:rsidRPr="00BA4FCA">
        <w:rPr>
          <w:rFonts w:asciiTheme="minorHAnsi" w:hAnsiTheme="minorHAnsi" w:cstheme="minorHAnsi"/>
          <w:sz w:val="10"/>
        </w:rPr>
        <w:t xml:space="preserve">. Shanahan did not directly name China when making accusations of “actors” destabilizing the region in a speech at the annual Shangri-La Dialogue in Singapore on Saturday but went on to say the United States would not ignore Chinese behavior. </w:t>
      </w:r>
      <w:r w:rsidRPr="00BA4FCA">
        <w:rPr>
          <w:rFonts w:asciiTheme="minorHAnsi" w:hAnsiTheme="minorHAnsi" w:cstheme="minorHAnsi"/>
          <w:highlight w:val="yellow"/>
          <w:u w:val="single"/>
        </w:rPr>
        <w:t>The Pentagon</w:t>
      </w:r>
      <w:r w:rsidRPr="00BA4FCA">
        <w:rPr>
          <w:rFonts w:asciiTheme="minorHAnsi" w:hAnsiTheme="minorHAnsi" w:cstheme="minorHAnsi"/>
          <w:sz w:val="10"/>
        </w:rPr>
        <w:t xml:space="preserve"> announced on Friday it </w:t>
      </w:r>
      <w:r w:rsidRPr="00BA4FCA">
        <w:rPr>
          <w:rFonts w:asciiTheme="minorHAnsi" w:hAnsiTheme="minorHAnsi" w:cstheme="minorHAnsi"/>
          <w:highlight w:val="yellow"/>
          <w:u w:val="single"/>
        </w:rPr>
        <w:t xml:space="preserve">would sell </w:t>
      </w:r>
      <w:r w:rsidRPr="00BA4FCA">
        <w:rPr>
          <w:rFonts w:asciiTheme="minorHAnsi" w:hAnsiTheme="minorHAnsi" w:cstheme="minorHAnsi"/>
          <w:u w:val="single"/>
        </w:rPr>
        <w:t xml:space="preserve">34 </w:t>
      </w:r>
      <w:r w:rsidRPr="00BA4FCA">
        <w:rPr>
          <w:rFonts w:asciiTheme="minorHAnsi" w:hAnsiTheme="minorHAnsi" w:cstheme="minorHAnsi"/>
          <w:highlight w:val="yellow"/>
          <w:u w:val="single"/>
        </w:rPr>
        <w:t>ScanEagle drones</w:t>
      </w:r>
      <w:r w:rsidRPr="00BA4FCA">
        <w:rPr>
          <w:rFonts w:asciiTheme="minorHAnsi" w:hAnsiTheme="minorHAnsi" w:cstheme="minorHAnsi"/>
          <w:sz w:val="10"/>
        </w:rPr>
        <w:t xml:space="preserve">, made by Boeing Co. </w:t>
      </w:r>
      <w:r w:rsidRPr="00BA4FCA">
        <w:rPr>
          <w:rFonts w:asciiTheme="minorHAnsi" w:hAnsiTheme="minorHAnsi" w:cstheme="minorHAnsi"/>
          <w:highlight w:val="yellow"/>
          <w:u w:val="single"/>
        </w:rPr>
        <w:t>to</w:t>
      </w:r>
      <w:r w:rsidRPr="00BA4FCA">
        <w:rPr>
          <w:rFonts w:asciiTheme="minorHAnsi" w:hAnsiTheme="minorHAnsi" w:cstheme="minorHAnsi"/>
          <w:sz w:val="10"/>
        </w:rPr>
        <w:t xml:space="preserve"> the governments of </w:t>
      </w:r>
      <w:r w:rsidRPr="00BA4FCA">
        <w:rPr>
          <w:rFonts w:asciiTheme="minorHAnsi" w:hAnsiTheme="minorHAnsi" w:cstheme="minorHAnsi"/>
          <w:highlight w:val="yellow"/>
          <w:u w:val="single"/>
        </w:rPr>
        <w:t>Malaysia, Indonesia, the Philippines and Vietnam</w:t>
      </w:r>
      <w:r w:rsidRPr="00BA4FCA">
        <w:rPr>
          <w:rFonts w:asciiTheme="minorHAnsi" w:hAnsiTheme="minorHAnsi" w:cstheme="minorHAnsi"/>
          <w:sz w:val="10"/>
        </w:rPr>
        <w:t xml:space="preserve"> for a total of $47 million. Advertisement China claims almost </w:t>
      </w:r>
      <w:proofErr w:type="gramStart"/>
      <w:r w:rsidRPr="00BA4FCA">
        <w:rPr>
          <w:rFonts w:asciiTheme="minorHAnsi" w:hAnsiTheme="minorHAnsi" w:cstheme="minorHAnsi"/>
          <w:sz w:val="10"/>
        </w:rPr>
        <w:t>all of</w:t>
      </w:r>
      <w:proofErr w:type="gramEnd"/>
      <w:r w:rsidRPr="00BA4FCA">
        <w:rPr>
          <w:rFonts w:asciiTheme="minorHAnsi" w:hAnsiTheme="minorHAnsi" w:cstheme="minorHAnsi"/>
          <w:sz w:val="10"/>
        </w:rPr>
        <w:t xml:space="preserve"> the strategic South China Sea and frequently lambastes the United States and its allies over naval operations near Chinese-occupied islands. Brunei, Indonesia, Malaysia, the Philippines, Taiwan and Vietnam have competing claims. The Pentagon said Friday’s sales included spare and repair parts, support equipment, tools, training and technical services and work on the equipment was expected to be completed by March 2022. As many as </w:t>
      </w:r>
      <w:r w:rsidRPr="00BA4FCA">
        <w:rPr>
          <w:rFonts w:asciiTheme="minorHAnsi" w:hAnsiTheme="minorHAnsi" w:cstheme="minorHAnsi"/>
          <w:u w:val="single"/>
        </w:rPr>
        <w:t xml:space="preserve">12 </w:t>
      </w:r>
      <w:r w:rsidRPr="00BA4FCA">
        <w:rPr>
          <w:rFonts w:asciiTheme="minorHAnsi" w:hAnsiTheme="minorHAnsi" w:cstheme="minorHAnsi"/>
          <w:sz w:val="10"/>
        </w:rPr>
        <w:t xml:space="preserve">unarmed drones and equipment </w:t>
      </w:r>
      <w:r w:rsidRPr="00BA4FCA">
        <w:rPr>
          <w:rFonts w:asciiTheme="minorHAnsi" w:hAnsiTheme="minorHAnsi" w:cstheme="minorHAnsi"/>
          <w:u w:val="single"/>
        </w:rPr>
        <w:t>would go to Malaysia</w:t>
      </w:r>
      <w:r w:rsidRPr="00BA4FCA">
        <w:rPr>
          <w:rFonts w:asciiTheme="minorHAnsi" w:hAnsiTheme="minorHAnsi" w:cstheme="minorHAnsi"/>
          <w:sz w:val="10"/>
        </w:rPr>
        <w:t xml:space="preserve"> for about $19 million. </w:t>
      </w:r>
      <w:r w:rsidRPr="00BA4FCA">
        <w:rPr>
          <w:rFonts w:asciiTheme="minorHAnsi" w:hAnsiTheme="minorHAnsi" w:cstheme="minorHAnsi"/>
          <w:u w:val="single"/>
        </w:rPr>
        <w:t>Indonesia,</w:t>
      </w:r>
      <w:r w:rsidRPr="00BA4FCA">
        <w:rPr>
          <w:rFonts w:asciiTheme="minorHAnsi" w:hAnsiTheme="minorHAnsi" w:cstheme="minorHAnsi"/>
          <w:sz w:val="10"/>
        </w:rPr>
        <w:t xml:space="preserve"> the world’s largest Muslim-majority country </w:t>
      </w:r>
      <w:r w:rsidRPr="00BA4FCA">
        <w:rPr>
          <w:rFonts w:asciiTheme="minorHAnsi" w:hAnsiTheme="minorHAnsi" w:cstheme="minorHAnsi"/>
          <w:u w:val="single"/>
        </w:rPr>
        <w:t xml:space="preserve">would buy eight </w:t>
      </w:r>
      <w:r w:rsidRPr="00BA4FCA">
        <w:rPr>
          <w:rFonts w:asciiTheme="minorHAnsi" w:hAnsiTheme="minorHAnsi" w:cstheme="minorHAnsi"/>
          <w:sz w:val="10"/>
        </w:rPr>
        <w:t xml:space="preserve">drones, </w:t>
      </w:r>
      <w:r w:rsidRPr="00BA4FCA">
        <w:rPr>
          <w:rFonts w:asciiTheme="minorHAnsi" w:hAnsiTheme="minorHAnsi" w:cstheme="minorHAnsi"/>
          <w:u w:val="single"/>
        </w:rPr>
        <w:t>the Philippines eight</w:t>
      </w:r>
      <w:r w:rsidRPr="00BA4FCA">
        <w:rPr>
          <w:rFonts w:asciiTheme="minorHAnsi" w:hAnsiTheme="minorHAnsi" w:cstheme="minorHAnsi"/>
          <w:sz w:val="10"/>
        </w:rPr>
        <w:t xml:space="preserve">, and </w:t>
      </w:r>
      <w:r w:rsidRPr="00BA4FCA">
        <w:rPr>
          <w:rFonts w:asciiTheme="minorHAnsi" w:hAnsiTheme="minorHAnsi" w:cstheme="minorHAnsi"/>
          <w:u w:val="single"/>
        </w:rPr>
        <w:t>Vietnam six</w:t>
      </w:r>
      <w:r w:rsidRPr="00BA4FCA">
        <w:rPr>
          <w:rFonts w:asciiTheme="minorHAnsi" w:hAnsiTheme="minorHAnsi" w:cstheme="minorHAnsi"/>
          <w:sz w:val="10"/>
        </w:rPr>
        <w:t xml:space="preserve">. In 2018, U.S. President Donald Trump’s administration rolled out a long-awaited overhaul of U.S. arms export policy aimed at expanding sales to allies, saying it would bolster the American defense industry and create jobs at home. Advertisement That initiative eased rules for exporting some types of lethal as well as non-lethal U.S.-made drones to potentially dozens more allies and partners. There is no armed version of the ScanEagle, but </w:t>
      </w:r>
      <w:proofErr w:type="spellStart"/>
      <w:r w:rsidRPr="00BA4FCA">
        <w:rPr>
          <w:rFonts w:asciiTheme="minorHAnsi" w:hAnsiTheme="minorHAnsi" w:cstheme="minorHAnsi"/>
          <w:sz w:val="10"/>
        </w:rPr>
        <w:t>Insitu</w:t>
      </w:r>
      <w:proofErr w:type="spellEnd"/>
      <w:r w:rsidRPr="00BA4FCA">
        <w:rPr>
          <w:rFonts w:asciiTheme="minorHAnsi" w:hAnsiTheme="minorHAnsi" w:cstheme="minorHAnsi"/>
          <w:sz w:val="10"/>
        </w:rPr>
        <w:t>, the division of Boeing that makes the drone, also makes the RQ-21A Blackjack which is an optionally armed drone used by U.S. Navy and Marine Corps.</w:t>
      </w:r>
    </w:p>
    <w:p w14:paraId="5672F1BD"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 xml:space="preserve">US drones vital to curbing Chinese activity in the South China Sea </w:t>
      </w:r>
    </w:p>
    <w:p w14:paraId="12B0D5E6" w14:textId="77777777" w:rsidR="00115B90" w:rsidRPr="00BA4FCA" w:rsidRDefault="00115B90" w:rsidP="00115B90">
      <w:pPr>
        <w:rPr>
          <w:rFonts w:asciiTheme="minorHAnsi" w:hAnsiTheme="minorHAnsi" w:cstheme="minorHAnsi"/>
        </w:rPr>
      </w:pPr>
      <w:proofErr w:type="spellStart"/>
      <w:r w:rsidRPr="00BA4FCA">
        <w:rPr>
          <w:rStyle w:val="Style13ptBold"/>
          <w:rFonts w:asciiTheme="minorHAnsi" w:hAnsiTheme="minorHAnsi" w:cstheme="minorHAnsi"/>
        </w:rPr>
        <w:t>Benar</w:t>
      </w:r>
      <w:proofErr w:type="spellEnd"/>
      <w:r w:rsidRPr="00BA4FCA">
        <w:rPr>
          <w:rStyle w:val="Style13ptBold"/>
          <w:rFonts w:asciiTheme="minorHAnsi" w:hAnsiTheme="minorHAnsi" w:cstheme="minorHAnsi"/>
        </w:rPr>
        <w:t xml:space="preserve"> News 6/7</w:t>
      </w:r>
      <w:r w:rsidRPr="00BA4FCA">
        <w:rPr>
          <w:rFonts w:asciiTheme="minorHAnsi" w:hAnsiTheme="minorHAnsi" w:cstheme="minorHAnsi"/>
        </w:rPr>
        <w:t xml:space="preserve"> (N/A, 2019, Provide readers with accurate news and information that reflects the complex and ever-changing world around them. With homepages in Bengali, Thai, Bahasa Malaysia, Bahasa Indonesia and English, it brings timely news to its diverse audience) “</w:t>
      </w:r>
      <w:r w:rsidRPr="00BA4FCA">
        <w:rPr>
          <w:rFonts w:asciiTheme="minorHAnsi" w:hAnsiTheme="minorHAnsi" w:cstheme="minorHAnsi"/>
          <w:u w:val="single"/>
        </w:rPr>
        <w:t>US-Made Drones Monitor South China Sea</w:t>
      </w:r>
      <w:r w:rsidRPr="00BA4FCA">
        <w:rPr>
          <w:rFonts w:asciiTheme="minorHAnsi" w:hAnsiTheme="minorHAnsi" w:cstheme="minorHAnsi"/>
        </w:rPr>
        <w:t>,” Eurasia News, https://www.eurasiareview.com/07062019-us-made-drones-monitor-south-china-sea////twl</w:t>
      </w:r>
    </w:p>
    <w:p w14:paraId="250AA429" w14:textId="77777777" w:rsidR="00115B90" w:rsidRPr="00BA4FCA" w:rsidRDefault="00115B90" w:rsidP="00115B90">
      <w:pPr>
        <w:rPr>
          <w:rFonts w:asciiTheme="minorHAnsi" w:hAnsiTheme="minorHAnsi" w:cstheme="minorHAnsi"/>
          <w:sz w:val="8"/>
        </w:rPr>
      </w:pPr>
      <w:r w:rsidRPr="00BA4FCA">
        <w:rPr>
          <w:rFonts w:asciiTheme="minorHAnsi" w:hAnsiTheme="minorHAnsi" w:cstheme="minorHAnsi"/>
          <w:highlight w:val="yellow"/>
          <w:u w:val="single"/>
        </w:rPr>
        <w:t>The</w:t>
      </w:r>
      <w:r w:rsidRPr="00BA4FCA">
        <w:rPr>
          <w:rFonts w:asciiTheme="minorHAnsi" w:hAnsiTheme="minorHAnsi" w:cstheme="minorHAnsi"/>
          <w:sz w:val="8"/>
        </w:rPr>
        <w:t xml:space="preserve"> </w:t>
      </w:r>
      <w:r w:rsidRPr="00BA4FCA">
        <w:rPr>
          <w:rFonts w:asciiTheme="minorHAnsi" w:hAnsiTheme="minorHAnsi" w:cstheme="minorHAnsi"/>
          <w:highlight w:val="yellow"/>
          <w:u w:val="single"/>
        </w:rPr>
        <w:t>U</w:t>
      </w:r>
      <w:r w:rsidRPr="00BA4FCA">
        <w:rPr>
          <w:rFonts w:asciiTheme="minorHAnsi" w:hAnsiTheme="minorHAnsi" w:cstheme="minorHAnsi"/>
          <w:sz w:val="8"/>
        </w:rPr>
        <w:t xml:space="preserve">nited </w:t>
      </w:r>
      <w:r w:rsidRPr="00BA4FCA">
        <w:rPr>
          <w:rFonts w:asciiTheme="minorHAnsi" w:hAnsiTheme="minorHAnsi" w:cstheme="minorHAnsi"/>
          <w:highlight w:val="yellow"/>
          <w:u w:val="single"/>
        </w:rPr>
        <w:t>S</w:t>
      </w:r>
      <w:r w:rsidRPr="00BA4FCA">
        <w:rPr>
          <w:rFonts w:asciiTheme="minorHAnsi" w:hAnsiTheme="minorHAnsi" w:cstheme="minorHAnsi"/>
          <w:sz w:val="8"/>
        </w:rPr>
        <w:t xml:space="preserve">tates </w:t>
      </w:r>
      <w:r w:rsidRPr="00BA4FCA">
        <w:rPr>
          <w:rFonts w:asciiTheme="minorHAnsi" w:hAnsiTheme="minorHAnsi" w:cstheme="minorHAnsi"/>
          <w:highlight w:val="yellow"/>
          <w:u w:val="single"/>
        </w:rPr>
        <w:t xml:space="preserve">is selling more drones </w:t>
      </w:r>
      <w:r w:rsidRPr="00BA4FCA">
        <w:rPr>
          <w:rFonts w:asciiTheme="minorHAnsi" w:hAnsiTheme="minorHAnsi" w:cstheme="minorHAnsi"/>
          <w:u w:val="single"/>
        </w:rPr>
        <w:t>to the Philippines,</w:t>
      </w:r>
      <w:r w:rsidRPr="00BA4FCA">
        <w:rPr>
          <w:rFonts w:asciiTheme="minorHAnsi" w:hAnsiTheme="minorHAnsi" w:cstheme="minorHAnsi"/>
          <w:sz w:val="8"/>
        </w:rPr>
        <w:t xml:space="preserve"> </w:t>
      </w:r>
      <w:r w:rsidRPr="00BA4FCA">
        <w:rPr>
          <w:rFonts w:asciiTheme="minorHAnsi" w:hAnsiTheme="minorHAnsi" w:cstheme="minorHAnsi"/>
          <w:highlight w:val="yellow"/>
          <w:u w:val="single"/>
        </w:rPr>
        <w:t>which will be used</w:t>
      </w:r>
      <w:r w:rsidRPr="00BA4FCA">
        <w:rPr>
          <w:rFonts w:asciiTheme="minorHAnsi" w:hAnsiTheme="minorHAnsi" w:cstheme="minorHAnsi"/>
          <w:sz w:val="8"/>
        </w:rPr>
        <w:t xml:space="preserve"> in part </w:t>
      </w:r>
      <w:r w:rsidRPr="00BA4FCA">
        <w:rPr>
          <w:rFonts w:asciiTheme="minorHAnsi" w:hAnsiTheme="minorHAnsi" w:cstheme="minorHAnsi"/>
          <w:highlight w:val="yellow"/>
          <w:u w:val="single"/>
        </w:rPr>
        <w:t>to monitor the Chinese presence in the disputed S</w:t>
      </w:r>
      <w:r w:rsidRPr="00BA4FCA">
        <w:rPr>
          <w:rFonts w:asciiTheme="minorHAnsi" w:hAnsiTheme="minorHAnsi" w:cstheme="minorHAnsi"/>
          <w:u w:val="single"/>
        </w:rPr>
        <w:t xml:space="preserve">outh </w:t>
      </w:r>
      <w:r w:rsidRPr="00BA4FCA">
        <w:rPr>
          <w:rFonts w:asciiTheme="minorHAnsi" w:hAnsiTheme="minorHAnsi" w:cstheme="minorHAnsi"/>
          <w:highlight w:val="yellow"/>
          <w:u w:val="single"/>
        </w:rPr>
        <w:t>C</w:t>
      </w:r>
      <w:r w:rsidRPr="00BA4FCA">
        <w:rPr>
          <w:rFonts w:asciiTheme="minorHAnsi" w:hAnsiTheme="minorHAnsi" w:cstheme="minorHAnsi"/>
          <w:u w:val="single"/>
        </w:rPr>
        <w:t xml:space="preserve">hina </w:t>
      </w:r>
      <w:r w:rsidRPr="00BA4FCA">
        <w:rPr>
          <w:rFonts w:asciiTheme="minorHAnsi" w:hAnsiTheme="minorHAnsi" w:cstheme="minorHAnsi"/>
          <w:highlight w:val="yellow"/>
          <w:u w:val="single"/>
        </w:rPr>
        <w:t>S</w:t>
      </w:r>
      <w:r w:rsidRPr="00BA4FCA">
        <w:rPr>
          <w:rFonts w:asciiTheme="minorHAnsi" w:hAnsiTheme="minorHAnsi" w:cstheme="minorHAnsi"/>
          <w:u w:val="single"/>
        </w:rPr>
        <w:t>ea</w:t>
      </w:r>
      <w:r w:rsidRPr="00BA4FCA">
        <w:rPr>
          <w:rFonts w:asciiTheme="minorHAnsi" w:hAnsiTheme="minorHAnsi" w:cstheme="minorHAnsi"/>
          <w:sz w:val="8"/>
        </w:rPr>
        <w:t>, Filipino sources said Thursday. The U.S. Department of Defense (</w:t>
      </w:r>
      <w:r w:rsidRPr="00BA4FCA">
        <w:rPr>
          <w:rFonts w:asciiTheme="minorHAnsi" w:hAnsiTheme="minorHAnsi" w:cstheme="minorHAnsi"/>
          <w:u w:val="single"/>
        </w:rPr>
        <w:t>DoD</w:t>
      </w:r>
      <w:r w:rsidRPr="00BA4FCA">
        <w:rPr>
          <w:rFonts w:asciiTheme="minorHAnsi" w:hAnsiTheme="minorHAnsi" w:cstheme="minorHAnsi"/>
          <w:sz w:val="8"/>
        </w:rPr>
        <w:t xml:space="preserve">) last week </w:t>
      </w:r>
      <w:r w:rsidRPr="00BA4FCA">
        <w:rPr>
          <w:rFonts w:asciiTheme="minorHAnsi" w:hAnsiTheme="minorHAnsi" w:cstheme="minorHAnsi"/>
          <w:u w:val="single"/>
        </w:rPr>
        <w:t>announced an order for 34</w:t>
      </w:r>
      <w:r w:rsidRPr="00BA4FCA">
        <w:rPr>
          <w:rFonts w:asciiTheme="minorHAnsi" w:hAnsiTheme="minorHAnsi" w:cstheme="minorHAnsi"/>
          <w:sz w:val="8"/>
        </w:rPr>
        <w:t xml:space="preserve"> ScanEagle </w:t>
      </w:r>
      <w:r w:rsidRPr="00BA4FCA">
        <w:rPr>
          <w:rFonts w:asciiTheme="minorHAnsi" w:hAnsiTheme="minorHAnsi" w:cstheme="minorHAnsi"/>
          <w:u w:val="single"/>
        </w:rPr>
        <w:t>u</w:t>
      </w:r>
      <w:r w:rsidRPr="00BA4FCA">
        <w:rPr>
          <w:rFonts w:asciiTheme="minorHAnsi" w:hAnsiTheme="minorHAnsi" w:cstheme="minorHAnsi"/>
          <w:sz w:val="8"/>
        </w:rPr>
        <w:t xml:space="preserve">nmanned </w:t>
      </w:r>
      <w:r w:rsidRPr="00BA4FCA">
        <w:rPr>
          <w:rFonts w:asciiTheme="minorHAnsi" w:hAnsiTheme="minorHAnsi" w:cstheme="minorHAnsi"/>
          <w:u w:val="single"/>
        </w:rPr>
        <w:t>a</w:t>
      </w:r>
      <w:r w:rsidRPr="00BA4FCA">
        <w:rPr>
          <w:rFonts w:asciiTheme="minorHAnsi" w:hAnsiTheme="minorHAnsi" w:cstheme="minorHAnsi"/>
          <w:sz w:val="8"/>
        </w:rPr>
        <w:t xml:space="preserve">erial </w:t>
      </w:r>
      <w:r w:rsidRPr="00BA4FCA">
        <w:rPr>
          <w:rFonts w:asciiTheme="minorHAnsi" w:hAnsiTheme="minorHAnsi" w:cstheme="minorHAnsi"/>
          <w:u w:val="single"/>
        </w:rPr>
        <w:t>v</w:t>
      </w:r>
      <w:r w:rsidRPr="00BA4FCA">
        <w:rPr>
          <w:rFonts w:asciiTheme="minorHAnsi" w:hAnsiTheme="minorHAnsi" w:cstheme="minorHAnsi"/>
          <w:sz w:val="8"/>
        </w:rPr>
        <w:t xml:space="preserve">ehicles </w:t>
      </w:r>
      <w:r w:rsidRPr="00BA4FCA">
        <w:rPr>
          <w:rFonts w:asciiTheme="minorHAnsi" w:hAnsiTheme="minorHAnsi" w:cstheme="minorHAnsi"/>
          <w:u w:val="single"/>
        </w:rPr>
        <w:t>on behalf of the Philippines, Malaysia, Indonesia and Vietnam</w:t>
      </w:r>
      <w:r w:rsidRPr="00BA4FCA">
        <w:rPr>
          <w:rFonts w:asciiTheme="minorHAnsi" w:hAnsiTheme="minorHAnsi" w:cstheme="minorHAnsi"/>
          <w:sz w:val="8"/>
        </w:rPr>
        <w:t xml:space="preserve"> at a total price tag of U.S. $47.9 million. The Philippines already acquired six ScanEagle drones in 2018 after receiving intelligence support from the U.S. in defeating Islamic State militants who took over the southern city of </w:t>
      </w:r>
      <w:proofErr w:type="spellStart"/>
      <w:r w:rsidRPr="00BA4FCA">
        <w:rPr>
          <w:rFonts w:asciiTheme="minorHAnsi" w:hAnsiTheme="minorHAnsi" w:cstheme="minorHAnsi"/>
          <w:sz w:val="8"/>
        </w:rPr>
        <w:t>Marawi</w:t>
      </w:r>
      <w:proofErr w:type="spellEnd"/>
      <w:r w:rsidRPr="00BA4FCA">
        <w:rPr>
          <w:rFonts w:asciiTheme="minorHAnsi" w:hAnsiTheme="minorHAnsi" w:cstheme="minorHAnsi"/>
          <w:sz w:val="8"/>
        </w:rPr>
        <w:t xml:space="preserve"> for five months in 2017. The intel assistance helped erode an anti-U.S. posture taken by President Rodrigo Duterte’s administration, a senior Philippine defense source told </w:t>
      </w:r>
      <w:proofErr w:type="spellStart"/>
      <w:r w:rsidRPr="00BA4FCA">
        <w:rPr>
          <w:rFonts w:asciiTheme="minorHAnsi" w:hAnsiTheme="minorHAnsi" w:cstheme="minorHAnsi"/>
          <w:sz w:val="8"/>
        </w:rPr>
        <w:t>BenarNews</w:t>
      </w:r>
      <w:proofErr w:type="spellEnd"/>
      <w:r w:rsidRPr="00BA4FCA">
        <w:rPr>
          <w:rFonts w:asciiTheme="minorHAnsi" w:hAnsiTheme="minorHAnsi" w:cstheme="minorHAnsi"/>
          <w:sz w:val="8"/>
        </w:rPr>
        <w:t xml:space="preserve">. “Manila had no way but to accept the American help. Later, Duterte reversed his anti-American stance,” the source said. “The help was first geared toward monitoring militants in the wake of </w:t>
      </w:r>
      <w:proofErr w:type="spellStart"/>
      <w:r w:rsidRPr="00BA4FCA">
        <w:rPr>
          <w:rFonts w:asciiTheme="minorHAnsi" w:hAnsiTheme="minorHAnsi" w:cstheme="minorHAnsi"/>
          <w:sz w:val="8"/>
        </w:rPr>
        <w:t>Marawi</w:t>
      </w:r>
      <w:proofErr w:type="spellEnd"/>
      <w:r w:rsidRPr="00BA4FCA">
        <w:rPr>
          <w:rFonts w:asciiTheme="minorHAnsi" w:hAnsiTheme="minorHAnsi" w:cstheme="minorHAnsi"/>
          <w:sz w:val="8"/>
        </w:rPr>
        <w:t xml:space="preserve">, but </w:t>
      </w:r>
      <w:r w:rsidRPr="00BA4FCA">
        <w:rPr>
          <w:rFonts w:asciiTheme="minorHAnsi" w:hAnsiTheme="minorHAnsi" w:cstheme="minorHAnsi"/>
          <w:highlight w:val="yellow"/>
          <w:u w:val="single"/>
        </w:rPr>
        <w:t>the help has evolved toward the SCS, and the heavy Chinese presence there</w:t>
      </w:r>
      <w:r w:rsidRPr="00BA4FCA">
        <w:rPr>
          <w:rFonts w:asciiTheme="minorHAnsi" w:hAnsiTheme="minorHAnsi" w:cstheme="minorHAnsi"/>
          <w:sz w:val="8"/>
        </w:rPr>
        <w:t xml:space="preserve">,” he added, referring to the South China Sea. Negotiations for the purchase of the drones had been going on for a long time, and would likely go through, a Philippine defense expert told </w:t>
      </w:r>
      <w:proofErr w:type="spellStart"/>
      <w:r w:rsidRPr="00BA4FCA">
        <w:rPr>
          <w:rFonts w:asciiTheme="minorHAnsi" w:hAnsiTheme="minorHAnsi" w:cstheme="minorHAnsi"/>
          <w:sz w:val="8"/>
        </w:rPr>
        <w:t>BenarNews</w:t>
      </w:r>
      <w:proofErr w:type="spellEnd"/>
      <w:r w:rsidRPr="00BA4FCA">
        <w:rPr>
          <w:rFonts w:asciiTheme="minorHAnsi" w:hAnsiTheme="minorHAnsi" w:cstheme="minorHAnsi"/>
          <w:sz w:val="8"/>
        </w:rPr>
        <w:t xml:space="preserve"> on condition of anonymity. “It’s not expensive tech,” he said of the eight drones earmarked for Manila under the new deal at a cost of $9.6 million. Under the package announced by the Pentagon on May 31, Malaysia will acquire 12 of the drones for $19.3 million; Indonesia will get eight of them for $9.1 million; and Vietnam a half-dozen </w:t>
      </w:r>
      <w:proofErr w:type="spellStart"/>
      <w:r w:rsidRPr="00BA4FCA">
        <w:rPr>
          <w:rFonts w:asciiTheme="minorHAnsi" w:hAnsiTheme="minorHAnsi" w:cstheme="minorHAnsi"/>
          <w:sz w:val="8"/>
        </w:rPr>
        <w:t>ScanEagles</w:t>
      </w:r>
      <w:proofErr w:type="spellEnd"/>
      <w:r w:rsidRPr="00BA4FCA">
        <w:rPr>
          <w:rFonts w:asciiTheme="minorHAnsi" w:hAnsiTheme="minorHAnsi" w:cstheme="minorHAnsi"/>
          <w:sz w:val="8"/>
        </w:rPr>
        <w:t xml:space="preserve"> for $9.7 million, according to the DoD. Although the drones are identical, the orders include spare repair parts, tools and spare payloads, with each country issuing orders based on their tactical requirement. “The announcement marks the first time that military equipment will be transferred to Vietnam following the end of a U.S. arms embargo imposed since the communist takeover there in 1975,” </w:t>
      </w:r>
      <w:proofErr w:type="spellStart"/>
      <w:r w:rsidRPr="00BA4FCA">
        <w:rPr>
          <w:rFonts w:asciiTheme="minorHAnsi" w:hAnsiTheme="minorHAnsi" w:cstheme="minorHAnsi"/>
          <w:sz w:val="8"/>
        </w:rPr>
        <w:t>DefenseNews</w:t>
      </w:r>
      <w:proofErr w:type="spellEnd"/>
      <w:r w:rsidRPr="00BA4FCA">
        <w:rPr>
          <w:rFonts w:asciiTheme="minorHAnsi" w:hAnsiTheme="minorHAnsi" w:cstheme="minorHAnsi"/>
          <w:sz w:val="8"/>
        </w:rPr>
        <w:t xml:space="preserve"> reported, noting that the embargo was fully lifted three years ago. The contract through the U.S. Foreign Military Sales program was awarded to </w:t>
      </w:r>
      <w:proofErr w:type="spellStart"/>
      <w:r w:rsidRPr="00BA4FCA">
        <w:rPr>
          <w:rFonts w:asciiTheme="minorHAnsi" w:hAnsiTheme="minorHAnsi" w:cstheme="minorHAnsi"/>
          <w:sz w:val="8"/>
        </w:rPr>
        <w:t>Insitu</w:t>
      </w:r>
      <w:proofErr w:type="spellEnd"/>
      <w:r w:rsidRPr="00BA4FCA">
        <w:rPr>
          <w:rFonts w:asciiTheme="minorHAnsi" w:hAnsiTheme="minorHAnsi" w:cstheme="minorHAnsi"/>
          <w:sz w:val="8"/>
        </w:rPr>
        <w:t xml:space="preserve">, a subsidiary of the Boeing Co. and production of the 34 drones is scheduled for completion in March 2022, the Pentagon said in a news release. The ScanEagle weighs only about 40 pounds (18.1 kg) and is about 4-feet (1.2-meters) long with a wingspan of a little more than 10 feet (3 meters). It can fly to an altitude of 16,000 feet (4,877 meters), UPI reported. Lt. Col. David Eastburn, a spokesman for the Pentagon, declined to comment on whether the package of drones to the four Southeast Asian nations was tied to U.S. efforts to monitor or contain Chinese movements in the South China Sea. Citing DoD policy, he referred </w:t>
      </w:r>
      <w:proofErr w:type="spellStart"/>
      <w:r w:rsidRPr="00BA4FCA">
        <w:rPr>
          <w:rFonts w:asciiTheme="minorHAnsi" w:hAnsiTheme="minorHAnsi" w:cstheme="minorHAnsi"/>
          <w:sz w:val="8"/>
        </w:rPr>
        <w:t>BenarNews</w:t>
      </w:r>
      <w:proofErr w:type="spellEnd"/>
      <w:r w:rsidRPr="00BA4FCA">
        <w:rPr>
          <w:rFonts w:asciiTheme="minorHAnsi" w:hAnsiTheme="minorHAnsi" w:cstheme="minorHAnsi"/>
          <w:sz w:val="8"/>
        </w:rPr>
        <w:t xml:space="preserve"> to the U.S. State Department. State department officials did not immediately respond to questions from </w:t>
      </w:r>
      <w:proofErr w:type="spellStart"/>
      <w:r w:rsidRPr="00BA4FCA">
        <w:rPr>
          <w:rFonts w:asciiTheme="minorHAnsi" w:hAnsiTheme="minorHAnsi" w:cstheme="minorHAnsi"/>
          <w:sz w:val="8"/>
        </w:rPr>
        <w:t>BenarNews</w:t>
      </w:r>
      <w:proofErr w:type="spellEnd"/>
      <w:r w:rsidRPr="00BA4FCA">
        <w:rPr>
          <w:rFonts w:asciiTheme="minorHAnsi" w:hAnsiTheme="minorHAnsi" w:cstheme="minorHAnsi"/>
          <w:sz w:val="8"/>
        </w:rPr>
        <w:t xml:space="preserve"> on Thursday. An Indonesian Defense Ministry spokesman had no immediate comment; Malaysian Deputy Defense Minister Liew Chin Tong told </w:t>
      </w:r>
      <w:proofErr w:type="spellStart"/>
      <w:r w:rsidRPr="00BA4FCA">
        <w:rPr>
          <w:rFonts w:asciiTheme="minorHAnsi" w:hAnsiTheme="minorHAnsi" w:cstheme="minorHAnsi"/>
          <w:sz w:val="8"/>
        </w:rPr>
        <w:t>BenarNews</w:t>
      </w:r>
      <w:proofErr w:type="spellEnd"/>
      <w:r w:rsidRPr="00BA4FCA">
        <w:rPr>
          <w:rFonts w:asciiTheme="minorHAnsi" w:hAnsiTheme="minorHAnsi" w:cstheme="minorHAnsi"/>
          <w:sz w:val="8"/>
        </w:rPr>
        <w:t>, “the ministry will issue a statement on Friday on the matter.” ‘</w:t>
      </w:r>
      <w:r w:rsidRPr="00BA4FCA">
        <w:rPr>
          <w:rFonts w:asciiTheme="minorHAnsi" w:hAnsiTheme="minorHAnsi" w:cstheme="minorHAnsi"/>
          <w:u w:val="single"/>
        </w:rPr>
        <w:t xml:space="preserve">Boosting maritime domain </w:t>
      </w:r>
      <w:proofErr w:type="gramStart"/>
      <w:r w:rsidRPr="00BA4FCA">
        <w:rPr>
          <w:rFonts w:asciiTheme="minorHAnsi" w:hAnsiTheme="minorHAnsi" w:cstheme="minorHAnsi"/>
          <w:u w:val="single"/>
        </w:rPr>
        <w:t>awareness’</w:t>
      </w:r>
      <w:proofErr w:type="gramEnd"/>
      <w:r w:rsidRPr="00BA4FCA">
        <w:rPr>
          <w:rFonts w:asciiTheme="minorHAnsi" w:hAnsiTheme="minorHAnsi" w:cstheme="minorHAnsi"/>
          <w:sz w:val="8"/>
        </w:rPr>
        <w:t xml:space="preserve"> </w:t>
      </w:r>
      <w:r w:rsidRPr="00BA4FCA">
        <w:rPr>
          <w:rFonts w:asciiTheme="minorHAnsi" w:hAnsiTheme="minorHAnsi" w:cstheme="minorHAnsi"/>
          <w:highlight w:val="yellow"/>
          <w:u w:val="single"/>
        </w:rPr>
        <w:t>The</w:t>
      </w:r>
      <w:r w:rsidRPr="00BA4FCA">
        <w:rPr>
          <w:rFonts w:asciiTheme="minorHAnsi" w:hAnsiTheme="minorHAnsi" w:cstheme="minorHAnsi"/>
          <w:sz w:val="8"/>
        </w:rPr>
        <w:t xml:space="preserve"> package of 34 </w:t>
      </w:r>
      <w:r w:rsidRPr="00BA4FCA">
        <w:rPr>
          <w:rFonts w:asciiTheme="minorHAnsi" w:hAnsiTheme="minorHAnsi" w:cstheme="minorHAnsi"/>
          <w:highlight w:val="yellow"/>
          <w:u w:val="single"/>
        </w:rPr>
        <w:t>drones “would afford greater intelligence gathering capabilities</w:t>
      </w:r>
      <w:r w:rsidRPr="00BA4FCA">
        <w:rPr>
          <w:rFonts w:asciiTheme="minorHAnsi" w:hAnsiTheme="minorHAnsi" w:cstheme="minorHAnsi"/>
          <w:u w:val="single"/>
        </w:rPr>
        <w:t xml:space="preserve"> </w:t>
      </w:r>
      <w:r w:rsidRPr="00BA4FCA">
        <w:rPr>
          <w:rFonts w:asciiTheme="minorHAnsi" w:hAnsiTheme="minorHAnsi" w:cstheme="minorHAnsi"/>
          <w:sz w:val="8"/>
        </w:rPr>
        <w:t xml:space="preserve">potentially curbing Chinese activity in the [South China Sea] region,” according to a report by Reuters last week. In the Philippines, the </w:t>
      </w:r>
      <w:proofErr w:type="spellStart"/>
      <w:r w:rsidRPr="00BA4FCA">
        <w:rPr>
          <w:rFonts w:asciiTheme="minorHAnsi" w:hAnsiTheme="minorHAnsi" w:cstheme="minorHAnsi"/>
          <w:sz w:val="8"/>
        </w:rPr>
        <w:t>BusinessMirror</w:t>
      </w:r>
      <w:proofErr w:type="spellEnd"/>
      <w:r w:rsidRPr="00BA4FCA">
        <w:rPr>
          <w:rFonts w:asciiTheme="minorHAnsi" w:hAnsiTheme="minorHAnsi" w:cstheme="minorHAnsi"/>
          <w:sz w:val="8"/>
        </w:rPr>
        <w:t xml:space="preserve"> news website reported on Wednesday that </w:t>
      </w:r>
      <w:r w:rsidRPr="00BA4FCA">
        <w:rPr>
          <w:rFonts w:asciiTheme="minorHAnsi" w:hAnsiTheme="minorHAnsi" w:cstheme="minorHAnsi"/>
          <w:highlight w:val="yellow"/>
          <w:u w:val="single"/>
        </w:rPr>
        <w:t xml:space="preserve">the Filipino military was “looking forward to further boosting its maritime domain awareness, </w:t>
      </w:r>
      <w:r w:rsidRPr="00BA4FCA">
        <w:rPr>
          <w:rFonts w:asciiTheme="minorHAnsi" w:hAnsiTheme="minorHAnsi" w:cstheme="minorHAnsi"/>
          <w:u w:val="single"/>
        </w:rPr>
        <w:t xml:space="preserve">especially </w:t>
      </w:r>
      <w:r w:rsidRPr="00BA4FCA">
        <w:rPr>
          <w:rFonts w:asciiTheme="minorHAnsi" w:hAnsiTheme="minorHAnsi" w:cstheme="minorHAnsi"/>
          <w:highlight w:val="yellow"/>
          <w:u w:val="single"/>
        </w:rPr>
        <w:t xml:space="preserve">in the </w:t>
      </w:r>
      <w:r w:rsidRPr="00BA4FCA">
        <w:rPr>
          <w:rFonts w:asciiTheme="minorHAnsi" w:hAnsiTheme="minorHAnsi" w:cstheme="minorHAnsi"/>
          <w:u w:val="single"/>
        </w:rPr>
        <w:t>West Philippine Sea</w:t>
      </w:r>
      <w:r w:rsidRPr="00BA4FCA">
        <w:rPr>
          <w:rFonts w:asciiTheme="minorHAnsi" w:hAnsiTheme="minorHAnsi" w:cstheme="minorHAnsi"/>
          <w:sz w:val="8"/>
        </w:rPr>
        <w:t xml:space="preserve">, its humanitarian assistance, and disaster relief operations and counterterrorism capabilities,” through the addition of the eight other U.S.-made drones. </w:t>
      </w:r>
      <w:r w:rsidRPr="00BA4FCA">
        <w:rPr>
          <w:rFonts w:asciiTheme="minorHAnsi" w:hAnsiTheme="minorHAnsi" w:cstheme="minorHAnsi"/>
          <w:u w:val="single"/>
        </w:rPr>
        <w:t xml:space="preserve">The West Philippine Sea is what Filipinos call the </w:t>
      </w:r>
      <w:r w:rsidRPr="00BA4FCA">
        <w:rPr>
          <w:rFonts w:asciiTheme="minorHAnsi" w:hAnsiTheme="minorHAnsi" w:cstheme="minorHAnsi"/>
          <w:highlight w:val="yellow"/>
          <w:u w:val="single"/>
        </w:rPr>
        <w:t>S</w:t>
      </w:r>
      <w:r w:rsidRPr="00BA4FCA">
        <w:rPr>
          <w:rFonts w:asciiTheme="minorHAnsi" w:hAnsiTheme="minorHAnsi" w:cstheme="minorHAnsi"/>
          <w:sz w:val="8"/>
        </w:rPr>
        <w:t xml:space="preserve">outh </w:t>
      </w:r>
      <w:r w:rsidRPr="00BA4FCA">
        <w:rPr>
          <w:rFonts w:asciiTheme="minorHAnsi" w:hAnsiTheme="minorHAnsi" w:cstheme="minorHAnsi"/>
          <w:highlight w:val="yellow"/>
          <w:u w:val="single"/>
        </w:rPr>
        <w:t>C</w:t>
      </w:r>
      <w:r w:rsidRPr="00BA4FCA">
        <w:rPr>
          <w:rFonts w:asciiTheme="minorHAnsi" w:hAnsiTheme="minorHAnsi" w:cstheme="minorHAnsi"/>
          <w:sz w:val="8"/>
        </w:rPr>
        <w:t xml:space="preserve">hina </w:t>
      </w:r>
      <w:r w:rsidRPr="00BA4FCA">
        <w:rPr>
          <w:rFonts w:asciiTheme="minorHAnsi" w:hAnsiTheme="minorHAnsi" w:cstheme="minorHAnsi"/>
          <w:highlight w:val="yellow"/>
          <w:u w:val="single"/>
        </w:rPr>
        <w:t>S</w:t>
      </w:r>
      <w:r w:rsidRPr="00BA4FCA">
        <w:rPr>
          <w:rFonts w:asciiTheme="minorHAnsi" w:hAnsiTheme="minorHAnsi" w:cstheme="minorHAnsi"/>
          <w:sz w:val="8"/>
        </w:rPr>
        <w:t xml:space="preserve">ea. Beijing claims most of the mineral-rich sea region, including areas that reach the shores of its smaller neighbors. </w:t>
      </w:r>
      <w:r w:rsidRPr="00BA4FCA">
        <w:rPr>
          <w:rFonts w:asciiTheme="minorHAnsi" w:hAnsiTheme="minorHAnsi" w:cstheme="minorHAnsi"/>
          <w:highlight w:val="yellow"/>
          <w:u w:val="single"/>
        </w:rPr>
        <w:t xml:space="preserve">China has been expanding and militarizing structures it built in the region, </w:t>
      </w:r>
      <w:r w:rsidRPr="00BA4FCA">
        <w:rPr>
          <w:rFonts w:asciiTheme="minorHAnsi" w:hAnsiTheme="minorHAnsi" w:cstheme="minorHAnsi"/>
          <w:u w:val="single"/>
        </w:rPr>
        <w:t>despite</w:t>
      </w:r>
      <w:r w:rsidRPr="00BA4FCA">
        <w:rPr>
          <w:rFonts w:asciiTheme="minorHAnsi" w:hAnsiTheme="minorHAnsi" w:cstheme="minorHAnsi"/>
          <w:sz w:val="8"/>
        </w:rPr>
        <w:t xml:space="preserve"> earlier </w:t>
      </w:r>
      <w:r w:rsidRPr="00BA4FCA">
        <w:rPr>
          <w:rFonts w:asciiTheme="minorHAnsi" w:hAnsiTheme="minorHAnsi" w:cstheme="minorHAnsi"/>
          <w:u w:val="single"/>
        </w:rPr>
        <w:t>agreements to halt</w:t>
      </w:r>
      <w:r w:rsidRPr="00BA4FCA">
        <w:rPr>
          <w:rFonts w:asciiTheme="minorHAnsi" w:hAnsiTheme="minorHAnsi" w:cstheme="minorHAnsi"/>
          <w:sz w:val="8"/>
        </w:rPr>
        <w:t xml:space="preserve"> all construction activities. The Philippines, Brunei, Malaysia, Vietnam and Taiwan also have territorial claims in the strategic waterway. In March 2018, when the Philippines acquired its first six </w:t>
      </w:r>
      <w:proofErr w:type="spellStart"/>
      <w:r w:rsidRPr="00BA4FCA">
        <w:rPr>
          <w:rFonts w:asciiTheme="minorHAnsi" w:hAnsiTheme="minorHAnsi" w:cstheme="minorHAnsi"/>
          <w:sz w:val="8"/>
        </w:rPr>
        <w:t>ScanEagles</w:t>
      </w:r>
      <w:proofErr w:type="spellEnd"/>
      <w:r w:rsidRPr="00BA4FCA">
        <w:rPr>
          <w:rFonts w:asciiTheme="minorHAnsi" w:hAnsiTheme="minorHAnsi" w:cstheme="minorHAnsi"/>
          <w:sz w:val="8"/>
        </w:rPr>
        <w:t xml:space="preserve">, Filipino Defense Secretary Delfin </w:t>
      </w:r>
      <w:proofErr w:type="spellStart"/>
      <w:r w:rsidRPr="00BA4FCA">
        <w:rPr>
          <w:rFonts w:asciiTheme="minorHAnsi" w:hAnsiTheme="minorHAnsi" w:cstheme="minorHAnsi"/>
          <w:sz w:val="8"/>
        </w:rPr>
        <w:t>Lorenzana</w:t>
      </w:r>
      <w:proofErr w:type="spellEnd"/>
      <w:r w:rsidRPr="00BA4FCA">
        <w:rPr>
          <w:rFonts w:asciiTheme="minorHAnsi" w:hAnsiTheme="minorHAnsi" w:cstheme="minorHAnsi"/>
          <w:sz w:val="8"/>
        </w:rPr>
        <w:t xml:space="preserve"> said </w:t>
      </w:r>
      <w:r w:rsidRPr="00BA4FCA">
        <w:rPr>
          <w:rFonts w:asciiTheme="minorHAnsi" w:hAnsiTheme="minorHAnsi" w:cstheme="minorHAnsi"/>
          <w:u w:val="single"/>
        </w:rPr>
        <w:t xml:space="preserve">the </w:t>
      </w:r>
      <w:r w:rsidRPr="00BA4FCA">
        <w:rPr>
          <w:rFonts w:asciiTheme="minorHAnsi" w:hAnsiTheme="minorHAnsi" w:cstheme="minorHAnsi"/>
          <w:highlight w:val="yellow"/>
          <w:u w:val="single"/>
        </w:rPr>
        <w:t xml:space="preserve">drones would be vital “in the conduct of intelligence, surveillance, and reconnaissance operations in support of </w:t>
      </w:r>
      <w:r w:rsidRPr="00BA4FCA">
        <w:rPr>
          <w:rFonts w:asciiTheme="minorHAnsi" w:hAnsiTheme="minorHAnsi" w:cstheme="minorHAnsi"/>
          <w:u w:val="single"/>
        </w:rPr>
        <w:t xml:space="preserve">a variety of </w:t>
      </w:r>
      <w:r w:rsidRPr="00BA4FCA">
        <w:rPr>
          <w:rFonts w:asciiTheme="minorHAnsi" w:hAnsiTheme="minorHAnsi" w:cstheme="minorHAnsi"/>
          <w:highlight w:val="yellow"/>
          <w:u w:val="single"/>
        </w:rPr>
        <w:t>missions such as territorial defense, security and stability</w:t>
      </w:r>
      <w:r w:rsidRPr="00BA4FCA">
        <w:rPr>
          <w:rFonts w:asciiTheme="minorHAnsi" w:hAnsiTheme="minorHAnsi" w:cstheme="minorHAnsi"/>
          <w:sz w:val="8"/>
        </w:rPr>
        <w:t>.” “</w:t>
      </w:r>
      <w:r w:rsidRPr="00BA4FCA">
        <w:rPr>
          <w:rFonts w:asciiTheme="minorHAnsi" w:hAnsiTheme="minorHAnsi" w:cstheme="minorHAnsi"/>
          <w:u w:val="single"/>
        </w:rPr>
        <w:t>With a number of security issues confronting our country, there is a need to upgrade our nation’s armed forces and to establish a more credible defense,</w:t>
      </w:r>
      <w:r w:rsidRPr="00BA4FCA">
        <w:rPr>
          <w:rFonts w:asciiTheme="minorHAnsi" w:hAnsiTheme="minorHAnsi" w:cstheme="minorHAnsi"/>
          <w:sz w:val="8"/>
        </w:rPr>
        <w:t xml:space="preserve">” Manila’s defense chief </w:t>
      </w:r>
      <w:r w:rsidRPr="00BA4FCA">
        <w:rPr>
          <w:rFonts w:asciiTheme="minorHAnsi" w:hAnsiTheme="minorHAnsi" w:cstheme="minorHAnsi"/>
          <w:sz w:val="8"/>
        </w:rPr>
        <w:lastRenderedPageBreak/>
        <w:t xml:space="preserve">said then, adding that </w:t>
      </w:r>
      <w:r w:rsidRPr="00BA4FCA">
        <w:rPr>
          <w:rFonts w:asciiTheme="minorHAnsi" w:hAnsiTheme="minorHAnsi" w:cstheme="minorHAnsi"/>
          <w:highlight w:val="yellow"/>
          <w:u w:val="single"/>
        </w:rPr>
        <w:t>the</w:t>
      </w:r>
      <w:r w:rsidRPr="00BA4FCA">
        <w:rPr>
          <w:rFonts w:asciiTheme="minorHAnsi" w:hAnsiTheme="minorHAnsi" w:cstheme="minorHAnsi"/>
          <w:sz w:val="8"/>
        </w:rPr>
        <w:t xml:space="preserve"> ScanEagle </w:t>
      </w:r>
      <w:r w:rsidRPr="00BA4FCA">
        <w:rPr>
          <w:rFonts w:asciiTheme="minorHAnsi" w:hAnsiTheme="minorHAnsi" w:cstheme="minorHAnsi"/>
          <w:highlight w:val="yellow"/>
          <w:u w:val="single"/>
        </w:rPr>
        <w:t>drones</w:t>
      </w:r>
      <w:r w:rsidRPr="00BA4FCA">
        <w:rPr>
          <w:rFonts w:asciiTheme="minorHAnsi" w:hAnsiTheme="minorHAnsi" w:cstheme="minorHAnsi"/>
          <w:sz w:val="8"/>
        </w:rPr>
        <w:t xml:space="preserve"> </w:t>
      </w:r>
      <w:r w:rsidRPr="00BA4FCA">
        <w:rPr>
          <w:rFonts w:asciiTheme="minorHAnsi" w:hAnsiTheme="minorHAnsi" w:cstheme="minorHAnsi"/>
          <w:highlight w:val="yellow"/>
          <w:u w:val="single"/>
        </w:rPr>
        <w:t>were a way to deter “those who want to wage war against our country</w:t>
      </w:r>
      <w:r w:rsidRPr="00BA4FCA">
        <w:rPr>
          <w:rFonts w:asciiTheme="minorHAnsi" w:hAnsiTheme="minorHAnsi" w:cstheme="minorHAnsi"/>
          <w:sz w:val="8"/>
        </w:rPr>
        <w:t>.” The U.S. Navy, meanwhile, has been sailing ships through the sea region in a show of force in the face of Chinese activities and to uphold the international principle of freedom of navigation. On June 1, Acting U.S. Defense Secretary Patrick Shanahan told a regional security meeting in Singapore that Washington was investing money in bolstering the defensive positions of allies in the region and pushing for free navigation in the South China Sea. “</w:t>
      </w:r>
      <w:r w:rsidRPr="00BA4FCA">
        <w:rPr>
          <w:rFonts w:asciiTheme="minorHAnsi" w:hAnsiTheme="minorHAnsi" w:cstheme="minorHAnsi"/>
          <w:u w:val="single"/>
        </w:rPr>
        <w:t xml:space="preserve">Behavior that erodes other nations’ sovereignty and </w:t>
      </w:r>
      <w:proofErr w:type="gramStart"/>
      <w:r w:rsidRPr="00BA4FCA">
        <w:rPr>
          <w:rFonts w:asciiTheme="minorHAnsi" w:hAnsiTheme="minorHAnsi" w:cstheme="minorHAnsi"/>
          <w:u w:val="single"/>
        </w:rPr>
        <w:t>sows</w:t>
      </w:r>
      <w:proofErr w:type="gramEnd"/>
      <w:r w:rsidRPr="00BA4FCA">
        <w:rPr>
          <w:rFonts w:asciiTheme="minorHAnsi" w:hAnsiTheme="minorHAnsi" w:cstheme="minorHAnsi"/>
          <w:u w:val="single"/>
        </w:rPr>
        <w:t xml:space="preserve"> distrust of China’s intentions must end</w:t>
      </w:r>
      <w:r w:rsidRPr="00BA4FCA">
        <w:rPr>
          <w:rFonts w:asciiTheme="minorHAnsi" w:hAnsiTheme="minorHAnsi" w:cstheme="minorHAnsi"/>
          <w:sz w:val="8"/>
        </w:rPr>
        <w:t xml:space="preserve">,” he said during speech at the Shangri-La annual forum. “Until it does, we stand against a myopic, narrow, and parochial vision of the future, and we stand for the free and open order that has benefited us all – including China.” </w:t>
      </w:r>
      <w:proofErr w:type="spellStart"/>
      <w:r w:rsidRPr="00BA4FCA">
        <w:rPr>
          <w:rFonts w:asciiTheme="minorHAnsi" w:hAnsiTheme="minorHAnsi" w:cstheme="minorHAnsi"/>
          <w:sz w:val="8"/>
        </w:rPr>
        <w:t>Hadi</w:t>
      </w:r>
      <w:proofErr w:type="spellEnd"/>
      <w:r w:rsidRPr="00BA4FCA">
        <w:rPr>
          <w:rFonts w:asciiTheme="minorHAnsi" w:hAnsiTheme="minorHAnsi" w:cstheme="minorHAnsi"/>
          <w:sz w:val="8"/>
        </w:rPr>
        <w:t xml:space="preserve"> Azmi in Kuala Lumpur contributed to this report.</w:t>
      </w:r>
    </w:p>
    <w:p w14:paraId="244876F0" w14:textId="77777777" w:rsidR="00115B90" w:rsidRPr="00BA4FCA" w:rsidRDefault="00115B90" w:rsidP="00115B90">
      <w:pPr>
        <w:rPr>
          <w:rFonts w:asciiTheme="minorHAnsi" w:hAnsiTheme="minorHAnsi" w:cstheme="minorHAnsi"/>
        </w:rPr>
      </w:pPr>
    </w:p>
    <w:p w14:paraId="0B0797F4"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Plan cuts off drone sales to Indonesia, Malaysia, Philippines, and Vietnam because of disputes in the SCS</w:t>
      </w:r>
    </w:p>
    <w:p w14:paraId="3D5D190C" w14:textId="77777777" w:rsidR="00115B90" w:rsidRPr="00BA4FCA" w:rsidRDefault="00115B90" w:rsidP="00115B90">
      <w:pPr>
        <w:spacing w:line="240" w:lineRule="auto"/>
        <w:rPr>
          <w:rFonts w:asciiTheme="minorHAnsi" w:eastAsia="Times New Roman" w:hAnsiTheme="minorHAnsi" w:cstheme="minorHAnsi"/>
          <w:sz w:val="24"/>
        </w:rPr>
      </w:pPr>
      <w:r w:rsidRPr="00BA4FCA">
        <w:rPr>
          <w:rFonts w:asciiTheme="minorHAnsi" w:hAnsiTheme="minorHAnsi" w:cstheme="minorHAnsi"/>
        </w:rPr>
        <w:t xml:space="preserve">Leszek </w:t>
      </w:r>
      <w:proofErr w:type="spellStart"/>
      <w:r w:rsidRPr="00BA4FCA">
        <w:rPr>
          <w:rStyle w:val="Style13ptBold"/>
          <w:rFonts w:asciiTheme="minorHAnsi" w:hAnsiTheme="minorHAnsi" w:cstheme="minorHAnsi"/>
        </w:rPr>
        <w:t>Buszynski</w:t>
      </w:r>
      <w:proofErr w:type="spellEnd"/>
      <w:r w:rsidRPr="00BA4FCA">
        <w:rPr>
          <w:rFonts w:asciiTheme="minorHAnsi" w:hAnsiTheme="minorHAnsi" w:cstheme="minorHAnsi"/>
        </w:rPr>
        <w:t>, 3-19-</w:t>
      </w:r>
      <w:proofErr w:type="gramStart"/>
      <w:r w:rsidRPr="00BA4FCA">
        <w:rPr>
          <w:rFonts w:asciiTheme="minorHAnsi" w:hAnsiTheme="minorHAnsi" w:cstheme="minorHAnsi"/>
        </w:rPr>
        <w:t>20</w:t>
      </w:r>
      <w:r w:rsidRPr="00BA4FCA">
        <w:rPr>
          <w:rStyle w:val="Style13ptBold"/>
          <w:rFonts w:asciiTheme="minorHAnsi" w:hAnsiTheme="minorHAnsi" w:cstheme="minorHAnsi"/>
        </w:rPr>
        <w:t>12</w:t>
      </w:r>
      <w:r w:rsidRPr="00BA4FCA">
        <w:rPr>
          <w:rFonts w:asciiTheme="minorHAnsi" w:hAnsiTheme="minorHAnsi" w:cstheme="minorHAnsi"/>
        </w:rPr>
        <w:t xml:space="preserve">,  </w:t>
      </w:r>
      <w:r w:rsidRPr="00BA4FCA">
        <w:rPr>
          <w:rFonts w:asciiTheme="minorHAnsi" w:eastAsia="Times New Roman" w:hAnsiTheme="minorHAnsi" w:cstheme="minorHAnsi"/>
          <w:color w:val="333333"/>
          <w:sz w:val="24"/>
        </w:rPr>
        <w:t>Leszek</w:t>
      </w:r>
      <w:proofErr w:type="gramEnd"/>
      <w:r w:rsidRPr="00BA4FCA">
        <w:rPr>
          <w:rFonts w:asciiTheme="minorHAnsi" w:eastAsia="Times New Roman" w:hAnsiTheme="minorHAnsi" w:cstheme="minorHAnsi"/>
          <w:color w:val="333333"/>
          <w:sz w:val="24"/>
        </w:rPr>
        <w:t xml:space="preserve"> </w:t>
      </w:r>
      <w:proofErr w:type="spellStart"/>
      <w:r w:rsidRPr="00BA4FCA">
        <w:rPr>
          <w:rFonts w:asciiTheme="minorHAnsi" w:eastAsia="Times New Roman" w:hAnsiTheme="minorHAnsi" w:cstheme="minorHAnsi"/>
          <w:color w:val="333333"/>
          <w:sz w:val="24"/>
        </w:rPr>
        <w:t>Buszynski</w:t>
      </w:r>
      <w:proofErr w:type="spellEnd"/>
      <w:r w:rsidRPr="00BA4FCA">
        <w:rPr>
          <w:rFonts w:asciiTheme="minorHAnsi" w:eastAsia="Times New Roman" w:hAnsiTheme="minorHAnsi" w:cstheme="minorHAnsi"/>
          <w:color w:val="333333"/>
          <w:sz w:val="24"/>
        </w:rPr>
        <w:t xml:space="preserve"> is a Visiting Fellow at the Strategic and </w:t>
      </w:r>
      <w:proofErr w:type="spellStart"/>
      <w:r w:rsidRPr="00BA4FCA">
        <w:rPr>
          <w:rFonts w:asciiTheme="minorHAnsi" w:eastAsia="Times New Roman" w:hAnsiTheme="minorHAnsi" w:cstheme="minorHAnsi"/>
          <w:color w:val="333333"/>
          <w:sz w:val="24"/>
        </w:rPr>
        <w:t>Defence</w:t>
      </w:r>
      <w:proofErr w:type="spellEnd"/>
      <w:r w:rsidRPr="00BA4FCA">
        <w:rPr>
          <w:rFonts w:asciiTheme="minorHAnsi" w:eastAsia="Times New Roman" w:hAnsiTheme="minorHAnsi" w:cstheme="minorHAnsi"/>
          <w:color w:val="333333"/>
          <w:sz w:val="24"/>
        </w:rPr>
        <w:t xml:space="preserve"> Studies Centre at the Australian National University</w:t>
      </w:r>
      <w:r w:rsidRPr="00BA4FCA">
        <w:rPr>
          <w:rFonts w:asciiTheme="minorHAnsi" w:eastAsia="Times New Roman" w:hAnsiTheme="minorHAnsi" w:cstheme="minorHAnsi"/>
          <w:sz w:val="24"/>
        </w:rPr>
        <w:t xml:space="preserve"> </w:t>
      </w:r>
      <w:r w:rsidRPr="00BA4FCA">
        <w:rPr>
          <w:rFonts w:asciiTheme="minorHAnsi" w:hAnsiTheme="minorHAnsi" w:cstheme="minorHAnsi"/>
        </w:rPr>
        <w:t>"The South China Sea: Oil, Maritime Claims, and U.S.–China Strategic Rivalry," Taylor &amp;amp; Francis, https://www-tandfonline-com.proxy.lib.umich.edu/doi/full/10.1080/0163660X.2012.666495///JR</w:t>
      </w:r>
    </w:p>
    <w:p w14:paraId="3796BE0C" w14:textId="77777777" w:rsidR="00115B90" w:rsidRPr="00BA4FCA" w:rsidRDefault="00115B90" w:rsidP="00115B90">
      <w:pPr>
        <w:rPr>
          <w:rFonts w:asciiTheme="minorHAnsi" w:hAnsiTheme="minorHAnsi" w:cstheme="minorHAnsi"/>
          <w:sz w:val="16"/>
          <w:szCs w:val="16"/>
        </w:rPr>
      </w:pPr>
      <w:r w:rsidRPr="00BA4FCA">
        <w:rPr>
          <w:rFonts w:asciiTheme="minorHAnsi" w:hAnsiTheme="minorHAnsi" w:cstheme="minorHAnsi"/>
          <w:sz w:val="16"/>
          <w:szCs w:val="16"/>
        </w:rPr>
        <w:t>The risk of conflict escalating from relatively minor events has increased in the South China Sea over the past two years with disputes now less open to negotiation or resolution. Originally</w:t>
      </w:r>
      <w:r w:rsidRPr="00BA4FCA">
        <w:rPr>
          <w:rFonts w:asciiTheme="minorHAnsi" w:hAnsiTheme="minorHAnsi" w:cstheme="minorHAnsi"/>
        </w:rPr>
        <w:t xml:space="preserve">, </w:t>
      </w:r>
      <w:r w:rsidRPr="00BA4FCA">
        <w:rPr>
          <w:rStyle w:val="StyleUnderline"/>
          <w:rFonts w:asciiTheme="minorHAnsi" w:hAnsiTheme="minorHAnsi" w:cstheme="minorHAnsi"/>
          <w:highlight w:val="yellow"/>
        </w:rPr>
        <w:t>the disputes arose after World War II when</w:t>
      </w:r>
      <w:r w:rsidRPr="00BA4FCA">
        <w:rPr>
          <w:rStyle w:val="StyleUnderline"/>
          <w:rFonts w:asciiTheme="minorHAnsi" w:hAnsiTheme="minorHAnsi" w:cstheme="minorHAnsi"/>
        </w:rPr>
        <w:t xml:space="preserve"> the littoral states—China and</w:t>
      </w:r>
      <w:r w:rsidRPr="00BA4FCA">
        <w:rPr>
          <w:rFonts w:asciiTheme="minorHAnsi" w:hAnsiTheme="minorHAnsi" w:cstheme="minorHAnsi"/>
        </w:rPr>
        <w:t xml:space="preserve"> three countries of the Association of Southeast Asian Nations (</w:t>
      </w:r>
      <w:r w:rsidRPr="00BA4FCA">
        <w:rPr>
          <w:rStyle w:val="StyleUnderline"/>
          <w:rFonts w:asciiTheme="minorHAnsi" w:hAnsiTheme="minorHAnsi" w:cstheme="minorHAnsi"/>
          <w:highlight w:val="yellow"/>
        </w:rPr>
        <w:t>ASEAN</w:t>
      </w:r>
      <w:r w:rsidRPr="00BA4FCA">
        <w:rPr>
          <w:rFonts w:asciiTheme="minorHAnsi" w:hAnsiTheme="minorHAnsi" w:cstheme="minorHAnsi"/>
        </w:rPr>
        <w:t xml:space="preserve">), </w:t>
      </w:r>
      <w:r w:rsidRPr="00BA4FCA">
        <w:rPr>
          <w:rStyle w:val="StyleUnderline"/>
          <w:rFonts w:asciiTheme="minorHAnsi" w:hAnsiTheme="minorHAnsi" w:cstheme="minorHAnsi"/>
          <w:highlight w:val="yellow"/>
        </w:rPr>
        <w:t>Indonesia, Malaysia</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and the Philippines, as well as Vietnam</w:t>
      </w:r>
      <w:r w:rsidRPr="00BA4FCA">
        <w:rPr>
          <w:rStyle w:val="StyleUnderline"/>
          <w:rFonts w:asciiTheme="minorHAnsi" w:hAnsiTheme="minorHAnsi" w:cstheme="minorHAnsi"/>
        </w:rPr>
        <w:t xml:space="preserve"> which joined later</w:t>
      </w:r>
      <w:r w:rsidRPr="00BA4FCA">
        <w:rPr>
          <w:rFonts w:asciiTheme="minorHAnsi" w:hAnsiTheme="minorHAnsi" w:cstheme="minorHAnsi"/>
        </w:rPr>
        <w:t>—</w:t>
      </w:r>
      <w:r w:rsidRPr="00BA4FCA">
        <w:rPr>
          <w:rStyle w:val="StyleUnderline"/>
          <w:rFonts w:asciiTheme="minorHAnsi" w:hAnsiTheme="minorHAnsi" w:cstheme="minorHAnsi"/>
          <w:highlight w:val="yellow"/>
        </w:rPr>
        <w:t>scrambled to occupy the islands there</w:t>
      </w:r>
      <w:r w:rsidRPr="00BA4FCA">
        <w:rPr>
          <w:rFonts w:asciiTheme="minorHAnsi" w:hAnsiTheme="minorHAnsi" w:cstheme="minorHAnsi"/>
        </w:rPr>
        <w:t xml:space="preserve">. </w:t>
      </w:r>
      <w:r w:rsidRPr="00BA4FCA">
        <w:rPr>
          <w:rFonts w:asciiTheme="minorHAnsi" w:hAnsiTheme="minorHAnsi" w:cstheme="minorHAnsi"/>
          <w:sz w:val="16"/>
          <w:szCs w:val="16"/>
        </w:rPr>
        <w:t>Had the issue remained strictly a territorial one, it could have been resolved through Chinese efforts to reach out to ASEAN and forge stronger ties with the region. Around the 1990s, access to the sea's oil and gas reserves as well as fishing and ocean resources began to complicate the claims. As global energy demand has risen, claimants have devised plans to exploit the sea's hydrocarbon reserves with disputes not surprisingly ensuing, particularly between China and Vietnam. Nevertheless, these energy disputes need not result in conflict, as they have been and could continue to be managed through joint or multilateral development regimes, for which there are various precedents although none as complicated as the South China Sea. Now, however, the issue has gone beyond territorial claims and access to energy resources</w:t>
      </w:r>
      <w:r w:rsidRPr="00BA4FCA">
        <w:rPr>
          <w:rFonts w:asciiTheme="minorHAnsi" w:hAnsiTheme="minorHAnsi" w:cstheme="minorHAnsi"/>
        </w:rPr>
        <w:t xml:space="preserve">, as </w:t>
      </w:r>
      <w:r w:rsidRPr="00BA4FCA">
        <w:rPr>
          <w:rStyle w:val="StyleUnderline"/>
          <w:rFonts w:asciiTheme="minorHAnsi" w:hAnsiTheme="minorHAnsi" w:cstheme="minorHAnsi"/>
          <w:highlight w:val="yellow"/>
        </w:rPr>
        <w:t>the S</w:t>
      </w:r>
      <w:r w:rsidRPr="00BA4FCA">
        <w:rPr>
          <w:rStyle w:val="StyleUnderline"/>
          <w:rFonts w:asciiTheme="minorHAnsi" w:hAnsiTheme="minorHAnsi" w:cstheme="minorHAnsi"/>
        </w:rPr>
        <w:t xml:space="preserve">outh </w:t>
      </w:r>
      <w:r w:rsidRPr="00BA4FCA">
        <w:rPr>
          <w:rStyle w:val="StyleUnderline"/>
          <w:rFonts w:asciiTheme="minorHAnsi" w:hAnsiTheme="minorHAnsi" w:cstheme="minorHAnsi"/>
          <w:highlight w:val="yellow"/>
        </w:rPr>
        <w:t>C</w:t>
      </w:r>
      <w:r w:rsidRPr="00BA4FCA">
        <w:rPr>
          <w:rStyle w:val="StyleUnderline"/>
          <w:rFonts w:asciiTheme="minorHAnsi" w:hAnsiTheme="minorHAnsi" w:cstheme="minorHAnsi"/>
        </w:rPr>
        <w:t xml:space="preserve">hina </w:t>
      </w:r>
      <w:r w:rsidRPr="00BA4FCA">
        <w:rPr>
          <w:rStyle w:val="StyleUnderline"/>
          <w:rFonts w:asciiTheme="minorHAnsi" w:hAnsiTheme="minorHAnsi" w:cstheme="minorHAnsi"/>
          <w:highlight w:val="yellow"/>
        </w:rPr>
        <w:t>S</w:t>
      </w:r>
      <w:r w:rsidRPr="00BA4FCA">
        <w:rPr>
          <w:rStyle w:val="StyleUnderline"/>
          <w:rFonts w:asciiTheme="minorHAnsi" w:hAnsiTheme="minorHAnsi" w:cstheme="minorHAnsi"/>
        </w:rPr>
        <w:t xml:space="preserve">ea </w:t>
      </w:r>
      <w:r w:rsidRPr="00BA4FCA">
        <w:rPr>
          <w:rStyle w:val="StyleUnderline"/>
          <w:rFonts w:asciiTheme="minorHAnsi" w:hAnsiTheme="minorHAnsi" w:cstheme="minorHAnsi"/>
          <w:highlight w:val="yellow"/>
        </w:rPr>
        <w:t xml:space="preserve">has become a focal point for U.S.–China rivalry </w:t>
      </w:r>
      <w:r w:rsidRPr="00BA4FCA">
        <w:rPr>
          <w:rStyle w:val="StyleUnderline"/>
          <w:rFonts w:asciiTheme="minorHAnsi" w:hAnsiTheme="minorHAnsi" w:cstheme="minorHAnsi"/>
        </w:rPr>
        <w:t xml:space="preserve">in the Western Pacific. Since around 2010, </w:t>
      </w:r>
      <w:r w:rsidRPr="00BA4FCA">
        <w:rPr>
          <w:rStyle w:val="StyleUnderline"/>
          <w:rFonts w:asciiTheme="minorHAnsi" w:hAnsiTheme="minorHAnsi" w:cstheme="minorHAnsi"/>
          <w:highlight w:val="yellow"/>
        </w:rPr>
        <w:t>the sea has</w:t>
      </w:r>
      <w:r w:rsidRPr="00BA4FCA">
        <w:rPr>
          <w:rStyle w:val="StyleUnderline"/>
          <w:rFonts w:asciiTheme="minorHAnsi" w:hAnsiTheme="minorHAnsi" w:cstheme="minorHAnsi"/>
        </w:rPr>
        <w:t xml:space="preserve"> started to </w:t>
      </w:r>
      <w:r w:rsidRPr="00BA4FCA">
        <w:rPr>
          <w:rStyle w:val="StyleUnderline"/>
          <w:rFonts w:asciiTheme="minorHAnsi" w:hAnsiTheme="minorHAnsi" w:cstheme="minorHAnsi"/>
          <w:highlight w:val="yellow"/>
        </w:rPr>
        <w:t>become linked with wider strategic issues relating to China's naval strategy and America's forward presence in the area</w:t>
      </w:r>
      <w:r w:rsidRPr="00BA4FCA">
        <w:rPr>
          <w:rFonts w:asciiTheme="minorHAnsi" w:hAnsiTheme="minorHAnsi" w:cstheme="minorHAnsi"/>
          <w:highlight w:val="yellow"/>
        </w:rPr>
        <w:t>.</w:t>
      </w:r>
      <w:r w:rsidRPr="00BA4FCA">
        <w:rPr>
          <w:rFonts w:asciiTheme="minorHAnsi" w:hAnsiTheme="minorHAnsi" w:cstheme="minorHAnsi"/>
        </w:rPr>
        <w:t xml:space="preserve"> </w:t>
      </w:r>
      <w:r w:rsidRPr="00BA4FCA">
        <w:rPr>
          <w:rFonts w:asciiTheme="minorHAnsi" w:hAnsiTheme="minorHAnsi" w:cstheme="minorHAnsi"/>
          <w:sz w:val="16"/>
          <w:szCs w:val="16"/>
        </w:rPr>
        <w:t>This makes the dispute dangerous and a reason for concern, particularly as the United States has reaffirmed its interest in the Asia Pacific and strengthened security relations with the ASEAN claimants in the dispute</w:t>
      </w:r>
      <w:r w:rsidRPr="00BA4FCA">
        <w:rPr>
          <w:rFonts w:asciiTheme="minorHAnsi" w:hAnsiTheme="minorHAnsi" w:cstheme="minorHAnsi"/>
        </w:rPr>
        <w:t xml:space="preserve">. </w:t>
      </w:r>
      <w:r w:rsidRPr="00BA4FCA">
        <w:rPr>
          <w:rFonts w:asciiTheme="minorHAnsi" w:hAnsiTheme="minorHAnsi" w:cstheme="minorHAnsi"/>
          <w:sz w:val="16"/>
          <w:szCs w:val="16"/>
        </w:rPr>
        <w:t>Territorial Origins</w:t>
      </w:r>
      <w:r w:rsidRPr="00BA4FCA">
        <w:rPr>
          <w:rFonts w:asciiTheme="minorHAnsi" w:hAnsiTheme="minorHAnsi" w:cstheme="minorHAnsi"/>
        </w:rPr>
        <w:t xml:space="preserve"> </w:t>
      </w:r>
      <w:r w:rsidRPr="00BA4FCA">
        <w:rPr>
          <w:rStyle w:val="StyleUnderline"/>
          <w:rFonts w:asciiTheme="minorHAnsi" w:hAnsiTheme="minorHAnsi" w:cstheme="minorHAnsi"/>
          <w:highlight w:val="yellow"/>
        </w:rPr>
        <w:t>China and Vietnam claim the entire area of the S</w:t>
      </w:r>
      <w:r w:rsidRPr="00BA4FCA">
        <w:rPr>
          <w:rStyle w:val="StyleUnderline"/>
          <w:rFonts w:asciiTheme="minorHAnsi" w:hAnsiTheme="minorHAnsi" w:cstheme="minorHAnsi"/>
        </w:rPr>
        <w:t xml:space="preserve">outh </w:t>
      </w:r>
      <w:r w:rsidRPr="00BA4FCA">
        <w:rPr>
          <w:rStyle w:val="StyleUnderline"/>
          <w:rFonts w:asciiTheme="minorHAnsi" w:hAnsiTheme="minorHAnsi" w:cstheme="minorHAnsi"/>
          <w:highlight w:val="yellow"/>
        </w:rPr>
        <w:t>C</w:t>
      </w:r>
      <w:r w:rsidRPr="00BA4FCA">
        <w:rPr>
          <w:rStyle w:val="StyleUnderline"/>
          <w:rFonts w:asciiTheme="minorHAnsi" w:hAnsiTheme="minorHAnsi" w:cstheme="minorHAnsi"/>
        </w:rPr>
        <w:t>hina</w:t>
      </w:r>
      <w:r w:rsidRPr="00BA4FCA">
        <w:rPr>
          <w:rStyle w:val="StyleUnderline"/>
          <w:rFonts w:asciiTheme="minorHAnsi" w:hAnsiTheme="minorHAnsi" w:cstheme="minorHAnsi"/>
          <w:highlight w:val="yellow"/>
        </w:rPr>
        <w:t xml:space="preserve"> S</w:t>
      </w:r>
      <w:r w:rsidRPr="00BA4FCA">
        <w:rPr>
          <w:rStyle w:val="StyleUnderline"/>
          <w:rFonts w:asciiTheme="minorHAnsi" w:hAnsiTheme="minorHAnsi" w:cstheme="minorHAnsi"/>
        </w:rPr>
        <w:t>ea</w:t>
      </w:r>
      <w:r w:rsidRPr="00BA4FCA">
        <w:rPr>
          <w:rStyle w:val="StyleUnderline"/>
          <w:rFonts w:asciiTheme="minorHAnsi" w:hAnsiTheme="minorHAnsi" w:cstheme="minorHAnsi"/>
          <w:highlight w:val="yellow"/>
        </w:rPr>
        <w:t xml:space="preserve"> and the islands </w:t>
      </w:r>
      <w:r w:rsidRPr="00BA4FCA">
        <w:rPr>
          <w:rStyle w:val="StyleUnderline"/>
          <w:rFonts w:asciiTheme="minorHAnsi" w:hAnsiTheme="minorHAnsi" w:cstheme="minorHAnsi"/>
        </w:rPr>
        <w:t xml:space="preserve">within it while </w:t>
      </w:r>
      <w:r w:rsidRPr="00BA4FCA">
        <w:rPr>
          <w:rStyle w:val="StyleUnderline"/>
          <w:rFonts w:asciiTheme="minorHAnsi" w:hAnsiTheme="minorHAnsi" w:cstheme="minorHAnsi"/>
          <w:highlight w:val="yellow"/>
        </w:rPr>
        <w:t>Malaysia, the Philippines, Indonesia, and Brunei have laid claims to contiguous areas</w:t>
      </w:r>
      <w:r w:rsidRPr="00BA4FCA">
        <w:rPr>
          <w:rFonts w:asciiTheme="minorHAnsi" w:hAnsiTheme="minorHAnsi" w:cstheme="minorHAnsi"/>
        </w:rPr>
        <w:t xml:space="preserve">. </w:t>
      </w:r>
      <w:r w:rsidRPr="00BA4FCA">
        <w:rPr>
          <w:rFonts w:asciiTheme="minorHAnsi" w:hAnsiTheme="minorHAnsi" w:cstheme="minorHAnsi"/>
          <w:sz w:val="16"/>
          <w:szCs w:val="16"/>
        </w:rPr>
        <w:t>Two principles govern the claims, both of which work against the Chinese claim to the entire area. One is “effective occupation,” a precedent established by the Permanent Court of Arbitration in the Island of Palmas case in April 1928.</w:t>
      </w:r>
      <w:hyperlink r:id="rId373" w:history="1">
        <w:r w:rsidRPr="00BA4FCA">
          <w:rPr>
            <w:rFonts w:asciiTheme="minorHAnsi" w:hAnsiTheme="minorHAnsi" w:cstheme="minorHAnsi"/>
            <w:sz w:val="16"/>
            <w:szCs w:val="16"/>
          </w:rPr>
          <w:t>1</w:t>
        </w:r>
      </w:hyperlink>
      <w:r w:rsidRPr="00BA4FCA">
        <w:rPr>
          <w:rFonts w:asciiTheme="minorHAnsi" w:hAnsiTheme="minorHAnsi" w:cstheme="minorHAnsi"/>
          <w:sz w:val="16"/>
          <w:szCs w:val="16"/>
        </w:rPr>
        <w:t>1. On the legality of the claims, see Mark J. Valencia, Jon M. Van Dyke, and Noel A. Ludwig, Sharing the Resources of the South China Sea(University of Hawaii Press, 1999), pp. 39-59; and R. Haller-</w:t>
      </w:r>
      <w:proofErr w:type="spellStart"/>
      <w:r w:rsidRPr="00BA4FCA">
        <w:rPr>
          <w:rFonts w:asciiTheme="minorHAnsi" w:hAnsiTheme="minorHAnsi" w:cstheme="minorHAnsi"/>
          <w:sz w:val="16"/>
          <w:szCs w:val="16"/>
        </w:rPr>
        <w:t>Trost</w:t>
      </w:r>
      <w:proofErr w:type="spellEnd"/>
      <w:r w:rsidRPr="00BA4FCA">
        <w:rPr>
          <w:rFonts w:asciiTheme="minorHAnsi" w:hAnsiTheme="minorHAnsi" w:cstheme="minorHAnsi"/>
          <w:sz w:val="16"/>
          <w:szCs w:val="16"/>
        </w:rPr>
        <w:t>, The Spratly Islands: A Study on the Limitations of International Law, Centre of South-East Asian Studies, University of Kent at Canterbury, Occasional Paper No. 14, October 1990.View all notes Effective occupation entails an ability and intention to exercise continuous and uninterrupted jurisdiction, which is distinguished from conquest. Though China has occupied the Paracel Islands—an archipelago of around 30 islands about equidistant from the Chinese and Vietnamese coasts—the doctrine of effective occupation goes against China in the Spratly Islands—an archipelago off the coasts of the Philippines and Malaysia—where, except for nine islands it occupied from 1988–1992, the islands are occupied by the ASEAN claimants.</w:t>
      </w:r>
    </w:p>
    <w:p w14:paraId="2D05A049"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That ensures conflict over the South China Seas – through miscalculation</w:t>
      </w:r>
    </w:p>
    <w:p w14:paraId="4BE2E6C3"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Catherine </w:t>
      </w:r>
      <w:r w:rsidRPr="00BA4FCA">
        <w:rPr>
          <w:rStyle w:val="Style13ptBold"/>
          <w:rFonts w:asciiTheme="minorHAnsi" w:hAnsiTheme="minorHAnsi" w:cstheme="minorHAnsi"/>
        </w:rPr>
        <w:t>Wong 18</w:t>
      </w:r>
      <w:r w:rsidRPr="00BA4FCA">
        <w:rPr>
          <w:rFonts w:asciiTheme="minorHAnsi" w:hAnsiTheme="minorHAnsi" w:cstheme="minorHAnsi"/>
        </w:rPr>
        <w:t xml:space="preserve">, [Catherine Wong- reporter with the South China Morning Post, "Risk of South China Sea conflict rising as China takes on US: Manila", South China Morning Post, 7-4-2018, https://www.scmp.com/news/china/diplomacy-defence/article/2133864/chinas-rising-challenge-us-raises-risk-south-china-sea] </w:t>
      </w:r>
      <w:proofErr w:type="spellStart"/>
      <w:r w:rsidRPr="00BA4FCA">
        <w:rPr>
          <w:rFonts w:asciiTheme="minorHAnsi" w:hAnsiTheme="minorHAnsi" w:cstheme="minorHAnsi"/>
        </w:rPr>
        <w:t>Valiaveedu</w:t>
      </w:r>
      <w:proofErr w:type="spellEnd"/>
    </w:p>
    <w:p w14:paraId="5ABBA34D" w14:textId="77777777" w:rsidR="00115B90" w:rsidRPr="00BA4FCA" w:rsidRDefault="00115B90" w:rsidP="00115B90">
      <w:pPr>
        <w:rPr>
          <w:rFonts w:asciiTheme="minorHAnsi" w:hAnsiTheme="minorHAnsi" w:cstheme="minorHAnsi"/>
          <w:sz w:val="14"/>
        </w:rPr>
      </w:pPr>
      <w:r w:rsidRPr="00BA4FCA">
        <w:rPr>
          <w:rStyle w:val="StyleUnderline"/>
          <w:rFonts w:asciiTheme="minorHAnsi" w:hAnsiTheme="minorHAnsi" w:cstheme="minorHAnsi"/>
          <w:highlight w:val="yellow"/>
        </w:rPr>
        <w:t>The risk of “miscalc</w:t>
      </w:r>
      <w:r w:rsidRPr="00BA4FCA">
        <w:rPr>
          <w:rStyle w:val="StyleUnderline"/>
          <w:rFonts w:asciiTheme="minorHAnsi" w:hAnsiTheme="minorHAnsi" w:cstheme="minorHAnsi"/>
        </w:rPr>
        <w:t xml:space="preserve">ulation” </w:t>
      </w:r>
      <w:r w:rsidRPr="00BA4FCA">
        <w:rPr>
          <w:rStyle w:val="StyleUnderline"/>
          <w:rFonts w:asciiTheme="minorHAnsi" w:hAnsiTheme="minorHAnsi" w:cstheme="minorHAnsi"/>
          <w:highlight w:val="yellow"/>
        </w:rPr>
        <w:t>and armed conflict in the S</w:t>
      </w:r>
      <w:r w:rsidRPr="00BA4FCA">
        <w:rPr>
          <w:rStyle w:val="StyleUnderline"/>
          <w:rFonts w:asciiTheme="minorHAnsi" w:hAnsiTheme="minorHAnsi" w:cstheme="minorHAnsi"/>
        </w:rPr>
        <w:t xml:space="preserve">outh </w:t>
      </w:r>
      <w:r w:rsidRPr="00BA4FCA">
        <w:rPr>
          <w:rStyle w:val="StyleUnderline"/>
          <w:rFonts w:asciiTheme="minorHAnsi" w:hAnsiTheme="minorHAnsi" w:cstheme="minorHAnsi"/>
          <w:highlight w:val="yellow"/>
        </w:rPr>
        <w:t>C</w:t>
      </w:r>
      <w:r w:rsidRPr="00BA4FCA">
        <w:rPr>
          <w:rStyle w:val="StyleUnderline"/>
          <w:rFonts w:asciiTheme="minorHAnsi" w:hAnsiTheme="minorHAnsi" w:cstheme="minorHAnsi"/>
        </w:rPr>
        <w:t xml:space="preserve">hina </w:t>
      </w:r>
      <w:r w:rsidRPr="00BA4FCA">
        <w:rPr>
          <w:rStyle w:val="StyleUnderline"/>
          <w:rFonts w:asciiTheme="minorHAnsi" w:hAnsiTheme="minorHAnsi" w:cstheme="minorHAnsi"/>
          <w:highlight w:val="yellow"/>
        </w:rPr>
        <w:t>S</w:t>
      </w:r>
      <w:r w:rsidRPr="00BA4FCA">
        <w:rPr>
          <w:rStyle w:val="StyleUnderline"/>
          <w:rFonts w:asciiTheme="minorHAnsi" w:hAnsiTheme="minorHAnsi" w:cstheme="minorHAnsi"/>
        </w:rPr>
        <w:t xml:space="preserve">ea </w:t>
      </w:r>
      <w:r w:rsidRPr="00BA4FCA">
        <w:rPr>
          <w:rStyle w:val="StyleUnderline"/>
          <w:rFonts w:asciiTheme="minorHAnsi" w:hAnsiTheme="minorHAnsi" w:cstheme="minorHAnsi"/>
          <w:highlight w:val="yellow"/>
        </w:rPr>
        <w:t xml:space="preserve">is rising as </w:t>
      </w:r>
      <w:r w:rsidRPr="00BA4FCA">
        <w:rPr>
          <w:rStyle w:val="Emphasis"/>
          <w:rFonts w:asciiTheme="minorHAnsi" w:hAnsiTheme="minorHAnsi" w:cstheme="minorHAnsi"/>
          <w:highlight w:val="yellow"/>
        </w:rPr>
        <w:t>China starts to challenge US dominance</w:t>
      </w:r>
      <w:r w:rsidRPr="00BA4FCA">
        <w:rPr>
          <w:rStyle w:val="StyleUnderline"/>
          <w:rFonts w:asciiTheme="minorHAnsi" w:hAnsiTheme="minorHAnsi" w:cstheme="minorHAnsi"/>
        </w:rPr>
        <w:t xml:space="preserve"> in the disputed waters, </w:t>
      </w:r>
      <w:r w:rsidRPr="00BA4FCA">
        <w:rPr>
          <w:rFonts w:asciiTheme="minorHAnsi" w:hAnsiTheme="minorHAnsi" w:cstheme="minorHAnsi"/>
          <w:sz w:val="14"/>
        </w:rPr>
        <w:t>according to the Philippines’ envoy to Beijing.</w:t>
      </w:r>
    </w:p>
    <w:p w14:paraId="6B74A05B"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 xml:space="preserve">The assessment comes as Beijing appears to have expanded its communications links and other facilities on artificial islands in the area. </w:t>
      </w:r>
    </w:p>
    <w:p w14:paraId="7438A5A9"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At a forum in Manila on Monday, ambassador Chito Sta. Romana said the balance of power in the region was shifting as the two global powers vied for control of the waters.</w:t>
      </w:r>
    </w:p>
    <w:p w14:paraId="3C384619"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lastRenderedPageBreak/>
        <w:t>He added that the Philippines should not become entangled in the tense maritime rivalry.</w:t>
      </w:r>
    </w:p>
    <w:p w14:paraId="55E5F0BE"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Aerial photos ‘point to new Chinese signals hub’ in the heart of the South China Sea</w:t>
      </w:r>
    </w:p>
    <w:p w14:paraId="715183AF" w14:textId="77777777" w:rsidR="00115B90" w:rsidRPr="00BA4FCA" w:rsidRDefault="00115B90" w:rsidP="00115B90">
      <w:pPr>
        <w:rPr>
          <w:rStyle w:val="StyleUnderline"/>
          <w:rFonts w:asciiTheme="minorHAnsi" w:hAnsiTheme="minorHAnsi" w:cstheme="minorHAnsi"/>
        </w:rPr>
      </w:pPr>
      <w:r w:rsidRPr="00BA4FCA">
        <w:rPr>
          <w:rFonts w:asciiTheme="minorHAnsi" w:hAnsiTheme="minorHAnsi" w:cstheme="minorHAnsi"/>
          <w:sz w:val="14"/>
        </w:rPr>
        <w:t>“</w:t>
      </w:r>
      <w:r w:rsidRPr="00BA4FCA">
        <w:rPr>
          <w:rStyle w:val="StyleUnderline"/>
          <w:rFonts w:asciiTheme="minorHAnsi" w:hAnsiTheme="minorHAnsi" w:cstheme="minorHAnsi"/>
        </w:rPr>
        <w:t>Whereas before the South China Sea was dominated by the US 7th Fleet, now the Chinese navy is starting to challenge the dominance,” Sta. Romana said. “I think we will see a shift in the balance of power.”</w:t>
      </w:r>
    </w:p>
    <w:p w14:paraId="5F35C888"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But he also said the South China Sea had not become “a Chinese lake”.</w:t>
      </w:r>
    </w:p>
    <w:p w14:paraId="2D5B0244"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“Look at the US aircraft carrier, it’s still going through the South China Sea,” he added, referring to the USS Carl Vinson, which has patrolled the disputed waters and is on a visit to the Philippines.</w:t>
      </w:r>
    </w:p>
    <w:p w14:paraId="1772C405"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He compared the two powers to elephants fighting and trampling on the grass, saying: “What we don’t want is for us to be the grass.”</w:t>
      </w:r>
    </w:p>
    <w:p w14:paraId="28D6BB13"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 xml:space="preserve">Philippine ambassador to Beijing, Chito Sta. Romana, has likened the US and China to two elephants fighting over the region. Photo: AP </w:t>
      </w:r>
    </w:p>
    <w:p w14:paraId="50D397C6"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The Carl Vinson, with a fleet of about 40 fighter jets and roughly 5,000 American sailors, arrived in Manila this week in a display of American presence in the Philippines.</w:t>
      </w:r>
    </w:p>
    <w:p w14:paraId="607278E5"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The United States is also poised to send an aircraft carrier to Vietnam in March, the first time in more than four decades.</w:t>
      </w:r>
    </w:p>
    <w:p w14:paraId="2294CD99"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Infographics: Can China's powerful new navy behemoth outclass America's warships?</w:t>
      </w:r>
    </w:p>
    <w:p w14:paraId="41A02958" w14:textId="77777777" w:rsidR="00115B90" w:rsidRPr="00BA4FCA" w:rsidRDefault="00115B90" w:rsidP="00115B90">
      <w:pPr>
        <w:rPr>
          <w:rFonts w:asciiTheme="minorHAnsi" w:hAnsiTheme="minorHAnsi" w:cstheme="minorHAnsi"/>
          <w:sz w:val="14"/>
        </w:rPr>
      </w:pPr>
      <w:r w:rsidRPr="00BA4FCA">
        <w:rPr>
          <w:rStyle w:val="StyleUnderline"/>
          <w:rFonts w:asciiTheme="minorHAnsi" w:hAnsiTheme="minorHAnsi" w:cstheme="minorHAnsi"/>
        </w:rPr>
        <w:t>But the presence of the warship would not change China’s established advantage in the region</w:t>
      </w:r>
      <w:r w:rsidRPr="00BA4FCA">
        <w:rPr>
          <w:rFonts w:asciiTheme="minorHAnsi" w:hAnsiTheme="minorHAnsi" w:cstheme="minorHAnsi"/>
          <w:sz w:val="14"/>
        </w:rPr>
        <w:t xml:space="preserve">, according to Xu </w:t>
      </w:r>
      <w:proofErr w:type="spellStart"/>
      <w:r w:rsidRPr="00BA4FCA">
        <w:rPr>
          <w:rFonts w:asciiTheme="minorHAnsi" w:hAnsiTheme="minorHAnsi" w:cstheme="minorHAnsi"/>
          <w:sz w:val="14"/>
        </w:rPr>
        <w:t>Liping</w:t>
      </w:r>
      <w:proofErr w:type="spellEnd"/>
      <w:r w:rsidRPr="00BA4FCA">
        <w:rPr>
          <w:rFonts w:asciiTheme="minorHAnsi" w:hAnsiTheme="minorHAnsi" w:cstheme="minorHAnsi"/>
          <w:sz w:val="14"/>
        </w:rPr>
        <w:t>, a researcher on Asian-Pacific studies at the Chinese Academy of Social Sciences.</w:t>
      </w:r>
    </w:p>
    <w:p w14:paraId="385EE8BD"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“The aircraft carriers’ visits are only symbolic – to show that America still has a military presence in the region and that it is still a hegemon,” Xu said.</w:t>
      </w:r>
    </w:p>
    <w:p w14:paraId="2C137759" w14:textId="77777777" w:rsidR="00115B90" w:rsidRPr="00BA4FCA" w:rsidRDefault="00115B90" w:rsidP="00115B90">
      <w:pPr>
        <w:rPr>
          <w:rStyle w:val="Emphasis"/>
          <w:rFonts w:asciiTheme="minorHAnsi" w:hAnsiTheme="minorHAnsi" w:cstheme="minorHAnsi"/>
        </w:rPr>
      </w:pPr>
      <w:r w:rsidRPr="00BA4FCA">
        <w:rPr>
          <w:rFonts w:asciiTheme="minorHAnsi" w:hAnsiTheme="minorHAnsi" w:cstheme="minorHAnsi"/>
          <w:sz w:val="14"/>
        </w:rPr>
        <w:t>“</w:t>
      </w:r>
      <w:r w:rsidRPr="00BA4FCA">
        <w:rPr>
          <w:rStyle w:val="StyleUnderline"/>
          <w:rFonts w:asciiTheme="minorHAnsi" w:hAnsiTheme="minorHAnsi" w:cstheme="minorHAnsi"/>
        </w:rPr>
        <w:t xml:space="preserve">But with the military construction </w:t>
      </w:r>
      <w:proofErr w:type="spellStart"/>
      <w:r w:rsidRPr="00BA4FCA">
        <w:rPr>
          <w:rStyle w:val="StyleUnderline"/>
          <w:rFonts w:asciiTheme="minorHAnsi" w:hAnsiTheme="minorHAnsi" w:cstheme="minorHAnsi"/>
        </w:rPr>
        <w:t>programme</w:t>
      </w:r>
      <w:proofErr w:type="spellEnd"/>
      <w:r w:rsidRPr="00BA4FCA">
        <w:rPr>
          <w:rStyle w:val="StyleUnderline"/>
          <w:rFonts w:asciiTheme="minorHAnsi" w:hAnsiTheme="minorHAnsi" w:cstheme="minorHAnsi"/>
        </w:rPr>
        <w:t xml:space="preserve"> on the three major islands in the South China Sea, </w:t>
      </w:r>
      <w:r w:rsidRPr="00BA4FCA">
        <w:rPr>
          <w:rStyle w:val="Emphasis"/>
          <w:rFonts w:asciiTheme="minorHAnsi" w:hAnsiTheme="minorHAnsi" w:cstheme="minorHAnsi"/>
          <w:highlight w:val="yellow"/>
        </w:rPr>
        <w:t xml:space="preserve">China has built an effective network of intelligence gathering and </w:t>
      </w:r>
      <w:proofErr w:type="spellStart"/>
      <w:r w:rsidRPr="00BA4FCA">
        <w:rPr>
          <w:rStyle w:val="Emphasis"/>
          <w:rFonts w:asciiTheme="minorHAnsi" w:hAnsiTheme="minorHAnsi" w:cstheme="minorHAnsi"/>
          <w:highlight w:val="yellow"/>
        </w:rPr>
        <w:t>defence</w:t>
      </w:r>
      <w:proofErr w:type="spellEnd"/>
      <w:r w:rsidRPr="00BA4FCA">
        <w:rPr>
          <w:rStyle w:val="Emphasis"/>
          <w:rFonts w:asciiTheme="minorHAnsi" w:hAnsiTheme="minorHAnsi" w:cstheme="minorHAnsi"/>
          <w:highlight w:val="yellow"/>
        </w:rPr>
        <w:t xml:space="preserve"> abilities</w:t>
      </w:r>
      <w:r w:rsidRPr="00BA4FCA">
        <w:rPr>
          <w:rStyle w:val="Emphasis"/>
          <w:rFonts w:asciiTheme="minorHAnsi" w:hAnsiTheme="minorHAnsi" w:cstheme="minorHAnsi"/>
        </w:rPr>
        <w:t>.”</w:t>
      </w:r>
    </w:p>
    <w:p w14:paraId="01D65F43"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Philippines seethes over Chinese build-up in South China Sea</w:t>
      </w:r>
    </w:p>
    <w:p w14:paraId="18113D39"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In a US congressional hearing last week, Admiral Harry Harris, head of the US Pacific Command, said Beijing had unilaterally built seven new military bases in the South China Sea, with new facilities including “aircraft hangers, barracks facilities, radar facilities, weapon emplacements [and] 10,000-foot runways”.</w:t>
      </w:r>
    </w:p>
    <w:p w14:paraId="686669CE"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 xml:space="preserve">US think tank CSIS Asia Maritime Transparency Initiative also said last week that the northeastern corner of Fiery Cross Reef, known as </w:t>
      </w:r>
      <w:proofErr w:type="spellStart"/>
      <w:r w:rsidRPr="00BA4FCA">
        <w:rPr>
          <w:rFonts w:asciiTheme="minorHAnsi" w:hAnsiTheme="minorHAnsi" w:cstheme="minorHAnsi"/>
          <w:sz w:val="14"/>
        </w:rPr>
        <w:t>Yongshu</w:t>
      </w:r>
      <w:proofErr w:type="spellEnd"/>
      <w:r w:rsidRPr="00BA4FCA">
        <w:rPr>
          <w:rFonts w:asciiTheme="minorHAnsi" w:hAnsiTheme="minorHAnsi" w:cstheme="minorHAnsi"/>
          <w:sz w:val="14"/>
        </w:rPr>
        <w:t xml:space="preserve"> Reef in China, had been equipped with a communications or sensor array bigger than those found on other artificial islands in the </w:t>
      </w:r>
      <w:proofErr w:type="spellStart"/>
      <w:r w:rsidRPr="00BA4FCA">
        <w:rPr>
          <w:rFonts w:asciiTheme="minorHAnsi" w:hAnsiTheme="minorHAnsi" w:cstheme="minorHAnsi"/>
          <w:sz w:val="14"/>
        </w:rPr>
        <w:t>Spratlys</w:t>
      </w:r>
      <w:proofErr w:type="spellEnd"/>
      <w:r w:rsidRPr="00BA4FCA">
        <w:rPr>
          <w:rFonts w:asciiTheme="minorHAnsi" w:hAnsiTheme="minorHAnsi" w:cstheme="minorHAnsi"/>
          <w:sz w:val="14"/>
        </w:rPr>
        <w:t xml:space="preserve"> chain. It said the facility could potentially serve as a </w:t>
      </w:r>
      <w:proofErr w:type="gramStart"/>
      <w:r w:rsidRPr="00BA4FCA">
        <w:rPr>
          <w:rFonts w:asciiTheme="minorHAnsi" w:hAnsiTheme="minorHAnsi" w:cstheme="minorHAnsi"/>
          <w:sz w:val="14"/>
        </w:rPr>
        <w:t>signals</w:t>
      </w:r>
      <w:proofErr w:type="gramEnd"/>
      <w:r w:rsidRPr="00BA4FCA">
        <w:rPr>
          <w:rFonts w:asciiTheme="minorHAnsi" w:hAnsiTheme="minorHAnsi" w:cstheme="minorHAnsi"/>
          <w:sz w:val="14"/>
        </w:rPr>
        <w:t xml:space="preserve"> intelligence or communications hub for Chinese forces in the area.</w:t>
      </w:r>
    </w:p>
    <w:p w14:paraId="3BF5FA39" w14:textId="77777777" w:rsidR="00115B90" w:rsidRPr="00BA4FCA" w:rsidRDefault="00115B90" w:rsidP="00115B90">
      <w:pPr>
        <w:rPr>
          <w:rStyle w:val="StyleUnderline"/>
          <w:rFonts w:asciiTheme="minorHAnsi" w:hAnsiTheme="minorHAnsi" w:cstheme="minorHAnsi"/>
        </w:rPr>
      </w:pPr>
      <w:r w:rsidRPr="00BA4FCA">
        <w:rPr>
          <w:rFonts w:asciiTheme="minorHAnsi" w:hAnsiTheme="minorHAnsi" w:cstheme="minorHAnsi"/>
          <w:sz w:val="14"/>
        </w:rPr>
        <w:t xml:space="preserve">Aaron </w:t>
      </w:r>
      <w:proofErr w:type="spellStart"/>
      <w:r w:rsidRPr="00BA4FCA">
        <w:rPr>
          <w:rFonts w:asciiTheme="minorHAnsi" w:hAnsiTheme="minorHAnsi" w:cstheme="minorHAnsi"/>
          <w:sz w:val="14"/>
        </w:rPr>
        <w:t>Rabena</w:t>
      </w:r>
      <w:proofErr w:type="spellEnd"/>
      <w:r w:rsidRPr="00BA4FCA">
        <w:rPr>
          <w:rFonts w:asciiTheme="minorHAnsi" w:hAnsiTheme="minorHAnsi" w:cstheme="minorHAnsi"/>
          <w:sz w:val="14"/>
        </w:rPr>
        <w:t xml:space="preserve">, </w:t>
      </w:r>
      <w:proofErr w:type="spellStart"/>
      <w:r w:rsidRPr="00BA4FCA">
        <w:rPr>
          <w:rFonts w:asciiTheme="minorHAnsi" w:hAnsiTheme="minorHAnsi" w:cstheme="minorHAnsi"/>
          <w:sz w:val="14"/>
        </w:rPr>
        <w:t>programme</w:t>
      </w:r>
      <w:proofErr w:type="spellEnd"/>
      <w:r w:rsidRPr="00BA4FCA">
        <w:rPr>
          <w:rFonts w:asciiTheme="minorHAnsi" w:hAnsiTheme="minorHAnsi" w:cstheme="minorHAnsi"/>
          <w:sz w:val="14"/>
        </w:rPr>
        <w:t xml:space="preserve"> </w:t>
      </w:r>
      <w:proofErr w:type="spellStart"/>
      <w:r w:rsidRPr="00BA4FCA">
        <w:rPr>
          <w:rFonts w:asciiTheme="minorHAnsi" w:hAnsiTheme="minorHAnsi" w:cstheme="minorHAnsi"/>
          <w:sz w:val="14"/>
        </w:rPr>
        <w:t>convenor</w:t>
      </w:r>
      <w:proofErr w:type="spellEnd"/>
      <w:r w:rsidRPr="00BA4FCA">
        <w:rPr>
          <w:rFonts w:asciiTheme="minorHAnsi" w:hAnsiTheme="minorHAnsi" w:cstheme="minorHAnsi"/>
          <w:sz w:val="14"/>
        </w:rPr>
        <w:t xml:space="preserve"> at the Manila-based Asia-Pacific Pathways to Progress Foundation, described </w:t>
      </w:r>
      <w:r w:rsidRPr="00BA4FCA">
        <w:rPr>
          <w:rStyle w:val="StyleUnderline"/>
          <w:rFonts w:asciiTheme="minorHAnsi" w:hAnsiTheme="minorHAnsi" w:cstheme="minorHAnsi"/>
        </w:rPr>
        <w:t>China’s reclamation activities in the South China Sea as a “</w:t>
      </w:r>
      <w:r w:rsidRPr="00BA4FCA">
        <w:rPr>
          <w:rStyle w:val="Emphasis"/>
          <w:rFonts w:asciiTheme="minorHAnsi" w:hAnsiTheme="minorHAnsi" w:cstheme="minorHAnsi"/>
        </w:rPr>
        <w:t>real game-changer</w:t>
      </w:r>
      <w:r w:rsidRPr="00BA4FCA">
        <w:rPr>
          <w:rStyle w:val="StyleUnderline"/>
          <w:rFonts w:asciiTheme="minorHAnsi" w:hAnsiTheme="minorHAnsi" w:cstheme="minorHAnsi"/>
        </w:rPr>
        <w:t>” that challenged the US’ prior dominance in the region.</w:t>
      </w:r>
    </w:p>
    <w:p w14:paraId="668D363F"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China’s South China Sea islands won’t stop lawful patrols, US Navy says</w:t>
      </w:r>
    </w:p>
    <w:p w14:paraId="5266EB0C"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w:t>
      </w:r>
      <w:r w:rsidRPr="00BA4FCA">
        <w:rPr>
          <w:rStyle w:val="StyleUnderline"/>
          <w:rFonts w:asciiTheme="minorHAnsi" w:hAnsiTheme="minorHAnsi" w:cstheme="minorHAnsi"/>
        </w:rPr>
        <w:t>Strategic advantage and balance of power draws from both geography and capability – China now has both in the South China Sea</w:t>
      </w:r>
      <w:r w:rsidRPr="00BA4FCA">
        <w:rPr>
          <w:rFonts w:asciiTheme="minorHAnsi" w:hAnsiTheme="minorHAnsi" w:cstheme="minorHAnsi"/>
          <w:sz w:val="14"/>
        </w:rPr>
        <w:t>,” he said.</w:t>
      </w:r>
    </w:p>
    <w:p w14:paraId="5154153B" w14:textId="77777777" w:rsidR="00115B90" w:rsidRPr="00BA4FCA" w:rsidRDefault="00115B90" w:rsidP="00115B90">
      <w:pPr>
        <w:rPr>
          <w:rFonts w:asciiTheme="minorHAnsi" w:hAnsiTheme="minorHAnsi" w:cstheme="minorHAnsi"/>
          <w:sz w:val="14"/>
        </w:rPr>
      </w:pPr>
      <w:r w:rsidRPr="00BA4FCA">
        <w:rPr>
          <w:rFonts w:asciiTheme="minorHAnsi" w:hAnsiTheme="minorHAnsi" w:cstheme="minorHAnsi"/>
          <w:sz w:val="14"/>
        </w:rPr>
        <w:t xml:space="preserve">And, as a </w:t>
      </w:r>
      <w:proofErr w:type="spellStart"/>
      <w:r w:rsidRPr="00BA4FCA">
        <w:rPr>
          <w:rFonts w:asciiTheme="minorHAnsi" w:hAnsiTheme="minorHAnsi" w:cstheme="minorHAnsi"/>
          <w:sz w:val="14"/>
        </w:rPr>
        <w:t>defence</w:t>
      </w:r>
      <w:proofErr w:type="spellEnd"/>
      <w:r w:rsidRPr="00BA4FCA">
        <w:rPr>
          <w:rFonts w:asciiTheme="minorHAnsi" w:hAnsiTheme="minorHAnsi" w:cstheme="minorHAnsi"/>
          <w:sz w:val="14"/>
        </w:rPr>
        <w:t xml:space="preserve"> treaty ally of the US and a smaller regional player, Manila could be caught in the crossfire.</w:t>
      </w:r>
    </w:p>
    <w:p w14:paraId="21BF6B87" w14:textId="77777777" w:rsidR="00115B90" w:rsidRPr="00BA4FCA" w:rsidRDefault="00115B90" w:rsidP="00115B90">
      <w:pPr>
        <w:rPr>
          <w:rFonts w:asciiTheme="minorHAnsi" w:hAnsiTheme="minorHAnsi" w:cstheme="minorHAnsi"/>
        </w:rPr>
      </w:pPr>
      <w:r w:rsidRPr="00BA4FCA">
        <w:rPr>
          <w:rFonts w:asciiTheme="minorHAnsi" w:hAnsiTheme="minorHAnsi" w:cstheme="minorHAnsi"/>
          <w:sz w:val="14"/>
        </w:rPr>
        <w:t>“</w:t>
      </w:r>
      <w:r w:rsidRPr="00BA4FCA">
        <w:rPr>
          <w:rStyle w:val="Emphasis"/>
          <w:rFonts w:asciiTheme="minorHAnsi" w:hAnsiTheme="minorHAnsi" w:cstheme="minorHAnsi"/>
          <w:highlight w:val="yellow"/>
        </w:rPr>
        <w:t>An armed conflict in the South China Sea could mean a full-blown great power war between Beijing and Washington</w:t>
      </w:r>
      <w:r w:rsidRPr="00BA4FCA">
        <w:rPr>
          <w:rStyle w:val="Emphasis"/>
          <w:rFonts w:asciiTheme="minorHAnsi" w:hAnsiTheme="minorHAnsi" w:cstheme="minorHAnsi"/>
        </w:rPr>
        <w:t>,</w:t>
      </w:r>
      <w:r w:rsidRPr="00BA4FCA">
        <w:rPr>
          <w:rFonts w:asciiTheme="minorHAnsi" w:hAnsiTheme="minorHAnsi" w:cstheme="minorHAnsi"/>
          <w:sz w:val="14"/>
        </w:rPr>
        <w:t xml:space="preserve">” </w:t>
      </w:r>
      <w:proofErr w:type="spellStart"/>
      <w:r w:rsidRPr="00BA4FCA">
        <w:rPr>
          <w:rFonts w:asciiTheme="minorHAnsi" w:hAnsiTheme="minorHAnsi" w:cstheme="minorHAnsi"/>
          <w:sz w:val="14"/>
        </w:rPr>
        <w:t>Rabena</w:t>
      </w:r>
      <w:proofErr w:type="spellEnd"/>
      <w:r w:rsidRPr="00BA4FCA">
        <w:rPr>
          <w:rFonts w:asciiTheme="minorHAnsi" w:hAnsiTheme="minorHAnsi" w:cstheme="minorHAnsi"/>
          <w:sz w:val="14"/>
        </w:rPr>
        <w:t xml:space="preserve"> said. “The Philippines might get entangled and be drawn into a conflict.”</w:t>
      </w:r>
    </w:p>
    <w:p w14:paraId="478CCD85" w14:textId="77777777" w:rsidR="00115B90" w:rsidRPr="00BA4FCA" w:rsidRDefault="00115B90" w:rsidP="00115B90">
      <w:pPr>
        <w:rPr>
          <w:rFonts w:asciiTheme="minorHAnsi" w:hAnsiTheme="minorHAnsi" w:cstheme="minorHAnsi"/>
        </w:rPr>
      </w:pPr>
    </w:p>
    <w:p w14:paraId="7FB538FC"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lastRenderedPageBreak/>
        <w:t xml:space="preserve">US-China </w:t>
      </w:r>
      <w:proofErr w:type="spellStart"/>
      <w:r w:rsidRPr="00BA4FCA">
        <w:rPr>
          <w:rFonts w:asciiTheme="minorHAnsi" w:hAnsiTheme="minorHAnsi" w:cstheme="minorHAnsi"/>
        </w:rPr>
        <w:t>miscalc</w:t>
      </w:r>
      <w:proofErr w:type="spellEnd"/>
      <w:r w:rsidRPr="00BA4FCA">
        <w:rPr>
          <w:rFonts w:asciiTheme="minorHAnsi" w:hAnsiTheme="minorHAnsi" w:cstheme="minorHAnsi"/>
        </w:rPr>
        <w:t xml:space="preserve"> goes nuclear</w:t>
      </w:r>
    </w:p>
    <w:p w14:paraId="66581B4C" w14:textId="77777777" w:rsidR="00115B90" w:rsidRPr="00BA4FCA" w:rsidRDefault="00115B90" w:rsidP="00115B90">
      <w:pPr>
        <w:rPr>
          <w:rFonts w:asciiTheme="minorHAnsi" w:hAnsiTheme="minorHAnsi" w:cstheme="minorHAnsi"/>
        </w:rPr>
      </w:pPr>
      <w:r w:rsidRPr="00BA4FCA">
        <w:rPr>
          <w:rStyle w:val="Style13ptBold"/>
          <w:rFonts w:asciiTheme="minorHAnsi" w:hAnsiTheme="minorHAnsi" w:cstheme="minorHAnsi"/>
        </w:rPr>
        <w:t>The Economist 18</w:t>
      </w:r>
      <w:r w:rsidRPr="00BA4FCA">
        <w:rPr>
          <w:rFonts w:asciiTheme="minorHAnsi" w:hAnsiTheme="minorHAnsi" w:cstheme="minorHAnsi"/>
        </w:rPr>
        <w:t xml:space="preserve">, [The Economist, "The growing danger of great-power conflict", Economist, 1-25-2018, https://www.economist.com/leaders/2018/01/25/the-growing-danger-of-great-power-conflict] </w:t>
      </w:r>
      <w:proofErr w:type="spellStart"/>
      <w:r w:rsidRPr="00BA4FCA">
        <w:rPr>
          <w:rFonts w:asciiTheme="minorHAnsi" w:hAnsiTheme="minorHAnsi" w:cstheme="minorHAnsi"/>
        </w:rPr>
        <w:t>Valiaveedu</w:t>
      </w:r>
      <w:proofErr w:type="spellEnd"/>
    </w:p>
    <w:p w14:paraId="5D1C2745"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China and Russia share a discontent with the world order</w:t>
      </w:r>
    </w:p>
    <w:p w14:paraId="1C1B7B27" w14:textId="77777777" w:rsidR="00115B90" w:rsidRPr="00BA4FCA" w:rsidRDefault="00115B90" w:rsidP="00115B90">
      <w:pPr>
        <w:rPr>
          <w:rStyle w:val="Emphasis"/>
          <w:rFonts w:asciiTheme="minorHAnsi" w:hAnsiTheme="minorHAnsi" w:cstheme="minorHAnsi"/>
        </w:rPr>
      </w:pPr>
      <w:r w:rsidRPr="00BA4FCA">
        <w:rPr>
          <w:rFonts w:asciiTheme="minorHAnsi" w:hAnsiTheme="minorHAnsi" w:cstheme="minorHAnsi"/>
          <w:sz w:val="16"/>
        </w:rPr>
        <w:t xml:space="preserve">Despite the extraordinary decline in interstate wars over the past 70 years, </w:t>
      </w:r>
      <w:r w:rsidRPr="00BA4FCA">
        <w:rPr>
          <w:rStyle w:val="Emphasis"/>
          <w:rFonts w:asciiTheme="minorHAnsi" w:hAnsiTheme="minorHAnsi" w:cstheme="minorHAnsi"/>
        </w:rPr>
        <w:t>many foreign-policy experts believe the world is entering a new era in which they are becoming all too possible again.</w:t>
      </w:r>
      <w:r w:rsidRPr="00BA4FCA">
        <w:rPr>
          <w:rFonts w:asciiTheme="minorHAnsi" w:hAnsiTheme="minorHAnsi" w:cstheme="minorHAnsi"/>
          <w:sz w:val="16"/>
        </w:rPr>
        <w:t xml:space="preserve"> But there is a big difference between regional wars that might be triggered by the actions of a rogue state, such as North Korea or Iran, and those between great powers, which remain much less likely. Still, </w:t>
      </w:r>
      <w:r w:rsidRPr="00BA4FCA">
        <w:rPr>
          <w:rStyle w:val="StyleUnderline"/>
          <w:rFonts w:asciiTheme="minorHAnsi" w:hAnsiTheme="minorHAnsi" w:cstheme="minorHAnsi"/>
          <w:highlight w:val="yellow"/>
        </w:rPr>
        <w:t>increased competition between the US</w:t>
      </w:r>
      <w:r w:rsidRPr="00BA4FCA">
        <w:rPr>
          <w:rStyle w:val="StyleUnderline"/>
          <w:rFonts w:asciiTheme="minorHAnsi" w:hAnsiTheme="minorHAnsi" w:cstheme="minorHAnsi"/>
        </w:rPr>
        <w:t xml:space="preserve">, Russia </w:t>
      </w:r>
      <w:r w:rsidRPr="00BA4FCA">
        <w:rPr>
          <w:rStyle w:val="StyleUnderline"/>
          <w:rFonts w:asciiTheme="minorHAnsi" w:hAnsiTheme="minorHAnsi" w:cstheme="minorHAnsi"/>
          <w:highlight w:val="yellow"/>
        </w:rPr>
        <w:t xml:space="preserve">and China poses </w:t>
      </w:r>
      <w:r w:rsidRPr="00BA4FCA">
        <w:rPr>
          <w:rStyle w:val="Emphasis"/>
          <w:rFonts w:asciiTheme="minorHAnsi" w:hAnsiTheme="minorHAnsi" w:cstheme="minorHAnsi"/>
          <w:highlight w:val="yellow"/>
        </w:rPr>
        <w:t>threats to the international order and does have a military dimension</w:t>
      </w:r>
      <w:r w:rsidRPr="00BA4FCA">
        <w:rPr>
          <w:rStyle w:val="Emphasis"/>
          <w:rFonts w:asciiTheme="minorHAnsi" w:hAnsiTheme="minorHAnsi" w:cstheme="minorHAnsi"/>
        </w:rPr>
        <w:t>.</w:t>
      </w:r>
    </w:p>
    <w:p w14:paraId="65504F06"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While war on the Korean peninsula remains a threat in the present and a war to stop Iran acquiring nuclear weapons could become more likely a few years hence, either would pale in comparison with full-blown conflict between the West and Russia or China, even if that did not escalate to a nuclear exchange.</w:t>
      </w:r>
    </w:p>
    <w:p w14:paraId="54F47A70"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highlight w:val="yellow"/>
        </w:rPr>
        <w:t>The</w:t>
      </w:r>
      <w:r w:rsidRPr="00BA4FCA">
        <w:rPr>
          <w:rStyle w:val="StyleUnderline"/>
          <w:rFonts w:asciiTheme="minorHAnsi" w:hAnsiTheme="minorHAnsi" w:cstheme="minorHAnsi"/>
        </w:rPr>
        <w:t xml:space="preserve"> main </w:t>
      </w:r>
      <w:r w:rsidRPr="00BA4FCA">
        <w:rPr>
          <w:rStyle w:val="StyleUnderline"/>
          <w:rFonts w:asciiTheme="minorHAnsi" w:hAnsiTheme="minorHAnsi" w:cstheme="minorHAnsi"/>
          <w:highlight w:val="yellow"/>
        </w:rPr>
        <w:t>reason</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g</w:t>
      </w:r>
      <w:r w:rsidRPr="00BA4FCA">
        <w:rPr>
          <w:rStyle w:val="StyleUnderline"/>
          <w:rFonts w:asciiTheme="minorHAnsi" w:hAnsiTheme="minorHAnsi" w:cstheme="minorHAnsi"/>
        </w:rPr>
        <w:t>reat-</w:t>
      </w:r>
      <w:r w:rsidRPr="00BA4FCA">
        <w:rPr>
          <w:rStyle w:val="StyleUnderline"/>
          <w:rFonts w:asciiTheme="minorHAnsi" w:hAnsiTheme="minorHAnsi" w:cstheme="minorHAnsi"/>
          <w:highlight w:val="yellow"/>
        </w:rPr>
        <w:t>p</w:t>
      </w:r>
      <w:r w:rsidRPr="00BA4FCA">
        <w:rPr>
          <w:rStyle w:val="StyleUnderline"/>
          <w:rFonts w:asciiTheme="minorHAnsi" w:hAnsiTheme="minorHAnsi" w:cstheme="minorHAnsi"/>
        </w:rPr>
        <w:t xml:space="preserve">ower </w:t>
      </w:r>
      <w:r w:rsidRPr="00BA4FCA">
        <w:rPr>
          <w:rStyle w:val="StyleUnderline"/>
          <w:rFonts w:asciiTheme="minorHAnsi" w:hAnsiTheme="minorHAnsi" w:cstheme="minorHAnsi"/>
          <w:highlight w:val="yellow"/>
        </w:rPr>
        <w:t>w</w:t>
      </w:r>
      <w:r w:rsidRPr="00BA4FCA">
        <w:rPr>
          <w:rStyle w:val="StyleUnderline"/>
          <w:rFonts w:asciiTheme="minorHAnsi" w:hAnsiTheme="minorHAnsi" w:cstheme="minorHAnsi"/>
        </w:rPr>
        <w:t xml:space="preserve">arfare </w:t>
      </w:r>
      <w:r w:rsidRPr="00BA4FCA">
        <w:rPr>
          <w:rStyle w:val="StyleUnderline"/>
          <w:rFonts w:asciiTheme="minorHAnsi" w:hAnsiTheme="minorHAnsi" w:cstheme="minorHAnsi"/>
          <w:highlight w:val="yellow"/>
        </w:rPr>
        <w:t>has become</w:t>
      </w:r>
      <w:r w:rsidRPr="00BA4FCA">
        <w:rPr>
          <w:rStyle w:val="StyleUnderline"/>
          <w:rFonts w:asciiTheme="minorHAnsi" w:hAnsiTheme="minorHAnsi" w:cstheme="minorHAnsi"/>
        </w:rPr>
        <w:t xml:space="preserve"> somewhat </w:t>
      </w:r>
      <w:r w:rsidRPr="00BA4FCA">
        <w:rPr>
          <w:rStyle w:val="StyleUnderline"/>
          <w:rFonts w:asciiTheme="minorHAnsi" w:hAnsiTheme="minorHAnsi" w:cstheme="minorHAnsi"/>
          <w:highlight w:val="yellow"/>
        </w:rPr>
        <w:t>more plausible</w:t>
      </w:r>
      <w:r w:rsidRPr="00BA4FCA">
        <w:rPr>
          <w:rStyle w:val="StyleUnderline"/>
          <w:rFonts w:asciiTheme="minorHAnsi" w:hAnsiTheme="minorHAnsi" w:cstheme="minorHAnsi"/>
        </w:rPr>
        <w:t xml:space="preserve"> than at any time since the height of the Cold War </w:t>
      </w:r>
      <w:r w:rsidRPr="00BA4FCA">
        <w:rPr>
          <w:rStyle w:val="StyleUnderline"/>
          <w:rFonts w:asciiTheme="minorHAnsi" w:hAnsiTheme="minorHAnsi" w:cstheme="minorHAnsi"/>
          <w:highlight w:val="yellow"/>
        </w:rPr>
        <w:t>is that</w:t>
      </w:r>
      <w:r w:rsidRPr="00BA4FCA">
        <w:rPr>
          <w:rStyle w:val="StyleUnderline"/>
          <w:rFonts w:asciiTheme="minorHAnsi" w:hAnsiTheme="minorHAnsi" w:cstheme="minorHAnsi"/>
        </w:rPr>
        <w:t xml:space="preserve"> both Russia and </w:t>
      </w:r>
      <w:r w:rsidRPr="00BA4FCA">
        <w:rPr>
          <w:rStyle w:val="StyleUnderline"/>
          <w:rFonts w:asciiTheme="minorHAnsi" w:hAnsiTheme="minorHAnsi" w:cstheme="minorHAnsi"/>
          <w:highlight w:val="yellow"/>
        </w:rPr>
        <w:t xml:space="preserve">China are dissatisfied powers </w:t>
      </w:r>
      <w:r w:rsidRPr="00BA4FCA">
        <w:rPr>
          <w:rStyle w:val="Emphasis"/>
          <w:rFonts w:asciiTheme="minorHAnsi" w:hAnsiTheme="minorHAnsi" w:cstheme="minorHAnsi"/>
          <w:highlight w:val="yellow"/>
        </w:rPr>
        <w:t>determined to change the terms of a Western-devised, US-policed international order which they believe does not serve their legitimate interests</w:t>
      </w:r>
      <w:r w:rsidRPr="00BA4FCA">
        <w:rPr>
          <w:rStyle w:val="Emphasis"/>
          <w:rFonts w:asciiTheme="minorHAnsi" w:hAnsiTheme="minorHAnsi" w:cstheme="minorHAnsi"/>
        </w:rPr>
        <w:t>.</w:t>
      </w:r>
      <w:r w:rsidRPr="00BA4FCA">
        <w:rPr>
          <w:rFonts w:asciiTheme="minorHAnsi" w:hAnsiTheme="minorHAnsi" w:cstheme="minorHAnsi"/>
          <w:sz w:val="16"/>
        </w:rPr>
        <w:t xml:space="preserve"> In the past decade </w:t>
      </w:r>
      <w:r w:rsidRPr="00BA4FCA">
        <w:rPr>
          <w:rStyle w:val="StyleUnderline"/>
          <w:rFonts w:asciiTheme="minorHAnsi" w:hAnsiTheme="minorHAnsi" w:cstheme="minorHAnsi"/>
        </w:rPr>
        <w:t xml:space="preserve">both have invested heavily in </w:t>
      </w:r>
      <w:proofErr w:type="spellStart"/>
      <w:r w:rsidRPr="00BA4FCA">
        <w:rPr>
          <w:rStyle w:val="StyleUnderline"/>
          <w:rFonts w:asciiTheme="minorHAnsi" w:hAnsiTheme="minorHAnsi" w:cstheme="minorHAnsi"/>
        </w:rPr>
        <w:t>modernising</w:t>
      </w:r>
      <w:proofErr w:type="spellEnd"/>
      <w:r w:rsidRPr="00BA4FCA">
        <w:rPr>
          <w:rStyle w:val="StyleUnderline"/>
          <w:rFonts w:asciiTheme="minorHAnsi" w:hAnsiTheme="minorHAnsi" w:cstheme="minorHAnsi"/>
        </w:rPr>
        <w:t xml:space="preserve"> their armed forces in ways that exploit Western political and technical vulnerabilities </w:t>
      </w:r>
      <w:r w:rsidRPr="00BA4FCA">
        <w:rPr>
          <w:rStyle w:val="StyleUnderline"/>
          <w:rFonts w:asciiTheme="minorHAnsi" w:hAnsiTheme="minorHAnsi" w:cstheme="minorHAnsi"/>
          <w:highlight w:val="yellow"/>
        </w:rPr>
        <w:t>and thwart America's ability to project power</w:t>
      </w:r>
      <w:r w:rsidRPr="00BA4FCA">
        <w:rPr>
          <w:rStyle w:val="StyleUnderline"/>
          <w:rFonts w:asciiTheme="minorHAnsi" w:hAnsiTheme="minorHAnsi" w:cstheme="minorHAnsi"/>
        </w:rPr>
        <w:t xml:space="preserve"> in what they see as their spheres of influence. </w:t>
      </w:r>
      <w:r w:rsidRPr="00BA4FCA">
        <w:rPr>
          <w:rStyle w:val="Emphasis"/>
          <w:rFonts w:asciiTheme="minorHAnsi" w:hAnsiTheme="minorHAnsi" w:cstheme="minorHAnsi"/>
        </w:rPr>
        <w:t xml:space="preserve">Both have shown themselves prepared to impose their will on </w:t>
      </w:r>
      <w:proofErr w:type="spellStart"/>
      <w:r w:rsidRPr="00BA4FCA">
        <w:rPr>
          <w:rStyle w:val="Emphasis"/>
          <w:rFonts w:asciiTheme="minorHAnsi" w:hAnsiTheme="minorHAnsi" w:cstheme="minorHAnsi"/>
        </w:rPr>
        <w:t>neighbours</w:t>
      </w:r>
      <w:proofErr w:type="spellEnd"/>
      <w:r w:rsidRPr="00BA4FCA">
        <w:rPr>
          <w:rStyle w:val="Emphasis"/>
          <w:rFonts w:asciiTheme="minorHAnsi" w:hAnsiTheme="minorHAnsi" w:cstheme="minorHAnsi"/>
        </w:rPr>
        <w:t xml:space="preserve"> by force</w:t>
      </w:r>
      <w:r w:rsidRPr="00BA4FCA">
        <w:rPr>
          <w:rFonts w:asciiTheme="minorHAnsi" w:hAnsiTheme="minorHAnsi" w:cstheme="minorHAnsi"/>
          <w:sz w:val="16"/>
        </w:rPr>
        <w:t xml:space="preserve">. </w:t>
      </w:r>
      <w:r w:rsidRPr="00BA4FCA">
        <w:rPr>
          <w:rStyle w:val="StyleUnderline"/>
          <w:rFonts w:asciiTheme="minorHAnsi" w:hAnsiTheme="minorHAnsi" w:cstheme="minorHAnsi"/>
        </w:rPr>
        <w:t>Both countries' leaders are giving voice to popular yearning for renewed national power and international respect, and both are reaping the domestic political benefits</w:t>
      </w:r>
      <w:r w:rsidRPr="00BA4FCA">
        <w:rPr>
          <w:rFonts w:asciiTheme="minorHAnsi" w:hAnsiTheme="minorHAnsi" w:cstheme="minorHAnsi"/>
          <w:sz w:val="16"/>
        </w:rPr>
        <w:t>.</w:t>
      </w:r>
    </w:p>
    <w:p w14:paraId="4209EBAF"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 xml:space="preserve">Where they differ is that Russia, demographically and economically, is a declining power with an opportunistic leadership, whereas </w:t>
      </w:r>
      <w:r w:rsidRPr="00BA4FCA">
        <w:rPr>
          <w:rStyle w:val="StyleUnderline"/>
          <w:rFonts w:asciiTheme="minorHAnsi" w:hAnsiTheme="minorHAnsi" w:cstheme="minorHAnsi"/>
        </w:rPr>
        <w:t>China is clearly a rising</w:t>
      </w:r>
      <w:r w:rsidRPr="00BA4FCA">
        <w:rPr>
          <w:rFonts w:asciiTheme="minorHAnsi" w:hAnsiTheme="minorHAnsi" w:cstheme="minorHAnsi"/>
          <w:sz w:val="16"/>
        </w:rPr>
        <w:t xml:space="preserve"> one that has time on its side </w:t>
      </w:r>
      <w:r w:rsidRPr="00BA4FCA">
        <w:rPr>
          <w:rStyle w:val="StyleUnderline"/>
          <w:rFonts w:asciiTheme="minorHAnsi" w:hAnsiTheme="minorHAnsi" w:cstheme="minorHAnsi"/>
        </w:rPr>
        <w:t>and sees itself as at least the equal of the US, if not eventually its superior</w:t>
      </w:r>
      <w:r w:rsidRPr="00BA4FCA">
        <w:rPr>
          <w:rFonts w:asciiTheme="minorHAnsi" w:hAnsiTheme="minorHAnsi" w:cstheme="minorHAnsi"/>
          <w:sz w:val="16"/>
        </w:rPr>
        <w:t>.</w:t>
      </w:r>
    </w:p>
    <w:p w14:paraId="11A37FFA"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 xml:space="preserve">Russia's President, Vladimir Putin, wants to regain at least some of the prestige and clout his country lost after the collapse of the Soviet Union, an event he has described as the "greatest geopolitical tragedy of the (20th) century". He believes that in the 1990s the West denied Russia the status of an equal partner, and that the EU and NATO's eastward expansion </w:t>
      </w:r>
      <w:proofErr w:type="spellStart"/>
      <w:r w:rsidRPr="00BA4FCA">
        <w:rPr>
          <w:rFonts w:asciiTheme="minorHAnsi" w:hAnsiTheme="minorHAnsi" w:cstheme="minorHAnsi"/>
          <w:sz w:val="12"/>
        </w:rPr>
        <w:t>jeopardised</w:t>
      </w:r>
      <w:proofErr w:type="spellEnd"/>
      <w:r w:rsidRPr="00BA4FCA">
        <w:rPr>
          <w:rFonts w:asciiTheme="minorHAnsi" w:hAnsiTheme="minorHAnsi" w:cstheme="minorHAnsi"/>
          <w:sz w:val="12"/>
        </w:rPr>
        <w:t xml:space="preserve"> Russia's external and internal security.</w:t>
      </w:r>
    </w:p>
    <w:p w14:paraId="487166C5"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In a statement on national security strategy at the end of 2015 the Russian government designated NATO as the greatest threat it faced. It believes that the West actively tries to bring about "</w:t>
      </w:r>
      <w:proofErr w:type="spellStart"/>
      <w:r w:rsidRPr="00BA4FCA">
        <w:rPr>
          <w:rFonts w:asciiTheme="minorHAnsi" w:hAnsiTheme="minorHAnsi" w:cstheme="minorHAnsi"/>
          <w:sz w:val="12"/>
        </w:rPr>
        <w:t>colour</w:t>
      </w:r>
      <w:proofErr w:type="spellEnd"/>
      <w:r w:rsidRPr="00BA4FCA">
        <w:rPr>
          <w:rFonts w:asciiTheme="minorHAnsi" w:hAnsiTheme="minorHAnsi" w:cstheme="minorHAnsi"/>
          <w:sz w:val="12"/>
        </w:rPr>
        <w:t xml:space="preserve"> revolutions" of the sort seen in Ukraine, both in Russia's "near abroad" and in Russia itself.</w:t>
      </w:r>
    </w:p>
    <w:p w14:paraId="41808250"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 xml:space="preserve">Russia's armed forces, although no match for America's, are undergoing substantial </w:t>
      </w:r>
      <w:proofErr w:type="spellStart"/>
      <w:r w:rsidRPr="00BA4FCA">
        <w:rPr>
          <w:rFonts w:asciiTheme="minorHAnsi" w:hAnsiTheme="minorHAnsi" w:cstheme="minorHAnsi"/>
          <w:sz w:val="12"/>
        </w:rPr>
        <w:t>modernisation</w:t>
      </w:r>
      <w:proofErr w:type="spellEnd"/>
      <w:r w:rsidRPr="00BA4FCA">
        <w:rPr>
          <w:rFonts w:asciiTheme="minorHAnsi" w:hAnsiTheme="minorHAnsi" w:cstheme="minorHAnsi"/>
          <w:sz w:val="12"/>
        </w:rPr>
        <w:t xml:space="preserve">, carry out frequent large-scale exercises and </w:t>
      </w:r>
      <w:proofErr w:type="gramStart"/>
      <w:r w:rsidRPr="00BA4FCA">
        <w:rPr>
          <w:rFonts w:asciiTheme="minorHAnsi" w:hAnsiTheme="minorHAnsi" w:cstheme="minorHAnsi"/>
          <w:sz w:val="12"/>
        </w:rPr>
        <w:t>are capable of conducting</w:t>
      </w:r>
      <w:proofErr w:type="gramEnd"/>
      <w:r w:rsidRPr="00BA4FCA">
        <w:rPr>
          <w:rFonts w:asciiTheme="minorHAnsi" w:hAnsiTheme="minorHAnsi" w:cstheme="minorHAnsi"/>
          <w:sz w:val="12"/>
        </w:rPr>
        <w:t xml:space="preserve"> high-intensity warfare at short notice across a narrow front against NATO forces. Russian military aircraft often probe European air </w:t>
      </w:r>
      <w:proofErr w:type="spellStart"/>
      <w:r w:rsidRPr="00BA4FCA">
        <w:rPr>
          <w:rFonts w:asciiTheme="minorHAnsi" w:hAnsiTheme="minorHAnsi" w:cstheme="minorHAnsi"/>
          <w:sz w:val="12"/>
        </w:rPr>
        <w:t>defences</w:t>
      </w:r>
      <w:proofErr w:type="spellEnd"/>
      <w:r w:rsidRPr="00BA4FCA">
        <w:rPr>
          <w:rFonts w:asciiTheme="minorHAnsi" w:hAnsiTheme="minorHAnsi" w:cstheme="minorHAnsi"/>
          <w:sz w:val="12"/>
        </w:rPr>
        <w:t xml:space="preserve"> and buzz NATO warships in the Baltic and the Black Sea, risking an incident that could rapidly get out of control.</w:t>
      </w:r>
    </w:p>
    <w:p w14:paraId="7A13FC5E"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War games carried out in 2015 by the RAND Corporation, a think tank, concluded that in the face of a Russian attack "as currently postured, NATO cannot successfully defend the territory of its most exposed members".</w:t>
      </w:r>
    </w:p>
    <w:p w14:paraId="6BC5A306"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NATO has since slightly beefed up its presence in the Baltic states and Poland, but probably not enough to change the RAND report's conclusion that it would take Russian forces 60 hours at most to fight their way to the capital of Latvia or Estonia.</w:t>
      </w:r>
    </w:p>
    <w:p w14:paraId="180C0735"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If that were to happen, NATO's political leaders would have to choose between three bad options: launch a bloody counter-offensive fraught with the risk of escalation; exacerbate the conflict itself by threatening targets in Russia; or concede defeat, with disastrous consequences for the alliance.</w:t>
      </w:r>
    </w:p>
    <w:p w14:paraId="207D30A2"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 xml:space="preserve">Domestic support for the first and second options would be fragile (in Britain and Germany a Pew survey last year found only minority backing for NATO's Article 5 commitment to mutual </w:t>
      </w:r>
      <w:proofErr w:type="spellStart"/>
      <w:r w:rsidRPr="00BA4FCA">
        <w:rPr>
          <w:rFonts w:asciiTheme="minorHAnsi" w:hAnsiTheme="minorHAnsi" w:cstheme="minorHAnsi"/>
          <w:sz w:val="12"/>
        </w:rPr>
        <w:t>defence</w:t>
      </w:r>
      <w:proofErr w:type="spellEnd"/>
      <w:r w:rsidRPr="00BA4FCA">
        <w:rPr>
          <w:rFonts w:asciiTheme="minorHAnsi" w:hAnsiTheme="minorHAnsi" w:cstheme="minorHAnsi"/>
          <w:sz w:val="12"/>
        </w:rPr>
        <w:t xml:space="preserve"> if Russia were to attack a </w:t>
      </w:r>
      <w:proofErr w:type="spellStart"/>
      <w:r w:rsidRPr="00BA4FCA">
        <w:rPr>
          <w:rFonts w:asciiTheme="minorHAnsi" w:hAnsiTheme="minorHAnsi" w:cstheme="minorHAnsi"/>
          <w:sz w:val="12"/>
        </w:rPr>
        <w:t>neighbouring</w:t>
      </w:r>
      <w:proofErr w:type="spellEnd"/>
      <w:r w:rsidRPr="00BA4FCA">
        <w:rPr>
          <w:rFonts w:asciiTheme="minorHAnsi" w:hAnsiTheme="minorHAnsi" w:cstheme="minorHAnsi"/>
          <w:sz w:val="12"/>
        </w:rPr>
        <w:t xml:space="preserve"> alliance member). And Putin's doctrine of "escalate to de-escalate" would almost certainly bring the threat, and possibly even the use, of Russian tactical nuclear weapons to encourage NATO to throw in the towel. Putin reckons, probably correctly, that he has a much higher tolerance for risk than his Western counterparts.</w:t>
      </w:r>
    </w:p>
    <w:p w14:paraId="7DBF690D"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The probability of such a direct test of NATO members' Article 5 promise is low. But Putin has shown in Georgia, Ukraine and Syria that he is an opportunist prepared to roll the dice when he is feeling desperate or lucky. A second-term Trump administration, shorn of generals committed to NATO and with a more populist Republican Party in congress, might well tempt him, especially if low energy prices and a weak economy were creating mounting problems at home.</w:t>
      </w:r>
    </w:p>
    <w:p w14:paraId="332E0C63"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 xml:space="preserve">Some suggest that </w:t>
      </w:r>
      <w:r w:rsidRPr="00BA4FCA">
        <w:rPr>
          <w:rStyle w:val="StyleUnderline"/>
          <w:rFonts w:asciiTheme="minorHAnsi" w:hAnsiTheme="minorHAnsi" w:cstheme="minorHAnsi"/>
          <w:highlight w:val="yellow"/>
        </w:rPr>
        <w:t>America and China are destined to go to war</w:t>
      </w:r>
      <w:r w:rsidRPr="00BA4FCA">
        <w:rPr>
          <w:rStyle w:val="StyleUnderline"/>
          <w:rFonts w:asciiTheme="minorHAnsi" w:hAnsiTheme="minorHAnsi" w:cstheme="minorHAnsi"/>
        </w:rPr>
        <w:t>, falling into the "Thucydides trap</w:t>
      </w:r>
      <w:r w:rsidRPr="00BA4FCA">
        <w:rPr>
          <w:rFonts w:asciiTheme="minorHAnsi" w:hAnsiTheme="minorHAnsi" w:cstheme="minorHAnsi"/>
          <w:sz w:val="16"/>
        </w:rPr>
        <w:t xml:space="preserve">" as encountered in antiquity by Sparta and Athens. </w:t>
      </w:r>
      <w:proofErr w:type="gramStart"/>
      <w:r w:rsidRPr="00BA4FCA">
        <w:rPr>
          <w:rFonts w:asciiTheme="minorHAnsi" w:hAnsiTheme="minorHAnsi" w:cstheme="minorHAnsi"/>
          <w:sz w:val="16"/>
        </w:rPr>
        <w:t>In essence, the</w:t>
      </w:r>
      <w:proofErr w:type="gramEnd"/>
      <w:r w:rsidRPr="00BA4FCA">
        <w:rPr>
          <w:rFonts w:asciiTheme="minorHAnsi" w:hAnsiTheme="minorHAnsi" w:cstheme="minorHAnsi"/>
          <w:sz w:val="16"/>
        </w:rPr>
        <w:t xml:space="preserve"> established power feels threatened by the rising power, which in turn feels </w:t>
      </w:r>
      <w:r w:rsidRPr="00BA4FCA">
        <w:rPr>
          <w:rFonts w:asciiTheme="minorHAnsi" w:hAnsiTheme="minorHAnsi" w:cstheme="minorHAnsi"/>
          <w:sz w:val="16"/>
        </w:rPr>
        <w:lastRenderedPageBreak/>
        <w:t xml:space="preserve">resentful and frustrated. Graham Allison, the author of a popular book expounding this thesis, believes that "war between the US and China in the decades ahead is not just possible, but much more likely than currently </w:t>
      </w:r>
      <w:proofErr w:type="spellStart"/>
      <w:r w:rsidRPr="00BA4FCA">
        <w:rPr>
          <w:rFonts w:asciiTheme="minorHAnsi" w:hAnsiTheme="minorHAnsi" w:cstheme="minorHAnsi"/>
          <w:sz w:val="16"/>
        </w:rPr>
        <w:t>recognised</w:t>
      </w:r>
      <w:proofErr w:type="spellEnd"/>
      <w:r w:rsidRPr="00BA4FCA">
        <w:rPr>
          <w:rFonts w:asciiTheme="minorHAnsi" w:hAnsiTheme="minorHAnsi" w:cstheme="minorHAnsi"/>
          <w:sz w:val="16"/>
        </w:rPr>
        <w:t>".</w:t>
      </w:r>
    </w:p>
    <w:p w14:paraId="089E04C4"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 xml:space="preserve">Allison's prognosis, based on an analysis of past conflicts between incumbent powers and thrusting newcomers, may be too deterministic. Although China and America do not have anything like the shared international agenda that America had with Britain when the roles were reversed, </w:t>
      </w:r>
      <w:r w:rsidRPr="00BA4FCA">
        <w:rPr>
          <w:rStyle w:val="Emphasis"/>
          <w:rFonts w:asciiTheme="minorHAnsi" w:hAnsiTheme="minorHAnsi" w:cstheme="minorHAnsi"/>
        </w:rPr>
        <w:t>they are bound together by a web of economic interests.</w:t>
      </w:r>
    </w:p>
    <w:p w14:paraId="31297BAA"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Strategic patience and taking the long view comes naturally to Chinese leaders, and successive US presidents</w:t>
      </w:r>
      <w:r w:rsidRPr="00BA4FCA">
        <w:rPr>
          <w:rFonts w:asciiTheme="minorHAnsi" w:hAnsiTheme="minorHAnsi" w:cstheme="minorHAnsi"/>
          <w:sz w:val="16"/>
        </w:rPr>
        <w:t xml:space="preserve"> (except perhaps the current one) </w:t>
      </w:r>
      <w:r w:rsidRPr="00BA4FCA">
        <w:rPr>
          <w:rStyle w:val="StyleUnderline"/>
          <w:rFonts w:asciiTheme="minorHAnsi" w:hAnsiTheme="minorHAnsi" w:cstheme="minorHAnsi"/>
        </w:rPr>
        <w:t>have tried hard to show that far from wanting to keep China in its box, they wish to see it playing a full and responsible part in the international system. The previous contests for hegemony cited by Allison were not conducted under the shadow of nuclear weapons</w:t>
      </w:r>
      <w:r w:rsidRPr="00BA4FCA">
        <w:rPr>
          <w:rFonts w:asciiTheme="minorHAnsi" w:hAnsiTheme="minorHAnsi" w:cstheme="minorHAnsi"/>
          <w:sz w:val="16"/>
        </w:rPr>
        <w:t>, which for all their risks remain the ultimate disincentive for great powers to wage war against each other.</w:t>
      </w:r>
    </w:p>
    <w:p w14:paraId="1F7A05E5"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 xml:space="preserve">Moreover, says Jonathan </w:t>
      </w:r>
      <w:proofErr w:type="spellStart"/>
      <w:r w:rsidRPr="00BA4FCA">
        <w:rPr>
          <w:rFonts w:asciiTheme="minorHAnsi" w:hAnsiTheme="minorHAnsi" w:cstheme="minorHAnsi"/>
          <w:sz w:val="12"/>
        </w:rPr>
        <w:t>Eyal</w:t>
      </w:r>
      <w:proofErr w:type="spellEnd"/>
      <w:r w:rsidRPr="00BA4FCA">
        <w:rPr>
          <w:rFonts w:asciiTheme="minorHAnsi" w:hAnsiTheme="minorHAnsi" w:cstheme="minorHAnsi"/>
          <w:sz w:val="12"/>
        </w:rPr>
        <w:t xml:space="preserve"> of RUSI, a </w:t>
      </w:r>
      <w:proofErr w:type="spellStart"/>
      <w:r w:rsidRPr="00BA4FCA">
        <w:rPr>
          <w:rFonts w:asciiTheme="minorHAnsi" w:hAnsiTheme="minorHAnsi" w:cstheme="minorHAnsi"/>
          <w:sz w:val="12"/>
        </w:rPr>
        <w:t>defence</w:t>
      </w:r>
      <w:proofErr w:type="spellEnd"/>
      <w:r w:rsidRPr="00BA4FCA">
        <w:rPr>
          <w:rFonts w:asciiTheme="minorHAnsi" w:hAnsiTheme="minorHAnsi" w:cstheme="minorHAnsi"/>
          <w:sz w:val="12"/>
        </w:rPr>
        <w:t xml:space="preserve"> think tank, demographic factors and changing social attitudes in China suggest that there would be little popular appetite for conflict with the US, despite the </w:t>
      </w:r>
      <w:proofErr w:type="gramStart"/>
      <w:r w:rsidRPr="00BA4FCA">
        <w:rPr>
          <w:rFonts w:asciiTheme="minorHAnsi" w:hAnsiTheme="minorHAnsi" w:cstheme="minorHAnsi"/>
          <w:sz w:val="12"/>
        </w:rPr>
        <w:t>sometimes nationalistic</w:t>
      </w:r>
      <w:proofErr w:type="gramEnd"/>
      <w:r w:rsidRPr="00BA4FCA">
        <w:rPr>
          <w:rFonts w:asciiTheme="minorHAnsi" w:hAnsiTheme="minorHAnsi" w:cstheme="minorHAnsi"/>
          <w:sz w:val="12"/>
        </w:rPr>
        <w:t xml:space="preserve"> posturing of state media. Like other developed countries, the country has very low birthrates, fast-decreasing levels of violence and large middle classes who define success by tapping the latest smartphone or putting down a deposit on a new car.</w:t>
      </w:r>
    </w:p>
    <w:p w14:paraId="2740F391"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In a culture of coddling children prompted by the one-child policy, Chinese parents would probably be extremely reluctant to send their precious "snowflakes" off to war.</w:t>
      </w:r>
    </w:p>
    <w:p w14:paraId="01CCBF32" w14:textId="77777777" w:rsidR="00115B90" w:rsidRPr="00BA4FCA" w:rsidRDefault="00115B90" w:rsidP="00115B90">
      <w:pPr>
        <w:rPr>
          <w:rFonts w:asciiTheme="minorHAnsi" w:hAnsiTheme="minorHAnsi" w:cstheme="minorHAnsi"/>
          <w:sz w:val="12"/>
        </w:rPr>
      </w:pPr>
      <w:r w:rsidRPr="00BA4FCA">
        <w:rPr>
          <w:rFonts w:asciiTheme="minorHAnsi" w:hAnsiTheme="minorHAnsi" w:cstheme="minorHAnsi"/>
          <w:sz w:val="12"/>
        </w:rPr>
        <w:t xml:space="preserve">No coffins, please Even in Russia, where Putin has encouraged a revival of a more macho culture, he wants to avoid casualties as far as possible. In his view, the thousands of coffins returning from Afghanistan in the 1980s were partly to blame for the collapse of the Soviet Union, so he has gone to extraordinary lengths both to </w:t>
      </w:r>
      <w:proofErr w:type="spellStart"/>
      <w:r w:rsidRPr="00BA4FCA">
        <w:rPr>
          <w:rFonts w:asciiTheme="minorHAnsi" w:hAnsiTheme="minorHAnsi" w:cstheme="minorHAnsi"/>
          <w:sz w:val="12"/>
        </w:rPr>
        <w:t>minimise</w:t>
      </w:r>
      <w:proofErr w:type="spellEnd"/>
      <w:r w:rsidRPr="00BA4FCA">
        <w:rPr>
          <w:rFonts w:asciiTheme="minorHAnsi" w:hAnsiTheme="minorHAnsi" w:cstheme="minorHAnsi"/>
          <w:sz w:val="12"/>
        </w:rPr>
        <w:t xml:space="preserve"> and conceal the deaths of any conscripted troops in Ukraine. In Syria, he has used private military contractors wherever possible.</w:t>
      </w:r>
    </w:p>
    <w:p w14:paraId="26CF9983"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The risk that the West will run into a major conflict with China is lower than with Russia, but it is not negligible and may be growing.</w:t>
      </w:r>
      <w:r w:rsidRPr="00BA4FCA">
        <w:rPr>
          <w:rFonts w:asciiTheme="minorHAnsi" w:hAnsiTheme="minorHAnsi" w:cstheme="minorHAnsi"/>
          <w:sz w:val="16"/>
        </w:rPr>
        <w:t xml:space="preserve"> </w:t>
      </w:r>
      <w:r w:rsidRPr="00BA4FCA">
        <w:rPr>
          <w:rStyle w:val="StyleUnderline"/>
          <w:rFonts w:asciiTheme="minorHAnsi" w:hAnsiTheme="minorHAnsi" w:cstheme="minorHAnsi"/>
        </w:rPr>
        <w:t>China resents the US naval presence in the western Pacific, and particularly the "freedom of navigation" operations that the US Seventh Fleet conducts in the South China Sea to demonstrate that America will not accept any Chinese claims or actions in the region that threaten its core national interests or those of its allies.</w:t>
      </w:r>
    </w:p>
    <w:p w14:paraId="054100DA"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 xml:space="preserve">For its part, </w:t>
      </w:r>
      <w:r w:rsidRPr="00BA4FCA">
        <w:rPr>
          <w:rStyle w:val="Emphasis"/>
          <w:rFonts w:asciiTheme="minorHAnsi" w:hAnsiTheme="minorHAnsi" w:cstheme="minorHAnsi"/>
        </w:rPr>
        <w:t>China is planning to develop its A2/AD capabilities</w:t>
      </w:r>
      <w:r w:rsidRPr="00BA4FCA">
        <w:rPr>
          <w:rFonts w:asciiTheme="minorHAnsi" w:hAnsiTheme="minorHAnsi" w:cstheme="minorHAnsi"/>
          <w:sz w:val="16"/>
        </w:rPr>
        <w:t xml:space="preserve">, </w:t>
      </w:r>
      <w:r w:rsidRPr="00BA4FCA">
        <w:rPr>
          <w:rStyle w:val="StyleUnderline"/>
          <w:rFonts w:asciiTheme="minorHAnsi" w:hAnsiTheme="minorHAnsi" w:cstheme="minorHAnsi"/>
        </w:rPr>
        <w:t>especially long-range anti-ship missiles and a powerful navy equipped with state-of-the-art surface vessels and a large submarine force.</w:t>
      </w:r>
      <w:r w:rsidRPr="00BA4FCA">
        <w:rPr>
          <w:rFonts w:asciiTheme="minorHAnsi" w:hAnsiTheme="minorHAnsi" w:cstheme="minorHAnsi"/>
          <w:sz w:val="16"/>
        </w:rPr>
        <w:t xml:space="preserve"> The idea is first to push the US Navy beyond the "first island chain" and ultimately make it too dangerous for it to operate within the "second island chain".</w:t>
      </w:r>
    </w:p>
    <w:p w14:paraId="29CA4F8A"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Neither move is imminent, but China has already made a lot of progress</w:t>
      </w:r>
      <w:r w:rsidRPr="00BA4FCA">
        <w:rPr>
          <w:rFonts w:asciiTheme="minorHAnsi" w:hAnsiTheme="minorHAnsi" w:cstheme="minorHAnsi"/>
          <w:sz w:val="16"/>
        </w:rPr>
        <w:t>. If there were a new crisis over Taiwan, the US would not send an aircraft-carrier battle group through the Taiwan Strait to show its resolve, as it did in 1996.</w:t>
      </w:r>
    </w:p>
    <w:p w14:paraId="515A1848"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How such tensions will play out depends partly on America's allies. If Japan's recently re-elected Prime Minister Shinzo Abe succeeds in his ambition to change the country's pacifist constitution, the Japanese navy is likely to increase its capabilities and more explicitly train to fight alongside its American counterpart.</w:t>
      </w:r>
    </w:p>
    <w:p w14:paraId="08625003"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At the same time other, weaker allies such as Vietnam, The Philippines, Malaysia and Indonesia may conclude that bowing to Chinese military and economic power is a safer bet than hoping for a declining America to fight their corner.</w:t>
      </w:r>
    </w:p>
    <w:p w14:paraId="3EA42C00" w14:textId="77777777" w:rsidR="00115B90" w:rsidRPr="00BA4FCA" w:rsidRDefault="00115B90" w:rsidP="00115B90">
      <w:pPr>
        <w:rPr>
          <w:rStyle w:val="StyleUnderline"/>
          <w:rFonts w:asciiTheme="minorHAnsi" w:hAnsiTheme="minorHAnsi" w:cstheme="minorHAnsi"/>
        </w:rPr>
      </w:pPr>
      <w:r w:rsidRPr="00BA4FCA">
        <w:rPr>
          <w:rStyle w:val="Emphasis"/>
          <w:rFonts w:asciiTheme="minorHAnsi" w:hAnsiTheme="minorHAnsi" w:cstheme="minorHAnsi"/>
        </w:rPr>
        <w:t>The greatest danger lies in miscalculation through a failure to understand an adversary's intentions</w:t>
      </w:r>
      <w:r w:rsidRPr="00BA4FCA">
        <w:rPr>
          <w:rStyle w:val="StyleUnderline"/>
          <w:rFonts w:asciiTheme="minorHAnsi" w:hAnsiTheme="minorHAnsi" w:cstheme="minorHAnsi"/>
        </w:rPr>
        <w:t>, leading to an unplanned escalation that runs out of control. Competition in the "grey zone" between peace and war requires constant calibration that could all too easily be lost in the heat of the moment.</w:t>
      </w:r>
    </w:p>
    <w:p w14:paraId="3B38DC95" w14:textId="77777777" w:rsidR="00115B90" w:rsidRPr="00BA4FCA" w:rsidRDefault="00115B90" w:rsidP="00115B90">
      <w:pPr>
        <w:rPr>
          <w:rFonts w:asciiTheme="minorHAnsi" w:hAnsiTheme="minorHAnsi" w:cstheme="minorHAnsi"/>
        </w:rPr>
      </w:pPr>
    </w:p>
    <w:p w14:paraId="0F731F24" w14:textId="77777777" w:rsidR="00115B90" w:rsidRPr="00BA4FCA" w:rsidRDefault="00115B90" w:rsidP="00115B90">
      <w:pPr>
        <w:rPr>
          <w:rFonts w:asciiTheme="minorHAnsi" w:hAnsiTheme="minorHAnsi" w:cstheme="minorHAnsi"/>
        </w:rPr>
      </w:pPr>
    </w:p>
    <w:p w14:paraId="4E7E67D7" w14:textId="77777777" w:rsidR="00115B90" w:rsidRPr="00BA4FCA" w:rsidRDefault="00115B90" w:rsidP="00115B90">
      <w:pPr>
        <w:pStyle w:val="Heading2"/>
        <w:rPr>
          <w:rFonts w:asciiTheme="minorHAnsi" w:hAnsiTheme="minorHAnsi" w:cstheme="minorHAnsi"/>
        </w:rPr>
      </w:pPr>
      <w:r w:rsidRPr="00BA4FCA">
        <w:rPr>
          <w:rFonts w:asciiTheme="minorHAnsi" w:hAnsiTheme="minorHAnsi" w:cstheme="minorHAnsi"/>
        </w:rPr>
        <w:lastRenderedPageBreak/>
        <w:t>2NC</w:t>
      </w:r>
    </w:p>
    <w:p w14:paraId="6262930C"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UQ/ AT intervention Turn</w:t>
      </w:r>
    </w:p>
    <w:p w14:paraId="7AB01B6E"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US drones key to stabilize the SCS</w:t>
      </w:r>
    </w:p>
    <w:p w14:paraId="511956A0" w14:textId="77777777" w:rsidR="00115B90" w:rsidRPr="00BA4FCA" w:rsidRDefault="000B15A1" w:rsidP="00115B90">
      <w:pPr>
        <w:rPr>
          <w:rFonts w:asciiTheme="minorHAnsi" w:hAnsiTheme="minorHAnsi" w:cstheme="minorHAnsi"/>
        </w:rPr>
      </w:pPr>
      <w:hyperlink r:id="rId374" w:history="1">
        <w:r w:rsidR="00115B90" w:rsidRPr="00BA4FCA">
          <w:rPr>
            <w:rStyle w:val="Style13ptBold"/>
            <w:rFonts w:asciiTheme="minorHAnsi" w:hAnsiTheme="minorHAnsi" w:cstheme="minorHAnsi"/>
          </w:rPr>
          <w:t xml:space="preserve">Yeo </w:t>
        </w:r>
      </w:hyperlink>
      <w:r w:rsidR="00115B90" w:rsidRPr="00BA4FCA">
        <w:rPr>
          <w:rStyle w:val="Style13ptBold"/>
          <w:rFonts w:asciiTheme="minorHAnsi" w:hAnsiTheme="minorHAnsi" w:cstheme="minorHAnsi"/>
        </w:rPr>
        <w:t>6/12</w:t>
      </w:r>
      <w:r w:rsidR="00115B90" w:rsidRPr="00BA4FCA">
        <w:rPr>
          <w:rFonts w:asciiTheme="minorHAnsi" w:hAnsiTheme="minorHAnsi" w:cstheme="minorHAnsi"/>
        </w:rPr>
        <w:t xml:space="preserve"> (Mike, 2019, Asia Reporter at </w:t>
      </w:r>
      <w:proofErr w:type="spellStart"/>
      <w:r w:rsidR="00115B90" w:rsidRPr="00BA4FCA">
        <w:rPr>
          <w:rFonts w:asciiTheme="minorHAnsi" w:hAnsiTheme="minorHAnsi" w:cstheme="minorHAnsi"/>
        </w:rPr>
        <w:t>DefenseNews</w:t>
      </w:r>
      <w:proofErr w:type="spellEnd"/>
      <w:r w:rsidR="00115B90" w:rsidRPr="00BA4FCA">
        <w:rPr>
          <w:rFonts w:asciiTheme="minorHAnsi" w:hAnsiTheme="minorHAnsi" w:cstheme="minorHAnsi"/>
        </w:rPr>
        <w:t xml:space="preserve"> and Channel News Asia</w:t>
      </w:r>
      <w:r w:rsidR="00115B90" w:rsidRPr="00BA4FCA">
        <w:rPr>
          <w:rStyle w:val="articleauthor"/>
          <w:rFonts w:asciiTheme="minorHAnsi" w:hAnsiTheme="minorHAnsi" w:cstheme="minorHAnsi"/>
        </w:rPr>
        <w:t>) "</w:t>
      </w:r>
      <w:r w:rsidR="00115B90" w:rsidRPr="00BA4FCA">
        <w:rPr>
          <w:rFonts w:asciiTheme="minorHAnsi" w:eastAsia="Times New Roman" w:hAnsiTheme="minorHAnsi" w:cstheme="minorHAnsi"/>
          <w:sz w:val="24"/>
          <w:szCs w:val="24"/>
        </w:rPr>
        <w:t>Commentary: Was tough talk on South China Sea to boost US export of drones to Southeast Asia?</w:t>
      </w:r>
      <w:r w:rsidR="00115B90" w:rsidRPr="00BA4FCA">
        <w:rPr>
          <w:rStyle w:val="articleauthor"/>
          <w:rFonts w:asciiTheme="minorHAnsi" w:hAnsiTheme="minorHAnsi" w:cstheme="minorHAnsi"/>
        </w:rPr>
        <w:t xml:space="preserve">," CNA, </w:t>
      </w:r>
      <w:hyperlink r:id="rId375" w:history="1">
        <w:r w:rsidR="00115B90" w:rsidRPr="00BA4FCA">
          <w:rPr>
            <w:rStyle w:val="Hyperlink"/>
            <w:rFonts w:asciiTheme="minorHAnsi" w:hAnsiTheme="minorHAnsi" w:cstheme="minorHAnsi"/>
          </w:rPr>
          <w:t>https://www.channelnewsasia.com/news/commentary/south-china-sea-us-sell-surveillance-drones-southeast-asia-11614512///twl</w:t>
        </w:r>
      </w:hyperlink>
    </w:p>
    <w:p w14:paraId="541D2824" w14:textId="77777777" w:rsidR="00115B90" w:rsidRPr="00BA4FCA" w:rsidRDefault="00115B90" w:rsidP="00115B90">
      <w:pPr>
        <w:rPr>
          <w:rFonts w:asciiTheme="minorHAnsi" w:hAnsiTheme="minorHAnsi" w:cstheme="minorHAnsi"/>
          <w:sz w:val="10"/>
        </w:rPr>
      </w:pPr>
      <w:r w:rsidRPr="00BA4FCA">
        <w:rPr>
          <w:rFonts w:asciiTheme="minorHAnsi" w:hAnsiTheme="minorHAnsi" w:cstheme="minorHAnsi"/>
          <w:sz w:val="10"/>
        </w:rPr>
        <w:t xml:space="preserve">KUALA LUMPUR: The recent announcement by the United States that several Southeast Asian partner nations will receive </w:t>
      </w:r>
      <w:hyperlink r:id="rId376" w:tgtFrame="_blank" w:history="1">
        <w:r w:rsidRPr="00BA4FCA">
          <w:rPr>
            <w:rStyle w:val="Hyperlink"/>
            <w:rFonts w:asciiTheme="minorHAnsi" w:hAnsiTheme="minorHAnsi" w:cstheme="minorHAnsi"/>
            <w:sz w:val="10"/>
          </w:rPr>
          <w:t>unmanned surveillance drones</w:t>
        </w:r>
      </w:hyperlink>
      <w:r w:rsidRPr="00BA4FCA">
        <w:rPr>
          <w:rFonts w:asciiTheme="minorHAnsi" w:hAnsiTheme="minorHAnsi" w:cstheme="minorHAnsi"/>
          <w:sz w:val="10"/>
        </w:rPr>
        <w:t xml:space="preserve"> has garnered some interest, particularly given the deterioration in relations between the US and China over security and trade issues. The US Department of Defense (DoD) announced last week that </w:t>
      </w:r>
      <w:proofErr w:type="spellStart"/>
      <w:r w:rsidRPr="00BA4FCA">
        <w:rPr>
          <w:rFonts w:asciiTheme="minorHAnsi" w:hAnsiTheme="minorHAnsi" w:cstheme="minorHAnsi"/>
          <w:sz w:val="10"/>
        </w:rPr>
        <w:t>Insitu</w:t>
      </w:r>
      <w:proofErr w:type="spellEnd"/>
      <w:r w:rsidRPr="00BA4FCA">
        <w:rPr>
          <w:rFonts w:asciiTheme="minorHAnsi" w:hAnsiTheme="minorHAnsi" w:cstheme="minorHAnsi"/>
          <w:sz w:val="10"/>
        </w:rPr>
        <w:t xml:space="preserve"> Inc, a </w:t>
      </w:r>
      <w:proofErr w:type="gramStart"/>
      <w:r w:rsidRPr="00BA4FCA">
        <w:rPr>
          <w:rFonts w:asciiTheme="minorHAnsi" w:hAnsiTheme="minorHAnsi" w:cstheme="minorHAnsi"/>
          <w:sz w:val="10"/>
        </w:rPr>
        <w:t>wholly-owned</w:t>
      </w:r>
      <w:proofErr w:type="gramEnd"/>
      <w:r w:rsidRPr="00BA4FCA">
        <w:rPr>
          <w:rFonts w:asciiTheme="minorHAnsi" w:hAnsiTheme="minorHAnsi" w:cstheme="minorHAnsi"/>
          <w:sz w:val="10"/>
        </w:rPr>
        <w:t xml:space="preserve"> subsidiary of aerospace giant Boeing, had been awarded a US$47 million contract for 34 ScanEagle drones to Malaysia, Indonesia, Philippines and Vietnam. The US government Foreign Military Sales (FMS) contract also provides for support to recipients, which includes spare payloads, spare and repair parts, support equipment, tools, training, technical services, and field service representatives, with work expected to be completed in 2022. The drones will be provided to these countries using funds from the US government, although there are conflicting reports on whether these come under the DoD’s capacity building </w:t>
      </w:r>
      <w:proofErr w:type="spellStart"/>
      <w:r w:rsidRPr="00BA4FCA">
        <w:rPr>
          <w:rFonts w:asciiTheme="minorHAnsi" w:hAnsiTheme="minorHAnsi" w:cstheme="minorHAnsi"/>
          <w:sz w:val="10"/>
        </w:rPr>
        <w:t>programme</w:t>
      </w:r>
      <w:proofErr w:type="spellEnd"/>
      <w:r w:rsidRPr="00BA4FCA">
        <w:rPr>
          <w:rFonts w:asciiTheme="minorHAnsi" w:hAnsiTheme="minorHAnsi" w:cstheme="minorHAnsi"/>
          <w:sz w:val="10"/>
        </w:rPr>
        <w:t xml:space="preserve"> for partner nations or from the funding under the maritime security initiative announced by the US in 2015. WHAT IS THE SCANEAGLE? The ScanEagle is an unarmed drone used for surveillance and intelligence gathering roles. The current model, the ScanEagle 2, which has a maximum take-off weight of 26kg, a length of 1.71m and wingspan of 3.11m, is classified as a small unmanned aircraft system in industry parlance. Advertisement Although unarmed, it can carry a 5kg surveillance payload, comprising of electro-optic, infrared, and high-resolution video cameras that enable the operator to track stationary and moving targets. Performance-wise, the drone cruises at a relatively modest cruise speed of 93 to 111 </w:t>
      </w:r>
      <w:proofErr w:type="spellStart"/>
      <w:r w:rsidRPr="00BA4FCA">
        <w:rPr>
          <w:rFonts w:asciiTheme="minorHAnsi" w:hAnsiTheme="minorHAnsi" w:cstheme="minorHAnsi"/>
          <w:sz w:val="10"/>
        </w:rPr>
        <w:t>kmh</w:t>
      </w:r>
      <w:proofErr w:type="spellEnd"/>
      <w:r w:rsidRPr="00BA4FCA">
        <w:rPr>
          <w:rFonts w:asciiTheme="minorHAnsi" w:hAnsiTheme="minorHAnsi" w:cstheme="minorHAnsi"/>
          <w:sz w:val="10"/>
        </w:rPr>
        <w:t xml:space="preserve"> and has a maximum operating altitude of just below 6km although it has an ability to stay in the air for up to 18 hours. Manufacturer </w:t>
      </w:r>
      <w:proofErr w:type="spellStart"/>
      <w:r w:rsidRPr="00BA4FCA">
        <w:rPr>
          <w:rFonts w:asciiTheme="minorHAnsi" w:hAnsiTheme="minorHAnsi" w:cstheme="minorHAnsi"/>
          <w:sz w:val="10"/>
        </w:rPr>
        <w:t>Insitu</w:t>
      </w:r>
      <w:proofErr w:type="spellEnd"/>
      <w:r w:rsidRPr="00BA4FCA">
        <w:rPr>
          <w:rFonts w:asciiTheme="minorHAnsi" w:hAnsiTheme="minorHAnsi" w:cstheme="minorHAnsi"/>
          <w:sz w:val="10"/>
        </w:rPr>
        <w:t xml:space="preserve"> has developed a pneumatic catapult unit to launch the </w:t>
      </w:r>
      <w:proofErr w:type="gramStart"/>
      <w:r w:rsidRPr="00BA4FCA">
        <w:rPr>
          <w:rFonts w:asciiTheme="minorHAnsi" w:hAnsiTheme="minorHAnsi" w:cstheme="minorHAnsi"/>
          <w:sz w:val="10"/>
        </w:rPr>
        <w:t>ScanEagle,.</w:t>
      </w:r>
      <w:proofErr w:type="gramEnd"/>
      <w:r w:rsidRPr="00BA4FCA">
        <w:rPr>
          <w:rFonts w:asciiTheme="minorHAnsi" w:hAnsiTheme="minorHAnsi" w:cstheme="minorHAnsi"/>
          <w:sz w:val="10"/>
        </w:rPr>
        <w:t xml:space="preserve"> At the end of a mission, the drone is recovered by a Skyhook system developed by the manufacturer whereby a wing-mounted hook catches onto a vertically strung cable. == The six ScanEagle drones are the latest US military assistance to the Philippines. (Photo: AFP/Ted </w:t>
      </w:r>
      <w:proofErr w:type="spellStart"/>
      <w:r w:rsidRPr="00BA4FCA">
        <w:rPr>
          <w:rFonts w:asciiTheme="minorHAnsi" w:hAnsiTheme="minorHAnsi" w:cstheme="minorHAnsi"/>
          <w:sz w:val="10"/>
        </w:rPr>
        <w:t>Aljibe</w:t>
      </w:r>
      <w:proofErr w:type="spellEnd"/>
      <w:r w:rsidRPr="00BA4FCA">
        <w:rPr>
          <w:rFonts w:asciiTheme="minorHAnsi" w:hAnsiTheme="minorHAnsi" w:cstheme="minorHAnsi"/>
          <w:sz w:val="10"/>
        </w:rPr>
        <w:t xml:space="preserve">) The ScanEagle has been a popular choice, being operated by militaries </w:t>
      </w:r>
      <w:proofErr w:type="gramStart"/>
      <w:r w:rsidRPr="00BA4FCA">
        <w:rPr>
          <w:rFonts w:asciiTheme="minorHAnsi" w:hAnsiTheme="minorHAnsi" w:cstheme="minorHAnsi"/>
          <w:sz w:val="10"/>
        </w:rPr>
        <w:t>all across</w:t>
      </w:r>
      <w:proofErr w:type="gramEnd"/>
      <w:r w:rsidRPr="00BA4FCA">
        <w:rPr>
          <w:rFonts w:asciiTheme="minorHAnsi" w:hAnsiTheme="minorHAnsi" w:cstheme="minorHAnsi"/>
          <w:sz w:val="10"/>
        </w:rPr>
        <w:t xml:space="preserve"> the globe, with Australia, Lithuania, Pakistan and the United Kingdom among its users. It is also in use by the Republic of Singapore Navy, which has launched from a variety of ships including its missile corvettes. IS IT FOR USE IN THE SOUTH CHINA SEA? The fact that all the countries in the recipient list in the latest announcement have interests in the South China Sea, with Indonesia being the only country that does not claim ownership of any of the islands, features and rocks of the disputed Spratly or </w:t>
      </w:r>
      <w:proofErr w:type="spellStart"/>
      <w:r w:rsidRPr="00BA4FCA">
        <w:rPr>
          <w:rFonts w:asciiTheme="minorHAnsi" w:hAnsiTheme="minorHAnsi" w:cstheme="minorHAnsi"/>
          <w:sz w:val="10"/>
        </w:rPr>
        <w:t>Paracels</w:t>
      </w:r>
      <w:proofErr w:type="spellEnd"/>
      <w:r w:rsidRPr="00BA4FCA">
        <w:rPr>
          <w:rFonts w:asciiTheme="minorHAnsi" w:hAnsiTheme="minorHAnsi" w:cstheme="minorHAnsi"/>
          <w:sz w:val="10"/>
        </w:rPr>
        <w:t xml:space="preserve"> groups, has not escaped notice. </w:t>
      </w:r>
      <w:hyperlink r:id="rId377" w:tgtFrame="_blank" w:history="1">
        <w:r w:rsidRPr="00BA4FCA">
          <w:rPr>
            <w:rStyle w:val="Hyperlink"/>
            <w:rFonts w:asciiTheme="minorHAnsi" w:hAnsiTheme="minorHAnsi" w:cstheme="minorHAnsi"/>
            <w:sz w:val="10"/>
          </w:rPr>
          <w:t>READ: The sands in the South China Sea dispute may be shifting, a commentary</w:t>
        </w:r>
      </w:hyperlink>
      <w:r w:rsidRPr="00BA4FCA">
        <w:rPr>
          <w:rFonts w:asciiTheme="minorHAnsi" w:hAnsiTheme="minorHAnsi" w:cstheme="minorHAnsi"/>
          <w:sz w:val="10"/>
        </w:rPr>
        <w:t xml:space="preserve"> Also significant was the fact that this was the time American equipment with an overt military purpose will be transferred to Vietnam since an American arms embargo, in place since the end of the Vietnam War in 1975, was fully lifted in 2016. It was previously announced that Vietnam will receive some US-built patrol boats, but these unarmed vessels were earmarked for the coast guard and not the military. The drones will assist the recipient countries in improving Maritime Domain Awareness (MDA) over their territorial waters and exclusive economic zones. The International Maritime </w:t>
      </w:r>
      <w:proofErr w:type="spellStart"/>
      <w:r w:rsidRPr="00BA4FCA">
        <w:rPr>
          <w:rFonts w:asciiTheme="minorHAnsi" w:hAnsiTheme="minorHAnsi" w:cstheme="minorHAnsi"/>
          <w:sz w:val="10"/>
        </w:rPr>
        <w:t>Organisation</w:t>
      </w:r>
      <w:proofErr w:type="spellEnd"/>
      <w:r w:rsidRPr="00BA4FCA">
        <w:rPr>
          <w:rFonts w:asciiTheme="minorHAnsi" w:hAnsiTheme="minorHAnsi" w:cstheme="minorHAnsi"/>
          <w:sz w:val="10"/>
        </w:rPr>
        <w:t xml:space="preserve"> defines MDA as the effective understanding of all areas “on, under, relating to, adjacent to, or bordering on a sea, ocean, or other navigable waterway” that could impact the security, safety, economy, or environment of a country. An aerial view of China occupied </w:t>
      </w:r>
      <w:proofErr w:type="spellStart"/>
      <w:r w:rsidRPr="00BA4FCA">
        <w:rPr>
          <w:rFonts w:asciiTheme="minorHAnsi" w:hAnsiTheme="minorHAnsi" w:cstheme="minorHAnsi"/>
          <w:sz w:val="10"/>
        </w:rPr>
        <w:t>Subi</w:t>
      </w:r>
      <w:proofErr w:type="spellEnd"/>
      <w:r w:rsidRPr="00BA4FCA">
        <w:rPr>
          <w:rFonts w:asciiTheme="minorHAnsi" w:hAnsiTheme="minorHAnsi" w:cstheme="minorHAnsi"/>
          <w:sz w:val="10"/>
        </w:rPr>
        <w:t xml:space="preserve"> Reef at Spratly Islands in disputed South China Sea on Apr 21, 2017. (Photo: Reuters/Francis </w:t>
      </w:r>
      <w:proofErr w:type="spellStart"/>
      <w:r w:rsidRPr="00BA4FCA">
        <w:rPr>
          <w:rFonts w:asciiTheme="minorHAnsi" w:hAnsiTheme="minorHAnsi" w:cstheme="minorHAnsi"/>
          <w:sz w:val="10"/>
        </w:rPr>
        <w:t>Malasig</w:t>
      </w:r>
      <w:proofErr w:type="spellEnd"/>
      <w:r w:rsidRPr="00BA4FCA">
        <w:rPr>
          <w:rFonts w:asciiTheme="minorHAnsi" w:hAnsiTheme="minorHAnsi" w:cstheme="minorHAnsi"/>
          <w:sz w:val="10"/>
        </w:rPr>
        <w:t xml:space="preserve">) With a lot having already been written about the importance of maritime-based commerce and activities like fishing to regional economies, it goes without saying how important MDA is to authorities in these littoral states. However, the more cynical might be inclined to think of this as the latest example of American assertiveness in the region, particularly given ongoing US-China tensions, and the Trump Administration’s announced intentions to boost US weapons exports. But this would be a rather simplistic and not-too-accurate way of seeing things. While there would be quite a lot of capabilities one would need to bring to an outright confrontation involving the dispute in the South China Sea or an assertion of presence there, given China’s increasingly powerful military, </w:t>
      </w:r>
      <w:proofErr w:type="spellStart"/>
      <w:r w:rsidRPr="00BA4FCA">
        <w:rPr>
          <w:rFonts w:asciiTheme="minorHAnsi" w:hAnsiTheme="minorHAnsi" w:cstheme="minorHAnsi"/>
          <w:sz w:val="10"/>
        </w:rPr>
        <w:t>ScanEagles</w:t>
      </w:r>
      <w:proofErr w:type="spellEnd"/>
      <w:r w:rsidRPr="00BA4FCA">
        <w:rPr>
          <w:rFonts w:asciiTheme="minorHAnsi" w:hAnsiTheme="minorHAnsi" w:cstheme="minorHAnsi"/>
          <w:sz w:val="10"/>
        </w:rPr>
        <w:t xml:space="preserve"> will not be high on that list. </w:t>
      </w:r>
      <w:hyperlink r:id="rId378" w:tgtFrame="_blank" w:history="1">
        <w:r w:rsidRPr="00BA4FCA">
          <w:rPr>
            <w:rStyle w:val="Hyperlink"/>
            <w:rFonts w:asciiTheme="minorHAnsi" w:hAnsiTheme="minorHAnsi" w:cstheme="minorHAnsi"/>
            <w:sz w:val="10"/>
          </w:rPr>
          <w:t>READ: The US, China, a security dilemma and a way out in Singapore, a commentary</w:t>
        </w:r>
      </w:hyperlink>
      <w:r w:rsidRPr="00BA4FCA">
        <w:rPr>
          <w:rFonts w:asciiTheme="minorHAnsi" w:hAnsiTheme="minorHAnsi" w:cstheme="minorHAnsi"/>
          <w:sz w:val="10"/>
        </w:rPr>
        <w:t xml:space="preserve"> In fact, it would be a risky proposition to use them against any reasonably well-equipped opponent given its modest performance specifications which would leave it vulnerable to air </w:t>
      </w:r>
      <w:proofErr w:type="spellStart"/>
      <w:r w:rsidRPr="00BA4FCA">
        <w:rPr>
          <w:rFonts w:asciiTheme="minorHAnsi" w:hAnsiTheme="minorHAnsi" w:cstheme="minorHAnsi"/>
          <w:sz w:val="10"/>
        </w:rPr>
        <w:t>defences</w:t>
      </w:r>
      <w:proofErr w:type="spellEnd"/>
      <w:r w:rsidRPr="00BA4FCA">
        <w:rPr>
          <w:rFonts w:asciiTheme="minorHAnsi" w:hAnsiTheme="minorHAnsi" w:cstheme="minorHAnsi"/>
          <w:sz w:val="10"/>
        </w:rPr>
        <w:t xml:space="preserve">. MARITIME CHALLENGES FACING SOUTHEAST ASIAN COUNTRIES Indeed, there are a whole host of MDA challenges that recipient nations </w:t>
      </w:r>
      <w:proofErr w:type="gramStart"/>
      <w:r w:rsidRPr="00BA4FCA">
        <w:rPr>
          <w:rFonts w:asciiTheme="minorHAnsi" w:hAnsiTheme="minorHAnsi" w:cstheme="minorHAnsi"/>
          <w:sz w:val="10"/>
        </w:rPr>
        <w:t>have to</w:t>
      </w:r>
      <w:proofErr w:type="gramEnd"/>
      <w:r w:rsidRPr="00BA4FCA">
        <w:rPr>
          <w:rFonts w:asciiTheme="minorHAnsi" w:hAnsiTheme="minorHAnsi" w:cstheme="minorHAnsi"/>
          <w:sz w:val="10"/>
        </w:rPr>
        <w:t xml:space="preserve"> contend with, in not just the South China </w:t>
      </w:r>
      <w:proofErr w:type="spellStart"/>
      <w:r w:rsidRPr="00BA4FCA">
        <w:rPr>
          <w:rFonts w:asciiTheme="minorHAnsi" w:hAnsiTheme="minorHAnsi" w:cstheme="minorHAnsi"/>
          <w:sz w:val="10"/>
        </w:rPr>
        <w:t>Seabut</w:t>
      </w:r>
      <w:proofErr w:type="spellEnd"/>
      <w:r w:rsidRPr="00BA4FCA">
        <w:rPr>
          <w:rFonts w:asciiTheme="minorHAnsi" w:hAnsiTheme="minorHAnsi" w:cstheme="minorHAnsi"/>
          <w:sz w:val="10"/>
        </w:rPr>
        <w:t xml:space="preserve"> also the Straits of Malacca, Sulu Sea and beyond. The two main issues that have been in the headlines are terrorism in southern Philippines and piracy in the Straits of Malacca, Straits of Singapore and South China Sea, as well as other maritime challenges Southeast Asia littoral states need to confront including illegal fishing, human trafficking, fuel theft, smuggling and other transnational </w:t>
      </w:r>
      <w:proofErr w:type="spellStart"/>
      <w:r w:rsidRPr="00BA4FCA">
        <w:rPr>
          <w:rFonts w:asciiTheme="minorHAnsi" w:hAnsiTheme="minorHAnsi" w:cstheme="minorHAnsi"/>
          <w:sz w:val="10"/>
        </w:rPr>
        <w:t>crimeThe</w:t>
      </w:r>
      <w:proofErr w:type="spellEnd"/>
      <w:r w:rsidRPr="00BA4FCA">
        <w:rPr>
          <w:rFonts w:asciiTheme="minorHAnsi" w:hAnsiTheme="minorHAnsi" w:cstheme="minorHAnsi"/>
          <w:sz w:val="10"/>
        </w:rPr>
        <w:t xml:space="preserve"> Royal Thai Navy captured five illegal fishing boats and arrested 43 Vietnamese fishermen after a 12-hour operation in April 2015. (Photo: CNA) Given that these nations have navies and coast guards that are at best, stretched and at worst, severely under-resourced, having a drone that can stay aloft for 18 hours is a definite advantage in combating these myriad maritime challenges. </w:t>
      </w:r>
      <w:r w:rsidRPr="00BA4FCA">
        <w:rPr>
          <w:rFonts w:asciiTheme="minorHAnsi" w:hAnsiTheme="minorHAnsi" w:cstheme="minorHAnsi"/>
          <w:highlight w:val="yellow"/>
          <w:u w:val="single"/>
        </w:rPr>
        <w:t xml:space="preserve">Even a small number of </w:t>
      </w:r>
      <w:proofErr w:type="spellStart"/>
      <w:r w:rsidRPr="00BA4FCA">
        <w:rPr>
          <w:rFonts w:asciiTheme="minorHAnsi" w:hAnsiTheme="minorHAnsi" w:cstheme="minorHAnsi"/>
          <w:highlight w:val="yellow"/>
          <w:u w:val="single"/>
        </w:rPr>
        <w:t>ScanEagles</w:t>
      </w:r>
      <w:proofErr w:type="spellEnd"/>
      <w:r w:rsidRPr="00BA4FCA">
        <w:rPr>
          <w:rFonts w:asciiTheme="minorHAnsi" w:hAnsiTheme="minorHAnsi" w:cstheme="minorHAnsi"/>
          <w:highlight w:val="yellow"/>
          <w:u w:val="single"/>
        </w:rPr>
        <w:t xml:space="preserve"> can make outsized contribution to improving the MDA capabilities</w:t>
      </w:r>
      <w:r w:rsidRPr="00BA4FCA">
        <w:rPr>
          <w:rFonts w:asciiTheme="minorHAnsi" w:hAnsiTheme="minorHAnsi" w:cstheme="minorHAnsi"/>
          <w:u w:val="single"/>
        </w:rPr>
        <w:t xml:space="preserve"> of these littoral states</w:t>
      </w:r>
      <w:r w:rsidRPr="00BA4FCA">
        <w:rPr>
          <w:rFonts w:asciiTheme="minorHAnsi" w:hAnsiTheme="minorHAnsi" w:cstheme="minorHAnsi"/>
          <w:sz w:val="10"/>
        </w:rPr>
        <w:t xml:space="preserve">. The small operating footprint of the ScanEagle is another key advantage, as it means that the drone can be operated from any patch of open space or from onboard a ship, negating the need for a runway. Operating at that altitude also means its sensors can see farther than that of a ship sailing on the water’s surface, improving the available coverage area. The capabilities of these modern optical sensors were demonstrated clearly during last week’s near-miss between a Russian and US warship in the Philippine Sea, when the US navy released a number of still photographs of the encounter that was grabbed from a video shot from a sensor mounted onboard an aircraft. The photos were clear enough to easily identify the ships, even though data on the image showed that it was shot from a 3.35km altitude and 37km away. While </w:t>
      </w:r>
      <w:r w:rsidRPr="00BA4FCA">
        <w:rPr>
          <w:rFonts w:asciiTheme="minorHAnsi" w:hAnsiTheme="minorHAnsi" w:cstheme="minorHAnsi"/>
          <w:highlight w:val="yellow"/>
          <w:u w:val="single"/>
        </w:rPr>
        <w:t>the sensors</w:t>
      </w:r>
      <w:r w:rsidRPr="00BA4FCA">
        <w:rPr>
          <w:rFonts w:asciiTheme="minorHAnsi" w:hAnsiTheme="minorHAnsi" w:cstheme="minorHAnsi"/>
          <w:sz w:val="10"/>
        </w:rPr>
        <w:t xml:space="preserve"> mounted on the </w:t>
      </w:r>
      <w:proofErr w:type="spellStart"/>
      <w:r w:rsidRPr="00BA4FCA">
        <w:rPr>
          <w:rFonts w:asciiTheme="minorHAnsi" w:hAnsiTheme="minorHAnsi" w:cstheme="minorHAnsi"/>
          <w:sz w:val="10"/>
        </w:rPr>
        <w:t>ScanEagles</w:t>
      </w:r>
      <w:proofErr w:type="spellEnd"/>
      <w:r w:rsidRPr="00BA4FCA">
        <w:rPr>
          <w:rFonts w:asciiTheme="minorHAnsi" w:hAnsiTheme="minorHAnsi" w:cstheme="minorHAnsi"/>
          <w:sz w:val="10"/>
        </w:rPr>
        <w:t xml:space="preserve"> are likely to be of more modest capabilities, they </w:t>
      </w:r>
      <w:r w:rsidRPr="00BA4FCA">
        <w:rPr>
          <w:rFonts w:asciiTheme="minorHAnsi" w:hAnsiTheme="minorHAnsi" w:cstheme="minorHAnsi"/>
          <w:highlight w:val="yellow"/>
          <w:u w:val="single"/>
        </w:rPr>
        <w:t>would still</w:t>
      </w:r>
      <w:r w:rsidRPr="00BA4FCA">
        <w:rPr>
          <w:rFonts w:asciiTheme="minorHAnsi" w:hAnsiTheme="minorHAnsi" w:cstheme="minorHAnsi"/>
          <w:u w:val="single"/>
        </w:rPr>
        <w:t xml:space="preserve"> </w:t>
      </w:r>
      <w:r w:rsidRPr="00BA4FCA">
        <w:rPr>
          <w:rFonts w:asciiTheme="minorHAnsi" w:hAnsiTheme="minorHAnsi" w:cstheme="minorHAnsi"/>
          <w:sz w:val="10"/>
        </w:rPr>
        <w:t xml:space="preserve">nevertheless be </w:t>
      </w:r>
      <w:r w:rsidRPr="00BA4FCA">
        <w:rPr>
          <w:rFonts w:asciiTheme="minorHAnsi" w:hAnsiTheme="minorHAnsi" w:cstheme="minorHAnsi"/>
          <w:highlight w:val="yellow"/>
          <w:u w:val="single"/>
        </w:rPr>
        <w:t>useful for this intended purpose</w:t>
      </w:r>
      <w:r w:rsidRPr="00BA4FCA">
        <w:rPr>
          <w:rFonts w:asciiTheme="minorHAnsi" w:hAnsiTheme="minorHAnsi" w:cstheme="minorHAnsi"/>
          <w:sz w:val="10"/>
        </w:rPr>
        <w:t xml:space="preserve">. </w:t>
      </w:r>
      <w:hyperlink r:id="rId379" w:tgtFrame="_blank" w:history="1">
        <w:r w:rsidRPr="00BA4FCA">
          <w:rPr>
            <w:rStyle w:val="Hyperlink"/>
            <w:rFonts w:asciiTheme="minorHAnsi" w:hAnsiTheme="minorHAnsi" w:cstheme="minorHAnsi"/>
            <w:sz w:val="10"/>
          </w:rPr>
          <w:t>READ: Russia floods Southeast Asia with arms, a commentary</w:t>
        </w:r>
      </w:hyperlink>
      <w:r w:rsidRPr="00BA4FCA">
        <w:rPr>
          <w:rFonts w:asciiTheme="minorHAnsi" w:hAnsiTheme="minorHAnsi" w:cstheme="minorHAnsi"/>
          <w:sz w:val="10"/>
        </w:rPr>
        <w:t xml:space="preserve"> From a strategic perspective, </w:t>
      </w:r>
      <w:r w:rsidRPr="00BA4FCA">
        <w:rPr>
          <w:rFonts w:asciiTheme="minorHAnsi" w:hAnsiTheme="minorHAnsi" w:cstheme="minorHAnsi"/>
          <w:u w:val="single"/>
        </w:rPr>
        <w:t xml:space="preserve">the decision </w:t>
      </w:r>
      <w:r w:rsidRPr="00BA4FCA">
        <w:rPr>
          <w:rFonts w:asciiTheme="minorHAnsi" w:hAnsiTheme="minorHAnsi" w:cstheme="minorHAnsi"/>
          <w:highlight w:val="yellow"/>
          <w:u w:val="single"/>
        </w:rPr>
        <w:t>to equip Southeast Asian recipient nations with</w:t>
      </w:r>
      <w:r w:rsidRPr="00BA4FCA">
        <w:rPr>
          <w:rFonts w:asciiTheme="minorHAnsi" w:hAnsiTheme="minorHAnsi" w:cstheme="minorHAnsi"/>
          <w:u w:val="single"/>
        </w:rPr>
        <w:t xml:space="preserve"> the </w:t>
      </w:r>
      <w:proofErr w:type="spellStart"/>
      <w:r w:rsidRPr="00BA4FCA">
        <w:rPr>
          <w:rFonts w:asciiTheme="minorHAnsi" w:hAnsiTheme="minorHAnsi" w:cstheme="minorHAnsi"/>
          <w:highlight w:val="yellow"/>
          <w:u w:val="single"/>
        </w:rPr>
        <w:t>ScanEagles</w:t>
      </w:r>
      <w:proofErr w:type="spellEnd"/>
      <w:r w:rsidRPr="00BA4FCA">
        <w:rPr>
          <w:rFonts w:asciiTheme="minorHAnsi" w:hAnsiTheme="minorHAnsi" w:cstheme="minorHAnsi"/>
          <w:highlight w:val="yellow"/>
          <w:u w:val="single"/>
        </w:rPr>
        <w:t xml:space="preserve"> will also serve to demonstrate that the US remains committed to the security to its allies</w:t>
      </w:r>
      <w:r w:rsidRPr="00BA4FCA">
        <w:rPr>
          <w:rFonts w:asciiTheme="minorHAnsi" w:hAnsiTheme="minorHAnsi" w:cstheme="minorHAnsi"/>
          <w:u w:val="single"/>
        </w:rPr>
        <w:t xml:space="preserve"> and partners in the region by taking a relatively inexpensive measure to make a difference in a vital area, without looking like it was a move designed to </w:t>
      </w:r>
      <w:proofErr w:type="spellStart"/>
      <w:r w:rsidRPr="00BA4FCA">
        <w:rPr>
          <w:rFonts w:asciiTheme="minorHAnsi" w:hAnsiTheme="minorHAnsi" w:cstheme="minorHAnsi"/>
          <w:u w:val="single"/>
        </w:rPr>
        <w:t>antagonise</w:t>
      </w:r>
      <w:proofErr w:type="spellEnd"/>
      <w:r w:rsidRPr="00BA4FCA">
        <w:rPr>
          <w:rFonts w:asciiTheme="minorHAnsi" w:hAnsiTheme="minorHAnsi" w:cstheme="minorHAnsi"/>
          <w:u w:val="single"/>
        </w:rPr>
        <w:t xml:space="preserve"> China</w:t>
      </w:r>
      <w:r w:rsidRPr="00BA4FCA">
        <w:rPr>
          <w:rFonts w:asciiTheme="minorHAnsi" w:hAnsiTheme="minorHAnsi" w:cstheme="minorHAnsi"/>
          <w:sz w:val="10"/>
        </w:rPr>
        <w:t>. Read more at https://www.channelnewsasia.com/news/commentary/south-china-sea-us-sell-surveillance-drones-southeast-asia-11614512</w:t>
      </w:r>
    </w:p>
    <w:p w14:paraId="7D99DC1E" w14:textId="77777777" w:rsidR="00115B90" w:rsidRPr="00BA4FCA" w:rsidRDefault="00115B90" w:rsidP="00115B90">
      <w:pPr>
        <w:rPr>
          <w:rFonts w:asciiTheme="minorHAnsi" w:hAnsiTheme="minorHAnsi" w:cstheme="minorHAnsi"/>
        </w:rPr>
      </w:pPr>
    </w:p>
    <w:p w14:paraId="129E7272"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Drones key to stability in the SCS- Japan proves</w:t>
      </w:r>
    </w:p>
    <w:p w14:paraId="63994984"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Michael </w:t>
      </w:r>
      <w:proofErr w:type="spellStart"/>
      <w:proofErr w:type="gramStart"/>
      <w:r w:rsidRPr="00BA4FCA">
        <w:rPr>
          <w:rFonts w:asciiTheme="minorHAnsi" w:hAnsiTheme="minorHAnsi" w:cstheme="minorHAnsi"/>
        </w:rPr>
        <w:t>J.</w:t>
      </w:r>
      <w:r w:rsidRPr="00BA4FCA">
        <w:rPr>
          <w:rStyle w:val="Style13ptBold"/>
          <w:rFonts w:asciiTheme="minorHAnsi" w:hAnsiTheme="minorHAnsi" w:cstheme="minorHAnsi"/>
        </w:rPr>
        <w:t>Boyle</w:t>
      </w:r>
      <w:proofErr w:type="spellEnd"/>
      <w:proofErr w:type="gramEnd"/>
      <w:r w:rsidRPr="00BA4FCA">
        <w:rPr>
          <w:rFonts w:asciiTheme="minorHAnsi" w:hAnsiTheme="minorHAnsi" w:cstheme="minorHAnsi"/>
        </w:rPr>
        <w:t>, 20</w:t>
      </w:r>
      <w:r w:rsidRPr="00BA4FCA">
        <w:rPr>
          <w:rStyle w:val="Style13ptBold"/>
          <w:rFonts w:asciiTheme="minorHAnsi" w:hAnsiTheme="minorHAnsi" w:cstheme="minorHAnsi"/>
        </w:rPr>
        <w:t>15</w:t>
      </w:r>
      <w:r w:rsidRPr="00BA4FCA">
        <w:rPr>
          <w:rFonts w:asciiTheme="minorHAnsi" w:hAnsiTheme="minorHAnsi" w:cstheme="minorHAnsi"/>
        </w:rPr>
        <w:t xml:space="preserve">, is an Associate Professor of Political Science at La Salle University and a Senior Fellow at the Foreign Policy Research Institute. He is the author of Violence after War: Explaining Instability in Post-Conflict </w:t>
      </w:r>
      <w:proofErr w:type="gramStart"/>
      <w:r w:rsidRPr="00BA4FCA">
        <w:rPr>
          <w:rFonts w:asciiTheme="minorHAnsi" w:hAnsiTheme="minorHAnsi" w:cstheme="minorHAnsi"/>
        </w:rPr>
        <w:t>States(</w:t>
      </w:r>
      <w:proofErr w:type="gramEnd"/>
      <w:r w:rsidRPr="00BA4FCA">
        <w:rPr>
          <w:rFonts w:asciiTheme="minorHAnsi" w:hAnsiTheme="minorHAnsi" w:cstheme="minorHAnsi"/>
        </w:rPr>
        <w:t>Baltimore: Johns Hopkins University Press, 2014). "The Race for Drones," No Publication, https://www-sciencedirect-com.proxy.lib.umich.edu/science/article/pii/S0030438714000763///twl</w:t>
      </w:r>
    </w:p>
    <w:p w14:paraId="0AA63F72" w14:textId="77777777" w:rsidR="00115B90" w:rsidRPr="00BA4FCA" w:rsidRDefault="00115B90" w:rsidP="00115B90">
      <w:pPr>
        <w:rPr>
          <w:rStyle w:val="StyleUnderline"/>
          <w:rFonts w:asciiTheme="minorHAnsi" w:hAnsiTheme="minorHAnsi" w:cstheme="minorHAnsi"/>
        </w:rPr>
      </w:pPr>
      <w:r w:rsidRPr="00BA4FCA">
        <w:rPr>
          <w:rFonts w:asciiTheme="minorHAnsi" w:hAnsiTheme="minorHAnsi" w:cstheme="minorHAnsi"/>
          <w:sz w:val="10"/>
        </w:rPr>
        <w:t xml:space="preserve">One example of such behavior occurred </w:t>
      </w:r>
      <w:r w:rsidRPr="00BA4FCA">
        <w:rPr>
          <w:rStyle w:val="StyleUnderline"/>
          <w:rFonts w:asciiTheme="minorHAnsi" w:hAnsiTheme="minorHAnsi" w:cstheme="minorHAnsi"/>
          <w:highlight w:val="yellow"/>
        </w:rPr>
        <w:t xml:space="preserve">in </w:t>
      </w:r>
      <w:r w:rsidRPr="00BA4FCA">
        <w:rPr>
          <w:rStyle w:val="StyleUnderline"/>
          <w:rFonts w:asciiTheme="minorHAnsi" w:hAnsiTheme="minorHAnsi" w:cstheme="minorHAnsi"/>
        </w:rPr>
        <w:t xml:space="preserve">fall </w:t>
      </w:r>
      <w:r w:rsidRPr="00BA4FCA">
        <w:rPr>
          <w:rStyle w:val="StyleUnderline"/>
          <w:rFonts w:asciiTheme="minorHAnsi" w:hAnsiTheme="minorHAnsi" w:cstheme="minorHAnsi"/>
          <w:highlight w:val="yellow"/>
        </w:rPr>
        <w:t>2013</w:t>
      </w:r>
      <w:r w:rsidRPr="00BA4FCA">
        <w:rPr>
          <w:rFonts w:asciiTheme="minorHAnsi" w:hAnsiTheme="minorHAnsi" w:cstheme="minorHAnsi"/>
          <w:sz w:val="10"/>
        </w:rPr>
        <w:t xml:space="preserve">, when </w:t>
      </w:r>
      <w:r w:rsidRPr="00BA4FCA">
        <w:rPr>
          <w:rStyle w:val="StyleUnderline"/>
          <w:rFonts w:asciiTheme="minorHAnsi" w:hAnsiTheme="minorHAnsi" w:cstheme="minorHAnsi"/>
          <w:highlight w:val="yellow"/>
        </w:rPr>
        <w:t>China</w:t>
      </w:r>
      <w:r w:rsidRPr="00BA4FCA">
        <w:rPr>
          <w:rStyle w:val="StyleUnderline"/>
          <w:rFonts w:asciiTheme="minorHAnsi" w:hAnsiTheme="minorHAnsi" w:cstheme="minorHAnsi"/>
        </w:rPr>
        <w:t xml:space="preserve"> surprised everyone by </w:t>
      </w:r>
      <w:r w:rsidRPr="00BA4FCA">
        <w:rPr>
          <w:rStyle w:val="StyleUnderline"/>
          <w:rFonts w:asciiTheme="minorHAnsi" w:hAnsiTheme="minorHAnsi" w:cstheme="minorHAnsi"/>
          <w:highlight w:val="yellow"/>
        </w:rPr>
        <w:t>deploy</w:t>
      </w:r>
      <w:r w:rsidRPr="00BA4FCA">
        <w:rPr>
          <w:rStyle w:val="StyleUnderline"/>
          <w:rFonts w:asciiTheme="minorHAnsi" w:hAnsiTheme="minorHAnsi" w:cstheme="minorHAnsi"/>
        </w:rPr>
        <w:t xml:space="preserve">ing </w:t>
      </w:r>
      <w:r w:rsidRPr="00BA4FCA">
        <w:rPr>
          <w:rStyle w:val="StyleUnderline"/>
          <w:rFonts w:asciiTheme="minorHAnsi" w:hAnsiTheme="minorHAnsi" w:cstheme="minorHAnsi"/>
          <w:highlight w:val="yellow"/>
        </w:rPr>
        <w:t>a drone over the contested Senkaku Islands</w:t>
      </w:r>
      <w:r w:rsidRPr="00BA4FCA">
        <w:rPr>
          <w:rStyle w:val="StyleUnderline"/>
          <w:rFonts w:asciiTheme="minorHAnsi" w:hAnsiTheme="minorHAnsi" w:cstheme="minorHAnsi"/>
        </w:rPr>
        <w:t xml:space="preserve"> in the East China Sea </w:t>
      </w:r>
      <w:r w:rsidRPr="00BA4FCA">
        <w:rPr>
          <w:rStyle w:val="StyleUnderline"/>
          <w:rFonts w:asciiTheme="minorHAnsi" w:hAnsiTheme="minorHAnsi" w:cstheme="minorHAnsi"/>
          <w:highlight w:val="yellow"/>
        </w:rPr>
        <w:t>to test Japan's commitment to its control</w:t>
      </w:r>
      <w:r w:rsidRPr="00BA4FCA">
        <w:rPr>
          <w:rStyle w:val="StyleUnderline"/>
          <w:rFonts w:asciiTheme="minorHAnsi" w:hAnsiTheme="minorHAnsi" w:cstheme="minorHAnsi"/>
        </w:rPr>
        <w:t xml:space="preserve"> over the islands</w:t>
      </w:r>
      <w:r w:rsidRPr="00BA4FCA">
        <w:rPr>
          <w:rFonts w:asciiTheme="minorHAnsi" w:hAnsiTheme="minorHAnsi" w:cstheme="minorHAnsi"/>
          <w:sz w:val="10"/>
        </w:rPr>
        <w:t>.</w:t>
      </w:r>
      <w:hyperlink r:id="rId380" w:anchor="fn0340" w:history="1">
        <w:r w:rsidRPr="00BA4FCA">
          <w:rPr>
            <w:rFonts w:asciiTheme="minorHAnsi" w:hAnsiTheme="minorHAnsi" w:cstheme="minorHAnsi"/>
            <w:sz w:val="10"/>
          </w:rPr>
          <w:t>68</w:t>
        </w:r>
      </w:hyperlink>
      <w:r w:rsidRPr="00BA4FCA">
        <w:rPr>
          <w:rFonts w:asciiTheme="minorHAnsi" w:hAnsiTheme="minorHAnsi" w:cstheme="minorHAnsi"/>
          <w:sz w:val="10"/>
        </w:rPr>
        <w:t> </w:t>
      </w:r>
      <w:r w:rsidRPr="00BA4FCA">
        <w:rPr>
          <w:rStyle w:val="StyleUnderline"/>
          <w:rFonts w:asciiTheme="minorHAnsi" w:hAnsiTheme="minorHAnsi" w:cstheme="minorHAnsi"/>
          <w:highlight w:val="yellow"/>
        </w:rPr>
        <w:t>Japan scrambled F-15 fighters in response</w:t>
      </w:r>
      <w:r w:rsidRPr="00BA4FCA">
        <w:rPr>
          <w:rStyle w:val="StyleUnderline"/>
          <w:rFonts w:asciiTheme="minorHAnsi" w:hAnsiTheme="minorHAnsi" w:cstheme="minorHAnsi"/>
        </w:rPr>
        <w:t xml:space="preserve"> and suggested that it might station Japanese personnel on the island in retaliation. </w:t>
      </w:r>
      <w:r w:rsidRPr="00BA4FCA">
        <w:rPr>
          <w:rStyle w:val="StyleUnderline"/>
          <w:rFonts w:asciiTheme="minorHAnsi" w:hAnsiTheme="minorHAnsi" w:cstheme="minorHAnsi"/>
          <w:highlight w:val="yellow"/>
        </w:rPr>
        <w:t xml:space="preserve">The situation escalated </w:t>
      </w:r>
      <w:r w:rsidRPr="00BA4FCA">
        <w:rPr>
          <w:rStyle w:val="StyleUnderline"/>
          <w:rFonts w:asciiTheme="minorHAnsi" w:hAnsiTheme="minorHAnsi" w:cstheme="minorHAnsi"/>
        </w:rPr>
        <w:t xml:space="preserve">when </w:t>
      </w:r>
      <w:r w:rsidRPr="00BA4FCA">
        <w:rPr>
          <w:rStyle w:val="StyleUnderline"/>
          <w:rFonts w:asciiTheme="minorHAnsi" w:hAnsiTheme="minorHAnsi" w:cstheme="minorHAnsi"/>
          <w:highlight w:val="yellow"/>
        </w:rPr>
        <w:t xml:space="preserve">China extended its air defense zone </w:t>
      </w:r>
      <w:r w:rsidRPr="00BA4FCA">
        <w:rPr>
          <w:rStyle w:val="StyleUnderline"/>
          <w:rFonts w:asciiTheme="minorHAnsi" w:hAnsiTheme="minorHAnsi" w:cstheme="minorHAnsi"/>
        </w:rPr>
        <w:t xml:space="preserve">in ways that covered these islands and directly conflicted with Japan's self-declared air defense zone. </w:t>
      </w:r>
      <w:r w:rsidRPr="00BA4FCA">
        <w:rPr>
          <w:rStyle w:val="StyleUnderline"/>
          <w:rFonts w:asciiTheme="minorHAnsi" w:hAnsiTheme="minorHAnsi" w:cstheme="minorHAnsi"/>
          <w:highlight w:val="yellow"/>
        </w:rPr>
        <w:t>Japan approved a plan to shoot down Chinese drones</w:t>
      </w:r>
      <w:r w:rsidRPr="00BA4FCA">
        <w:rPr>
          <w:rStyle w:val="StyleUnderline"/>
          <w:rFonts w:asciiTheme="minorHAnsi" w:hAnsiTheme="minorHAnsi" w:cstheme="minorHAnsi"/>
        </w:rPr>
        <w:t xml:space="preserve"> that flew over the disputed islands, and </w:t>
      </w:r>
      <w:r w:rsidRPr="00BA4FCA">
        <w:rPr>
          <w:rStyle w:val="StyleUnderline"/>
          <w:rFonts w:asciiTheme="minorHAnsi" w:hAnsiTheme="minorHAnsi" w:cstheme="minorHAnsi"/>
          <w:highlight w:val="yellow"/>
        </w:rPr>
        <w:t>China responded</w:t>
      </w:r>
      <w:r w:rsidRPr="00BA4FCA">
        <w:rPr>
          <w:rStyle w:val="StyleUnderline"/>
          <w:rFonts w:asciiTheme="minorHAnsi" w:hAnsiTheme="minorHAnsi" w:cstheme="minorHAnsi"/>
        </w:rPr>
        <w:t xml:space="preserve"> by </w:t>
      </w:r>
      <w:r w:rsidRPr="00BA4FCA">
        <w:rPr>
          <w:rStyle w:val="StyleUnderline"/>
          <w:rFonts w:asciiTheme="minorHAnsi" w:hAnsiTheme="minorHAnsi" w:cstheme="minorHAnsi"/>
        </w:rPr>
        <w:lastRenderedPageBreak/>
        <w:t xml:space="preserve">declaring that such </w:t>
      </w:r>
      <w:r w:rsidRPr="00BA4FCA">
        <w:rPr>
          <w:rStyle w:val="StyleUnderline"/>
          <w:rFonts w:asciiTheme="minorHAnsi" w:hAnsiTheme="minorHAnsi" w:cstheme="minorHAnsi"/>
          <w:highlight w:val="yellow"/>
        </w:rPr>
        <w:t>an act</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would</w:t>
      </w:r>
      <w:r w:rsidRPr="00BA4FCA">
        <w:rPr>
          <w:rStyle w:val="StyleUnderline"/>
          <w:rFonts w:asciiTheme="minorHAnsi" w:hAnsiTheme="minorHAnsi" w:cstheme="minorHAnsi"/>
        </w:rPr>
        <w:t xml:space="preserve"> constitute “</w:t>
      </w:r>
      <w:r w:rsidRPr="00BA4FCA">
        <w:rPr>
          <w:rStyle w:val="StyleUnderline"/>
          <w:rFonts w:asciiTheme="minorHAnsi" w:hAnsiTheme="minorHAnsi" w:cstheme="minorHAnsi"/>
          <w:highlight w:val="yellow"/>
        </w:rPr>
        <w:t>an act of war</w:t>
      </w:r>
      <w:r w:rsidRPr="00BA4FCA">
        <w:rPr>
          <w:rStyle w:val="StyleUnderline"/>
          <w:rFonts w:asciiTheme="minorHAnsi" w:hAnsiTheme="minorHAnsi" w:cstheme="minorHAnsi"/>
        </w:rPr>
        <w:t>.</w:t>
      </w:r>
      <w:r w:rsidRPr="00BA4FCA">
        <w:rPr>
          <w:rFonts w:asciiTheme="minorHAnsi" w:hAnsiTheme="minorHAnsi" w:cstheme="minorHAnsi"/>
          <w:sz w:val="10"/>
        </w:rPr>
        <w:t>”</w:t>
      </w:r>
      <w:hyperlink r:id="rId381" w:anchor="fn0345" w:history="1">
        <w:r w:rsidRPr="00BA4FCA">
          <w:rPr>
            <w:rFonts w:asciiTheme="minorHAnsi" w:hAnsiTheme="minorHAnsi" w:cstheme="minorHAnsi"/>
            <w:sz w:val="10"/>
          </w:rPr>
          <w:t>69</w:t>
        </w:r>
      </w:hyperlink>
      <w:r w:rsidRPr="00BA4FCA">
        <w:rPr>
          <w:rFonts w:asciiTheme="minorHAnsi" w:hAnsiTheme="minorHAnsi" w:cstheme="minorHAnsi"/>
          <w:sz w:val="10"/>
        </w:rPr>
        <w:t> </w:t>
      </w:r>
      <w:r w:rsidRPr="00BA4FCA">
        <w:rPr>
          <w:rStyle w:val="StyleUnderline"/>
          <w:rFonts w:asciiTheme="minorHAnsi" w:hAnsiTheme="minorHAnsi" w:cstheme="minorHAnsi"/>
        </w:rPr>
        <w:t xml:space="preserve">In January 2014, </w:t>
      </w:r>
      <w:r w:rsidRPr="00BA4FCA">
        <w:rPr>
          <w:rStyle w:val="StyleUnderline"/>
          <w:rFonts w:asciiTheme="minorHAnsi" w:hAnsiTheme="minorHAnsi" w:cstheme="minorHAnsi"/>
          <w:highlight w:val="yellow"/>
        </w:rPr>
        <w:t xml:space="preserve">Japan announced plans to deploy </w:t>
      </w:r>
      <w:r w:rsidRPr="00BA4FCA">
        <w:rPr>
          <w:rStyle w:val="StyleUnderline"/>
          <w:rFonts w:asciiTheme="minorHAnsi" w:hAnsiTheme="minorHAnsi" w:cstheme="minorHAnsi"/>
        </w:rPr>
        <w:t xml:space="preserve">three </w:t>
      </w:r>
      <w:r w:rsidRPr="00BA4FCA">
        <w:rPr>
          <w:rStyle w:val="StyleUnderline"/>
          <w:rFonts w:asciiTheme="minorHAnsi" w:hAnsiTheme="minorHAnsi" w:cstheme="minorHAnsi"/>
          <w:highlight w:val="yellow"/>
        </w:rPr>
        <w:t>U.S.-made</w:t>
      </w:r>
      <w:r w:rsidRPr="00BA4FCA">
        <w:rPr>
          <w:rStyle w:val="StyleUnderline"/>
          <w:rFonts w:asciiTheme="minorHAnsi" w:hAnsiTheme="minorHAnsi" w:cstheme="minorHAnsi"/>
        </w:rPr>
        <w:t xml:space="preserve"> Global Hawk </w:t>
      </w:r>
      <w:r w:rsidRPr="00BA4FCA">
        <w:rPr>
          <w:rStyle w:val="StyleUnderline"/>
          <w:rFonts w:asciiTheme="minorHAnsi" w:hAnsiTheme="minorHAnsi" w:cstheme="minorHAnsi"/>
          <w:highlight w:val="yellow"/>
        </w:rPr>
        <w:t xml:space="preserve">drones </w:t>
      </w:r>
      <w:r w:rsidRPr="00BA4FCA">
        <w:rPr>
          <w:rStyle w:val="StyleUnderline"/>
          <w:rFonts w:asciiTheme="minorHAnsi" w:hAnsiTheme="minorHAnsi" w:cstheme="minorHAnsi"/>
        </w:rPr>
        <w:t xml:space="preserve">by 2015-2016 in an attempt </w:t>
      </w:r>
      <w:r w:rsidRPr="00BA4FCA">
        <w:rPr>
          <w:rStyle w:val="StyleUnderline"/>
          <w:rFonts w:asciiTheme="minorHAnsi" w:hAnsiTheme="minorHAnsi" w:cstheme="minorHAnsi"/>
          <w:highlight w:val="yellow"/>
        </w:rPr>
        <w:t>to counter China's efforts to claim air and naval dominance in</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the</w:t>
      </w:r>
      <w:r w:rsidRPr="00BA4FCA">
        <w:rPr>
          <w:rStyle w:val="StyleUnderline"/>
          <w:rFonts w:asciiTheme="minorHAnsi" w:hAnsiTheme="minorHAnsi" w:cstheme="minorHAnsi"/>
        </w:rPr>
        <w:t xml:space="preserve"> East China Sea and </w:t>
      </w:r>
      <w:r w:rsidRPr="00BA4FCA">
        <w:rPr>
          <w:rStyle w:val="StyleUnderline"/>
          <w:rFonts w:asciiTheme="minorHAnsi" w:hAnsiTheme="minorHAnsi" w:cstheme="minorHAnsi"/>
          <w:highlight w:val="yellow"/>
        </w:rPr>
        <w:t>S</w:t>
      </w:r>
      <w:r w:rsidRPr="00BA4FCA">
        <w:rPr>
          <w:rStyle w:val="StyleUnderline"/>
          <w:rFonts w:asciiTheme="minorHAnsi" w:hAnsiTheme="minorHAnsi" w:cstheme="minorHAnsi"/>
        </w:rPr>
        <w:t xml:space="preserve">outh </w:t>
      </w:r>
      <w:r w:rsidRPr="00BA4FCA">
        <w:rPr>
          <w:rStyle w:val="StyleUnderline"/>
          <w:rFonts w:asciiTheme="minorHAnsi" w:hAnsiTheme="minorHAnsi" w:cstheme="minorHAnsi"/>
          <w:highlight w:val="yellow"/>
        </w:rPr>
        <w:t>C</w:t>
      </w:r>
      <w:r w:rsidRPr="00BA4FCA">
        <w:rPr>
          <w:rStyle w:val="StyleUnderline"/>
          <w:rFonts w:asciiTheme="minorHAnsi" w:hAnsiTheme="minorHAnsi" w:cstheme="minorHAnsi"/>
        </w:rPr>
        <w:t xml:space="preserve">hina </w:t>
      </w:r>
      <w:r w:rsidRPr="00BA4FCA">
        <w:rPr>
          <w:rStyle w:val="StyleUnderline"/>
          <w:rFonts w:asciiTheme="minorHAnsi" w:hAnsiTheme="minorHAnsi" w:cstheme="minorHAnsi"/>
          <w:highlight w:val="yellow"/>
        </w:rPr>
        <w:t>S</w:t>
      </w:r>
      <w:r w:rsidRPr="00BA4FCA">
        <w:rPr>
          <w:rStyle w:val="StyleUnderline"/>
          <w:rFonts w:asciiTheme="minorHAnsi" w:hAnsiTheme="minorHAnsi" w:cstheme="minorHAnsi"/>
        </w:rPr>
        <w:t>ea.</w:t>
      </w:r>
      <w:hyperlink r:id="rId382" w:anchor="fn0350" w:history="1">
        <w:r w:rsidRPr="00BA4FCA">
          <w:rPr>
            <w:rStyle w:val="StyleUnderline"/>
            <w:rFonts w:asciiTheme="minorHAnsi" w:hAnsiTheme="minorHAnsi" w:cstheme="minorHAnsi"/>
          </w:rPr>
          <w:t>70</w:t>
        </w:r>
      </w:hyperlink>
      <w:r w:rsidRPr="00BA4FCA">
        <w:rPr>
          <w:rStyle w:val="StyleUnderline"/>
          <w:rFonts w:asciiTheme="minorHAnsi" w:hAnsiTheme="minorHAnsi" w:cstheme="minorHAnsi"/>
        </w:rPr>
        <w:t> </w:t>
      </w:r>
      <w:r w:rsidRPr="00BA4FCA">
        <w:rPr>
          <w:rStyle w:val="StyleUnderline"/>
          <w:rFonts w:asciiTheme="minorHAnsi" w:hAnsiTheme="minorHAnsi" w:cstheme="minorHAnsi"/>
          <w:highlight w:val="yellow"/>
        </w:rPr>
        <w:t xml:space="preserve">The result has been </w:t>
      </w:r>
      <w:r w:rsidRPr="00BA4FCA">
        <w:rPr>
          <w:rStyle w:val="StyleUnderline"/>
          <w:rFonts w:asciiTheme="minorHAnsi" w:hAnsiTheme="minorHAnsi" w:cstheme="minorHAnsi"/>
        </w:rPr>
        <w:t xml:space="preserve">an </w:t>
      </w:r>
      <w:r w:rsidRPr="00BA4FCA">
        <w:rPr>
          <w:rStyle w:val="StyleUnderline"/>
          <w:rFonts w:asciiTheme="minorHAnsi" w:hAnsiTheme="minorHAnsi" w:cstheme="minorHAnsi"/>
          <w:highlight w:val="yellow"/>
        </w:rPr>
        <w:t xml:space="preserve">unprecedented level of tension in a relationship that has remained stable, </w:t>
      </w:r>
      <w:r w:rsidRPr="00BA4FCA">
        <w:rPr>
          <w:rStyle w:val="StyleUnderline"/>
          <w:rFonts w:asciiTheme="minorHAnsi" w:hAnsiTheme="minorHAnsi" w:cstheme="minorHAnsi"/>
        </w:rPr>
        <w:t xml:space="preserve">and largely without such provocative incidents, </w:t>
      </w:r>
      <w:r w:rsidRPr="00BA4FCA">
        <w:rPr>
          <w:rStyle w:val="StyleUnderline"/>
          <w:rFonts w:asciiTheme="minorHAnsi" w:hAnsiTheme="minorHAnsi" w:cstheme="minorHAnsi"/>
          <w:highlight w:val="yellow"/>
        </w:rPr>
        <w:t>for decades.</w:t>
      </w:r>
    </w:p>
    <w:p w14:paraId="26DCC0DF"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 xml:space="preserve">Surveillance drones are key to monitor China in the SCS which stabilizes the region </w:t>
      </w:r>
    </w:p>
    <w:p w14:paraId="7DDFF749"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Mike </w:t>
      </w:r>
      <w:r w:rsidRPr="00BA4FCA">
        <w:rPr>
          <w:rStyle w:val="Style13ptBold"/>
          <w:rFonts w:asciiTheme="minorHAnsi" w:hAnsiTheme="minorHAnsi" w:cstheme="minorHAnsi"/>
        </w:rPr>
        <w:t>Stone</w:t>
      </w:r>
      <w:r w:rsidRPr="00BA4FCA">
        <w:rPr>
          <w:rFonts w:asciiTheme="minorHAnsi" w:hAnsiTheme="minorHAnsi" w:cstheme="minorHAnsi"/>
        </w:rPr>
        <w:t>, Reuters, 6-4-20</w:t>
      </w:r>
      <w:r w:rsidRPr="00BA4FCA">
        <w:rPr>
          <w:rStyle w:val="Style13ptBold"/>
          <w:rFonts w:asciiTheme="minorHAnsi" w:hAnsiTheme="minorHAnsi" w:cstheme="minorHAnsi"/>
        </w:rPr>
        <w:t>19</w:t>
      </w:r>
      <w:r w:rsidRPr="00BA4FCA">
        <w:rPr>
          <w:rFonts w:asciiTheme="minorHAnsi" w:hAnsiTheme="minorHAnsi" w:cstheme="minorHAnsi"/>
        </w:rPr>
        <w:t>, "US to sell surveillance drones to Philippines, South China Sea allies," ABS-CBN News, https://news.abs-cbn.com/overseas/06/04/19/us-to-sell-surveillance-drones-to-philippines-south-china-sea-allies</w:t>
      </w:r>
    </w:p>
    <w:p w14:paraId="141EA847" w14:textId="77777777" w:rsidR="00115B90" w:rsidRPr="00BA4FCA" w:rsidRDefault="00115B90" w:rsidP="00115B90">
      <w:pPr>
        <w:rPr>
          <w:rStyle w:val="StyleUnderline"/>
          <w:rFonts w:asciiTheme="minorHAnsi" w:hAnsiTheme="minorHAnsi" w:cstheme="minorHAnsi"/>
        </w:rPr>
      </w:pPr>
      <w:r w:rsidRPr="00BA4FCA">
        <w:rPr>
          <w:rFonts w:asciiTheme="minorHAnsi" w:hAnsiTheme="minorHAnsi" w:cstheme="minorHAnsi"/>
        </w:rPr>
        <w:t xml:space="preserve">WASHINGTON -- </w:t>
      </w:r>
      <w:r w:rsidRPr="00BA4FCA">
        <w:rPr>
          <w:rStyle w:val="StyleUnderline"/>
          <w:rFonts w:asciiTheme="minorHAnsi" w:hAnsiTheme="minorHAnsi" w:cstheme="minorHAnsi"/>
        </w:rPr>
        <w:t xml:space="preserve">The Trump administration has moved ahead with a surveillance drone sale to 4 US allies in the South China Sea region as acting Defense Secretary Patrick Shanahan said Washington will no longer "tiptoe" around Chinese behavior in Asia. The drones would afford greater intelligence gathering capabilities potentially curbing Chinese activity in the region. Shanahan did not directly name China when making accusations of "actors" destabilizing the region in a speech at the annual Shangri-La Dialogue in Singapore on Saturday but went on to say the United States would not ignore Chinese behavior. </w:t>
      </w:r>
      <w:r w:rsidRPr="00BA4FCA">
        <w:rPr>
          <w:rFonts w:asciiTheme="minorHAnsi" w:hAnsiTheme="minorHAnsi" w:cstheme="minorHAnsi"/>
        </w:rPr>
        <w:t xml:space="preserve">The </w:t>
      </w:r>
      <w:r w:rsidRPr="00BA4FCA">
        <w:rPr>
          <w:rStyle w:val="StyleUnderline"/>
          <w:rFonts w:asciiTheme="minorHAnsi" w:hAnsiTheme="minorHAnsi" w:cstheme="minorHAnsi"/>
        </w:rPr>
        <w:t>Pentagon</w:t>
      </w:r>
      <w:r w:rsidRPr="00BA4FCA">
        <w:rPr>
          <w:rFonts w:asciiTheme="minorHAnsi" w:hAnsiTheme="minorHAnsi" w:cstheme="minorHAnsi"/>
        </w:rPr>
        <w:t xml:space="preserve"> announced on Friday it </w:t>
      </w:r>
      <w:r w:rsidRPr="00BA4FCA">
        <w:rPr>
          <w:rStyle w:val="StyleUnderline"/>
          <w:rFonts w:asciiTheme="minorHAnsi" w:hAnsiTheme="minorHAnsi" w:cstheme="minorHAnsi"/>
        </w:rPr>
        <w:t>would sell 34 ScanEagle drones, made by Boeing</w:t>
      </w:r>
      <w:r w:rsidRPr="00BA4FCA">
        <w:rPr>
          <w:rFonts w:asciiTheme="minorHAnsi" w:hAnsiTheme="minorHAnsi" w:cstheme="minorHAnsi"/>
        </w:rPr>
        <w:t xml:space="preserve"> Co. </w:t>
      </w:r>
      <w:r w:rsidRPr="00BA4FCA">
        <w:rPr>
          <w:rStyle w:val="StyleUnderline"/>
          <w:rFonts w:asciiTheme="minorHAnsi" w:hAnsiTheme="minorHAnsi" w:cstheme="minorHAnsi"/>
        </w:rPr>
        <w:t>to</w:t>
      </w:r>
      <w:r w:rsidRPr="00BA4FCA">
        <w:rPr>
          <w:rFonts w:asciiTheme="minorHAnsi" w:hAnsiTheme="minorHAnsi" w:cstheme="minorHAnsi"/>
        </w:rPr>
        <w:t xml:space="preserve"> the governments of </w:t>
      </w:r>
      <w:r w:rsidRPr="00BA4FCA">
        <w:rPr>
          <w:rStyle w:val="StyleUnderline"/>
          <w:rFonts w:asciiTheme="minorHAnsi" w:hAnsiTheme="minorHAnsi" w:cstheme="minorHAnsi"/>
        </w:rPr>
        <w:t>Malaysia, Indonesia, the Philippines and Vietnam for a total of $47 million.</w:t>
      </w:r>
      <w:r w:rsidRPr="00BA4FCA">
        <w:rPr>
          <w:rFonts w:asciiTheme="minorHAnsi" w:hAnsiTheme="minorHAnsi" w:cstheme="minorHAnsi"/>
        </w:rPr>
        <w:t xml:space="preserve"> </w:t>
      </w:r>
      <w:r w:rsidRPr="00BA4FCA">
        <w:rPr>
          <w:rStyle w:val="StyleUnderline"/>
          <w:rFonts w:asciiTheme="minorHAnsi" w:hAnsiTheme="minorHAnsi" w:cstheme="minorHAnsi"/>
        </w:rPr>
        <w:t xml:space="preserve">China claims almost </w:t>
      </w:r>
      <w:proofErr w:type="gramStart"/>
      <w:r w:rsidRPr="00BA4FCA">
        <w:rPr>
          <w:rStyle w:val="StyleUnderline"/>
          <w:rFonts w:asciiTheme="minorHAnsi" w:hAnsiTheme="minorHAnsi" w:cstheme="minorHAnsi"/>
        </w:rPr>
        <w:t>all of</w:t>
      </w:r>
      <w:proofErr w:type="gramEnd"/>
      <w:r w:rsidRPr="00BA4FCA">
        <w:rPr>
          <w:rStyle w:val="StyleUnderline"/>
          <w:rFonts w:asciiTheme="minorHAnsi" w:hAnsiTheme="minorHAnsi" w:cstheme="minorHAnsi"/>
        </w:rPr>
        <w:t xml:space="preserve"> the strategic South China Sea and frequently lambastes the United States and its allies over naval operations near Chinese-occupied islands</w:t>
      </w:r>
      <w:r w:rsidRPr="00BA4FCA">
        <w:rPr>
          <w:rFonts w:asciiTheme="minorHAnsi" w:hAnsiTheme="minorHAnsi" w:cstheme="minorHAnsi"/>
        </w:rPr>
        <w:t xml:space="preserve">. Brunei, Indonesia, Malaysia, the Philippines, Taiwan and Vietnam have competing claims. </w:t>
      </w:r>
      <w:r w:rsidRPr="00BA4FCA">
        <w:rPr>
          <w:rStyle w:val="StyleUnderline"/>
          <w:rFonts w:asciiTheme="minorHAnsi" w:hAnsiTheme="minorHAnsi" w:cstheme="minorHAnsi"/>
        </w:rPr>
        <w:t xml:space="preserve">The Pentagon said Friday's sales included spare and repair parts, support equipment, tools, training and technical services and work on the equipment was expected to be completed by March 2022. </w:t>
      </w:r>
      <w:r w:rsidRPr="00BA4FCA">
        <w:rPr>
          <w:rFonts w:asciiTheme="minorHAnsi" w:hAnsiTheme="minorHAnsi" w:cstheme="minorHAnsi"/>
        </w:rPr>
        <w:t xml:space="preserve">As many as 12 unarmed drones and equipment would go to Malaysia for about $19 million. Indonesia, the world's largest Muslim-majority country would buy 8 drones, the Philippines 8, and Vietnam 6. In 2018, US President Donald Trump's administration rolled out a long-awaited overhaul of US arms export policy aimed at expanding sales to allies, saying it would bolster the American defense industry and create jobs at home. That initiative eased rules for exporting some types of lethal as well as non-lethal US-made drones to potentially dozens more allies and partners. </w:t>
      </w:r>
      <w:r w:rsidRPr="00BA4FCA">
        <w:rPr>
          <w:rStyle w:val="StyleUnderline"/>
          <w:rFonts w:asciiTheme="minorHAnsi" w:hAnsiTheme="minorHAnsi" w:cstheme="minorHAnsi"/>
        </w:rPr>
        <w:t xml:space="preserve">There is no armed version of the ScanEagle, but </w:t>
      </w:r>
      <w:proofErr w:type="spellStart"/>
      <w:r w:rsidRPr="00BA4FCA">
        <w:rPr>
          <w:rStyle w:val="StyleUnderline"/>
          <w:rFonts w:asciiTheme="minorHAnsi" w:hAnsiTheme="minorHAnsi" w:cstheme="minorHAnsi"/>
        </w:rPr>
        <w:t>Insitu</w:t>
      </w:r>
      <w:proofErr w:type="spellEnd"/>
      <w:r w:rsidRPr="00BA4FCA">
        <w:rPr>
          <w:rStyle w:val="StyleUnderline"/>
          <w:rFonts w:asciiTheme="minorHAnsi" w:hAnsiTheme="minorHAnsi" w:cstheme="minorHAnsi"/>
        </w:rPr>
        <w:t>, the division of Boeing that makes the drone, also makes the RQ-21A Blackjack which is an optionally armed drone used by US Navy and Marine Corps.</w:t>
      </w:r>
    </w:p>
    <w:p w14:paraId="772A6FE6" w14:textId="77777777" w:rsidR="00115B90" w:rsidRPr="00BA4FCA" w:rsidRDefault="00115B90" w:rsidP="00115B90">
      <w:pPr>
        <w:rPr>
          <w:rFonts w:asciiTheme="minorHAnsi" w:eastAsia="Times New Roman" w:hAnsiTheme="minorHAnsi" w:cstheme="minorHAnsi"/>
          <w:sz w:val="24"/>
        </w:rPr>
      </w:pPr>
    </w:p>
    <w:p w14:paraId="3213CF07" w14:textId="77777777" w:rsidR="00115B90" w:rsidRPr="00BA4FCA" w:rsidRDefault="00115B90" w:rsidP="00115B90">
      <w:pPr>
        <w:rPr>
          <w:rFonts w:asciiTheme="minorHAnsi" w:hAnsiTheme="minorHAnsi" w:cstheme="minorHAnsi"/>
        </w:rPr>
      </w:pPr>
    </w:p>
    <w:p w14:paraId="3CFA1EC7"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 xml:space="preserve">Nuke </w:t>
      </w:r>
      <w:proofErr w:type="gramStart"/>
      <w:r w:rsidRPr="00BA4FCA">
        <w:rPr>
          <w:rFonts w:asciiTheme="minorHAnsi" w:hAnsiTheme="minorHAnsi" w:cstheme="minorHAnsi"/>
        </w:rPr>
        <w:t>war !</w:t>
      </w:r>
      <w:proofErr w:type="gramEnd"/>
    </w:p>
    <w:p w14:paraId="627B8CF6"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US-China conflict leads to nuclear war</w:t>
      </w:r>
    </w:p>
    <w:p w14:paraId="38DB9CF3" w14:textId="77777777" w:rsidR="00115B90" w:rsidRPr="00BA4FCA" w:rsidRDefault="00115B90" w:rsidP="00115B90">
      <w:pPr>
        <w:rPr>
          <w:rFonts w:asciiTheme="minorHAnsi" w:hAnsiTheme="minorHAnsi" w:cstheme="minorHAnsi"/>
        </w:rPr>
      </w:pPr>
      <w:proofErr w:type="spellStart"/>
      <w:r w:rsidRPr="00BA4FCA">
        <w:rPr>
          <w:rStyle w:val="Style13ptBold"/>
          <w:rFonts w:asciiTheme="minorHAnsi" w:hAnsiTheme="minorHAnsi" w:cstheme="minorHAnsi"/>
        </w:rPr>
        <w:t>Kulacki</w:t>
      </w:r>
      <w:proofErr w:type="spellEnd"/>
      <w:r w:rsidRPr="00BA4FCA">
        <w:rPr>
          <w:rStyle w:val="Style13ptBold"/>
          <w:rFonts w:asciiTheme="minorHAnsi" w:hAnsiTheme="minorHAnsi" w:cstheme="minorHAnsi"/>
        </w:rPr>
        <w:t xml:space="preserve"> 16</w:t>
      </w:r>
      <w:r w:rsidRPr="00BA4FCA">
        <w:rPr>
          <w:rFonts w:asciiTheme="minorHAnsi" w:hAnsiTheme="minorHAnsi" w:cstheme="minorHAnsi"/>
          <w:sz w:val="31"/>
          <w:szCs w:val="31"/>
        </w:rPr>
        <w:t xml:space="preserve"> </w:t>
      </w:r>
      <w:r w:rsidRPr="00BA4FCA">
        <w:rPr>
          <w:rFonts w:asciiTheme="minorHAnsi" w:hAnsiTheme="minorHAnsi" w:cstheme="minorHAnsi"/>
        </w:rPr>
        <w:t>(Gregory, May,</w:t>
      </w:r>
      <w:r w:rsidRPr="00BA4FCA">
        <w:rPr>
          <w:rFonts w:asciiTheme="minorHAnsi" w:hAnsiTheme="minorHAnsi" w:cstheme="minorHAnsi"/>
          <w:sz w:val="31"/>
          <w:szCs w:val="31"/>
        </w:rPr>
        <w:t xml:space="preserve"> </w:t>
      </w:r>
      <w:r w:rsidRPr="00BA4FCA">
        <w:rPr>
          <w:rFonts w:asciiTheme="minorHAnsi" w:hAnsiTheme="minorHAnsi" w:cstheme="minorHAnsi"/>
        </w:rPr>
        <w:t xml:space="preserve">Ph.D. In Government and Politics from the University of Maryland in 1994. He was the China Director for the Council on International Educational Exchange, an Associate Professor at Green Mountain College and the Director of External </w:t>
      </w:r>
      <w:proofErr w:type="spellStart"/>
      <w:r w:rsidRPr="00BA4FCA">
        <w:rPr>
          <w:rFonts w:asciiTheme="minorHAnsi" w:hAnsiTheme="minorHAnsi" w:cstheme="minorHAnsi"/>
        </w:rPr>
        <w:t>Stdies</w:t>
      </w:r>
      <w:proofErr w:type="spellEnd"/>
      <w:r w:rsidRPr="00BA4FCA">
        <w:rPr>
          <w:rFonts w:asciiTheme="minorHAnsi" w:hAnsiTheme="minorHAnsi" w:cstheme="minorHAnsi"/>
        </w:rPr>
        <w:t xml:space="preserve"> at Pitzer College.) “The Risk of Nuclear War with China: A Troubling Lack of Urgency,” UCSUSA, https://www.ucsusa.org/nuclear-weapons/us-china-relations/risk-nuclear-war-china///twl</w:t>
      </w:r>
    </w:p>
    <w:p w14:paraId="5C20D91D"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Nuclear war with China is not inevitable—but </w:t>
      </w:r>
      <w:r w:rsidRPr="00BA4FCA">
        <w:rPr>
          <w:rFonts w:asciiTheme="minorHAnsi" w:hAnsiTheme="minorHAnsi" w:cstheme="minorHAnsi"/>
          <w:u w:val="single"/>
        </w:rPr>
        <w:t>the possibility</w:t>
      </w:r>
      <w:r w:rsidRPr="00BA4FCA">
        <w:rPr>
          <w:rFonts w:asciiTheme="minorHAnsi" w:hAnsiTheme="minorHAnsi" w:cstheme="minorHAnsi"/>
        </w:rPr>
        <w:t xml:space="preserve"> that it could occur </w:t>
      </w:r>
      <w:r w:rsidRPr="00BA4FCA">
        <w:rPr>
          <w:rFonts w:asciiTheme="minorHAnsi" w:hAnsiTheme="minorHAnsi" w:cstheme="minorHAnsi"/>
          <w:u w:val="single"/>
        </w:rPr>
        <w:t>has increased</w:t>
      </w:r>
      <w:r w:rsidRPr="00BA4FCA">
        <w:rPr>
          <w:rFonts w:asciiTheme="minorHAnsi" w:hAnsiTheme="minorHAnsi" w:cstheme="minorHAnsi"/>
        </w:rPr>
        <w:t xml:space="preserve">. Download </w:t>
      </w:r>
      <w:hyperlink r:id="rId383" w:tgtFrame="_blank" w:history="1">
        <w:r w:rsidRPr="00BA4FCA">
          <w:rPr>
            <w:rStyle w:val="Hyperlink"/>
            <w:rFonts w:asciiTheme="minorHAnsi" w:hAnsiTheme="minorHAnsi" w:cstheme="minorHAnsi"/>
          </w:rPr>
          <w:t>Full report</w:t>
        </w:r>
      </w:hyperlink>
      <w:r w:rsidRPr="00BA4FCA">
        <w:rPr>
          <w:rFonts w:asciiTheme="minorHAnsi" w:hAnsiTheme="minorHAnsi" w:cstheme="minorHAnsi"/>
        </w:rPr>
        <w:t xml:space="preserve"> Mistrust and misunderstanding have plagued US and Chinese relations for years. </w:t>
      </w:r>
      <w:r w:rsidRPr="00BA4FCA">
        <w:rPr>
          <w:rFonts w:asciiTheme="minorHAnsi" w:hAnsiTheme="minorHAnsi" w:cstheme="minorHAnsi"/>
          <w:u w:val="single"/>
        </w:rPr>
        <w:t>Nowhere is this more evident</w:t>
      </w:r>
      <w:r w:rsidRPr="00BA4FCA">
        <w:rPr>
          <w:rFonts w:asciiTheme="minorHAnsi" w:hAnsiTheme="minorHAnsi" w:cstheme="minorHAnsi"/>
        </w:rPr>
        <w:t xml:space="preserve">—and more dangerous—than in the contrasting perspectives and policies </w:t>
      </w:r>
      <w:r w:rsidRPr="00BA4FCA">
        <w:rPr>
          <w:rFonts w:asciiTheme="minorHAnsi" w:hAnsiTheme="minorHAnsi" w:cstheme="minorHAnsi"/>
          <w:u w:val="single"/>
        </w:rPr>
        <w:t xml:space="preserve">each country holds </w:t>
      </w:r>
      <w:r w:rsidRPr="00BA4FCA">
        <w:rPr>
          <w:rFonts w:asciiTheme="minorHAnsi" w:hAnsiTheme="minorHAnsi" w:cstheme="minorHAnsi"/>
        </w:rPr>
        <w:t xml:space="preserve">on </w:t>
      </w:r>
      <w:r w:rsidRPr="00BA4FCA">
        <w:rPr>
          <w:rFonts w:asciiTheme="minorHAnsi" w:hAnsiTheme="minorHAnsi" w:cstheme="minorHAnsi"/>
          <w:u w:val="single"/>
        </w:rPr>
        <w:t>nuclear weapons</w:t>
      </w:r>
      <w:r w:rsidRPr="00BA4FCA">
        <w:rPr>
          <w:rFonts w:asciiTheme="minorHAnsi" w:hAnsiTheme="minorHAnsi" w:cstheme="minorHAnsi"/>
        </w:rPr>
        <w:t xml:space="preserve">. </w:t>
      </w:r>
      <w:r w:rsidRPr="00BA4FCA">
        <w:rPr>
          <w:rFonts w:asciiTheme="minorHAnsi" w:hAnsiTheme="minorHAnsi" w:cstheme="minorHAnsi"/>
          <w:u w:val="single"/>
        </w:rPr>
        <w:t>Could</w:t>
      </w:r>
      <w:r w:rsidRPr="00BA4FCA">
        <w:rPr>
          <w:rFonts w:asciiTheme="minorHAnsi" w:hAnsiTheme="minorHAnsi" w:cstheme="minorHAnsi"/>
        </w:rPr>
        <w:t xml:space="preserve"> simmering </w:t>
      </w:r>
      <w:r w:rsidRPr="00BA4FCA">
        <w:rPr>
          <w:rFonts w:asciiTheme="minorHAnsi" w:hAnsiTheme="minorHAnsi" w:cstheme="minorHAnsi"/>
          <w:u w:val="single"/>
        </w:rPr>
        <w:t>tensions</w:t>
      </w:r>
      <w:r w:rsidRPr="00BA4FCA">
        <w:rPr>
          <w:rFonts w:asciiTheme="minorHAnsi" w:hAnsiTheme="minorHAnsi" w:cstheme="minorHAnsi"/>
        </w:rPr>
        <w:t xml:space="preserve"> </w:t>
      </w:r>
      <w:r w:rsidRPr="00BA4FCA">
        <w:rPr>
          <w:rFonts w:asciiTheme="minorHAnsi" w:hAnsiTheme="minorHAnsi" w:cstheme="minorHAnsi"/>
          <w:u w:val="single"/>
        </w:rPr>
        <w:t>lead to a full-blown nuclear war</w:t>
      </w:r>
      <w:r w:rsidRPr="00BA4FCA">
        <w:rPr>
          <w:rFonts w:asciiTheme="minorHAnsi" w:hAnsiTheme="minorHAnsi" w:cstheme="minorHAnsi"/>
        </w:rPr>
        <w:t xml:space="preserve">? More specifically: could a minor skirmish or conventional war escalate into a full-blown nuclear conflict? Numerous factors suggest that </w:t>
      </w:r>
      <w:r w:rsidRPr="00BA4FCA">
        <w:rPr>
          <w:rFonts w:asciiTheme="minorHAnsi" w:hAnsiTheme="minorHAnsi" w:cstheme="minorHAnsi"/>
          <w:u w:val="single"/>
        </w:rPr>
        <w:t>it could</w:t>
      </w:r>
      <w:r w:rsidRPr="00BA4FCA">
        <w:rPr>
          <w:rFonts w:asciiTheme="minorHAnsi" w:hAnsiTheme="minorHAnsi" w:cstheme="minorHAnsi"/>
        </w:rPr>
        <w:t xml:space="preserve">—and that </w:t>
      </w:r>
      <w:r w:rsidRPr="00BA4FCA">
        <w:rPr>
          <w:rFonts w:asciiTheme="minorHAnsi" w:hAnsiTheme="minorHAnsi" w:cstheme="minorHAnsi"/>
          <w:u w:val="single"/>
        </w:rPr>
        <w:t xml:space="preserve">the likelihood of nuclear </w:t>
      </w:r>
      <w:r w:rsidRPr="00BA4FCA">
        <w:rPr>
          <w:rFonts w:asciiTheme="minorHAnsi" w:hAnsiTheme="minorHAnsi" w:cstheme="minorHAnsi"/>
        </w:rPr>
        <w:t xml:space="preserve">use between the United States and China may be increasing. The two countries have a very contentious history. Despite sincere and occasionally successful efforts to cooperate on shared concerns such as </w:t>
      </w:r>
      <w:hyperlink r:id="rId384" w:tooltip="Blog post on agreement" w:history="1">
        <w:r w:rsidRPr="00BA4FCA">
          <w:rPr>
            <w:rStyle w:val="Hyperlink"/>
            <w:rFonts w:asciiTheme="minorHAnsi" w:hAnsiTheme="minorHAnsi" w:cstheme="minorHAnsi"/>
          </w:rPr>
          <w:t>climate change</w:t>
        </w:r>
      </w:hyperlink>
      <w:r w:rsidRPr="00BA4FCA">
        <w:rPr>
          <w:rFonts w:asciiTheme="minorHAnsi" w:hAnsiTheme="minorHAnsi" w:cstheme="minorHAnsi"/>
        </w:rPr>
        <w:t xml:space="preserve"> and </w:t>
      </w:r>
      <w:hyperlink r:id="rId385" w:tooltip="Background on nuclear terrorism" w:history="1">
        <w:r w:rsidRPr="00BA4FCA">
          <w:rPr>
            <w:rStyle w:val="Hyperlink"/>
            <w:rFonts w:asciiTheme="minorHAnsi" w:hAnsiTheme="minorHAnsi" w:cstheme="minorHAnsi"/>
          </w:rPr>
          <w:t>nuclear terrorism</w:t>
        </w:r>
      </w:hyperlink>
      <w:r w:rsidRPr="00BA4FCA">
        <w:rPr>
          <w:rFonts w:asciiTheme="minorHAnsi" w:hAnsiTheme="minorHAnsi" w:cstheme="minorHAnsi"/>
        </w:rPr>
        <w:t xml:space="preserve">, lack of mutual trust sustains an entrenched and deepening antagonism. </w:t>
      </w:r>
      <w:r w:rsidRPr="00BA4FCA">
        <w:rPr>
          <w:rFonts w:asciiTheme="minorHAnsi" w:hAnsiTheme="minorHAnsi" w:cstheme="minorHAnsi"/>
          <w:u w:val="single"/>
        </w:rPr>
        <w:t>Both governments are preparing for war</w:t>
      </w:r>
      <w:r w:rsidRPr="00BA4FCA">
        <w:rPr>
          <w:rFonts w:asciiTheme="minorHAnsi" w:hAnsiTheme="minorHAnsi" w:cstheme="minorHAnsi"/>
        </w:rPr>
        <w:t xml:space="preserve">. </w:t>
      </w:r>
      <w:r w:rsidRPr="00BA4FCA">
        <w:rPr>
          <w:rFonts w:asciiTheme="minorHAnsi" w:hAnsiTheme="minorHAnsi" w:cstheme="minorHAnsi"/>
          <w:u w:val="single"/>
        </w:rPr>
        <w:t>Their prep</w:t>
      </w:r>
      <w:r w:rsidRPr="00BA4FCA">
        <w:rPr>
          <w:rFonts w:asciiTheme="minorHAnsi" w:hAnsiTheme="minorHAnsi" w:cstheme="minorHAnsi"/>
        </w:rPr>
        <w:t xml:space="preserve">arations </w:t>
      </w:r>
      <w:r w:rsidRPr="00BA4FCA">
        <w:rPr>
          <w:rFonts w:asciiTheme="minorHAnsi" w:hAnsiTheme="minorHAnsi" w:cstheme="minorHAnsi"/>
          <w:u w:val="single"/>
        </w:rPr>
        <w:t>include improvements to</w:t>
      </w:r>
      <w:r w:rsidRPr="00BA4FCA">
        <w:rPr>
          <w:rFonts w:asciiTheme="minorHAnsi" w:hAnsiTheme="minorHAnsi" w:cstheme="minorHAnsi"/>
        </w:rPr>
        <w:t xml:space="preserve"> their </w:t>
      </w:r>
      <w:r w:rsidRPr="00BA4FCA">
        <w:rPr>
          <w:rFonts w:asciiTheme="minorHAnsi" w:hAnsiTheme="minorHAnsi" w:cstheme="minorHAnsi"/>
          <w:u w:val="single"/>
        </w:rPr>
        <w:t>nuclear arsenals</w:t>
      </w:r>
      <w:r w:rsidRPr="00BA4FCA">
        <w:rPr>
          <w:rFonts w:asciiTheme="minorHAnsi" w:hAnsiTheme="minorHAnsi" w:cstheme="minorHAnsi"/>
        </w:rPr>
        <w:t xml:space="preserve">, including a </w:t>
      </w:r>
      <w:hyperlink r:id="rId386" w:tooltip="Report on Obama's nuclear plan" w:history="1">
        <w:r w:rsidRPr="00BA4FCA">
          <w:rPr>
            <w:rStyle w:val="Hyperlink"/>
            <w:rFonts w:asciiTheme="minorHAnsi" w:hAnsiTheme="minorHAnsi" w:cstheme="minorHAnsi"/>
          </w:rPr>
          <w:t>trillion dollar investment</w:t>
        </w:r>
      </w:hyperlink>
      <w:r w:rsidRPr="00BA4FCA">
        <w:rPr>
          <w:rFonts w:asciiTheme="minorHAnsi" w:hAnsiTheme="minorHAnsi" w:cstheme="minorHAnsi"/>
        </w:rPr>
        <w:t xml:space="preserve"> in the United States. </w:t>
      </w:r>
      <w:r w:rsidRPr="00BA4FCA">
        <w:rPr>
          <w:rFonts w:asciiTheme="minorHAnsi" w:hAnsiTheme="minorHAnsi" w:cstheme="minorHAnsi"/>
          <w:u w:val="single"/>
        </w:rPr>
        <w:t>Both governments</w:t>
      </w:r>
      <w:r w:rsidRPr="00BA4FCA">
        <w:rPr>
          <w:rFonts w:asciiTheme="minorHAnsi" w:hAnsiTheme="minorHAnsi" w:cstheme="minorHAnsi"/>
        </w:rPr>
        <w:t xml:space="preserve"> also </w:t>
      </w:r>
      <w:r w:rsidRPr="00BA4FCA">
        <w:rPr>
          <w:rFonts w:asciiTheme="minorHAnsi" w:hAnsiTheme="minorHAnsi" w:cstheme="minorHAnsi"/>
          <w:u w:val="single"/>
        </w:rPr>
        <w:t>believe that a demonstrable readiness to use military force</w:t>
      </w:r>
      <w:r w:rsidRPr="00BA4FCA">
        <w:rPr>
          <w:rFonts w:asciiTheme="minorHAnsi" w:hAnsiTheme="minorHAnsi" w:cstheme="minorHAnsi"/>
          <w:u w:val="single"/>
        </w:rPr>
        <w:softHyphen/>
      </w:r>
      <w:r w:rsidRPr="00BA4FCA">
        <w:rPr>
          <w:rFonts w:asciiTheme="minorHAnsi" w:hAnsiTheme="minorHAnsi" w:cstheme="minorHAnsi"/>
        </w:rPr>
        <w:t>—</w:t>
      </w:r>
      <w:r w:rsidRPr="00BA4FCA">
        <w:rPr>
          <w:rFonts w:asciiTheme="minorHAnsi" w:hAnsiTheme="minorHAnsi" w:cstheme="minorHAnsi"/>
          <w:u w:val="single"/>
        </w:rPr>
        <w:t>includ</w:t>
      </w:r>
      <w:r w:rsidRPr="00BA4FCA">
        <w:rPr>
          <w:rFonts w:asciiTheme="minorHAnsi" w:hAnsiTheme="minorHAnsi" w:cstheme="minorHAnsi"/>
        </w:rPr>
        <w:t xml:space="preserve">ing </w:t>
      </w:r>
      <w:r w:rsidRPr="00BA4FCA">
        <w:rPr>
          <w:rFonts w:asciiTheme="minorHAnsi" w:hAnsiTheme="minorHAnsi" w:cstheme="minorHAnsi"/>
          <w:u w:val="single"/>
        </w:rPr>
        <w:t>nuclear weapons</w:t>
      </w:r>
      <w:r w:rsidRPr="00BA4FCA">
        <w:rPr>
          <w:rFonts w:asciiTheme="minorHAnsi" w:hAnsiTheme="minorHAnsi" w:cstheme="minorHAnsi"/>
        </w:rPr>
        <w:t xml:space="preserve">—is needed to ensure the other will yield in a military confrontation. Discussions of contentious issues are exceedingly inadequate. Their militaries have produced shared understandings of the conduct of naval vessels and aircraft, but strategic dialogues on nuclear forces, </w:t>
      </w:r>
      <w:hyperlink r:id="rId387" w:tooltip="Report on China's attitudes toward missile defense" w:history="1">
        <w:r w:rsidRPr="00BA4FCA">
          <w:rPr>
            <w:rStyle w:val="Hyperlink"/>
            <w:rFonts w:asciiTheme="minorHAnsi" w:hAnsiTheme="minorHAnsi" w:cstheme="minorHAnsi"/>
          </w:rPr>
          <w:t>missile defenses</w:t>
        </w:r>
      </w:hyperlink>
      <w:r w:rsidRPr="00BA4FCA">
        <w:rPr>
          <w:rFonts w:asciiTheme="minorHAnsi" w:hAnsiTheme="minorHAnsi" w:cstheme="minorHAnsi"/>
        </w:rPr>
        <w:t xml:space="preserve">, and </w:t>
      </w:r>
      <w:hyperlink r:id="rId388" w:anchor=".VzNMSvkrIuU" w:tooltip="China ASAT background" w:history="1">
        <w:r w:rsidRPr="00BA4FCA">
          <w:rPr>
            <w:rStyle w:val="Hyperlink"/>
            <w:rFonts w:asciiTheme="minorHAnsi" w:hAnsiTheme="minorHAnsi" w:cstheme="minorHAnsi"/>
          </w:rPr>
          <w:t>anti-satellite weapons</w:t>
        </w:r>
      </w:hyperlink>
      <w:r w:rsidRPr="00BA4FCA">
        <w:rPr>
          <w:rFonts w:asciiTheme="minorHAnsi" w:hAnsiTheme="minorHAnsi" w:cstheme="minorHAnsi"/>
        </w:rPr>
        <w:t xml:space="preserve"> are limited at best. United States and Chinese officials see the risk of nuclear use differently. </w:t>
      </w:r>
      <w:r w:rsidRPr="00BA4FCA">
        <w:rPr>
          <w:rFonts w:asciiTheme="minorHAnsi" w:hAnsiTheme="minorHAnsi" w:cstheme="minorHAnsi"/>
          <w:u w:val="single"/>
        </w:rPr>
        <w:t>US officials believe that if a</w:t>
      </w:r>
      <w:r w:rsidRPr="00BA4FCA">
        <w:rPr>
          <w:rFonts w:asciiTheme="minorHAnsi" w:hAnsiTheme="minorHAnsi" w:cstheme="minorHAnsi"/>
        </w:rPr>
        <w:t xml:space="preserve"> military </w:t>
      </w:r>
      <w:r w:rsidRPr="00BA4FCA">
        <w:rPr>
          <w:rFonts w:asciiTheme="minorHAnsi" w:hAnsiTheme="minorHAnsi" w:cstheme="minorHAnsi"/>
          <w:u w:val="single"/>
        </w:rPr>
        <w:t>conflict starts, nuclear weapons may be needed to stop it</w:t>
      </w:r>
      <w:r w:rsidRPr="00BA4FCA">
        <w:rPr>
          <w:rFonts w:asciiTheme="minorHAnsi" w:hAnsiTheme="minorHAnsi" w:cstheme="minorHAnsi"/>
        </w:rPr>
        <w:t xml:space="preserve">—but Chinese officials assume no nation would ever invite nuclear retaliation by using nuclear weapons first. Their </w:t>
      </w:r>
      <w:hyperlink r:id="rId389" w:tooltip="China's nuclear weapons strategy" w:history="1">
        <w:r w:rsidRPr="00BA4FCA">
          <w:rPr>
            <w:rStyle w:val="Hyperlink"/>
            <w:rFonts w:asciiTheme="minorHAnsi" w:hAnsiTheme="minorHAnsi" w:cstheme="minorHAnsi"/>
          </w:rPr>
          <w:t>only concern</w:t>
        </w:r>
      </w:hyperlink>
      <w:r w:rsidRPr="00BA4FCA">
        <w:rPr>
          <w:rFonts w:asciiTheme="minorHAnsi" w:hAnsiTheme="minorHAnsi" w:cstheme="minorHAnsi"/>
        </w:rPr>
        <w:t xml:space="preserve"> is maintaining a credible threat of retaliation. These and other factors are exacerbated by recent developments between the two countries, including </w:t>
      </w:r>
      <w:hyperlink r:id="rId390" w:tooltip="China's launch-on-warning posture" w:history="1">
        <w:r w:rsidRPr="00BA4FCA">
          <w:rPr>
            <w:rStyle w:val="Hyperlink"/>
            <w:rFonts w:asciiTheme="minorHAnsi" w:hAnsiTheme="minorHAnsi" w:cstheme="minorHAnsi"/>
          </w:rPr>
          <w:t>China’s apparent move toward hair-trigger alert</w:t>
        </w:r>
      </w:hyperlink>
      <w:r w:rsidRPr="00BA4FCA">
        <w:rPr>
          <w:rFonts w:asciiTheme="minorHAnsi" w:hAnsiTheme="minorHAnsi" w:cstheme="minorHAnsi"/>
        </w:rPr>
        <w:t>—a policy that increases the risk of accidental nuclear war, especially in the early days of its development.</w:t>
      </w:r>
    </w:p>
    <w:p w14:paraId="73360845" w14:textId="77777777" w:rsidR="00115B90" w:rsidRPr="00BA4FCA" w:rsidRDefault="00115B90" w:rsidP="00115B90">
      <w:pPr>
        <w:rPr>
          <w:rFonts w:asciiTheme="minorHAnsi" w:hAnsiTheme="minorHAnsi" w:cstheme="minorHAnsi"/>
        </w:rPr>
      </w:pPr>
    </w:p>
    <w:p w14:paraId="7AE83DFE" w14:textId="77777777" w:rsidR="00115B90" w:rsidRPr="00BA4FCA" w:rsidRDefault="00115B90" w:rsidP="00115B90">
      <w:pPr>
        <w:pStyle w:val="Heading4"/>
        <w:rPr>
          <w:rFonts w:asciiTheme="minorHAnsi" w:hAnsiTheme="minorHAnsi" w:cstheme="minorHAnsi"/>
        </w:rPr>
      </w:pPr>
      <w:proofErr w:type="spellStart"/>
      <w:r w:rsidRPr="00BA4FCA">
        <w:rPr>
          <w:rFonts w:asciiTheme="minorHAnsi" w:hAnsiTheme="minorHAnsi" w:cstheme="minorHAnsi"/>
        </w:rPr>
        <w:t>Miscalc</w:t>
      </w:r>
      <w:proofErr w:type="spellEnd"/>
      <w:r w:rsidRPr="00BA4FCA">
        <w:rPr>
          <w:rFonts w:asciiTheme="minorHAnsi" w:hAnsiTheme="minorHAnsi" w:cstheme="minorHAnsi"/>
        </w:rPr>
        <w:t xml:space="preserve"> causes nuclear war</w:t>
      </w:r>
    </w:p>
    <w:p w14:paraId="3A9F2E16" w14:textId="77777777" w:rsidR="00115B90" w:rsidRPr="00BA4FCA" w:rsidRDefault="00115B90" w:rsidP="00115B90">
      <w:pPr>
        <w:rPr>
          <w:rFonts w:asciiTheme="minorHAnsi" w:hAnsiTheme="minorHAnsi" w:cstheme="minorHAnsi"/>
        </w:rPr>
      </w:pPr>
      <w:proofErr w:type="spellStart"/>
      <w:r w:rsidRPr="00BA4FCA">
        <w:rPr>
          <w:rStyle w:val="Style13ptBold"/>
          <w:rFonts w:asciiTheme="minorHAnsi" w:hAnsiTheme="minorHAnsi" w:cstheme="minorHAnsi"/>
        </w:rPr>
        <w:t>Kulacki</w:t>
      </w:r>
      <w:proofErr w:type="spellEnd"/>
      <w:r w:rsidRPr="00BA4FCA">
        <w:rPr>
          <w:rStyle w:val="Style13ptBold"/>
          <w:rFonts w:asciiTheme="minorHAnsi" w:hAnsiTheme="minorHAnsi" w:cstheme="minorHAnsi"/>
        </w:rPr>
        <w:t xml:space="preserve"> 16</w:t>
      </w:r>
      <w:r w:rsidRPr="00BA4FCA">
        <w:rPr>
          <w:rFonts w:asciiTheme="minorHAnsi" w:hAnsiTheme="minorHAnsi" w:cstheme="minorHAnsi"/>
          <w:sz w:val="31"/>
          <w:szCs w:val="31"/>
        </w:rPr>
        <w:t xml:space="preserve"> </w:t>
      </w:r>
      <w:r w:rsidRPr="00BA4FCA">
        <w:rPr>
          <w:rFonts w:asciiTheme="minorHAnsi" w:hAnsiTheme="minorHAnsi" w:cstheme="minorHAnsi"/>
        </w:rPr>
        <w:t>(Gregory, May,</w:t>
      </w:r>
      <w:r w:rsidRPr="00BA4FCA">
        <w:rPr>
          <w:rFonts w:asciiTheme="minorHAnsi" w:hAnsiTheme="minorHAnsi" w:cstheme="minorHAnsi"/>
          <w:sz w:val="31"/>
          <w:szCs w:val="31"/>
        </w:rPr>
        <w:t xml:space="preserve"> </w:t>
      </w:r>
      <w:r w:rsidRPr="00BA4FCA">
        <w:rPr>
          <w:rFonts w:asciiTheme="minorHAnsi" w:hAnsiTheme="minorHAnsi" w:cstheme="minorHAnsi"/>
        </w:rPr>
        <w:t xml:space="preserve">Ph.D. In Government and Politics from the University of Maryland in 1994. He was the China Director for the Council on International Educational Exchange, an Associate Professor at Green Mountain College and the Director of External </w:t>
      </w:r>
      <w:proofErr w:type="spellStart"/>
      <w:r w:rsidRPr="00BA4FCA">
        <w:rPr>
          <w:rFonts w:asciiTheme="minorHAnsi" w:hAnsiTheme="minorHAnsi" w:cstheme="minorHAnsi"/>
        </w:rPr>
        <w:t>Stdies</w:t>
      </w:r>
      <w:proofErr w:type="spellEnd"/>
      <w:r w:rsidRPr="00BA4FCA">
        <w:rPr>
          <w:rFonts w:asciiTheme="minorHAnsi" w:hAnsiTheme="minorHAnsi" w:cstheme="minorHAnsi"/>
        </w:rPr>
        <w:t xml:space="preserve"> at Pitzer College.) “The Risk of Nuclear War with China: A Troubling Lack of Urgency,” UCSUSA, https://www.ucsusa.org/nuclear-weapons/us-china-relations/risk-nuclear-war-china///twl</w:t>
      </w:r>
    </w:p>
    <w:p w14:paraId="07B7E2BA"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8 UNION OF CONCERNED </w:t>
      </w:r>
      <w:proofErr w:type="spellStart"/>
      <w:r w:rsidRPr="00BA4FCA">
        <w:rPr>
          <w:rFonts w:asciiTheme="minorHAnsi" w:hAnsiTheme="minorHAnsi" w:cstheme="minorHAnsi"/>
        </w:rPr>
        <w:t>SCIENTISTSthat</w:t>
      </w:r>
      <w:proofErr w:type="spellEnd"/>
      <w:r w:rsidRPr="00BA4FCA">
        <w:rPr>
          <w:rFonts w:asciiTheme="minorHAnsi" w:hAnsiTheme="minorHAnsi" w:cstheme="minorHAnsi"/>
        </w:rPr>
        <w:t xml:space="preserve"> deliver them (OSD 2016). It is also </w:t>
      </w:r>
      <w:proofErr w:type="spellStart"/>
      <w:r w:rsidRPr="00BA4FCA">
        <w:rPr>
          <w:rFonts w:asciiTheme="minorHAnsi" w:hAnsiTheme="minorHAnsi" w:cstheme="minorHAnsi"/>
        </w:rPr>
        <w:t>developingcountermeasures</w:t>
      </w:r>
      <w:proofErr w:type="spellEnd"/>
      <w:r w:rsidRPr="00BA4FCA">
        <w:rPr>
          <w:rFonts w:asciiTheme="minorHAnsi" w:hAnsiTheme="minorHAnsi" w:cstheme="minorHAnsi"/>
        </w:rPr>
        <w:t xml:space="preserve">, including maneuverable reentry vehicles and decoys, to prevent those warheads </w:t>
      </w:r>
      <w:proofErr w:type="spellStart"/>
      <w:r w:rsidRPr="00BA4FCA">
        <w:rPr>
          <w:rFonts w:asciiTheme="minorHAnsi" w:hAnsiTheme="minorHAnsi" w:cstheme="minorHAnsi"/>
        </w:rPr>
        <w:t>frombeing</w:t>
      </w:r>
      <w:proofErr w:type="spellEnd"/>
      <w:r w:rsidRPr="00BA4FCA">
        <w:rPr>
          <w:rFonts w:asciiTheme="minorHAnsi" w:hAnsiTheme="minorHAnsi" w:cstheme="minorHAnsi"/>
        </w:rPr>
        <w:t xml:space="preserve"> intercepted (OSD 2016). In addition, the PRC intends to develop and build a strategic early warn-</w:t>
      </w:r>
      <w:proofErr w:type="spellStart"/>
      <w:r w:rsidRPr="00BA4FCA">
        <w:rPr>
          <w:rFonts w:asciiTheme="minorHAnsi" w:hAnsiTheme="minorHAnsi" w:cstheme="minorHAnsi"/>
        </w:rPr>
        <w:t>ing</w:t>
      </w:r>
      <w:proofErr w:type="spellEnd"/>
      <w:r w:rsidRPr="00BA4FCA">
        <w:rPr>
          <w:rFonts w:asciiTheme="minorHAnsi" w:hAnsiTheme="minorHAnsi" w:cstheme="minorHAnsi"/>
        </w:rPr>
        <w:t xml:space="preserve"> system that will give it more time to protect its nuclear forces or, if protection is not possible, to launch missiles on warning of an incoming attack (CAMS 2013). The technical requirements for these PRC </w:t>
      </w:r>
      <w:proofErr w:type="spellStart"/>
      <w:r w:rsidRPr="00BA4FCA">
        <w:rPr>
          <w:rFonts w:asciiTheme="minorHAnsi" w:hAnsiTheme="minorHAnsi" w:cstheme="minorHAnsi"/>
        </w:rPr>
        <w:t>solu-tions</w:t>
      </w:r>
      <w:proofErr w:type="spellEnd"/>
      <w:r w:rsidRPr="00BA4FCA">
        <w:rPr>
          <w:rFonts w:asciiTheme="minorHAnsi" w:hAnsiTheme="minorHAnsi" w:cstheme="minorHAnsi"/>
        </w:rPr>
        <w:t xml:space="preserve"> to its strategic problem—preserving the ability to retaliate from a </w:t>
      </w:r>
      <w:r w:rsidRPr="00BA4FCA">
        <w:rPr>
          <w:rFonts w:asciiTheme="minorHAnsi" w:hAnsiTheme="minorHAnsi" w:cstheme="minorHAnsi"/>
        </w:rPr>
        <w:lastRenderedPageBreak/>
        <w:t xml:space="preserve">nuclear attack—are far less </w:t>
      </w:r>
      <w:proofErr w:type="spellStart"/>
      <w:r w:rsidRPr="00BA4FCA">
        <w:rPr>
          <w:rFonts w:asciiTheme="minorHAnsi" w:hAnsiTheme="minorHAnsi" w:cstheme="minorHAnsi"/>
        </w:rPr>
        <w:t>im</w:t>
      </w:r>
      <w:proofErr w:type="spellEnd"/>
      <w:r w:rsidRPr="00BA4FCA">
        <w:rPr>
          <w:rFonts w:asciiTheme="minorHAnsi" w:hAnsiTheme="minorHAnsi" w:cstheme="minorHAnsi"/>
        </w:rPr>
        <w:t xml:space="preserve">-posing than the requirements facing U.S. military planners who seek to prevent a conflict from starting or escalating. That may be why </w:t>
      </w:r>
      <w:r w:rsidRPr="00BA4FCA">
        <w:rPr>
          <w:rFonts w:asciiTheme="minorHAnsi" w:hAnsiTheme="minorHAnsi" w:cstheme="minorHAnsi"/>
          <w:u w:val="single"/>
        </w:rPr>
        <w:t>the U</w:t>
      </w:r>
      <w:r w:rsidRPr="00BA4FCA">
        <w:rPr>
          <w:rFonts w:asciiTheme="minorHAnsi" w:hAnsiTheme="minorHAnsi" w:cstheme="minorHAnsi"/>
        </w:rPr>
        <w:t xml:space="preserve">nited </w:t>
      </w:r>
      <w:r w:rsidRPr="00BA4FCA">
        <w:rPr>
          <w:rFonts w:asciiTheme="minorHAnsi" w:hAnsiTheme="minorHAnsi" w:cstheme="minorHAnsi"/>
          <w:u w:val="single"/>
        </w:rPr>
        <w:t>S</w:t>
      </w:r>
      <w:r w:rsidRPr="00BA4FCA">
        <w:rPr>
          <w:rFonts w:asciiTheme="minorHAnsi" w:hAnsiTheme="minorHAnsi" w:cstheme="minorHAnsi"/>
        </w:rPr>
        <w:t xml:space="preserve">tates </w:t>
      </w:r>
      <w:r w:rsidRPr="00BA4FCA">
        <w:rPr>
          <w:rFonts w:asciiTheme="minorHAnsi" w:hAnsiTheme="minorHAnsi" w:cstheme="minorHAnsi"/>
          <w:u w:val="single"/>
        </w:rPr>
        <w:t>is considering developing new nuclear weapons</w:t>
      </w:r>
      <w:r w:rsidRPr="00BA4FCA">
        <w:rPr>
          <w:rFonts w:asciiTheme="minorHAnsi" w:hAnsiTheme="minorHAnsi" w:cstheme="minorHAnsi"/>
        </w:rPr>
        <w:t xml:space="preserve"> de-signed to credibly threaten a first use. U.S. </w:t>
      </w:r>
      <w:proofErr w:type="spellStart"/>
      <w:r w:rsidRPr="00BA4FCA">
        <w:rPr>
          <w:rFonts w:asciiTheme="minorHAnsi" w:hAnsiTheme="minorHAnsi" w:cstheme="minorHAnsi"/>
        </w:rPr>
        <w:t>propo-nents</w:t>
      </w:r>
      <w:proofErr w:type="spellEnd"/>
      <w:r w:rsidRPr="00BA4FCA">
        <w:rPr>
          <w:rFonts w:asciiTheme="minorHAnsi" w:hAnsiTheme="minorHAnsi" w:cstheme="minorHAnsi"/>
        </w:rPr>
        <w:t xml:space="preserve"> think they might be able to intimidate their PRC counterparts into believing that a “tailored” U.S. use of a supposedly “small” nuclear weapon is not worth the cost of PRC nuclear retaliation against U.S. cities (Roberts 2015). </w:t>
      </w:r>
      <w:r w:rsidRPr="00BA4FCA">
        <w:rPr>
          <w:rFonts w:asciiTheme="minorHAnsi" w:hAnsiTheme="minorHAnsi" w:cstheme="minorHAnsi"/>
          <w:u w:val="single"/>
        </w:rPr>
        <w:t>It is not difficult to imagine situations that could trigger an inadvertent or accidental nuclear war</w:t>
      </w:r>
      <w:r w:rsidRPr="00BA4FCA">
        <w:rPr>
          <w:rFonts w:asciiTheme="minorHAnsi" w:hAnsiTheme="minorHAnsi" w:cstheme="minorHAnsi"/>
        </w:rPr>
        <w:t xml:space="preserve">. For example, PRC leaders could underestimate U.S. willingness to use nuclear weapons to stop a </w:t>
      </w:r>
      <w:proofErr w:type="spellStart"/>
      <w:r w:rsidRPr="00BA4FCA">
        <w:rPr>
          <w:rFonts w:asciiTheme="minorHAnsi" w:hAnsiTheme="minorHAnsi" w:cstheme="minorHAnsi"/>
        </w:rPr>
        <w:t>conven-tional</w:t>
      </w:r>
      <w:proofErr w:type="spellEnd"/>
      <w:r w:rsidRPr="00BA4FCA">
        <w:rPr>
          <w:rFonts w:asciiTheme="minorHAnsi" w:hAnsiTheme="minorHAnsi" w:cstheme="minorHAnsi"/>
        </w:rPr>
        <w:t xml:space="preserve"> war. </w:t>
      </w:r>
      <w:r w:rsidRPr="00BA4FCA">
        <w:rPr>
          <w:rFonts w:asciiTheme="minorHAnsi" w:hAnsiTheme="minorHAnsi" w:cstheme="minorHAnsi"/>
          <w:u w:val="single"/>
        </w:rPr>
        <w:t xml:space="preserve">U.S. leaders could underestimate PRC willingness to retaliate after a </w:t>
      </w:r>
      <w:r w:rsidRPr="00BA4FCA">
        <w:rPr>
          <w:rFonts w:asciiTheme="minorHAnsi" w:hAnsiTheme="minorHAnsi" w:cstheme="minorHAnsi"/>
        </w:rPr>
        <w:t>tailored U.S.</w:t>
      </w:r>
      <w:r w:rsidRPr="00BA4FCA">
        <w:rPr>
          <w:rFonts w:asciiTheme="minorHAnsi" w:hAnsiTheme="minorHAnsi" w:cstheme="minorHAnsi"/>
          <w:u w:val="single"/>
        </w:rPr>
        <w:t xml:space="preserve"> nuclear attack</w:t>
      </w:r>
      <w:r w:rsidRPr="00BA4FCA">
        <w:rPr>
          <w:rFonts w:asciiTheme="minorHAnsi" w:hAnsiTheme="minorHAnsi" w:cstheme="minorHAnsi"/>
        </w:rPr>
        <w:t xml:space="preserve">. The PRC could launch a retaliatory nuclear attack if the United States were to launch </w:t>
      </w:r>
      <w:proofErr w:type="spellStart"/>
      <w:r w:rsidRPr="00BA4FCA">
        <w:rPr>
          <w:rFonts w:asciiTheme="minorHAnsi" w:hAnsiTheme="minorHAnsi" w:cstheme="minorHAnsi"/>
        </w:rPr>
        <w:t>conven-tional</w:t>
      </w:r>
      <w:proofErr w:type="spellEnd"/>
      <w:r w:rsidRPr="00BA4FCA">
        <w:rPr>
          <w:rFonts w:asciiTheme="minorHAnsi" w:hAnsiTheme="minorHAnsi" w:cstheme="minorHAnsi"/>
        </w:rPr>
        <w:t xml:space="preserve"> missile strikes that China mistakenly believed were nuclear. </w:t>
      </w:r>
      <w:r w:rsidRPr="00BA4FCA">
        <w:rPr>
          <w:rFonts w:asciiTheme="minorHAnsi" w:hAnsiTheme="minorHAnsi" w:cstheme="minorHAnsi"/>
          <w:u w:val="single"/>
        </w:rPr>
        <w:t>The United States could make the same mistake</w:t>
      </w:r>
      <w:r w:rsidRPr="00BA4FCA">
        <w:rPr>
          <w:rFonts w:asciiTheme="minorHAnsi" w:hAnsiTheme="minorHAnsi" w:cstheme="minorHAnsi"/>
        </w:rPr>
        <w:t>. Equipment in the command and con-</w:t>
      </w:r>
      <w:proofErr w:type="spellStart"/>
      <w:r w:rsidRPr="00BA4FCA">
        <w:rPr>
          <w:rFonts w:asciiTheme="minorHAnsi" w:hAnsiTheme="minorHAnsi" w:cstheme="minorHAnsi"/>
        </w:rPr>
        <w:t>trol</w:t>
      </w:r>
      <w:proofErr w:type="spellEnd"/>
      <w:r w:rsidRPr="00BA4FCA">
        <w:rPr>
          <w:rFonts w:asciiTheme="minorHAnsi" w:hAnsiTheme="minorHAnsi" w:cstheme="minorHAnsi"/>
        </w:rPr>
        <w:t xml:space="preserve"> network of either nation could be destroyed </w:t>
      </w:r>
      <w:proofErr w:type="spellStart"/>
      <w:r w:rsidRPr="00BA4FCA">
        <w:rPr>
          <w:rFonts w:asciiTheme="minorHAnsi" w:hAnsiTheme="minorHAnsi" w:cstheme="minorHAnsi"/>
        </w:rPr>
        <w:t>ormalfunction</w:t>
      </w:r>
      <w:proofErr w:type="spellEnd"/>
      <w:r w:rsidRPr="00BA4FCA">
        <w:rPr>
          <w:rFonts w:asciiTheme="minorHAnsi" w:hAnsiTheme="minorHAnsi" w:cstheme="minorHAnsi"/>
        </w:rPr>
        <w:t xml:space="preserve">, especially given the interest of both countries in anti-satellite weapons. Decision makers may not have timely access to accurate information in the fog of a conflict. A PRC decision to move to launch on warning would be especially dangerous. The U.S. and </w:t>
      </w:r>
      <w:proofErr w:type="spellStart"/>
      <w:r w:rsidRPr="00BA4FCA">
        <w:rPr>
          <w:rFonts w:asciiTheme="minorHAnsi" w:hAnsiTheme="minorHAnsi" w:cstheme="minorHAnsi"/>
        </w:rPr>
        <w:t>Sovi</w:t>
      </w:r>
      <w:proofErr w:type="spellEnd"/>
      <w:r w:rsidRPr="00BA4FCA">
        <w:rPr>
          <w:rFonts w:asciiTheme="minorHAnsi" w:hAnsiTheme="minorHAnsi" w:cstheme="minorHAnsi"/>
        </w:rPr>
        <w:t>-et/Russian experience with warning systems shows that false alarms and unexpected situations occur due to human and technical errors, and they are es-</w:t>
      </w:r>
      <w:proofErr w:type="spellStart"/>
      <w:r w:rsidRPr="00BA4FCA">
        <w:rPr>
          <w:rFonts w:asciiTheme="minorHAnsi" w:hAnsiTheme="minorHAnsi" w:cstheme="minorHAnsi"/>
        </w:rPr>
        <w:t>pecially</w:t>
      </w:r>
      <w:proofErr w:type="spellEnd"/>
      <w:r w:rsidRPr="00BA4FCA">
        <w:rPr>
          <w:rFonts w:asciiTheme="minorHAnsi" w:hAnsiTheme="minorHAnsi" w:cstheme="minorHAnsi"/>
        </w:rPr>
        <w:t xml:space="preserve"> likely early in the deployment and operation of such a system</w:t>
      </w:r>
      <w:r w:rsidRPr="00BA4FCA">
        <w:rPr>
          <w:rFonts w:asciiTheme="minorHAnsi" w:hAnsiTheme="minorHAnsi" w:cstheme="minorHAnsi"/>
          <w:u w:val="single"/>
        </w:rPr>
        <w:t>. Errors</w:t>
      </w:r>
      <w:r w:rsidRPr="00BA4FCA">
        <w:rPr>
          <w:rFonts w:asciiTheme="minorHAnsi" w:hAnsiTheme="minorHAnsi" w:cstheme="minorHAnsi"/>
        </w:rPr>
        <w:t xml:space="preserve"> of this sort </w:t>
      </w:r>
      <w:r w:rsidRPr="00BA4FCA">
        <w:rPr>
          <w:rFonts w:asciiTheme="minorHAnsi" w:hAnsiTheme="minorHAnsi" w:cstheme="minorHAnsi"/>
          <w:u w:val="single"/>
        </w:rPr>
        <w:t>increased the risk of a nuclear exchange</w:t>
      </w:r>
      <w:r w:rsidRPr="00BA4FCA">
        <w:rPr>
          <w:rFonts w:asciiTheme="minorHAnsi" w:hAnsiTheme="minorHAnsi" w:cstheme="minorHAnsi"/>
        </w:rPr>
        <w:t xml:space="preserve"> on multiple occasions for the United States and Russia both during and after the Cold War. No Technical Exit As long as both sides remain committed to pursuing technical solutions to their unique strategic prob-</w:t>
      </w:r>
      <w:proofErr w:type="spellStart"/>
      <w:r w:rsidRPr="00BA4FCA">
        <w:rPr>
          <w:rFonts w:asciiTheme="minorHAnsi" w:hAnsiTheme="minorHAnsi" w:cstheme="minorHAnsi"/>
        </w:rPr>
        <w:t>lems</w:t>
      </w:r>
      <w:proofErr w:type="spellEnd"/>
      <w:r w:rsidRPr="00BA4FCA">
        <w:rPr>
          <w:rFonts w:asciiTheme="minorHAnsi" w:hAnsiTheme="minorHAnsi" w:cstheme="minorHAnsi"/>
        </w:rPr>
        <w:t>, they are condemned to continue competing indefinitely. But stalemate is not a stable outcome; rather, it is a perpetual high-wire act. Twenty-four hours a day, 365 days a year,</w:t>
      </w:r>
      <w:r w:rsidRPr="00BA4FCA">
        <w:rPr>
          <w:rFonts w:asciiTheme="minorHAnsi" w:hAnsiTheme="minorHAnsi" w:cstheme="minorHAnsi"/>
          <w:b/>
          <w:bCs/>
        </w:rPr>
        <w:t xml:space="preserve"> </w:t>
      </w:r>
      <w:r w:rsidRPr="00BA4FCA">
        <w:rPr>
          <w:rFonts w:asciiTheme="minorHAnsi" w:hAnsiTheme="minorHAnsi" w:cstheme="minorHAnsi"/>
          <w:b/>
          <w:bCs/>
          <w:u w:val="single"/>
        </w:rPr>
        <w:t>the governments of the U</w:t>
      </w:r>
      <w:r w:rsidRPr="00BA4FCA">
        <w:rPr>
          <w:rFonts w:asciiTheme="minorHAnsi" w:hAnsiTheme="minorHAnsi" w:cstheme="minorHAnsi"/>
        </w:rPr>
        <w:t xml:space="preserve">nited </w:t>
      </w:r>
      <w:r w:rsidRPr="00BA4FCA">
        <w:rPr>
          <w:rFonts w:asciiTheme="minorHAnsi" w:hAnsiTheme="minorHAnsi" w:cstheme="minorHAnsi"/>
          <w:b/>
          <w:bCs/>
          <w:u w:val="single"/>
        </w:rPr>
        <w:t>S</w:t>
      </w:r>
      <w:r w:rsidRPr="00BA4FCA">
        <w:rPr>
          <w:rFonts w:asciiTheme="minorHAnsi" w:hAnsiTheme="minorHAnsi" w:cstheme="minorHAnsi"/>
        </w:rPr>
        <w:t xml:space="preserve">tates </w:t>
      </w:r>
      <w:r w:rsidRPr="00BA4FCA">
        <w:rPr>
          <w:rFonts w:asciiTheme="minorHAnsi" w:hAnsiTheme="minorHAnsi" w:cstheme="minorHAnsi"/>
          <w:b/>
          <w:bCs/>
          <w:u w:val="single"/>
        </w:rPr>
        <w:t xml:space="preserve">and China are a few poor decisions away from starting a war that could </w:t>
      </w:r>
      <w:r w:rsidRPr="00BA4FCA">
        <w:rPr>
          <w:rFonts w:asciiTheme="minorHAnsi" w:hAnsiTheme="minorHAnsi" w:cstheme="minorHAnsi"/>
          <w:b/>
          <w:bCs/>
          <w:sz w:val="26"/>
          <w:szCs w:val="26"/>
          <w:u w:val="single"/>
        </w:rPr>
        <w:t>escalate rapidly</w:t>
      </w:r>
      <w:r w:rsidRPr="00BA4FCA">
        <w:rPr>
          <w:rFonts w:asciiTheme="minorHAnsi" w:hAnsiTheme="minorHAnsi" w:cstheme="minorHAnsi"/>
          <w:b/>
          <w:bCs/>
          <w:u w:val="single"/>
        </w:rPr>
        <w:t xml:space="preserve"> </w:t>
      </w:r>
      <w:r w:rsidRPr="00BA4FCA">
        <w:rPr>
          <w:rFonts w:asciiTheme="minorHAnsi" w:hAnsiTheme="minorHAnsi" w:cstheme="minorHAnsi"/>
          <w:b/>
          <w:bCs/>
          <w:sz w:val="26"/>
          <w:szCs w:val="26"/>
          <w:u w:val="single"/>
        </w:rPr>
        <w:t>and end in a nuclear exchange</w:t>
      </w:r>
      <w:r w:rsidRPr="00BA4FCA">
        <w:rPr>
          <w:rFonts w:asciiTheme="minorHAnsi" w:hAnsiTheme="minorHAnsi" w:cstheme="minorHAnsi"/>
        </w:rPr>
        <w:t xml:space="preserve">. Lack of mutual trust and a growing sense that their differences may be irreconcilable incline both governments to continue looking for military </w:t>
      </w:r>
      <w:proofErr w:type="spellStart"/>
      <w:r w:rsidRPr="00BA4FCA">
        <w:rPr>
          <w:rFonts w:asciiTheme="minorHAnsi" w:hAnsiTheme="minorHAnsi" w:cstheme="minorHAnsi"/>
        </w:rPr>
        <w:t>solu-tions</w:t>
      </w:r>
      <w:proofErr w:type="spellEnd"/>
      <w:r w:rsidRPr="00BA4FCA">
        <w:rPr>
          <w:rFonts w:asciiTheme="minorHAnsi" w:hAnsiTheme="minorHAnsi" w:cstheme="minorHAnsi"/>
        </w:rPr>
        <w:t xml:space="preserve">—for new means of coercion that help them feel more secure. Establishing the trust needed to have confidence in diplomatic resolutions to the dis-agreements, animosities, and suspicions that have troubled leaders of the United States and the PRC for almost 70 years is extremely difficult when both governments take every new effort to up the techno-logical ante as an act of bad faith. The bilateral dialogues on strategic stability </w:t>
      </w:r>
      <w:proofErr w:type="spellStart"/>
      <w:r w:rsidRPr="00BA4FCA">
        <w:rPr>
          <w:rFonts w:asciiTheme="minorHAnsi" w:hAnsiTheme="minorHAnsi" w:cstheme="minorHAnsi"/>
        </w:rPr>
        <w:t>aimto</w:t>
      </w:r>
      <w:proofErr w:type="spellEnd"/>
      <w:r w:rsidRPr="00BA4FCA">
        <w:rPr>
          <w:rFonts w:asciiTheme="minorHAnsi" w:hAnsiTheme="minorHAnsi" w:cstheme="minorHAnsi"/>
        </w:rPr>
        <w:t xml:space="preserve"> manage the military competition, but they do </w:t>
      </w:r>
      <w:proofErr w:type="spellStart"/>
      <w:r w:rsidRPr="00BA4FCA">
        <w:rPr>
          <w:rFonts w:asciiTheme="minorHAnsi" w:hAnsiTheme="minorHAnsi" w:cstheme="minorHAnsi"/>
        </w:rPr>
        <w:t>notseek</w:t>
      </w:r>
      <w:proofErr w:type="spellEnd"/>
      <w:r w:rsidRPr="00BA4FCA">
        <w:rPr>
          <w:rFonts w:asciiTheme="minorHAnsi" w:hAnsiTheme="minorHAnsi" w:cstheme="minorHAnsi"/>
        </w:rPr>
        <w:t xml:space="preserve"> to end it. Although the two governments work very hard at avoiding conflict, they have yet to find a way out of what Graham Allison called their “Thu-</w:t>
      </w:r>
      <w:proofErr w:type="spellStart"/>
      <w:r w:rsidRPr="00BA4FCA">
        <w:rPr>
          <w:rFonts w:asciiTheme="minorHAnsi" w:hAnsiTheme="minorHAnsi" w:cstheme="minorHAnsi"/>
        </w:rPr>
        <w:t>cydides</w:t>
      </w:r>
      <w:proofErr w:type="spellEnd"/>
      <w:r w:rsidRPr="00BA4FCA">
        <w:rPr>
          <w:rFonts w:asciiTheme="minorHAnsi" w:hAnsiTheme="minorHAnsi" w:cstheme="minorHAnsi"/>
        </w:rPr>
        <w:t xml:space="preserve"> trap”—the risk of conflict between a </w:t>
      </w:r>
      <w:proofErr w:type="spellStart"/>
      <w:r w:rsidRPr="00BA4FCA">
        <w:rPr>
          <w:rFonts w:asciiTheme="minorHAnsi" w:hAnsiTheme="minorHAnsi" w:cstheme="minorHAnsi"/>
        </w:rPr>
        <w:t>risingpower</w:t>
      </w:r>
      <w:proofErr w:type="spellEnd"/>
      <w:r w:rsidRPr="00BA4FCA">
        <w:rPr>
          <w:rFonts w:asciiTheme="minorHAnsi" w:hAnsiTheme="minorHAnsi" w:cstheme="minorHAnsi"/>
        </w:rPr>
        <w:t xml:space="preserve"> and an established power invested in the </w:t>
      </w:r>
      <w:proofErr w:type="spellStart"/>
      <w:r w:rsidRPr="00BA4FCA">
        <w:rPr>
          <w:rFonts w:asciiTheme="minorHAnsi" w:hAnsiTheme="minorHAnsi" w:cstheme="minorHAnsi"/>
        </w:rPr>
        <w:t>sta-tus</w:t>
      </w:r>
      <w:proofErr w:type="spellEnd"/>
      <w:r w:rsidRPr="00BA4FCA">
        <w:rPr>
          <w:rFonts w:asciiTheme="minorHAnsi" w:hAnsiTheme="minorHAnsi" w:cstheme="minorHAnsi"/>
        </w:rPr>
        <w:t xml:space="preserve"> quo (Allison 2015). Allison’s warning not to minimize the risks of war is sage advice, even if he does not say how the United St</w:t>
      </w:r>
    </w:p>
    <w:p w14:paraId="3481C027" w14:textId="77777777" w:rsidR="00115B90" w:rsidRPr="00BA4FCA" w:rsidRDefault="00115B90" w:rsidP="00115B90">
      <w:pPr>
        <w:pStyle w:val="Heading3"/>
        <w:rPr>
          <w:rFonts w:asciiTheme="minorHAnsi" w:hAnsiTheme="minorHAnsi" w:cstheme="minorHAnsi"/>
        </w:rPr>
      </w:pPr>
      <w:proofErr w:type="gramStart"/>
      <w:r w:rsidRPr="00BA4FCA">
        <w:rPr>
          <w:rFonts w:asciiTheme="minorHAnsi" w:hAnsiTheme="minorHAnsi" w:cstheme="minorHAnsi"/>
        </w:rPr>
        <w:lastRenderedPageBreak/>
        <w:t>Econ !</w:t>
      </w:r>
      <w:proofErr w:type="gramEnd"/>
    </w:p>
    <w:p w14:paraId="70B5760D"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SCS Eco-system on the brink of collapse now because of China</w:t>
      </w:r>
    </w:p>
    <w:p w14:paraId="7C7EC169"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Laurie J. </w:t>
      </w:r>
      <w:r w:rsidRPr="00BA4FCA">
        <w:rPr>
          <w:rStyle w:val="Style13ptBold"/>
          <w:rFonts w:asciiTheme="minorHAnsi" w:hAnsiTheme="minorHAnsi" w:cstheme="minorHAnsi"/>
        </w:rPr>
        <w:t>Wilson</w:t>
      </w:r>
      <w:r w:rsidRPr="00BA4FCA">
        <w:rPr>
          <w:rFonts w:asciiTheme="minorHAnsi" w:hAnsiTheme="minorHAnsi" w:cstheme="minorHAnsi"/>
        </w:rPr>
        <w:t xml:space="preserve">, </w:t>
      </w:r>
      <w:r w:rsidRPr="00BA4FCA">
        <w:rPr>
          <w:rStyle w:val="Style13ptBold"/>
          <w:rFonts w:asciiTheme="minorHAnsi" w:hAnsiTheme="minorHAnsi" w:cstheme="minorHAnsi"/>
        </w:rPr>
        <w:t>2017</w:t>
      </w:r>
      <w:r w:rsidRPr="00BA4FCA">
        <w:rPr>
          <w:rFonts w:asciiTheme="minorHAnsi" w:hAnsiTheme="minorHAnsi" w:cstheme="minorHAnsi"/>
        </w:rPr>
        <w:t xml:space="preserve">, Laurie J. Wilson is co-Founder of Blue Ocean Network.  "South China Sea on the Brink of Disaster," Blue Ocean Network, </w:t>
      </w:r>
      <w:hyperlink r:id="rId391" w:history="1">
        <w:r w:rsidRPr="00BA4FCA">
          <w:rPr>
            <w:rStyle w:val="Hyperlink"/>
            <w:rFonts w:asciiTheme="minorHAnsi" w:hAnsiTheme="minorHAnsi" w:cstheme="minorHAnsi"/>
          </w:rPr>
          <w:t>https://blueocean.net/south-china-sea-on-the-brink-of-disaster/</w:t>
        </w:r>
      </w:hyperlink>
      <w:r w:rsidRPr="00BA4FCA">
        <w:rPr>
          <w:rStyle w:val="Hyperlink"/>
          <w:rFonts w:asciiTheme="minorHAnsi" w:hAnsiTheme="minorHAnsi" w:cstheme="minorHAnsi"/>
        </w:rPr>
        <w:t>///JR</w:t>
      </w:r>
    </w:p>
    <w:p w14:paraId="25CEE08B" w14:textId="77777777" w:rsidR="00115B90" w:rsidRPr="00BA4FCA" w:rsidRDefault="00115B90" w:rsidP="00115B90">
      <w:pPr>
        <w:rPr>
          <w:rFonts w:asciiTheme="minorHAnsi" w:hAnsiTheme="minorHAnsi" w:cstheme="minorHAnsi"/>
          <w:sz w:val="8"/>
        </w:rPr>
      </w:pPr>
      <w:r w:rsidRPr="00BA4FCA">
        <w:rPr>
          <w:rFonts w:asciiTheme="minorHAnsi" w:hAnsiTheme="minorHAnsi" w:cstheme="minorHAnsi"/>
          <w:sz w:val="8"/>
        </w:rPr>
        <w:t xml:space="preserve">The South China Sea has been in the news a lot lately. Mostly because of the geopolitical tensions that have arisen with China’s claim over the largest part of the sea and its occupation of numerous islands and atolls. A case filed last year by the Philippines with an international arbitration tribunal resulted in a verdict invalidating China’s territorial claims. Conflicting Territorial Claims </w:t>
      </w:r>
      <w:proofErr w:type="gramStart"/>
      <w:r w:rsidRPr="00BA4FCA">
        <w:rPr>
          <w:rStyle w:val="StyleUnderline"/>
          <w:rFonts w:asciiTheme="minorHAnsi" w:hAnsiTheme="minorHAnsi" w:cstheme="minorHAnsi"/>
        </w:rPr>
        <w:t>The</w:t>
      </w:r>
      <w:proofErr w:type="gramEnd"/>
      <w:r w:rsidRPr="00BA4FCA">
        <w:rPr>
          <w:rStyle w:val="StyleUnderline"/>
          <w:rFonts w:asciiTheme="minorHAnsi" w:hAnsiTheme="minorHAnsi" w:cstheme="minorHAnsi"/>
        </w:rPr>
        <w:t xml:space="preserve"> South China Sea</w:t>
      </w:r>
      <w:r w:rsidRPr="00BA4FCA">
        <w:rPr>
          <w:rFonts w:asciiTheme="minorHAnsi" w:hAnsiTheme="minorHAnsi" w:cstheme="minorHAnsi"/>
          <w:sz w:val="8"/>
        </w:rPr>
        <w:t xml:space="preserve">, although technically part of the Pacific Ocean carries way more weight than its size would suggest. It </w:t>
      </w:r>
      <w:r w:rsidRPr="00BA4FCA">
        <w:rPr>
          <w:rStyle w:val="StyleUnderline"/>
          <w:rFonts w:asciiTheme="minorHAnsi" w:hAnsiTheme="minorHAnsi" w:cstheme="minorHAnsi"/>
        </w:rPr>
        <w:t xml:space="preserve">is the world’s second most used sea way and China, Vietnam, Cambodia, the Philippines, Indonesia, Malaysia and Taiwan all have economic and historic claims </w:t>
      </w:r>
      <w:r w:rsidRPr="00BA4FCA">
        <w:rPr>
          <w:rFonts w:asciiTheme="minorHAnsi" w:hAnsiTheme="minorHAnsi" w:cstheme="minorHAnsi"/>
          <w:sz w:val="8"/>
        </w:rPr>
        <w:t xml:space="preserve">to parts of the Sea. Often those overlapping claims are in dispute. Conflict has erupted between several of these nations, most recently between China and the Philippines over the Spratly Islands. It appears that </w:t>
      </w:r>
      <w:r w:rsidRPr="00BA4FCA">
        <w:rPr>
          <w:rStyle w:val="StyleUnderline"/>
          <w:rFonts w:asciiTheme="minorHAnsi" w:hAnsiTheme="minorHAnsi" w:cstheme="minorHAnsi"/>
        </w:rPr>
        <w:t>this political free-for-all is overshadowing other major issues</w:t>
      </w:r>
      <w:r w:rsidRPr="00BA4FCA">
        <w:rPr>
          <w:rFonts w:asciiTheme="minorHAnsi" w:hAnsiTheme="minorHAnsi" w:cstheme="minorHAnsi"/>
          <w:sz w:val="8"/>
        </w:rPr>
        <w:t xml:space="preserve"> of vital importance </w:t>
      </w:r>
      <w:r w:rsidRPr="00BA4FCA">
        <w:rPr>
          <w:rStyle w:val="StyleUnderline"/>
          <w:rFonts w:asciiTheme="minorHAnsi" w:hAnsiTheme="minorHAnsi" w:cstheme="minorHAnsi"/>
        </w:rPr>
        <w:t>to this region</w:t>
      </w:r>
      <w:r w:rsidRPr="00BA4FCA">
        <w:rPr>
          <w:rFonts w:asciiTheme="minorHAnsi" w:hAnsiTheme="minorHAnsi" w:cstheme="minorHAnsi"/>
          <w:sz w:val="8"/>
        </w:rPr>
        <w:t xml:space="preserve">. (map – The Economist) </w:t>
      </w:r>
      <w:proofErr w:type="gramStart"/>
      <w:r w:rsidRPr="00BA4FCA">
        <w:rPr>
          <w:rFonts w:asciiTheme="minorHAnsi" w:hAnsiTheme="minorHAnsi" w:cstheme="minorHAnsi"/>
          <w:sz w:val="8"/>
        </w:rPr>
        <w:t>Over Fishing</w:t>
      </w:r>
      <w:proofErr w:type="gramEnd"/>
      <w:r w:rsidRPr="00BA4FCA">
        <w:rPr>
          <w:rFonts w:asciiTheme="minorHAnsi" w:hAnsiTheme="minorHAnsi" w:cstheme="minorHAnsi"/>
          <w:sz w:val="8"/>
        </w:rPr>
        <w:t xml:space="preserve"> Puts Fish Stocks in Peril The South China Sea is so much more than shipping lanes and scattered islands. </w:t>
      </w:r>
      <w:r w:rsidRPr="00BA4FCA">
        <w:rPr>
          <w:rStyle w:val="StyleUnderline"/>
          <w:rFonts w:asciiTheme="minorHAnsi" w:hAnsiTheme="minorHAnsi" w:cstheme="minorHAnsi"/>
        </w:rPr>
        <w:t>The Sea has historically been one of the world’s leading fishing areas</w:t>
      </w:r>
      <w:r w:rsidRPr="00BA4FCA">
        <w:rPr>
          <w:rFonts w:asciiTheme="minorHAnsi" w:hAnsiTheme="minorHAnsi" w:cstheme="minorHAnsi"/>
          <w:sz w:val="8"/>
        </w:rPr>
        <w:t xml:space="preserve">. </w:t>
      </w:r>
      <w:r w:rsidRPr="00BA4FCA">
        <w:rPr>
          <w:rStyle w:val="StyleUnderline"/>
          <w:rFonts w:asciiTheme="minorHAnsi" w:hAnsiTheme="minorHAnsi" w:cstheme="minorHAnsi"/>
        </w:rPr>
        <w:t>A major source of protein for the millions of people living in the surrounding countries and a livelihood for over three million people.</w:t>
      </w:r>
      <w:r w:rsidRPr="00BA4FCA">
        <w:rPr>
          <w:rFonts w:asciiTheme="minorHAnsi" w:hAnsiTheme="minorHAnsi" w:cstheme="minorHAnsi"/>
          <w:sz w:val="8"/>
        </w:rPr>
        <w:t xml:space="preserve"> Fishing may in fact be one of the leading factors driving the political competition for control of the South China Sea. “While politicians argue over which country controls the region, </w:t>
      </w:r>
      <w:r w:rsidRPr="00BA4FCA">
        <w:rPr>
          <w:rStyle w:val="StyleUnderline"/>
          <w:rFonts w:asciiTheme="minorHAnsi" w:hAnsiTheme="minorHAnsi" w:cstheme="minorHAnsi"/>
        </w:rPr>
        <w:t>the fishery…is on the brink of collapse</w:t>
      </w:r>
      <w:r w:rsidRPr="00BA4FCA">
        <w:rPr>
          <w:rFonts w:asciiTheme="minorHAnsi" w:hAnsiTheme="minorHAnsi" w:cstheme="minorHAnsi"/>
          <w:sz w:val="8"/>
        </w:rPr>
        <w:t xml:space="preserve">” Rachel Bale of National Geographic, who has researched the South China Sea extensively, points out. (photo – Reuters) Maria </w:t>
      </w:r>
      <w:proofErr w:type="spellStart"/>
      <w:r w:rsidRPr="00BA4FCA">
        <w:rPr>
          <w:rFonts w:asciiTheme="minorHAnsi" w:hAnsiTheme="minorHAnsi" w:cstheme="minorHAnsi"/>
          <w:sz w:val="8"/>
        </w:rPr>
        <w:t>Damanaki</w:t>
      </w:r>
      <w:proofErr w:type="spellEnd"/>
      <w:r w:rsidRPr="00BA4FCA">
        <w:rPr>
          <w:rFonts w:asciiTheme="minorHAnsi" w:hAnsiTheme="minorHAnsi" w:cstheme="minorHAnsi"/>
          <w:sz w:val="8"/>
        </w:rPr>
        <w:t xml:space="preserve"> as the global managing director for oceans at the Nature Conservancy is concerned about over-fishing and says “it is a lose-lose situation for both fisherman and conservationists” in the South China Sea. Giant Clam Fishers Destroy Coral Reefs Exploitation without consideration of the consequences, seems to have been standard practice for much of the area’s fishing industries. Case in point: </w:t>
      </w:r>
      <w:r w:rsidRPr="00BA4FCA">
        <w:rPr>
          <w:rStyle w:val="StyleUnderline"/>
          <w:rFonts w:asciiTheme="minorHAnsi" w:hAnsiTheme="minorHAnsi" w:cstheme="minorHAnsi"/>
        </w:rPr>
        <w:t>Chinese fishermen destroying coral reefs, on an unprecedented scale, in their search for giant clams.</w:t>
      </w:r>
      <w:r w:rsidRPr="00BA4FCA">
        <w:rPr>
          <w:rFonts w:asciiTheme="minorHAnsi" w:hAnsiTheme="minorHAnsi" w:cstheme="minorHAnsi"/>
          <w:sz w:val="8"/>
        </w:rPr>
        <w:t xml:space="preserve"> </w:t>
      </w:r>
      <w:r w:rsidRPr="00BA4FCA">
        <w:rPr>
          <w:rStyle w:val="StyleUnderline"/>
          <w:rFonts w:asciiTheme="minorHAnsi" w:hAnsiTheme="minorHAnsi" w:cstheme="minorHAnsi"/>
        </w:rPr>
        <w:t>The coral reefs that the giant clams are embedded in provide protection for small fish, a crucial first step in replenishing marine fish stocks.</w:t>
      </w:r>
      <w:r w:rsidRPr="00BA4FCA">
        <w:rPr>
          <w:rFonts w:asciiTheme="minorHAnsi" w:hAnsiTheme="minorHAnsi" w:cstheme="minorHAnsi"/>
          <w:sz w:val="8"/>
        </w:rPr>
        <w:t xml:space="preserve"> The poachers remove the clams by using their boat’s propellers to dig through the reefs, leaving devastation in their wake. (photo – AFP) The meat of the clam is considered a rare delicacy and of course an aphrodisiac (always an aphrodisiac). The shells are carved much like elephant ivory into trinkets for sale to Chinese tourists. </w:t>
      </w:r>
      <w:proofErr w:type="gramStart"/>
      <w:r w:rsidRPr="00BA4FCA">
        <w:rPr>
          <w:rFonts w:asciiTheme="minorHAnsi" w:hAnsiTheme="minorHAnsi" w:cstheme="minorHAnsi"/>
          <w:sz w:val="8"/>
        </w:rPr>
        <w:t>However</w:t>
      </w:r>
      <w:proofErr w:type="gramEnd"/>
      <w:r w:rsidRPr="00BA4FCA">
        <w:rPr>
          <w:rFonts w:asciiTheme="minorHAnsi" w:hAnsiTheme="minorHAnsi" w:cstheme="minorHAnsi"/>
          <w:sz w:val="8"/>
        </w:rPr>
        <w:t xml:space="preserve"> the recent crackdown on corruption in China may help to limit the sale of items made from poached giant clams and the local government of Hainan Island is promoting “fishing tourism” as an alternative to illegal poaching. Unfortunately, there is a pattern that when law enforcement cracks down, the illegal product grows rare, the price goes up, which spurs on the </w:t>
      </w:r>
      <w:proofErr w:type="gramStart"/>
      <w:r w:rsidRPr="00BA4FCA">
        <w:rPr>
          <w:rFonts w:asciiTheme="minorHAnsi" w:hAnsiTheme="minorHAnsi" w:cstheme="minorHAnsi"/>
          <w:sz w:val="8"/>
        </w:rPr>
        <w:t>black market</w:t>
      </w:r>
      <w:proofErr w:type="gramEnd"/>
      <w:r w:rsidRPr="00BA4FCA">
        <w:rPr>
          <w:rFonts w:asciiTheme="minorHAnsi" w:hAnsiTheme="minorHAnsi" w:cstheme="minorHAnsi"/>
          <w:sz w:val="8"/>
        </w:rPr>
        <w:t xml:space="preserve"> trade. “No Such Thing </w:t>
      </w:r>
      <w:proofErr w:type="gramStart"/>
      <w:r w:rsidRPr="00BA4FCA">
        <w:rPr>
          <w:rFonts w:asciiTheme="minorHAnsi" w:hAnsiTheme="minorHAnsi" w:cstheme="minorHAnsi"/>
          <w:sz w:val="8"/>
        </w:rPr>
        <w:t>As</w:t>
      </w:r>
      <w:proofErr w:type="gramEnd"/>
      <w:r w:rsidRPr="00BA4FCA">
        <w:rPr>
          <w:rFonts w:asciiTheme="minorHAnsi" w:hAnsiTheme="minorHAnsi" w:cstheme="minorHAnsi"/>
          <w:sz w:val="8"/>
        </w:rPr>
        <w:t xml:space="preserve"> Man-Made Islands” In addition to the </w:t>
      </w:r>
      <w:r w:rsidRPr="00BA4FCA">
        <w:rPr>
          <w:rStyle w:val="StyleUnderline"/>
          <w:rFonts w:asciiTheme="minorHAnsi" w:hAnsiTheme="minorHAnsi" w:cstheme="minorHAnsi"/>
        </w:rPr>
        <w:t>damage resulting from</w:t>
      </w:r>
      <w:r w:rsidRPr="00BA4FCA">
        <w:rPr>
          <w:rFonts w:asciiTheme="minorHAnsi" w:hAnsiTheme="minorHAnsi" w:cstheme="minorHAnsi"/>
          <w:sz w:val="8"/>
        </w:rPr>
        <w:t xml:space="preserve"> clam fishing, is that caused by </w:t>
      </w:r>
      <w:r w:rsidRPr="00BA4FCA">
        <w:rPr>
          <w:rStyle w:val="StyleUnderline"/>
          <w:rFonts w:asciiTheme="minorHAnsi" w:hAnsiTheme="minorHAnsi" w:cstheme="minorHAnsi"/>
        </w:rPr>
        <w:t>dredging in the construction of artificial islands</w:t>
      </w:r>
      <w:r w:rsidRPr="00BA4FCA">
        <w:rPr>
          <w:rFonts w:asciiTheme="minorHAnsi" w:hAnsiTheme="minorHAnsi" w:cstheme="minorHAnsi"/>
          <w:sz w:val="8"/>
        </w:rPr>
        <w:t xml:space="preserve">. </w:t>
      </w:r>
      <w:r w:rsidRPr="00BA4FCA">
        <w:rPr>
          <w:rStyle w:val="StyleUnderline"/>
          <w:rFonts w:asciiTheme="minorHAnsi" w:hAnsiTheme="minorHAnsi" w:cstheme="minorHAnsi"/>
        </w:rPr>
        <w:t>Many of these pristine, coral reef atolls were barely above the sea surface before China enlarged them by filling in reefs with dredged sand and gravel This well documented and internationally condemned practice is China’s attempt to bolster their claims to the area. Some of the new islands have military installations and airstrips.</w:t>
      </w:r>
      <w:r w:rsidRPr="00BA4FCA">
        <w:rPr>
          <w:rFonts w:asciiTheme="minorHAnsi" w:hAnsiTheme="minorHAnsi" w:cstheme="minorHAnsi"/>
          <w:sz w:val="8"/>
        </w:rPr>
        <w:t xml:space="preserve"> China has claimed </w:t>
      </w:r>
      <w:hyperlink r:id="rId392" w:tgtFrame="_blank" w:history="1">
        <w:r w:rsidRPr="00BA4FCA">
          <w:rPr>
            <w:rFonts w:asciiTheme="minorHAnsi" w:hAnsiTheme="minorHAnsi" w:cstheme="minorHAnsi"/>
            <w:sz w:val="8"/>
          </w:rPr>
          <w:t>“no such thing” as man-made islands.</w:t>
        </w:r>
      </w:hyperlink>
      <w:r w:rsidRPr="00BA4FCA">
        <w:rPr>
          <w:rFonts w:asciiTheme="minorHAnsi" w:hAnsiTheme="minorHAnsi" w:cstheme="minorHAnsi"/>
          <w:sz w:val="8"/>
        </w:rPr>
        <w:t xml:space="preserve"> Oil Complicates the Situation </w:t>
      </w:r>
      <w:r w:rsidRPr="00BA4FCA">
        <w:rPr>
          <w:rStyle w:val="StyleUnderline"/>
          <w:rFonts w:asciiTheme="minorHAnsi" w:hAnsiTheme="minorHAnsi" w:cstheme="minorHAnsi"/>
        </w:rPr>
        <w:t xml:space="preserve">Another worrying issue for a sustainable marine environment are the oil deposits that have been discovered under the South China Sea. </w:t>
      </w:r>
      <w:r w:rsidRPr="00BA4FCA">
        <w:rPr>
          <w:rFonts w:asciiTheme="minorHAnsi" w:hAnsiTheme="minorHAnsi" w:cstheme="minorHAnsi"/>
          <w:sz w:val="8"/>
        </w:rPr>
        <w:t xml:space="preserve">Surveys have been made, test wells </w:t>
      </w:r>
      <w:proofErr w:type="gramStart"/>
      <w:r w:rsidRPr="00BA4FCA">
        <w:rPr>
          <w:rFonts w:asciiTheme="minorHAnsi" w:hAnsiTheme="minorHAnsi" w:cstheme="minorHAnsi"/>
          <w:sz w:val="8"/>
        </w:rPr>
        <w:t>sunk</w:t>
      </w:r>
      <w:proofErr w:type="gramEnd"/>
      <w:r w:rsidRPr="00BA4FCA">
        <w:rPr>
          <w:rFonts w:asciiTheme="minorHAnsi" w:hAnsiTheme="minorHAnsi" w:cstheme="minorHAnsi"/>
          <w:sz w:val="8"/>
        </w:rPr>
        <w:t xml:space="preserve"> and oil extraction begun on a variety of projects and locations, however the conflicting claims and strained relations between countries have thwarted full scale efforts, so far. </w:t>
      </w:r>
      <w:proofErr w:type="gramStart"/>
      <w:r w:rsidRPr="00BA4FCA">
        <w:rPr>
          <w:rFonts w:asciiTheme="minorHAnsi" w:hAnsiTheme="minorHAnsi" w:cstheme="minorHAnsi"/>
          <w:sz w:val="8"/>
        </w:rPr>
        <w:t>All of</w:t>
      </w:r>
      <w:proofErr w:type="gramEnd"/>
      <w:r w:rsidRPr="00BA4FCA">
        <w:rPr>
          <w:rFonts w:asciiTheme="minorHAnsi" w:hAnsiTheme="minorHAnsi" w:cstheme="minorHAnsi"/>
          <w:sz w:val="8"/>
        </w:rPr>
        <w:t xml:space="preserve"> the respective nations are oil importers consequently they are playing for big stakes. Read more in the </w:t>
      </w:r>
      <w:hyperlink r:id="rId393" w:tgtFrame="_blank" w:history="1">
        <w:r w:rsidRPr="00BA4FCA">
          <w:rPr>
            <w:rFonts w:asciiTheme="minorHAnsi" w:hAnsiTheme="minorHAnsi" w:cstheme="minorHAnsi"/>
            <w:sz w:val="8"/>
          </w:rPr>
          <w:t xml:space="preserve">Economist. </w:t>
        </w:r>
      </w:hyperlink>
      <w:r w:rsidRPr="00BA4FCA">
        <w:rPr>
          <w:rFonts w:asciiTheme="minorHAnsi" w:hAnsiTheme="minorHAnsi" w:cstheme="minorHAnsi"/>
          <w:sz w:val="8"/>
        </w:rPr>
        <w:t xml:space="preserve">(photo – Roc Oil) So, are there Hope Spots for the South China Sea? Maybe! The various nations involved, including China, have made some attempts to protect the marine environment and limit the impact of illegal fishing and poaching. But the main problem is in the implementation and enforcement of the laws. In 2002, a non-binding code of conduct was signed by ASEAN, including China, that mentioned cooperation on Marine Environmental protection. Unfortunately, we have seen what has happened since then. More recently, China announced a fishing ban, however it included </w:t>
      </w:r>
      <w:proofErr w:type="gramStart"/>
      <w:r w:rsidRPr="00BA4FCA">
        <w:rPr>
          <w:rFonts w:asciiTheme="minorHAnsi" w:hAnsiTheme="minorHAnsi" w:cstheme="minorHAnsi"/>
          <w:sz w:val="8"/>
        </w:rPr>
        <w:t>a number of</w:t>
      </w:r>
      <w:proofErr w:type="gramEnd"/>
      <w:r w:rsidRPr="00BA4FCA">
        <w:rPr>
          <w:rFonts w:asciiTheme="minorHAnsi" w:hAnsiTheme="minorHAnsi" w:cstheme="minorHAnsi"/>
          <w:sz w:val="8"/>
        </w:rPr>
        <w:t xml:space="preserve"> areas contested by the Philippines, Taiwan and Vietnam who objected, calling it unilateral. (map – Asia Times) While China will soon be hosting a dialogue with other ASEAN nations and their diplomats are discussing the implementation of another code of conduct, it is unknown if it will take a stronger stance on marine conservation and illegal fishing. As Carl Thayer, an Australian expert </w:t>
      </w:r>
      <w:proofErr w:type="gramStart"/>
      <w:r w:rsidRPr="00BA4FCA">
        <w:rPr>
          <w:rFonts w:asciiTheme="minorHAnsi" w:hAnsiTheme="minorHAnsi" w:cstheme="minorHAnsi"/>
          <w:sz w:val="8"/>
        </w:rPr>
        <w:t>says</w:t>
      </w:r>
      <w:proofErr w:type="gramEnd"/>
      <w:r w:rsidRPr="00BA4FCA">
        <w:rPr>
          <w:rFonts w:asciiTheme="minorHAnsi" w:hAnsiTheme="minorHAnsi" w:cstheme="minorHAnsi"/>
          <w:sz w:val="8"/>
        </w:rPr>
        <w:t xml:space="preserve"> “</w:t>
      </w:r>
      <w:r w:rsidRPr="00BA4FCA">
        <w:rPr>
          <w:rStyle w:val="StyleUnderline"/>
          <w:rFonts w:asciiTheme="minorHAnsi" w:hAnsiTheme="minorHAnsi" w:cstheme="minorHAnsi"/>
        </w:rPr>
        <w:t>as long as the territorial disputes drag on, the maritime area’s environment will likely continue to pay a high cost.”</w:t>
      </w:r>
      <w:r w:rsidRPr="00BA4FCA">
        <w:rPr>
          <w:rFonts w:asciiTheme="minorHAnsi" w:hAnsiTheme="minorHAnsi" w:cstheme="minorHAnsi"/>
          <w:sz w:val="8"/>
        </w:rPr>
        <w:t xml:space="preserve"> See the entire article as reported in </w:t>
      </w:r>
      <w:hyperlink r:id="rId394" w:tgtFrame="_blank" w:history="1">
        <w:r w:rsidRPr="00BA4FCA">
          <w:rPr>
            <w:rFonts w:asciiTheme="minorHAnsi" w:hAnsiTheme="minorHAnsi" w:cstheme="minorHAnsi"/>
            <w:sz w:val="8"/>
          </w:rPr>
          <w:t>the Asia Times.</w:t>
        </w:r>
      </w:hyperlink>
    </w:p>
    <w:p w14:paraId="0C88F0AB" w14:textId="77777777" w:rsidR="00115B90" w:rsidRPr="00BA4FCA" w:rsidRDefault="00115B90" w:rsidP="00115B90">
      <w:pPr>
        <w:rPr>
          <w:rFonts w:asciiTheme="minorHAnsi" w:hAnsiTheme="minorHAnsi" w:cstheme="minorHAnsi"/>
        </w:rPr>
      </w:pPr>
    </w:p>
    <w:p w14:paraId="7C857E20"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China is destroying coral reefs that are key to the SCS’s ecosystem. This results in food shortages and the death of species that could be key to maintain future generations. A conflict in the region would cause an economic collapse</w:t>
      </w:r>
    </w:p>
    <w:p w14:paraId="28447FB2" w14:textId="77777777" w:rsidR="00115B90" w:rsidRPr="00BA4FCA" w:rsidRDefault="00115B90" w:rsidP="00115B90">
      <w:pPr>
        <w:spacing w:line="240" w:lineRule="auto"/>
        <w:rPr>
          <w:rFonts w:asciiTheme="minorHAnsi" w:hAnsiTheme="minorHAnsi" w:cstheme="minorHAnsi"/>
        </w:rPr>
      </w:pPr>
      <w:r w:rsidRPr="00BA4FCA">
        <w:rPr>
          <w:rStyle w:val="Style13ptBold"/>
          <w:rFonts w:asciiTheme="minorHAnsi" w:hAnsiTheme="minorHAnsi" w:cstheme="minorHAnsi"/>
        </w:rPr>
        <w:t>Bangkok</w:t>
      </w:r>
      <w:r w:rsidRPr="00BA4FCA">
        <w:rPr>
          <w:rFonts w:asciiTheme="minorHAnsi" w:hAnsiTheme="minorHAnsi" w:cstheme="minorHAnsi"/>
        </w:rPr>
        <w:t xml:space="preserve">  17 Nov 20</w:t>
      </w:r>
      <w:r w:rsidRPr="00BA4FCA">
        <w:rPr>
          <w:rStyle w:val="Style13ptBold"/>
          <w:rFonts w:asciiTheme="minorHAnsi" w:hAnsiTheme="minorHAnsi" w:cstheme="minorHAnsi"/>
        </w:rPr>
        <w:t>15</w:t>
      </w:r>
      <w:r w:rsidRPr="00BA4FCA">
        <w:rPr>
          <w:rFonts w:asciiTheme="minorHAnsi" w:hAnsiTheme="minorHAnsi" w:cstheme="minorHAnsi"/>
        </w:rPr>
        <w:t xml:space="preserve"> , "South China Sea ecosystem threatened by sovereignty dispute," </w:t>
      </w:r>
      <w:proofErr w:type="spellStart"/>
      <w:r w:rsidRPr="00BA4FCA">
        <w:rPr>
          <w:rFonts w:asciiTheme="minorHAnsi" w:hAnsiTheme="minorHAnsi" w:cstheme="minorHAnsi"/>
        </w:rPr>
        <w:t>efe</w:t>
      </w:r>
      <w:proofErr w:type="spellEnd"/>
      <w:r w:rsidRPr="00BA4FCA">
        <w:rPr>
          <w:rFonts w:asciiTheme="minorHAnsi" w:hAnsiTheme="minorHAnsi" w:cstheme="minorHAnsi"/>
        </w:rPr>
        <w:t xml:space="preserve">, </w:t>
      </w:r>
      <w:hyperlink r:id="rId395" w:history="1">
        <w:r w:rsidRPr="00BA4FCA">
          <w:rPr>
            <w:rStyle w:val="Hyperlink"/>
            <w:rFonts w:asciiTheme="minorHAnsi" w:hAnsiTheme="minorHAnsi" w:cstheme="minorHAnsi"/>
          </w:rPr>
          <w:t>https://www.efe.com/efe/english/technology/south-china-sea-ecosystem-threatened-by-sovereignty-dispute/50000267-2766253</w:t>
        </w:r>
      </w:hyperlink>
      <w:r w:rsidRPr="00BA4FCA">
        <w:rPr>
          <w:rFonts w:asciiTheme="minorHAnsi" w:hAnsiTheme="minorHAnsi" w:cstheme="minorHAnsi"/>
        </w:rPr>
        <w:t>///JR</w:t>
      </w:r>
    </w:p>
    <w:p w14:paraId="66E3A30F" w14:textId="77777777" w:rsidR="00115B90" w:rsidRPr="00BA4FCA" w:rsidRDefault="00115B90" w:rsidP="00115B90">
      <w:pPr>
        <w:spacing w:line="240" w:lineRule="auto"/>
        <w:rPr>
          <w:rFonts w:asciiTheme="minorHAnsi" w:eastAsia="Times New Roman" w:hAnsiTheme="minorHAnsi" w:cstheme="minorHAnsi"/>
          <w:sz w:val="24"/>
        </w:rPr>
      </w:pPr>
    </w:p>
    <w:p w14:paraId="45F356A8" w14:textId="77777777" w:rsidR="00115B90" w:rsidRPr="00BA4FCA" w:rsidRDefault="00115B90" w:rsidP="00115B90">
      <w:pPr>
        <w:rPr>
          <w:rFonts w:asciiTheme="minorHAnsi" w:hAnsiTheme="minorHAnsi" w:cstheme="minorHAnsi"/>
        </w:rPr>
      </w:pPr>
      <w:r w:rsidRPr="00BA4FCA">
        <w:rPr>
          <w:rStyle w:val="StyleUnderline"/>
          <w:rFonts w:asciiTheme="minorHAnsi" w:hAnsiTheme="minorHAnsi" w:cstheme="minorHAnsi"/>
        </w:rPr>
        <w:t>Construction of artificial islands and dredging of the seabed to set up new shipping lanes and ports have destroyed a vital part of the ecosystem of South China Sea,</w:t>
      </w:r>
      <w:r w:rsidRPr="00BA4FCA">
        <w:rPr>
          <w:rFonts w:asciiTheme="minorHAnsi" w:hAnsiTheme="minorHAnsi" w:cstheme="minorHAnsi"/>
        </w:rPr>
        <w:t xml:space="preserve"> whose sovereignty is disputed by half a dozen countries.</w:t>
      </w:r>
    </w:p>
    <w:p w14:paraId="23504D90" w14:textId="77777777" w:rsidR="00115B90" w:rsidRPr="00BA4FCA" w:rsidRDefault="00115B90" w:rsidP="00115B90">
      <w:pPr>
        <w:rPr>
          <w:rFonts w:asciiTheme="minorHAnsi" w:hAnsiTheme="minorHAnsi" w:cstheme="minorHAnsi"/>
        </w:rPr>
      </w:pPr>
      <w:r w:rsidRPr="00BA4FCA">
        <w:rPr>
          <w:rStyle w:val="StyleUnderline"/>
          <w:rFonts w:asciiTheme="minorHAnsi" w:hAnsiTheme="minorHAnsi" w:cstheme="minorHAnsi"/>
        </w:rPr>
        <w:lastRenderedPageBreak/>
        <w:t>The Chinese government, which claims sovereignty over all the island territories of the region, has built military bases</w:t>
      </w:r>
      <w:r w:rsidRPr="00BA4FCA">
        <w:rPr>
          <w:rFonts w:asciiTheme="minorHAnsi" w:hAnsiTheme="minorHAnsi" w:cstheme="minorHAnsi"/>
        </w:rPr>
        <w:t xml:space="preserve">, airstrips, lighthouses and dozens of facilities </w:t>
      </w:r>
      <w:r w:rsidRPr="00BA4FCA">
        <w:rPr>
          <w:rStyle w:val="StyleUnderline"/>
          <w:rFonts w:asciiTheme="minorHAnsi" w:hAnsiTheme="minorHAnsi" w:cstheme="minorHAnsi"/>
        </w:rPr>
        <w:t xml:space="preserve">on some islands that were barely protruding from the water </w:t>
      </w:r>
      <w:r w:rsidRPr="00BA4FCA">
        <w:rPr>
          <w:rFonts w:asciiTheme="minorHAnsi" w:hAnsiTheme="minorHAnsi" w:cstheme="minorHAnsi"/>
        </w:rPr>
        <w:t>a few years ago.</w:t>
      </w:r>
    </w:p>
    <w:p w14:paraId="5ABC61AE"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w:t>
      </w:r>
      <w:r w:rsidRPr="00BA4FCA">
        <w:rPr>
          <w:rStyle w:val="StyleUnderline"/>
          <w:rFonts w:asciiTheme="minorHAnsi" w:hAnsiTheme="minorHAnsi" w:cstheme="minorHAnsi"/>
        </w:rPr>
        <w:t>China has covered</w:t>
      </w:r>
      <w:r w:rsidRPr="00BA4FCA">
        <w:rPr>
          <w:rFonts w:asciiTheme="minorHAnsi" w:hAnsiTheme="minorHAnsi" w:cstheme="minorHAnsi"/>
        </w:rPr>
        <w:t xml:space="preserve"> (with sand) </w:t>
      </w:r>
      <w:r w:rsidRPr="00BA4FCA">
        <w:rPr>
          <w:rStyle w:val="StyleUnderline"/>
          <w:rFonts w:asciiTheme="minorHAnsi" w:hAnsiTheme="minorHAnsi" w:cstheme="minorHAnsi"/>
        </w:rPr>
        <w:t>about 13 square km</w:t>
      </w:r>
      <w:r w:rsidRPr="00BA4FCA">
        <w:rPr>
          <w:rFonts w:asciiTheme="minorHAnsi" w:hAnsiTheme="minorHAnsi" w:cstheme="minorHAnsi"/>
        </w:rPr>
        <w:t xml:space="preserve"> (5 square miles) </w:t>
      </w:r>
      <w:r w:rsidRPr="00BA4FCA">
        <w:rPr>
          <w:rStyle w:val="StyleUnderline"/>
          <w:rFonts w:asciiTheme="minorHAnsi" w:hAnsiTheme="minorHAnsi" w:cstheme="minorHAnsi"/>
        </w:rPr>
        <w:t>of coral reefs in the Spratly Islands alone</w:t>
      </w:r>
      <w:r w:rsidRPr="00BA4FCA">
        <w:rPr>
          <w:rFonts w:asciiTheme="minorHAnsi" w:hAnsiTheme="minorHAnsi" w:cstheme="minorHAnsi"/>
        </w:rPr>
        <w:t xml:space="preserve">" </w:t>
      </w:r>
      <w:r w:rsidRPr="00BA4FCA">
        <w:rPr>
          <w:rStyle w:val="StyleUnderline"/>
          <w:rFonts w:asciiTheme="minorHAnsi" w:hAnsiTheme="minorHAnsi" w:cstheme="minorHAnsi"/>
        </w:rPr>
        <w:t>and has also carried out "considerable work" in the Paracel islands</w:t>
      </w:r>
      <w:r w:rsidRPr="00BA4FCA">
        <w:rPr>
          <w:rFonts w:asciiTheme="minorHAnsi" w:hAnsiTheme="minorHAnsi" w:cstheme="minorHAnsi"/>
        </w:rPr>
        <w:t>, John McManus, professor of marine biology at the University of Miami, told EFE in an email.</w:t>
      </w:r>
    </w:p>
    <w:p w14:paraId="07FC3E49"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Other countries involved in the dispute, including Vietnam, the Philippines, Malaysia and Taiwan, too have reclaimed land from the sea, although the "combined area is not comparable to that buried" by China.</w:t>
      </w:r>
    </w:p>
    <w:p w14:paraId="72EE2379"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w:t>
      </w:r>
      <w:r w:rsidRPr="00BA4FCA">
        <w:rPr>
          <w:rStyle w:val="StyleUnderline"/>
          <w:rFonts w:asciiTheme="minorHAnsi" w:hAnsiTheme="minorHAnsi" w:cstheme="minorHAnsi"/>
        </w:rPr>
        <w:t>The damage is permanent. Reefs that have grown for thousands of years have been eliminated</w:t>
      </w:r>
      <w:r w:rsidRPr="00BA4FCA">
        <w:rPr>
          <w:rFonts w:asciiTheme="minorHAnsi" w:hAnsiTheme="minorHAnsi" w:cstheme="minorHAnsi"/>
        </w:rPr>
        <w:t>. These reefs, one of the most beautiful ecosystems on Earth, are gone forever", said the expert who worked for seven years in the region.</w:t>
      </w:r>
    </w:p>
    <w:p w14:paraId="34D3D890"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Moreover, frequent typhoons that pass through the area each year require a constant dredging of sediment in canals and artificial ports that aggravate recoverable damage to the ecosystem.</w:t>
      </w:r>
    </w:p>
    <w:p w14:paraId="3E27CCAD"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The countries, together with Brunei, are claiming partial or total sovereignty of more than 100 islands and atolls in the region that is a major sea route of global trade and rich in fishing grounds, where, experts say, there are large oil and gas reserves.</w:t>
      </w:r>
    </w:p>
    <w:p w14:paraId="17E3E3D0"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Despite Beijing's efforts to avoid it, territorial disputes will form a large part of the discussions at the Forum of Asia-Pacific Economic Cooperation and Association of Southeast Asian Nations to be held this week respectively in Manila and Kuala Lumpur.</w:t>
      </w:r>
    </w:p>
    <w:p w14:paraId="1CA769AC"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w:t>
      </w:r>
      <w:r w:rsidRPr="00BA4FCA">
        <w:rPr>
          <w:rStyle w:val="StyleUnderline"/>
          <w:rFonts w:asciiTheme="minorHAnsi" w:hAnsiTheme="minorHAnsi" w:cstheme="minorHAnsi"/>
        </w:rPr>
        <w:t>Conflict-related activities have reduced fisheries,</w:t>
      </w:r>
      <w:r w:rsidRPr="00BA4FCA">
        <w:rPr>
          <w:rFonts w:asciiTheme="minorHAnsi" w:hAnsiTheme="minorHAnsi" w:cstheme="minorHAnsi"/>
        </w:rPr>
        <w:t>" said McManus about a region that is already showing symptoms of overfishing and local extinction of some species.</w:t>
      </w:r>
    </w:p>
    <w:p w14:paraId="5D8DAD6B" w14:textId="77777777" w:rsidR="00115B90" w:rsidRPr="00BA4FCA" w:rsidRDefault="00115B90" w:rsidP="00115B90">
      <w:pPr>
        <w:rPr>
          <w:rStyle w:val="StyleUnderline"/>
          <w:rFonts w:asciiTheme="minorHAnsi" w:hAnsiTheme="minorHAnsi" w:cstheme="minorHAnsi"/>
        </w:rPr>
      </w:pPr>
      <w:r w:rsidRPr="00BA4FCA">
        <w:rPr>
          <w:rFonts w:asciiTheme="minorHAnsi" w:hAnsiTheme="minorHAnsi" w:cstheme="minorHAnsi"/>
        </w:rPr>
        <w:t xml:space="preserve">According to a study by Professor </w:t>
      </w:r>
      <w:proofErr w:type="spellStart"/>
      <w:r w:rsidRPr="00BA4FCA">
        <w:rPr>
          <w:rFonts w:asciiTheme="minorHAnsi" w:hAnsiTheme="minorHAnsi" w:cstheme="minorHAnsi"/>
        </w:rPr>
        <w:t>Villy</w:t>
      </w:r>
      <w:proofErr w:type="spellEnd"/>
      <w:r w:rsidRPr="00BA4FCA">
        <w:rPr>
          <w:rFonts w:asciiTheme="minorHAnsi" w:hAnsiTheme="minorHAnsi" w:cstheme="minorHAnsi"/>
        </w:rPr>
        <w:t xml:space="preserve"> Christensen, </w:t>
      </w:r>
      <w:r w:rsidRPr="00BA4FCA">
        <w:rPr>
          <w:rStyle w:val="StyleUnderline"/>
          <w:rFonts w:asciiTheme="minorHAnsi" w:hAnsiTheme="minorHAnsi" w:cstheme="minorHAnsi"/>
        </w:rPr>
        <w:t>in the last fifty years the number of catches in the region of species, including tuna and mackerel, has reduced by more than 50 percent</w:t>
      </w:r>
      <w:r w:rsidRPr="00BA4FCA">
        <w:rPr>
          <w:rFonts w:asciiTheme="minorHAnsi" w:hAnsiTheme="minorHAnsi" w:cstheme="minorHAnsi"/>
        </w:rPr>
        <w:t xml:space="preserve"> </w:t>
      </w:r>
      <w:r w:rsidRPr="00BA4FCA">
        <w:rPr>
          <w:rStyle w:val="StyleUnderline"/>
          <w:rFonts w:asciiTheme="minorHAnsi" w:hAnsiTheme="minorHAnsi" w:cstheme="minorHAnsi"/>
        </w:rPr>
        <w:t>due to bad practices of the fishing industry.</w:t>
      </w:r>
    </w:p>
    <w:p w14:paraId="1F42DC15"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w:t>
      </w:r>
      <w:r w:rsidRPr="00BA4FCA">
        <w:rPr>
          <w:rStyle w:val="Emphasis"/>
          <w:rFonts w:asciiTheme="minorHAnsi" w:hAnsiTheme="minorHAnsi" w:cstheme="minorHAnsi"/>
        </w:rPr>
        <w:t>The continuous destruction of ecosystems can result in not only lesser amount of food and source of income for the coastal population, but also a vital loss of species in the region that can help the maintenance of future generations,</w:t>
      </w:r>
      <w:r w:rsidRPr="00BA4FCA">
        <w:rPr>
          <w:rFonts w:asciiTheme="minorHAnsi" w:hAnsiTheme="minorHAnsi" w:cstheme="minorHAnsi"/>
        </w:rPr>
        <w:t>" explained the biologist.</w:t>
      </w:r>
    </w:p>
    <w:p w14:paraId="6301CEEB"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Several experts, including McManus, insist on making the Spratly area a cross-border marine reserve with the signing of a renewable pact between countries, </w:t>
      </w:r>
      <w:proofErr w:type="gramStart"/>
      <w:r w:rsidRPr="00BA4FCA">
        <w:rPr>
          <w:rFonts w:asciiTheme="minorHAnsi" w:hAnsiTheme="minorHAnsi" w:cstheme="minorHAnsi"/>
        </w:rPr>
        <w:t>similar to</w:t>
      </w:r>
      <w:proofErr w:type="gramEnd"/>
      <w:r w:rsidRPr="00BA4FCA">
        <w:rPr>
          <w:rFonts w:asciiTheme="minorHAnsi" w:hAnsiTheme="minorHAnsi" w:cstheme="minorHAnsi"/>
        </w:rPr>
        <w:t xml:space="preserve"> the Antarctic Treaty.</w:t>
      </w:r>
    </w:p>
    <w:p w14:paraId="576BFD8A"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This agreement "would freeze the claims" of the nations and building of military bases would no longer be required, said McManus.</w:t>
      </w:r>
    </w:p>
    <w:p w14:paraId="64EA6DBF"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The proposed measures include implementation of joint efforts for protection of environment and fishing grounds as well as the creation of an international agency to control the migratory process of marine species.</w:t>
      </w:r>
    </w:p>
    <w:p w14:paraId="108137B1"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lastRenderedPageBreak/>
        <w:t xml:space="preserve">At the end of </w:t>
      </w:r>
      <w:proofErr w:type="gramStart"/>
      <w:r w:rsidRPr="00BA4FCA">
        <w:rPr>
          <w:rFonts w:asciiTheme="minorHAnsi" w:hAnsiTheme="minorHAnsi" w:cstheme="minorHAnsi"/>
        </w:rPr>
        <w:t>October</w:t>
      </w:r>
      <w:proofErr w:type="gramEnd"/>
      <w:r w:rsidRPr="00BA4FCA">
        <w:rPr>
          <w:rFonts w:asciiTheme="minorHAnsi" w:hAnsiTheme="minorHAnsi" w:cstheme="minorHAnsi"/>
        </w:rPr>
        <w:t xml:space="preserve"> the Permanent Court of Arbitration at The Hague considered following a 2014 request by the Philippines, to settle the territorial dispute in the South China Sea between Manila and Beijing.</w:t>
      </w:r>
    </w:p>
    <w:p w14:paraId="48424C14"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The sovereignty confrontation now has deepened even further with U.S. involvement (a traditional ally of the Philippines) and its harsh criticism of China's position, prompting it to send its navy ships to patrol the region.</w:t>
      </w:r>
    </w:p>
    <w:p w14:paraId="326D7FBF"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Experts say outbreak of an armed conflict would lead to suspension of commercial maritime traffic in the South China Sea, valued at $5 billion annually, which would have a "devastating" effect on world economy.</w:t>
      </w:r>
    </w:p>
    <w:p w14:paraId="2DCA8C1E" w14:textId="77777777" w:rsidR="00115B90" w:rsidRPr="00BA4FCA" w:rsidRDefault="00115B90" w:rsidP="00115B90">
      <w:pPr>
        <w:rPr>
          <w:rFonts w:asciiTheme="minorHAnsi" w:hAnsiTheme="minorHAnsi" w:cstheme="minorHAnsi"/>
        </w:rPr>
      </w:pPr>
    </w:p>
    <w:p w14:paraId="4E6E2A8C" w14:textId="77777777" w:rsidR="00115B90" w:rsidRPr="00BA4FCA" w:rsidRDefault="00115B90" w:rsidP="00115B90">
      <w:pPr>
        <w:pStyle w:val="Heading4"/>
        <w:rPr>
          <w:rFonts w:asciiTheme="minorHAnsi" w:hAnsiTheme="minorHAnsi" w:cstheme="minorHAnsi"/>
          <w:sz w:val="28"/>
        </w:rPr>
      </w:pPr>
      <w:r w:rsidRPr="00BA4FCA">
        <w:rPr>
          <w:rFonts w:asciiTheme="minorHAnsi" w:hAnsiTheme="minorHAnsi" w:cstheme="minorHAnsi"/>
          <w:sz w:val="28"/>
        </w:rPr>
        <w:t>Economic decline causes war.</w:t>
      </w:r>
    </w:p>
    <w:p w14:paraId="736319EB" w14:textId="77777777" w:rsidR="00115B90" w:rsidRPr="00BA4FCA" w:rsidRDefault="00115B90" w:rsidP="00115B90">
      <w:pPr>
        <w:rPr>
          <w:rFonts w:asciiTheme="minorHAnsi" w:hAnsiTheme="minorHAnsi" w:cstheme="minorHAnsi"/>
        </w:rPr>
      </w:pPr>
      <w:r w:rsidRPr="00BA4FCA">
        <w:rPr>
          <w:rStyle w:val="Style13ptBold"/>
          <w:rFonts w:asciiTheme="minorHAnsi" w:hAnsiTheme="minorHAnsi" w:cstheme="minorHAnsi"/>
          <w:sz w:val="28"/>
        </w:rPr>
        <w:t>Posen 18</w:t>
      </w:r>
      <w:r w:rsidRPr="00BA4FCA">
        <w:rPr>
          <w:rFonts w:asciiTheme="minorHAnsi" w:hAnsiTheme="minorHAnsi" w:cstheme="minorHAnsi"/>
        </w:rPr>
        <w:t xml:space="preserve"> (Adam S, President of the Peterson Institute for International Economics, PhD in Political Economy and Government from Harvard University; “The Post-American World Economy: Globalization in the Trump Era”, March/April 2018, </w:t>
      </w:r>
      <w:hyperlink r:id="rId396" w:history="1">
        <w:r w:rsidRPr="00BA4FCA">
          <w:rPr>
            <w:rStyle w:val="Hyperlink"/>
            <w:rFonts w:asciiTheme="minorHAnsi" w:hAnsiTheme="minorHAnsi" w:cstheme="minorHAnsi"/>
          </w:rPr>
          <w:t>https://www.foreignaffairs.com/articles/united-states/2018-02-13/post-american-world-economy</w:t>
        </w:r>
      </w:hyperlink>
      <w:r w:rsidRPr="00BA4FCA">
        <w:rPr>
          <w:rFonts w:asciiTheme="minorHAnsi" w:hAnsiTheme="minorHAnsi" w:cstheme="minorHAnsi"/>
        </w:rPr>
        <w:t>)///JR</w:t>
      </w:r>
    </w:p>
    <w:p w14:paraId="3BE63D24"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The</w:t>
      </w:r>
      <w:r w:rsidRPr="00BA4FCA">
        <w:rPr>
          <w:rFonts w:asciiTheme="minorHAnsi" w:hAnsiTheme="minorHAnsi" w:cstheme="minorHAnsi"/>
          <w:sz w:val="16"/>
        </w:rPr>
        <w:t xml:space="preserve"> United States’ </w:t>
      </w:r>
      <w:r w:rsidRPr="00BA4FCA">
        <w:rPr>
          <w:rStyle w:val="StyleUnderline"/>
          <w:rFonts w:asciiTheme="minorHAnsi" w:hAnsiTheme="minorHAnsi" w:cstheme="minorHAnsi"/>
        </w:rPr>
        <w:t>motivation for</w:t>
      </w:r>
      <w:r w:rsidRPr="00BA4FCA">
        <w:rPr>
          <w:rFonts w:asciiTheme="minorHAnsi" w:hAnsiTheme="minorHAnsi" w:cstheme="minorHAnsi"/>
          <w:sz w:val="16"/>
        </w:rPr>
        <w:t xml:space="preserve"> building </w:t>
      </w:r>
      <w:r w:rsidRPr="00BA4FCA">
        <w:rPr>
          <w:rStyle w:val="StyleUnderline"/>
          <w:rFonts w:asciiTheme="minorHAnsi" w:hAnsiTheme="minorHAnsi" w:cstheme="minorHAnsi"/>
        </w:rPr>
        <w:t>the postwar economic system was</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as much </w:t>
      </w:r>
      <w:r w:rsidRPr="00BA4FCA">
        <w:rPr>
          <w:rStyle w:val="Emphasis"/>
          <w:rFonts w:asciiTheme="minorHAnsi" w:hAnsiTheme="minorHAnsi" w:cstheme="minorHAnsi"/>
        </w:rPr>
        <w:t>preventing conflict</w:t>
      </w:r>
      <w:r w:rsidRPr="00BA4FCA">
        <w:rPr>
          <w:rStyle w:val="StyleUnderline"/>
          <w:rFonts w:asciiTheme="minorHAnsi" w:hAnsiTheme="minorHAnsi" w:cstheme="minorHAnsi"/>
        </w:rPr>
        <w:t xml:space="preserve"> as</w:t>
      </w:r>
      <w:r w:rsidRPr="00BA4FCA">
        <w:rPr>
          <w:rFonts w:asciiTheme="minorHAnsi" w:hAnsiTheme="minorHAnsi" w:cstheme="minorHAnsi"/>
          <w:sz w:val="16"/>
        </w:rPr>
        <w:t xml:space="preserve"> promoting </w:t>
      </w:r>
      <w:r w:rsidRPr="00BA4FCA">
        <w:rPr>
          <w:rStyle w:val="StyleUnderline"/>
          <w:rFonts w:asciiTheme="minorHAnsi" w:hAnsiTheme="minorHAnsi" w:cstheme="minorHAnsi"/>
        </w:rPr>
        <w:t xml:space="preserve">growth. </w:t>
      </w:r>
      <w:r w:rsidRPr="00BA4FCA">
        <w:rPr>
          <w:rFonts w:asciiTheme="minorHAnsi" w:hAnsiTheme="minorHAnsi" w:cstheme="minorHAnsi"/>
          <w:sz w:val="16"/>
        </w:rPr>
        <w:t>In setting out the rules by which all members would conduct business, the architects of the system hoped to separate economic from military competition. U.S. withdrawal need not result in economic or physical wars, but it will raise the risk of stumbling into conflict by accident.</w:t>
      </w:r>
      <w:r w:rsidRPr="00BA4FCA">
        <w:rPr>
          <w:rStyle w:val="StyleUnderline"/>
          <w:rFonts w:asciiTheme="minorHAnsi" w:hAnsiTheme="minorHAnsi" w:cstheme="minorHAnsi"/>
        </w:rPr>
        <w:t xml:space="preserve"> Without</w:t>
      </w:r>
      <w:r w:rsidRPr="00BA4FCA">
        <w:rPr>
          <w:rFonts w:asciiTheme="minorHAnsi" w:hAnsiTheme="minorHAnsi" w:cstheme="minorHAnsi"/>
          <w:sz w:val="16"/>
        </w:rPr>
        <w:t xml:space="preserve"> agreed-on </w:t>
      </w:r>
      <w:r w:rsidRPr="00BA4FCA">
        <w:rPr>
          <w:rStyle w:val="StyleUnderline"/>
          <w:rFonts w:asciiTheme="minorHAnsi" w:hAnsiTheme="minorHAnsi" w:cstheme="minorHAnsi"/>
        </w:rPr>
        <w:t xml:space="preserve">rules, even minor economic disputes have the potential to set off </w:t>
      </w:r>
      <w:r w:rsidRPr="00BA4FCA">
        <w:rPr>
          <w:rStyle w:val="Emphasis"/>
          <w:rFonts w:asciiTheme="minorHAnsi" w:hAnsiTheme="minorHAnsi" w:cstheme="minorHAnsi"/>
        </w:rPr>
        <w:t>escalating counterattacks</w:t>
      </w:r>
      <w:r w:rsidRPr="00BA4FCA">
        <w:rPr>
          <w:rFonts w:asciiTheme="minorHAnsi" w:hAnsiTheme="minorHAnsi" w:cstheme="minorHAnsi"/>
          <w:sz w:val="16"/>
        </w:rPr>
        <w:t>. If the norm of separation between economic and military confrontations breaks down,</w:t>
      </w:r>
      <w:r w:rsidRPr="00BA4FCA">
        <w:rPr>
          <w:rStyle w:val="StyleUnderline"/>
          <w:rFonts w:asciiTheme="minorHAnsi" w:hAnsiTheme="minorHAnsi" w:cstheme="minorHAnsi"/>
        </w:rPr>
        <w:t xml:space="preserve"> </w:t>
      </w:r>
      <w:r w:rsidRPr="00BA4FCA">
        <w:rPr>
          <w:rStyle w:val="Emphasis"/>
          <w:rFonts w:asciiTheme="minorHAnsi" w:hAnsiTheme="minorHAnsi" w:cstheme="minorHAnsi"/>
        </w:rPr>
        <w:t>economic frictions</w:t>
      </w:r>
      <w:r w:rsidRPr="00BA4FCA">
        <w:rPr>
          <w:rFonts w:asciiTheme="minorHAnsi" w:hAnsiTheme="minorHAnsi" w:cstheme="minorHAnsi"/>
          <w:sz w:val="16"/>
        </w:rPr>
        <w:t xml:space="preserve">, such as Chinese theft of intellectual property or restrictions on trade with a nuclear Iran or North Korea, </w:t>
      </w:r>
      <w:r w:rsidRPr="00BA4FCA">
        <w:rPr>
          <w:rStyle w:val="StyleUnderline"/>
          <w:rFonts w:asciiTheme="minorHAnsi" w:hAnsiTheme="minorHAnsi" w:cstheme="minorHAnsi"/>
        </w:rPr>
        <w:t xml:space="preserve">could turn into </w:t>
      </w:r>
      <w:r w:rsidRPr="00BA4FCA">
        <w:rPr>
          <w:rStyle w:val="Emphasis"/>
          <w:rFonts w:asciiTheme="minorHAnsi" w:hAnsiTheme="minorHAnsi" w:cstheme="minorHAnsi"/>
          <w:sz w:val="24"/>
        </w:rPr>
        <w:t>outright conflict</w:t>
      </w:r>
      <w:r w:rsidRPr="00BA4FCA">
        <w:rPr>
          <w:rFonts w:asciiTheme="minorHAnsi" w:hAnsiTheme="minorHAnsi" w:cstheme="minorHAnsi"/>
          <w:sz w:val="16"/>
        </w:rPr>
        <w:t xml:space="preserve">. It is plausible that </w:t>
      </w:r>
      <w:r w:rsidRPr="00BA4FCA">
        <w:rPr>
          <w:rStyle w:val="StyleUnderline"/>
          <w:rFonts w:asciiTheme="minorHAnsi" w:hAnsiTheme="minorHAnsi" w:cstheme="minorHAnsi"/>
        </w:rPr>
        <w:t>as the U</w:t>
      </w:r>
      <w:r w:rsidRPr="00BA4FCA">
        <w:rPr>
          <w:rFonts w:asciiTheme="minorHAnsi" w:hAnsiTheme="minorHAnsi" w:cstheme="minorHAnsi"/>
          <w:sz w:val="16"/>
        </w:rPr>
        <w:t xml:space="preserve">nited </w:t>
      </w:r>
      <w:r w:rsidRPr="00BA4FCA">
        <w:rPr>
          <w:rStyle w:val="StyleUnderline"/>
          <w:rFonts w:asciiTheme="minorHAnsi" w:hAnsiTheme="minorHAnsi" w:cstheme="minorHAnsi"/>
        </w:rPr>
        <w:t>S</w:t>
      </w:r>
      <w:r w:rsidRPr="00BA4FCA">
        <w:rPr>
          <w:rFonts w:asciiTheme="minorHAnsi" w:hAnsiTheme="minorHAnsi" w:cstheme="minorHAnsi"/>
          <w:sz w:val="16"/>
        </w:rPr>
        <w:t xml:space="preserve">tates retreats and thereby </w:t>
      </w:r>
      <w:r w:rsidRPr="00BA4FCA">
        <w:rPr>
          <w:rStyle w:val="StyleUnderline"/>
          <w:rFonts w:asciiTheme="minorHAnsi" w:hAnsiTheme="minorHAnsi" w:cstheme="minorHAnsi"/>
        </w:rPr>
        <w:t>weakens its economy</w:t>
      </w:r>
      <w:r w:rsidRPr="00BA4FCA">
        <w:rPr>
          <w:rFonts w:asciiTheme="minorHAnsi" w:hAnsiTheme="minorHAnsi" w:cstheme="minorHAnsi"/>
          <w:sz w:val="16"/>
        </w:rPr>
        <w:t xml:space="preserve">, the </w:t>
      </w:r>
      <w:r w:rsidRPr="00BA4FCA">
        <w:rPr>
          <w:rStyle w:val="StyleUnderline"/>
          <w:rFonts w:asciiTheme="minorHAnsi" w:hAnsiTheme="minorHAnsi" w:cstheme="minorHAnsi"/>
        </w:rPr>
        <w:t xml:space="preserve">Trump </w:t>
      </w:r>
      <w:r w:rsidRPr="00BA4FCA">
        <w:rPr>
          <w:rFonts w:asciiTheme="minorHAnsi" w:hAnsiTheme="minorHAnsi" w:cstheme="minorHAnsi"/>
          <w:sz w:val="16"/>
        </w:rPr>
        <w:t xml:space="preserve">administration </w:t>
      </w:r>
      <w:r w:rsidRPr="00BA4FCA">
        <w:rPr>
          <w:rStyle w:val="StyleUnderline"/>
          <w:rFonts w:asciiTheme="minorHAnsi" w:hAnsiTheme="minorHAnsi" w:cstheme="minorHAnsi"/>
        </w:rPr>
        <w:t xml:space="preserve">will </w:t>
      </w:r>
      <w:r w:rsidRPr="00BA4FCA">
        <w:rPr>
          <w:rStyle w:val="Emphasis"/>
          <w:rFonts w:asciiTheme="minorHAnsi" w:hAnsiTheme="minorHAnsi" w:cstheme="minorHAnsi"/>
        </w:rPr>
        <w:t>blame</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the </w:t>
      </w:r>
      <w:r w:rsidRPr="00BA4FCA">
        <w:rPr>
          <w:rStyle w:val="StyleUnderline"/>
          <w:rFonts w:asciiTheme="minorHAnsi" w:hAnsiTheme="minorHAnsi" w:cstheme="minorHAnsi"/>
        </w:rPr>
        <w:t xml:space="preserve">economic damage </w:t>
      </w:r>
      <w:r w:rsidRPr="00BA4FCA">
        <w:rPr>
          <w:rFonts w:asciiTheme="minorHAnsi" w:hAnsiTheme="minorHAnsi" w:cstheme="minorHAnsi"/>
          <w:sz w:val="16"/>
        </w:rPr>
        <w:t xml:space="preserve">not on its own actions but </w:t>
      </w:r>
      <w:r w:rsidRPr="00BA4FCA">
        <w:rPr>
          <w:rStyle w:val="StyleUnderline"/>
          <w:rFonts w:asciiTheme="minorHAnsi" w:hAnsiTheme="minorHAnsi" w:cstheme="minorHAnsi"/>
        </w:rPr>
        <w:t xml:space="preserve">on foreign governments, creating a </w:t>
      </w:r>
      <w:r w:rsidRPr="00BA4FCA">
        <w:rPr>
          <w:rStyle w:val="Emphasis"/>
          <w:rFonts w:asciiTheme="minorHAnsi" w:hAnsiTheme="minorHAnsi" w:cstheme="minorHAnsi"/>
        </w:rPr>
        <w:t>self-perpetuating cycle of anger</w:t>
      </w:r>
      <w:r w:rsidRPr="00BA4FCA">
        <w:rPr>
          <w:rStyle w:val="StyleUnderline"/>
          <w:rFonts w:asciiTheme="minorHAnsi" w:hAnsiTheme="minorHAnsi" w:cstheme="minorHAnsi"/>
        </w:rPr>
        <w:t xml:space="preserve">. When </w:t>
      </w:r>
      <w:r w:rsidRPr="00BA4FCA">
        <w:rPr>
          <w:rFonts w:asciiTheme="minorHAnsi" w:hAnsiTheme="minorHAnsi" w:cstheme="minorHAnsi"/>
          <w:sz w:val="16"/>
        </w:rPr>
        <w:t xml:space="preserve">other major </w:t>
      </w:r>
      <w:r w:rsidRPr="00BA4FCA">
        <w:rPr>
          <w:rStyle w:val="StyleUnderline"/>
          <w:rFonts w:asciiTheme="minorHAnsi" w:hAnsiTheme="minorHAnsi" w:cstheme="minorHAnsi"/>
        </w:rPr>
        <w:t xml:space="preserve">countries step forward to preserve the </w:t>
      </w:r>
      <w:r w:rsidRPr="00BA4FCA">
        <w:rPr>
          <w:rFonts w:asciiTheme="minorHAnsi" w:hAnsiTheme="minorHAnsi" w:cstheme="minorHAnsi"/>
          <w:sz w:val="16"/>
        </w:rPr>
        <w:t xml:space="preserve">open economic </w:t>
      </w:r>
      <w:r w:rsidRPr="00BA4FCA">
        <w:rPr>
          <w:rStyle w:val="StyleUnderline"/>
          <w:rFonts w:asciiTheme="minorHAnsi" w:hAnsiTheme="minorHAnsi" w:cstheme="minorHAnsi"/>
        </w:rPr>
        <w:t xml:space="preserve">order, or defend themselves </w:t>
      </w:r>
      <w:r w:rsidRPr="00BA4FCA">
        <w:rPr>
          <w:rFonts w:asciiTheme="minorHAnsi" w:hAnsiTheme="minorHAnsi" w:cstheme="minorHAnsi"/>
          <w:sz w:val="16"/>
        </w:rPr>
        <w:t xml:space="preserve">against U.S. economic aggression, </w:t>
      </w:r>
      <w:r w:rsidRPr="00BA4FCA">
        <w:rPr>
          <w:rStyle w:val="StyleUnderline"/>
          <w:rFonts w:asciiTheme="minorHAnsi" w:hAnsiTheme="minorHAnsi" w:cstheme="minorHAnsi"/>
        </w:rPr>
        <w:t xml:space="preserve">Washington may </w:t>
      </w:r>
      <w:r w:rsidRPr="00BA4FCA">
        <w:rPr>
          <w:rStyle w:val="Emphasis"/>
          <w:rFonts w:asciiTheme="minorHAnsi" w:hAnsiTheme="minorHAnsi" w:cstheme="minorHAnsi"/>
        </w:rPr>
        <w:t>interpret that as an attack</w:t>
      </w:r>
      <w:r w:rsidRPr="00BA4FCA">
        <w:rPr>
          <w:rStyle w:val="StyleUnderline"/>
          <w:rFonts w:asciiTheme="minorHAnsi" w:hAnsiTheme="minorHAnsi" w:cstheme="minorHAnsi"/>
        </w:rPr>
        <w:t xml:space="preserve"> on U.S. primacy</w:t>
      </w:r>
      <w:r w:rsidRPr="00BA4FCA">
        <w:rPr>
          <w:rFonts w:asciiTheme="minorHAnsi" w:hAnsiTheme="minorHAnsi" w:cstheme="minorHAnsi"/>
          <w:sz w:val="16"/>
        </w:rPr>
        <w:t xml:space="preserve">. The </w:t>
      </w:r>
      <w:r w:rsidRPr="00BA4FCA">
        <w:rPr>
          <w:rStyle w:val="StyleUnderline"/>
          <w:rFonts w:asciiTheme="minorHAnsi" w:hAnsiTheme="minorHAnsi" w:cstheme="minorHAnsi"/>
        </w:rPr>
        <w:t>Trump</w:t>
      </w:r>
      <w:r w:rsidRPr="00BA4FCA">
        <w:rPr>
          <w:rFonts w:asciiTheme="minorHAnsi" w:hAnsiTheme="minorHAnsi" w:cstheme="minorHAnsi"/>
          <w:sz w:val="16"/>
        </w:rPr>
        <w:t xml:space="preserve"> administration </w:t>
      </w:r>
      <w:r w:rsidRPr="00BA4FCA">
        <w:rPr>
          <w:rStyle w:val="StyleUnderline"/>
          <w:rFonts w:asciiTheme="minorHAnsi" w:hAnsiTheme="minorHAnsi" w:cstheme="minorHAnsi"/>
        </w:rPr>
        <w:t>might</w:t>
      </w:r>
      <w:r w:rsidRPr="00BA4FCA">
        <w:rPr>
          <w:rFonts w:asciiTheme="minorHAnsi" w:hAnsiTheme="minorHAnsi" w:cstheme="minorHAnsi"/>
          <w:sz w:val="16"/>
        </w:rPr>
        <w:t xml:space="preserve"> even </w:t>
      </w:r>
      <w:r w:rsidRPr="00BA4FCA">
        <w:rPr>
          <w:rStyle w:val="StyleUnderline"/>
          <w:rFonts w:asciiTheme="minorHAnsi" w:hAnsiTheme="minorHAnsi" w:cstheme="minorHAnsi"/>
        </w:rPr>
        <w:t>misinterpret the</w:t>
      </w:r>
      <w:r w:rsidRPr="00BA4FCA">
        <w:rPr>
          <w:rFonts w:asciiTheme="minorHAnsi" w:hAnsiTheme="minorHAnsi" w:cstheme="minorHAnsi"/>
          <w:sz w:val="16"/>
        </w:rPr>
        <w:t xml:space="preserve"> current </w:t>
      </w:r>
      <w:r w:rsidRPr="00BA4FCA">
        <w:rPr>
          <w:rStyle w:val="StyleUnderline"/>
          <w:rFonts w:asciiTheme="minorHAnsi" w:hAnsiTheme="minorHAnsi" w:cstheme="minorHAnsi"/>
        </w:rPr>
        <w:t xml:space="preserve">forbearance by China or the EU as a </w:t>
      </w:r>
      <w:r w:rsidRPr="00BA4FCA">
        <w:rPr>
          <w:rStyle w:val="Emphasis"/>
          <w:rFonts w:asciiTheme="minorHAnsi" w:hAnsiTheme="minorHAnsi" w:cstheme="minorHAnsi"/>
        </w:rPr>
        <w:t>sign of weakness</w:t>
      </w:r>
      <w:r w:rsidRPr="00BA4FCA">
        <w:rPr>
          <w:rStyle w:val="StyleUnderline"/>
          <w:rFonts w:asciiTheme="minorHAnsi" w:hAnsiTheme="minorHAnsi" w:cstheme="minorHAnsi"/>
        </w:rPr>
        <w:t xml:space="preserve"> and an </w:t>
      </w:r>
      <w:r w:rsidRPr="00BA4FCA">
        <w:rPr>
          <w:rStyle w:val="Emphasis"/>
          <w:rFonts w:asciiTheme="minorHAnsi" w:hAnsiTheme="minorHAnsi" w:cstheme="minorHAnsi"/>
          <w:sz w:val="24"/>
        </w:rPr>
        <w:t>invitation to escalate</w:t>
      </w:r>
      <w:r w:rsidRPr="00BA4FCA">
        <w:rPr>
          <w:rFonts w:asciiTheme="minorHAnsi" w:hAnsiTheme="minorHAnsi" w:cstheme="minorHAnsi"/>
          <w:sz w:val="18"/>
        </w:rPr>
        <w:t xml:space="preserve"> </w:t>
      </w:r>
      <w:r w:rsidRPr="00BA4FCA">
        <w:rPr>
          <w:rFonts w:asciiTheme="minorHAnsi" w:hAnsiTheme="minorHAnsi" w:cstheme="minorHAnsi"/>
          <w:sz w:val="16"/>
        </w:rPr>
        <w:t>confrontations.</w:t>
      </w:r>
    </w:p>
    <w:p w14:paraId="0AC44FCB" w14:textId="77777777" w:rsidR="00115B90" w:rsidRPr="00BA4FCA" w:rsidRDefault="00115B90" w:rsidP="00115B90">
      <w:pPr>
        <w:pStyle w:val="Heading3"/>
        <w:rPr>
          <w:rFonts w:asciiTheme="minorHAnsi" w:hAnsiTheme="minorHAnsi" w:cstheme="minorHAnsi"/>
        </w:rPr>
      </w:pPr>
      <w:proofErr w:type="gramStart"/>
      <w:r w:rsidRPr="00BA4FCA">
        <w:rPr>
          <w:rFonts w:asciiTheme="minorHAnsi" w:hAnsiTheme="minorHAnsi" w:cstheme="minorHAnsi"/>
        </w:rPr>
        <w:lastRenderedPageBreak/>
        <w:t>Biodiversity !</w:t>
      </w:r>
      <w:proofErr w:type="gramEnd"/>
    </w:p>
    <w:p w14:paraId="2835DDB0"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+++++Take first card from “</w:t>
      </w:r>
      <w:proofErr w:type="gramStart"/>
      <w:r w:rsidRPr="00BA4FCA">
        <w:rPr>
          <w:rFonts w:asciiTheme="minorHAnsi" w:hAnsiTheme="minorHAnsi" w:cstheme="minorHAnsi"/>
        </w:rPr>
        <w:t>Econ !”+</w:t>
      </w:r>
      <w:proofErr w:type="gramEnd"/>
      <w:r w:rsidRPr="00BA4FCA">
        <w:rPr>
          <w:rFonts w:asciiTheme="minorHAnsi" w:hAnsiTheme="minorHAnsi" w:cstheme="minorHAnsi"/>
        </w:rPr>
        <w:t>++++</w:t>
      </w:r>
    </w:p>
    <w:p w14:paraId="35867298"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Only peace and order in the SCS can solve biodiversity as it is the first step towards intergovernmental control and protection of the SCS and its biodiversity</w:t>
      </w:r>
    </w:p>
    <w:p w14:paraId="01E6F9E7" w14:textId="77777777" w:rsidR="00115B90" w:rsidRPr="00BA4FCA" w:rsidRDefault="00115B90" w:rsidP="00115B90">
      <w:pPr>
        <w:spacing w:line="240" w:lineRule="auto"/>
        <w:rPr>
          <w:rFonts w:asciiTheme="minorHAnsi" w:eastAsia="Times New Roman" w:hAnsiTheme="minorHAnsi" w:cstheme="minorHAnsi"/>
          <w:sz w:val="24"/>
        </w:rPr>
      </w:pPr>
      <w:r w:rsidRPr="00BA4FCA">
        <w:rPr>
          <w:rStyle w:val="Style13ptBold"/>
          <w:rFonts w:asciiTheme="minorHAnsi" w:hAnsiTheme="minorHAnsi" w:cstheme="minorHAnsi"/>
        </w:rPr>
        <w:t>Thuy et al</w:t>
      </w:r>
      <w:r w:rsidRPr="00BA4FCA">
        <w:rPr>
          <w:rFonts w:asciiTheme="minorHAnsi" w:hAnsiTheme="minorHAnsi" w:cstheme="minorHAnsi"/>
        </w:rPr>
        <w:t xml:space="preserve">, </w:t>
      </w:r>
      <w:r w:rsidRPr="00BA4FCA">
        <w:rPr>
          <w:rFonts w:asciiTheme="minorHAnsi" w:eastAsia="Times New Roman" w:hAnsiTheme="minorHAnsi" w:cstheme="minorHAnsi"/>
          <w:color w:val="222222"/>
          <w:sz w:val="24"/>
          <w:shd w:val="clear" w:color="auto" w:fill="FFFFFF"/>
        </w:rPr>
        <w:t>20</w:t>
      </w:r>
      <w:r w:rsidRPr="00BA4FCA">
        <w:rPr>
          <w:rStyle w:val="Style13ptBold"/>
          <w:rFonts w:asciiTheme="minorHAnsi" w:hAnsiTheme="minorHAnsi" w:cstheme="minorHAnsi"/>
        </w:rPr>
        <w:t>19</w:t>
      </w:r>
      <w:r w:rsidRPr="00BA4FCA">
        <w:rPr>
          <w:rFonts w:asciiTheme="minorHAnsi" w:eastAsia="Times New Roman" w:hAnsiTheme="minorHAnsi" w:cstheme="minorHAnsi"/>
          <w:sz w:val="24"/>
        </w:rPr>
        <w:t xml:space="preserve"> </w:t>
      </w:r>
      <w:r w:rsidRPr="00BA4FCA">
        <w:rPr>
          <w:rFonts w:asciiTheme="minorHAnsi" w:hAnsiTheme="minorHAnsi" w:cstheme="minorHAnsi"/>
        </w:rPr>
        <w:t xml:space="preserve">Edited by Tran Truong Thuy, Foundation for East Sea Studies and Bien Dong Institute for Maritime Studies, Diplomatic Academy of Vietnam, John B. </w:t>
      </w:r>
      <w:proofErr w:type="spellStart"/>
      <w:r w:rsidRPr="00BA4FCA">
        <w:rPr>
          <w:rFonts w:asciiTheme="minorHAnsi" w:hAnsiTheme="minorHAnsi" w:cstheme="minorHAnsi"/>
        </w:rPr>
        <w:t>Welfield</w:t>
      </w:r>
      <w:proofErr w:type="spellEnd"/>
      <w:r w:rsidRPr="00BA4FCA">
        <w:rPr>
          <w:rFonts w:asciiTheme="minorHAnsi" w:hAnsiTheme="minorHAnsi" w:cstheme="minorHAnsi"/>
        </w:rPr>
        <w:t>, Diplomatic Academy of Vietnam and International University of Japan and Le Thuy Trang, Bien Dong Institute for Maritime Studies, Diplomatic Academy of Vietnam, "A regional ocean governance framework for the integrated management of the environment and biological resources in the South China Sea : Building a Normative Order in the South China Sea," No Publication, https://www.elgaronline.com/view/edcoll/9781786437525/9781786437525.00019.xml</w:t>
      </w:r>
    </w:p>
    <w:p w14:paraId="150DCDBD" w14:textId="77777777" w:rsidR="00115B90" w:rsidRPr="00BA4FCA" w:rsidRDefault="00115B90" w:rsidP="00115B90">
      <w:pPr>
        <w:rPr>
          <w:rFonts w:asciiTheme="minorHAnsi" w:hAnsiTheme="minorHAnsi" w:cstheme="minorHAnsi"/>
        </w:rPr>
      </w:pPr>
    </w:p>
    <w:p w14:paraId="4D9A95B1" w14:textId="77777777" w:rsidR="00115B90" w:rsidRPr="00BA4FCA" w:rsidRDefault="00115B90" w:rsidP="00115B90">
      <w:pPr>
        <w:rPr>
          <w:rStyle w:val="StyleUnderline"/>
          <w:rFonts w:asciiTheme="minorHAnsi" w:hAnsiTheme="minorHAnsi" w:cstheme="minorHAnsi"/>
        </w:rPr>
      </w:pPr>
      <w:r w:rsidRPr="00BA4FCA">
        <w:rPr>
          <w:rStyle w:val="StyleUnderline"/>
          <w:rFonts w:asciiTheme="minorHAnsi" w:hAnsiTheme="minorHAnsi" w:cstheme="minorHAnsi"/>
        </w:rPr>
        <w:t>The South China Sea</w:t>
      </w:r>
      <w:r w:rsidRPr="00BA4FCA">
        <w:rPr>
          <w:rFonts w:asciiTheme="minorHAnsi" w:hAnsiTheme="minorHAnsi" w:cstheme="minorHAnsi"/>
        </w:rPr>
        <w:t xml:space="preserve"> </w:t>
      </w:r>
      <w:r w:rsidRPr="00BA4FCA">
        <w:rPr>
          <w:rStyle w:val="StyleUnderline"/>
          <w:rFonts w:asciiTheme="minorHAnsi" w:hAnsiTheme="minorHAnsi" w:cstheme="minorHAnsi"/>
        </w:rPr>
        <w:t>can be considered as a</w:t>
      </w:r>
      <w:r w:rsidRPr="00BA4FCA">
        <w:rPr>
          <w:rFonts w:asciiTheme="minorHAnsi" w:hAnsiTheme="minorHAnsi" w:cstheme="minorHAnsi"/>
        </w:rPr>
        <w:t xml:space="preserve"> Large Marine Ecosystem (</w:t>
      </w:r>
      <w:r w:rsidRPr="00BA4FCA">
        <w:rPr>
          <w:rStyle w:val="StyleUnderline"/>
          <w:rFonts w:asciiTheme="minorHAnsi" w:hAnsiTheme="minorHAnsi" w:cstheme="minorHAnsi"/>
        </w:rPr>
        <w:t>LME</w:t>
      </w:r>
      <w:r w:rsidRPr="00BA4FCA">
        <w:rPr>
          <w:rFonts w:asciiTheme="minorHAnsi" w:hAnsiTheme="minorHAnsi" w:cstheme="minorHAnsi"/>
        </w:rPr>
        <w:t xml:space="preserve">), and </w:t>
      </w:r>
      <w:r w:rsidRPr="00BA4FCA">
        <w:rPr>
          <w:rStyle w:val="StyleUnderline"/>
          <w:rFonts w:asciiTheme="minorHAnsi" w:hAnsiTheme="minorHAnsi" w:cstheme="minorHAnsi"/>
        </w:rPr>
        <w:t xml:space="preserve">to protect its biodiversity and fishery resources, it is necessary to have </w:t>
      </w:r>
      <w:r w:rsidRPr="00BA4FCA">
        <w:rPr>
          <w:rFonts w:asciiTheme="minorHAnsi" w:hAnsiTheme="minorHAnsi" w:cstheme="minorHAnsi"/>
        </w:rPr>
        <w:t>a</w:t>
      </w:r>
      <w:r w:rsidRPr="00BA4FCA">
        <w:rPr>
          <w:rStyle w:val="StyleUnderline"/>
          <w:rFonts w:asciiTheme="minorHAnsi" w:hAnsiTheme="minorHAnsi" w:cstheme="minorHAnsi"/>
        </w:rPr>
        <w:t xml:space="preserve"> </w:t>
      </w:r>
      <w:r w:rsidRPr="00BA4FCA">
        <w:rPr>
          <w:rFonts w:asciiTheme="minorHAnsi" w:hAnsiTheme="minorHAnsi" w:cstheme="minorHAnsi"/>
        </w:rPr>
        <w:t xml:space="preserve">mechanism for coordinating the activities of </w:t>
      </w:r>
      <w:r w:rsidRPr="00BA4FCA">
        <w:rPr>
          <w:rStyle w:val="StyleUnderline"/>
          <w:rFonts w:asciiTheme="minorHAnsi" w:hAnsiTheme="minorHAnsi" w:cstheme="minorHAnsi"/>
        </w:rPr>
        <w:t xml:space="preserve">the surrounding countries </w:t>
      </w:r>
      <w:r w:rsidRPr="00BA4FCA">
        <w:rPr>
          <w:rFonts w:asciiTheme="minorHAnsi" w:hAnsiTheme="minorHAnsi" w:cstheme="minorHAnsi"/>
        </w:rPr>
        <w:t>and</w:t>
      </w:r>
      <w:r w:rsidRPr="00BA4FCA">
        <w:rPr>
          <w:rStyle w:val="StyleUnderline"/>
          <w:rFonts w:asciiTheme="minorHAnsi" w:hAnsiTheme="minorHAnsi" w:cstheme="minorHAnsi"/>
        </w:rPr>
        <w:t xml:space="preserve"> establish</w:t>
      </w:r>
      <w:r w:rsidRPr="00BA4FCA">
        <w:rPr>
          <w:rFonts w:asciiTheme="minorHAnsi" w:hAnsiTheme="minorHAnsi" w:cstheme="minorHAnsi"/>
        </w:rPr>
        <w:t>ing</w:t>
      </w:r>
      <w:r w:rsidRPr="00BA4FCA">
        <w:rPr>
          <w:rStyle w:val="StyleUnderline"/>
          <w:rFonts w:asciiTheme="minorHAnsi" w:hAnsiTheme="minorHAnsi" w:cstheme="minorHAnsi"/>
        </w:rPr>
        <w:t xml:space="preserve"> marine protected areas in the disputed sea</w:t>
      </w:r>
      <w:r w:rsidRPr="00BA4FCA">
        <w:rPr>
          <w:rFonts w:asciiTheme="minorHAnsi" w:hAnsiTheme="minorHAnsi" w:cstheme="minorHAnsi"/>
        </w:rPr>
        <w:t xml:space="preserve">s. This can only be done if </w:t>
      </w:r>
      <w:r w:rsidRPr="00BA4FCA">
        <w:rPr>
          <w:rStyle w:val="StyleUnderline"/>
          <w:rFonts w:asciiTheme="minorHAnsi" w:hAnsiTheme="minorHAnsi" w:cstheme="minorHAnsi"/>
        </w:rPr>
        <w:t>a coordinated and properly functioning intergovernmental ocean governance mechanism</w:t>
      </w:r>
      <w:r w:rsidRPr="00BA4FCA">
        <w:rPr>
          <w:rFonts w:asciiTheme="minorHAnsi" w:hAnsiTheme="minorHAnsi" w:cstheme="minorHAnsi"/>
        </w:rPr>
        <w:t xml:space="preserve"> is set up. Such </w:t>
      </w:r>
      <w:r w:rsidRPr="00BA4FCA">
        <w:rPr>
          <w:rStyle w:val="StyleUnderline"/>
          <w:rFonts w:asciiTheme="minorHAnsi" w:hAnsiTheme="minorHAnsi" w:cstheme="minorHAnsi"/>
        </w:rPr>
        <w:t>a governance mechanism will create a common framework for management and should be established according to international conventions and agreements on maritime activities, including the use and extraction of natural resources, conservation and protection of the marine environment, ecological systems and biodiversity for socio-economic development.</w:t>
      </w:r>
      <w:r w:rsidRPr="00BA4FCA">
        <w:rPr>
          <w:rFonts w:asciiTheme="minorHAnsi" w:hAnsiTheme="minorHAnsi" w:cstheme="minorHAnsi"/>
        </w:rPr>
        <w:t xml:space="preserve"> </w:t>
      </w:r>
      <w:r w:rsidRPr="00BA4FCA">
        <w:rPr>
          <w:rStyle w:val="StyleUnderline"/>
          <w:rFonts w:asciiTheme="minorHAnsi" w:hAnsiTheme="minorHAnsi" w:cstheme="minorHAnsi"/>
        </w:rPr>
        <w:t>Countries surrounding the South China Sea should also apply international laws, especially the United Nations Convention on the Law of the Sea and the recent award of the Arbitral Tribunal established under UNCLOS Annex VII on the South China Sea case, in determining the sea area under their sovereignty and jurisdiction and in formulating marine environment, biodiversity and fishery resource protection and conservation policies.</w:t>
      </w:r>
    </w:p>
    <w:p w14:paraId="3E6D8377" w14:textId="77777777" w:rsidR="00115B90" w:rsidRPr="00BA4FCA" w:rsidRDefault="00115B90" w:rsidP="00115B90">
      <w:pPr>
        <w:rPr>
          <w:rFonts w:asciiTheme="minorHAnsi" w:hAnsiTheme="minorHAnsi" w:cstheme="minorHAnsi"/>
        </w:rPr>
      </w:pPr>
    </w:p>
    <w:p w14:paraId="0A592FBF" w14:textId="77777777" w:rsidR="00115B90" w:rsidRPr="00BA4FCA" w:rsidRDefault="00115B90" w:rsidP="00115B90">
      <w:pPr>
        <w:rPr>
          <w:rFonts w:asciiTheme="minorHAnsi" w:hAnsiTheme="minorHAnsi" w:cstheme="minorHAnsi"/>
        </w:rPr>
      </w:pPr>
    </w:p>
    <w:p w14:paraId="1A8958C1"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Drones K2 deter conflict</w:t>
      </w:r>
    </w:p>
    <w:p w14:paraId="221E9797"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Drones are key to effective deterrence of Chinese aggression in the SCS</w:t>
      </w:r>
    </w:p>
    <w:p w14:paraId="0AAA4D88" w14:textId="77777777" w:rsidR="00115B90" w:rsidRPr="00BA4FCA" w:rsidRDefault="00115B90" w:rsidP="00115B90">
      <w:pPr>
        <w:rPr>
          <w:rFonts w:asciiTheme="minorHAnsi" w:hAnsiTheme="minorHAnsi" w:cstheme="minorHAnsi"/>
          <w:sz w:val="16"/>
          <w:szCs w:val="16"/>
        </w:rPr>
      </w:pPr>
      <w:proofErr w:type="spellStart"/>
      <w:r w:rsidRPr="00BA4FCA">
        <w:rPr>
          <w:rFonts w:asciiTheme="minorHAnsi" w:hAnsiTheme="minorHAnsi" w:cstheme="minorHAnsi"/>
          <w:b/>
          <w:bCs/>
          <w:sz w:val="26"/>
          <w:szCs w:val="26"/>
        </w:rPr>
        <w:t>Vulving</w:t>
      </w:r>
      <w:proofErr w:type="spellEnd"/>
      <w:r w:rsidRPr="00BA4FCA">
        <w:rPr>
          <w:rFonts w:asciiTheme="minorHAnsi" w:hAnsiTheme="minorHAnsi" w:cstheme="minorHAnsi"/>
          <w:b/>
          <w:bCs/>
          <w:sz w:val="26"/>
          <w:szCs w:val="26"/>
        </w:rPr>
        <w:t xml:space="preserve"> 17 </w:t>
      </w:r>
      <w:r w:rsidRPr="00BA4FCA">
        <w:rPr>
          <w:rFonts w:asciiTheme="minorHAnsi" w:hAnsiTheme="minorHAnsi" w:cstheme="minorHAnsi"/>
          <w:sz w:val="16"/>
          <w:szCs w:val="16"/>
        </w:rPr>
        <w:t xml:space="preserve">Alexander </w:t>
      </w:r>
      <w:proofErr w:type="spellStart"/>
      <w:r w:rsidRPr="00BA4FCA">
        <w:rPr>
          <w:rFonts w:asciiTheme="minorHAnsi" w:hAnsiTheme="minorHAnsi" w:cstheme="minorHAnsi"/>
          <w:sz w:val="16"/>
          <w:szCs w:val="16"/>
        </w:rPr>
        <w:t>Vulving</w:t>
      </w:r>
      <w:proofErr w:type="spellEnd"/>
      <w:r w:rsidRPr="00BA4FCA">
        <w:rPr>
          <w:rFonts w:asciiTheme="minorHAnsi" w:hAnsiTheme="minorHAnsi" w:cstheme="minorHAnsi"/>
          <w:sz w:val="16"/>
          <w:szCs w:val="16"/>
        </w:rPr>
        <w:t>,</w:t>
      </w:r>
      <w:r w:rsidRPr="00BA4FCA">
        <w:rPr>
          <w:rFonts w:asciiTheme="minorHAnsi" w:hAnsiTheme="minorHAnsi" w:cstheme="minorHAnsi"/>
        </w:rPr>
        <w:t xml:space="preserve"> </w:t>
      </w:r>
      <w:r w:rsidRPr="00BA4FCA">
        <w:rPr>
          <w:rFonts w:asciiTheme="minorHAnsi" w:hAnsiTheme="minorHAnsi" w:cstheme="minorHAnsi"/>
          <w:sz w:val="16"/>
          <w:szCs w:val="16"/>
        </w:rPr>
        <w:t xml:space="preserve">professor at the Daniel K. Inouye Asia-Pacific Center for Security Studies 2-13-17, “How America Can Take Control in the South China Sea” Foreign Policy, </w:t>
      </w:r>
      <w:hyperlink r:id="rId397" w:history="1">
        <w:r w:rsidRPr="00BA4FCA">
          <w:rPr>
            <w:rStyle w:val="Hyperlink"/>
            <w:rFonts w:asciiTheme="minorHAnsi" w:hAnsiTheme="minorHAnsi" w:cstheme="minorHAnsi"/>
            <w:sz w:val="16"/>
            <w:szCs w:val="16"/>
          </w:rPr>
          <w:t>https://foreignpolicy.com/2017/02/13/how-the-u-s-can-take-control-in-the-south-china-sea/</w:t>
        </w:r>
      </w:hyperlink>
      <w:r w:rsidRPr="00BA4FCA">
        <w:rPr>
          <w:rFonts w:asciiTheme="minorHAnsi" w:hAnsiTheme="minorHAnsi" w:cstheme="minorHAnsi"/>
          <w:sz w:val="16"/>
          <w:szCs w:val="16"/>
        </w:rPr>
        <w:t>, AN</w:t>
      </w:r>
    </w:p>
    <w:p w14:paraId="426D0D6F" w14:textId="77777777" w:rsidR="00115B90" w:rsidRPr="00BA4FCA" w:rsidRDefault="00115B90" w:rsidP="00115B90">
      <w:pPr>
        <w:rPr>
          <w:rFonts w:asciiTheme="minorHAnsi" w:hAnsiTheme="minorHAnsi" w:cstheme="minorHAnsi"/>
          <w:sz w:val="16"/>
        </w:rPr>
      </w:pPr>
      <w:r w:rsidRPr="00BA4FCA">
        <w:rPr>
          <w:rFonts w:asciiTheme="minorHAnsi" w:hAnsiTheme="minorHAnsi" w:cstheme="minorHAnsi"/>
          <w:sz w:val="16"/>
        </w:rPr>
        <w:t xml:space="preserve">. The anti-China coalition couldn’t match China’s use of paramilitary </w:t>
      </w:r>
      <w:hyperlink r:id="rId398" w:history="1">
        <w:r w:rsidRPr="00BA4FCA">
          <w:rPr>
            <w:rStyle w:val="Hyperlink"/>
            <w:rFonts w:asciiTheme="minorHAnsi" w:hAnsiTheme="minorHAnsi" w:cstheme="minorHAnsi"/>
            <w:sz w:val="16"/>
          </w:rPr>
          <w:t>maritime militia</w:t>
        </w:r>
      </w:hyperlink>
      <w:r w:rsidRPr="00BA4FCA">
        <w:rPr>
          <w:rFonts w:asciiTheme="minorHAnsi" w:hAnsiTheme="minorHAnsi" w:cstheme="minorHAnsi"/>
          <w:sz w:val="16"/>
        </w:rPr>
        <w:t xml:space="preserve">s in such operations. But it could invite civilian volunteers to man the first line of defense. </w:t>
      </w:r>
      <w:r w:rsidRPr="00BA4FCA">
        <w:rPr>
          <w:rStyle w:val="StyleUnderline"/>
          <w:rFonts w:asciiTheme="minorHAnsi" w:hAnsiTheme="minorHAnsi" w:cstheme="minorHAnsi"/>
          <w:highlight w:val="yellow"/>
        </w:rPr>
        <w:t>Rather than shooting down Chinese aircraft and mining Chinese ports, the coalition can use drones</w:t>
      </w:r>
      <w:r w:rsidRPr="00BA4FCA">
        <w:rPr>
          <w:rStyle w:val="StyleUnderline"/>
          <w:rFonts w:asciiTheme="minorHAnsi" w:hAnsiTheme="minorHAnsi" w:cstheme="minorHAnsi"/>
        </w:rPr>
        <w:t xml:space="preserve"> — both unmanned aerial and underwater vehicles — </w:t>
      </w:r>
      <w:r w:rsidRPr="00BA4FCA">
        <w:rPr>
          <w:rStyle w:val="StyleUnderline"/>
          <w:rFonts w:asciiTheme="minorHAnsi" w:hAnsiTheme="minorHAnsi" w:cstheme="minorHAnsi"/>
          <w:highlight w:val="yellow"/>
        </w:rPr>
        <w:t>launched from civilian and coast guard ships to seal off the entry to China’s airstrips and harbors on the fake islands.</w:t>
      </w:r>
      <w:r w:rsidRPr="00BA4FCA">
        <w:rPr>
          <w:rFonts w:asciiTheme="minorHAnsi" w:hAnsiTheme="minorHAnsi" w:cstheme="minorHAnsi"/>
          <w:sz w:val="16"/>
        </w:rPr>
        <w:t xml:space="preserve"> Contrary to common belief, </w:t>
      </w:r>
      <w:r w:rsidRPr="00BA4FCA">
        <w:rPr>
          <w:rStyle w:val="StyleUnderline"/>
          <w:rFonts w:asciiTheme="minorHAnsi" w:hAnsiTheme="minorHAnsi" w:cstheme="minorHAnsi"/>
          <w:highlight w:val="yellow"/>
        </w:rPr>
        <w:t>these actions can be fully consistent with international law</w:t>
      </w:r>
      <w:r w:rsidRPr="00BA4FCA">
        <w:rPr>
          <w:rFonts w:asciiTheme="minorHAnsi" w:hAnsiTheme="minorHAnsi" w:cstheme="minorHAnsi"/>
          <w:sz w:val="16"/>
        </w:rPr>
        <w:t xml:space="preserve">. </w:t>
      </w:r>
      <w:r w:rsidRPr="00BA4FCA">
        <w:rPr>
          <w:rStyle w:val="StyleUnderline"/>
          <w:rFonts w:asciiTheme="minorHAnsi" w:hAnsiTheme="minorHAnsi" w:cstheme="minorHAnsi"/>
        </w:rPr>
        <w:t>If China does not recognize your rights to freedom of the seas, you have the right to restrict China’s freedom in return</w:t>
      </w:r>
      <w:r w:rsidRPr="00BA4FCA">
        <w:rPr>
          <w:rFonts w:asciiTheme="minorHAnsi" w:hAnsiTheme="minorHAnsi" w:cstheme="minorHAnsi"/>
          <w:sz w:val="16"/>
        </w:rPr>
        <w:t xml:space="preserve">. The Permanent Court of Arbitration </w:t>
      </w:r>
      <w:hyperlink r:id="rId399" w:history="1">
        <w:r w:rsidRPr="00BA4FCA">
          <w:rPr>
            <w:rStyle w:val="Hyperlink"/>
            <w:rFonts w:asciiTheme="minorHAnsi" w:hAnsiTheme="minorHAnsi" w:cstheme="minorHAnsi"/>
            <w:sz w:val="16"/>
          </w:rPr>
          <w:t>award</w:t>
        </w:r>
      </w:hyperlink>
      <w:r w:rsidRPr="00BA4FCA">
        <w:rPr>
          <w:rFonts w:asciiTheme="minorHAnsi" w:hAnsiTheme="minorHAnsi" w:cstheme="minorHAnsi"/>
          <w:sz w:val="16"/>
        </w:rPr>
        <w:t xml:space="preserve"> from last July, which is now an integral part of international law despite Chinese rejection, has ruled as illegitimate China’s “nine-dash line” claims in the South China Sea, its occupation of Mischief Reef, its denial of access to Scarborough Shoal, its island building in the </w:t>
      </w:r>
      <w:proofErr w:type="spellStart"/>
      <w:r w:rsidRPr="00BA4FCA">
        <w:rPr>
          <w:rFonts w:asciiTheme="minorHAnsi" w:hAnsiTheme="minorHAnsi" w:cstheme="minorHAnsi"/>
          <w:sz w:val="16"/>
        </w:rPr>
        <w:t>Spratlys</w:t>
      </w:r>
      <w:proofErr w:type="spellEnd"/>
      <w:r w:rsidRPr="00BA4FCA">
        <w:rPr>
          <w:rFonts w:asciiTheme="minorHAnsi" w:hAnsiTheme="minorHAnsi" w:cstheme="minorHAnsi"/>
          <w:sz w:val="16"/>
        </w:rPr>
        <w:t xml:space="preserve">, and its harassment of others in the Philippine exclusive economic zone (EEZ). But the court does not possess the tools to enforce its rulings, so it’s up to the members of the international community to act on behalf of the common interest and to induce China to comply with its obligations. Fortunately, international law allows countries to conduct countermeasures against wrongful acts. As James </w:t>
      </w:r>
      <w:proofErr w:type="spellStart"/>
      <w:r w:rsidRPr="00BA4FCA">
        <w:rPr>
          <w:rFonts w:asciiTheme="minorHAnsi" w:hAnsiTheme="minorHAnsi" w:cstheme="minorHAnsi"/>
          <w:sz w:val="16"/>
        </w:rPr>
        <w:t>Kraska</w:t>
      </w:r>
      <w:proofErr w:type="spellEnd"/>
      <w:r w:rsidRPr="00BA4FCA">
        <w:rPr>
          <w:rFonts w:asciiTheme="minorHAnsi" w:hAnsiTheme="minorHAnsi" w:cstheme="minorHAnsi"/>
          <w:sz w:val="16"/>
        </w:rPr>
        <w:t xml:space="preserve">, a professor of international law at the U.S. Naval War College, has </w:t>
      </w:r>
      <w:hyperlink r:id="rId400" w:history="1">
        <w:r w:rsidRPr="00BA4FCA">
          <w:rPr>
            <w:rStyle w:val="Hyperlink"/>
            <w:rFonts w:asciiTheme="minorHAnsi" w:hAnsiTheme="minorHAnsi" w:cstheme="minorHAnsi"/>
            <w:sz w:val="16"/>
          </w:rPr>
          <w:t>argued</w:t>
        </w:r>
      </w:hyperlink>
      <w:r w:rsidRPr="00BA4FCA">
        <w:rPr>
          <w:rFonts w:asciiTheme="minorHAnsi" w:hAnsiTheme="minorHAnsi" w:cstheme="minorHAnsi"/>
          <w:sz w:val="16"/>
        </w:rPr>
        <w:t xml:space="preserve">, challenging China’s rights to access its artificial islands is consistent with international law. After all, it’s fair game to do to China what China has done to others. Many are concerned that regardless of its legality, blocking China’s access to its occupied islands would amount to an act of war and risk armed conflict as a response. This fear is overblown, however. When China blocked others’ access to the disputed Scarborough Shoal and Second Thomas Shoal, nobody called it an act of war and no armed conflict ensued. Taking a leaf from China’s own book, the cabbage tactic of access denial would mute the casus belli and discourage Beijing from going to war. Still, there is concern that, driven by the pressure of nationalist public opinion and </w:t>
      </w:r>
      <w:proofErr w:type="gramStart"/>
      <w:r w:rsidRPr="00BA4FCA">
        <w:rPr>
          <w:rFonts w:asciiTheme="minorHAnsi" w:hAnsiTheme="minorHAnsi" w:cstheme="minorHAnsi"/>
          <w:sz w:val="16"/>
        </w:rPr>
        <w:t>in an effort to</w:t>
      </w:r>
      <w:proofErr w:type="gramEnd"/>
      <w:r w:rsidRPr="00BA4FCA">
        <w:rPr>
          <w:rFonts w:asciiTheme="minorHAnsi" w:hAnsiTheme="minorHAnsi" w:cstheme="minorHAnsi"/>
          <w:sz w:val="16"/>
        </w:rPr>
        <w:t xml:space="preserve"> maintain national image and domestic legitimacy, Chinese leaders may escalate the conflict and engage in war with the United States. But as Jessica Weiss, a leading expert of Chinese nationalism, found in her </w:t>
      </w:r>
      <w:hyperlink r:id="rId401" w:history="1">
        <w:r w:rsidRPr="00BA4FCA">
          <w:rPr>
            <w:rStyle w:val="Hyperlink"/>
            <w:rFonts w:asciiTheme="minorHAnsi" w:hAnsiTheme="minorHAnsi" w:cstheme="minorHAnsi"/>
            <w:sz w:val="16"/>
          </w:rPr>
          <w:t>study</w:t>
        </w:r>
      </w:hyperlink>
      <w:r w:rsidRPr="00BA4FCA">
        <w:rPr>
          <w:rFonts w:asciiTheme="minorHAnsi" w:hAnsiTheme="minorHAnsi" w:cstheme="minorHAnsi"/>
          <w:sz w:val="16"/>
        </w:rPr>
        <w:t xml:space="preserve"> of China’s nationalist protests, nationalist public opinion is more of a tool in the government’s hands to signal resolve than a driving force of Beijing’s assertive foreign policy. </w:t>
      </w:r>
      <w:r w:rsidRPr="00BA4FCA">
        <w:rPr>
          <w:rStyle w:val="StyleUnderline"/>
          <w:rFonts w:asciiTheme="minorHAnsi" w:hAnsiTheme="minorHAnsi" w:cstheme="minorHAnsi"/>
        </w:rPr>
        <w:t xml:space="preserve">A more recent </w:t>
      </w:r>
      <w:hyperlink r:id="rId402" w:history="1">
        <w:r w:rsidRPr="00BA4FCA">
          <w:rPr>
            <w:rStyle w:val="StyleUnderline"/>
            <w:rFonts w:asciiTheme="minorHAnsi" w:hAnsiTheme="minorHAnsi" w:cstheme="minorHAnsi"/>
          </w:rPr>
          <w:t>analysis</w:t>
        </w:r>
      </w:hyperlink>
      <w:r w:rsidRPr="00BA4FCA">
        <w:rPr>
          <w:rStyle w:val="StyleUnderline"/>
          <w:rFonts w:asciiTheme="minorHAnsi" w:hAnsiTheme="minorHAnsi" w:cstheme="minorHAnsi"/>
        </w:rPr>
        <w:t xml:space="preserve"> by Alastair Iain Johnston, a professor of Chinese foreign policy at Harvard University, also comes to a similar conclusion, showing a decline of nationalism among ordinary citizens since 2009.</w:t>
      </w:r>
      <w:r w:rsidRPr="00BA4FCA">
        <w:rPr>
          <w:rFonts w:asciiTheme="minorHAnsi" w:hAnsiTheme="minorHAnsi" w:cstheme="minorHAnsi"/>
          <w:sz w:val="16"/>
        </w:rPr>
        <w:t xml:space="preserve"> As the weaker party and the party that depends far more on traffic in the South China Sea, </w:t>
      </w:r>
      <w:r w:rsidRPr="00BA4FCA">
        <w:rPr>
          <w:rStyle w:val="StyleUnderline"/>
          <w:rFonts w:asciiTheme="minorHAnsi" w:hAnsiTheme="minorHAnsi" w:cstheme="minorHAnsi"/>
          <w:highlight w:val="yellow"/>
        </w:rPr>
        <w:t xml:space="preserve">China </w:t>
      </w:r>
      <w:proofErr w:type="gramStart"/>
      <w:r w:rsidRPr="00BA4FCA">
        <w:rPr>
          <w:rStyle w:val="StyleUnderline"/>
          <w:rFonts w:asciiTheme="minorHAnsi" w:hAnsiTheme="minorHAnsi" w:cstheme="minorHAnsi"/>
          <w:highlight w:val="yellow"/>
        </w:rPr>
        <w:t>actually has</w:t>
      </w:r>
      <w:proofErr w:type="gramEnd"/>
      <w:r w:rsidRPr="00BA4FCA">
        <w:rPr>
          <w:rStyle w:val="StyleUnderline"/>
          <w:rFonts w:asciiTheme="minorHAnsi" w:hAnsiTheme="minorHAnsi" w:cstheme="minorHAnsi"/>
          <w:highlight w:val="yellow"/>
        </w:rPr>
        <w:t xml:space="preserve"> a larger stake in avoiding war in this region than the United States does</w:t>
      </w:r>
      <w:r w:rsidRPr="00BA4FCA">
        <w:rPr>
          <w:rStyle w:val="StyleUnderline"/>
          <w:rFonts w:asciiTheme="minorHAnsi" w:hAnsiTheme="minorHAnsi" w:cstheme="minorHAnsi"/>
        </w:rPr>
        <w:t>.</w:t>
      </w:r>
      <w:r w:rsidRPr="00BA4FCA">
        <w:rPr>
          <w:rFonts w:asciiTheme="minorHAnsi" w:hAnsiTheme="minorHAnsi" w:cstheme="minorHAnsi"/>
          <w:sz w:val="16"/>
        </w:rPr>
        <w:t xml:space="preserve"> Indeed, avoiding large-scale conflict is one of the </w:t>
      </w:r>
      <w:hyperlink r:id="rId403" w:history="1">
        <w:r w:rsidRPr="00BA4FCA">
          <w:rPr>
            <w:rStyle w:val="Hyperlink"/>
            <w:rFonts w:asciiTheme="minorHAnsi" w:hAnsiTheme="minorHAnsi" w:cstheme="minorHAnsi"/>
            <w:sz w:val="16"/>
          </w:rPr>
          <w:t>imperatives</w:t>
        </w:r>
      </w:hyperlink>
      <w:r w:rsidRPr="00BA4FCA">
        <w:rPr>
          <w:rFonts w:asciiTheme="minorHAnsi" w:hAnsiTheme="minorHAnsi" w:cstheme="minorHAnsi"/>
          <w:sz w:val="16"/>
        </w:rPr>
        <w:t xml:space="preserve"> of China’s long-term strategy in the South China Sea. </w:t>
      </w:r>
      <w:r w:rsidRPr="00BA4FCA">
        <w:rPr>
          <w:rStyle w:val="StyleUnderline"/>
          <w:rFonts w:asciiTheme="minorHAnsi" w:hAnsiTheme="minorHAnsi" w:cstheme="minorHAnsi"/>
          <w:highlight w:val="yellow"/>
        </w:rPr>
        <w:t>China has become more aggressive in recent years because of a U.S. deterrence deficit in the gray areas</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between war and peace</w:t>
      </w:r>
      <w:r w:rsidRPr="00BA4FCA">
        <w:rPr>
          <w:rFonts w:asciiTheme="minorHAnsi" w:hAnsiTheme="minorHAnsi" w:cstheme="minorHAnsi"/>
          <w:sz w:val="16"/>
        </w:rPr>
        <w:t xml:space="preserve">. Beijing’s preference for gray-zone activities is also a testament to the working of nuclear and conventional deterrence. The trick of avoiding war while getting China to comply with international law lies in a two-pronged approach that skillfully combines the strengths of sticks with those of carrots while neutralizing their weaknesses. In considering conflict over the islands, we don’t have to imagine China and the U.S. military as the only parties involved; a full range of actions and players exists, including sanctions, negotiations, regional countries, and international civil society. It might be tricky in the current diplomatic climate, but in the best possible world, the combined effect of actions on this full spectrum has a good chance of persuading China to comply with international law, especially if it involves a concerted effort of the United States, major powers such as Japan and India, and regional states such as the Philippines and Vietnam. Commenting on Tillerson’s remarks, Philippine Foreign Secretary Perfecto </w:t>
      </w:r>
      <w:proofErr w:type="spellStart"/>
      <w:r w:rsidRPr="00BA4FCA">
        <w:rPr>
          <w:rFonts w:asciiTheme="minorHAnsi" w:hAnsiTheme="minorHAnsi" w:cstheme="minorHAnsi"/>
          <w:sz w:val="16"/>
        </w:rPr>
        <w:t>Yasay</w:t>
      </w:r>
      <w:proofErr w:type="spellEnd"/>
      <w:r w:rsidRPr="00BA4FCA">
        <w:rPr>
          <w:rFonts w:asciiTheme="minorHAnsi" w:hAnsiTheme="minorHAnsi" w:cstheme="minorHAnsi"/>
          <w:sz w:val="16"/>
        </w:rPr>
        <w:t xml:space="preserve"> </w:t>
      </w:r>
      <w:hyperlink r:id="rId404" w:history="1">
        <w:r w:rsidRPr="00BA4FCA">
          <w:rPr>
            <w:rStyle w:val="Hyperlink"/>
            <w:rFonts w:asciiTheme="minorHAnsi" w:hAnsiTheme="minorHAnsi" w:cstheme="minorHAnsi"/>
            <w:sz w:val="16"/>
          </w:rPr>
          <w:t>said</w:t>
        </w:r>
      </w:hyperlink>
      <w:r w:rsidRPr="00BA4FCA">
        <w:rPr>
          <w:rFonts w:asciiTheme="minorHAnsi" w:hAnsiTheme="minorHAnsi" w:cstheme="minorHAnsi"/>
          <w:sz w:val="16"/>
        </w:rPr>
        <w:t xml:space="preserve">: “If [the United States] wants to do that, they have the force to do so, let them do it.” A cabbage approach to deny China’s access to Scarborough Shoal or Mischief Reef would be more legitimate and effective if it involved the Philippine Coast Guard and civilian volunteers from the Philippines and other countries. Southeast Asian states often hedge between America and China with a tilt toward the one that is more powerful and more committed to them. If the Trump administration increases U.S. presence in the South China Sea, is committed to defending the Philippines as much as Japan and South Korea, and refrains from criticizing Manila’s domestic agenda, it could sway the pragmatic President Rodrigo Duterte to back the United States. Targeted sanctions against Chinese persons and companies involved in projects in the South China Sea would also be much more effective if they were supported not only by the United States but also by other major economies and regional states. With its large state sector, China is particularly vulnerable to targeted sanctions. Its construction and development projects in the South China Sea have involved several large state-owned companies that are eager to make profit abroad. If designed cleverly, sanctions could hit hard big companies such as China National Offshore Oil Corporation, which </w:t>
      </w:r>
      <w:hyperlink r:id="rId405" w:history="1">
        <w:r w:rsidRPr="00BA4FCA">
          <w:rPr>
            <w:rStyle w:val="Hyperlink"/>
            <w:rFonts w:asciiTheme="minorHAnsi" w:hAnsiTheme="minorHAnsi" w:cstheme="minorHAnsi"/>
            <w:sz w:val="16"/>
          </w:rPr>
          <w:t>moved a giant oil rig</w:t>
        </w:r>
      </w:hyperlink>
      <w:r w:rsidRPr="00BA4FCA">
        <w:rPr>
          <w:rFonts w:asciiTheme="minorHAnsi" w:hAnsiTheme="minorHAnsi" w:cstheme="minorHAnsi"/>
          <w:sz w:val="16"/>
        </w:rPr>
        <w:t xml:space="preserve"> to drill in the Vietnamese EEZ in 2014; China Southern and Hainan airlines, which </w:t>
      </w:r>
      <w:hyperlink r:id="rId406" w:history="1">
        <w:r w:rsidRPr="00BA4FCA">
          <w:rPr>
            <w:rStyle w:val="Hyperlink"/>
            <w:rFonts w:asciiTheme="minorHAnsi" w:hAnsiTheme="minorHAnsi" w:cstheme="minorHAnsi"/>
            <w:sz w:val="16"/>
          </w:rPr>
          <w:t>fly planes</w:t>
        </w:r>
      </w:hyperlink>
      <w:r w:rsidRPr="00BA4FCA">
        <w:rPr>
          <w:rFonts w:asciiTheme="minorHAnsi" w:hAnsiTheme="minorHAnsi" w:cstheme="minorHAnsi"/>
          <w:sz w:val="16"/>
        </w:rPr>
        <w:t xml:space="preserve"> to the artificial islands; China Mobile, China Telecom, and China United Telecom, which </w:t>
      </w:r>
      <w:hyperlink r:id="rId407" w:history="1">
        <w:r w:rsidRPr="00BA4FCA">
          <w:rPr>
            <w:rStyle w:val="Hyperlink"/>
            <w:rFonts w:asciiTheme="minorHAnsi" w:hAnsiTheme="minorHAnsi" w:cstheme="minorHAnsi"/>
            <w:sz w:val="16"/>
          </w:rPr>
          <w:t>operate communication networks</w:t>
        </w:r>
      </w:hyperlink>
      <w:r w:rsidRPr="00BA4FCA">
        <w:rPr>
          <w:rFonts w:asciiTheme="minorHAnsi" w:hAnsiTheme="minorHAnsi" w:cstheme="minorHAnsi"/>
          <w:sz w:val="16"/>
        </w:rPr>
        <w:t xml:space="preserve"> on the disputed islands; and China Communications Construction Company, which </w:t>
      </w:r>
      <w:hyperlink r:id="rId408" w:history="1">
        <w:r w:rsidRPr="00BA4FCA">
          <w:rPr>
            <w:rStyle w:val="Hyperlink"/>
            <w:rFonts w:asciiTheme="minorHAnsi" w:hAnsiTheme="minorHAnsi" w:cstheme="minorHAnsi"/>
            <w:sz w:val="16"/>
          </w:rPr>
          <w:t>dredged sand</w:t>
        </w:r>
      </w:hyperlink>
      <w:r w:rsidRPr="00BA4FCA">
        <w:rPr>
          <w:rFonts w:asciiTheme="minorHAnsi" w:hAnsiTheme="minorHAnsi" w:cstheme="minorHAnsi"/>
          <w:sz w:val="16"/>
        </w:rPr>
        <w:t xml:space="preserve"> to build artificial islands in the </w:t>
      </w:r>
      <w:proofErr w:type="spellStart"/>
      <w:r w:rsidRPr="00BA4FCA">
        <w:rPr>
          <w:rFonts w:asciiTheme="minorHAnsi" w:hAnsiTheme="minorHAnsi" w:cstheme="minorHAnsi"/>
          <w:sz w:val="16"/>
        </w:rPr>
        <w:t>Spratlys</w:t>
      </w:r>
      <w:proofErr w:type="spellEnd"/>
      <w:r w:rsidRPr="00BA4FCA">
        <w:rPr>
          <w:rFonts w:asciiTheme="minorHAnsi" w:hAnsiTheme="minorHAnsi" w:cstheme="minorHAnsi"/>
          <w:sz w:val="16"/>
        </w:rPr>
        <w:t xml:space="preserve"> — thereby creating an incentive inside China to drop its illegitimate claims in the South China Sea. </w:t>
      </w:r>
      <w:r w:rsidRPr="00BA4FCA">
        <w:rPr>
          <w:rStyle w:val="StyleUnderline"/>
          <w:rFonts w:asciiTheme="minorHAnsi" w:hAnsiTheme="minorHAnsi" w:cstheme="minorHAnsi"/>
          <w:highlight w:val="yellow"/>
        </w:rPr>
        <w:t xml:space="preserve">Signaling a readiness to prevent Chinese island building and restrict China’s access to the fake islands is the logical response if the United States </w:t>
      </w:r>
      <w:r w:rsidRPr="00BA4FCA">
        <w:rPr>
          <w:rStyle w:val="StyleUnderline"/>
          <w:rFonts w:asciiTheme="minorHAnsi" w:hAnsiTheme="minorHAnsi" w:cstheme="minorHAnsi"/>
          <w:highlight w:val="yellow"/>
        </w:rPr>
        <w:lastRenderedPageBreak/>
        <w:t>really wants to restore deterrence in the South China Sea.</w:t>
      </w:r>
      <w:r w:rsidRPr="00BA4FCA">
        <w:rPr>
          <w:rFonts w:asciiTheme="minorHAnsi" w:hAnsiTheme="minorHAnsi" w:cstheme="minorHAnsi"/>
          <w:sz w:val="16"/>
        </w:rPr>
        <w:t xml:space="preserve"> </w:t>
      </w:r>
      <w:r w:rsidRPr="00BA4FCA">
        <w:rPr>
          <w:rStyle w:val="StyleUnderline"/>
          <w:rFonts w:asciiTheme="minorHAnsi" w:hAnsiTheme="minorHAnsi" w:cstheme="minorHAnsi"/>
        </w:rPr>
        <w:t>Part of the failure to put a limit on China’s expansion lies in the myth of an ever-looming war with China, which makes the use of logical deterrents unthinkable</w:t>
      </w:r>
      <w:r w:rsidRPr="00BA4FCA">
        <w:rPr>
          <w:rFonts w:asciiTheme="minorHAnsi" w:hAnsiTheme="minorHAnsi" w:cstheme="minorHAnsi"/>
          <w:sz w:val="16"/>
        </w:rPr>
        <w:t xml:space="preserve">. This creates a self-restraint that is not only unnecessary but also strategically disastrous. </w:t>
      </w:r>
    </w:p>
    <w:p w14:paraId="6CA9298C" w14:textId="77777777" w:rsidR="00115B90" w:rsidRPr="00BA4FCA" w:rsidRDefault="00115B90" w:rsidP="00115B90">
      <w:pPr>
        <w:rPr>
          <w:rFonts w:asciiTheme="minorHAnsi" w:hAnsiTheme="minorHAnsi" w:cstheme="minorHAnsi"/>
        </w:rPr>
      </w:pPr>
    </w:p>
    <w:p w14:paraId="30ABD1FA" w14:textId="7777777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AT No affect SCS</w:t>
      </w:r>
    </w:p>
    <w:p w14:paraId="4AA32FDF" w14:textId="77777777" w:rsidR="00115B90" w:rsidRPr="00BA4FCA" w:rsidRDefault="00115B90" w:rsidP="00115B90">
      <w:pPr>
        <w:rPr>
          <w:rFonts w:asciiTheme="minorHAnsi" w:hAnsiTheme="minorHAnsi" w:cstheme="minorHAnsi"/>
        </w:rPr>
      </w:pPr>
    </w:p>
    <w:p w14:paraId="717065DC"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 xml:space="preserve">Drones are key to U.S. </w:t>
      </w:r>
      <w:proofErr w:type="spellStart"/>
      <w:r w:rsidRPr="00BA4FCA">
        <w:rPr>
          <w:rFonts w:asciiTheme="minorHAnsi" w:hAnsiTheme="minorHAnsi" w:cstheme="minorHAnsi"/>
        </w:rPr>
        <w:t>heg</w:t>
      </w:r>
      <w:proofErr w:type="spellEnd"/>
      <w:r w:rsidRPr="00BA4FCA">
        <w:rPr>
          <w:rFonts w:asciiTheme="minorHAnsi" w:hAnsiTheme="minorHAnsi" w:cstheme="minorHAnsi"/>
        </w:rPr>
        <w:t xml:space="preserve"> in the SCS and the drones </w:t>
      </w:r>
      <w:proofErr w:type="gramStart"/>
      <w:r w:rsidRPr="00BA4FCA">
        <w:rPr>
          <w:rFonts w:asciiTheme="minorHAnsi" w:hAnsiTheme="minorHAnsi" w:cstheme="minorHAnsi"/>
        </w:rPr>
        <w:t>have to</w:t>
      </w:r>
      <w:proofErr w:type="gramEnd"/>
      <w:r w:rsidRPr="00BA4FCA">
        <w:rPr>
          <w:rFonts w:asciiTheme="minorHAnsi" w:hAnsiTheme="minorHAnsi" w:cstheme="minorHAnsi"/>
        </w:rPr>
        <w:t xml:space="preserve"> be interoperable with other countries in the region to combat China</w:t>
      </w:r>
    </w:p>
    <w:p w14:paraId="00009FB0" w14:textId="77777777" w:rsidR="00115B90" w:rsidRPr="00BA4FCA" w:rsidRDefault="00115B90" w:rsidP="00115B90">
      <w:pPr>
        <w:spacing w:line="240" w:lineRule="auto"/>
        <w:rPr>
          <w:rFonts w:asciiTheme="minorHAnsi" w:eastAsia="Times New Roman" w:hAnsiTheme="minorHAnsi" w:cstheme="minorHAnsi"/>
          <w:sz w:val="24"/>
        </w:rPr>
      </w:pPr>
      <w:r w:rsidRPr="00BA4FCA">
        <w:rPr>
          <w:rFonts w:asciiTheme="minorHAnsi" w:hAnsiTheme="minorHAnsi" w:cstheme="minorHAnsi"/>
        </w:rPr>
        <w:t xml:space="preserve">Julian </w:t>
      </w:r>
      <w:r w:rsidRPr="00BA4FCA">
        <w:rPr>
          <w:rStyle w:val="Style13ptBold"/>
          <w:rFonts w:asciiTheme="minorHAnsi" w:hAnsiTheme="minorHAnsi" w:cstheme="minorHAnsi"/>
        </w:rPr>
        <w:t>Turner</w:t>
      </w:r>
      <w:r w:rsidRPr="00BA4FCA">
        <w:rPr>
          <w:rFonts w:asciiTheme="minorHAnsi" w:hAnsiTheme="minorHAnsi" w:cstheme="minorHAnsi"/>
        </w:rPr>
        <w:t>,</w:t>
      </w:r>
      <w:r w:rsidRPr="00BA4FCA">
        <w:rPr>
          <w:rFonts w:asciiTheme="minorHAnsi" w:eastAsia="Times New Roman" w:hAnsiTheme="minorHAnsi" w:cstheme="minorHAnsi"/>
          <w:caps/>
          <w:color w:val="0B2D4C"/>
          <w:shd w:val="clear" w:color="auto" w:fill="FEFEFE"/>
        </w:rPr>
        <w:t xml:space="preserve"> </w:t>
      </w:r>
      <w:r w:rsidRPr="00BA4FCA">
        <w:rPr>
          <w:rFonts w:asciiTheme="minorHAnsi" w:hAnsiTheme="minorHAnsi" w:cstheme="minorHAnsi"/>
        </w:rPr>
        <w:t>11 JULY 20</w:t>
      </w:r>
      <w:r w:rsidRPr="00BA4FCA">
        <w:rPr>
          <w:rStyle w:val="Style13ptBold"/>
          <w:rFonts w:asciiTheme="minorHAnsi" w:hAnsiTheme="minorHAnsi" w:cstheme="minorHAnsi"/>
        </w:rPr>
        <w:t>18</w:t>
      </w:r>
      <w:r w:rsidRPr="00BA4FCA">
        <w:rPr>
          <w:rFonts w:asciiTheme="minorHAnsi" w:hAnsiTheme="minorHAnsi" w:cstheme="minorHAnsi"/>
        </w:rPr>
        <w:t xml:space="preserve"> ,  "What role will the US’s MQ-4C Triton drones play in the South China Sea?," Army Technology, </w:t>
      </w:r>
      <w:hyperlink r:id="rId409" w:history="1">
        <w:r w:rsidRPr="00BA4FCA">
          <w:rPr>
            <w:rStyle w:val="Hyperlink"/>
            <w:rFonts w:asciiTheme="minorHAnsi" w:hAnsiTheme="minorHAnsi" w:cstheme="minorHAnsi"/>
          </w:rPr>
          <w:t>https://www.army-technology.com/features/mq4c-triton-drones/</w:t>
        </w:r>
      </w:hyperlink>
    </w:p>
    <w:p w14:paraId="32FAD2AB" w14:textId="77777777" w:rsidR="00115B90" w:rsidRPr="00BA4FCA" w:rsidRDefault="00115B90" w:rsidP="00115B90">
      <w:pPr>
        <w:spacing w:line="240" w:lineRule="auto"/>
        <w:rPr>
          <w:rFonts w:asciiTheme="minorHAnsi" w:eastAsia="Times New Roman" w:hAnsiTheme="minorHAnsi" w:cstheme="minorHAnsi"/>
          <w:sz w:val="24"/>
        </w:rPr>
      </w:pPr>
    </w:p>
    <w:p w14:paraId="5B70B8A5" w14:textId="77777777" w:rsidR="00115B90" w:rsidRPr="000B15A1" w:rsidRDefault="00115B90" w:rsidP="00115B90">
      <w:pPr>
        <w:rPr>
          <w:rFonts w:asciiTheme="minorHAnsi" w:hAnsiTheme="minorHAnsi" w:cstheme="minorHAnsi"/>
          <w:sz w:val="16"/>
        </w:rPr>
      </w:pPr>
      <w:r w:rsidRPr="000B15A1">
        <w:rPr>
          <w:rFonts w:asciiTheme="minorHAnsi" w:hAnsiTheme="minorHAnsi" w:cstheme="minorHAnsi"/>
          <w:sz w:val="16"/>
        </w:rPr>
        <w:t xml:space="preserve">Prior to taking over the US Indo-Pacific Command on 30 May, </w:t>
      </w:r>
      <w:r w:rsidRPr="00BA4FCA">
        <w:rPr>
          <w:rStyle w:val="StyleUnderline"/>
          <w:rFonts w:asciiTheme="minorHAnsi" w:hAnsiTheme="minorHAnsi" w:cstheme="minorHAnsi"/>
        </w:rPr>
        <w:t>four-star Admiral Philip Davidson</w:t>
      </w:r>
      <w:r w:rsidRPr="000B15A1">
        <w:rPr>
          <w:rFonts w:asciiTheme="minorHAnsi" w:hAnsiTheme="minorHAnsi" w:cstheme="minorHAnsi"/>
          <w:sz w:val="16"/>
        </w:rPr>
        <w:t xml:space="preserve"> appeared before a Senate committee. Referring to China’s ongoing development of forward operating bases on manmade islands in the South China Sea, he </w:t>
      </w:r>
      <w:r w:rsidRPr="00BA4FCA">
        <w:rPr>
          <w:rStyle w:val="StyleUnderline"/>
          <w:rFonts w:asciiTheme="minorHAnsi" w:hAnsiTheme="minorHAnsi" w:cstheme="minorHAnsi"/>
        </w:rPr>
        <w:t>made the following statement</w:t>
      </w:r>
      <w:r w:rsidRPr="000B15A1">
        <w:rPr>
          <w:rFonts w:asciiTheme="minorHAnsi" w:hAnsiTheme="minorHAnsi" w:cstheme="minorHAnsi"/>
          <w:sz w:val="16"/>
        </w:rPr>
        <w:t xml:space="preserve">. </w:t>
      </w:r>
      <w:r w:rsidRPr="00BA4FCA">
        <w:rPr>
          <w:rStyle w:val="StyleUnderline"/>
          <w:rFonts w:asciiTheme="minorHAnsi" w:hAnsiTheme="minorHAnsi" w:cstheme="minorHAnsi"/>
        </w:rPr>
        <w:t>“China is</w:t>
      </w:r>
      <w:r w:rsidRPr="000B15A1">
        <w:rPr>
          <w:rFonts w:asciiTheme="minorHAnsi" w:hAnsiTheme="minorHAnsi" w:cstheme="minorHAnsi"/>
          <w:sz w:val="16"/>
        </w:rPr>
        <w:t xml:space="preserve"> now </w:t>
      </w:r>
      <w:r w:rsidRPr="00BA4FCA">
        <w:rPr>
          <w:rStyle w:val="StyleUnderline"/>
          <w:rFonts w:asciiTheme="minorHAnsi" w:hAnsiTheme="minorHAnsi" w:cstheme="minorHAnsi"/>
        </w:rPr>
        <w:t xml:space="preserve">capable of controlling the South China Sea in all scenarios short of war with the US.” </w:t>
      </w:r>
      <w:r w:rsidRPr="000B15A1">
        <w:rPr>
          <w:rFonts w:asciiTheme="minorHAnsi" w:hAnsiTheme="minorHAnsi" w:cstheme="minorHAnsi"/>
          <w:sz w:val="16"/>
        </w:rPr>
        <w:t xml:space="preserve">The military is not </w:t>
      </w:r>
      <w:proofErr w:type="gramStart"/>
      <w:r w:rsidRPr="000B15A1">
        <w:rPr>
          <w:rFonts w:asciiTheme="minorHAnsi" w:hAnsiTheme="minorHAnsi" w:cstheme="minorHAnsi"/>
          <w:sz w:val="16"/>
        </w:rPr>
        <w:t>adverse</w:t>
      </w:r>
      <w:proofErr w:type="gramEnd"/>
      <w:r w:rsidRPr="000B15A1">
        <w:rPr>
          <w:rFonts w:asciiTheme="minorHAnsi" w:hAnsiTheme="minorHAnsi" w:cstheme="minorHAnsi"/>
          <w:sz w:val="16"/>
        </w:rPr>
        <w:t xml:space="preserve"> to using hyperbole and scare tactics to squeeze a few extra dollars out of Congress, of course, but in this case </w:t>
      </w:r>
      <w:r w:rsidRPr="00BA4FCA">
        <w:rPr>
          <w:rStyle w:val="StyleUnderline"/>
          <w:rFonts w:asciiTheme="minorHAnsi" w:hAnsiTheme="minorHAnsi" w:cstheme="minorHAnsi"/>
        </w:rPr>
        <w:t xml:space="preserve">there are real signs that power in the region is shifting to Beijing. </w:t>
      </w:r>
      <w:r w:rsidRPr="000B15A1">
        <w:rPr>
          <w:rFonts w:asciiTheme="minorHAnsi" w:hAnsiTheme="minorHAnsi" w:cstheme="minorHAnsi"/>
          <w:sz w:val="16"/>
        </w:rPr>
        <w:t xml:space="preserve">Geopolitical analysts have long feared that the battle between the US and China for strategic military and economic supremacy in the South China Sea, as well as multiple disputes over territory and sovereignty – China, the Philippines, Vietnam, Malaysia and Taiwan all lay claim to the Spratly islands, for example – will escalate beyond political posturing and into direct military action. Recently, the situation has become ominous. In March, China sent a 40-ship flotilla, including its only native-built aircraft carrier, the Liaoning, to the South China Sea. The following month, reports came out that Beijing had installed electronic jamming equipment on two of its outposts in the Spratly islands. Despite President Xi Jinping’s assurances in 2015 that he would never seek to </w:t>
      </w:r>
      <w:proofErr w:type="spellStart"/>
      <w:r w:rsidRPr="000B15A1">
        <w:rPr>
          <w:rFonts w:asciiTheme="minorHAnsi" w:hAnsiTheme="minorHAnsi" w:cstheme="minorHAnsi"/>
          <w:sz w:val="16"/>
        </w:rPr>
        <w:t>militarise</w:t>
      </w:r>
      <w:proofErr w:type="spellEnd"/>
      <w:r w:rsidRPr="000B15A1">
        <w:rPr>
          <w:rFonts w:asciiTheme="minorHAnsi" w:hAnsiTheme="minorHAnsi" w:cstheme="minorHAnsi"/>
          <w:sz w:val="16"/>
        </w:rPr>
        <w:t xml:space="preserve"> the islands, China now operates three 10,000ft runways there, in addition to aircraft hangars, bunkers, military housing and deep-water piers for ships. Military flashpoint: the strategic importance of the South China Sea Located at the crux of where the Pacific and Indian Oceans meet, the South China Sea is one of the most </w:t>
      </w:r>
      <w:proofErr w:type="gramStart"/>
      <w:r w:rsidRPr="000B15A1">
        <w:rPr>
          <w:rFonts w:asciiTheme="minorHAnsi" w:hAnsiTheme="minorHAnsi" w:cstheme="minorHAnsi"/>
          <w:sz w:val="16"/>
        </w:rPr>
        <w:t>hotly-contested</w:t>
      </w:r>
      <w:proofErr w:type="gramEnd"/>
      <w:r w:rsidRPr="000B15A1">
        <w:rPr>
          <w:rFonts w:asciiTheme="minorHAnsi" w:hAnsiTheme="minorHAnsi" w:cstheme="minorHAnsi"/>
          <w:sz w:val="16"/>
        </w:rPr>
        <w:t xml:space="preserve"> geopolitical regions on Earth. A critical thoroughfare for the global economy, nearly a third of all maritime trade – worth a staggering $5.3tn last year – passes through it. Beijing has drawn a so-called ‘nine-dash line’ over the South China Sea, a territorial claim stretching 200 miles south and east from the province of Hainan, backed by island-building and naval patrols. “In October 2015, the US challenged Chinese hegemony by sailing a destroyer within 12 nautical miles of the artificial islands.” The line would theoretically give China control over a zone that caters for almost 40% of the global trade in liquefied natural gas, one that is home to an estimated 11 billion barrels of oil and 190 trillion cubic feet of natural gas. In October 2015, the US challenged Chinese hegemony by sailing a destroyer within 12 nautical miles of the artificial islands, the first in a series of actions planned to assert freedom of navigation. The following July, in a case brought by the Philippines, an arbitral tribunal ruled China has no legal basis to claim “historic rights” within its nine-dash line, a decision rejected by Taiwan and Beijing. Speaking at the Shangri-La Dialogue security conference on 2 June, </w:t>
      </w:r>
      <w:hyperlink r:id="rId410" w:history="1">
        <w:r w:rsidRPr="000B15A1">
          <w:rPr>
            <w:rFonts w:asciiTheme="minorHAnsi" w:hAnsiTheme="minorHAnsi" w:cstheme="minorHAnsi"/>
            <w:sz w:val="16"/>
          </w:rPr>
          <w:t xml:space="preserve">US </w:t>
        </w:r>
        <w:proofErr w:type="spellStart"/>
        <w:r w:rsidRPr="000B15A1">
          <w:rPr>
            <w:rFonts w:asciiTheme="minorHAnsi" w:hAnsiTheme="minorHAnsi" w:cstheme="minorHAnsi"/>
            <w:sz w:val="16"/>
          </w:rPr>
          <w:t>Defence</w:t>
        </w:r>
        <w:proofErr w:type="spellEnd"/>
        <w:r w:rsidRPr="000B15A1">
          <w:rPr>
            <w:rFonts w:asciiTheme="minorHAnsi" w:hAnsiTheme="minorHAnsi" w:cstheme="minorHAnsi"/>
            <w:sz w:val="16"/>
          </w:rPr>
          <w:t xml:space="preserve"> Secretary Jim Mattis</w:t>
        </w:r>
      </w:hyperlink>
      <w:r w:rsidRPr="000B15A1">
        <w:rPr>
          <w:rFonts w:asciiTheme="minorHAnsi" w:hAnsiTheme="minorHAnsi" w:cstheme="minorHAnsi"/>
          <w:sz w:val="16"/>
        </w:rPr>
        <w:t xml:space="preserve"> spoke out against China’s strategy of “intimidation and coercion” in the region, including the deployment of anti-ship missiles, surface-to-air missiles, electronic jammers, and, more recently, the landing of nuclear-capable bombers at Woody Island. “What </w:t>
      </w:r>
      <w:r w:rsidRPr="00BA4FCA">
        <w:rPr>
          <w:rStyle w:val="StyleUnderline"/>
          <w:rFonts w:asciiTheme="minorHAnsi" w:hAnsiTheme="minorHAnsi" w:cstheme="minorHAnsi"/>
        </w:rPr>
        <w:t>China is winning is de facto control of nearly the entire South China Sea, including all activities and resources in it, despite the other surrounding Southeast Asian states’ respective legal rights and entitlements under international law,”</w:t>
      </w:r>
      <w:r w:rsidRPr="000B15A1">
        <w:rPr>
          <w:rFonts w:asciiTheme="minorHAnsi" w:hAnsiTheme="minorHAnsi" w:cstheme="minorHAnsi"/>
          <w:sz w:val="16"/>
        </w:rPr>
        <w:t xml:space="preserve"> Jay </w:t>
      </w:r>
      <w:proofErr w:type="spellStart"/>
      <w:r w:rsidRPr="000B15A1">
        <w:rPr>
          <w:rFonts w:asciiTheme="minorHAnsi" w:hAnsiTheme="minorHAnsi" w:cstheme="minorHAnsi"/>
          <w:sz w:val="16"/>
        </w:rPr>
        <w:t>Batongbacal</w:t>
      </w:r>
      <w:proofErr w:type="spellEnd"/>
      <w:r w:rsidRPr="000B15A1">
        <w:rPr>
          <w:rFonts w:asciiTheme="minorHAnsi" w:hAnsiTheme="minorHAnsi" w:cstheme="minorHAnsi"/>
          <w:sz w:val="16"/>
        </w:rPr>
        <w:t xml:space="preserve">, director of the University of the Philippines Institute for Maritime Affairs and Law of the Sea, told Nikkei Asian Review. High and mighty: the MQ-4C Triton drone </w:t>
      </w:r>
      <w:proofErr w:type="gramStart"/>
      <w:r w:rsidRPr="000B15A1">
        <w:rPr>
          <w:rFonts w:asciiTheme="minorHAnsi" w:hAnsiTheme="minorHAnsi" w:cstheme="minorHAnsi"/>
          <w:sz w:val="16"/>
        </w:rPr>
        <w:t>In</w:t>
      </w:r>
      <w:proofErr w:type="gramEnd"/>
      <w:r w:rsidRPr="000B15A1">
        <w:rPr>
          <w:rFonts w:asciiTheme="minorHAnsi" w:hAnsiTheme="minorHAnsi" w:cstheme="minorHAnsi"/>
          <w:sz w:val="16"/>
        </w:rPr>
        <w:t xml:space="preserve"> response, </w:t>
      </w:r>
      <w:r w:rsidRPr="00BA4FCA">
        <w:rPr>
          <w:rStyle w:val="StyleUnderline"/>
          <w:rFonts w:asciiTheme="minorHAnsi" w:hAnsiTheme="minorHAnsi" w:cstheme="minorHAnsi"/>
        </w:rPr>
        <w:t>the US has decided to step up its</w:t>
      </w:r>
      <w:r w:rsidRPr="000B15A1">
        <w:rPr>
          <w:rFonts w:asciiTheme="minorHAnsi" w:hAnsiTheme="minorHAnsi" w:cstheme="minorHAnsi"/>
          <w:sz w:val="16"/>
        </w:rPr>
        <w:t xml:space="preserve"> </w:t>
      </w:r>
      <w:proofErr w:type="spellStart"/>
      <w:r w:rsidRPr="000B15A1">
        <w:rPr>
          <w:rFonts w:asciiTheme="minorHAnsi" w:hAnsiTheme="minorHAnsi" w:cstheme="minorHAnsi"/>
          <w:sz w:val="16"/>
        </w:rPr>
        <w:t>ïntelligence</w:t>
      </w:r>
      <w:proofErr w:type="spellEnd"/>
      <w:r w:rsidRPr="000B15A1">
        <w:rPr>
          <w:rFonts w:asciiTheme="minorHAnsi" w:hAnsiTheme="minorHAnsi" w:cstheme="minorHAnsi"/>
          <w:sz w:val="16"/>
        </w:rPr>
        <w:t>, surveillance and reconnaissance (</w:t>
      </w:r>
      <w:r w:rsidRPr="00BA4FCA">
        <w:rPr>
          <w:rStyle w:val="StyleUnderline"/>
          <w:rFonts w:asciiTheme="minorHAnsi" w:hAnsiTheme="minorHAnsi" w:cstheme="minorHAnsi"/>
        </w:rPr>
        <w:t>ISR</w:t>
      </w:r>
      <w:r w:rsidRPr="000B15A1">
        <w:rPr>
          <w:rFonts w:asciiTheme="minorHAnsi" w:hAnsiTheme="minorHAnsi" w:cstheme="minorHAnsi"/>
          <w:sz w:val="16"/>
        </w:rPr>
        <w:t xml:space="preserve">) </w:t>
      </w:r>
      <w:r w:rsidRPr="00BA4FCA">
        <w:rPr>
          <w:rStyle w:val="StyleUnderline"/>
          <w:rFonts w:asciiTheme="minorHAnsi" w:hAnsiTheme="minorHAnsi" w:cstheme="minorHAnsi"/>
        </w:rPr>
        <w:t>capabilities in the region,</w:t>
      </w:r>
      <w:r w:rsidRPr="000B15A1">
        <w:rPr>
          <w:rFonts w:asciiTheme="minorHAnsi" w:hAnsiTheme="minorHAnsi" w:cstheme="minorHAnsi"/>
          <w:sz w:val="16"/>
        </w:rPr>
        <w:t xml:space="preserve"> beginning </w:t>
      </w:r>
      <w:r w:rsidRPr="00BA4FCA">
        <w:rPr>
          <w:rStyle w:val="StyleUnderline"/>
          <w:rFonts w:asciiTheme="minorHAnsi" w:hAnsiTheme="minorHAnsi" w:cstheme="minorHAnsi"/>
        </w:rPr>
        <w:t>with the deployment of two</w:t>
      </w:r>
      <w:r w:rsidRPr="000B15A1">
        <w:rPr>
          <w:rFonts w:asciiTheme="minorHAnsi" w:hAnsiTheme="minorHAnsi" w:cstheme="minorHAnsi"/>
          <w:sz w:val="16"/>
        </w:rPr>
        <w:t xml:space="preserve"> $180m </w:t>
      </w:r>
      <w:r w:rsidRPr="00BA4FCA">
        <w:rPr>
          <w:rStyle w:val="StyleUnderline"/>
          <w:rFonts w:asciiTheme="minorHAnsi" w:hAnsiTheme="minorHAnsi" w:cstheme="minorHAnsi"/>
        </w:rPr>
        <w:t>MQ-4C Triton drones</w:t>
      </w:r>
      <w:r w:rsidRPr="000B15A1">
        <w:rPr>
          <w:rFonts w:asciiTheme="minorHAnsi" w:hAnsiTheme="minorHAnsi" w:cstheme="minorHAnsi"/>
          <w:sz w:val="16"/>
        </w:rPr>
        <w:t>. Built by Northrop Grumman and based on the RQ-4 Global Hawk platform used by the US Air Force, the high altitude, long-range MQ-4C Triton platform has a wingspan of 131ft, weighs 14,628kg, and is installed with 360° electro-optical sensors capable of tracking maritime targets from 60,000ft. “The MQ-4C Triton incorporates a reinforced airframe and wing, de-icing and lighting protection systems.” The MQ-4C Triton incorporates a reinforced airframe and wing, de-icing and lighting protection systems and sophisticated sensor suites, allowing the platform to track ships over vast distances. “</w:t>
      </w:r>
      <w:r w:rsidRPr="00BA4FCA">
        <w:rPr>
          <w:rStyle w:val="StyleUnderline"/>
          <w:rFonts w:asciiTheme="minorHAnsi" w:hAnsiTheme="minorHAnsi" w:cstheme="minorHAnsi"/>
        </w:rPr>
        <w:t>During surveillance missions using Triton, Navy operators may spot a target of interest and order the aircraft to a lower altitude to make positive identification,”</w:t>
      </w:r>
      <w:r w:rsidRPr="000B15A1">
        <w:rPr>
          <w:rFonts w:asciiTheme="minorHAnsi" w:hAnsiTheme="minorHAnsi" w:cstheme="minorHAnsi"/>
          <w:sz w:val="16"/>
        </w:rPr>
        <w:t xml:space="preserve"> stated Mike Mackey, Northrop Grumman’s Triton UAS </w:t>
      </w:r>
      <w:proofErr w:type="spellStart"/>
      <w:r w:rsidRPr="000B15A1">
        <w:rPr>
          <w:rFonts w:asciiTheme="minorHAnsi" w:hAnsiTheme="minorHAnsi" w:cstheme="minorHAnsi"/>
          <w:sz w:val="16"/>
        </w:rPr>
        <w:t>programme</w:t>
      </w:r>
      <w:proofErr w:type="spellEnd"/>
      <w:r w:rsidRPr="000B15A1">
        <w:rPr>
          <w:rFonts w:asciiTheme="minorHAnsi" w:hAnsiTheme="minorHAnsi" w:cstheme="minorHAnsi"/>
          <w:sz w:val="16"/>
        </w:rPr>
        <w:t xml:space="preserve"> director. “The wing’s strength allows the aircraft to safely descend, sometimes through weather patterns, to complete this </w:t>
      </w:r>
      <w:proofErr w:type="spellStart"/>
      <w:r w:rsidRPr="000B15A1">
        <w:rPr>
          <w:rFonts w:asciiTheme="minorHAnsi" w:hAnsiTheme="minorHAnsi" w:cstheme="minorHAnsi"/>
          <w:sz w:val="16"/>
        </w:rPr>
        <w:t>manoeuvre</w:t>
      </w:r>
      <w:proofErr w:type="spellEnd"/>
      <w:r w:rsidRPr="000B15A1">
        <w:rPr>
          <w:rFonts w:asciiTheme="minorHAnsi" w:hAnsiTheme="minorHAnsi" w:cstheme="minorHAnsi"/>
          <w:sz w:val="16"/>
        </w:rPr>
        <w:t xml:space="preserve">.” The Triton can fly more than 24 hours at a time and has an operational range of 8,200 nautical miles. </w:t>
      </w:r>
      <w:r w:rsidRPr="00BA4FCA">
        <w:rPr>
          <w:rStyle w:val="StyleUnderline"/>
          <w:rFonts w:asciiTheme="minorHAnsi" w:hAnsiTheme="minorHAnsi" w:cstheme="minorHAnsi"/>
        </w:rPr>
        <w:t xml:space="preserve">The </w:t>
      </w:r>
      <w:hyperlink r:id="rId411" w:history="1">
        <w:r w:rsidRPr="00BA4FCA">
          <w:rPr>
            <w:rStyle w:val="StyleUnderline"/>
            <w:rFonts w:asciiTheme="minorHAnsi" w:hAnsiTheme="minorHAnsi" w:cstheme="minorHAnsi"/>
          </w:rPr>
          <w:t>data collected by the two drones</w:t>
        </w:r>
      </w:hyperlink>
      <w:r w:rsidRPr="00BA4FCA">
        <w:rPr>
          <w:rStyle w:val="StyleUnderline"/>
          <w:rFonts w:asciiTheme="minorHAnsi" w:hAnsiTheme="minorHAnsi" w:cstheme="minorHAnsi"/>
        </w:rPr>
        <w:t xml:space="preserve"> will be fed back to ground stations at Naval Station Mayport in Florida, Naval Air Station Whidbey Island in Washington, or to P-8A Poseidon submarine hunters. </w:t>
      </w:r>
      <w:r w:rsidRPr="000B15A1">
        <w:rPr>
          <w:rFonts w:asciiTheme="minorHAnsi" w:hAnsiTheme="minorHAnsi" w:cstheme="minorHAnsi"/>
          <w:sz w:val="16"/>
        </w:rPr>
        <w:t>“</w:t>
      </w:r>
      <w:r w:rsidRPr="00BA4FCA">
        <w:rPr>
          <w:rStyle w:val="StyleUnderline"/>
          <w:rFonts w:asciiTheme="minorHAnsi" w:hAnsiTheme="minorHAnsi" w:cstheme="minorHAnsi"/>
        </w:rPr>
        <w:t>One of the main reasons the Navy decided to fund Triton was to have that teaming arrangement, to be able to communicate back and forth between P-8s and the Triton aircraft</w:t>
      </w:r>
      <w:r w:rsidRPr="000B15A1">
        <w:rPr>
          <w:rFonts w:asciiTheme="minorHAnsi" w:hAnsiTheme="minorHAnsi" w:cstheme="minorHAnsi"/>
          <w:sz w:val="16"/>
        </w:rPr>
        <w:t xml:space="preserve">,” explained Mackey. “You want to give the P-8 the ability to perform the anti-submarine warfare mission while </w:t>
      </w:r>
      <w:proofErr w:type="spellStart"/>
      <w:r w:rsidRPr="000B15A1">
        <w:rPr>
          <w:rFonts w:asciiTheme="minorHAnsi" w:hAnsiTheme="minorHAnsi" w:cstheme="minorHAnsi"/>
          <w:sz w:val="16"/>
        </w:rPr>
        <w:t>tying</w:t>
      </w:r>
      <w:proofErr w:type="spellEnd"/>
      <w:r w:rsidRPr="000B15A1">
        <w:rPr>
          <w:rFonts w:asciiTheme="minorHAnsi" w:hAnsiTheme="minorHAnsi" w:cstheme="minorHAnsi"/>
          <w:sz w:val="16"/>
        </w:rPr>
        <w:t xml:space="preserve"> to [the] high-</w:t>
      </w:r>
      <w:r w:rsidRPr="000B15A1">
        <w:rPr>
          <w:rFonts w:asciiTheme="minorHAnsi" w:hAnsiTheme="minorHAnsi" w:cstheme="minorHAnsi"/>
          <w:sz w:val="16"/>
        </w:rPr>
        <w:lastRenderedPageBreak/>
        <w:t>altitude ISR mission. “</w:t>
      </w:r>
      <w:r w:rsidRPr="00BA4FCA">
        <w:rPr>
          <w:rStyle w:val="StyleUnderline"/>
          <w:rFonts w:asciiTheme="minorHAnsi" w:hAnsiTheme="minorHAnsi" w:cstheme="minorHAnsi"/>
        </w:rPr>
        <w:t xml:space="preserve">One of the things we’ll do is pass information back and forth between the two aircraft and the situational awareness of the fleet will be enhanced. Both aircraft </w:t>
      </w:r>
      <w:proofErr w:type="gramStart"/>
      <w:r w:rsidRPr="00BA4FCA">
        <w:rPr>
          <w:rStyle w:val="StyleUnderline"/>
          <w:rFonts w:asciiTheme="minorHAnsi" w:hAnsiTheme="minorHAnsi" w:cstheme="minorHAnsi"/>
        </w:rPr>
        <w:t>have the ability to</w:t>
      </w:r>
      <w:proofErr w:type="gramEnd"/>
      <w:r w:rsidRPr="00BA4FCA">
        <w:rPr>
          <w:rStyle w:val="StyleUnderline"/>
          <w:rFonts w:asciiTheme="minorHAnsi" w:hAnsiTheme="minorHAnsi" w:cstheme="minorHAnsi"/>
        </w:rPr>
        <w:t xml:space="preserve"> do chat, so both crews will be able to communicate back and forth</w:t>
      </w:r>
      <w:r w:rsidRPr="000B15A1">
        <w:rPr>
          <w:rFonts w:asciiTheme="minorHAnsi" w:hAnsiTheme="minorHAnsi" w:cstheme="minorHAnsi"/>
          <w:sz w:val="16"/>
        </w:rPr>
        <w:t xml:space="preserve">.” Drone wars: are UAVs the answer in the Pacific? The first Triton squadron, Unmanned Patrol Squadron 19, will arrive at Andersen Air Force Base in Guam this summer. Once </w:t>
      </w:r>
      <w:r w:rsidRPr="00BA4FCA">
        <w:rPr>
          <w:rStyle w:val="StyleUnderline"/>
          <w:rFonts w:asciiTheme="minorHAnsi" w:hAnsiTheme="minorHAnsi" w:cstheme="minorHAnsi"/>
        </w:rPr>
        <w:t>the drone reaches initial operational capability in 2021</w:t>
      </w:r>
      <w:r w:rsidRPr="000B15A1">
        <w:rPr>
          <w:rFonts w:asciiTheme="minorHAnsi" w:hAnsiTheme="minorHAnsi" w:cstheme="minorHAnsi"/>
          <w:sz w:val="16"/>
        </w:rPr>
        <w:t xml:space="preserve">, the Navy plans to deploy a further two aircraft in Guam, with the four Titans making up one 24-hour, seven-day orbit. The use of drones in theatre or for ISR has its fair share of critics, however. </w:t>
      </w:r>
      <w:hyperlink r:id="rId412" w:history="1">
        <w:r w:rsidRPr="000B15A1">
          <w:rPr>
            <w:rFonts w:asciiTheme="minorHAnsi" w:hAnsiTheme="minorHAnsi" w:cstheme="minorHAnsi"/>
            <w:sz w:val="16"/>
          </w:rPr>
          <w:t>Military Watch</w:t>
        </w:r>
      </w:hyperlink>
      <w:r w:rsidRPr="000B15A1">
        <w:rPr>
          <w:rFonts w:asciiTheme="minorHAnsi" w:hAnsiTheme="minorHAnsi" w:cstheme="minorHAnsi"/>
          <w:sz w:val="16"/>
        </w:rPr>
        <w:t xml:space="preserve"> magazine points out that US drones active in Syria and Crimea have recently proven vulnerable to jamming from Russian electronic warfare units and that it remains to be seen whether drones will be able to survive near Chinese military facilities and stay reliable in the event of open conflict. Such a scenario still seems unlikely. So </w:t>
      </w:r>
      <w:proofErr w:type="gramStart"/>
      <w:r w:rsidRPr="000B15A1">
        <w:rPr>
          <w:rFonts w:asciiTheme="minorHAnsi" w:hAnsiTheme="minorHAnsi" w:cstheme="minorHAnsi"/>
          <w:sz w:val="16"/>
        </w:rPr>
        <w:t>far</w:t>
      </w:r>
      <w:proofErr w:type="gramEnd"/>
      <w:r w:rsidRPr="000B15A1">
        <w:rPr>
          <w:rFonts w:asciiTheme="minorHAnsi" w:hAnsiTheme="minorHAnsi" w:cstheme="minorHAnsi"/>
          <w:sz w:val="16"/>
        </w:rPr>
        <w:t xml:space="preserve"> </w:t>
      </w:r>
      <w:r w:rsidRPr="00BA4FCA">
        <w:rPr>
          <w:rStyle w:val="StyleUnderline"/>
          <w:rFonts w:asciiTheme="minorHAnsi" w:hAnsiTheme="minorHAnsi" w:cstheme="minorHAnsi"/>
        </w:rPr>
        <w:t>the US has restricted its response to Chinese operations in the South China Sea to ‘freedom of navigation operations’</w:t>
      </w:r>
      <w:r w:rsidRPr="000B15A1">
        <w:rPr>
          <w:rFonts w:asciiTheme="minorHAnsi" w:hAnsiTheme="minorHAnsi" w:cstheme="minorHAnsi"/>
          <w:sz w:val="16"/>
        </w:rPr>
        <w:t>, the most recent on 27 May. This was followed by US military aircraft flying over the Paracel Islands in early June, a move that prompted a countercharge of “</w:t>
      </w:r>
      <w:proofErr w:type="spellStart"/>
      <w:r w:rsidRPr="000B15A1">
        <w:rPr>
          <w:rFonts w:asciiTheme="minorHAnsi" w:hAnsiTheme="minorHAnsi" w:cstheme="minorHAnsi"/>
          <w:sz w:val="16"/>
        </w:rPr>
        <w:t>militarisation</w:t>
      </w:r>
      <w:proofErr w:type="spellEnd"/>
      <w:r w:rsidRPr="000B15A1">
        <w:rPr>
          <w:rFonts w:asciiTheme="minorHAnsi" w:hAnsiTheme="minorHAnsi" w:cstheme="minorHAnsi"/>
          <w:sz w:val="16"/>
        </w:rPr>
        <w:t>’” against the US by China’s Foreign Ministry. At the Shangri-La Dialogue in Singapore in June, Mattis issued the following warning to Beijing. “There are consequences that will continue to come home to roost, so to speak, with China, if they do not find the way to work more collaboratively with all of the nations.”</w:t>
      </w:r>
    </w:p>
    <w:p w14:paraId="0E68875B"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Without the US, China wouldn’t have as much push back on the SCS region</w:t>
      </w:r>
    </w:p>
    <w:p w14:paraId="5B1D79BC" w14:textId="77777777" w:rsidR="00115B90" w:rsidRPr="00BA4FCA" w:rsidRDefault="00115B90" w:rsidP="00115B90">
      <w:pPr>
        <w:rPr>
          <w:rFonts w:asciiTheme="minorHAnsi" w:hAnsiTheme="minorHAnsi" w:cstheme="minorHAnsi"/>
        </w:rPr>
      </w:pPr>
      <w:r w:rsidRPr="00BA4FCA">
        <w:rPr>
          <w:rStyle w:val="Style13ptBold"/>
          <w:rFonts w:asciiTheme="minorHAnsi" w:hAnsiTheme="minorHAnsi" w:cstheme="minorHAnsi"/>
        </w:rPr>
        <w:t>Yokosuka 18</w:t>
      </w:r>
      <w:r w:rsidRPr="00BA4FCA">
        <w:rPr>
          <w:rFonts w:asciiTheme="minorHAnsi" w:hAnsiTheme="minorHAnsi" w:cstheme="minorHAnsi"/>
        </w:rPr>
        <w:t xml:space="preserve"> (Tuan N Pham, June 29, Commander, U.S. Naval Forces Japan, Assistant Chief of Staff for Intelligence (N2</w:t>
      </w:r>
      <w:proofErr w:type="gramStart"/>
      <w:r w:rsidRPr="00BA4FCA">
        <w:rPr>
          <w:rFonts w:asciiTheme="minorHAnsi" w:hAnsiTheme="minorHAnsi" w:cstheme="minorHAnsi"/>
        </w:rPr>
        <w:t>))“</w:t>
      </w:r>
      <w:proofErr w:type="gramEnd"/>
      <w:r w:rsidRPr="00BA4FCA">
        <w:rPr>
          <w:rFonts w:asciiTheme="minorHAnsi" w:hAnsiTheme="minorHAnsi" w:cstheme="minorHAnsi"/>
        </w:rPr>
        <w:t xml:space="preserve">The World is Pushing Back in the South China Sea,” </w:t>
      </w:r>
      <w:proofErr w:type="spellStart"/>
      <w:r w:rsidRPr="00BA4FCA">
        <w:rPr>
          <w:rFonts w:asciiTheme="minorHAnsi" w:hAnsiTheme="minorHAnsi" w:cstheme="minorHAnsi"/>
        </w:rPr>
        <w:t>EastAsiaForum</w:t>
      </w:r>
      <w:proofErr w:type="spellEnd"/>
      <w:r w:rsidRPr="00BA4FCA">
        <w:rPr>
          <w:rFonts w:asciiTheme="minorHAnsi" w:hAnsiTheme="minorHAnsi" w:cstheme="minorHAnsi"/>
        </w:rPr>
        <w:t>, https://www.eastasiaforum.org/2018/06/29/the-world-is-pushing-back-in-the-south-china-sea////twl</w:t>
      </w:r>
    </w:p>
    <w:p w14:paraId="14D40CAC" w14:textId="77777777" w:rsidR="00115B90" w:rsidRPr="00BA4FCA" w:rsidRDefault="00115B90" w:rsidP="00115B90">
      <w:pPr>
        <w:rPr>
          <w:rFonts w:asciiTheme="minorHAnsi" w:hAnsiTheme="minorHAnsi" w:cstheme="minorHAnsi"/>
          <w:sz w:val="8"/>
        </w:rPr>
      </w:pPr>
      <w:r w:rsidRPr="00BA4FCA">
        <w:rPr>
          <w:rFonts w:asciiTheme="minorHAnsi" w:hAnsiTheme="minorHAnsi" w:cstheme="minorHAnsi"/>
          <w:sz w:val="8"/>
        </w:rPr>
        <w:t xml:space="preserve">In recent weeks, there have been several commentaries reporting a temporary </w:t>
      </w:r>
      <w:hyperlink r:id="rId413" w:tgtFrame="_blank" w:history="1">
        <w:r w:rsidRPr="00BA4FCA">
          <w:rPr>
            <w:rStyle w:val="Hyperlink"/>
            <w:rFonts w:asciiTheme="minorHAnsi" w:hAnsiTheme="minorHAnsi" w:cstheme="minorHAnsi"/>
            <w:sz w:val="8"/>
          </w:rPr>
          <w:t>new norm</w:t>
        </w:r>
      </w:hyperlink>
      <w:r w:rsidRPr="00BA4FCA">
        <w:rPr>
          <w:rFonts w:asciiTheme="minorHAnsi" w:hAnsiTheme="minorHAnsi" w:cstheme="minorHAnsi"/>
          <w:sz w:val="8"/>
        </w:rPr>
        <w:t xml:space="preserve"> in the South China Sea (SCS) — realpolitik’s </w:t>
      </w:r>
      <w:hyperlink r:id="rId414" w:tgtFrame="_blank" w:history="1">
        <w:r w:rsidRPr="00BA4FCA">
          <w:rPr>
            <w:rStyle w:val="Hyperlink"/>
            <w:rFonts w:asciiTheme="minorHAnsi" w:hAnsiTheme="minorHAnsi" w:cstheme="minorHAnsi"/>
            <w:sz w:val="8"/>
          </w:rPr>
          <w:t>triumph</w:t>
        </w:r>
      </w:hyperlink>
      <w:r w:rsidRPr="00BA4FCA">
        <w:rPr>
          <w:rFonts w:asciiTheme="minorHAnsi" w:hAnsiTheme="minorHAnsi" w:cstheme="minorHAnsi"/>
          <w:sz w:val="8"/>
        </w:rPr>
        <w:t xml:space="preserve"> over </w:t>
      </w:r>
      <w:proofErr w:type="spellStart"/>
      <w:r w:rsidRPr="00BA4FCA">
        <w:rPr>
          <w:rFonts w:asciiTheme="minorHAnsi" w:hAnsiTheme="minorHAnsi" w:cstheme="minorHAnsi"/>
          <w:sz w:val="8"/>
        </w:rPr>
        <w:t>moralpolitik</w:t>
      </w:r>
      <w:proofErr w:type="spellEnd"/>
      <w:r w:rsidRPr="00BA4FCA">
        <w:rPr>
          <w:rFonts w:asciiTheme="minorHAnsi" w:hAnsiTheme="minorHAnsi" w:cstheme="minorHAnsi"/>
          <w:sz w:val="8"/>
        </w:rPr>
        <w:t xml:space="preserve"> and the rapid </w:t>
      </w:r>
      <w:hyperlink r:id="rId415" w:tgtFrame="_blank" w:history="1">
        <w:r w:rsidRPr="00BA4FCA">
          <w:rPr>
            <w:rStyle w:val="Hyperlink"/>
            <w:rFonts w:asciiTheme="minorHAnsi" w:hAnsiTheme="minorHAnsi" w:cstheme="minorHAnsi"/>
            <w:sz w:val="8"/>
          </w:rPr>
          <w:t>decline</w:t>
        </w:r>
      </w:hyperlink>
      <w:r w:rsidRPr="00BA4FCA">
        <w:rPr>
          <w:rFonts w:asciiTheme="minorHAnsi" w:hAnsiTheme="minorHAnsi" w:cstheme="minorHAnsi"/>
          <w:sz w:val="8"/>
        </w:rPr>
        <w:t xml:space="preserve"> of regional US soft power. But current developments suggest otherwise. Years of ill-advised US acquiescence and accommodation (strategic patience and wishful thinking) in the SCS appear to be over for now. There indeed seems to be a new norm emerging in the SCS. But it is more reflective of the new muscular </w:t>
      </w:r>
      <w:hyperlink r:id="rId416" w:tgtFrame="_blank" w:history="1">
        <w:r w:rsidRPr="00BA4FCA">
          <w:rPr>
            <w:rStyle w:val="Hyperlink"/>
            <w:rFonts w:asciiTheme="minorHAnsi" w:hAnsiTheme="minorHAnsi" w:cstheme="minorHAnsi"/>
            <w:sz w:val="8"/>
          </w:rPr>
          <w:t>US National Security Strategy</w:t>
        </w:r>
      </w:hyperlink>
      <w:r w:rsidRPr="00BA4FCA">
        <w:rPr>
          <w:rFonts w:asciiTheme="minorHAnsi" w:hAnsiTheme="minorHAnsi" w:cstheme="minorHAnsi"/>
          <w:sz w:val="8"/>
        </w:rPr>
        <w:t xml:space="preserve"> and </w:t>
      </w:r>
      <w:hyperlink r:id="rId417" w:tgtFrame="_blank" w:history="1">
        <w:r w:rsidRPr="00BA4FCA">
          <w:rPr>
            <w:rStyle w:val="Hyperlink"/>
            <w:rFonts w:asciiTheme="minorHAnsi" w:hAnsiTheme="minorHAnsi" w:cstheme="minorHAnsi"/>
            <w:sz w:val="8"/>
          </w:rPr>
          <w:t>US National Defense Strategy</w:t>
        </w:r>
      </w:hyperlink>
      <w:r w:rsidRPr="00BA4FCA">
        <w:rPr>
          <w:rFonts w:asciiTheme="minorHAnsi" w:hAnsiTheme="minorHAnsi" w:cstheme="minorHAnsi"/>
          <w:sz w:val="8"/>
        </w:rPr>
        <w:t xml:space="preserve"> that call for an embrace of strategic great power competition with China than of a decline of US influence in the region. Many </w:t>
      </w:r>
      <w:r w:rsidRPr="00BA4FCA">
        <w:rPr>
          <w:rFonts w:asciiTheme="minorHAnsi" w:hAnsiTheme="minorHAnsi" w:cstheme="minorHAnsi"/>
          <w:highlight w:val="yellow"/>
          <w:u w:val="single"/>
        </w:rPr>
        <w:t>countries are</w:t>
      </w:r>
      <w:r w:rsidRPr="00BA4FCA">
        <w:rPr>
          <w:rFonts w:asciiTheme="minorHAnsi" w:hAnsiTheme="minorHAnsi" w:cstheme="minorHAnsi"/>
          <w:u w:val="single"/>
        </w:rPr>
        <w:t xml:space="preserve"> </w:t>
      </w:r>
      <w:r w:rsidRPr="00BA4FCA">
        <w:rPr>
          <w:rFonts w:asciiTheme="minorHAnsi" w:hAnsiTheme="minorHAnsi" w:cstheme="minorHAnsi"/>
          <w:sz w:val="8"/>
        </w:rPr>
        <w:t xml:space="preserve">now </w:t>
      </w:r>
      <w:r w:rsidRPr="00BA4FCA">
        <w:rPr>
          <w:rFonts w:asciiTheme="minorHAnsi" w:hAnsiTheme="minorHAnsi" w:cstheme="minorHAnsi"/>
          <w:highlight w:val="yellow"/>
          <w:u w:val="single"/>
        </w:rPr>
        <w:t>firmly pushing back against</w:t>
      </w:r>
      <w:r w:rsidRPr="00BA4FCA">
        <w:rPr>
          <w:rFonts w:asciiTheme="minorHAnsi" w:hAnsiTheme="minorHAnsi" w:cstheme="minorHAnsi"/>
          <w:u w:val="single"/>
        </w:rPr>
        <w:t xml:space="preserve"> </w:t>
      </w:r>
      <w:hyperlink r:id="rId418" w:tgtFrame="_blank" w:history="1">
        <w:r w:rsidRPr="00BA4FCA">
          <w:rPr>
            <w:rStyle w:val="Hyperlink"/>
            <w:rFonts w:asciiTheme="minorHAnsi" w:hAnsiTheme="minorHAnsi" w:cstheme="minorHAnsi"/>
            <w:highlight w:val="yellow"/>
            <w:u w:val="single"/>
          </w:rPr>
          <w:t>Chinese</w:t>
        </w:r>
        <w:r w:rsidRPr="00BA4FCA">
          <w:rPr>
            <w:rStyle w:val="Hyperlink"/>
            <w:rFonts w:asciiTheme="minorHAnsi" w:hAnsiTheme="minorHAnsi" w:cstheme="minorHAnsi"/>
            <w:sz w:val="8"/>
          </w:rPr>
          <w:t xml:space="preserve"> unilateral </w:t>
        </w:r>
        <w:r w:rsidRPr="00BA4FCA">
          <w:rPr>
            <w:rStyle w:val="Hyperlink"/>
            <w:rFonts w:asciiTheme="minorHAnsi" w:hAnsiTheme="minorHAnsi" w:cstheme="minorHAnsi"/>
            <w:highlight w:val="yellow"/>
            <w:u w:val="single"/>
          </w:rPr>
          <w:t>expansionism in the SCS</w:t>
        </w:r>
      </w:hyperlink>
      <w:r w:rsidRPr="00BA4FCA">
        <w:rPr>
          <w:rFonts w:asciiTheme="minorHAnsi" w:hAnsiTheme="minorHAnsi" w:cstheme="minorHAnsi"/>
          <w:sz w:val="8"/>
        </w:rPr>
        <w:t xml:space="preserve">. </w:t>
      </w:r>
      <w:r w:rsidRPr="00BA4FCA">
        <w:rPr>
          <w:rFonts w:asciiTheme="minorHAnsi" w:hAnsiTheme="minorHAnsi" w:cstheme="minorHAnsi"/>
          <w:highlight w:val="yellow"/>
          <w:u w:val="single"/>
        </w:rPr>
        <w:t>Philippine President</w:t>
      </w:r>
      <w:r w:rsidRPr="00BA4FCA">
        <w:rPr>
          <w:rFonts w:asciiTheme="minorHAnsi" w:hAnsiTheme="minorHAnsi" w:cstheme="minorHAnsi"/>
          <w:sz w:val="8"/>
        </w:rPr>
        <w:t xml:space="preserve"> Rodrigo Duterte reportedly </w:t>
      </w:r>
      <w:r w:rsidRPr="00BA4FCA">
        <w:rPr>
          <w:rFonts w:asciiTheme="minorHAnsi" w:hAnsiTheme="minorHAnsi" w:cstheme="minorHAnsi"/>
          <w:highlight w:val="yellow"/>
          <w:u w:val="single"/>
        </w:rPr>
        <w:t>declared</w:t>
      </w:r>
      <w:r w:rsidRPr="00BA4FCA">
        <w:rPr>
          <w:rFonts w:asciiTheme="minorHAnsi" w:hAnsiTheme="minorHAnsi" w:cstheme="minorHAnsi"/>
          <w:sz w:val="8"/>
        </w:rPr>
        <w:t xml:space="preserve"> that </w:t>
      </w:r>
      <w:r w:rsidRPr="00BA4FCA">
        <w:rPr>
          <w:rFonts w:asciiTheme="minorHAnsi" w:hAnsiTheme="minorHAnsi" w:cstheme="minorHAnsi"/>
          <w:highlight w:val="yellow"/>
          <w:u w:val="single"/>
        </w:rPr>
        <w:t>he was</w:t>
      </w:r>
      <w:r w:rsidRPr="00BA4FCA">
        <w:rPr>
          <w:rFonts w:asciiTheme="minorHAnsi" w:hAnsiTheme="minorHAnsi" w:cstheme="minorHAnsi"/>
          <w:sz w:val="8"/>
        </w:rPr>
        <w:t xml:space="preserve"> </w:t>
      </w:r>
      <w:hyperlink r:id="rId419" w:tgtFrame="_blank" w:history="1">
        <w:r w:rsidRPr="00BA4FCA">
          <w:rPr>
            <w:rStyle w:val="Hyperlink"/>
            <w:rFonts w:asciiTheme="minorHAnsi" w:hAnsiTheme="minorHAnsi" w:cstheme="minorHAnsi"/>
            <w:sz w:val="8"/>
            <w:u w:val="single"/>
          </w:rPr>
          <w:t>ready</w:t>
        </w:r>
        <w:r w:rsidRPr="00BA4FCA">
          <w:rPr>
            <w:rStyle w:val="Hyperlink"/>
            <w:rFonts w:asciiTheme="minorHAnsi" w:hAnsiTheme="minorHAnsi" w:cstheme="minorHAnsi"/>
            <w:sz w:val="8"/>
          </w:rPr>
          <w:t xml:space="preserve"> and willing</w:t>
        </w:r>
      </w:hyperlink>
      <w:r w:rsidRPr="00BA4FCA">
        <w:rPr>
          <w:rFonts w:asciiTheme="minorHAnsi" w:hAnsiTheme="minorHAnsi" w:cstheme="minorHAnsi"/>
          <w:sz w:val="8"/>
        </w:rPr>
        <w:t xml:space="preserve"> </w:t>
      </w:r>
      <w:r w:rsidRPr="00BA4FCA">
        <w:rPr>
          <w:rFonts w:asciiTheme="minorHAnsi" w:hAnsiTheme="minorHAnsi" w:cstheme="minorHAnsi"/>
          <w:highlight w:val="yellow"/>
          <w:u w:val="single"/>
        </w:rPr>
        <w:t>to go to war with China over SCS</w:t>
      </w:r>
      <w:r w:rsidRPr="00BA4FCA">
        <w:rPr>
          <w:rFonts w:asciiTheme="minorHAnsi" w:hAnsiTheme="minorHAnsi" w:cstheme="minorHAnsi"/>
          <w:sz w:val="8"/>
        </w:rPr>
        <w:t xml:space="preserve"> resources. A prominent Taiwanese think tank has </w:t>
      </w:r>
      <w:hyperlink r:id="rId420" w:tgtFrame="_blank" w:history="1">
        <w:r w:rsidRPr="00BA4FCA">
          <w:rPr>
            <w:rStyle w:val="Hyperlink"/>
            <w:rFonts w:asciiTheme="minorHAnsi" w:hAnsiTheme="minorHAnsi" w:cstheme="minorHAnsi"/>
            <w:sz w:val="8"/>
          </w:rPr>
          <w:t>proposed</w:t>
        </w:r>
      </w:hyperlink>
      <w:r w:rsidRPr="00BA4FCA">
        <w:rPr>
          <w:rFonts w:asciiTheme="minorHAnsi" w:hAnsiTheme="minorHAnsi" w:cstheme="minorHAnsi"/>
          <w:sz w:val="8"/>
        </w:rPr>
        <w:t xml:space="preserve"> leasing Taiwan-occupied Taiping Island to the US military. And at the </w:t>
      </w:r>
      <w:hyperlink r:id="rId421" w:tgtFrame="_blank" w:history="1">
        <w:r w:rsidRPr="00BA4FCA">
          <w:rPr>
            <w:rStyle w:val="Hyperlink"/>
            <w:rFonts w:asciiTheme="minorHAnsi" w:hAnsiTheme="minorHAnsi" w:cstheme="minorHAnsi"/>
            <w:sz w:val="8"/>
          </w:rPr>
          <w:t>2018 Shangri-La Dialogue</w:t>
        </w:r>
      </w:hyperlink>
      <w:r w:rsidRPr="00BA4FCA">
        <w:rPr>
          <w:rFonts w:asciiTheme="minorHAnsi" w:hAnsiTheme="minorHAnsi" w:cstheme="minorHAnsi"/>
          <w:sz w:val="8"/>
        </w:rPr>
        <w:t xml:space="preserve">, </w:t>
      </w:r>
      <w:r w:rsidRPr="00BA4FCA">
        <w:rPr>
          <w:rFonts w:asciiTheme="minorHAnsi" w:hAnsiTheme="minorHAnsi" w:cstheme="minorHAnsi"/>
          <w:highlight w:val="yellow"/>
          <w:u w:val="single"/>
        </w:rPr>
        <w:t>the U</w:t>
      </w:r>
      <w:r w:rsidRPr="00BA4FCA">
        <w:rPr>
          <w:rFonts w:asciiTheme="minorHAnsi" w:hAnsiTheme="minorHAnsi" w:cstheme="minorHAnsi"/>
          <w:sz w:val="8"/>
        </w:rPr>
        <w:t xml:space="preserve">nited </w:t>
      </w:r>
      <w:r w:rsidRPr="00BA4FCA">
        <w:rPr>
          <w:rFonts w:asciiTheme="minorHAnsi" w:hAnsiTheme="minorHAnsi" w:cstheme="minorHAnsi"/>
          <w:highlight w:val="yellow"/>
          <w:u w:val="single"/>
        </w:rPr>
        <w:t>S</w:t>
      </w:r>
      <w:r w:rsidRPr="00BA4FCA">
        <w:rPr>
          <w:rFonts w:asciiTheme="minorHAnsi" w:hAnsiTheme="minorHAnsi" w:cstheme="minorHAnsi"/>
          <w:sz w:val="8"/>
        </w:rPr>
        <w:t xml:space="preserve">tates, </w:t>
      </w:r>
      <w:r w:rsidRPr="00BA4FCA">
        <w:rPr>
          <w:rFonts w:asciiTheme="minorHAnsi" w:hAnsiTheme="minorHAnsi" w:cstheme="minorHAnsi"/>
          <w:highlight w:val="yellow"/>
          <w:u w:val="single"/>
        </w:rPr>
        <w:t>India, Vietnam, France and the U</w:t>
      </w:r>
      <w:r w:rsidRPr="00BA4FCA">
        <w:rPr>
          <w:rFonts w:asciiTheme="minorHAnsi" w:hAnsiTheme="minorHAnsi" w:cstheme="minorHAnsi"/>
          <w:sz w:val="8"/>
        </w:rPr>
        <w:t xml:space="preserve">nited </w:t>
      </w:r>
      <w:r w:rsidRPr="00BA4FCA">
        <w:rPr>
          <w:rFonts w:asciiTheme="minorHAnsi" w:hAnsiTheme="minorHAnsi" w:cstheme="minorHAnsi"/>
          <w:highlight w:val="yellow"/>
          <w:u w:val="single"/>
        </w:rPr>
        <w:t>K</w:t>
      </w:r>
      <w:r w:rsidRPr="00BA4FCA">
        <w:rPr>
          <w:rFonts w:asciiTheme="minorHAnsi" w:hAnsiTheme="minorHAnsi" w:cstheme="minorHAnsi"/>
          <w:sz w:val="8"/>
        </w:rPr>
        <w:t xml:space="preserve">ingdom </w:t>
      </w:r>
      <w:r w:rsidRPr="00BA4FCA">
        <w:rPr>
          <w:rFonts w:asciiTheme="minorHAnsi" w:hAnsiTheme="minorHAnsi" w:cstheme="minorHAnsi"/>
          <w:highlight w:val="yellow"/>
          <w:u w:val="single"/>
        </w:rPr>
        <w:t>all spoke strongly against China’s assertive</w:t>
      </w:r>
      <w:r w:rsidRPr="00BA4FCA">
        <w:rPr>
          <w:rFonts w:asciiTheme="minorHAnsi" w:hAnsiTheme="minorHAnsi" w:cstheme="minorHAnsi"/>
          <w:sz w:val="8"/>
        </w:rPr>
        <w:t xml:space="preserve"> and </w:t>
      </w:r>
      <w:proofErr w:type="spellStart"/>
      <w:r w:rsidRPr="00BA4FCA">
        <w:rPr>
          <w:rFonts w:asciiTheme="minorHAnsi" w:hAnsiTheme="minorHAnsi" w:cstheme="minorHAnsi"/>
          <w:sz w:val="8"/>
        </w:rPr>
        <w:t>destabilising</w:t>
      </w:r>
      <w:proofErr w:type="spellEnd"/>
      <w:r w:rsidRPr="00BA4FCA">
        <w:rPr>
          <w:rFonts w:asciiTheme="minorHAnsi" w:hAnsiTheme="minorHAnsi" w:cstheme="minorHAnsi"/>
          <w:sz w:val="8"/>
        </w:rPr>
        <w:t xml:space="preserve"> </w:t>
      </w:r>
      <w:r w:rsidRPr="00BA4FCA">
        <w:rPr>
          <w:rFonts w:asciiTheme="minorHAnsi" w:hAnsiTheme="minorHAnsi" w:cstheme="minorHAnsi"/>
          <w:highlight w:val="yellow"/>
          <w:u w:val="single"/>
        </w:rPr>
        <w:t>actions in the SCS</w:t>
      </w:r>
      <w:r w:rsidRPr="00BA4FCA">
        <w:rPr>
          <w:rFonts w:asciiTheme="minorHAnsi" w:hAnsiTheme="minorHAnsi" w:cstheme="minorHAnsi"/>
          <w:sz w:val="8"/>
        </w:rPr>
        <w:t xml:space="preserve">. These words are being backed up by actions. Washington </w:t>
      </w:r>
      <w:hyperlink r:id="rId422" w:tgtFrame="_blank" w:history="1">
        <w:r w:rsidRPr="00BA4FCA">
          <w:rPr>
            <w:rStyle w:val="Hyperlink"/>
            <w:rFonts w:asciiTheme="minorHAnsi" w:hAnsiTheme="minorHAnsi" w:cstheme="minorHAnsi"/>
            <w:sz w:val="8"/>
          </w:rPr>
          <w:t>disinvited</w:t>
        </w:r>
      </w:hyperlink>
      <w:r w:rsidRPr="00BA4FCA">
        <w:rPr>
          <w:rFonts w:asciiTheme="minorHAnsi" w:hAnsiTheme="minorHAnsi" w:cstheme="minorHAnsi"/>
          <w:sz w:val="8"/>
        </w:rPr>
        <w:t xml:space="preserve"> Beijing to the 2018 Rim of the Pacific naval exercise on the grounds that Chinese actions in the SCS run counter to international norms and the pursuit of free and open seas. US </w:t>
      </w:r>
      <w:hyperlink r:id="rId423" w:tgtFrame="_blank" w:history="1">
        <w:r w:rsidRPr="00BA4FCA">
          <w:rPr>
            <w:rStyle w:val="Hyperlink"/>
            <w:rFonts w:asciiTheme="minorHAnsi" w:hAnsiTheme="minorHAnsi" w:cstheme="minorHAnsi"/>
            <w:sz w:val="8"/>
          </w:rPr>
          <w:t>freedom of navigation operations (FONOPs)</w:t>
        </w:r>
      </w:hyperlink>
      <w:r w:rsidRPr="00BA4FCA">
        <w:rPr>
          <w:rFonts w:asciiTheme="minorHAnsi" w:hAnsiTheme="minorHAnsi" w:cstheme="minorHAnsi"/>
          <w:sz w:val="8"/>
        </w:rPr>
        <w:t xml:space="preserve"> and </w:t>
      </w:r>
      <w:hyperlink r:id="rId424" w:tgtFrame="_blank" w:history="1">
        <w:r w:rsidRPr="00BA4FCA">
          <w:rPr>
            <w:rStyle w:val="Hyperlink"/>
            <w:rFonts w:asciiTheme="minorHAnsi" w:hAnsiTheme="minorHAnsi" w:cstheme="minorHAnsi"/>
            <w:sz w:val="8"/>
          </w:rPr>
          <w:t>presence operations</w:t>
        </w:r>
      </w:hyperlink>
      <w:r w:rsidRPr="00BA4FCA">
        <w:rPr>
          <w:rFonts w:asciiTheme="minorHAnsi" w:hAnsiTheme="minorHAnsi" w:cstheme="minorHAnsi"/>
          <w:sz w:val="8"/>
        </w:rPr>
        <w:t xml:space="preserve"> in the SCS continue, and </w:t>
      </w:r>
      <w:r w:rsidRPr="00BA4FCA">
        <w:rPr>
          <w:rFonts w:asciiTheme="minorHAnsi" w:hAnsiTheme="minorHAnsi" w:cstheme="minorHAnsi"/>
          <w:highlight w:val="yellow"/>
          <w:u w:val="single"/>
        </w:rPr>
        <w:t xml:space="preserve">US </w:t>
      </w:r>
      <w:proofErr w:type="spellStart"/>
      <w:r w:rsidRPr="00BA4FCA">
        <w:rPr>
          <w:rFonts w:asciiTheme="minorHAnsi" w:hAnsiTheme="minorHAnsi" w:cstheme="minorHAnsi"/>
          <w:highlight w:val="yellow"/>
          <w:u w:val="single"/>
        </w:rPr>
        <w:t>defence</w:t>
      </w:r>
      <w:proofErr w:type="spellEnd"/>
      <w:r w:rsidRPr="00BA4FCA">
        <w:rPr>
          <w:rFonts w:asciiTheme="minorHAnsi" w:hAnsiTheme="minorHAnsi" w:cstheme="minorHAnsi"/>
          <w:highlight w:val="yellow"/>
          <w:u w:val="single"/>
        </w:rPr>
        <w:t xml:space="preserve"> officials are</w:t>
      </w:r>
      <w:r w:rsidRPr="00BA4FCA">
        <w:rPr>
          <w:rFonts w:asciiTheme="minorHAnsi" w:hAnsiTheme="minorHAnsi" w:cstheme="minorHAnsi"/>
          <w:sz w:val="8"/>
        </w:rPr>
        <w:t xml:space="preserve"> reportedly </w:t>
      </w:r>
      <w:hyperlink r:id="rId425" w:tgtFrame="_blank" w:history="1">
        <w:r w:rsidRPr="00BA4FCA">
          <w:rPr>
            <w:rStyle w:val="Hyperlink"/>
            <w:rFonts w:asciiTheme="minorHAnsi" w:hAnsiTheme="minorHAnsi" w:cstheme="minorHAnsi"/>
            <w:highlight w:val="yellow"/>
            <w:u w:val="single"/>
          </w:rPr>
          <w:t>considering</w:t>
        </w:r>
      </w:hyperlink>
      <w:r w:rsidRPr="00BA4FCA">
        <w:rPr>
          <w:rFonts w:asciiTheme="minorHAnsi" w:hAnsiTheme="minorHAnsi" w:cstheme="minorHAnsi"/>
          <w:highlight w:val="yellow"/>
          <w:u w:val="single"/>
        </w:rPr>
        <w:t xml:space="preserve"> a more assertive program</w:t>
      </w:r>
      <w:r w:rsidRPr="00BA4FCA">
        <w:rPr>
          <w:rFonts w:asciiTheme="minorHAnsi" w:hAnsiTheme="minorHAnsi" w:cstheme="minorHAnsi"/>
          <w:sz w:val="8"/>
        </w:rPr>
        <w:t xml:space="preserve"> that could include longer patrols, more ships and closer surveillance of Chinese facilities. </w:t>
      </w:r>
      <w:hyperlink r:id="rId426" w:tgtFrame="_blank" w:history="1">
        <w:r w:rsidRPr="00BA4FCA">
          <w:rPr>
            <w:rStyle w:val="Hyperlink"/>
            <w:rFonts w:asciiTheme="minorHAnsi" w:hAnsiTheme="minorHAnsi" w:cstheme="minorHAnsi"/>
            <w:sz w:val="8"/>
          </w:rPr>
          <w:t>London and Paris</w:t>
        </w:r>
      </w:hyperlink>
      <w:r w:rsidRPr="00BA4FCA">
        <w:rPr>
          <w:rFonts w:asciiTheme="minorHAnsi" w:hAnsiTheme="minorHAnsi" w:cstheme="minorHAnsi"/>
          <w:sz w:val="8"/>
        </w:rPr>
        <w:t xml:space="preserve"> have joined Washington to challenge Beijing in the SCS. Both have conducted naval operations in the SCS to put pressure on China’s increased militarization of the disputed and contested waters. </w:t>
      </w:r>
      <w:hyperlink r:id="rId427" w:tgtFrame="_blank" w:history="1">
        <w:r w:rsidRPr="00BA4FCA">
          <w:rPr>
            <w:rStyle w:val="Hyperlink"/>
            <w:rFonts w:asciiTheme="minorHAnsi" w:hAnsiTheme="minorHAnsi" w:cstheme="minorHAnsi"/>
            <w:sz w:val="8"/>
          </w:rPr>
          <w:t>Vietnam</w:t>
        </w:r>
      </w:hyperlink>
      <w:r w:rsidRPr="00BA4FCA">
        <w:rPr>
          <w:rFonts w:asciiTheme="minorHAnsi" w:hAnsiTheme="minorHAnsi" w:cstheme="minorHAnsi"/>
          <w:sz w:val="8"/>
        </w:rPr>
        <w:t xml:space="preserve"> continues the modest </w:t>
      </w:r>
      <w:hyperlink r:id="rId428" w:tgtFrame="_blank" w:history="1">
        <w:r w:rsidRPr="00BA4FCA">
          <w:rPr>
            <w:rStyle w:val="Hyperlink"/>
            <w:rFonts w:asciiTheme="minorHAnsi" w:hAnsiTheme="minorHAnsi" w:cstheme="minorHAnsi"/>
            <w:sz w:val="8"/>
          </w:rPr>
          <w:t>expansion</w:t>
        </w:r>
      </w:hyperlink>
      <w:r w:rsidRPr="00BA4FCA">
        <w:rPr>
          <w:rFonts w:asciiTheme="minorHAnsi" w:hAnsiTheme="minorHAnsi" w:cstheme="minorHAnsi"/>
          <w:sz w:val="8"/>
        </w:rPr>
        <w:t xml:space="preserve"> of its outposts in the Spratly Islands. With the latest construction at Ladd Reef, Hanoi has made small and incremental upgrades to </w:t>
      </w:r>
      <w:hyperlink r:id="rId429" w:tgtFrame="_blank" w:history="1">
        <w:r w:rsidRPr="00BA4FCA">
          <w:rPr>
            <w:rStyle w:val="Hyperlink"/>
            <w:rFonts w:asciiTheme="minorHAnsi" w:hAnsiTheme="minorHAnsi" w:cstheme="minorHAnsi"/>
            <w:sz w:val="8"/>
          </w:rPr>
          <w:t>21 of its 49 outposts</w:t>
        </w:r>
      </w:hyperlink>
      <w:r w:rsidRPr="00BA4FCA">
        <w:rPr>
          <w:rFonts w:asciiTheme="minorHAnsi" w:hAnsiTheme="minorHAnsi" w:cstheme="minorHAnsi"/>
          <w:sz w:val="8"/>
        </w:rPr>
        <w:t xml:space="preserve"> in recent years. The construction work also underscores a new facet of Vietnam’s military doctrine in the SCS — the employment of a </w:t>
      </w:r>
      <w:hyperlink r:id="rId430" w:tgtFrame="_blank" w:history="1">
        <w:r w:rsidRPr="00BA4FCA">
          <w:rPr>
            <w:rStyle w:val="Hyperlink"/>
            <w:rFonts w:asciiTheme="minorHAnsi" w:hAnsiTheme="minorHAnsi" w:cstheme="minorHAnsi"/>
            <w:sz w:val="8"/>
          </w:rPr>
          <w:t>maritime militia</w:t>
        </w:r>
      </w:hyperlink>
      <w:r w:rsidRPr="00BA4FCA">
        <w:rPr>
          <w:rFonts w:asciiTheme="minorHAnsi" w:hAnsiTheme="minorHAnsi" w:cstheme="minorHAnsi"/>
          <w:sz w:val="8"/>
        </w:rPr>
        <w:t xml:space="preserve"> that will emulate China’s maritime militia, which China uses to enhance its presence and operations in the contested waters without provoking a military response from other countries. Malaysia — like Vietnam and the Philippines — is embarking on a </w:t>
      </w:r>
      <w:hyperlink r:id="rId431" w:tgtFrame="_blank" w:history="1">
        <w:r w:rsidRPr="00BA4FCA">
          <w:rPr>
            <w:rStyle w:val="Hyperlink"/>
            <w:rFonts w:asciiTheme="minorHAnsi" w:hAnsiTheme="minorHAnsi" w:cstheme="minorHAnsi"/>
            <w:sz w:val="8"/>
          </w:rPr>
          <w:t>military buildup</w:t>
        </w:r>
      </w:hyperlink>
      <w:r w:rsidRPr="00BA4FCA">
        <w:rPr>
          <w:rFonts w:asciiTheme="minorHAnsi" w:hAnsiTheme="minorHAnsi" w:cstheme="minorHAnsi"/>
          <w:sz w:val="8"/>
        </w:rPr>
        <w:t xml:space="preserve"> to better protect its maritime claims and interests in the SCS. Kuala Lumpur recently announced that it would upgrade its naval aircraft as well as purchase ship-based naval helicopters. The enhanced naval aviation capabilities are intended to support an ongoing comprehensive modernization of its surface fleet. The </w:t>
      </w:r>
      <w:proofErr w:type="gramStart"/>
      <w:r w:rsidRPr="00BA4FCA">
        <w:rPr>
          <w:rFonts w:asciiTheme="minorHAnsi" w:hAnsiTheme="minorHAnsi" w:cstheme="minorHAnsi"/>
          <w:sz w:val="8"/>
        </w:rPr>
        <w:t>aforementioned commentaries</w:t>
      </w:r>
      <w:proofErr w:type="gramEnd"/>
      <w:r w:rsidRPr="00BA4FCA">
        <w:rPr>
          <w:rFonts w:asciiTheme="minorHAnsi" w:hAnsiTheme="minorHAnsi" w:cstheme="minorHAnsi"/>
          <w:sz w:val="8"/>
        </w:rPr>
        <w:t xml:space="preserve"> on the SCS also repeat some familiar Chinese perspectives on US FONOPs and US intelligence, surveillance and reconnaissance (ISR) operations that require some US perspectives for a more balanced understanding of the issues. US FONOPs are an important </w:t>
      </w:r>
      <w:hyperlink r:id="rId432" w:tgtFrame="_blank" w:history="1">
        <w:r w:rsidRPr="00BA4FCA">
          <w:rPr>
            <w:rStyle w:val="Hyperlink"/>
            <w:rFonts w:asciiTheme="minorHAnsi" w:hAnsiTheme="minorHAnsi" w:cstheme="minorHAnsi"/>
            <w:sz w:val="8"/>
          </w:rPr>
          <w:t>expression of</w:t>
        </w:r>
      </w:hyperlink>
      <w:r w:rsidRPr="00BA4FCA">
        <w:rPr>
          <w:rFonts w:asciiTheme="minorHAnsi" w:hAnsiTheme="minorHAnsi" w:cstheme="minorHAnsi"/>
          <w:sz w:val="8"/>
        </w:rPr>
        <w:t xml:space="preserve"> and are </w:t>
      </w:r>
      <w:hyperlink r:id="rId433" w:tgtFrame="_blank" w:history="1">
        <w:proofErr w:type="spellStart"/>
        <w:r w:rsidRPr="00BA4FCA">
          <w:rPr>
            <w:rStyle w:val="Hyperlink"/>
            <w:rFonts w:asciiTheme="minorHAnsi" w:hAnsiTheme="minorHAnsi" w:cstheme="minorHAnsi"/>
            <w:sz w:val="8"/>
          </w:rPr>
          <w:t>recognised</w:t>
        </w:r>
        <w:proofErr w:type="spellEnd"/>
        <w:r w:rsidRPr="00BA4FCA">
          <w:rPr>
            <w:rStyle w:val="Hyperlink"/>
            <w:rFonts w:asciiTheme="minorHAnsi" w:hAnsiTheme="minorHAnsi" w:cstheme="minorHAnsi"/>
            <w:sz w:val="8"/>
          </w:rPr>
          <w:t xml:space="preserve"> by</w:t>
        </w:r>
      </w:hyperlink>
      <w:r w:rsidRPr="00BA4FCA">
        <w:rPr>
          <w:rFonts w:asciiTheme="minorHAnsi" w:hAnsiTheme="minorHAnsi" w:cstheme="minorHAnsi"/>
          <w:sz w:val="8"/>
        </w:rPr>
        <w:t xml:space="preserve"> international law. The purpose and intent of US FONOPs are clearly laid out in </w:t>
      </w:r>
      <w:hyperlink r:id="rId434" w:tgtFrame="_blank" w:history="1">
        <w:r w:rsidRPr="00BA4FCA">
          <w:rPr>
            <w:rStyle w:val="Hyperlink"/>
            <w:rFonts w:asciiTheme="minorHAnsi" w:hAnsiTheme="minorHAnsi" w:cstheme="minorHAnsi"/>
            <w:sz w:val="8"/>
          </w:rPr>
          <w:t>US policy</w:t>
        </w:r>
      </w:hyperlink>
      <w:r w:rsidRPr="00BA4FCA">
        <w:rPr>
          <w:rFonts w:asciiTheme="minorHAnsi" w:hAnsiTheme="minorHAnsi" w:cstheme="minorHAnsi"/>
          <w:sz w:val="8"/>
        </w:rPr>
        <w:t xml:space="preserve">, and all operations are meticulously </w:t>
      </w:r>
      <w:hyperlink r:id="rId435" w:tgtFrame="_blank" w:history="1">
        <w:r w:rsidRPr="00BA4FCA">
          <w:rPr>
            <w:rStyle w:val="Hyperlink"/>
            <w:rFonts w:asciiTheme="minorHAnsi" w:hAnsiTheme="minorHAnsi" w:cstheme="minorHAnsi"/>
            <w:sz w:val="8"/>
          </w:rPr>
          <w:t>documented and published</w:t>
        </w:r>
      </w:hyperlink>
      <w:r w:rsidRPr="00BA4FCA">
        <w:rPr>
          <w:rFonts w:asciiTheme="minorHAnsi" w:hAnsiTheme="minorHAnsi" w:cstheme="minorHAnsi"/>
          <w:sz w:val="8"/>
        </w:rPr>
        <w:t xml:space="preserve"> every year. On the whole, </w:t>
      </w:r>
      <w:hyperlink r:id="rId436" w:tgtFrame="_blank" w:history="1">
        <w:r w:rsidRPr="00BA4FCA">
          <w:rPr>
            <w:rStyle w:val="Hyperlink"/>
            <w:rFonts w:asciiTheme="minorHAnsi" w:hAnsiTheme="minorHAnsi" w:cstheme="minorHAnsi"/>
            <w:sz w:val="8"/>
          </w:rPr>
          <w:t>US FONOPs</w:t>
        </w:r>
      </w:hyperlink>
      <w:r w:rsidRPr="00BA4FCA">
        <w:rPr>
          <w:rFonts w:asciiTheme="minorHAnsi" w:hAnsiTheme="minorHAnsi" w:cstheme="minorHAnsi"/>
          <w:sz w:val="8"/>
        </w:rPr>
        <w:t xml:space="preserve"> challenge excessive maritime claims in the SCS, not competing sovereignty claims; do not discriminate against particular states, but rather focus on the claims that individual states assert; are deliberate in nature, but are not deliberate provocations; and contest unilateral restrictions on freedom of navigation and overflight rather than accept rhetoric. US ISR operations — which are conducted inside other countries’ exclusive economic zones (EEZs) — are lawful under customary international law and </w:t>
      </w:r>
      <w:hyperlink r:id="rId437" w:tgtFrame="_blank" w:history="1">
        <w:r w:rsidRPr="00BA4FCA">
          <w:rPr>
            <w:rStyle w:val="Hyperlink"/>
            <w:rFonts w:asciiTheme="minorHAnsi" w:hAnsiTheme="minorHAnsi" w:cstheme="minorHAnsi"/>
            <w:sz w:val="8"/>
          </w:rPr>
          <w:t>Article 58</w:t>
        </w:r>
      </w:hyperlink>
      <w:r w:rsidRPr="00BA4FCA">
        <w:rPr>
          <w:rFonts w:asciiTheme="minorHAnsi" w:hAnsiTheme="minorHAnsi" w:cstheme="minorHAnsi"/>
          <w:sz w:val="8"/>
        </w:rPr>
        <w:t xml:space="preserve"> of the United Nations Convention on the Law of the Sea (UNCLOS). The </w:t>
      </w:r>
      <w:hyperlink r:id="rId438" w:tgtFrame="_blank" w:history="1">
        <w:r w:rsidRPr="00BA4FCA">
          <w:rPr>
            <w:rStyle w:val="Hyperlink"/>
            <w:rFonts w:asciiTheme="minorHAnsi" w:hAnsiTheme="minorHAnsi" w:cstheme="minorHAnsi"/>
            <w:sz w:val="8"/>
          </w:rPr>
          <w:t>Chinese argument</w:t>
        </w:r>
      </w:hyperlink>
      <w:r w:rsidRPr="00BA4FCA">
        <w:rPr>
          <w:rFonts w:asciiTheme="minorHAnsi" w:hAnsiTheme="minorHAnsi" w:cstheme="minorHAnsi"/>
          <w:sz w:val="8"/>
        </w:rPr>
        <w:t xml:space="preserve"> on the permissibility of military activities in EEZs is counter to the </w:t>
      </w:r>
      <w:hyperlink r:id="rId439" w:tgtFrame="_blank" w:history="1">
        <w:r w:rsidRPr="00BA4FCA">
          <w:rPr>
            <w:rStyle w:val="Hyperlink"/>
            <w:rFonts w:asciiTheme="minorHAnsi" w:hAnsiTheme="minorHAnsi" w:cstheme="minorHAnsi"/>
            <w:sz w:val="8"/>
          </w:rPr>
          <w:t>US position</w:t>
        </w:r>
      </w:hyperlink>
      <w:r w:rsidRPr="00BA4FCA">
        <w:rPr>
          <w:rFonts w:asciiTheme="minorHAnsi" w:hAnsiTheme="minorHAnsi" w:cstheme="minorHAnsi"/>
          <w:sz w:val="8"/>
        </w:rPr>
        <w:t xml:space="preserve">. The United States believes that while coastal states under UNCLOS have the right to regulate economic activities in their EEZs, they do not have the right to regulate foreign military activities in their EEZs. Beijing </w:t>
      </w:r>
      <w:hyperlink r:id="rId440" w:tgtFrame="_blank" w:history="1">
        <w:r w:rsidRPr="00BA4FCA">
          <w:rPr>
            <w:rStyle w:val="Hyperlink"/>
            <w:rFonts w:asciiTheme="minorHAnsi" w:hAnsiTheme="minorHAnsi" w:cstheme="minorHAnsi"/>
            <w:sz w:val="8"/>
          </w:rPr>
          <w:t>contends</w:t>
        </w:r>
      </w:hyperlink>
      <w:r w:rsidRPr="00BA4FCA">
        <w:rPr>
          <w:rFonts w:asciiTheme="minorHAnsi" w:hAnsiTheme="minorHAnsi" w:cstheme="minorHAnsi"/>
          <w:sz w:val="8"/>
        </w:rPr>
        <w:t xml:space="preserve"> that military activities — such as ISR flights, maritime survey operations and military exercises — on the high seas and in EEZs are unlawful according to UNCLOS, and that it is a requirement under UNCLOS that the high seas are used only for peaceful purposes, despite itself doing exactly </w:t>
      </w:r>
      <w:hyperlink r:id="rId441" w:tgtFrame="_blank" w:history="1">
        <w:r w:rsidRPr="00BA4FCA">
          <w:rPr>
            <w:rStyle w:val="Hyperlink"/>
            <w:rFonts w:asciiTheme="minorHAnsi" w:hAnsiTheme="minorHAnsi" w:cstheme="minorHAnsi"/>
            <w:sz w:val="8"/>
          </w:rPr>
          <w:t>the opposite</w:t>
        </w:r>
      </w:hyperlink>
      <w:r w:rsidRPr="00BA4FCA">
        <w:rPr>
          <w:rFonts w:asciiTheme="minorHAnsi" w:hAnsiTheme="minorHAnsi" w:cstheme="minorHAnsi"/>
          <w:sz w:val="8"/>
        </w:rPr>
        <w:t xml:space="preserve">. Beijing’s interpretation of UNCLOS is a </w:t>
      </w:r>
      <w:hyperlink r:id="rId442" w:tgtFrame="_blank" w:history="1">
        <w:r w:rsidRPr="00BA4FCA">
          <w:rPr>
            <w:rStyle w:val="Hyperlink"/>
            <w:rFonts w:asciiTheme="minorHAnsi" w:hAnsiTheme="minorHAnsi" w:cstheme="minorHAnsi"/>
            <w:sz w:val="8"/>
          </w:rPr>
          <w:t>minority position</w:t>
        </w:r>
      </w:hyperlink>
      <w:r w:rsidRPr="00BA4FCA">
        <w:rPr>
          <w:rFonts w:asciiTheme="minorHAnsi" w:hAnsiTheme="minorHAnsi" w:cstheme="minorHAnsi"/>
          <w:sz w:val="8"/>
        </w:rPr>
        <w:t xml:space="preserve"> held by 27 states, while the vast majority of states (over 100, including all permanent United Nations Security Council members other than China) do not hold this position. </w:t>
      </w:r>
      <w:r w:rsidRPr="00BA4FCA">
        <w:rPr>
          <w:rFonts w:asciiTheme="minorHAnsi" w:hAnsiTheme="minorHAnsi" w:cstheme="minorHAnsi"/>
          <w:u w:val="single"/>
        </w:rPr>
        <w:t xml:space="preserve">The region and the world have come to the </w:t>
      </w:r>
      <w:proofErr w:type="spellStart"/>
      <w:r w:rsidRPr="00BA4FCA">
        <w:rPr>
          <w:rFonts w:asciiTheme="minorHAnsi" w:hAnsiTheme="minorHAnsi" w:cstheme="minorHAnsi"/>
          <w:u w:val="single"/>
        </w:rPr>
        <w:t>realisation</w:t>
      </w:r>
      <w:proofErr w:type="spellEnd"/>
      <w:r w:rsidRPr="00BA4FCA">
        <w:rPr>
          <w:rFonts w:asciiTheme="minorHAnsi" w:hAnsiTheme="minorHAnsi" w:cstheme="minorHAnsi"/>
          <w:u w:val="single"/>
        </w:rPr>
        <w:t xml:space="preserve"> that Beijing’s actions in the SCS are dangerously </w:t>
      </w:r>
      <w:hyperlink r:id="rId443" w:tgtFrame="_blank" w:history="1">
        <w:r w:rsidRPr="00BA4FCA">
          <w:rPr>
            <w:rStyle w:val="Hyperlink"/>
            <w:rFonts w:asciiTheme="minorHAnsi" w:hAnsiTheme="minorHAnsi" w:cstheme="minorHAnsi"/>
            <w:u w:val="single"/>
          </w:rPr>
          <w:t>undermining</w:t>
        </w:r>
      </w:hyperlink>
      <w:r w:rsidRPr="00BA4FCA">
        <w:rPr>
          <w:rFonts w:asciiTheme="minorHAnsi" w:hAnsiTheme="minorHAnsi" w:cstheme="minorHAnsi"/>
          <w:u w:val="single"/>
        </w:rPr>
        <w:t xml:space="preserve"> the extant global order that China itself has benefited from.</w:t>
      </w:r>
      <w:r w:rsidRPr="00BA4FCA">
        <w:rPr>
          <w:rFonts w:asciiTheme="minorHAnsi" w:hAnsiTheme="minorHAnsi" w:cstheme="minorHAnsi"/>
          <w:sz w:val="8"/>
        </w:rPr>
        <w:t xml:space="preserve"> </w:t>
      </w:r>
      <w:r w:rsidRPr="00BA4FCA">
        <w:rPr>
          <w:rFonts w:asciiTheme="minorHAnsi" w:hAnsiTheme="minorHAnsi" w:cstheme="minorHAnsi"/>
          <w:highlight w:val="yellow"/>
          <w:u w:val="single"/>
        </w:rPr>
        <w:t xml:space="preserve">Other countries must now be more </w:t>
      </w:r>
      <w:r w:rsidRPr="00BA4FCA">
        <w:rPr>
          <w:rFonts w:asciiTheme="minorHAnsi" w:hAnsiTheme="minorHAnsi" w:cstheme="minorHAnsi"/>
          <w:u w:val="single"/>
        </w:rPr>
        <w:t>assertive to encourage and</w:t>
      </w:r>
      <w:r w:rsidRPr="00BA4FCA">
        <w:rPr>
          <w:rFonts w:asciiTheme="minorHAnsi" w:hAnsiTheme="minorHAnsi" w:cstheme="minorHAnsi"/>
          <w:highlight w:val="yellow"/>
          <w:u w:val="single"/>
        </w:rPr>
        <w:t xml:space="preserve"> challenge China</w:t>
      </w:r>
      <w:r w:rsidRPr="00BA4FCA">
        <w:rPr>
          <w:rFonts w:asciiTheme="minorHAnsi" w:hAnsiTheme="minorHAnsi" w:cstheme="minorHAnsi"/>
          <w:sz w:val="8"/>
        </w:rPr>
        <w:t xml:space="preserve"> to become a more responsible global stakeholder that contributes positively to the international system. Otherwise, Beijing will be further emboldened to expand and accelerate its campaign to control the disputed and contested strategic waterway through which trillions of dollars of global trade flows each year. </w:t>
      </w:r>
    </w:p>
    <w:p w14:paraId="25F6E120" w14:textId="77777777" w:rsidR="00115B90" w:rsidRPr="00BA4FCA" w:rsidRDefault="00115B90" w:rsidP="00115B90">
      <w:pPr>
        <w:pStyle w:val="Heading3"/>
        <w:rPr>
          <w:rStyle w:val="StyleUnderline"/>
          <w:rFonts w:asciiTheme="minorHAnsi" w:hAnsiTheme="minorHAnsi" w:cstheme="minorHAnsi"/>
          <w:sz w:val="32"/>
          <w:szCs w:val="32"/>
        </w:rPr>
      </w:pPr>
      <w:r w:rsidRPr="00BA4FCA">
        <w:rPr>
          <w:rStyle w:val="StyleUnderline"/>
          <w:rFonts w:asciiTheme="minorHAnsi" w:hAnsiTheme="minorHAnsi" w:cstheme="minorHAnsi"/>
          <w:sz w:val="32"/>
          <w:szCs w:val="32"/>
        </w:rPr>
        <w:lastRenderedPageBreak/>
        <w:t>Intervention good</w:t>
      </w:r>
    </w:p>
    <w:p w14:paraId="0B275CC6" w14:textId="77777777" w:rsidR="00115B90" w:rsidRPr="00BA4FCA" w:rsidRDefault="00115B90" w:rsidP="00115B90">
      <w:pPr>
        <w:pStyle w:val="Heading4"/>
        <w:rPr>
          <w:rStyle w:val="StyleUnderline"/>
          <w:rFonts w:asciiTheme="minorHAnsi" w:hAnsiTheme="minorHAnsi" w:cstheme="minorHAnsi"/>
          <w:szCs w:val="26"/>
        </w:rPr>
      </w:pPr>
      <w:r w:rsidRPr="00BA4FCA">
        <w:rPr>
          <w:rStyle w:val="StyleUnderline"/>
          <w:rFonts w:asciiTheme="minorHAnsi" w:hAnsiTheme="minorHAnsi" w:cstheme="minorHAnsi"/>
          <w:szCs w:val="26"/>
        </w:rPr>
        <w:t>US deterrence does not bring conflict—it is necessary to prevent power war</w:t>
      </w:r>
    </w:p>
    <w:p w14:paraId="001ECABC" w14:textId="77777777" w:rsidR="00115B90" w:rsidRPr="00BA4FCA" w:rsidRDefault="00115B90" w:rsidP="00115B90">
      <w:pPr>
        <w:rPr>
          <w:rFonts w:asciiTheme="minorHAnsi" w:hAnsiTheme="minorHAnsi" w:cstheme="minorHAnsi"/>
          <w:sz w:val="16"/>
          <w:szCs w:val="16"/>
        </w:rPr>
      </w:pPr>
      <w:proofErr w:type="spellStart"/>
      <w:r w:rsidRPr="00BA4FCA">
        <w:rPr>
          <w:rFonts w:asciiTheme="minorHAnsi" w:hAnsiTheme="minorHAnsi" w:cstheme="minorHAnsi"/>
          <w:b/>
          <w:bCs/>
          <w:sz w:val="26"/>
          <w:szCs w:val="26"/>
        </w:rPr>
        <w:t>Rogin</w:t>
      </w:r>
      <w:proofErr w:type="spellEnd"/>
      <w:r w:rsidRPr="00BA4FCA">
        <w:rPr>
          <w:rFonts w:asciiTheme="minorHAnsi" w:hAnsiTheme="minorHAnsi" w:cstheme="minorHAnsi"/>
          <w:b/>
          <w:bCs/>
          <w:sz w:val="26"/>
          <w:szCs w:val="26"/>
        </w:rPr>
        <w:t xml:space="preserve"> 6/6</w:t>
      </w:r>
      <w:r w:rsidRPr="00BA4FCA">
        <w:rPr>
          <w:rFonts w:asciiTheme="minorHAnsi" w:hAnsiTheme="minorHAnsi" w:cstheme="minorHAnsi"/>
          <w:sz w:val="16"/>
          <w:szCs w:val="16"/>
        </w:rPr>
        <w:t xml:space="preserve">- Josh </w:t>
      </w:r>
      <w:proofErr w:type="spellStart"/>
      <w:r w:rsidRPr="00BA4FCA">
        <w:rPr>
          <w:rFonts w:asciiTheme="minorHAnsi" w:hAnsiTheme="minorHAnsi" w:cstheme="minorHAnsi"/>
          <w:sz w:val="16"/>
          <w:szCs w:val="16"/>
        </w:rPr>
        <w:t>Rogin</w:t>
      </w:r>
      <w:proofErr w:type="spellEnd"/>
      <w:r w:rsidRPr="00BA4FCA">
        <w:rPr>
          <w:rFonts w:asciiTheme="minorHAnsi" w:hAnsiTheme="minorHAnsi" w:cstheme="minorHAnsi"/>
          <w:sz w:val="16"/>
          <w:szCs w:val="16"/>
        </w:rPr>
        <w:t xml:space="preserve">, Columnist for Washington Post and Political </w:t>
      </w:r>
      <w:proofErr w:type="spellStart"/>
      <w:r w:rsidRPr="00BA4FCA">
        <w:rPr>
          <w:rFonts w:asciiTheme="minorHAnsi" w:hAnsiTheme="minorHAnsi" w:cstheme="minorHAnsi"/>
          <w:sz w:val="16"/>
          <w:szCs w:val="16"/>
        </w:rPr>
        <w:t>Analyist</w:t>
      </w:r>
      <w:proofErr w:type="spellEnd"/>
      <w:r w:rsidRPr="00BA4FCA">
        <w:rPr>
          <w:rFonts w:asciiTheme="minorHAnsi" w:hAnsiTheme="minorHAnsi" w:cstheme="minorHAnsi"/>
          <w:sz w:val="16"/>
          <w:szCs w:val="16"/>
        </w:rPr>
        <w:t xml:space="preserve"> for CNN, 6/6/19, “To avoid conflict, the United States must deter Chinese aggression: The U.S. must adjust its strategy as China races forward” Washington Post, </w:t>
      </w:r>
      <w:hyperlink r:id="rId444" w:history="1">
        <w:r w:rsidRPr="00BA4FCA">
          <w:rPr>
            <w:rStyle w:val="Hyperlink"/>
            <w:rFonts w:asciiTheme="minorHAnsi" w:hAnsiTheme="minorHAnsi" w:cstheme="minorHAnsi"/>
            <w:sz w:val="16"/>
            <w:szCs w:val="16"/>
          </w:rPr>
          <w:t>https://www.washingtonpost.com/opinions/global-opinions/to-avoid-conflict-the-united-states-must-deter-chinese-aggression/2019/06/06/400b8ef0-8899-11e9-98c1-e945ae5db8fb_story.html</w:t>
        </w:r>
      </w:hyperlink>
      <w:r w:rsidRPr="00BA4FCA">
        <w:rPr>
          <w:rFonts w:asciiTheme="minorHAnsi" w:hAnsiTheme="minorHAnsi" w:cstheme="minorHAnsi"/>
          <w:sz w:val="16"/>
          <w:szCs w:val="16"/>
        </w:rPr>
        <w:t>, accessed 7/15/19, AN</w:t>
      </w:r>
    </w:p>
    <w:p w14:paraId="3854479E" w14:textId="77777777" w:rsidR="00115B90" w:rsidRPr="00BA4FCA" w:rsidRDefault="00115B90" w:rsidP="00115B90">
      <w:pPr>
        <w:rPr>
          <w:rFonts w:asciiTheme="minorHAnsi" w:hAnsiTheme="minorHAnsi" w:cstheme="minorHAnsi"/>
          <w:sz w:val="16"/>
        </w:rPr>
      </w:pPr>
      <w:r w:rsidRPr="00BA4FCA">
        <w:rPr>
          <w:rStyle w:val="StyleUnderline"/>
          <w:rFonts w:asciiTheme="minorHAnsi" w:hAnsiTheme="minorHAnsi" w:cstheme="minorHAnsi"/>
        </w:rPr>
        <w:t xml:space="preserve">Despite what you may have read, the </w:t>
      </w:r>
      <w:r w:rsidRPr="00BA4FCA">
        <w:rPr>
          <w:rStyle w:val="StyleUnderline"/>
          <w:rFonts w:asciiTheme="minorHAnsi" w:hAnsiTheme="minorHAnsi" w:cstheme="minorHAnsi"/>
          <w:highlight w:val="yellow"/>
        </w:rPr>
        <w:t>United States' strategy toward China does not entail launching another Cold War</w:t>
      </w:r>
      <w:r w:rsidRPr="00BA4FCA">
        <w:rPr>
          <w:rStyle w:val="StyleUnderline"/>
          <w:rFonts w:asciiTheme="minorHAnsi" w:hAnsiTheme="minorHAnsi" w:cstheme="minorHAnsi"/>
        </w:rPr>
        <w:t>, imposing a zero-sum game or even winning a "clash of civilizations."</w:t>
      </w:r>
      <w:r w:rsidRPr="00BA4FCA">
        <w:rPr>
          <w:rFonts w:asciiTheme="minorHAnsi" w:hAnsiTheme="minorHAnsi" w:cstheme="minorHAnsi"/>
          <w:sz w:val="16"/>
        </w:rPr>
        <w:t xml:space="preserve"> In fact, </w:t>
      </w:r>
      <w:r w:rsidRPr="00BA4FCA">
        <w:rPr>
          <w:rStyle w:val="StyleUnderline"/>
          <w:rFonts w:asciiTheme="minorHAnsi" w:hAnsiTheme="minorHAnsi" w:cstheme="minorHAnsi"/>
        </w:rPr>
        <w:t xml:space="preserve">the </w:t>
      </w:r>
      <w:r w:rsidRPr="00BA4FCA">
        <w:rPr>
          <w:rStyle w:val="StyleUnderline"/>
          <w:rFonts w:asciiTheme="minorHAnsi" w:hAnsiTheme="minorHAnsi" w:cstheme="minorHAnsi"/>
          <w:highlight w:val="yellow"/>
        </w:rPr>
        <w:t>entire objective of the Trump</w:t>
      </w:r>
      <w:r w:rsidRPr="00BA4FCA">
        <w:rPr>
          <w:rStyle w:val="StyleUnderline"/>
          <w:rFonts w:asciiTheme="minorHAnsi" w:hAnsiTheme="minorHAnsi" w:cstheme="minorHAnsi"/>
        </w:rPr>
        <w:t xml:space="preserve"> administration's </w:t>
      </w:r>
      <w:r w:rsidRPr="00BA4FCA">
        <w:rPr>
          <w:rStyle w:val="StyleUnderline"/>
          <w:rFonts w:asciiTheme="minorHAnsi" w:hAnsiTheme="minorHAnsi" w:cstheme="minorHAnsi"/>
          <w:highlight w:val="yellow"/>
        </w:rPr>
        <w:t>Asia approach is to avoid outright conflict with China</w:t>
      </w:r>
      <w:r w:rsidRPr="00BA4FCA">
        <w:rPr>
          <w:rFonts w:asciiTheme="minorHAnsi" w:hAnsiTheme="minorHAnsi" w:cstheme="minorHAnsi"/>
          <w:sz w:val="16"/>
        </w:rPr>
        <w:t xml:space="preserve">. But to do that, </w:t>
      </w:r>
      <w:r w:rsidRPr="00BA4FCA">
        <w:rPr>
          <w:rStyle w:val="StyleUnderline"/>
          <w:rFonts w:asciiTheme="minorHAnsi" w:hAnsiTheme="minorHAnsi" w:cstheme="minorHAnsi"/>
          <w:highlight w:val="yellow"/>
        </w:rPr>
        <w:t xml:space="preserve">Beijing must be deterred from </w:t>
      </w:r>
      <w:proofErr w:type="gramStart"/>
      <w:r w:rsidRPr="00BA4FCA">
        <w:rPr>
          <w:rStyle w:val="StyleUnderline"/>
          <w:rFonts w:asciiTheme="minorHAnsi" w:hAnsiTheme="minorHAnsi" w:cstheme="minorHAnsi"/>
          <w:highlight w:val="yellow"/>
        </w:rPr>
        <w:t>continuing on</w:t>
      </w:r>
      <w:proofErr w:type="gramEnd"/>
      <w:r w:rsidRPr="00BA4FCA">
        <w:rPr>
          <w:rStyle w:val="StyleUnderline"/>
          <w:rFonts w:asciiTheme="minorHAnsi" w:hAnsiTheme="minorHAnsi" w:cstheme="minorHAnsi"/>
          <w:highlight w:val="yellow"/>
        </w:rPr>
        <w:t xml:space="preserve"> its aggressive path</w:t>
      </w:r>
      <w:r w:rsidRPr="00BA4FCA">
        <w:rPr>
          <w:rFonts w:asciiTheme="minorHAnsi" w:hAnsiTheme="minorHAnsi" w:cstheme="minorHAnsi"/>
          <w:sz w:val="16"/>
        </w:rPr>
        <w:t xml:space="preserve">. The idea that the White House's new approach to confront China's economic aggression and military expansion represents a "Cold War mentality" is popular with pundits both in Washington and in Beijing. But that accusation misunderstands what the United States is trying to do with China. </w:t>
      </w:r>
      <w:r w:rsidRPr="00BA4FCA">
        <w:rPr>
          <w:rStyle w:val="StyleUnderline"/>
          <w:rFonts w:asciiTheme="minorHAnsi" w:hAnsiTheme="minorHAnsi" w:cstheme="minorHAnsi"/>
          <w:highlight w:val="yellow"/>
        </w:rPr>
        <w:t>It also mistakenly absolves Beijing for its malign actions, which the United States is trying to counter</w:t>
      </w:r>
      <w:r w:rsidRPr="00BA4FCA">
        <w:rPr>
          <w:rStyle w:val="StyleUnderline"/>
          <w:rFonts w:asciiTheme="minorHAnsi" w:hAnsiTheme="minorHAnsi" w:cstheme="minorHAnsi"/>
        </w:rPr>
        <w:t xml:space="preserve"> — or, better yet, </w:t>
      </w:r>
      <w:r w:rsidRPr="00BA4FCA">
        <w:rPr>
          <w:rStyle w:val="StyleUnderline"/>
          <w:rFonts w:asciiTheme="minorHAnsi" w:hAnsiTheme="minorHAnsi" w:cstheme="minorHAnsi"/>
          <w:highlight w:val="yellow"/>
        </w:rPr>
        <w:t>prevent.</w:t>
      </w:r>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A </w:t>
      </w:r>
      <w:r w:rsidRPr="00BA4FCA">
        <w:rPr>
          <w:rStyle w:val="StyleUnderline"/>
          <w:rFonts w:asciiTheme="minorHAnsi" w:hAnsiTheme="minorHAnsi" w:cstheme="minorHAnsi"/>
          <w:highlight w:val="yellow"/>
        </w:rPr>
        <w:t>competitive strategy isn't meant to take us to conflict</w:t>
      </w:r>
      <w:r w:rsidRPr="00BA4FCA">
        <w:rPr>
          <w:rFonts w:asciiTheme="minorHAnsi" w:hAnsiTheme="minorHAnsi" w:cstheme="minorHAnsi"/>
          <w:sz w:val="16"/>
        </w:rPr>
        <w:t>," Adm. Philip S. Davidson, the head of U.S. Indo-Pacific Command, told me during an interview last weekend at the Shangri-La Dialogue, a security conference in Singapore hosted by the International Institute for Strategic Studies. "</w:t>
      </w:r>
      <w:r w:rsidRPr="00BA4FCA">
        <w:rPr>
          <w:rStyle w:val="StyleUnderline"/>
          <w:rFonts w:asciiTheme="minorHAnsi" w:hAnsiTheme="minorHAnsi" w:cstheme="minorHAnsi"/>
        </w:rPr>
        <w:t xml:space="preserve">A </w:t>
      </w:r>
      <w:r w:rsidRPr="00BA4FCA">
        <w:rPr>
          <w:rStyle w:val="StyleUnderline"/>
          <w:rFonts w:asciiTheme="minorHAnsi" w:hAnsiTheme="minorHAnsi" w:cstheme="minorHAnsi"/>
          <w:highlight w:val="yellow"/>
        </w:rPr>
        <w:t>competitive strategy is defined as a deterrence strategy, to prevent</w:t>
      </w:r>
      <w:r w:rsidRPr="00BA4FCA">
        <w:rPr>
          <w:rStyle w:val="StyleUnderline"/>
          <w:rFonts w:asciiTheme="minorHAnsi" w:hAnsiTheme="minorHAnsi" w:cstheme="minorHAnsi"/>
        </w:rPr>
        <w:t xml:space="preserve"> </w:t>
      </w:r>
      <w:r w:rsidRPr="00BA4FCA">
        <w:rPr>
          <w:rStyle w:val="StyleUnderline"/>
          <w:rFonts w:asciiTheme="minorHAnsi" w:hAnsiTheme="minorHAnsi" w:cstheme="minorHAnsi"/>
          <w:highlight w:val="yellow"/>
        </w:rPr>
        <w:t>conflict</w:t>
      </w:r>
      <w:r w:rsidRPr="00BA4FCA">
        <w:rPr>
          <w:rStyle w:val="StyleUnderline"/>
          <w:rFonts w:asciiTheme="minorHAnsi" w:hAnsiTheme="minorHAnsi" w:cstheme="minorHAnsi"/>
        </w:rPr>
        <w:t xml:space="preserve"> going forward</w:t>
      </w:r>
      <w:r w:rsidRPr="00BA4FCA">
        <w:rPr>
          <w:rFonts w:asciiTheme="minorHAnsi" w:hAnsiTheme="minorHAnsi" w:cstheme="minorHAnsi"/>
          <w:sz w:val="16"/>
        </w:rPr>
        <w:t xml:space="preserve">." The U.S. military is just one part of the government that is trying to reorient away from decades of focus on the Middle East and terrorism-related conflict to focus on the strategic competition with China. </w:t>
      </w:r>
      <w:r w:rsidRPr="00BA4FCA">
        <w:rPr>
          <w:rStyle w:val="StyleUnderline"/>
          <w:rFonts w:asciiTheme="minorHAnsi" w:hAnsiTheme="minorHAnsi" w:cstheme="minorHAnsi"/>
        </w:rPr>
        <w:t xml:space="preserve">There's a </w:t>
      </w:r>
      <w:r w:rsidRPr="00BA4FCA">
        <w:rPr>
          <w:rStyle w:val="StyleUnderline"/>
          <w:rFonts w:asciiTheme="minorHAnsi" w:hAnsiTheme="minorHAnsi" w:cstheme="minorHAnsi"/>
          <w:highlight w:val="yellow"/>
        </w:rPr>
        <w:t>widespread recognition that China is accelerating its efforts to expand its influence</w:t>
      </w:r>
      <w:r w:rsidRPr="00BA4FCA">
        <w:rPr>
          <w:rStyle w:val="StyleUnderline"/>
          <w:rFonts w:asciiTheme="minorHAnsi" w:hAnsiTheme="minorHAnsi" w:cstheme="minorHAnsi"/>
        </w:rPr>
        <w:t xml:space="preserve"> across its region and around the world</w:t>
      </w:r>
      <w:r w:rsidRPr="00BA4FCA">
        <w:rPr>
          <w:rFonts w:asciiTheme="minorHAnsi" w:hAnsiTheme="minorHAnsi" w:cstheme="minorHAnsi"/>
          <w:sz w:val="16"/>
        </w:rPr>
        <w:t xml:space="preserve">. Davidson said the goal of U.S. military strategy in Asia is "to dissuade China from pursuing their ambitions, which are centered on the first island chain in the near term but are much more broadly and globally ambitious in the long term." </w:t>
      </w:r>
      <w:r w:rsidRPr="00BA4FCA">
        <w:rPr>
          <w:rStyle w:val="StyleUnderline"/>
          <w:rFonts w:asciiTheme="minorHAnsi" w:hAnsiTheme="minorHAnsi" w:cstheme="minorHAnsi"/>
        </w:rPr>
        <w:t xml:space="preserve">There's overwhelming evidence that </w:t>
      </w:r>
      <w:r w:rsidRPr="00BA4FCA">
        <w:rPr>
          <w:rStyle w:val="StyleUnderline"/>
          <w:rFonts w:asciiTheme="minorHAnsi" w:hAnsiTheme="minorHAnsi" w:cstheme="minorHAnsi"/>
          <w:highlight w:val="yellow"/>
        </w:rPr>
        <w:t>China's military expansion is spreading</w:t>
      </w:r>
      <w:r w:rsidRPr="00BA4FCA">
        <w:rPr>
          <w:rStyle w:val="StyleUnderline"/>
          <w:rFonts w:asciiTheme="minorHAnsi" w:hAnsiTheme="minorHAnsi" w:cstheme="minorHAnsi"/>
        </w:rPr>
        <w:t xml:space="preserve"> well beyond Asia</w:t>
      </w:r>
      <w:r w:rsidRPr="00BA4FCA">
        <w:rPr>
          <w:rFonts w:asciiTheme="minorHAnsi" w:hAnsiTheme="minorHAnsi" w:cstheme="minorHAnsi"/>
          <w:sz w:val="16"/>
        </w:rPr>
        <w:t xml:space="preserve">. Last weekend, the People's Liberation Army tested a new submarine-launched ballistic missile that drastically expands China's worldwide nuclear capability. On Wednesday, Beijing announced it had launched a rocket bound for space from a ship for the first time. Chinese naval ships have visited more countries in the past 28 months than they did in the previous 28 years, Davidson said. At the Shangri-La Dialogue, Chinese Defense Minister Wei </w:t>
      </w:r>
      <w:proofErr w:type="spellStart"/>
      <w:r w:rsidRPr="00BA4FCA">
        <w:rPr>
          <w:rFonts w:asciiTheme="minorHAnsi" w:hAnsiTheme="minorHAnsi" w:cstheme="minorHAnsi"/>
          <w:sz w:val="16"/>
        </w:rPr>
        <w:t>Fenghe</w:t>
      </w:r>
      <w:proofErr w:type="spellEnd"/>
      <w:r w:rsidRPr="00BA4FCA">
        <w:rPr>
          <w:rFonts w:asciiTheme="minorHAnsi" w:hAnsiTheme="minorHAnsi" w:cstheme="minorHAnsi"/>
          <w:sz w:val="16"/>
        </w:rPr>
        <w:t xml:space="preserve"> defended Beijing's militarization of artificial features in the South China Sea — which has broken a promise made by Chinese President Xi Jinping and flouted international law — as a response to U.S. aggression. </w:t>
      </w:r>
      <w:r w:rsidRPr="00BA4FCA">
        <w:rPr>
          <w:rStyle w:val="StyleUnderline"/>
          <w:rFonts w:asciiTheme="minorHAnsi" w:hAnsiTheme="minorHAnsi" w:cstheme="minorHAnsi"/>
        </w:rPr>
        <w:t>Wei also criticized countries coming from "outside the region" to interfere in Asian security and stability, a comment clearly directed at the United States</w:t>
      </w:r>
      <w:r w:rsidRPr="00BA4FCA">
        <w:rPr>
          <w:rFonts w:asciiTheme="minorHAnsi" w:hAnsiTheme="minorHAnsi" w:cstheme="minorHAnsi"/>
          <w:sz w:val="16"/>
        </w:rPr>
        <w:t>. Davidson said Wei's remarks show that China's leaders are looking to overturn the "Free and Open Indo-Pacific" vision that underpins the current order in the region and replace it with their own. "</w:t>
      </w:r>
      <w:r w:rsidRPr="00BA4FCA">
        <w:rPr>
          <w:rStyle w:val="StyleUnderline"/>
          <w:rFonts w:asciiTheme="minorHAnsi" w:hAnsiTheme="minorHAnsi" w:cstheme="minorHAnsi"/>
        </w:rPr>
        <w:t>They've made quite plain that they would like to supplant the U.S.-led international order and lead one with Chinese characteristics</w:t>
      </w:r>
      <w:r w:rsidRPr="00BA4FCA">
        <w:rPr>
          <w:rFonts w:asciiTheme="minorHAnsi" w:hAnsiTheme="minorHAnsi" w:cstheme="minorHAnsi"/>
          <w:sz w:val="16"/>
        </w:rPr>
        <w:t xml:space="preserve">," Davidson said. "When you think about that, being led by a nation that has a closed and authoritarian internal order, it's got to send a chill down everybody's spine across the globe." That raises the crucial question of whether China can be deterred, and how. Davidson called for more investments in cyber defense, electronic warfare, long-range precision fire, and integrated air and missile defense. Congress also hasn't funded several other items the U.S. military needs to counter China in the Pacific, including funding for troops, military construction and technology in the region, Davidson wrote in a letter to Congress in April. A new report by the Center for a New American Security warns that China is trying to "leapfrog" U.S. capabilities by rapidly developing the technologies needed to "offset" the military advantages the United States has enjoyed for decades. The report was written by former deputy defense secretary Robert Work, who </w:t>
      </w:r>
      <w:proofErr w:type="gramStart"/>
      <w:r w:rsidRPr="00BA4FCA">
        <w:rPr>
          <w:rFonts w:asciiTheme="minorHAnsi" w:hAnsiTheme="minorHAnsi" w:cstheme="minorHAnsi"/>
          <w:sz w:val="16"/>
        </w:rPr>
        <w:t>was in charge of</w:t>
      </w:r>
      <w:proofErr w:type="gramEnd"/>
      <w:r w:rsidRPr="00BA4FCA">
        <w:rPr>
          <w:rFonts w:asciiTheme="minorHAnsi" w:hAnsiTheme="minorHAnsi" w:cstheme="minorHAnsi"/>
          <w:sz w:val="16"/>
        </w:rPr>
        <w:t xml:space="preserve"> the U.S. project to offset China's technology during the Obama administration. "</w:t>
      </w:r>
      <w:r w:rsidRPr="00BA4FCA">
        <w:rPr>
          <w:rStyle w:val="StyleUnderline"/>
          <w:rFonts w:asciiTheme="minorHAnsi" w:hAnsiTheme="minorHAnsi" w:cstheme="minorHAnsi"/>
        </w:rPr>
        <w:t>Chinese technological capabilities are growing as rapidly as its economic power</w:t>
      </w:r>
      <w:r w:rsidRPr="00BA4FCA">
        <w:rPr>
          <w:rFonts w:asciiTheme="minorHAnsi" w:hAnsiTheme="minorHAnsi" w:cstheme="minorHAnsi"/>
          <w:sz w:val="16"/>
        </w:rPr>
        <w:t xml:space="preserve">," the report states. "The Soviets were never able to match, much less overcome, America's technological superiority. The same may not be true for China." </w:t>
      </w:r>
      <w:r w:rsidRPr="00BA4FCA">
        <w:rPr>
          <w:rStyle w:val="StyleUnderline"/>
          <w:rFonts w:asciiTheme="minorHAnsi" w:hAnsiTheme="minorHAnsi" w:cstheme="minorHAnsi"/>
        </w:rPr>
        <w:t>Those who criticize U.S. policy on China argue that the United States went looking for another enemy after the fall of the Soviet Union.</w:t>
      </w:r>
      <w:r w:rsidRPr="00BA4FCA">
        <w:rPr>
          <w:rFonts w:asciiTheme="minorHAnsi" w:hAnsiTheme="minorHAnsi" w:cstheme="minorHAnsi"/>
          <w:sz w:val="16"/>
        </w:rPr>
        <w:t xml:space="preserve"> Some point to the unfortunate remarks by Kiron Skinner, the State Department's policy planning director, who called the U.S.-China competition "a fight with a really different civilization and ideology." That was an error, not a defining statement on U.S. policy. The U.S.-China competition is completely different from the Cold War for many reasons. China is more economically integrated than was the Soviet Union. The world can't be divided into two camps. The competition extends to technology and commerce. But there is one lesson from the Cold War that can be applied to China. </w:t>
      </w:r>
      <w:r w:rsidRPr="00BA4FCA">
        <w:rPr>
          <w:rFonts w:asciiTheme="minorHAnsi" w:hAnsiTheme="minorHAnsi" w:cstheme="minorHAnsi"/>
          <w:sz w:val="16"/>
          <w:highlight w:val="yellow"/>
        </w:rPr>
        <w:t>I</w:t>
      </w:r>
      <w:r w:rsidRPr="00BA4FCA">
        <w:rPr>
          <w:rStyle w:val="StyleUnderline"/>
          <w:rFonts w:asciiTheme="minorHAnsi" w:hAnsiTheme="minorHAnsi" w:cstheme="minorHAnsi"/>
          <w:highlight w:val="yellow"/>
        </w:rPr>
        <w:t>f the United States and its partners want to avoid a hot war, we must try to deter</w:t>
      </w:r>
      <w:r w:rsidRPr="00BA4FCA">
        <w:rPr>
          <w:rStyle w:val="StyleUnderline"/>
          <w:rFonts w:asciiTheme="minorHAnsi" w:hAnsiTheme="minorHAnsi" w:cstheme="minorHAnsi"/>
        </w:rPr>
        <w:t xml:space="preserve"> the authoritarian power </w:t>
      </w:r>
      <w:r w:rsidRPr="00BA4FCA">
        <w:rPr>
          <w:rStyle w:val="StyleUnderline"/>
          <w:rFonts w:asciiTheme="minorHAnsi" w:hAnsiTheme="minorHAnsi" w:cstheme="minorHAnsi"/>
          <w:highlight w:val="yellow"/>
        </w:rPr>
        <w:t>from expanding aggressively without pushback</w:t>
      </w:r>
      <w:r w:rsidRPr="00BA4FCA">
        <w:rPr>
          <w:rFonts w:asciiTheme="minorHAnsi" w:hAnsiTheme="minorHAnsi" w:cstheme="minorHAnsi"/>
          <w:sz w:val="16"/>
        </w:rPr>
        <w:t xml:space="preserve">. One thing is clear: China is not yet deterred. One thing is not clear: whether it can be. </w:t>
      </w:r>
    </w:p>
    <w:p w14:paraId="144C5085" w14:textId="77777777"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lastRenderedPageBreak/>
        <w:t>U.S. presence is key to combat China in the SCS</w:t>
      </w:r>
    </w:p>
    <w:p w14:paraId="4EB9B131" w14:textId="77777777" w:rsidR="00115B90" w:rsidRPr="00BA4FCA" w:rsidRDefault="00115B90" w:rsidP="00115B90">
      <w:pPr>
        <w:spacing w:line="240" w:lineRule="auto"/>
        <w:rPr>
          <w:rFonts w:asciiTheme="minorHAnsi" w:hAnsiTheme="minorHAnsi" w:cstheme="minorHAnsi"/>
        </w:rPr>
      </w:pPr>
      <w:r w:rsidRPr="00BA4FCA">
        <w:rPr>
          <w:rFonts w:asciiTheme="minorHAnsi" w:hAnsiTheme="minorHAnsi" w:cstheme="minorHAnsi"/>
        </w:rPr>
        <w:t xml:space="preserve">Seth </w:t>
      </w:r>
      <w:r w:rsidRPr="00BA4FCA">
        <w:rPr>
          <w:rStyle w:val="Style13ptBold"/>
          <w:rFonts w:asciiTheme="minorHAnsi" w:hAnsiTheme="minorHAnsi" w:cstheme="minorHAnsi"/>
        </w:rPr>
        <w:t>Robson</w:t>
      </w:r>
      <w:r w:rsidRPr="00BA4FCA">
        <w:rPr>
          <w:rFonts w:asciiTheme="minorHAnsi" w:hAnsiTheme="minorHAnsi" w:cstheme="minorHAnsi"/>
        </w:rPr>
        <w:t>, 12-28-20</w:t>
      </w:r>
      <w:r w:rsidRPr="00BA4FCA">
        <w:rPr>
          <w:rStyle w:val="Style13ptBold"/>
          <w:rFonts w:asciiTheme="minorHAnsi" w:hAnsiTheme="minorHAnsi" w:cstheme="minorHAnsi"/>
        </w:rPr>
        <w:t>18</w:t>
      </w:r>
      <w:r w:rsidRPr="00BA4FCA">
        <w:rPr>
          <w:rFonts w:asciiTheme="minorHAnsi" w:hAnsiTheme="minorHAnsi" w:cstheme="minorHAnsi"/>
        </w:rPr>
        <w:t>, a graduate of Victoria University and has reported on conflicts in East Timor, the Solomon Islands, Fiji and Pakistan as a reporter with New Zealand’s The Press daily newspaper from 1998 to 2003. As a Stripes reporter he has worked in Iraq, Afghanistan, Haiti, South Korea, Romania and Thailand. "US urges Pacific allies to boost their military presence in South China Sea," Stars and Stripes, https://www.stripes.com/news/pacific/us-urges-pacific-allies-to-boost-their-military-presence-in-south-china-sea-1.562346</w:t>
      </w:r>
    </w:p>
    <w:p w14:paraId="44CF8B74" w14:textId="77777777" w:rsidR="00115B90" w:rsidRPr="00BA4FCA" w:rsidRDefault="00115B90" w:rsidP="00115B90">
      <w:pPr>
        <w:rPr>
          <w:rFonts w:asciiTheme="minorHAnsi" w:hAnsiTheme="minorHAnsi" w:cstheme="minorHAnsi"/>
        </w:rPr>
      </w:pPr>
      <w:r w:rsidRPr="00BA4FCA">
        <w:rPr>
          <w:rStyle w:val="StyleUnderline"/>
          <w:rFonts w:asciiTheme="minorHAnsi" w:hAnsiTheme="minorHAnsi" w:cstheme="minorHAnsi"/>
        </w:rPr>
        <w:t>The Pentagon is urging America’s Pacific allies to increase their military presence in the South China Sea in line with its own efforts to confront China</w:t>
      </w:r>
      <w:r w:rsidRPr="00BA4FCA">
        <w:rPr>
          <w:rFonts w:asciiTheme="minorHAnsi" w:hAnsiTheme="minorHAnsi" w:cstheme="minorHAnsi"/>
        </w:rPr>
        <w:t xml:space="preserve">. Randy </w:t>
      </w:r>
      <w:proofErr w:type="spellStart"/>
      <w:r w:rsidRPr="00BA4FCA">
        <w:rPr>
          <w:rFonts w:asciiTheme="minorHAnsi" w:hAnsiTheme="minorHAnsi" w:cstheme="minorHAnsi"/>
        </w:rPr>
        <w:t>Schriver</w:t>
      </w:r>
      <w:proofErr w:type="spellEnd"/>
      <w:r w:rsidRPr="00BA4FCA">
        <w:rPr>
          <w:rFonts w:asciiTheme="minorHAnsi" w:hAnsiTheme="minorHAnsi" w:cstheme="minorHAnsi"/>
        </w:rPr>
        <w:t xml:space="preserve">, the assistant secretary of defense for Asian and Pacific affairs, made the call during a recent interview with The Australian newspaper. Chinese influence operations in the South Pacific, which have included donations to politicians and financing infrastructure projects in small island nations, have caught the attention of officials in Australia and New Zealand, and </w:t>
      </w:r>
      <w:proofErr w:type="spellStart"/>
      <w:r w:rsidRPr="00BA4FCA">
        <w:rPr>
          <w:rFonts w:asciiTheme="minorHAnsi" w:hAnsiTheme="minorHAnsi" w:cstheme="minorHAnsi"/>
        </w:rPr>
        <w:t>Schriver</w:t>
      </w:r>
      <w:proofErr w:type="spellEnd"/>
      <w:r w:rsidRPr="00BA4FCA">
        <w:rPr>
          <w:rFonts w:asciiTheme="minorHAnsi" w:hAnsiTheme="minorHAnsi" w:cstheme="minorHAnsi"/>
        </w:rPr>
        <w:t xml:space="preserve"> warned that the communists may want to establish military bases in the South Pacific. “I think what could potentially bri</w:t>
      </w:r>
      <w:r w:rsidRPr="00BA4FCA">
        <w:rPr>
          <w:rStyle w:val="StyleUnderline"/>
          <w:rFonts w:asciiTheme="minorHAnsi" w:hAnsiTheme="minorHAnsi" w:cstheme="minorHAnsi"/>
        </w:rPr>
        <w:t>ng more pressure on the Chinese is other partners and allies joining in these activities</w:t>
      </w:r>
      <w:r w:rsidRPr="00BA4FCA">
        <w:rPr>
          <w:rFonts w:asciiTheme="minorHAnsi" w:hAnsiTheme="minorHAnsi" w:cstheme="minorHAnsi"/>
        </w:rPr>
        <w:t xml:space="preserve"> [in the South China Sea],” he said. “If not freedom-of-navigation operations … </w:t>
      </w:r>
      <w:r w:rsidRPr="00BA4FCA">
        <w:rPr>
          <w:rStyle w:val="StyleUnderline"/>
          <w:rFonts w:asciiTheme="minorHAnsi" w:hAnsiTheme="minorHAnsi" w:cstheme="minorHAnsi"/>
        </w:rPr>
        <w:t>just joint patrols, presence operations</w:t>
      </w:r>
      <w:r w:rsidRPr="00BA4FCA">
        <w:rPr>
          <w:rFonts w:asciiTheme="minorHAnsi" w:hAnsiTheme="minorHAnsi" w:cstheme="minorHAnsi"/>
        </w:rPr>
        <w:t>.” U</w:t>
      </w:r>
      <w:r w:rsidRPr="00BA4FCA">
        <w:rPr>
          <w:rStyle w:val="StyleUnderline"/>
          <w:rFonts w:asciiTheme="minorHAnsi" w:hAnsiTheme="minorHAnsi" w:cstheme="minorHAnsi"/>
        </w:rPr>
        <w:t>.S. freedom-of-navigation operations are a challenge to Chinese territorial ambitions that have seen military facilities and equipment such as aircraft and missiles placed on artificial islands claimed by neighboring nations. American ships involved in the operations have clashed with Chinese vessels.</w:t>
      </w:r>
      <w:r w:rsidRPr="00BA4FCA">
        <w:rPr>
          <w:rFonts w:asciiTheme="minorHAnsi" w:hAnsiTheme="minorHAnsi" w:cstheme="minorHAnsi"/>
        </w:rPr>
        <w:t xml:space="preserve"> In August, for example, a Chinese warship almost collided with the USS Decatur, a destroyer, near the disputed Spratly Islands. “There have been several public accounts of Australian activities in the South China Sea and some of the assertive challenges [to Australia] from China,” </w:t>
      </w:r>
      <w:proofErr w:type="spellStart"/>
      <w:r w:rsidRPr="00BA4FCA">
        <w:rPr>
          <w:rFonts w:asciiTheme="minorHAnsi" w:hAnsiTheme="minorHAnsi" w:cstheme="minorHAnsi"/>
        </w:rPr>
        <w:t>Schriver</w:t>
      </w:r>
      <w:proofErr w:type="spellEnd"/>
      <w:r w:rsidRPr="00BA4FCA">
        <w:rPr>
          <w:rFonts w:asciiTheme="minorHAnsi" w:hAnsiTheme="minorHAnsi" w:cstheme="minorHAnsi"/>
        </w:rPr>
        <w:t xml:space="preserve"> said.</w:t>
      </w:r>
    </w:p>
    <w:p w14:paraId="6925B522" w14:textId="77777777" w:rsidR="00115B90" w:rsidRPr="00BA4FCA" w:rsidRDefault="00115B90" w:rsidP="00115B90">
      <w:pPr>
        <w:rPr>
          <w:rFonts w:asciiTheme="minorHAnsi" w:hAnsiTheme="minorHAnsi" w:cstheme="minorHAnsi"/>
          <w:sz w:val="8"/>
        </w:rPr>
      </w:pPr>
    </w:p>
    <w:p w14:paraId="50EAB4C7" w14:textId="73DDC007" w:rsidR="00115B90" w:rsidRPr="00BA4FCA" w:rsidRDefault="00115B90" w:rsidP="00115B90">
      <w:pPr>
        <w:pStyle w:val="Heading3"/>
        <w:rPr>
          <w:rFonts w:asciiTheme="minorHAnsi" w:hAnsiTheme="minorHAnsi" w:cstheme="minorHAnsi"/>
        </w:rPr>
      </w:pPr>
      <w:r w:rsidRPr="00BA4FCA">
        <w:rPr>
          <w:rFonts w:asciiTheme="minorHAnsi" w:hAnsiTheme="minorHAnsi" w:cstheme="minorHAnsi"/>
        </w:rPr>
        <w:lastRenderedPageBreak/>
        <w:t>EXTRA</w:t>
      </w:r>
    </w:p>
    <w:p w14:paraId="5BFDDE58" w14:textId="74829713" w:rsidR="00115B90" w:rsidRPr="00BA4FCA" w:rsidRDefault="00115B90" w:rsidP="00115B90">
      <w:pPr>
        <w:pStyle w:val="Heading4"/>
        <w:rPr>
          <w:rFonts w:asciiTheme="minorHAnsi" w:hAnsiTheme="minorHAnsi" w:cstheme="minorHAnsi"/>
        </w:rPr>
      </w:pPr>
      <w:r w:rsidRPr="00BA4FCA">
        <w:rPr>
          <w:rFonts w:asciiTheme="minorHAnsi" w:hAnsiTheme="minorHAnsi" w:cstheme="minorHAnsi"/>
        </w:rPr>
        <w:t>Card could have 2 uses: 1. Drones make China adopt conciliatory policies towards others in the SCS 2. The drones don’t change anything for China or the region.</w:t>
      </w:r>
    </w:p>
    <w:p w14:paraId="3547CD55"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Ralph </w:t>
      </w:r>
      <w:r w:rsidRPr="00BA4FCA">
        <w:rPr>
          <w:rStyle w:val="Style13ptBold"/>
          <w:rFonts w:asciiTheme="minorHAnsi" w:hAnsiTheme="minorHAnsi" w:cstheme="minorHAnsi"/>
        </w:rPr>
        <w:t>Jennings</w:t>
      </w:r>
      <w:r w:rsidRPr="00BA4FCA">
        <w:rPr>
          <w:rFonts w:asciiTheme="minorHAnsi" w:hAnsiTheme="minorHAnsi" w:cstheme="minorHAnsi"/>
        </w:rPr>
        <w:t>, 6-10-20</w:t>
      </w:r>
      <w:r w:rsidRPr="00BA4FCA">
        <w:rPr>
          <w:rStyle w:val="Style13ptBold"/>
          <w:rFonts w:asciiTheme="minorHAnsi" w:hAnsiTheme="minorHAnsi" w:cstheme="minorHAnsi"/>
        </w:rPr>
        <w:t>19</w:t>
      </w:r>
      <w:r w:rsidRPr="00BA4FCA">
        <w:rPr>
          <w:rFonts w:asciiTheme="minorHAnsi" w:hAnsiTheme="minorHAnsi" w:cstheme="minorHAnsi"/>
        </w:rPr>
        <w:t>, "China Will Treat US Drones as Move to Dent its Contested Maritime Claims," Voice of America, https://www.voanews.com/east-asia/china-will-treat-us-drones-move-dent-its-contested-maritime-claims</w:t>
      </w:r>
    </w:p>
    <w:p w14:paraId="1E9CF6EB" w14:textId="77777777" w:rsidR="00115B90" w:rsidRPr="00BA4FCA" w:rsidRDefault="00115B90" w:rsidP="00115B90">
      <w:pPr>
        <w:rPr>
          <w:rFonts w:asciiTheme="minorHAnsi" w:hAnsiTheme="minorHAnsi" w:cstheme="minorHAnsi"/>
        </w:rPr>
      </w:pPr>
      <w:r w:rsidRPr="00BA4FCA">
        <w:rPr>
          <w:rFonts w:asciiTheme="minorHAnsi" w:hAnsiTheme="minorHAnsi" w:cstheme="minorHAnsi"/>
        </w:rPr>
        <w:t xml:space="preserve">TAIPEI - Officials in Beijing will treat $47.9 billion in U.S. drone sales approved for Southeast Asia as another effort to dent their claims to the disputed South China Sea, experts believe, and lash back verbally as well as economically. The U.S. Department of Defense said May 31 American contractor </w:t>
      </w:r>
      <w:proofErr w:type="spellStart"/>
      <w:r w:rsidRPr="00BA4FCA">
        <w:rPr>
          <w:rFonts w:asciiTheme="minorHAnsi" w:hAnsiTheme="minorHAnsi" w:cstheme="minorHAnsi"/>
        </w:rPr>
        <w:t>Insitu</w:t>
      </w:r>
      <w:proofErr w:type="spellEnd"/>
      <w:r w:rsidRPr="00BA4FCA">
        <w:rPr>
          <w:rFonts w:asciiTheme="minorHAnsi" w:hAnsiTheme="minorHAnsi" w:cstheme="minorHAnsi"/>
        </w:rPr>
        <w:t xml:space="preserve"> would sell 34 ScanEagle unmanned air vehicles to Indonesia, Malaysia, the Philippines and Vietnam. All four have chafed against China’s coast guard and other vessels over the past decade as they vie for control over the resource-rich sea. The United States has no claim to the sea, a 3.5-million-square-kilometer waterway between Hong Kong and the island of Borneo, but Washington wants to keep it open for international use. China claims about 90 percent of the sea, where it has developed small islets for military use. The Southeast Asian states lag China in military might. Already wary of U.S. navy forays into the sea and Washington’s earlier pledges to upgrade military ties around Asia, Beijing will probably respond to the drones with official anti-U.S. statements and increases in economic aid to the drone buyers, which might otherwise shift foreign policy toward Washington, political scientists say. “I think that Beijing will see (drone sales) as the United States interfering in what China understands is its core interest, the South China Sea, and Beijing will use this as an opportunity to strengthen the domestic narrative that the United States is attempting to challenge China on many of its core interests,” said Stephen Nagy, senior associate politics and international studies professor at International Christian University in Tokyo. Drones for Chinese rivals The American contractor has approval to sell 12 drones to Malaysia, eight to Indonesia, another eight to the Philippines and six to Vietnam, the defense department website says. Deliveries due by 2022 would include spare payloads, spare parts, support equipment and training for the hardware that check Chinese maritime activity from the air, the website says. Indonesia doesn’t have a claim to the sea, but it periodically challenges Chinese vessels near its outlying </w:t>
      </w:r>
      <w:proofErr w:type="spellStart"/>
      <w:r w:rsidRPr="00BA4FCA">
        <w:rPr>
          <w:rFonts w:asciiTheme="minorHAnsi" w:hAnsiTheme="minorHAnsi" w:cstheme="minorHAnsi"/>
        </w:rPr>
        <w:t>Natuna</w:t>
      </w:r>
      <w:proofErr w:type="spellEnd"/>
      <w:r w:rsidRPr="00BA4FCA">
        <w:rPr>
          <w:rFonts w:asciiTheme="minorHAnsi" w:hAnsiTheme="minorHAnsi" w:cstheme="minorHAnsi"/>
        </w:rPr>
        <w:t xml:space="preserve"> island chain. ​The other three drone recipients claim waters that overlap what China calls its own. China cites historical use of those waters; the other countries use exclusive economic zone boundaries defined under international law. Vietnam and the Philippines have sparred with Chinese vessels in the past. Malaysian Prime Minister Mahathir Mohamad is taking a tougher stance against China than his predecessor did. U.S. officials have twinned more than a year of trade-tariff pressure on China with multiple naval vessel passages through the sea. At the </w:t>
      </w:r>
      <w:proofErr w:type="spellStart"/>
      <w:r w:rsidRPr="00BA4FCA">
        <w:rPr>
          <w:rFonts w:asciiTheme="minorHAnsi" w:hAnsiTheme="minorHAnsi" w:cstheme="minorHAnsi"/>
        </w:rPr>
        <w:t>Shangri-la</w:t>
      </w:r>
      <w:proofErr w:type="spellEnd"/>
      <w:r w:rsidRPr="00BA4FCA">
        <w:rPr>
          <w:rFonts w:asciiTheme="minorHAnsi" w:hAnsiTheme="minorHAnsi" w:cstheme="minorHAnsi"/>
        </w:rPr>
        <w:t xml:space="preserve"> Dialogue defense chiefs’ forum in Singapore June 1, Acting U.S. Defense Secretary Patrick Shanahan pledged more military cooperation in Asia – and criticized China’s expansion. The drone sales belong to a “bigger narrative” from China’s view, said Eduardo </w:t>
      </w:r>
      <w:proofErr w:type="spellStart"/>
      <w:r w:rsidRPr="00BA4FCA">
        <w:rPr>
          <w:rFonts w:asciiTheme="minorHAnsi" w:hAnsiTheme="minorHAnsi" w:cstheme="minorHAnsi"/>
        </w:rPr>
        <w:t>Araral</w:t>
      </w:r>
      <w:proofErr w:type="spellEnd"/>
      <w:r w:rsidRPr="00BA4FCA">
        <w:rPr>
          <w:rFonts w:asciiTheme="minorHAnsi" w:hAnsiTheme="minorHAnsi" w:cstheme="minorHAnsi"/>
        </w:rPr>
        <w:t xml:space="preserve">, associate professor at the National University of Singapore’s public policy school. ​Chinese response China may protest briefly against the drone sales and will probably stir domestic opinion in its favor, analysts expect. “I think what you would see is that the spokesperson of the Ministry of Foreign Affairs (is) reacting, but that’s probably not so much,” </w:t>
      </w:r>
      <w:proofErr w:type="spellStart"/>
      <w:r w:rsidRPr="00BA4FCA">
        <w:rPr>
          <w:rFonts w:asciiTheme="minorHAnsi" w:hAnsiTheme="minorHAnsi" w:cstheme="minorHAnsi"/>
        </w:rPr>
        <w:t>Araral</w:t>
      </w:r>
      <w:proofErr w:type="spellEnd"/>
      <w:r w:rsidRPr="00BA4FCA">
        <w:rPr>
          <w:rFonts w:asciiTheme="minorHAnsi" w:hAnsiTheme="minorHAnsi" w:cstheme="minorHAnsi"/>
        </w:rPr>
        <w:t xml:space="preserve"> said. “The Chinese would say ‘what else is for the drones to discover that the satellites couldn’t discover and that the people on the ground don’t know?’” The drones, being just for surveillance, are not expected to spark a militarily response or make China scale back the past decade of maritime expansion. China uses its own drones and radar systems in the sea that’s prized for fisheries, </w:t>
      </w:r>
      <w:r w:rsidRPr="00BA4FCA">
        <w:rPr>
          <w:rFonts w:asciiTheme="minorHAnsi" w:hAnsiTheme="minorHAnsi" w:cstheme="minorHAnsi"/>
        </w:rPr>
        <w:lastRenderedPageBreak/>
        <w:t xml:space="preserve">oil, gas and commercial shipping lanes. </w:t>
      </w:r>
      <w:r w:rsidRPr="00BA4FCA">
        <w:rPr>
          <w:rStyle w:val="StyleUnderline"/>
          <w:rFonts w:asciiTheme="minorHAnsi" w:hAnsiTheme="minorHAnsi" w:cstheme="minorHAnsi"/>
        </w:rPr>
        <w:t xml:space="preserve">“Of course they don’t like it, but is this really going to change the tide in the South China Sea?” </w:t>
      </w:r>
      <w:r w:rsidRPr="00BA4FCA">
        <w:rPr>
          <w:rFonts w:asciiTheme="minorHAnsi" w:hAnsiTheme="minorHAnsi" w:cstheme="minorHAnsi"/>
        </w:rPr>
        <w:t>said Yun Sun, East Asia Program senior associate with the Stimson Center think tank in Washington, D.C. “</w:t>
      </w:r>
      <w:r w:rsidRPr="00BA4FCA">
        <w:rPr>
          <w:rStyle w:val="StyleUnderline"/>
          <w:rFonts w:asciiTheme="minorHAnsi" w:hAnsiTheme="minorHAnsi" w:cstheme="minorHAnsi"/>
        </w:rPr>
        <w:t>Probably not, especially if we take into consideration the relation that China currently has with these Southeast Asian countries -- everything seems to be under control, at least from the Chinese perspective,”</w:t>
      </w:r>
      <w:r w:rsidRPr="00BA4FCA">
        <w:rPr>
          <w:rFonts w:asciiTheme="minorHAnsi" w:hAnsiTheme="minorHAnsi" w:cstheme="minorHAnsi"/>
        </w:rPr>
        <w:t xml:space="preserve"> she said. More aid to Southeast Asia Beijing may seek to increase that control by strengthening its own appeal among Southeast Asian countries – possibly forcing them to choose between China and the United States – some analysts say. The appeal would be economic. China, backed by the world’s second largest GDP, has helped build infrastructure in Malaysia and the Philippines to date while helping Vietnam by expanding tourism. Some of the aid fits into China’s $1 trillion pan-Eurasia Belt-and-Road Initiative to open trade routes through new infrastructure. The United States lacks China’s level of economic relations in Southeast Asia. The Communist leadership might also try to “fracture” a 10-member negotiating bloc, the Association of Southeast Asian Nations, that includes the four drone buyers, Nagy said.</w:t>
      </w:r>
    </w:p>
    <w:p w14:paraId="06B96254" w14:textId="77777777" w:rsidR="00115B90" w:rsidRPr="00BA4FCA" w:rsidRDefault="00115B90" w:rsidP="00115B90">
      <w:pPr>
        <w:rPr>
          <w:rFonts w:asciiTheme="minorHAnsi" w:hAnsiTheme="minorHAnsi" w:cstheme="minorHAnsi"/>
        </w:rPr>
      </w:pPr>
    </w:p>
    <w:p w14:paraId="36D301CD" w14:textId="77777777" w:rsidR="00963CD5" w:rsidRPr="00BA4FCA" w:rsidRDefault="00963CD5" w:rsidP="00963CD5">
      <w:pPr>
        <w:pStyle w:val="Heading4"/>
        <w:rPr>
          <w:rFonts w:asciiTheme="minorHAnsi" w:hAnsiTheme="minorHAnsi" w:cstheme="minorHAnsi"/>
        </w:rPr>
      </w:pPr>
      <w:r w:rsidRPr="00BA4FCA">
        <w:rPr>
          <w:rFonts w:asciiTheme="minorHAnsi" w:hAnsiTheme="minorHAnsi" w:cstheme="minorHAnsi"/>
        </w:rPr>
        <w:t>Drones have strategic importance in the region</w:t>
      </w:r>
    </w:p>
    <w:p w14:paraId="57F8E51F" w14:textId="77777777" w:rsidR="00963CD5" w:rsidRPr="00BA4FCA" w:rsidRDefault="00963CD5" w:rsidP="00963CD5">
      <w:pPr>
        <w:spacing w:line="240" w:lineRule="auto"/>
        <w:rPr>
          <w:rFonts w:asciiTheme="minorHAnsi" w:hAnsiTheme="minorHAnsi" w:cstheme="minorHAnsi"/>
          <w:sz w:val="24"/>
        </w:rPr>
      </w:pPr>
      <w:r w:rsidRPr="00BA4FCA">
        <w:rPr>
          <w:rStyle w:val="Style13ptBold"/>
          <w:rFonts w:asciiTheme="minorHAnsi" w:hAnsiTheme="minorHAnsi" w:cstheme="minorHAnsi"/>
        </w:rPr>
        <w:t>RFA 6/11</w:t>
      </w:r>
      <w:r w:rsidRPr="00BA4FCA">
        <w:rPr>
          <w:rFonts w:asciiTheme="minorHAnsi" w:hAnsiTheme="minorHAnsi" w:cstheme="minorHAnsi"/>
        </w:rPr>
        <w:t xml:space="preserve"> [Radio Free Asia is a nonprofit dedicated to providing East Asia with accurate news; 6/11/2019; “State Department Confirms US Drone Package for Southeast Asian Nations”; </w:t>
      </w:r>
      <w:hyperlink r:id="rId445" w:history="1">
        <w:r w:rsidRPr="00BA4FCA">
          <w:rPr>
            <w:rStyle w:val="Hyperlink"/>
            <w:rFonts w:asciiTheme="minorHAnsi" w:hAnsiTheme="minorHAnsi" w:cstheme="minorHAnsi"/>
          </w:rPr>
          <w:t>https://www.rfa.org/english/news/china/seasia-drones-06112019164810.html</w:t>
        </w:r>
      </w:hyperlink>
      <w:r w:rsidRPr="00BA4FCA">
        <w:rPr>
          <w:rFonts w:asciiTheme="minorHAnsi" w:hAnsiTheme="minorHAnsi" w:cstheme="minorHAnsi"/>
          <w:sz w:val="24"/>
        </w:rPr>
        <w:t>]PP</w:t>
      </w:r>
    </w:p>
    <w:p w14:paraId="027AB354" w14:textId="77777777" w:rsidR="00963CD5" w:rsidRPr="00BA4FCA" w:rsidRDefault="00963CD5" w:rsidP="00963CD5">
      <w:pPr>
        <w:rPr>
          <w:rFonts w:asciiTheme="minorHAnsi" w:hAnsiTheme="minorHAnsi" w:cstheme="minorHAnsi"/>
          <w:sz w:val="16"/>
        </w:rPr>
      </w:pPr>
      <w:r w:rsidRPr="00BA4FCA">
        <w:rPr>
          <w:rFonts w:asciiTheme="minorHAnsi" w:hAnsiTheme="minorHAnsi" w:cstheme="minorHAnsi"/>
          <w:sz w:val="16"/>
        </w:rPr>
        <w:t xml:space="preserve">Washington is supplying four Southeast Asian countries with 34 aerial drones through security assistance funds from the U.S. government, State Department officials have confirmed. The United States is sending a U.S. $47.9 million package of ScanEagle unmanned aerial vehicles to the Philippines, Malaysia, Indonesia and Vietnam, </w:t>
      </w:r>
      <w:r w:rsidRPr="00BA4FCA">
        <w:rPr>
          <w:rStyle w:val="StyleUnderline"/>
          <w:rFonts w:asciiTheme="minorHAnsi" w:hAnsiTheme="minorHAnsi" w:cstheme="minorHAnsi"/>
        </w:rPr>
        <w:t xml:space="preserve">with officials in Manila and Kuala Lumpur saying </w:t>
      </w:r>
      <w:r w:rsidRPr="00BA4FCA">
        <w:rPr>
          <w:rStyle w:val="StyleUnderline"/>
          <w:rFonts w:asciiTheme="minorHAnsi" w:hAnsiTheme="minorHAnsi" w:cstheme="minorHAnsi"/>
          <w:highlight w:val="cyan"/>
        </w:rPr>
        <w:t>the drones will be used for surveillance of</w:t>
      </w:r>
      <w:r w:rsidRPr="00BA4FCA">
        <w:rPr>
          <w:rStyle w:val="StyleUnderline"/>
          <w:rFonts w:asciiTheme="minorHAnsi" w:hAnsiTheme="minorHAnsi" w:cstheme="minorHAnsi"/>
        </w:rPr>
        <w:t xml:space="preserve"> local waterways, including </w:t>
      </w:r>
      <w:r w:rsidRPr="00BA4FCA">
        <w:rPr>
          <w:rStyle w:val="StyleUnderline"/>
          <w:rFonts w:asciiTheme="minorHAnsi" w:hAnsiTheme="minorHAnsi" w:cstheme="minorHAnsi"/>
          <w:highlight w:val="cyan"/>
        </w:rPr>
        <w:t>the</w:t>
      </w:r>
      <w:r w:rsidRPr="00BA4FCA">
        <w:rPr>
          <w:rStyle w:val="StyleUnderline"/>
          <w:rFonts w:asciiTheme="minorHAnsi" w:hAnsiTheme="minorHAnsi" w:cstheme="minorHAnsi"/>
        </w:rPr>
        <w:t xml:space="preserve"> disputed </w:t>
      </w:r>
      <w:r w:rsidRPr="00BA4FCA">
        <w:rPr>
          <w:rStyle w:val="StyleUnderline"/>
          <w:rFonts w:asciiTheme="minorHAnsi" w:hAnsiTheme="minorHAnsi" w:cstheme="minorHAnsi"/>
          <w:highlight w:val="cyan"/>
        </w:rPr>
        <w:t>South China Sea</w:t>
      </w:r>
      <w:r w:rsidRPr="00BA4FCA">
        <w:rPr>
          <w:rStyle w:val="StyleUnderline"/>
          <w:rFonts w:asciiTheme="minorHAnsi" w:hAnsiTheme="minorHAnsi" w:cstheme="minorHAnsi"/>
        </w:rPr>
        <w:t xml:space="preserve">. </w:t>
      </w:r>
      <w:r w:rsidRPr="00BA4FCA">
        <w:rPr>
          <w:rFonts w:asciiTheme="minorHAnsi" w:hAnsiTheme="minorHAnsi" w:cstheme="minorHAnsi"/>
          <w:sz w:val="16"/>
        </w:rPr>
        <w:t xml:space="preserve">"Per Acting Secretary Shanahan's recent announcement, Indonesia, Malaysia, Vietnam, and the Philippines have purchased up to 34 Scan Eagle Unmanned Aerial Systems under the Foreign Military Sales system," a State Department official told </w:t>
      </w:r>
      <w:proofErr w:type="spellStart"/>
      <w:r w:rsidRPr="00BA4FCA">
        <w:rPr>
          <w:rFonts w:asciiTheme="minorHAnsi" w:hAnsiTheme="minorHAnsi" w:cstheme="minorHAnsi"/>
          <w:sz w:val="16"/>
        </w:rPr>
        <w:t>BenarNews</w:t>
      </w:r>
      <w:proofErr w:type="spellEnd"/>
      <w:r w:rsidRPr="00BA4FCA">
        <w:rPr>
          <w:rFonts w:asciiTheme="minorHAnsi" w:hAnsiTheme="minorHAnsi" w:cstheme="minorHAnsi"/>
          <w:sz w:val="16"/>
        </w:rPr>
        <w:t xml:space="preserve">, referring to Patrick Shanahan, the acting American defense chief. "These purchases were funded by security assistance funding, and not national funds," the official said. On May 31, the U.S. Defense Department (DoD) released information on its website saying it had awarded a contract to Boeing subsidiary </w:t>
      </w:r>
      <w:proofErr w:type="spellStart"/>
      <w:r w:rsidRPr="00BA4FCA">
        <w:rPr>
          <w:rFonts w:asciiTheme="minorHAnsi" w:hAnsiTheme="minorHAnsi" w:cstheme="minorHAnsi"/>
          <w:sz w:val="16"/>
        </w:rPr>
        <w:t>Insitu</w:t>
      </w:r>
      <w:proofErr w:type="spellEnd"/>
      <w:r w:rsidRPr="00BA4FCA">
        <w:rPr>
          <w:rFonts w:asciiTheme="minorHAnsi" w:hAnsiTheme="minorHAnsi" w:cstheme="minorHAnsi"/>
          <w:sz w:val="16"/>
        </w:rPr>
        <w:t xml:space="preserve"> to build the drones and deliver them to the four countries by March 2022. The contract information publicized by the DoD stated that the order combined purchases for the governments of Malaysia, the Philippines, Indonesia and Vietnam under the U.S. government's Foreign Military Sales program. The program "is a form of security assistance authorized by the Arms Export Control Act," according to the U.S. Defense Security Cooperation Agency (DSCA). Under the contract, Malaysia will acquire 12 ScanEagle drones, the Philippines and Indonesia will each get eight of them, and Vietnam will get six. In Jakarta, Ministry of Defense officials did not immediately respond to multiple requests for comment from </w:t>
      </w:r>
      <w:proofErr w:type="spellStart"/>
      <w:r w:rsidRPr="00BA4FCA">
        <w:rPr>
          <w:rFonts w:asciiTheme="minorHAnsi" w:hAnsiTheme="minorHAnsi" w:cstheme="minorHAnsi"/>
          <w:sz w:val="16"/>
        </w:rPr>
        <w:t>BenarNews</w:t>
      </w:r>
      <w:proofErr w:type="spellEnd"/>
      <w:r w:rsidRPr="00BA4FCA">
        <w:rPr>
          <w:rFonts w:asciiTheme="minorHAnsi" w:hAnsiTheme="minorHAnsi" w:cstheme="minorHAnsi"/>
          <w:sz w:val="16"/>
        </w:rPr>
        <w:t xml:space="preserve">, an RFA-affiliated online news service. The portion of the drone package destined for Kuala Lumpur is valued at U.S. $19.3 million, but the aircraft will be paid for entirely by U.S. funds, via the U.S. government's Maritime Security Initiative (MSI), the Malaysian Ministry of Defense said in a statement. The United States, through MSI, "provided assistance in the form of assets and training to friendly nations including Malaysia to enhance the Maritime Domain Awareness (MDA) in the Southeast Asian region," the ministry said. MSI, under the U.S. National Defense Authorization Act, aims to build up the capacity of American partner nations in the South </w:t>
      </w:r>
      <w:proofErr w:type="spellStart"/>
      <w:r w:rsidRPr="00BA4FCA">
        <w:rPr>
          <w:rFonts w:asciiTheme="minorHAnsi" w:hAnsiTheme="minorHAnsi" w:cstheme="minorHAnsi"/>
          <w:sz w:val="16"/>
        </w:rPr>
        <w:t>ChinaSea</w:t>
      </w:r>
      <w:proofErr w:type="spellEnd"/>
      <w:r w:rsidRPr="00BA4FCA">
        <w:rPr>
          <w:rFonts w:asciiTheme="minorHAnsi" w:hAnsiTheme="minorHAnsi" w:cstheme="minorHAnsi"/>
          <w:sz w:val="16"/>
        </w:rPr>
        <w:t xml:space="preserve"> region. The act targets five countries -- Indonesia, Malaysia, the Philippines, Thailand and Vietnam -- for assistance and training paid for by American funding, according to the DSCA. "</w:t>
      </w:r>
      <w:r w:rsidRPr="00BA4FCA">
        <w:rPr>
          <w:rStyle w:val="StyleUnderline"/>
          <w:rFonts w:asciiTheme="minorHAnsi" w:hAnsiTheme="minorHAnsi" w:cstheme="minorHAnsi"/>
        </w:rPr>
        <w:t xml:space="preserve">As a maritime nation, </w:t>
      </w:r>
      <w:r w:rsidRPr="00BA4FCA">
        <w:rPr>
          <w:rStyle w:val="StyleUnderline"/>
          <w:rFonts w:asciiTheme="minorHAnsi" w:hAnsiTheme="minorHAnsi" w:cstheme="minorHAnsi"/>
          <w:highlight w:val="cyan"/>
        </w:rPr>
        <w:t>it is essential for Malaysia to have intelligence, surveillance and reconnaissance</w:t>
      </w:r>
      <w:r w:rsidRPr="00BA4FCA">
        <w:rPr>
          <w:rStyle w:val="StyleUnderline"/>
          <w:rFonts w:asciiTheme="minorHAnsi" w:hAnsiTheme="minorHAnsi" w:cstheme="minorHAnsi"/>
        </w:rPr>
        <w:t xml:space="preserve"> (ISR) </w:t>
      </w:r>
      <w:r w:rsidRPr="00BA4FCA">
        <w:rPr>
          <w:rStyle w:val="StyleUnderline"/>
          <w:rFonts w:asciiTheme="minorHAnsi" w:hAnsiTheme="minorHAnsi" w:cstheme="minorHAnsi"/>
          <w:highlight w:val="cyan"/>
        </w:rPr>
        <w:t>capabilities to monitor</w:t>
      </w:r>
      <w:r w:rsidRPr="00BA4FCA">
        <w:rPr>
          <w:rStyle w:val="StyleUnderline"/>
          <w:rFonts w:asciiTheme="minorHAnsi" w:hAnsiTheme="minorHAnsi" w:cstheme="minorHAnsi"/>
        </w:rPr>
        <w:t xml:space="preserve"> its strategic waterways in </w:t>
      </w:r>
      <w:r w:rsidRPr="00BA4FCA">
        <w:rPr>
          <w:rStyle w:val="StyleUnderline"/>
          <w:rFonts w:asciiTheme="minorHAnsi" w:hAnsiTheme="minorHAnsi" w:cstheme="minorHAnsi"/>
          <w:highlight w:val="cyan"/>
        </w:rPr>
        <w:t>the</w:t>
      </w:r>
      <w:r w:rsidRPr="00BA4FCA">
        <w:rPr>
          <w:rStyle w:val="StyleUnderline"/>
          <w:rFonts w:asciiTheme="minorHAnsi" w:hAnsiTheme="minorHAnsi" w:cstheme="minorHAnsi"/>
        </w:rPr>
        <w:t xml:space="preserve"> Strait of Malacca, </w:t>
      </w:r>
      <w:r w:rsidRPr="00BA4FCA">
        <w:rPr>
          <w:rStyle w:val="StyleUnderline"/>
          <w:rFonts w:asciiTheme="minorHAnsi" w:hAnsiTheme="minorHAnsi" w:cstheme="minorHAnsi"/>
          <w:highlight w:val="cyan"/>
        </w:rPr>
        <w:t>South China Sea</w:t>
      </w:r>
      <w:r w:rsidRPr="00BA4FCA">
        <w:rPr>
          <w:rStyle w:val="StyleUnderline"/>
          <w:rFonts w:asciiTheme="minorHAnsi" w:hAnsiTheme="minorHAnsi" w:cstheme="minorHAnsi"/>
        </w:rPr>
        <w:t xml:space="preserve"> and Sulu Sea</w:t>
      </w:r>
      <w:r w:rsidRPr="00BA4FCA">
        <w:rPr>
          <w:rFonts w:asciiTheme="minorHAnsi" w:hAnsiTheme="minorHAnsi" w:cstheme="minorHAnsi"/>
          <w:sz w:val="16"/>
        </w:rPr>
        <w:t xml:space="preserve">," the Malaysian ministry said. It emphasized, however, that Kuala Lumpur would collaborate with any country, even Beijing, to boost its security and maritime intelligence capabilities. "In line with Malaysia's stance to not pick sides and to build friendly relations with everyone, Malaysia welcomes defense cooperation with all interested parties, including the U.S. and China, to ensure the safety and stability of the Southeast Asian region," it said. The eight ScanEagle drones destined for Manila, meanwhile, follow the March 2018 delivery of six of those unmanned aircraft that were provided by Washington through a U.S. government grant program, according to the American embassy. The first batch was delivered after Manila had received U.S. intelligence support in helping Philippine government forces drive out Islamic State-linked militants from the southern city of </w:t>
      </w:r>
      <w:proofErr w:type="spellStart"/>
      <w:r w:rsidRPr="00BA4FCA">
        <w:rPr>
          <w:rFonts w:asciiTheme="minorHAnsi" w:hAnsiTheme="minorHAnsi" w:cstheme="minorHAnsi"/>
          <w:sz w:val="16"/>
        </w:rPr>
        <w:t>Marawi</w:t>
      </w:r>
      <w:proofErr w:type="spellEnd"/>
      <w:r w:rsidRPr="00BA4FCA">
        <w:rPr>
          <w:rFonts w:asciiTheme="minorHAnsi" w:hAnsiTheme="minorHAnsi" w:cstheme="minorHAnsi"/>
          <w:sz w:val="16"/>
        </w:rPr>
        <w:t xml:space="preserve"> in 2017. "The help was first geared toward monitoring militants in the wake of </w:t>
      </w:r>
      <w:proofErr w:type="spellStart"/>
      <w:r w:rsidRPr="00BA4FCA">
        <w:rPr>
          <w:rFonts w:asciiTheme="minorHAnsi" w:hAnsiTheme="minorHAnsi" w:cstheme="minorHAnsi"/>
          <w:sz w:val="16"/>
        </w:rPr>
        <w:t>Marawi</w:t>
      </w:r>
      <w:proofErr w:type="spellEnd"/>
      <w:r w:rsidRPr="00BA4FCA">
        <w:rPr>
          <w:rFonts w:asciiTheme="minorHAnsi" w:hAnsiTheme="minorHAnsi" w:cstheme="minorHAnsi"/>
          <w:sz w:val="16"/>
        </w:rPr>
        <w:t xml:space="preserve">, </w:t>
      </w:r>
      <w:r w:rsidRPr="00BA4FCA">
        <w:rPr>
          <w:rStyle w:val="StyleUnderline"/>
          <w:rFonts w:asciiTheme="minorHAnsi" w:hAnsiTheme="minorHAnsi" w:cstheme="minorHAnsi"/>
        </w:rPr>
        <w:t xml:space="preserve">but the </w:t>
      </w:r>
      <w:r w:rsidRPr="00BA4FCA">
        <w:rPr>
          <w:rStyle w:val="StyleUnderline"/>
          <w:rFonts w:asciiTheme="minorHAnsi" w:hAnsiTheme="minorHAnsi" w:cstheme="minorHAnsi"/>
          <w:highlight w:val="cyan"/>
        </w:rPr>
        <w:t>help has evolved toward the SCS, and the heavy Chinese presence there</w:t>
      </w:r>
      <w:r w:rsidRPr="00BA4FCA">
        <w:rPr>
          <w:rStyle w:val="StyleUnderline"/>
          <w:rFonts w:asciiTheme="minorHAnsi" w:hAnsiTheme="minorHAnsi" w:cstheme="minorHAnsi"/>
        </w:rPr>
        <w:t>,"</w:t>
      </w:r>
      <w:r w:rsidRPr="00BA4FCA">
        <w:rPr>
          <w:rFonts w:asciiTheme="minorHAnsi" w:hAnsiTheme="minorHAnsi" w:cstheme="minorHAnsi"/>
          <w:sz w:val="16"/>
        </w:rPr>
        <w:t xml:space="preserve"> a senior Philippine defense source told </w:t>
      </w:r>
      <w:proofErr w:type="spellStart"/>
      <w:r w:rsidRPr="00BA4FCA">
        <w:rPr>
          <w:rFonts w:asciiTheme="minorHAnsi" w:hAnsiTheme="minorHAnsi" w:cstheme="minorHAnsi"/>
          <w:sz w:val="16"/>
        </w:rPr>
        <w:t>BenarNews</w:t>
      </w:r>
      <w:proofErr w:type="spellEnd"/>
      <w:r w:rsidRPr="00BA4FCA">
        <w:rPr>
          <w:rFonts w:asciiTheme="minorHAnsi" w:hAnsiTheme="minorHAnsi" w:cstheme="minorHAnsi"/>
          <w:sz w:val="16"/>
        </w:rPr>
        <w:t xml:space="preserve">, referring to the South China Sea. Beijing claims most of maritime </w:t>
      </w:r>
      <w:proofErr w:type="gramStart"/>
      <w:r w:rsidRPr="00BA4FCA">
        <w:rPr>
          <w:rFonts w:asciiTheme="minorHAnsi" w:hAnsiTheme="minorHAnsi" w:cstheme="minorHAnsi"/>
          <w:sz w:val="16"/>
        </w:rPr>
        <w:t>region, and</w:t>
      </w:r>
      <w:proofErr w:type="gramEnd"/>
      <w:r w:rsidRPr="00BA4FCA">
        <w:rPr>
          <w:rFonts w:asciiTheme="minorHAnsi" w:hAnsiTheme="minorHAnsi" w:cstheme="minorHAnsi"/>
          <w:sz w:val="16"/>
        </w:rPr>
        <w:t xml:space="preserve"> has been expanding and </w:t>
      </w:r>
      <w:r w:rsidRPr="00BA4FCA">
        <w:rPr>
          <w:rFonts w:asciiTheme="minorHAnsi" w:hAnsiTheme="minorHAnsi" w:cstheme="minorHAnsi"/>
          <w:sz w:val="16"/>
        </w:rPr>
        <w:lastRenderedPageBreak/>
        <w:t>militarizing structures it built in the sea, despite earlier agreements to halt all construction activities. The Philippines, Brunei, Malaysia, Vietnam and Taiwan also have territorial claims in the strategic waterway through which more than U.S. $3 billion of trade passes annually.</w:t>
      </w:r>
    </w:p>
    <w:p w14:paraId="383E418F" w14:textId="77777777" w:rsidR="00963CD5" w:rsidRPr="00BA4FCA" w:rsidRDefault="00963CD5" w:rsidP="00963CD5">
      <w:pPr>
        <w:rPr>
          <w:rFonts w:asciiTheme="minorHAnsi" w:hAnsiTheme="minorHAnsi" w:cstheme="minorHAnsi"/>
        </w:rPr>
      </w:pPr>
    </w:p>
    <w:p w14:paraId="4765CC97" w14:textId="77777777" w:rsidR="00963CD5" w:rsidRPr="00BA4FCA" w:rsidRDefault="00963CD5" w:rsidP="00963CD5">
      <w:pPr>
        <w:pStyle w:val="Heading4"/>
        <w:rPr>
          <w:rFonts w:asciiTheme="minorHAnsi" w:hAnsiTheme="minorHAnsi" w:cstheme="minorHAnsi"/>
        </w:rPr>
      </w:pPr>
      <w:r w:rsidRPr="00BA4FCA">
        <w:rPr>
          <w:rFonts w:asciiTheme="minorHAnsi" w:hAnsiTheme="minorHAnsi" w:cstheme="minorHAnsi"/>
        </w:rPr>
        <w:t>Drones are key to block Chinese expansion in the SCS</w:t>
      </w:r>
    </w:p>
    <w:p w14:paraId="27668BD5" w14:textId="77777777" w:rsidR="00963CD5" w:rsidRPr="00BA4FCA" w:rsidRDefault="00963CD5" w:rsidP="00963CD5">
      <w:pPr>
        <w:spacing w:line="240" w:lineRule="auto"/>
        <w:rPr>
          <w:rFonts w:asciiTheme="minorHAnsi" w:eastAsia="Times New Roman" w:hAnsiTheme="minorHAnsi" w:cstheme="minorHAnsi"/>
          <w:sz w:val="24"/>
        </w:rPr>
      </w:pPr>
      <w:r w:rsidRPr="00BA4FCA">
        <w:rPr>
          <w:rFonts w:asciiTheme="minorHAnsi" w:hAnsiTheme="minorHAnsi" w:cstheme="minorHAnsi"/>
        </w:rPr>
        <w:t xml:space="preserve">Alexander L. </w:t>
      </w:r>
      <w:proofErr w:type="spellStart"/>
      <w:r w:rsidRPr="00BA4FCA">
        <w:rPr>
          <w:rStyle w:val="Style13ptBold"/>
          <w:rFonts w:asciiTheme="minorHAnsi" w:hAnsiTheme="minorHAnsi" w:cstheme="minorHAnsi"/>
        </w:rPr>
        <w:t>Vuving</w:t>
      </w:r>
      <w:proofErr w:type="spellEnd"/>
      <w:r w:rsidRPr="00BA4FCA">
        <w:rPr>
          <w:rFonts w:asciiTheme="minorHAnsi" w:hAnsiTheme="minorHAnsi" w:cstheme="minorHAnsi"/>
        </w:rPr>
        <w:t>, FEBRUARY 13</w:t>
      </w:r>
      <w:r w:rsidRPr="00BA4FCA">
        <w:rPr>
          <w:rFonts w:asciiTheme="minorHAnsi" w:eastAsia="Times New Roman" w:hAnsiTheme="minorHAnsi" w:cstheme="minorHAnsi"/>
          <w:b/>
          <w:bCs/>
          <w:caps/>
          <w:color w:val="000000"/>
          <w:sz w:val="21"/>
          <w:szCs w:val="21"/>
        </w:rPr>
        <w:t>, 2017</w:t>
      </w:r>
      <w:r w:rsidRPr="00BA4FCA">
        <w:rPr>
          <w:rFonts w:asciiTheme="minorHAnsi" w:hAnsiTheme="minorHAnsi" w:cstheme="minorHAnsi"/>
        </w:rPr>
        <w:t xml:space="preserve">, Alexander L. </w:t>
      </w:r>
      <w:proofErr w:type="spellStart"/>
      <w:r w:rsidRPr="00BA4FCA">
        <w:rPr>
          <w:rFonts w:asciiTheme="minorHAnsi" w:hAnsiTheme="minorHAnsi" w:cstheme="minorHAnsi"/>
        </w:rPr>
        <w:t>Vuving</w:t>
      </w:r>
      <w:proofErr w:type="spellEnd"/>
      <w:r w:rsidRPr="00BA4FCA">
        <w:rPr>
          <w:rFonts w:asciiTheme="minorHAnsi" w:hAnsiTheme="minorHAnsi" w:cstheme="minorHAnsi"/>
        </w:rPr>
        <w:t xml:space="preserve"> is a professor at the Daniel K. Inouye Asia-Pacific Center for Security Studies. The views expressed in this article are the author's own and do not reflect those of the U.S. government or any U.S. government agencies. "How America Can Take Control in the South China Sea," Foreign Policy, https://foreignpolicy.com/2017/02/13/how-the-u-s-can-take-control-in-the-south-china-sea/</w:t>
      </w:r>
    </w:p>
    <w:p w14:paraId="240F2F17" w14:textId="77777777" w:rsidR="00963CD5" w:rsidRPr="00BA4FCA" w:rsidRDefault="00963CD5" w:rsidP="00963CD5">
      <w:pPr>
        <w:rPr>
          <w:rStyle w:val="StyleUnderline"/>
          <w:rFonts w:asciiTheme="minorHAnsi" w:hAnsiTheme="minorHAnsi" w:cstheme="minorHAnsi"/>
        </w:rPr>
      </w:pPr>
      <w:r w:rsidRPr="00BA4FCA">
        <w:rPr>
          <w:rFonts w:asciiTheme="minorHAnsi" w:hAnsiTheme="minorHAnsi" w:cstheme="minorHAnsi"/>
          <w:sz w:val="16"/>
        </w:rPr>
        <w:t xml:space="preserve">Rex Tillerson, the former ExxonMobil chief who just became the new U.S. secretary of state, might not be causing the same level of global disruption as his boss, President Donald Trump. But in his Senate confirmation </w:t>
      </w:r>
      <w:hyperlink r:id="rId446" w:history="1">
        <w:proofErr w:type="spellStart"/>
        <w:r w:rsidRPr="00BA4FCA">
          <w:rPr>
            <w:rFonts w:asciiTheme="minorHAnsi" w:hAnsiTheme="minorHAnsi" w:cstheme="minorHAnsi"/>
            <w:sz w:val="16"/>
          </w:rPr>
          <w:t>hearing</w:t>
        </w:r>
      </w:hyperlink>
      <w:r w:rsidRPr="00BA4FCA">
        <w:rPr>
          <w:rFonts w:asciiTheme="minorHAnsi" w:hAnsiTheme="minorHAnsi" w:cstheme="minorHAnsi"/>
          <w:sz w:val="16"/>
        </w:rPr>
        <w:t>on</w:t>
      </w:r>
      <w:proofErr w:type="spellEnd"/>
      <w:r w:rsidRPr="00BA4FCA">
        <w:rPr>
          <w:rFonts w:asciiTheme="minorHAnsi" w:hAnsiTheme="minorHAnsi" w:cstheme="minorHAnsi"/>
          <w:sz w:val="16"/>
        </w:rPr>
        <w:t xml:space="preserve"> Jan. 11, he sent shockwaves through the China-watching community, vowing: “</w:t>
      </w:r>
      <w:r w:rsidRPr="00BA4FCA">
        <w:rPr>
          <w:rStyle w:val="StyleUnderline"/>
          <w:rFonts w:asciiTheme="minorHAnsi" w:hAnsiTheme="minorHAnsi" w:cstheme="minorHAnsi"/>
        </w:rPr>
        <w:t>We’re going to have to send China a clear signal that, first, the island building stops and, second, your access to those islands also is not going to be allowed.” These remarks instantly gave rise to a global consensus that spanned hawks in China to doves in the West. A</w:t>
      </w:r>
      <w:r w:rsidRPr="00BA4FCA">
        <w:rPr>
          <w:rFonts w:asciiTheme="minorHAnsi" w:hAnsiTheme="minorHAnsi" w:cstheme="minorHAnsi"/>
          <w:sz w:val="16"/>
        </w:rPr>
        <w:t xml:space="preserve">n </w:t>
      </w:r>
      <w:hyperlink r:id="rId447" w:history="1">
        <w:r w:rsidRPr="00BA4FCA">
          <w:rPr>
            <w:rFonts w:asciiTheme="minorHAnsi" w:hAnsiTheme="minorHAnsi" w:cstheme="minorHAnsi"/>
            <w:sz w:val="16"/>
          </w:rPr>
          <w:t>editorial</w:t>
        </w:r>
      </w:hyperlink>
      <w:r w:rsidRPr="00BA4FCA">
        <w:rPr>
          <w:rFonts w:asciiTheme="minorHAnsi" w:hAnsiTheme="minorHAnsi" w:cstheme="minorHAnsi"/>
          <w:sz w:val="16"/>
        </w:rPr>
        <w:t xml:space="preserve"> in the Global Times, a prominent mouthpiece for Chinese nationalists, warned: “</w:t>
      </w:r>
      <w:r w:rsidRPr="00BA4FCA">
        <w:rPr>
          <w:rStyle w:val="StyleUnderline"/>
          <w:rFonts w:asciiTheme="minorHAnsi" w:hAnsiTheme="minorHAnsi" w:cstheme="minorHAnsi"/>
        </w:rPr>
        <w:t>Unless Washington plans to wage a large-scale war in the South China Sea, any other approaches to prevent Chinese access to the islands will be foolish.”</w:t>
      </w:r>
      <w:r w:rsidRPr="00BA4FCA">
        <w:rPr>
          <w:rFonts w:asciiTheme="minorHAnsi" w:hAnsiTheme="minorHAnsi" w:cstheme="minorHAnsi"/>
          <w:sz w:val="16"/>
        </w:rPr>
        <w:t xml:space="preserve"> Former Australian Prime Minister Paul Keating also </w:t>
      </w:r>
      <w:hyperlink r:id="rId448" w:history="1">
        <w:r w:rsidRPr="00BA4FCA">
          <w:rPr>
            <w:rFonts w:asciiTheme="minorHAnsi" w:hAnsiTheme="minorHAnsi" w:cstheme="minorHAnsi"/>
            <w:sz w:val="16"/>
          </w:rPr>
          <w:t>reacted</w:t>
        </w:r>
      </w:hyperlink>
      <w:r w:rsidRPr="00BA4FCA">
        <w:rPr>
          <w:rFonts w:asciiTheme="minorHAnsi" w:hAnsiTheme="minorHAnsi" w:cstheme="minorHAnsi"/>
          <w:sz w:val="16"/>
        </w:rPr>
        <w:t xml:space="preserve"> angrily, saying: “When the U.S. secretary of state-designate threatens to involve Australia in war with China, the Australian people need to take note. That is the only way Rex Tillerson’s testimony that a ‘signal’ should be sent to China that ‘access to these islands is not going to be allowed’ and that U.S. allies in the region should be there ‘to show backup’ can be read.” From Beijing to Sydney, a consensus formed — Tillerson’s position has </w:t>
      </w:r>
      <w:hyperlink r:id="rId449" w:history="1">
        <w:r w:rsidRPr="00BA4FCA">
          <w:rPr>
            <w:rFonts w:asciiTheme="minorHAnsi" w:hAnsiTheme="minorHAnsi" w:cstheme="minorHAnsi"/>
            <w:sz w:val="16"/>
          </w:rPr>
          <w:t>no basis in international law</w:t>
        </w:r>
      </w:hyperlink>
      <w:r w:rsidRPr="00BA4FCA">
        <w:rPr>
          <w:rFonts w:asciiTheme="minorHAnsi" w:hAnsiTheme="minorHAnsi" w:cstheme="minorHAnsi"/>
          <w:sz w:val="16"/>
        </w:rPr>
        <w:t xml:space="preserve">, is tantamount to an </w:t>
      </w:r>
      <w:hyperlink r:id="rId450" w:history="1">
        <w:r w:rsidRPr="00BA4FCA">
          <w:rPr>
            <w:rFonts w:asciiTheme="minorHAnsi" w:hAnsiTheme="minorHAnsi" w:cstheme="minorHAnsi"/>
            <w:sz w:val="16"/>
          </w:rPr>
          <w:t>act of war</w:t>
        </w:r>
      </w:hyperlink>
      <w:r w:rsidRPr="00BA4FCA">
        <w:rPr>
          <w:rFonts w:asciiTheme="minorHAnsi" w:hAnsiTheme="minorHAnsi" w:cstheme="minorHAnsi"/>
          <w:sz w:val="16"/>
        </w:rPr>
        <w:t xml:space="preserve">, and </w:t>
      </w:r>
      <w:hyperlink r:id="rId451" w:history="1">
        <w:r w:rsidRPr="00BA4FCA">
          <w:rPr>
            <w:rFonts w:asciiTheme="minorHAnsi" w:hAnsiTheme="minorHAnsi" w:cstheme="minorHAnsi"/>
            <w:sz w:val="16"/>
          </w:rPr>
          <w:t>does not make strategic sense</w:t>
        </w:r>
      </w:hyperlink>
      <w:r w:rsidRPr="00BA4FCA">
        <w:rPr>
          <w:rFonts w:asciiTheme="minorHAnsi" w:hAnsiTheme="minorHAnsi" w:cstheme="minorHAnsi"/>
          <w:sz w:val="16"/>
        </w:rPr>
        <w:t xml:space="preserve">. In short, opponents argue, the posture the new U.S. secretary of state proposed is legally baseless, politically dangerous, and practically ineffectual. </w:t>
      </w:r>
      <w:r w:rsidRPr="00BA4FCA">
        <w:rPr>
          <w:rStyle w:val="StyleUnderline"/>
          <w:rFonts w:asciiTheme="minorHAnsi" w:hAnsiTheme="minorHAnsi" w:cstheme="minorHAnsi"/>
        </w:rPr>
        <w:t xml:space="preserve">This consensus rests on the belief that China is both willing and able to go to war over serious provocation. But this </w:t>
      </w:r>
      <w:hyperlink r:id="rId452" w:history="1">
        <w:r w:rsidRPr="00BA4FCA">
          <w:rPr>
            <w:rStyle w:val="StyleUnderline"/>
            <w:rFonts w:asciiTheme="minorHAnsi" w:hAnsiTheme="minorHAnsi" w:cstheme="minorHAnsi"/>
          </w:rPr>
          <w:t>misreads</w:t>
        </w:r>
      </w:hyperlink>
      <w:r w:rsidRPr="00BA4FCA">
        <w:rPr>
          <w:rStyle w:val="StyleUnderline"/>
          <w:rFonts w:asciiTheme="minorHAnsi" w:hAnsiTheme="minorHAnsi" w:cstheme="minorHAnsi"/>
        </w:rPr>
        <w:t xml:space="preserve"> Tillerson’s proposal and misunderstands the complex realities of the South China Sea. A naval blockade is not the only way to achieve Tillerson’s objectives, and China has a large stake in avoiding war with the United States in the region. </w:t>
      </w:r>
      <w:r w:rsidRPr="00BA4FCA">
        <w:rPr>
          <w:rFonts w:asciiTheme="minorHAnsi" w:hAnsiTheme="minorHAnsi" w:cstheme="minorHAnsi"/>
          <w:sz w:val="16"/>
        </w:rPr>
        <w:t xml:space="preserve">To see this, we need to use a “whole of capabilities” lens that is less U.S.-centric. From this perspective, Tillerson’s suggestion would not boil down to a military blockade as most commentators assume. Instead, the United States and its partners potentially have at their disposal a full spectrum of actions including diplomatic negotiations and economic sanctions and kinetic constraints that, directly or indirectly, can prevent further island building and Chinese militarization of those islands. One such action is targeted sanctions against individuals and companies that support, facilitate, or participate in Beijing’s illegitimate operations in the South China Sea. The </w:t>
      </w:r>
      <w:hyperlink r:id="rId453" w:history="1">
        <w:r w:rsidRPr="00BA4FCA">
          <w:rPr>
            <w:rFonts w:asciiTheme="minorHAnsi" w:hAnsiTheme="minorHAnsi" w:cstheme="minorHAnsi"/>
            <w:sz w:val="16"/>
          </w:rPr>
          <w:t>bill introduced</w:t>
        </w:r>
      </w:hyperlink>
      <w:r w:rsidRPr="00BA4FCA">
        <w:rPr>
          <w:rFonts w:asciiTheme="minorHAnsi" w:hAnsiTheme="minorHAnsi" w:cstheme="minorHAnsi"/>
          <w:sz w:val="16"/>
        </w:rPr>
        <w:t xml:space="preserve"> by Sen. Marco Rubio last December exemplifies this approach. It would impose asset freezes and travel bans on people and entities who “contribute to construction or development projects” in the contested areas and those who “threaten the peace, security or stability” of the South China Sea or East China Sea. It would also prohibit actions that may imply American recognition of Chinese sovereignty over the contested areas in these seas and restrict foreign assistance to countries that recognize China’s sovereignty there. These primary sanctions could be augmented by secondary sanctions against those who do business with the offenders. The Rubio bill may or may not be adopted, but targeted sanctions remain an important tool to indirectly cause changes in China’s behavior. A more direct option would be for the United States and its partners to borrow a page from China’s own playbook and emulate its “cabbage” tactic in denying Beijing’s access to the South China Sea islands. A more direct option would be for the United States and its partners to borrow a page from China’s own playbook and emulate its “cabbage” tactic in denying Beijing’s access to the South China Sea islands. The cabbage tactic consists of wrapping contested islands in multiple layers of Chinese military and paramilitary power. Like the Chinese cabbage, the anti-China cabbage would also have three layers, surrounding the targeted islands with private civilian boats in the inner circle, followed by law enforcement vessels in the outer circle, all protected by warships over the horizon. </w:t>
      </w:r>
      <w:r w:rsidRPr="00BA4FCA">
        <w:rPr>
          <w:rStyle w:val="StyleUnderline"/>
          <w:rFonts w:asciiTheme="minorHAnsi" w:hAnsiTheme="minorHAnsi" w:cstheme="minorHAnsi"/>
        </w:rPr>
        <w:t xml:space="preserve">The anti-China coalition couldn’t match China’s use of paramilitary </w:t>
      </w:r>
      <w:hyperlink r:id="rId454" w:history="1">
        <w:r w:rsidRPr="00BA4FCA">
          <w:rPr>
            <w:rStyle w:val="StyleUnderline"/>
            <w:rFonts w:asciiTheme="minorHAnsi" w:hAnsiTheme="minorHAnsi" w:cstheme="minorHAnsi"/>
          </w:rPr>
          <w:t>maritime militia</w:t>
        </w:r>
      </w:hyperlink>
      <w:r w:rsidRPr="00BA4FCA">
        <w:rPr>
          <w:rStyle w:val="StyleUnderline"/>
          <w:rFonts w:asciiTheme="minorHAnsi" w:hAnsiTheme="minorHAnsi" w:cstheme="minorHAnsi"/>
        </w:rPr>
        <w:t xml:space="preserve">s in such operations. But it could invite civilian volunteers to man the first line of defense. Rather than shooting down Chinese aircraft and mining Chinese ports, the coalition can use drones — both unmanned aerial and underwater vehicles — launched from civilian and coast guard ships to seal off the entry to China’s airstrips and harbors on the fake islands. Contrary to common belief, these actions can be fully consistent with international law. If China does not recognize your rights to freedom of the seas, you have the right to restrict China’s freedom in return. The Permanent Court of Arbitration </w:t>
      </w:r>
      <w:hyperlink r:id="rId455" w:history="1">
        <w:r w:rsidRPr="00BA4FCA">
          <w:rPr>
            <w:rStyle w:val="StyleUnderline"/>
            <w:rFonts w:asciiTheme="minorHAnsi" w:hAnsiTheme="minorHAnsi" w:cstheme="minorHAnsi"/>
          </w:rPr>
          <w:t>award</w:t>
        </w:r>
      </w:hyperlink>
      <w:r w:rsidRPr="00BA4FCA">
        <w:rPr>
          <w:rStyle w:val="StyleUnderline"/>
          <w:rFonts w:asciiTheme="minorHAnsi" w:hAnsiTheme="minorHAnsi" w:cstheme="minorHAnsi"/>
        </w:rPr>
        <w:t xml:space="preserve"> from last July, which is now an integral part of international law despite Chinese rejection, has ruled as illegitimate China’s “nine-dash line” </w:t>
      </w:r>
      <w:r w:rsidRPr="00BA4FCA">
        <w:rPr>
          <w:rStyle w:val="StyleUnderline"/>
          <w:rFonts w:asciiTheme="minorHAnsi" w:hAnsiTheme="minorHAnsi" w:cstheme="minorHAnsi"/>
        </w:rPr>
        <w:lastRenderedPageBreak/>
        <w:t xml:space="preserve">claims in the South China Sea, its occupation of Mischief Reef, its denial of access to Scarborough Shoal, its island building in the </w:t>
      </w:r>
      <w:proofErr w:type="spellStart"/>
      <w:r w:rsidRPr="00BA4FCA">
        <w:rPr>
          <w:rStyle w:val="StyleUnderline"/>
          <w:rFonts w:asciiTheme="minorHAnsi" w:hAnsiTheme="minorHAnsi" w:cstheme="minorHAnsi"/>
        </w:rPr>
        <w:t>Spratlys</w:t>
      </w:r>
      <w:proofErr w:type="spellEnd"/>
      <w:r w:rsidRPr="00BA4FCA">
        <w:rPr>
          <w:rStyle w:val="StyleUnderline"/>
          <w:rFonts w:asciiTheme="minorHAnsi" w:hAnsiTheme="minorHAnsi" w:cstheme="minorHAnsi"/>
        </w:rPr>
        <w:t>, and its harassment of others in the Philippine exclusive economic zone (EEZ).</w:t>
      </w:r>
    </w:p>
    <w:p w14:paraId="758E4E7C" w14:textId="77777777" w:rsidR="00963CD5" w:rsidRPr="00BA4FCA" w:rsidRDefault="00963CD5" w:rsidP="00963CD5">
      <w:pPr>
        <w:rPr>
          <w:rStyle w:val="StyleUnderline"/>
          <w:rFonts w:asciiTheme="minorHAnsi" w:hAnsiTheme="minorHAnsi" w:cstheme="minorHAnsi"/>
        </w:rPr>
      </w:pPr>
    </w:p>
    <w:p w14:paraId="6F65CFAC" w14:textId="77777777" w:rsidR="00963CD5" w:rsidRPr="00BA4FCA" w:rsidRDefault="00963CD5" w:rsidP="00963CD5">
      <w:pPr>
        <w:rPr>
          <w:rFonts w:asciiTheme="minorHAnsi" w:hAnsiTheme="minorHAnsi" w:cstheme="minorHAnsi"/>
          <w:sz w:val="16"/>
        </w:rPr>
      </w:pPr>
    </w:p>
    <w:p w14:paraId="2FDCF797" w14:textId="77777777" w:rsidR="00963CD5" w:rsidRPr="00BA4FCA" w:rsidRDefault="00963CD5" w:rsidP="00963CD5">
      <w:pPr>
        <w:pStyle w:val="Heading4"/>
        <w:rPr>
          <w:rFonts w:asciiTheme="minorHAnsi" w:hAnsiTheme="minorHAnsi" w:cstheme="minorHAnsi"/>
        </w:rPr>
      </w:pPr>
      <w:r w:rsidRPr="00BA4FCA">
        <w:rPr>
          <w:rFonts w:asciiTheme="minorHAnsi" w:hAnsiTheme="minorHAnsi" w:cstheme="minorHAnsi"/>
        </w:rPr>
        <w:t>The US must intervene</w:t>
      </w:r>
    </w:p>
    <w:p w14:paraId="4B132A4E" w14:textId="77777777" w:rsidR="00963CD5" w:rsidRPr="00BA4FCA" w:rsidRDefault="00963CD5" w:rsidP="00963CD5">
      <w:pPr>
        <w:rPr>
          <w:rFonts w:asciiTheme="minorHAnsi" w:hAnsiTheme="minorHAnsi" w:cstheme="minorHAnsi"/>
        </w:rPr>
      </w:pPr>
      <w:r w:rsidRPr="00BA4FCA">
        <w:rPr>
          <w:rStyle w:val="Style13ptBold"/>
          <w:rFonts w:asciiTheme="minorHAnsi" w:hAnsiTheme="minorHAnsi" w:cstheme="minorHAnsi"/>
        </w:rPr>
        <w:t>Weiss 5/30</w:t>
      </w:r>
      <w:r w:rsidRPr="00BA4FCA">
        <w:rPr>
          <w:rFonts w:asciiTheme="minorHAnsi" w:hAnsiTheme="minorHAnsi" w:cstheme="minorHAnsi"/>
        </w:rPr>
        <w:t xml:space="preserve"> (Jessica Chen, 2019, Associate Professor of Government at Cornell University. She is the author of </w:t>
      </w:r>
      <w:hyperlink r:id="rId456" w:history="1">
        <w:r w:rsidRPr="00BA4FCA">
          <w:rPr>
            <w:rStyle w:val="Hyperlink"/>
            <w:rFonts w:asciiTheme="minorHAnsi" w:hAnsiTheme="minorHAnsi" w:cstheme="minorHAnsi"/>
            <w:i/>
            <w:iCs/>
          </w:rPr>
          <w:t>Powerful Patriots: Nationalist Protest in China’s Foreign Relations</w:t>
        </w:r>
      </w:hyperlink>
      <w:r w:rsidRPr="00BA4FCA">
        <w:rPr>
          <w:rFonts w:asciiTheme="minorHAnsi" w:hAnsiTheme="minorHAnsi" w:cstheme="minorHAnsi"/>
        </w:rPr>
        <w:t xml:space="preserve"> (Oxford University Press, 2014). The dissertation on which it is based won the 2009 American Political Science Association Award for best dissertation in international relations, law and politics.) “What China’s assertiveness in the South China Sea means- and what comes next,” The Washington Post, https://www.washingtonpost.com/politics/2019/05/30/whats-going-south-china-sea/?noredirect=on&amp;utm_term=.a959b440cbd4</w:t>
      </w:r>
    </w:p>
    <w:p w14:paraId="394AD2FF" w14:textId="77777777" w:rsidR="00963CD5" w:rsidRPr="00BA4FCA" w:rsidRDefault="00963CD5" w:rsidP="00963CD5">
      <w:pPr>
        <w:rPr>
          <w:rFonts w:asciiTheme="minorHAnsi" w:hAnsiTheme="minorHAnsi" w:cstheme="minorHAnsi"/>
          <w:sz w:val="16"/>
        </w:rPr>
      </w:pPr>
      <w:r w:rsidRPr="00BA4FCA">
        <w:rPr>
          <w:rFonts w:asciiTheme="minorHAnsi" w:hAnsiTheme="minorHAnsi" w:cstheme="minorHAnsi"/>
          <w:sz w:val="16"/>
        </w:rPr>
        <w:t xml:space="preserve">What China’s assertiveness in the South China Sea means — and what comes next China’s ‘maritime gray zone operations’ target U.S. naval vessels. </w:t>
      </w:r>
      <w:proofErr w:type="spellStart"/>
      <w:r w:rsidRPr="00BA4FCA">
        <w:rPr>
          <w:rFonts w:asciiTheme="minorHAnsi" w:hAnsiTheme="minorHAnsi" w:cstheme="minorHAnsi"/>
          <w:sz w:val="16"/>
        </w:rPr>
        <w:t>Subi</w:t>
      </w:r>
      <w:proofErr w:type="spellEnd"/>
      <w:r w:rsidRPr="00BA4FCA">
        <w:rPr>
          <w:rFonts w:asciiTheme="minorHAnsi" w:hAnsiTheme="minorHAnsi" w:cstheme="minorHAnsi"/>
          <w:sz w:val="16"/>
        </w:rPr>
        <w:t xml:space="preserve"> Reef in the South China Sea, seen from a Philippine air force plane on April 21, 2017. (Ted </w:t>
      </w:r>
      <w:proofErr w:type="spellStart"/>
      <w:r w:rsidRPr="00BA4FCA">
        <w:rPr>
          <w:rFonts w:asciiTheme="minorHAnsi" w:hAnsiTheme="minorHAnsi" w:cstheme="minorHAnsi"/>
          <w:sz w:val="16"/>
        </w:rPr>
        <w:t>Aljibe</w:t>
      </w:r>
      <w:proofErr w:type="spellEnd"/>
      <w:r w:rsidRPr="00BA4FCA">
        <w:rPr>
          <w:rFonts w:asciiTheme="minorHAnsi" w:hAnsiTheme="minorHAnsi" w:cstheme="minorHAnsi"/>
          <w:sz w:val="16"/>
        </w:rPr>
        <w:t xml:space="preserve">/AFP/Getty Images) By Jessica Chen Weiss May 30 On Wednesday, </w:t>
      </w:r>
      <w:hyperlink r:id="rId457" w:tgtFrame="_blank" w:history="1">
        <w:r w:rsidRPr="00BA4FCA">
          <w:rPr>
            <w:rStyle w:val="Hyperlink"/>
            <w:rFonts w:asciiTheme="minorHAnsi" w:hAnsiTheme="minorHAnsi" w:cstheme="minorHAnsi"/>
            <w:sz w:val="16"/>
          </w:rPr>
          <w:t>General Joseph F. Dunford Jr.</w:t>
        </w:r>
      </w:hyperlink>
      <w:r w:rsidRPr="00BA4FCA">
        <w:rPr>
          <w:rFonts w:asciiTheme="minorHAnsi" w:hAnsiTheme="minorHAnsi" w:cstheme="minorHAnsi"/>
          <w:sz w:val="16"/>
        </w:rPr>
        <w:t xml:space="preserve">, chairman of the Pentagon’s Joint Chiefs of Staff, remarked that despite assurances that there would be no moves to militarize the South China Sea, China had built “10,000-foot runways, ammunition storage facilities” — and routinely deployed aviation and missile defense capabilities. U.S. naval vessels operating in East Asia report being shadowed and harassed by </w:t>
      </w:r>
      <w:hyperlink r:id="rId458" w:history="1">
        <w:r w:rsidRPr="00BA4FCA">
          <w:rPr>
            <w:rStyle w:val="Hyperlink"/>
            <w:rFonts w:asciiTheme="minorHAnsi" w:hAnsiTheme="minorHAnsi" w:cstheme="minorHAnsi"/>
            <w:sz w:val="16"/>
          </w:rPr>
          <w:t>China’s maritime forces</w:t>
        </w:r>
      </w:hyperlink>
      <w:r w:rsidRPr="00BA4FCA">
        <w:rPr>
          <w:rFonts w:asciiTheme="minorHAnsi" w:hAnsiTheme="minorHAnsi" w:cstheme="minorHAnsi"/>
          <w:sz w:val="16"/>
        </w:rPr>
        <w:t xml:space="preserve">. The </w:t>
      </w:r>
      <w:hyperlink r:id="rId459" w:tgtFrame="_blank" w:history="1">
        <w:r w:rsidRPr="00BA4FCA">
          <w:rPr>
            <w:rStyle w:val="Hyperlink"/>
            <w:rFonts w:asciiTheme="minorHAnsi" w:hAnsiTheme="minorHAnsi" w:cstheme="minorHAnsi"/>
            <w:sz w:val="16"/>
          </w:rPr>
          <w:t>Royal Australian Navy</w:t>
        </w:r>
      </w:hyperlink>
      <w:r w:rsidRPr="00BA4FCA">
        <w:rPr>
          <w:rFonts w:asciiTheme="minorHAnsi" w:hAnsiTheme="minorHAnsi" w:cstheme="minorHAnsi"/>
          <w:sz w:val="16"/>
        </w:rPr>
        <w:t xml:space="preserve"> flagship Canberra also reported a recent encounter in the South China Sea while trailed by a Chinese warship: Its helicopter pilots were hit with lasers from what appeared to be </w:t>
      </w:r>
      <w:hyperlink r:id="rId460" w:history="1">
        <w:r w:rsidRPr="00BA4FCA">
          <w:rPr>
            <w:rStyle w:val="Hyperlink"/>
            <w:rFonts w:asciiTheme="minorHAnsi" w:hAnsiTheme="minorHAnsi" w:cstheme="minorHAnsi"/>
            <w:sz w:val="16"/>
          </w:rPr>
          <w:t>fishing vessels</w:t>
        </w:r>
      </w:hyperlink>
      <w:r w:rsidRPr="00BA4FCA">
        <w:rPr>
          <w:rFonts w:asciiTheme="minorHAnsi" w:hAnsiTheme="minorHAnsi" w:cstheme="minorHAnsi"/>
          <w:sz w:val="16"/>
        </w:rPr>
        <w:t xml:space="preserve">. To put these and other recent events in context, I reached out to two experts: </w:t>
      </w:r>
      <w:hyperlink r:id="rId461" w:history="1">
        <w:r w:rsidRPr="00BA4FCA">
          <w:rPr>
            <w:rStyle w:val="Hyperlink"/>
            <w:rFonts w:asciiTheme="minorHAnsi" w:hAnsiTheme="minorHAnsi" w:cstheme="minorHAnsi"/>
            <w:sz w:val="16"/>
          </w:rPr>
          <w:t>Andrew S. Erickson</w:t>
        </w:r>
      </w:hyperlink>
      <w:r w:rsidRPr="00BA4FCA">
        <w:rPr>
          <w:rFonts w:asciiTheme="minorHAnsi" w:hAnsiTheme="minorHAnsi" w:cstheme="minorHAnsi"/>
          <w:sz w:val="16"/>
        </w:rPr>
        <w:t xml:space="preserve">, a professor at the Naval War College’s China Maritime Studies Institute (CMSI) and a visiting scholar at Harvard University’s Fairbank Center for Chinese Studies, and </w:t>
      </w:r>
      <w:hyperlink r:id="rId462" w:history="1">
        <w:r w:rsidRPr="00BA4FCA">
          <w:rPr>
            <w:rStyle w:val="Hyperlink"/>
            <w:rFonts w:asciiTheme="minorHAnsi" w:hAnsiTheme="minorHAnsi" w:cstheme="minorHAnsi"/>
            <w:sz w:val="16"/>
          </w:rPr>
          <w:t>Ryan D. Martinson</w:t>
        </w:r>
      </w:hyperlink>
      <w:r w:rsidRPr="00BA4FCA">
        <w:rPr>
          <w:rFonts w:asciiTheme="minorHAnsi" w:hAnsiTheme="minorHAnsi" w:cstheme="minorHAnsi"/>
          <w:sz w:val="16"/>
        </w:rPr>
        <w:t>, a researcher at CMSI. They are the editors of the book “</w:t>
      </w:r>
      <w:hyperlink r:id="rId463" w:history="1">
        <w:r w:rsidRPr="00BA4FCA">
          <w:rPr>
            <w:rStyle w:val="Hyperlink"/>
            <w:rFonts w:asciiTheme="minorHAnsi" w:hAnsiTheme="minorHAnsi" w:cstheme="minorHAnsi"/>
            <w:sz w:val="16"/>
          </w:rPr>
          <w:t>China’s Maritime Gray Zone Operations</w:t>
        </w:r>
      </w:hyperlink>
      <w:r w:rsidRPr="00BA4FCA">
        <w:rPr>
          <w:rFonts w:asciiTheme="minorHAnsi" w:hAnsiTheme="minorHAnsi" w:cstheme="minorHAnsi"/>
          <w:sz w:val="16"/>
        </w:rPr>
        <w:t xml:space="preserve">” (U.S. Naval Institute, 2019). What follows is a lightly edited transcript of our conversation: Jessica Chen Weiss: The trade war has dominated headlines in U.S.-China relations, but what’s the state of play between the United States and China in the South China Sea? How has China’s artificial enlargement of islands and reefs affected U.S. operations and interests? Andrew S. Erickson and Ryan D. Martinson: While tariff disputes dominate world news, </w:t>
      </w:r>
      <w:r w:rsidRPr="00BA4FCA">
        <w:rPr>
          <w:rFonts w:asciiTheme="minorHAnsi" w:hAnsiTheme="minorHAnsi" w:cstheme="minorHAnsi"/>
          <w:u w:val="single"/>
        </w:rPr>
        <w:t>territorial disputes in the South China Sea remain a key flash point in U.S.-China relations</w:t>
      </w:r>
      <w:r w:rsidRPr="00BA4FCA">
        <w:rPr>
          <w:rFonts w:asciiTheme="minorHAnsi" w:hAnsiTheme="minorHAnsi" w:cstheme="minorHAnsi"/>
          <w:sz w:val="16"/>
        </w:rPr>
        <w:t>. Beijing maintains a claim to all of the space within a “</w:t>
      </w:r>
      <w:hyperlink r:id="rId464" w:history="1">
        <w:r w:rsidRPr="00BA4FCA">
          <w:rPr>
            <w:rStyle w:val="Hyperlink"/>
            <w:rFonts w:asciiTheme="minorHAnsi" w:hAnsiTheme="minorHAnsi" w:cstheme="minorHAnsi"/>
            <w:sz w:val="16"/>
          </w:rPr>
          <w:t>dashed line</w:t>
        </w:r>
      </w:hyperlink>
      <w:r w:rsidRPr="00BA4FCA">
        <w:rPr>
          <w:rFonts w:asciiTheme="minorHAnsi" w:hAnsiTheme="minorHAnsi" w:cstheme="minorHAnsi"/>
          <w:sz w:val="16"/>
        </w:rPr>
        <w:t xml:space="preserve">” enclosing most of the South China Sea — including hundreds of tiny islands and reefs. China also believes it has the right to engage in military, scientific and economic activity anywhere within this zone, and to limit at least some these same activities by other countries. Over the last decade or so, Beijing has vigorously asserted these claims. Instead of using its navy, it has relied on </w:t>
      </w:r>
      <w:hyperlink r:id="rId465" w:history="1">
        <w:r w:rsidRPr="00BA4FCA">
          <w:rPr>
            <w:rStyle w:val="Hyperlink"/>
            <w:rFonts w:asciiTheme="minorHAnsi" w:hAnsiTheme="minorHAnsi" w:cstheme="minorHAnsi"/>
            <w:sz w:val="16"/>
          </w:rPr>
          <w:t>coast guard</w:t>
        </w:r>
      </w:hyperlink>
      <w:r w:rsidRPr="00BA4FCA">
        <w:rPr>
          <w:rFonts w:asciiTheme="minorHAnsi" w:hAnsiTheme="minorHAnsi" w:cstheme="minorHAnsi"/>
          <w:sz w:val="16"/>
        </w:rPr>
        <w:t xml:space="preserve"> and </w:t>
      </w:r>
      <w:hyperlink r:id="rId466" w:history="1">
        <w:r w:rsidRPr="00BA4FCA">
          <w:rPr>
            <w:rStyle w:val="Hyperlink"/>
            <w:rFonts w:asciiTheme="minorHAnsi" w:hAnsiTheme="minorHAnsi" w:cstheme="minorHAnsi"/>
            <w:sz w:val="16"/>
          </w:rPr>
          <w:t>maritime militia</w:t>
        </w:r>
      </w:hyperlink>
      <w:r w:rsidRPr="00BA4FCA">
        <w:rPr>
          <w:rFonts w:asciiTheme="minorHAnsi" w:hAnsiTheme="minorHAnsi" w:cstheme="minorHAnsi"/>
          <w:sz w:val="16"/>
        </w:rPr>
        <w:t xml:space="preserve"> forces, operating in the “gray zone” between war and peace. The biggest losers in </w:t>
      </w:r>
      <w:hyperlink r:id="rId467" w:history="1">
        <w:r w:rsidRPr="00BA4FCA">
          <w:rPr>
            <w:rStyle w:val="Hyperlink"/>
            <w:rFonts w:asciiTheme="minorHAnsi" w:hAnsiTheme="minorHAnsi" w:cstheme="minorHAnsi"/>
            <w:sz w:val="16"/>
          </w:rPr>
          <w:t>China’s maritime gray zone campaign</w:t>
        </w:r>
      </w:hyperlink>
      <w:r w:rsidRPr="00BA4FCA">
        <w:rPr>
          <w:rFonts w:asciiTheme="minorHAnsi" w:hAnsiTheme="minorHAnsi" w:cstheme="minorHAnsi"/>
          <w:sz w:val="16"/>
        </w:rPr>
        <w:t xml:space="preserve"> have been China’s neighbors. In 2012, Beijing succeeded in wresting a disputed feature from </w:t>
      </w:r>
      <w:hyperlink r:id="rId468" w:history="1">
        <w:r w:rsidRPr="00BA4FCA">
          <w:rPr>
            <w:rStyle w:val="Hyperlink"/>
            <w:rFonts w:asciiTheme="minorHAnsi" w:hAnsiTheme="minorHAnsi" w:cstheme="minorHAnsi"/>
            <w:sz w:val="16"/>
          </w:rPr>
          <w:t>the Philippines</w:t>
        </w:r>
      </w:hyperlink>
      <w:r w:rsidRPr="00BA4FCA">
        <w:rPr>
          <w:rFonts w:asciiTheme="minorHAnsi" w:hAnsiTheme="minorHAnsi" w:cstheme="minorHAnsi"/>
          <w:sz w:val="16"/>
        </w:rPr>
        <w:t xml:space="preserve">. This was also a very big deal for the United States — the Philippines is a treaty ally. China’s coercion at sea also directly threatens U.S. interests in </w:t>
      </w:r>
      <w:hyperlink r:id="rId469" w:history="1">
        <w:r w:rsidRPr="00BA4FCA">
          <w:rPr>
            <w:rStyle w:val="Hyperlink"/>
            <w:rFonts w:asciiTheme="minorHAnsi" w:hAnsiTheme="minorHAnsi" w:cstheme="minorHAnsi"/>
            <w:sz w:val="16"/>
          </w:rPr>
          <w:t>maritime freedom</w:t>
        </w:r>
      </w:hyperlink>
      <w:r w:rsidRPr="00BA4FCA">
        <w:rPr>
          <w:rFonts w:asciiTheme="minorHAnsi" w:hAnsiTheme="minorHAnsi" w:cstheme="minorHAnsi"/>
          <w:sz w:val="16"/>
        </w:rPr>
        <w:t xml:space="preserve">. Under international law, naval vessels can freely operate anywhere outside of the territorial sea. China rejects that consensus and periodically harasses U.S. Navy vessels for exercising these rights. U.S. interests in the South China Sea range from very specific concerns about freedom of navigation to much broader concerns about the diminution of U.S. influence in a strategically vital region. </w:t>
      </w:r>
      <w:r w:rsidRPr="00BA4FCA">
        <w:rPr>
          <w:rFonts w:asciiTheme="minorHAnsi" w:hAnsiTheme="minorHAnsi" w:cstheme="minorHAnsi"/>
          <w:u w:val="single"/>
        </w:rPr>
        <w:t>The U.S.</w:t>
      </w:r>
      <w:r w:rsidRPr="00BA4FCA">
        <w:rPr>
          <w:rFonts w:asciiTheme="minorHAnsi" w:hAnsiTheme="minorHAnsi" w:cstheme="minorHAnsi"/>
          <w:sz w:val="16"/>
        </w:rPr>
        <w:t xml:space="preserve"> Navy </w:t>
      </w:r>
      <w:r w:rsidRPr="00BA4FCA">
        <w:rPr>
          <w:rFonts w:asciiTheme="minorHAnsi" w:hAnsiTheme="minorHAnsi" w:cstheme="minorHAnsi"/>
          <w:u w:val="single"/>
        </w:rPr>
        <w:t>helps</w:t>
      </w:r>
      <w:r w:rsidRPr="00BA4FCA">
        <w:rPr>
          <w:rFonts w:asciiTheme="minorHAnsi" w:hAnsiTheme="minorHAnsi" w:cstheme="minorHAnsi"/>
          <w:sz w:val="16"/>
        </w:rPr>
        <w:t xml:space="preserve"> defend these interests</w:t>
      </w:r>
      <w:r w:rsidRPr="00BA4FCA">
        <w:rPr>
          <w:rFonts w:asciiTheme="minorHAnsi" w:hAnsiTheme="minorHAnsi" w:cstheme="minorHAnsi"/>
          <w:u w:val="single"/>
        </w:rPr>
        <w:t>, patrol</w:t>
      </w:r>
      <w:r w:rsidRPr="00BA4FCA">
        <w:rPr>
          <w:rFonts w:asciiTheme="minorHAnsi" w:hAnsiTheme="minorHAnsi" w:cstheme="minorHAnsi"/>
          <w:sz w:val="16"/>
        </w:rPr>
        <w:t xml:space="preserve">ling </w:t>
      </w:r>
      <w:r w:rsidRPr="00BA4FCA">
        <w:rPr>
          <w:rFonts w:asciiTheme="minorHAnsi" w:hAnsiTheme="minorHAnsi" w:cstheme="minorHAnsi"/>
          <w:u w:val="single"/>
        </w:rPr>
        <w:t>the S</w:t>
      </w:r>
      <w:r w:rsidRPr="00BA4FCA">
        <w:rPr>
          <w:rFonts w:asciiTheme="minorHAnsi" w:hAnsiTheme="minorHAnsi" w:cstheme="minorHAnsi"/>
          <w:sz w:val="16"/>
        </w:rPr>
        <w:t xml:space="preserve">outh </w:t>
      </w:r>
      <w:r w:rsidRPr="00BA4FCA">
        <w:rPr>
          <w:rFonts w:asciiTheme="minorHAnsi" w:hAnsiTheme="minorHAnsi" w:cstheme="minorHAnsi"/>
          <w:u w:val="single"/>
        </w:rPr>
        <w:t>C</w:t>
      </w:r>
      <w:r w:rsidRPr="00BA4FCA">
        <w:rPr>
          <w:rFonts w:asciiTheme="minorHAnsi" w:hAnsiTheme="minorHAnsi" w:cstheme="minorHAnsi"/>
          <w:sz w:val="16"/>
        </w:rPr>
        <w:t xml:space="preserve">hina </w:t>
      </w:r>
      <w:r w:rsidRPr="00BA4FCA">
        <w:rPr>
          <w:rFonts w:asciiTheme="minorHAnsi" w:hAnsiTheme="minorHAnsi" w:cstheme="minorHAnsi"/>
          <w:u w:val="single"/>
        </w:rPr>
        <w:t>S</w:t>
      </w:r>
      <w:r w:rsidRPr="00BA4FCA">
        <w:rPr>
          <w:rFonts w:asciiTheme="minorHAnsi" w:hAnsiTheme="minorHAnsi" w:cstheme="minorHAnsi"/>
          <w:sz w:val="16"/>
        </w:rPr>
        <w:t xml:space="preserve">ea </w:t>
      </w:r>
      <w:r w:rsidRPr="00BA4FCA">
        <w:rPr>
          <w:rFonts w:asciiTheme="minorHAnsi" w:hAnsiTheme="minorHAnsi" w:cstheme="minorHAnsi"/>
          <w:u w:val="single"/>
        </w:rPr>
        <w:t xml:space="preserve">to demonstrate Washington’s support for its allies </w:t>
      </w:r>
      <w:r w:rsidRPr="00BA4FCA">
        <w:rPr>
          <w:rFonts w:asciiTheme="minorHAnsi" w:hAnsiTheme="minorHAnsi" w:cstheme="minorHAnsi"/>
          <w:sz w:val="16"/>
        </w:rPr>
        <w:t xml:space="preserve">and partners. These patrols are sometimes punctuated by “freedom of navigation operations” — actions designed to challenge China’s excessive claims. The most significant recent development is China’s construction of </w:t>
      </w:r>
      <w:hyperlink r:id="rId470" w:history="1">
        <w:r w:rsidRPr="00BA4FCA">
          <w:rPr>
            <w:rStyle w:val="Hyperlink"/>
            <w:rFonts w:asciiTheme="minorHAnsi" w:hAnsiTheme="minorHAnsi" w:cstheme="minorHAnsi"/>
            <w:sz w:val="16"/>
          </w:rPr>
          <w:t>enormous new facilities</w:t>
        </w:r>
      </w:hyperlink>
      <w:r w:rsidRPr="00BA4FCA">
        <w:rPr>
          <w:rFonts w:asciiTheme="minorHAnsi" w:hAnsiTheme="minorHAnsi" w:cstheme="minorHAnsi"/>
          <w:sz w:val="16"/>
        </w:rPr>
        <w:t xml:space="preserve"> on the seven features that it occupies in the Spratly Archipelago. A few years ago, these were tiny outposts with zero combat power — with perhaps a few dozen soldiers who could barely keep their feet dry. Since 2013, China has transformed them into gigantic bases, some with air stations able to accommodate advanced fighters and bombers. Last year, China </w:t>
      </w:r>
      <w:hyperlink r:id="rId471" w:history="1">
        <w:r w:rsidRPr="00BA4FCA">
          <w:rPr>
            <w:rStyle w:val="Hyperlink"/>
            <w:rFonts w:asciiTheme="minorHAnsi" w:hAnsiTheme="minorHAnsi" w:cstheme="minorHAnsi"/>
            <w:sz w:val="16"/>
          </w:rPr>
          <w:t>installed missiles</w:t>
        </w:r>
      </w:hyperlink>
      <w:r w:rsidRPr="00BA4FCA">
        <w:rPr>
          <w:rFonts w:asciiTheme="minorHAnsi" w:hAnsiTheme="minorHAnsi" w:cstheme="minorHAnsi"/>
          <w:sz w:val="16"/>
        </w:rPr>
        <w:t xml:space="preserve"> capable of sinking warships and shooting down aircraft hundreds of miles away. Given the power advantages that China already possesses compared with other South China Sea claimants, the only plausible logic for constructing these bases was to alter the military balance of power with the United States. Naturally, these new bases have become a huge source of tension between the United States and China. JCW: The U.S. Navy recently warned that it would treat Chinese coast guard and paramilitary vessels the same as the Chinese navy. What’s behind this development? ASE/RDM: The U.S. Navy recognizes that China has not one but </w:t>
      </w:r>
      <w:hyperlink r:id="rId472" w:history="1">
        <w:r w:rsidRPr="00BA4FCA">
          <w:rPr>
            <w:rStyle w:val="Hyperlink"/>
            <w:rFonts w:asciiTheme="minorHAnsi" w:hAnsiTheme="minorHAnsi" w:cstheme="minorHAnsi"/>
            <w:sz w:val="16"/>
          </w:rPr>
          <w:t>three sea forces</w:t>
        </w:r>
      </w:hyperlink>
      <w:r w:rsidRPr="00BA4FCA">
        <w:rPr>
          <w:rFonts w:asciiTheme="minorHAnsi" w:hAnsiTheme="minorHAnsi" w:cstheme="minorHAnsi"/>
          <w:sz w:val="16"/>
        </w:rPr>
        <w:t xml:space="preserve">, which act increasingly in coordination. Within that division of labor, China’s navy has sought prestigious engagement and substantive learning opportunities with the U.S. Navy as Beijing’s “good cop” at sea, while China’s coast guard and maritime militia “bad cops” bully its neighbors over disputed features and waters and </w:t>
      </w:r>
      <w:hyperlink r:id="rId473" w:history="1">
        <w:r w:rsidRPr="00BA4FCA">
          <w:rPr>
            <w:rStyle w:val="Hyperlink"/>
            <w:rFonts w:asciiTheme="minorHAnsi" w:hAnsiTheme="minorHAnsi" w:cstheme="minorHAnsi"/>
            <w:sz w:val="16"/>
          </w:rPr>
          <w:t>harass the U.S. Navy’s own ships</w:t>
        </w:r>
      </w:hyperlink>
      <w:r w:rsidRPr="00BA4FCA">
        <w:rPr>
          <w:rFonts w:asciiTheme="minorHAnsi" w:hAnsiTheme="minorHAnsi" w:cstheme="minorHAnsi"/>
          <w:sz w:val="16"/>
        </w:rPr>
        <w:t xml:space="preserve">. But now the days of Washington letting Beijing have it both ways are over. U.S. officials have been making similar statements for months now — then-Defense Secretary </w:t>
      </w:r>
      <w:hyperlink r:id="rId474" w:history="1">
        <w:r w:rsidRPr="00BA4FCA">
          <w:rPr>
            <w:rStyle w:val="Hyperlink"/>
            <w:rFonts w:asciiTheme="minorHAnsi" w:hAnsiTheme="minorHAnsi" w:cstheme="minorHAnsi"/>
            <w:sz w:val="16"/>
          </w:rPr>
          <w:t>Jim Mattis</w:t>
        </w:r>
      </w:hyperlink>
      <w:r w:rsidRPr="00BA4FCA">
        <w:rPr>
          <w:rFonts w:asciiTheme="minorHAnsi" w:hAnsiTheme="minorHAnsi" w:cstheme="minorHAnsi"/>
          <w:sz w:val="16"/>
        </w:rPr>
        <w:t xml:space="preserve"> in November called for China’s maritime militia to “operate in a safe and professional manner in accordance with international law.” </w:t>
      </w:r>
      <w:hyperlink r:id="rId475" w:history="1">
        <w:r w:rsidRPr="00BA4FCA">
          <w:rPr>
            <w:rStyle w:val="Hyperlink"/>
            <w:rFonts w:asciiTheme="minorHAnsi" w:hAnsiTheme="minorHAnsi" w:cstheme="minorHAnsi"/>
            <w:sz w:val="16"/>
          </w:rPr>
          <w:t xml:space="preserve">Assistant Defense Secretary Randall </w:t>
        </w:r>
        <w:proofErr w:type="spellStart"/>
        <w:r w:rsidRPr="00BA4FCA">
          <w:rPr>
            <w:rStyle w:val="Hyperlink"/>
            <w:rFonts w:asciiTheme="minorHAnsi" w:hAnsiTheme="minorHAnsi" w:cstheme="minorHAnsi"/>
            <w:sz w:val="16"/>
          </w:rPr>
          <w:t>Schriver</w:t>
        </w:r>
        <w:proofErr w:type="spellEnd"/>
      </w:hyperlink>
      <w:r w:rsidRPr="00BA4FCA">
        <w:rPr>
          <w:rFonts w:asciiTheme="minorHAnsi" w:hAnsiTheme="minorHAnsi" w:cstheme="minorHAnsi"/>
          <w:sz w:val="16"/>
        </w:rPr>
        <w:t xml:space="preserve"> made a similar statement in a December interview. Their statements built on reports from the Pentagon and other agencies that exposed the maritime militia’s military </w:t>
      </w:r>
      <w:r w:rsidRPr="00BA4FCA">
        <w:rPr>
          <w:rFonts w:asciiTheme="minorHAnsi" w:hAnsiTheme="minorHAnsi" w:cstheme="minorHAnsi"/>
          <w:sz w:val="16"/>
        </w:rPr>
        <w:lastRenderedPageBreak/>
        <w:t xml:space="preserve">nature and activities. These efforts to treat China’s three sea forces holistically and oppose their gray zone expansionism draw substantially on </w:t>
      </w:r>
      <w:hyperlink r:id="rId476" w:history="1">
        <w:r w:rsidRPr="00BA4FCA">
          <w:rPr>
            <w:rStyle w:val="Hyperlink"/>
            <w:rFonts w:asciiTheme="minorHAnsi" w:hAnsiTheme="minorHAnsi" w:cstheme="minorHAnsi"/>
            <w:sz w:val="16"/>
          </w:rPr>
          <w:t>research conducted at CMSI over the past five years</w:t>
        </w:r>
      </w:hyperlink>
      <w:r w:rsidRPr="00BA4FCA">
        <w:rPr>
          <w:rFonts w:asciiTheme="minorHAnsi" w:hAnsiTheme="minorHAnsi" w:cstheme="minorHAnsi"/>
          <w:sz w:val="16"/>
        </w:rPr>
        <w:t xml:space="preserve">. 3. </w:t>
      </w:r>
      <w:r w:rsidRPr="00BA4FCA">
        <w:rPr>
          <w:rFonts w:asciiTheme="minorHAnsi" w:hAnsiTheme="minorHAnsi" w:cstheme="minorHAnsi"/>
          <w:u w:val="single"/>
        </w:rPr>
        <w:t>China has pursued a variety of coercive, competitive activities short of using force in the S</w:t>
      </w:r>
      <w:r w:rsidRPr="00BA4FCA">
        <w:rPr>
          <w:rFonts w:asciiTheme="minorHAnsi" w:hAnsiTheme="minorHAnsi" w:cstheme="minorHAnsi"/>
          <w:sz w:val="16"/>
        </w:rPr>
        <w:t xml:space="preserve">outh </w:t>
      </w:r>
      <w:r w:rsidRPr="00BA4FCA">
        <w:rPr>
          <w:rFonts w:asciiTheme="minorHAnsi" w:hAnsiTheme="minorHAnsi" w:cstheme="minorHAnsi"/>
          <w:u w:val="single"/>
        </w:rPr>
        <w:t>C</w:t>
      </w:r>
      <w:r w:rsidRPr="00BA4FCA">
        <w:rPr>
          <w:rFonts w:asciiTheme="minorHAnsi" w:hAnsiTheme="minorHAnsi" w:cstheme="minorHAnsi"/>
          <w:sz w:val="16"/>
        </w:rPr>
        <w:t xml:space="preserve">hina </w:t>
      </w:r>
      <w:r w:rsidRPr="00BA4FCA">
        <w:rPr>
          <w:rFonts w:asciiTheme="minorHAnsi" w:hAnsiTheme="minorHAnsi" w:cstheme="minorHAnsi"/>
          <w:u w:val="single"/>
        </w:rPr>
        <w:t>S</w:t>
      </w:r>
      <w:r w:rsidRPr="00BA4FCA">
        <w:rPr>
          <w:rFonts w:asciiTheme="minorHAnsi" w:hAnsiTheme="minorHAnsi" w:cstheme="minorHAnsi"/>
          <w:sz w:val="16"/>
        </w:rPr>
        <w:t xml:space="preserve">ea. Which of these “gray zone activities” will the United States be more likely to succeed at deterring, and which will the United States probably have to live with? ASE/RDM: That’s a great question, and one that Michael </w:t>
      </w:r>
      <w:proofErr w:type="spellStart"/>
      <w:r w:rsidRPr="00BA4FCA">
        <w:rPr>
          <w:rFonts w:asciiTheme="minorHAnsi" w:hAnsiTheme="minorHAnsi" w:cstheme="minorHAnsi"/>
          <w:sz w:val="16"/>
        </w:rPr>
        <w:t>Mazarr</w:t>
      </w:r>
      <w:proofErr w:type="spellEnd"/>
      <w:r w:rsidRPr="00BA4FCA">
        <w:rPr>
          <w:rFonts w:asciiTheme="minorHAnsi" w:hAnsiTheme="minorHAnsi" w:cstheme="minorHAnsi"/>
          <w:sz w:val="16"/>
        </w:rPr>
        <w:t xml:space="preserve"> addresses in our </w:t>
      </w:r>
      <w:hyperlink r:id="rId477" w:history="1">
        <w:r w:rsidRPr="00BA4FCA">
          <w:rPr>
            <w:rStyle w:val="Hyperlink"/>
            <w:rFonts w:asciiTheme="minorHAnsi" w:hAnsiTheme="minorHAnsi" w:cstheme="minorHAnsi"/>
            <w:sz w:val="16"/>
          </w:rPr>
          <w:t>new book</w:t>
        </w:r>
      </w:hyperlink>
      <w:r w:rsidRPr="00BA4FCA">
        <w:rPr>
          <w:rFonts w:asciiTheme="minorHAnsi" w:hAnsiTheme="minorHAnsi" w:cstheme="minorHAnsi"/>
          <w:sz w:val="16"/>
        </w:rPr>
        <w:t xml:space="preserve">. Not every element of China’s maritime gray zone campaign threatens vital U.S. interests. The U.S. government clearly does not feel responsible for protecting Vietnamese fishermen in the </w:t>
      </w:r>
      <w:proofErr w:type="spellStart"/>
      <w:r w:rsidRPr="00BA4FCA">
        <w:rPr>
          <w:rFonts w:asciiTheme="minorHAnsi" w:hAnsiTheme="minorHAnsi" w:cstheme="minorHAnsi"/>
          <w:sz w:val="16"/>
        </w:rPr>
        <w:t>Paracels</w:t>
      </w:r>
      <w:proofErr w:type="spellEnd"/>
      <w:r w:rsidRPr="00BA4FCA">
        <w:rPr>
          <w:rFonts w:asciiTheme="minorHAnsi" w:hAnsiTheme="minorHAnsi" w:cstheme="minorHAnsi"/>
          <w:sz w:val="16"/>
        </w:rPr>
        <w:t xml:space="preserve">, which Beijing has controlled since 1974. However, </w:t>
      </w:r>
      <w:r w:rsidRPr="00BA4FCA">
        <w:rPr>
          <w:rFonts w:asciiTheme="minorHAnsi" w:hAnsiTheme="minorHAnsi" w:cstheme="minorHAnsi"/>
          <w:u w:val="single"/>
        </w:rPr>
        <w:t xml:space="preserve">the U.S. does have a vital interest in deterring China from taking control of any more features </w:t>
      </w:r>
      <w:r w:rsidRPr="00BA4FCA">
        <w:rPr>
          <w:rFonts w:asciiTheme="minorHAnsi" w:hAnsiTheme="minorHAnsi" w:cstheme="minorHAnsi"/>
          <w:sz w:val="16"/>
        </w:rPr>
        <w:t xml:space="preserve">occupied by the U.S.-allied Philippines. China’s </w:t>
      </w:r>
      <w:hyperlink r:id="rId478" w:history="1">
        <w:r w:rsidRPr="00BA4FCA">
          <w:rPr>
            <w:rStyle w:val="Hyperlink"/>
            <w:rFonts w:asciiTheme="minorHAnsi" w:hAnsiTheme="minorHAnsi" w:cstheme="minorHAnsi"/>
            <w:sz w:val="16"/>
          </w:rPr>
          <w:t>seizure of Scarborough Reef in 2012</w:t>
        </w:r>
      </w:hyperlink>
      <w:r w:rsidRPr="00BA4FCA">
        <w:rPr>
          <w:rFonts w:asciiTheme="minorHAnsi" w:hAnsiTheme="minorHAnsi" w:cstheme="minorHAnsi"/>
          <w:sz w:val="16"/>
        </w:rPr>
        <w:t xml:space="preserve"> probably could have been avoided had Washington played a more active, determined role before and during the crisis. In 2014, it looked like China might try to annex another Philippine-occupied feature — </w:t>
      </w:r>
      <w:hyperlink r:id="rId479" w:history="1">
        <w:r w:rsidRPr="00BA4FCA">
          <w:rPr>
            <w:rStyle w:val="Hyperlink"/>
            <w:rFonts w:asciiTheme="minorHAnsi" w:hAnsiTheme="minorHAnsi" w:cstheme="minorHAnsi"/>
            <w:sz w:val="16"/>
          </w:rPr>
          <w:t>Second Thomas Shoal</w:t>
        </w:r>
      </w:hyperlink>
      <w:r w:rsidRPr="00BA4FCA">
        <w:rPr>
          <w:rFonts w:asciiTheme="minorHAnsi" w:hAnsiTheme="minorHAnsi" w:cstheme="minorHAnsi"/>
          <w:sz w:val="16"/>
        </w:rPr>
        <w:t xml:space="preserve">. The U.S. took a much more proactive approach and may have convinced Beijing to stand down. Washington has demonstrated the capacity to deter Beijing from limiting freedom of navigation in the South China Sea and is poised to continue doing so. It has likewise continued to deter China from dredging and building even the smallest of installations at Scarborough. China uses coercion to dissuade other states from enforcing their legitimate rights and interests within their own coastal waters. A 2016 </w:t>
      </w:r>
      <w:hyperlink r:id="rId480" w:history="1">
        <w:r w:rsidRPr="00BA4FCA">
          <w:rPr>
            <w:rStyle w:val="Hyperlink"/>
            <w:rFonts w:asciiTheme="minorHAnsi" w:hAnsiTheme="minorHAnsi" w:cstheme="minorHAnsi"/>
            <w:sz w:val="16"/>
          </w:rPr>
          <w:t>court decision</w:t>
        </w:r>
      </w:hyperlink>
      <w:r w:rsidRPr="00BA4FCA">
        <w:rPr>
          <w:rFonts w:asciiTheme="minorHAnsi" w:hAnsiTheme="minorHAnsi" w:cstheme="minorHAnsi"/>
          <w:sz w:val="16"/>
        </w:rPr>
        <w:t xml:space="preserve"> completely nullified the nine-dash line as a basis for China’s maritime claims. That means China unequivocally has no right to prevent the Philippines from exploiting seabed resources within 200 nautical miles of its coast — or any reason to harass Philippine fishermen plying these same waters. This applies to other countries bordering the South China Sea. The results of the 2016 decision can help Washington consider ways of </w:t>
      </w:r>
      <w:hyperlink r:id="rId481" w:history="1">
        <w:r w:rsidRPr="00BA4FCA">
          <w:rPr>
            <w:rStyle w:val="Hyperlink"/>
            <w:rFonts w:asciiTheme="minorHAnsi" w:hAnsiTheme="minorHAnsi" w:cstheme="minorHAnsi"/>
            <w:sz w:val="16"/>
          </w:rPr>
          <w:t>helping its allies and partners</w:t>
        </w:r>
      </w:hyperlink>
      <w:r w:rsidRPr="00BA4FCA">
        <w:rPr>
          <w:rFonts w:asciiTheme="minorHAnsi" w:hAnsiTheme="minorHAnsi" w:cstheme="minorHAnsi"/>
          <w:sz w:val="16"/>
        </w:rPr>
        <w:t xml:space="preserve"> defend their coastal-state rights from China’s maritime gray zone actions.</w:t>
      </w:r>
    </w:p>
    <w:p w14:paraId="10FDD289" w14:textId="77777777" w:rsidR="00115B90" w:rsidRPr="00BA4FCA" w:rsidRDefault="00115B90" w:rsidP="00115B90">
      <w:pPr>
        <w:rPr>
          <w:rFonts w:asciiTheme="minorHAnsi" w:hAnsiTheme="minorHAnsi" w:cstheme="minorHAnsi"/>
        </w:rPr>
      </w:pPr>
    </w:p>
    <w:sectPr w:rsidR="00115B90" w:rsidRPr="00BA4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22017"/>
    <w:multiLevelType w:val="hybridMultilevel"/>
    <w:tmpl w:val="4B9AE908"/>
    <w:lvl w:ilvl="0" w:tplc="563EF134">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314514"/>
    <w:multiLevelType w:val="multilevel"/>
    <w:tmpl w:val="A4E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F712F"/>
    <w:multiLevelType w:val="multilevel"/>
    <w:tmpl w:val="AE1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67D19"/>
    <w:multiLevelType w:val="multilevel"/>
    <w:tmpl w:val="D80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C76A12"/>
    <w:multiLevelType w:val="multilevel"/>
    <w:tmpl w:val="1F1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6353E"/>
    <w:multiLevelType w:val="multilevel"/>
    <w:tmpl w:val="A2B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67244"/>
    <w:multiLevelType w:val="hybridMultilevel"/>
    <w:tmpl w:val="31422E74"/>
    <w:lvl w:ilvl="0" w:tplc="13227FE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0707125"/>
    <w:multiLevelType w:val="multilevel"/>
    <w:tmpl w:val="F35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00EF1"/>
    <w:multiLevelType w:val="multilevel"/>
    <w:tmpl w:val="DA5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43EDA"/>
    <w:multiLevelType w:val="multilevel"/>
    <w:tmpl w:val="FD1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8"/>
  </w:num>
  <w:num w:numId="13">
    <w:abstractNumId w:val="0"/>
  </w:num>
  <w:num w:numId="14">
    <w:abstractNumId w:val="11"/>
  </w:num>
  <w:num w:numId="15">
    <w:abstractNumId w:val="17"/>
  </w:num>
  <w:num w:numId="16">
    <w:abstractNumId w:val="21"/>
  </w:num>
  <w:num w:numId="17">
    <w:abstractNumId w:val="14"/>
  </w:num>
  <w:num w:numId="18">
    <w:abstractNumId w:val="20"/>
  </w:num>
  <w:num w:numId="19">
    <w:abstractNumId w:val="12"/>
  </w:num>
  <w:num w:numId="20">
    <w:abstractNumId w:val="16"/>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51082268064"/>
  </w:docVars>
  <w:rsids>
    <w:rsidRoot w:val="00D55C42"/>
    <w:rsid w:val="000A3ADA"/>
    <w:rsid w:val="000B15A1"/>
    <w:rsid w:val="000B2AF7"/>
    <w:rsid w:val="00107AEF"/>
    <w:rsid w:val="00115B90"/>
    <w:rsid w:val="00182DC9"/>
    <w:rsid w:val="00215152"/>
    <w:rsid w:val="00241719"/>
    <w:rsid w:val="002A5597"/>
    <w:rsid w:val="002F14DC"/>
    <w:rsid w:val="003351C4"/>
    <w:rsid w:val="00372662"/>
    <w:rsid w:val="00374162"/>
    <w:rsid w:val="00390791"/>
    <w:rsid w:val="00476DD3"/>
    <w:rsid w:val="00482BAC"/>
    <w:rsid w:val="004C184B"/>
    <w:rsid w:val="004E5869"/>
    <w:rsid w:val="00511AFC"/>
    <w:rsid w:val="005838E7"/>
    <w:rsid w:val="005C3DF8"/>
    <w:rsid w:val="007B4374"/>
    <w:rsid w:val="007B68E1"/>
    <w:rsid w:val="007F0986"/>
    <w:rsid w:val="008103A2"/>
    <w:rsid w:val="0081555C"/>
    <w:rsid w:val="0083544C"/>
    <w:rsid w:val="00857E0A"/>
    <w:rsid w:val="008E7724"/>
    <w:rsid w:val="00903A18"/>
    <w:rsid w:val="00934757"/>
    <w:rsid w:val="00963CD5"/>
    <w:rsid w:val="00AB3268"/>
    <w:rsid w:val="00BA4FCA"/>
    <w:rsid w:val="00BC0A2F"/>
    <w:rsid w:val="00C47B59"/>
    <w:rsid w:val="00C961DC"/>
    <w:rsid w:val="00C97392"/>
    <w:rsid w:val="00CD53FC"/>
    <w:rsid w:val="00D55C42"/>
    <w:rsid w:val="00D60B85"/>
    <w:rsid w:val="00DE3F8A"/>
    <w:rsid w:val="00E37FF4"/>
    <w:rsid w:val="00E9017A"/>
    <w:rsid w:val="00EC4AA4"/>
    <w:rsid w:val="00EE4337"/>
    <w:rsid w:val="00F27D97"/>
    <w:rsid w:val="00F35716"/>
    <w:rsid w:val="00FC0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3D88"/>
  <w15:chartTrackingRefBased/>
  <w15:docId w15:val="{D35F03EE-FA55-4597-A7F1-161C98A1F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E5869"/>
    <w:rPr>
      <w:rFonts w:ascii="Calibri" w:eastAsiaTheme="minorHAnsi" w:hAnsi="Calibri" w:cs="Calibri"/>
      <w:lang w:eastAsia="en-US"/>
    </w:rPr>
  </w:style>
  <w:style w:type="paragraph" w:styleId="Heading1">
    <w:name w:val="heading 1"/>
    <w:aliases w:val="Pocket"/>
    <w:basedOn w:val="Normal"/>
    <w:next w:val="Normal"/>
    <w:link w:val="Heading1Char"/>
    <w:qFormat/>
    <w:rsid w:val="004E58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 Char Char,Heading 2 Char Char Char Char Char Char,Heading 2 Char1 Char Char Char Char Char Char,Tag&amp;Ci,Tag of Card, Char Char Char Char Char Char,BlockText,Heading 2 Char2,Heading 2 Char Char Char,cite_tag"/>
    <w:basedOn w:val="Normal"/>
    <w:next w:val="Normal"/>
    <w:link w:val="Heading2Char"/>
    <w:uiPriority w:val="1"/>
    <w:unhideWhenUsed/>
    <w:qFormat/>
    <w:rsid w:val="004E58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unhideWhenUsed/>
    <w:qFormat/>
    <w:rsid w:val="004E58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1,Ch,no read,No Spacing211,No Spacing12,No Spacing2111,No Spacing4,No Spacing11111,No Spacing5,No Spacing21,No Spacing1111,ta,CD - Cite,No Spacing111111,small space,t,TAG, Ch,heading 2,Tags,Ta,C"/>
    <w:basedOn w:val="Normal"/>
    <w:next w:val="Normal"/>
    <w:link w:val="Heading4Char"/>
    <w:uiPriority w:val="3"/>
    <w:unhideWhenUsed/>
    <w:qFormat/>
    <w:rsid w:val="004E58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E5869"/>
    <w:rPr>
      <w:rFonts w:ascii="Calibri" w:eastAsiaTheme="majorEastAsia" w:hAnsi="Calibri" w:cstheme="majorBidi"/>
      <w:b/>
      <w:sz w:val="52"/>
      <w:szCs w:val="32"/>
      <w:lang w:eastAsia="en-US"/>
    </w:rPr>
  </w:style>
  <w:style w:type="character" w:customStyle="1" w:styleId="Heading2Char">
    <w:name w:val="Heading 2 Char"/>
    <w:aliases w:val="Hat Char,Heading 2 Char1 Char Char Char Char Char,Heading 2 Char Char Char Char Char Char Char,Heading 2 Char1 Char Char Char Char Char Char Char,Tag&amp;Ci Char,Tag of Card Char, Char Char Char Char Char Char Char1,BlockText Char"/>
    <w:basedOn w:val="DefaultParagraphFont"/>
    <w:link w:val="Heading2"/>
    <w:uiPriority w:val="1"/>
    <w:rsid w:val="004E5869"/>
    <w:rPr>
      <w:rFonts w:ascii="Calibri" w:eastAsiaTheme="majorEastAsia" w:hAnsi="Calibri" w:cstheme="majorBidi"/>
      <w:b/>
      <w:sz w:val="44"/>
      <w:szCs w:val="26"/>
      <w:u w:val="double"/>
      <w:lang w:eastAsia="en-US"/>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4E5869"/>
    <w:rPr>
      <w:rFonts w:ascii="Calibri" w:eastAsiaTheme="majorEastAsia" w:hAnsi="Calibri" w:cstheme="majorBidi"/>
      <w:b/>
      <w:sz w:val="32"/>
      <w:szCs w:val="24"/>
      <w:u w:val="single"/>
      <w:lang w:eastAsia="en-US"/>
    </w:rPr>
  </w:style>
  <w:style w:type="character" w:customStyle="1" w:styleId="Heading4Char">
    <w:name w:val="Heading 4 Char"/>
    <w:aliases w:val="Tag Char,Big card Char,Normal Tag Char,small text Char,body Char,Heading 21 Char,Ch Char,no read Char,No Spacing211 Char,No Spacing12 Char,No Spacing2111 Char,No Spacing4 Char,No Spacing11111 Char,No Spacing5 Char,No Spacing21 Char,t Char"/>
    <w:basedOn w:val="DefaultParagraphFont"/>
    <w:link w:val="Heading4"/>
    <w:uiPriority w:val="3"/>
    <w:rsid w:val="004E5869"/>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4E586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E586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4E5869"/>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T"/>
    <w:basedOn w:val="DefaultParagraphFont"/>
    <w:link w:val="Card"/>
    <w:uiPriority w:val="99"/>
    <w:unhideWhenUsed/>
    <w:rsid w:val="004E5869"/>
    <w:rPr>
      <w:color w:val="auto"/>
      <w:u w:val="none"/>
    </w:rPr>
  </w:style>
  <w:style w:type="character" w:styleId="FollowedHyperlink">
    <w:name w:val="FollowedHyperlink"/>
    <w:basedOn w:val="DefaultParagraphFont"/>
    <w:uiPriority w:val="99"/>
    <w:semiHidden/>
    <w:unhideWhenUsed/>
    <w:rsid w:val="004E5869"/>
    <w:rPr>
      <w:color w:val="auto"/>
      <w:u w:val="none"/>
    </w:rPr>
  </w:style>
  <w:style w:type="paragraph" w:customStyle="1" w:styleId="textbold">
    <w:name w:val="text bold"/>
    <w:basedOn w:val="Normal"/>
    <w:link w:val="Emphasis"/>
    <w:uiPriority w:val="7"/>
    <w:qFormat/>
    <w:rsid w:val="00390791"/>
    <w:pPr>
      <w:ind w:left="720"/>
      <w:jc w:val="both"/>
    </w:pPr>
    <w:rPr>
      <w:rFonts w:eastAsiaTheme="minorEastAsia"/>
      <w:b/>
      <w:iCs/>
      <w:u w:val="single"/>
      <w:lang w:eastAsia="zh-CN"/>
    </w:rPr>
  </w:style>
  <w:style w:type="character" w:customStyle="1" w:styleId="m-2291121456038217320gmail-style13ptbold">
    <w:name w:val="m_-2291121456038217320gmail-style13ptbold"/>
    <w:basedOn w:val="DefaultParagraphFont"/>
    <w:rsid w:val="00390791"/>
  </w:style>
  <w:style w:type="character" w:customStyle="1" w:styleId="m-2291121456038217320gmail-styleunderline">
    <w:name w:val="m_-2291121456038217320gmail-styleunderline"/>
    <w:basedOn w:val="DefaultParagraphFont"/>
    <w:rsid w:val="00390791"/>
  </w:style>
  <w:style w:type="paragraph" w:customStyle="1" w:styleId="Card">
    <w:name w:val="Card"/>
    <w:aliases w:val="No Spacing31,No Spacing22,No Spacing3,tag,No Spacing1,No Spacing111,No Spacing11,No Spacing112,No Spacing2,Debate Text,Read stuff,No Spacing1121,Tag and Cite,nonunderlined,tags,Dont use,Very Small Text,No Spacing111112,card,No Spacing41,Tag and Ci"/>
    <w:basedOn w:val="Heading1"/>
    <w:link w:val="Hyperlink"/>
    <w:autoRedefine/>
    <w:uiPriority w:val="99"/>
    <w:qFormat/>
    <w:rsid w:val="00BC0A2F"/>
    <w:pPr>
      <w:keepNext w:val="0"/>
      <w:keepLines w:val="0"/>
      <w:spacing w:line="256" w:lineRule="auto"/>
      <w:outlineLvl w:val="9"/>
    </w:pPr>
    <w:rPr>
      <w:rFonts w:asciiTheme="minorHAnsi" w:eastAsiaTheme="minorEastAsia" w:hAnsiTheme="minorHAnsi" w:cstheme="minorBidi"/>
      <w:b w:val="0"/>
      <w:sz w:val="22"/>
      <w:szCs w:val="22"/>
      <w:lang w:eastAsia="zh-CN"/>
    </w:rPr>
  </w:style>
  <w:style w:type="character" w:styleId="UnresolvedMention">
    <w:name w:val="Unresolved Mention"/>
    <w:basedOn w:val="DefaultParagraphFont"/>
    <w:uiPriority w:val="99"/>
    <w:unhideWhenUsed/>
    <w:rsid w:val="00BC0A2F"/>
    <w:rPr>
      <w:color w:val="605E5C"/>
      <w:shd w:val="clear" w:color="auto" w:fill="E1DFDD"/>
    </w:rPr>
  </w:style>
  <w:style w:type="paragraph" w:styleId="NormalWeb">
    <w:name w:val="Normal (Web)"/>
    <w:basedOn w:val="Normal"/>
    <w:uiPriority w:val="99"/>
    <w:unhideWhenUsed/>
    <w:rsid w:val="00182DC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highlight">
    <w:name w:val="highlight"/>
    <w:basedOn w:val="DefaultParagraphFont"/>
    <w:rsid w:val="00182DC9"/>
  </w:style>
  <w:style w:type="paragraph" w:styleId="ListParagraph">
    <w:name w:val="List Paragraph"/>
    <w:basedOn w:val="Normal"/>
    <w:uiPriority w:val="99"/>
    <w:unhideWhenUsed/>
    <w:qFormat/>
    <w:rsid w:val="00182DC9"/>
    <w:pPr>
      <w:ind w:left="720"/>
      <w:contextualSpacing/>
    </w:pPr>
  </w:style>
  <w:style w:type="paragraph" w:customStyle="1" w:styleId="Emphasis1">
    <w:name w:val="Emphasis1"/>
    <w:basedOn w:val="Normal"/>
    <w:autoRedefine/>
    <w:uiPriority w:val="7"/>
    <w:qFormat/>
    <w:rsid w:val="00182DC9"/>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lang w:eastAsia="zh-CN"/>
    </w:rPr>
  </w:style>
  <w:style w:type="character" w:customStyle="1" w:styleId="article-author-name">
    <w:name w:val="article-author-name"/>
    <w:basedOn w:val="DefaultParagraphFont"/>
    <w:rsid w:val="00182DC9"/>
  </w:style>
  <w:style w:type="character" w:customStyle="1" w:styleId="m-5243419683135554638gmail-styleunderline">
    <w:name w:val="m_-5243419683135554638gmail-styleunderline"/>
    <w:basedOn w:val="DefaultParagraphFont"/>
    <w:rsid w:val="005838E7"/>
  </w:style>
  <w:style w:type="paragraph" w:styleId="DocumentMap">
    <w:name w:val="Document Map"/>
    <w:basedOn w:val="Normal"/>
    <w:link w:val="DocumentMapChar"/>
    <w:uiPriority w:val="99"/>
    <w:semiHidden/>
    <w:unhideWhenUsed/>
    <w:rsid w:val="00115B90"/>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5B90"/>
    <w:rPr>
      <w:rFonts w:ascii="Lucida Grande" w:eastAsiaTheme="minorHAnsi" w:hAnsi="Lucida Grande" w:cs="Lucida Grande"/>
      <w:sz w:val="24"/>
      <w:lang w:eastAsia="en-US"/>
    </w:rPr>
  </w:style>
  <w:style w:type="paragraph" w:styleId="BodyText">
    <w:name w:val="Body Text"/>
    <w:basedOn w:val="Normal"/>
    <w:link w:val="BodyTextChar"/>
    <w:rsid w:val="00115B90"/>
    <w:pPr>
      <w:spacing w:after="140" w:line="276" w:lineRule="auto"/>
    </w:pPr>
  </w:style>
  <w:style w:type="character" w:customStyle="1" w:styleId="BodyTextChar">
    <w:name w:val="Body Text Char"/>
    <w:basedOn w:val="DefaultParagraphFont"/>
    <w:link w:val="BodyText"/>
    <w:rsid w:val="00115B90"/>
    <w:rPr>
      <w:rFonts w:ascii="Calibri" w:eastAsiaTheme="minorHAnsi" w:hAnsi="Calibri"/>
      <w:lang w:eastAsia="en-US"/>
    </w:rPr>
  </w:style>
  <w:style w:type="character" w:customStyle="1" w:styleId="cardChar">
    <w:name w:val="card Char"/>
    <w:rsid w:val="00115B90"/>
    <w:rPr>
      <w:rFonts w:ascii="Calibri" w:eastAsia="Times New Roman" w:hAnsi="Calibri" w:cs="Times New Roman"/>
      <w:sz w:val="22"/>
      <w:szCs w:val="22"/>
    </w:rPr>
  </w:style>
  <w:style w:type="character" w:customStyle="1" w:styleId="tagChar">
    <w:name w:val="tag Char"/>
    <w:aliases w:val="TAG Char,Heading 2 Char1 Char Char Char1,Heading 2 Char Char Char Char Char1,Heading 2 Char1 Char Char11,Heading 2 Char Char Char Char11,Heading 2 Char11"/>
    <w:basedOn w:val="DefaultParagraphFont"/>
    <w:qFormat/>
    <w:rsid w:val="00115B90"/>
    <w:rPr>
      <w:rFonts w:ascii="Times New Roman" w:eastAsia="Times New Roman" w:hAnsi="Times New Roman" w:cs="Times New Roman"/>
      <w:b/>
      <w:kern w:val="32"/>
      <w:szCs w:val="20"/>
    </w:rPr>
  </w:style>
  <w:style w:type="character" w:styleId="Strong">
    <w:name w:val="Strong"/>
    <w:basedOn w:val="DefaultParagraphFont"/>
    <w:uiPriority w:val="22"/>
    <w:qFormat/>
    <w:rsid w:val="00115B90"/>
    <w:rPr>
      <w:b/>
      <w:bCs/>
    </w:rPr>
  </w:style>
  <w:style w:type="character" w:customStyle="1" w:styleId="quote-author">
    <w:name w:val="quote-author"/>
    <w:basedOn w:val="DefaultParagraphFont"/>
    <w:rsid w:val="00115B90"/>
  </w:style>
  <w:style w:type="paragraph" w:customStyle="1" w:styleId="legend-item">
    <w:name w:val="legend-item"/>
    <w:basedOn w:val="Normal"/>
    <w:rsid w:val="00115B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by">
    <w:name w:val="article__author-by"/>
    <w:basedOn w:val="DefaultParagraphFont"/>
    <w:rsid w:val="00115B90"/>
  </w:style>
  <w:style w:type="character" w:customStyle="1" w:styleId="articledetails">
    <w:name w:val="article__details"/>
    <w:basedOn w:val="DefaultParagraphFont"/>
    <w:rsid w:val="00115B90"/>
  </w:style>
  <w:style w:type="character" w:customStyle="1" w:styleId="articledetails-item">
    <w:name w:val="article__details-item"/>
    <w:basedOn w:val="DefaultParagraphFont"/>
    <w:rsid w:val="00115B90"/>
  </w:style>
  <w:style w:type="paragraph" w:customStyle="1" w:styleId="sharingitem">
    <w:name w:val="sharing__item"/>
    <w:basedOn w:val="Normal"/>
    <w:rsid w:val="00115B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vertisementtitle">
    <w:name w:val="advertisement__title"/>
    <w:basedOn w:val="DefaultParagraphFont"/>
    <w:rsid w:val="00115B90"/>
  </w:style>
  <w:style w:type="character" w:customStyle="1" w:styleId="gmail-m-243834097377957842gmail-style13ptbold">
    <w:name w:val="gmail-m_-243834097377957842gmail-style13ptbold"/>
    <w:basedOn w:val="DefaultParagraphFont"/>
    <w:rsid w:val="00115B90"/>
  </w:style>
  <w:style w:type="character" w:customStyle="1" w:styleId="gmail-m-243834097377957842gmail-styleunderline">
    <w:name w:val="gmail-m_-243834097377957842gmail-styleunderline"/>
    <w:basedOn w:val="DefaultParagraphFont"/>
    <w:rsid w:val="00115B90"/>
  </w:style>
  <w:style w:type="character" w:customStyle="1" w:styleId="articleauthor">
    <w:name w:val="article__author"/>
    <w:basedOn w:val="DefaultParagraphFont"/>
    <w:rsid w:val="00115B90"/>
  </w:style>
  <w:style w:type="paragraph" w:customStyle="1" w:styleId="element">
    <w:name w:val="element"/>
    <w:basedOn w:val="Normal"/>
    <w:rsid w:val="00BA4FCA"/>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52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elf.gutenberg.org/articles/eng/Assassinations" TargetMode="External"/><Relationship Id="rId299" Type="http://schemas.openxmlformats.org/officeDocument/2006/relationships/hyperlink" Target="https://www.courthousenews.com/judge-finds-memphis-illegally-spied-on-activists/" TargetMode="External"/><Relationship Id="rId21" Type="http://schemas.openxmlformats.org/officeDocument/2006/relationships/hyperlink" Target="http://www.foreignaffairs.com/articles/139453/daniel-byman/why-drones-work" TargetMode="External"/><Relationship Id="rId63" Type="http://schemas.openxmlformats.org/officeDocument/2006/relationships/hyperlink" Target="https://www.bloomberg.com/politics/articles/2018-03-14/militant-linked-party-casts-doubts-on-pakistan-terror-crack-down" TargetMode="External"/><Relationship Id="rId159" Type="http://schemas.openxmlformats.org/officeDocument/2006/relationships/hyperlink" Target="http://www.gallup.com/poll/1600/congress-public.aspx" TargetMode="External"/><Relationship Id="rId324" Type="http://schemas.openxmlformats.org/officeDocument/2006/relationships/hyperlink" Target="https://www.state.gov/j/drl/irf/religiousfreedom/index.htm" TargetMode="External"/><Relationship Id="rId366" Type="http://schemas.openxmlformats.org/officeDocument/2006/relationships/hyperlink" Target="http://www.tandfonline.com/doi/abs/10.5235/175799611798204914" TargetMode="External"/><Relationship Id="rId170" Type="http://schemas.openxmlformats.org/officeDocument/2006/relationships/hyperlink" Target="https://www.nst.com.my/opinion/columnists/2019/05/485931/mahathir-doctrine-keeps-south-china-sea-peaceful" TargetMode="External"/><Relationship Id="rId226" Type="http://schemas.openxmlformats.org/officeDocument/2006/relationships/hyperlink" Target="https://www.washingtonpost.com/business/economy/trump-moves-to-crack-down-on-china-trade-with-50-billion-in-tariffs-on-imported-products/2018/03/22/c09309e8-2de3-11e8-8ad6-fbc50284fce8_story.html?utm_term=.3310efb28738" TargetMode="External"/><Relationship Id="rId433" Type="http://schemas.openxmlformats.org/officeDocument/2006/relationships/hyperlink" Target="https://amti.csis.org/how-the-u-s-fon-program-is-lawful-and-legitimate/" TargetMode="External"/><Relationship Id="rId268" Type="http://schemas.openxmlformats.org/officeDocument/2006/relationships/hyperlink" Target="https://www.hrw.org/news/2018/05/17/us-haspel-vote-sends-wrong-message-torture" TargetMode="External"/><Relationship Id="rId475" Type="http://schemas.openxmlformats.org/officeDocument/2006/relationships/hyperlink" Target="https://japan-forward.com/interview-randall-schriver-not-much-distinction-between-chinas-navy-and-militia-fishing-boats/" TargetMode="External"/><Relationship Id="rId32" Type="http://schemas.openxmlformats.org/officeDocument/2006/relationships/hyperlink" Target="https://www.scmp.com/news/asia/diplomacy/article/2099796/china-and-pakistan-watching-closely-us-gives-india-green-light" TargetMode="External"/><Relationship Id="rId74" Type="http://schemas.openxmlformats.org/officeDocument/2006/relationships/hyperlink" Target="http://theconversation.com/nuclear-war-between-india-and-pakistan-an-expert-assesses-the-risk-112892" TargetMode="External"/><Relationship Id="rId128" Type="http://schemas.openxmlformats.org/officeDocument/2006/relationships/hyperlink" Target="http://reachingcriticalwill.org/images/documents/Publications/humanitarian-impact-of-drones.pdf" TargetMode="External"/><Relationship Id="rId335" Type="http://schemas.openxmlformats.org/officeDocument/2006/relationships/hyperlink" Target="https://fas.org/man/eprint/drone-war.pdf" TargetMode="External"/><Relationship Id="rId377" Type="http://schemas.openxmlformats.org/officeDocument/2006/relationships/hyperlink" Target="https://www.channelnewsasia.com/news/commentary/south-china-sea-dispute-us-military-navy-shangri-la-dialogue-11605026?cid=h3_referral_inarticlelinks_24082018_cna" TargetMode="External"/><Relationship Id="rId5" Type="http://schemas.openxmlformats.org/officeDocument/2006/relationships/hyperlink" Target="https://www.washingtonpost.com/world/pakistan-says-indian-fighter-jets-crossed-into-its-territory-and-carried-out-limited-airstrike/2019/02/25/901f3000-3979-11e9-a06c-3ec8ed509d15_story.html?utm_term=.57c07f7cb396" TargetMode="External"/><Relationship Id="rId181" Type="http://schemas.openxmlformats.org/officeDocument/2006/relationships/hyperlink" Target="https://carnegieendowment.org/files/240315carnegieManaging.pdf" TargetMode="External"/><Relationship Id="rId237" Type="http://schemas.openxmlformats.org/officeDocument/2006/relationships/hyperlink" Target="https://www.washingtonpost.com/news/monkey-cage/wp/2018/04/20/a-new-u-s-policy-makes-it-somewhat-easier-to-export-drones/?utm_term=.b88ba82272ed" TargetMode="External"/><Relationship Id="rId402" Type="http://schemas.openxmlformats.org/officeDocument/2006/relationships/hyperlink" Target="http://www.mitpressjournals.org/doi/pdf/10.1162/ISEC_a_00265" TargetMode="External"/><Relationship Id="rId279" Type="http://schemas.openxmlformats.org/officeDocument/2006/relationships/hyperlink" Target="https://www.hrw.org/news/2018/08/03/us-sent-isis-detainees-possible-abuse" TargetMode="External"/><Relationship Id="rId444" Type="http://schemas.openxmlformats.org/officeDocument/2006/relationships/hyperlink" Target="https://www.washingtonpost.com/opinions/global-opinions/to-avoid-conflict-the-united-states-must-deter-chinese-aggression/2019/06/06/400b8ef0-8899-11e9-98c1-e945ae5db8fb_story.html" TargetMode="External"/><Relationship Id="rId43" Type="http://schemas.openxmlformats.org/officeDocument/2006/relationships/hyperlink" Target="https://www.bloomberg.com/news/articles/2019-07-13/indian-army-to-buy-drones-to-monitor-pakistan-china-borders" TargetMode="External"/><Relationship Id="rId139" Type="http://schemas.openxmlformats.org/officeDocument/2006/relationships/hyperlink" Target="https://www.huffpost.com/entry/obama-drone-program-anniversary_n_4654825" TargetMode="External"/><Relationship Id="rId290" Type="http://schemas.openxmlformats.org/officeDocument/2006/relationships/hyperlink" Target="https://www.hrw.org/news/2018/06/22/supreme-court-cell-phone-decision-victory-reality" TargetMode="External"/><Relationship Id="rId304" Type="http://schemas.openxmlformats.org/officeDocument/2006/relationships/hyperlink" Target="https://www.state.gov/f/releases/other/278012.htm" TargetMode="External"/><Relationship Id="rId346" Type="http://schemas.openxmlformats.org/officeDocument/2006/relationships/hyperlink" Target="https://blogs.lse.ac.uk/humanrights/2016/07/07/drones-in-contemporary-warfare-the-implications-for-human-rights/" TargetMode="External"/><Relationship Id="rId388" Type="http://schemas.openxmlformats.org/officeDocument/2006/relationships/hyperlink" Target="https://www.ucsusa.org/nuclear-weapons/us-china-relations/china-anti-satellite" TargetMode="External"/><Relationship Id="rId85" Type="http://schemas.openxmlformats.org/officeDocument/2006/relationships/hyperlink" Target="http://www.self.gutenberg.org/articles/eng/Haiti" TargetMode="External"/><Relationship Id="rId150"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192" Type="http://schemas.openxmlformats.org/officeDocument/2006/relationships/hyperlink" Target="http://www.scmp.com/comment/insight-opinion/article/1939529/how-underwater-drones-are-threatening-escalate-south-china" TargetMode="External"/><Relationship Id="rId206" Type="http://schemas.openxmlformats.org/officeDocument/2006/relationships/hyperlink" Target="https://2009-2017.state.gov/r/pa/prs/ps/2015/02/237541.htm" TargetMode="External"/><Relationship Id="rId413" Type="http://schemas.openxmlformats.org/officeDocument/2006/relationships/hyperlink" Target="http://www.eastasiaforum.org/2018/05/26/a-new-normal-in-the-south-china-sea/" TargetMode="External"/><Relationship Id="rId248" Type="http://schemas.openxmlformats.org/officeDocument/2006/relationships/hyperlink" Target="https://www.wired.com/story/ensenada-mexico-police-drone/" TargetMode="External"/><Relationship Id="rId455" Type="http://schemas.openxmlformats.org/officeDocument/2006/relationships/hyperlink" Target="https://pca-cpa.org/wp-content/uploads/sites/175/2016/07/PH-CN-20160712-Award.pdf" TargetMode="External"/><Relationship Id="rId12" Type="http://schemas.openxmlformats.org/officeDocument/2006/relationships/hyperlink" Target="https://thehill.com/blogs/pundits-blog/210109-drone-proliferation-what-we-have-to-fear" TargetMode="External"/><Relationship Id="rId108" Type="http://schemas.openxmlformats.org/officeDocument/2006/relationships/hyperlink" Target="http://www.self.gutenberg.org/articles/eng/Targeted_killing" TargetMode="External"/><Relationship Id="rId315" Type="http://schemas.openxmlformats.org/officeDocument/2006/relationships/hyperlink" Target="https://www.hrw.org/news/2018/06/13/israel-apparent-war-crimes-gaza" TargetMode="External"/><Relationship Id="rId357" Type="http://schemas.openxmlformats.org/officeDocument/2006/relationships/hyperlink" Target="http://ap.ohchr.org/documents/dpage_e.aspx?si=A/HRC/23/47" TargetMode="External"/><Relationship Id="rId54" Type="http://schemas.openxmlformats.org/officeDocument/2006/relationships/hyperlink" Target="https://www.bloomberg.com/quote/INDIA:SP" TargetMode="External"/><Relationship Id="rId96" Type="http://schemas.openxmlformats.org/officeDocument/2006/relationships/hyperlink" Target="http://www.self.gutenberg.org/articles/eng/Targeted_killing" TargetMode="External"/><Relationship Id="rId161" Type="http://schemas.openxmlformats.org/officeDocument/2006/relationships/hyperlink" Target="https://www.economist.com/middle-east-and-africa/2019/03/09/the-growing-appetite-for-armed-drones-in-the-middle-east" TargetMode="External"/><Relationship Id="rId217" Type="http://schemas.openxmlformats.org/officeDocument/2006/relationships/hyperlink" Target="https://www.foreignaffairs.com/articles/somalia/2013-06-11/why-drones-work" TargetMode="External"/><Relationship Id="rId399" Type="http://schemas.openxmlformats.org/officeDocument/2006/relationships/hyperlink" Target="https://pca-cpa.org/wp-content/uploads/sites/175/2016/07/PH-CN-20160712-Award.pdf" TargetMode="External"/><Relationship Id="rId259" Type="http://schemas.openxmlformats.org/officeDocument/2006/relationships/hyperlink" Target="https://www.washingtonpost.com/news/monkey-cage/wp/2018/10/26/does-u-s-drone-warfare-in-countries-like-pakistan-really-cause-blowback/?utm_term=.d6e1f3355d7d" TargetMode="External"/><Relationship Id="rId424" Type="http://schemas.openxmlformats.org/officeDocument/2006/relationships/hyperlink" Target="https://edition.cnn.com/2018/06/04/politics/us-b52-spratly-flyover/index.html" TargetMode="External"/><Relationship Id="rId466" Type="http://schemas.openxmlformats.org/officeDocument/2006/relationships/hyperlink" Target="https://www.maritime-executive.com/editorials/fact-sheet-the-people-s-armed-forces-maritime-militia-pafmm" TargetMode="External"/><Relationship Id="rId23" Type="http://schemas.openxmlformats.org/officeDocument/2006/relationships/hyperlink" Target="http://www.nytimes.com/2014/02/11/world/asia/us-debates-drone-strike-on-american-terror-suspect-in-pakistan.html" TargetMode="External"/><Relationship Id="rId119" Type="http://schemas.openxmlformats.org/officeDocument/2006/relationships/hyperlink" Target="http://www.self.gutenberg.org/articles/eng/International_law" TargetMode="External"/><Relationship Id="rId270" Type="http://schemas.openxmlformats.org/officeDocument/2006/relationships/hyperlink" Target="https://www.hrw.org/news/2018/03/23/letter-us-senate-opposing-gina-haspels-nomination-cia-director" TargetMode="External"/><Relationship Id="rId326" Type="http://schemas.openxmlformats.org/officeDocument/2006/relationships/hyperlink" Target="http://www.hrw.org/news/2018/09/25/burma-us-should-promote-justice-rohingya" TargetMode="External"/><Relationship Id="rId65" Type="http://schemas.openxmlformats.org/officeDocument/2006/relationships/hyperlink" Target="https://www.reuters.com/article/us-pakistan-militants-financing/fatf-to-keep-working-with-pakistan-to-curb-terrorism-financing-idUSKCN1QB0WN" TargetMode="External"/><Relationship Id="rId130" Type="http://schemas.openxmlformats.org/officeDocument/2006/relationships/hyperlink" Target="http://www.worldbeyondwar.org/war-destroys-environment/" TargetMode="External"/><Relationship Id="rId368" Type="http://schemas.openxmlformats.org/officeDocument/2006/relationships/hyperlink" Target="https://books.google.co.uk/books?id=W0WLBQAAQBAJ&amp;pg=PT82&amp;lpg=PT82&amp;dq=Thakur,+Ramesh.+%22Drone+Strikes+and+Human+Rights:+Balancing+National+Security,+Individual+Rights+and+International+Justice&amp;source=bl&amp;ots=MF5nyQ3BWz&amp;sig=ENTu8ycj6HvnkHhFa_xgneXYi" TargetMode="External"/><Relationship Id="rId172" Type="http://schemas.openxmlformats.org/officeDocument/2006/relationships/hyperlink" Target="https://www.cnn.com/2019/04/01/asia/philippines-china-ships-spratly-island-intl/index.html" TargetMode="External"/><Relationship Id="rId228" Type="http://schemas.openxmlformats.org/officeDocument/2006/relationships/hyperlink" Target="https://www.voanews.com/east-asia/china-will-treat-us-drones-move-dent-its-contested-maritime-claims" TargetMode="External"/><Relationship Id="rId435" Type="http://schemas.openxmlformats.org/officeDocument/2006/relationships/hyperlink" Target="https://policy.defense.gov/OUSDP-Offices/FON/" TargetMode="External"/><Relationship Id="rId477" Type="http://schemas.openxmlformats.org/officeDocument/2006/relationships/hyperlink" Target="https://www.amazon.com/Maritime-Operations-Studies-Chinese-Development/dp/1591146933" TargetMode="External"/><Relationship Id="rId281" Type="http://schemas.openxmlformats.org/officeDocument/2006/relationships/hyperlink" Target="https://www.nytimes.com/2018/02/16/us/politics/guantanamo-cole.html" TargetMode="External"/><Relationship Id="rId337" Type="http://schemas.openxmlformats.org/officeDocument/2006/relationships/hyperlink" Target="https://www.defensenews.com/congress/2019/07/10/war-powers-debate-teed-up-for-defense-policy-bill/" TargetMode="External"/><Relationship Id="rId34" Type="http://schemas.openxmlformats.org/officeDocument/2006/relationships/hyperlink" Target="https://economictimes.indiatimes.com/news/defence/forces-expect-more-intrusion-attempts-by-pakistani-drones/articleshow/68380631.cms" TargetMode="External"/><Relationship Id="rId76" Type="http://schemas.openxmlformats.org/officeDocument/2006/relationships/hyperlink" Target="http://theconversation.com/nuclear-war-between-india-and-pakistan-an-expert-assesses-the-risk-112892" TargetMode="External"/><Relationship Id="rId141" Type="http://schemas.openxmlformats.org/officeDocument/2006/relationships/hyperlink" Target="http://www.cnn.com/2013/12/12/world/meast/yemen-u-s-drone-wedding/" TargetMode="External"/><Relationship Id="rId379" Type="http://schemas.openxmlformats.org/officeDocument/2006/relationships/hyperlink" Target="https://www.channelnewsasia.com/news/commentary/russia-floods-southeast-asia-with-arms-weapons-gun-trafficking-11257166?cid=h3_referral_inarticlelinks_24082018_cna" TargetMode="External"/><Relationship Id="rId7" Type="http://schemas.openxmlformats.org/officeDocument/2006/relationships/hyperlink" Target="https://www.hindustantimes.com/world-news/we-support-india-s-right-to-self-defense-us-nsa-john-bolton-to-ajit-doval/story-uuvWwXJLRm51B4Px4xU0gK.html" TargetMode="External"/><Relationship Id="rId183" Type="http://schemas.openxmlformats.org/officeDocument/2006/relationships/hyperlink" Target="https://thediplomat.com/2016/12/unmanned-systems-may-kill-any-prospect-of-peace-in-east-and-southeast-asia/" TargetMode="External"/><Relationship Id="rId239" Type="http://schemas.openxmlformats.org/officeDocument/2006/relationships/hyperlink" Target="https://2009-2017.state.gov/r/pa/prs/ps/2016/10/262811.htm" TargetMode="External"/><Relationship Id="rId390" Type="http://schemas.openxmlformats.org/officeDocument/2006/relationships/hyperlink" Target="https://www.ucsusa.org/nuclear-weapons/us-china-relations/china-hair-trigger" TargetMode="External"/><Relationship Id="rId404" Type="http://schemas.openxmlformats.org/officeDocument/2006/relationships/hyperlink" Target="http://www.gmanetwork.com/news/story/595729/news/nation/let-us-keep-china-from-disputed-islands-yasay-says" TargetMode="External"/><Relationship Id="rId446" Type="http://schemas.openxmlformats.org/officeDocument/2006/relationships/hyperlink" Target="http://www.reuters.com/article/us-congress-tillerson-china-idUSKBN14V2KZ" TargetMode="External"/><Relationship Id="rId250" Type="http://schemas.openxmlformats.org/officeDocument/2006/relationships/hyperlink" Target="https://www.wired.com/story/google-sets-limits-on-its-use-of-ai-but-allows-defense-work/" TargetMode="External"/><Relationship Id="rId292" Type="http://schemas.openxmlformats.org/officeDocument/2006/relationships/hyperlink" Target="https://www.hrw.org/news/2018/04/05/us-should-create-laws-protect-social-media-users-data" TargetMode="External"/><Relationship Id="rId306" Type="http://schemas.openxmlformats.org/officeDocument/2006/relationships/hyperlink" Target="https://www.nytimes.com/2018/03/22/us/politics/us-arms-sales-saudi-arabia-.html" TargetMode="External"/><Relationship Id="rId45" Type="http://schemas.openxmlformats.org/officeDocument/2006/relationships/hyperlink" Target="https://www.newamerica.org/international-security/blog/drone-warfare-could-enter-kashmir-conflict/" TargetMode="External"/><Relationship Id="rId87" Type="http://schemas.openxmlformats.org/officeDocument/2006/relationships/hyperlink" Target="http://www.self.gutenberg.org/articles/eng/Rwanda" TargetMode="External"/><Relationship Id="rId110" Type="http://schemas.openxmlformats.org/officeDocument/2006/relationships/hyperlink" Target="http://www.self.gutenberg.org/articles/eng/James_Traub" TargetMode="External"/><Relationship Id="rId348" Type="http://schemas.openxmlformats.org/officeDocument/2006/relationships/hyperlink" Target="http://jcsl.oxfordjournals.org/content/18/2/259.abstract" TargetMode="External"/><Relationship Id="rId152" Type="http://schemas.openxmlformats.org/officeDocument/2006/relationships/hyperlink" Target="https://thedefensepost.com/2018/04/20/us-eases-armed-drone-sale-restrictions/" TargetMode="External"/><Relationship Id="rId194" Type="http://schemas.openxmlformats.org/officeDocument/2006/relationships/hyperlink" Target="https://www.hsdl.org/?abstract&amp;did=766701%5dPP" TargetMode="External"/><Relationship Id="rId208" Type="http://schemas.openxmlformats.org/officeDocument/2006/relationships/hyperlink" Target="https://www.state.gov/t/pm/rls/fs/2018/280506.htm" TargetMode="External"/><Relationship Id="rId415" Type="http://schemas.openxmlformats.org/officeDocument/2006/relationships/hyperlink" Target="https://ippreview.com/index.php/Blog/single/id/707.html" TargetMode="External"/><Relationship Id="rId457" Type="http://schemas.openxmlformats.org/officeDocument/2006/relationships/hyperlink" Target="https://www.france24.com/en/20190529-xi-broke-promise-south-china-sea-top-us-general" TargetMode="External"/><Relationship Id="rId261" Type="http://schemas.openxmlformats.org/officeDocument/2006/relationships/hyperlink" Target="https://www.theatlantic.com/international/archive/2013/08/drones-actually-the-most-humane-form-of-warfare-ever/278746/" TargetMode="External"/><Relationship Id="rId14" Type="http://schemas.openxmlformats.org/officeDocument/2006/relationships/hyperlink" Target="http://www.openbriefing.org/thinktank/publications/remote-control-war/" TargetMode="External"/><Relationship Id="rId56" Type="http://schemas.openxmlformats.org/officeDocument/2006/relationships/hyperlink" Target="https://www.bloomberg.com/news/articles/2019-03-03/skirmishes-keep-tensions-simmering-between-india-and-pakistan" TargetMode="External"/><Relationship Id="rId317" Type="http://schemas.openxmlformats.org/officeDocument/2006/relationships/hyperlink" Target="https://www.whitehouse.gov/briefings-statements/remarks-president-trump-president-putin-russian-federation-joint-press-conference/" TargetMode="External"/><Relationship Id="rId359" Type="http://schemas.openxmlformats.org/officeDocument/2006/relationships/hyperlink" Target="https://www.law.upenn.edu/institutes/cerl/conferences/targetedkilling/papers/OConnellDrones.pdf" TargetMode="External"/><Relationship Id="rId98" Type="http://schemas.openxmlformats.org/officeDocument/2006/relationships/hyperlink" Target="http://www.self.gutenberg.org/articles/eng/Anwar_al-Aulaqi" TargetMode="External"/><Relationship Id="rId121" Type="http://schemas.openxmlformats.org/officeDocument/2006/relationships/hyperlink" Target="https://providencemag.com/author/w-alejandro-sanchez/" TargetMode="External"/><Relationship Id="rId163" Type="http://schemas.openxmlformats.org/officeDocument/2006/relationships/hyperlink" Target="https://www.washingtonpost.com/world/national-security/cia-drone-strikes-plummet-as-white-house-shifts-authority-to-pentagon/2016/06/16/e0b28e90-335f-11e6-8ff7-7b6c1998b7a0_story.html?utm_term=.ff5171394019" TargetMode="External"/><Relationship Id="rId219" Type="http://schemas.openxmlformats.org/officeDocument/2006/relationships/hyperlink" Target="https://www.wsj.com/articles/unable-to-buy-u-s-military-drones-allies-place-orders-with-china-1500301716" TargetMode="External"/><Relationship Id="rId370" Type="http://schemas.openxmlformats.org/officeDocument/2006/relationships/hyperlink" Target="https://books.google.co.uk/books?id=6aStP3Du5cgC&amp;printsec=frontcover&amp;dq=wired+for+war+singer&amp;hl=en&amp;sa=X&amp;ved=0ahUKEwjV95PtwNLNAhWkKMAKHfC7CG4Q6AEIJzAA" TargetMode="External"/><Relationship Id="rId426" Type="http://schemas.openxmlformats.org/officeDocument/2006/relationships/hyperlink" Target="https://www.dw.com/en/south-china-sea-france-and-britain-join-the-us-to-oppose-china/a-44422935" TargetMode="External"/><Relationship Id="rId230" Type="http://schemas.openxmlformats.org/officeDocument/2006/relationships/hyperlink" Target="https://www.rand.org/pubs/research_reports/RR2369.html" TargetMode="External"/><Relationship Id="rId468" Type="http://schemas.openxmlformats.org/officeDocument/2006/relationships/hyperlink" Target="https://www.washingtonpost.com/news/monkey-cage/wp/2016/07/12/why-the-south-china-sea-ruling-matters/?utm_term=.b757c5cdddae" TargetMode="External"/><Relationship Id="rId25" Type="http://schemas.openxmlformats.org/officeDocument/2006/relationships/hyperlink" Target="https://www.livemint.com/Opinion/hpxdEfLKwLNevb0oQ997kI/Indias-quest-for-armed-drones.html" TargetMode="External"/><Relationship Id="rId67" Type="http://schemas.openxmlformats.org/officeDocument/2006/relationships/hyperlink" Target="https://www.nytimes.com/2018/09/04/world/asia/jalaluddin-haqqani-dead-taliban.html?searchResultPosition=1" TargetMode="External"/><Relationship Id="rId272" Type="http://schemas.openxmlformats.org/officeDocument/2006/relationships/hyperlink" Target="https://www.hrw.org/news/2018/03/23/letter-us-senate-opposing-gina-haspels-nomination-cia-director" TargetMode="External"/><Relationship Id="rId328" Type="http://schemas.openxmlformats.org/officeDocument/2006/relationships/hyperlink" Target="https://www.hrw.org/news/2016/12/06/us-counterterrorism-report-sets-standards" TargetMode="External"/><Relationship Id="rId132" Type="http://schemas.openxmlformats.org/officeDocument/2006/relationships/hyperlink" Target="http://www.earthisland.org/journal/index.php/eij/article/its_time_to_res%E2%80%A6%20Noras,%20Sibylle.%20%E2%80%9CAfghanistan.%E2%80%9D%20Saving%20Snow%20Leopards.%20snowleopardblog.com/projects/afghanistan/" TargetMode="External"/><Relationship Id="rId174" Type="http://schemas.openxmlformats.org/officeDocument/2006/relationships/hyperlink" Target="https://www.newsweek.com/lets-bomb-everything-philippines-president-rodrigo-duterte-urges-u-s-declare-war-china-1448223" TargetMode="External"/><Relationship Id="rId381" Type="http://schemas.openxmlformats.org/officeDocument/2006/relationships/hyperlink" Target="https://www-sciencedirect-com.proxy.lib.umich.edu/science/article/pii/S0030438714000763" TargetMode="External"/><Relationship Id="rId241" Type="http://schemas.openxmlformats.org/officeDocument/2006/relationships/hyperlink" Target="https://www.cnbc.com/2019/02/18/uae-announces-idex-weapons-deals-as-middle-east-arms-spending-climbs.html" TargetMode="External"/><Relationship Id="rId437" Type="http://schemas.openxmlformats.org/officeDocument/2006/relationships/hyperlink" Target="http://www.un.org/depts/los/convention_agreements/texts/unclos/unclos_e.pdf" TargetMode="External"/><Relationship Id="rId479" Type="http://schemas.openxmlformats.org/officeDocument/2006/relationships/hyperlink" Target="https://amti.csis.org/counter-co-2nd-thomas-shoal/" TargetMode="External"/><Relationship Id="rId36" Type="http://schemas.openxmlformats.org/officeDocument/2006/relationships/hyperlink" Target="https://economictimes.indiatimes.com/topic/Pakistan" TargetMode="External"/><Relationship Id="rId283" Type="http://schemas.openxmlformats.org/officeDocument/2006/relationships/hyperlink" Target="https://www.hrw.org/news/2017/08/03/joint-letter-about-us-cooperation-abusive-allied-forces-yemen" TargetMode="External"/><Relationship Id="rId339" Type="http://schemas.openxmlformats.org/officeDocument/2006/relationships/hyperlink" Target="https://www.mitpressjournals.org/doi/full/10.1162/ISEC_a_00257" TargetMode="External"/><Relationship Id="rId78" Type="http://schemas.openxmlformats.org/officeDocument/2006/relationships/hyperlink" Target="http://www.ohchr.org/Documents/HRBodies/HRCouncil/RegularSession/Session23/A-HRC-23-47_en.pdf" TargetMode="External"/><Relationship Id="rId101" Type="http://schemas.openxmlformats.org/officeDocument/2006/relationships/hyperlink" Target="http://www.self.gutenberg.org/articles/eng/Afghanistan" TargetMode="External"/><Relationship Id="rId143" Type="http://schemas.openxmlformats.org/officeDocument/2006/relationships/hyperlink" Target="http://www.cfr.org/counterterrorism/targeted-killings/p9627" TargetMode="External"/><Relationship Id="rId185" Type="http://schemas.openxmlformats.org/officeDocument/2006/relationships/hyperlink" Target="http://fpc.state.gov/documents/organization/198821.pdf" TargetMode="External"/><Relationship Id="rId350" Type="http://schemas.openxmlformats.org/officeDocument/2006/relationships/hyperlink" Target="https://law.stanford.edu/publications/living-under-drones-death-injury-and-trauma-to-civilians-from-us-drone-practices-in-pakistan/" TargetMode="External"/><Relationship Id="rId406" Type="http://schemas.openxmlformats.org/officeDocument/2006/relationships/hyperlink" Target="http://www.bbc.com/news/world-asia-china-35249092" TargetMode="External"/><Relationship Id="rId9" Type="http://schemas.openxmlformats.org/officeDocument/2006/relationships/hyperlink" Target="https://twitter.com/OfficialDGISPR/status/1100231826348617728" TargetMode="External"/><Relationship Id="rId210" Type="http://schemas.openxmlformats.org/officeDocument/2006/relationships/hyperlink" Target="https://www.reuters.com/article/us-usa-arms-drones-exclusive/exclusive-trump-to-boost-exports-of-lethal-drones-to-more-u-s-allies-sources-idUSKBN1GW12D" TargetMode="External"/><Relationship Id="rId392" Type="http://schemas.openxmlformats.org/officeDocument/2006/relationships/hyperlink" Target="http://www.reuters.com/article/us-southchinasea-china-idUSKBN1711BR" TargetMode="External"/><Relationship Id="rId448" Type="http://schemas.openxmlformats.org/officeDocument/2006/relationships/hyperlink" Target="http://www.theaustralian.com.au/national-affairs/foreign-affairs/paul-keating-lashes-rex-tillersons-china-claim-as-ludicrous/news-story/31fac2f82a74ca026b5393b2d081c772" TargetMode="External"/><Relationship Id="rId252" Type="http://schemas.openxmlformats.org/officeDocument/2006/relationships/hyperlink" Target="https://twitter.com/PoliceDrones/status/1004368785346912256" TargetMode="External"/><Relationship Id="rId294" Type="http://schemas.openxmlformats.org/officeDocument/2006/relationships/hyperlink" Target="http://www.politico.com/story/2018/08/02/trump-media-enemy-people-ivanka-white-house-760581" TargetMode="External"/><Relationship Id="rId308" Type="http://schemas.openxmlformats.org/officeDocument/2006/relationships/hyperlink" Target="https://www.state.gov/secretary/remarks/2018/09/285861.htm" TargetMode="External"/><Relationship Id="rId47" Type="http://schemas.openxmlformats.org/officeDocument/2006/relationships/hyperlink" Target="https://scroll.in/latest/855736/pakistan-asks-the-us-not-to-sell-armed-drones-to-india" TargetMode="External"/><Relationship Id="rId89" Type="http://schemas.openxmlformats.org/officeDocument/2006/relationships/hyperlink" Target="http://www.self.gutenberg.org/articles/eng/Yugoslav_Wars" TargetMode="External"/><Relationship Id="rId112" Type="http://schemas.openxmlformats.org/officeDocument/2006/relationships/hyperlink" Target="http://www.self.gutenberg.org/articles/eng/Targeted_killing" TargetMode="External"/><Relationship Id="rId154" Type="http://schemas.openxmlformats.org/officeDocument/2006/relationships/hyperlink" Target="https://www.forbes.com/sites/dominicdudley/2018/12/17/china-fueling-drones-arms-race-middle-east/" TargetMode="External"/><Relationship Id="rId361" Type="http://schemas.openxmlformats.org/officeDocument/2006/relationships/hyperlink" Target="https://books.google.co.uk/books?id=6aStP3Du5cgC&amp;printsec=frontcover&amp;dq=wired+for+war+singer&amp;hl=en&amp;sa=X&amp;ved=0ahUKEwjV95PtwNLNAhWkKMAKHfC7CG4Q6AEIJzAA" TargetMode="External"/><Relationship Id="rId196" Type="http://schemas.openxmlformats.org/officeDocument/2006/relationships/hyperlink" Target="https://www.nytimes.com/2018/11/30/us/politics/trump-xi-g-20.html?module=inline" TargetMode="External"/><Relationship Id="rId417" Type="http://schemas.openxmlformats.org/officeDocument/2006/relationships/hyperlink" Target="https://www.defense.gov/Portals/1/Documents/pubs/2018-National-Defense-Strategy-Summary.pdf" TargetMode="External"/><Relationship Id="rId459" Type="http://schemas.openxmlformats.org/officeDocument/2006/relationships/hyperlink" Target="https://www.cnn.com/2019/05/28/asia/australia-helicopters-lasers-south-china-sea-intl/index.html" TargetMode="External"/><Relationship Id="rId16" Type="http://schemas.openxmlformats.org/officeDocument/2006/relationships/hyperlink" Target="http://connection.ebscohost.com/c/articles/93815786/falling-short" TargetMode="External"/><Relationship Id="rId221" Type="http://schemas.openxmlformats.org/officeDocument/2006/relationships/hyperlink" Target="https://www.thedailybeast.com/now-the-saudis-have-killer-drones-too" TargetMode="External"/><Relationship Id="rId263" Type="http://schemas.openxmlformats.org/officeDocument/2006/relationships/hyperlink" Target="https://www.doi.gov/aviation/uas" TargetMode="External"/><Relationship Id="rId319" Type="http://schemas.openxmlformats.org/officeDocument/2006/relationships/hyperlink" Target="https://www.whitehouse.gov/briefings-statements/president-donald-j-trump-standing-human-rights-u-n/" TargetMode="External"/><Relationship Id="rId470" Type="http://schemas.openxmlformats.org/officeDocument/2006/relationships/hyperlink" Target="https://amti.csis.org/island-tracker/china/" TargetMode="External"/><Relationship Id="rId58" Type="http://schemas.openxmlformats.org/officeDocument/2006/relationships/hyperlink" Target="http://www.nationalarchives.gov.uk/education/resources/the-road-to-partition/" TargetMode="External"/><Relationship Id="rId123" Type="http://schemas.openxmlformats.org/officeDocument/2006/relationships/hyperlink" Target="http://www.un.org/en/sections/issues-depth/democracy/index.html" TargetMode="External"/><Relationship Id="rId330" Type="http://schemas.openxmlformats.org/officeDocument/2006/relationships/hyperlink" Target="http://insideunmannedsystems.com/enthusiasm-builds-for-u-s-military-drone-exports-after-rule-change/" TargetMode="External"/><Relationship Id="rId165" Type="http://schemas.openxmlformats.org/officeDocument/2006/relationships/hyperlink" Target="https://cfrd8-files.cfr.org/sites/default/files/pdf/2014/06/Limiting_Armed_Drone_Proliferation_CSR69.pdf" TargetMode="External"/><Relationship Id="rId372" Type="http://schemas.openxmlformats.org/officeDocument/2006/relationships/hyperlink" Target="https://www-cdn.law.stanford.edu/wp-content/uploads/2015/07/Stanford-NYU-Living-Under-Drones.pdf" TargetMode="External"/><Relationship Id="rId428" Type="http://schemas.openxmlformats.org/officeDocument/2006/relationships/hyperlink" Target="https://amti.csis.org/vietnam-expands-another-outpost/" TargetMode="External"/><Relationship Id="rId232" Type="http://schemas.openxmlformats.org/officeDocument/2006/relationships/hyperlink" Target="http://mtcr.info/frequently-asked-questions-faqs/" TargetMode="External"/><Relationship Id="rId274" Type="http://schemas.openxmlformats.org/officeDocument/2006/relationships/hyperlink" Target="https://www.nbcnews.com/storyline/isis-terror/trump-admin-may-send-captured-isis-fighters-iraq-prison-guantanamo-n905066" TargetMode="External"/><Relationship Id="rId481" Type="http://schemas.openxmlformats.org/officeDocument/2006/relationships/hyperlink" Target="https://warontherocks.com/2018/05/re-orienting-american-sea-power-for-the-china-challenge/" TargetMode="External"/><Relationship Id="rId27" Type="http://schemas.openxmlformats.org/officeDocument/2006/relationships/hyperlink" Target="https://medium.com/war-is-boring/the-most-dangerous-place-on-earth-d3a346617879" TargetMode="External"/><Relationship Id="rId69" Type="http://schemas.openxmlformats.org/officeDocument/2006/relationships/hyperlink" Target="https://www.worldbank.org/en/topic/regional-integration/brief/belt-and-road-initiative" TargetMode="External"/><Relationship Id="rId134" Type="http://schemas.openxmlformats.org/officeDocument/2006/relationships/hyperlink" Target="http://www.yementimes.com/en/1581/news/987/Hadi-Oil-pipeline-attacks-cost-Yemen-$15-million-per-day.htm" TargetMode="External"/><Relationship Id="rId80" Type="http://schemas.openxmlformats.org/officeDocument/2006/relationships/hyperlink" Target="https://www.hrw.org/news/2016/07/08/airstrike-transparency-we-cant-believe" TargetMode="External"/><Relationship Id="rId176" Type="http://schemas.openxmlformats.org/officeDocument/2006/relationships/hyperlink" Target="https://businessmirror.com.ph/2019/07/10/china-shuns-war-in-south-china-sea-foreign-ministry-spokesman/" TargetMode="External"/><Relationship Id="rId341" Type="http://schemas.openxmlformats.org/officeDocument/2006/relationships/hyperlink" Target="https://www.mitpressjournals.org/doi/full/10.1162/ISEC_a_00257" TargetMode="External"/><Relationship Id="rId383" Type="http://schemas.openxmlformats.org/officeDocument/2006/relationships/hyperlink" Target="https://www.ucsusa.org/sites/default/files/attach/2016/05/Nuclear-War-with-China.pdf" TargetMode="External"/><Relationship Id="rId439" Type="http://schemas.openxmlformats.org/officeDocument/2006/relationships/hyperlink" Target="https://fas.org/sgp/crs/row/R42784.pdf" TargetMode="External"/><Relationship Id="rId201" Type="http://schemas.openxmlformats.org/officeDocument/2006/relationships/hyperlink" Target="https://www.reuters.com/article/us-usa-trump-arms/trump-launches-effort-to-boost-u-s-weapons-sales-abroad-idUSKBN1HQ2E6" TargetMode="External"/><Relationship Id="rId243" Type="http://schemas.openxmlformats.org/officeDocument/2006/relationships/hyperlink" Target="https://www.state.gov/r/pa/prs/ps/2018/11/287213.htm" TargetMode="External"/><Relationship Id="rId285" Type="http://schemas.openxmlformats.org/officeDocument/2006/relationships/hyperlink" Target="https://www.wired.com/story/fisa-section-702-renewal-congress/" TargetMode="External"/><Relationship Id="rId450" Type="http://schemas.openxmlformats.org/officeDocument/2006/relationships/hyperlink" Target="https://www.wsj.com/articles/trump-nominees-proposal-to-block-china-from-islands-sets-off-alarms-1484222650" TargetMode="External"/><Relationship Id="rId38" Type="http://schemas.openxmlformats.org/officeDocument/2006/relationships/hyperlink" Target="https://economictimes.indiatimes.com/topic/Border-Security-Force" TargetMode="External"/><Relationship Id="rId103" Type="http://schemas.openxmlformats.org/officeDocument/2006/relationships/hyperlink" Target="http://www.self.gutenberg.org/articles/eng/Yemen" TargetMode="External"/><Relationship Id="rId310" Type="http://schemas.openxmlformats.org/officeDocument/2006/relationships/hyperlink" Target="https://www.wsj.com/articles/the-u-s-saudi-partnership-is-vital-1543362363?redirect=amp" TargetMode="External"/><Relationship Id="rId91" Type="http://schemas.openxmlformats.org/officeDocument/2006/relationships/hyperlink" Target="http://www.self.gutenberg.org/articles/eng/Anwar_al-Awlaki" TargetMode="External"/><Relationship Id="rId145" Type="http://schemas.openxmlformats.org/officeDocument/2006/relationships/hyperlink" Target="https://www.thedailybeast.com/the-bad-guys-are-buying-death-drones" TargetMode="External"/><Relationship Id="rId187" Type="http://schemas.openxmlformats.org/officeDocument/2006/relationships/hyperlink" Target="https://thediplomat.com/subscriptions/" TargetMode="External"/><Relationship Id="rId352" Type="http://schemas.openxmlformats.org/officeDocument/2006/relationships/hyperlink" Target="http://papers.ssrn.com/sol3/papers.cfm?abstract_id=2569298" TargetMode="External"/><Relationship Id="rId394" Type="http://schemas.openxmlformats.org/officeDocument/2006/relationships/hyperlink" Target="http://www.atimes.com/article/a-sea-in-peril//" TargetMode="External"/><Relationship Id="rId408" Type="http://schemas.openxmlformats.org/officeDocument/2006/relationships/hyperlink" Target="http://www.scmp.com/news/china/diplomacy-defence/article/2040256/chinese-firm-helped-build-islands-disputed-area-south" TargetMode="External"/><Relationship Id="rId212" Type="http://schemas.openxmlformats.org/officeDocument/2006/relationships/hyperlink" Target="http://www.jpost.com/Israel-News/India-to-receive-armed-Heron-drones-from-Israel-486016" TargetMode="External"/><Relationship Id="rId254" Type="http://schemas.openxmlformats.org/officeDocument/2006/relationships/hyperlink" Target="http://www.kwtx.com/content/news/Area-dam-shut-down-to-rescue-four-stranded-in-river-484245321.html" TargetMode="External"/><Relationship Id="rId49" Type="http://schemas.openxmlformats.org/officeDocument/2006/relationships/hyperlink" Target="https://scroll.in/latest/842934/pakistan-concerned-about-risk-to-regional-balance-if-countries-sell-advanced-weapons-to-india" TargetMode="External"/><Relationship Id="rId114" Type="http://schemas.openxmlformats.org/officeDocument/2006/relationships/hyperlink" Target="http://www.self.gutenberg.org/articles/eng/Islamabad" TargetMode="External"/><Relationship Id="rId296" Type="http://schemas.openxmlformats.org/officeDocument/2006/relationships/hyperlink" Target="http://www.baltimoresun.com/news/maryland/crime/bs-md-gazette-shooting-20180628-story.html" TargetMode="External"/><Relationship Id="rId461" Type="http://schemas.openxmlformats.org/officeDocument/2006/relationships/hyperlink" Target="https://fairbank.fas.harvard.edu/profiles/andrew-s-erickson-%E8%89%BE%E7%AB%8B%E4%BF%A1/" TargetMode="External"/><Relationship Id="rId60" Type="http://schemas.openxmlformats.org/officeDocument/2006/relationships/hyperlink" Target="https://www.bloomberg.com/news/articles/2019-03-01/indian-pilot-released-at-pakistan-border-in-gesture-of-peace" TargetMode="External"/><Relationship Id="rId156" Type="http://schemas.openxmlformats.org/officeDocument/2006/relationships/hyperlink" Target="http://www.pewglobal.org/database/indicator/1/" TargetMode="External"/><Relationship Id="rId198" Type="http://schemas.openxmlformats.org/officeDocument/2006/relationships/hyperlink" Target="https://www.nytimes.com/2018/10/07/climate/ipcc-climate-report-2040.html?module=inline" TargetMode="External"/><Relationship Id="rId321" Type="http://schemas.openxmlformats.org/officeDocument/2006/relationships/hyperlink" Target="https://home.treasury.gov/news/press-releases/sm547" TargetMode="External"/><Relationship Id="rId363" Type="http://schemas.openxmlformats.org/officeDocument/2006/relationships/hyperlink" Target="http://papers.ssrn.com/sol3/papers.cfm?abstract_id=2569298" TargetMode="External"/><Relationship Id="rId419" Type="http://schemas.openxmlformats.org/officeDocument/2006/relationships/hyperlink" Target="https://edition.cnn.com/2018/05/29/asia/duterte-cayetano-south-china-sea-intl/index.html" TargetMode="External"/><Relationship Id="rId223" Type="http://schemas.openxmlformats.org/officeDocument/2006/relationships/hyperlink" Target="https://www.washingtonpost.com/world/asia_pacific/trump-alarms-china-with-cold-war-rhetoric-in-state-of-union-address/2018/01/31/006be238-067a-11e8-ae28-e370b74ea9a7_story.html?utm_term=.5a7199842d3d" TargetMode="External"/><Relationship Id="rId430" Type="http://schemas.openxmlformats.org/officeDocument/2006/relationships/hyperlink" Target="https://www.voanews.com/a/vietnam-fosters-fishing-militia-to-defend-maritime-claims-against-china/4335312.html" TargetMode="External"/><Relationship Id="rId18" Type="http://schemas.openxmlformats.org/officeDocument/2006/relationships/hyperlink" Target="http://www.al-monitor.com/pulse/iw/security/01/05/turkey-wants-armed-predators.html" TargetMode="External"/><Relationship Id="rId265" Type="http://schemas.openxmlformats.org/officeDocument/2006/relationships/hyperlink" Target="https://www.cia.gov/index.html" TargetMode="External"/><Relationship Id="rId472" Type="http://schemas.openxmlformats.org/officeDocument/2006/relationships/hyperlink" Target="https://nationalinterest.org/blog/buzz/pentagon-reports-china%E2%80%99s-military-power-56542" TargetMode="External"/><Relationship Id="rId125" Type="http://schemas.openxmlformats.org/officeDocument/2006/relationships/hyperlink" Target="https://www.hindustantimes.com/india-news/trump-administration-agrees-to-supply-predator-drones-to-india/story-03t9x05AMfohGJEbnm2olM.html" TargetMode="External"/><Relationship Id="rId167" Type="http://schemas.openxmlformats.org/officeDocument/2006/relationships/hyperlink" Target="https://www.forbes.com/sites/panosmourdoukoutas/2019/07/10/south-china-sea-beijing-is-upping-the-game-as-manila-keeps-on-paying-for-dutertes-flip-flops/" TargetMode="External"/><Relationship Id="rId332" Type="http://schemas.openxmlformats.org/officeDocument/2006/relationships/hyperlink" Target="https://www.cnbc.com/2019/02/21/pentagon-is-scrambling-as-china-sells-the-hell-out-of-armed-drones-to-americas-allies.html" TargetMode="External"/><Relationship Id="rId374" Type="http://schemas.openxmlformats.org/officeDocument/2006/relationships/hyperlink" Target="https://www.channelnewsasia.com/author/10505812" TargetMode="External"/><Relationship Id="rId71" Type="http://schemas.openxmlformats.org/officeDocument/2006/relationships/hyperlink" Target="https://www.nytimes.com/interactive/2019/world/asia/india-pakistan-crisis.html" TargetMode="External"/><Relationship Id="rId234" Type="http://schemas.openxmlformats.org/officeDocument/2006/relationships/hyperlink" Target="https://www.armscontrol.org/factsheets/mtcr" TargetMode="External"/><Relationship Id="rId2" Type="http://schemas.openxmlformats.org/officeDocument/2006/relationships/styles" Target="styles.xml"/><Relationship Id="rId29" Type="http://schemas.openxmlformats.org/officeDocument/2006/relationships/hyperlink" Target="http://thediplomat.com/2014/12/china-and-india-nationalism-and-nuclear-risk/" TargetMode="External"/><Relationship Id="rId276" Type="http://schemas.openxmlformats.org/officeDocument/2006/relationships/hyperlink" Target="https://www.hrw.org/news/2018/10/31/us-detainees-transferred-syria-iraq" TargetMode="External"/><Relationship Id="rId441" Type="http://schemas.openxmlformats.org/officeDocument/2006/relationships/hyperlink" Target="https://thediplomat.com/2017/08/chinese-double-standards-in-the-maritime-domain/" TargetMode="External"/><Relationship Id="rId483" Type="http://schemas.openxmlformats.org/officeDocument/2006/relationships/theme" Target="theme/theme1.xml"/><Relationship Id="rId40" Type="http://schemas.openxmlformats.org/officeDocument/2006/relationships/hyperlink" Target="https://economictimes.indiatimes.com/topic/Pakistan-Air-Force" TargetMode="External"/><Relationship Id="rId136" Type="http://schemas.openxmlformats.org/officeDocument/2006/relationships/hyperlink" Target="https://www.philosophytalk.org/blog/ethics-drone-warfare" TargetMode="External"/><Relationship Id="rId178" Type="http://schemas.openxmlformats.org/officeDocument/2006/relationships/hyperlink" Target="https://www.theguardian.com/world/south-china-sea" TargetMode="External"/><Relationship Id="rId301" Type="http://schemas.openxmlformats.org/officeDocument/2006/relationships/hyperlink" Target="https://www.vox.com/culture/2018/4/13/17172762/fosta-sesta-backpage-230-internet-freedom" TargetMode="External"/><Relationship Id="rId343" Type="http://schemas.openxmlformats.org/officeDocument/2006/relationships/hyperlink" Target="https://www.mitpressjournals.org/doi/full/10.1162/ISEC_a_00257" TargetMode="External"/><Relationship Id="rId82" Type="http://schemas.openxmlformats.org/officeDocument/2006/relationships/hyperlink" Target="http://www.self.gutenberg.org/articles/eng/El_Salvador" TargetMode="External"/><Relationship Id="rId203" Type="http://schemas.openxmlformats.org/officeDocument/2006/relationships/hyperlink" Target="https://www.state.gov/t/isn/rls/fs/2017/266847.htm" TargetMode="External"/><Relationship Id="rId385" Type="http://schemas.openxmlformats.org/officeDocument/2006/relationships/hyperlink" Target="https://www.ucsusa.org/nuclear-weapons/nuclear-terrorism" TargetMode="External"/><Relationship Id="rId245" Type="http://schemas.openxmlformats.org/officeDocument/2006/relationships/hyperlink" Target="https://www.theguardian.com/world%20/2014/mar/%2030/humanitarian-drones-medical-supplies-no-roads-technology" TargetMode="External"/><Relationship Id="rId287" Type="http://schemas.openxmlformats.org/officeDocument/2006/relationships/hyperlink" Target="https://www.dni.gov/files/documents/icotr/2018-ASTR----CY2017----FINAL-for-Release-5.4.18.pdf" TargetMode="External"/><Relationship Id="rId410" Type="http://schemas.openxmlformats.org/officeDocument/2006/relationships/hyperlink" Target="https://www.project-syndicate.org/commentary/united-states-policy-south-china-sea-expansionism-by-brahma-chellaney-2018-06" TargetMode="External"/><Relationship Id="rId452" Type="http://schemas.openxmlformats.org/officeDocument/2006/relationships/hyperlink" Target="https://www.desmogblog.com/2017/02/02/rex-tillerson-south-china-sea-exxon-russia-offshore-oil-gas" TargetMode="External"/><Relationship Id="rId105" Type="http://schemas.openxmlformats.org/officeDocument/2006/relationships/hyperlink" Target="http://www.self.gutenberg.org/articles/eng/Targeted_killing" TargetMode="External"/><Relationship Id="rId147" Type="http://schemas.openxmlformats.org/officeDocument/2006/relationships/hyperlink" Target="https://www.atlanticcouncil.org/images/publications/Drone_Strikes_in_Yemen.pdf" TargetMode="External"/><Relationship Id="rId312" Type="http://schemas.openxmlformats.org/officeDocument/2006/relationships/hyperlink" Target="https://www.state.gov/j/drl/rls/hrrpt/humanrightsreport/index.htm" TargetMode="External"/><Relationship Id="rId354" Type="http://schemas.openxmlformats.org/officeDocument/2006/relationships/hyperlink" Target="https://www.thebureauinvestigates.com/2015/01/07/us-drone-war-2014-in-numbers/" TargetMode="External"/><Relationship Id="rId51" Type="http://schemas.openxmlformats.org/officeDocument/2006/relationships/hyperlink" Target="http://www.thehindu.com/news/international/us-considering-indian-request-of-armed-drones-for-air-force/article19900695.ece" TargetMode="External"/><Relationship Id="rId93" Type="http://schemas.openxmlformats.org/officeDocument/2006/relationships/hyperlink" Target="http://www.self.gutenberg.org/articles/eng/Targeted_killing" TargetMode="External"/><Relationship Id="rId189" Type="http://schemas.openxmlformats.org/officeDocument/2006/relationships/hyperlink" Target="https://www.rand.org/content/dam/rand/pubs/research_reports/RR900/RR990/RAND_RR990.pdf" TargetMode="External"/><Relationship Id="rId396" Type="http://schemas.openxmlformats.org/officeDocument/2006/relationships/hyperlink" Target="https://www.foreignaffairs.com/articles/united-states/2018-02-13/post-american-world-economy" TargetMode="External"/><Relationship Id="rId3" Type="http://schemas.openxmlformats.org/officeDocument/2006/relationships/settings" Target="settings.xml"/><Relationship Id="rId214" Type="http://schemas.openxmlformats.org/officeDocument/2006/relationships/hyperlink" Target="https://www.wsj.com/articles/unable-to-buy-u-s-military-drones-allies-place-orders-with-china-1500301716?ns=prod/accounts-wsj" TargetMode="External"/><Relationship Id="rId235" Type="http://schemas.openxmlformats.org/officeDocument/2006/relationships/hyperlink" Target="http://mtcr.info/mtcr-guidelines/" TargetMode="External"/><Relationship Id="rId256" Type="http://schemas.openxmlformats.org/officeDocument/2006/relationships/hyperlink" Target="https://www.wired.com/story/drones-electricity-puerto-rico/" TargetMode="External"/><Relationship Id="rId277" Type="http://schemas.openxmlformats.org/officeDocument/2006/relationships/hyperlink" Target="https://www.nytimes.com/2018/10/29/us/politics/isis-john-doe-released-abdulrahman-alsheikh.html" TargetMode="External"/><Relationship Id="rId298" Type="http://schemas.openxmlformats.org/officeDocument/2006/relationships/hyperlink" Target="https://www.citizen-times.com/story/news/local/2018/07/16/asheville-police-monitored-black-lives-matter-civil-rights-groups-after-williams-shooting/765672002/" TargetMode="External"/><Relationship Id="rId400" Type="http://schemas.openxmlformats.org/officeDocument/2006/relationships/hyperlink" Target="https://www.lawfareblog.com/tillerson-channels-reagan-south-china-sea" TargetMode="External"/><Relationship Id="rId421" Type="http://schemas.openxmlformats.org/officeDocument/2006/relationships/hyperlink" Target="https://www.iiss.org/events/shangri-la-dialogue/shangri-la-dialogue-2018" TargetMode="External"/><Relationship Id="rId442" Type="http://schemas.openxmlformats.org/officeDocument/2006/relationships/hyperlink" Target="https://fas.org/sgp/crs/row/R42784.pdf" TargetMode="External"/><Relationship Id="rId463" Type="http://schemas.openxmlformats.org/officeDocument/2006/relationships/hyperlink" Target="https://www.usni.org/press/books/chinas-maritime-gray-zone-operations" TargetMode="External"/><Relationship Id="rId116" Type="http://schemas.openxmlformats.org/officeDocument/2006/relationships/hyperlink" Target="http://www.self.gutenberg.org/articles/eng/Targeted_killing" TargetMode="External"/><Relationship Id="rId137" Type="http://schemas.openxmlformats.org/officeDocument/2006/relationships/hyperlink" Target="https://www.huffpost.com/entry/civilian-deaths-drone-strikes_n_561fafe2e4b028dd7ea6c4ff" TargetMode="External"/><Relationship Id="rId158" Type="http://schemas.openxmlformats.org/officeDocument/2006/relationships/hyperlink" Target="http://www.people-press.org/2014/11/13/public-trust-in-government/" TargetMode="External"/><Relationship Id="rId302" Type="http://schemas.openxmlformats.org/officeDocument/2006/relationships/hyperlink" Target="https://www.state.gov/r/pa/prs/ps/2018/08/285648.htm" TargetMode="External"/><Relationship Id="rId323" Type="http://schemas.openxmlformats.org/officeDocument/2006/relationships/hyperlink" Target="https://www.reuters.com/article/us-myanmar-rohingya-usa/u-s-imposes-sanctions-on-myanmar-military-over-rohingya-crackdown-idUSKBN1L21KL" TargetMode="External"/><Relationship Id="rId344" Type="http://schemas.openxmlformats.org/officeDocument/2006/relationships/hyperlink" Target="https://www.mitpressjournals.org/doi/full/10.1162/ISEC_a_00257" TargetMode="External"/><Relationship Id="rId20" Type="http://schemas.openxmlformats.org/officeDocument/2006/relationships/hyperlink" Target="http://articles.latimes.com/2013/feb/22/business/la-fi-predator-drone-sale-20130223" TargetMode="External"/><Relationship Id="rId41" Type="http://schemas.openxmlformats.org/officeDocument/2006/relationships/hyperlink" Target="https://www.hindustantimes.com/india-news/us-approves-sale-of-armed-drones-to-india/story-rPk6N4YIZGZJbqjznrOXwL.htm" TargetMode="External"/><Relationship Id="rId62" Type="http://schemas.openxmlformats.org/officeDocument/2006/relationships/hyperlink" Target="https://www.bloomberg.com/news/terminal/P23G9R6S9728" TargetMode="External"/><Relationship Id="rId83" Type="http://schemas.openxmlformats.org/officeDocument/2006/relationships/hyperlink" Target="http://www.self.gutenberg.org/articles/eng/Nicaragua" TargetMode="External"/><Relationship Id="rId179" Type="http://schemas.openxmlformats.org/officeDocument/2006/relationships/hyperlink" Target="https://www.theguardian.com/world/taiwan" TargetMode="External"/><Relationship Id="rId365" Type="http://schemas.openxmlformats.org/officeDocument/2006/relationships/hyperlink" Target="https://books.google.co.uk/books?id=6aStP3Du5cgC&amp;printsec=frontcover&amp;dq=wired+for+war+singer&amp;hl=en&amp;sa=X&amp;ved=0ahUKEwjV95PtwNLNAhWkKMAKHfC7CG4Q6AEIJzAA" TargetMode="External"/><Relationship Id="rId386" Type="http://schemas.openxmlformats.org/officeDocument/2006/relationships/hyperlink" Target="https://www.ucsusa.org/nuclear-weapons/us-nuclear-weapons-policy/3-plus-2" TargetMode="External"/><Relationship Id="rId190" Type="http://schemas.openxmlformats.org/officeDocument/2006/relationships/hyperlink" Target="https://www.csmonitor.com/World/Asia-Pacific/2013/1003/Japan-US-fortify-military-ties-with-drones.-Will-China-take-note-video" TargetMode="External"/><Relationship Id="rId204" Type="http://schemas.openxmlformats.org/officeDocument/2006/relationships/hyperlink" Target="https://thebulletin.org/drones-arent-missiles-so-dont-regulate-them-they-are10859" TargetMode="External"/><Relationship Id="rId225" Type="http://schemas.openxmlformats.org/officeDocument/2006/relationships/hyperlink" Target="https://www.washingtonpost.com/business/economy/trump-moves-to-crack-down-on-china-trade-with-50-billion-in-tariffs-on-imported-products/2018/03/22/c09309e8-2de3-11e8-8ad6-fbc50284fce8_story.html?utm_term=.3310efb28738" TargetMode="External"/><Relationship Id="rId246" Type="http://schemas.openxmlformats.org/officeDocument/2006/relationships/hyperlink" Target="https://www.nytimes.com/2017/06/20/us/politics/on-the-mexican-border-a-case-for-technology-over-concrete.html" TargetMode="External"/><Relationship Id="rId267" Type="http://schemas.openxmlformats.org/officeDocument/2006/relationships/hyperlink" Target="http://www.firehouse.com/article/12041104/drones-in-the-fire-service" TargetMode="External"/><Relationship Id="rId288" Type="http://schemas.openxmlformats.org/officeDocument/2006/relationships/hyperlink" Target="https://www.nsa.gov/news-features/press-room/statements/jun-28-2018-ufa-cdr-decision.shtml" TargetMode="External"/><Relationship Id="rId411" Type="http://schemas.openxmlformats.org/officeDocument/2006/relationships/hyperlink" Target="https://breakingdefense.com/2018/04/navys-new-high-altitude-drones-ready-for-pacific/" TargetMode="External"/><Relationship Id="rId432" Type="http://schemas.openxmlformats.org/officeDocument/2006/relationships/hyperlink" Target="https://thediplomat.com/2015/10/why-us-fon-operations-in-the-south-china-sea-make-sense/" TargetMode="External"/><Relationship Id="rId453" Type="http://schemas.openxmlformats.org/officeDocument/2006/relationships/hyperlink" Target="http://www.rubio.senate.gov/public/index.cfm/press-releases?ID=736A0B2B-6A0C-45DA-B671-8F749CEEABE4" TargetMode="External"/><Relationship Id="rId474" Type="http://schemas.openxmlformats.org/officeDocument/2006/relationships/hyperlink" Target="http://www.andrewerickson.com/2018/11/secdef-mattis-calls-for-prc-maritime-militia-to-operate-in-a-safe-and-professional-manner-in-accordance-with-international-law/" TargetMode="External"/><Relationship Id="rId106" Type="http://schemas.openxmlformats.org/officeDocument/2006/relationships/hyperlink" Target="http://www.self.gutenberg.org/articles/eng/Targeted_killing" TargetMode="External"/><Relationship Id="rId127" Type="http://schemas.openxmlformats.org/officeDocument/2006/relationships/hyperlink" Target="https://thediplomat.com/2016/06/5-takeaways-on-us-india-relations-after-modis-meeting-with-obama/" TargetMode="External"/><Relationship Id="rId313" Type="http://schemas.openxmlformats.org/officeDocument/2006/relationships/hyperlink" Target="http://apnews.com/544bd03f7f264e57827fba5ca99fa5ff" TargetMode="External"/><Relationship Id="rId10" Type="http://schemas.openxmlformats.org/officeDocument/2006/relationships/hyperlink" Target="https://www.ndtv.com/india-news/pm-narendra-modi-says-assure-you-country-is-in-safe-hands-at-rajasthan-rally-hours-after-india-strik-1999500" TargetMode="External"/><Relationship Id="rId31" Type="http://schemas.openxmlformats.org/officeDocument/2006/relationships/hyperlink" Target="http://thediplomat.com/2014/02/indias-indigenous-nuclear-submarine-agni-v-icbm-set-to-launch-in-2015/" TargetMode="External"/><Relationship Id="rId52" Type="http://schemas.openxmlformats.org/officeDocument/2006/relationships/hyperlink" Target="https://scroll.in/latest/855713/indian-spy-drone-shot-down-along-line-of-control-claims-pakistan-army" TargetMode="External"/><Relationship Id="rId73" Type="http://schemas.openxmlformats.org/officeDocument/2006/relationships/hyperlink" Target="http://theconversation.com/nuclear-war-between-india-and-pakistan-an-expert-assesses-the-risk-112892" TargetMode="External"/><Relationship Id="rId94" Type="http://schemas.openxmlformats.org/officeDocument/2006/relationships/hyperlink" Target="http://www.self.gutenberg.org/articles/eng/Federal_government_of_the_United_States" TargetMode="External"/><Relationship Id="rId148" Type="http://schemas.openxmlformats.org/officeDocument/2006/relationships/hyperlink" Target="https://www.chinausfocus.com/foreign-policy/the-us-pursuit-of-hegemony-has-harmed-the-middle-east" TargetMode="External"/><Relationship Id="rId169" Type="http://schemas.openxmlformats.org/officeDocument/2006/relationships/hyperlink" Target="http://www.globaltimes.cn/content/1156925.shtml" TargetMode="External"/><Relationship Id="rId334" Type="http://schemas.openxmlformats.org/officeDocument/2006/relationships/hyperlink" Target="https://www.businessinsider.com/china-is-set-to-sell-48-military-drones-to-pakistan-2018-10" TargetMode="External"/><Relationship Id="rId355" Type="http://schemas.openxmlformats.org/officeDocument/2006/relationships/hyperlink" Target="https://www.law.upenn.edu/institutes/cerl/conferences/targetedkilling/papers/OConnellDrones.pdf" TargetMode="External"/><Relationship Id="rId376" Type="http://schemas.openxmlformats.org/officeDocument/2006/relationships/hyperlink" Target="https://www.channelnewsasia.com/news/us-to-sell-34-surveillance-drones-to-allies-in-south-china-sea-region-11593736" TargetMode="External"/><Relationship Id="rId397" Type="http://schemas.openxmlformats.org/officeDocument/2006/relationships/hyperlink" Target="https://foreignpolicy.com/2017/02/13/how-the-u-s-can-take-control-in-the-south-china-sea/" TargetMode="External"/><Relationship Id="rId4" Type="http://schemas.openxmlformats.org/officeDocument/2006/relationships/webSettings" Target="webSettings.xml"/><Relationship Id="rId180" Type="http://schemas.openxmlformats.org/officeDocument/2006/relationships/hyperlink" Target="https://www.theguardian.com/world/china" TargetMode="External"/><Relationship Id="rId215" Type="http://schemas.openxmlformats.org/officeDocument/2006/relationships/hyperlink" Target="https://www.whitehouse.gov/briefings-statements/statement-press-secretary-arms-transfer-unmanned-aerial-systems-export-reforms/" TargetMode="External"/><Relationship Id="rId236" Type="http://schemas.openxmlformats.org/officeDocument/2006/relationships/hyperlink" Target="http://mtcr.info/frequently-asked-questions-faqs/" TargetMode="External"/><Relationship Id="rId257" Type="http://schemas.openxmlformats.org/officeDocument/2006/relationships/hyperlink" Target="https://www.wired.com/story/faa-relaxes-drone-restrictions-with-10-new-programs/" TargetMode="External"/><Relationship Id="rId278" Type="http://schemas.openxmlformats.org/officeDocument/2006/relationships/hyperlink" Target="https://www.nbcnews.com/storyline/isis-terror/trump-admin-may-send-captured-isis-fighters-iraq-prison-guantanamo-n905066" TargetMode="External"/><Relationship Id="rId401" Type="http://schemas.openxmlformats.org/officeDocument/2006/relationships/hyperlink" Target="http://www.amazon.com/dp/0199387567/?tag=fopo-20" TargetMode="External"/><Relationship Id="rId422" Type="http://schemas.openxmlformats.org/officeDocument/2006/relationships/hyperlink" Target="https://news.usni.org/2018/05/23/china-disinvited-participating-2018-rimpac-exercise" TargetMode="External"/><Relationship Id="rId443" Type="http://schemas.openxmlformats.org/officeDocument/2006/relationships/hyperlink" Target="http://cimsec.org/sign-times-chinas-recent-actions-undermining-global-rules-pt-3/36576" TargetMode="External"/><Relationship Id="rId464" Type="http://schemas.openxmlformats.org/officeDocument/2006/relationships/hyperlink" Target="https://www.washingtonpost.com/news/worldviews/wp/2016/07/12/5-stories-you-need-to-read-to-understand-the-south-china-sea-ruling/?utm_term=.b68008f12930" TargetMode="External"/><Relationship Id="rId303" Type="http://schemas.openxmlformats.org/officeDocument/2006/relationships/hyperlink" Target="https://www.reuters.com/article/us-usa-un-populattionfund-idUSKBN17600T" TargetMode="External"/><Relationship Id="rId42" Type="http://schemas.openxmlformats.org/officeDocument/2006/relationships/hyperlink" Target="https://www.reuters.com/article/us-britain-airshow-india-drones-exclusiv/exclusive-u-s-offers-india-armed-version-of-guardian-drone-sources-idUSKBN1K820K" TargetMode="External"/><Relationship Id="rId84" Type="http://schemas.openxmlformats.org/officeDocument/2006/relationships/hyperlink" Target="http://www.self.gutenberg.org/articles/eng/Colombia" TargetMode="External"/><Relationship Id="rId138" Type="http://schemas.openxmlformats.org/officeDocument/2006/relationships/hyperlink" Target="https://www.huffpost.com/entry/drone-papers_561ed361e4b0c5a1ce61f463?v4w019k9" TargetMode="External"/><Relationship Id="rId345" Type="http://schemas.openxmlformats.org/officeDocument/2006/relationships/hyperlink" Target="https://www.mitpressjournals.org/doi/full/10.1162/ISEC_a_00257" TargetMode="External"/><Relationship Id="rId387" Type="http://schemas.openxmlformats.org/officeDocument/2006/relationships/hyperlink" Target="https://www.ucsusa.org/sites/default/files/legacy/assets/documents/nwgs/china-missile-defense.pdf" TargetMode="External"/><Relationship Id="rId191" Type="http://schemas.openxmlformats.org/officeDocument/2006/relationships/hyperlink" Target="https://thediplomat.com/2013/10/japan-to-shoot-down-foreign-drones/" TargetMode="External"/><Relationship Id="rId205" Type="http://schemas.openxmlformats.org/officeDocument/2006/relationships/hyperlink" Target="https://www.reuters.com/article/us-italy-usa-drones/u-s-government-approves-italys-request-to-arm-its-drones-idUSKCN0ST1VI20151104" TargetMode="External"/><Relationship Id="rId247" Type="http://schemas.openxmlformats.org/officeDocument/2006/relationships/hyperlink" Target="https://www.nytimes.com/2016/12/22/us/trump-mexico-wall.html?module=inline" TargetMode="External"/><Relationship Id="rId412" Type="http://schemas.openxmlformats.org/officeDocument/2006/relationships/hyperlink" Target="http://militarywatchmagazine.com/read.php?my_data=70500" TargetMode="External"/><Relationship Id="rId107" Type="http://schemas.openxmlformats.org/officeDocument/2006/relationships/hyperlink" Target="http://www.self.gutenberg.org/articles/eng/United_States_Congress" TargetMode="External"/><Relationship Id="rId289" Type="http://schemas.openxmlformats.org/officeDocument/2006/relationships/hyperlink" Target="https://www.hrw.org/news/2018/02/13/us-may-give-foreign-governments-and-itself-easier-access-data" TargetMode="External"/><Relationship Id="rId454" Type="http://schemas.openxmlformats.org/officeDocument/2006/relationships/hyperlink" Target="http://www.andrewerickson.com/2016/06/chinas-maritime-militia-what-it-is-and-how-to-deal-with-it/" TargetMode="External"/><Relationship Id="rId11" Type="http://schemas.openxmlformats.org/officeDocument/2006/relationships/hyperlink" Target="https://www.reuters.com/article/us-britain-airshow-india-drones-exclusiv/exclusive-u-s-offers-india-armed-version-of-guardian-drone-sources-idUSKBN1K820K" TargetMode="External"/><Relationship Id="rId53" Type="http://schemas.openxmlformats.org/officeDocument/2006/relationships/hyperlink" Target="https://www.bloomberg.com/news/articles/2019-05-09/why-india-and-pakistan-keep-on-clashing-quicktake" TargetMode="External"/><Relationship Id="rId149" Type="http://schemas.openxmlformats.org/officeDocument/2006/relationships/hyperlink" Target="http://repository.kln.ac.lk/bitstream/handle/123456789/12078/journal1%20%281%29.251-262.pdf?sequence=1&amp;isAllowed=y" TargetMode="External"/><Relationship Id="rId314" Type="http://schemas.openxmlformats.org/officeDocument/2006/relationships/hyperlink" Target="https://www.whitehouse.gov/briefings-statements/president-donald-j-trump-keeps-promise-open-u-s-embassy-jerusalem-israel/" TargetMode="External"/><Relationship Id="rId356" Type="http://schemas.openxmlformats.org/officeDocument/2006/relationships/hyperlink" Target="http://www.theatlantic.com/international/archive/2013/04/living-in-terror-under-a-drone-filled-sky-in-yemen/275373/" TargetMode="External"/><Relationship Id="rId398" Type="http://schemas.openxmlformats.org/officeDocument/2006/relationships/hyperlink" Target="http://www.andrewerickson.com/2016/06/chinas-maritime-militia-what-it-is-and-how-to-deal-with-it/" TargetMode="External"/><Relationship Id="rId95" Type="http://schemas.openxmlformats.org/officeDocument/2006/relationships/hyperlink" Target="http://www.self.gutenberg.org/articles/eng/War_on_Terror" TargetMode="External"/><Relationship Id="rId160" Type="http://schemas.openxmlformats.org/officeDocument/2006/relationships/hyperlink" Target="https://carnegieendowment.org/2018/06/12/despite-trump-s-shameful-g-7-showing-u.s.-credibility-still-intact-pub-76607)./GabeS" TargetMode="External"/><Relationship Id="rId216" Type="http://schemas.openxmlformats.org/officeDocument/2006/relationships/hyperlink" Target="https://www.washingtonpost.com/politics/trump-told-in-brussels-that-west-should-focus-on-values-not-only-interests/2017/05/25/7aa1865c-40cd-11e7-9869-bac8b446820a_story.html?utm_term=.1636cdeac89e" TargetMode="External"/><Relationship Id="rId423" Type="http://schemas.openxmlformats.org/officeDocument/2006/relationships/hyperlink" Target="https://www.reuters.com/article/us-usa-china-military-exclusive/exclusive-u-s-warships-sail-near-south-china-sea-islands-claimed-by-beijing-idUSKCN1IS07W" TargetMode="External"/><Relationship Id="rId258" Type="http://schemas.openxmlformats.org/officeDocument/2006/relationships/hyperlink" Target="https://www.sandiegouniontribune.com/opinion/commentary/sdut-drones-troops-impact-2014oct09-story.html%20//" TargetMode="External"/><Relationship Id="rId465" Type="http://schemas.openxmlformats.org/officeDocument/2006/relationships/hyperlink" Target="https://digital-commons.usnwc.edu/cgi/viewcontent.cgi?article=1014&amp;context=cmsi-red-books" TargetMode="External"/><Relationship Id="rId22" Type="http://schemas.openxmlformats.org/officeDocument/2006/relationships/hyperlink" Target="http://www.thebureauinvestigates.com/category/projects/drones/" TargetMode="External"/><Relationship Id="rId64" Type="http://schemas.openxmlformats.org/officeDocument/2006/relationships/hyperlink" Target="https://www.bloomberg.com/quote/1685133D:FP" TargetMode="External"/><Relationship Id="rId118" Type="http://schemas.openxmlformats.org/officeDocument/2006/relationships/hyperlink" Target="http://www.self.gutenberg.org/articles/eng/Extrajudicial_killings" TargetMode="External"/><Relationship Id="rId325" Type="http://schemas.openxmlformats.org/officeDocument/2006/relationships/hyperlink" Target="https://www.state.gov/j/drl/rls/286063.htm" TargetMode="External"/><Relationship Id="rId367" Type="http://schemas.openxmlformats.org/officeDocument/2006/relationships/hyperlink" Target="https://books.google.co.uk/books?id=W0WLBQAAQBAJ&amp;pg=PT82&amp;lpg=PT82&amp;dq=Thakur,+Ramesh.+%22Drone+Strikes+and+Human+Rights:+Balancing+National+Security,+Individual+Rights+and+International+Justice&amp;source=bl&amp;ots=MF5nyQ3BWz&amp;sig=ENTu8ycj6HvnkHhFa_xgneXYi" TargetMode="External"/><Relationship Id="rId171" Type="http://schemas.openxmlformats.org/officeDocument/2006/relationships/hyperlink" Target="https://www.forbes.com/sites/panosmourdoukoutas/2018/05/30/dutertes-south-china-sea-flip-flops-will-put-the-philippines-in-a-place-it-doesnt-want-to-be/" TargetMode="External"/><Relationship Id="rId227" Type="http://schemas.openxmlformats.org/officeDocument/2006/relationships/hyperlink" Target="http://www.af.mil/About-Us/Fact-Sheets/Display/Article/104470/mq-9-reaper/" TargetMode="External"/><Relationship Id="rId269" Type="http://schemas.openxmlformats.org/officeDocument/2006/relationships/hyperlink" Target="https://www.hrw.org/news/2018/03/25/gina-haspel-wrong-choice-head-cia" TargetMode="External"/><Relationship Id="rId434" Type="http://schemas.openxmlformats.org/officeDocument/2006/relationships/hyperlink" Target="https://policy.defense.gov/Portals/11/DoD%20FON%20Program%20Summary%2016.pdf?ver=2017-03-03-141350-380" TargetMode="External"/><Relationship Id="rId476" Type="http://schemas.openxmlformats.org/officeDocument/2006/relationships/hyperlink" Target="http://www.andrewerickson.com/2019/05/the-china-maritime-militia-bookshelf-complete-with-latest-recommendations-fact-sheet-4/" TargetMode="External"/><Relationship Id="rId33" Type="http://schemas.openxmlformats.org/officeDocument/2006/relationships/hyperlink" Target="https://www.thehindu.com/opinion/op-ed/war-evolves-with-drones/article2120933.ece" TargetMode="External"/><Relationship Id="rId129" Type="http://schemas.openxmlformats.org/officeDocument/2006/relationships/hyperlink" Target="https://www.gcint.org/blog/2014/05/28/drones-dangerous-for-humans-and-the-environment/" TargetMode="External"/><Relationship Id="rId280" Type="http://schemas.openxmlformats.org/officeDocument/2006/relationships/hyperlink" Target="https://www.hrw.org/news/2018/10/31/us-detainees-transferred-syria-iraq" TargetMode="External"/><Relationship Id="rId336" Type="http://schemas.openxmlformats.org/officeDocument/2006/relationships/hyperlink" Target="http://blogs.reuters.com/david-rohde/2013/05/24/obamas-overdue-step-on-drones/" TargetMode="External"/><Relationship Id="rId75" Type="http://schemas.openxmlformats.org/officeDocument/2006/relationships/hyperlink" Target="http://theconversation.com/nuclear-war-between-india-and-pakistan-an-expert-assesses-the-risk-112892" TargetMode="External"/><Relationship Id="rId140" Type="http://schemas.openxmlformats.org/officeDocument/2006/relationships/hyperlink" Target="https://www.huffpost.com/entry/naming-the-dead_n_6082954" TargetMode="External"/><Relationship Id="rId182" Type="http://schemas.openxmlformats.org/officeDocument/2006/relationships/hyperlink" Target="http://papers.ssrn.com/sol3/papers.cfm?abstract_id=2597712" TargetMode="External"/><Relationship Id="rId378" Type="http://schemas.openxmlformats.org/officeDocument/2006/relationships/hyperlink" Target="https://www.channelnewsasia.com/news/commentary/us-china-trade-war-shangri-la-dialogue-singapore-lee-hsien-loong-11595036?cid=h3_referral_inarticlelinks_24082018_cna" TargetMode="External"/><Relationship Id="rId403" Type="http://schemas.openxmlformats.org/officeDocument/2006/relationships/hyperlink" Target="http://nationalinterest.org/feature/chinas-grand-strategy-challenge-creating-its-own-islands-the-11807" TargetMode="External"/><Relationship Id="rId6" Type="http://schemas.openxmlformats.org/officeDocument/2006/relationships/hyperlink" Target="https://www.washingtonpost.com/world/2019/02/21/trump-says-it-would-be-wonderful-if-india-pakistan-got-along-heres-why-they-dont/?utm_term=.915b192059d8" TargetMode="External"/><Relationship Id="rId238" Type="http://schemas.openxmlformats.org/officeDocument/2006/relationships/hyperlink" Target="https://www.law.cornell.edu/uscode/text/22/chapter-39" TargetMode="External"/><Relationship Id="rId445" Type="http://schemas.openxmlformats.org/officeDocument/2006/relationships/hyperlink" Target="https://www.rfa.org/english/news/china/seasia-drones-06112019164810.html" TargetMode="External"/><Relationship Id="rId291" Type="http://schemas.openxmlformats.org/officeDocument/2006/relationships/hyperlink" Target="https://www.hrw.org/news/2018/05/22/coalition-letter-amazon-regarding-facial-recognition-system-rekognition" TargetMode="External"/><Relationship Id="rId305" Type="http://schemas.openxmlformats.org/officeDocument/2006/relationships/hyperlink" Target="https://www.whitehouse.gov/presidential-actions/presidential-memorandum-regarding-mexico-city-policy/" TargetMode="External"/><Relationship Id="rId347" Type="http://schemas.openxmlformats.org/officeDocument/2006/relationships/hyperlink" Target="https://books.google.co.uk/books?id=6aStP3Du5cgC&amp;printsec=frontcover&amp;dq=wired+for+war+singer&amp;hl=en&amp;sa=X&amp;ved=0ahUKEwjV95PtwNLNAhWkKMAKHfC7CG4Q6AEIJzAA" TargetMode="External"/><Relationship Id="rId44" Type="http://schemas.openxmlformats.org/officeDocument/2006/relationships/hyperlink" Target="https://www.indiatoday.in/india/story/with-eye-on-china-pakistan-indian-army-looks-to-procure-60-surveillance-drones-1088276-2017-11-17" TargetMode="External"/><Relationship Id="rId86" Type="http://schemas.openxmlformats.org/officeDocument/2006/relationships/hyperlink" Target="http://www.self.gutenberg.org/articles/eng/Somalia" TargetMode="External"/><Relationship Id="rId151" Type="http://schemas.openxmlformats.org/officeDocument/2006/relationships/hyperlink" Target="https://www.nytimes.com/2018/04/19/us/politics/trump-drones-sales.html" TargetMode="External"/><Relationship Id="rId389" Type="http://schemas.openxmlformats.org/officeDocument/2006/relationships/hyperlink" Target="https://www.ucsusa.org/nuclear-weapons/us-china-relations/chinas-nuclear-weapons-strategy" TargetMode="External"/><Relationship Id="rId193" Type="http://schemas.openxmlformats.org/officeDocument/2006/relationships/hyperlink" Target="https://www-tandfonline-com.proxy.lib.umich.edu/doi/full/10.1080/10402659.2015.1094319" TargetMode="External"/><Relationship Id="rId207" Type="http://schemas.openxmlformats.org/officeDocument/2006/relationships/hyperlink" Target="https://www.state.gov/t/pm/rls/fs/2018/280506.htm" TargetMode="External"/><Relationship Id="rId249" Type="http://schemas.openxmlformats.org/officeDocument/2006/relationships/hyperlink" Target="https://www.wired.com/tag/drones" TargetMode="External"/><Relationship Id="rId414" Type="http://schemas.openxmlformats.org/officeDocument/2006/relationships/hyperlink" Target="https://thediplomat.com/2018/04/the-south-china-sea-reality-is-slowly-sinking-in/" TargetMode="External"/><Relationship Id="rId456" Type="http://schemas.openxmlformats.org/officeDocument/2006/relationships/hyperlink" Target="http://www.amazon.com/Powerful-Patriots-Nationalist-Protest-Relations/dp/0199387567" TargetMode="External"/><Relationship Id="rId13" Type="http://schemas.openxmlformats.org/officeDocument/2006/relationships/hyperlink" Target="http://www.usnews.com/news/articles/2013/05/23/obama-administration-saw-drone-strikes-as-cure-all-for-terrorism" TargetMode="External"/><Relationship Id="rId109" Type="http://schemas.openxmlformats.org/officeDocument/2006/relationships/hyperlink" Target="http://www.self.gutenberg.org/articles/eng/Jeremy_Scahill" TargetMode="External"/><Relationship Id="rId260" Type="http://schemas.openxmlformats.org/officeDocument/2006/relationships/hyperlink" Target="https://www.theatlantic.com/international/archive/2013/08/drones-actually-the-most-humane-form-of-warfare-ever/278746/" TargetMode="External"/><Relationship Id="rId316" Type="http://schemas.openxmlformats.org/officeDocument/2006/relationships/hyperlink" Target="https://www.whitehouse.gov/briefings-statements/joint-statement-president-donald-j-trump-united-states-america-chairman-kim-jong-un-democratic-peoples-republic-korea-singapore-summit/" TargetMode="External"/><Relationship Id="rId55" Type="http://schemas.openxmlformats.org/officeDocument/2006/relationships/hyperlink" Target="https://www.bloomberg.com/quote/1106Z:PA" TargetMode="External"/><Relationship Id="rId97" Type="http://schemas.openxmlformats.org/officeDocument/2006/relationships/hyperlink" Target="http://www.self.gutenberg.org/articles/eng/Death_of_Osama_bin_Laden" TargetMode="External"/><Relationship Id="rId120" Type="http://schemas.openxmlformats.org/officeDocument/2006/relationships/hyperlink" Target="https://www.amnesty.org/download/Documents/ACT3063882017ENGLISH.PDF" TargetMode="External"/><Relationship Id="rId358" Type="http://schemas.openxmlformats.org/officeDocument/2006/relationships/hyperlink" Target="http://www.ohchr.org/en/professionalinterest/pages/ccpr.aspx" TargetMode="External"/><Relationship Id="rId162" Type="http://schemas.openxmlformats.org/officeDocument/2006/relationships/hyperlink" Target="https://www.economist.com/middle-east-and-africa/2019/03/09/the-growing-appetite-for-armed-drones-in-the-middle-east" TargetMode="External"/><Relationship Id="rId218" Type="http://schemas.openxmlformats.org/officeDocument/2006/relationships/hyperlink" Target="http://foreignpolicy.com/2015/02/05/u-s-firm-denied-request-to-market-drones-to-jordan/" TargetMode="External"/><Relationship Id="rId425" Type="http://schemas.openxmlformats.org/officeDocument/2006/relationships/hyperlink" Target="http://www.taipeitimes.com/News/world/archives/2018/06/04/2003694304" TargetMode="External"/><Relationship Id="rId467" Type="http://schemas.openxmlformats.org/officeDocument/2006/relationships/hyperlink" Target="https://www.amazon.com/Maritime-Operations-Studies-Chinese-Development/dp/1591146933" TargetMode="External"/><Relationship Id="rId271" Type="http://schemas.openxmlformats.org/officeDocument/2006/relationships/hyperlink" Target="https://www.nytimes.com/2018/08/10/us/politics/waterboarding-gina-haspel-cia-prison.html" TargetMode="External"/><Relationship Id="rId24" Type="http://schemas.openxmlformats.org/officeDocument/2006/relationships/hyperlink" Target="http://www.mtcr.info/english/" TargetMode="External"/><Relationship Id="rId66" Type="http://schemas.openxmlformats.org/officeDocument/2006/relationships/hyperlink" Target="https://www.reuters.com/article/us-pakistan-politics-khan-militants/pakistan-pm-khan-says-anti-militant-push-vital-for-stability-idUSKCN1RM0E5" TargetMode="External"/><Relationship Id="rId131" Type="http://schemas.openxmlformats.org/officeDocument/2006/relationships/hyperlink" Target="http://www.worldbeyondwar.org/war-destroys-environment/" TargetMode="External"/><Relationship Id="rId327" Type="http://schemas.openxmlformats.org/officeDocument/2006/relationships/hyperlink" Target="https://www.hrw.org/news/2018/09/11/us-takes-aim-international-criminal-court" TargetMode="External"/><Relationship Id="rId369" Type="http://schemas.openxmlformats.org/officeDocument/2006/relationships/hyperlink" Target="https://www.justsecurity.org/uploads/2013/10/UN-Special-Rapporteur-Extrajudicial-Christof-Heyns-Report-Drones.pdf" TargetMode="External"/><Relationship Id="rId173" Type="http://schemas.openxmlformats.org/officeDocument/2006/relationships/hyperlink" Target="https://www.rappler.com/nation/232892-chinese-vessel-sinks-filipino-boat-collision-west-philippine-sea-june-9-2019" TargetMode="External"/><Relationship Id="rId229" Type="http://schemas.openxmlformats.org/officeDocument/2006/relationships/hyperlink" Target="https://thebulletin.org/2018/11/a-way-to-rein-in-drone-proliferation/" TargetMode="External"/><Relationship Id="rId380" Type="http://schemas.openxmlformats.org/officeDocument/2006/relationships/hyperlink" Target="https://www-sciencedirect-com.proxy.lib.umich.edu/science/article/pii/S0030438714000763" TargetMode="External"/><Relationship Id="rId436" Type="http://schemas.openxmlformats.org/officeDocument/2006/relationships/hyperlink" Target="https://thediplomat.com/2015/10/why-us-fon-operations-in-the-south-china-sea-make-sense/" TargetMode="External"/><Relationship Id="rId240" Type="http://schemas.openxmlformats.org/officeDocument/2006/relationships/hyperlink" Target="https://www.cnbc.com/2019/02/21/pentagon-is-scrambling-as-china-sells-the-hell-out-of-armed-drones-to-americas-allies.html" TargetMode="External"/><Relationship Id="rId478" Type="http://schemas.openxmlformats.org/officeDocument/2006/relationships/hyperlink" Target="http://cimsec.org/model-maritime-militia-tanmens-leading-role-april-2012-scarborough-shoal-incident/24573" TargetMode="External"/><Relationship Id="rId35" Type="http://schemas.openxmlformats.org/officeDocument/2006/relationships/hyperlink" Target="https://economictimes.indiatimes.com/topic/Pakistani-drones" TargetMode="External"/><Relationship Id="rId77" Type="http://schemas.openxmlformats.org/officeDocument/2006/relationships/hyperlink" Target="http://www.hrw.org/reports/2012/11/19/losing-humanity-0" TargetMode="External"/><Relationship Id="rId100" Type="http://schemas.openxmlformats.org/officeDocument/2006/relationships/hyperlink" Target="http://www.self.gutenberg.org/articles/eng/Unmanned_combat_air_vehicle" TargetMode="External"/><Relationship Id="rId282" Type="http://schemas.openxmlformats.org/officeDocument/2006/relationships/hyperlink" Target="https://www.apnews.com/37485a888de646918dfd4e7b8de3df73/Yemeni-prisoners-say-Emirati-officers-sexually-torture-them" TargetMode="External"/><Relationship Id="rId338" Type="http://schemas.openxmlformats.org/officeDocument/2006/relationships/hyperlink" Target="https://www.mitpressjournals.org/doi/full/10.1162/ISEC_a_00257" TargetMode="External"/><Relationship Id="rId8" Type="http://schemas.openxmlformats.org/officeDocument/2006/relationships/hyperlink" Target="https://twitter.com/OfficialDGISPR/status/1100207947022565377" TargetMode="External"/><Relationship Id="rId142" Type="http://schemas.openxmlformats.org/officeDocument/2006/relationships/hyperlink" Target="http://www.bbc.com/news/world-asia-19704981" TargetMode="External"/><Relationship Id="rId184" Type="http://schemas.openxmlformats.org/officeDocument/2006/relationships/hyperlink" Target="https://thediplomat.com/2016/08/unmanned-systems-and-manned-conflict-in-east-asia/" TargetMode="External"/><Relationship Id="rId391" Type="http://schemas.openxmlformats.org/officeDocument/2006/relationships/hyperlink" Target="https://blueocean.net/south-china-sea-on-the-brink-of-disaster/" TargetMode="External"/><Relationship Id="rId405" Type="http://schemas.openxmlformats.org/officeDocument/2006/relationships/hyperlink" Target="http://www.reuters.com/article/us-southchinasea-china-vietnam-idUSKCN0QU0UG20150825" TargetMode="External"/><Relationship Id="rId447" Type="http://schemas.openxmlformats.org/officeDocument/2006/relationships/hyperlink" Target="http://www.globaltimes.cn/content/1028568.shtml" TargetMode="External"/><Relationship Id="rId251" Type="http://schemas.openxmlformats.org/officeDocument/2006/relationships/hyperlink" Target="https://www.wired.com/story/google-wont-renew-controversial-pentagon-ai-project/" TargetMode="External"/><Relationship Id="rId46" Type="http://schemas.openxmlformats.org/officeDocument/2006/relationships/hyperlink" Target="https://economictimes.indiatimes.com/news/defence/pakistan-expresses-concern-over-us-selling-guardian-drones-to-india/articleshow/60520802.cms?from=mdr" TargetMode="External"/><Relationship Id="rId293" Type="http://schemas.openxmlformats.org/officeDocument/2006/relationships/hyperlink" Target="https://www.hrw.org/news/2018/04/05/us-should-create-laws-protect-social-media-users-data" TargetMode="External"/><Relationship Id="rId307" Type="http://schemas.openxmlformats.org/officeDocument/2006/relationships/hyperlink" Target="https://www.cnn.com/2018/03/20/politics/yemen-war-powers-vote/index.html" TargetMode="External"/><Relationship Id="rId349" Type="http://schemas.openxmlformats.org/officeDocument/2006/relationships/hyperlink" Target="http://soc.sagepub.com.gate3.library.lse.ac.uk/content/46/5/813" TargetMode="External"/><Relationship Id="rId88" Type="http://schemas.openxmlformats.org/officeDocument/2006/relationships/hyperlink" Target="http://www.self.gutenberg.org/articles/eng/Balkans" TargetMode="External"/><Relationship Id="rId111" Type="http://schemas.openxmlformats.org/officeDocument/2006/relationships/hyperlink" Target="http://www.self.gutenberg.org/articles/eng/American_Civil_Liberties_Union" TargetMode="External"/><Relationship Id="rId153" Type="http://schemas.openxmlformats.org/officeDocument/2006/relationships/hyperlink" Target="https://www.npr.org/2019/05/29/726760128/in-yemen-conflict-some-see-a-new-age-of-drone-warfare" TargetMode="External"/><Relationship Id="rId195" Type="http://schemas.openxmlformats.org/officeDocument/2006/relationships/hyperlink" Target="https://www.scmp.com/week-asia/opinion/article/2167175/growing-us-presence-south-china-sea-threatens-accident-sparks-war%5dPP" TargetMode="External"/><Relationship Id="rId209" Type="http://schemas.openxmlformats.org/officeDocument/2006/relationships/hyperlink" Target="https://www.state.gov/r/pa/prs/ps/2018/04/280613.htm" TargetMode="External"/><Relationship Id="rId360" Type="http://schemas.openxmlformats.org/officeDocument/2006/relationships/hyperlink" Target="https://books.google.co.uk/books?id=6aStP3Du5cgC&amp;printsec=frontcover&amp;dq=wired+for+war+singer&amp;hl=en&amp;sa=X&amp;ved=0ahUKEwjV95PtwNLNAhWkKMAKHfC7CG4Q6AEIJzAA" TargetMode="External"/><Relationship Id="rId416" Type="http://schemas.openxmlformats.org/officeDocument/2006/relationships/hyperlink" Target="https://www.whitehouse.gov/wp-content/uploads/2017/12/NSS-Final-12-18-2017-0905.pdf" TargetMode="External"/><Relationship Id="rId220" Type="http://schemas.openxmlformats.org/officeDocument/2006/relationships/hyperlink" Target="http://foreignpolicy.com/2014/05/08/exclusive-iraq-in-a-major-shift-might-want-some-u-s-troops-back/" TargetMode="External"/><Relationship Id="rId458" Type="http://schemas.openxmlformats.org/officeDocument/2006/relationships/hyperlink" Target="http://apdf-magazine.com/maritime-numbers-game/" TargetMode="External"/><Relationship Id="rId15" Type="http://schemas.openxmlformats.org/officeDocument/2006/relationships/hyperlink" Target="http://www.wired.co.uk/news/archive/2012-12/02/neuron-first-flight" TargetMode="External"/><Relationship Id="rId57" Type="http://schemas.openxmlformats.org/officeDocument/2006/relationships/hyperlink" Target="https://www.bloomberg.com/quote/PRCH:CH" TargetMode="External"/><Relationship Id="rId262" Type="http://schemas.openxmlformats.org/officeDocument/2006/relationships/hyperlink" Target="https://www.thebalancecareers.com/military-and-civilian-drone-use-4121099%20//" TargetMode="External"/><Relationship Id="rId318" Type="http://schemas.openxmlformats.org/officeDocument/2006/relationships/hyperlink" Target="https://www.whitehouse.gov/briefings-statements/remarks-president-trump-president-kenyatta-republic-kenya-expanded-bilateral-meeting/" TargetMode="External"/><Relationship Id="rId99" Type="http://schemas.openxmlformats.org/officeDocument/2006/relationships/hyperlink" Target="http://www.self.gutenberg.org/articles/eng/Presidency_of_Barack_Obama" TargetMode="External"/><Relationship Id="rId122" Type="http://schemas.openxmlformats.org/officeDocument/2006/relationships/hyperlink" Target="https://providencemag.com/2019/04/should-us-sell-weapons-states-human-rights-violations/" TargetMode="External"/><Relationship Id="rId164" Type="http://schemas.openxmlformats.org/officeDocument/2006/relationships/hyperlink" Target="https://www.theguardian.com/world/2013/dec/31/deaths-drone-strikes-obama-policy-change" TargetMode="External"/><Relationship Id="rId371" Type="http://schemas.openxmlformats.org/officeDocument/2006/relationships/hyperlink" Target="https://www-cdn.law.stanford.edu/wp-content/uploads/2015/07/Stanford-NYU-Living-Under-Drones.pdf" TargetMode="External"/><Relationship Id="rId427" Type="http://schemas.openxmlformats.org/officeDocument/2006/relationships/hyperlink" Target="http://www.eastasiaforum.org/2017/07/28/vietnams-strategies-in-the-south-china-sea/" TargetMode="External"/><Relationship Id="rId469" Type="http://schemas.openxmlformats.org/officeDocument/2006/relationships/hyperlink" Target="https://www.tandfonline.com/doi/abs/10.1080/00908320.2017.1364926?journalCode=uodl20" TargetMode="External"/><Relationship Id="rId26" Type="http://schemas.openxmlformats.org/officeDocument/2006/relationships/hyperlink" Target="https://www.droneality.com/us-sale-high-tech-drones-will-risk-destabilizing-south-asia-new-arms-race" TargetMode="External"/><Relationship Id="rId231" Type="http://schemas.openxmlformats.org/officeDocument/2006/relationships/hyperlink" Target="https://www.mitpressjournals.org/doi/10.1162/ISEC_a_00257" TargetMode="External"/><Relationship Id="rId273" Type="http://schemas.openxmlformats.org/officeDocument/2006/relationships/hyperlink" Target="https://www.nytimes.com/2018/07/18/world/middleeast/islamic-state-detainees-syria-prisons.html" TargetMode="External"/><Relationship Id="rId329" Type="http://schemas.openxmlformats.org/officeDocument/2006/relationships/hyperlink" Target="https://www.hrw.org/news/2016/07/08/airstrike-transparency-we-cant-believe" TargetMode="External"/><Relationship Id="rId480" Type="http://schemas.openxmlformats.org/officeDocument/2006/relationships/hyperlink" Target="https://pca-cpa.org/wp-content/uploads/sites/6/2016/07/PH-CN-20160712-Award.pdf" TargetMode="External"/><Relationship Id="rId68" Type="http://schemas.openxmlformats.org/officeDocument/2006/relationships/hyperlink" Target="https://www.lowyinstitute.org/the-interpreter/pakistan-and-jaish-e-mohammad-unholy-alliance" TargetMode="External"/><Relationship Id="rId133" Type="http://schemas.openxmlformats.org/officeDocument/2006/relationships/hyperlink" Target="http://www.presstv.com/detail/183994.html" TargetMode="External"/><Relationship Id="rId175" Type="http://schemas.openxmlformats.org/officeDocument/2006/relationships/hyperlink" Target="https://www.reuters.com/article/us-usa-china-southchinasea/pentagon-says-china-missile-test-in-south-china-sea-disturbing-idUSKCN1TX2QZ%5dPP" TargetMode="External"/><Relationship Id="rId340" Type="http://schemas.openxmlformats.org/officeDocument/2006/relationships/hyperlink" Target="https://www.mitpressjournals.org/doi/full/10.1162/ISEC_a_00257" TargetMode="External"/><Relationship Id="rId200" Type="http://schemas.openxmlformats.org/officeDocument/2006/relationships/hyperlink" Target="https://www.defensenews.com/news/pentagon-congress/2018/04/19/trump-admin-rolls-out-new-rules-for-weapon-drone-sales-abroad/?utm_medium=Socialflow&amp;utm_source=Twitter" TargetMode="External"/><Relationship Id="rId382" Type="http://schemas.openxmlformats.org/officeDocument/2006/relationships/hyperlink" Target="https://www-sciencedirect-com.proxy.lib.umich.edu/science/article/pii/S0030438714000763" TargetMode="External"/><Relationship Id="rId438" Type="http://schemas.openxmlformats.org/officeDocument/2006/relationships/hyperlink" Target="https://fas.org/sgp/crs/row/R42784.pdf" TargetMode="External"/><Relationship Id="rId242" Type="http://schemas.openxmlformats.org/officeDocument/2006/relationships/hyperlink" Target="https://www.cnbc.com/yemen/" TargetMode="External"/><Relationship Id="rId284" Type="http://schemas.openxmlformats.org/officeDocument/2006/relationships/hyperlink" Target="https://www.young.senate.gov/newsroom/press-releases/young-shaheen-successfully-include-yemen-provision-in-ndaa-conference-report" TargetMode="External"/><Relationship Id="rId37" Type="http://schemas.openxmlformats.org/officeDocument/2006/relationships/hyperlink" Target="https://economictimes.indiatimes.com/topic/Indian-Air-Force" TargetMode="External"/><Relationship Id="rId79" Type="http://schemas.openxmlformats.org/officeDocument/2006/relationships/hyperlink" Target="https://www.hrw.org/news/2016/12/06/us-counterterrorism-report-sets-standards" TargetMode="External"/><Relationship Id="rId102" Type="http://schemas.openxmlformats.org/officeDocument/2006/relationships/hyperlink" Target="http://www.self.gutenberg.org/articles/eng/Pakistan" TargetMode="External"/><Relationship Id="rId144" Type="http://schemas.openxmlformats.org/officeDocument/2006/relationships/hyperlink" Target="https://www-cdn.law.stanford.edu/wp-content/uploads/2015/07/Stanford-NYU-Living-Under-Drones.pdf" TargetMode="External"/><Relationship Id="rId90" Type="http://schemas.openxmlformats.org/officeDocument/2006/relationships/hyperlink" Target="http://www.self.gutenberg.org/articles/eng/Osama_Bin-Laden" TargetMode="External"/><Relationship Id="rId186" Type="http://schemas.openxmlformats.org/officeDocument/2006/relationships/hyperlink" Target="https://thediplomat.com/tag/freedom-of-navigation-operations-south-china-sea/" TargetMode="External"/><Relationship Id="rId351" Type="http://schemas.openxmlformats.org/officeDocument/2006/relationships/hyperlink" Target="https://books.google.co.uk/books?id=6aStP3Du5cgC&amp;printsec=frontcover&amp;dq=wired+for+war+singer&amp;hl=en&amp;sa=X&amp;ved=0ahUKEwjV95PtwNLNAhWkKMAKHfC7CG4Q6AEIJzAA" TargetMode="External"/><Relationship Id="rId393" Type="http://schemas.openxmlformats.org/officeDocument/2006/relationships/hyperlink" Target="http://www.economist.com/news/asia/21640403-two-case-studies-disputed-sea-oil-troubled-waters" TargetMode="External"/><Relationship Id="rId407" Type="http://schemas.openxmlformats.org/officeDocument/2006/relationships/hyperlink" Target="http://www.gmanetwork.com/news/story/273945/news/world/china-to-build-communication-network-covering-south-china-sea-islets" TargetMode="External"/><Relationship Id="rId449" Type="http://schemas.openxmlformats.org/officeDocument/2006/relationships/hyperlink" Target="http://www.reuters.com/article/us-usa-china-southchinasea-idUSKBN1572M4" TargetMode="External"/><Relationship Id="rId211" Type="http://schemas.openxmlformats.org/officeDocument/2006/relationships/hyperlink" Target="https://www.cambridge.org/core/journals/international-organization/article/droning-on-explaining-the-proliferation-of-unmanned-aerial-vehicles/8982612535696D00F6D040DB56C741AF" TargetMode="External"/><Relationship Id="rId253" Type="http://schemas.openxmlformats.org/officeDocument/2006/relationships/hyperlink" Target="https://twitter.com/Waynetwpfire/status/1002195763005452290" TargetMode="External"/><Relationship Id="rId295" Type="http://schemas.openxmlformats.org/officeDocument/2006/relationships/hyperlink" Target="https://www.npr.org/2018/08/16/639125774/hundreds-of-newspapers-denounce-trumps-attacks-on-media-in-coordinated-editorial" TargetMode="External"/><Relationship Id="rId309" Type="http://schemas.openxmlformats.org/officeDocument/2006/relationships/hyperlink" Target="https://www.nytimes.com/2018/12/04/us/politics/cia-senate-khashoggi-.html" TargetMode="External"/><Relationship Id="rId460" Type="http://schemas.openxmlformats.org/officeDocument/2006/relationships/hyperlink" Target="https://www.navytimes.com/news/your-navy/2019/05/28/aussie-navy-pilots-hit-by-chinese-lasers/" TargetMode="External"/><Relationship Id="rId48" Type="http://schemas.openxmlformats.org/officeDocument/2006/relationships/hyperlink" Target="http://nation.com.pk/28-Oct-2017/pakistan-opposes-us-india-drone-deal" TargetMode="External"/><Relationship Id="rId113" Type="http://schemas.openxmlformats.org/officeDocument/2006/relationships/hyperlink" Target="http://www.self.gutenberg.org/articles/eng/CIA_station_chief" TargetMode="External"/><Relationship Id="rId320" Type="http://schemas.openxmlformats.org/officeDocument/2006/relationships/hyperlink" Target="https://www.hrw.org/news/2018/06/23/us-quits-rights-body-nikki-haley-wrongly-blames-rights-groups" TargetMode="External"/><Relationship Id="rId155" Type="http://schemas.openxmlformats.org/officeDocument/2006/relationships/hyperlink" Target="https://nationalinterest.org/feature/afghanistan-echoes-vietnam-again-the-credibility-gap-looms-14258" TargetMode="External"/><Relationship Id="rId197" Type="http://schemas.openxmlformats.org/officeDocument/2006/relationships/hyperlink" Target="https://www.nytimes.com/2018/12/05/climate/greenhouse-gas-emissions-2018.html?module=inline" TargetMode="External"/><Relationship Id="rId362" Type="http://schemas.openxmlformats.org/officeDocument/2006/relationships/hyperlink" Target="http://jcsl.oxfordjournals.org/content/18/2/259.abstract" TargetMode="External"/><Relationship Id="rId418" Type="http://schemas.openxmlformats.org/officeDocument/2006/relationships/hyperlink" Target="https://thediplomat.com/2018/05/now-is-not-the-time-to-back-down-in-the-south-china-sea/" TargetMode="External"/><Relationship Id="rId222" Type="http://schemas.openxmlformats.org/officeDocument/2006/relationships/hyperlink" Target="https://www.whitehouse.gov/wp-content/uploads/2017/12/NSS-Final-12-18-2017-0905.pdf" TargetMode="External"/><Relationship Id="rId264" Type="http://schemas.openxmlformats.org/officeDocument/2006/relationships/hyperlink" Target="https://www.nps.gov/index.htm" TargetMode="External"/><Relationship Id="rId471" Type="http://schemas.openxmlformats.org/officeDocument/2006/relationships/hyperlink" Target="https://media.defense.gov/2019/May/02/2002127082/-1/-1/1/2019_CHINA_MILITARY_POWER_REPORT.pdf" TargetMode="External"/><Relationship Id="rId17" Type="http://schemas.openxmlformats.org/officeDocument/2006/relationships/hyperlink" Target="http://www.theguardian.com/world/2012/nov/13/drones-pakistan" TargetMode="External"/><Relationship Id="rId59" Type="http://schemas.openxmlformats.org/officeDocument/2006/relationships/hyperlink" Target="https://www.britannica.com/place/Kashmir-region-Indian-subcontinent" TargetMode="External"/><Relationship Id="rId124" Type="http://schemas.openxmlformats.org/officeDocument/2006/relationships/hyperlink" Target="http://www.un.org/en/pdfs/FINAL%20Guidance%20Note%20on%20Democracy.pdf" TargetMode="External"/><Relationship Id="rId70" Type="http://schemas.openxmlformats.org/officeDocument/2006/relationships/hyperlink" Target="https://www.bloomberg.com/news/articles/2018-12-18/pakistan-casts-doubts-on-u-s-taliban-talks-it-facilitated" TargetMode="External"/><Relationship Id="rId166" Type="http://schemas.openxmlformats.org/officeDocument/2006/relationships/hyperlink" Target="http://patrickjohnston.info/materials/drones_preprint.pdf" TargetMode="External"/><Relationship Id="rId331" Type="http://schemas.openxmlformats.org/officeDocument/2006/relationships/hyperlink" Target="https://www.thenation.com/article/china-first-russia-second-america-third-trumps-real-foreign-policy/" TargetMode="External"/><Relationship Id="rId373" Type="http://schemas.openxmlformats.org/officeDocument/2006/relationships/hyperlink" Target="https://www-tandfonline-com.proxy.lib.umich.edu/doi/full/10.1080/0163660X.2012.666495" TargetMode="External"/><Relationship Id="rId429" Type="http://schemas.openxmlformats.org/officeDocument/2006/relationships/hyperlink" Target="https://amti.csis.org/vietnam-builds-remote-outposts/" TargetMode="External"/><Relationship Id="rId1" Type="http://schemas.openxmlformats.org/officeDocument/2006/relationships/numbering" Target="numbering.xml"/><Relationship Id="rId233" Type="http://schemas.openxmlformats.org/officeDocument/2006/relationships/hyperlink" Target="https://www.armscontrol.org/act/2004_11/MTCR" TargetMode="External"/><Relationship Id="rId440" Type="http://schemas.openxmlformats.org/officeDocument/2006/relationships/hyperlink" Target="https://www.jagcnet.army.mil/DOCLIBS/MILITARYLAWREVIEW.NSF/0/065562c0d130d63285257c24005508d6/$FILE/By%20Lieutenant%20Commander%20Robert%20T.%20Kline.pdf" TargetMode="External"/><Relationship Id="rId28" Type="http://schemas.openxmlformats.org/officeDocument/2006/relationships/hyperlink" Target="https://www.livemint.com/news/india/indian-army-to-buy-drones-to-monitor-pakistan-china-borders-1563020048345.html" TargetMode="External"/><Relationship Id="rId275" Type="http://schemas.openxmlformats.org/officeDocument/2006/relationships/hyperlink" Target="https://www.hrw.org/news/2018/08/03/us-sent-isis-detainees-possible-abuse" TargetMode="External"/><Relationship Id="rId300" Type="http://schemas.openxmlformats.org/officeDocument/2006/relationships/hyperlink" Target="https://motherboard.vice.com/en_us/article/qvxeyq/trump-signed-fosta-sesta-into-law-sex-work" TargetMode="External"/><Relationship Id="rId482" Type="http://schemas.openxmlformats.org/officeDocument/2006/relationships/fontTable" Target="fontTable.xml"/><Relationship Id="rId81" Type="http://schemas.openxmlformats.org/officeDocument/2006/relationships/hyperlink" Target="http://www.defenseinnovationmarketplace.mil/resources/UnmannedSystemsIntegratedRoadmapFY2011.pdf" TargetMode="External"/><Relationship Id="rId135" Type="http://schemas.openxmlformats.org/officeDocument/2006/relationships/hyperlink" Target="http://darwin.bio.uci.edu/sustain/h90/Yemen.htm" TargetMode="External"/><Relationship Id="rId177" Type="http://schemas.openxmlformats.org/officeDocument/2006/relationships/hyperlink" Target="https://search-proquest-com.proxy.lib.umich.edu/pqrl/docview/2059598609/DE1B7D1CD83B423FPQ/7?accountid=14667%5dPP" TargetMode="External"/><Relationship Id="rId342" Type="http://schemas.openxmlformats.org/officeDocument/2006/relationships/hyperlink" Target="https://www.mitpressjournals.org/doi/full/10.1162/ISEC_a_00257" TargetMode="External"/><Relationship Id="rId384" Type="http://schemas.openxmlformats.org/officeDocument/2006/relationships/hyperlink" Target="http://blog.ucsusa.org/ken-kimmell/us-china-climate-agreement-724" TargetMode="External"/><Relationship Id="rId202" Type="http://schemas.openxmlformats.org/officeDocument/2006/relationships/hyperlink" Target="https://cfrd8-files.cfr.org/sites/default/files/pdf/2014/06/Limiting_Armed_Drone_Proliferation_CSR69.pdf" TargetMode="External"/><Relationship Id="rId244" Type="http://schemas.openxmlformats.org/officeDocument/2006/relationships/hyperlink" Target="https://www.theguardian.com/profile/shane-hickey" TargetMode="External"/><Relationship Id="rId39" Type="http://schemas.openxmlformats.org/officeDocument/2006/relationships/hyperlink" Target="https://economictimes.indiatimes.com/topic/SPYDER" TargetMode="External"/><Relationship Id="rId286" Type="http://schemas.openxmlformats.org/officeDocument/2006/relationships/hyperlink" Target="https://www.hrw.org/news/2018/01/09/us-secret-evidence-erodes-fair-trial-rights" TargetMode="External"/><Relationship Id="rId451" Type="http://schemas.openxmlformats.org/officeDocument/2006/relationships/hyperlink" Target="http://thediplomat.com/2017/01/a-us-navy-blockade-in-the-south-china-sea-is-not-sound-strategy/" TargetMode="External"/><Relationship Id="rId50" Type="http://schemas.openxmlformats.org/officeDocument/2006/relationships/hyperlink" Target="https://www.reuters.com/article/us-india-usa-drones-idUSKBN19D2T4" TargetMode="External"/><Relationship Id="rId104" Type="http://schemas.openxmlformats.org/officeDocument/2006/relationships/hyperlink" Target="http://www.self.gutenberg.org/articles/eng/Targeted_killing" TargetMode="External"/><Relationship Id="rId146" Type="http://schemas.openxmlformats.org/officeDocument/2006/relationships/hyperlink" Target="https://www.alaraby.co.uk/english/Comment/2018/8/2/Flying-into-trouble-Middle-East-drone-wars" TargetMode="External"/><Relationship Id="rId188" Type="http://schemas.openxmlformats.org/officeDocument/2006/relationships/hyperlink" Target="http://journal.georgetown.edu/the-proliferation-of-drone-warfare-the-weakening-of-norms-and-international-precedent-by-james-whibley/" TargetMode="External"/><Relationship Id="rId311" Type="http://schemas.openxmlformats.org/officeDocument/2006/relationships/hyperlink" Target="http://www.politico.com/story/2018/04/26/pompeo-clears-key-senate-hurdle-to-be-secretary-of-state-555908" TargetMode="External"/><Relationship Id="rId353" Type="http://schemas.openxmlformats.org/officeDocument/2006/relationships/hyperlink" Target="http://foreignpolicy.com/2010/04/23/the-year-of-the-drone/" TargetMode="External"/><Relationship Id="rId395" Type="http://schemas.openxmlformats.org/officeDocument/2006/relationships/hyperlink" Target="https://www.efe.com/efe/english/technology/south-china-sea-ecosystem-threatened-by-sovereignty-dispute/50000267-2766253" TargetMode="External"/><Relationship Id="rId409" Type="http://schemas.openxmlformats.org/officeDocument/2006/relationships/hyperlink" Target="https://www.army-technology.com/features/mq4c-triton-drones/" TargetMode="External"/><Relationship Id="rId92" Type="http://schemas.openxmlformats.org/officeDocument/2006/relationships/hyperlink" Target="http://www.self.gutenberg.org/e%20W.%20Bush" TargetMode="External"/><Relationship Id="rId213" Type="http://schemas.openxmlformats.org/officeDocument/2006/relationships/hyperlink" Target="https://www.armscontrol.org/factsheets/mtcr" TargetMode="External"/><Relationship Id="rId420" Type="http://schemas.openxmlformats.org/officeDocument/2006/relationships/hyperlink" Target="https://www.taiwannews.com.tw/en/news/3448102" TargetMode="External"/><Relationship Id="rId255" Type="http://schemas.openxmlformats.org/officeDocument/2006/relationships/hyperlink" Target="https://www.wired.com/story/houston-recovery-drones/" TargetMode="External"/><Relationship Id="rId297" Type="http://schemas.openxmlformats.org/officeDocument/2006/relationships/hyperlink" Target="https://www.richmond.com/news/virginia/government-politics/anti-terrorism-agencies-involved-in-monitoring-protesters-of-mountain-valley/article_2c0ee2e0-a700-5a18-a5c3-cde2e109776f.html" TargetMode="External"/><Relationship Id="rId462" Type="http://schemas.openxmlformats.org/officeDocument/2006/relationships/hyperlink" Target="https://usnwc.edu/Faculty-and-Departments/Directory/Ryan-D-Martinson" TargetMode="External"/><Relationship Id="rId115" Type="http://schemas.openxmlformats.org/officeDocument/2006/relationships/hyperlink" Target="http://www.self.gutenberg.org/articles/eng/Robert_Grenier_(CIA)" TargetMode="External"/><Relationship Id="rId157" Type="http://schemas.openxmlformats.org/officeDocument/2006/relationships/hyperlink" Target="http://www.arabbarometer.org/" TargetMode="External"/><Relationship Id="rId322" Type="http://schemas.openxmlformats.org/officeDocument/2006/relationships/hyperlink" Target="https://www.whitehouse.gov/briefings-statements/remarks-president-trump-united-nations-security-council-briefing-counterproliferation-new-york-ny/" TargetMode="External"/><Relationship Id="rId364" Type="http://schemas.openxmlformats.org/officeDocument/2006/relationships/hyperlink" Target="http://soc.sagepub.com.gate3.library.lse.ac.uk/content/46/5/813" TargetMode="External"/><Relationship Id="rId61" Type="http://schemas.openxmlformats.org/officeDocument/2006/relationships/hyperlink" Target="https://mea.gov.in/in-focus-article.htm?18987/Fact+Sheet+on+Jammu+amp+Kashmir" TargetMode="External"/><Relationship Id="rId199" Type="http://schemas.openxmlformats.org/officeDocument/2006/relationships/hyperlink" Target="https://www.nytimes.com/2018/11/24/climate/coal-global-warming.html?action=click&amp;module=RelatedLinks&amp;pgtype=Article" TargetMode="External"/><Relationship Id="rId19" Type="http://schemas.openxmlformats.org/officeDocument/2006/relationships/hyperlink" Target="http://thediplomat.com/2014/05/china-to-sell-saudi-arabia-drones/" TargetMode="External"/><Relationship Id="rId224" Type="http://schemas.openxmlformats.org/officeDocument/2006/relationships/hyperlink" Target="https://www.wsj.com/articles/unable-to-buy-u-s-military-drones-allies-place-orders-with-china-1500301716" TargetMode="External"/><Relationship Id="rId266" Type="http://schemas.openxmlformats.org/officeDocument/2006/relationships/hyperlink" Target="https://cops.usdoj.gov/html/dispatch/08-2014/UAS_Guidebook_in_Development.asp" TargetMode="External"/><Relationship Id="rId431" Type="http://schemas.openxmlformats.org/officeDocument/2006/relationships/hyperlink" Target="http://nationalinterest.org/blog/the-buzz/south-china-sea-drama-one-nation-building-its-military-26383" TargetMode="External"/><Relationship Id="rId473" Type="http://schemas.openxmlformats.org/officeDocument/2006/relationships/hyperlink" Target="https://nationalinterest.org/feature/shining-spotlight-revealing-china%E2%80%99s-maritime-militia-deter-its-use-36842" TargetMode="External"/><Relationship Id="rId30" Type="http://schemas.openxmlformats.org/officeDocument/2006/relationships/hyperlink" Target="http://thediplomat.com/2014/10/china-india-end-military-stand-off-along-disputed-border/" TargetMode="External"/><Relationship Id="rId126" Type="http://schemas.openxmlformats.org/officeDocument/2006/relationships/hyperlink" Target="http://www.af.mil/About-Us/Fact-Sheets/Display/Article/104470/mq-9-reaper/" TargetMode="External"/><Relationship Id="rId168" Type="http://schemas.openxmlformats.org/officeDocument/2006/relationships/hyperlink" Target="https://www.reuters.com/article/us-usa-china-southchinasea/pentagon-says-china-missile-test-in-south-china-sea-disturbing-idUSKCN1TX2QZ" TargetMode="External"/><Relationship Id="rId333" Type="http://schemas.openxmlformats.org/officeDocument/2006/relationships/hyperlink" Target="https://www.wsj.com/articles/the-treaty-behind-chinas-drone-edge-11562626340" TargetMode="External"/><Relationship Id="rId72" Type="http://schemas.openxmlformats.org/officeDocument/2006/relationships/hyperlink" Target="https://www.ohchr.org/EN/NewsEvents/Pages/DisplayNews.aspx?NewsID=23198%20" TargetMode="External"/><Relationship Id="rId375" Type="http://schemas.openxmlformats.org/officeDocument/2006/relationships/hyperlink" Target="https://www.channelnewsasia.com/news/commentary/south-china-sea-us-sell-surveillance-drones-southeast-asia-11614512///tw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ne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181</Pages>
  <Words>112049</Words>
  <Characters>638684</Characters>
  <Application>Microsoft Office Word</Application>
  <DocSecurity>0</DocSecurity>
  <Lines>5322</Lines>
  <Paragraphs>1498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kiehn</dc:creator>
  <cp:keywords/>
  <dc:description/>
  <cp:lastModifiedBy>Genevieve Hackman</cp:lastModifiedBy>
  <cp:revision>2</cp:revision>
  <dcterms:created xsi:type="dcterms:W3CDTF">2019-07-22T00:24:00Z</dcterms:created>
  <dcterms:modified xsi:type="dcterms:W3CDTF">2019-07-22T00:24:00Z</dcterms:modified>
</cp:coreProperties>
</file>