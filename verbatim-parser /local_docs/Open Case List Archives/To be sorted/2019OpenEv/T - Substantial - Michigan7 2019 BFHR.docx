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557C88" w14:textId="6C265FD2" w:rsidR="00985A5A" w:rsidRDefault="00D6272F" w:rsidP="00E732E4">
      <w:pPr>
        <w:pStyle w:val="Heading1"/>
      </w:pPr>
      <w:r>
        <w:t>T-Substantial Supplement</w:t>
      </w:r>
    </w:p>
    <w:p w14:paraId="06D68008" w14:textId="24235951" w:rsidR="007A559C" w:rsidRDefault="00861232" w:rsidP="007A559C">
      <w:pPr>
        <w:pStyle w:val="Heading3"/>
      </w:pPr>
      <w:r>
        <w:t xml:space="preserve">For Reference – </w:t>
      </w:r>
      <w:r w:rsidR="00D6272F">
        <w:t>FMS</w:t>
      </w:r>
      <w:r>
        <w:t xml:space="preserve"> </w:t>
      </w:r>
      <w:r w:rsidR="00D6272F">
        <w:t>in 2018</w:t>
      </w:r>
    </w:p>
    <w:p w14:paraId="6DFA6E8C" w14:textId="77777777" w:rsidR="00F62E0E" w:rsidRPr="00F62E0E" w:rsidRDefault="00CD7703" w:rsidP="00CD7703">
      <w:pPr>
        <w:pStyle w:val="Heading4"/>
      </w:pPr>
      <w:r>
        <w:t>FMS since beginning of 201</w:t>
      </w:r>
      <w:r w:rsidR="004B4EAB">
        <w:t>8</w:t>
      </w:r>
    </w:p>
    <w:p w14:paraId="3B6FE12D" w14:textId="77777777" w:rsidR="007A559C" w:rsidRPr="00390B8B" w:rsidRDefault="00A03D91" w:rsidP="007A559C">
      <w:pPr>
        <w:rPr>
          <w:b/>
          <w:sz w:val="26"/>
        </w:rPr>
      </w:pPr>
      <w:r>
        <w:rPr>
          <w:rStyle w:val="Style13ptBold"/>
        </w:rPr>
        <w:t>DSCA</w:t>
      </w:r>
      <w:r w:rsidR="00860748">
        <w:rPr>
          <w:rStyle w:val="Style13ptBold"/>
        </w:rPr>
        <w:t xml:space="preserve"> </w:t>
      </w:r>
      <w:r w:rsidR="00390B8B">
        <w:rPr>
          <w:rStyle w:val="Style13ptBold"/>
        </w:rPr>
        <w:t xml:space="preserve">7/12 </w:t>
      </w:r>
      <w:r w:rsidR="00390B8B" w:rsidRPr="00390B8B">
        <w:t>United States Department of Defense Security Cooperation Agency</w:t>
      </w:r>
      <w:r w:rsidR="00390B8B">
        <w:t>, “</w:t>
      </w:r>
      <w:r w:rsidR="00390B8B" w:rsidRPr="00390B8B">
        <w:t>Major Arms Sales</w:t>
      </w:r>
      <w:r w:rsidR="00390B8B">
        <w:t>”, last updated 7/12/2019, data available at:</w:t>
      </w:r>
      <w:r w:rsidR="00390B8B">
        <w:rPr>
          <w:rStyle w:val="Style13ptBold"/>
        </w:rPr>
        <w:t xml:space="preserve"> </w:t>
      </w:r>
      <w:hyperlink r:id="rId9" w:history="1">
        <w:r w:rsidR="00390B8B" w:rsidRPr="00E20C47">
          <w:rPr>
            <w:rStyle w:val="Hyperlink"/>
          </w:rPr>
          <w:t>https://www.dsca.mil/major-arms-sales</w:t>
        </w:r>
      </w:hyperlink>
      <w:r w:rsidR="00390B8B">
        <w:t xml:space="preserve">, converted into chart by </w:t>
      </w:r>
      <w:proofErr w:type="spellStart"/>
      <w:r w:rsidR="00390B8B">
        <w:t>sara</w:t>
      </w:r>
      <w:proofErr w:type="spellEnd"/>
      <w:r w:rsidR="00390B8B">
        <w:t xml:space="preserve"> </w:t>
      </w:r>
      <w:proofErr w:type="spellStart"/>
      <w:r w:rsidR="00390B8B">
        <w:t>ann</w:t>
      </w:r>
      <w:proofErr w:type="spellEnd"/>
      <w:r w:rsidR="00390B8B">
        <w:t xml:space="preserve"> </w:t>
      </w:r>
      <w:proofErr w:type="spellStart"/>
      <w:r w:rsidR="00390B8B">
        <w:t>brackett</w:t>
      </w:r>
      <w:proofErr w:type="spellEnd"/>
      <w:r w:rsidR="00390B8B">
        <w:t xml:space="preserve"> using google sheets with the help of josh </w:t>
      </w:r>
      <w:proofErr w:type="spellStart"/>
      <w:r w:rsidR="00390B8B">
        <w:t>leffler</w:t>
      </w:r>
      <w:proofErr w:type="spellEnd"/>
      <w:r w:rsidR="00390B8B">
        <w:t xml:space="preserve"> </w:t>
      </w:r>
      <w:r w:rsidR="007A1D8A">
        <w:t xml:space="preserve"> </w:t>
      </w:r>
      <w:r w:rsidR="00390B8B">
        <w:t>//sab</w:t>
      </w:r>
    </w:p>
    <w:tbl>
      <w:tblPr>
        <w:tblW w:w="0" w:type="dxa"/>
        <w:tblCellMar>
          <w:left w:w="0" w:type="dxa"/>
          <w:right w:w="0" w:type="dxa"/>
        </w:tblCellMar>
        <w:tblLook w:val="04A0" w:firstRow="1" w:lastRow="0" w:firstColumn="1" w:lastColumn="0" w:noHBand="0" w:noVBand="1"/>
      </w:tblPr>
      <w:tblGrid>
        <w:gridCol w:w="2137"/>
        <w:gridCol w:w="2934"/>
        <w:gridCol w:w="2243"/>
        <w:gridCol w:w="1310"/>
      </w:tblGrid>
      <w:tr w:rsidR="00860748" w:rsidRPr="00A03D91" w14:paraId="13DA2FE5"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1E5FFA" w14:textId="77777777" w:rsidR="00860748" w:rsidRPr="00A03D91" w:rsidRDefault="00860748" w:rsidP="00A03D91">
            <w:r>
              <w:t>COUNTRY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54D17C" w14:textId="77777777" w:rsidR="00860748" w:rsidRPr="00A03D91" w:rsidRDefault="00860748" w:rsidP="00A03D91">
            <w:r>
              <w:t>ARM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F56FD2" w14:textId="77777777" w:rsidR="00860748" w:rsidRPr="00A03D91" w:rsidRDefault="00860748" w:rsidP="00A03D91">
            <w:r>
              <w:t>USD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CF82CF" w14:textId="77777777" w:rsidR="00860748" w:rsidRPr="00A03D91" w:rsidRDefault="00860748" w:rsidP="00A03D91">
            <w:r>
              <w:t>DATE NOTIFIED</w:t>
            </w:r>
          </w:p>
        </w:tc>
      </w:tr>
      <w:tr w:rsidR="00A03D91" w:rsidRPr="00A03D91" w14:paraId="394A31B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C1EDC" w14:textId="77777777" w:rsidR="00A03D91" w:rsidRPr="00A03D91" w:rsidRDefault="00A03D91" w:rsidP="00A03D91">
            <w:r w:rsidRPr="00A03D91">
              <w:t>Oman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E8C061" w14:textId="77777777" w:rsidR="00A03D91" w:rsidRPr="00A03D91" w:rsidRDefault="00A03D91" w:rsidP="00A03D91">
            <w:r w:rsidRPr="00A03D91">
              <w:t>F-16 Operational Flight Profile and Identification Friend or Foe Mode 5 Upgrade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916A4" w14:textId="77777777" w:rsidR="00A03D91" w:rsidRPr="00A03D91" w:rsidRDefault="00A03D91" w:rsidP="00A03D91">
            <w:r w:rsidRPr="00A03D91">
              <w:t>62</w:t>
            </w:r>
            <w:r w:rsidR="00860748">
              <w:t>,</w:t>
            </w:r>
            <w:r w:rsidRPr="00A03D91">
              <w:t>000</w:t>
            </w:r>
            <w:r w:rsidR="00860748">
              <w:t>,</w:t>
            </w:r>
            <w:r w:rsidRPr="00A03D91">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65D69" w14:textId="77777777" w:rsidR="00A03D91" w:rsidRPr="00A03D91" w:rsidRDefault="00A03D91" w:rsidP="00A03D91">
            <w:r w:rsidRPr="00A03D91">
              <w:t>1/5/2018 0:00:00</w:t>
            </w:r>
          </w:p>
        </w:tc>
      </w:tr>
      <w:tr w:rsidR="00A03D91" w:rsidRPr="00A03D91" w14:paraId="2D3F82B4"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28954" w14:textId="77777777" w:rsidR="00A03D91" w:rsidRPr="00A03D91" w:rsidRDefault="00A03D91" w:rsidP="00A03D91">
            <w:r w:rsidRPr="00A03D91">
              <w:t xml:space="preserve">Mexico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B56C6" w14:textId="77777777" w:rsidR="00A03D91" w:rsidRPr="00A03D91" w:rsidRDefault="00A03D91" w:rsidP="00A03D91">
            <w:r w:rsidRPr="00A03D91">
              <w:t>Harpoon Block II Missiles, RAM Missiles and MK 54 Torpedoes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CBC20" w14:textId="77777777" w:rsidR="00A03D91" w:rsidRPr="00A03D91" w:rsidRDefault="00A03D91" w:rsidP="00A03D91">
            <w:r w:rsidRPr="00A03D91">
              <w:t>98,400,000.00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9FB6E" w14:textId="77777777" w:rsidR="00A03D91" w:rsidRPr="00A03D91" w:rsidRDefault="00A03D91" w:rsidP="00A03D91">
            <w:r w:rsidRPr="00A03D91">
              <w:t>1/5/2018 14:55:00</w:t>
            </w:r>
          </w:p>
        </w:tc>
      </w:tr>
      <w:tr w:rsidR="00A03D91" w:rsidRPr="00A03D91" w14:paraId="3A1D8B4D"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601C3" w14:textId="77777777" w:rsidR="00A03D91" w:rsidRPr="00A03D91" w:rsidRDefault="00A03D91" w:rsidP="00A03D91">
            <w:r w:rsidRPr="00A03D91">
              <w:t xml:space="preserve">Japan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E95E4" w14:textId="77777777" w:rsidR="00A03D91" w:rsidRPr="00A03D91" w:rsidRDefault="00A03D91" w:rsidP="00A03D91">
            <w:r w:rsidRPr="00A03D91">
              <w:t>Standard Missile-3 (SM-3) Block IIA Missiles [8]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93601" w14:textId="77777777" w:rsidR="00A03D91" w:rsidRPr="00A03D91" w:rsidRDefault="00A03D91" w:rsidP="00A03D91">
            <w:r w:rsidRPr="00A03D91">
              <w:t>133,300,000.00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9869A" w14:textId="77777777" w:rsidR="00A03D91" w:rsidRPr="00A03D91" w:rsidRDefault="00A03D91" w:rsidP="00A03D91">
            <w:r w:rsidRPr="00A03D91">
              <w:t>1/9/2018 14:29:00</w:t>
            </w:r>
          </w:p>
        </w:tc>
      </w:tr>
      <w:tr w:rsidR="00A03D91" w:rsidRPr="00A03D91" w14:paraId="1CE94AA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5DC25" w14:textId="77777777" w:rsidR="00A03D91" w:rsidRPr="00A03D91" w:rsidRDefault="00A03D91" w:rsidP="00A03D91">
            <w:r w:rsidRPr="00A03D91">
              <w:t xml:space="preserve">Saudi Arabia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B42BF" w14:textId="77777777" w:rsidR="00A03D91" w:rsidRPr="00A03D91" w:rsidRDefault="00A03D91" w:rsidP="00A03D91">
            <w:r w:rsidRPr="00A03D91">
              <w:t>Continuation of Missile System Support Services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C61EC" w14:textId="77777777" w:rsidR="00A03D91" w:rsidRPr="00A03D91" w:rsidRDefault="00A03D91" w:rsidP="00A03D91">
            <w:r w:rsidRPr="00A03D91">
              <w:t>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5479D" w14:textId="77777777" w:rsidR="00A03D91" w:rsidRPr="00A03D91" w:rsidRDefault="00A03D91" w:rsidP="00A03D91">
            <w:r w:rsidRPr="00A03D91">
              <w:t>1/17/2018 16:26:00</w:t>
            </w:r>
          </w:p>
        </w:tc>
      </w:tr>
      <w:tr w:rsidR="00A03D91" w:rsidRPr="00A03D91" w14:paraId="59212CA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26D0B" w14:textId="77777777" w:rsidR="00A03D91" w:rsidRPr="00A03D91" w:rsidRDefault="00A03D91" w:rsidP="00A03D91">
            <w:r w:rsidRPr="00A03D91">
              <w:t xml:space="preserve">Belgium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E208D" w14:textId="77777777" w:rsidR="00A03D91" w:rsidRPr="00A03D91" w:rsidRDefault="00A03D91" w:rsidP="00A03D91">
            <w:r w:rsidRPr="00A03D91">
              <w:t>F-35 Joint Strike Fighter Aircraft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B3AE17" w14:textId="77777777" w:rsidR="00A03D91" w:rsidRPr="00A03D91" w:rsidRDefault="00A03D91" w:rsidP="00A03D91">
            <w:r w:rsidRPr="00A03D91">
              <w:t>6,530,000,000.00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AA5A3" w14:textId="77777777" w:rsidR="00A03D91" w:rsidRPr="00A03D91" w:rsidRDefault="00A03D91" w:rsidP="00A03D91">
            <w:r w:rsidRPr="00A03D91">
              <w:t>1/18/2018 13:44:00</w:t>
            </w:r>
          </w:p>
        </w:tc>
      </w:tr>
      <w:tr w:rsidR="00A03D91" w:rsidRPr="00A03D91" w14:paraId="71136842"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B566A" w14:textId="77777777" w:rsidR="00A03D91" w:rsidRPr="00A03D91" w:rsidRDefault="00A03D91" w:rsidP="00A03D91">
            <w:r w:rsidRPr="00A03D91">
              <w:t xml:space="preserve">Finland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F067B" w14:textId="77777777" w:rsidR="00A03D91" w:rsidRPr="00A03D91" w:rsidRDefault="00A03D91" w:rsidP="00A03D91">
            <w:r w:rsidRPr="00A03D91">
              <w:t>Evolved SEASPARROW Missiles (ESSM)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8A50D" w14:textId="77777777" w:rsidR="00A03D91" w:rsidRPr="00A03D91" w:rsidRDefault="00A03D91" w:rsidP="00A03D91">
            <w:r w:rsidRPr="00A03D91">
              <w:t>112,700,000.00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0D40B" w14:textId="77777777" w:rsidR="00A03D91" w:rsidRPr="00A03D91" w:rsidRDefault="00A03D91" w:rsidP="00A03D91">
            <w:r w:rsidRPr="00A03D91">
              <w:t>2/5/2018 15:28:00</w:t>
            </w:r>
          </w:p>
        </w:tc>
      </w:tr>
      <w:tr w:rsidR="00A03D91" w:rsidRPr="00A03D91" w14:paraId="464A9CF5"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3AA02" w14:textId="77777777" w:rsidR="00A03D91" w:rsidRPr="00A03D91" w:rsidRDefault="00A03D91" w:rsidP="00A03D91">
            <w:r w:rsidRPr="00A03D91">
              <w:t xml:space="preserve">Finland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DD649" w14:textId="77777777" w:rsidR="00A03D91" w:rsidRPr="00A03D91" w:rsidRDefault="00A03D91" w:rsidP="00A03D91">
            <w:r w:rsidRPr="00A03D91">
              <w:t>RGM-84Q-4 Harpoon Block II+ ER Grade B Surface-Launched Missiles and RGM-84L-4 Harpoon Block II Grade B Surface-Launched Missiles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273E7" w14:textId="77777777" w:rsidR="00A03D91" w:rsidRPr="00A03D91" w:rsidRDefault="00A03D91" w:rsidP="00A03D91">
            <w:r w:rsidRPr="00A03D91">
              <w:t>622,000,000.00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54667" w14:textId="77777777" w:rsidR="00A03D91" w:rsidRPr="00A03D91" w:rsidRDefault="00A03D91" w:rsidP="00A03D91">
            <w:r w:rsidRPr="00A03D91">
              <w:t>2/5/2018 15:30:00</w:t>
            </w:r>
          </w:p>
        </w:tc>
      </w:tr>
      <w:tr w:rsidR="00A03D91" w:rsidRPr="00A03D91" w14:paraId="5BC26472"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43E0B" w14:textId="77777777" w:rsidR="00A03D91" w:rsidRPr="00A03D91" w:rsidRDefault="00A03D91" w:rsidP="00A03D91">
            <w:r w:rsidRPr="00A03D91">
              <w:t xml:space="preserve">Sweden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CFA13" w14:textId="77777777" w:rsidR="00A03D91" w:rsidRPr="00A03D91" w:rsidRDefault="00A03D91" w:rsidP="00A03D91">
            <w:r w:rsidRPr="00A03D91">
              <w:t>Patriot Configuration-3+ Modernized Fire Units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268B8" w14:textId="77777777" w:rsidR="00A03D91" w:rsidRPr="00A03D91" w:rsidRDefault="00A03D91" w:rsidP="00A03D91">
            <w:r w:rsidRPr="00A03D91">
              <w:t>3,200,000,000.00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82F11" w14:textId="77777777" w:rsidR="00A03D91" w:rsidRPr="00A03D91" w:rsidRDefault="00A03D91" w:rsidP="00A03D91">
            <w:r w:rsidRPr="00A03D91">
              <w:t>2/20/2018 15:50:00</w:t>
            </w:r>
          </w:p>
        </w:tc>
      </w:tr>
      <w:tr w:rsidR="00A03D91" w:rsidRPr="00A03D91" w14:paraId="47A69BA6"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453A9" w14:textId="77777777" w:rsidR="00A03D91" w:rsidRPr="00A03D91" w:rsidRDefault="00A03D91" w:rsidP="00A03D91">
            <w:r w:rsidRPr="00A03D91">
              <w:t xml:space="preserve">Netherlands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A69F7" w14:textId="77777777" w:rsidR="00A03D91" w:rsidRPr="00A03D91" w:rsidRDefault="00A03D91" w:rsidP="00A03D91">
            <w:r w:rsidRPr="00A03D91">
              <w:t>AH-64E Remanufactured Apache Attack Helicopters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9FEDF6" w14:textId="77777777" w:rsidR="00A03D91" w:rsidRPr="00A03D91" w:rsidRDefault="00A03D91" w:rsidP="00A03D91">
            <w:r w:rsidRPr="00A03D91">
              <w:t>1,191,000,000.00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8F046" w14:textId="77777777" w:rsidR="00A03D91" w:rsidRPr="00A03D91" w:rsidRDefault="00A03D91" w:rsidP="00A03D91">
            <w:r w:rsidRPr="00A03D91">
              <w:t>2/20/2018 15:53:00</w:t>
            </w:r>
          </w:p>
        </w:tc>
      </w:tr>
      <w:tr w:rsidR="00A03D91" w:rsidRPr="00A03D91" w14:paraId="670EA9BF"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E10A3" w14:textId="77777777" w:rsidR="00A03D91" w:rsidRPr="00A03D91" w:rsidRDefault="00A03D91" w:rsidP="00A03D91">
            <w:r w:rsidRPr="00A03D91">
              <w:t xml:space="preserve">Kuwait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1152D" w14:textId="77777777" w:rsidR="00A03D91" w:rsidRPr="00A03D91" w:rsidRDefault="00A03D91" w:rsidP="00A03D91">
            <w:r w:rsidRPr="00A03D91">
              <w:t>Fast Patrol Boats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5668FD" w14:textId="77777777" w:rsidR="00A03D91" w:rsidRPr="00A03D91" w:rsidRDefault="00A03D91" w:rsidP="00A03D91">
            <w:r w:rsidRPr="00A03D91">
              <w:t>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6A5AD" w14:textId="77777777" w:rsidR="00A03D91" w:rsidRPr="00A03D91" w:rsidRDefault="00A03D91" w:rsidP="00A03D91">
            <w:r w:rsidRPr="00A03D91">
              <w:t>2/20/2018 15:57:00</w:t>
            </w:r>
          </w:p>
        </w:tc>
      </w:tr>
      <w:tr w:rsidR="00A03D91" w:rsidRPr="00A03D91" w14:paraId="043A661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304AA" w14:textId="77777777" w:rsidR="00A03D91" w:rsidRPr="00A03D91" w:rsidRDefault="00A03D91" w:rsidP="00A03D91">
            <w:r w:rsidRPr="00A03D91">
              <w:t xml:space="preserve">Finland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6C665" w14:textId="77777777" w:rsidR="00A03D91" w:rsidRPr="00A03D91" w:rsidRDefault="00A03D91" w:rsidP="00A03D91">
            <w:r w:rsidRPr="00A03D91">
              <w:t>Mk 41 Vertical Launching Systems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960C53" w14:textId="77777777" w:rsidR="00A03D91" w:rsidRPr="00A03D91" w:rsidRDefault="00A03D91" w:rsidP="00A03D91">
            <w:r w:rsidRPr="00A03D91">
              <w:t>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39AE7" w14:textId="77777777" w:rsidR="00A03D91" w:rsidRPr="00A03D91" w:rsidRDefault="00A03D91" w:rsidP="00A03D91">
            <w:r w:rsidRPr="00A03D91">
              <w:t>2/20/2018 16:02:00</w:t>
            </w:r>
          </w:p>
        </w:tc>
      </w:tr>
      <w:tr w:rsidR="00A03D91" w:rsidRPr="00A03D91" w14:paraId="75638730"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6B2F7C" w14:textId="77777777" w:rsidR="00A03D91" w:rsidRPr="00A03D91" w:rsidRDefault="00A03D91" w:rsidP="00A03D91">
            <w:r w:rsidRPr="00A03D91">
              <w:t xml:space="preserve">Kuwait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98B8D" w14:textId="77777777" w:rsidR="00A03D91" w:rsidRPr="00A03D91" w:rsidRDefault="00A03D91" w:rsidP="00A03D91">
            <w:r w:rsidRPr="00A03D91">
              <w:t>Intelligence, Surveillance, and Reconnaissance King Air 350ER [14]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B8274" w14:textId="77777777" w:rsidR="00A03D91" w:rsidRPr="00A03D91" w:rsidRDefault="00A03D91" w:rsidP="00A03D91">
            <w:r w:rsidRPr="00A03D91">
              <w:t>259,000,000.00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87B01" w14:textId="77777777" w:rsidR="00A03D91" w:rsidRPr="00A03D91" w:rsidRDefault="00A03D91" w:rsidP="00A03D91">
            <w:r w:rsidRPr="00A03D91">
              <w:t>2/21/2018 15:27:00</w:t>
            </w:r>
          </w:p>
        </w:tc>
      </w:tr>
      <w:tr w:rsidR="00A03D91" w:rsidRPr="00A03D91" w14:paraId="0357C82F"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634A0" w14:textId="77777777" w:rsidR="00A03D91" w:rsidRPr="00A03D91" w:rsidRDefault="00A03D91" w:rsidP="00A03D91">
            <w:r w:rsidRPr="00A03D91">
              <w:t xml:space="preserve">Ukraine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D9F16" w14:textId="77777777" w:rsidR="00A03D91" w:rsidRPr="00A03D91" w:rsidRDefault="00A03D91" w:rsidP="00A03D91">
            <w:r w:rsidRPr="00A03D91">
              <w:t>Javelin Missiles and Command Launch Units [13]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CFB56" w14:textId="77777777" w:rsidR="00A03D91" w:rsidRPr="00A03D91" w:rsidRDefault="00A03D91" w:rsidP="00A03D91">
            <w:r w:rsidRPr="00A03D91">
              <w:t>47,000,000.00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3051C" w14:textId="77777777" w:rsidR="00A03D91" w:rsidRPr="00A03D91" w:rsidRDefault="00A03D91" w:rsidP="00A03D91">
            <w:r w:rsidRPr="00A03D91">
              <w:t>3/1/2018 8:43:00</w:t>
            </w:r>
          </w:p>
        </w:tc>
      </w:tr>
      <w:tr w:rsidR="00A03D91" w:rsidRPr="00A03D91" w14:paraId="57FF1CC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771B7" w14:textId="77777777" w:rsidR="00A03D91" w:rsidRPr="00A03D91" w:rsidRDefault="00A03D91" w:rsidP="00A03D91">
            <w:r w:rsidRPr="00A03D91">
              <w:t xml:space="preserve">Japan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24DA1" w14:textId="77777777" w:rsidR="00A03D91" w:rsidRPr="00A03D91" w:rsidRDefault="00A03D91" w:rsidP="00A03D91">
            <w:r w:rsidRPr="00A03D91">
              <w:t>MK 15 Phalanx Close-in Weapon System (CIWS) Block IB Baseline 2 Conversion Kits [12]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8CC4A" w14:textId="77777777" w:rsidR="00A03D91" w:rsidRPr="00A03D91" w:rsidRDefault="00A03D91" w:rsidP="00A03D91">
            <w:r w:rsidRPr="00A03D91">
              <w:t>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21290" w14:textId="77777777" w:rsidR="00A03D91" w:rsidRPr="00A03D91" w:rsidRDefault="00A03D91" w:rsidP="00A03D91">
            <w:r w:rsidRPr="00A03D91">
              <w:t>3/5/2018 16:17:00</w:t>
            </w:r>
          </w:p>
        </w:tc>
      </w:tr>
      <w:tr w:rsidR="00A03D91" w:rsidRPr="00A03D91" w14:paraId="4C08F624"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06299" w14:textId="77777777" w:rsidR="00A03D91" w:rsidRPr="00A03D91" w:rsidRDefault="00A03D91" w:rsidP="00A03D91">
            <w:r w:rsidRPr="00A03D91">
              <w:t xml:space="preserve">Qatar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D37308" w14:textId="77777777" w:rsidR="00A03D91" w:rsidRPr="00A03D91" w:rsidRDefault="00A03D91" w:rsidP="00A03D91">
            <w:r w:rsidRPr="00A03D91">
              <w:t>Upgrade of Qatar Air Operations Center (AOC) [11]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0BFAA" w14:textId="77777777" w:rsidR="00A03D91" w:rsidRPr="00A03D91" w:rsidRDefault="00A03D91" w:rsidP="00A03D91">
            <w:r w:rsidRPr="00A03D91">
              <w:t>197,000,000.00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5BAB7" w14:textId="77777777" w:rsidR="00A03D91" w:rsidRPr="00A03D91" w:rsidRDefault="00A03D91" w:rsidP="00A03D91">
            <w:r w:rsidRPr="00A03D91">
              <w:t>3/8/2018 9:04:00</w:t>
            </w:r>
          </w:p>
        </w:tc>
      </w:tr>
      <w:tr w:rsidR="00A03D91" w:rsidRPr="00A03D91" w14:paraId="2FC1589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7A011" w14:textId="77777777" w:rsidR="00A03D91" w:rsidRPr="00A03D91" w:rsidRDefault="00A03D91" w:rsidP="00A03D91">
            <w:r w:rsidRPr="00A03D91">
              <w:t xml:space="preserve">United Arab Emirates (UAE)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46F9E" w14:textId="77777777" w:rsidR="00A03D91" w:rsidRPr="00A03D91" w:rsidRDefault="00A03D91" w:rsidP="00A03D91">
            <w:r w:rsidRPr="00A03D91">
              <w:t>AIM-9X-2 Sidewinder Block II Missiles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A9FCA" w14:textId="77777777" w:rsidR="00A03D91" w:rsidRPr="00A03D91" w:rsidRDefault="00A03D91" w:rsidP="00A03D91">
            <w:r w:rsidRPr="00A03D91">
              <w:t>UNLISTED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10CB4" w14:textId="77777777" w:rsidR="00A03D91" w:rsidRPr="00A03D91" w:rsidRDefault="00A03D91" w:rsidP="00A03D91">
            <w:r w:rsidRPr="00A03D91">
              <w:t>3/8/2018 9:07:00</w:t>
            </w:r>
          </w:p>
        </w:tc>
      </w:tr>
      <w:tr w:rsidR="00A03D91" w:rsidRPr="00A03D91" w14:paraId="2A1F1E5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074CB" w14:textId="77777777" w:rsidR="00A03D91" w:rsidRPr="00A03D91" w:rsidRDefault="00A03D91" w:rsidP="00A03D91">
            <w:r w:rsidRPr="00A03D91">
              <w:t xml:space="preserve">Saudi Arabia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D64B8" w14:textId="77777777" w:rsidR="00A03D91" w:rsidRPr="00A03D91" w:rsidRDefault="00A03D91" w:rsidP="00A03D91">
            <w:r w:rsidRPr="00A03D91">
              <w:t>Continuation of Maintenance Support Services (MSS)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D9991" w14:textId="77777777" w:rsidR="00A03D91" w:rsidRPr="00A03D91" w:rsidRDefault="00A03D91" w:rsidP="00A03D91">
            <w:r w:rsidRPr="00A03D91">
              <w:t>106,800,000.00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94EC1" w14:textId="77777777" w:rsidR="00A03D91" w:rsidRPr="00A03D91" w:rsidRDefault="00A03D91" w:rsidP="00A03D91">
            <w:r w:rsidRPr="00A03D91">
              <w:t>3/22/2018 15:22:00</w:t>
            </w:r>
          </w:p>
        </w:tc>
      </w:tr>
      <w:tr w:rsidR="00A03D91" w:rsidRPr="00A03D91" w14:paraId="355062E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C2D2E" w14:textId="77777777" w:rsidR="00A03D91" w:rsidRPr="00A03D91" w:rsidRDefault="00A03D91" w:rsidP="00A03D91">
            <w:r w:rsidRPr="00A03D91">
              <w:t xml:space="preserve">Saudi Arabia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DDFF4" w14:textId="77777777" w:rsidR="00A03D91" w:rsidRPr="00A03D91" w:rsidRDefault="00A03D91" w:rsidP="00A03D91">
            <w:r w:rsidRPr="00A03D91">
              <w:t>Royal Saudi Land Forces Ordnance Corps Foreign Military Sales Order (FMSO) II Case [8]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56DDA" w14:textId="77777777" w:rsidR="00A03D91" w:rsidRPr="00A03D91" w:rsidRDefault="00A03D91" w:rsidP="00A03D91">
            <w:r w:rsidRPr="00A03D91">
              <w:t>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438B6" w14:textId="77777777" w:rsidR="00A03D91" w:rsidRPr="00A03D91" w:rsidRDefault="00A03D91" w:rsidP="00A03D91">
            <w:r w:rsidRPr="00A03D91">
              <w:t>3/22/2018 15:38:00</w:t>
            </w:r>
          </w:p>
        </w:tc>
      </w:tr>
      <w:tr w:rsidR="00A03D91" w:rsidRPr="00A03D91" w14:paraId="16397E44"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F0804" w14:textId="77777777" w:rsidR="00A03D91" w:rsidRPr="00A03D91" w:rsidRDefault="00A03D91" w:rsidP="00A03D91">
            <w:r w:rsidRPr="00A03D91">
              <w:t xml:space="preserve">Saudi Arabia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361F6" w14:textId="77777777" w:rsidR="00A03D91" w:rsidRPr="00A03D91" w:rsidRDefault="00A03D91" w:rsidP="00A03D91">
            <w:r w:rsidRPr="00A03D91">
              <w:t>TOW 2B (BGM-71F-Series) Missiles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1F268" w14:textId="77777777" w:rsidR="00A03D91" w:rsidRPr="00A03D91" w:rsidRDefault="00A03D91" w:rsidP="00A03D91">
            <w:r w:rsidRPr="00A03D91">
              <w:t>670,000,000.00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D6A08" w14:textId="77777777" w:rsidR="00A03D91" w:rsidRPr="00A03D91" w:rsidRDefault="00A03D91" w:rsidP="00A03D91">
            <w:r w:rsidRPr="00A03D91">
              <w:t>3/22/2018 15:53:00</w:t>
            </w:r>
          </w:p>
        </w:tc>
      </w:tr>
      <w:tr w:rsidR="00A03D91" w:rsidRPr="00A03D91" w14:paraId="0269E06B"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DA383" w14:textId="77777777" w:rsidR="00A03D91" w:rsidRPr="00A03D91" w:rsidRDefault="00A03D91" w:rsidP="00A03D91">
            <w:r w:rsidRPr="00A03D91">
              <w:t xml:space="preserve">Slovakia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6A3E5" w14:textId="77777777" w:rsidR="00A03D91" w:rsidRPr="00A03D91" w:rsidRDefault="00A03D91" w:rsidP="00A03D91">
            <w:r w:rsidRPr="00A03D91">
              <w:t>F-16 Block 70/72 V Configuration Aircraft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A50BA" w14:textId="77777777" w:rsidR="00A03D91" w:rsidRPr="00A03D91" w:rsidRDefault="00A03D91" w:rsidP="00A03D91">
            <w:r w:rsidRPr="00A03D91">
              <w:t>2,910,000,000.00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79C73" w14:textId="77777777" w:rsidR="00A03D91" w:rsidRPr="00A03D91" w:rsidRDefault="00A03D91" w:rsidP="00A03D91">
            <w:r w:rsidRPr="00A03D91">
              <w:t>4/3/2018 16:51:00</w:t>
            </w:r>
          </w:p>
        </w:tc>
      </w:tr>
      <w:tr w:rsidR="00A03D91" w:rsidRPr="00A03D91" w14:paraId="6858E98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31DEC" w14:textId="77777777" w:rsidR="00A03D91" w:rsidRPr="00A03D91" w:rsidRDefault="00A03D91" w:rsidP="00A03D91">
            <w:r w:rsidRPr="00A03D91">
              <w:t xml:space="preserve">United Kingdom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FB14A" w14:textId="77777777" w:rsidR="00A03D91" w:rsidRPr="00A03D91" w:rsidRDefault="00A03D91" w:rsidP="00A03D91">
            <w:r w:rsidRPr="00A03D91">
              <w:t>MQ-9 Continuing Contractor Logistics Support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14A77" w14:textId="77777777" w:rsidR="00A03D91" w:rsidRPr="00A03D91" w:rsidRDefault="00A03D91" w:rsidP="00A03D91">
            <w:r w:rsidRPr="00A03D91">
              <w:t>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25DE5" w14:textId="77777777" w:rsidR="00A03D91" w:rsidRPr="00A03D91" w:rsidRDefault="00A03D91" w:rsidP="00A03D91">
            <w:r w:rsidRPr="00A03D91">
              <w:t>4/4/2018 14:39:00</w:t>
            </w:r>
          </w:p>
        </w:tc>
      </w:tr>
      <w:tr w:rsidR="00A03D91" w:rsidRPr="00A03D91" w14:paraId="186F2983"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43AAF" w14:textId="77777777" w:rsidR="00A03D91" w:rsidRPr="00A03D91" w:rsidRDefault="00A03D91" w:rsidP="00A03D91">
            <w:r w:rsidRPr="00A03D91">
              <w:t xml:space="preserve">Spain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C2676" w14:textId="77777777" w:rsidR="00A03D91" w:rsidRPr="00A03D91" w:rsidRDefault="00A03D91" w:rsidP="00A03D91">
            <w:r w:rsidRPr="00A03D91">
              <w:t>CH-47F Aircraft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C635F" w14:textId="77777777" w:rsidR="00A03D91" w:rsidRPr="00A03D91" w:rsidRDefault="00A03D91" w:rsidP="00A03D91">
            <w:r w:rsidRPr="00A03D91">
              <w:t>1,300,000,000.00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CF992" w14:textId="77777777" w:rsidR="00A03D91" w:rsidRPr="00A03D91" w:rsidRDefault="00A03D91" w:rsidP="00A03D91">
            <w:r w:rsidRPr="00A03D91">
              <w:t>4/4/2018 14:46:00</w:t>
            </w:r>
          </w:p>
        </w:tc>
      </w:tr>
      <w:tr w:rsidR="00A03D91" w:rsidRPr="00A03D91" w14:paraId="456E4D42"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84766" w14:textId="77777777" w:rsidR="00A03D91" w:rsidRPr="00A03D91" w:rsidRDefault="00A03D91" w:rsidP="00A03D91">
            <w:r w:rsidRPr="00A03D91">
              <w:t xml:space="preserve">Australia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818D5" w14:textId="77777777" w:rsidR="00A03D91" w:rsidRPr="00A03D91" w:rsidRDefault="00A03D91" w:rsidP="00A03D91">
            <w:r w:rsidRPr="00A03D91">
              <w:t>M795 with Insensitive Munitions Explosive (IMX) 101 Explosive Fill 155mm HE Projectile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D51C3" w14:textId="77777777" w:rsidR="00A03D91" w:rsidRPr="00A03D91" w:rsidRDefault="00A03D91" w:rsidP="00A03D91">
            <w:r w:rsidRPr="00A03D91">
              <w:t>148,000,000.00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66A07" w14:textId="77777777" w:rsidR="00A03D91" w:rsidRPr="00A03D91" w:rsidRDefault="00A03D91" w:rsidP="00A03D91">
            <w:r w:rsidRPr="00A03D91">
              <w:t>4/4/2018 15:29:00</w:t>
            </w:r>
          </w:p>
        </w:tc>
      </w:tr>
      <w:tr w:rsidR="00A03D91" w:rsidRPr="00A03D91" w14:paraId="2D3BF39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6B817" w14:textId="77777777" w:rsidR="00A03D91" w:rsidRPr="00A03D91" w:rsidRDefault="00A03D91" w:rsidP="00A03D91">
            <w:r w:rsidRPr="00A03D91">
              <w:t xml:space="preserve">Germany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11F66" w14:textId="77777777" w:rsidR="00A03D91" w:rsidRPr="00A03D91" w:rsidRDefault="00A03D91" w:rsidP="00A03D91">
            <w:r w:rsidRPr="00A03D91">
              <w:t>MQ-4C Triton Unmanned Aircraft Systems (UAS)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E6C1C" w14:textId="77777777" w:rsidR="00A03D91" w:rsidRPr="00A03D91" w:rsidRDefault="00A03D91" w:rsidP="00A03D91">
            <w:r w:rsidRPr="00A03D91">
              <w:t>2,500,000,000.00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66921" w14:textId="77777777" w:rsidR="00A03D91" w:rsidRPr="00A03D91" w:rsidRDefault="00A03D91" w:rsidP="00A03D91">
            <w:r w:rsidRPr="00A03D91">
              <w:t>4/4/2018 15:43:00</w:t>
            </w:r>
          </w:p>
        </w:tc>
      </w:tr>
      <w:tr w:rsidR="00A03D91" w:rsidRPr="00A03D91" w14:paraId="1A2218BE"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D21E6" w14:textId="77777777" w:rsidR="00A03D91" w:rsidRPr="00A03D91" w:rsidRDefault="00A03D91" w:rsidP="00A03D91">
            <w:r w:rsidRPr="00A03D91">
              <w:t xml:space="preserve">The Kingdom of Saudi Arabia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A7548" w14:textId="77777777" w:rsidR="00A03D91" w:rsidRPr="00A03D91" w:rsidRDefault="00A03D91" w:rsidP="00A03D91">
            <w:r w:rsidRPr="00A03D91">
              <w:t>155mm M109A6 Paladin Medium Self-Propelled Howitzer System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22764" w14:textId="77777777" w:rsidR="00A03D91" w:rsidRPr="00A03D91" w:rsidRDefault="00A03D91" w:rsidP="00A03D91">
            <w:r w:rsidRPr="00A03D91">
              <w:t>1,310,000,000.00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E182D" w14:textId="77777777" w:rsidR="00A03D91" w:rsidRPr="00A03D91" w:rsidRDefault="00A03D91" w:rsidP="00A03D91">
            <w:r w:rsidRPr="00A03D91">
              <w:t>4/5/2018 8:46:00</w:t>
            </w:r>
          </w:p>
        </w:tc>
      </w:tr>
      <w:tr w:rsidR="00A03D91" w:rsidRPr="00A03D91" w14:paraId="2B0A0AC1"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BF2D0" w14:textId="77777777" w:rsidR="00A03D91" w:rsidRPr="00A03D91" w:rsidRDefault="00A03D91" w:rsidP="00A03D91">
            <w:r w:rsidRPr="00A03D91">
              <w:t>Qatar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EDB79" w14:textId="77777777" w:rsidR="00A03D91" w:rsidRPr="00A03D91" w:rsidRDefault="00A03D91" w:rsidP="00A03D91">
            <w:r w:rsidRPr="00A03D91">
              <w:t>Advanced Precision Kill Weapon Systems (APKWS)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6767D" w14:textId="77777777" w:rsidR="00A03D91" w:rsidRPr="00A03D91" w:rsidRDefault="00A03D91" w:rsidP="00A03D91">
            <w:r w:rsidRPr="00A03D91">
              <w:t>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C88D4" w14:textId="77777777" w:rsidR="00A03D91" w:rsidRPr="00A03D91" w:rsidRDefault="00A03D91" w:rsidP="00A03D91">
            <w:r w:rsidRPr="00A03D91">
              <w:t>4/9/2018 15:35:00</w:t>
            </w:r>
          </w:p>
        </w:tc>
      </w:tr>
      <w:tr w:rsidR="00A03D91" w:rsidRPr="00A03D91" w14:paraId="0B4CB8E4"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4B4A82" w14:textId="77777777" w:rsidR="00A03D91" w:rsidRPr="00A03D91" w:rsidRDefault="00A03D91" w:rsidP="00A03D91">
            <w:r w:rsidRPr="00A03D91">
              <w:t xml:space="preserve">Mexico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62023" w14:textId="77777777" w:rsidR="00A03D91" w:rsidRPr="00A03D91" w:rsidRDefault="00A03D91" w:rsidP="00A03D91">
            <w:r w:rsidRPr="00A03D91">
              <w:t>MH-60R Multi-Mission Helicopters [14]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BC06D" w14:textId="77777777" w:rsidR="00A03D91" w:rsidRPr="00A03D91" w:rsidRDefault="00A03D91" w:rsidP="00A03D91">
            <w:r w:rsidRPr="00A03D91">
              <w:t>1,200,000,000.00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1C3AD" w14:textId="77777777" w:rsidR="00A03D91" w:rsidRPr="00A03D91" w:rsidRDefault="00A03D91" w:rsidP="00A03D91">
            <w:r w:rsidRPr="00A03D91">
              <w:t>4/18/2018 14:10:00</w:t>
            </w:r>
          </w:p>
        </w:tc>
      </w:tr>
      <w:tr w:rsidR="00A03D91" w:rsidRPr="00A03D91" w14:paraId="2AF9BEB8"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DABD1" w14:textId="77777777" w:rsidR="00A03D91" w:rsidRPr="00A03D91" w:rsidRDefault="00A03D91" w:rsidP="00A03D91">
            <w:r w:rsidRPr="00A03D91">
              <w:t xml:space="preserve">Netherlands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5321D" w14:textId="77777777" w:rsidR="00A03D91" w:rsidRPr="00A03D91" w:rsidRDefault="00A03D91" w:rsidP="00A03D91">
            <w:r w:rsidRPr="00A03D91">
              <w:t>F-16 Formal Training Unit at Tucson Air National Guard Base (ANGB), Arizona [13]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05D6D" w14:textId="77777777" w:rsidR="00A03D91" w:rsidRPr="00A03D91" w:rsidRDefault="00A03D91" w:rsidP="00A03D91">
            <w:r w:rsidRPr="00A03D91">
              <w:t>110,000,000.00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CDEBD" w14:textId="77777777" w:rsidR="00A03D91" w:rsidRPr="00A03D91" w:rsidRDefault="00A03D91" w:rsidP="00A03D91">
            <w:r w:rsidRPr="00A03D91">
              <w:t>4/24/2018 16:06:00</w:t>
            </w:r>
          </w:p>
        </w:tc>
      </w:tr>
      <w:tr w:rsidR="00A03D91" w:rsidRPr="00A03D91" w14:paraId="06C4D648"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66C50" w14:textId="77777777" w:rsidR="00A03D91" w:rsidRPr="00A03D91" w:rsidRDefault="00A03D91" w:rsidP="00A03D91">
            <w:r w:rsidRPr="00A03D91">
              <w:t xml:space="preserve">Netherlands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6203D" w14:textId="77777777" w:rsidR="00A03D91" w:rsidRPr="00A03D91" w:rsidRDefault="00A03D91" w:rsidP="00A03D91">
            <w:r w:rsidRPr="00A03D91">
              <w:t>M1156 Precision Guided Kits [12]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FA291" w14:textId="77777777" w:rsidR="00A03D91" w:rsidRPr="00A03D91" w:rsidRDefault="00A03D91" w:rsidP="00A03D91">
            <w:r w:rsidRPr="00A03D91">
              <w:t>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C8FC8" w14:textId="77777777" w:rsidR="00A03D91" w:rsidRPr="00A03D91" w:rsidRDefault="00A03D91" w:rsidP="00A03D91">
            <w:r w:rsidRPr="00A03D91">
              <w:t>4/24/2018 16:09:00</w:t>
            </w:r>
          </w:p>
        </w:tc>
      </w:tr>
      <w:tr w:rsidR="00A03D91" w:rsidRPr="00A03D91" w14:paraId="7DFD71FD"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D4DEA" w14:textId="77777777" w:rsidR="00A03D91" w:rsidRPr="00A03D91" w:rsidRDefault="00A03D91" w:rsidP="00A03D91">
            <w:r w:rsidRPr="00A03D91">
              <w:t xml:space="preserve">Bahrain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2E7F8" w14:textId="77777777" w:rsidR="00A03D91" w:rsidRPr="00A03D91" w:rsidRDefault="00A03D91" w:rsidP="00A03D91">
            <w:r w:rsidRPr="00A03D91">
              <w:t>AH-l Z Attack Helicopters [11]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9E664" w14:textId="77777777" w:rsidR="00A03D91" w:rsidRPr="00A03D91" w:rsidRDefault="00A03D91" w:rsidP="00A03D91">
            <w:r w:rsidRPr="00A03D91">
              <w:t>911,400,000.00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8673C" w14:textId="77777777" w:rsidR="00A03D91" w:rsidRPr="00A03D91" w:rsidRDefault="00A03D91" w:rsidP="00A03D91">
            <w:r w:rsidRPr="00A03D91">
              <w:t>4/27/2018 13:32:00</w:t>
            </w:r>
          </w:p>
        </w:tc>
      </w:tr>
      <w:tr w:rsidR="00A03D91" w:rsidRPr="00A03D91" w14:paraId="6035183D"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AE739" w14:textId="77777777" w:rsidR="00A03D91" w:rsidRPr="00A03D91" w:rsidRDefault="00A03D91" w:rsidP="00A03D91">
            <w:r w:rsidRPr="00A03D91">
              <w:t xml:space="preserve">Germany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580B3" w14:textId="77777777" w:rsidR="00A03D91" w:rsidRPr="00A03D91" w:rsidRDefault="00A03D91" w:rsidP="00A03D91">
            <w:r w:rsidRPr="00A03D91">
              <w:t>C-130J and KC-130J Aircraft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72AC5" w14:textId="77777777" w:rsidR="00A03D91" w:rsidRPr="00A03D91" w:rsidRDefault="00A03D91" w:rsidP="00A03D91">
            <w:r w:rsidRPr="00A03D91">
              <w:t>1,400,000,000.00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095F2" w14:textId="77777777" w:rsidR="00A03D91" w:rsidRPr="00A03D91" w:rsidRDefault="00A03D91" w:rsidP="00A03D91">
            <w:r w:rsidRPr="00A03D91">
              <w:t>5/4/2018 13:45:00</w:t>
            </w:r>
          </w:p>
        </w:tc>
      </w:tr>
      <w:tr w:rsidR="00A03D91" w:rsidRPr="00A03D91" w14:paraId="41DEDDD0"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FC642" w14:textId="77777777" w:rsidR="00A03D91" w:rsidRPr="00A03D91" w:rsidRDefault="00A03D91" w:rsidP="00A03D91">
            <w:r w:rsidRPr="00A03D91">
              <w:t xml:space="preserve">Bahrain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95B39B" w14:textId="77777777" w:rsidR="00A03D91" w:rsidRPr="00A03D91" w:rsidRDefault="00A03D91" w:rsidP="00A03D91">
            <w:r w:rsidRPr="00A03D91">
              <w:t>Munitions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83538" w14:textId="77777777" w:rsidR="00A03D91" w:rsidRPr="00A03D91" w:rsidRDefault="00A03D91" w:rsidP="00A03D91">
            <w:r w:rsidRPr="00A03D91">
              <w:t>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BEA579" w14:textId="77777777" w:rsidR="00A03D91" w:rsidRPr="00A03D91" w:rsidRDefault="00A03D91" w:rsidP="00A03D91">
            <w:r w:rsidRPr="00A03D91">
              <w:t>5/18/2018 8:38:00</w:t>
            </w:r>
          </w:p>
        </w:tc>
      </w:tr>
      <w:tr w:rsidR="00A03D91" w:rsidRPr="00A03D91" w14:paraId="3D66B8A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039A6" w14:textId="77777777" w:rsidR="00A03D91" w:rsidRPr="00A03D91" w:rsidRDefault="00A03D91" w:rsidP="00A03D91">
            <w:r w:rsidRPr="00A03D91">
              <w:t xml:space="preserve">India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05AEA" w14:textId="77777777" w:rsidR="00A03D91" w:rsidRPr="00A03D91" w:rsidRDefault="00A03D91" w:rsidP="00A03D91">
            <w:r w:rsidRPr="00A03D91">
              <w:t>Support for Direct Commercial Sale of AH-64E Apache Helicopters [8]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C9307" w14:textId="77777777" w:rsidR="00A03D91" w:rsidRPr="00A03D91" w:rsidRDefault="00A03D91" w:rsidP="00A03D91">
            <w:r w:rsidRPr="00A03D91">
              <w:t>930,000,000.00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17373" w14:textId="77777777" w:rsidR="00A03D91" w:rsidRPr="00A03D91" w:rsidRDefault="00A03D91" w:rsidP="00A03D91">
            <w:r w:rsidRPr="00A03D91">
              <w:t>6/12/2018 11:47:00</w:t>
            </w:r>
          </w:p>
        </w:tc>
      </w:tr>
      <w:tr w:rsidR="00A03D91" w:rsidRPr="00A03D91" w14:paraId="1140C844"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6A926" w14:textId="77777777" w:rsidR="00A03D91" w:rsidRPr="00A03D91" w:rsidRDefault="00A03D91" w:rsidP="00A03D91">
            <w:r w:rsidRPr="00A03D91">
              <w:t xml:space="preserve">Spain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3DF68" w14:textId="77777777" w:rsidR="00A03D91" w:rsidRPr="00A03D91" w:rsidRDefault="00A03D91" w:rsidP="00A03D91">
            <w:r w:rsidRPr="00A03D91">
              <w:t>AEGIS Combat System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E995B" w14:textId="77777777" w:rsidR="00A03D91" w:rsidRPr="00A03D91" w:rsidRDefault="00A03D91" w:rsidP="00A03D91">
            <w:r w:rsidRPr="00A03D91">
              <w:t>860,400,000.00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E2C92" w14:textId="77777777" w:rsidR="00A03D91" w:rsidRPr="00A03D91" w:rsidRDefault="00A03D91" w:rsidP="00A03D91">
            <w:r w:rsidRPr="00A03D91">
              <w:t>6/26/2018 15:47:00</w:t>
            </w:r>
          </w:p>
        </w:tc>
      </w:tr>
      <w:tr w:rsidR="00A03D91" w:rsidRPr="00A03D91" w14:paraId="55766B6F"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F8967" w14:textId="77777777" w:rsidR="00A03D91" w:rsidRPr="00A03D91" w:rsidRDefault="00A03D91" w:rsidP="00A03D91">
            <w:r w:rsidRPr="00A03D91">
              <w:t xml:space="preserve">Australia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7372A" w14:textId="77777777" w:rsidR="00A03D91" w:rsidRPr="00A03D91" w:rsidRDefault="00A03D91" w:rsidP="00A03D91">
            <w:r w:rsidRPr="00A03D91">
              <w:t>AEGIS Combat System Equipment for Australia Surface Combatants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EC451C" w14:textId="77777777" w:rsidR="00A03D91" w:rsidRPr="00A03D91" w:rsidRDefault="00A03D91" w:rsidP="00A03D91">
            <w:r w:rsidRPr="00A03D91">
              <w:t>185,000,000.00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430F2" w14:textId="77777777" w:rsidR="00A03D91" w:rsidRPr="00A03D91" w:rsidRDefault="00A03D91" w:rsidP="00A03D91">
            <w:r w:rsidRPr="00A03D91">
              <w:t>6/26/2018 15:48:00</w:t>
            </w:r>
          </w:p>
        </w:tc>
      </w:tr>
      <w:tr w:rsidR="00A03D91" w:rsidRPr="00A03D91" w14:paraId="5F71398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47204" w14:textId="77777777" w:rsidR="00A03D91" w:rsidRPr="00A03D91" w:rsidRDefault="00A03D91" w:rsidP="00A03D91">
            <w:r w:rsidRPr="00A03D91">
              <w:t xml:space="preserve">Denmark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6E47C" w14:textId="77777777" w:rsidR="00A03D91" w:rsidRPr="00A03D91" w:rsidRDefault="00A03D91" w:rsidP="00A03D91">
            <w:r w:rsidRPr="00A03D91">
              <w:t>AIM-120 C-7 Advanced Medium Range Air-to-Air Missile (AMRAAM)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84B81" w14:textId="77777777" w:rsidR="00A03D91" w:rsidRPr="00A03D91" w:rsidRDefault="00A03D91" w:rsidP="00A03D91">
            <w:r w:rsidRPr="00A03D91">
              <w:t>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56143" w14:textId="77777777" w:rsidR="00A03D91" w:rsidRPr="00A03D91" w:rsidRDefault="00A03D91" w:rsidP="00A03D91">
            <w:r w:rsidRPr="00A03D91">
              <w:t>7/10/2018 14:40:00</w:t>
            </w:r>
          </w:p>
        </w:tc>
      </w:tr>
      <w:tr w:rsidR="00A03D91" w:rsidRPr="00A03D91" w14:paraId="728F450D"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8E95B" w14:textId="77777777" w:rsidR="00A03D91" w:rsidRPr="00A03D91" w:rsidRDefault="00A03D91" w:rsidP="00A03D91">
            <w:r w:rsidRPr="00A03D91">
              <w:t xml:space="preserve">United Kingdom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CFE74" w14:textId="77777777" w:rsidR="00A03D91" w:rsidRPr="00A03D91" w:rsidRDefault="00A03D91" w:rsidP="00A03D91">
            <w:r w:rsidRPr="00A03D91">
              <w:t>AIM-120D Advanced Medium Range Air-to-Air Missile (AMRAAM)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AA366" w14:textId="77777777" w:rsidR="00A03D91" w:rsidRPr="00A03D91" w:rsidRDefault="00A03D91" w:rsidP="00A03D91">
            <w:r w:rsidRPr="00A03D91">
              <w:t>650,000,000.00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B5241" w14:textId="77777777" w:rsidR="00A03D91" w:rsidRPr="00A03D91" w:rsidRDefault="00A03D91" w:rsidP="00A03D91">
            <w:r w:rsidRPr="00A03D91">
              <w:t>7/10/2018 14:40:00</w:t>
            </w:r>
          </w:p>
        </w:tc>
      </w:tr>
      <w:tr w:rsidR="00A03D91" w:rsidRPr="00A03D91" w14:paraId="2AB00A19"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901D3" w14:textId="77777777" w:rsidR="00A03D91" w:rsidRPr="00A03D91" w:rsidRDefault="00A03D91" w:rsidP="00A03D91">
            <w:r w:rsidRPr="00A03D91">
              <w:t xml:space="preserve">Bahrain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7F077" w14:textId="77777777" w:rsidR="00A03D91" w:rsidRPr="00A03D91" w:rsidRDefault="00A03D91" w:rsidP="00A03D91">
            <w:r w:rsidRPr="00A03D91">
              <w:t>Follow-On Technical Support (FOTS) for the Royal Bahrain Navy Ship SABHA (FFG-90)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0E5F6" w14:textId="77777777" w:rsidR="00A03D91" w:rsidRPr="00A03D91" w:rsidRDefault="00A03D91" w:rsidP="00A03D91">
            <w:r w:rsidRPr="00A03D91">
              <w:t>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2FB50" w14:textId="77777777" w:rsidR="00A03D91" w:rsidRPr="00A03D91" w:rsidRDefault="00A03D91" w:rsidP="00A03D91">
            <w:r w:rsidRPr="00A03D91">
              <w:t>7/26/2018 15:11:00</w:t>
            </w:r>
          </w:p>
        </w:tc>
      </w:tr>
      <w:tr w:rsidR="00A03D91" w:rsidRPr="00A03D91" w14:paraId="2707B29F"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03959" w14:textId="77777777" w:rsidR="00A03D91" w:rsidRPr="00A03D91" w:rsidRDefault="00A03D91" w:rsidP="00A03D91">
            <w:r w:rsidRPr="00A03D91">
              <w:br/>
              <w:t xml:space="preserve">Bahrain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24E41F" w14:textId="77777777" w:rsidR="00A03D91" w:rsidRPr="00A03D91" w:rsidRDefault="00A03D91" w:rsidP="00A03D91">
            <w:r w:rsidRPr="00A03D91">
              <w:t>Improved Target Acquisition System (ITAS) Launchers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05C78" w14:textId="77777777" w:rsidR="00A03D91" w:rsidRPr="00A03D91" w:rsidRDefault="00A03D91" w:rsidP="00A03D91">
            <w:r w:rsidRPr="00A03D91">
              <w:t>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F82DF4" w14:textId="77777777" w:rsidR="00A03D91" w:rsidRPr="00A03D91" w:rsidRDefault="00A03D91" w:rsidP="00A03D91">
            <w:r w:rsidRPr="00A03D91">
              <w:t>7/31/2018 7:43:00</w:t>
            </w:r>
          </w:p>
        </w:tc>
      </w:tr>
      <w:tr w:rsidR="00A03D91" w:rsidRPr="00A03D91" w14:paraId="29D373EE"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C5474" w14:textId="77777777" w:rsidR="00A03D91" w:rsidRPr="00A03D91" w:rsidRDefault="00A03D91" w:rsidP="00A03D91">
            <w:r w:rsidRPr="00A03D91">
              <w:t xml:space="preserve">Kuwait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0C60D" w14:textId="77777777" w:rsidR="00A03D91" w:rsidRPr="00A03D91" w:rsidRDefault="00A03D91" w:rsidP="00A03D91">
            <w:r w:rsidRPr="00A03D91">
              <w:t>Munitions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AA762" w14:textId="77777777" w:rsidR="00A03D91" w:rsidRPr="00A03D91" w:rsidRDefault="00A03D91" w:rsidP="00A03D91">
            <w:r w:rsidRPr="00A03D91">
              <w:t>30,400,000.00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41917" w14:textId="77777777" w:rsidR="00A03D91" w:rsidRPr="00A03D91" w:rsidRDefault="00A03D91" w:rsidP="00A03D91">
            <w:r w:rsidRPr="00A03D91">
              <w:t>7/31/2018 7:43:00</w:t>
            </w:r>
          </w:p>
        </w:tc>
      </w:tr>
      <w:tr w:rsidR="00A03D91" w:rsidRPr="00A03D91" w14:paraId="4DE7D646"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32C95" w14:textId="77777777" w:rsidR="00A03D91" w:rsidRPr="00A03D91" w:rsidRDefault="00A03D91" w:rsidP="00A03D91">
            <w:r w:rsidRPr="00A03D91">
              <w:t xml:space="preserve">Denmark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20FAA" w14:textId="77777777" w:rsidR="00A03D91" w:rsidRPr="00A03D91" w:rsidRDefault="00A03D91" w:rsidP="00A03D91">
            <w:r w:rsidRPr="00A03D91">
              <w:t>SM-2 Block IIIA Standard Missiles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FEE28" w14:textId="77777777" w:rsidR="00A03D91" w:rsidRPr="00A03D91" w:rsidRDefault="00A03D91" w:rsidP="00A03D91">
            <w:r w:rsidRPr="00A03D91">
              <w:t>152,000,000.00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068F8" w14:textId="77777777" w:rsidR="00A03D91" w:rsidRPr="00A03D91" w:rsidRDefault="00A03D91" w:rsidP="00A03D91">
            <w:r w:rsidRPr="00A03D91">
              <w:t>7/31/2018 15:40:00</w:t>
            </w:r>
          </w:p>
        </w:tc>
      </w:tr>
      <w:tr w:rsidR="00A03D91" w:rsidRPr="00A03D91" w14:paraId="0949565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40FA6" w14:textId="77777777" w:rsidR="00A03D91" w:rsidRPr="00A03D91" w:rsidRDefault="00A03D91" w:rsidP="00A03D91">
            <w:r w:rsidRPr="00A03D91">
              <w:t xml:space="preserve">The Netherlands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93370" w14:textId="77777777" w:rsidR="00A03D91" w:rsidRPr="00A03D91" w:rsidRDefault="00A03D91" w:rsidP="00A03D91">
            <w:r w:rsidRPr="00A03D91">
              <w:t>MK 54 Lightweight Torpedoes [14]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72B41" w14:textId="77777777" w:rsidR="00A03D91" w:rsidRPr="00A03D91" w:rsidRDefault="00A03D91" w:rsidP="00A03D91">
            <w:r w:rsidRPr="00A03D91">
              <w:t>169,000,000.00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B30EBD" w14:textId="77777777" w:rsidR="00A03D91" w:rsidRPr="00A03D91" w:rsidRDefault="00A03D91" w:rsidP="00A03D91">
            <w:r w:rsidRPr="00A03D91">
              <w:t>7/31/2018 15:40:00</w:t>
            </w:r>
          </w:p>
        </w:tc>
      </w:tr>
      <w:tr w:rsidR="00A03D91" w:rsidRPr="00A03D91" w14:paraId="67E2A7A8"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2B7E6" w14:textId="77777777" w:rsidR="00A03D91" w:rsidRPr="00A03D91" w:rsidRDefault="00A03D91" w:rsidP="00A03D91">
            <w:r w:rsidRPr="00A03D91">
              <w:t xml:space="preserve">Kuwait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5E065" w14:textId="77777777" w:rsidR="00A03D91" w:rsidRPr="00A03D91" w:rsidRDefault="00A03D91" w:rsidP="00A03D91">
            <w:r w:rsidRPr="00A03D91">
              <w:t>Munitions [13]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E8DD4" w14:textId="77777777" w:rsidR="00A03D91" w:rsidRPr="00A03D91" w:rsidRDefault="00A03D91" w:rsidP="00A03D91">
            <w:r w:rsidRPr="00A03D91">
              <w:t>40,400,000.00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40A0F" w14:textId="77777777" w:rsidR="00A03D91" w:rsidRPr="00A03D91" w:rsidRDefault="00A03D91" w:rsidP="00A03D91">
            <w:r w:rsidRPr="00A03D91">
              <w:t>8/2/2018 17:16:00</w:t>
            </w:r>
          </w:p>
        </w:tc>
      </w:tr>
      <w:tr w:rsidR="00A03D91" w:rsidRPr="00A03D91" w14:paraId="77B7A110"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6B96F" w14:textId="77777777" w:rsidR="00A03D91" w:rsidRPr="00A03D91" w:rsidRDefault="00A03D91" w:rsidP="00A03D91">
            <w:r w:rsidRPr="00A03D91">
              <w:t xml:space="preserve">Latvia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4DCA0" w14:textId="77777777" w:rsidR="00A03D91" w:rsidRPr="00A03D91" w:rsidRDefault="00A03D91" w:rsidP="00A03D91">
            <w:r w:rsidRPr="00A03D91">
              <w:t>UH-60M Black Hawk Helicopters [12]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09EFE" w14:textId="77777777" w:rsidR="00A03D91" w:rsidRPr="00A03D91" w:rsidRDefault="00A03D91" w:rsidP="00A03D91">
            <w:r w:rsidRPr="00A03D91">
              <w:t>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70714E" w14:textId="77777777" w:rsidR="00A03D91" w:rsidRPr="00A03D91" w:rsidRDefault="00A03D91" w:rsidP="00A03D91">
            <w:r w:rsidRPr="00A03D91">
              <w:t>8/3/2018 9:25:00</w:t>
            </w:r>
          </w:p>
        </w:tc>
      </w:tr>
      <w:tr w:rsidR="00A03D91" w:rsidRPr="00A03D91" w14:paraId="0E4115B9"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AD9F2" w14:textId="77777777" w:rsidR="00A03D91" w:rsidRPr="00A03D91" w:rsidRDefault="00A03D91" w:rsidP="00A03D91">
            <w:r w:rsidRPr="00A03D91">
              <w:t xml:space="preserve">Mexico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811EC" w14:textId="77777777" w:rsidR="00A03D91" w:rsidRPr="00A03D91" w:rsidRDefault="00A03D91" w:rsidP="00A03D91">
            <w:r w:rsidRPr="00A03D91">
              <w:t xml:space="preserve">Evolved </w:t>
            </w:r>
            <w:proofErr w:type="spellStart"/>
            <w:r w:rsidRPr="00A03D91">
              <w:t>Seasparrow</w:t>
            </w:r>
            <w:proofErr w:type="spellEnd"/>
            <w:r w:rsidRPr="00A03D91">
              <w:t xml:space="preserve"> Missiles [11]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471FD" w14:textId="77777777" w:rsidR="00A03D91" w:rsidRPr="00A03D91" w:rsidRDefault="00A03D91" w:rsidP="00A03D91">
            <w:r w:rsidRPr="00A03D91">
              <w:t>41,000,000.00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5B5ED" w14:textId="77777777" w:rsidR="00A03D91" w:rsidRPr="00A03D91" w:rsidRDefault="00A03D91" w:rsidP="00A03D91">
            <w:r w:rsidRPr="00A03D91">
              <w:t>8/8/2018 16:37:00</w:t>
            </w:r>
          </w:p>
        </w:tc>
      </w:tr>
      <w:tr w:rsidR="00A03D91" w:rsidRPr="00A03D91" w14:paraId="6CE8877B"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EB1EC4" w14:textId="77777777" w:rsidR="00A03D91" w:rsidRPr="00A03D91" w:rsidRDefault="00A03D91" w:rsidP="00A03D91">
            <w:r w:rsidRPr="00A03D91">
              <w:t xml:space="preserve">The Netherlands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0826C2" w14:textId="77777777" w:rsidR="00A03D91" w:rsidRPr="00A03D91" w:rsidRDefault="00A03D91" w:rsidP="00A03D91">
            <w:r w:rsidRPr="00A03D91">
              <w:t>Patriot Recapitalization (RECAP)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3CD80" w14:textId="77777777" w:rsidR="00A03D91" w:rsidRPr="00A03D91" w:rsidRDefault="00A03D91" w:rsidP="00A03D91">
            <w:r w:rsidRPr="00A03D91">
              <w:t>105,000,000.00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F65FE" w14:textId="77777777" w:rsidR="00A03D91" w:rsidRPr="00A03D91" w:rsidRDefault="00A03D91" w:rsidP="00A03D91">
            <w:r w:rsidRPr="00A03D91">
              <w:t>9/5/2018 12:07:00</w:t>
            </w:r>
          </w:p>
        </w:tc>
      </w:tr>
      <w:tr w:rsidR="00A03D91" w:rsidRPr="00A03D91" w14:paraId="34AA785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25B17" w14:textId="77777777" w:rsidR="00A03D91" w:rsidRPr="00A03D91" w:rsidRDefault="00A03D91" w:rsidP="00A03D91">
            <w:r w:rsidRPr="00A03D91">
              <w:t xml:space="preserve">Japan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D604B" w14:textId="77777777" w:rsidR="00A03D91" w:rsidRPr="00A03D91" w:rsidRDefault="00A03D91" w:rsidP="00A03D91">
            <w:r w:rsidRPr="00A03D91">
              <w:t>E-2D Advanced Hawkeye Airborne Early Warning and Control Aircraft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3D60C" w14:textId="77777777" w:rsidR="00A03D91" w:rsidRPr="00A03D91" w:rsidRDefault="00A03D91" w:rsidP="00A03D91">
            <w:r w:rsidRPr="00A03D91">
              <w:t>3,135,000,000.00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731B4" w14:textId="77777777" w:rsidR="00A03D91" w:rsidRPr="00A03D91" w:rsidRDefault="00A03D91" w:rsidP="00A03D91">
            <w:r w:rsidRPr="00A03D91">
              <w:t>9/10/2018 9:30:00</w:t>
            </w:r>
          </w:p>
        </w:tc>
      </w:tr>
      <w:tr w:rsidR="00A03D91" w:rsidRPr="00A03D91" w14:paraId="7775854F"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D831EE" w14:textId="77777777" w:rsidR="00A03D91" w:rsidRPr="00A03D91" w:rsidRDefault="00A03D91" w:rsidP="00A03D91">
            <w:r w:rsidRPr="00A03D91">
              <w:t xml:space="preserve">Korea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02625" w14:textId="77777777" w:rsidR="00A03D91" w:rsidRPr="00A03D91" w:rsidRDefault="00A03D91" w:rsidP="00A03D91">
            <w:r w:rsidRPr="00A03D91">
              <w:t>Patriot Advanced Capability-3 (PAC-3) Missile Segment Enhancement (MSE) Missiles [8]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41323" w14:textId="77777777" w:rsidR="00A03D91" w:rsidRPr="00A03D91" w:rsidRDefault="00A03D91" w:rsidP="00A03D91">
            <w:r w:rsidRPr="00A03D91">
              <w:t>501,000,000.00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EFA50" w14:textId="77777777" w:rsidR="00A03D91" w:rsidRPr="00A03D91" w:rsidRDefault="00A03D91" w:rsidP="00A03D91">
            <w:r w:rsidRPr="00A03D91">
              <w:t>9/13/2018 12:49:00</w:t>
            </w:r>
          </w:p>
        </w:tc>
      </w:tr>
      <w:tr w:rsidR="00A03D91" w:rsidRPr="00A03D91" w14:paraId="6D298C65"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81504" w14:textId="77777777" w:rsidR="00A03D91" w:rsidRPr="00A03D91" w:rsidRDefault="00A03D91" w:rsidP="00A03D91">
            <w:r w:rsidRPr="00A03D91">
              <w:t xml:space="preserve">Korea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9B3B41" w14:textId="77777777" w:rsidR="00A03D91" w:rsidRPr="00A03D91" w:rsidRDefault="00A03D91" w:rsidP="00A03D91">
            <w:r w:rsidRPr="00A03D91">
              <w:t>P-8A Aircraft and Associated Support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3D0FBF" w14:textId="77777777" w:rsidR="00A03D91" w:rsidRPr="00A03D91" w:rsidRDefault="00A03D91" w:rsidP="00A03D91">
            <w:r w:rsidRPr="00A03D91">
              <w:t>2,100,000,000.00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1D1C6" w14:textId="77777777" w:rsidR="00A03D91" w:rsidRPr="00A03D91" w:rsidRDefault="00A03D91" w:rsidP="00A03D91">
            <w:r w:rsidRPr="00A03D91">
              <w:t>9/13/2018 12:51:00</w:t>
            </w:r>
          </w:p>
        </w:tc>
      </w:tr>
      <w:tr w:rsidR="00A03D91" w:rsidRPr="00A03D91" w14:paraId="00FF23A3"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BEC02" w14:textId="77777777" w:rsidR="00A03D91" w:rsidRPr="00A03D91" w:rsidRDefault="00A03D91" w:rsidP="00A03D91">
            <w:r w:rsidRPr="00A03D91">
              <w:t xml:space="preserve">Egypt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A0987" w14:textId="77777777" w:rsidR="00A03D91" w:rsidRPr="00A03D91" w:rsidRDefault="00A03D91" w:rsidP="00A03D91">
            <w:r w:rsidRPr="00A03D91">
              <w:t>120MM Tank Rounds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C632C" w14:textId="77777777" w:rsidR="00A03D91" w:rsidRPr="00A03D91" w:rsidRDefault="00A03D91" w:rsidP="00A03D91">
            <w:r w:rsidRPr="00A03D91">
              <w:t>99,000,000.00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574CF" w14:textId="77777777" w:rsidR="00A03D91" w:rsidRPr="00A03D91" w:rsidRDefault="00A03D91" w:rsidP="00A03D91">
            <w:r w:rsidRPr="00A03D91">
              <w:t>9/17/2018 15:03:00</w:t>
            </w:r>
          </w:p>
        </w:tc>
      </w:tr>
      <w:tr w:rsidR="00A03D91" w:rsidRPr="00A03D91" w14:paraId="185216D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6D00C" w14:textId="77777777" w:rsidR="00A03D91" w:rsidRPr="00A03D91" w:rsidRDefault="00A03D91" w:rsidP="00A03D91">
            <w:r w:rsidRPr="00A03D91">
              <w:t xml:space="preserve">United Kingdom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8402A" w14:textId="77777777" w:rsidR="00A03D91" w:rsidRPr="00A03D91" w:rsidRDefault="00A03D91" w:rsidP="00A03D91">
            <w:r w:rsidRPr="00A03D91">
              <w:t>SEAL Delivery Vehicle (SDV) MK 11 Shallow Water Combat Submersibles (SWCS)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26E77" w14:textId="77777777" w:rsidR="00A03D91" w:rsidRPr="00A03D91" w:rsidRDefault="00A03D91" w:rsidP="00A03D91">
            <w:r w:rsidRPr="00A03D91">
              <w:t>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49197" w14:textId="77777777" w:rsidR="00A03D91" w:rsidRPr="00A03D91" w:rsidRDefault="00A03D91" w:rsidP="00A03D91">
            <w:r w:rsidRPr="00A03D91">
              <w:t>9/19/2018 10:06:00</w:t>
            </w:r>
          </w:p>
        </w:tc>
      </w:tr>
      <w:tr w:rsidR="00A03D91" w:rsidRPr="00A03D91" w14:paraId="41AC9ED8"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2E670" w14:textId="77777777" w:rsidR="00A03D91" w:rsidRPr="00A03D91" w:rsidRDefault="00A03D91" w:rsidP="00A03D91">
            <w:r w:rsidRPr="00A03D91">
              <w:t xml:space="preserve">United Kingdom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F103C" w14:textId="77777777" w:rsidR="00A03D91" w:rsidRPr="00A03D91" w:rsidRDefault="00A03D91" w:rsidP="00A03D91">
            <w:r w:rsidRPr="00A03D91">
              <w:t>Phalanx Baseline 2 Radar Upgrade Kits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E9475" w14:textId="77777777" w:rsidR="00A03D91" w:rsidRPr="00A03D91" w:rsidRDefault="00A03D91" w:rsidP="00A03D91">
            <w:r w:rsidRPr="00A03D91">
              <w:t>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420AFF" w14:textId="77777777" w:rsidR="00A03D91" w:rsidRPr="00A03D91" w:rsidRDefault="00A03D91" w:rsidP="00A03D91">
            <w:r w:rsidRPr="00A03D91">
              <w:t>9/20/2018 9:31:00</w:t>
            </w:r>
          </w:p>
        </w:tc>
      </w:tr>
      <w:tr w:rsidR="00A03D91" w:rsidRPr="00A03D91" w14:paraId="2D924E8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56A5E1" w14:textId="77777777" w:rsidR="00A03D91" w:rsidRPr="00A03D91" w:rsidRDefault="00A03D91" w:rsidP="00A03D91">
            <w:r w:rsidRPr="00A03D91">
              <w:t xml:space="preserve">Taipei Economic and Cultural Representative Office in the United States (TECRO)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66150" w14:textId="77777777" w:rsidR="00A03D91" w:rsidRPr="00A03D91" w:rsidRDefault="00A03D91" w:rsidP="00A03D91">
            <w:r w:rsidRPr="00A03D91">
              <w:t>Foreign Military Sales Order (FMSO) II Case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FF2DB" w14:textId="77777777" w:rsidR="00A03D91" w:rsidRPr="00A03D91" w:rsidRDefault="00A03D91" w:rsidP="00A03D91">
            <w:r w:rsidRPr="00A03D91">
              <w:t>330,000,000.00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4AF9F" w14:textId="77777777" w:rsidR="00A03D91" w:rsidRPr="00A03D91" w:rsidRDefault="00A03D91" w:rsidP="00A03D91">
            <w:r w:rsidRPr="00A03D91">
              <w:t>9/24/2018 14:36:00</w:t>
            </w:r>
          </w:p>
        </w:tc>
      </w:tr>
      <w:tr w:rsidR="00A03D91" w:rsidRPr="00A03D91" w14:paraId="18CF2F6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BCDA3" w14:textId="77777777" w:rsidR="00A03D91" w:rsidRPr="00A03D91" w:rsidRDefault="00A03D91" w:rsidP="00A03D91">
            <w:r w:rsidRPr="00A03D91">
              <w:t xml:space="preserve">Bahrain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6CC752" w14:textId="77777777" w:rsidR="00A03D91" w:rsidRPr="00A03D91" w:rsidRDefault="00A03D91" w:rsidP="00A03D91">
            <w:r w:rsidRPr="00A03D91">
              <w:t>M31 Guided Multiple Launch Rocket System (GMLRS) Unitary and Army Tactical Mission System (ATACMS) T2K Unitary Missile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77E37" w14:textId="77777777" w:rsidR="00A03D91" w:rsidRPr="00A03D91" w:rsidRDefault="00A03D91" w:rsidP="00A03D91">
            <w:r w:rsidRPr="00A03D91">
              <w:t>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1CD56" w14:textId="77777777" w:rsidR="00A03D91" w:rsidRPr="00A03D91" w:rsidRDefault="00A03D91" w:rsidP="00A03D91">
            <w:r w:rsidRPr="00A03D91">
              <w:t>9/28/2018 12:06:00</w:t>
            </w:r>
          </w:p>
        </w:tc>
      </w:tr>
      <w:tr w:rsidR="00A03D91" w:rsidRPr="00A03D91" w14:paraId="6CA12FC5"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AC0CF" w14:textId="77777777" w:rsidR="00A03D91" w:rsidRPr="00A03D91" w:rsidRDefault="00A03D91" w:rsidP="00A03D91">
            <w:r w:rsidRPr="00A03D91">
              <w:t xml:space="preserve">Iraq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3B418" w14:textId="77777777" w:rsidR="00A03D91" w:rsidRPr="00A03D91" w:rsidRDefault="00A03D91" w:rsidP="00A03D91">
            <w:r w:rsidRPr="00A03D91">
              <w:t>Armed Bell 407GX Helicopters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0CFF7" w14:textId="77777777" w:rsidR="00A03D91" w:rsidRPr="00A03D91" w:rsidRDefault="00A03D91" w:rsidP="00A03D91">
            <w:r w:rsidRPr="00A03D91">
              <w:t>82,500,000.00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70901" w14:textId="77777777" w:rsidR="00A03D91" w:rsidRPr="00A03D91" w:rsidRDefault="00A03D91" w:rsidP="00A03D91">
            <w:r w:rsidRPr="00A03D91">
              <w:t>10/3/2018 10:45:00</w:t>
            </w:r>
          </w:p>
        </w:tc>
      </w:tr>
      <w:tr w:rsidR="00A03D91" w:rsidRPr="00A03D91" w14:paraId="26DAE0C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2928C" w14:textId="77777777" w:rsidR="00A03D91" w:rsidRPr="00A03D91" w:rsidRDefault="00A03D91" w:rsidP="00A03D91">
            <w:r w:rsidRPr="00A03D91">
              <w:t xml:space="preserve">Canada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CF9F9" w14:textId="77777777" w:rsidR="00A03D91" w:rsidRPr="00A03D91" w:rsidRDefault="00A03D91" w:rsidP="00A03D91">
            <w:r w:rsidRPr="00A03D91">
              <w:t>King Air 350ER ISR Aircraft (Manned Airborne, Intelligence, Surveillance and Reconnaissance (MAISR) Platform)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E9BB3" w14:textId="77777777" w:rsidR="00A03D91" w:rsidRPr="00A03D91" w:rsidRDefault="00A03D91" w:rsidP="00A03D91">
            <w:r w:rsidRPr="00A03D91">
              <w:t>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7FE7D" w14:textId="77777777" w:rsidR="00A03D91" w:rsidRPr="00A03D91" w:rsidRDefault="00A03D91" w:rsidP="00A03D91">
            <w:r w:rsidRPr="00A03D91">
              <w:t>10/4/2018 10:15:00</w:t>
            </w:r>
          </w:p>
        </w:tc>
      </w:tr>
      <w:tr w:rsidR="00A03D91" w:rsidRPr="00A03D91" w14:paraId="48AC1DB3"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EEAE6D" w14:textId="77777777" w:rsidR="00A03D91" w:rsidRPr="00A03D91" w:rsidRDefault="00A03D91" w:rsidP="00A03D91">
            <w:r w:rsidRPr="00A03D91">
              <w:t xml:space="preserve">United Kingdom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A66DE8" w14:textId="77777777" w:rsidR="00A03D91" w:rsidRPr="00A03D91" w:rsidRDefault="00A03D91" w:rsidP="00A03D91">
            <w:r w:rsidRPr="00A03D91">
              <w:t>H-47 Chinook (Extended Range) Helicopters and Accessories [14]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31CBF" w14:textId="77777777" w:rsidR="00A03D91" w:rsidRPr="00A03D91" w:rsidRDefault="00A03D91" w:rsidP="00A03D91">
            <w:r w:rsidRPr="00A03D91">
              <w:t>3,500,000,000.00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29F74" w14:textId="77777777" w:rsidR="00A03D91" w:rsidRPr="00A03D91" w:rsidRDefault="00A03D91" w:rsidP="00A03D91">
            <w:r w:rsidRPr="00A03D91">
              <w:t>10/19/2018 8:30:00</w:t>
            </w:r>
          </w:p>
        </w:tc>
      </w:tr>
      <w:tr w:rsidR="00A03D91" w:rsidRPr="00A03D91" w14:paraId="71387F04"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C3FD6" w14:textId="77777777" w:rsidR="00A03D91" w:rsidRPr="00A03D91" w:rsidRDefault="00A03D91" w:rsidP="00A03D91">
            <w:r w:rsidRPr="00A03D91">
              <w:t xml:space="preserve">Japan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29A61F" w14:textId="77777777" w:rsidR="00A03D91" w:rsidRPr="00A03D91" w:rsidRDefault="00A03D91" w:rsidP="00A03D91">
            <w:r w:rsidRPr="00A03D91">
              <w:t>Standard Missile-3 (SM-3) Missiles [13]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6C1A3" w14:textId="77777777" w:rsidR="00A03D91" w:rsidRPr="00A03D91" w:rsidRDefault="00A03D91" w:rsidP="00A03D91">
            <w:r w:rsidRPr="00A03D91">
              <w:t>561,000,000.00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CF63E8" w14:textId="77777777" w:rsidR="00A03D91" w:rsidRPr="00A03D91" w:rsidRDefault="00A03D91" w:rsidP="00A03D91">
            <w:r w:rsidRPr="00A03D91">
              <w:t>11/19/2018 14:25:00</w:t>
            </w:r>
          </w:p>
        </w:tc>
      </w:tr>
      <w:tr w:rsidR="00A03D91" w:rsidRPr="00A03D91" w14:paraId="0BC7FD83"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6D9E16" w14:textId="77777777" w:rsidR="00A03D91" w:rsidRPr="00A03D91" w:rsidRDefault="00A03D91" w:rsidP="00A03D91">
            <w:r w:rsidRPr="00A03D91">
              <w:t xml:space="preserve">Japan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567F8B" w14:textId="77777777" w:rsidR="00A03D91" w:rsidRPr="00A03D91" w:rsidRDefault="00A03D91" w:rsidP="00A03D91">
            <w:r w:rsidRPr="00A03D91">
              <w:t>AIM-120C-7 Advanced Medium-Range Air-to-Air Missiles (AMRAAM) [12]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67D142" w14:textId="77777777" w:rsidR="00A03D91" w:rsidRPr="00A03D91" w:rsidRDefault="00A03D91" w:rsidP="00A03D91">
            <w:r w:rsidRPr="00A03D91">
              <w:t>63,000,000.00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3C20B" w14:textId="77777777" w:rsidR="00A03D91" w:rsidRPr="00A03D91" w:rsidRDefault="00A03D91" w:rsidP="00A03D91">
            <w:r w:rsidRPr="00A03D91">
              <w:t>11/19/2018 14:31:00</w:t>
            </w:r>
          </w:p>
        </w:tc>
      </w:tr>
      <w:tr w:rsidR="00A03D91" w:rsidRPr="00A03D91" w14:paraId="21FE368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53215" w14:textId="77777777" w:rsidR="00A03D91" w:rsidRPr="00A03D91" w:rsidRDefault="00A03D91" w:rsidP="00A03D91">
            <w:r w:rsidRPr="00A03D91">
              <w:t xml:space="preserve">NATO Support and Procurement Agency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6EF88A" w14:textId="77777777" w:rsidR="00A03D91" w:rsidRPr="00A03D91" w:rsidRDefault="00A03D91" w:rsidP="00A03D91">
            <w:r w:rsidRPr="00A03D91">
              <w:t>Precision Guided Munitions [11]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41A6B7" w14:textId="77777777" w:rsidR="00A03D91" w:rsidRPr="00A03D91" w:rsidRDefault="00A03D91" w:rsidP="00A03D91">
            <w:r w:rsidRPr="00A03D91">
              <w:t>320,500,000.00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5997E" w14:textId="77777777" w:rsidR="00A03D91" w:rsidRPr="00A03D91" w:rsidRDefault="00A03D91" w:rsidP="00A03D91">
            <w:r w:rsidRPr="00A03D91">
              <w:t>11/19/2018 15:00:00</w:t>
            </w:r>
          </w:p>
        </w:tc>
      </w:tr>
      <w:tr w:rsidR="00A03D91" w:rsidRPr="00A03D91" w14:paraId="55B2EEE9"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F15B7" w14:textId="77777777" w:rsidR="00A03D91" w:rsidRPr="00A03D91" w:rsidRDefault="00A03D91" w:rsidP="00A03D91">
            <w:r w:rsidRPr="00A03D91">
              <w:t xml:space="preserve">Egypt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0CF32" w14:textId="77777777" w:rsidR="00A03D91" w:rsidRPr="00A03D91" w:rsidRDefault="00A03D91" w:rsidP="00A03D91">
            <w:r w:rsidRPr="00A03D91">
              <w:t>120MM Tank Rounds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9701C" w14:textId="77777777" w:rsidR="00A03D91" w:rsidRPr="00A03D91" w:rsidRDefault="00A03D91" w:rsidP="00A03D91">
            <w:r w:rsidRPr="00A03D91">
              <w:t>201,000,000.00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E8576" w14:textId="77777777" w:rsidR="00A03D91" w:rsidRPr="00A03D91" w:rsidRDefault="00A03D91" w:rsidP="00A03D91">
            <w:r w:rsidRPr="00A03D91">
              <w:t>11/27/2018 14:59:00</w:t>
            </w:r>
          </w:p>
        </w:tc>
      </w:tr>
      <w:tr w:rsidR="00A03D91" w:rsidRPr="00A03D91" w14:paraId="79031B8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44D4A" w14:textId="77777777" w:rsidR="00A03D91" w:rsidRPr="00A03D91" w:rsidRDefault="00A03D91" w:rsidP="00A03D91">
            <w:r w:rsidRPr="00A03D91">
              <w:t xml:space="preserve">Qatar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5F843" w14:textId="77777777" w:rsidR="00A03D91" w:rsidRPr="00A03D91" w:rsidRDefault="00A03D91" w:rsidP="00A03D91">
            <w:r w:rsidRPr="00A03D91">
              <w:t>Advanced Medium Range Air-to-Air Missiles (AMRAAM) and Related Equipment and Support for NASAMS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1D6CA" w14:textId="77777777" w:rsidR="00A03D91" w:rsidRPr="00A03D91" w:rsidRDefault="00A03D91" w:rsidP="00A03D91">
            <w:r w:rsidRPr="00A03D91">
              <w:t>215,000,000.00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9E2EA" w14:textId="77777777" w:rsidR="00A03D91" w:rsidRPr="00A03D91" w:rsidRDefault="00A03D91" w:rsidP="00A03D91">
            <w:r w:rsidRPr="00A03D91">
              <w:t>11/27/2018 15:07:00</w:t>
            </w:r>
          </w:p>
        </w:tc>
      </w:tr>
      <w:tr w:rsidR="00A03D91" w:rsidRPr="00A03D91" w14:paraId="358A4EC1"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4C352" w14:textId="77777777" w:rsidR="00A03D91" w:rsidRPr="00A03D91" w:rsidRDefault="00A03D91" w:rsidP="00A03D91">
            <w:r w:rsidRPr="00A03D91">
              <w:t xml:space="preserve">Egypt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5E532" w14:textId="77777777" w:rsidR="00A03D91" w:rsidRPr="00A03D91" w:rsidRDefault="00A03D91" w:rsidP="00A03D91">
            <w:r w:rsidRPr="00A03D91">
              <w:t>AH-64E Apache Attack Helicopters and Related Equipment and Support [8]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6A926" w14:textId="77777777" w:rsidR="00A03D91" w:rsidRPr="00A03D91" w:rsidRDefault="00A03D91" w:rsidP="00A03D91">
            <w:r w:rsidRPr="00A03D91">
              <w:t>1,000,000,000.00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03E58E" w14:textId="77777777" w:rsidR="00A03D91" w:rsidRPr="00A03D91" w:rsidRDefault="00A03D91" w:rsidP="00A03D91">
            <w:r w:rsidRPr="00A03D91">
              <w:t>11/27/2018 15:47:00</w:t>
            </w:r>
          </w:p>
        </w:tc>
      </w:tr>
      <w:tr w:rsidR="00A03D91" w:rsidRPr="00A03D91" w14:paraId="5A759880"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FC179C" w14:textId="77777777" w:rsidR="00A03D91" w:rsidRPr="00A03D91" w:rsidRDefault="00A03D91" w:rsidP="00A03D91">
            <w:r w:rsidRPr="00A03D91">
              <w:t xml:space="preserve">Poland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278D1" w14:textId="77777777" w:rsidR="00A03D91" w:rsidRPr="00A03D91" w:rsidRDefault="00A03D91" w:rsidP="00A03D91">
            <w:r w:rsidRPr="00A03D91">
              <w:t>High Mobility Artillery Rocket System (HIMARS) and Related Support and Equipment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1A5CB" w14:textId="77777777" w:rsidR="00A03D91" w:rsidRPr="00A03D91" w:rsidRDefault="00A03D91" w:rsidP="00A03D91">
            <w:r w:rsidRPr="00A03D91">
              <w:t>655,000,000.00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23B9B" w14:textId="77777777" w:rsidR="00A03D91" w:rsidRPr="00A03D91" w:rsidRDefault="00A03D91" w:rsidP="00A03D91">
            <w:r w:rsidRPr="00A03D91">
              <w:t>11/29/2018 16:15:00</w:t>
            </w:r>
          </w:p>
        </w:tc>
      </w:tr>
      <w:tr w:rsidR="00A03D91" w:rsidRPr="00A03D91" w14:paraId="28B27740"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8559E" w14:textId="77777777" w:rsidR="00A03D91" w:rsidRPr="00A03D91" w:rsidRDefault="00A03D91" w:rsidP="00A03D91">
            <w:r w:rsidRPr="00A03D91">
              <w:t xml:space="preserve">Morocco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9768C" w14:textId="77777777" w:rsidR="00A03D91" w:rsidRPr="00A03D91" w:rsidRDefault="00A03D91" w:rsidP="00A03D91">
            <w:r w:rsidRPr="00A03D91">
              <w:t>Abrams Tank Enhancement, Support, and Equipment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5C547" w14:textId="77777777" w:rsidR="00A03D91" w:rsidRPr="00A03D91" w:rsidRDefault="00A03D91" w:rsidP="00A03D91">
            <w:r w:rsidRPr="00A03D91">
              <w:t>1,259,000,000.00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E2EB4" w14:textId="77777777" w:rsidR="00A03D91" w:rsidRPr="00A03D91" w:rsidRDefault="00A03D91" w:rsidP="00A03D91">
            <w:r w:rsidRPr="00A03D91">
              <w:t>11/29/2018 16:19:00</w:t>
            </w:r>
          </w:p>
        </w:tc>
      </w:tr>
      <w:tr w:rsidR="00A03D91" w:rsidRPr="00A03D91" w14:paraId="08A79B15"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58D24" w14:textId="77777777" w:rsidR="00A03D91" w:rsidRPr="00A03D91" w:rsidRDefault="00A03D91" w:rsidP="00A03D91">
            <w:r w:rsidRPr="00A03D91">
              <w:t xml:space="preserve">Turkey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49570" w14:textId="77777777" w:rsidR="00A03D91" w:rsidRPr="00A03D91" w:rsidRDefault="00A03D91" w:rsidP="00A03D91">
            <w:r w:rsidRPr="00A03D91">
              <w:t>Patriot Missile System and Related Support and Equipment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5D116" w14:textId="77777777" w:rsidR="00A03D91" w:rsidRPr="00A03D91" w:rsidRDefault="00A03D91" w:rsidP="00A03D91">
            <w:r w:rsidRPr="00A03D91">
              <w:t>3,500,000,000.00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32C4F" w14:textId="77777777" w:rsidR="00A03D91" w:rsidRPr="00A03D91" w:rsidRDefault="00A03D91" w:rsidP="00A03D91">
            <w:r w:rsidRPr="00A03D91">
              <w:t>12/18/2018 19:31:00</w:t>
            </w:r>
          </w:p>
        </w:tc>
      </w:tr>
      <w:tr w:rsidR="00A03D91" w:rsidRPr="00A03D91" w14:paraId="6E08036E"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539F1" w14:textId="77777777" w:rsidR="00A03D91" w:rsidRPr="00A03D91" w:rsidRDefault="00A03D91" w:rsidP="00A03D91">
            <w:r w:rsidRPr="00A03D91">
              <w:t xml:space="preserve">Japan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C86B3" w14:textId="77777777" w:rsidR="00A03D91" w:rsidRPr="00A03D91" w:rsidRDefault="00A03D91" w:rsidP="00A03D91">
            <w:r w:rsidRPr="00A03D91">
              <w:t>AEGIS Weapon System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86B0D" w14:textId="77777777" w:rsidR="00A03D91" w:rsidRPr="00A03D91" w:rsidRDefault="00A03D91" w:rsidP="00A03D91">
            <w:r w:rsidRPr="00A03D91">
              <w:t>2,150,000,000.00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FAC75" w14:textId="77777777" w:rsidR="00A03D91" w:rsidRPr="00A03D91" w:rsidRDefault="00A03D91" w:rsidP="00A03D91">
            <w:r w:rsidRPr="00A03D91">
              <w:t>1/28/2019 15:59:00</w:t>
            </w:r>
          </w:p>
        </w:tc>
      </w:tr>
      <w:tr w:rsidR="00A03D91" w:rsidRPr="00A03D91" w14:paraId="7AC51B5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887A0" w14:textId="77777777" w:rsidR="00A03D91" w:rsidRPr="00A03D91" w:rsidRDefault="00A03D91" w:rsidP="00A03D91">
            <w:r w:rsidRPr="00A03D91">
              <w:t xml:space="preserve">India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7D7EB" w14:textId="77777777" w:rsidR="00A03D91" w:rsidRPr="00A03D91" w:rsidRDefault="00A03D91" w:rsidP="00A03D91">
            <w:r w:rsidRPr="00A03D91">
              <w:t>777 Large Aircraft Infrared Countermeasures Self-Protection Suite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3478F" w14:textId="77777777" w:rsidR="00A03D91" w:rsidRPr="00A03D91" w:rsidRDefault="00A03D91" w:rsidP="00A03D91">
            <w:r w:rsidRPr="00A03D91">
              <w:t>190,000,000.00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D1617" w14:textId="77777777" w:rsidR="00A03D91" w:rsidRPr="00A03D91" w:rsidRDefault="00A03D91" w:rsidP="00A03D91">
            <w:r w:rsidRPr="00A03D91">
              <w:t>2/5/2019 14:42:00</w:t>
            </w:r>
          </w:p>
        </w:tc>
      </w:tr>
      <w:tr w:rsidR="00A03D91" w:rsidRPr="00A03D91" w14:paraId="38669EB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7A2A9" w14:textId="77777777" w:rsidR="00A03D91" w:rsidRPr="00A03D91" w:rsidRDefault="00A03D91" w:rsidP="00A03D91">
            <w:r w:rsidRPr="00A03D91">
              <w:t xml:space="preserve">Israel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8328A" w14:textId="77777777" w:rsidR="00A03D91" w:rsidRPr="00A03D91" w:rsidRDefault="00A03D91" w:rsidP="00A03D91">
            <w:proofErr w:type="spellStart"/>
            <w:r w:rsidRPr="00A03D91">
              <w:t>Namer</w:t>
            </w:r>
            <w:proofErr w:type="spellEnd"/>
            <w:r w:rsidRPr="00A03D91">
              <w:t xml:space="preserve"> Armored Personnel Carrier (APC-MT883) Power Packs Less Transmissions (NPPLT) and Integrated Logistics Support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7CFCB" w14:textId="77777777" w:rsidR="00A03D91" w:rsidRPr="00A03D91" w:rsidRDefault="00A03D91" w:rsidP="00A03D91">
            <w:r w:rsidRPr="00A03D91">
              <w:t>238,000,000.00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B7BBC" w14:textId="77777777" w:rsidR="00A03D91" w:rsidRPr="00A03D91" w:rsidRDefault="00A03D91" w:rsidP="00A03D91">
            <w:r w:rsidRPr="00A03D91">
              <w:t>2/13/2019 10:15:00</w:t>
            </w:r>
          </w:p>
        </w:tc>
      </w:tr>
      <w:tr w:rsidR="00A03D91" w:rsidRPr="00A03D91" w14:paraId="72D41540"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4580E" w14:textId="77777777" w:rsidR="00A03D91" w:rsidRPr="00A03D91" w:rsidRDefault="00A03D91" w:rsidP="00A03D91">
            <w:r w:rsidRPr="00A03D91">
              <w:t xml:space="preserve">Australia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2EF0B" w14:textId="77777777" w:rsidR="00A03D91" w:rsidRPr="00A03D91" w:rsidRDefault="00A03D91" w:rsidP="00A03D91">
            <w:r w:rsidRPr="00A03D91">
              <w:t>AIM-120C-7 Advanced Medium-Range Air-to-Air Missiles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970A8" w14:textId="77777777" w:rsidR="00A03D91" w:rsidRPr="00A03D91" w:rsidRDefault="00A03D91" w:rsidP="00A03D91">
            <w:r w:rsidRPr="00A03D91">
              <w:t>240,500,000.00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3BA05" w14:textId="77777777" w:rsidR="00A03D91" w:rsidRPr="00A03D91" w:rsidRDefault="00A03D91" w:rsidP="00A03D91">
            <w:r w:rsidRPr="00A03D91">
              <w:t>3/12/2019 11:52:00</w:t>
            </w:r>
          </w:p>
        </w:tc>
      </w:tr>
      <w:tr w:rsidR="00A03D91" w:rsidRPr="00A03D91" w14:paraId="43E3EAB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0245F" w14:textId="77777777" w:rsidR="00A03D91" w:rsidRPr="00A03D91" w:rsidRDefault="00A03D91" w:rsidP="00A03D91">
            <w:r w:rsidRPr="00A03D91">
              <w:t xml:space="preserve">Spain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C02E8C" w14:textId="77777777" w:rsidR="00A03D91" w:rsidRPr="00A03D91" w:rsidRDefault="00A03D91" w:rsidP="00A03D91">
            <w:r w:rsidRPr="00A03D91">
              <w:t>Assault Amphibious Vehicles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68920" w14:textId="77777777" w:rsidR="00A03D91" w:rsidRPr="00A03D91" w:rsidRDefault="00A03D91" w:rsidP="00A03D91">
            <w:r w:rsidRPr="00A03D91">
              <w:t>107,000,000.00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76969" w14:textId="77777777" w:rsidR="00A03D91" w:rsidRPr="00A03D91" w:rsidRDefault="00A03D91" w:rsidP="00A03D91">
            <w:r w:rsidRPr="00A03D91">
              <w:t>3/15/2019 9:31:00</w:t>
            </w:r>
          </w:p>
        </w:tc>
      </w:tr>
      <w:tr w:rsidR="00A03D91" w:rsidRPr="00A03D91" w14:paraId="2E3D9BB5"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B034D7" w14:textId="77777777" w:rsidR="00A03D91" w:rsidRPr="00A03D91" w:rsidRDefault="00A03D91" w:rsidP="00A03D91">
            <w:r w:rsidRPr="00A03D91">
              <w:t xml:space="preserve">Morocco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7E517" w14:textId="77777777" w:rsidR="00A03D91" w:rsidRPr="00A03D91" w:rsidRDefault="00A03D91" w:rsidP="00A03D91">
            <w:r w:rsidRPr="00A03D91">
              <w:t>F-16 Block 72 New Purchase [14]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C53AF" w14:textId="77777777" w:rsidR="00A03D91" w:rsidRPr="00A03D91" w:rsidRDefault="00A03D91" w:rsidP="00A03D91">
            <w:r w:rsidRPr="00A03D91">
              <w:t>3,787,000,000.00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33407C" w14:textId="77777777" w:rsidR="00A03D91" w:rsidRPr="00A03D91" w:rsidRDefault="00A03D91" w:rsidP="00A03D91">
            <w:r w:rsidRPr="00A03D91">
              <w:t>3/19/2019 16:06:00</w:t>
            </w:r>
          </w:p>
        </w:tc>
      </w:tr>
      <w:tr w:rsidR="00A03D91" w:rsidRPr="00A03D91" w14:paraId="13ECA930"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B2D3F" w14:textId="77777777" w:rsidR="00A03D91" w:rsidRPr="00A03D91" w:rsidRDefault="00A03D91" w:rsidP="00A03D91">
            <w:r w:rsidRPr="00A03D91">
              <w:t xml:space="preserve">Morocco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39018" w14:textId="77777777" w:rsidR="00A03D91" w:rsidRPr="00A03D91" w:rsidRDefault="00A03D91" w:rsidP="00A03D91">
            <w:r w:rsidRPr="00A03D91">
              <w:t>F-16 Block 52+ Upgrade to F-16V Configuration [13]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BCA20" w14:textId="77777777" w:rsidR="00A03D91" w:rsidRPr="00A03D91" w:rsidRDefault="00A03D91" w:rsidP="00A03D91">
            <w:r w:rsidRPr="00A03D91">
              <w:t>985,200,000.00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60C90" w14:textId="77777777" w:rsidR="00A03D91" w:rsidRPr="00A03D91" w:rsidRDefault="00A03D91" w:rsidP="00A03D91">
            <w:r w:rsidRPr="00A03D91">
              <w:t>3/19/2019 16:13:00</w:t>
            </w:r>
          </w:p>
        </w:tc>
      </w:tr>
      <w:tr w:rsidR="00A03D91" w:rsidRPr="00A03D91" w14:paraId="000D2A2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344BD" w14:textId="77777777" w:rsidR="00A03D91" w:rsidRPr="00A03D91" w:rsidRDefault="00A03D91" w:rsidP="00A03D91">
            <w:r w:rsidRPr="00A03D91">
              <w:t xml:space="preserve">Belgium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1109A" w14:textId="77777777" w:rsidR="00A03D91" w:rsidRPr="00A03D91" w:rsidRDefault="00A03D91" w:rsidP="00A03D91">
            <w:r w:rsidRPr="00A03D91">
              <w:t xml:space="preserve">MQ-9B </w:t>
            </w:r>
            <w:proofErr w:type="spellStart"/>
            <w:r w:rsidRPr="00A03D91">
              <w:t>SkyGuardian</w:t>
            </w:r>
            <w:proofErr w:type="spellEnd"/>
            <w:r w:rsidRPr="00A03D91">
              <w:t xml:space="preserve"> Remotely Piloted Aircraft (RPA) [12]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6CD37" w14:textId="77777777" w:rsidR="00A03D91" w:rsidRPr="00A03D91" w:rsidRDefault="00A03D91" w:rsidP="00A03D91">
            <w:r w:rsidRPr="00A03D91">
              <w:t>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BBF0D" w14:textId="77777777" w:rsidR="00A03D91" w:rsidRPr="00A03D91" w:rsidRDefault="00A03D91" w:rsidP="00A03D91">
            <w:r w:rsidRPr="00A03D91">
              <w:t>3/21/2019 15:11:00</w:t>
            </w:r>
          </w:p>
        </w:tc>
      </w:tr>
      <w:tr w:rsidR="00A03D91" w:rsidRPr="00A03D91" w14:paraId="213C16A9"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7824C" w14:textId="77777777" w:rsidR="00A03D91" w:rsidRPr="00A03D91" w:rsidRDefault="00A03D91" w:rsidP="00A03D91">
            <w:r w:rsidRPr="00A03D91">
              <w:t xml:space="preserve">India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E6CCF" w14:textId="77777777" w:rsidR="00A03D91" w:rsidRPr="00A03D91" w:rsidRDefault="00A03D91" w:rsidP="00A03D91">
            <w:r w:rsidRPr="00A03D91">
              <w:t>MH-60R Multi-Mission Helicopters [11]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12879" w14:textId="77777777" w:rsidR="00A03D91" w:rsidRPr="00A03D91" w:rsidRDefault="00A03D91" w:rsidP="00A03D91">
            <w:r w:rsidRPr="00A03D91">
              <w:t>2,600,000,000.00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A611A" w14:textId="77777777" w:rsidR="00A03D91" w:rsidRPr="00A03D91" w:rsidRDefault="00A03D91" w:rsidP="00A03D91">
            <w:r w:rsidRPr="00A03D91">
              <w:t>4/2/2019 16:18:00</w:t>
            </w:r>
          </w:p>
        </w:tc>
      </w:tr>
      <w:tr w:rsidR="00A03D91" w:rsidRPr="00A03D91" w14:paraId="3E641FA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E20AC" w14:textId="77777777" w:rsidR="00A03D91" w:rsidRPr="00A03D91" w:rsidRDefault="00A03D91" w:rsidP="00A03D91">
            <w:r w:rsidRPr="00A03D91">
              <w:t xml:space="preserve">Japan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820B3" w14:textId="77777777" w:rsidR="00A03D91" w:rsidRPr="00A03D91" w:rsidRDefault="00A03D91" w:rsidP="00A03D91">
            <w:r w:rsidRPr="00A03D91">
              <w:t>Standard Missile (SM)-3 Block IB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B7866" w14:textId="77777777" w:rsidR="00A03D91" w:rsidRPr="00A03D91" w:rsidRDefault="00A03D91" w:rsidP="00A03D91">
            <w:r w:rsidRPr="00A03D91">
              <w:t>1,150,000,000.00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6C730" w14:textId="77777777" w:rsidR="00A03D91" w:rsidRPr="00A03D91" w:rsidRDefault="00A03D91" w:rsidP="00A03D91">
            <w:r w:rsidRPr="00A03D91">
              <w:t>4/9/2019 16:29:00</w:t>
            </w:r>
          </w:p>
        </w:tc>
      </w:tr>
      <w:tr w:rsidR="00A03D91" w:rsidRPr="00A03D91" w14:paraId="4FA9721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F31BF" w14:textId="77777777" w:rsidR="00A03D91" w:rsidRPr="00A03D91" w:rsidRDefault="00A03D91" w:rsidP="00A03D91">
            <w:r w:rsidRPr="00A03D91">
              <w:t xml:space="preserve">Taipei Economic and Cultural Representative Office in the United States (TECRO)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C42B54" w14:textId="77777777" w:rsidR="00A03D91" w:rsidRPr="00A03D91" w:rsidRDefault="00A03D91" w:rsidP="00A03D91">
            <w:r w:rsidRPr="00A03D91">
              <w:t>CONUS Based F-16 Training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EFF2B" w14:textId="77777777" w:rsidR="00A03D91" w:rsidRPr="00A03D91" w:rsidRDefault="00A03D91" w:rsidP="00A03D91">
            <w:r w:rsidRPr="00A03D91">
              <w:t>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003AB" w14:textId="77777777" w:rsidR="00A03D91" w:rsidRPr="00A03D91" w:rsidRDefault="00A03D91" w:rsidP="00A03D91">
            <w:r w:rsidRPr="00A03D91">
              <w:t>4/15/2019 14:39:00</w:t>
            </w:r>
          </w:p>
        </w:tc>
      </w:tr>
      <w:tr w:rsidR="00A03D91" w:rsidRPr="00A03D91" w14:paraId="1C6C234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AB453" w14:textId="77777777" w:rsidR="00A03D91" w:rsidRPr="00A03D91" w:rsidRDefault="00A03D91" w:rsidP="00A03D91">
            <w:r w:rsidRPr="00A03D91">
              <w:t xml:space="preserve">United Arab Emirates (UAE)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349113" w14:textId="77777777" w:rsidR="00A03D91" w:rsidRPr="00A03D91" w:rsidRDefault="00A03D91" w:rsidP="00A03D91">
            <w:r w:rsidRPr="00A03D91">
              <w:t>Patriot Missile System and Related Support Equipment [8]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AE2CDE" w14:textId="77777777" w:rsidR="00A03D91" w:rsidRPr="00A03D91" w:rsidRDefault="00A03D91" w:rsidP="00A03D91">
            <w:r w:rsidRPr="00A03D91">
              <w:t>2,728,000,000.00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FC0581" w14:textId="77777777" w:rsidR="00A03D91" w:rsidRPr="00A03D91" w:rsidRDefault="00A03D91" w:rsidP="00A03D91">
            <w:r w:rsidRPr="00A03D91">
              <w:t>5/3/2019 14:02:00</w:t>
            </w:r>
          </w:p>
        </w:tc>
      </w:tr>
      <w:tr w:rsidR="00A03D91" w:rsidRPr="00A03D91" w14:paraId="53360334"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2D0A1" w14:textId="77777777" w:rsidR="00A03D91" w:rsidRPr="00A03D91" w:rsidRDefault="00A03D91" w:rsidP="00A03D91">
            <w:r w:rsidRPr="00A03D91">
              <w:t xml:space="preserve">Czech Republic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AAF44" w14:textId="77777777" w:rsidR="00A03D91" w:rsidRPr="00A03D91" w:rsidRDefault="00A03D91" w:rsidP="00A03D91">
            <w:r w:rsidRPr="00A03D91">
              <w:t>UH-60M Black Hawk Helicopters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2AA6F" w14:textId="77777777" w:rsidR="00A03D91" w:rsidRPr="00A03D91" w:rsidRDefault="00A03D91" w:rsidP="00A03D91">
            <w:r w:rsidRPr="00A03D91">
              <w:t>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118ED" w14:textId="77777777" w:rsidR="00A03D91" w:rsidRPr="00A03D91" w:rsidRDefault="00A03D91" w:rsidP="00A03D91">
            <w:r w:rsidRPr="00A03D91">
              <w:t>5/3/2019 14:10:00</w:t>
            </w:r>
          </w:p>
        </w:tc>
      </w:tr>
      <w:tr w:rsidR="00A03D91" w:rsidRPr="00A03D91" w14:paraId="43D2ED53"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25CA31" w14:textId="77777777" w:rsidR="00A03D91" w:rsidRPr="00A03D91" w:rsidRDefault="00A03D91" w:rsidP="00A03D91">
            <w:r w:rsidRPr="00A03D91">
              <w:t xml:space="preserve">Bahrain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A8DA4" w14:textId="77777777" w:rsidR="00A03D91" w:rsidRPr="00A03D91" w:rsidRDefault="00A03D91" w:rsidP="00A03D91">
            <w:r w:rsidRPr="00A03D91">
              <w:t>Weapons to Support F-16 Block 70/F-16V Aircraft Fleet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8D698" w14:textId="77777777" w:rsidR="00A03D91" w:rsidRPr="00A03D91" w:rsidRDefault="00A03D91" w:rsidP="00A03D91">
            <w:r w:rsidRPr="00A03D91">
              <w:t>750,000,000.00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D758A" w14:textId="77777777" w:rsidR="00A03D91" w:rsidRPr="00A03D91" w:rsidRDefault="00A03D91" w:rsidP="00A03D91">
            <w:r w:rsidRPr="00A03D91">
              <w:t>5/3/2019 14:14:00</w:t>
            </w:r>
          </w:p>
        </w:tc>
      </w:tr>
      <w:tr w:rsidR="00A03D91" w:rsidRPr="00A03D91" w14:paraId="192C8EEC"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759DA" w14:textId="77777777" w:rsidR="00A03D91" w:rsidRPr="00A03D91" w:rsidRDefault="00A03D91" w:rsidP="00A03D91">
            <w:r w:rsidRPr="00A03D91">
              <w:t xml:space="preserve">Czech Republic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ECBB8" w14:textId="77777777" w:rsidR="00A03D91" w:rsidRPr="00A03D91" w:rsidRDefault="00A03D91" w:rsidP="00A03D91">
            <w:r w:rsidRPr="00A03D91">
              <w:t>AH-1Z Attack Helicopters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A55A4" w14:textId="77777777" w:rsidR="00A03D91" w:rsidRPr="00A03D91" w:rsidRDefault="00A03D91" w:rsidP="00A03D91">
            <w:r w:rsidRPr="00A03D91">
              <w:t>205,000,000.00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461E6" w14:textId="77777777" w:rsidR="00A03D91" w:rsidRPr="00A03D91" w:rsidRDefault="00A03D91" w:rsidP="00A03D91">
            <w:r w:rsidRPr="00A03D91">
              <w:t>5/3/2019 14:17:00</w:t>
            </w:r>
          </w:p>
        </w:tc>
      </w:tr>
      <w:tr w:rsidR="00A03D91" w:rsidRPr="00A03D91" w14:paraId="4C9FC8D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3A975" w14:textId="77777777" w:rsidR="00A03D91" w:rsidRPr="00A03D91" w:rsidRDefault="00A03D91" w:rsidP="00A03D91">
            <w:r w:rsidRPr="00A03D91">
              <w:t xml:space="preserve">Bahrain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8D069" w14:textId="77777777" w:rsidR="00A03D91" w:rsidRPr="00A03D91" w:rsidRDefault="00A03D91" w:rsidP="00A03D91">
            <w:r w:rsidRPr="00A03D91">
              <w:t>Patriot Missile System and Related Support and Equipment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01CFE" w14:textId="77777777" w:rsidR="00A03D91" w:rsidRPr="00A03D91" w:rsidRDefault="00A03D91" w:rsidP="00A03D91">
            <w:r w:rsidRPr="00A03D91">
              <w:t>2,478,000,000.00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515BD" w14:textId="77777777" w:rsidR="00A03D91" w:rsidRPr="00A03D91" w:rsidRDefault="00A03D91" w:rsidP="00A03D91">
            <w:r w:rsidRPr="00A03D91">
              <w:t>5/3/2019 14:20:00</w:t>
            </w:r>
          </w:p>
        </w:tc>
      </w:tr>
      <w:tr w:rsidR="00A03D91" w:rsidRPr="00A03D91" w14:paraId="4C73004E"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94131" w14:textId="77777777" w:rsidR="00A03D91" w:rsidRPr="00A03D91" w:rsidRDefault="00A03D91" w:rsidP="00A03D91">
            <w:r w:rsidRPr="00A03D91">
              <w:t xml:space="preserve">Qatar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76C128" w14:textId="77777777" w:rsidR="00A03D91" w:rsidRPr="00A03D91" w:rsidRDefault="00A03D91" w:rsidP="00A03D91">
            <w:r w:rsidRPr="00A03D91">
              <w:t>AH-64E Apache Helicopters with Spare Parts and Related Equipment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CD287" w14:textId="77777777" w:rsidR="00A03D91" w:rsidRPr="00A03D91" w:rsidRDefault="00A03D91" w:rsidP="00A03D91">
            <w:r w:rsidRPr="00A03D91">
              <w:t>3,000,000,000.00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56B52" w14:textId="77777777" w:rsidR="00A03D91" w:rsidRPr="00A03D91" w:rsidRDefault="00A03D91" w:rsidP="00A03D91">
            <w:r w:rsidRPr="00A03D91">
              <w:t>5/9/2019 15:04:00</w:t>
            </w:r>
          </w:p>
        </w:tc>
      </w:tr>
      <w:tr w:rsidR="00A03D91" w:rsidRPr="00A03D91" w14:paraId="5C5C59E3"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F902B" w14:textId="77777777" w:rsidR="00A03D91" w:rsidRPr="00A03D91" w:rsidRDefault="00A03D91" w:rsidP="00A03D91">
            <w:r w:rsidRPr="00A03D91">
              <w:t xml:space="preserve">Korea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AA7AD" w14:textId="77777777" w:rsidR="00A03D91" w:rsidRPr="00A03D91" w:rsidRDefault="00A03D91" w:rsidP="00A03D91">
            <w:r w:rsidRPr="00A03D91">
              <w:t>SM-2 Block IIIB Standard Missiles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F5A9B" w14:textId="77777777" w:rsidR="00A03D91" w:rsidRPr="00A03D91" w:rsidRDefault="00A03D91" w:rsidP="00A03D91">
            <w:r w:rsidRPr="00A03D91">
              <w:t>313,900,000.00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3E671" w14:textId="77777777" w:rsidR="00A03D91" w:rsidRPr="00A03D91" w:rsidRDefault="00A03D91" w:rsidP="00A03D91">
            <w:r w:rsidRPr="00A03D91">
              <w:t>5/17/2019 10:39:00</w:t>
            </w:r>
          </w:p>
        </w:tc>
      </w:tr>
      <w:tr w:rsidR="00A03D91" w:rsidRPr="00A03D91" w14:paraId="719A4A56"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13553" w14:textId="77777777" w:rsidR="00A03D91" w:rsidRPr="00A03D91" w:rsidRDefault="00A03D91" w:rsidP="00A03D91">
            <w:r w:rsidRPr="00A03D91">
              <w:t xml:space="preserve">Japan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7A585" w14:textId="77777777" w:rsidR="00A03D91" w:rsidRPr="00A03D91" w:rsidRDefault="00A03D91" w:rsidP="00A03D91">
            <w:r w:rsidRPr="00A03D91">
              <w:t>AIM-120C-7 Advanced Medium-Range Air-to-Air Missiles (AMRAAM)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B5962B" w14:textId="77777777" w:rsidR="00A03D91" w:rsidRPr="00A03D91" w:rsidRDefault="00A03D91" w:rsidP="00A03D91">
            <w:r w:rsidRPr="00A03D91">
              <w:t>317,000,000.00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EA199" w14:textId="77777777" w:rsidR="00A03D91" w:rsidRPr="00A03D91" w:rsidRDefault="00A03D91" w:rsidP="00A03D91">
            <w:r w:rsidRPr="00A03D91">
              <w:t>5/17/2019 10:46:00</w:t>
            </w:r>
          </w:p>
        </w:tc>
      </w:tr>
      <w:tr w:rsidR="00A03D91" w:rsidRPr="00A03D91" w14:paraId="1BAF92CE"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2CAB0" w14:textId="77777777" w:rsidR="00A03D91" w:rsidRPr="00A03D91" w:rsidRDefault="00A03D91" w:rsidP="00A03D91">
            <w:r w:rsidRPr="00A03D91">
              <w:t xml:space="preserve">Canada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C6AF1C" w14:textId="77777777" w:rsidR="00A03D91" w:rsidRPr="00A03D91" w:rsidRDefault="00A03D91" w:rsidP="00A03D91">
            <w:r w:rsidRPr="00A03D91">
              <w:t>MK 54 Lightweight Torpedoes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8919A" w14:textId="77777777" w:rsidR="00A03D91" w:rsidRPr="00A03D91" w:rsidRDefault="00A03D91" w:rsidP="00A03D91">
            <w:r w:rsidRPr="00A03D91">
              <w:t>387,000,000.00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67EE9" w14:textId="77777777" w:rsidR="00A03D91" w:rsidRPr="00A03D91" w:rsidRDefault="00A03D91" w:rsidP="00A03D91">
            <w:r w:rsidRPr="00A03D91">
              <w:t>5/17/2019 10:52:00</w:t>
            </w:r>
          </w:p>
        </w:tc>
      </w:tr>
      <w:tr w:rsidR="00A03D91" w:rsidRPr="00A03D91" w14:paraId="69313C6A"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F9A5D" w14:textId="77777777" w:rsidR="00A03D91" w:rsidRPr="00A03D91" w:rsidRDefault="00A03D91" w:rsidP="00A03D91">
            <w:r w:rsidRPr="00A03D91">
              <w:t xml:space="preserve">Kingdom of Saudi Arabia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1BE19" w14:textId="77777777" w:rsidR="00A03D91" w:rsidRPr="00A03D91" w:rsidRDefault="00A03D91" w:rsidP="00A03D91">
            <w:r w:rsidRPr="00A03D91">
              <w:t>Aircraft Follow-on Support and Services [11]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69687" w14:textId="77777777" w:rsidR="00A03D91" w:rsidRPr="00A03D91" w:rsidRDefault="00A03D91" w:rsidP="00A03D91">
            <w:r w:rsidRPr="00A03D91">
              <w:t>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9A3E3" w14:textId="77777777" w:rsidR="00A03D91" w:rsidRPr="00A03D91" w:rsidRDefault="00A03D91" w:rsidP="00A03D91">
            <w:r w:rsidRPr="00A03D91">
              <w:t>5/24/2019 17:00:00</w:t>
            </w:r>
          </w:p>
        </w:tc>
      </w:tr>
      <w:tr w:rsidR="00A03D91" w:rsidRPr="00A03D91" w14:paraId="3500231F"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E79F80" w14:textId="77777777" w:rsidR="00A03D91" w:rsidRPr="00A03D91" w:rsidRDefault="00A03D91" w:rsidP="00A03D91">
            <w:r w:rsidRPr="00A03D91">
              <w:t xml:space="preserve">Kingdom of Saudi Arabia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DEC80A" w14:textId="77777777" w:rsidR="00A03D91" w:rsidRPr="00A03D91" w:rsidRDefault="00A03D91" w:rsidP="00A03D91">
            <w:r w:rsidRPr="00A03D91">
              <w:t>Continued Tactical Air Surveillance System Aircraft Support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D1FF8" w14:textId="77777777" w:rsidR="00A03D91" w:rsidRPr="00A03D91" w:rsidRDefault="00A03D91" w:rsidP="00A03D91">
            <w:r w:rsidRPr="00A03D91">
              <w:t>136,000,000.00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03C24" w14:textId="77777777" w:rsidR="00A03D91" w:rsidRPr="00A03D91" w:rsidRDefault="00A03D91" w:rsidP="00A03D91">
            <w:r w:rsidRPr="00A03D91">
              <w:t>5/24/2019 17:00:00</w:t>
            </w:r>
          </w:p>
        </w:tc>
      </w:tr>
      <w:tr w:rsidR="00A03D91" w:rsidRPr="00A03D91" w14:paraId="662B0F57"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02145" w14:textId="77777777" w:rsidR="00A03D91" w:rsidRPr="00A03D91" w:rsidRDefault="00A03D91" w:rsidP="00A03D91">
            <w:r w:rsidRPr="00A03D91">
              <w:t xml:space="preserve">Kingdom of Saudi Arabia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93912" w14:textId="77777777" w:rsidR="00A03D91" w:rsidRPr="00A03D91" w:rsidRDefault="00A03D91" w:rsidP="00A03D91">
            <w:r w:rsidRPr="00A03D91">
              <w:t>Aircraft Follow-on Support and Services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F3BB0" w14:textId="77777777" w:rsidR="00A03D91" w:rsidRPr="00A03D91" w:rsidRDefault="00A03D91" w:rsidP="00A03D91">
            <w:r w:rsidRPr="00A03D91">
              <w:t>1,800,000,000.00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181BE" w14:textId="77777777" w:rsidR="00A03D91" w:rsidRPr="00A03D91" w:rsidRDefault="00A03D91" w:rsidP="00A03D91">
            <w:r w:rsidRPr="00A03D91">
              <w:t>5/24/2019 17:00:00</w:t>
            </w:r>
          </w:p>
        </w:tc>
      </w:tr>
      <w:tr w:rsidR="00A03D91" w:rsidRPr="00A03D91" w14:paraId="12562336"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87B16" w14:textId="77777777" w:rsidR="00A03D91" w:rsidRPr="00A03D91" w:rsidRDefault="00A03D91" w:rsidP="00A03D91">
            <w:r w:rsidRPr="00A03D91">
              <w:t xml:space="preserve">United Arab Emirates (UAE)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6C5D9" w14:textId="77777777" w:rsidR="00A03D91" w:rsidRPr="00A03D91" w:rsidRDefault="00A03D91" w:rsidP="00A03D91">
            <w:r w:rsidRPr="00A03D91">
              <w:t>RQ-21A Blackjack Unmanned Air Vehicles [14]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0DAEA" w14:textId="77777777" w:rsidR="00A03D91" w:rsidRPr="00A03D91" w:rsidRDefault="00A03D91" w:rsidP="00A03D91">
            <w:r w:rsidRPr="00A03D91">
              <w:t>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B2EFB" w14:textId="77777777" w:rsidR="00A03D91" w:rsidRPr="00A03D91" w:rsidRDefault="00A03D91" w:rsidP="00A03D91">
            <w:r w:rsidRPr="00A03D91">
              <w:t>5/24/2019 17:00:00</w:t>
            </w:r>
          </w:p>
        </w:tc>
      </w:tr>
      <w:tr w:rsidR="00A03D91" w:rsidRPr="00A03D91" w14:paraId="33F3CED1"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9181CC" w14:textId="77777777" w:rsidR="00A03D91" w:rsidRPr="00A03D91" w:rsidRDefault="00A03D91" w:rsidP="00A03D91">
            <w:r w:rsidRPr="00A03D91">
              <w:t xml:space="preserve">United Arab Emirates (UAE)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D24E9" w14:textId="77777777" w:rsidR="00A03D91" w:rsidRPr="00A03D91" w:rsidRDefault="00A03D91" w:rsidP="00A03D91">
            <w:r w:rsidRPr="00A03D91">
              <w:t>Javelin Guided Missiles [13]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DC228" w14:textId="77777777" w:rsidR="00A03D91" w:rsidRPr="00A03D91" w:rsidRDefault="00A03D91" w:rsidP="00A03D91">
            <w:r w:rsidRPr="00A03D91">
              <w:t>102,000,000.00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E4543" w14:textId="77777777" w:rsidR="00A03D91" w:rsidRPr="00A03D91" w:rsidRDefault="00A03D91" w:rsidP="00A03D91">
            <w:r w:rsidRPr="00A03D91">
              <w:t>5/24/2019 17:00:00</w:t>
            </w:r>
          </w:p>
        </w:tc>
      </w:tr>
      <w:tr w:rsidR="00A03D91" w:rsidRPr="00A03D91" w14:paraId="2501FF7F"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1F999" w14:textId="77777777" w:rsidR="00A03D91" w:rsidRPr="00A03D91" w:rsidRDefault="00A03D91" w:rsidP="00A03D91">
            <w:r w:rsidRPr="00A03D91">
              <w:t xml:space="preserve">United Arab Emirates (UAE)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13BFA" w14:textId="77777777" w:rsidR="00A03D91" w:rsidRPr="00A03D91" w:rsidRDefault="00A03D91" w:rsidP="00A03D91">
            <w:r w:rsidRPr="00A03D91">
              <w:t>Advanced Precision Kill Weapon System (APKWS) [12]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68DAF" w14:textId="77777777" w:rsidR="00A03D91" w:rsidRPr="00A03D91" w:rsidRDefault="00A03D91" w:rsidP="00A03D91">
            <w:r w:rsidRPr="00A03D91">
              <w:t>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63E53" w14:textId="77777777" w:rsidR="00A03D91" w:rsidRPr="00A03D91" w:rsidRDefault="00A03D91" w:rsidP="00A03D91">
            <w:r w:rsidRPr="00A03D91">
              <w:t>5/24/2019 17:00:00</w:t>
            </w:r>
          </w:p>
        </w:tc>
      </w:tr>
      <w:tr w:rsidR="00A03D91" w:rsidRPr="00A03D91" w14:paraId="25517514"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38307" w14:textId="77777777" w:rsidR="00A03D91" w:rsidRPr="00A03D91" w:rsidRDefault="00A03D91" w:rsidP="00A03D91">
            <w:r w:rsidRPr="00A03D91">
              <w:t xml:space="preserve">United Arab Emirates (UAE)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67FDA" w14:textId="77777777" w:rsidR="00A03D91" w:rsidRPr="00A03D91" w:rsidRDefault="00A03D91" w:rsidP="00A03D91">
            <w:r w:rsidRPr="00A03D91">
              <w:t>Follow-On U.S. Marine Corps Training [8]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3C601" w14:textId="77777777" w:rsidR="00A03D91" w:rsidRPr="00A03D91" w:rsidRDefault="00A03D91" w:rsidP="00A03D91">
            <w:r w:rsidRPr="00A03D91">
              <w:t>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FFF49" w14:textId="77777777" w:rsidR="00A03D91" w:rsidRPr="00A03D91" w:rsidRDefault="00A03D91" w:rsidP="00A03D91">
            <w:r w:rsidRPr="00A03D91">
              <w:t>5/24/2019 17:00:00</w:t>
            </w:r>
          </w:p>
        </w:tc>
      </w:tr>
      <w:tr w:rsidR="00A03D91" w:rsidRPr="00A03D91" w14:paraId="07BAC59F"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546C6" w14:textId="77777777" w:rsidR="00A03D91" w:rsidRPr="00A03D91" w:rsidRDefault="00A03D91" w:rsidP="00A03D91">
            <w:r w:rsidRPr="00A03D91">
              <w:t xml:space="preserve">Bulgaria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8F0DA" w14:textId="77777777" w:rsidR="00A03D91" w:rsidRPr="00A03D91" w:rsidRDefault="00A03D91" w:rsidP="00A03D91">
            <w:r w:rsidRPr="00A03D91">
              <w:t>F-16C/D Block 70/72 Aircraft with Support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C8347" w14:textId="77777777" w:rsidR="00A03D91" w:rsidRPr="00A03D91" w:rsidRDefault="00A03D91" w:rsidP="00A03D91">
            <w:r w:rsidRPr="00A03D91">
              <w:t>1,673,000,000.00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541D0" w14:textId="77777777" w:rsidR="00A03D91" w:rsidRPr="00A03D91" w:rsidRDefault="00A03D91" w:rsidP="00A03D91">
            <w:r w:rsidRPr="00A03D91">
              <w:t>6/3/2019 10:55:00</w:t>
            </w:r>
          </w:p>
        </w:tc>
      </w:tr>
      <w:tr w:rsidR="00A03D91" w:rsidRPr="00A03D91" w14:paraId="0FC99FE9"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C1E62" w14:textId="77777777" w:rsidR="00A03D91" w:rsidRPr="00A03D91" w:rsidRDefault="00A03D91" w:rsidP="00A03D91">
            <w:r w:rsidRPr="00A03D91">
              <w:t xml:space="preserve">Morocco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6633A" w14:textId="77777777" w:rsidR="00A03D91" w:rsidRPr="00A03D91" w:rsidRDefault="00A03D91" w:rsidP="00A03D91">
            <w:r w:rsidRPr="00A03D91">
              <w:t>Sustainment for F-16 Fleet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988CD" w14:textId="77777777" w:rsidR="00A03D91" w:rsidRPr="00A03D91" w:rsidRDefault="00A03D91" w:rsidP="00A03D91">
            <w:r w:rsidRPr="00A03D91">
              <w:t>250,400,000.00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20D6B" w14:textId="77777777" w:rsidR="00A03D91" w:rsidRPr="00A03D91" w:rsidRDefault="00A03D91" w:rsidP="00A03D91">
            <w:r w:rsidRPr="00A03D91">
              <w:t>6/27/2019 12:28:00</w:t>
            </w:r>
          </w:p>
        </w:tc>
      </w:tr>
      <w:tr w:rsidR="00A03D91" w:rsidRPr="00A03D91" w14:paraId="6B6D6741"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85F8C" w14:textId="77777777" w:rsidR="00A03D91" w:rsidRPr="00A03D91" w:rsidRDefault="00A03D91" w:rsidP="00A03D91">
            <w:r w:rsidRPr="00A03D91">
              <w:t>Germany through the NATO Support and Procurement Agency (NSPA)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656A6" w14:textId="77777777" w:rsidR="00A03D91" w:rsidRPr="00A03D91" w:rsidRDefault="00A03D91" w:rsidP="00A03D91">
            <w:r w:rsidRPr="00A03D91">
              <w:t>AGM-88E AARGM Missiles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70183" w14:textId="77777777" w:rsidR="00A03D91" w:rsidRPr="00A03D91" w:rsidRDefault="00A03D91" w:rsidP="00A03D91">
            <w:r w:rsidRPr="00A03D91">
              <w:t>122,860,000.00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1C4F2" w14:textId="77777777" w:rsidR="00A03D91" w:rsidRPr="00A03D91" w:rsidRDefault="00A03D91" w:rsidP="00A03D91">
            <w:r w:rsidRPr="00A03D91">
              <w:t>6/28/2019 13:16:00</w:t>
            </w:r>
          </w:p>
        </w:tc>
      </w:tr>
      <w:tr w:rsidR="00A03D91" w:rsidRPr="00A03D91" w14:paraId="66FB61C5"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F25D1" w14:textId="77777777" w:rsidR="00A03D91" w:rsidRPr="00A03D91" w:rsidRDefault="00A03D91" w:rsidP="00A03D91">
            <w:r w:rsidRPr="00A03D91">
              <w:t>Taipei Economic and Cultural Representative Office in the United States (TECRO)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AB0D8" w14:textId="77777777" w:rsidR="00A03D91" w:rsidRPr="00A03D91" w:rsidRDefault="00A03D91" w:rsidP="00A03D91">
            <w:r w:rsidRPr="00A03D91">
              <w:t>M1A2T Abrams Tanks and Related Equipment and Support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F3A37" w14:textId="77777777" w:rsidR="00A03D91" w:rsidRPr="00A03D91" w:rsidRDefault="00A03D91" w:rsidP="00A03D91">
            <w:r w:rsidRPr="00A03D91">
              <w:t>2,000,000,000.00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93176" w14:textId="77777777" w:rsidR="00A03D91" w:rsidRPr="00A03D91" w:rsidRDefault="00A03D91" w:rsidP="00A03D91">
            <w:r w:rsidRPr="00A03D91">
              <w:t>7/8/2019 15:27:00</w:t>
            </w:r>
          </w:p>
        </w:tc>
      </w:tr>
      <w:tr w:rsidR="00A03D91" w:rsidRPr="00A03D91" w14:paraId="05514D83"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29D9A" w14:textId="77777777" w:rsidR="00A03D91" w:rsidRPr="00A03D91" w:rsidRDefault="00A03D91" w:rsidP="00A03D91">
            <w:r w:rsidRPr="00A03D91">
              <w:t>Taipei Economic and Cultural Representative Office in the United States (TECRO)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51163" w14:textId="77777777" w:rsidR="00A03D91" w:rsidRPr="00A03D91" w:rsidRDefault="00A03D91" w:rsidP="00A03D91">
            <w:r w:rsidRPr="00A03D91">
              <w:t>Stinger Missiles and Related Equipment and Support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8C0C7" w14:textId="77777777" w:rsidR="00A03D91" w:rsidRPr="00A03D91" w:rsidRDefault="00A03D91" w:rsidP="00A03D91">
            <w:r w:rsidRPr="00A03D91">
              <w:t>223,560,000.00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88CE1" w14:textId="77777777" w:rsidR="00A03D91" w:rsidRPr="00A03D91" w:rsidRDefault="00A03D91" w:rsidP="00A03D91">
            <w:r w:rsidRPr="00A03D91">
              <w:t>7/8/2019 15:33:00</w:t>
            </w:r>
          </w:p>
        </w:tc>
      </w:tr>
      <w:tr w:rsidR="00A03D91" w:rsidRPr="00A03D91" w14:paraId="19D73B11"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74FCB" w14:textId="77777777" w:rsidR="00A03D91" w:rsidRPr="00A03D91" w:rsidRDefault="00A03D91" w:rsidP="00A03D91">
            <w:r w:rsidRPr="00A03D91">
              <w:t>Greece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CD0DF" w14:textId="77777777" w:rsidR="00A03D91" w:rsidRPr="00A03D91" w:rsidRDefault="00A03D91" w:rsidP="00A03D91">
            <w:r w:rsidRPr="00A03D91">
              <w:t>MH-60R Multi-Mission Helicopters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5E8B5" w14:textId="77777777" w:rsidR="00A03D91" w:rsidRPr="00A03D91" w:rsidRDefault="00A03D91" w:rsidP="00A03D91">
            <w:r w:rsidRPr="00A03D91">
              <w:t>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D3E9A" w14:textId="77777777" w:rsidR="00A03D91" w:rsidRPr="00A03D91" w:rsidRDefault="00A03D91" w:rsidP="00A03D91">
            <w:r w:rsidRPr="00A03D91">
              <w:t>7/12/2019 13:44:00</w:t>
            </w:r>
          </w:p>
        </w:tc>
      </w:tr>
      <w:tr w:rsidR="00A03D91" w:rsidRPr="00A03D91" w14:paraId="0ADE820E"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1B997" w14:textId="77777777" w:rsidR="00A03D91" w:rsidRPr="00A03D91" w:rsidRDefault="00A03D91" w:rsidP="00A03D91">
            <w:r w:rsidRPr="00A03D91">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9D275" w14:textId="77777777" w:rsidR="00A03D91" w:rsidRPr="00A03D91" w:rsidRDefault="00A03D91" w:rsidP="00A03D91">
            <w:r w:rsidRPr="00A03D91">
              <w:t>Patriot Advanced Capability 3 (PAC-3) Missiles Segment Enhanced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4BD567" w14:textId="77777777" w:rsidR="00A03D91" w:rsidRPr="00A03D91" w:rsidRDefault="00A03D91" w:rsidP="00A03D91">
            <w:r w:rsidRPr="00A03D91">
              <w:t>401,000,000.00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46B6C5" w14:textId="77777777" w:rsidR="00A03D91" w:rsidRPr="00A03D91" w:rsidRDefault="00A03D91" w:rsidP="00A03D91">
            <w:r w:rsidRPr="00A03D91">
              <w:t>7/12/2019 13:50:00</w:t>
            </w:r>
          </w:p>
        </w:tc>
      </w:tr>
      <w:tr w:rsidR="00A03D91" w:rsidRPr="00A03D91" w14:paraId="7EE86239" w14:textId="77777777" w:rsidTr="00A03D9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00870" w14:textId="77777777" w:rsidR="00A03D91" w:rsidRPr="00860748" w:rsidRDefault="00A03D91" w:rsidP="00A03D91">
            <w:pPr>
              <w:rPr>
                <w:b/>
              </w:rPr>
            </w:pPr>
            <w:r w:rsidRPr="00860748">
              <w:rPr>
                <w:b/>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070C0" w14:textId="77777777" w:rsidR="00A03D91" w:rsidRPr="00A03D91" w:rsidRDefault="00A03D91" w:rsidP="00A03D91"/>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25B33" w14:textId="77777777" w:rsidR="00A03D91" w:rsidRPr="00860748" w:rsidRDefault="00A03D91" w:rsidP="00A03D91">
            <w:pPr>
              <w:rPr>
                <w:b/>
              </w:rPr>
            </w:pPr>
            <w:r w:rsidRPr="00860748">
              <w:rPr>
                <w:b/>
              </w:rPr>
              <w:t>81,554,220,000.00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1B1A2" w14:textId="77777777" w:rsidR="00A03D91" w:rsidRPr="00A03D91" w:rsidRDefault="00A03D91" w:rsidP="00A03D91"/>
        </w:tc>
      </w:tr>
    </w:tbl>
    <w:p w14:paraId="340D24C3" w14:textId="77777777" w:rsidR="00A03D91" w:rsidRPr="007A559C" w:rsidRDefault="00A03D91" w:rsidP="007A559C"/>
    <w:p w14:paraId="774810A6" w14:textId="77777777" w:rsidR="00762440" w:rsidRPr="005F6590" w:rsidRDefault="00B31C41" w:rsidP="0092501F">
      <w:pPr>
        <w:pStyle w:val="Heading4"/>
      </w:pPr>
      <w:r w:rsidRPr="005F6590">
        <w:t xml:space="preserve">dollar values for DCS &amp; FMS from the past year </w:t>
      </w:r>
    </w:p>
    <w:p w14:paraId="22B398E8" w14:textId="77777777" w:rsidR="00B31C41" w:rsidRPr="005F6590" w:rsidRDefault="00B31C41" w:rsidP="00B31C41">
      <w:r w:rsidRPr="005F6590">
        <w:t xml:space="preserve">Aaron </w:t>
      </w:r>
      <w:r w:rsidRPr="005F6590">
        <w:rPr>
          <w:rStyle w:val="Style13ptBold"/>
        </w:rPr>
        <w:t>Mehta 18</w:t>
      </w:r>
      <w:r w:rsidRPr="005F6590">
        <w:t>, Deputy Editor and Senior Pentagon Correspondent for Defense News, covering policy, strategy and acquisition at the highest levels of the Department of Defense and its international partners, "The US brought in $192.3 billion from weapon sales last year, up 13 percent", Defense News, 11-8-2018, https://www.defensenews.com/industry/2018/11/08/the-us-brought-in-1923-billion-from-weapon-sales-last-year-up-13-percent/, //sab</w:t>
      </w:r>
    </w:p>
    <w:p w14:paraId="5EFDC5A2" w14:textId="77777777" w:rsidR="00C520C2" w:rsidRPr="005F6590" w:rsidRDefault="00C520C2" w:rsidP="00C520C2">
      <w:pPr>
        <w:rPr>
          <w:u w:val="single"/>
        </w:rPr>
      </w:pPr>
      <w:r w:rsidRPr="005F6590">
        <w:rPr>
          <w:sz w:val="16"/>
        </w:rPr>
        <w:t xml:space="preserve">WASHINGTON — </w:t>
      </w:r>
      <w:r w:rsidRPr="005F6590">
        <w:rPr>
          <w:rStyle w:val="StyleUnderline"/>
        </w:rPr>
        <w:t xml:space="preserve">Combined weapon sales from American companies for fiscal 2018 were up 13 percent over fiscal 2017 figures, netting American firms </w:t>
      </w:r>
      <w:r w:rsidRPr="005F6590">
        <w:rPr>
          <w:rStyle w:val="Emphasis"/>
        </w:rPr>
        <w:t>$192.3 billion</w:t>
      </w:r>
      <w:r w:rsidRPr="005F6590">
        <w:rPr>
          <w:sz w:val="16"/>
        </w:rPr>
        <w:t xml:space="preserve">, </w:t>
      </w:r>
      <w:r w:rsidRPr="005F6590">
        <w:rPr>
          <w:rStyle w:val="StyleUnderline"/>
        </w:rPr>
        <w:t>according to new numbers released Thursday by the State Department.</w:t>
      </w:r>
    </w:p>
    <w:p w14:paraId="4893D163" w14:textId="77777777" w:rsidR="00C520C2" w:rsidRPr="005F6590" w:rsidRDefault="00C520C2" w:rsidP="00C520C2">
      <w:pPr>
        <w:rPr>
          <w:u w:val="single"/>
        </w:rPr>
      </w:pPr>
      <w:r w:rsidRPr="005F6590">
        <w:rPr>
          <w:sz w:val="16"/>
        </w:rPr>
        <w:t xml:space="preserve">The department previously announced that </w:t>
      </w:r>
      <w:r w:rsidRPr="005F6590">
        <w:rPr>
          <w:rStyle w:val="StyleUnderline"/>
        </w:rPr>
        <w:t xml:space="preserve">FY18 brought in </w:t>
      </w:r>
      <w:r w:rsidRPr="005F6590">
        <w:rPr>
          <w:rStyle w:val="Emphasis"/>
        </w:rPr>
        <w:t>$55.66 billion in foreign military sales</w:t>
      </w:r>
      <w:r w:rsidRPr="005F6590">
        <w:rPr>
          <w:sz w:val="16"/>
        </w:rPr>
        <w:t xml:space="preserve">, an uptick of 33 percent over FY17’s $41.93 billion. </w:t>
      </w:r>
      <w:r w:rsidRPr="005F6590">
        <w:rPr>
          <w:rStyle w:val="StyleUnderline"/>
        </w:rPr>
        <w:t>Through the Foreign Military Sales process, the U.S. government serves as a go-between for foreign partners and American industry.</w:t>
      </w:r>
    </w:p>
    <w:p w14:paraId="52946B44" w14:textId="57716FBD" w:rsidR="00D6272F" w:rsidRPr="00D6272F" w:rsidRDefault="00C520C2" w:rsidP="00D6272F">
      <w:pPr>
        <w:rPr>
          <w:sz w:val="16"/>
        </w:rPr>
      </w:pPr>
      <w:r w:rsidRPr="005F6590">
        <w:rPr>
          <w:rStyle w:val="StyleUnderline"/>
        </w:rPr>
        <w:t xml:space="preserve">What had not been released until now is the total direct commercial sales, the process through which foreign customers can directly buy systems from industry. Those figures topped </w:t>
      </w:r>
      <w:r w:rsidRPr="005F6590">
        <w:rPr>
          <w:rStyle w:val="Emphasis"/>
        </w:rPr>
        <w:t>$136.6 billion</w:t>
      </w:r>
      <w:r w:rsidRPr="005F6590">
        <w:rPr>
          <w:rStyle w:val="StyleUnderline"/>
        </w:rPr>
        <w:t xml:space="preserve"> for FY18, </w:t>
      </w:r>
      <w:r w:rsidRPr="005F6590">
        <w:rPr>
          <w:sz w:val="16"/>
        </w:rPr>
        <w:t>a 6.6 percent increase from FY17’s $128.1 billion.</w:t>
      </w:r>
    </w:p>
    <w:p w14:paraId="1F50485B" w14:textId="77777777" w:rsidR="00D6272F" w:rsidRPr="00D6272F" w:rsidRDefault="00D6272F" w:rsidP="00D6272F"/>
    <w:p w14:paraId="29C51948" w14:textId="4FFA88D4" w:rsidR="00D6272F" w:rsidRPr="00D6272F" w:rsidRDefault="00D6272F" w:rsidP="00D6272F">
      <w:pPr>
        <w:pStyle w:val="Heading3"/>
      </w:pPr>
      <w:proofErr w:type="spellStart"/>
      <w:r>
        <w:t>Interp</w:t>
      </w:r>
      <w:proofErr w:type="spellEnd"/>
      <w:r>
        <w:t xml:space="preserve"> – </w:t>
      </w:r>
      <w:r w:rsidRPr="00D6272F">
        <w:t>Substantial</w:t>
      </w:r>
      <w:r>
        <w:t xml:space="preserve"> </w:t>
      </w:r>
      <w:r w:rsidRPr="00D6272F">
        <w:t xml:space="preserve">= </w:t>
      </w:r>
      <w:r w:rsidR="007E7727">
        <w:t>41.73</w:t>
      </w:r>
      <w:r w:rsidRPr="00D6272F">
        <w:t>%</w:t>
      </w:r>
    </w:p>
    <w:p w14:paraId="096795DC" w14:textId="721011F9" w:rsidR="00D6272F" w:rsidRPr="005F6590" w:rsidRDefault="00D6272F" w:rsidP="00D6272F">
      <w:pPr>
        <w:pStyle w:val="Heading4"/>
      </w:pPr>
      <w:r>
        <w:t>subs =</w:t>
      </w:r>
      <w:r w:rsidRPr="005F6590">
        <w:t xml:space="preserve"> </w:t>
      </w:r>
      <w:r w:rsidR="000C5000">
        <w:t>41.73%</w:t>
      </w:r>
    </w:p>
    <w:p w14:paraId="65ECBCF6" w14:textId="77777777" w:rsidR="00D6272F" w:rsidRPr="005F6590" w:rsidRDefault="00D6272F" w:rsidP="00D6272F">
      <w:r w:rsidRPr="005F6590">
        <w:t xml:space="preserve">Colby </w:t>
      </w:r>
      <w:r w:rsidRPr="005F6590">
        <w:rPr>
          <w:rStyle w:val="Style13ptBold"/>
        </w:rPr>
        <w:t>Goodman et al 17</w:t>
      </w:r>
      <w:r w:rsidRPr="005F6590">
        <w:t xml:space="preserve">, </w:t>
      </w:r>
      <w:r>
        <w:t xml:space="preserve">is a Senior Consultant at Transparency International </w:t>
      </w:r>
      <w:proofErr w:type="spellStart"/>
      <w:r>
        <w:t>Defence</w:t>
      </w:r>
      <w:proofErr w:type="spellEnd"/>
      <w:r>
        <w:t xml:space="preserve"> and Security (TI-DS) and an expert commentator on US security assistance abroad. At TI-DS, he conducts research and provides advice on corruption risks within the international arms trade and other forms of external assistance to defense forces. Goodman has fought to reduce corruption risks and prevent harm in US security assistance over the past 15 years by uncovering some of the deeper challenges and illuminating ways to address these challenges. Three-parts policy sleuth and one-part advocate, he has exposed key corruption-related risks in US counterterrorism aid and in changes to US controls on commercial arms sales as the former Director of the Security Assistance Monitor program. </w:t>
      </w:r>
      <w:r w:rsidRPr="005F6590">
        <w:t>Christina Arabia,</w:t>
      </w:r>
      <w:r>
        <w:t xml:space="preserve"> </w:t>
      </w:r>
      <w:r w:rsidRPr="00004847">
        <w:t>the Director of the Security Assistance Monitor program at the Center for International Policy where she leads research efforts to identify and analyze challenges and risks in U.S. military and police assistance and arms sales worldwide. She has previously worked as a consultant for the Stockholm International Peace Research Institute (SIPRI) and the United Nations Regional Centre for Peace and Disarmament in Africa (UNREC).</w:t>
      </w:r>
      <w:r w:rsidRPr="005F6590">
        <w:t xml:space="preserve"> Robert Watson, an </w:t>
      </w:r>
      <w:bookmarkStart w:id="0" w:name="_GoBack"/>
      <w:bookmarkEnd w:id="0"/>
      <w:r w:rsidRPr="005F6590">
        <w:t xml:space="preserve">Outreach Assistant with the U.S. Global Leadership Coalition (USGLC) - an advocacy group that works to strengthen U.S. development and diplomacy programs through the International Affairs Budget. Prior to joining USGLC, Watson worked as a Military Legislative Fellow at the U.S. Senate, and interned with the Center for International Policy's Security Assistance Monitor. He received his </w:t>
      </w:r>
      <w:proofErr w:type="gramStart"/>
      <w:r w:rsidRPr="005F6590">
        <w:t>Master’s</w:t>
      </w:r>
      <w:proofErr w:type="gramEnd"/>
      <w:r w:rsidRPr="005F6590">
        <w:t xml:space="preserve"> degree from University of Denver’s Korbel School of International Studies in Colorado, and his Bachelor's degree from DePauw University. His graduate research focused on political Islam, and politics in the Middle East &amp; North Africa, and he also conducted research on correlations between arms imports/exports and conflict, </w:t>
      </w:r>
      <w:proofErr w:type="spellStart"/>
      <w:r w:rsidRPr="005F6590">
        <w:t>Taner</w:t>
      </w:r>
      <w:proofErr w:type="spellEnd"/>
      <w:r w:rsidRPr="005F6590">
        <w:t xml:space="preserve"> </w:t>
      </w:r>
      <w:proofErr w:type="spellStart"/>
      <w:r w:rsidRPr="005F6590">
        <w:t>Bertuna</w:t>
      </w:r>
      <w:proofErr w:type="spellEnd"/>
      <w:r w:rsidRPr="005F6590">
        <w:t xml:space="preserve">, </w:t>
      </w:r>
      <w:r>
        <w:t xml:space="preserve">recent graduate of Cornell who interned with SAM, </w:t>
      </w:r>
      <w:r w:rsidRPr="005F6590">
        <w:t>Andrew Smith, experts at the Security Assistance Monitor, "Major Increase in US Foreign Military Training Driven by New US Peacekeeping and Counter-Narcotics Efforts", Security Assistance Monitor, 5-3-2017, http://securityassistance.org/publication/major-increase-us-foreign-military-training-driven-new-us-peacekeeping-and-counter, //sab</w:t>
      </w:r>
    </w:p>
    <w:p w14:paraId="461A115E" w14:textId="77777777" w:rsidR="00D6272F" w:rsidRPr="005F6590" w:rsidRDefault="00D6272F" w:rsidP="00D6272F">
      <w:r w:rsidRPr="005F6590">
        <w:t xml:space="preserve">Washington, DC – </w:t>
      </w:r>
      <w:r w:rsidRPr="005F6590">
        <w:rPr>
          <w:rStyle w:val="StyleUnderline"/>
        </w:rPr>
        <w:t xml:space="preserve">The number of US foreign military trainees </w:t>
      </w:r>
      <w:r w:rsidRPr="005F6590">
        <w:rPr>
          <w:rStyle w:val="Emphasis"/>
        </w:rPr>
        <w:t>increased substantially</w:t>
      </w:r>
      <w:r w:rsidRPr="005F6590">
        <w:rPr>
          <w:rStyle w:val="StyleUnderline"/>
        </w:rPr>
        <w:t xml:space="preserve"> in FY 2015, </w:t>
      </w:r>
      <w:r w:rsidRPr="005F6590">
        <w:rPr>
          <w:rStyle w:val="Emphasis"/>
        </w:rPr>
        <w:t>growing from 56,346</w:t>
      </w:r>
      <w:r w:rsidRPr="005F6590">
        <w:rPr>
          <w:rStyle w:val="StyleUnderline"/>
        </w:rPr>
        <w:t xml:space="preserve"> in FY 2014 </w:t>
      </w:r>
      <w:r w:rsidRPr="005F6590">
        <w:rPr>
          <w:rStyle w:val="Emphasis"/>
        </w:rPr>
        <w:t>to 79,865</w:t>
      </w:r>
      <w:r w:rsidRPr="005F6590">
        <w:rPr>
          <w:rStyle w:val="StyleUnderline"/>
        </w:rPr>
        <w:t xml:space="preserve"> in FY 2015, according to a new Security Assistance Monitor (SAM) report released today on trends in US foreign military training.</w:t>
      </w:r>
      <w:r w:rsidRPr="005F6590">
        <w:t xml:space="preserve"> The report, which is based on an analysis of the US “Foreign Military Training” report released earlier this year, marks the highest number of US military trainees in any year since FY 2006.</w:t>
      </w:r>
    </w:p>
    <w:p w14:paraId="7119217B" w14:textId="77777777" w:rsidR="00D6272F" w:rsidRPr="005F6590" w:rsidRDefault="00D6272F" w:rsidP="00D6272F"/>
    <w:p w14:paraId="07B88EC3" w14:textId="02926973" w:rsidR="00D6272F" w:rsidRDefault="00D6272F" w:rsidP="00D6272F">
      <w:pPr>
        <w:pStyle w:val="Heading3"/>
      </w:pPr>
      <w:proofErr w:type="spellStart"/>
      <w:r>
        <w:t>Interp</w:t>
      </w:r>
      <w:proofErr w:type="spellEnd"/>
      <w:r>
        <w:t xml:space="preserve"> – Substantial = 19.41%</w:t>
      </w:r>
    </w:p>
    <w:p w14:paraId="4E497DE5" w14:textId="77777777" w:rsidR="00D6272F" w:rsidRPr="005F6590" w:rsidRDefault="00D6272F" w:rsidP="00D6272F">
      <w:pPr>
        <w:pStyle w:val="Heading4"/>
      </w:pPr>
      <w:r w:rsidRPr="005F6590">
        <w:t>subs def in context of foreign arms sales offers over one calendar year</w:t>
      </w:r>
    </w:p>
    <w:p w14:paraId="746F96BA" w14:textId="77777777" w:rsidR="00D6272F" w:rsidRPr="005F6590" w:rsidRDefault="00D6272F" w:rsidP="00D6272F">
      <w:pPr>
        <w:pStyle w:val="ListParagraph"/>
        <w:numPr>
          <w:ilvl w:val="0"/>
          <w:numId w:val="12"/>
        </w:numPr>
      </w:pPr>
      <w:r w:rsidRPr="005F6590">
        <w:t>23.2/102 = 22.74%</w:t>
      </w:r>
      <w:r>
        <w:t xml:space="preserve"> </w:t>
      </w:r>
      <w:r w:rsidRPr="005F6590">
        <w:t xml:space="preserve">or 19.8/102 = 19.41% </w:t>
      </w:r>
    </w:p>
    <w:p w14:paraId="77F643EB" w14:textId="77777777" w:rsidR="00D6272F" w:rsidRPr="005F6590" w:rsidRDefault="00D6272F" w:rsidP="00D6272F">
      <w:pPr>
        <w:rPr>
          <w:sz w:val="20"/>
        </w:rPr>
      </w:pPr>
      <w:r w:rsidRPr="005F6590">
        <w:t xml:space="preserve">William </w:t>
      </w:r>
      <w:r w:rsidRPr="005F6590">
        <w:rPr>
          <w:rStyle w:val="Style13ptBold"/>
        </w:rPr>
        <w:t xml:space="preserve">Hartung and </w:t>
      </w:r>
      <w:r w:rsidRPr="005F6590">
        <w:t xml:space="preserve">Christina </w:t>
      </w:r>
      <w:r w:rsidRPr="005F6590">
        <w:rPr>
          <w:rStyle w:val="Style13ptBold"/>
        </w:rPr>
        <w:t xml:space="preserve">Arabia 19, </w:t>
      </w:r>
      <w:r w:rsidRPr="005F6590">
        <w:rPr>
          <w:sz w:val="20"/>
        </w:rPr>
        <w:t>Hartung is</w:t>
      </w:r>
      <w:r w:rsidRPr="005F6590">
        <w:rPr>
          <w:rStyle w:val="Style13ptBold"/>
          <w:sz w:val="22"/>
        </w:rPr>
        <w:t xml:space="preserve"> </w:t>
      </w:r>
      <w:r w:rsidRPr="005F6590">
        <w:rPr>
          <w:sz w:val="20"/>
        </w:rPr>
        <w:t xml:space="preserve">director of the Arms and Security Project at the Center for International Policy. He has also served as a Senior Research Fellow in the New America Foundation's American Strategy </w:t>
      </w:r>
      <w:proofErr w:type="gramStart"/>
      <w:r w:rsidRPr="005F6590">
        <w:rPr>
          <w:sz w:val="20"/>
        </w:rPr>
        <w:t>Program, and</w:t>
      </w:r>
      <w:proofErr w:type="gramEnd"/>
      <w:r w:rsidRPr="005F6590">
        <w:rPr>
          <w:sz w:val="20"/>
        </w:rPr>
        <w:t xml:space="preserve"> is former director of the Arms Trade Resource Center at the World Policy Institute. Arabia is the Director of the Security Assistance Monitor (SAM) at the Center for International Policy. Prior to joining SAM, Arabia was a consultant for a joint peace project with the Stockholm International Peace Research Institute (SIPRI) and the United Nations Regional Centre for Peace and Disarmament in Africa (UNREC) where she co-created and populated an online database of Arms Trade Treaty-related cooperation and assistance activities in sub-Saharan Africa. She also co-authored with Mark Bromley the SIPRI background paper, "ATT- Related Outreach Assistance in sub-Saharan Africa: Identifying Gaps and Improving Coordination." Arabia holds a </w:t>
      </w:r>
      <w:proofErr w:type="gramStart"/>
      <w:r w:rsidRPr="005F6590">
        <w:rPr>
          <w:sz w:val="20"/>
        </w:rPr>
        <w:t>Master's</w:t>
      </w:r>
      <w:proofErr w:type="gramEnd"/>
      <w:r w:rsidRPr="005F6590">
        <w:rPr>
          <w:sz w:val="20"/>
        </w:rPr>
        <w:t xml:space="preserve"> degree in International Affairs with a concentration in International Conflict and Security from the New School in New York City and a Bachelor's degree from Seton Hall University.  “Trends in Major U.S. Arms Sales in 2018: The Trump Record - Rhetoric Versus Reality”, Security Assistance Monitor at the Center for International Policy, April 2019, </w:t>
      </w:r>
      <w:hyperlink r:id="rId10" w:history="1">
        <w:r w:rsidRPr="005F6590">
          <w:rPr>
            <w:rStyle w:val="Hyperlink"/>
            <w:sz w:val="20"/>
          </w:rPr>
          <w:t>https://securityassistance.org/sites/default/files/USArmsTrends2018_Report_190404_letter.pdf //</w:t>
        </w:r>
      </w:hyperlink>
      <w:r w:rsidRPr="005F6590">
        <w:rPr>
          <w:sz w:val="20"/>
        </w:rPr>
        <w:t>sab</w:t>
      </w:r>
    </w:p>
    <w:p w14:paraId="3D98935F" w14:textId="77777777" w:rsidR="00D6272F" w:rsidRDefault="00D6272F" w:rsidP="00D6272F">
      <w:pPr>
        <w:rPr>
          <w:sz w:val="16"/>
        </w:rPr>
      </w:pPr>
      <w:r w:rsidRPr="005F6590">
        <w:rPr>
          <w:rStyle w:val="StyleUnderline"/>
        </w:rPr>
        <w:t xml:space="preserve">The United States made </w:t>
      </w:r>
      <w:r w:rsidRPr="005F6590">
        <w:rPr>
          <w:rStyle w:val="Emphasis"/>
        </w:rPr>
        <w:t>$78.8 billion in foreign arms sales offers in calendar year 2018</w:t>
      </w:r>
      <w:r w:rsidRPr="005F6590">
        <w:rPr>
          <w:rStyle w:val="StyleUnderline"/>
        </w:rPr>
        <w:t xml:space="preserve">, a $3.4 billion drop from the $82.2 billion in offers concluded in President Trump’s first year in office. </w:t>
      </w:r>
      <w:r w:rsidRPr="005F6590">
        <w:rPr>
          <w:sz w:val="16"/>
        </w:rPr>
        <w:t>The offers consisted of $49.1 billion in deals under the Pentagon’s Foreign Military Sales (FMS) program and $29.7 billion in commercial sales licensed by the State Department. While high by historical standards,</w:t>
      </w:r>
      <w:r w:rsidRPr="005F6590">
        <w:rPr>
          <w:rStyle w:val="StyleUnderline"/>
        </w:rPr>
        <w:t xml:space="preserve"> these figures </w:t>
      </w:r>
      <w:r w:rsidRPr="005F6590">
        <w:rPr>
          <w:rStyle w:val="Emphasis"/>
        </w:rPr>
        <w:t>lagged substantially behind the $102 billion</w:t>
      </w:r>
      <w:r w:rsidRPr="005F6590">
        <w:rPr>
          <w:rStyle w:val="StyleUnderline"/>
        </w:rPr>
        <w:t xml:space="preserve"> in arms sales agreements made in 2010</w:t>
      </w:r>
      <w:r w:rsidRPr="005F6590">
        <w:rPr>
          <w:sz w:val="16"/>
        </w:rPr>
        <w:t xml:space="preserve">, the peak year of the Obama administration.4 </w:t>
      </w:r>
      <w:r w:rsidRPr="005F6590">
        <w:rPr>
          <w:rStyle w:val="StyleUnderline"/>
        </w:rPr>
        <w:t xml:space="preserve">Measured by </w:t>
      </w:r>
      <w:r w:rsidRPr="005F6590">
        <w:rPr>
          <w:rStyle w:val="Emphasis"/>
        </w:rPr>
        <w:t>offers under the FMS program</w:t>
      </w:r>
      <w:r w:rsidRPr="005F6590">
        <w:rPr>
          <w:rStyle w:val="StyleUnderline"/>
        </w:rPr>
        <w:t xml:space="preserve"> – the only measure for which full statistics are available – arms offers in the first two years of the Trump administration </w:t>
      </w:r>
      <w:r w:rsidRPr="005F6590">
        <w:rPr>
          <w:rStyle w:val="Emphasis"/>
        </w:rPr>
        <w:t>averaged $56.6 billion</w:t>
      </w:r>
      <w:r w:rsidRPr="005F6590">
        <w:rPr>
          <w:rStyle w:val="StyleUnderline"/>
        </w:rPr>
        <w:t xml:space="preserve"> per year</w:t>
      </w:r>
      <w:r w:rsidRPr="005F6590">
        <w:rPr>
          <w:sz w:val="16"/>
        </w:rPr>
        <w:t>, about $2 billion less than the annual average for the eight years of the Obama administration.5</w:t>
      </w:r>
    </w:p>
    <w:p w14:paraId="05886D25" w14:textId="77777777" w:rsidR="00D6272F" w:rsidRDefault="00D6272F" w:rsidP="00D6272F"/>
    <w:p w14:paraId="3624AEAB" w14:textId="22ED52A6" w:rsidR="00D6272F" w:rsidRPr="00D6272F" w:rsidRDefault="00D6272F" w:rsidP="00D6272F">
      <w:pPr>
        <w:pStyle w:val="Heading3"/>
      </w:pPr>
      <w:r>
        <w:t>Violation/We Meet – Ukraine</w:t>
      </w:r>
    </w:p>
    <w:p w14:paraId="384DA41F" w14:textId="77777777" w:rsidR="00D6272F" w:rsidRDefault="00D6272F" w:rsidP="00D6272F">
      <w:pPr>
        <w:pStyle w:val="Heading4"/>
      </w:pPr>
      <w:proofErr w:type="spellStart"/>
      <w:r>
        <w:t>ukraine</w:t>
      </w:r>
      <w:proofErr w:type="spellEnd"/>
      <w:r>
        <w:t xml:space="preserve"> amount</w:t>
      </w:r>
    </w:p>
    <w:p w14:paraId="159E167A" w14:textId="77777777" w:rsidR="00D6272F" w:rsidRDefault="00D6272F" w:rsidP="00D6272F">
      <w:pPr>
        <w:rPr>
          <w:sz w:val="16"/>
        </w:rPr>
      </w:pPr>
      <w:r w:rsidRPr="004D1BB7">
        <w:rPr>
          <w:sz w:val="16"/>
        </w:rPr>
        <w:t xml:space="preserve">By Ed </w:t>
      </w:r>
      <w:r w:rsidRPr="004D1BB7">
        <w:rPr>
          <w:rStyle w:val="Style13ptBold"/>
        </w:rPr>
        <w:t>Adamczyk 19</w:t>
      </w:r>
      <w:r w:rsidRPr="004D1BB7">
        <w:rPr>
          <w:sz w:val="16"/>
        </w:rPr>
        <w:t>,</w:t>
      </w:r>
      <w:r>
        <w:rPr>
          <w:sz w:val="16"/>
        </w:rPr>
        <w:t xml:space="preserve"> Writer for UPI,</w:t>
      </w:r>
      <w:r w:rsidRPr="004D1BB7">
        <w:rPr>
          <w:sz w:val="16"/>
        </w:rPr>
        <w:t xml:space="preserve"> "U.S. to send $250M in military aid to Ukraine", UPI, 6-19-2019, https://www.upi.com/Defense-News/2019/06/19/US-to-send-250M-in-military-aid-to-Ukraine/3191560958779/, //sab</w:t>
      </w:r>
    </w:p>
    <w:p w14:paraId="27D25B5F" w14:textId="6A9CF845" w:rsidR="00D6272F" w:rsidRPr="00D6272F" w:rsidRDefault="00D6272F" w:rsidP="00D6272F">
      <w:pPr>
        <w:rPr>
          <w:b/>
          <w:u w:val="single"/>
        </w:rPr>
      </w:pPr>
      <w:r w:rsidRPr="007C0AF0">
        <w:rPr>
          <w:sz w:val="16"/>
        </w:rPr>
        <w:t xml:space="preserve">June 19 (UPI) -- </w:t>
      </w:r>
      <w:r w:rsidRPr="007C0AF0">
        <w:rPr>
          <w:rStyle w:val="StyleUnderline"/>
        </w:rPr>
        <w:t xml:space="preserve">Ukraine will receive an </w:t>
      </w:r>
      <w:r w:rsidRPr="007C0AF0">
        <w:rPr>
          <w:rStyle w:val="Emphasis"/>
        </w:rPr>
        <w:t>additional $250 million in military aid</w:t>
      </w:r>
      <w:r w:rsidRPr="007C0AF0">
        <w:rPr>
          <w:rStyle w:val="StyleUnderline"/>
        </w:rPr>
        <w:t>, some of it for lethal weapons, from the United States, the Defense Department announced.</w:t>
      </w:r>
      <w:r>
        <w:rPr>
          <w:rStyle w:val="StyleUnderline"/>
        </w:rPr>
        <w:t xml:space="preserve"> </w:t>
      </w:r>
      <w:r w:rsidRPr="007C0AF0">
        <w:rPr>
          <w:rStyle w:val="StyleUnderline"/>
        </w:rPr>
        <w:t>Sniper rifles, grenade launchers, counter-artillery radar, electronic warfare detection equipment and other material were on the list of items revealed on Tuesday.</w:t>
      </w:r>
      <w:r>
        <w:rPr>
          <w:rStyle w:val="StyleUnderline"/>
        </w:rPr>
        <w:t xml:space="preserve"> </w:t>
      </w:r>
      <w:r w:rsidRPr="007C0AF0">
        <w:rPr>
          <w:sz w:val="16"/>
        </w:rPr>
        <w:t xml:space="preserve">The support also includes considerable training and advisory efforts by U.S. forces, notably for the Ukrainian navy, which has been unable to counter Russian naval forces in the Black Sea. "The United States remains committed to helping Ukraine implement provisions of Ukraine's 2018 Law on National Security to strengthen democratic civilian control of the military, promote command and control reforms, enhance transparency and accountability in acquisition and budgeting, and advance defense industry reforms," the Pentagon said Tuesday in a statement. "These reforms will bolster Ukraine's ability to defend its territorial integrity in support of a secure, prosperous, democratic, and free Ukraine." </w:t>
      </w:r>
      <w:r w:rsidRPr="007C0AF0">
        <w:rPr>
          <w:rStyle w:val="StyleUnderline"/>
        </w:rPr>
        <w:t xml:space="preserve">Russia seized the </w:t>
      </w:r>
      <w:proofErr w:type="gramStart"/>
      <w:r w:rsidRPr="007C0AF0">
        <w:rPr>
          <w:rStyle w:val="StyleUnderline"/>
        </w:rPr>
        <w:t>Crimean peninsula</w:t>
      </w:r>
      <w:proofErr w:type="gramEnd"/>
      <w:r w:rsidRPr="007C0AF0">
        <w:rPr>
          <w:rStyle w:val="StyleUnderline"/>
        </w:rPr>
        <w:t xml:space="preserve"> from Ukraine in 2014, and has supported separatist militants in the eastern Ukrainian region known as the Donbas. In a 2018 naval incident in the Kerch Strait, 24 Ukrainian seamen were captured by the Russian navy as three Ukrainian ships were fired upon and seized. Those captured remain in detention pending criminal proceedings.</w:t>
      </w:r>
      <w:r>
        <w:rPr>
          <w:rStyle w:val="StyleUnderline"/>
        </w:rPr>
        <w:t xml:space="preserve"> </w:t>
      </w:r>
      <w:r w:rsidRPr="007C0AF0">
        <w:rPr>
          <w:sz w:val="16"/>
        </w:rPr>
        <w:t xml:space="preserve">Since the Kerch Strait incident, NATO countries' navies have expanded their activities in the Black Sea. </w:t>
      </w:r>
      <w:r w:rsidRPr="007C0AF0">
        <w:rPr>
          <w:rStyle w:val="StyleUnderline"/>
        </w:rPr>
        <w:t xml:space="preserve">The additional U.S. aid will bring total U.S. support of the Ukrainian military to </w:t>
      </w:r>
      <w:r w:rsidRPr="007C0AF0">
        <w:rPr>
          <w:rStyle w:val="Emphasis"/>
        </w:rPr>
        <w:t>$1.5 billion since 2014</w:t>
      </w:r>
      <w:r w:rsidRPr="007C0AF0">
        <w:rPr>
          <w:rStyle w:val="StyleUnderline"/>
        </w:rPr>
        <w:t>.</w:t>
      </w:r>
    </w:p>
    <w:p w14:paraId="4C080462" w14:textId="77777777" w:rsidR="00D6272F" w:rsidRPr="005F6590" w:rsidRDefault="00D6272F" w:rsidP="00D6272F">
      <w:pPr>
        <w:rPr>
          <w:sz w:val="16"/>
        </w:rPr>
      </w:pPr>
    </w:p>
    <w:p w14:paraId="1E06A9AD" w14:textId="567145ED" w:rsidR="006D54BE" w:rsidRPr="005F6590" w:rsidRDefault="00127482" w:rsidP="006D54BE">
      <w:pPr>
        <w:pStyle w:val="Heading2"/>
      </w:pPr>
      <w:r>
        <w:t>SAM DATA</w:t>
      </w:r>
    </w:p>
    <w:p w14:paraId="00A80B9F" w14:textId="6794E710" w:rsidR="00C16D10" w:rsidRPr="005F6590" w:rsidRDefault="00C16D10" w:rsidP="006D54BE">
      <w:pPr>
        <w:pStyle w:val="Heading3"/>
      </w:pPr>
      <w:r w:rsidRPr="005F6590">
        <w:t>total chart</w:t>
      </w:r>
      <w:r w:rsidR="00D6272F">
        <w:t xml:space="preserve"> – security assistance monitor (SAM)</w:t>
      </w:r>
    </w:p>
    <w:p w14:paraId="49D287F6" w14:textId="77777777" w:rsidR="003A5172" w:rsidRPr="005F6590" w:rsidRDefault="003A5172" w:rsidP="003A5172">
      <w:pPr>
        <w:pStyle w:val="Heading4"/>
      </w:pPr>
      <w:r w:rsidRPr="005F6590">
        <w:t>available here:</w:t>
      </w:r>
      <w:r w:rsidR="00E424F1" w:rsidRPr="005F6590">
        <w:t xml:space="preserve"> http://securityassistance.org/data/country/arms/country/2014/2018//Global//all</w:t>
      </w:r>
    </w:p>
    <w:tbl>
      <w:tblPr>
        <w:tblW w:w="0" w:type="dxa"/>
        <w:tblCellMar>
          <w:left w:w="0" w:type="dxa"/>
          <w:right w:w="0" w:type="dxa"/>
        </w:tblCellMar>
        <w:tblLook w:val="04A0" w:firstRow="1" w:lastRow="0" w:firstColumn="1" w:lastColumn="0" w:noHBand="0" w:noVBand="1"/>
      </w:tblPr>
      <w:tblGrid>
        <w:gridCol w:w="2099"/>
        <w:gridCol w:w="2183"/>
        <w:gridCol w:w="2183"/>
        <w:gridCol w:w="2159"/>
      </w:tblGrid>
      <w:tr w:rsidR="00C16D10" w:rsidRPr="005F6590" w14:paraId="0418F95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6C0DC" w14:textId="77777777" w:rsidR="00C16D10" w:rsidRPr="005F6590" w:rsidRDefault="00C16D10" w:rsidP="00C16D10">
            <w:pPr>
              <w:rPr>
                <w:rFonts w:cs="Calibri"/>
                <w:color w:val="000000"/>
              </w:rPr>
            </w:pPr>
            <w:r w:rsidRPr="005F6590">
              <w:rPr>
                <w:rFonts w:cs="Calibri"/>
                <w:color w:val="000000"/>
              </w:rPr>
              <w:t>Fiscal Year 14-18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18AB7" w14:textId="77777777" w:rsidR="00C16D10" w:rsidRPr="005F6590" w:rsidRDefault="00C16D10" w:rsidP="00C16D10">
            <w:pPr>
              <w:rPr>
                <w:rFonts w:cs="Calibri"/>
                <w:color w:val="00000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383AC" w14:textId="77777777" w:rsidR="00C16D10" w:rsidRPr="005F6590" w:rsidRDefault="00C16D10" w:rsidP="00C16D10">
            <w:pP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F1442" w14:textId="77777777" w:rsidR="00C16D10" w:rsidRPr="005F6590" w:rsidRDefault="00C16D10" w:rsidP="00C16D10">
            <w:pPr>
              <w:rPr>
                <w:sz w:val="20"/>
                <w:szCs w:val="20"/>
              </w:rPr>
            </w:pPr>
          </w:p>
        </w:tc>
      </w:tr>
      <w:tr w:rsidR="00C16D10" w:rsidRPr="005F6590" w14:paraId="5DC2971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2AF36" w14:textId="77777777" w:rsidR="00C16D10" w:rsidRPr="005F6590" w:rsidRDefault="00C16D10" w:rsidP="00C16D10">
            <w:pPr>
              <w:rPr>
                <w:rFonts w:cs="Calibri"/>
                <w:color w:val="000000"/>
              </w:rPr>
            </w:pPr>
            <w:r w:rsidRPr="005F6590">
              <w:rPr>
                <w:rFonts w:cs="Calibri"/>
                <w:color w:val="000000"/>
              </w:rPr>
              <w:t>Country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88954" w14:textId="77777777" w:rsidR="00C16D10" w:rsidRPr="005F6590" w:rsidRDefault="00C16D10" w:rsidP="00C16D10">
            <w:pPr>
              <w:rPr>
                <w:rFonts w:cs="Calibri"/>
                <w:color w:val="000000"/>
              </w:rPr>
            </w:pPr>
            <w:r w:rsidRPr="005F6590">
              <w:rPr>
                <w:rFonts w:cs="Calibri"/>
                <w:color w:val="000000"/>
              </w:rPr>
              <w:t>Notifications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925C5" w14:textId="77777777" w:rsidR="00C16D10" w:rsidRPr="005F6590" w:rsidRDefault="00C16D10" w:rsidP="00C16D10">
            <w:pPr>
              <w:rPr>
                <w:rFonts w:cs="Calibri"/>
                <w:color w:val="000000"/>
              </w:rPr>
            </w:pPr>
            <w:r w:rsidRPr="005F6590">
              <w:rPr>
                <w:rFonts w:cs="Calibri"/>
                <w:color w:val="000000"/>
              </w:rPr>
              <w:t>Authorizations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AD0A1" w14:textId="77777777" w:rsidR="00C16D10" w:rsidRPr="005F6590" w:rsidRDefault="00C16D10" w:rsidP="00C16D10">
            <w:pPr>
              <w:rPr>
                <w:rFonts w:cs="Calibri"/>
                <w:color w:val="000000"/>
              </w:rPr>
            </w:pPr>
            <w:r w:rsidRPr="005F6590">
              <w:rPr>
                <w:rFonts w:cs="Calibri"/>
                <w:color w:val="000000"/>
              </w:rPr>
              <w:t>Deliveries</w:t>
            </w:r>
          </w:p>
        </w:tc>
      </w:tr>
      <w:tr w:rsidR="00C16D10" w:rsidRPr="005F6590" w14:paraId="750C22D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A3435" w14:textId="77777777" w:rsidR="00C16D10" w:rsidRPr="005F6590" w:rsidRDefault="00C16D10" w:rsidP="00C16D10">
            <w:pPr>
              <w:rPr>
                <w:rFonts w:cs="Calibri"/>
                <w:color w:val="000000"/>
              </w:rPr>
            </w:pPr>
            <w:r w:rsidRPr="005F6590">
              <w:rPr>
                <w:rFonts w:cs="Calibri"/>
                <w:color w:val="000000"/>
              </w:rPr>
              <w:t>Afghanistan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17E3E" w14:textId="77777777" w:rsidR="00C16D10" w:rsidRPr="005F6590" w:rsidRDefault="00C16D10" w:rsidP="00C16D10">
            <w:pPr>
              <w:jc w:val="right"/>
              <w:rPr>
                <w:rFonts w:cs="Calibri"/>
                <w:color w:val="000000"/>
              </w:rPr>
            </w:pPr>
            <w:r w:rsidRPr="005F6590">
              <w:rPr>
                <w:rFonts w:cs="Calibri"/>
                <w:color w:val="000000"/>
              </w:rPr>
              <w:t>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F4D1B6" w14:textId="77777777" w:rsidR="00C16D10" w:rsidRPr="005F6590" w:rsidRDefault="00C16D10" w:rsidP="00C16D10">
            <w:pPr>
              <w:jc w:val="right"/>
              <w:rPr>
                <w:rFonts w:cs="Calibri"/>
                <w:color w:val="000000"/>
              </w:rPr>
            </w:pPr>
            <w:r w:rsidRPr="005F6590">
              <w:rPr>
                <w:rFonts w:cs="Calibri"/>
                <w:color w:val="000000"/>
              </w:rPr>
              <w:t>2,310,000,000.00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E0E02" w14:textId="77777777" w:rsidR="00C16D10" w:rsidRPr="005F6590" w:rsidRDefault="00C16D10" w:rsidP="00C16D10">
            <w:pPr>
              <w:jc w:val="right"/>
              <w:rPr>
                <w:rFonts w:cs="Calibri"/>
                <w:color w:val="000000"/>
              </w:rPr>
            </w:pPr>
            <w:r w:rsidRPr="005F6590">
              <w:rPr>
                <w:rFonts w:cs="Calibri"/>
                <w:color w:val="000000"/>
              </w:rPr>
              <w:t>648,000,000.00</w:t>
            </w:r>
          </w:p>
        </w:tc>
      </w:tr>
      <w:tr w:rsidR="00C16D10" w:rsidRPr="005F6590" w14:paraId="2247989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264B4" w14:textId="77777777" w:rsidR="00C16D10" w:rsidRPr="005F6590" w:rsidRDefault="00C16D10" w:rsidP="00C16D10">
            <w:pPr>
              <w:rPr>
                <w:rFonts w:cs="Calibri"/>
                <w:color w:val="000000"/>
              </w:rPr>
            </w:pPr>
            <w:r w:rsidRPr="005F6590">
              <w:rPr>
                <w:rFonts w:cs="Calibri"/>
                <w:color w:val="000000"/>
              </w:rPr>
              <w:t>Albania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E474D"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21CD3" w14:textId="77777777" w:rsidR="00C16D10" w:rsidRPr="005F6590" w:rsidRDefault="00C16D10" w:rsidP="00C16D10">
            <w:pPr>
              <w:jc w:val="right"/>
              <w:rPr>
                <w:rFonts w:cs="Calibri"/>
                <w:color w:val="000000"/>
              </w:rPr>
            </w:pPr>
            <w:r w:rsidRPr="005F6590">
              <w:rPr>
                <w:rFonts w:cs="Calibri"/>
                <w:color w:val="000000"/>
              </w:rPr>
              <w:t>8,842,159.00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8D246" w14:textId="77777777" w:rsidR="00C16D10" w:rsidRPr="005F6590" w:rsidRDefault="00C16D10" w:rsidP="00C16D10">
            <w:pPr>
              <w:jc w:val="right"/>
              <w:rPr>
                <w:rFonts w:cs="Calibri"/>
                <w:color w:val="000000"/>
              </w:rPr>
            </w:pPr>
            <w:r w:rsidRPr="005F6590">
              <w:rPr>
                <w:rFonts w:cs="Calibri"/>
                <w:color w:val="000000"/>
              </w:rPr>
              <w:t>9,507,502.00</w:t>
            </w:r>
          </w:p>
        </w:tc>
      </w:tr>
      <w:tr w:rsidR="00C16D10" w:rsidRPr="005F6590" w14:paraId="07AA9CB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B534BE" w14:textId="77777777" w:rsidR="00C16D10" w:rsidRPr="005F6590" w:rsidRDefault="00C16D10" w:rsidP="00C16D10">
            <w:pPr>
              <w:rPr>
                <w:rFonts w:cs="Calibri"/>
                <w:color w:val="000000"/>
              </w:rPr>
            </w:pPr>
            <w:r w:rsidRPr="005F6590">
              <w:rPr>
                <w:rFonts w:cs="Calibri"/>
                <w:color w:val="000000"/>
              </w:rPr>
              <w:t>Algeria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521BB" w14:textId="77777777" w:rsidR="00C16D10" w:rsidRPr="005F6590" w:rsidRDefault="00C16D10" w:rsidP="00C16D10">
            <w:pPr>
              <w:jc w:val="right"/>
              <w:rPr>
                <w:rFonts w:cs="Calibri"/>
                <w:color w:val="000000"/>
              </w:rPr>
            </w:pPr>
            <w:r w:rsidRPr="005F6590">
              <w:rPr>
                <w:rFonts w:cs="Calibri"/>
                <w:color w:val="000000"/>
              </w:rPr>
              <w:t>745,000,000.00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BF26E" w14:textId="77777777" w:rsidR="00C16D10" w:rsidRPr="005F6590" w:rsidRDefault="00C16D10" w:rsidP="00C16D10">
            <w:pPr>
              <w:jc w:val="right"/>
              <w:rPr>
                <w:rFonts w:cs="Calibri"/>
                <w:color w:val="000000"/>
              </w:rPr>
            </w:pPr>
            <w:r w:rsidRPr="005F6590">
              <w:rPr>
                <w:rFonts w:cs="Calibri"/>
                <w:color w:val="000000"/>
              </w:rPr>
              <w:t>1,150,000,000.00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0243A" w14:textId="77777777" w:rsidR="00C16D10" w:rsidRPr="005F6590" w:rsidRDefault="00C16D10" w:rsidP="00C16D10">
            <w:pPr>
              <w:jc w:val="right"/>
              <w:rPr>
                <w:rFonts w:cs="Calibri"/>
                <w:color w:val="000000"/>
              </w:rPr>
            </w:pPr>
            <w:r w:rsidRPr="005F6590">
              <w:rPr>
                <w:rFonts w:cs="Calibri"/>
                <w:color w:val="000000"/>
              </w:rPr>
              <w:t>113,000,000.00</w:t>
            </w:r>
          </w:p>
        </w:tc>
      </w:tr>
      <w:tr w:rsidR="00C16D10" w:rsidRPr="005F6590" w14:paraId="3ACF7A4C"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BC611" w14:textId="77777777" w:rsidR="00C16D10" w:rsidRPr="005F6590" w:rsidRDefault="00C16D10" w:rsidP="00C16D10">
            <w:pPr>
              <w:rPr>
                <w:rFonts w:cs="Calibri"/>
                <w:color w:val="000000"/>
              </w:rPr>
            </w:pPr>
            <w:r w:rsidRPr="005F6590">
              <w:rPr>
                <w:rFonts w:cs="Calibri"/>
                <w:color w:val="000000"/>
              </w:rPr>
              <w:t>Andorra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A57FC"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E4845" w14:textId="77777777" w:rsidR="00C16D10" w:rsidRPr="005F6590" w:rsidRDefault="00C16D10" w:rsidP="00C16D10">
            <w:pPr>
              <w:jc w:val="right"/>
              <w:rPr>
                <w:rFonts w:cs="Calibri"/>
                <w:color w:val="000000"/>
              </w:rPr>
            </w:pPr>
            <w:r w:rsidRPr="005F6590">
              <w:rPr>
                <w:rFonts w:cs="Calibri"/>
                <w:color w:val="000000"/>
              </w:rPr>
              <w:t>3,564.00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7644B" w14:textId="77777777" w:rsidR="00C16D10" w:rsidRPr="005F6590" w:rsidRDefault="00C16D10" w:rsidP="00C16D10">
            <w:pPr>
              <w:jc w:val="right"/>
              <w:rPr>
                <w:rFonts w:cs="Calibri"/>
                <w:color w:val="000000"/>
              </w:rPr>
            </w:pPr>
            <w:r w:rsidRPr="005F6590">
              <w:rPr>
                <w:rFonts w:cs="Calibri"/>
                <w:color w:val="000000"/>
              </w:rPr>
              <w:t>2,782.00</w:t>
            </w:r>
          </w:p>
        </w:tc>
      </w:tr>
      <w:tr w:rsidR="00C16D10" w:rsidRPr="005F6590" w14:paraId="7752FD1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38290" w14:textId="77777777" w:rsidR="00C16D10" w:rsidRPr="005F6590" w:rsidRDefault="00C16D10" w:rsidP="00C16D10">
            <w:pPr>
              <w:rPr>
                <w:rFonts w:cs="Calibri"/>
                <w:color w:val="000000"/>
              </w:rPr>
            </w:pPr>
            <w:r w:rsidRPr="005F6590">
              <w:rPr>
                <w:rFonts w:cs="Calibri"/>
                <w:color w:val="000000"/>
              </w:rPr>
              <w:t>Angola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496B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5EFF9" w14:textId="77777777" w:rsidR="00C16D10" w:rsidRPr="005F6590" w:rsidRDefault="00C16D10" w:rsidP="00C16D10">
            <w:pPr>
              <w:jc w:val="right"/>
              <w:rPr>
                <w:rFonts w:cs="Calibri"/>
                <w:color w:val="000000"/>
              </w:rPr>
            </w:pPr>
            <w:r w:rsidRPr="005F6590">
              <w:rPr>
                <w:rFonts w:cs="Calibri"/>
                <w:color w:val="000000"/>
              </w:rPr>
              <w:t>10,455,585.00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3FDF8" w14:textId="77777777" w:rsidR="00C16D10" w:rsidRPr="005F6590" w:rsidRDefault="00C16D10" w:rsidP="00C16D10">
            <w:pPr>
              <w:jc w:val="right"/>
              <w:rPr>
                <w:rFonts w:cs="Calibri"/>
                <w:color w:val="000000"/>
              </w:rPr>
            </w:pPr>
            <w:r w:rsidRPr="005F6590">
              <w:rPr>
                <w:rFonts w:cs="Calibri"/>
                <w:color w:val="000000"/>
              </w:rPr>
              <w:t>10,658,318.00</w:t>
            </w:r>
          </w:p>
        </w:tc>
      </w:tr>
      <w:tr w:rsidR="00C16D10" w:rsidRPr="005F6590" w14:paraId="1173E67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54290" w14:textId="77777777" w:rsidR="00C16D10" w:rsidRPr="005F6590" w:rsidRDefault="00C16D10" w:rsidP="00C16D10">
            <w:pPr>
              <w:rPr>
                <w:rFonts w:cs="Calibri"/>
                <w:color w:val="000000"/>
              </w:rPr>
            </w:pPr>
            <w:r w:rsidRPr="005F6590">
              <w:rPr>
                <w:rFonts w:cs="Calibri"/>
                <w:color w:val="000000"/>
              </w:rPr>
              <w:t>Anguilla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7600F"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CFFCF" w14:textId="77777777" w:rsidR="00C16D10" w:rsidRPr="005F6590" w:rsidRDefault="00C16D10" w:rsidP="00C16D10">
            <w:pPr>
              <w:jc w:val="right"/>
              <w:rPr>
                <w:rFonts w:cs="Calibri"/>
                <w:color w:val="000000"/>
              </w:rPr>
            </w:pPr>
            <w:r w:rsidRPr="005F6590">
              <w:rPr>
                <w:rFonts w:cs="Calibri"/>
                <w:color w:val="000000"/>
              </w:rPr>
              <w:t>14,729.00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E724D" w14:textId="77777777" w:rsidR="00C16D10" w:rsidRPr="005F6590" w:rsidRDefault="00C16D10" w:rsidP="00C16D10">
            <w:pPr>
              <w:jc w:val="right"/>
              <w:rPr>
                <w:rFonts w:cs="Calibri"/>
                <w:color w:val="000000"/>
              </w:rPr>
            </w:pPr>
            <w:r w:rsidRPr="005F6590">
              <w:rPr>
                <w:rFonts w:cs="Calibri"/>
                <w:color w:val="000000"/>
              </w:rPr>
              <w:t>14,845.00</w:t>
            </w:r>
          </w:p>
        </w:tc>
      </w:tr>
      <w:tr w:rsidR="00C16D10" w:rsidRPr="005F6590" w14:paraId="4F823AC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D2BB0" w14:textId="77777777" w:rsidR="00C16D10" w:rsidRPr="005F6590" w:rsidRDefault="00C16D10" w:rsidP="00C16D10">
            <w:pPr>
              <w:rPr>
                <w:rFonts w:cs="Calibri"/>
                <w:color w:val="000000"/>
              </w:rPr>
            </w:pPr>
            <w:r w:rsidRPr="005F6590">
              <w:rPr>
                <w:rFonts w:cs="Calibri"/>
                <w:color w:val="000000"/>
              </w:rPr>
              <w:t>Antigua and Barbuda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1CB3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DD35F" w14:textId="77777777" w:rsidR="00C16D10" w:rsidRPr="005F6590" w:rsidRDefault="00C16D10" w:rsidP="00C16D10">
            <w:pPr>
              <w:jc w:val="right"/>
              <w:rPr>
                <w:rFonts w:cs="Calibri"/>
                <w:color w:val="000000"/>
              </w:rPr>
            </w:pPr>
            <w:r w:rsidRPr="005F6590">
              <w:rPr>
                <w:rFonts w:cs="Calibri"/>
                <w:color w:val="000000"/>
              </w:rPr>
              <w:t>1,799,515.00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62CDEA" w14:textId="77777777" w:rsidR="00C16D10" w:rsidRPr="005F6590" w:rsidRDefault="00C16D10" w:rsidP="00C16D10">
            <w:pPr>
              <w:jc w:val="right"/>
              <w:rPr>
                <w:rFonts w:cs="Calibri"/>
                <w:color w:val="000000"/>
              </w:rPr>
            </w:pPr>
            <w:r w:rsidRPr="005F6590">
              <w:rPr>
                <w:rFonts w:cs="Calibri"/>
                <w:color w:val="000000"/>
              </w:rPr>
              <w:t>389,435.00</w:t>
            </w:r>
          </w:p>
        </w:tc>
      </w:tr>
      <w:tr w:rsidR="00C16D10" w:rsidRPr="005F6590" w14:paraId="35FC882C"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61460" w14:textId="77777777" w:rsidR="00C16D10" w:rsidRPr="005F6590" w:rsidRDefault="00C16D10" w:rsidP="00C16D10">
            <w:pPr>
              <w:rPr>
                <w:rFonts w:cs="Calibri"/>
                <w:color w:val="000000"/>
              </w:rPr>
            </w:pPr>
            <w:r w:rsidRPr="005F6590">
              <w:rPr>
                <w:rFonts w:cs="Calibri"/>
                <w:color w:val="000000"/>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87B2C" w14:textId="77777777" w:rsidR="00C16D10" w:rsidRPr="005F6590" w:rsidRDefault="00C16D10" w:rsidP="00C16D10">
            <w:pPr>
              <w:jc w:val="right"/>
              <w:rPr>
                <w:rFonts w:cs="Calibri"/>
                <w:color w:val="000000"/>
              </w:rPr>
            </w:pPr>
            <w:r w:rsidRPr="005F6590">
              <w:rPr>
                <w:rFonts w:cs="Calibri"/>
                <w:color w:val="000000"/>
              </w:rPr>
              <w:t>459,000,000.00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3A07B9" w14:textId="77777777" w:rsidR="00C16D10" w:rsidRPr="005F6590" w:rsidRDefault="00C16D10" w:rsidP="00C16D10">
            <w:pPr>
              <w:jc w:val="right"/>
              <w:rPr>
                <w:rFonts w:cs="Calibri"/>
                <w:color w:val="000000"/>
              </w:rPr>
            </w:pPr>
            <w:r w:rsidRPr="005F6590">
              <w:rPr>
                <w:rFonts w:cs="Calibri"/>
                <w:color w:val="000000"/>
              </w:rPr>
              <w:t>437,000,000.00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71BA7" w14:textId="77777777" w:rsidR="00C16D10" w:rsidRPr="005F6590" w:rsidRDefault="00C16D10" w:rsidP="00C16D10">
            <w:pPr>
              <w:jc w:val="right"/>
              <w:rPr>
                <w:rFonts w:cs="Calibri"/>
                <w:color w:val="000000"/>
              </w:rPr>
            </w:pPr>
            <w:r w:rsidRPr="005F6590">
              <w:rPr>
                <w:rFonts w:cs="Calibri"/>
                <w:color w:val="000000"/>
              </w:rPr>
              <w:t>209,000,000.00</w:t>
            </w:r>
          </w:p>
        </w:tc>
      </w:tr>
      <w:tr w:rsidR="00C16D10" w:rsidRPr="005F6590" w14:paraId="3BD2B27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0C3CC" w14:textId="77777777" w:rsidR="00C16D10" w:rsidRPr="005F6590" w:rsidRDefault="00C16D10" w:rsidP="00C16D10">
            <w:pPr>
              <w:rPr>
                <w:rFonts w:cs="Calibri"/>
                <w:color w:val="000000"/>
              </w:rPr>
            </w:pPr>
            <w:r w:rsidRPr="005F6590">
              <w:rPr>
                <w:rFonts w:cs="Calibri"/>
                <w:color w:val="000000"/>
              </w:rPr>
              <w:t>Armenia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642B5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FBEB0" w14:textId="77777777" w:rsidR="00C16D10" w:rsidRPr="005F6590" w:rsidRDefault="00C16D10" w:rsidP="00C16D10">
            <w:pPr>
              <w:jc w:val="right"/>
              <w:rPr>
                <w:rFonts w:cs="Calibri"/>
                <w:color w:val="000000"/>
              </w:rPr>
            </w:pPr>
            <w:r w:rsidRPr="005F6590">
              <w:rPr>
                <w:rFonts w:cs="Calibri"/>
                <w:color w:val="000000"/>
              </w:rPr>
              <w:t>9,990,402.00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3391C" w14:textId="77777777" w:rsidR="00C16D10" w:rsidRPr="005F6590" w:rsidRDefault="00C16D10" w:rsidP="00C16D10">
            <w:pPr>
              <w:jc w:val="right"/>
              <w:rPr>
                <w:rFonts w:cs="Calibri"/>
                <w:color w:val="000000"/>
              </w:rPr>
            </w:pPr>
            <w:r w:rsidRPr="005F6590">
              <w:rPr>
                <w:rFonts w:cs="Calibri"/>
                <w:color w:val="000000"/>
              </w:rPr>
              <w:t>9,984,266.00</w:t>
            </w:r>
          </w:p>
        </w:tc>
      </w:tr>
      <w:tr w:rsidR="00C16D10" w:rsidRPr="005F6590" w14:paraId="1AC224E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5BADA" w14:textId="77777777" w:rsidR="00C16D10" w:rsidRPr="005F6590" w:rsidRDefault="00C16D10" w:rsidP="00C16D10">
            <w:pPr>
              <w:rPr>
                <w:rFonts w:cs="Calibri"/>
                <w:color w:val="000000"/>
              </w:rPr>
            </w:pPr>
            <w:r w:rsidRPr="005F6590">
              <w:rPr>
                <w:rFonts w:cs="Calibri"/>
                <w:color w:val="000000"/>
              </w:rPr>
              <w:t>Aruba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AE107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99152" w14:textId="77777777" w:rsidR="00C16D10" w:rsidRPr="005F6590" w:rsidRDefault="00C16D10" w:rsidP="00C16D10">
            <w:pPr>
              <w:jc w:val="right"/>
              <w:rPr>
                <w:rFonts w:cs="Calibri"/>
                <w:color w:val="000000"/>
              </w:rPr>
            </w:pPr>
            <w:r w:rsidRPr="005F6590">
              <w:rPr>
                <w:rFonts w:cs="Calibri"/>
                <w:color w:val="000000"/>
              </w:rPr>
              <w:t>267,729.00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8E190" w14:textId="77777777" w:rsidR="00C16D10" w:rsidRPr="005F6590" w:rsidRDefault="00C16D10" w:rsidP="00C16D10">
            <w:pPr>
              <w:jc w:val="right"/>
              <w:rPr>
                <w:rFonts w:cs="Calibri"/>
                <w:color w:val="000000"/>
              </w:rPr>
            </w:pPr>
            <w:r w:rsidRPr="005F6590">
              <w:rPr>
                <w:rFonts w:cs="Calibri"/>
                <w:color w:val="000000"/>
              </w:rPr>
              <w:t>247,123.00</w:t>
            </w:r>
          </w:p>
        </w:tc>
      </w:tr>
      <w:tr w:rsidR="00C16D10" w:rsidRPr="005F6590" w14:paraId="7D28DAD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FB393" w14:textId="77777777" w:rsidR="00C16D10" w:rsidRPr="005F6590" w:rsidRDefault="00C16D10" w:rsidP="00C16D10">
            <w:pPr>
              <w:rPr>
                <w:rFonts w:cs="Calibri"/>
                <w:color w:val="000000"/>
              </w:rPr>
            </w:pPr>
            <w:r w:rsidRPr="005F6590">
              <w:rPr>
                <w:rFonts w:cs="Calibri"/>
                <w:color w:val="000000"/>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8E491" w14:textId="77777777" w:rsidR="00C16D10" w:rsidRPr="005F6590" w:rsidRDefault="00C16D10" w:rsidP="00C16D10">
            <w:pPr>
              <w:jc w:val="right"/>
              <w:rPr>
                <w:rFonts w:cs="Calibri"/>
                <w:color w:val="000000"/>
              </w:rPr>
            </w:pPr>
            <w:r w:rsidRPr="005F6590">
              <w:rPr>
                <w:rFonts w:cs="Calibri"/>
                <w:color w:val="000000"/>
              </w:rPr>
              <w:t>10,800,000,000.00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58A88" w14:textId="77777777" w:rsidR="00C16D10" w:rsidRPr="005F6590" w:rsidRDefault="00C16D10" w:rsidP="00C16D10">
            <w:pPr>
              <w:jc w:val="right"/>
              <w:rPr>
                <w:rFonts w:cs="Calibri"/>
                <w:color w:val="000000"/>
              </w:rPr>
            </w:pPr>
            <w:r w:rsidRPr="005F6590">
              <w:rPr>
                <w:rFonts w:cs="Calibri"/>
                <w:color w:val="000000"/>
              </w:rPr>
              <w:t>12,300,000,000.00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066EA" w14:textId="77777777" w:rsidR="00C16D10" w:rsidRPr="005F6590" w:rsidRDefault="00C16D10" w:rsidP="00C16D10">
            <w:pPr>
              <w:jc w:val="right"/>
              <w:rPr>
                <w:rFonts w:cs="Calibri"/>
                <w:color w:val="000000"/>
              </w:rPr>
            </w:pPr>
            <w:r w:rsidRPr="005F6590">
              <w:rPr>
                <w:rFonts w:cs="Calibri"/>
                <w:color w:val="000000"/>
              </w:rPr>
              <w:t>6,280,000,000.00</w:t>
            </w:r>
          </w:p>
        </w:tc>
      </w:tr>
      <w:tr w:rsidR="00C16D10" w:rsidRPr="005F6590" w14:paraId="765D877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1A23C" w14:textId="77777777" w:rsidR="00C16D10" w:rsidRPr="005F6590" w:rsidRDefault="00C16D10" w:rsidP="00C16D10">
            <w:pPr>
              <w:rPr>
                <w:rFonts w:cs="Calibri"/>
                <w:color w:val="000000"/>
              </w:rPr>
            </w:pPr>
            <w:r w:rsidRPr="005F6590">
              <w:rPr>
                <w:rFonts w:cs="Calibri"/>
                <w:color w:val="000000"/>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9B02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70E79" w14:textId="77777777" w:rsidR="00C16D10" w:rsidRPr="005F6590" w:rsidRDefault="00C16D10" w:rsidP="00C16D10">
            <w:pPr>
              <w:jc w:val="right"/>
              <w:rPr>
                <w:rFonts w:cs="Calibri"/>
                <w:color w:val="000000"/>
              </w:rPr>
            </w:pPr>
            <w:r w:rsidRPr="005F6590">
              <w:rPr>
                <w:rFonts w:cs="Calibri"/>
                <w:color w:val="000000"/>
              </w:rPr>
              <w:t>70,993,752.00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C31731" w14:textId="77777777" w:rsidR="00C16D10" w:rsidRPr="005F6590" w:rsidRDefault="00C16D10" w:rsidP="00C16D10">
            <w:pPr>
              <w:jc w:val="right"/>
              <w:rPr>
                <w:rFonts w:cs="Calibri"/>
                <w:color w:val="000000"/>
              </w:rPr>
            </w:pPr>
            <w:r w:rsidRPr="005F6590">
              <w:rPr>
                <w:rFonts w:cs="Calibri"/>
                <w:color w:val="000000"/>
              </w:rPr>
              <w:t>65,715,956.00</w:t>
            </w:r>
          </w:p>
        </w:tc>
      </w:tr>
      <w:tr w:rsidR="00C16D10" w:rsidRPr="005F6590" w14:paraId="4EBA4A6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2EA2C" w14:textId="77777777" w:rsidR="00C16D10" w:rsidRPr="005F6590" w:rsidRDefault="00C16D10" w:rsidP="00C16D10">
            <w:pPr>
              <w:rPr>
                <w:rFonts w:cs="Calibri"/>
                <w:color w:val="000000"/>
              </w:rPr>
            </w:pPr>
            <w:r w:rsidRPr="005F6590">
              <w:rPr>
                <w:rFonts w:cs="Calibri"/>
                <w:color w:val="000000"/>
              </w:rPr>
              <w:t>Azerbaijan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E834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E5CC1" w14:textId="77777777" w:rsidR="00C16D10" w:rsidRPr="005F6590" w:rsidRDefault="00C16D10" w:rsidP="00C16D10">
            <w:pPr>
              <w:jc w:val="right"/>
              <w:rPr>
                <w:rFonts w:cs="Calibri"/>
                <w:color w:val="000000"/>
              </w:rPr>
            </w:pPr>
            <w:r w:rsidRPr="005F6590">
              <w:rPr>
                <w:rFonts w:cs="Calibri"/>
                <w:color w:val="000000"/>
              </w:rPr>
              <w:t>19,708,851.00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959E3" w14:textId="77777777" w:rsidR="00C16D10" w:rsidRPr="005F6590" w:rsidRDefault="00C16D10" w:rsidP="00C16D10">
            <w:pPr>
              <w:jc w:val="right"/>
              <w:rPr>
                <w:rFonts w:cs="Calibri"/>
                <w:color w:val="000000"/>
              </w:rPr>
            </w:pPr>
            <w:r w:rsidRPr="005F6590">
              <w:rPr>
                <w:rFonts w:cs="Calibri"/>
                <w:color w:val="000000"/>
              </w:rPr>
              <w:t>9,301,904.00</w:t>
            </w:r>
          </w:p>
        </w:tc>
      </w:tr>
      <w:tr w:rsidR="00C16D10" w:rsidRPr="005F6590" w14:paraId="45773B6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4612D" w14:textId="77777777" w:rsidR="00C16D10" w:rsidRPr="005F6590" w:rsidRDefault="00C16D10" w:rsidP="00C16D10">
            <w:pPr>
              <w:rPr>
                <w:rFonts w:cs="Calibri"/>
                <w:color w:val="000000"/>
              </w:rPr>
            </w:pPr>
            <w:r w:rsidRPr="005F6590">
              <w:rPr>
                <w:rFonts w:cs="Calibri"/>
                <w:color w:val="000000"/>
              </w:rPr>
              <w:t>Bahamas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0D17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FAA93" w14:textId="77777777" w:rsidR="00C16D10" w:rsidRPr="005F6590" w:rsidRDefault="00C16D10" w:rsidP="00C16D10">
            <w:pPr>
              <w:jc w:val="right"/>
              <w:rPr>
                <w:rFonts w:cs="Calibri"/>
                <w:color w:val="000000"/>
              </w:rPr>
            </w:pPr>
            <w:r w:rsidRPr="005F6590">
              <w:rPr>
                <w:rFonts w:cs="Calibri"/>
                <w:color w:val="000000"/>
              </w:rPr>
              <w:t>39,761,334.00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FB108" w14:textId="77777777" w:rsidR="00C16D10" w:rsidRPr="005F6590" w:rsidRDefault="00C16D10" w:rsidP="00C16D10">
            <w:pPr>
              <w:jc w:val="right"/>
              <w:rPr>
                <w:rFonts w:cs="Calibri"/>
                <w:color w:val="000000"/>
              </w:rPr>
            </w:pPr>
            <w:r w:rsidRPr="005F6590">
              <w:rPr>
                <w:rFonts w:cs="Calibri"/>
                <w:color w:val="000000"/>
              </w:rPr>
              <w:t>2,218,917.00</w:t>
            </w:r>
          </w:p>
        </w:tc>
      </w:tr>
      <w:tr w:rsidR="00C16D10" w:rsidRPr="005F6590" w14:paraId="47CC75B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E9A70" w14:textId="77777777" w:rsidR="00C16D10" w:rsidRPr="005F6590" w:rsidRDefault="00C16D10" w:rsidP="00C16D10">
            <w:pPr>
              <w:rPr>
                <w:rFonts w:cs="Calibri"/>
                <w:color w:val="000000"/>
              </w:rPr>
            </w:pPr>
            <w:r w:rsidRPr="005F6590">
              <w:rPr>
                <w:rFonts w:cs="Calibri"/>
                <w:color w:val="000000"/>
              </w:rPr>
              <w:t>Bahrain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7811F" w14:textId="77777777" w:rsidR="00C16D10" w:rsidRPr="005F6590" w:rsidRDefault="00C16D10" w:rsidP="00C16D10">
            <w:pPr>
              <w:jc w:val="right"/>
              <w:rPr>
                <w:rFonts w:cs="Calibri"/>
                <w:color w:val="000000"/>
              </w:rPr>
            </w:pPr>
            <w:r w:rsidRPr="005F6590">
              <w:rPr>
                <w:rFonts w:cs="Calibri"/>
                <w:color w:val="000000"/>
              </w:rPr>
              <w:t>5,530,000,000.00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15236" w14:textId="77777777" w:rsidR="00C16D10" w:rsidRPr="005F6590" w:rsidRDefault="00C16D10" w:rsidP="00C16D10">
            <w:pPr>
              <w:jc w:val="right"/>
              <w:rPr>
                <w:rFonts w:cs="Calibri"/>
                <w:color w:val="000000"/>
              </w:rPr>
            </w:pPr>
            <w:r w:rsidRPr="005F6590">
              <w:rPr>
                <w:rFonts w:cs="Calibri"/>
                <w:color w:val="000000"/>
              </w:rPr>
              <w:t>602,000,000.00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BB430" w14:textId="77777777" w:rsidR="00C16D10" w:rsidRPr="005F6590" w:rsidRDefault="00C16D10" w:rsidP="00C16D10">
            <w:pPr>
              <w:jc w:val="right"/>
              <w:rPr>
                <w:rFonts w:cs="Calibri"/>
                <w:color w:val="000000"/>
              </w:rPr>
            </w:pPr>
            <w:r w:rsidRPr="005F6590">
              <w:rPr>
                <w:rFonts w:cs="Calibri"/>
                <w:color w:val="000000"/>
              </w:rPr>
              <w:t>252,000,000.00</w:t>
            </w:r>
          </w:p>
        </w:tc>
      </w:tr>
      <w:tr w:rsidR="00C16D10" w:rsidRPr="005F6590" w14:paraId="72F397B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CCFD59" w14:textId="77777777" w:rsidR="00C16D10" w:rsidRPr="005F6590" w:rsidRDefault="00C16D10" w:rsidP="00C16D10">
            <w:pPr>
              <w:rPr>
                <w:rFonts w:cs="Calibri"/>
                <w:color w:val="000000"/>
              </w:rPr>
            </w:pPr>
            <w:r w:rsidRPr="005F6590">
              <w:rPr>
                <w:rFonts w:cs="Calibri"/>
                <w:color w:val="000000"/>
              </w:rPr>
              <w:t>Bangladesh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FE93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2D16D" w14:textId="77777777" w:rsidR="00C16D10" w:rsidRPr="005F6590" w:rsidRDefault="00C16D10" w:rsidP="00C16D10">
            <w:pPr>
              <w:jc w:val="right"/>
              <w:rPr>
                <w:rFonts w:cs="Calibri"/>
                <w:color w:val="000000"/>
              </w:rPr>
            </w:pPr>
            <w:r w:rsidRPr="005F6590">
              <w:rPr>
                <w:rFonts w:cs="Calibri"/>
                <w:color w:val="000000"/>
              </w:rPr>
              <w:t>41,492,612.00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91265" w14:textId="77777777" w:rsidR="00C16D10" w:rsidRPr="005F6590" w:rsidRDefault="00C16D10" w:rsidP="00C16D10">
            <w:pPr>
              <w:jc w:val="right"/>
              <w:rPr>
                <w:rFonts w:cs="Calibri"/>
                <w:color w:val="000000"/>
              </w:rPr>
            </w:pPr>
            <w:r w:rsidRPr="005F6590">
              <w:rPr>
                <w:rFonts w:cs="Calibri"/>
                <w:color w:val="000000"/>
              </w:rPr>
              <w:t>25,650,149.00</w:t>
            </w:r>
          </w:p>
        </w:tc>
      </w:tr>
      <w:tr w:rsidR="00C16D10" w:rsidRPr="005F6590" w14:paraId="5ED18AB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F2377" w14:textId="77777777" w:rsidR="00C16D10" w:rsidRPr="005F6590" w:rsidRDefault="00C16D10" w:rsidP="00C16D10">
            <w:pPr>
              <w:rPr>
                <w:rFonts w:cs="Calibri"/>
                <w:color w:val="000000"/>
              </w:rPr>
            </w:pPr>
            <w:r w:rsidRPr="005F6590">
              <w:rPr>
                <w:rFonts w:cs="Calibri"/>
                <w:color w:val="000000"/>
              </w:rPr>
              <w:t>Barbados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D04EB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67BA90" w14:textId="77777777" w:rsidR="00C16D10" w:rsidRPr="005F6590" w:rsidRDefault="00C16D10" w:rsidP="00C16D10">
            <w:pPr>
              <w:jc w:val="right"/>
              <w:rPr>
                <w:rFonts w:cs="Calibri"/>
                <w:color w:val="000000"/>
              </w:rPr>
            </w:pPr>
            <w:r w:rsidRPr="005F6590">
              <w:rPr>
                <w:rFonts w:cs="Calibri"/>
                <w:color w:val="000000"/>
              </w:rPr>
              <w:t>22,343,232.00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CED1F" w14:textId="77777777" w:rsidR="00C16D10" w:rsidRPr="005F6590" w:rsidRDefault="00C16D10" w:rsidP="00C16D10">
            <w:pPr>
              <w:jc w:val="right"/>
              <w:rPr>
                <w:rFonts w:cs="Calibri"/>
                <w:color w:val="000000"/>
              </w:rPr>
            </w:pPr>
            <w:r w:rsidRPr="005F6590">
              <w:rPr>
                <w:rFonts w:cs="Calibri"/>
                <w:color w:val="000000"/>
              </w:rPr>
              <w:t>5,552,316.00</w:t>
            </w:r>
          </w:p>
        </w:tc>
      </w:tr>
      <w:tr w:rsidR="00C16D10" w:rsidRPr="005F6590" w14:paraId="6D4414D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26645" w14:textId="77777777" w:rsidR="00C16D10" w:rsidRPr="005F6590" w:rsidRDefault="00C16D10" w:rsidP="00C16D10">
            <w:pPr>
              <w:rPr>
                <w:rFonts w:cs="Calibri"/>
                <w:color w:val="000000"/>
              </w:rPr>
            </w:pPr>
            <w:r w:rsidRPr="005F6590">
              <w:rPr>
                <w:rFonts w:cs="Calibri"/>
                <w:color w:val="000000"/>
              </w:rPr>
              <w:t>Belarus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A20DB"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B6FD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D5AE0"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371CBFC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FA722" w14:textId="77777777" w:rsidR="00C16D10" w:rsidRPr="005F6590" w:rsidRDefault="00C16D10" w:rsidP="00C16D10">
            <w:pPr>
              <w:rPr>
                <w:rFonts w:cs="Calibri"/>
                <w:color w:val="000000"/>
              </w:rPr>
            </w:pPr>
            <w:r w:rsidRPr="005F6590">
              <w:rPr>
                <w:rFonts w:cs="Calibri"/>
                <w:color w:val="000000"/>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BC475" w14:textId="77777777" w:rsidR="00C16D10" w:rsidRPr="005F6590" w:rsidRDefault="00C16D10" w:rsidP="00C16D10">
            <w:pPr>
              <w:jc w:val="right"/>
              <w:rPr>
                <w:rFonts w:cs="Calibri"/>
                <w:color w:val="000000"/>
              </w:rPr>
            </w:pPr>
            <w:r w:rsidRPr="005F6590">
              <w:rPr>
                <w:rFonts w:cs="Calibri"/>
                <w:color w:val="000000"/>
              </w:rPr>
              <w:t>6,640,000,000.00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C6EB4" w14:textId="77777777" w:rsidR="00C16D10" w:rsidRPr="005F6590" w:rsidRDefault="00C16D10" w:rsidP="00C16D10">
            <w:pPr>
              <w:jc w:val="right"/>
              <w:rPr>
                <w:rFonts w:cs="Calibri"/>
                <w:color w:val="000000"/>
              </w:rPr>
            </w:pPr>
            <w:r w:rsidRPr="005F6590">
              <w:rPr>
                <w:rFonts w:cs="Calibri"/>
                <w:color w:val="000000"/>
              </w:rPr>
              <w:t>1,170,000,000.00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FE40E" w14:textId="77777777" w:rsidR="00C16D10" w:rsidRPr="005F6590" w:rsidRDefault="00C16D10" w:rsidP="00C16D10">
            <w:pPr>
              <w:jc w:val="right"/>
              <w:rPr>
                <w:rFonts w:cs="Calibri"/>
                <w:color w:val="000000"/>
              </w:rPr>
            </w:pPr>
            <w:r w:rsidRPr="005F6590">
              <w:rPr>
                <w:rFonts w:cs="Calibri"/>
                <w:color w:val="000000"/>
              </w:rPr>
              <w:t>320,000,000.00</w:t>
            </w:r>
          </w:p>
        </w:tc>
      </w:tr>
      <w:tr w:rsidR="00C16D10" w:rsidRPr="005F6590" w14:paraId="093C362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7300E" w14:textId="77777777" w:rsidR="00C16D10" w:rsidRPr="005F6590" w:rsidRDefault="00C16D10" w:rsidP="00C16D10">
            <w:pPr>
              <w:rPr>
                <w:rFonts w:cs="Calibri"/>
                <w:color w:val="000000"/>
              </w:rPr>
            </w:pPr>
            <w:r w:rsidRPr="005F6590">
              <w:rPr>
                <w:rFonts w:cs="Calibri"/>
                <w:color w:val="000000"/>
              </w:rPr>
              <w:t>Belize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B6A5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B82F7" w14:textId="77777777" w:rsidR="00C16D10" w:rsidRPr="005F6590" w:rsidRDefault="00C16D10" w:rsidP="00C16D10">
            <w:pPr>
              <w:jc w:val="right"/>
              <w:rPr>
                <w:rFonts w:cs="Calibri"/>
                <w:color w:val="000000"/>
              </w:rPr>
            </w:pPr>
            <w:r w:rsidRPr="005F6590">
              <w:rPr>
                <w:rFonts w:cs="Calibri"/>
                <w:color w:val="000000"/>
              </w:rPr>
              <w:t>5,187,300.00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C2535" w14:textId="77777777" w:rsidR="00C16D10" w:rsidRPr="005F6590" w:rsidRDefault="00C16D10" w:rsidP="00C16D10">
            <w:pPr>
              <w:jc w:val="right"/>
              <w:rPr>
                <w:rFonts w:cs="Calibri"/>
                <w:color w:val="000000"/>
              </w:rPr>
            </w:pPr>
            <w:r w:rsidRPr="005F6590">
              <w:rPr>
                <w:rFonts w:cs="Calibri"/>
                <w:color w:val="000000"/>
              </w:rPr>
              <w:t>3,313,126.00</w:t>
            </w:r>
          </w:p>
        </w:tc>
      </w:tr>
      <w:tr w:rsidR="00C16D10" w:rsidRPr="005F6590" w14:paraId="3F02919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7209B" w14:textId="77777777" w:rsidR="00C16D10" w:rsidRPr="005F6590" w:rsidRDefault="00C16D10" w:rsidP="00C16D10">
            <w:pPr>
              <w:rPr>
                <w:rFonts w:cs="Calibri"/>
                <w:color w:val="000000"/>
              </w:rPr>
            </w:pPr>
            <w:r w:rsidRPr="005F6590">
              <w:rPr>
                <w:rFonts w:cs="Calibri"/>
                <w:color w:val="000000"/>
              </w:rPr>
              <w:t>Benin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AC65B"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8680D" w14:textId="77777777" w:rsidR="00C16D10" w:rsidRPr="005F6590" w:rsidRDefault="00C16D10" w:rsidP="00C16D10">
            <w:pPr>
              <w:jc w:val="right"/>
              <w:rPr>
                <w:rFonts w:cs="Calibri"/>
                <w:color w:val="000000"/>
              </w:rPr>
            </w:pPr>
            <w:r w:rsidRPr="005F6590">
              <w:rPr>
                <w:rFonts w:cs="Calibri"/>
                <w:color w:val="000000"/>
              </w:rPr>
              <w:t>4,864,609.00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C9024" w14:textId="77777777" w:rsidR="00C16D10" w:rsidRPr="005F6590" w:rsidRDefault="00C16D10" w:rsidP="00C16D10">
            <w:pPr>
              <w:jc w:val="right"/>
              <w:rPr>
                <w:rFonts w:cs="Calibri"/>
                <w:color w:val="000000"/>
              </w:rPr>
            </w:pPr>
            <w:r w:rsidRPr="005F6590">
              <w:rPr>
                <w:rFonts w:cs="Calibri"/>
                <w:color w:val="000000"/>
              </w:rPr>
              <w:t>1,751,151.00</w:t>
            </w:r>
          </w:p>
        </w:tc>
      </w:tr>
      <w:tr w:rsidR="00C16D10" w:rsidRPr="005F6590" w14:paraId="10CA413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91A63" w14:textId="77777777" w:rsidR="00C16D10" w:rsidRPr="005F6590" w:rsidRDefault="00C16D10" w:rsidP="00C16D10">
            <w:pPr>
              <w:rPr>
                <w:rFonts w:cs="Calibri"/>
                <w:color w:val="000000"/>
              </w:rPr>
            </w:pPr>
            <w:r w:rsidRPr="005F6590">
              <w:rPr>
                <w:rFonts w:cs="Calibri"/>
                <w:color w:val="000000"/>
              </w:rPr>
              <w:t>Bermuda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96267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DE57D" w14:textId="77777777" w:rsidR="00C16D10" w:rsidRPr="005F6590" w:rsidRDefault="00C16D10" w:rsidP="00C16D10">
            <w:pPr>
              <w:jc w:val="right"/>
              <w:rPr>
                <w:rFonts w:cs="Calibri"/>
                <w:color w:val="000000"/>
              </w:rPr>
            </w:pPr>
            <w:r w:rsidRPr="005F6590">
              <w:rPr>
                <w:rFonts w:cs="Calibri"/>
                <w:color w:val="000000"/>
              </w:rPr>
              <w:t>174,320.00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9D2D6" w14:textId="77777777" w:rsidR="00C16D10" w:rsidRPr="005F6590" w:rsidRDefault="00C16D10" w:rsidP="00C16D10">
            <w:pPr>
              <w:jc w:val="right"/>
              <w:rPr>
                <w:rFonts w:cs="Calibri"/>
                <w:color w:val="000000"/>
              </w:rPr>
            </w:pPr>
            <w:r w:rsidRPr="005F6590">
              <w:rPr>
                <w:rFonts w:cs="Calibri"/>
                <w:color w:val="000000"/>
              </w:rPr>
              <w:t>138,770.00</w:t>
            </w:r>
          </w:p>
        </w:tc>
      </w:tr>
      <w:tr w:rsidR="00C16D10" w:rsidRPr="005F6590" w14:paraId="7E1C5E5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3F2C2" w14:textId="77777777" w:rsidR="00C16D10" w:rsidRPr="005F6590" w:rsidRDefault="00C16D10" w:rsidP="00C16D10">
            <w:pPr>
              <w:rPr>
                <w:rFonts w:cs="Calibri"/>
                <w:color w:val="000000"/>
              </w:rPr>
            </w:pPr>
            <w:r w:rsidRPr="005F6590">
              <w:rPr>
                <w:rFonts w:cs="Calibri"/>
                <w:color w:val="000000"/>
              </w:rPr>
              <w:t>Bhutan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4BCE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003EF0" w14:textId="77777777" w:rsidR="00C16D10" w:rsidRPr="005F6590" w:rsidRDefault="00C16D10" w:rsidP="00C16D10">
            <w:pPr>
              <w:jc w:val="right"/>
              <w:rPr>
                <w:rFonts w:cs="Calibri"/>
                <w:color w:val="000000"/>
              </w:rPr>
            </w:pPr>
            <w:r w:rsidRPr="005F6590">
              <w:rPr>
                <w:rFonts w:cs="Calibri"/>
                <w:color w:val="000000"/>
              </w:rPr>
              <w:t>18,985.00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B669D" w14:textId="77777777" w:rsidR="00C16D10" w:rsidRPr="005F6590" w:rsidRDefault="00C16D10" w:rsidP="00C16D10">
            <w:pPr>
              <w:jc w:val="right"/>
              <w:rPr>
                <w:rFonts w:cs="Calibri"/>
                <w:color w:val="000000"/>
              </w:rPr>
            </w:pPr>
            <w:r w:rsidRPr="005F6590">
              <w:rPr>
                <w:rFonts w:cs="Calibri"/>
                <w:color w:val="000000"/>
              </w:rPr>
              <w:t>17,127.00</w:t>
            </w:r>
          </w:p>
        </w:tc>
      </w:tr>
      <w:tr w:rsidR="00C16D10" w:rsidRPr="005F6590" w14:paraId="3E5FA84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15A1" w14:textId="77777777" w:rsidR="00C16D10" w:rsidRPr="005F6590" w:rsidRDefault="00C16D10" w:rsidP="00C16D10">
            <w:pPr>
              <w:rPr>
                <w:rFonts w:cs="Calibri"/>
                <w:color w:val="000000"/>
              </w:rPr>
            </w:pPr>
            <w:r w:rsidRPr="005F6590">
              <w:rPr>
                <w:rFonts w:cs="Calibri"/>
                <w:color w:val="000000"/>
              </w:rPr>
              <w:t>Bolivia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990FD"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C090A" w14:textId="77777777" w:rsidR="00C16D10" w:rsidRPr="005F6590" w:rsidRDefault="00C16D10" w:rsidP="00C16D10">
            <w:pPr>
              <w:jc w:val="right"/>
              <w:rPr>
                <w:rFonts w:cs="Calibri"/>
                <w:color w:val="000000"/>
              </w:rPr>
            </w:pPr>
            <w:r w:rsidRPr="005F6590">
              <w:rPr>
                <w:rFonts w:cs="Calibri"/>
                <w:color w:val="000000"/>
              </w:rPr>
              <w:t>6,937,078.00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370EB" w14:textId="77777777" w:rsidR="00C16D10" w:rsidRPr="005F6590" w:rsidRDefault="00C16D10" w:rsidP="00C16D10">
            <w:pPr>
              <w:jc w:val="right"/>
              <w:rPr>
                <w:rFonts w:cs="Calibri"/>
                <w:color w:val="000000"/>
              </w:rPr>
            </w:pPr>
            <w:r w:rsidRPr="005F6590">
              <w:rPr>
                <w:rFonts w:cs="Calibri"/>
                <w:color w:val="000000"/>
              </w:rPr>
              <w:t>1,375,499.00</w:t>
            </w:r>
          </w:p>
        </w:tc>
      </w:tr>
      <w:tr w:rsidR="00C16D10" w:rsidRPr="005F6590" w14:paraId="4994742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6D15A" w14:textId="77777777" w:rsidR="00C16D10" w:rsidRPr="005F6590" w:rsidRDefault="00C16D10" w:rsidP="00C16D10">
            <w:pPr>
              <w:rPr>
                <w:rFonts w:cs="Calibri"/>
                <w:color w:val="000000"/>
              </w:rPr>
            </w:pPr>
            <w:r w:rsidRPr="005F6590">
              <w:rPr>
                <w:rFonts w:cs="Calibri"/>
                <w:color w:val="000000"/>
              </w:rPr>
              <w:t>Bosnia and Herzegovina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5A60A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BDE22" w14:textId="77777777" w:rsidR="00C16D10" w:rsidRPr="005F6590" w:rsidRDefault="00C16D10" w:rsidP="00C16D10">
            <w:pPr>
              <w:jc w:val="right"/>
              <w:rPr>
                <w:rFonts w:cs="Calibri"/>
                <w:color w:val="000000"/>
              </w:rPr>
            </w:pPr>
            <w:r w:rsidRPr="005F6590">
              <w:rPr>
                <w:rFonts w:cs="Calibri"/>
                <w:color w:val="000000"/>
              </w:rPr>
              <w:t>13,825,334.00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59FE8" w14:textId="77777777" w:rsidR="00C16D10" w:rsidRPr="005F6590" w:rsidRDefault="00C16D10" w:rsidP="00C16D10">
            <w:pPr>
              <w:jc w:val="right"/>
              <w:rPr>
                <w:rFonts w:cs="Calibri"/>
                <w:color w:val="000000"/>
              </w:rPr>
            </w:pPr>
            <w:r w:rsidRPr="005F6590">
              <w:rPr>
                <w:rFonts w:cs="Calibri"/>
                <w:color w:val="000000"/>
              </w:rPr>
              <w:t>8,183,703.00</w:t>
            </w:r>
          </w:p>
        </w:tc>
      </w:tr>
      <w:tr w:rsidR="00C16D10" w:rsidRPr="005F6590" w14:paraId="2A95050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38D315" w14:textId="77777777" w:rsidR="00C16D10" w:rsidRPr="005F6590" w:rsidRDefault="00C16D10" w:rsidP="00C16D10">
            <w:pPr>
              <w:rPr>
                <w:rFonts w:cs="Calibri"/>
                <w:color w:val="000000"/>
              </w:rPr>
            </w:pPr>
            <w:r w:rsidRPr="005F6590">
              <w:rPr>
                <w:rFonts w:cs="Calibri"/>
                <w:color w:val="000000"/>
              </w:rPr>
              <w:t>Botswana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06C17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7ECB5" w14:textId="77777777" w:rsidR="00C16D10" w:rsidRPr="005F6590" w:rsidRDefault="00C16D10" w:rsidP="00C16D10">
            <w:pPr>
              <w:jc w:val="right"/>
              <w:rPr>
                <w:rFonts w:cs="Calibri"/>
                <w:color w:val="000000"/>
              </w:rPr>
            </w:pPr>
            <w:r w:rsidRPr="005F6590">
              <w:rPr>
                <w:rFonts w:cs="Calibri"/>
                <w:color w:val="000000"/>
              </w:rPr>
              <w:t>13,727,176.00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0C1BC" w14:textId="77777777" w:rsidR="00C16D10" w:rsidRPr="005F6590" w:rsidRDefault="00C16D10" w:rsidP="00C16D10">
            <w:pPr>
              <w:jc w:val="right"/>
              <w:rPr>
                <w:rFonts w:cs="Calibri"/>
                <w:color w:val="000000"/>
              </w:rPr>
            </w:pPr>
            <w:r w:rsidRPr="005F6590">
              <w:rPr>
                <w:rFonts w:cs="Calibri"/>
                <w:color w:val="000000"/>
              </w:rPr>
              <w:t>4,274,613.00</w:t>
            </w:r>
          </w:p>
        </w:tc>
      </w:tr>
      <w:tr w:rsidR="00C16D10" w:rsidRPr="005F6590" w14:paraId="6370200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E3B60" w14:textId="77777777" w:rsidR="00C16D10" w:rsidRPr="005F6590" w:rsidRDefault="00C16D10" w:rsidP="00C16D10">
            <w:pPr>
              <w:rPr>
                <w:rFonts w:cs="Calibri"/>
                <w:color w:val="000000"/>
              </w:rPr>
            </w:pPr>
            <w:r w:rsidRPr="005F6590">
              <w:rPr>
                <w:rFonts w:cs="Calibri"/>
                <w:color w:val="000000"/>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8B24F" w14:textId="77777777" w:rsidR="00C16D10" w:rsidRPr="005F6590" w:rsidRDefault="00C16D10" w:rsidP="00C16D10">
            <w:pPr>
              <w:jc w:val="right"/>
              <w:rPr>
                <w:rFonts w:cs="Calibri"/>
                <w:color w:val="000000"/>
              </w:rPr>
            </w:pPr>
            <w:r w:rsidRPr="005F6590">
              <w:rPr>
                <w:rFonts w:cs="Calibri"/>
                <w:color w:val="000000"/>
              </w:rPr>
              <w:t>1,310,000,000.00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D51C6" w14:textId="77777777" w:rsidR="00C16D10" w:rsidRPr="005F6590" w:rsidRDefault="00C16D10" w:rsidP="00C16D10">
            <w:pPr>
              <w:jc w:val="right"/>
              <w:rPr>
                <w:rFonts w:cs="Calibri"/>
                <w:color w:val="000000"/>
              </w:rPr>
            </w:pPr>
            <w:r w:rsidRPr="005F6590">
              <w:rPr>
                <w:rFonts w:cs="Calibri"/>
                <w:color w:val="000000"/>
              </w:rPr>
              <w:t>916,000,000.00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6E0F0" w14:textId="77777777" w:rsidR="00C16D10" w:rsidRPr="005F6590" w:rsidRDefault="00C16D10" w:rsidP="00C16D10">
            <w:pPr>
              <w:jc w:val="right"/>
              <w:rPr>
                <w:rFonts w:cs="Calibri"/>
                <w:color w:val="000000"/>
              </w:rPr>
            </w:pPr>
            <w:r w:rsidRPr="005F6590">
              <w:rPr>
                <w:rFonts w:cs="Calibri"/>
                <w:color w:val="000000"/>
              </w:rPr>
              <w:t>379,000,000.00</w:t>
            </w:r>
          </w:p>
        </w:tc>
      </w:tr>
      <w:tr w:rsidR="00C16D10" w:rsidRPr="005F6590" w14:paraId="374F28B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92892" w14:textId="77777777" w:rsidR="00C16D10" w:rsidRPr="005F6590" w:rsidRDefault="00C16D10" w:rsidP="00C16D10">
            <w:pPr>
              <w:rPr>
                <w:rFonts w:cs="Calibri"/>
                <w:color w:val="000000"/>
              </w:rPr>
            </w:pPr>
            <w:r w:rsidRPr="005F6590">
              <w:rPr>
                <w:rFonts w:cs="Calibri"/>
                <w:color w:val="000000"/>
              </w:rPr>
              <w:t>British Virgin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6513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58AB6" w14:textId="77777777" w:rsidR="00C16D10" w:rsidRPr="005F6590" w:rsidRDefault="00C16D10" w:rsidP="00C16D10">
            <w:pPr>
              <w:jc w:val="right"/>
              <w:rPr>
                <w:rFonts w:cs="Calibri"/>
                <w:color w:val="000000"/>
              </w:rPr>
            </w:pPr>
            <w:r w:rsidRPr="005F6590">
              <w:rPr>
                <w:rFonts w:cs="Calibri"/>
                <w:color w:val="000000"/>
              </w:rPr>
              <w:t>62,196.00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72DA6" w14:textId="77777777" w:rsidR="00C16D10" w:rsidRPr="005F6590" w:rsidRDefault="00C16D10" w:rsidP="00C16D10">
            <w:pPr>
              <w:jc w:val="right"/>
              <w:rPr>
                <w:rFonts w:cs="Calibri"/>
                <w:color w:val="000000"/>
              </w:rPr>
            </w:pPr>
            <w:r w:rsidRPr="005F6590">
              <w:rPr>
                <w:rFonts w:cs="Calibri"/>
                <w:color w:val="000000"/>
              </w:rPr>
              <w:t>61,764.00</w:t>
            </w:r>
          </w:p>
        </w:tc>
      </w:tr>
      <w:tr w:rsidR="00C16D10" w:rsidRPr="005F6590" w14:paraId="6D17893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A1EDD" w14:textId="77777777" w:rsidR="00C16D10" w:rsidRPr="005F6590" w:rsidRDefault="00C16D10" w:rsidP="00C16D10">
            <w:pPr>
              <w:rPr>
                <w:rFonts w:cs="Calibri"/>
                <w:color w:val="000000"/>
              </w:rPr>
            </w:pPr>
            <w:r w:rsidRPr="005F6590">
              <w:rPr>
                <w:rFonts w:cs="Calibri"/>
                <w:color w:val="000000"/>
              </w:rPr>
              <w:t>Brunei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F0670" w14:textId="77777777" w:rsidR="00C16D10" w:rsidRPr="005F6590" w:rsidRDefault="00C16D10" w:rsidP="00C16D10">
            <w:pPr>
              <w:jc w:val="right"/>
              <w:rPr>
                <w:rFonts w:cs="Calibri"/>
                <w:color w:val="000000"/>
              </w:rPr>
            </w:pPr>
            <w:r w:rsidRPr="005F6590">
              <w:rPr>
                <w:rFonts w:cs="Calibri"/>
                <w:color w:val="000000"/>
              </w:rPr>
              <w:t>344,000,000.00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6BDCB" w14:textId="77777777" w:rsidR="00C16D10" w:rsidRPr="005F6590" w:rsidRDefault="00C16D10" w:rsidP="00C16D10">
            <w:pPr>
              <w:jc w:val="right"/>
              <w:rPr>
                <w:rFonts w:cs="Calibri"/>
                <w:color w:val="000000"/>
              </w:rPr>
            </w:pPr>
            <w:r w:rsidRPr="005F6590">
              <w:rPr>
                <w:rFonts w:cs="Calibri"/>
                <w:color w:val="000000"/>
              </w:rPr>
              <w:t>285,000,000.00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BFD0B" w14:textId="77777777" w:rsidR="00C16D10" w:rsidRPr="005F6590" w:rsidRDefault="00C16D10" w:rsidP="00C16D10">
            <w:pPr>
              <w:jc w:val="right"/>
              <w:rPr>
                <w:rFonts w:cs="Calibri"/>
                <w:color w:val="000000"/>
              </w:rPr>
            </w:pPr>
            <w:r w:rsidRPr="005F6590">
              <w:rPr>
                <w:rFonts w:cs="Calibri"/>
                <w:color w:val="000000"/>
              </w:rPr>
              <w:t>175,000,000.00</w:t>
            </w:r>
          </w:p>
        </w:tc>
      </w:tr>
      <w:tr w:rsidR="00C16D10" w:rsidRPr="005F6590" w14:paraId="5AF73A4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7739F" w14:textId="77777777" w:rsidR="00C16D10" w:rsidRPr="005F6590" w:rsidRDefault="00C16D10" w:rsidP="00C16D10">
            <w:pPr>
              <w:rPr>
                <w:rFonts w:cs="Calibri"/>
                <w:color w:val="000000"/>
              </w:rPr>
            </w:pPr>
            <w:r w:rsidRPr="005F6590">
              <w:rPr>
                <w:rFonts w:cs="Calibri"/>
                <w:color w:val="000000"/>
              </w:rPr>
              <w:t>Bulgaria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B6B9C"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C1923" w14:textId="77777777" w:rsidR="00C16D10" w:rsidRPr="005F6590" w:rsidRDefault="00C16D10" w:rsidP="00C16D10">
            <w:pPr>
              <w:jc w:val="right"/>
              <w:rPr>
                <w:rFonts w:cs="Calibri"/>
                <w:color w:val="000000"/>
              </w:rPr>
            </w:pPr>
            <w:r w:rsidRPr="005F6590">
              <w:rPr>
                <w:rFonts w:cs="Calibri"/>
                <w:color w:val="000000"/>
              </w:rPr>
              <w:t>32,418,280.00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D28E8" w14:textId="77777777" w:rsidR="00C16D10" w:rsidRPr="005F6590" w:rsidRDefault="00C16D10" w:rsidP="00C16D10">
            <w:pPr>
              <w:jc w:val="right"/>
              <w:rPr>
                <w:rFonts w:cs="Calibri"/>
                <w:color w:val="000000"/>
              </w:rPr>
            </w:pPr>
            <w:r w:rsidRPr="005F6590">
              <w:rPr>
                <w:rFonts w:cs="Calibri"/>
                <w:color w:val="000000"/>
              </w:rPr>
              <w:t>32,519,435.00</w:t>
            </w:r>
          </w:p>
        </w:tc>
      </w:tr>
      <w:tr w:rsidR="00C16D10" w:rsidRPr="005F6590" w14:paraId="6FAF518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38225" w14:textId="77777777" w:rsidR="00C16D10" w:rsidRPr="005F6590" w:rsidRDefault="00C16D10" w:rsidP="00C16D10">
            <w:pPr>
              <w:rPr>
                <w:rFonts w:cs="Calibri"/>
                <w:color w:val="000000"/>
              </w:rPr>
            </w:pPr>
            <w:r w:rsidRPr="005F6590">
              <w:rPr>
                <w:rFonts w:cs="Calibri"/>
                <w:color w:val="000000"/>
              </w:rPr>
              <w:t>Burkina Faso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4A2C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678C1" w14:textId="77777777" w:rsidR="00C16D10" w:rsidRPr="005F6590" w:rsidRDefault="00C16D10" w:rsidP="00C16D10">
            <w:pPr>
              <w:jc w:val="right"/>
              <w:rPr>
                <w:rFonts w:cs="Calibri"/>
                <w:color w:val="000000"/>
              </w:rPr>
            </w:pPr>
            <w:r w:rsidRPr="005F6590">
              <w:rPr>
                <w:rFonts w:cs="Calibri"/>
                <w:color w:val="000000"/>
              </w:rPr>
              <w:t>1,375,457.00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33545" w14:textId="77777777" w:rsidR="00C16D10" w:rsidRPr="005F6590" w:rsidRDefault="00C16D10" w:rsidP="00C16D10">
            <w:pPr>
              <w:jc w:val="right"/>
              <w:rPr>
                <w:rFonts w:cs="Calibri"/>
                <w:color w:val="000000"/>
              </w:rPr>
            </w:pPr>
            <w:r w:rsidRPr="005F6590">
              <w:rPr>
                <w:rFonts w:cs="Calibri"/>
                <w:color w:val="000000"/>
              </w:rPr>
              <w:t>1,329,384.00</w:t>
            </w:r>
          </w:p>
        </w:tc>
      </w:tr>
      <w:tr w:rsidR="00C16D10" w:rsidRPr="005F6590" w14:paraId="482C415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7DAD3" w14:textId="77777777" w:rsidR="00C16D10" w:rsidRPr="005F6590" w:rsidRDefault="00C16D10" w:rsidP="00C16D10">
            <w:pPr>
              <w:rPr>
                <w:rFonts w:cs="Calibri"/>
                <w:color w:val="000000"/>
              </w:rPr>
            </w:pPr>
            <w:r w:rsidRPr="005F6590">
              <w:rPr>
                <w:rFonts w:cs="Calibri"/>
                <w:color w:val="000000"/>
              </w:rPr>
              <w:t>Burma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2936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E1D4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609A2" w14:textId="77777777" w:rsidR="00C16D10" w:rsidRPr="005F6590" w:rsidRDefault="00C16D10" w:rsidP="00C16D10">
            <w:pPr>
              <w:jc w:val="right"/>
              <w:rPr>
                <w:rFonts w:cs="Calibri"/>
                <w:color w:val="000000"/>
              </w:rPr>
            </w:pPr>
            <w:r w:rsidRPr="005F6590">
              <w:rPr>
                <w:rFonts w:cs="Calibri"/>
                <w:color w:val="000000"/>
              </w:rPr>
              <w:t>21,000.00</w:t>
            </w:r>
          </w:p>
        </w:tc>
      </w:tr>
      <w:tr w:rsidR="00C16D10" w:rsidRPr="005F6590" w14:paraId="2EB5543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D3E7B2" w14:textId="77777777" w:rsidR="00C16D10" w:rsidRPr="005F6590" w:rsidRDefault="00C16D10" w:rsidP="00C16D10">
            <w:pPr>
              <w:rPr>
                <w:rFonts w:cs="Calibri"/>
                <w:color w:val="000000"/>
              </w:rPr>
            </w:pPr>
            <w:r w:rsidRPr="005F6590">
              <w:rPr>
                <w:rFonts w:cs="Calibri"/>
                <w:color w:val="000000"/>
              </w:rPr>
              <w:t>Burundi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C74E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C8DB7" w14:textId="77777777" w:rsidR="00C16D10" w:rsidRPr="005F6590" w:rsidRDefault="00C16D10" w:rsidP="00C16D10">
            <w:pPr>
              <w:jc w:val="right"/>
              <w:rPr>
                <w:rFonts w:cs="Calibri"/>
                <w:color w:val="000000"/>
              </w:rPr>
            </w:pPr>
            <w:r w:rsidRPr="005F6590">
              <w:rPr>
                <w:rFonts w:cs="Calibri"/>
                <w:color w:val="000000"/>
              </w:rPr>
              <w:t>1,036,871.00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5853E" w14:textId="77777777" w:rsidR="00C16D10" w:rsidRPr="005F6590" w:rsidRDefault="00C16D10" w:rsidP="00C16D10">
            <w:pPr>
              <w:jc w:val="right"/>
              <w:rPr>
                <w:rFonts w:cs="Calibri"/>
                <w:color w:val="000000"/>
              </w:rPr>
            </w:pPr>
            <w:r w:rsidRPr="005F6590">
              <w:rPr>
                <w:rFonts w:cs="Calibri"/>
                <w:color w:val="000000"/>
              </w:rPr>
              <w:t>901,387.00</w:t>
            </w:r>
          </w:p>
        </w:tc>
      </w:tr>
      <w:tr w:rsidR="00C16D10" w:rsidRPr="005F6590" w14:paraId="1EDEF95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6DBB9E" w14:textId="77777777" w:rsidR="00C16D10" w:rsidRPr="005F6590" w:rsidRDefault="00C16D10" w:rsidP="00C16D10">
            <w:pPr>
              <w:rPr>
                <w:rFonts w:cs="Calibri"/>
                <w:color w:val="000000"/>
              </w:rPr>
            </w:pPr>
            <w:r w:rsidRPr="005F6590">
              <w:rPr>
                <w:rFonts w:cs="Calibri"/>
                <w:color w:val="000000"/>
              </w:rPr>
              <w:t>Cambodia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393B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6F10D" w14:textId="77777777" w:rsidR="00C16D10" w:rsidRPr="005F6590" w:rsidRDefault="00C16D10" w:rsidP="00C16D10">
            <w:pPr>
              <w:jc w:val="right"/>
              <w:rPr>
                <w:rFonts w:cs="Calibri"/>
                <w:color w:val="000000"/>
              </w:rPr>
            </w:pPr>
            <w:r w:rsidRPr="005F6590">
              <w:rPr>
                <w:rFonts w:cs="Calibri"/>
                <w:color w:val="000000"/>
              </w:rPr>
              <w:t>2,595,960.00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A7FA1" w14:textId="77777777" w:rsidR="00C16D10" w:rsidRPr="005F6590" w:rsidRDefault="00C16D10" w:rsidP="00C16D10">
            <w:pPr>
              <w:jc w:val="right"/>
              <w:rPr>
                <w:rFonts w:cs="Calibri"/>
                <w:color w:val="000000"/>
              </w:rPr>
            </w:pPr>
            <w:r w:rsidRPr="005F6590">
              <w:rPr>
                <w:rFonts w:cs="Calibri"/>
                <w:color w:val="000000"/>
              </w:rPr>
              <w:t>2,561,814.00</w:t>
            </w:r>
          </w:p>
        </w:tc>
      </w:tr>
      <w:tr w:rsidR="00C16D10" w:rsidRPr="005F6590" w14:paraId="3D14C29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12F43" w14:textId="77777777" w:rsidR="00C16D10" w:rsidRPr="005F6590" w:rsidRDefault="00C16D10" w:rsidP="00C16D10">
            <w:pPr>
              <w:rPr>
                <w:rFonts w:cs="Calibri"/>
                <w:color w:val="000000"/>
              </w:rPr>
            </w:pPr>
            <w:r w:rsidRPr="005F6590">
              <w:rPr>
                <w:rFonts w:cs="Calibri"/>
                <w:color w:val="000000"/>
              </w:rPr>
              <w:t>Cameroon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F0C5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980CFD" w14:textId="77777777" w:rsidR="00C16D10" w:rsidRPr="005F6590" w:rsidRDefault="00C16D10" w:rsidP="00C16D10">
            <w:pPr>
              <w:jc w:val="right"/>
              <w:rPr>
                <w:rFonts w:cs="Calibri"/>
                <w:color w:val="000000"/>
              </w:rPr>
            </w:pPr>
            <w:r w:rsidRPr="005F6590">
              <w:rPr>
                <w:rFonts w:cs="Calibri"/>
                <w:color w:val="000000"/>
              </w:rPr>
              <w:t>77,631,869.00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71B07" w14:textId="77777777" w:rsidR="00C16D10" w:rsidRPr="005F6590" w:rsidRDefault="00C16D10" w:rsidP="00C16D10">
            <w:pPr>
              <w:jc w:val="right"/>
              <w:rPr>
                <w:rFonts w:cs="Calibri"/>
                <w:color w:val="000000"/>
              </w:rPr>
            </w:pPr>
            <w:r w:rsidRPr="005F6590">
              <w:rPr>
                <w:rFonts w:cs="Calibri"/>
                <w:color w:val="000000"/>
              </w:rPr>
              <w:t>3,926,322.00</w:t>
            </w:r>
          </w:p>
        </w:tc>
      </w:tr>
      <w:tr w:rsidR="00C16D10" w:rsidRPr="005F6590" w14:paraId="0FA5D84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92B83" w14:textId="77777777" w:rsidR="00C16D10" w:rsidRPr="005F6590" w:rsidRDefault="00C16D10" w:rsidP="00C16D10">
            <w:pPr>
              <w:rPr>
                <w:rFonts w:cs="Calibri"/>
                <w:color w:val="000000"/>
              </w:rPr>
            </w:pPr>
            <w:r w:rsidRPr="005F6590">
              <w:rPr>
                <w:rFonts w:cs="Calibri"/>
                <w:color w:val="000000"/>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871D94" w14:textId="77777777" w:rsidR="00C16D10" w:rsidRPr="005F6590" w:rsidRDefault="00C16D10" w:rsidP="00C16D10">
            <w:pPr>
              <w:jc w:val="right"/>
              <w:rPr>
                <w:rFonts w:cs="Calibri"/>
                <w:color w:val="000000"/>
              </w:rPr>
            </w:pPr>
            <w:r w:rsidRPr="005F6590">
              <w:rPr>
                <w:rFonts w:cs="Calibri"/>
                <w:color w:val="000000"/>
              </w:rPr>
              <w:t>6,730,000,000.00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67A34" w14:textId="77777777" w:rsidR="00C16D10" w:rsidRPr="005F6590" w:rsidRDefault="00C16D10" w:rsidP="00C16D10">
            <w:pPr>
              <w:jc w:val="right"/>
              <w:rPr>
                <w:rFonts w:cs="Calibri"/>
                <w:color w:val="000000"/>
              </w:rPr>
            </w:pPr>
            <w:r w:rsidRPr="005F6590">
              <w:rPr>
                <w:rFonts w:cs="Calibri"/>
                <w:color w:val="000000"/>
              </w:rPr>
              <w:t>5,000,000,000.00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AE2A5" w14:textId="77777777" w:rsidR="00C16D10" w:rsidRPr="005F6590" w:rsidRDefault="00C16D10" w:rsidP="00C16D10">
            <w:pPr>
              <w:jc w:val="right"/>
              <w:rPr>
                <w:rFonts w:cs="Calibri"/>
                <w:color w:val="000000"/>
              </w:rPr>
            </w:pPr>
            <w:r w:rsidRPr="005F6590">
              <w:rPr>
                <w:rFonts w:cs="Calibri"/>
                <w:color w:val="000000"/>
              </w:rPr>
              <w:t>1,460,000,000.00</w:t>
            </w:r>
          </w:p>
        </w:tc>
      </w:tr>
      <w:tr w:rsidR="00C16D10" w:rsidRPr="005F6590" w14:paraId="530C95D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67A26" w14:textId="77777777" w:rsidR="00C16D10" w:rsidRPr="005F6590" w:rsidRDefault="00C16D10" w:rsidP="00C16D10">
            <w:pPr>
              <w:rPr>
                <w:rFonts w:cs="Calibri"/>
                <w:color w:val="000000"/>
              </w:rPr>
            </w:pPr>
            <w:r w:rsidRPr="005F6590">
              <w:rPr>
                <w:rFonts w:cs="Calibri"/>
                <w:color w:val="000000"/>
              </w:rPr>
              <w:t>Cape Verde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8EEA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85741" w14:textId="77777777" w:rsidR="00C16D10" w:rsidRPr="005F6590" w:rsidRDefault="00C16D10" w:rsidP="00C16D10">
            <w:pPr>
              <w:jc w:val="right"/>
              <w:rPr>
                <w:rFonts w:cs="Calibri"/>
                <w:color w:val="000000"/>
              </w:rPr>
            </w:pPr>
            <w:r w:rsidRPr="005F6590">
              <w:rPr>
                <w:rFonts w:cs="Calibri"/>
                <w:color w:val="000000"/>
              </w:rPr>
              <w:t>349,425.00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8499B" w14:textId="77777777" w:rsidR="00C16D10" w:rsidRPr="005F6590" w:rsidRDefault="00C16D10" w:rsidP="00C16D10">
            <w:pPr>
              <w:jc w:val="right"/>
              <w:rPr>
                <w:rFonts w:cs="Calibri"/>
                <w:color w:val="000000"/>
              </w:rPr>
            </w:pPr>
            <w:r w:rsidRPr="005F6590">
              <w:rPr>
                <w:rFonts w:cs="Calibri"/>
                <w:color w:val="000000"/>
              </w:rPr>
              <w:t>376,492.00</w:t>
            </w:r>
          </w:p>
        </w:tc>
      </w:tr>
      <w:tr w:rsidR="00C16D10" w:rsidRPr="005F6590" w14:paraId="4CBE254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DD9E2B" w14:textId="77777777" w:rsidR="00C16D10" w:rsidRPr="005F6590" w:rsidRDefault="00C16D10" w:rsidP="00C16D10">
            <w:pPr>
              <w:rPr>
                <w:rFonts w:cs="Calibri"/>
                <w:color w:val="000000"/>
              </w:rPr>
            </w:pPr>
            <w:r w:rsidRPr="005F6590">
              <w:rPr>
                <w:rFonts w:cs="Calibri"/>
                <w:color w:val="000000"/>
              </w:rPr>
              <w:t>Cayman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9A68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6206C" w14:textId="77777777" w:rsidR="00C16D10" w:rsidRPr="005F6590" w:rsidRDefault="00C16D10" w:rsidP="00C16D10">
            <w:pPr>
              <w:jc w:val="right"/>
              <w:rPr>
                <w:rFonts w:cs="Calibri"/>
                <w:color w:val="000000"/>
              </w:rPr>
            </w:pPr>
            <w:r w:rsidRPr="005F6590">
              <w:rPr>
                <w:rFonts w:cs="Calibri"/>
                <w:color w:val="000000"/>
              </w:rPr>
              <w:t>45,106.00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69C7D" w14:textId="77777777" w:rsidR="00C16D10" w:rsidRPr="005F6590" w:rsidRDefault="00C16D10" w:rsidP="00C16D10">
            <w:pPr>
              <w:jc w:val="right"/>
              <w:rPr>
                <w:rFonts w:cs="Calibri"/>
                <w:color w:val="000000"/>
              </w:rPr>
            </w:pPr>
            <w:r w:rsidRPr="005F6590">
              <w:rPr>
                <w:rFonts w:cs="Calibri"/>
                <w:color w:val="000000"/>
              </w:rPr>
              <w:t>45,040.00</w:t>
            </w:r>
          </w:p>
        </w:tc>
      </w:tr>
      <w:tr w:rsidR="00C16D10" w:rsidRPr="005F6590" w14:paraId="3DE9E14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9D629" w14:textId="77777777" w:rsidR="00C16D10" w:rsidRPr="005F6590" w:rsidRDefault="00C16D10" w:rsidP="00C16D10">
            <w:pPr>
              <w:rPr>
                <w:rFonts w:cs="Calibri"/>
                <w:color w:val="000000"/>
              </w:rPr>
            </w:pPr>
            <w:r w:rsidRPr="005F6590">
              <w:rPr>
                <w:rFonts w:cs="Calibri"/>
                <w:color w:val="000000"/>
              </w:rPr>
              <w:t>Central African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9BEE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DA637" w14:textId="77777777" w:rsidR="00C16D10" w:rsidRPr="005F6590" w:rsidRDefault="00C16D10" w:rsidP="00C16D10">
            <w:pPr>
              <w:jc w:val="right"/>
              <w:rPr>
                <w:rFonts w:cs="Calibri"/>
                <w:color w:val="000000"/>
              </w:rPr>
            </w:pPr>
            <w:r w:rsidRPr="005F6590">
              <w:rPr>
                <w:rFonts w:cs="Calibri"/>
                <w:color w:val="000000"/>
              </w:rPr>
              <w:t>6,064,816.00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E874F" w14:textId="77777777" w:rsidR="00C16D10" w:rsidRPr="005F6590" w:rsidRDefault="00C16D10" w:rsidP="00C16D10">
            <w:pPr>
              <w:jc w:val="right"/>
              <w:rPr>
                <w:rFonts w:cs="Calibri"/>
                <w:color w:val="000000"/>
              </w:rPr>
            </w:pPr>
            <w:r w:rsidRPr="005F6590">
              <w:rPr>
                <w:rFonts w:cs="Calibri"/>
                <w:color w:val="000000"/>
              </w:rPr>
              <w:t>1,678,141.00</w:t>
            </w:r>
          </w:p>
        </w:tc>
      </w:tr>
      <w:tr w:rsidR="00C16D10" w:rsidRPr="005F6590" w14:paraId="66387BF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52DB3" w14:textId="77777777" w:rsidR="00C16D10" w:rsidRPr="005F6590" w:rsidRDefault="00C16D10" w:rsidP="00C16D10">
            <w:pPr>
              <w:rPr>
                <w:rFonts w:cs="Calibri"/>
                <w:color w:val="000000"/>
              </w:rPr>
            </w:pPr>
            <w:r w:rsidRPr="005F6590">
              <w:rPr>
                <w:rFonts w:cs="Calibri"/>
                <w:color w:val="000000"/>
              </w:rPr>
              <w:t>Chad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706F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40562" w14:textId="77777777" w:rsidR="00C16D10" w:rsidRPr="005F6590" w:rsidRDefault="00C16D10" w:rsidP="00C16D10">
            <w:pPr>
              <w:jc w:val="right"/>
              <w:rPr>
                <w:rFonts w:cs="Calibri"/>
                <w:color w:val="000000"/>
              </w:rPr>
            </w:pPr>
            <w:r w:rsidRPr="005F6590">
              <w:rPr>
                <w:rFonts w:cs="Calibri"/>
                <w:color w:val="000000"/>
              </w:rPr>
              <w:t>53,775,362.00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CF4289" w14:textId="77777777" w:rsidR="00C16D10" w:rsidRPr="005F6590" w:rsidRDefault="00C16D10" w:rsidP="00C16D10">
            <w:pPr>
              <w:jc w:val="right"/>
              <w:rPr>
                <w:rFonts w:cs="Calibri"/>
                <w:color w:val="000000"/>
              </w:rPr>
            </w:pPr>
            <w:r w:rsidRPr="005F6590">
              <w:rPr>
                <w:rFonts w:cs="Calibri"/>
                <w:color w:val="000000"/>
              </w:rPr>
              <w:t>7,092,761.00</w:t>
            </w:r>
          </w:p>
        </w:tc>
      </w:tr>
      <w:tr w:rsidR="00C16D10" w:rsidRPr="005F6590" w14:paraId="7609136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9098D" w14:textId="77777777" w:rsidR="00C16D10" w:rsidRPr="005F6590" w:rsidRDefault="00C16D10" w:rsidP="00C16D10">
            <w:pPr>
              <w:rPr>
                <w:rFonts w:cs="Calibri"/>
                <w:color w:val="000000"/>
              </w:rPr>
            </w:pPr>
            <w:r w:rsidRPr="005F6590">
              <w:rPr>
                <w:rFonts w:cs="Calibri"/>
                <w:color w:val="000000"/>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036FF" w14:textId="77777777" w:rsidR="00C16D10" w:rsidRPr="005F6590" w:rsidRDefault="00C16D10" w:rsidP="00C16D10">
            <w:pPr>
              <w:jc w:val="right"/>
              <w:rPr>
                <w:rFonts w:cs="Calibri"/>
                <w:color w:val="000000"/>
              </w:rPr>
            </w:pPr>
            <w:r w:rsidRPr="005F6590">
              <w:rPr>
                <w:rFonts w:cs="Calibri"/>
                <w:color w:val="000000"/>
              </w:rPr>
              <w:t>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AA722" w14:textId="77777777" w:rsidR="00C16D10" w:rsidRPr="005F6590" w:rsidRDefault="00C16D10" w:rsidP="00C16D10">
            <w:pPr>
              <w:jc w:val="right"/>
              <w:rPr>
                <w:rFonts w:cs="Calibri"/>
                <w:color w:val="000000"/>
              </w:rPr>
            </w:pPr>
            <w:r w:rsidRPr="005F6590">
              <w:rPr>
                <w:rFonts w:cs="Calibri"/>
                <w:color w:val="000000"/>
              </w:rPr>
              <w:t>406,000,000.00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A9CAA" w14:textId="77777777" w:rsidR="00C16D10" w:rsidRPr="005F6590" w:rsidRDefault="00C16D10" w:rsidP="00C16D10">
            <w:pPr>
              <w:jc w:val="right"/>
              <w:rPr>
                <w:rFonts w:cs="Calibri"/>
                <w:color w:val="000000"/>
              </w:rPr>
            </w:pPr>
            <w:r w:rsidRPr="005F6590">
              <w:rPr>
                <w:rFonts w:cs="Calibri"/>
                <w:color w:val="000000"/>
              </w:rPr>
              <w:t>273,000,000.00</w:t>
            </w:r>
          </w:p>
        </w:tc>
      </w:tr>
      <w:tr w:rsidR="00C16D10" w:rsidRPr="005F6590" w14:paraId="0270915C"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9401C" w14:textId="77777777" w:rsidR="00C16D10" w:rsidRPr="005F6590" w:rsidRDefault="00C16D10" w:rsidP="00C16D10">
            <w:pPr>
              <w:rPr>
                <w:rFonts w:cs="Calibri"/>
                <w:color w:val="000000"/>
              </w:rPr>
            </w:pPr>
            <w:r w:rsidRPr="005F6590">
              <w:rPr>
                <w:rFonts w:cs="Calibri"/>
                <w:color w:val="000000"/>
              </w:rPr>
              <w:t>China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D644A"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D36DC"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8E76CD" w14:textId="77777777" w:rsidR="00C16D10" w:rsidRPr="005F6590" w:rsidRDefault="00C16D10" w:rsidP="00C16D10">
            <w:pPr>
              <w:jc w:val="right"/>
              <w:rPr>
                <w:rFonts w:cs="Calibri"/>
                <w:color w:val="000000"/>
              </w:rPr>
            </w:pPr>
            <w:r w:rsidRPr="005F6590">
              <w:rPr>
                <w:rFonts w:cs="Calibri"/>
                <w:color w:val="000000"/>
              </w:rPr>
              <w:t>267,053.00</w:t>
            </w:r>
          </w:p>
        </w:tc>
      </w:tr>
      <w:tr w:rsidR="00C16D10" w:rsidRPr="005F6590" w14:paraId="4EE8ED3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525B4" w14:textId="77777777" w:rsidR="00C16D10" w:rsidRPr="005F6590" w:rsidRDefault="00C16D10" w:rsidP="00C16D10">
            <w:pPr>
              <w:rPr>
                <w:rFonts w:cs="Calibri"/>
                <w:color w:val="000000"/>
              </w:rPr>
            </w:pPr>
            <w:r w:rsidRPr="005F6590">
              <w:rPr>
                <w:rFonts w:cs="Calibri"/>
                <w:color w:val="000000"/>
              </w:rPr>
              <w:t>Colombia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43579" w14:textId="77777777" w:rsidR="00C16D10" w:rsidRPr="005F6590" w:rsidRDefault="00C16D10" w:rsidP="00C16D10">
            <w:pPr>
              <w:jc w:val="right"/>
              <w:rPr>
                <w:rFonts w:cs="Calibri"/>
                <w:color w:val="000000"/>
              </w:rPr>
            </w:pPr>
            <w:r w:rsidRPr="005F6590">
              <w:rPr>
                <w:rFonts w:cs="Calibri"/>
                <w:color w:val="000000"/>
              </w:rPr>
              <w:t>3,910,198.00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42D96" w14:textId="77777777" w:rsidR="00C16D10" w:rsidRPr="005F6590" w:rsidRDefault="00C16D10" w:rsidP="00C16D10">
            <w:pPr>
              <w:jc w:val="right"/>
              <w:rPr>
                <w:rFonts w:cs="Calibri"/>
                <w:color w:val="000000"/>
              </w:rPr>
            </w:pPr>
            <w:r w:rsidRPr="005F6590">
              <w:rPr>
                <w:rFonts w:cs="Calibri"/>
                <w:color w:val="000000"/>
              </w:rPr>
              <w:t>781,000,000.00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5AA08" w14:textId="77777777" w:rsidR="00C16D10" w:rsidRPr="005F6590" w:rsidRDefault="00C16D10" w:rsidP="00C16D10">
            <w:pPr>
              <w:jc w:val="right"/>
              <w:rPr>
                <w:rFonts w:cs="Calibri"/>
                <w:color w:val="000000"/>
              </w:rPr>
            </w:pPr>
            <w:r w:rsidRPr="005F6590">
              <w:rPr>
                <w:rFonts w:cs="Calibri"/>
                <w:color w:val="000000"/>
              </w:rPr>
              <w:t>519,000,000.00</w:t>
            </w:r>
          </w:p>
        </w:tc>
      </w:tr>
      <w:tr w:rsidR="00C16D10" w:rsidRPr="005F6590" w14:paraId="0F628D5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E23292" w14:textId="77777777" w:rsidR="00C16D10" w:rsidRPr="005F6590" w:rsidRDefault="00C16D10" w:rsidP="00C16D10">
            <w:pPr>
              <w:rPr>
                <w:rFonts w:cs="Calibri"/>
                <w:color w:val="000000"/>
              </w:rPr>
            </w:pPr>
            <w:r w:rsidRPr="005F6590">
              <w:rPr>
                <w:rFonts w:cs="Calibri"/>
                <w:color w:val="000000"/>
              </w:rPr>
              <w:t>Costa 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BAFD14"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BD3A3" w14:textId="77777777" w:rsidR="00C16D10" w:rsidRPr="005F6590" w:rsidRDefault="00C16D10" w:rsidP="00C16D10">
            <w:pPr>
              <w:jc w:val="right"/>
              <w:rPr>
                <w:rFonts w:cs="Calibri"/>
                <w:color w:val="000000"/>
              </w:rPr>
            </w:pPr>
            <w:r w:rsidRPr="005F6590">
              <w:rPr>
                <w:rFonts w:cs="Calibri"/>
                <w:color w:val="000000"/>
              </w:rPr>
              <w:t>6,830,858.00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2F94B" w14:textId="77777777" w:rsidR="00C16D10" w:rsidRPr="005F6590" w:rsidRDefault="00C16D10" w:rsidP="00C16D10">
            <w:pPr>
              <w:jc w:val="right"/>
              <w:rPr>
                <w:rFonts w:cs="Calibri"/>
                <w:color w:val="000000"/>
              </w:rPr>
            </w:pPr>
            <w:r w:rsidRPr="005F6590">
              <w:rPr>
                <w:rFonts w:cs="Calibri"/>
                <w:color w:val="000000"/>
              </w:rPr>
              <w:t>7,824,715.00</w:t>
            </w:r>
          </w:p>
        </w:tc>
      </w:tr>
      <w:tr w:rsidR="00C16D10" w:rsidRPr="005F6590" w14:paraId="16391EA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5D777" w14:textId="77777777" w:rsidR="00C16D10" w:rsidRPr="005F6590" w:rsidRDefault="00C16D10" w:rsidP="00C16D10">
            <w:pPr>
              <w:rPr>
                <w:rFonts w:cs="Calibri"/>
                <w:color w:val="000000"/>
              </w:rPr>
            </w:pPr>
            <w:r w:rsidRPr="005F6590">
              <w:rPr>
                <w:rFonts w:cs="Calibri"/>
                <w:color w:val="000000"/>
              </w:rPr>
              <w:t>Cote d'Ivoire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7D049" w14:textId="77777777" w:rsidR="00C16D10" w:rsidRPr="005F6590" w:rsidRDefault="00C16D10" w:rsidP="00C16D10">
            <w:pPr>
              <w:jc w:val="right"/>
              <w:rPr>
                <w:rFonts w:cs="Calibri"/>
                <w:color w:val="000000"/>
              </w:rPr>
            </w:pPr>
            <w:r w:rsidRPr="005F6590">
              <w:rPr>
                <w:rFonts w:cs="Calibri"/>
                <w:color w:val="000000"/>
              </w:rPr>
              <w:t>2,475,000.00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E7B7A" w14:textId="77777777" w:rsidR="00C16D10" w:rsidRPr="005F6590" w:rsidRDefault="00C16D10" w:rsidP="00C16D10">
            <w:pPr>
              <w:jc w:val="right"/>
              <w:rPr>
                <w:rFonts w:cs="Calibri"/>
                <w:color w:val="000000"/>
              </w:rPr>
            </w:pPr>
            <w:r w:rsidRPr="005F6590">
              <w:rPr>
                <w:rFonts w:cs="Calibri"/>
                <w:color w:val="000000"/>
              </w:rPr>
              <w:t>4,883,605.00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3D401" w14:textId="77777777" w:rsidR="00C16D10" w:rsidRPr="005F6590" w:rsidRDefault="00C16D10" w:rsidP="00C16D10">
            <w:pPr>
              <w:jc w:val="right"/>
              <w:rPr>
                <w:rFonts w:cs="Calibri"/>
                <w:color w:val="000000"/>
              </w:rPr>
            </w:pPr>
            <w:r w:rsidRPr="005F6590">
              <w:rPr>
                <w:rFonts w:cs="Calibri"/>
                <w:color w:val="000000"/>
              </w:rPr>
              <w:t>3,404,604.00</w:t>
            </w:r>
          </w:p>
        </w:tc>
      </w:tr>
      <w:tr w:rsidR="00C16D10" w:rsidRPr="005F6590" w14:paraId="33954B1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9C2EA" w14:textId="77777777" w:rsidR="00C16D10" w:rsidRPr="005F6590" w:rsidRDefault="00C16D10" w:rsidP="00C16D10">
            <w:pPr>
              <w:rPr>
                <w:rFonts w:cs="Calibri"/>
                <w:color w:val="000000"/>
              </w:rPr>
            </w:pPr>
            <w:r w:rsidRPr="005F6590">
              <w:rPr>
                <w:rFonts w:cs="Calibri"/>
                <w:color w:val="000000"/>
              </w:rPr>
              <w:t>Croatia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7411C"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98831" w14:textId="77777777" w:rsidR="00C16D10" w:rsidRPr="005F6590" w:rsidRDefault="00C16D10" w:rsidP="00C16D10">
            <w:pPr>
              <w:jc w:val="right"/>
              <w:rPr>
                <w:rFonts w:cs="Calibri"/>
                <w:color w:val="000000"/>
              </w:rPr>
            </w:pPr>
            <w:r w:rsidRPr="005F6590">
              <w:rPr>
                <w:rFonts w:cs="Calibri"/>
                <w:color w:val="000000"/>
              </w:rPr>
              <w:t>69,236,937.00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A268" w14:textId="77777777" w:rsidR="00C16D10" w:rsidRPr="005F6590" w:rsidRDefault="00C16D10" w:rsidP="00C16D10">
            <w:pPr>
              <w:jc w:val="right"/>
              <w:rPr>
                <w:rFonts w:cs="Calibri"/>
                <w:color w:val="000000"/>
              </w:rPr>
            </w:pPr>
            <w:r w:rsidRPr="005F6590">
              <w:rPr>
                <w:rFonts w:cs="Calibri"/>
                <w:color w:val="000000"/>
              </w:rPr>
              <w:t>32,580,666.00</w:t>
            </w:r>
          </w:p>
        </w:tc>
      </w:tr>
      <w:tr w:rsidR="00C16D10" w:rsidRPr="005F6590" w14:paraId="536A578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FA7DA" w14:textId="77777777" w:rsidR="00C16D10" w:rsidRPr="005F6590" w:rsidRDefault="00C16D10" w:rsidP="00C16D10">
            <w:pPr>
              <w:rPr>
                <w:rFonts w:cs="Calibri"/>
                <w:color w:val="000000"/>
              </w:rPr>
            </w:pPr>
            <w:r w:rsidRPr="005F6590">
              <w:rPr>
                <w:rFonts w:cs="Calibri"/>
                <w:color w:val="000000"/>
              </w:rPr>
              <w:t>Curacao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7038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F27C3" w14:textId="77777777" w:rsidR="00C16D10" w:rsidRPr="005F6590" w:rsidRDefault="00C16D10" w:rsidP="00C16D10">
            <w:pPr>
              <w:jc w:val="right"/>
              <w:rPr>
                <w:rFonts w:cs="Calibri"/>
                <w:color w:val="000000"/>
              </w:rPr>
            </w:pPr>
            <w:r w:rsidRPr="005F6590">
              <w:rPr>
                <w:rFonts w:cs="Calibri"/>
                <w:color w:val="000000"/>
              </w:rPr>
              <w:t>6,500.00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54163" w14:textId="77777777" w:rsidR="00C16D10" w:rsidRPr="005F6590" w:rsidRDefault="00C16D10" w:rsidP="00C16D10">
            <w:pPr>
              <w:jc w:val="right"/>
              <w:rPr>
                <w:rFonts w:cs="Calibri"/>
                <w:color w:val="000000"/>
              </w:rPr>
            </w:pPr>
            <w:r w:rsidRPr="005F6590">
              <w:rPr>
                <w:rFonts w:cs="Calibri"/>
                <w:color w:val="000000"/>
              </w:rPr>
              <w:t>9,220.00</w:t>
            </w:r>
          </w:p>
        </w:tc>
      </w:tr>
      <w:tr w:rsidR="00C16D10" w:rsidRPr="005F6590" w14:paraId="1A4FB75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C5A04" w14:textId="77777777" w:rsidR="00C16D10" w:rsidRPr="005F6590" w:rsidRDefault="00C16D10" w:rsidP="00C16D10">
            <w:pPr>
              <w:rPr>
                <w:rFonts w:cs="Calibri"/>
                <w:color w:val="000000"/>
              </w:rPr>
            </w:pPr>
            <w:r w:rsidRPr="005F6590">
              <w:rPr>
                <w:rFonts w:cs="Calibri"/>
                <w:color w:val="000000"/>
              </w:rPr>
              <w:t>Cyprus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616FB"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C789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C32A6" w14:textId="77777777" w:rsidR="00C16D10" w:rsidRPr="005F6590" w:rsidRDefault="00C16D10" w:rsidP="00C16D10">
            <w:pPr>
              <w:jc w:val="right"/>
              <w:rPr>
                <w:rFonts w:cs="Calibri"/>
                <w:color w:val="000000"/>
              </w:rPr>
            </w:pPr>
            <w:r w:rsidRPr="005F6590">
              <w:rPr>
                <w:rFonts w:cs="Calibri"/>
                <w:color w:val="000000"/>
              </w:rPr>
              <w:t>2,392,097.00</w:t>
            </w:r>
          </w:p>
        </w:tc>
      </w:tr>
      <w:tr w:rsidR="00C16D10" w:rsidRPr="005F6590" w14:paraId="2A69771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93E72" w14:textId="77777777" w:rsidR="00C16D10" w:rsidRPr="005F6590" w:rsidRDefault="00C16D10" w:rsidP="00C16D10">
            <w:pPr>
              <w:rPr>
                <w:rFonts w:cs="Calibri"/>
                <w:color w:val="000000"/>
              </w:rPr>
            </w:pPr>
            <w:r w:rsidRPr="005F6590">
              <w:rPr>
                <w:rFonts w:cs="Calibri"/>
                <w:color w:val="000000"/>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DA44F" w14:textId="77777777" w:rsidR="00C16D10" w:rsidRPr="005F6590" w:rsidRDefault="00C16D10" w:rsidP="00C16D10">
            <w:pPr>
              <w:jc w:val="right"/>
              <w:rPr>
                <w:rFonts w:cs="Calibri"/>
                <w:color w:val="000000"/>
              </w:rPr>
            </w:pPr>
            <w:r w:rsidRPr="005F6590">
              <w:rPr>
                <w:rFonts w:cs="Calibri"/>
                <w:color w:val="000000"/>
              </w:rPr>
              <w:t>575,000,000.00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53F24" w14:textId="77777777" w:rsidR="00C16D10" w:rsidRPr="005F6590" w:rsidRDefault="00C16D10" w:rsidP="00C16D10">
            <w:pPr>
              <w:jc w:val="right"/>
              <w:rPr>
                <w:rFonts w:cs="Calibri"/>
                <w:color w:val="000000"/>
              </w:rPr>
            </w:pPr>
            <w:r w:rsidRPr="005F6590">
              <w:rPr>
                <w:rFonts w:cs="Calibri"/>
                <w:color w:val="000000"/>
              </w:rPr>
              <w:t>125,000,000.00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43D1D" w14:textId="77777777" w:rsidR="00C16D10" w:rsidRPr="005F6590" w:rsidRDefault="00C16D10" w:rsidP="00C16D10">
            <w:pPr>
              <w:jc w:val="right"/>
              <w:rPr>
                <w:rFonts w:cs="Calibri"/>
                <w:color w:val="000000"/>
              </w:rPr>
            </w:pPr>
            <w:r w:rsidRPr="005F6590">
              <w:rPr>
                <w:rFonts w:cs="Calibri"/>
                <w:color w:val="000000"/>
              </w:rPr>
              <w:t>72,767,363.00</w:t>
            </w:r>
          </w:p>
        </w:tc>
      </w:tr>
      <w:tr w:rsidR="00C16D10" w:rsidRPr="005F6590" w14:paraId="1F0CC04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AD3B3" w14:textId="77777777" w:rsidR="00C16D10" w:rsidRPr="005F6590" w:rsidRDefault="00C16D10" w:rsidP="00C16D10">
            <w:pPr>
              <w:rPr>
                <w:rFonts w:cs="Calibri"/>
                <w:color w:val="000000"/>
              </w:rPr>
            </w:pPr>
            <w:r w:rsidRPr="005F6590">
              <w:rPr>
                <w:rFonts w:cs="Calibri"/>
                <w:color w:val="000000"/>
              </w:rPr>
              <w:t>Democratic Republic of Congo (Kinshasa)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836CB"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AEF81" w14:textId="77777777" w:rsidR="00C16D10" w:rsidRPr="005F6590" w:rsidRDefault="00C16D10" w:rsidP="00C16D10">
            <w:pPr>
              <w:jc w:val="right"/>
              <w:rPr>
                <w:rFonts w:cs="Calibri"/>
                <w:color w:val="000000"/>
              </w:rPr>
            </w:pPr>
            <w:r w:rsidRPr="005F6590">
              <w:rPr>
                <w:rFonts w:cs="Calibri"/>
                <w:color w:val="000000"/>
              </w:rPr>
              <w:t>59,941.00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2CE9A" w14:textId="77777777" w:rsidR="00C16D10" w:rsidRPr="005F6590" w:rsidRDefault="00C16D10" w:rsidP="00C16D10">
            <w:pPr>
              <w:jc w:val="right"/>
              <w:rPr>
                <w:rFonts w:cs="Calibri"/>
                <w:color w:val="000000"/>
              </w:rPr>
            </w:pPr>
            <w:r w:rsidRPr="005F6590">
              <w:rPr>
                <w:rFonts w:cs="Calibri"/>
                <w:color w:val="000000"/>
              </w:rPr>
              <w:t>427,890.00</w:t>
            </w:r>
          </w:p>
        </w:tc>
      </w:tr>
      <w:tr w:rsidR="00C16D10" w:rsidRPr="005F6590" w14:paraId="4CCC897C"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8ADC5" w14:textId="77777777" w:rsidR="00C16D10" w:rsidRPr="005F6590" w:rsidRDefault="00C16D10" w:rsidP="00C16D10">
            <w:pPr>
              <w:rPr>
                <w:rFonts w:cs="Calibri"/>
                <w:color w:val="000000"/>
              </w:rPr>
            </w:pPr>
            <w:r w:rsidRPr="005F6590">
              <w:rPr>
                <w:rFonts w:cs="Calibri"/>
                <w:color w:val="000000"/>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6F39D4" w14:textId="77777777" w:rsidR="00C16D10" w:rsidRPr="005F6590" w:rsidRDefault="00C16D10" w:rsidP="00C16D10">
            <w:pPr>
              <w:jc w:val="right"/>
              <w:rPr>
                <w:rFonts w:cs="Calibri"/>
                <w:color w:val="000000"/>
              </w:rPr>
            </w:pPr>
            <w:r w:rsidRPr="005F6590">
              <w:rPr>
                <w:rFonts w:cs="Calibri"/>
                <w:color w:val="000000"/>
              </w:rPr>
              <w:t>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0A5D00" w14:textId="77777777" w:rsidR="00C16D10" w:rsidRPr="005F6590" w:rsidRDefault="00C16D10" w:rsidP="00C16D10">
            <w:pPr>
              <w:jc w:val="right"/>
              <w:rPr>
                <w:rFonts w:cs="Calibri"/>
                <w:color w:val="000000"/>
              </w:rPr>
            </w:pPr>
            <w:r w:rsidRPr="005F6590">
              <w:rPr>
                <w:rFonts w:cs="Calibri"/>
                <w:color w:val="000000"/>
              </w:rPr>
              <w:t>1,030,000,000.00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E7A75" w14:textId="77777777" w:rsidR="00C16D10" w:rsidRPr="005F6590" w:rsidRDefault="00C16D10" w:rsidP="00C16D10">
            <w:pPr>
              <w:jc w:val="right"/>
              <w:rPr>
                <w:rFonts w:cs="Calibri"/>
                <w:color w:val="000000"/>
              </w:rPr>
            </w:pPr>
            <w:r w:rsidRPr="005F6590">
              <w:rPr>
                <w:rFonts w:cs="Calibri"/>
                <w:color w:val="000000"/>
              </w:rPr>
              <w:t>576,000,000.00</w:t>
            </w:r>
          </w:p>
        </w:tc>
      </w:tr>
      <w:tr w:rsidR="00C16D10" w:rsidRPr="005F6590" w14:paraId="72A20BF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32F9D" w14:textId="77777777" w:rsidR="00C16D10" w:rsidRPr="005F6590" w:rsidRDefault="00C16D10" w:rsidP="00C16D10">
            <w:pPr>
              <w:rPr>
                <w:rFonts w:cs="Calibri"/>
                <w:color w:val="000000"/>
              </w:rPr>
            </w:pPr>
            <w:r w:rsidRPr="005F6590">
              <w:rPr>
                <w:rFonts w:cs="Calibri"/>
                <w:color w:val="000000"/>
              </w:rPr>
              <w:t>Djibouti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68483"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64D57" w14:textId="77777777" w:rsidR="00C16D10" w:rsidRPr="005F6590" w:rsidRDefault="00C16D10" w:rsidP="00C16D10">
            <w:pPr>
              <w:jc w:val="right"/>
              <w:rPr>
                <w:rFonts w:cs="Calibri"/>
                <w:color w:val="000000"/>
              </w:rPr>
            </w:pPr>
            <w:r w:rsidRPr="005F6590">
              <w:rPr>
                <w:rFonts w:cs="Calibri"/>
                <w:color w:val="000000"/>
              </w:rPr>
              <w:t>17,352,653.00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1BB7A" w14:textId="77777777" w:rsidR="00C16D10" w:rsidRPr="005F6590" w:rsidRDefault="00C16D10" w:rsidP="00C16D10">
            <w:pPr>
              <w:jc w:val="right"/>
              <w:rPr>
                <w:rFonts w:cs="Calibri"/>
                <w:color w:val="000000"/>
              </w:rPr>
            </w:pPr>
            <w:r w:rsidRPr="005F6590">
              <w:rPr>
                <w:rFonts w:cs="Calibri"/>
                <w:color w:val="000000"/>
              </w:rPr>
              <w:t>9,591,480.00</w:t>
            </w:r>
          </w:p>
        </w:tc>
      </w:tr>
      <w:tr w:rsidR="00C16D10" w:rsidRPr="005F6590" w14:paraId="149A3B9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2CC7D" w14:textId="77777777" w:rsidR="00C16D10" w:rsidRPr="005F6590" w:rsidRDefault="00C16D10" w:rsidP="00C16D10">
            <w:pPr>
              <w:rPr>
                <w:rFonts w:cs="Calibri"/>
                <w:color w:val="000000"/>
              </w:rPr>
            </w:pPr>
            <w:r w:rsidRPr="005F6590">
              <w:rPr>
                <w:rFonts w:cs="Calibri"/>
                <w:color w:val="000000"/>
              </w:rPr>
              <w:t>Dominica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BC0AF"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BDB47" w14:textId="77777777" w:rsidR="00C16D10" w:rsidRPr="005F6590" w:rsidRDefault="00C16D10" w:rsidP="00C16D10">
            <w:pPr>
              <w:jc w:val="right"/>
              <w:rPr>
                <w:rFonts w:cs="Calibri"/>
                <w:color w:val="000000"/>
              </w:rPr>
            </w:pPr>
            <w:r w:rsidRPr="005F6590">
              <w:rPr>
                <w:rFonts w:cs="Calibri"/>
                <w:color w:val="000000"/>
              </w:rPr>
              <w:t>1,706,388.00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82D9A" w14:textId="77777777" w:rsidR="00C16D10" w:rsidRPr="005F6590" w:rsidRDefault="00C16D10" w:rsidP="00C16D10">
            <w:pPr>
              <w:jc w:val="right"/>
              <w:rPr>
                <w:rFonts w:cs="Calibri"/>
                <w:color w:val="000000"/>
              </w:rPr>
            </w:pPr>
            <w:r w:rsidRPr="005F6590">
              <w:rPr>
                <w:rFonts w:cs="Calibri"/>
                <w:color w:val="000000"/>
              </w:rPr>
              <w:t>312,075.00</w:t>
            </w:r>
          </w:p>
        </w:tc>
      </w:tr>
      <w:tr w:rsidR="00C16D10" w:rsidRPr="005F6590" w14:paraId="3E4707E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E11F5" w14:textId="77777777" w:rsidR="00C16D10" w:rsidRPr="005F6590" w:rsidRDefault="00C16D10" w:rsidP="00C16D10">
            <w:pPr>
              <w:rPr>
                <w:rFonts w:cs="Calibri"/>
                <w:color w:val="000000"/>
              </w:rPr>
            </w:pPr>
            <w:r w:rsidRPr="005F6590">
              <w:rPr>
                <w:rFonts w:cs="Calibri"/>
                <w:color w:val="000000"/>
              </w:rPr>
              <w:t>Dominican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3E3FA"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DF751" w14:textId="77777777" w:rsidR="00C16D10" w:rsidRPr="005F6590" w:rsidRDefault="00C16D10" w:rsidP="00C16D10">
            <w:pPr>
              <w:jc w:val="right"/>
              <w:rPr>
                <w:rFonts w:cs="Calibri"/>
                <w:color w:val="000000"/>
              </w:rPr>
            </w:pPr>
            <w:r w:rsidRPr="005F6590">
              <w:rPr>
                <w:rFonts w:cs="Calibri"/>
                <w:color w:val="000000"/>
              </w:rPr>
              <w:t>28,147,604.00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59DE4" w14:textId="77777777" w:rsidR="00C16D10" w:rsidRPr="005F6590" w:rsidRDefault="00C16D10" w:rsidP="00C16D10">
            <w:pPr>
              <w:jc w:val="right"/>
              <w:rPr>
                <w:rFonts w:cs="Calibri"/>
                <w:color w:val="000000"/>
              </w:rPr>
            </w:pPr>
            <w:r w:rsidRPr="005F6590">
              <w:rPr>
                <w:rFonts w:cs="Calibri"/>
                <w:color w:val="000000"/>
              </w:rPr>
              <w:t>6,965,505.00</w:t>
            </w:r>
          </w:p>
        </w:tc>
      </w:tr>
      <w:tr w:rsidR="00C16D10" w:rsidRPr="005F6590" w14:paraId="21A5108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6D4C0" w14:textId="77777777" w:rsidR="00C16D10" w:rsidRPr="005F6590" w:rsidRDefault="00C16D10" w:rsidP="00C16D10">
            <w:pPr>
              <w:rPr>
                <w:rFonts w:cs="Calibri"/>
                <w:color w:val="000000"/>
              </w:rPr>
            </w:pPr>
            <w:r w:rsidRPr="005F6590">
              <w:rPr>
                <w:rFonts w:cs="Calibri"/>
                <w:color w:val="000000"/>
              </w:rPr>
              <w:t>Ecuador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CAD8F"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AF853" w14:textId="77777777" w:rsidR="00C16D10" w:rsidRPr="005F6590" w:rsidRDefault="00C16D10" w:rsidP="00C16D10">
            <w:pPr>
              <w:jc w:val="right"/>
              <w:rPr>
                <w:rFonts w:cs="Calibri"/>
                <w:color w:val="000000"/>
              </w:rPr>
            </w:pPr>
            <w:r w:rsidRPr="005F6590">
              <w:rPr>
                <w:rFonts w:cs="Calibri"/>
                <w:color w:val="000000"/>
              </w:rPr>
              <w:t>36,346,151.00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57CE5" w14:textId="77777777" w:rsidR="00C16D10" w:rsidRPr="005F6590" w:rsidRDefault="00C16D10" w:rsidP="00C16D10">
            <w:pPr>
              <w:jc w:val="right"/>
              <w:rPr>
                <w:rFonts w:cs="Calibri"/>
                <w:color w:val="000000"/>
              </w:rPr>
            </w:pPr>
            <w:r w:rsidRPr="005F6590">
              <w:rPr>
                <w:rFonts w:cs="Calibri"/>
                <w:color w:val="000000"/>
              </w:rPr>
              <w:t>14,683,206.00</w:t>
            </w:r>
          </w:p>
        </w:tc>
      </w:tr>
      <w:tr w:rsidR="00C16D10" w:rsidRPr="005F6590" w14:paraId="69D7718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7820D" w14:textId="77777777" w:rsidR="00C16D10" w:rsidRPr="005F6590" w:rsidRDefault="00C16D10" w:rsidP="00C16D10">
            <w:pPr>
              <w:rPr>
                <w:rFonts w:cs="Calibri"/>
                <w:color w:val="000000"/>
              </w:rPr>
            </w:pPr>
            <w:r w:rsidRPr="005F6590">
              <w:rPr>
                <w:rFonts w:cs="Calibri"/>
                <w:color w:val="000000"/>
              </w:rPr>
              <w:t>Egypt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50E5C" w14:textId="77777777" w:rsidR="00C16D10" w:rsidRPr="005F6590" w:rsidRDefault="00C16D10" w:rsidP="00C16D10">
            <w:pPr>
              <w:jc w:val="right"/>
              <w:rPr>
                <w:rFonts w:cs="Calibri"/>
                <w:color w:val="000000"/>
              </w:rPr>
            </w:pPr>
            <w:r w:rsidRPr="005F6590">
              <w:rPr>
                <w:rFonts w:cs="Calibri"/>
                <w:color w:val="000000"/>
              </w:rPr>
              <w:t>2,510,000,000.00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48689" w14:textId="77777777" w:rsidR="00C16D10" w:rsidRPr="005F6590" w:rsidRDefault="00C16D10" w:rsidP="00C16D10">
            <w:pPr>
              <w:jc w:val="right"/>
              <w:rPr>
                <w:rFonts w:cs="Calibri"/>
                <w:color w:val="000000"/>
              </w:rPr>
            </w:pPr>
            <w:r w:rsidRPr="005F6590">
              <w:rPr>
                <w:rFonts w:cs="Calibri"/>
                <w:color w:val="000000"/>
              </w:rPr>
              <w:t>2,380,000,000.00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A0890" w14:textId="77777777" w:rsidR="00C16D10" w:rsidRPr="005F6590" w:rsidRDefault="00C16D10" w:rsidP="00C16D10">
            <w:pPr>
              <w:jc w:val="right"/>
              <w:rPr>
                <w:rFonts w:cs="Calibri"/>
                <w:color w:val="000000"/>
              </w:rPr>
            </w:pPr>
            <w:r w:rsidRPr="005F6590">
              <w:rPr>
                <w:rFonts w:cs="Calibri"/>
                <w:color w:val="000000"/>
              </w:rPr>
              <w:t>3,220,000,000.00</w:t>
            </w:r>
          </w:p>
        </w:tc>
      </w:tr>
      <w:tr w:rsidR="00C16D10" w:rsidRPr="005F6590" w14:paraId="2C4ABFF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2A18A4" w14:textId="77777777" w:rsidR="00C16D10" w:rsidRPr="005F6590" w:rsidRDefault="00C16D10" w:rsidP="00C16D10">
            <w:pPr>
              <w:rPr>
                <w:rFonts w:cs="Calibri"/>
                <w:color w:val="000000"/>
              </w:rPr>
            </w:pPr>
            <w:r w:rsidRPr="005F6590">
              <w:rPr>
                <w:rFonts w:cs="Calibri"/>
                <w:color w:val="000000"/>
              </w:rPr>
              <w:t>El Salvador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FF697" w14:textId="77777777" w:rsidR="00C16D10" w:rsidRPr="005F6590" w:rsidRDefault="00C16D10" w:rsidP="00C16D10">
            <w:pPr>
              <w:jc w:val="right"/>
              <w:rPr>
                <w:rFonts w:cs="Calibri"/>
                <w:color w:val="000000"/>
              </w:rPr>
            </w:pPr>
            <w:r w:rsidRPr="005F6590">
              <w:rPr>
                <w:rFonts w:cs="Calibri"/>
                <w:color w:val="000000"/>
              </w:rPr>
              <w:t>1,581,880.00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3BC60" w14:textId="77777777" w:rsidR="00C16D10" w:rsidRPr="005F6590" w:rsidRDefault="00C16D10" w:rsidP="00C16D10">
            <w:pPr>
              <w:jc w:val="right"/>
              <w:rPr>
                <w:rFonts w:cs="Calibri"/>
                <w:color w:val="000000"/>
              </w:rPr>
            </w:pPr>
            <w:r w:rsidRPr="005F6590">
              <w:rPr>
                <w:rFonts w:cs="Calibri"/>
                <w:color w:val="000000"/>
              </w:rPr>
              <w:t>22,961,217.00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7E6739" w14:textId="77777777" w:rsidR="00C16D10" w:rsidRPr="005F6590" w:rsidRDefault="00C16D10" w:rsidP="00C16D10">
            <w:pPr>
              <w:jc w:val="right"/>
              <w:rPr>
                <w:rFonts w:cs="Calibri"/>
                <w:color w:val="000000"/>
              </w:rPr>
            </w:pPr>
            <w:r w:rsidRPr="005F6590">
              <w:rPr>
                <w:rFonts w:cs="Calibri"/>
                <w:color w:val="000000"/>
              </w:rPr>
              <w:t>14,080,419.00</w:t>
            </w:r>
          </w:p>
        </w:tc>
      </w:tr>
      <w:tr w:rsidR="00C16D10" w:rsidRPr="005F6590" w14:paraId="191A8D1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31A6E" w14:textId="77777777" w:rsidR="00C16D10" w:rsidRPr="005F6590" w:rsidRDefault="00C16D10" w:rsidP="00C16D10">
            <w:pPr>
              <w:rPr>
                <w:rFonts w:cs="Calibri"/>
                <w:color w:val="000000"/>
              </w:rPr>
            </w:pPr>
            <w:r w:rsidRPr="005F6590">
              <w:rPr>
                <w:rFonts w:cs="Calibri"/>
                <w:color w:val="000000"/>
              </w:rPr>
              <w:t>Eritrea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9D48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B7F2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A173E" w14:textId="77777777" w:rsidR="00C16D10" w:rsidRPr="005F6590" w:rsidRDefault="00C16D10" w:rsidP="00C16D10">
            <w:pPr>
              <w:jc w:val="right"/>
              <w:rPr>
                <w:rFonts w:cs="Calibri"/>
                <w:color w:val="000000"/>
              </w:rPr>
            </w:pPr>
            <w:r w:rsidRPr="005F6590">
              <w:rPr>
                <w:rFonts w:cs="Calibri"/>
                <w:color w:val="000000"/>
              </w:rPr>
              <w:t>30,000.00</w:t>
            </w:r>
          </w:p>
        </w:tc>
      </w:tr>
      <w:tr w:rsidR="00C16D10" w:rsidRPr="005F6590" w14:paraId="7FBBFDF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2ECCB" w14:textId="77777777" w:rsidR="00C16D10" w:rsidRPr="005F6590" w:rsidRDefault="00C16D10" w:rsidP="00C16D10">
            <w:pPr>
              <w:rPr>
                <w:rFonts w:cs="Calibri"/>
                <w:color w:val="000000"/>
              </w:rPr>
            </w:pPr>
            <w:r w:rsidRPr="005F6590">
              <w:rPr>
                <w:rFonts w:cs="Calibri"/>
                <w:color w:val="000000"/>
              </w:rPr>
              <w:t>Estonia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2E7E2" w14:textId="77777777" w:rsidR="00C16D10" w:rsidRPr="005F6590" w:rsidRDefault="00C16D10" w:rsidP="00C16D10">
            <w:pPr>
              <w:jc w:val="right"/>
              <w:rPr>
                <w:rFonts w:cs="Calibri"/>
                <w:color w:val="000000"/>
              </w:rPr>
            </w:pPr>
            <w:r w:rsidRPr="005F6590">
              <w:rPr>
                <w:rFonts w:cs="Calibri"/>
                <w:color w:val="000000"/>
              </w:rPr>
              <w:t>55,000,000.00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6B586" w14:textId="77777777" w:rsidR="00C16D10" w:rsidRPr="005F6590" w:rsidRDefault="00C16D10" w:rsidP="00C16D10">
            <w:pPr>
              <w:jc w:val="right"/>
              <w:rPr>
                <w:rFonts w:cs="Calibri"/>
                <w:color w:val="000000"/>
              </w:rPr>
            </w:pPr>
            <w:r w:rsidRPr="005F6590">
              <w:rPr>
                <w:rFonts w:cs="Calibri"/>
                <w:color w:val="000000"/>
              </w:rPr>
              <w:t>90,497,988.00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EA926" w14:textId="77777777" w:rsidR="00C16D10" w:rsidRPr="005F6590" w:rsidRDefault="00C16D10" w:rsidP="00C16D10">
            <w:pPr>
              <w:jc w:val="right"/>
              <w:rPr>
                <w:rFonts w:cs="Calibri"/>
                <w:color w:val="000000"/>
              </w:rPr>
            </w:pPr>
            <w:r w:rsidRPr="005F6590">
              <w:rPr>
                <w:rFonts w:cs="Calibri"/>
                <w:color w:val="000000"/>
              </w:rPr>
              <w:t>41,859,572.00</w:t>
            </w:r>
          </w:p>
        </w:tc>
      </w:tr>
      <w:tr w:rsidR="00C16D10" w:rsidRPr="005F6590" w14:paraId="6F536F1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B6497" w14:textId="77777777" w:rsidR="00C16D10" w:rsidRPr="005F6590" w:rsidRDefault="00C16D10" w:rsidP="00C16D10">
            <w:pPr>
              <w:rPr>
                <w:rFonts w:cs="Calibri"/>
                <w:color w:val="000000"/>
              </w:rPr>
            </w:pPr>
            <w:r w:rsidRPr="005F6590">
              <w:rPr>
                <w:rFonts w:cs="Calibri"/>
                <w:color w:val="000000"/>
              </w:rPr>
              <w:t>Ethiopia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EEFF6"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89AEB" w14:textId="77777777" w:rsidR="00C16D10" w:rsidRPr="005F6590" w:rsidRDefault="00C16D10" w:rsidP="00C16D10">
            <w:pPr>
              <w:jc w:val="right"/>
              <w:rPr>
                <w:rFonts w:cs="Calibri"/>
                <w:color w:val="000000"/>
              </w:rPr>
            </w:pPr>
            <w:r w:rsidRPr="005F6590">
              <w:rPr>
                <w:rFonts w:cs="Calibri"/>
                <w:color w:val="000000"/>
              </w:rPr>
              <w:t>17,643,305.00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BE817" w14:textId="77777777" w:rsidR="00C16D10" w:rsidRPr="005F6590" w:rsidRDefault="00C16D10" w:rsidP="00C16D10">
            <w:pPr>
              <w:jc w:val="right"/>
              <w:rPr>
                <w:rFonts w:cs="Calibri"/>
                <w:color w:val="000000"/>
              </w:rPr>
            </w:pPr>
            <w:r w:rsidRPr="005F6590">
              <w:rPr>
                <w:rFonts w:cs="Calibri"/>
                <w:color w:val="000000"/>
              </w:rPr>
              <w:t>17,066,315.00</w:t>
            </w:r>
          </w:p>
        </w:tc>
      </w:tr>
      <w:tr w:rsidR="00C16D10" w:rsidRPr="005F6590" w14:paraId="2A4C79E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A33DA" w14:textId="77777777" w:rsidR="00C16D10" w:rsidRPr="005F6590" w:rsidRDefault="00C16D10" w:rsidP="00C16D10">
            <w:pPr>
              <w:rPr>
                <w:rFonts w:cs="Calibri"/>
                <w:color w:val="000000"/>
              </w:rPr>
            </w:pPr>
            <w:r w:rsidRPr="005F6590">
              <w:rPr>
                <w:rFonts w:cs="Calibri"/>
                <w:color w:val="000000"/>
              </w:rPr>
              <w:t>Europe Regional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41DD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AA83C" w14:textId="77777777" w:rsidR="00C16D10" w:rsidRPr="005F6590" w:rsidRDefault="00C16D10" w:rsidP="00C16D10">
            <w:pPr>
              <w:jc w:val="right"/>
              <w:rPr>
                <w:rFonts w:cs="Calibri"/>
                <w:color w:val="000000"/>
              </w:rPr>
            </w:pPr>
            <w:r w:rsidRPr="005F6590">
              <w:rPr>
                <w:rFonts w:cs="Calibri"/>
                <w:color w:val="000000"/>
              </w:rPr>
              <w:t>62,591,057.00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4F6C9"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564C3EE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EE4B12" w14:textId="77777777" w:rsidR="00C16D10" w:rsidRPr="005F6590" w:rsidRDefault="00C16D10" w:rsidP="00C16D10">
            <w:pPr>
              <w:rPr>
                <w:rFonts w:cs="Calibri"/>
                <w:color w:val="000000"/>
              </w:rPr>
            </w:pPr>
            <w:r w:rsidRPr="005F6590">
              <w:rPr>
                <w:rFonts w:cs="Calibri"/>
                <w:color w:val="000000"/>
              </w:rPr>
              <w:t>Fiji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2C07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D6CCB" w14:textId="77777777" w:rsidR="00C16D10" w:rsidRPr="005F6590" w:rsidRDefault="00C16D10" w:rsidP="00C16D10">
            <w:pPr>
              <w:jc w:val="right"/>
              <w:rPr>
                <w:rFonts w:cs="Calibri"/>
                <w:color w:val="000000"/>
              </w:rPr>
            </w:pPr>
            <w:r w:rsidRPr="005F6590">
              <w:rPr>
                <w:rFonts w:cs="Calibri"/>
                <w:color w:val="000000"/>
              </w:rPr>
              <w:t>494,000.00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374FF" w14:textId="77777777" w:rsidR="00C16D10" w:rsidRPr="005F6590" w:rsidRDefault="00C16D10" w:rsidP="00C16D10">
            <w:pPr>
              <w:jc w:val="right"/>
              <w:rPr>
                <w:rFonts w:cs="Calibri"/>
                <w:color w:val="000000"/>
              </w:rPr>
            </w:pPr>
            <w:r w:rsidRPr="005F6590">
              <w:rPr>
                <w:rFonts w:cs="Calibri"/>
                <w:color w:val="000000"/>
              </w:rPr>
              <w:t>12,000.00</w:t>
            </w:r>
          </w:p>
        </w:tc>
      </w:tr>
      <w:tr w:rsidR="00C16D10" w:rsidRPr="005F6590" w14:paraId="2CE475F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58C04" w14:textId="77777777" w:rsidR="00C16D10" w:rsidRPr="005F6590" w:rsidRDefault="00C16D10" w:rsidP="00C16D10">
            <w:pPr>
              <w:rPr>
                <w:rFonts w:cs="Calibri"/>
                <w:color w:val="000000"/>
              </w:rPr>
            </w:pPr>
            <w:r w:rsidRPr="005F6590">
              <w:rPr>
                <w:rFonts w:cs="Calibri"/>
                <w:color w:val="000000"/>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95177" w14:textId="77777777" w:rsidR="00C16D10" w:rsidRPr="005F6590" w:rsidRDefault="00C16D10" w:rsidP="00C16D10">
            <w:pPr>
              <w:jc w:val="right"/>
              <w:rPr>
                <w:rFonts w:cs="Calibri"/>
                <w:color w:val="000000"/>
              </w:rPr>
            </w:pPr>
            <w:r w:rsidRPr="005F6590">
              <w:rPr>
                <w:rFonts w:cs="Calibri"/>
                <w:color w:val="000000"/>
              </w:rPr>
              <w:t>1,110,000,000.00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71E2B" w14:textId="77777777" w:rsidR="00C16D10" w:rsidRPr="005F6590" w:rsidRDefault="00C16D10" w:rsidP="00C16D10">
            <w:pPr>
              <w:jc w:val="right"/>
              <w:rPr>
                <w:rFonts w:cs="Calibri"/>
                <w:color w:val="000000"/>
              </w:rPr>
            </w:pPr>
            <w:r w:rsidRPr="005F6590">
              <w:rPr>
                <w:rFonts w:cs="Calibri"/>
                <w:color w:val="000000"/>
              </w:rPr>
              <w:t>602,000,000.00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D2C98" w14:textId="77777777" w:rsidR="00C16D10" w:rsidRPr="005F6590" w:rsidRDefault="00C16D10" w:rsidP="00C16D10">
            <w:pPr>
              <w:jc w:val="right"/>
              <w:rPr>
                <w:rFonts w:cs="Calibri"/>
                <w:color w:val="000000"/>
              </w:rPr>
            </w:pPr>
            <w:r w:rsidRPr="005F6590">
              <w:rPr>
                <w:rFonts w:cs="Calibri"/>
                <w:color w:val="000000"/>
              </w:rPr>
              <w:t>414,000,000.00</w:t>
            </w:r>
          </w:p>
        </w:tc>
      </w:tr>
      <w:tr w:rsidR="00C16D10" w:rsidRPr="005F6590" w14:paraId="3F0BB27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8D9DA1" w14:textId="77777777" w:rsidR="00C16D10" w:rsidRPr="005F6590" w:rsidRDefault="00C16D10" w:rsidP="00C16D10">
            <w:pPr>
              <w:rPr>
                <w:rFonts w:cs="Calibri"/>
                <w:color w:val="000000"/>
              </w:rPr>
            </w:pPr>
            <w:r w:rsidRPr="005F6590">
              <w:rPr>
                <w:rFonts w:cs="Calibri"/>
                <w:color w:val="000000"/>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505B9" w14:textId="77777777" w:rsidR="00C16D10" w:rsidRPr="005F6590" w:rsidRDefault="00C16D10" w:rsidP="00C16D10">
            <w:pPr>
              <w:jc w:val="right"/>
              <w:rPr>
                <w:rFonts w:cs="Calibri"/>
                <w:color w:val="000000"/>
              </w:rPr>
            </w:pPr>
            <w:r w:rsidRPr="005F6590">
              <w:rPr>
                <w:rFonts w:cs="Calibri"/>
                <w:color w:val="000000"/>
              </w:rPr>
              <w:t>1,010,000,000.00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97B0D" w14:textId="77777777" w:rsidR="00C16D10" w:rsidRPr="005F6590" w:rsidRDefault="00C16D10" w:rsidP="00C16D10">
            <w:pPr>
              <w:jc w:val="right"/>
              <w:rPr>
                <w:rFonts w:cs="Calibri"/>
                <w:color w:val="000000"/>
              </w:rPr>
            </w:pPr>
            <w:r w:rsidRPr="005F6590">
              <w:rPr>
                <w:rFonts w:cs="Calibri"/>
                <w:color w:val="000000"/>
              </w:rPr>
              <w:t>2,380,000,000.00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926A7A" w14:textId="77777777" w:rsidR="00C16D10" w:rsidRPr="005F6590" w:rsidRDefault="00C16D10" w:rsidP="00C16D10">
            <w:pPr>
              <w:jc w:val="right"/>
              <w:rPr>
                <w:rFonts w:cs="Calibri"/>
                <w:color w:val="000000"/>
              </w:rPr>
            </w:pPr>
            <w:r w:rsidRPr="005F6590">
              <w:rPr>
                <w:rFonts w:cs="Calibri"/>
                <w:color w:val="000000"/>
              </w:rPr>
              <w:t>1,050,000,000.00</w:t>
            </w:r>
          </w:p>
        </w:tc>
      </w:tr>
      <w:tr w:rsidR="00C16D10" w:rsidRPr="005F6590" w14:paraId="48DDD5F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A91DE" w14:textId="77777777" w:rsidR="00C16D10" w:rsidRPr="005F6590" w:rsidRDefault="00C16D10" w:rsidP="00C16D10">
            <w:pPr>
              <w:rPr>
                <w:rFonts w:cs="Calibri"/>
                <w:color w:val="000000"/>
              </w:rPr>
            </w:pPr>
            <w:r w:rsidRPr="005F6590">
              <w:rPr>
                <w:rFonts w:cs="Calibri"/>
                <w:color w:val="000000"/>
              </w:rPr>
              <w:t>French Guiana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4AB72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24F21" w14:textId="77777777" w:rsidR="00C16D10" w:rsidRPr="005F6590" w:rsidRDefault="00C16D10" w:rsidP="00C16D10">
            <w:pPr>
              <w:jc w:val="right"/>
              <w:rPr>
                <w:rFonts w:cs="Calibri"/>
                <w:color w:val="000000"/>
              </w:rPr>
            </w:pPr>
            <w:r w:rsidRPr="005F6590">
              <w:rPr>
                <w:rFonts w:cs="Calibri"/>
                <w:color w:val="000000"/>
              </w:rPr>
              <w:t>17,563,401.00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282BA" w14:textId="77777777" w:rsidR="00C16D10" w:rsidRPr="005F6590" w:rsidRDefault="00C16D10" w:rsidP="00C16D10">
            <w:pPr>
              <w:jc w:val="right"/>
              <w:rPr>
                <w:rFonts w:cs="Calibri"/>
                <w:color w:val="000000"/>
              </w:rPr>
            </w:pPr>
            <w:r w:rsidRPr="005F6590">
              <w:rPr>
                <w:rFonts w:cs="Calibri"/>
                <w:color w:val="000000"/>
              </w:rPr>
              <w:t>2,250,000.00</w:t>
            </w:r>
          </w:p>
        </w:tc>
      </w:tr>
      <w:tr w:rsidR="00C16D10" w:rsidRPr="005F6590" w14:paraId="48B07F3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627A5" w14:textId="77777777" w:rsidR="00C16D10" w:rsidRPr="005F6590" w:rsidRDefault="00C16D10" w:rsidP="00C16D10">
            <w:pPr>
              <w:rPr>
                <w:rFonts w:cs="Calibri"/>
                <w:color w:val="000000"/>
              </w:rPr>
            </w:pPr>
            <w:r w:rsidRPr="005F6590">
              <w:rPr>
                <w:rFonts w:cs="Calibri"/>
                <w:color w:val="000000"/>
              </w:rPr>
              <w:t>Gabon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BA04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0E4F8" w14:textId="77777777" w:rsidR="00C16D10" w:rsidRPr="005F6590" w:rsidRDefault="00C16D10" w:rsidP="00C16D10">
            <w:pPr>
              <w:jc w:val="right"/>
              <w:rPr>
                <w:rFonts w:cs="Calibri"/>
                <w:color w:val="000000"/>
              </w:rPr>
            </w:pPr>
            <w:r w:rsidRPr="005F6590">
              <w:rPr>
                <w:rFonts w:cs="Calibri"/>
                <w:color w:val="000000"/>
              </w:rPr>
              <w:t>3,866,606.00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CB1DF" w14:textId="77777777" w:rsidR="00C16D10" w:rsidRPr="005F6590" w:rsidRDefault="00C16D10" w:rsidP="00C16D10">
            <w:pPr>
              <w:jc w:val="right"/>
              <w:rPr>
                <w:rFonts w:cs="Calibri"/>
                <w:color w:val="000000"/>
              </w:rPr>
            </w:pPr>
            <w:r w:rsidRPr="005F6590">
              <w:rPr>
                <w:rFonts w:cs="Calibri"/>
                <w:color w:val="000000"/>
              </w:rPr>
              <w:t>9,609,550.00</w:t>
            </w:r>
          </w:p>
        </w:tc>
      </w:tr>
      <w:tr w:rsidR="00C16D10" w:rsidRPr="005F6590" w14:paraId="64A4004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C6A12" w14:textId="77777777" w:rsidR="00C16D10" w:rsidRPr="005F6590" w:rsidRDefault="00C16D10" w:rsidP="00C16D10">
            <w:pPr>
              <w:rPr>
                <w:rFonts w:cs="Calibri"/>
                <w:color w:val="000000"/>
              </w:rPr>
            </w:pPr>
            <w:r w:rsidRPr="005F6590">
              <w:rPr>
                <w:rFonts w:cs="Calibri"/>
                <w:color w:val="000000"/>
              </w:rPr>
              <w:t>Gambia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4E0444"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06625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F89CCC" w14:textId="77777777" w:rsidR="00C16D10" w:rsidRPr="005F6590" w:rsidRDefault="00C16D10" w:rsidP="00C16D10">
            <w:pPr>
              <w:jc w:val="right"/>
              <w:rPr>
                <w:rFonts w:cs="Calibri"/>
                <w:color w:val="000000"/>
              </w:rPr>
            </w:pPr>
            <w:r w:rsidRPr="005F6590">
              <w:rPr>
                <w:rFonts w:cs="Calibri"/>
                <w:color w:val="000000"/>
              </w:rPr>
              <w:t>34,000.00</w:t>
            </w:r>
          </w:p>
        </w:tc>
      </w:tr>
      <w:tr w:rsidR="00C16D10" w:rsidRPr="005F6590" w14:paraId="2A4156B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B3FD2" w14:textId="77777777" w:rsidR="00C16D10" w:rsidRPr="005F6590" w:rsidRDefault="00C16D10" w:rsidP="00C16D10">
            <w:pPr>
              <w:rPr>
                <w:rFonts w:cs="Calibri"/>
                <w:color w:val="000000"/>
              </w:rPr>
            </w:pPr>
            <w:r w:rsidRPr="005F6590">
              <w:rPr>
                <w:rFonts w:cs="Calibri"/>
                <w:color w:val="000000"/>
              </w:rPr>
              <w:t>Georgia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C0C37" w14:textId="77777777" w:rsidR="00C16D10" w:rsidRPr="005F6590" w:rsidRDefault="00C16D10" w:rsidP="00C16D10">
            <w:pPr>
              <w:jc w:val="right"/>
              <w:rPr>
                <w:rFonts w:cs="Calibri"/>
                <w:color w:val="000000"/>
              </w:rPr>
            </w:pPr>
            <w:r w:rsidRPr="005F6590">
              <w:rPr>
                <w:rFonts w:cs="Calibri"/>
                <w:color w:val="000000"/>
              </w:rPr>
              <w:t>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D8B47" w14:textId="77777777" w:rsidR="00C16D10" w:rsidRPr="005F6590" w:rsidRDefault="00C16D10" w:rsidP="00C16D10">
            <w:pPr>
              <w:jc w:val="right"/>
              <w:rPr>
                <w:rFonts w:cs="Calibri"/>
                <w:color w:val="000000"/>
              </w:rPr>
            </w:pPr>
            <w:r w:rsidRPr="005F6590">
              <w:rPr>
                <w:rFonts w:cs="Calibri"/>
                <w:color w:val="000000"/>
              </w:rPr>
              <w:t>84,721,772.00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44DF8F" w14:textId="77777777" w:rsidR="00C16D10" w:rsidRPr="005F6590" w:rsidRDefault="00C16D10" w:rsidP="00C16D10">
            <w:pPr>
              <w:jc w:val="right"/>
              <w:rPr>
                <w:rFonts w:cs="Calibri"/>
                <w:color w:val="000000"/>
              </w:rPr>
            </w:pPr>
            <w:r w:rsidRPr="005F6590">
              <w:rPr>
                <w:rFonts w:cs="Calibri"/>
                <w:color w:val="000000"/>
              </w:rPr>
              <w:t>59,874,544.00</w:t>
            </w:r>
          </w:p>
        </w:tc>
      </w:tr>
      <w:tr w:rsidR="00C16D10" w:rsidRPr="005F6590" w14:paraId="058CF80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8047E" w14:textId="77777777" w:rsidR="00C16D10" w:rsidRPr="005F6590" w:rsidRDefault="00C16D10" w:rsidP="00C16D10">
            <w:pPr>
              <w:rPr>
                <w:rFonts w:cs="Calibri"/>
                <w:color w:val="000000"/>
              </w:rPr>
            </w:pPr>
            <w:r w:rsidRPr="005F6590">
              <w:rPr>
                <w:rFonts w:cs="Calibri"/>
                <w:color w:val="000000"/>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12C17" w14:textId="77777777" w:rsidR="00C16D10" w:rsidRPr="005F6590" w:rsidRDefault="00C16D10" w:rsidP="00C16D10">
            <w:pPr>
              <w:jc w:val="right"/>
              <w:rPr>
                <w:rFonts w:cs="Calibri"/>
                <w:color w:val="000000"/>
              </w:rPr>
            </w:pPr>
            <w:r w:rsidRPr="005F6590">
              <w:rPr>
                <w:rFonts w:cs="Calibri"/>
                <w:color w:val="000000"/>
              </w:rPr>
              <w:t>6,350,000,000.00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551C9" w14:textId="77777777" w:rsidR="00C16D10" w:rsidRPr="005F6590" w:rsidRDefault="00C16D10" w:rsidP="00C16D10">
            <w:pPr>
              <w:jc w:val="right"/>
              <w:rPr>
                <w:rFonts w:cs="Calibri"/>
                <w:color w:val="000000"/>
              </w:rPr>
            </w:pPr>
            <w:r w:rsidRPr="005F6590">
              <w:rPr>
                <w:rFonts w:cs="Calibri"/>
                <w:color w:val="000000"/>
              </w:rPr>
              <w:t>2,100,000,000.00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F675C" w14:textId="77777777" w:rsidR="00C16D10" w:rsidRPr="005F6590" w:rsidRDefault="00C16D10" w:rsidP="00C16D10">
            <w:pPr>
              <w:jc w:val="right"/>
              <w:rPr>
                <w:rFonts w:cs="Calibri"/>
                <w:color w:val="000000"/>
              </w:rPr>
            </w:pPr>
            <w:r w:rsidRPr="005F6590">
              <w:rPr>
                <w:rFonts w:cs="Calibri"/>
                <w:color w:val="000000"/>
              </w:rPr>
              <w:t>1,040,000,000.00</w:t>
            </w:r>
          </w:p>
        </w:tc>
      </w:tr>
      <w:tr w:rsidR="00C16D10" w:rsidRPr="005F6590" w14:paraId="4D51BDD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3386D" w14:textId="77777777" w:rsidR="00C16D10" w:rsidRPr="005F6590" w:rsidRDefault="00C16D10" w:rsidP="00C16D10">
            <w:pPr>
              <w:rPr>
                <w:rFonts w:cs="Calibri"/>
                <w:color w:val="000000"/>
              </w:rPr>
            </w:pPr>
            <w:r w:rsidRPr="005F6590">
              <w:rPr>
                <w:rFonts w:cs="Calibri"/>
                <w:color w:val="000000"/>
              </w:rPr>
              <w:t>Ghana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85CF4"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2CEB0" w14:textId="77777777" w:rsidR="00C16D10" w:rsidRPr="005F6590" w:rsidRDefault="00C16D10" w:rsidP="00C16D10">
            <w:pPr>
              <w:jc w:val="right"/>
              <w:rPr>
                <w:rFonts w:cs="Calibri"/>
                <w:color w:val="000000"/>
              </w:rPr>
            </w:pPr>
            <w:r w:rsidRPr="005F6590">
              <w:rPr>
                <w:rFonts w:cs="Calibri"/>
                <w:color w:val="000000"/>
              </w:rPr>
              <w:t>7,687,788.00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00BCE" w14:textId="77777777" w:rsidR="00C16D10" w:rsidRPr="005F6590" w:rsidRDefault="00C16D10" w:rsidP="00C16D10">
            <w:pPr>
              <w:jc w:val="right"/>
              <w:rPr>
                <w:rFonts w:cs="Calibri"/>
                <w:color w:val="000000"/>
              </w:rPr>
            </w:pPr>
            <w:r w:rsidRPr="005F6590">
              <w:rPr>
                <w:rFonts w:cs="Calibri"/>
                <w:color w:val="000000"/>
              </w:rPr>
              <w:t>4,326,232.00</w:t>
            </w:r>
          </w:p>
        </w:tc>
      </w:tr>
      <w:tr w:rsidR="00C16D10" w:rsidRPr="005F6590" w14:paraId="6A3D7A7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BEEEA" w14:textId="77777777" w:rsidR="00C16D10" w:rsidRPr="005F6590" w:rsidRDefault="00C16D10" w:rsidP="00C16D10">
            <w:pPr>
              <w:rPr>
                <w:rFonts w:cs="Calibri"/>
                <w:color w:val="000000"/>
              </w:rPr>
            </w:pPr>
            <w:r w:rsidRPr="005F6590">
              <w:rPr>
                <w:rFonts w:cs="Calibri"/>
                <w:color w:val="000000"/>
              </w:rPr>
              <w:t>Global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967BE" w14:textId="77777777" w:rsidR="00C16D10" w:rsidRPr="005F6590" w:rsidRDefault="00C16D10" w:rsidP="00C16D10">
            <w:pPr>
              <w:jc w:val="right"/>
              <w:rPr>
                <w:rFonts w:cs="Calibri"/>
                <w:color w:val="000000"/>
              </w:rPr>
            </w:pPr>
            <w:r w:rsidRPr="005F6590">
              <w:rPr>
                <w:rFonts w:cs="Calibri"/>
                <w:color w:val="000000"/>
              </w:rPr>
              <w:t>11,800,000,000.00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DAA9B" w14:textId="77777777" w:rsidR="00C16D10" w:rsidRPr="005F6590" w:rsidRDefault="00C16D10" w:rsidP="00C16D10">
            <w:pPr>
              <w:jc w:val="right"/>
              <w:rPr>
                <w:rFonts w:cs="Calibri"/>
                <w:color w:val="000000"/>
              </w:rPr>
            </w:pPr>
            <w:r w:rsidRPr="005F6590">
              <w:rPr>
                <w:rFonts w:cs="Calibri"/>
                <w:color w:val="000000"/>
              </w:rPr>
              <w:t>80,600,000,000.00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6DA32" w14:textId="77777777" w:rsidR="00C16D10" w:rsidRPr="005F6590" w:rsidRDefault="00C16D10" w:rsidP="00C16D10">
            <w:pPr>
              <w:jc w:val="right"/>
              <w:rPr>
                <w:rFonts w:cs="Calibri"/>
                <w:color w:val="000000"/>
              </w:rPr>
            </w:pPr>
            <w:r w:rsidRPr="005F6590">
              <w:rPr>
                <w:rFonts w:cs="Calibri"/>
                <w:color w:val="000000"/>
              </w:rPr>
              <w:t>6,900,000,000.00</w:t>
            </w:r>
          </w:p>
        </w:tc>
      </w:tr>
      <w:tr w:rsidR="00C16D10" w:rsidRPr="005F6590" w14:paraId="6CAE3A2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114CE" w14:textId="77777777" w:rsidR="00C16D10" w:rsidRPr="005F6590" w:rsidRDefault="00C16D10" w:rsidP="00C16D10">
            <w:pPr>
              <w:rPr>
                <w:rFonts w:cs="Calibri"/>
                <w:color w:val="000000"/>
              </w:rPr>
            </w:pPr>
            <w:r w:rsidRPr="005F6590">
              <w:rPr>
                <w:rFonts w:cs="Calibri"/>
                <w:color w:val="000000"/>
              </w:rPr>
              <w:t>Greece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8054A" w14:textId="77777777" w:rsidR="00C16D10" w:rsidRPr="005F6590" w:rsidRDefault="00C16D10" w:rsidP="00C16D10">
            <w:pPr>
              <w:jc w:val="right"/>
              <w:rPr>
                <w:rFonts w:cs="Calibri"/>
                <w:color w:val="000000"/>
              </w:rPr>
            </w:pPr>
            <w:r w:rsidRPr="005F6590">
              <w:rPr>
                <w:rFonts w:cs="Calibri"/>
                <w:color w:val="000000"/>
              </w:rPr>
              <w:t>3,320,000,000.00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FDBA6" w14:textId="77777777" w:rsidR="00C16D10" w:rsidRPr="005F6590" w:rsidRDefault="00C16D10" w:rsidP="00C16D10">
            <w:pPr>
              <w:jc w:val="right"/>
              <w:rPr>
                <w:rFonts w:cs="Calibri"/>
                <w:color w:val="000000"/>
              </w:rPr>
            </w:pPr>
            <w:r w:rsidRPr="005F6590">
              <w:rPr>
                <w:rFonts w:cs="Calibri"/>
                <w:color w:val="000000"/>
              </w:rPr>
              <w:t>2,020,000,000.00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A3B36" w14:textId="77777777" w:rsidR="00C16D10" w:rsidRPr="005F6590" w:rsidRDefault="00C16D10" w:rsidP="00C16D10">
            <w:pPr>
              <w:jc w:val="right"/>
              <w:rPr>
                <w:rFonts w:cs="Calibri"/>
                <w:color w:val="000000"/>
              </w:rPr>
            </w:pPr>
            <w:r w:rsidRPr="005F6590">
              <w:rPr>
                <w:rFonts w:cs="Calibri"/>
                <w:color w:val="000000"/>
              </w:rPr>
              <w:t>468,000,000.00</w:t>
            </w:r>
          </w:p>
        </w:tc>
      </w:tr>
      <w:tr w:rsidR="00C16D10" w:rsidRPr="005F6590" w14:paraId="3B9A5A3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A5C42" w14:textId="77777777" w:rsidR="00C16D10" w:rsidRPr="005F6590" w:rsidRDefault="00C16D10" w:rsidP="00C16D10">
            <w:pPr>
              <w:rPr>
                <w:rFonts w:cs="Calibri"/>
                <w:color w:val="000000"/>
              </w:rPr>
            </w:pPr>
            <w:r w:rsidRPr="005F6590">
              <w:rPr>
                <w:rFonts w:cs="Calibri"/>
                <w:color w:val="000000"/>
              </w:rPr>
              <w:t>Grenada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24BB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0E4E38" w14:textId="77777777" w:rsidR="00C16D10" w:rsidRPr="005F6590" w:rsidRDefault="00C16D10" w:rsidP="00C16D10">
            <w:pPr>
              <w:jc w:val="right"/>
              <w:rPr>
                <w:rFonts w:cs="Calibri"/>
                <w:color w:val="000000"/>
              </w:rPr>
            </w:pPr>
            <w:r w:rsidRPr="005F6590">
              <w:rPr>
                <w:rFonts w:cs="Calibri"/>
                <w:color w:val="000000"/>
              </w:rPr>
              <w:t>1,797,000.00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B856B" w14:textId="77777777" w:rsidR="00C16D10" w:rsidRPr="005F6590" w:rsidRDefault="00C16D10" w:rsidP="00C16D10">
            <w:pPr>
              <w:jc w:val="right"/>
              <w:rPr>
                <w:rFonts w:cs="Calibri"/>
                <w:color w:val="000000"/>
              </w:rPr>
            </w:pPr>
            <w:r w:rsidRPr="005F6590">
              <w:rPr>
                <w:rFonts w:cs="Calibri"/>
                <w:color w:val="000000"/>
              </w:rPr>
              <w:t>237,000.00</w:t>
            </w:r>
          </w:p>
        </w:tc>
      </w:tr>
      <w:tr w:rsidR="00C16D10" w:rsidRPr="005F6590" w14:paraId="08BEA9C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41C64" w14:textId="77777777" w:rsidR="00C16D10" w:rsidRPr="005F6590" w:rsidRDefault="00C16D10" w:rsidP="00C16D10">
            <w:pPr>
              <w:rPr>
                <w:rFonts w:cs="Calibri"/>
                <w:color w:val="000000"/>
              </w:rPr>
            </w:pPr>
            <w:r w:rsidRPr="005F6590">
              <w:rPr>
                <w:rFonts w:cs="Calibri"/>
                <w:color w:val="000000"/>
              </w:rPr>
              <w:t>Guatemala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20073"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7E045" w14:textId="77777777" w:rsidR="00C16D10" w:rsidRPr="005F6590" w:rsidRDefault="00C16D10" w:rsidP="00C16D10">
            <w:pPr>
              <w:jc w:val="right"/>
              <w:rPr>
                <w:rFonts w:cs="Calibri"/>
                <w:color w:val="000000"/>
              </w:rPr>
            </w:pPr>
            <w:r w:rsidRPr="005F6590">
              <w:rPr>
                <w:rFonts w:cs="Calibri"/>
                <w:color w:val="000000"/>
              </w:rPr>
              <w:t>28,385,628.00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37C27" w14:textId="77777777" w:rsidR="00C16D10" w:rsidRPr="005F6590" w:rsidRDefault="00C16D10" w:rsidP="00C16D10">
            <w:pPr>
              <w:jc w:val="right"/>
              <w:rPr>
                <w:rFonts w:cs="Calibri"/>
                <w:color w:val="000000"/>
              </w:rPr>
            </w:pPr>
            <w:r w:rsidRPr="005F6590">
              <w:rPr>
                <w:rFonts w:cs="Calibri"/>
                <w:color w:val="000000"/>
              </w:rPr>
              <w:t>12,698,125.00</w:t>
            </w:r>
          </w:p>
        </w:tc>
      </w:tr>
      <w:tr w:rsidR="00C16D10" w:rsidRPr="005F6590" w14:paraId="54FCC41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40752" w14:textId="77777777" w:rsidR="00C16D10" w:rsidRPr="005F6590" w:rsidRDefault="00C16D10" w:rsidP="00C16D10">
            <w:pPr>
              <w:rPr>
                <w:rFonts w:cs="Calibri"/>
                <w:color w:val="000000"/>
              </w:rPr>
            </w:pPr>
            <w:r w:rsidRPr="005F6590">
              <w:rPr>
                <w:rFonts w:cs="Calibri"/>
                <w:color w:val="000000"/>
              </w:rPr>
              <w:t>Guinea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987F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1EAE5" w14:textId="77777777" w:rsidR="00C16D10" w:rsidRPr="005F6590" w:rsidRDefault="00C16D10" w:rsidP="00C16D10">
            <w:pPr>
              <w:jc w:val="right"/>
              <w:rPr>
                <w:rFonts w:cs="Calibri"/>
                <w:color w:val="000000"/>
              </w:rPr>
            </w:pPr>
            <w:r w:rsidRPr="005F6590">
              <w:rPr>
                <w:rFonts w:cs="Calibri"/>
                <w:color w:val="000000"/>
              </w:rPr>
              <w:t>4,813,476.00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D16B3" w14:textId="77777777" w:rsidR="00C16D10" w:rsidRPr="005F6590" w:rsidRDefault="00C16D10" w:rsidP="00C16D10">
            <w:pPr>
              <w:jc w:val="right"/>
              <w:rPr>
                <w:rFonts w:cs="Calibri"/>
                <w:color w:val="000000"/>
              </w:rPr>
            </w:pPr>
            <w:r w:rsidRPr="005F6590">
              <w:rPr>
                <w:rFonts w:cs="Calibri"/>
                <w:color w:val="000000"/>
              </w:rPr>
              <w:t>133,665.00</w:t>
            </w:r>
          </w:p>
        </w:tc>
      </w:tr>
      <w:tr w:rsidR="00C16D10" w:rsidRPr="005F6590" w14:paraId="44D013E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C8CBC" w14:textId="77777777" w:rsidR="00C16D10" w:rsidRPr="005F6590" w:rsidRDefault="00C16D10" w:rsidP="00C16D10">
            <w:pPr>
              <w:rPr>
                <w:rFonts w:cs="Calibri"/>
                <w:color w:val="000000"/>
              </w:rPr>
            </w:pPr>
            <w:r w:rsidRPr="005F6590">
              <w:rPr>
                <w:rFonts w:cs="Calibri"/>
                <w:color w:val="000000"/>
              </w:rPr>
              <w:t>Guyana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00056"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9966A" w14:textId="77777777" w:rsidR="00C16D10" w:rsidRPr="005F6590" w:rsidRDefault="00C16D10" w:rsidP="00C16D10">
            <w:pPr>
              <w:jc w:val="right"/>
              <w:rPr>
                <w:rFonts w:cs="Calibri"/>
                <w:color w:val="000000"/>
              </w:rPr>
            </w:pPr>
            <w:r w:rsidRPr="005F6590">
              <w:rPr>
                <w:rFonts w:cs="Calibri"/>
                <w:color w:val="000000"/>
              </w:rPr>
              <w:t>3,664,600.00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C6308" w14:textId="77777777" w:rsidR="00C16D10" w:rsidRPr="005F6590" w:rsidRDefault="00C16D10" w:rsidP="00C16D10">
            <w:pPr>
              <w:jc w:val="right"/>
              <w:rPr>
                <w:rFonts w:cs="Calibri"/>
                <w:color w:val="000000"/>
              </w:rPr>
            </w:pPr>
            <w:r w:rsidRPr="005F6590">
              <w:rPr>
                <w:rFonts w:cs="Calibri"/>
                <w:color w:val="000000"/>
              </w:rPr>
              <w:t>2,575,106.00</w:t>
            </w:r>
          </w:p>
        </w:tc>
      </w:tr>
      <w:tr w:rsidR="00C16D10" w:rsidRPr="005F6590" w14:paraId="58F7E6D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96C32" w14:textId="77777777" w:rsidR="00C16D10" w:rsidRPr="005F6590" w:rsidRDefault="00C16D10" w:rsidP="00C16D10">
            <w:pPr>
              <w:rPr>
                <w:rFonts w:cs="Calibri"/>
                <w:color w:val="000000"/>
              </w:rPr>
            </w:pPr>
            <w:r w:rsidRPr="005F6590">
              <w:rPr>
                <w:rFonts w:cs="Calibri"/>
                <w:color w:val="000000"/>
              </w:rPr>
              <w:t>Haiti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D8B91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19C2A" w14:textId="77777777" w:rsidR="00C16D10" w:rsidRPr="005F6590" w:rsidRDefault="00C16D10" w:rsidP="00C16D10">
            <w:pPr>
              <w:jc w:val="right"/>
              <w:rPr>
                <w:rFonts w:cs="Calibri"/>
                <w:color w:val="000000"/>
              </w:rPr>
            </w:pPr>
            <w:r w:rsidRPr="005F6590">
              <w:rPr>
                <w:rFonts w:cs="Calibri"/>
                <w:color w:val="000000"/>
              </w:rPr>
              <w:t>12,579,875.00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0FE48" w14:textId="77777777" w:rsidR="00C16D10" w:rsidRPr="005F6590" w:rsidRDefault="00C16D10" w:rsidP="00C16D10">
            <w:pPr>
              <w:jc w:val="right"/>
              <w:rPr>
                <w:rFonts w:cs="Calibri"/>
                <w:color w:val="000000"/>
              </w:rPr>
            </w:pPr>
            <w:r w:rsidRPr="005F6590">
              <w:rPr>
                <w:rFonts w:cs="Calibri"/>
                <w:color w:val="000000"/>
              </w:rPr>
              <w:t>4,790,877.00</w:t>
            </w:r>
          </w:p>
        </w:tc>
      </w:tr>
      <w:tr w:rsidR="00C16D10" w:rsidRPr="005F6590" w14:paraId="3441E00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FF2BE" w14:textId="77777777" w:rsidR="00C16D10" w:rsidRPr="005F6590" w:rsidRDefault="00C16D10" w:rsidP="00C16D10">
            <w:pPr>
              <w:rPr>
                <w:rFonts w:cs="Calibri"/>
                <w:color w:val="000000"/>
              </w:rPr>
            </w:pPr>
            <w:r w:rsidRPr="005F6590">
              <w:rPr>
                <w:rFonts w:cs="Calibri"/>
                <w:color w:val="000000"/>
              </w:rPr>
              <w:t>Holy See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029AF"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7BDD11" w14:textId="77777777" w:rsidR="00C16D10" w:rsidRPr="005F6590" w:rsidRDefault="00C16D10" w:rsidP="00C16D10">
            <w:pPr>
              <w:jc w:val="right"/>
              <w:rPr>
                <w:rFonts w:cs="Calibri"/>
                <w:color w:val="000000"/>
              </w:rPr>
            </w:pPr>
            <w:r w:rsidRPr="005F6590">
              <w:rPr>
                <w:rFonts w:cs="Calibri"/>
                <w:color w:val="000000"/>
              </w:rPr>
              <w:t>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C9B63" w14:textId="77777777" w:rsidR="00C16D10" w:rsidRPr="005F6590" w:rsidRDefault="00C16D10" w:rsidP="00C16D10">
            <w:pPr>
              <w:jc w:val="right"/>
              <w:rPr>
                <w:rFonts w:cs="Calibri"/>
                <w:color w:val="000000"/>
              </w:rPr>
            </w:pPr>
            <w:r w:rsidRPr="005F6590">
              <w:rPr>
                <w:rFonts w:cs="Calibri"/>
                <w:color w:val="000000"/>
              </w:rPr>
              <w:t>10.00</w:t>
            </w:r>
          </w:p>
        </w:tc>
      </w:tr>
      <w:tr w:rsidR="00C16D10" w:rsidRPr="005F6590" w14:paraId="776AB72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B8BA9" w14:textId="77777777" w:rsidR="00C16D10" w:rsidRPr="005F6590" w:rsidRDefault="00C16D10" w:rsidP="00C16D10">
            <w:pPr>
              <w:rPr>
                <w:rFonts w:cs="Calibri"/>
                <w:color w:val="000000"/>
              </w:rPr>
            </w:pPr>
            <w:r w:rsidRPr="005F6590">
              <w:rPr>
                <w:rFonts w:cs="Calibri"/>
                <w:color w:val="000000"/>
              </w:rPr>
              <w:t>Honduras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9B18E" w14:textId="77777777" w:rsidR="00C16D10" w:rsidRPr="005F6590" w:rsidRDefault="00C16D10" w:rsidP="00C16D10">
            <w:pPr>
              <w:jc w:val="right"/>
              <w:rPr>
                <w:rFonts w:cs="Calibri"/>
                <w:color w:val="000000"/>
              </w:rPr>
            </w:pPr>
            <w:r w:rsidRPr="005F6590">
              <w:rPr>
                <w:rFonts w:cs="Calibri"/>
                <w:color w:val="000000"/>
              </w:rPr>
              <w:t>6,150,000.00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CD6249" w14:textId="77777777" w:rsidR="00C16D10" w:rsidRPr="005F6590" w:rsidRDefault="00C16D10" w:rsidP="00C16D10">
            <w:pPr>
              <w:jc w:val="right"/>
              <w:rPr>
                <w:rFonts w:cs="Calibri"/>
                <w:color w:val="000000"/>
              </w:rPr>
            </w:pPr>
            <w:r w:rsidRPr="005F6590">
              <w:rPr>
                <w:rFonts w:cs="Calibri"/>
                <w:color w:val="000000"/>
              </w:rPr>
              <w:t>61,972,370.00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407238" w14:textId="77777777" w:rsidR="00C16D10" w:rsidRPr="005F6590" w:rsidRDefault="00C16D10" w:rsidP="00C16D10">
            <w:pPr>
              <w:jc w:val="right"/>
              <w:rPr>
                <w:rFonts w:cs="Calibri"/>
                <w:color w:val="000000"/>
              </w:rPr>
            </w:pPr>
            <w:r w:rsidRPr="005F6590">
              <w:rPr>
                <w:rFonts w:cs="Calibri"/>
                <w:color w:val="000000"/>
              </w:rPr>
              <w:t>13,475,330.00</w:t>
            </w:r>
          </w:p>
        </w:tc>
      </w:tr>
      <w:tr w:rsidR="00C16D10" w:rsidRPr="005F6590" w14:paraId="140B123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1CAE1" w14:textId="77777777" w:rsidR="00C16D10" w:rsidRPr="005F6590" w:rsidRDefault="00C16D10" w:rsidP="00C16D10">
            <w:pPr>
              <w:rPr>
                <w:rFonts w:cs="Calibri"/>
                <w:color w:val="000000"/>
              </w:rPr>
            </w:pPr>
            <w:r w:rsidRPr="005F6590">
              <w:rPr>
                <w:rFonts w:cs="Calibri"/>
                <w:color w:val="000000"/>
              </w:rPr>
              <w:t>Hong Kong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D1070F"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8A4D0" w14:textId="77777777" w:rsidR="00C16D10" w:rsidRPr="005F6590" w:rsidRDefault="00C16D10" w:rsidP="00C16D10">
            <w:pPr>
              <w:jc w:val="right"/>
              <w:rPr>
                <w:rFonts w:cs="Calibri"/>
                <w:color w:val="000000"/>
              </w:rPr>
            </w:pPr>
            <w:r w:rsidRPr="005F6590">
              <w:rPr>
                <w:rFonts w:cs="Calibri"/>
                <w:color w:val="000000"/>
              </w:rPr>
              <w:t>8,615,830.00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79BA7" w14:textId="77777777" w:rsidR="00C16D10" w:rsidRPr="005F6590" w:rsidRDefault="00C16D10" w:rsidP="00C16D10">
            <w:pPr>
              <w:jc w:val="right"/>
              <w:rPr>
                <w:rFonts w:cs="Calibri"/>
                <w:color w:val="000000"/>
              </w:rPr>
            </w:pPr>
            <w:r w:rsidRPr="005F6590">
              <w:rPr>
                <w:rFonts w:cs="Calibri"/>
                <w:color w:val="000000"/>
              </w:rPr>
              <w:t>3,633,425.00</w:t>
            </w:r>
          </w:p>
        </w:tc>
      </w:tr>
      <w:tr w:rsidR="00C16D10" w:rsidRPr="005F6590" w14:paraId="5AC637F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67278" w14:textId="77777777" w:rsidR="00C16D10" w:rsidRPr="005F6590" w:rsidRDefault="00C16D10" w:rsidP="00C16D10">
            <w:pPr>
              <w:rPr>
                <w:rFonts w:cs="Calibri"/>
                <w:color w:val="000000"/>
              </w:rPr>
            </w:pPr>
            <w:r w:rsidRPr="005F6590">
              <w:rPr>
                <w:rFonts w:cs="Calibri"/>
                <w:color w:val="000000"/>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218B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A39DC" w14:textId="77777777" w:rsidR="00C16D10" w:rsidRPr="005F6590" w:rsidRDefault="00C16D10" w:rsidP="00C16D10">
            <w:pPr>
              <w:jc w:val="right"/>
              <w:rPr>
                <w:rFonts w:cs="Calibri"/>
                <w:color w:val="000000"/>
              </w:rPr>
            </w:pPr>
            <w:r w:rsidRPr="005F6590">
              <w:rPr>
                <w:rFonts w:cs="Calibri"/>
                <w:color w:val="000000"/>
              </w:rPr>
              <w:t>209,000,000.00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A748E" w14:textId="77777777" w:rsidR="00C16D10" w:rsidRPr="005F6590" w:rsidRDefault="00C16D10" w:rsidP="00C16D10">
            <w:pPr>
              <w:jc w:val="right"/>
              <w:rPr>
                <w:rFonts w:cs="Calibri"/>
                <w:color w:val="000000"/>
              </w:rPr>
            </w:pPr>
            <w:r w:rsidRPr="005F6590">
              <w:rPr>
                <w:rFonts w:cs="Calibri"/>
                <w:color w:val="000000"/>
              </w:rPr>
              <w:t>44,256,634.00</w:t>
            </w:r>
          </w:p>
        </w:tc>
      </w:tr>
      <w:tr w:rsidR="00C16D10" w:rsidRPr="005F6590" w14:paraId="78CD07F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CCF8D" w14:textId="77777777" w:rsidR="00C16D10" w:rsidRPr="005F6590" w:rsidRDefault="00C16D10" w:rsidP="00C16D10">
            <w:pPr>
              <w:rPr>
                <w:rFonts w:cs="Calibri"/>
                <w:color w:val="000000"/>
              </w:rPr>
            </w:pPr>
            <w:r w:rsidRPr="005F6590">
              <w:rPr>
                <w:rFonts w:cs="Calibri"/>
                <w:color w:val="000000"/>
              </w:rPr>
              <w:t>Iceland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31423"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85A3C" w14:textId="77777777" w:rsidR="00C16D10" w:rsidRPr="005F6590" w:rsidRDefault="00C16D10" w:rsidP="00C16D10">
            <w:pPr>
              <w:jc w:val="right"/>
              <w:rPr>
                <w:rFonts w:cs="Calibri"/>
                <w:color w:val="000000"/>
              </w:rPr>
            </w:pPr>
            <w:r w:rsidRPr="005F6590">
              <w:rPr>
                <w:rFonts w:cs="Calibri"/>
                <w:color w:val="000000"/>
              </w:rPr>
              <w:t>430,827.00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2A74BA" w14:textId="77777777" w:rsidR="00C16D10" w:rsidRPr="005F6590" w:rsidRDefault="00C16D10" w:rsidP="00C16D10">
            <w:pPr>
              <w:jc w:val="right"/>
              <w:rPr>
                <w:rFonts w:cs="Calibri"/>
                <w:color w:val="000000"/>
              </w:rPr>
            </w:pPr>
            <w:r w:rsidRPr="005F6590">
              <w:rPr>
                <w:rFonts w:cs="Calibri"/>
                <w:color w:val="000000"/>
              </w:rPr>
              <w:t>711,124.00</w:t>
            </w:r>
          </w:p>
        </w:tc>
      </w:tr>
      <w:tr w:rsidR="00C16D10" w:rsidRPr="005F6590" w14:paraId="67140F8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78D6F" w14:textId="77777777" w:rsidR="00C16D10" w:rsidRPr="005F6590" w:rsidRDefault="00C16D10" w:rsidP="00C16D10">
            <w:pPr>
              <w:rPr>
                <w:rFonts w:cs="Calibri"/>
                <w:color w:val="000000"/>
              </w:rPr>
            </w:pPr>
            <w:r w:rsidRPr="005F6590">
              <w:rPr>
                <w:rFonts w:cs="Calibri"/>
                <w:color w:val="000000"/>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9BB28" w14:textId="77777777" w:rsidR="00C16D10" w:rsidRPr="005F6590" w:rsidRDefault="00C16D10" w:rsidP="00C16D10">
            <w:pPr>
              <w:jc w:val="right"/>
              <w:rPr>
                <w:rFonts w:cs="Calibri"/>
                <w:color w:val="000000"/>
              </w:rPr>
            </w:pPr>
            <w:r w:rsidRPr="005F6590">
              <w:rPr>
                <w:rFonts w:cs="Calibri"/>
                <w:color w:val="000000"/>
              </w:rPr>
              <w:t>6,220,000,000.00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DD3A8" w14:textId="77777777" w:rsidR="00C16D10" w:rsidRPr="005F6590" w:rsidRDefault="00C16D10" w:rsidP="00C16D10">
            <w:pPr>
              <w:jc w:val="right"/>
              <w:rPr>
                <w:rFonts w:cs="Calibri"/>
                <w:color w:val="000000"/>
              </w:rPr>
            </w:pPr>
            <w:r w:rsidRPr="005F6590">
              <w:rPr>
                <w:rFonts w:cs="Calibri"/>
                <w:color w:val="000000"/>
              </w:rPr>
              <w:t>7,170,000,000.00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DC3FA" w14:textId="77777777" w:rsidR="00C16D10" w:rsidRPr="005F6590" w:rsidRDefault="00C16D10" w:rsidP="00C16D10">
            <w:pPr>
              <w:jc w:val="right"/>
              <w:rPr>
                <w:rFonts w:cs="Calibri"/>
                <w:color w:val="000000"/>
              </w:rPr>
            </w:pPr>
            <w:r w:rsidRPr="005F6590">
              <w:rPr>
                <w:rFonts w:cs="Calibri"/>
                <w:color w:val="000000"/>
              </w:rPr>
              <w:t>1,610,000,000.00</w:t>
            </w:r>
          </w:p>
        </w:tc>
      </w:tr>
      <w:tr w:rsidR="00C16D10" w:rsidRPr="005F6590" w14:paraId="6562A09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4B9B7" w14:textId="77777777" w:rsidR="00C16D10" w:rsidRPr="005F6590" w:rsidRDefault="00C16D10" w:rsidP="00C16D10">
            <w:pPr>
              <w:rPr>
                <w:rFonts w:cs="Calibri"/>
                <w:color w:val="000000"/>
              </w:rPr>
            </w:pPr>
            <w:r w:rsidRPr="005F6590">
              <w:rPr>
                <w:rFonts w:cs="Calibri"/>
                <w:color w:val="000000"/>
              </w:rPr>
              <w:t>Indonesia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544C5" w14:textId="77777777" w:rsidR="00C16D10" w:rsidRPr="005F6590" w:rsidRDefault="00C16D10" w:rsidP="00C16D10">
            <w:pPr>
              <w:jc w:val="right"/>
              <w:rPr>
                <w:rFonts w:cs="Calibri"/>
                <w:color w:val="000000"/>
              </w:rPr>
            </w:pPr>
            <w:r w:rsidRPr="005F6590">
              <w:rPr>
                <w:rFonts w:cs="Calibri"/>
                <w:color w:val="000000"/>
              </w:rPr>
              <w:t>262,000,000.00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C289D" w14:textId="77777777" w:rsidR="00C16D10" w:rsidRPr="005F6590" w:rsidRDefault="00C16D10" w:rsidP="00C16D10">
            <w:pPr>
              <w:jc w:val="right"/>
              <w:rPr>
                <w:rFonts w:cs="Calibri"/>
                <w:color w:val="000000"/>
              </w:rPr>
            </w:pPr>
            <w:r w:rsidRPr="005F6590">
              <w:rPr>
                <w:rFonts w:cs="Calibri"/>
                <w:color w:val="000000"/>
              </w:rPr>
              <w:t>867,000,000.00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EC9DB" w14:textId="77777777" w:rsidR="00C16D10" w:rsidRPr="005F6590" w:rsidRDefault="00C16D10" w:rsidP="00C16D10">
            <w:pPr>
              <w:jc w:val="right"/>
              <w:rPr>
                <w:rFonts w:cs="Calibri"/>
                <w:color w:val="000000"/>
              </w:rPr>
            </w:pPr>
            <w:r w:rsidRPr="005F6590">
              <w:rPr>
                <w:rFonts w:cs="Calibri"/>
                <w:color w:val="000000"/>
              </w:rPr>
              <w:t>684,000,000.00</w:t>
            </w:r>
          </w:p>
        </w:tc>
      </w:tr>
      <w:tr w:rsidR="00C16D10" w:rsidRPr="005F6590" w14:paraId="524F1D2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78604" w14:textId="77777777" w:rsidR="00C16D10" w:rsidRPr="005F6590" w:rsidRDefault="00C16D10" w:rsidP="00C16D10">
            <w:pPr>
              <w:rPr>
                <w:rFonts w:cs="Calibri"/>
                <w:color w:val="000000"/>
              </w:rPr>
            </w:pPr>
            <w:r w:rsidRPr="005F6590">
              <w:rPr>
                <w:rFonts w:cs="Calibri"/>
                <w:color w:val="000000"/>
              </w:rPr>
              <w:t>International Organizations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D140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642CF" w14:textId="77777777" w:rsidR="00C16D10" w:rsidRPr="005F6590" w:rsidRDefault="00C16D10" w:rsidP="00C16D10">
            <w:pPr>
              <w:jc w:val="right"/>
              <w:rPr>
                <w:rFonts w:cs="Calibri"/>
                <w:color w:val="000000"/>
              </w:rPr>
            </w:pPr>
            <w:r w:rsidRPr="005F6590">
              <w:rPr>
                <w:rFonts w:cs="Calibri"/>
                <w:color w:val="000000"/>
              </w:rPr>
              <w:t>358,000,000.00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DD91D" w14:textId="77777777" w:rsidR="00C16D10" w:rsidRPr="005F6590" w:rsidRDefault="00C16D10" w:rsidP="00C16D10">
            <w:pPr>
              <w:jc w:val="right"/>
              <w:rPr>
                <w:rFonts w:cs="Calibri"/>
                <w:color w:val="000000"/>
              </w:rPr>
            </w:pPr>
            <w:r w:rsidRPr="005F6590">
              <w:rPr>
                <w:rFonts w:cs="Calibri"/>
                <w:color w:val="000000"/>
              </w:rPr>
              <w:t>417,000,000.00</w:t>
            </w:r>
          </w:p>
        </w:tc>
      </w:tr>
      <w:tr w:rsidR="00C16D10" w:rsidRPr="005F6590" w14:paraId="56B0056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F3A10" w14:textId="77777777" w:rsidR="00C16D10" w:rsidRPr="005F6590" w:rsidRDefault="00C16D10" w:rsidP="00C16D10">
            <w:pPr>
              <w:rPr>
                <w:rFonts w:cs="Calibri"/>
                <w:color w:val="000000"/>
              </w:rPr>
            </w:pPr>
            <w:r w:rsidRPr="005F6590">
              <w:rPr>
                <w:rFonts w:cs="Calibri"/>
                <w:color w:val="000000"/>
              </w:rPr>
              <w:t>Iraq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03552D" w14:textId="77777777" w:rsidR="00C16D10" w:rsidRPr="005F6590" w:rsidRDefault="00C16D10" w:rsidP="00C16D10">
            <w:pPr>
              <w:jc w:val="right"/>
              <w:rPr>
                <w:rFonts w:cs="Calibri"/>
                <w:color w:val="000000"/>
              </w:rPr>
            </w:pPr>
            <w:r w:rsidRPr="005F6590">
              <w:rPr>
                <w:rFonts w:cs="Calibri"/>
                <w:color w:val="000000"/>
              </w:rPr>
              <w:t>19,600,000,000.00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75F43" w14:textId="77777777" w:rsidR="00C16D10" w:rsidRPr="005F6590" w:rsidRDefault="00C16D10" w:rsidP="00C16D10">
            <w:pPr>
              <w:jc w:val="right"/>
              <w:rPr>
                <w:rFonts w:cs="Calibri"/>
                <w:color w:val="000000"/>
              </w:rPr>
            </w:pPr>
            <w:r w:rsidRPr="005F6590">
              <w:rPr>
                <w:rFonts w:cs="Calibri"/>
                <w:color w:val="000000"/>
              </w:rPr>
              <w:t>5,440,000,000.00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E64DB" w14:textId="77777777" w:rsidR="00C16D10" w:rsidRPr="005F6590" w:rsidRDefault="00C16D10" w:rsidP="00C16D10">
            <w:pPr>
              <w:jc w:val="right"/>
              <w:rPr>
                <w:rFonts w:cs="Calibri"/>
                <w:color w:val="000000"/>
              </w:rPr>
            </w:pPr>
            <w:r w:rsidRPr="005F6590">
              <w:rPr>
                <w:rFonts w:cs="Calibri"/>
                <w:color w:val="000000"/>
              </w:rPr>
              <w:t>7,130,000,000.00</w:t>
            </w:r>
          </w:p>
        </w:tc>
      </w:tr>
      <w:tr w:rsidR="00C16D10" w:rsidRPr="005F6590" w14:paraId="7B2336F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BB362" w14:textId="77777777" w:rsidR="00C16D10" w:rsidRPr="005F6590" w:rsidRDefault="00C16D10" w:rsidP="00C16D10">
            <w:pPr>
              <w:rPr>
                <w:rFonts w:cs="Calibri"/>
                <w:color w:val="000000"/>
              </w:rPr>
            </w:pPr>
            <w:r w:rsidRPr="005F6590">
              <w:rPr>
                <w:rFonts w:cs="Calibri"/>
                <w:color w:val="000000"/>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D7936"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FF8D0" w14:textId="77777777" w:rsidR="00C16D10" w:rsidRPr="005F6590" w:rsidRDefault="00C16D10" w:rsidP="00C16D10">
            <w:pPr>
              <w:jc w:val="right"/>
              <w:rPr>
                <w:rFonts w:cs="Calibri"/>
                <w:color w:val="000000"/>
              </w:rPr>
            </w:pPr>
            <w:r w:rsidRPr="005F6590">
              <w:rPr>
                <w:rFonts w:cs="Calibri"/>
                <w:color w:val="000000"/>
              </w:rPr>
              <w:t>13,807,903.00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9287D" w14:textId="77777777" w:rsidR="00C16D10" w:rsidRPr="005F6590" w:rsidRDefault="00C16D10" w:rsidP="00C16D10">
            <w:pPr>
              <w:jc w:val="right"/>
              <w:rPr>
                <w:rFonts w:cs="Calibri"/>
                <w:color w:val="000000"/>
              </w:rPr>
            </w:pPr>
            <w:r w:rsidRPr="005F6590">
              <w:rPr>
                <w:rFonts w:cs="Calibri"/>
                <w:color w:val="000000"/>
              </w:rPr>
              <w:t>12,134,892.00</w:t>
            </w:r>
          </w:p>
        </w:tc>
      </w:tr>
      <w:tr w:rsidR="00C16D10" w:rsidRPr="005F6590" w14:paraId="596AAD1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FFE5B7" w14:textId="77777777" w:rsidR="00C16D10" w:rsidRPr="005F6590" w:rsidRDefault="00C16D10" w:rsidP="00C16D10">
            <w:pPr>
              <w:rPr>
                <w:rFonts w:cs="Calibri"/>
                <w:color w:val="000000"/>
              </w:rPr>
            </w:pPr>
            <w:r w:rsidRPr="005F6590">
              <w:rPr>
                <w:rFonts w:cs="Calibri"/>
                <w:color w:val="000000"/>
              </w:rPr>
              <w:t>Israel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C6470" w14:textId="77777777" w:rsidR="00C16D10" w:rsidRPr="005F6590" w:rsidRDefault="00C16D10" w:rsidP="00C16D10">
            <w:pPr>
              <w:jc w:val="right"/>
              <w:rPr>
                <w:rFonts w:cs="Calibri"/>
                <w:color w:val="000000"/>
              </w:rPr>
            </w:pPr>
            <w:r w:rsidRPr="005F6590">
              <w:rPr>
                <w:rFonts w:cs="Calibri"/>
                <w:color w:val="000000"/>
              </w:rPr>
              <w:t>7,210,000,000.00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45F70E" w14:textId="77777777" w:rsidR="00C16D10" w:rsidRPr="005F6590" w:rsidRDefault="00C16D10" w:rsidP="00C16D10">
            <w:pPr>
              <w:jc w:val="right"/>
              <w:rPr>
                <w:rFonts w:cs="Calibri"/>
                <w:color w:val="000000"/>
              </w:rPr>
            </w:pPr>
            <w:r w:rsidRPr="005F6590">
              <w:rPr>
                <w:rFonts w:cs="Calibri"/>
                <w:color w:val="000000"/>
              </w:rPr>
              <w:t>11,500,000,000.00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389CF" w14:textId="77777777" w:rsidR="00C16D10" w:rsidRPr="005F6590" w:rsidRDefault="00C16D10" w:rsidP="00C16D10">
            <w:pPr>
              <w:jc w:val="right"/>
              <w:rPr>
                <w:rFonts w:cs="Calibri"/>
                <w:color w:val="000000"/>
              </w:rPr>
            </w:pPr>
            <w:r w:rsidRPr="005F6590">
              <w:rPr>
                <w:rFonts w:cs="Calibri"/>
                <w:color w:val="000000"/>
              </w:rPr>
              <w:t>3,510,000,000.00</w:t>
            </w:r>
          </w:p>
        </w:tc>
      </w:tr>
      <w:tr w:rsidR="00C16D10" w:rsidRPr="005F6590" w14:paraId="133E7D9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FB5A7" w14:textId="77777777" w:rsidR="00C16D10" w:rsidRPr="005F6590" w:rsidRDefault="00C16D10" w:rsidP="00C16D10">
            <w:pPr>
              <w:rPr>
                <w:rFonts w:cs="Calibri"/>
                <w:color w:val="000000"/>
              </w:rPr>
            </w:pPr>
            <w:r w:rsidRPr="005F6590">
              <w:rPr>
                <w:rFonts w:cs="Calibri"/>
                <w:color w:val="000000"/>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8C77E" w14:textId="77777777" w:rsidR="00C16D10" w:rsidRPr="005F6590" w:rsidRDefault="00C16D10" w:rsidP="00C16D10">
            <w:pPr>
              <w:jc w:val="right"/>
              <w:rPr>
                <w:rFonts w:cs="Calibri"/>
                <w:color w:val="000000"/>
              </w:rPr>
            </w:pPr>
            <w:r w:rsidRPr="005F6590">
              <w:rPr>
                <w:rFonts w:cs="Calibri"/>
                <w:color w:val="000000"/>
              </w:rPr>
              <w:t>13,200,000,000.00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BA287B" w14:textId="77777777" w:rsidR="00C16D10" w:rsidRPr="005F6590" w:rsidRDefault="00C16D10" w:rsidP="00C16D10">
            <w:pPr>
              <w:jc w:val="right"/>
              <w:rPr>
                <w:rFonts w:cs="Calibri"/>
                <w:color w:val="000000"/>
              </w:rPr>
            </w:pPr>
            <w:r w:rsidRPr="005F6590">
              <w:rPr>
                <w:rFonts w:cs="Calibri"/>
                <w:color w:val="000000"/>
              </w:rPr>
              <w:t>7,980,000,000.00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AFCC54" w14:textId="77777777" w:rsidR="00C16D10" w:rsidRPr="005F6590" w:rsidRDefault="00C16D10" w:rsidP="00C16D10">
            <w:pPr>
              <w:jc w:val="right"/>
              <w:rPr>
                <w:rFonts w:cs="Calibri"/>
                <w:color w:val="000000"/>
              </w:rPr>
            </w:pPr>
            <w:r w:rsidRPr="005F6590">
              <w:rPr>
                <w:rFonts w:cs="Calibri"/>
                <w:color w:val="000000"/>
              </w:rPr>
              <w:t>1,140,000,000.00</w:t>
            </w:r>
          </w:p>
        </w:tc>
      </w:tr>
      <w:tr w:rsidR="00C16D10" w:rsidRPr="005F6590" w14:paraId="677F3CD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50A35" w14:textId="77777777" w:rsidR="00C16D10" w:rsidRPr="005F6590" w:rsidRDefault="00C16D10" w:rsidP="00C16D10">
            <w:pPr>
              <w:rPr>
                <w:rFonts w:cs="Calibri"/>
                <w:color w:val="000000"/>
              </w:rPr>
            </w:pPr>
            <w:r w:rsidRPr="005F6590">
              <w:rPr>
                <w:rFonts w:cs="Calibri"/>
                <w:color w:val="000000"/>
              </w:rPr>
              <w:t>Jamaica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572DD"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4596E" w14:textId="77777777" w:rsidR="00C16D10" w:rsidRPr="005F6590" w:rsidRDefault="00C16D10" w:rsidP="00C16D10">
            <w:pPr>
              <w:jc w:val="right"/>
              <w:rPr>
                <w:rFonts w:cs="Calibri"/>
                <w:color w:val="000000"/>
              </w:rPr>
            </w:pPr>
            <w:r w:rsidRPr="005F6590">
              <w:rPr>
                <w:rFonts w:cs="Calibri"/>
                <w:color w:val="000000"/>
              </w:rPr>
              <w:t>11,866,394.00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7C64D" w14:textId="77777777" w:rsidR="00C16D10" w:rsidRPr="005F6590" w:rsidRDefault="00C16D10" w:rsidP="00C16D10">
            <w:pPr>
              <w:jc w:val="right"/>
              <w:rPr>
                <w:rFonts w:cs="Calibri"/>
                <w:color w:val="000000"/>
              </w:rPr>
            </w:pPr>
            <w:r w:rsidRPr="005F6590">
              <w:rPr>
                <w:rFonts w:cs="Calibri"/>
                <w:color w:val="000000"/>
              </w:rPr>
              <w:t>7,724,421.00</w:t>
            </w:r>
          </w:p>
        </w:tc>
      </w:tr>
      <w:tr w:rsidR="00C16D10" w:rsidRPr="005F6590" w14:paraId="69D644C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D8E73" w14:textId="77777777" w:rsidR="00C16D10" w:rsidRPr="005F6590" w:rsidRDefault="00C16D10" w:rsidP="00C16D10">
            <w:pPr>
              <w:rPr>
                <w:rFonts w:cs="Calibri"/>
                <w:color w:val="000000"/>
              </w:rPr>
            </w:pPr>
            <w:r w:rsidRPr="005F6590">
              <w:rPr>
                <w:rFonts w:cs="Calibri"/>
                <w:color w:val="000000"/>
              </w:rPr>
              <w:t>Japan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E87CE" w14:textId="77777777" w:rsidR="00C16D10" w:rsidRPr="005F6590" w:rsidRDefault="00C16D10" w:rsidP="00C16D10">
            <w:pPr>
              <w:jc w:val="right"/>
              <w:rPr>
                <w:rFonts w:cs="Calibri"/>
                <w:color w:val="000000"/>
              </w:rPr>
            </w:pPr>
            <w:r w:rsidRPr="005F6590">
              <w:rPr>
                <w:rFonts w:cs="Calibri"/>
                <w:color w:val="000000"/>
              </w:rPr>
              <w:t>39,700,000,000.00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8C9BE3" w14:textId="77777777" w:rsidR="00C16D10" w:rsidRPr="005F6590" w:rsidRDefault="00C16D10" w:rsidP="00C16D10">
            <w:pPr>
              <w:jc w:val="right"/>
              <w:rPr>
                <w:rFonts w:cs="Calibri"/>
                <w:color w:val="000000"/>
              </w:rPr>
            </w:pPr>
            <w:r w:rsidRPr="005F6590">
              <w:rPr>
                <w:rFonts w:cs="Calibri"/>
                <w:color w:val="000000"/>
              </w:rPr>
              <w:t>53,900,000,000.00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453A31" w14:textId="77777777" w:rsidR="00C16D10" w:rsidRPr="005F6590" w:rsidRDefault="00C16D10" w:rsidP="00C16D10">
            <w:pPr>
              <w:jc w:val="right"/>
              <w:rPr>
                <w:rFonts w:cs="Calibri"/>
                <w:color w:val="000000"/>
              </w:rPr>
            </w:pPr>
            <w:r w:rsidRPr="005F6590">
              <w:rPr>
                <w:rFonts w:cs="Calibri"/>
                <w:color w:val="000000"/>
              </w:rPr>
              <w:t>6,080,000,000.00</w:t>
            </w:r>
          </w:p>
        </w:tc>
      </w:tr>
      <w:tr w:rsidR="00C16D10" w:rsidRPr="005F6590" w14:paraId="0DDAEF9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8DA4F" w14:textId="77777777" w:rsidR="00C16D10" w:rsidRPr="005F6590" w:rsidRDefault="00C16D10" w:rsidP="00C16D10">
            <w:pPr>
              <w:rPr>
                <w:rFonts w:cs="Calibri"/>
                <w:color w:val="000000"/>
              </w:rPr>
            </w:pPr>
            <w:r w:rsidRPr="005F6590">
              <w:rPr>
                <w:rFonts w:cs="Calibri"/>
                <w:color w:val="000000"/>
              </w:rPr>
              <w:t>Jordan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BF100" w14:textId="77777777" w:rsidR="00C16D10" w:rsidRPr="005F6590" w:rsidRDefault="00C16D10" w:rsidP="00C16D10">
            <w:pPr>
              <w:jc w:val="right"/>
              <w:rPr>
                <w:rFonts w:cs="Calibri"/>
                <w:color w:val="000000"/>
              </w:rPr>
            </w:pPr>
            <w:r w:rsidRPr="005F6590">
              <w:rPr>
                <w:rFonts w:cs="Calibri"/>
                <w:color w:val="000000"/>
              </w:rPr>
              <w:t>522,000,000.00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960D8" w14:textId="77777777" w:rsidR="00C16D10" w:rsidRPr="005F6590" w:rsidRDefault="00C16D10" w:rsidP="00C16D10">
            <w:pPr>
              <w:jc w:val="right"/>
              <w:rPr>
                <w:rFonts w:cs="Calibri"/>
                <w:color w:val="000000"/>
              </w:rPr>
            </w:pPr>
            <w:r w:rsidRPr="005F6590">
              <w:rPr>
                <w:rFonts w:cs="Calibri"/>
                <w:color w:val="000000"/>
              </w:rPr>
              <w:t>1,950,000,000.00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52220" w14:textId="77777777" w:rsidR="00C16D10" w:rsidRPr="005F6590" w:rsidRDefault="00C16D10" w:rsidP="00C16D10">
            <w:pPr>
              <w:jc w:val="right"/>
              <w:rPr>
                <w:rFonts w:cs="Calibri"/>
                <w:color w:val="000000"/>
              </w:rPr>
            </w:pPr>
            <w:r w:rsidRPr="005F6590">
              <w:rPr>
                <w:rFonts w:cs="Calibri"/>
                <w:color w:val="000000"/>
              </w:rPr>
              <w:t>913,000,000.00</w:t>
            </w:r>
          </w:p>
        </w:tc>
      </w:tr>
      <w:tr w:rsidR="00C16D10" w:rsidRPr="005F6590" w14:paraId="69E87201"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5E552" w14:textId="77777777" w:rsidR="00C16D10" w:rsidRPr="005F6590" w:rsidRDefault="00C16D10" w:rsidP="00C16D10">
            <w:pPr>
              <w:rPr>
                <w:rFonts w:cs="Calibri"/>
                <w:color w:val="000000"/>
              </w:rPr>
            </w:pPr>
            <w:r w:rsidRPr="005F6590">
              <w:rPr>
                <w:rFonts w:cs="Calibri"/>
                <w:color w:val="000000"/>
              </w:rPr>
              <w:t>Kazakhstan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B4B7C" w14:textId="77777777" w:rsidR="00C16D10" w:rsidRPr="005F6590" w:rsidRDefault="00C16D10" w:rsidP="00C16D10">
            <w:pPr>
              <w:jc w:val="right"/>
              <w:rPr>
                <w:rFonts w:cs="Calibri"/>
                <w:color w:val="000000"/>
              </w:rPr>
            </w:pPr>
            <w:r w:rsidRPr="005F6590">
              <w:rPr>
                <w:rFonts w:cs="Calibri"/>
                <w:color w:val="000000"/>
              </w:rPr>
              <w:t>62,235,949.00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BC5F1" w14:textId="77777777" w:rsidR="00C16D10" w:rsidRPr="005F6590" w:rsidRDefault="00C16D10" w:rsidP="00C16D10">
            <w:pPr>
              <w:jc w:val="right"/>
              <w:rPr>
                <w:rFonts w:cs="Calibri"/>
                <w:color w:val="000000"/>
              </w:rPr>
            </w:pPr>
            <w:r w:rsidRPr="005F6590">
              <w:rPr>
                <w:rFonts w:cs="Calibri"/>
                <w:color w:val="000000"/>
              </w:rPr>
              <w:t>25,045,332.00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5659F" w14:textId="77777777" w:rsidR="00C16D10" w:rsidRPr="005F6590" w:rsidRDefault="00C16D10" w:rsidP="00C16D10">
            <w:pPr>
              <w:jc w:val="right"/>
              <w:rPr>
                <w:rFonts w:cs="Calibri"/>
                <w:color w:val="000000"/>
              </w:rPr>
            </w:pPr>
            <w:r w:rsidRPr="005F6590">
              <w:rPr>
                <w:rFonts w:cs="Calibri"/>
                <w:color w:val="000000"/>
              </w:rPr>
              <w:t>14,059,663.00</w:t>
            </w:r>
          </w:p>
        </w:tc>
      </w:tr>
      <w:tr w:rsidR="00C16D10" w:rsidRPr="005F6590" w14:paraId="3516527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A8A20" w14:textId="77777777" w:rsidR="00C16D10" w:rsidRPr="005F6590" w:rsidRDefault="00C16D10" w:rsidP="00C16D10">
            <w:pPr>
              <w:rPr>
                <w:rFonts w:cs="Calibri"/>
                <w:color w:val="000000"/>
              </w:rPr>
            </w:pPr>
            <w:r w:rsidRPr="005F6590">
              <w:rPr>
                <w:rFonts w:cs="Calibri"/>
                <w:color w:val="000000"/>
              </w:rPr>
              <w:t>Kenya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1A779" w14:textId="77777777" w:rsidR="00C16D10" w:rsidRPr="005F6590" w:rsidRDefault="00C16D10" w:rsidP="00C16D10">
            <w:pPr>
              <w:jc w:val="right"/>
              <w:rPr>
                <w:rFonts w:cs="Calibri"/>
                <w:color w:val="000000"/>
              </w:rPr>
            </w:pPr>
            <w:r w:rsidRPr="005F6590">
              <w:rPr>
                <w:rFonts w:cs="Calibri"/>
                <w:color w:val="000000"/>
              </w:rPr>
              <w:t>671,000,000.00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C2891F" w14:textId="77777777" w:rsidR="00C16D10" w:rsidRPr="005F6590" w:rsidRDefault="00C16D10" w:rsidP="00C16D10">
            <w:pPr>
              <w:jc w:val="right"/>
              <w:rPr>
                <w:rFonts w:cs="Calibri"/>
                <w:color w:val="000000"/>
              </w:rPr>
            </w:pPr>
            <w:r w:rsidRPr="005F6590">
              <w:rPr>
                <w:rFonts w:cs="Calibri"/>
                <w:color w:val="000000"/>
              </w:rPr>
              <w:t>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364FE" w14:textId="77777777" w:rsidR="00C16D10" w:rsidRPr="005F6590" w:rsidRDefault="00C16D10" w:rsidP="00C16D10">
            <w:pPr>
              <w:jc w:val="right"/>
              <w:rPr>
                <w:rFonts w:cs="Calibri"/>
                <w:color w:val="000000"/>
              </w:rPr>
            </w:pPr>
            <w:r w:rsidRPr="005F6590">
              <w:rPr>
                <w:rFonts w:cs="Calibri"/>
                <w:color w:val="000000"/>
              </w:rPr>
              <w:t>68,597,178.00</w:t>
            </w:r>
          </w:p>
        </w:tc>
      </w:tr>
      <w:tr w:rsidR="00C16D10" w:rsidRPr="005F6590" w14:paraId="59EDD86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78D08" w14:textId="77777777" w:rsidR="00C16D10" w:rsidRPr="005F6590" w:rsidRDefault="00C16D10" w:rsidP="00C16D10">
            <w:pPr>
              <w:rPr>
                <w:rFonts w:cs="Calibri"/>
                <w:color w:val="000000"/>
              </w:rPr>
            </w:pPr>
            <w:r w:rsidRPr="005F6590">
              <w:rPr>
                <w:rFonts w:cs="Calibri"/>
                <w:color w:val="000000"/>
              </w:rPr>
              <w:t>Korea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A3CE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F515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F83BD" w14:textId="77777777" w:rsidR="00C16D10" w:rsidRPr="005F6590" w:rsidRDefault="00C16D10" w:rsidP="00C16D10">
            <w:pPr>
              <w:jc w:val="right"/>
              <w:rPr>
                <w:rFonts w:cs="Calibri"/>
                <w:color w:val="000000"/>
              </w:rPr>
            </w:pPr>
            <w:r w:rsidRPr="005F6590">
              <w:rPr>
                <w:rFonts w:cs="Calibri"/>
                <w:color w:val="000000"/>
              </w:rPr>
              <w:t>10,200,000,000.00</w:t>
            </w:r>
          </w:p>
        </w:tc>
      </w:tr>
      <w:tr w:rsidR="00C16D10" w:rsidRPr="005F6590" w14:paraId="0FC08C2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93D33E" w14:textId="77777777" w:rsidR="00C16D10" w:rsidRPr="005F6590" w:rsidRDefault="00C16D10" w:rsidP="00C16D10">
            <w:pPr>
              <w:rPr>
                <w:rFonts w:cs="Calibri"/>
                <w:color w:val="000000"/>
              </w:rPr>
            </w:pPr>
            <w:r w:rsidRPr="005F6590">
              <w:rPr>
                <w:rFonts w:cs="Calibri"/>
                <w:color w:val="000000"/>
              </w:rPr>
              <w:t>Kosovo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BB39D"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64973" w14:textId="77777777" w:rsidR="00C16D10" w:rsidRPr="005F6590" w:rsidRDefault="00C16D10" w:rsidP="00C16D10">
            <w:pPr>
              <w:jc w:val="right"/>
              <w:rPr>
                <w:rFonts w:cs="Calibri"/>
                <w:color w:val="000000"/>
              </w:rPr>
            </w:pPr>
            <w:r w:rsidRPr="005F6590">
              <w:rPr>
                <w:rFonts w:cs="Calibri"/>
                <w:color w:val="000000"/>
              </w:rPr>
              <w:t>20,307,152.00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CC28E" w14:textId="77777777" w:rsidR="00C16D10" w:rsidRPr="005F6590" w:rsidRDefault="00C16D10" w:rsidP="00C16D10">
            <w:pPr>
              <w:jc w:val="right"/>
              <w:rPr>
                <w:rFonts w:cs="Calibri"/>
                <w:color w:val="000000"/>
              </w:rPr>
            </w:pPr>
            <w:r w:rsidRPr="005F6590">
              <w:rPr>
                <w:rFonts w:cs="Calibri"/>
                <w:color w:val="000000"/>
              </w:rPr>
              <w:t>15,360,254.00</w:t>
            </w:r>
          </w:p>
        </w:tc>
      </w:tr>
      <w:tr w:rsidR="00C16D10" w:rsidRPr="005F6590" w14:paraId="04689401"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D10A6" w14:textId="77777777" w:rsidR="00C16D10" w:rsidRPr="005F6590" w:rsidRDefault="00C16D10" w:rsidP="00C16D10">
            <w:pPr>
              <w:rPr>
                <w:rFonts w:cs="Calibri"/>
                <w:color w:val="000000"/>
              </w:rPr>
            </w:pPr>
            <w:r w:rsidRPr="005F6590">
              <w:rPr>
                <w:rFonts w:cs="Calibri"/>
                <w:color w:val="000000"/>
              </w:rPr>
              <w:t>Kuwait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04ACC3" w14:textId="77777777" w:rsidR="00C16D10" w:rsidRPr="005F6590" w:rsidRDefault="00C16D10" w:rsidP="00C16D10">
            <w:pPr>
              <w:jc w:val="right"/>
              <w:rPr>
                <w:rFonts w:cs="Calibri"/>
                <w:color w:val="000000"/>
              </w:rPr>
            </w:pPr>
            <w:r w:rsidRPr="005F6590">
              <w:rPr>
                <w:rFonts w:cs="Calibri"/>
                <w:color w:val="000000"/>
              </w:rPr>
              <w:t>15,900,000,000.00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4835E" w14:textId="77777777" w:rsidR="00C16D10" w:rsidRPr="005F6590" w:rsidRDefault="00C16D10" w:rsidP="00C16D10">
            <w:pPr>
              <w:jc w:val="right"/>
              <w:rPr>
                <w:rFonts w:cs="Calibri"/>
                <w:color w:val="000000"/>
              </w:rPr>
            </w:pPr>
            <w:r w:rsidRPr="005F6590">
              <w:rPr>
                <w:rFonts w:cs="Calibri"/>
                <w:color w:val="000000"/>
              </w:rPr>
              <w:t>3,680,000,000.00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06E6A" w14:textId="77777777" w:rsidR="00C16D10" w:rsidRPr="005F6590" w:rsidRDefault="00C16D10" w:rsidP="00C16D10">
            <w:pPr>
              <w:jc w:val="right"/>
              <w:rPr>
                <w:rFonts w:cs="Calibri"/>
                <w:color w:val="000000"/>
              </w:rPr>
            </w:pPr>
            <w:r w:rsidRPr="005F6590">
              <w:rPr>
                <w:rFonts w:cs="Calibri"/>
                <w:color w:val="000000"/>
              </w:rPr>
              <w:t>2,110,000,000.00</w:t>
            </w:r>
          </w:p>
        </w:tc>
      </w:tr>
      <w:tr w:rsidR="00C16D10" w:rsidRPr="005F6590" w14:paraId="1CFB742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2A662" w14:textId="77777777" w:rsidR="00C16D10" w:rsidRPr="005F6590" w:rsidRDefault="00C16D10" w:rsidP="00C16D10">
            <w:pPr>
              <w:rPr>
                <w:rFonts w:cs="Calibri"/>
                <w:color w:val="000000"/>
              </w:rPr>
            </w:pPr>
            <w:r w:rsidRPr="005F6590">
              <w:rPr>
                <w:rFonts w:cs="Calibri"/>
                <w:color w:val="000000"/>
              </w:rPr>
              <w:t>Kyrgyzstan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B5C40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E5D38" w14:textId="77777777" w:rsidR="00C16D10" w:rsidRPr="005F6590" w:rsidRDefault="00C16D10" w:rsidP="00C16D10">
            <w:pPr>
              <w:jc w:val="right"/>
              <w:rPr>
                <w:rFonts w:cs="Calibri"/>
                <w:color w:val="000000"/>
              </w:rPr>
            </w:pPr>
            <w:r w:rsidRPr="005F6590">
              <w:rPr>
                <w:rFonts w:cs="Calibri"/>
                <w:color w:val="000000"/>
              </w:rPr>
              <w:t>6,860,400.00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AFFFE" w14:textId="77777777" w:rsidR="00C16D10" w:rsidRPr="005F6590" w:rsidRDefault="00C16D10" w:rsidP="00C16D10">
            <w:pPr>
              <w:jc w:val="right"/>
              <w:rPr>
                <w:rFonts w:cs="Calibri"/>
                <w:color w:val="000000"/>
              </w:rPr>
            </w:pPr>
            <w:r w:rsidRPr="005F6590">
              <w:rPr>
                <w:rFonts w:cs="Calibri"/>
                <w:color w:val="000000"/>
              </w:rPr>
              <w:t>1,185,400.00</w:t>
            </w:r>
          </w:p>
        </w:tc>
      </w:tr>
      <w:tr w:rsidR="00C16D10" w:rsidRPr="005F6590" w14:paraId="078FDD0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42E45" w14:textId="77777777" w:rsidR="00C16D10" w:rsidRPr="005F6590" w:rsidRDefault="00C16D10" w:rsidP="00C16D10">
            <w:pPr>
              <w:rPr>
                <w:rFonts w:cs="Calibri"/>
                <w:color w:val="000000"/>
              </w:rPr>
            </w:pPr>
            <w:r w:rsidRPr="005F6590">
              <w:rPr>
                <w:rFonts w:cs="Calibri"/>
                <w:color w:val="000000"/>
              </w:rPr>
              <w:t>Latvia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0040E" w14:textId="77777777" w:rsidR="00C16D10" w:rsidRPr="005F6590" w:rsidRDefault="00C16D10" w:rsidP="00C16D10">
            <w:pPr>
              <w:jc w:val="right"/>
              <w:rPr>
                <w:rFonts w:cs="Calibri"/>
                <w:color w:val="000000"/>
              </w:rPr>
            </w:pPr>
            <w:r w:rsidRPr="005F6590">
              <w:rPr>
                <w:rFonts w:cs="Calibri"/>
                <w:color w:val="000000"/>
              </w:rPr>
              <w:t>201,000,000.00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F851A5" w14:textId="77777777" w:rsidR="00C16D10" w:rsidRPr="005F6590" w:rsidRDefault="00C16D10" w:rsidP="00C16D10">
            <w:pPr>
              <w:jc w:val="right"/>
              <w:rPr>
                <w:rFonts w:cs="Calibri"/>
                <w:color w:val="000000"/>
              </w:rPr>
            </w:pPr>
            <w:r w:rsidRPr="005F6590">
              <w:rPr>
                <w:rFonts w:cs="Calibri"/>
                <w:color w:val="000000"/>
              </w:rPr>
              <w:t>41,961,931.00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1087F" w14:textId="77777777" w:rsidR="00C16D10" w:rsidRPr="005F6590" w:rsidRDefault="00C16D10" w:rsidP="00C16D10">
            <w:pPr>
              <w:jc w:val="right"/>
              <w:rPr>
                <w:rFonts w:cs="Calibri"/>
                <w:color w:val="000000"/>
              </w:rPr>
            </w:pPr>
            <w:r w:rsidRPr="005F6590">
              <w:rPr>
                <w:rFonts w:cs="Calibri"/>
                <w:color w:val="000000"/>
              </w:rPr>
              <w:t>36,746,623.00</w:t>
            </w:r>
          </w:p>
        </w:tc>
      </w:tr>
      <w:tr w:rsidR="00C16D10" w:rsidRPr="005F6590" w14:paraId="0D35AB6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E6CA5" w14:textId="77777777" w:rsidR="00C16D10" w:rsidRPr="005F6590" w:rsidRDefault="00C16D10" w:rsidP="00C16D10">
            <w:pPr>
              <w:rPr>
                <w:rFonts w:cs="Calibri"/>
                <w:color w:val="000000"/>
              </w:rPr>
            </w:pPr>
            <w:r w:rsidRPr="005F6590">
              <w:rPr>
                <w:rFonts w:cs="Calibri"/>
                <w:color w:val="000000"/>
              </w:rPr>
              <w:t>Lebanon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AC464" w14:textId="77777777" w:rsidR="00C16D10" w:rsidRPr="005F6590" w:rsidRDefault="00C16D10" w:rsidP="00C16D10">
            <w:pPr>
              <w:jc w:val="right"/>
              <w:rPr>
                <w:rFonts w:cs="Calibri"/>
                <w:color w:val="000000"/>
              </w:rPr>
            </w:pPr>
            <w:r w:rsidRPr="005F6590">
              <w:rPr>
                <w:rFonts w:cs="Calibri"/>
                <w:color w:val="000000"/>
              </w:rPr>
              <w:t>1,040,000,000.00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D10FC" w14:textId="77777777" w:rsidR="00C16D10" w:rsidRPr="005F6590" w:rsidRDefault="00C16D10" w:rsidP="00C16D10">
            <w:pPr>
              <w:jc w:val="right"/>
              <w:rPr>
                <w:rFonts w:cs="Calibri"/>
                <w:color w:val="000000"/>
              </w:rPr>
            </w:pPr>
            <w:r w:rsidRPr="005F6590">
              <w:rPr>
                <w:rFonts w:cs="Calibri"/>
                <w:color w:val="000000"/>
              </w:rPr>
              <w:t>680,000,000.00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179AC" w14:textId="77777777" w:rsidR="00C16D10" w:rsidRPr="005F6590" w:rsidRDefault="00C16D10" w:rsidP="00C16D10">
            <w:pPr>
              <w:jc w:val="right"/>
              <w:rPr>
                <w:rFonts w:cs="Calibri"/>
                <w:color w:val="000000"/>
              </w:rPr>
            </w:pPr>
            <w:r w:rsidRPr="005F6590">
              <w:rPr>
                <w:rFonts w:cs="Calibri"/>
                <w:color w:val="000000"/>
              </w:rPr>
              <w:t>329,000,000.00</w:t>
            </w:r>
          </w:p>
        </w:tc>
      </w:tr>
      <w:tr w:rsidR="00C16D10" w:rsidRPr="005F6590" w14:paraId="70E1403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E5CAC" w14:textId="77777777" w:rsidR="00C16D10" w:rsidRPr="005F6590" w:rsidRDefault="00C16D10" w:rsidP="00C16D10">
            <w:pPr>
              <w:rPr>
                <w:rFonts w:cs="Calibri"/>
                <w:color w:val="000000"/>
              </w:rPr>
            </w:pPr>
            <w:r w:rsidRPr="005F6590">
              <w:rPr>
                <w:rFonts w:cs="Calibri"/>
                <w:color w:val="000000"/>
              </w:rPr>
              <w:t>Lesotho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3617C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B6A0A"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FCA50" w14:textId="77777777" w:rsidR="00C16D10" w:rsidRPr="005F6590" w:rsidRDefault="00C16D10" w:rsidP="00C16D10">
            <w:pPr>
              <w:jc w:val="right"/>
              <w:rPr>
                <w:rFonts w:cs="Calibri"/>
                <w:color w:val="000000"/>
              </w:rPr>
            </w:pPr>
            <w:r w:rsidRPr="005F6590">
              <w:rPr>
                <w:rFonts w:cs="Calibri"/>
                <w:color w:val="000000"/>
              </w:rPr>
              <w:t>273,000.00</w:t>
            </w:r>
          </w:p>
        </w:tc>
      </w:tr>
      <w:tr w:rsidR="00C16D10" w:rsidRPr="005F6590" w14:paraId="4ED4A38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6A7AEB" w14:textId="77777777" w:rsidR="00C16D10" w:rsidRPr="005F6590" w:rsidRDefault="00C16D10" w:rsidP="00C16D10">
            <w:pPr>
              <w:rPr>
                <w:rFonts w:cs="Calibri"/>
                <w:color w:val="000000"/>
              </w:rPr>
            </w:pPr>
            <w:r w:rsidRPr="005F6590">
              <w:rPr>
                <w:rFonts w:cs="Calibri"/>
                <w:color w:val="000000"/>
              </w:rPr>
              <w:t>Liberia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A4E8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383FB" w14:textId="77777777" w:rsidR="00C16D10" w:rsidRPr="005F6590" w:rsidRDefault="00C16D10" w:rsidP="00C16D10">
            <w:pPr>
              <w:jc w:val="right"/>
              <w:rPr>
                <w:rFonts w:cs="Calibri"/>
                <w:color w:val="000000"/>
              </w:rPr>
            </w:pPr>
            <w:r w:rsidRPr="005F6590">
              <w:rPr>
                <w:rFonts w:cs="Calibri"/>
                <w:color w:val="000000"/>
              </w:rPr>
              <w:t>16,068,851.00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B269A" w14:textId="77777777" w:rsidR="00C16D10" w:rsidRPr="005F6590" w:rsidRDefault="00C16D10" w:rsidP="00C16D10">
            <w:pPr>
              <w:jc w:val="right"/>
              <w:rPr>
                <w:rFonts w:cs="Calibri"/>
                <w:color w:val="000000"/>
              </w:rPr>
            </w:pPr>
            <w:r w:rsidRPr="005F6590">
              <w:rPr>
                <w:rFonts w:cs="Calibri"/>
                <w:color w:val="000000"/>
              </w:rPr>
              <w:t>10,599,500.00</w:t>
            </w:r>
          </w:p>
        </w:tc>
      </w:tr>
      <w:tr w:rsidR="00C16D10" w:rsidRPr="005F6590" w14:paraId="1C66BC6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18998" w14:textId="77777777" w:rsidR="00C16D10" w:rsidRPr="005F6590" w:rsidRDefault="00C16D10" w:rsidP="00C16D10">
            <w:pPr>
              <w:rPr>
                <w:rFonts w:cs="Calibri"/>
                <w:color w:val="000000"/>
              </w:rPr>
            </w:pPr>
            <w:r w:rsidRPr="005F6590">
              <w:rPr>
                <w:rFonts w:cs="Calibri"/>
                <w:color w:val="000000"/>
              </w:rPr>
              <w:t>Libya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85E1E" w14:textId="77777777" w:rsidR="00C16D10" w:rsidRPr="005F6590" w:rsidRDefault="00C16D10" w:rsidP="00C16D10">
            <w:pPr>
              <w:jc w:val="right"/>
              <w:rPr>
                <w:rFonts w:cs="Calibri"/>
                <w:color w:val="000000"/>
              </w:rPr>
            </w:pPr>
            <w:r w:rsidRPr="005F6590">
              <w:rPr>
                <w:rFonts w:cs="Calibri"/>
                <w:color w:val="000000"/>
              </w:rPr>
              <w:t>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F6CD5" w14:textId="77777777" w:rsidR="00C16D10" w:rsidRPr="005F6590" w:rsidRDefault="00C16D10" w:rsidP="00C16D10">
            <w:pPr>
              <w:jc w:val="right"/>
              <w:rPr>
                <w:rFonts w:cs="Calibri"/>
                <w:color w:val="000000"/>
              </w:rPr>
            </w:pPr>
            <w:r w:rsidRPr="005F6590">
              <w:rPr>
                <w:rFonts w:cs="Calibri"/>
                <w:color w:val="000000"/>
              </w:rPr>
              <w:t>45,402,404.00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9EE93D" w14:textId="77777777" w:rsidR="00C16D10" w:rsidRPr="005F6590" w:rsidRDefault="00C16D10" w:rsidP="00C16D10">
            <w:pPr>
              <w:jc w:val="right"/>
              <w:rPr>
                <w:rFonts w:cs="Calibri"/>
                <w:color w:val="000000"/>
              </w:rPr>
            </w:pPr>
            <w:r w:rsidRPr="005F6590">
              <w:rPr>
                <w:rFonts w:cs="Calibri"/>
                <w:color w:val="000000"/>
              </w:rPr>
              <w:t>4,433,593.00</w:t>
            </w:r>
          </w:p>
        </w:tc>
      </w:tr>
      <w:tr w:rsidR="00C16D10" w:rsidRPr="005F6590" w14:paraId="317F754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67CD5" w14:textId="77777777" w:rsidR="00C16D10" w:rsidRPr="005F6590" w:rsidRDefault="00C16D10" w:rsidP="00C16D10">
            <w:pPr>
              <w:rPr>
                <w:rFonts w:cs="Calibri"/>
                <w:color w:val="000000"/>
              </w:rPr>
            </w:pPr>
            <w:r w:rsidRPr="005F6590">
              <w:rPr>
                <w:rFonts w:cs="Calibri"/>
                <w:color w:val="000000"/>
              </w:rPr>
              <w:t>Lithuania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FC0D0" w14:textId="77777777" w:rsidR="00C16D10" w:rsidRPr="005F6590" w:rsidRDefault="00C16D10" w:rsidP="00C16D10">
            <w:pPr>
              <w:jc w:val="right"/>
              <w:rPr>
                <w:rFonts w:cs="Calibri"/>
                <w:color w:val="000000"/>
              </w:rPr>
            </w:pPr>
            <w:r w:rsidRPr="005F6590">
              <w:rPr>
                <w:rFonts w:cs="Calibri"/>
                <w:color w:val="000000"/>
              </w:rPr>
              <w:t>654,000,000.00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49F56" w14:textId="77777777" w:rsidR="00C16D10" w:rsidRPr="005F6590" w:rsidRDefault="00C16D10" w:rsidP="00C16D10">
            <w:pPr>
              <w:jc w:val="right"/>
              <w:rPr>
                <w:rFonts w:cs="Calibri"/>
                <w:color w:val="000000"/>
              </w:rPr>
            </w:pPr>
            <w:r w:rsidRPr="005F6590">
              <w:rPr>
                <w:rFonts w:cs="Calibri"/>
                <w:color w:val="000000"/>
              </w:rPr>
              <w:t>84,587,392.00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B193CA" w14:textId="77777777" w:rsidR="00C16D10" w:rsidRPr="005F6590" w:rsidRDefault="00C16D10" w:rsidP="00C16D10">
            <w:pPr>
              <w:jc w:val="right"/>
              <w:rPr>
                <w:rFonts w:cs="Calibri"/>
                <w:color w:val="000000"/>
              </w:rPr>
            </w:pPr>
            <w:r w:rsidRPr="005F6590">
              <w:rPr>
                <w:rFonts w:cs="Calibri"/>
                <w:color w:val="000000"/>
              </w:rPr>
              <w:t>28,405,884.00</w:t>
            </w:r>
          </w:p>
        </w:tc>
      </w:tr>
      <w:tr w:rsidR="00C16D10" w:rsidRPr="005F6590" w14:paraId="23E67B3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3679C" w14:textId="77777777" w:rsidR="00C16D10" w:rsidRPr="005F6590" w:rsidRDefault="00C16D10" w:rsidP="00C16D10">
            <w:pPr>
              <w:rPr>
                <w:rFonts w:cs="Calibri"/>
                <w:color w:val="000000"/>
              </w:rPr>
            </w:pPr>
            <w:r w:rsidRPr="005F6590">
              <w:rPr>
                <w:rFonts w:cs="Calibri"/>
                <w:color w:val="000000"/>
              </w:rPr>
              <w:t>Luxembourg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A895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394E4" w14:textId="77777777" w:rsidR="00C16D10" w:rsidRPr="005F6590" w:rsidRDefault="00C16D10" w:rsidP="00C16D10">
            <w:pPr>
              <w:jc w:val="right"/>
              <w:rPr>
                <w:rFonts w:cs="Calibri"/>
                <w:color w:val="000000"/>
              </w:rPr>
            </w:pPr>
            <w:r w:rsidRPr="005F6590">
              <w:rPr>
                <w:rFonts w:cs="Calibri"/>
                <w:color w:val="000000"/>
              </w:rPr>
              <w:t>220,000,000.00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13C7D8" w14:textId="77777777" w:rsidR="00C16D10" w:rsidRPr="005F6590" w:rsidRDefault="00C16D10" w:rsidP="00C16D10">
            <w:pPr>
              <w:jc w:val="right"/>
              <w:rPr>
                <w:rFonts w:cs="Calibri"/>
                <w:color w:val="000000"/>
              </w:rPr>
            </w:pPr>
            <w:r w:rsidRPr="005F6590">
              <w:rPr>
                <w:rFonts w:cs="Calibri"/>
                <w:color w:val="000000"/>
              </w:rPr>
              <w:t>52,726,258.00</w:t>
            </w:r>
          </w:p>
        </w:tc>
      </w:tr>
      <w:tr w:rsidR="00C16D10" w:rsidRPr="005F6590" w14:paraId="25BF4F3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1CD56" w14:textId="77777777" w:rsidR="00C16D10" w:rsidRPr="005F6590" w:rsidRDefault="00C16D10" w:rsidP="00C16D10">
            <w:pPr>
              <w:rPr>
                <w:rFonts w:cs="Calibri"/>
                <w:color w:val="000000"/>
              </w:rPr>
            </w:pPr>
            <w:r w:rsidRPr="005F6590">
              <w:rPr>
                <w:rFonts w:cs="Calibri"/>
                <w:color w:val="000000"/>
              </w:rPr>
              <w:t>Macau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F4CB6"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EAE3F"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F6F57" w14:textId="77777777" w:rsidR="00C16D10" w:rsidRPr="005F6590" w:rsidRDefault="00C16D10" w:rsidP="00C16D10">
            <w:pPr>
              <w:jc w:val="right"/>
              <w:rPr>
                <w:rFonts w:cs="Calibri"/>
                <w:color w:val="000000"/>
              </w:rPr>
            </w:pPr>
            <w:r w:rsidRPr="005F6590">
              <w:rPr>
                <w:rFonts w:cs="Calibri"/>
                <w:color w:val="000000"/>
              </w:rPr>
              <w:t>18,376.00</w:t>
            </w:r>
          </w:p>
        </w:tc>
      </w:tr>
      <w:tr w:rsidR="00C16D10" w:rsidRPr="005F6590" w14:paraId="4B1196B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FFA48" w14:textId="77777777" w:rsidR="00C16D10" w:rsidRPr="005F6590" w:rsidRDefault="00C16D10" w:rsidP="00C16D10">
            <w:pPr>
              <w:rPr>
                <w:rFonts w:cs="Calibri"/>
                <w:color w:val="000000"/>
              </w:rPr>
            </w:pPr>
            <w:r w:rsidRPr="005F6590">
              <w:rPr>
                <w:rFonts w:cs="Calibri"/>
                <w:color w:val="000000"/>
              </w:rPr>
              <w:t>Macedonia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1603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40EF1" w14:textId="77777777" w:rsidR="00C16D10" w:rsidRPr="005F6590" w:rsidRDefault="00C16D10" w:rsidP="00C16D10">
            <w:pPr>
              <w:jc w:val="right"/>
              <w:rPr>
                <w:rFonts w:cs="Calibri"/>
                <w:color w:val="000000"/>
              </w:rPr>
            </w:pPr>
            <w:r w:rsidRPr="005F6590">
              <w:rPr>
                <w:rFonts w:cs="Calibri"/>
                <w:color w:val="000000"/>
              </w:rPr>
              <w:t>6,153,240.00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E16E8" w14:textId="77777777" w:rsidR="00C16D10" w:rsidRPr="005F6590" w:rsidRDefault="00C16D10" w:rsidP="00C16D10">
            <w:pPr>
              <w:jc w:val="right"/>
              <w:rPr>
                <w:rFonts w:cs="Calibri"/>
                <w:color w:val="000000"/>
              </w:rPr>
            </w:pPr>
            <w:r w:rsidRPr="005F6590">
              <w:rPr>
                <w:rFonts w:cs="Calibri"/>
                <w:color w:val="000000"/>
              </w:rPr>
              <w:t>9,884,465.00</w:t>
            </w:r>
          </w:p>
        </w:tc>
      </w:tr>
      <w:tr w:rsidR="00C16D10" w:rsidRPr="005F6590" w14:paraId="58E5DA5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02C3E" w14:textId="77777777" w:rsidR="00C16D10" w:rsidRPr="005F6590" w:rsidRDefault="00C16D10" w:rsidP="00C16D10">
            <w:pPr>
              <w:rPr>
                <w:rFonts w:cs="Calibri"/>
                <w:color w:val="000000"/>
              </w:rPr>
            </w:pPr>
            <w:r w:rsidRPr="005F6590">
              <w:rPr>
                <w:rFonts w:cs="Calibri"/>
                <w:color w:val="000000"/>
              </w:rPr>
              <w:t>Madagascar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E3C16"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3F1AE" w14:textId="77777777" w:rsidR="00C16D10" w:rsidRPr="005F6590" w:rsidRDefault="00C16D10" w:rsidP="00C16D10">
            <w:pPr>
              <w:jc w:val="right"/>
              <w:rPr>
                <w:rFonts w:cs="Calibri"/>
                <w:color w:val="000000"/>
              </w:rPr>
            </w:pPr>
            <w:r w:rsidRPr="005F6590">
              <w:rPr>
                <w:rFonts w:cs="Calibri"/>
                <w:color w:val="000000"/>
              </w:rPr>
              <w:t>1,504,600.00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B8A50" w14:textId="77777777" w:rsidR="00C16D10" w:rsidRPr="005F6590" w:rsidRDefault="00C16D10" w:rsidP="00C16D10">
            <w:pPr>
              <w:jc w:val="right"/>
              <w:rPr>
                <w:rFonts w:cs="Calibri"/>
                <w:color w:val="000000"/>
              </w:rPr>
            </w:pPr>
            <w:r w:rsidRPr="005F6590">
              <w:rPr>
                <w:rFonts w:cs="Calibri"/>
                <w:color w:val="000000"/>
              </w:rPr>
              <w:t>816,000.00</w:t>
            </w:r>
          </w:p>
        </w:tc>
      </w:tr>
      <w:tr w:rsidR="00C16D10" w:rsidRPr="005F6590" w14:paraId="7E14651B"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5BC5C" w14:textId="77777777" w:rsidR="00C16D10" w:rsidRPr="005F6590" w:rsidRDefault="00C16D10" w:rsidP="00C16D10">
            <w:pPr>
              <w:rPr>
                <w:rFonts w:cs="Calibri"/>
                <w:color w:val="000000"/>
              </w:rPr>
            </w:pPr>
            <w:r w:rsidRPr="005F6590">
              <w:rPr>
                <w:rFonts w:cs="Calibri"/>
                <w:color w:val="000000"/>
              </w:rPr>
              <w:t>Malawi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47C1DA"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4BD61" w14:textId="77777777" w:rsidR="00C16D10" w:rsidRPr="005F6590" w:rsidRDefault="00C16D10" w:rsidP="00C16D10">
            <w:pPr>
              <w:jc w:val="right"/>
              <w:rPr>
                <w:rFonts w:cs="Calibri"/>
                <w:color w:val="000000"/>
              </w:rPr>
            </w:pPr>
            <w:r w:rsidRPr="005F6590">
              <w:rPr>
                <w:rFonts w:cs="Calibri"/>
                <w:color w:val="000000"/>
              </w:rPr>
              <w:t>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235BC" w14:textId="77777777" w:rsidR="00C16D10" w:rsidRPr="005F6590" w:rsidRDefault="00C16D10" w:rsidP="00C16D10">
            <w:pPr>
              <w:jc w:val="right"/>
              <w:rPr>
                <w:rFonts w:cs="Calibri"/>
                <w:color w:val="000000"/>
              </w:rPr>
            </w:pPr>
            <w:r w:rsidRPr="005F6590">
              <w:rPr>
                <w:rFonts w:cs="Calibri"/>
                <w:color w:val="000000"/>
              </w:rPr>
              <w:t>382,000.00</w:t>
            </w:r>
          </w:p>
        </w:tc>
      </w:tr>
      <w:tr w:rsidR="00C16D10" w:rsidRPr="005F6590" w14:paraId="4BD1194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7A7A7" w14:textId="77777777" w:rsidR="00C16D10" w:rsidRPr="005F6590" w:rsidRDefault="00C16D10" w:rsidP="00C16D10">
            <w:pPr>
              <w:rPr>
                <w:rFonts w:cs="Calibri"/>
                <w:color w:val="000000"/>
              </w:rPr>
            </w:pPr>
            <w:r w:rsidRPr="005F6590">
              <w:rPr>
                <w:rFonts w:cs="Calibri"/>
                <w:color w:val="000000"/>
              </w:rPr>
              <w:t>Malaysia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7B2C5" w14:textId="77777777" w:rsidR="00C16D10" w:rsidRPr="005F6590" w:rsidRDefault="00C16D10" w:rsidP="00C16D10">
            <w:pPr>
              <w:jc w:val="right"/>
              <w:rPr>
                <w:rFonts w:cs="Calibri"/>
                <w:color w:val="000000"/>
              </w:rPr>
            </w:pPr>
            <w:r w:rsidRPr="005F6590">
              <w:rPr>
                <w:rFonts w:cs="Calibri"/>
                <w:color w:val="000000"/>
              </w:rPr>
              <w:t>214,000,000.00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20836" w14:textId="77777777" w:rsidR="00C16D10" w:rsidRPr="005F6590" w:rsidRDefault="00C16D10" w:rsidP="00C16D10">
            <w:pPr>
              <w:jc w:val="right"/>
              <w:rPr>
                <w:rFonts w:cs="Calibri"/>
                <w:color w:val="000000"/>
              </w:rPr>
            </w:pPr>
            <w:r w:rsidRPr="005F6590">
              <w:rPr>
                <w:rFonts w:cs="Calibri"/>
                <w:color w:val="000000"/>
              </w:rPr>
              <w:t>457,000,000.00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1AE86" w14:textId="77777777" w:rsidR="00C16D10" w:rsidRPr="005F6590" w:rsidRDefault="00C16D10" w:rsidP="00C16D10">
            <w:pPr>
              <w:jc w:val="right"/>
              <w:rPr>
                <w:rFonts w:cs="Calibri"/>
                <w:color w:val="000000"/>
              </w:rPr>
            </w:pPr>
            <w:r w:rsidRPr="005F6590">
              <w:rPr>
                <w:rFonts w:cs="Calibri"/>
                <w:color w:val="000000"/>
              </w:rPr>
              <w:t>297,000,000.00</w:t>
            </w:r>
          </w:p>
        </w:tc>
      </w:tr>
      <w:tr w:rsidR="00C16D10" w:rsidRPr="005F6590" w14:paraId="504CFBE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3A763" w14:textId="77777777" w:rsidR="00C16D10" w:rsidRPr="005F6590" w:rsidRDefault="00C16D10" w:rsidP="00C16D10">
            <w:pPr>
              <w:rPr>
                <w:rFonts w:cs="Calibri"/>
                <w:color w:val="000000"/>
              </w:rPr>
            </w:pPr>
            <w:r w:rsidRPr="005F6590">
              <w:rPr>
                <w:rFonts w:cs="Calibri"/>
                <w:color w:val="000000"/>
              </w:rPr>
              <w:t>Maldives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95EB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2DBC9" w14:textId="77777777" w:rsidR="00C16D10" w:rsidRPr="005F6590" w:rsidRDefault="00C16D10" w:rsidP="00C16D10">
            <w:pPr>
              <w:jc w:val="right"/>
              <w:rPr>
                <w:rFonts w:cs="Calibri"/>
                <w:color w:val="000000"/>
              </w:rPr>
            </w:pPr>
            <w:r w:rsidRPr="005F6590">
              <w:rPr>
                <w:rFonts w:cs="Calibri"/>
                <w:color w:val="000000"/>
              </w:rPr>
              <w:t>720,000.00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67115" w14:textId="77777777" w:rsidR="00C16D10" w:rsidRPr="005F6590" w:rsidRDefault="00C16D10" w:rsidP="00C16D10">
            <w:pPr>
              <w:jc w:val="right"/>
              <w:rPr>
                <w:rFonts w:cs="Calibri"/>
                <w:color w:val="000000"/>
              </w:rPr>
            </w:pPr>
            <w:r w:rsidRPr="005F6590">
              <w:rPr>
                <w:rFonts w:cs="Calibri"/>
                <w:color w:val="000000"/>
              </w:rPr>
              <w:t>116,000.00</w:t>
            </w:r>
          </w:p>
        </w:tc>
      </w:tr>
      <w:tr w:rsidR="00C16D10" w:rsidRPr="005F6590" w14:paraId="3B20DDC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8E5D9" w14:textId="77777777" w:rsidR="00C16D10" w:rsidRPr="005F6590" w:rsidRDefault="00C16D10" w:rsidP="00C16D10">
            <w:pPr>
              <w:rPr>
                <w:rFonts w:cs="Calibri"/>
                <w:color w:val="000000"/>
              </w:rPr>
            </w:pPr>
            <w:r w:rsidRPr="005F6590">
              <w:rPr>
                <w:rFonts w:cs="Calibri"/>
                <w:color w:val="000000"/>
              </w:rPr>
              <w:t>Mali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6854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2FD22" w14:textId="77777777" w:rsidR="00C16D10" w:rsidRPr="005F6590" w:rsidRDefault="00C16D10" w:rsidP="00C16D10">
            <w:pPr>
              <w:jc w:val="right"/>
              <w:rPr>
                <w:rFonts w:cs="Calibri"/>
                <w:color w:val="000000"/>
              </w:rPr>
            </w:pPr>
            <w:r w:rsidRPr="005F6590">
              <w:rPr>
                <w:rFonts w:cs="Calibri"/>
                <w:color w:val="000000"/>
              </w:rPr>
              <w:t>8,735,763.00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5D81F" w14:textId="77777777" w:rsidR="00C16D10" w:rsidRPr="005F6590" w:rsidRDefault="00C16D10" w:rsidP="00C16D10">
            <w:pPr>
              <w:jc w:val="right"/>
              <w:rPr>
                <w:rFonts w:cs="Calibri"/>
                <w:color w:val="000000"/>
              </w:rPr>
            </w:pPr>
            <w:r w:rsidRPr="005F6590">
              <w:rPr>
                <w:rFonts w:cs="Calibri"/>
                <w:color w:val="000000"/>
              </w:rPr>
              <w:t>2,126,333.00</w:t>
            </w:r>
          </w:p>
        </w:tc>
      </w:tr>
      <w:tr w:rsidR="00C16D10" w:rsidRPr="005F6590" w14:paraId="3F9B68B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8DDD4" w14:textId="77777777" w:rsidR="00C16D10" w:rsidRPr="005F6590" w:rsidRDefault="00C16D10" w:rsidP="00C16D10">
            <w:pPr>
              <w:rPr>
                <w:rFonts w:cs="Calibri"/>
                <w:color w:val="000000"/>
              </w:rPr>
            </w:pPr>
            <w:r w:rsidRPr="005F6590">
              <w:rPr>
                <w:rFonts w:cs="Calibri"/>
                <w:color w:val="000000"/>
              </w:rPr>
              <w:t>Malta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2FEB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246C9" w14:textId="77777777" w:rsidR="00C16D10" w:rsidRPr="005F6590" w:rsidRDefault="00C16D10" w:rsidP="00C16D10">
            <w:pPr>
              <w:jc w:val="right"/>
              <w:rPr>
                <w:rFonts w:cs="Calibri"/>
                <w:color w:val="000000"/>
              </w:rPr>
            </w:pPr>
            <w:r w:rsidRPr="005F6590">
              <w:rPr>
                <w:rFonts w:cs="Calibri"/>
                <w:color w:val="000000"/>
              </w:rPr>
              <w:t>3,414,063.00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26F7A" w14:textId="77777777" w:rsidR="00C16D10" w:rsidRPr="005F6590" w:rsidRDefault="00C16D10" w:rsidP="00C16D10">
            <w:pPr>
              <w:jc w:val="right"/>
              <w:rPr>
                <w:rFonts w:cs="Calibri"/>
                <w:color w:val="000000"/>
              </w:rPr>
            </w:pPr>
            <w:r w:rsidRPr="005F6590">
              <w:rPr>
                <w:rFonts w:cs="Calibri"/>
                <w:color w:val="000000"/>
              </w:rPr>
              <w:t>516,865.00</w:t>
            </w:r>
          </w:p>
        </w:tc>
      </w:tr>
      <w:tr w:rsidR="00C16D10" w:rsidRPr="005F6590" w14:paraId="02E0257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D4D09" w14:textId="77777777" w:rsidR="00C16D10" w:rsidRPr="005F6590" w:rsidRDefault="00C16D10" w:rsidP="00C16D10">
            <w:pPr>
              <w:rPr>
                <w:rFonts w:cs="Calibri"/>
                <w:color w:val="000000"/>
              </w:rPr>
            </w:pPr>
            <w:r w:rsidRPr="005F6590">
              <w:rPr>
                <w:rFonts w:cs="Calibri"/>
                <w:color w:val="000000"/>
              </w:rPr>
              <w:t>Mauritania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1253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D8BBD" w14:textId="77777777" w:rsidR="00C16D10" w:rsidRPr="005F6590" w:rsidRDefault="00C16D10" w:rsidP="00C16D10">
            <w:pPr>
              <w:jc w:val="right"/>
              <w:rPr>
                <w:rFonts w:cs="Calibri"/>
                <w:color w:val="000000"/>
              </w:rPr>
            </w:pPr>
            <w:r w:rsidRPr="005F6590">
              <w:rPr>
                <w:rFonts w:cs="Calibri"/>
                <w:color w:val="000000"/>
              </w:rPr>
              <w:t>33,837,146.00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6CCEA" w14:textId="77777777" w:rsidR="00C16D10" w:rsidRPr="005F6590" w:rsidRDefault="00C16D10" w:rsidP="00C16D10">
            <w:pPr>
              <w:jc w:val="right"/>
              <w:rPr>
                <w:rFonts w:cs="Calibri"/>
                <w:color w:val="000000"/>
              </w:rPr>
            </w:pPr>
            <w:r w:rsidRPr="005F6590">
              <w:rPr>
                <w:rFonts w:cs="Calibri"/>
                <w:color w:val="000000"/>
              </w:rPr>
              <w:t>22,094,404.00</w:t>
            </w:r>
          </w:p>
        </w:tc>
      </w:tr>
      <w:tr w:rsidR="00C16D10" w:rsidRPr="005F6590" w14:paraId="245FF2F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B2F9B" w14:textId="77777777" w:rsidR="00C16D10" w:rsidRPr="005F6590" w:rsidRDefault="00C16D10" w:rsidP="00C16D10">
            <w:pPr>
              <w:rPr>
                <w:rFonts w:cs="Calibri"/>
                <w:color w:val="000000"/>
              </w:rPr>
            </w:pPr>
            <w:r w:rsidRPr="005F6590">
              <w:rPr>
                <w:rFonts w:cs="Calibri"/>
                <w:color w:val="000000"/>
              </w:rPr>
              <w:t>Mauritius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E4F8A"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E1FD8" w14:textId="77777777" w:rsidR="00C16D10" w:rsidRPr="005F6590" w:rsidRDefault="00C16D10" w:rsidP="00C16D10">
            <w:pPr>
              <w:jc w:val="right"/>
              <w:rPr>
                <w:rFonts w:cs="Calibri"/>
                <w:color w:val="000000"/>
              </w:rPr>
            </w:pPr>
            <w:r w:rsidRPr="005F6590">
              <w:rPr>
                <w:rFonts w:cs="Calibri"/>
                <w:color w:val="000000"/>
              </w:rPr>
              <w:t>719,181.00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08A2F2" w14:textId="77777777" w:rsidR="00C16D10" w:rsidRPr="005F6590" w:rsidRDefault="00C16D10" w:rsidP="00C16D10">
            <w:pPr>
              <w:jc w:val="right"/>
              <w:rPr>
                <w:rFonts w:cs="Calibri"/>
                <w:color w:val="000000"/>
              </w:rPr>
            </w:pPr>
            <w:r w:rsidRPr="005F6590">
              <w:rPr>
                <w:rFonts w:cs="Calibri"/>
                <w:color w:val="000000"/>
              </w:rPr>
              <w:t>338,213.00</w:t>
            </w:r>
          </w:p>
        </w:tc>
      </w:tr>
      <w:tr w:rsidR="00C16D10" w:rsidRPr="005F6590" w14:paraId="50C354B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88111" w14:textId="77777777" w:rsidR="00C16D10" w:rsidRPr="005F6590" w:rsidRDefault="00C16D10" w:rsidP="00C16D10">
            <w:pPr>
              <w:rPr>
                <w:rFonts w:cs="Calibri"/>
                <w:color w:val="000000"/>
              </w:rPr>
            </w:pPr>
            <w:r w:rsidRPr="005F6590">
              <w:rPr>
                <w:rFonts w:cs="Calibri"/>
                <w:color w:val="000000"/>
              </w:rPr>
              <w:t>Mexico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7C1768" w14:textId="77777777" w:rsidR="00C16D10" w:rsidRPr="005F6590" w:rsidRDefault="00C16D10" w:rsidP="00C16D10">
            <w:pPr>
              <w:jc w:val="right"/>
              <w:rPr>
                <w:rFonts w:cs="Calibri"/>
                <w:color w:val="000000"/>
              </w:rPr>
            </w:pPr>
            <w:r w:rsidRPr="005F6590">
              <w:rPr>
                <w:rFonts w:cs="Calibri"/>
                <w:color w:val="000000"/>
              </w:rPr>
              <w:t>4,280,000,000.00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ACD64" w14:textId="77777777" w:rsidR="00C16D10" w:rsidRPr="005F6590" w:rsidRDefault="00C16D10" w:rsidP="00C16D10">
            <w:pPr>
              <w:jc w:val="right"/>
              <w:rPr>
                <w:rFonts w:cs="Calibri"/>
                <w:color w:val="000000"/>
              </w:rPr>
            </w:pPr>
            <w:r w:rsidRPr="005F6590">
              <w:rPr>
                <w:rFonts w:cs="Calibri"/>
                <w:color w:val="000000"/>
              </w:rPr>
              <w:t>3,900,000,000.00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662A6" w14:textId="77777777" w:rsidR="00C16D10" w:rsidRPr="005F6590" w:rsidRDefault="00C16D10" w:rsidP="00C16D10">
            <w:pPr>
              <w:jc w:val="right"/>
              <w:rPr>
                <w:rFonts w:cs="Calibri"/>
                <w:color w:val="000000"/>
              </w:rPr>
            </w:pPr>
            <w:r w:rsidRPr="005F6590">
              <w:rPr>
                <w:rFonts w:cs="Calibri"/>
                <w:color w:val="000000"/>
              </w:rPr>
              <w:t>1,260,000,000.00</w:t>
            </w:r>
          </w:p>
        </w:tc>
      </w:tr>
      <w:tr w:rsidR="00C16D10" w:rsidRPr="005F6590" w14:paraId="5B9A886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6E013" w14:textId="77777777" w:rsidR="00C16D10" w:rsidRPr="005F6590" w:rsidRDefault="00C16D10" w:rsidP="00C16D10">
            <w:pPr>
              <w:rPr>
                <w:rFonts w:cs="Calibri"/>
                <w:color w:val="000000"/>
              </w:rPr>
            </w:pPr>
            <w:r w:rsidRPr="005F6590">
              <w:rPr>
                <w:rFonts w:cs="Calibri"/>
                <w:color w:val="000000"/>
              </w:rPr>
              <w:t>Micronesia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F3E0C"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C4A05" w14:textId="77777777" w:rsidR="00C16D10" w:rsidRPr="005F6590" w:rsidRDefault="00C16D10" w:rsidP="00C16D10">
            <w:pPr>
              <w:jc w:val="right"/>
              <w:rPr>
                <w:rFonts w:cs="Calibri"/>
                <w:color w:val="000000"/>
              </w:rPr>
            </w:pPr>
            <w:r w:rsidRPr="005F6590">
              <w:rPr>
                <w:rFonts w:cs="Calibri"/>
                <w:color w:val="000000"/>
              </w:rPr>
              <w:t>150.00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07EBA"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59E3395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6FA15F" w14:textId="77777777" w:rsidR="00C16D10" w:rsidRPr="005F6590" w:rsidRDefault="00C16D10" w:rsidP="00C16D10">
            <w:pPr>
              <w:rPr>
                <w:rFonts w:cs="Calibri"/>
                <w:color w:val="000000"/>
              </w:rPr>
            </w:pPr>
            <w:r w:rsidRPr="005F6590">
              <w:rPr>
                <w:rFonts w:cs="Calibri"/>
                <w:color w:val="000000"/>
              </w:rPr>
              <w:t>Moldova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E9E1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52C2E0" w14:textId="77777777" w:rsidR="00C16D10" w:rsidRPr="005F6590" w:rsidRDefault="00C16D10" w:rsidP="00C16D10">
            <w:pPr>
              <w:jc w:val="right"/>
              <w:rPr>
                <w:rFonts w:cs="Calibri"/>
                <w:color w:val="000000"/>
              </w:rPr>
            </w:pPr>
            <w:r w:rsidRPr="005F6590">
              <w:rPr>
                <w:rFonts w:cs="Calibri"/>
                <w:color w:val="000000"/>
              </w:rPr>
              <w:t>14,906,968.00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AD6E8" w14:textId="77777777" w:rsidR="00C16D10" w:rsidRPr="005F6590" w:rsidRDefault="00C16D10" w:rsidP="00C16D10">
            <w:pPr>
              <w:jc w:val="right"/>
              <w:rPr>
                <w:rFonts w:cs="Calibri"/>
                <w:color w:val="000000"/>
              </w:rPr>
            </w:pPr>
            <w:r w:rsidRPr="005F6590">
              <w:rPr>
                <w:rFonts w:cs="Calibri"/>
                <w:color w:val="000000"/>
              </w:rPr>
              <w:t>8,956,008.00</w:t>
            </w:r>
          </w:p>
        </w:tc>
      </w:tr>
      <w:tr w:rsidR="00C16D10" w:rsidRPr="005F6590" w14:paraId="3D7E270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C1EF0" w14:textId="77777777" w:rsidR="00C16D10" w:rsidRPr="005F6590" w:rsidRDefault="00C16D10" w:rsidP="00C16D10">
            <w:pPr>
              <w:rPr>
                <w:rFonts w:cs="Calibri"/>
                <w:color w:val="000000"/>
              </w:rPr>
            </w:pPr>
            <w:r w:rsidRPr="005F6590">
              <w:rPr>
                <w:rFonts w:cs="Calibri"/>
                <w:color w:val="000000"/>
              </w:rPr>
              <w:t>Mongolia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BD6F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1E233" w14:textId="77777777" w:rsidR="00C16D10" w:rsidRPr="005F6590" w:rsidRDefault="00C16D10" w:rsidP="00C16D10">
            <w:pPr>
              <w:jc w:val="right"/>
              <w:rPr>
                <w:rFonts w:cs="Calibri"/>
                <w:color w:val="000000"/>
              </w:rPr>
            </w:pPr>
            <w:r w:rsidRPr="005F6590">
              <w:rPr>
                <w:rFonts w:cs="Calibri"/>
                <w:color w:val="000000"/>
              </w:rPr>
              <w:t>6,529,400.00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F81A9" w14:textId="77777777" w:rsidR="00C16D10" w:rsidRPr="005F6590" w:rsidRDefault="00C16D10" w:rsidP="00C16D10">
            <w:pPr>
              <w:jc w:val="right"/>
              <w:rPr>
                <w:rFonts w:cs="Calibri"/>
                <w:color w:val="000000"/>
              </w:rPr>
            </w:pPr>
            <w:r w:rsidRPr="005F6590">
              <w:rPr>
                <w:rFonts w:cs="Calibri"/>
                <w:color w:val="000000"/>
              </w:rPr>
              <w:t>10,366,000.00</w:t>
            </w:r>
          </w:p>
        </w:tc>
      </w:tr>
      <w:tr w:rsidR="00C16D10" w:rsidRPr="005F6590" w14:paraId="2B5CB1F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B3FE2" w14:textId="77777777" w:rsidR="00C16D10" w:rsidRPr="005F6590" w:rsidRDefault="00C16D10" w:rsidP="00C16D10">
            <w:pPr>
              <w:rPr>
                <w:rFonts w:cs="Calibri"/>
                <w:color w:val="000000"/>
              </w:rPr>
            </w:pPr>
            <w:r w:rsidRPr="005F6590">
              <w:rPr>
                <w:rFonts w:cs="Calibri"/>
                <w:color w:val="000000"/>
              </w:rPr>
              <w:t>Montenegro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BE97D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50687" w14:textId="77777777" w:rsidR="00C16D10" w:rsidRPr="005F6590" w:rsidRDefault="00C16D10" w:rsidP="00C16D10">
            <w:pPr>
              <w:jc w:val="right"/>
              <w:rPr>
                <w:rFonts w:cs="Calibri"/>
                <w:color w:val="000000"/>
              </w:rPr>
            </w:pPr>
            <w:r w:rsidRPr="005F6590">
              <w:rPr>
                <w:rFonts w:cs="Calibri"/>
                <w:color w:val="000000"/>
              </w:rPr>
              <w:t>2,908,075.00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82B95" w14:textId="77777777" w:rsidR="00C16D10" w:rsidRPr="005F6590" w:rsidRDefault="00C16D10" w:rsidP="00C16D10">
            <w:pPr>
              <w:jc w:val="right"/>
              <w:rPr>
                <w:rFonts w:cs="Calibri"/>
                <w:color w:val="000000"/>
              </w:rPr>
            </w:pPr>
            <w:r w:rsidRPr="005F6590">
              <w:rPr>
                <w:rFonts w:cs="Calibri"/>
                <w:color w:val="000000"/>
              </w:rPr>
              <w:t>4,327,996.00</w:t>
            </w:r>
          </w:p>
        </w:tc>
      </w:tr>
      <w:tr w:rsidR="00C16D10" w:rsidRPr="005F6590" w14:paraId="218DC04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54653" w14:textId="77777777" w:rsidR="00C16D10" w:rsidRPr="005F6590" w:rsidRDefault="00C16D10" w:rsidP="00C16D10">
            <w:pPr>
              <w:rPr>
                <w:rFonts w:cs="Calibri"/>
                <w:color w:val="000000"/>
              </w:rPr>
            </w:pPr>
            <w:r w:rsidRPr="005F6590">
              <w:rPr>
                <w:rFonts w:cs="Calibri"/>
                <w:color w:val="000000"/>
              </w:rPr>
              <w:t>Montserrat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07AAF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363373" w14:textId="77777777" w:rsidR="00C16D10" w:rsidRPr="005F6590" w:rsidRDefault="00C16D10" w:rsidP="00C16D10">
            <w:pPr>
              <w:jc w:val="right"/>
              <w:rPr>
                <w:rFonts w:cs="Calibri"/>
                <w:color w:val="000000"/>
              </w:rPr>
            </w:pPr>
            <w:r w:rsidRPr="005F6590">
              <w:rPr>
                <w:rFonts w:cs="Calibri"/>
                <w:color w:val="000000"/>
              </w:rPr>
              <w:t>8,910.00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09053" w14:textId="77777777" w:rsidR="00C16D10" w:rsidRPr="005F6590" w:rsidRDefault="00C16D10" w:rsidP="00C16D10">
            <w:pPr>
              <w:jc w:val="right"/>
              <w:rPr>
                <w:rFonts w:cs="Calibri"/>
                <w:color w:val="000000"/>
              </w:rPr>
            </w:pPr>
            <w:r w:rsidRPr="005F6590">
              <w:rPr>
                <w:rFonts w:cs="Calibri"/>
                <w:color w:val="000000"/>
              </w:rPr>
              <w:t>8,910.00</w:t>
            </w:r>
          </w:p>
        </w:tc>
      </w:tr>
      <w:tr w:rsidR="00C16D10" w:rsidRPr="005F6590" w14:paraId="174D9A5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654DC" w14:textId="77777777" w:rsidR="00C16D10" w:rsidRPr="005F6590" w:rsidRDefault="00C16D10" w:rsidP="00C16D10">
            <w:pPr>
              <w:rPr>
                <w:rFonts w:cs="Calibri"/>
                <w:color w:val="000000"/>
              </w:rPr>
            </w:pPr>
            <w:r w:rsidRPr="005F6590">
              <w:rPr>
                <w:rFonts w:cs="Calibri"/>
                <w:color w:val="000000"/>
              </w:rPr>
              <w:t>Morocco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C2596F" w14:textId="77777777" w:rsidR="00C16D10" w:rsidRPr="005F6590" w:rsidRDefault="00C16D10" w:rsidP="00C16D10">
            <w:pPr>
              <w:jc w:val="right"/>
              <w:rPr>
                <w:rFonts w:cs="Calibri"/>
                <w:color w:val="000000"/>
              </w:rPr>
            </w:pPr>
            <w:r w:rsidRPr="005F6590">
              <w:rPr>
                <w:rFonts w:cs="Calibri"/>
                <w:color w:val="000000"/>
              </w:rPr>
              <w:t>1,520,000,000.00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DC52E" w14:textId="77777777" w:rsidR="00C16D10" w:rsidRPr="005F6590" w:rsidRDefault="00C16D10" w:rsidP="00C16D10">
            <w:pPr>
              <w:jc w:val="right"/>
              <w:rPr>
                <w:rFonts w:cs="Calibri"/>
                <w:color w:val="000000"/>
              </w:rPr>
            </w:pPr>
            <w:r w:rsidRPr="005F6590">
              <w:rPr>
                <w:rFonts w:cs="Calibri"/>
                <w:color w:val="000000"/>
              </w:rPr>
              <w:t>1,490,000,000.00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21E9F" w14:textId="77777777" w:rsidR="00C16D10" w:rsidRPr="005F6590" w:rsidRDefault="00C16D10" w:rsidP="00C16D10">
            <w:pPr>
              <w:jc w:val="right"/>
              <w:rPr>
                <w:rFonts w:cs="Calibri"/>
                <w:color w:val="000000"/>
              </w:rPr>
            </w:pPr>
            <w:r w:rsidRPr="005F6590">
              <w:rPr>
                <w:rFonts w:cs="Calibri"/>
                <w:color w:val="000000"/>
              </w:rPr>
              <w:t>322,000,000.00</w:t>
            </w:r>
          </w:p>
        </w:tc>
      </w:tr>
      <w:tr w:rsidR="00C16D10" w:rsidRPr="005F6590" w14:paraId="4932383B"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700FB" w14:textId="77777777" w:rsidR="00C16D10" w:rsidRPr="005F6590" w:rsidRDefault="00C16D10" w:rsidP="00C16D10">
            <w:pPr>
              <w:rPr>
                <w:rFonts w:cs="Calibri"/>
                <w:color w:val="000000"/>
              </w:rPr>
            </w:pPr>
            <w:r w:rsidRPr="005F6590">
              <w:rPr>
                <w:rFonts w:cs="Calibri"/>
                <w:color w:val="000000"/>
              </w:rPr>
              <w:t>Mozambique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D5CF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39FDB" w14:textId="77777777" w:rsidR="00C16D10" w:rsidRPr="005F6590" w:rsidRDefault="00C16D10" w:rsidP="00C16D10">
            <w:pPr>
              <w:jc w:val="right"/>
              <w:rPr>
                <w:rFonts w:cs="Calibri"/>
                <w:color w:val="000000"/>
              </w:rPr>
            </w:pPr>
            <w:r w:rsidRPr="005F6590">
              <w:rPr>
                <w:rFonts w:cs="Calibri"/>
                <w:color w:val="000000"/>
              </w:rPr>
              <w:t>3,263,034.00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87CA2" w14:textId="77777777" w:rsidR="00C16D10" w:rsidRPr="005F6590" w:rsidRDefault="00C16D10" w:rsidP="00C16D10">
            <w:pPr>
              <w:jc w:val="right"/>
              <w:rPr>
                <w:rFonts w:cs="Calibri"/>
                <w:color w:val="000000"/>
              </w:rPr>
            </w:pPr>
            <w:r w:rsidRPr="005F6590">
              <w:rPr>
                <w:rFonts w:cs="Calibri"/>
                <w:color w:val="000000"/>
              </w:rPr>
              <w:t>302,393.00</w:t>
            </w:r>
          </w:p>
        </w:tc>
      </w:tr>
      <w:tr w:rsidR="00C16D10" w:rsidRPr="005F6590" w14:paraId="5879503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4000F" w14:textId="77777777" w:rsidR="00C16D10" w:rsidRPr="005F6590" w:rsidRDefault="00C16D10" w:rsidP="00C16D10">
            <w:pPr>
              <w:rPr>
                <w:rFonts w:cs="Calibri"/>
                <w:color w:val="000000"/>
              </w:rPr>
            </w:pPr>
            <w:r w:rsidRPr="005F6590">
              <w:rPr>
                <w:rFonts w:cs="Calibri"/>
                <w:color w:val="000000"/>
              </w:rPr>
              <w:t>Namibia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3040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DDA249" w14:textId="77777777" w:rsidR="00C16D10" w:rsidRPr="005F6590" w:rsidRDefault="00C16D10" w:rsidP="00C16D10">
            <w:pPr>
              <w:jc w:val="right"/>
              <w:rPr>
                <w:rFonts w:cs="Calibri"/>
                <w:color w:val="000000"/>
              </w:rPr>
            </w:pPr>
            <w:r w:rsidRPr="005F6590">
              <w:rPr>
                <w:rFonts w:cs="Calibri"/>
                <w:color w:val="000000"/>
              </w:rPr>
              <w:t>169,545.00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7912E" w14:textId="77777777" w:rsidR="00C16D10" w:rsidRPr="005F6590" w:rsidRDefault="00C16D10" w:rsidP="00C16D10">
            <w:pPr>
              <w:jc w:val="right"/>
              <w:rPr>
                <w:rFonts w:cs="Calibri"/>
                <w:color w:val="000000"/>
              </w:rPr>
            </w:pPr>
            <w:r w:rsidRPr="005F6590">
              <w:rPr>
                <w:rFonts w:cs="Calibri"/>
                <w:color w:val="000000"/>
              </w:rPr>
              <w:t>1,193,264.00</w:t>
            </w:r>
          </w:p>
        </w:tc>
      </w:tr>
      <w:tr w:rsidR="00C16D10" w:rsidRPr="005F6590" w14:paraId="1DC8ADD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6A119" w14:textId="77777777" w:rsidR="00C16D10" w:rsidRPr="005F6590" w:rsidRDefault="00C16D10" w:rsidP="00C16D10">
            <w:pPr>
              <w:rPr>
                <w:rFonts w:cs="Calibri"/>
                <w:color w:val="000000"/>
              </w:rPr>
            </w:pPr>
            <w:r w:rsidRPr="005F6590">
              <w:rPr>
                <w:rFonts w:cs="Calibri"/>
                <w:color w:val="000000"/>
              </w:rPr>
              <w:t>Nepal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F1D7D"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B2357" w14:textId="77777777" w:rsidR="00C16D10" w:rsidRPr="005F6590" w:rsidRDefault="00C16D10" w:rsidP="00C16D10">
            <w:pPr>
              <w:jc w:val="right"/>
              <w:rPr>
                <w:rFonts w:cs="Calibri"/>
                <w:color w:val="000000"/>
              </w:rPr>
            </w:pPr>
            <w:r w:rsidRPr="005F6590">
              <w:rPr>
                <w:rFonts w:cs="Calibri"/>
                <w:color w:val="000000"/>
              </w:rPr>
              <w:t>3,504,181.00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7C621" w14:textId="77777777" w:rsidR="00C16D10" w:rsidRPr="005F6590" w:rsidRDefault="00C16D10" w:rsidP="00C16D10">
            <w:pPr>
              <w:jc w:val="right"/>
              <w:rPr>
                <w:rFonts w:cs="Calibri"/>
                <w:color w:val="000000"/>
              </w:rPr>
            </w:pPr>
            <w:r w:rsidRPr="005F6590">
              <w:rPr>
                <w:rFonts w:cs="Calibri"/>
                <w:color w:val="000000"/>
              </w:rPr>
              <w:t>7,942,867.00</w:t>
            </w:r>
          </w:p>
        </w:tc>
      </w:tr>
      <w:tr w:rsidR="00C16D10" w:rsidRPr="005F6590" w14:paraId="3AD5DD3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1E061" w14:textId="77777777" w:rsidR="00C16D10" w:rsidRPr="005F6590" w:rsidRDefault="00C16D10" w:rsidP="00C16D10">
            <w:pPr>
              <w:rPr>
                <w:rFonts w:cs="Calibri"/>
                <w:color w:val="000000"/>
              </w:rPr>
            </w:pPr>
            <w:r w:rsidRPr="005F6590">
              <w:rPr>
                <w:rFonts w:cs="Calibri"/>
                <w:color w:val="000000"/>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9C9D2" w14:textId="77777777" w:rsidR="00C16D10" w:rsidRPr="005F6590" w:rsidRDefault="00C16D10" w:rsidP="00C16D10">
            <w:pPr>
              <w:jc w:val="right"/>
              <w:rPr>
                <w:rFonts w:cs="Calibri"/>
                <w:color w:val="000000"/>
              </w:rPr>
            </w:pPr>
            <w:r w:rsidRPr="005F6590">
              <w:rPr>
                <w:rFonts w:cs="Calibri"/>
                <w:color w:val="000000"/>
              </w:rPr>
              <w:t>3,410,000,000.00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05C4C" w14:textId="77777777" w:rsidR="00C16D10" w:rsidRPr="005F6590" w:rsidRDefault="00C16D10" w:rsidP="00C16D10">
            <w:pPr>
              <w:jc w:val="right"/>
              <w:rPr>
                <w:rFonts w:cs="Calibri"/>
                <w:color w:val="000000"/>
              </w:rPr>
            </w:pPr>
            <w:r w:rsidRPr="005F6590">
              <w:rPr>
                <w:rFonts w:cs="Calibri"/>
                <w:color w:val="000000"/>
              </w:rPr>
              <w:t>2,640,000,000.00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1B5BD" w14:textId="77777777" w:rsidR="00C16D10" w:rsidRPr="005F6590" w:rsidRDefault="00C16D10" w:rsidP="00C16D10">
            <w:pPr>
              <w:jc w:val="right"/>
              <w:rPr>
                <w:rFonts w:cs="Calibri"/>
                <w:color w:val="000000"/>
              </w:rPr>
            </w:pPr>
            <w:r w:rsidRPr="005F6590">
              <w:rPr>
                <w:rFonts w:cs="Calibri"/>
                <w:color w:val="000000"/>
              </w:rPr>
              <w:t>932,000,000.00</w:t>
            </w:r>
          </w:p>
        </w:tc>
      </w:tr>
      <w:tr w:rsidR="00C16D10" w:rsidRPr="005F6590" w14:paraId="7E241DC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5553C" w14:textId="77777777" w:rsidR="00C16D10" w:rsidRPr="005F6590" w:rsidRDefault="00C16D10" w:rsidP="00C16D10">
            <w:pPr>
              <w:rPr>
                <w:rFonts w:cs="Calibri"/>
                <w:color w:val="000000"/>
              </w:rPr>
            </w:pPr>
            <w:r w:rsidRPr="005F6590">
              <w:rPr>
                <w:rFonts w:cs="Calibri"/>
                <w:color w:val="000000"/>
              </w:rPr>
              <w:t>New Zealand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3C41A" w14:textId="77777777" w:rsidR="00C16D10" w:rsidRPr="005F6590" w:rsidRDefault="00C16D10" w:rsidP="00C16D10">
            <w:pPr>
              <w:jc w:val="right"/>
              <w:rPr>
                <w:rFonts w:cs="Calibri"/>
                <w:color w:val="000000"/>
              </w:rPr>
            </w:pPr>
            <w:r w:rsidRPr="005F6590">
              <w:rPr>
                <w:rFonts w:cs="Calibri"/>
                <w:color w:val="000000"/>
              </w:rPr>
              <w:t>1,480,000,000.00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B6E31A" w14:textId="77777777" w:rsidR="00C16D10" w:rsidRPr="005F6590" w:rsidRDefault="00C16D10" w:rsidP="00C16D10">
            <w:pPr>
              <w:jc w:val="right"/>
              <w:rPr>
                <w:rFonts w:cs="Calibri"/>
                <w:color w:val="000000"/>
              </w:rPr>
            </w:pPr>
            <w:r w:rsidRPr="005F6590">
              <w:rPr>
                <w:rFonts w:cs="Calibri"/>
                <w:color w:val="000000"/>
              </w:rPr>
              <w:t>506,000,000.00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32521" w14:textId="77777777" w:rsidR="00C16D10" w:rsidRPr="005F6590" w:rsidRDefault="00C16D10" w:rsidP="00C16D10">
            <w:pPr>
              <w:jc w:val="right"/>
              <w:rPr>
                <w:rFonts w:cs="Calibri"/>
                <w:color w:val="000000"/>
              </w:rPr>
            </w:pPr>
            <w:r w:rsidRPr="005F6590">
              <w:rPr>
                <w:rFonts w:cs="Calibri"/>
                <w:color w:val="000000"/>
              </w:rPr>
              <w:t>157,000,000.00</w:t>
            </w:r>
          </w:p>
        </w:tc>
      </w:tr>
      <w:tr w:rsidR="00C16D10" w:rsidRPr="005F6590" w14:paraId="584BC201"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8583A" w14:textId="77777777" w:rsidR="00C16D10" w:rsidRPr="005F6590" w:rsidRDefault="00C16D10" w:rsidP="00C16D10">
            <w:pPr>
              <w:rPr>
                <w:rFonts w:cs="Calibri"/>
                <w:color w:val="000000"/>
              </w:rPr>
            </w:pPr>
            <w:r w:rsidRPr="005F6590">
              <w:rPr>
                <w:rFonts w:cs="Calibri"/>
                <w:color w:val="000000"/>
              </w:rPr>
              <w:t>Nicaragua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D949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A57CB" w14:textId="77777777" w:rsidR="00C16D10" w:rsidRPr="005F6590" w:rsidRDefault="00C16D10" w:rsidP="00C16D10">
            <w:pPr>
              <w:jc w:val="right"/>
              <w:rPr>
                <w:rFonts w:cs="Calibri"/>
                <w:color w:val="000000"/>
              </w:rPr>
            </w:pPr>
            <w:r w:rsidRPr="005F6590">
              <w:rPr>
                <w:rFonts w:cs="Calibri"/>
                <w:color w:val="000000"/>
              </w:rPr>
              <w:t>7,451,340.00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6F903" w14:textId="77777777" w:rsidR="00C16D10" w:rsidRPr="005F6590" w:rsidRDefault="00C16D10" w:rsidP="00C16D10">
            <w:pPr>
              <w:jc w:val="right"/>
              <w:rPr>
                <w:rFonts w:cs="Calibri"/>
                <w:color w:val="000000"/>
              </w:rPr>
            </w:pPr>
            <w:r w:rsidRPr="005F6590">
              <w:rPr>
                <w:rFonts w:cs="Calibri"/>
                <w:color w:val="000000"/>
              </w:rPr>
              <w:t>7,071,613.00</w:t>
            </w:r>
          </w:p>
        </w:tc>
      </w:tr>
      <w:tr w:rsidR="00C16D10" w:rsidRPr="005F6590" w14:paraId="20A05D0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E7900" w14:textId="77777777" w:rsidR="00C16D10" w:rsidRPr="005F6590" w:rsidRDefault="00C16D10" w:rsidP="00C16D10">
            <w:pPr>
              <w:rPr>
                <w:rFonts w:cs="Calibri"/>
                <w:color w:val="000000"/>
              </w:rPr>
            </w:pPr>
            <w:r w:rsidRPr="005F6590">
              <w:rPr>
                <w:rFonts w:cs="Calibri"/>
                <w:color w:val="000000"/>
              </w:rPr>
              <w:t>Niger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4F0A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0459A" w14:textId="77777777" w:rsidR="00C16D10" w:rsidRPr="005F6590" w:rsidRDefault="00C16D10" w:rsidP="00C16D10">
            <w:pPr>
              <w:jc w:val="right"/>
              <w:rPr>
                <w:rFonts w:cs="Calibri"/>
                <w:color w:val="000000"/>
              </w:rPr>
            </w:pPr>
            <w:r w:rsidRPr="005F6590">
              <w:rPr>
                <w:rFonts w:cs="Calibri"/>
                <w:color w:val="000000"/>
              </w:rPr>
              <w:t>55,897,978.00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AFB1D" w14:textId="77777777" w:rsidR="00C16D10" w:rsidRPr="005F6590" w:rsidRDefault="00C16D10" w:rsidP="00C16D10">
            <w:pPr>
              <w:jc w:val="right"/>
              <w:rPr>
                <w:rFonts w:cs="Calibri"/>
                <w:color w:val="000000"/>
              </w:rPr>
            </w:pPr>
            <w:r w:rsidRPr="005F6590">
              <w:rPr>
                <w:rFonts w:cs="Calibri"/>
                <w:color w:val="000000"/>
              </w:rPr>
              <w:t>25,543,660.00</w:t>
            </w:r>
          </w:p>
        </w:tc>
      </w:tr>
      <w:tr w:rsidR="00C16D10" w:rsidRPr="005F6590" w14:paraId="016D724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DB90C" w14:textId="77777777" w:rsidR="00C16D10" w:rsidRPr="005F6590" w:rsidRDefault="00C16D10" w:rsidP="00C16D10">
            <w:pPr>
              <w:rPr>
                <w:rFonts w:cs="Calibri"/>
                <w:color w:val="000000"/>
              </w:rPr>
            </w:pPr>
            <w:r w:rsidRPr="005F6590">
              <w:rPr>
                <w:rFonts w:cs="Calibri"/>
                <w:color w:val="000000"/>
              </w:rPr>
              <w:t>Nigeria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0E397" w14:textId="77777777" w:rsidR="00C16D10" w:rsidRPr="005F6590" w:rsidRDefault="00C16D10" w:rsidP="00C16D10">
            <w:pPr>
              <w:jc w:val="right"/>
              <w:rPr>
                <w:rFonts w:cs="Calibri"/>
                <w:color w:val="000000"/>
              </w:rPr>
            </w:pPr>
            <w:r w:rsidRPr="005F6590">
              <w:rPr>
                <w:rFonts w:cs="Calibri"/>
                <w:color w:val="000000"/>
              </w:rPr>
              <w:t>593,000,000.00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37F6B7" w14:textId="77777777" w:rsidR="00C16D10" w:rsidRPr="005F6590" w:rsidRDefault="00C16D10" w:rsidP="00C16D10">
            <w:pPr>
              <w:jc w:val="right"/>
              <w:rPr>
                <w:rFonts w:cs="Calibri"/>
                <w:color w:val="000000"/>
              </w:rPr>
            </w:pPr>
            <w:r w:rsidRPr="005F6590">
              <w:rPr>
                <w:rFonts w:cs="Calibri"/>
                <w:color w:val="000000"/>
              </w:rPr>
              <w:t>46,970,463.00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0A2AC" w14:textId="77777777" w:rsidR="00C16D10" w:rsidRPr="005F6590" w:rsidRDefault="00C16D10" w:rsidP="00C16D10">
            <w:pPr>
              <w:jc w:val="right"/>
              <w:rPr>
                <w:rFonts w:cs="Calibri"/>
                <w:color w:val="000000"/>
              </w:rPr>
            </w:pPr>
            <w:r w:rsidRPr="005F6590">
              <w:rPr>
                <w:rFonts w:cs="Calibri"/>
                <w:color w:val="000000"/>
              </w:rPr>
              <w:t>60,755,360.00</w:t>
            </w:r>
          </w:p>
        </w:tc>
      </w:tr>
      <w:tr w:rsidR="00C16D10" w:rsidRPr="005F6590" w14:paraId="724C7A2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701A9" w14:textId="77777777" w:rsidR="00C16D10" w:rsidRPr="005F6590" w:rsidRDefault="00C16D10" w:rsidP="00C16D10">
            <w:pPr>
              <w:rPr>
                <w:rFonts w:cs="Calibri"/>
                <w:color w:val="000000"/>
              </w:rPr>
            </w:pPr>
            <w:r w:rsidRPr="005F6590">
              <w:rPr>
                <w:rFonts w:cs="Calibri"/>
                <w:color w:val="000000"/>
              </w:rPr>
              <w:t>North Atlantic Treaty Organization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979CBF" w14:textId="77777777" w:rsidR="00C16D10" w:rsidRPr="005F6590" w:rsidRDefault="00C16D10" w:rsidP="00C16D10">
            <w:pPr>
              <w:jc w:val="right"/>
              <w:rPr>
                <w:rFonts w:cs="Calibri"/>
                <w:color w:val="000000"/>
              </w:rPr>
            </w:pPr>
            <w:r w:rsidRPr="005F6590">
              <w:rPr>
                <w:rFonts w:cs="Calibri"/>
                <w:color w:val="000000"/>
              </w:rPr>
              <w:t>1,430,000,000.00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4FCFD" w14:textId="77777777" w:rsidR="00C16D10" w:rsidRPr="005F6590" w:rsidRDefault="00C16D10" w:rsidP="00C16D10">
            <w:pPr>
              <w:jc w:val="right"/>
              <w:rPr>
                <w:rFonts w:cs="Calibri"/>
                <w:color w:val="000000"/>
              </w:rPr>
            </w:pPr>
            <w:r w:rsidRPr="005F6590">
              <w:rPr>
                <w:rFonts w:cs="Calibri"/>
                <w:color w:val="000000"/>
              </w:rPr>
              <w:t>25,209,920.00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A5931"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3F6A1F8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608D8" w14:textId="77777777" w:rsidR="00C16D10" w:rsidRPr="005F6590" w:rsidRDefault="00C16D10" w:rsidP="00C16D10">
            <w:pPr>
              <w:rPr>
                <w:rFonts w:cs="Calibri"/>
                <w:color w:val="000000"/>
              </w:rPr>
            </w:pPr>
            <w:r w:rsidRPr="005F6590">
              <w:rPr>
                <w:rFonts w:cs="Calibri"/>
                <w:color w:val="000000"/>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E43F9" w14:textId="77777777" w:rsidR="00C16D10" w:rsidRPr="005F6590" w:rsidRDefault="00C16D10" w:rsidP="00C16D10">
            <w:pPr>
              <w:jc w:val="right"/>
              <w:rPr>
                <w:rFonts w:cs="Calibri"/>
                <w:color w:val="000000"/>
              </w:rPr>
            </w:pPr>
            <w:r w:rsidRPr="005F6590">
              <w:rPr>
                <w:rFonts w:cs="Calibri"/>
                <w:color w:val="000000"/>
              </w:rPr>
              <w:t>4,850,000,000.00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28AE3" w14:textId="77777777" w:rsidR="00C16D10" w:rsidRPr="005F6590" w:rsidRDefault="00C16D10" w:rsidP="00C16D10">
            <w:pPr>
              <w:jc w:val="right"/>
              <w:rPr>
                <w:rFonts w:cs="Calibri"/>
                <w:color w:val="000000"/>
              </w:rPr>
            </w:pPr>
            <w:r w:rsidRPr="005F6590">
              <w:rPr>
                <w:rFonts w:cs="Calibri"/>
                <w:color w:val="000000"/>
              </w:rPr>
              <w:t>1,510,000,000.00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701BA" w14:textId="77777777" w:rsidR="00C16D10" w:rsidRPr="005F6590" w:rsidRDefault="00C16D10" w:rsidP="00C16D10">
            <w:pPr>
              <w:jc w:val="right"/>
              <w:rPr>
                <w:rFonts w:cs="Calibri"/>
                <w:color w:val="000000"/>
              </w:rPr>
            </w:pPr>
            <w:r w:rsidRPr="005F6590">
              <w:rPr>
                <w:rFonts w:cs="Calibri"/>
                <w:color w:val="000000"/>
              </w:rPr>
              <w:t>721,000,000.00</w:t>
            </w:r>
          </w:p>
        </w:tc>
      </w:tr>
      <w:tr w:rsidR="00C16D10" w:rsidRPr="005F6590" w14:paraId="6021B2D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93C09" w14:textId="77777777" w:rsidR="00C16D10" w:rsidRPr="005F6590" w:rsidRDefault="00C16D10" w:rsidP="00C16D10">
            <w:pPr>
              <w:rPr>
                <w:rFonts w:cs="Calibri"/>
                <w:color w:val="000000"/>
              </w:rPr>
            </w:pPr>
            <w:r w:rsidRPr="005F6590">
              <w:rPr>
                <w:rFonts w:cs="Calibri"/>
                <w:color w:val="000000"/>
              </w:rPr>
              <w:t>Oman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120FA" w14:textId="77777777" w:rsidR="00C16D10" w:rsidRPr="005F6590" w:rsidRDefault="00C16D10" w:rsidP="00C16D10">
            <w:pPr>
              <w:jc w:val="right"/>
              <w:rPr>
                <w:rFonts w:cs="Calibri"/>
                <w:color w:val="000000"/>
              </w:rPr>
            </w:pPr>
            <w:r w:rsidRPr="005F6590">
              <w:rPr>
                <w:rFonts w:cs="Calibri"/>
                <w:color w:val="000000"/>
              </w:rPr>
              <w:t>486,000,000.00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AEC63" w14:textId="77777777" w:rsidR="00C16D10" w:rsidRPr="005F6590" w:rsidRDefault="00C16D10" w:rsidP="00C16D10">
            <w:pPr>
              <w:jc w:val="right"/>
              <w:rPr>
                <w:rFonts w:cs="Calibri"/>
                <w:color w:val="000000"/>
              </w:rPr>
            </w:pPr>
            <w:r w:rsidRPr="005F6590">
              <w:rPr>
                <w:rFonts w:cs="Calibri"/>
                <w:color w:val="000000"/>
              </w:rPr>
              <w:t>1,000,000,000.00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3B7C71" w14:textId="77777777" w:rsidR="00C16D10" w:rsidRPr="005F6590" w:rsidRDefault="00C16D10" w:rsidP="00C16D10">
            <w:pPr>
              <w:jc w:val="right"/>
              <w:rPr>
                <w:rFonts w:cs="Calibri"/>
                <w:color w:val="000000"/>
              </w:rPr>
            </w:pPr>
            <w:r w:rsidRPr="005F6590">
              <w:rPr>
                <w:rFonts w:cs="Calibri"/>
                <w:color w:val="000000"/>
              </w:rPr>
              <w:t>1,150,000,000.00</w:t>
            </w:r>
          </w:p>
        </w:tc>
      </w:tr>
      <w:tr w:rsidR="00C16D10" w:rsidRPr="005F6590" w14:paraId="66A2D4A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7FB38" w14:textId="77777777" w:rsidR="00C16D10" w:rsidRPr="005F6590" w:rsidRDefault="00C16D10" w:rsidP="00C16D10">
            <w:pPr>
              <w:rPr>
                <w:rFonts w:cs="Calibri"/>
                <w:color w:val="000000"/>
              </w:rPr>
            </w:pPr>
            <w:r w:rsidRPr="005F6590">
              <w:rPr>
                <w:rFonts w:cs="Calibri"/>
                <w:color w:val="000000"/>
              </w:rPr>
              <w:t>Pakistan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D3D88" w14:textId="77777777" w:rsidR="00C16D10" w:rsidRPr="005F6590" w:rsidRDefault="00C16D10" w:rsidP="00C16D10">
            <w:pPr>
              <w:jc w:val="right"/>
              <w:rPr>
                <w:rFonts w:cs="Calibri"/>
                <w:color w:val="000000"/>
              </w:rPr>
            </w:pPr>
            <w:r w:rsidRPr="005F6590">
              <w:rPr>
                <w:rFonts w:cs="Calibri"/>
                <w:color w:val="000000"/>
              </w:rPr>
              <w:t>2,300,000,000.00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E47FF" w14:textId="77777777" w:rsidR="00C16D10" w:rsidRPr="005F6590" w:rsidRDefault="00C16D10" w:rsidP="00C16D10">
            <w:pPr>
              <w:jc w:val="right"/>
              <w:rPr>
                <w:rFonts w:cs="Calibri"/>
                <w:color w:val="000000"/>
              </w:rPr>
            </w:pPr>
            <w:r w:rsidRPr="005F6590">
              <w:rPr>
                <w:rFonts w:cs="Calibri"/>
                <w:color w:val="000000"/>
              </w:rPr>
              <w:t>2,090,000,000.00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DCE750" w14:textId="77777777" w:rsidR="00C16D10" w:rsidRPr="005F6590" w:rsidRDefault="00C16D10" w:rsidP="00C16D10">
            <w:pPr>
              <w:jc w:val="right"/>
              <w:rPr>
                <w:rFonts w:cs="Calibri"/>
                <w:color w:val="000000"/>
              </w:rPr>
            </w:pPr>
            <w:r w:rsidRPr="005F6590">
              <w:rPr>
                <w:rFonts w:cs="Calibri"/>
                <w:color w:val="000000"/>
              </w:rPr>
              <w:t>1,070,000,000.00</w:t>
            </w:r>
          </w:p>
        </w:tc>
      </w:tr>
      <w:tr w:rsidR="00C16D10" w:rsidRPr="005F6590" w14:paraId="0E54323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42C43" w14:textId="77777777" w:rsidR="00C16D10" w:rsidRPr="005F6590" w:rsidRDefault="00C16D10" w:rsidP="00C16D10">
            <w:pPr>
              <w:rPr>
                <w:rFonts w:cs="Calibri"/>
                <w:color w:val="000000"/>
              </w:rPr>
            </w:pPr>
            <w:r w:rsidRPr="005F6590">
              <w:rPr>
                <w:rFonts w:cs="Calibri"/>
                <w:color w:val="000000"/>
              </w:rPr>
              <w:t>Panama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2BEE8" w14:textId="77777777" w:rsidR="00C16D10" w:rsidRPr="005F6590" w:rsidRDefault="00C16D10" w:rsidP="00C16D10">
            <w:pPr>
              <w:jc w:val="right"/>
              <w:rPr>
                <w:rFonts w:cs="Calibri"/>
                <w:color w:val="000000"/>
              </w:rPr>
            </w:pPr>
            <w:r w:rsidRPr="005F6590">
              <w:rPr>
                <w:rFonts w:cs="Calibri"/>
                <w:color w:val="000000"/>
              </w:rPr>
              <w:t>2,191,000.00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2CFCD" w14:textId="77777777" w:rsidR="00C16D10" w:rsidRPr="005F6590" w:rsidRDefault="00C16D10" w:rsidP="00C16D10">
            <w:pPr>
              <w:jc w:val="right"/>
              <w:rPr>
                <w:rFonts w:cs="Calibri"/>
                <w:color w:val="000000"/>
              </w:rPr>
            </w:pPr>
            <w:r w:rsidRPr="005F6590">
              <w:rPr>
                <w:rFonts w:cs="Calibri"/>
                <w:color w:val="000000"/>
              </w:rPr>
              <w:t>83,855,939.00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ADFB0" w14:textId="77777777" w:rsidR="00C16D10" w:rsidRPr="005F6590" w:rsidRDefault="00C16D10" w:rsidP="00C16D10">
            <w:pPr>
              <w:jc w:val="right"/>
              <w:rPr>
                <w:rFonts w:cs="Calibri"/>
                <w:color w:val="000000"/>
              </w:rPr>
            </w:pPr>
            <w:r w:rsidRPr="005F6590">
              <w:rPr>
                <w:rFonts w:cs="Calibri"/>
                <w:color w:val="000000"/>
              </w:rPr>
              <w:t>15,637,584.00</w:t>
            </w:r>
          </w:p>
        </w:tc>
      </w:tr>
      <w:tr w:rsidR="00C16D10" w:rsidRPr="005F6590" w14:paraId="73E9836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72233" w14:textId="77777777" w:rsidR="00C16D10" w:rsidRPr="005F6590" w:rsidRDefault="00C16D10" w:rsidP="00C16D10">
            <w:pPr>
              <w:rPr>
                <w:rFonts w:cs="Calibri"/>
                <w:color w:val="000000"/>
              </w:rPr>
            </w:pPr>
            <w:r w:rsidRPr="005F6590">
              <w:rPr>
                <w:rFonts w:cs="Calibri"/>
                <w:color w:val="000000"/>
              </w:rPr>
              <w:t>Papua New Guinea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7DD8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AB6E7" w14:textId="77777777" w:rsidR="00C16D10" w:rsidRPr="005F6590" w:rsidRDefault="00C16D10" w:rsidP="00C16D10">
            <w:pPr>
              <w:jc w:val="right"/>
              <w:rPr>
                <w:rFonts w:cs="Calibri"/>
                <w:color w:val="000000"/>
              </w:rPr>
            </w:pPr>
            <w:r w:rsidRPr="005F6590">
              <w:rPr>
                <w:rFonts w:cs="Calibri"/>
                <w:color w:val="000000"/>
              </w:rPr>
              <w:t>295,241.00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75F23" w14:textId="77777777" w:rsidR="00C16D10" w:rsidRPr="005F6590" w:rsidRDefault="00C16D10" w:rsidP="00C16D10">
            <w:pPr>
              <w:jc w:val="right"/>
              <w:rPr>
                <w:rFonts w:cs="Calibri"/>
                <w:color w:val="000000"/>
              </w:rPr>
            </w:pPr>
            <w:r w:rsidRPr="005F6590">
              <w:rPr>
                <w:rFonts w:cs="Calibri"/>
                <w:color w:val="000000"/>
              </w:rPr>
              <w:t>160,656.00</w:t>
            </w:r>
          </w:p>
        </w:tc>
      </w:tr>
      <w:tr w:rsidR="00C16D10" w:rsidRPr="005F6590" w14:paraId="72C6D75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3D1E6" w14:textId="77777777" w:rsidR="00C16D10" w:rsidRPr="005F6590" w:rsidRDefault="00C16D10" w:rsidP="00C16D10">
            <w:pPr>
              <w:rPr>
                <w:rFonts w:cs="Calibri"/>
                <w:color w:val="000000"/>
              </w:rPr>
            </w:pPr>
            <w:r w:rsidRPr="005F6590">
              <w:rPr>
                <w:rFonts w:cs="Calibri"/>
                <w:color w:val="000000"/>
              </w:rPr>
              <w:t>Paraguay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8549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15415" w14:textId="77777777" w:rsidR="00C16D10" w:rsidRPr="005F6590" w:rsidRDefault="00C16D10" w:rsidP="00C16D10">
            <w:pPr>
              <w:jc w:val="right"/>
              <w:rPr>
                <w:rFonts w:cs="Calibri"/>
                <w:color w:val="000000"/>
              </w:rPr>
            </w:pPr>
            <w:r w:rsidRPr="005F6590">
              <w:rPr>
                <w:rFonts w:cs="Calibri"/>
                <w:color w:val="000000"/>
              </w:rPr>
              <w:t>6,721,220.00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38AF5" w14:textId="77777777" w:rsidR="00C16D10" w:rsidRPr="005F6590" w:rsidRDefault="00C16D10" w:rsidP="00C16D10">
            <w:pPr>
              <w:jc w:val="right"/>
              <w:rPr>
                <w:rFonts w:cs="Calibri"/>
                <w:color w:val="000000"/>
              </w:rPr>
            </w:pPr>
            <w:r w:rsidRPr="005F6590">
              <w:rPr>
                <w:rFonts w:cs="Calibri"/>
                <w:color w:val="000000"/>
              </w:rPr>
              <w:t>1,826,021.00</w:t>
            </w:r>
          </w:p>
        </w:tc>
      </w:tr>
      <w:tr w:rsidR="00C16D10" w:rsidRPr="005F6590" w14:paraId="3C8D6D6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FBB4F" w14:textId="77777777" w:rsidR="00C16D10" w:rsidRPr="005F6590" w:rsidRDefault="00C16D10" w:rsidP="00C16D10">
            <w:pPr>
              <w:rPr>
                <w:rFonts w:cs="Calibri"/>
                <w:color w:val="000000"/>
              </w:rPr>
            </w:pPr>
            <w:r w:rsidRPr="005F6590">
              <w:rPr>
                <w:rFonts w:cs="Calibri"/>
                <w:color w:val="000000"/>
              </w:rPr>
              <w:t>Peru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1A10A" w14:textId="77777777" w:rsidR="00C16D10" w:rsidRPr="005F6590" w:rsidRDefault="00C16D10" w:rsidP="00C16D10">
            <w:pPr>
              <w:jc w:val="right"/>
              <w:rPr>
                <w:rFonts w:cs="Calibri"/>
                <w:color w:val="000000"/>
              </w:rPr>
            </w:pPr>
            <w:r w:rsidRPr="005F6590">
              <w:rPr>
                <w:rFonts w:cs="Calibri"/>
                <w:color w:val="000000"/>
              </w:rPr>
              <w:t>787,000,000.00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BC037" w14:textId="77777777" w:rsidR="00C16D10" w:rsidRPr="005F6590" w:rsidRDefault="00C16D10" w:rsidP="00C16D10">
            <w:pPr>
              <w:jc w:val="right"/>
              <w:rPr>
                <w:rFonts w:cs="Calibri"/>
                <w:color w:val="000000"/>
              </w:rPr>
            </w:pPr>
            <w:r w:rsidRPr="005F6590">
              <w:rPr>
                <w:rFonts w:cs="Calibri"/>
                <w:color w:val="000000"/>
              </w:rPr>
              <w:t>148,000,000.00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9F80A" w14:textId="77777777" w:rsidR="00C16D10" w:rsidRPr="005F6590" w:rsidRDefault="00C16D10" w:rsidP="00C16D10">
            <w:pPr>
              <w:jc w:val="right"/>
              <w:rPr>
                <w:rFonts w:cs="Calibri"/>
                <w:color w:val="000000"/>
              </w:rPr>
            </w:pPr>
            <w:r w:rsidRPr="005F6590">
              <w:rPr>
                <w:rFonts w:cs="Calibri"/>
                <w:color w:val="000000"/>
              </w:rPr>
              <w:t>57,321,055.00</w:t>
            </w:r>
          </w:p>
        </w:tc>
      </w:tr>
      <w:tr w:rsidR="00C16D10" w:rsidRPr="005F6590" w14:paraId="5F4EC11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BC79D" w14:textId="77777777" w:rsidR="00C16D10" w:rsidRPr="005F6590" w:rsidRDefault="00C16D10" w:rsidP="00C16D10">
            <w:pPr>
              <w:rPr>
                <w:rFonts w:cs="Calibri"/>
                <w:color w:val="000000"/>
              </w:rPr>
            </w:pPr>
            <w:r w:rsidRPr="005F6590">
              <w:rPr>
                <w:rFonts w:cs="Calibri"/>
                <w:color w:val="000000"/>
              </w:rPr>
              <w:t>Philippines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5A3C9" w14:textId="77777777" w:rsidR="00C16D10" w:rsidRPr="005F6590" w:rsidRDefault="00C16D10" w:rsidP="00C16D10">
            <w:pPr>
              <w:jc w:val="right"/>
              <w:rPr>
                <w:rFonts w:cs="Calibri"/>
                <w:color w:val="000000"/>
              </w:rPr>
            </w:pPr>
            <w:r w:rsidRPr="005F6590">
              <w:rPr>
                <w:rFonts w:cs="Calibri"/>
                <w:color w:val="000000"/>
              </w:rPr>
              <w:t>360,000,000.00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91005" w14:textId="77777777" w:rsidR="00C16D10" w:rsidRPr="005F6590" w:rsidRDefault="00C16D10" w:rsidP="00C16D10">
            <w:pPr>
              <w:jc w:val="right"/>
              <w:rPr>
                <w:rFonts w:cs="Calibri"/>
                <w:color w:val="000000"/>
              </w:rPr>
            </w:pPr>
            <w:r w:rsidRPr="005F6590">
              <w:rPr>
                <w:rFonts w:cs="Calibri"/>
                <w:color w:val="000000"/>
              </w:rPr>
              <w:t>1,980,000,000.00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8338E" w14:textId="77777777" w:rsidR="00C16D10" w:rsidRPr="005F6590" w:rsidRDefault="00C16D10" w:rsidP="00C16D10">
            <w:pPr>
              <w:jc w:val="right"/>
              <w:rPr>
                <w:rFonts w:cs="Calibri"/>
                <w:color w:val="000000"/>
              </w:rPr>
            </w:pPr>
            <w:r w:rsidRPr="005F6590">
              <w:rPr>
                <w:rFonts w:cs="Calibri"/>
                <w:color w:val="000000"/>
              </w:rPr>
              <w:t>333,000,000.00</w:t>
            </w:r>
          </w:p>
        </w:tc>
      </w:tr>
      <w:tr w:rsidR="00C16D10" w:rsidRPr="005F6590" w14:paraId="6BECBDE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1E4B8" w14:textId="77777777" w:rsidR="00C16D10" w:rsidRPr="005F6590" w:rsidRDefault="00C16D10" w:rsidP="00C16D10">
            <w:pPr>
              <w:rPr>
                <w:rFonts w:cs="Calibri"/>
                <w:color w:val="000000"/>
              </w:rPr>
            </w:pPr>
            <w:r w:rsidRPr="005F6590">
              <w:rPr>
                <w:rFonts w:cs="Calibri"/>
                <w:color w:val="000000"/>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C0597C" w14:textId="77777777" w:rsidR="00C16D10" w:rsidRPr="005F6590" w:rsidRDefault="00C16D10" w:rsidP="00C16D10">
            <w:pPr>
              <w:jc w:val="right"/>
              <w:rPr>
                <w:rFonts w:cs="Calibri"/>
                <w:color w:val="000000"/>
              </w:rPr>
            </w:pPr>
            <w:r w:rsidRPr="005F6590">
              <w:rPr>
                <w:rFonts w:cs="Calibri"/>
                <w:color w:val="000000"/>
              </w:rPr>
              <w:t>12,900,000,000.00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5C097" w14:textId="77777777" w:rsidR="00C16D10" w:rsidRPr="005F6590" w:rsidRDefault="00C16D10" w:rsidP="00C16D10">
            <w:pPr>
              <w:jc w:val="right"/>
              <w:rPr>
                <w:rFonts w:cs="Calibri"/>
                <w:color w:val="000000"/>
              </w:rPr>
            </w:pPr>
            <w:r w:rsidRPr="005F6590">
              <w:rPr>
                <w:rFonts w:cs="Calibri"/>
                <w:color w:val="000000"/>
              </w:rPr>
              <w:t>1,250,000,000.00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A32D4" w14:textId="77777777" w:rsidR="00C16D10" w:rsidRPr="005F6590" w:rsidRDefault="00C16D10" w:rsidP="00C16D10">
            <w:pPr>
              <w:jc w:val="right"/>
              <w:rPr>
                <w:rFonts w:cs="Calibri"/>
                <w:color w:val="000000"/>
              </w:rPr>
            </w:pPr>
            <w:r w:rsidRPr="005F6590">
              <w:rPr>
                <w:rFonts w:cs="Calibri"/>
                <w:color w:val="000000"/>
              </w:rPr>
              <w:t>678,000,000.00</w:t>
            </w:r>
          </w:p>
        </w:tc>
      </w:tr>
      <w:tr w:rsidR="00C16D10" w:rsidRPr="005F6590" w14:paraId="6EE0FD4C"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E9E1C" w14:textId="77777777" w:rsidR="00C16D10" w:rsidRPr="005F6590" w:rsidRDefault="00C16D10" w:rsidP="00C16D10">
            <w:pPr>
              <w:rPr>
                <w:rFonts w:cs="Calibri"/>
                <w:color w:val="000000"/>
              </w:rPr>
            </w:pPr>
            <w:r w:rsidRPr="005F6590">
              <w:rPr>
                <w:rFonts w:cs="Calibri"/>
                <w:color w:val="000000"/>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48BCA"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38259" w14:textId="77777777" w:rsidR="00C16D10" w:rsidRPr="005F6590" w:rsidRDefault="00C16D10" w:rsidP="00C16D10">
            <w:pPr>
              <w:jc w:val="right"/>
              <w:rPr>
                <w:rFonts w:cs="Calibri"/>
                <w:color w:val="000000"/>
              </w:rPr>
            </w:pPr>
            <w:r w:rsidRPr="005F6590">
              <w:rPr>
                <w:rFonts w:cs="Calibri"/>
                <w:color w:val="000000"/>
              </w:rPr>
              <w:t>456,000,000.00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C727D" w14:textId="77777777" w:rsidR="00C16D10" w:rsidRPr="005F6590" w:rsidRDefault="00C16D10" w:rsidP="00C16D10">
            <w:pPr>
              <w:jc w:val="right"/>
              <w:rPr>
                <w:rFonts w:cs="Calibri"/>
                <w:color w:val="000000"/>
              </w:rPr>
            </w:pPr>
            <w:r w:rsidRPr="005F6590">
              <w:rPr>
                <w:rFonts w:cs="Calibri"/>
                <w:color w:val="000000"/>
              </w:rPr>
              <w:t>115,000,000.00</w:t>
            </w:r>
          </w:p>
        </w:tc>
      </w:tr>
      <w:tr w:rsidR="00C16D10" w:rsidRPr="005F6590" w14:paraId="223E376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24F49" w14:textId="77777777" w:rsidR="00C16D10" w:rsidRPr="005F6590" w:rsidRDefault="00C16D10" w:rsidP="00C16D10">
            <w:pPr>
              <w:rPr>
                <w:rFonts w:cs="Calibri"/>
                <w:color w:val="000000"/>
              </w:rPr>
            </w:pPr>
            <w:r w:rsidRPr="005F6590">
              <w:rPr>
                <w:rFonts w:cs="Calibri"/>
                <w:color w:val="000000"/>
              </w:rPr>
              <w:t>Qatar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874F7" w14:textId="77777777" w:rsidR="00C16D10" w:rsidRPr="005F6590" w:rsidRDefault="00C16D10" w:rsidP="00C16D10">
            <w:pPr>
              <w:jc w:val="right"/>
              <w:rPr>
                <w:rFonts w:cs="Calibri"/>
                <w:color w:val="000000"/>
              </w:rPr>
            </w:pPr>
            <w:r w:rsidRPr="005F6590">
              <w:rPr>
                <w:rFonts w:cs="Calibri"/>
                <w:color w:val="000000"/>
              </w:rPr>
              <w:t>26,500,000,000.00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C1294" w14:textId="77777777" w:rsidR="00C16D10" w:rsidRPr="005F6590" w:rsidRDefault="00C16D10" w:rsidP="00C16D10">
            <w:pPr>
              <w:jc w:val="right"/>
              <w:rPr>
                <w:rFonts w:cs="Calibri"/>
                <w:color w:val="000000"/>
              </w:rPr>
            </w:pPr>
            <w:r w:rsidRPr="005F6590">
              <w:rPr>
                <w:rFonts w:cs="Calibri"/>
                <w:color w:val="000000"/>
              </w:rPr>
              <w:t>11,400,000,000.00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619282" w14:textId="77777777" w:rsidR="00C16D10" w:rsidRPr="005F6590" w:rsidRDefault="00C16D10" w:rsidP="00C16D10">
            <w:pPr>
              <w:jc w:val="right"/>
              <w:rPr>
                <w:rFonts w:cs="Calibri"/>
                <w:color w:val="000000"/>
              </w:rPr>
            </w:pPr>
            <w:r w:rsidRPr="005F6590">
              <w:rPr>
                <w:rFonts w:cs="Calibri"/>
                <w:color w:val="000000"/>
              </w:rPr>
              <w:t>1,620,000,000.00</w:t>
            </w:r>
          </w:p>
        </w:tc>
      </w:tr>
      <w:tr w:rsidR="00C16D10" w:rsidRPr="005F6590" w14:paraId="3228323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E14543" w14:textId="77777777" w:rsidR="00C16D10" w:rsidRPr="005F6590" w:rsidRDefault="00C16D10" w:rsidP="00C16D10">
            <w:pPr>
              <w:rPr>
                <w:rFonts w:cs="Calibri"/>
                <w:color w:val="000000"/>
              </w:rPr>
            </w:pPr>
            <w:r w:rsidRPr="005F6590">
              <w:rPr>
                <w:rFonts w:cs="Calibri"/>
                <w:color w:val="000000"/>
              </w:rPr>
              <w:t>Republic of Congo (Brazzaville)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AEE1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BA3AC" w14:textId="77777777" w:rsidR="00C16D10" w:rsidRPr="005F6590" w:rsidRDefault="00C16D10" w:rsidP="00C16D10">
            <w:pPr>
              <w:jc w:val="right"/>
              <w:rPr>
                <w:rFonts w:cs="Calibri"/>
                <w:color w:val="000000"/>
              </w:rPr>
            </w:pPr>
            <w:r w:rsidRPr="005F6590">
              <w:rPr>
                <w:rFonts w:cs="Calibri"/>
                <w:color w:val="000000"/>
              </w:rPr>
              <w:t>4,727,310.00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2B860" w14:textId="77777777" w:rsidR="00C16D10" w:rsidRPr="005F6590" w:rsidRDefault="00C16D10" w:rsidP="00C16D10">
            <w:pPr>
              <w:jc w:val="right"/>
              <w:rPr>
                <w:rFonts w:cs="Calibri"/>
                <w:color w:val="000000"/>
              </w:rPr>
            </w:pPr>
            <w:r w:rsidRPr="005F6590">
              <w:rPr>
                <w:rFonts w:cs="Calibri"/>
                <w:color w:val="000000"/>
              </w:rPr>
              <w:t>56,000.00</w:t>
            </w:r>
          </w:p>
        </w:tc>
      </w:tr>
      <w:tr w:rsidR="00C16D10" w:rsidRPr="005F6590" w14:paraId="3B1356E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C0F46" w14:textId="77777777" w:rsidR="00C16D10" w:rsidRPr="005F6590" w:rsidRDefault="00C16D10" w:rsidP="00C16D10">
            <w:pPr>
              <w:rPr>
                <w:rFonts w:cs="Calibri"/>
                <w:color w:val="000000"/>
              </w:rPr>
            </w:pPr>
            <w:r w:rsidRPr="005F6590">
              <w:rPr>
                <w:rFonts w:cs="Calibri"/>
                <w:color w:val="000000"/>
              </w:rPr>
              <w:t>Romania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2C45A" w14:textId="77777777" w:rsidR="00C16D10" w:rsidRPr="005F6590" w:rsidRDefault="00C16D10" w:rsidP="00C16D10">
            <w:pPr>
              <w:jc w:val="right"/>
              <w:rPr>
                <w:rFonts w:cs="Calibri"/>
                <w:color w:val="000000"/>
              </w:rPr>
            </w:pPr>
            <w:r w:rsidRPr="005F6590">
              <w:rPr>
                <w:rFonts w:cs="Calibri"/>
                <w:color w:val="000000"/>
              </w:rPr>
              <w:t>5,150,000,000.00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374F4" w14:textId="77777777" w:rsidR="00C16D10" w:rsidRPr="005F6590" w:rsidRDefault="00C16D10" w:rsidP="00C16D10">
            <w:pPr>
              <w:jc w:val="right"/>
              <w:rPr>
                <w:rFonts w:cs="Calibri"/>
                <w:color w:val="000000"/>
              </w:rPr>
            </w:pPr>
            <w:r w:rsidRPr="005F6590">
              <w:rPr>
                <w:rFonts w:cs="Calibri"/>
                <w:color w:val="000000"/>
              </w:rPr>
              <w:t>554,000,000.00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AA0B1" w14:textId="77777777" w:rsidR="00C16D10" w:rsidRPr="005F6590" w:rsidRDefault="00C16D10" w:rsidP="00C16D10">
            <w:pPr>
              <w:jc w:val="right"/>
              <w:rPr>
                <w:rFonts w:cs="Calibri"/>
                <w:color w:val="000000"/>
              </w:rPr>
            </w:pPr>
            <w:r w:rsidRPr="005F6590">
              <w:rPr>
                <w:rFonts w:cs="Calibri"/>
                <w:color w:val="000000"/>
              </w:rPr>
              <w:t>237,000,000.00</w:t>
            </w:r>
          </w:p>
        </w:tc>
      </w:tr>
      <w:tr w:rsidR="00C16D10" w:rsidRPr="005F6590" w14:paraId="7F8EBD3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ABDE0" w14:textId="77777777" w:rsidR="00C16D10" w:rsidRPr="005F6590" w:rsidRDefault="00C16D10" w:rsidP="00C16D10">
            <w:pPr>
              <w:rPr>
                <w:rFonts w:cs="Calibri"/>
                <w:color w:val="000000"/>
              </w:rPr>
            </w:pPr>
            <w:r w:rsidRPr="005F6590">
              <w:rPr>
                <w:rFonts w:cs="Calibri"/>
                <w:color w:val="000000"/>
              </w:rPr>
              <w:t>Russia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33D4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28CDB" w14:textId="77777777" w:rsidR="00C16D10" w:rsidRPr="005F6590" w:rsidRDefault="00C16D10" w:rsidP="00C16D10">
            <w:pPr>
              <w:jc w:val="right"/>
              <w:rPr>
                <w:rFonts w:cs="Calibri"/>
                <w:color w:val="000000"/>
              </w:rPr>
            </w:pPr>
            <w:r w:rsidRPr="005F6590">
              <w:rPr>
                <w:rFonts w:cs="Calibri"/>
                <w:color w:val="000000"/>
              </w:rPr>
              <w:t>8,278,852.00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C29303" w14:textId="77777777" w:rsidR="00C16D10" w:rsidRPr="005F6590" w:rsidRDefault="00C16D10" w:rsidP="00C16D10">
            <w:pPr>
              <w:jc w:val="right"/>
              <w:rPr>
                <w:rFonts w:cs="Calibri"/>
                <w:color w:val="000000"/>
              </w:rPr>
            </w:pPr>
            <w:r w:rsidRPr="005F6590">
              <w:rPr>
                <w:rFonts w:cs="Calibri"/>
                <w:color w:val="000000"/>
              </w:rPr>
              <w:t>5,660,597.00</w:t>
            </w:r>
          </w:p>
        </w:tc>
      </w:tr>
      <w:tr w:rsidR="00C16D10" w:rsidRPr="005F6590" w14:paraId="15D4E05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DF32C" w14:textId="77777777" w:rsidR="00C16D10" w:rsidRPr="005F6590" w:rsidRDefault="00C16D10" w:rsidP="00C16D10">
            <w:pPr>
              <w:rPr>
                <w:rFonts w:cs="Calibri"/>
                <w:color w:val="000000"/>
              </w:rPr>
            </w:pPr>
            <w:r w:rsidRPr="005F6590">
              <w:rPr>
                <w:rFonts w:cs="Calibri"/>
                <w:color w:val="000000"/>
              </w:rPr>
              <w:t>Rwanda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6B32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2D227" w14:textId="77777777" w:rsidR="00C16D10" w:rsidRPr="005F6590" w:rsidRDefault="00C16D10" w:rsidP="00C16D10">
            <w:pPr>
              <w:jc w:val="right"/>
              <w:rPr>
                <w:rFonts w:cs="Calibri"/>
                <w:color w:val="000000"/>
              </w:rPr>
            </w:pPr>
            <w:r w:rsidRPr="005F6590">
              <w:rPr>
                <w:rFonts w:cs="Calibri"/>
                <w:color w:val="000000"/>
              </w:rPr>
              <w:t>330,160.00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501DB" w14:textId="77777777" w:rsidR="00C16D10" w:rsidRPr="005F6590" w:rsidRDefault="00C16D10" w:rsidP="00C16D10">
            <w:pPr>
              <w:jc w:val="right"/>
              <w:rPr>
                <w:rFonts w:cs="Calibri"/>
                <w:color w:val="000000"/>
              </w:rPr>
            </w:pPr>
            <w:r w:rsidRPr="005F6590">
              <w:rPr>
                <w:rFonts w:cs="Calibri"/>
                <w:color w:val="000000"/>
              </w:rPr>
              <w:t>47,000.00</w:t>
            </w:r>
          </w:p>
        </w:tc>
      </w:tr>
      <w:tr w:rsidR="00C16D10" w:rsidRPr="005F6590" w14:paraId="535DD07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E27EB" w14:textId="77777777" w:rsidR="00C16D10" w:rsidRPr="005F6590" w:rsidRDefault="00C16D10" w:rsidP="00C16D10">
            <w:pPr>
              <w:rPr>
                <w:rFonts w:cs="Calibri"/>
                <w:color w:val="000000"/>
              </w:rPr>
            </w:pPr>
            <w:r w:rsidRPr="005F6590">
              <w:rPr>
                <w:rFonts w:cs="Calibri"/>
                <w:color w:val="000000"/>
              </w:rPr>
              <w:t>Sao Tome and Principe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3E277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C791E" w14:textId="77777777" w:rsidR="00C16D10" w:rsidRPr="005F6590" w:rsidRDefault="00C16D10" w:rsidP="00C16D10">
            <w:pPr>
              <w:jc w:val="right"/>
              <w:rPr>
                <w:rFonts w:cs="Calibri"/>
                <w:color w:val="000000"/>
              </w:rPr>
            </w:pPr>
            <w:r w:rsidRPr="005F6590">
              <w:rPr>
                <w:rFonts w:cs="Calibri"/>
                <w:color w:val="000000"/>
              </w:rPr>
              <w:t>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F1D90" w14:textId="77777777" w:rsidR="00C16D10" w:rsidRPr="005F6590" w:rsidRDefault="00C16D10" w:rsidP="00C16D10">
            <w:pPr>
              <w:jc w:val="right"/>
              <w:rPr>
                <w:rFonts w:cs="Calibri"/>
                <w:color w:val="000000"/>
              </w:rPr>
            </w:pPr>
            <w:r w:rsidRPr="005F6590">
              <w:rPr>
                <w:rFonts w:cs="Calibri"/>
                <w:color w:val="000000"/>
              </w:rPr>
              <w:t>94,000.00</w:t>
            </w:r>
          </w:p>
        </w:tc>
      </w:tr>
      <w:tr w:rsidR="00C16D10" w:rsidRPr="005F6590" w14:paraId="3A08876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143313" w14:textId="77777777" w:rsidR="00C16D10" w:rsidRPr="005F6590" w:rsidRDefault="00C16D10" w:rsidP="00C16D10">
            <w:pPr>
              <w:rPr>
                <w:rFonts w:cs="Calibri"/>
                <w:color w:val="000000"/>
              </w:rPr>
            </w:pPr>
            <w:r w:rsidRPr="005F6590">
              <w:rPr>
                <w:rFonts w:cs="Calibri"/>
                <w:color w:val="000000"/>
              </w:rPr>
              <w:t>Saudi Arabia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83207" w14:textId="77777777" w:rsidR="00C16D10" w:rsidRPr="005F6590" w:rsidRDefault="00C16D10" w:rsidP="00C16D10">
            <w:pPr>
              <w:jc w:val="right"/>
              <w:rPr>
                <w:rFonts w:cs="Calibri"/>
                <w:color w:val="000000"/>
              </w:rPr>
            </w:pPr>
            <w:r w:rsidRPr="005F6590">
              <w:rPr>
                <w:rFonts w:cs="Calibri"/>
                <w:color w:val="000000"/>
              </w:rPr>
              <w:t>58,000,000,000.00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3ED04" w14:textId="77777777" w:rsidR="00C16D10" w:rsidRPr="005F6590" w:rsidRDefault="00C16D10" w:rsidP="00C16D10">
            <w:pPr>
              <w:jc w:val="right"/>
              <w:rPr>
                <w:rFonts w:cs="Calibri"/>
                <w:color w:val="000000"/>
              </w:rPr>
            </w:pPr>
            <w:r w:rsidRPr="005F6590">
              <w:rPr>
                <w:rFonts w:cs="Calibri"/>
                <w:color w:val="000000"/>
              </w:rPr>
              <w:t>33,600,000,000.00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88E51" w14:textId="77777777" w:rsidR="00C16D10" w:rsidRPr="005F6590" w:rsidRDefault="00C16D10" w:rsidP="00C16D10">
            <w:pPr>
              <w:jc w:val="right"/>
              <w:rPr>
                <w:rFonts w:cs="Calibri"/>
                <w:color w:val="000000"/>
              </w:rPr>
            </w:pPr>
            <w:r w:rsidRPr="005F6590">
              <w:rPr>
                <w:rFonts w:cs="Calibri"/>
                <w:color w:val="000000"/>
              </w:rPr>
              <w:t>16,000,000,000.00</w:t>
            </w:r>
          </w:p>
        </w:tc>
      </w:tr>
      <w:tr w:rsidR="00C16D10" w:rsidRPr="005F6590" w14:paraId="7ED359A1"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03DCE" w14:textId="77777777" w:rsidR="00C16D10" w:rsidRPr="005F6590" w:rsidRDefault="00C16D10" w:rsidP="00C16D10">
            <w:pPr>
              <w:rPr>
                <w:rFonts w:cs="Calibri"/>
                <w:color w:val="000000"/>
              </w:rPr>
            </w:pPr>
            <w:r w:rsidRPr="005F6590">
              <w:rPr>
                <w:rFonts w:cs="Calibri"/>
                <w:color w:val="000000"/>
              </w:rPr>
              <w:t>Senegal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90068A"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7BBF8" w14:textId="77777777" w:rsidR="00C16D10" w:rsidRPr="005F6590" w:rsidRDefault="00C16D10" w:rsidP="00C16D10">
            <w:pPr>
              <w:jc w:val="right"/>
              <w:rPr>
                <w:rFonts w:cs="Calibri"/>
                <w:color w:val="000000"/>
              </w:rPr>
            </w:pPr>
            <w:r w:rsidRPr="005F6590">
              <w:rPr>
                <w:rFonts w:cs="Calibri"/>
                <w:color w:val="000000"/>
              </w:rPr>
              <w:t>6,762,617.00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2D8C8" w14:textId="77777777" w:rsidR="00C16D10" w:rsidRPr="005F6590" w:rsidRDefault="00C16D10" w:rsidP="00C16D10">
            <w:pPr>
              <w:jc w:val="right"/>
              <w:rPr>
                <w:rFonts w:cs="Calibri"/>
                <w:color w:val="000000"/>
              </w:rPr>
            </w:pPr>
            <w:r w:rsidRPr="005F6590">
              <w:rPr>
                <w:rFonts w:cs="Calibri"/>
                <w:color w:val="000000"/>
              </w:rPr>
              <w:t>3,962,919.00</w:t>
            </w:r>
          </w:p>
        </w:tc>
      </w:tr>
      <w:tr w:rsidR="00C16D10" w:rsidRPr="005F6590" w14:paraId="73B5BB6B"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261B0" w14:textId="77777777" w:rsidR="00C16D10" w:rsidRPr="005F6590" w:rsidRDefault="00C16D10" w:rsidP="00C16D10">
            <w:pPr>
              <w:rPr>
                <w:rFonts w:cs="Calibri"/>
                <w:color w:val="000000"/>
              </w:rPr>
            </w:pPr>
            <w:r w:rsidRPr="005F6590">
              <w:rPr>
                <w:rFonts w:cs="Calibri"/>
                <w:color w:val="000000"/>
              </w:rPr>
              <w:t>Serbia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A5B8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5310A" w14:textId="77777777" w:rsidR="00C16D10" w:rsidRPr="005F6590" w:rsidRDefault="00C16D10" w:rsidP="00C16D10">
            <w:pPr>
              <w:jc w:val="right"/>
              <w:rPr>
                <w:rFonts w:cs="Calibri"/>
                <w:color w:val="000000"/>
              </w:rPr>
            </w:pPr>
            <w:r w:rsidRPr="005F6590">
              <w:rPr>
                <w:rFonts w:cs="Calibri"/>
                <w:color w:val="000000"/>
              </w:rPr>
              <w:t>5,501,543.00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72A11" w14:textId="77777777" w:rsidR="00C16D10" w:rsidRPr="005F6590" w:rsidRDefault="00C16D10" w:rsidP="00C16D10">
            <w:pPr>
              <w:jc w:val="right"/>
              <w:rPr>
                <w:rFonts w:cs="Calibri"/>
                <w:color w:val="000000"/>
              </w:rPr>
            </w:pPr>
            <w:r w:rsidRPr="005F6590">
              <w:rPr>
                <w:rFonts w:cs="Calibri"/>
                <w:color w:val="000000"/>
              </w:rPr>
              <w:t>4,919,260.00</w:t>
            </w:r>
          </w:p>
        </w:tc>
      </w:tr>
      <w:tr w:rsidR="00C16D10" w:rsidRPr="005F6590" w14:paraId="5D6571A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3F1A2" w14:textId="77777777" w:rsidR="00C16D10" w:rsidRPr="005F6590" w:rsidRDefault="00C16D10" w:rsidP="00C16D10">
            <w:pPr>
              <w:rPr>
                <w:rFonts w:cs="Calibri"/>
                <w:color w:val="000000"/>
              </w:rPr>
            </w:pPr>
            <w:r w:rsidRPr="005F6590">
              <w:rPr>
                <w:rFonts w:cs="Calibri"/>
                <w:color w:val="000000"/>
              </w:rPr>
              <w:t>Seychelles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B98DC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80A812" w14:textId="77777777" w:rsidR="00C16D10" w:rsidRPr="005F6590" w:rsidRDefault="00C16D10" w:rsidP="00C16D10">
            <w:pPr>
              <w:jc w:val="right"/>
              <w:rPr>
                <w:rFonts w:cs="Calibri"/>
                <w:color w:val="000000"/>
              </w:rPr>
            </w:pPr>
            <w:r w:rsidRPr="005F6590">
              <w:rPr>
                <w:rFonts w:cs="Calibri"/>
                <w:color w:val="000000"/>
              </w:rPr>
              <w:t>485,004.00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C646D" w14:textId="77777777" w:rsidR="00C16D10" w:rsidRPr="005F6590" w:rsidRDefault="00C16D10" w:rsidP="00C16D10">
            <w:pPr>
              <w:jc w:val="right"/>
              <w:rPr>
                <w:rFonts w:cs="Calibri"/>
                <w:color w:val="000000"/>
              </w:rPr>
            </w:pPr>
            <w:r w:rsidRPr="005F6590">
              <w:rPr>
                <w:rFonts w:cs="Calibri"/>
                <w:color w:val="000000"/>
              </w:rPr>
              <w:t>1,213,003.00</w:t>
            </w:r>
          </w:p>
        </w:tc>
      </w:tr>
      <w:tr w:rsidR="00C16D10" w:rsidRPr="005F6590" w14:paraId="2050F30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6F003" w14:textId="77777777" w:rsidR="00C16D10" w:rsidRPr="005F6590" w:rsidRDefault="00C16D10" w:rsidP="00C16D10">
            <w:pPr>
              <w:rPr>
                <w:rFonts w:cs="Calibri"/>
                <w:color w:val="000000"/>
              </w:rPr>
            </w:pPr>
            <w:r w:rsidRPr="005F6590">
              <w:rPr>
                <w:rFonts w:cs="Calibri"/>
                <w:color w:val="000000"/>
              </w:rPr>
              <w:t>Sierra Leone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267B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20CBA" w14:textId="77777777" w:rsidR="00C16D10" w:rsidRPr="005F6590" w:rsidRDefault="00C16D10" w:rsidP="00C16D10">
            <w:pPr>
              <w:jc w:val="right"/>
              <w:rPr>
                <w:rFonts w:cs="Calibri"/>
                <w:color w:val="000000"/>
              </w:rPr>
            </w:pPr>
            <w:r w:rsidRPr="005F6590">
              <w:rPr>
                <w:rFonts w:cs="Calibri"/>
                <w:color w:val="000000"/>
              </w:rPr>
              <w:t>270,000.00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F4AAF" w14:textId="77777777" w:rsidR="00C16D10" w:rsidRPr="005F6590" w:rsidRDefault="00C16D10" w:rsidP="00C16D10">
            <w:pPr>
              <w:jc w:val="right"/>
              <w:rPr>
                <w:rFonts w:cs="Calibri"/>
                <w:color w:val="000000"/>
              </w:rPr>
            </w:pPr>
            <w:r w:rsidRPr="005F6590">
              <w:rPr>
                <w:rFonts w:cs="Calibri"/>
                <w:color w:val="000000"/>
              </w:rPr>
              <w:t>2,435,457.00</w:t>
            </w:r>
          </w:p>
        </w:tc>
      </w:tr>
      <w:tr w:rsidR="00C16D10" w:rsidRPr="005F6590" w14:paraId="67CCA321"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7B951" w14:textId="77777777" w:rsidR="00C16D10" w:rsidRPr="005F6590" w:rsidRDefault="00C16D10" w:rsidP="00C16D10">
            <w:pPr>
              <w:rPr>
                <w:rFonts w:cs="Calibri"/>
                <w:color w:val="000000"/>
              </w:rPr>
            </w:pPr>
            <w:r w:rsidRPr="005F6590">
              <w:rPr>
                <w:rFonts w:cs="Calibri"/>
                <w:color w:val="000000"/>
              </w:rPr>
              <w:t>Singapore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DD4299" w14:textId="77777777" w:rsidR="00C16D10" w:rsidRPr="005F6590" w:rsidRDefault="00C16D10" w:rsidP="00C16D10">
            <w:pPr>
              <w:jc w:val="right"/>
              <w:rPr>
                <w:rFonts w:cs="Calibri"/>
                <w:color w:val="000000"/>
              </w:rPr>
            </w:pPr>
            <w:r w:rsidRPr="005F6590">
              <w:rPr>
                <w:rFonts w:cs="Calibri"/>
                <w:color w:val="000000"/>
              </w:rPr>
              <w:t>3,880,000,000.00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0D02F" w14:textId="77777777" w:rsidR="00C16D10" w:rsidRPr="005F6590" w:rsidRDefault="00C16D10" w:rsidP="00C16D10">
            <w:pPr>
              <w:jc w:val="right"/>
              <w:rPr>
                <w:rFonts w:cs="Calibri"/>
                <w:color w:val="000000"/>
              </w:rPr>
            </w:pPr>
            <w:r w:rsidRPr="005F6590">
              <w:rPr>
                <w:rFonts w:cs="Calibri"/>
                <w:color w:val="000000"/>
              </w:rPr>
              <w:t>5,980,000,000.00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F646F" w14:textId="77777777" w:rsidR="00C16D10" w:rsidRPr="005F6590" w:rsidRDefault="00C16D10" w:rsidP="00C16D10">
            <w:pPr>
              <w:jc w:val="right"/>
              <w:rPr>
                <w:rFonts w:cs="Calibri"/>
                <w:color w:val="000000"/>
              </w:rPr>
            </w:pPr>
            <w:r w:rsidRPr="005F6590">
              <w:rPr>
                <w:rFonts w:cs="Calibri"/>
                <w:color w:val="000000"/>
              </w:rPr>
              <w:t>1,110,000,000.00</w:t>
            </w:r>
          </w:p>
        </w:tc>
      </w:tr>
      <w:tr w:rsidR="00C16D10" w:rsidRPr="005F6590" w14:paraId="0D50711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B1AA8" w14:textId="77777777" w:rsidR="00C16D10" w:rsidRPr="005F6590" w:rsidRDefault="00C16D10" w:rsidP="00C16D10">
            <w:pPr>
              <w:rPr>
                <w:rFonts w:cs="Calibri"/>
                <w:color w:val="000000"/>
              </w:rPr>
            </w:pPr>
            <w:r w:rsidRPr="005F6590">
              <w:rPr>
                <w:rFonts w:cs="Calibri"/>
                <w:color w:val="000000"/>
              </w:rPr>
              <w:t>Slovakia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A6790" w14:textId="77777777" w:rsidR="00C16D10" w:rsidRPr="005F6590" w:rsidRDefault="00C16D10" w:rsidP="00C16D10">
            <w:pPr>
              <w:jc w:val="right"/>
              <w:rPr>
                <w:rFonts w:cs="Calibri"/>
                <w:color w:val="000000"/>
              </w:rPr>
            </w:pPr>
            <w:r w:rsidRPr="005F6590">
              <w:rPr>
                <w:rFonts w:cs="Calibri"/>
                <w:color w:val="000000"/>
              </w:rPr>
              <w:t>3,510,000,000.00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3D28F" w14:textId="77777777" w:rsidR="00C16D10" w:rsidRPr="005F6590" w:rsidRDefault="00C16D10" w:rsidP="00C16D10">
            <w:pPr>
              <w:jc w:val="right"/>
              <w:rPr>
                <w:rFonts w:cs="Calibri"/>
                <w:color w:val="000000"/>
              </w:rPr>
            </w:pPr>
            <w:r w:rsidRPr="005F6590">
              <w:rPr>
                <w:rFonts w:cs="Calibri"/>
                <w:color w:val="000000"/>
              </w:rPr>
              <w:t>276,000,000.00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18A39" w14:textId="77777777" w:rsidR="00C16D10" w:rsidRPr="005F6590" w:rsidRDefault="00C16D10" w:rsidP="00C16D10">
            <w:pPr>
              <w:jc w:val="right"/>
              <w:rPr>
                <w:rFonts w:cs="Calibri"/>
                <w:color w:val="000000"/>
              </w:rPr>
            </w:pPr>
            <w:r w:rsidRPr="005F6590">
              <w:rPr>
                <w:rFonts w:cs="Calibri"/>
                <w:color w:val="000000"/>
              </w:rPr>
              <w:t>27,923,436.00</w:t>
            </w:r>
          </w:p>
        </w:tc>
      </w:tr>
      <w:tr w:rsidR="00C16D10" w:rsidRPr="005F6590" w14:paraId="70A0955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05F84" w14:textId="77777777" w:rsidR="00C16D10" w:rsidRPr="005F6590" w:rsidRDefault="00C16D10" w:rsidP="00C16D10">
            <w:pPr>
              <w:rPr>
                <w:rFonts w:cs="Calibri"/>
                <w:color w:val="000000"/>
              </w:rPr>
            </w:pPr>
            <w:r w:rsidRPr="005F6590">
              <w:rPr>
                <w:rFonts w:cs="Calibri"/>
                <w:color w:val="000000"/>
              </w:rPr>
              <w:t>Slovenia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D401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FA258" w14:textId="77777777" w:rsidR="00C16D10" w:rsidRPr="005F6590" w:rsidRDefault="00C16D10" w:rsidP="00C16D10">
            <w:pPr>
              <w:jc w:val="right"/>
              <w:rPr>
                <w:rFonts w:cs="Calibri"/>
                <w:color w:val="000000"/>
              </w:rPr>
            </w:pPr>
            <w:r w:rsidRPr="005F6590">
              <w:rPr>
                <w:rFonts w:cs="Calibri"/>
                <w:color w:val="000000"/>
              </w:rPr>
              <w:t>4,840,535.00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3DF77" w14:textId="77777777" w:rsidR="00C16D10" w:rsidRPr="005F6590" w:rsidRDefault="00C16D10" w:rsidP="00C16D10">
            <w:pPr>
              <w:jc w:val="right"/>
              <w:rPr>
                <w:rFonts w:cs="Calibri"/>
                <w:color w:val="000000"/>
              </w:rPr>
            </w:pPr>
            <w:r w:rsidRPr="005F6590">
              <w:rPr>
                <w:rFonts w:cs="Calibri"/>
                <w:color w:val="000000"/>
              </w:rPr>
              <w:t>7,000,066.00</w:t>
            </w:r>
          </w:p>
        </w:tc>
      </w:tr>
      <w:tr w:rsidR="00C16D10" w:rsidRPr="005F6590" w14:paraId="71703EB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F3FBE" w14:textId="77777777" w:rsidR="00C16D10" w:rsidRPr="005F6590" w:rsidRDefault="00C16D10" w:rsidP="00C16D10">
            <w:pPr>
              <w:rPr>
                <w:rFonts w:cs="Calibri"/>
                <w:color w:val="000000"/>
              </w:rPr>
            </w:pPr>
            <w:r w:rsidRPr="005F6590">
              <w:rPr>
                <w:rFonts w:cs="Calibri"/>
                <w:color w:val="000000"/>
              </w:rPr>
              <w:t>Solomon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D3AF6"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BA82A" w14:textId="77777777" w:rsidR="00C16D10" w:rsidRPr="005F6590" w:rsidRDefault="00C16D10" w:rsidP="00C16D10">
            <w:pPr>
              <w:jc w:val="right"/>
              <w:rPr>
                <w:rFonts w:cs="Calibri"/>
                <w:color w:val="000000"/>
              </w:rPr>
            </w:pPr>
            <w:r w:rsidRPr="005F6590">
              <w:rPr>
                <w:rFonts w:cs="Calibri"/>
                <w:color w:val="000000"/>
              </w:rPr>
              <w:t>5,712.00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0F20F6" w14:textId="77777777" w:rsidR="00C16D10" w:rsidRPr="005F6590" w:rsidRDefault="00C16D10" w:rsidP="00C16D10">
            <w:pPr>
              <w:jc w:val="right"/>
              <w:rPr>
                <w:rFonts w:cs="Calibri"/>
                <w:color w:val="000000"/>
              </w:rPr>
            </w:pPr>
            <w:r w:rsidRPr="005F6590">
              <w:rPr>
                <w:rFonts w:cs="Calibri"/>
                <w:color w:val="000000"/>
              </w:rPr>
              <w:t>5,711.00</w:t>
            </w:r>
          </w:p>
        </w:tc>
      </w:tr>
      <w:tr w:rsidR="00C16D10" w:rsidRPr="005F6590" w14:paraId="1460E0E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26836" w14:textId="77777777" w:rsidR="00C16D10" w:rsidRPr="005F6590" w:rsidRDefault="00C16D10" w:rsidP="00C16D10">
            <w:pPr>
              <w:rPr>
                <w:rFonts w:cs="Calibri"/>
                <w:color w:val="000000"/>
              </w:rPr>
            </w:pPr>
            <w:r w:rsidRPr="005F6590">
              <w:rPr>
                <w:rFonts w:cs="Calibri"/>
                <w:color w:val="000000"/>
              </w:rPr>
              <w:t>Somalia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4E45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7C546" w14:textId="77777777" w:rsidR="00C16D10" w:rsidRPr="005F6590" w:rsidRDefault="00C16D10" w:rsidP="00C16D10">
            <w:pPr>
              <w:jc w:val="right"/>
              <w:rPr>
                <w:rFonts w:cs="Calibri"/>
                <w:color w:val="000000"/>
              </w:rPr>
            </w:pPr>
            <w:r w:rsidRPr="005F6590">
              <w:rPr>
                <w:rFonts w:cs="Calibri"/>
                <w:color w:val="000000"/>
              </w:rPr>
              <w:t>20,375,575.00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80411" w14:textId="77777777" w:rsidR="00C16D10" w:rsidRPr="005F6590" w:rsidRDefault="00C16D10" w:rsidP="00C16D10">
            <w:pPr>
              <w:jc w:val="right"/>
              <w:rPr>
                <w:rFonts w:cs="Calibri"/>
                <w:color w:val="000000"/>
              </w:rPr>
            </w:pPr>
            <w:r w:rsidRPr="005F6590">
              <w:rPr>
                <w:rFonts w:cs="Calibri"/>
                <w:color w:val="000000"/>
              </w:rPr>
              <w:t>18,596,677.00</w:t>
            </w:r>
          </w:p>
        </w:tc>
      </w:tr>
      <w:tr w:rsidR="00C16D10" w:rsidRPr="005F6590" w14:paraId="1298C62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1113A" w14:textId="77777777" w:rsidR="00C16D10" w:rsidRPr="005F6590" w:rsidRDefault="00C16D10" w:rsidP="00C16D10">
            <w:pPr>
              <w:rPr>
                <w:rFonts w:cs="Calibri"/>
                <w:color w:val="000000"/>
              </w:rPr>
            </w:pPr>
            <w:r w:rsidRPr="005F6590">
              <w:rPr>
                <w:rFonts w:cs="Calibri"/>
                <w:color w:val="000000"/>
              </w:rPr>
              <w:t>South Africa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EBBF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D7054" w14:textId="77777777" w:rsidR="00C16D10" w:rsidRPr="005F6590" w:rsidRDefault="00C16D10" w:rsidP="00C16D10">
            <w:pPr>
              <w:jc w:val="right"/>
              <w:rPr>
                <w:rFonts w:cs="Calibri"/>
                <w:color w:val="000000"/>
              </w:rPr>
            </w:pPr>
            <w:r w:rsidRPr="005F6590">
              <w:rPr>
                <w:rFonts w:cs="Calibri"/>
                <w:color w:val="000000"/>
              </w:rPr>
              <w:t>51,505,474.00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B4DE9" w14:textId="77777777" w:rsidR="00C16D10" w:rsidRPr="005F6590" w:rsidRDefault="00C16D10" w:rsidP="00C16D10">
            <w:pPr>
              <w:jc w:val="right"/>
              <w:rPr>
                <w:rFonts w:cs="Calibri"/>
                <w:color w:val="000000"/>
              </w:rPr>
            </w:pPr>
            <w:r w:rsidRPr="005F6590">
              <w:rPr>
                <w:rFonts w:cs="Calibri"/>
                <w:color w:val="000000"/>
              </w:rPr>
              <w:t>20,840,488.00</w:t>
            </w:r>
          </w:p>
        </w:tc>
      </w:tr>
      <w:tr w:rsidR="00C16D10" w:rsidRPr="005F6590" w14:paraId="5488C1F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780B8" w14:textId="77777777" w:rsidR="00C16D10" w:rsidRPr="005F6590" w:rsidRDefault="00C16D10" w:rsidP="00C16D10">
            <w:pPr>
              <w:rPr>
                <w:rFonts w:cs="Calibri"/>
                <w:color w:val="000000"/>
              </w:rPr>
            </w:pPr>
            <w:r w:rsidRPr="005F6590">
              <w:rPr>
                <w:rFonts w:cs="Calibri"/>
                <w:color w:val="000000"/>
              </w:rPr>
              <w:t>South Korea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1DA8C" w14:textId="77777777" w:rsidR="00C16D10" w:rsidRPr="005F6590" w:rsidRDefault="00C16D10" w:rsidP="00C16D10">
            <w:pPr>
              <w:jc w:val="right"/>
              <w:rPr>
                <w:rFonts w:cs="Calibri"/>
                <w:color w:val="000000"/>
              </w:rPr>
            </w:pPr>
            <w:r w:rsidRPr="005F6590">
              <w:rPr>
                <w:rFonts w:cs="Calibri"/>
                <w:color w:val="000000"/>
              </w:rPr>
              <w:t>10,000,000,000.00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A268C" w14:textId="77777777" w:rsidR="00C16D10" w:rsidRPr="005F6590" w:rsidRDefault="00C16D10" w:rsidP="00C16D10">
            <w:pPr>
              <w:jc w:val="right"/>
              <w:rPr>
                <w:rFonts w:cs="Calibri"/>
                <w:color w:val="000000"/>
              </w:rPr>
            </w:pPr>
            <w:r w:rsidRPr="005F6590">
              <w:rPr>
                <w:rFonts w:cs="Calibri"/>
                <w:color w:val="000000"/>
              </w:rPr>
              <w:t>22,600,000,000.00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57BBC" w14:textId="77777777" w:rsidR="00C16D10" w:rsidRPr="005F6590" w:rsidRDefault="00C16D10" w:rsidP="00C16D10">
            <w:pPr>
              <w:jc w:val="right"/>
              <w:rPr>
                <w:rFonts w:cs="Calibri"/>
                <w:color w:val="000000"/>
              </w:rPr>
            </w:pPr>
            <w:r w:rsidRPr="005F6590">
              <w:rPr>
                <w:rFonts w:cs="Calibri"/>
                <w:color w:val="000000"/>
              </w:rPr>
              <w:t>3,040,000,000.00</w:t>
            </w:r>
          </w:p>
        </w:tc>
      </w:tr>
      <w:tr w:rsidR="00C16D10" w:rsidRPr="005F6590" w14:paraId="54EC51B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57247" w14:textId="77777777" w:rsidR="00C16D10" w:rsidRPr="005F6590" w:rsidRDefault="00C16D10" w:rsidP="00C16D10">
            <w:pPr>
              <w:rPr>
                <w:rFonts w:cs="Calibri"/>
                <w:color w:val="000000"/>
              </w:rPr>
            </w:pPr>
            <w:r w:rsidRPr="005F6590">
              <w:rPr>
                <w:rFonts w:cs="Calibri"/>
                <w:color w:val="000000"/>
              </w:rPr>
              <w:t>South Sudan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DCFF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9FAC64" w14:textId="77777777" w:rsidR="00C16D10" w:rsidRPr="005F6590" w:rsidRDefault="00C16D10" w:rsidP="00C16D10">
            <w:pPr>
              <w:jc w:val="right"/>
              <w:rPr>
                <w:rFonts w:cs="Calibri"/>
                <w:color w:val="000000"/>
              </w:rPr>
            </w:pPr>
            <w:r w:rsidRPr="005F6590">
              <w:rPr>
                <w:rFonts w:cs="Calibri"/>
                <w:color w:val="000000"/>
              </w:rPr>
              <w:t>3,160,411.00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54FA0" w14:textId="77777777" w:rsidR="00C16D10" w:rsidRPr="005F6590" w:rsidRDefault="00C16D10" w:rsidP="00C16D10">
            <w:pPr>
              <w:jc w:val="right"/>
              <w:rPr>
                <w:rFonts w:cs="Calibri"/>
                <w:color w:val="000000"/>
              </w:rPr>
            </w:pPr>
            <w:r w:rsidRPr="005F6590">
              <w:rPr>
                <w:rFonts w:cs="Calibri"/>
                <w:color w:val="000000"/>
              </w:rPr>
              <w:t>1,700,003.00</w:t>
            </w:r>
          </w:p>
        </w:tc>
      </w:tr>
      <w:tr w:rsidR="00C16D10" w:rsidRPr="005F6590" w14:paraId="0E50793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06BF5B" w14:textId="77777777" w:rsidR="00C16D10" w:rsidRPr="005F6590" w:rsidRDefault="00C16D10" w:rsidP="00C16D10">
            <w:pPr>
              <w:rPr>
                <w:rFonts w:cs="Calibri"/>
                <w:color w:val="000000"/>
              </w:rPr>
            </w:pPr>
            <w:r w:rsidRPr="005F6590">
              <w:rPr>
                <w:rFonts w:cs="Calibri"/>
                <w:color w:val="000000"/>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7C78B" w14:textId="77777777" w:rsidR="00C16D10" w:rsidRPr="005F6590" w:rsidRDefault="00C16D10" w:rsidP="00C16D10">
            <w:pPr>
              <w:jc w:val="right"/>
              <w:rPr>
                <w:rFonts w:cs="Calibri"/>
                <w:color w:val="000000"/>
              </w:rPr>
            </w:pPr>
            <w:r w:rsidRPr="005F6590">
              <w:rPr>
                <w:rFonts w:cs="Calibri"/>
                <w:color w:val="000000"/>
              </w:rPr>
              <w:t>2,660,000,000.00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DF1641" w14:textId="77777777" w:rsidR="00C16D10" w:rsidRPr="005F6590" w:rsidRDefault="00C16D10" w:rsidP="00C16D10">
            <w:pPr>
              <w:jc w:val="right"/>
              <w:rPr>
                <w:rFonts w:cs="Calibri"/>
                <w:color w:val="000000"/>
              </w:rPr>
            </w:pPr>
            <w:r w:rsidRPr="005F6590">
              <w:rPr>
                <w:rFonts w:cs="Calibri"/>
                <w:color w:val="000000"/>
              </w:rPr>
              <w:t>987,000,000.00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5B7FF" w14:textId="77777777" w:rsidR="00C16D10" w:rsidRPr="005F6590" w:rsidRDefault="00C16D10" w:rsidP="00C16D10">
            <w:pPr>
              <w:jc w:val="right"/>
              <w:rPr>
                <w:rFonts w:cs="Calibri"/>
                <w:color w:val="000000"/>
              </w:rPr>
            </w:pPr>
            <w:r w:rsidRPr="005F6590">
              <w:rPr>
                <w:rFonts w:cs="Calibri"/>
                <w:color w:val="000000"/>
              </w:rPr>
              <w:t>581,000,000.00</w:t>
            </w:r>
          </w:p>
        </w:tc>
      </w:tr>
      <w:tr w:rsidR="00C16D10" w:rsidRPr="005F6590" w14:paraId="09CEE7C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46388C" w14:textId="77777777" w:rsidR="00C16D10" w:rsidRPr="005F6590" w:rsidRDefault="00C16D10" w:rsidP="00C16D10">
            <w:pPr>
              <w:rPr>
                <w:rFonts w:cs="Calibri"/>
                <w:color w:val="000000"/>
              </w:rPr>
            </w:pPr>
            <w:r w:rsidRPr="005F6590">
              <w:rPr>
                <w:rFonts w:cs="Calibri"/>
                <w:color w:val="000000"/>
              </w:rPr>
              <w:t>Sri Lanka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43457"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8D383" w14:textId="77777777" w:rsidR="00C16D10" w:rsidRPr="005F6590" w:rsidRDefault="00C16D10" w:rsidP="00C16D10">
            <w:pPr>
              <w:jc w:val="right"/>
              <w:rPr>
                <w:rFonts w:cs="Calibri"/>
                <w:color w:val="000000"/>
              </w:rPr>
            </w:pPr>
            <w:r w:rsidRPr="005F6590">
              <w:rPr>
                <w:rFonts w:cs="Calibri"/>
                <w:color w:val="000000"/>
              </w:rPr>
              <w:t>2,208,007.00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6FD45" w14:textId="77777777" w:rsidR="00C16D10" w:rsidRPr="005F6590" w:rsidRDefault="00C16D10" w:rsidP="00C16D10">
            <w:pPr>
              <w:jc w:val="right"/>
              <w:rPr>
                <w:rFonts w:cs="Calibri"/>
                <w:color w:val="000000"/>
              </w:rPr>
            </w:pPr>
            <w:r w:rsidRPr="005F6590">
              <w:rPr>
                <w:rFonts w:cs="Calibri"/>
                <w:color w:val="000000"/>
              </w:rPr>
              <w:t>5,312,188.00</w:t>
            </w:r>
          </w:p>
        </w:tc>
      </w:tr>
      <w:tr w:rsidR="00C16D10" w:rsidRPr="005F6590" w14:paraId="5450B4F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EA179" w14:textId="77777777" w:rsidR="00C16D10" w:rsidRPr="005F6590" w:rsidRDefault="00C16D10" w:rsidP="00C16D10">
            <w:pPr>
              <w:rPr>
                <w:rFonts w:cs="Calibri"/>
                <w:color w:val="000000"/>
              </w:rPr>
            </w:pPr>
            <w:r w:rsidRPr="005F6590">
              <w:rPr>
                <w:rFonts w:cs="Calibri"/>
                <w:color w:val="000000"/>
              </w:rPr>
              <w:t>St. Kitts and Nevis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58A2C"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281C3" w14:textId="77777777" w:rsidR="00C16D10" w:rsidRPr="005F6590" w:rsidRDefault="00C16D10" w:rsidP="00C16D10">
            <w:pPr>
              <w:jc w:val="right"/>
              <w:rPr>
                <w:rFonts w:cs="Calibri"/>
                <w:color w:val="000000"/>
              </w:rPr>
            </w:pPr>
            <w:r w:rsidRPr="005F6590">
              <w:rPr>
                <w:rFonts w:cs="Calibri"/>
                <w:color w:val="000000"/>
              </w:rPr>
              <w:t>1,842,577.00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9167E" w14:textId="77777777" w:rsidR="00C16D10" w:rsidRPr="005F6590" w:rsidRDefault="00C16D10" w:rsidP="00C16D10">
            <w:pPr>
              <w:jc w:val="right"/>
              <w:rPr>
                <w:rFonts w:cs="Calibri"/>
                <w:color w:val="000000"/>
              </w:rPr>
            </w:pPr>
            <w:r w:rsidRPr="005F6590">
              <w:rPr>
                <w:rFonts w:cs="Calibri"/>
                <w:color w:val="000000"/>
              </w:rPr>
              <w:t>139,970.00</w:t>
            </w:r>
          </w:p>
        </w:tc>
      </w:tr>
      <w:tr w:rsidR="00C16D10" w:rsidRPr="005F6590" w14:paraId="315EA2E5"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B55BA" w14:textId="77777777" w:rsidR="00C16D10" w:rsidRPr="005F6590" w:rsidRDefault="00C16D10" w:rsidP="00C16D10">
            <w:pPr>
              <w:rPr>
                <w:rFonts w:cs="Calibri"/>
                <w:color w:val="000000"/>
              </w:rPr>
            </w:pPr>
            <w:r w:rsidRPr="005F6590">
              <w:rPr>
                <w:rFonts w:cs="Calibri"/>
                <w:color w:val="000000"/>
              </w:rPr>
              <w:t>St. Lucia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48CEB"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F1719" w14:textId="77777777" w:rsidR="00C16D10" w:rsidRPr="005F6590" w:rsidRDefault="00C16D10" w:rsidP="00C16D10">
            <w:pPr>
              <w:jc w:val="right"/>
              <w:rPr>
                <w:rFonts w:cs="Calibri"/>
                <w:color w:val="000000"/>
              </w:rPr>
            </w:pPr>
            <w:r w:rsidRPr="005F6590">
              <w:rPr>
                <w:rFonts w:cs="Calibri"/>
                <w:color w:val="000000"/>
              </w:rPr>
              <w:t>19,563.00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15DA26"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79E44507"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C02C9" w14:textId="77777777" w:rsidR="00C16D10" w:rsidRPr="005F6590" w:rsidRDefault="00C16D10" w:rsidP="00C16D10">
            <w:pPr>
              <w:rPr>
                <w:rFonts w:cs="Calibri"/>
                <w:color w:val="000000"/>
              </w:rPr>
            </w:pPr>
            <w:r w:rsidRPr="005F6590">
              <w:rPr>
                <w:rFonts w:cs="Calibri"/>
                <w:color w:val="000000"/>
              </w:rPr>
              <w:t>St. Maarten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39974"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C2FF6F" w14:textId="77777777" w:rsidR="00C16D10" w:rsidRPr="005F6590" w:rsidRDefault="00C16D10" w:rsidP="00C16D10">
            <w:pPr>
              <w:jc w:val="right"/>
              <w:rPr>
                <w:rFonts w:cs="Calibri"/>
                <w:color w:val="000000"/>
              </w:rPr>
            </w:pPr>
            <w:r w:rsidRPr="005F6590">
              <w:rPr>
                <w:rFonts w:cs="Calibri"/>
                <w:color w:val="000000"/>
              </w:rPr>
              <w:t>250.00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E2EBF"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6B40A3A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9101C" w14:textId="77777777" w:rsidR="00C16D10" w:rsidRPr="005F6590" w:rsidRDefault="00C16D10" w:rsidP="00C16D10">
            <w:pPr>
              <w:rPr>
                <w:rFonts w:cs="Calibri"/>
                <w:color w:val="000000"/>
              </w:rPr>
            </w:pPr>
            <w:r w:rsidRPr="005F6590">
              <w:rPr>
                <w:rFonts w:cs="Calibri"/>
                <w:color w:val="000000"/>
              </w:rPr>
              <w:t>St. Vincent and the Grenadines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BD1AC"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7829B" w14:textId="77777777" w:rsidR="00C16D10" w:rsidRPr="005F6590" w:rsidRDefault="00C16D10" w:rsidP="00C16D10">
            <w:pPr>
              <w:jc w:val="right"/>
              <w:rPr>
                <w:rFonts w:cs="Calibri"/>
                <w:color w:val="000000"/>
              </w:rPr>
            </w:pPr>
            <w:r w:rsidRPr="005F6590">
              <w:rPr>
                <w:rFonts w:cs="Calibri"/>
                <w:color w:val="000000"/>
              </w:rPr>
              <w:t>2,821,000.00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A6D51" w14:textId="77777777" w:rsidR="00C16D10" w:rsidRPr="005F6590" w:rsidRDefault="00C16D10" w:rsidP="00C16D10">
            <w:pPr>
              <w:jc w:val="right"/>
              <w:rPr>
                <w:rFonts w:cs="Calibri"/>
                <w:color w:val="000000"/>
              </w:rPr>
            </w:pPr>
            <w:r w:rsidRPr="005F6590">
              <w:rPr>
                <w:rFonts w:cs="Calibri"/>
                <w:color w:val="000000"/>
              </w:rPr>
              <w:t>153,400.00</w:t>
            </w:r>
          </w:p>
        </w:tc>
      </w:tr>
      <w:tr w:rsidR="00C16D10" w:rsidRPr="005F6590" w14:paraId="1F861A6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4093A" w14:textId="77777777" w:rsidR="00C16D10" w:rsidRPr="005F6590" w:rsidRDefault="00C16D10" w:rsidP="00C16D10">
            <w:pPr>
              <w:rPr>
                <w:rFonts w:cs="Calibri"/>
                <w:color w:val="000000"/>
              </w:rPr>
            </w:pPr>
            <w:r w:rsidRPr="005F6590">
              <w:rPr>
                <w:rFonts w:cs="Calibri"/>
                <w:color w:val="000000"/>
              </w:rPr>
              <w:t>Sudan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2C6C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03F18" w14:textId="77777777" w:rsidR="00C16D10" w:rsidRPr="005F6590" w:rsidRDefault="00C16D10" w:rsidP="00C16D10">
            <w:pPr>
              <w:jc w:val="right"/>
              <w:rPr>
                <w:rFonts w:cs="Calibri"/>
                <w:color w:val="000000"/>
              </w:rPr>
            </w:pPr>
            <w:r w:rsidRPr="005F6590">
              <w:rPr>
                <w:rFonts w:cs="Calibri"/>
                <w:color w:val="000000"/>
              </w:rPr>
              <w:t>45,854.00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15928"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7E679A9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027E6" w14:textId="77777777" w:rsidR="00C16D10" w:rsidRPr="005F6590" w:rsidRDefault="00C16D10" w:rsidP="00C16D10">
            <w:pPr>
              <w:rPr>
                <w:rFonts w:cs="Calibri"/>
                <w:color w:val="000000"/>
              </w:rPr>
            </w:pPr>
            <w:r w:rsidRPr="005F6590">
              <w:rPr>
                <w:rFonts w:cs="Calibri"/>
                <w:color w:val="000000"/>
              </w:rPr>
              <w:t>Suriname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7A92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01327" w14:textId="77777777" w:rsidR="00C16D10" w:rsidRPr="005F6590" w:rsidRDefault="00C16D10" w:rsidP="00C16D10">
            <w:pPr>
              <w:jc w:val="right"/>
              <w:rPr>
                <w:rFonts w:cs="Calibri"/>
                <w:color w:val="000000"/>
              </w:rPr>
            </w:pPr>
            <w:r w:rsidRPr="005F6590">
              <w:rPr>
                <w:rFonts w:cs="Calibri"/>
                <w:color w:val="000000"/>
              </w:rPr>
              <w:t>449,081.00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BB9E7" w14:textId="77777777" w:rsidR="00C16D10" w:rsidRPr="005F6590" w:rsidRDefault="00C16D10" w:rsidP="00C16D10">
            <w:pPr>
              <w:jc w:val="right"/>
              <w:rPr>
                <w:rFonts w:cs="Calibri"/>
                <w:color w:val="000000"/>
              </w:rPr>
            </w:pPr>
            <w:r w:rsidRPr="005F6590">
              <w:rPr>
                <w:rFonts w:cs="Calibri"/>
                <w:color w:val="000000"/>
              </w:rPr>
              <w:t>824,659.00</w:t>
            </w:r>
          </w:p>
        </w:tc>
      </w:tr>
      <w:tr w:rsidR="00C16D10" w:rsidRPr="005F6590" w14:paraId="43661D3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3BF71" w14:textId="77777777" w:rsidR="00C16D10" w:rsidRPr="005F6590" w:rsidRDefault="00C16D10" w:rsidP="00C16D10">
            <w:pPr>
              <w:rPr>
                <w:rFonts w:cs="Calibri"/>
                <w:color w:val="000000"/>
              </w:rPr>
            </w:pPr>
            <w:r w:rsidRPr="005F6590">
              <w:rPr>
                <w:rFonts w:cs="Calibri"/>
                <w:color w:val="000000"/>
              </w:rPr>
              <w:t>Swaziland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451A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D5A52"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ECFC8" w14:textId="77777777" w:rsidR="00C16D10" w:rsidRPr="005F6590" w:rsidRDefault="00C16D10" w:rsidP="00C16D10">
            <w:pPr>
              <w:jc w:val="right"/>
              <w:rPr>
                <w:rFonts w:cs="Calibri"/>
                <w:color w:val="000000"/>
              </w:rPr>
            </w:pPr>
            <w:r w:rsidRPr="005F6590">
              <w:rPr>
                <w:rFonts w:cs="Calibri"/>
                <w:color w:val="000000"/>
              </w:rPr>
              <w:t>349,495.00</w:t>
            </w:r>
          </w:p>
        </w:tc>
      </w:tr>
      <w:tr w:rsidR="00C16D10" w:rsidRPr="005F6590" w14:paraId="50CB28EB"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CE1D0" w14:textId="77777777" w:rsidR="00C16D10" w:rsidRPr="005F6590" w:rsidRDefault="00C16D10" w:rsidP="00C16D10">
            <w:pPr>
              <w:rPr>
                <w:rFonts w:cs="Calibri"/>
                <w:color w:val="000000"/>
              </w:rPr>
            </w:pPr>
            <w:r w:rsidRPr="005F6590">
              <w:rPr>
                <w:rFonts w:cs="Calibri"/>
                <w:color w:val="000000"/>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FBFEE" w14:textId="77777777" w:rsidR="00C16D10" w:rsidRPr="005F6590" w:rsidRDefault="00C16D10" w:rsidP="00C16D10">
            <w:pPr>
              <w:jc w:val="right"/>
              <w:rPr>
                <w:rFonts w:cs="Calibri"/>
                <w:color w:val="000000"/>
              </w:rPr>
            </w:pPr>
            <w:r w:rsidRPr="005F6590">
              <w:rPr>
                <w:rFonts w:cs="Calibri"/>
                <w:color w:val="000000"/>
              </w:rPr>
              <w:t>4,460,000,000.00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2DF5B" w14:textId="77777777" w:rsidR="00C16D10" w:rsidRPr="005F6590" w:rsidRDefault="00C16D10" w:rsidP="00C16D10">
            <w:pPr>
              <w:jc w:val="right"/>
              <w:rPr>
                <w:rFonts w:cs="Calibri"/>
                <w:color w:val="000000"/>
              </w:rPr>
            </w:pPr>
            <w:r w:rsidRPr="005F6590">
              <w:rPr>
                <w:rFonts w:cs="Calibri"/>
                <w:color w:val="000000"/>
              </w:rPr>
              <w:t>1,890,000,000.00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F945A" w14:textId="77777777" w:rsidR="00C16D10" w:rsidRPr="005F6590" w:rsidRDefault="00C16D10" w:rsidP="00C16D10">
            <w:pPr>
              <w:jc w:val="right"/>
              <w:rPr>
                <w:rFonts w:cs="Calibri"/>
                <w:color w:val="000000"/>
              </w:rPr>
            </w:pPr>
            <w:r w:rsidRPr="005F6590">
              <w:rPr>
                <w:rFonts w:cs="Calibri"/>
                <w:color w:val="000000"/>
              </w:rPr>
              <w:t>320,000,000.00</w:t>
            </w:r>
          </w:p>
        </w:tc>
      </w:tr>
      <w:tr w:rsidR="00C16D10" w:rsidRPr="005F6590" w14:paraId="6FB04FD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DB29D" w14:textId="77777777" w:rsidR="00C16D10" w:rsidRPr="005F6590" w:rsidRDefault="00C16D10" w:rsidP="00C16D10">
            <w:pPr>
              <w:rPr>
                <w:rFonts w:cs="Calibri"/>
                <w:color w:val="000000"/>
              </w:rPr>
            </w:pPr>
            <w:r w:rsidRPr="005F6590">
              <w:rPr>
                <w:rFonts w:cs="Calibri"/>
                <w:color w:val="000000"/>
              </w:rPr>
              <w:t>Switzerland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E9F272" w14:textId="77777777" w:rsidR="00C16D10" w:rsidRPr="005F6590" w:rsidRDefault="00C16D10" w:rsidP="00C16D10">
            <w:pPr>
              <w:jc w:val="right"/>
              <w:rPr>
                <w:rFonts w:cs="Calibri"/>
                <w:color w:val="000000"/>
              </w:rPr>
            </w:pPr>
            <w:r w:rsidRPr="005F6590">
              <w:rPr>
                <w:rFonts w:cs="Calibri"/>
                <w:color w:val="000000"/>
              </w:rPr>
              <w:t>165,000,000.00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6EF35" w14:textId="77777777" w:rsidR="00C16D10" w:rsidRPr="005F6590" w:rsidRDefault="00C16D10" w:rsidP="00C16D10">
            <w:pPr>
              <w:jc w:val="right"/>
              <w:rPr>
                <w:rFonts w:cs="Calibri"/>
                <w:color w:val="000000"/>
              </w:rPr>
            </w:pPr>
            <w:r w:rsidRPr="005F6590">
              <w:rPr>
                <w:rFonts w:cs="Calibri"/>
                <w:color w:val="000000"/>
              </w:rPr>
              <w:t>317,000,000.00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39E65" w14:textId="77777777" w:rsidR="00C16D10" w:rsidRPr="005F6590" w:rsidRDefault="00C16D10" w:rsidP="00C16D10">
            <w:pPr>
              <w:jc w:val="right"/>
              <w:rPr>
                <w:rFonts w:cs="Calibri"/>
                <w:color w:val="000000"/>
              </w:rPr>
            </w:pPr>
            <w:r w:rsidRPr="005F6590">
              <w:rPr>
                <w:rFonts w:cs="Calibri"/>
                <w:color w:val="000000"/>
              </w:rPr>
              <w:t>262,000,000.00</w:t>
            </w:r>
          </w:p>
        </w:tc>
      </w:tr>
      <w:tr w:rsidR="00C16D10" w:rsidRPr="005F6590" w14:paraId="6448496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50D47" w14:textId="77777777" w:rsidR="00C16D10" w:rsidRPr="005F6590" w:rsidRDefault="00C16D10" w:rsidP="00C16D10">
            <w:pPr>
              <w:rPr>
                <w:rFonts w:cs="Calibri"/>
                <w:color w:val="000000"/>
              </w:rPr>
            </w:pPr>
            <w:r w:rsidRPr="005F6590">
              <w:rPr>
                <w:rFonts w:cs="Calibri"/>
                <w:color w:val="000000"/>
              </w:rPr>
              <w:t>Syria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B52F5"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A45A4" w14:textId="77777777" w:rsidR="00C16D10" w:rsidRPr="005F6590" w:rsidRDefault="00C16D10" w:rsidP="00C16D10">
            <w:pPr>
              <w:jc w:val="right"/>
              <w:rPr>
                <w:rFonts w:cs="Calibri"/>
                <w:color w:val="000000"/>
              </w:rPr>
            </w:pPr>
            <w:r w:rsidRPr="005F6590">
              <w:rPr>
                <w:rFonts w:cs="Calibri"/>
                <w:color w:val="000000"/>
              </w:rPr>
              <w:t>150,000.00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E66BE"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49AE1FE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51870" w14:textId="77777777" w:rsidR="00C16D10" w:rsidRPr="005F6590" w:rsidRDefault="00C16D10" w:rsidP="00C16D10">
            <w:pPr>
              <w:rPr>
                <w:rFonts w:cs="Calibri"/>
                <w:color w:val="000000"/>
              </w:rPr>
            </w:pPr>
            <w:r w:rsidRPr="005F6590">
              <w:rPr>
                <w:rFonts w:cs="Calibri"/>
                <w:color w:val="000000"/>
              </w:rPr>
              <w:t>Taiwan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74B9E" w14:textId="77777777" w:rsidR="00C16D10" w:rsidRPr="005F6590" w:rsidRDefault="00C16D10" w:rsidP="00C16D10">
            <w:pPr>
              <w:jc w:val="right"/>
              <w:rPr>
                <w:rFonts w:cs="Calibri"/>
                <w:color w:val="000000"/>
              </w:rPr>
            </w:pPr>
            <w:r w:rsidRPr="005F6590">
              <w:rPr>
                <w:rFonts w:cs="Calibri"/>
                <w:color w:val="000000"/>
              </w:rPr>
              <w:t>3,590,000,000.00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CB874" w14:textId="77777777" w:rsidR="00C16D10" w:rsidRPr="005F6590" w:rsidRDefault="00C16D10" w:rsidP="00C16D10">
            <w:pPr>
              <w:jc w:val="right"/>
              <w:rPr>
                <w:rFonts w:cs="Calibri"/>
                <w:color w:val="000000"/>
              </w:rPr>
            </w:pPr>
            <w:r w:rsidRPr="005F6590">
              <w:rPr>
                <w:rFonts w:cs="Calibri"/>
                <w:color w:val="000000"/>
              </w:rPr>
              <w:t>1,870,000,000.00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CFBA1" w14:textId="77777777" w:rsidR="00C16D10" w:rsidRPr="005F6590" w:rsidRDefault="00C16D10" w:rsidP="00C16D10">
            <w:pPr>
              <w:jc w:val="right"/>
              <w:rPr>
                <w:rFonts w:cs="Calibri"/>
                <w:color w:val="000000"/>
              </w:rPr>
            </w:pPr>
            <w:r w:rsidRPr="005F6590">
              <w:rPr>
                <w:rFonts w:cs="Calibri"/>
                <w:color w:val="000000"/>
              </w:rPr>
              <w:t>5,160,000,000.00</w:t>
            </w:r>
          </w:p>
        </w:tc>
      </w:tr>
      <w:tr w:rsidR="00C16D10" w:rsidRPr="005F6590" w14:paraId="38D890E3"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A28F3" w14:textId="77777777" w:rsidR="00C16D10" w:rsidRPr="005F6590" w:rsidRDefault="00C16D10" w:rsidP="00C16D10">
            <w:pPr>
              <w:rPr>
                <w:rFonts w:cs="Calibri"/>
                <w:color w:val="000000"/>
              </w:rPr>
            </w:pPr>
            <w:r w:rsidRPr="005F6590">
              <w:rPr>
                <w:rFonts w:cs="Calibri"/>
                <w:color w:val="000000"/>
              </w:rPr>
              <w:t>Tajikistan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1B1D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F79F7" w14:textId="77777777" w:rsidR="00C16D10" w:rsidRPr="005F6590" w:rsidRDefault="00C16D10" w:rsidP="00C16D10">
            <w:pPr>
              <w:jc w:val="right"/>
              <w:rPr>
                <w:rFonts w:cs="Calibri"/>
                <w:color w:val="000000"/>
              </w:rPr>
            </w:pPr>
            <w:r w:rsidRPr="005F6590">
              <w:rPr>
                <w:rFonts w:cs="Calibri"/>
                <w:color w:val="000000"/>
              </w:rPr>
              <w:t>16,772,722.00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6C6E1" w14:textId="77777777" w:rsidR="00C16D10" w:rsidRPr="005F6590" w:rsidRDefault="00C16D10" w:rsidP="00C16D10">
            <w:pPr>
              <w:jc w:val="right"/>
              <w:rPr>
                <w:rFonts w:cs="Calibri"/>
                <w:color w:val="000000"/>
              </w:rPr>
            </w:pPr>
            <w:r w:rsidRPr="005F6590">
              <w:rPr>
                <w:rFonts w:cs="Calibri"/>
                <w:color w:val="000000"/>
              </w:rPr>
              <w:t>15,567,783.00</w:t>
            </w:r>
          </w:p>
        </w:tc>
      </w:tr>
      <w:tr w:rsidR="00C16D10" w:rsidRPr="005F6590" w14:paraId="1A59206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B2490" w14:textId="77777777" w:rsidR="00C16D10" w:rsidRPr="005F6590" w:rsidRDefault="00C16D10" w:rsidP="00C16D10">
            <w:pPr>
              <w:rPr>
                <w:rFonts w:cs="Calibri"/>
                <w:color w:val="000000"/>
              </w:rPr>
            </w:pPr>
            <w:r w:rsidRPr="005F6590">
              <w:rPr>
                <w:rFonts w:cs="Calibri"/>
                <w:color w:val="000000"/>
              </w:rPr>
              <w:t>Tanzania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688D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EBB855" w14:textId="77777777" w:rsidR="00C16D10" w:rsidRPr="005F6590" w:rsidRDefault="00C16D10" w:rsidP="00C16D10">
            <w:pPr>
              <w:jc w:val="right"/>
              <w:rPr>
                <w:rFonts w:cs="Calibri"/>
                <w:color w:val="000000"/>
              </w:rPr>
            </w:pPr>
            <w:r w:rsidRPr="005F6590">
              <w:rPr>
                <w:rFonts w:cs="Calibri"/>
                <w:color w:val="000000"/>
              </w:rPr>
              <w:t>4,419,671.00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B58C4" w14:textId="77777777" w:rsidR="00C16D10" w:rsidRPr="005F6590" w:rsidRDefault="00C16D10" w:rsidP="00C16D10">
            <w:pPr>
              <w:jc w:val="right"/>
              <w:rPr>
                <w:rFonts w:cs="Calibri"/>
                <w:color w:val="000000"/>
              </w:rPr>
            </w:pPr>
            <w:r w:rsidRPr="005F6590">
              <w:rPr>
                <w:rFonts w:cs="Calibri"/>
                <w:color w:val="000000"/>
              </w:rPr>
              <w:t>303,307.00</w:t>
            </w:r>
          </w:p>
        </w:tc>
      </w:tr>
      <w:tr w:rsidR="00C16D10" w:rsidRPr="005F6590" w14:paraId="19BE6AF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D2160" w14:textId="77777777" w:rsidR="00C16D10" w:rsidRPr="005F6590" w:rsidRDefault="00C16D10" w:rsidP="00C16D10">
            <w:pPr>
              <w:rPr>
                <w:rFonts w:cs="Calibri"/>
                <w:color w:val="000000"/>
              </w:rPr>
            </w:pPr>
            <w:r w:rsidRPr="005F6590">
              <w:rPr>
                <w:rFonts w:cs="Calibri"/>
                <w:color w:val="000000"/>
              </w:rPr>
              <w:t>Thailand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659C9" w14:textId="77777777" w:rsidR="00C16D10" w:rsidRPr="005F6590" w:rsidRDefault="00C16D10" w:rsidP="00C16D10">
            <w:pPr>
              <w:jc w:val="right"/>
              <w:rPr>
                <w:rFonts w:cs="Calibri"/>
                <w:color w:val="000000"/>
              </w:rPr>
            </w:pPr>
            <w:r w:rsidRPr="005F6590">
              <w:rPr>
                <w:rFonts w:cs="Calibri"/>
                <w:color w:val="000000"/>
              </w:rPr>
              <w:t>403,000,000.00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1F3BCE" w14:textId="77777777" w:rsidR="00C16D10" w:rsidRPr="005F6590" w:rsidRDefault="00C16D10" w:rsidP="00C16D10">
            <w:pPr>
              <w:jc w:val="right"/>
              <w:rPr>
                <w:rFonts w:cs="Calibri"/>
                <w:color w:val="000000"/>
              </w:rPr>
            </w:pPr>
            <w:r w:rsidRPr="005F6590">
              <w:rPr>
                <w:rFonts w:cs="Calibri"/>
                <w:color w:val="000000"/>
              </w:rPr>
              <w:t>1,050,000,000.00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601C2" w14:textId="77777777" w:rsidR="00C16D10" w:rsidRPr="005F6590" w:rsidRDefault="00C16D10" w:rsidP="00C16D10">
            <w:pPr>
              <w:jc w:val="right"/>
              <w:rPr>
                <w:rFonts w:cs="Calibri"/>
                <w:color w:val="000000"/>
              </w:rPr>
            </w:pPr>
            <w:r w:rsidRPr="005F6590">
              <w:rPr>
                <w:rFonts w:cs="Calibri"/>
                <w:color w:val="000000"/>
              </w:rPr>
              <w:t>475,000,000.00</w:t>
            </w:r>
          </w:p>
        </w:tc>
      </w:tr>
      <w:tr w:rsidR="00C16D10" w:rsidRPr="005F6590" w14:paraId="51C6A9F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A2008" w14:textId="77777777" w:rsidR="00C16D10" w:rsidRPr="005F6590" w:rsidRDefault="00C16D10" w:rsidP="00C16D10">
            <w:pPr>
              <w:rPr>
                <w:rFonts w:cs="Calibri"/>
                <w:color w:val="000000"/>
              </w:rPr>
            </w:pPr>
            <w:r w:rsidRPr="005F6590">
              <w:rPr>
                <w:rFonts w:cs="Calibri"/>
                <w:color w:val="000000"/>
              </w:rPr>
              <w:t>The Gambia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BA36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79D3A"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77D82" w14:textId="77777777" w:rsidR="00C16D10" w:rsidRPr="005F6590" w:rsidRDefault="00C16D10" w:rsidP="00C16D10">
            <w:pPr>
              <w:jc w:val="right"/>
              <w:rPr>
                <w:rFonts w:cs="Calibri"/>
                <w:color w:val="000000"/>
              </w:rPr>
            </w:pPr>
            <w:r w:rsidRPr="005F6590">
              <w:rPr>
                <w:rFonts w:cs="Calibri"/>
                <w:color w:val="000000"/>
              </w:rPr>
              <w:t>1,000.00</w:t>
            </w:r>
          </w:p>
        </w:tc>
      </w:tr>
      <w:tr w:rsidR="00C16D10" w:rsidRPr="005F6590" w14:paraId="2E53820C"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41D82" w14:textId="77777777" w:rsidR="00C16D10" w:rsidRPr="005F6590" w:rsidRDefault="00C16D10" w:rsidP="00C16D10">
            <w:pPr>
              <w:rPr>
                <w:rFonts w:cs="Calibri"/>
                <w:color w:val="000000"/>
              </w:rPr>
            </w:pPr>
            <w:r w:rsidRPr="005F6590">
              <w:rPr>
                <w:rFonts w:cs="Calibri"/>
                <w:color w:val="000000"/>
              </w:rPr>
              <w:t>Timor-Leste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CF2D1"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C4006" w14:textId="77777777" w:rsidR="00C16D10" w:rsidRPr="005F6590" w:rsidRDefault="00C16D10" w:rsidP="00C16D10">
            <w:pPr>
              <w:jc w:val="right"/>
              <w:rPr>
                <w:rFonts w:cs="Calibri"/>
                <w:color w:val="000000"/>
              </w:rPr>
            </w:pPr>
            <w:r w:rsidRPr="005F6590">
              <w:rPr>
                <w:rFonts w:cs="Calibri"/>
                <w:color w:val="000000"/>
              </w:rPr>
              <w:t>940,842.00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10903" w14:textId="77777777" w:rsidR="00C16D10" w:rsidRPr="005F6590" w:rsidRDefault="00C16D10" w:rsidP="00C16D10">
            <w:pPr>
              <w:jc w:val="right"/>
              <w:rPr>
                <w:rFonts w:cs="Calibri"/>
                <w:color w:val="000000"/>
              </w:rPr>
            </w:pPr>
            <w:r w:rsidRPr="005F6590">
              <w:rPr>
                <w:rFonts w:cs="Calibri"/>
                <w:color w:val="000000"/>
              </w:rPr>
              <w:t>105,206.00</w:t>
            </w:r>
          </w:p>
        </w:tc>
      </w:tr>
      <w:tr w:rsidR="00C16D10" w:rsidRPr="005F6590" w14:paraId="48F96E2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0C48D" w14:textId="77777777" w:rsidR="00C16D10" w:rsidRPr="005F6590" w:rsidRDefault="00C16D10" w:rsidP="00C16D10">
            <w:pPr>
              <w:rPr>
                <w:rFonts w:cs="Calibri"/>
                <w:color w:val="000000"/>
              </w:rPr>
            </w:pPr>
            <w:r w:rsidRPr="005F6590">
              <w:rPr>
                <w:rFonts w:cs="Calibri"/>
                <w:color w:val="000000"/>
              </w:rPr>
              <w:t>Togo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125EC"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89A43" w14:textId="77777777" w:rsidR="00C16D10" w:rsidRPr="005F6590" w:rsidRDefault="00C16D10" w:rsidP="00C16D10">
            <w:pPr>
              <w:jc w:val="right"/>
              <w:rPr>
                <w:rFonts w:cs="Calibri"/>
                <w:color w:val="000000"/>
              </w:rPr>
            </w:pPr>
            <w:r w:rsidRPr="005F6590">
              <w:rPr>
                <w:rFonts w:cs="Calibri"/>
                <w:color w:val="000000"/>
              </w:rPr>
              <w:t>1,269,488.00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D2D9C7" w14:textId="77777777" w:rsidR="00C16D10" w:rsidRPr="005F6590" w:rsidRDefault="00C16D10" w:rsidP="00C16D10">
            <w:pPr>
              <w:jc w:val="right"/>
              <w:rPr>
                <w:rFonts w:cs="Calibri"/>
                <w:color w:val="000000"/>
              </w:rPr>
            </w:pPr>
            <w:r w:rsidRPr="005F6590">
              <w:rPr>
                <w:rFonts w:cs="Calibri"/>
                <w:color w:val="000000"/>
              </w:rPr>
              <w:t>804,788.00</w:t>
            </w:r>
          </w:p>
        </w:tc>
      </w:tr>
      <w:tr w:rsidR="00C16D10" w:rsidRPr="005F6590" w14:paraId="01395A4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487BF" w14:textId="77777777" w:rsidR="00C16D10" w:rsidRPr="005F6590" w:rsidRDefault="00C16D10" w:rsidP="00C16D10">
            <w:pPr>
              <w:rPr>
                <w:rFonts w:cs="Calibri"/>
                <w:color w:val="000000"/>
              </w:rPr>
            </w:pPr>
            <w:r w:rsidRPr="005F6590">
              <w:rPr>
                <w:rFonts w:cs="Calibri"/>
                <w:color w:val="000000"/>
              </w:rPr>
              <w:t>Tonga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8643B"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A0DF6" w14:textId="77777777" w:rsidR="00C16D10" w:rsidRPr="005F6590" w:rsidRDefault="00C16D10" w:rsidP="00C16D10">
            <w:pPr>
              <w:jc w:val="right"/>
              <w:rPr>
                <w:rFonts w:cs="Calibri"/>
                <w:color w:val="000000"/>
              </w:rPr>
            </w:pPr>
            <w:r w:rsidRPr="005F6590">
              <w:rPr>
                <w:rFonts w:cs="Calibri"/>
                <w:color w:val="000000"/>
              </w:rPr>
              <w:t>1,026,423.00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69119" w14:textId="77777777" w:rsidR="00C16D10" w:rsidRPr="005F6590" w:rsidRDefault="00C16D10" w:rsidP="00C16D10">
            <w:pPr>
              <w:jc w:val="right"/>
              <w:rPr>
                <w:rFonts w:cs="Calibri"/>
                <w:color w:val="000000"/>
              </w:rPr>
            </w:pPr>
            <w:r w:rsidRPr="005F6590">
              <w:rPr>
                <w:rFonts w:cs="Calibri"/>
                <w:color w:val="000000"/>
              </w:rPr>
              <w:t>1,048,636.00</w:t>
            </w:r>
          </w:p>
        </w:tc>
      </w:tr>
      <w:tr w:rsidR="00C16D10" w:rsidRPr="005F6590" w14:paraId="13A36C9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4A1D4F" w14:textId="77777777" w:rsidR="00C16D10" w:rsidRPr="005F6590" w:rsidRDefault="00C16D10" w:rsidP="00C16D10">
            <w:pPr>
              <w:rPr>
                <w:rFonts w:cs="Calibri"/>
                <w:color w:val="000000"/>
              </w:rPr>
            </w:pPr>
            <w:r w:rsidRPr="005F6590">
              <w:rPr>
                <w:rFonts w:cs="Calibri"/>
                <w:color w:val="000000"/>
              </w:rPr>
              <w:t>Trinidad and Tobago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3114F"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BA5C1" w14:textId="77777777" w:rsidR="00C16D10" w:rsidRPr="005F6590" w:rsidRDefault="00C16D10" w:rsidP="00C16D10">
            <w:pPr>
              <w:jc w:val="right"/>
              <w:rPr>
                <w:rFonts w:cs="Calibri"/>
                <w:color w:val="000000"/>
              </w:rPr>
            </w:pPr>
            <w:r w:rsidRPr="005F6590">
              <w:rPr>
                <w:rFonts w:cs="Calibri"/>
                <w:color w:val="000000"/>
              </w:rPr>
              <w:t>49,009,887.00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2B917" w14:textId="77777777" w:rsidR="00C16D10" w:rsidRPr="005F6590" w:rsidRDefault="00C16D10" w:rsidP="00C16D10">
            <w:pPr>
              <w:jc w:val="right"/>
              <w:rPr>
                <w:rFonts w:cs="Calibri"/>
                <w:color w:val="000000"/>
              </w:rPr>
            </w:pPr>
            <w:r w:rsidRPr="005F6590">
              <w:rPr>
                <w:rFonts w:cs="Calibri"/>
                <w:color w:val="000000"/>
              </w:rPr>
              <w:t>9,191,301.00</w:t>
            </w:r>
          </w:p>
        </w:tc>
      </w:tr>
      <w:tr w:rsidR="00C16D10" w:rsidRPr="005F6590" w14:paraId="374A3CC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9B066" w14:textId="77777777" w:rsidR="00C16D10" w:rsidRPr="005F6590" w:rsidRDefault="00C16D10" w:rsidP="00C16D10">
            <w:pPr>
              <w:rPr>
                <w:rFonts w:cs="Calibri"/>
                <w:color w:val="000000"/>
              </w:rPr>
            </w:pPr>
            <w:r w:rsidRPr="005F6590">
              <w:rPr>
                <w:rFonts w:cs="Calibri"/>
                <w:color w:val="000000"/>
              </w:rPr>
              <w:t>Tunisia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12733" w14:textId="77777777" w:rsidR="00C16D10" w:rsidRPr="005F6590" w:rsidRDefault="00C16D10" w:rsidP="00C16D10">
            <w:pPr>
              <w:jc w:val="right"/>
              <w:rPr>
                <w:rFonts w:cs="Calibri"/>
                <w:color w:val="000000"/>
              </w:rPr>
            </w:pPr>
            <w:r w:rsidRPr="005F6590">
              <w:rPr>
                <w:rFonts w:cs="Calibri"/>
                <w:color w:val="000000"/>
              </w:rPr>
              <w:t>825,000,000.00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9A9F7" w14:textId="77777777" w:rsidR="00C16D10" w:rsidRPr="005F6590" w:rsidRDefault="00C16D10" w:rsidP="00C16D10">
            <w:pPr>
              <w:jc w:val="right"/>
              <w:rPr>
                <w:rFonts w:cs="Calibri"/>
                <w:color w:val="000000"/>
              </w:rPr>
            </w:pPr>
            <w:r w:rsidRPr="005F6590">
              <w:rPr>
                <w:rFonts w:cs="Calibri"/>
                <w:color w:val="000000"/>
              </w:rPr>
              <w:t>810,000,000.00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A4BC9" w14:textId="77777777" w:rsidR="00C16D10" w:rsidRPr="005F6590" w:rsidRDefault="00C16D10" w:rsidP="00C16D10">
            <w:pPr>
              <w:jc w:val="right"/>
              <w:rPr>
                <w:rFonts w:cs="Calibri"/>
                <w:color w:val="000000"/>
              </w:rPr>
            </w:pPr>
            <w:r w:rsidRPr="005F6590">
              <w:rPr>
                <w:rFonts w:cs="Calibri"/>
                <w:color w:val="000000"/>
              </w:rPr>
              <w:t>199,000,000.00</w:t>
            </w:r>
          </w:p>
        </w:tc>
      </w:tr>
      <w:tr w:rsidR="00C16D10" w:rsidRPr="005F6590" w14:paraId="0C023B3F"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B7C0F" w14:textId="77777777" w:rsidR="00C16D10" w:rsidRPr="005F6590" w:rsidRDefault="00C16D10" w:rsidP="00C16D10">
            <w:pPr>
              <w:rPr>
                <w:rFonts w:cs="Calibri"/>
                <w:color w:val="000000"/>
              </w:rPr>
            </w:pPr>
            <w:r w:rsidRPr="005F6590">
              <w:rPr>
                <w:rFonts w:cs="Calibri"/>
                <w:color w:val="000000"/>
              </w:rPr>
              <w:t>Turkey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32164" w14:textId="77777777" w:rsidR="00C16D10" w:rsidRPr="005F6590" w:rsidRDefault="00C16D10" w:rsidP="00C16D10">
            <w:pPr>
              <w:jc w:val="right"/>
              <w:rPr>
                <w:rFonts w:cs="Calibri"/>
                <w:color w:val="000000"/>
              </w:rPr>
            </w:pPr>
            <w:r w:rsidRPr="005F6590">
              <w:rPr>
                <w:rFonts w:cs="Calibri"/>
                <w:color w:val="000000"/>
              </w:rPr>
              <w:t>5,340,000,000.00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4E048" w14:textId="77777777" w:rsidR="00C16D10" w:rsidRPr="005F6590" w:rsidRDefault="00C16D10" w:rsidP="00C16D10">
            <w:pPr>
              <w:jc w:val="right"/>
              <w:rPr>
                <w:rFonts w:cs="Calibri"/>
                <w:color w:val="000000"/>
              </w:rPr>
            </w:pPr>
            <w:r w:rsidRPr="005F6590">
              <w:rPr>
                <w:rFonts w:cs="Calibri"/>
                <w:color w:val="000000"/>
              </w:rPr>
              <w:t>4,910,000,000.00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CF3CF" w14:textId="77777777" w:rsidR="00C16D10" w:rsidRPr="005F6590" w:rsidRDefault="00C16D10" w:rsidP="00C16D10">
            <w:pPr>
              <w:jc w:val="right"/>
              <w:rPr>
                <w:rFonts w:cs="Calibri"/>
                <w:color w:val="000000"/>
              </w:rPr>
            </w:pPr>
            <w:r w:rsidRPr="005F6590">
              <w:rPr>
                <w:rFonts w:cs="Calibri"/>
                <w:color w:val="000000"/>
              </w:rPr>
              <w:t>1,610,000,000.00</w:t>
            </w:r>
          </w:p>
        </w:tc>
      </w:tr>
      <w:tr w:rsidR="00C16D10" w:rsidRPr="005F6590" w14:paraId="7D207AC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79AB4" w14:textId="77777777" w:rsidR="00C16D10" w:rsidRPr="005F6590" w:rsidRDefault="00C16D10" w:rsidP="00C16D10">
            <w:pPr>
              <w:rPr>
                <w:rFonts w:cs="Calibri"/>
                <w:color w:val="000000"/>
              </w:rPr>
            </w:pPr>
            <w:r w:rsidRPr="005F6590">
              <w:rPr>
                <w:rFonts w:cs="Calibri"/>
                <w:color w:val="000000"/>
              </w:rPr>
              <w:t>Turkmenistan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6DBC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A732E" w14:textId="77777777" w:rsidR="00C16D10" w:rsidRPr="005F6590" w:rsidRDefault="00C16D10" w:rsidP="00C16D10">
            <w:pPr>
              <w:jc w:val="right"/>
              <w:rPr>
                <w:rFonts w:cs="Calibri"/>
                <w:color w:val="000000"/>
              </w:rPr>
            </w:pPr>
            <w:r w:rsidRPr="005F6590">
              <w:rPr>
                <w:rFonts w:cs="Calibri"/>
                <w:color w:val="000000"/>
              </w:rPr>
              <w:t>5,596,697.00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17849" w14:textId="77777777" w:rsidR="00C16D10" w:rsidRPr="005F6590" w:rsidRDefault="00C16D10" w:rsidP="00C16D10">
            <w:pPr>
              <w:jc w:val="right"/>
              <w:rPr>
                <w:rFonts w:cs="Calibri"/>
                <w:color w:val="000000"/>
              </w:rPr>
            </w:pPr>
            <w:r w:rsidRPr="005F6590">
              <w:rPr>
                <w:rFonts w:cs="Calibri"/>
                <w:color w:val="000000"/>
              </w:rPr>
              <w:t>1,214,386.00</w:t>
            </w:r>
          </w:p>
        </w:tc>
      </w:tr>
      <w:tr w:rsidR="00C16D10" w:rsidRPr="005F6590" w14:paraId="6553C7A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34AEF" w14:textId="77777777" w:rsidR="00C16D10" w:rsidRPr="005F6590" w:rsidRDefault="00C16D10" w:rsidP="00C16D10">
            <w:pPr>
              <w:rPr>
                <w:rFonts w:cs="Calibri"/>
                <w:color w:val="000000"/>
              </w:rPr>
            </w:pPr>
            <w:r w:rsidRPr="005F6590">
              <w:rPr>
                <w:rFonts w:cs="Calibri"/>
                <w:color w:val="000000"/>
              </w:rPr>
              <w:t>Turks and Caicos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2E8B78"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92980" w14:textId="77777777" w:rsidR="00C16D10" w:rsidRPr="005F6590" w:rsidRDefault="00C16D10" w:rsidP="00C16D10">
            <w:pPr>
              <w:jc w:val="right"/>
              <w:rPr>
                <w:rFonts w:cs="Calibri"/>
                <w:color w:val="000000"/>
              </w:rPr>
            </w:pPr>
            <w:r w:rsidRPr="005F6590">
              <w:rPr>
                <w:rFonts w:cs="Calibri"/>
                <w:color w:val="000000"/>
              </w:rPr>
              <w:t>60,265.00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9E219" w14:textId="77777777" w:rsidR="00C16D10" w:rsidRPr="005F6590" w:rsidRDefault="00C16D10" w:rsidP="00C16D10">
            <w:pPr>
              <w:jc w:val="right"/>
              <w:rPr>
                <w:rFonts w:cs="Calibri"/>
                <w:color w:val="000000"/>
              </w:rPr>
            </w:pPr>
            <w:r w:rsidRPr="005F6590">
              <w:rPr>
                <w:rFonts w:cs="Calibri"/>
                <w:color w:val="000000"/>
              </w:rPr>
              <w:t>47,903.00</w:t>
            </w:r>
          </w:p>
        </w:tc>
      </w:tr>
      <w:tr w:rsidR="00C16D10" w:rsidRPr="005F6590" w14:paraId="024C4E94"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201595" w14:textId="77777777" w:rsidR="00C16D10" w:rsidRPr="005F6590" w:rsidRDefault="00C16D10" w:rsidP="00C16D10">
            <w:pPr>
              <w:rPr>
                <w:rFonts w:cs="Calibri"/>
                <w:color w:val="000000"/>
              </w:rPr>
            </w:pPr>
            <w:r w:rsidRPr="005F6590">
              <w:rPr>
                <w:rFonts w:cs="Calibri"/>
                <w:color w:val="000000"/>
              </w:rPr>
              <w:t>Uganda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8D7E3"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AEE260" w14:textId="77777777" w:rsidR="00C16D10" w:rsidRPr="005F6590" w:rsidRDefault="00C16D10" w:rsidP="00C16D10">
            <w:pPr>
              <w:jc w:val="right"/>
              <w:rPr>
                <w:rFonts w:cs="Calibri"/>
                <w:color w:val="000000"/>
              </w:rPr>
            </w:pPr>
            <w:r w:rsidRPr="005F6590">
              <w:rPr>
                <w:rFonts w:cs="Calibri"/>
                <w:color w:val="000000"/>
              </w:rPr>
              <w:t>17,985,067.00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F5E95" w14:textId="77777777" w:rsidR="00C16D10" w:rsidRPr="005F6590" w:rsidRDefault="00C16D10" w:rsidP="00C16D10">
            <w:pPr>
              <w:jc w:val="right"/>
              <w:rPr>
                <w:rFonts w:cs="Calibri"/>
                <w:color w:val="000000"/>
              </w:rPr>
            </w:pPr>
            <w:r w:rsidRPr="005F6590">
              <w:rPr>
                <w:rFonts w:cs="Calibri"/>
                <w:color w:val="000000"/>
              </w:rPr>
              <w:t>11,034,484.00</w:t>
            </w:r>
          </w:p>
        </w:tc>
      </w:tr>
      <w:tr w:rsidR="00C16D10" w:rsidRPr="005F6590" w14:paraId="77F0DCB6"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F2C14" w14:textId="77777777" w:rsidR="00C16D10" w:rsidRPr="005F6590" w:rsidRDefault="00C16D10" w:rsidP="00C16D10">
            <w:pPr>
              <w:rPr>
                <w:rFonts w:cs="Calibri"/>
                <w:color w:val="000000"/>
              </w:rPr>
            </w:pPr>
            <w:r w:rsidRPr="005F6590">
              <w:rPr>
                <w:rFonts w:cs="Calibri"/>
                <w:color w:val="000000"/>
              </w:rPr>
              <w:t>Ukraine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ACA77" w14:textId="77777777" w:rsidR="00C16D10" w:rsidRPr="005F6590" w:rsidRDefault="00C16D10" w:rsidP="00C16D10">
            <w:pPr>
              <w:jc w:val="right"/>
              <w:rPr>
                <w:rFonts w:cs="Calibri"/>
                <w:color w:val="000000"/>
              </w:rPr>
            </w:pPr>
            <w:r w:rsidRPr="005F6590">
              <w:rPr>
                <w:rFonts w:cs="Calibri"/>
                <w:color w:val="000000"/>
              </w:rPr>
              <w:t>90,198,600.00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627D8" w14:textId="77777777" w:rsidR="00C16D10" w:rsidRPr="005F6590" w:rsidRDefault="00C16D10" w:rsidP="00C16D10">
            <w:pPr>
              <w:jc w:val="right"/>
              <w:rPr>
                <w:rFonts w:cs="Calibri"/>
                <w:color w:val="000000"/>
              </w:rPr>
            </w:pPr>
            <w:r w:rsidRPr="005F6590">
              <w:rPr>
                <w:rFonts w:cs="Calibri"/>
                <w:color w:val="000000"/>
              </w:rPr>
              <w:t>245,000,000.00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389F9" w14:textId="77777777" w:rsidR="00C16D10" w:rsidRPr="005F6590" w:rsidRDefault="00C16D10" w:rsidP="00C16D10">
            <w:pPr>
              <w:jc w:val="right"/>
              <w:rPr>
                <w:rFonts w:cs="Calibri"/>
                <w:color w:val="000000"/>
              </w:rPr>
            </w:pPr>
            <w:r w:rsidRPr="005F6590">
              <w:rPr>
                <w:rFonts w:cs="Calibri"/>
                <w:color w:val="000000"/>
              </w:rPr>
              <w:t>98,413,859.00</w:t>
            </w:r>
          </w:p>
        </w:tc>
      </w:tr>
      <w:tr w:rsidR="00C16D10" w:rsidRPr="005F6590" w14:paraId="1A9B87D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0285A" w14:textId="77777777" w:rsidR="00C16D10" w:rsidRPr="005F6590" w:rsidRDefault="00C16D10" w:rsidP="00C16D10">
            <w:pPr>
              <w:rPr>
                <w:rFonts w:cs="Calibri"/>
                <w:color w:val="000000"/>
              </w:rPr>
            </w:pPr>
            <w:r w:rsidRPr="005F6590">
              <w:rPr>
                <w:rFonts w:cs="Calibri"/>
                <w:color w:val="000000"/>
              </w:rPr>
              <w:t>United Arab Emirates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8F6D0" w14:textId="77777777" w:rsidR="00C16D10" w:rsidRPr="005F6590" w:rsidRDefault="00C16D10" w:rsidP="00C16D10">
            <w:pPr>
              <w:jc w:val="right"/>
              <w:rPr>
                <w:rFonts w:cs="Calibri"/>
                <w:color w:val="000000"/>
              </w:rPr>
            </w:pPr>
            <w:r w:rsidRPr="005F6590">
              <w:rPr>
                <w:rFonts w:cs="Calibri"/>
                <w:color w:val="000000"/>
              </w:rPr>
              <w:t>17,700,000,000.00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1559E" w14:textId="77777777" w:rsidR="00C16D10" w:rsidRPr="005F6590" w:rsidRDefault="00C16D10" w:rsidP="00C16D10">
            <w:pPr>
              <w:jc w:val="right"/>
              <w:rPr>
                <w:rFonts w:cs="Calibri"/>
                <w:color w:val="000000"/>
              </w:rPr>
            </w:pPr>
            <w:r w:rsidRPr="005F6590">
              <w:rPr>
                <w:rFonts w:cs="Calibri"/>
                <w:color w:val="000000"/>
              </w:rPr>
              <w:t>12,400,000,000.00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8E4FE3" w14:textId="77777777" w:rsidR="00C16D10" w:rsidRPr="005F6590" w:rsidRDefault="00C16D10" w:rsidP="00C16D10">
            <w:pPr>
              <w:jc w:val="right"/>
              <w:rPr>
                <w:rFonts w:cs="Calibri"/>
                <w:color w:val="000000"/>
              </w:rPr>
            </w:pPr>
            <w:r w:rsidRPr="005F6590">
              <w:rPr>
                <w:rFonts w:cs="Calibri"/>
                <w:color w:val="000000"/>
              </w:rPr>
              <w:t>4,700,000,000.00</w:t>
            </w:r>
          </w:p>
        </w:tc>
      </w:tr>
      <w:tr w:rsidR="00C16D10" w:rsidRPr="005F6590" w14:paraId="1FA81A4A"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B8164E" w14:textId="77777777" w:rsidR="00C16D10" w:rsidRPr="005F6590" w:rsidRDefault="00C16D10" w:rsidP="00C16D10">
            <w:pPr>
              <w:rPr>
                <w:rFonts w:cs="Calibri"/>
                <w:color w:val="000000"/>
              </w:rPr>
            </w:pPr>
            <w:r w:rsidRPr="005F6590">
              <w:rPr>
                <w:rFonts w:cs="Calibri"/>
                <w:color w:val="000000"/>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C9331" w14:textId="77777777" w:rsidR="00C16D10" w:rsidRPr="005F6590" w:rsidRDefault="00C16D10" w:rsidP="00C16D10">
            <w:pPr>
              <w:jc w:val="right"/>
              <w:rPr>
                <w:rFonts w:cs="Calibri"/>
                <w:color w:val="000000"/>
              </w:rPr>
            </w:pPr>
            <w:r w:rsidRPr="005F6590">
              <w:rPr>
                <w:rFonts w:cs="Calibri"/>
                <w:color w:val="000000"/>
              </w:rPr>
              <w:t>23,200,000,000.00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78502" w14:textId="77777777" w:rsidR="00C16D10" w:rsidRPr="005F6590" w:rsidRDefault="00C16D10" w:rsidP="00C16D10">
            <w:pPr>
              <w:jc w:val="right"/>
              <w:rPr>
                <w:rFonts w:cs="Calibri"/>
                <w:color w:val="000000"/>
              </w:rPr>
            </w:pPr>
            <w:r w:rsidRPr="005F6590">
              <w:rPr>
                <w:rFonts w:cs="Calibri"/>
                <w:color w:val="000000"/>
              </w:rPr>
              <w:t>17,300,000,000.00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67F22" w14:textId="77777777" w:rsidR="00C16D10" w:rsidRPr="005F6590" w:rsidRDefault="00C16D10" w:rsidP="00C16D10">
            <w:pPr>
              <w:jc w:val="right"/>
              <w:rPr>
                <w:rFonts w:cs="Calibri"/>
                <w:color w:val="000000"/>
              </w:rPr>
            </w:pPr>
            <w:r w:rsidRPr="005F6590">
              <w:rPr>
                <w:rFonts w:cs="Calibri"/>
                <w:color w:val="000000"/>
              </w:rPr>
              <w:t>2,490,000,000.00</w:t>
            </w:r>
          </w:p>
        </w:tc>
      </w:tr>
      <w:tr w:rsidR="00C16D10" w:rsidRPr="005F6590" w14:paraId="2EFF550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541AF" w14:textId="77777777" w:rsidR="00C16D10" w:rsidRPr="005F6590" w:rsidRDefault="00C16D10" w:rsidP="00C16D10">
            <w:pPr>
              <w:rPr>
                <w:rFonts w:cs="Calibri"/>
                <w:color w:val="000000"/>
              </w:rPr>
            </w:pPr>
            <w:r w:rsidRPr="005F6590">
              <w:rPr>
                <w:rFonts w:cs="Calibri"/>
                <w:color w:val="000000"/>
              </w:rPr>
              <w:t>United Nations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57DE9"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C3B58" w14:textId="77777777" w:rsidR="00C16D10" w:rsidRPr="005F6590" w:rsidRDefault="00C16D10" w:rsidP="00C16D10">
            <w:pPr>
              <w:jc w:val="right"/>
              <w:rPr>
                <w:rFonts w:cs="Calibri"/>
                <w:color w:val="000000"/>
              </w:rPr>
            </w:pPr>
            <w:r w:rsidRPr="005F6590">
              <w:rPr>
                <w:rFonts w:cs="Calibri"/>
                <w:color w:val="000000"/>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D87CB"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6A6D2380"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CF489" w14:textId="77777777" w:rsidR="00C16D10" w:rsidRPr="005F6590" w:rsidRDefault="00C16D10" w:rsidP="00C16D10">
            <w:pPr>
              <w:rPr>
                <w:rFonts w:cs="Calibri"/>
                <w:color w:val="000000"/>
              </w:rPr>
            </w:pPr>
            <w:r w:rsidRPr="005F6590">
              <w:rPr>
                <w:rFonts w:cs="Calibri"/>
                <w:color w:val="000000"/>
              </w:rPr>
              <w:t>United States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EDF833" w14:textId="77777777" w:rsidR="00C16D10" w:rsidRPr="005F6590" w:rsidRDefault="00C16D10" w:rsidP="00C16D10">
            <w:pPr>
              <w:jc w:val="right"/>
              <w:rPr>
                <w:rFonts w:cs="Calibri"/>
                <w:color w:val="000000"/>
              </w:rPr>
            </w:pPr>
            <w:r w:rsidRPr="005F6590">
              <w:rPr>
                <w:rFonts w:cs="Calibri"/>
                <w:color w:val="000000"/>
              </w:rPr>
              <w:t>195,000,000.00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77A7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315EE" w14:textId="77777777" w:rsidR="00C16D10" w:rsidRPr="005F6590" w:rsidRDefault="00C16D10" w:rsidP="00C16D10">
            <w:pPr>
              <w:jc w:val="right"/>
              <w:rPr>
                <w:rFonts w:cs="Calibri"/>
                <w:color w:val="000000"/>
              </w:rPr>
            </w:pPr>
            <w:r w:rsidRPr="005F6590">
              <w:rPr>
                <w:rFonts w:cs="Calibri"/>
                <w:color w:val="000000"/>
              </w:rPr>
              <w:t>0.00</w:t>
            </w:r>
          </w:p>
        </w:tc>
      </w:tr>
      <w:tr w:rsidR="00C16D10" w:rsidRPr="005F6590" w14:paraId="17D50D4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7CFBF" w14:textId="77777777" w:rsidR="00C16D10" w:rsidRPr="005F6590" w:rsidRDefault="00C16D10" w:rsidP="00C16D10">
            <w:pPr>
              <w:rPr>
                <w:rFonts w:cs="Calibri"/>
                <w:color w:val="000000"/>
              </w:rPr>
            </w:pPr>
            <w:r w:rsidRPr="005F6590">
              <w:rPr>
                <w:rFonts w:cs="Calibri"/>
                <w:color w:val="000000"/>
              </w:rPr>
              <w:t>Uruguay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9C1F4"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29950" w14:textId="77777777" w:rsidR="00C16D10" w:rsidRPr="005F6590" w:rsidRDefault="00C16D10" w:rsidP="00C16D10">
            <w:pPr>
              <w:jc w:val="right"/>
              <w:rPr>
                <w:rFonts w:cs="Calibri"/>
                <w:color w:val="000000"/>
              </w:rPr>
            </w:pPr>
            <w:r w:rsidRPr="005F6590">
              <w:rPr>
                <w:rFonts w:cs="Calibri"/>
                <w:color w:val="000000"/>
              </w:rPr>
              <w:t>5,314,050.00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06CA6" w14:textId="77777777" w:rsidR="00C16D10" w:rsidRPr="005F6590" w:rsidRDefault="00C16D10" w:rsidP="00C16D10">
            <w:pPr>
              <w:jc w:val="right"/>
              <w:rPr>
                <w:rFonts w:cs="Calibri"/>
                <w:color w:val="000000"/>
              </w:rPr>
            </w:pPr>
            <w:r w:rsidRPr="005F6590">
              <w:rPr>
                <w:rFonts w:cs="Calibri"/>
                <w:color w:val="000000"/>
              </w:rPr>
              <w:t>2,349,080.00</w:t>
            </w:r>
          </w:p>
        </w:tc>
      </w:tr>
      <w:tr w:rsidR="00C16D10" w:rsidRPr="005F6590" w14:paraId="67DBC359"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BF326" w14:textId="77777777" w:rsidR="00C16D10" w:rsidRPr="005F6590" w:rsidRDefault="00C16D10" w:rsidP="00C16D10">
            <w:pPr>
              <w:rPr>
                <w:rFonts w:cs="Calibri"/>
                <w:color w:val="000000"/>
              </w:rPr>
            </w:pPr>
            <w:r w:rsidRPr="005F6590">
              <w:rPr>
                <w:rFonts w:cs="Calibri"/>
                <w:color w:val="000000"/>
              </w:rPr>
              <w:t>Uzbekistan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BF124"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EC0FA" w14:textId="77777777" w:rsidR="00C16D10" w:rsidRPr="005F6590" w:rsidRDefault="00C16D10" w:rsidP="00C16D10">
            <w:pPr>
              <w:jc w:val="right"/>
              <w:rPr>
                <w:rFonts w:cs="Calibri"/>
                <w:color w:val="000000"/>
              </w:rPr>
            </w:pPr>
            <w:r w:rsidRPr="005F6590">
              <w:rPr>
                <w:rFonts w:cs="Calibri"/>
                <w:color w:val="000000"/>
              </w:rPr>
              <w:t>32,293,385.00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E1AED" w14:textId="77777777" w:rsidR="00C16D10" w:rsidRPr="005F6590" w:rsidRDefault="00C16D10" w:rsidP="00C16D10">
            <w:pPr>
              <w:jc w:val="right"/>
              <w:rPr>
                <w:rFonts w:cs="Calibri"/>
                <w:color w:val="000000"/>
              </w:rPr>
            </w:pPr>
            <w:r w:rsidRPr="005F6590">
              <w:rPr>
                <w:rFonts w:cs="Calibri"/>
                <w:color w:val="000000"/>
              </w:rPr>
              <w:t>26,756,810.00</w:t>
            </w:r>
          </w:p>
        </w:tc>
      </w:tr>
      <w:tr w:rsidR="00C16D10" w:rsidRPr="005F6590" w14:paraId="20DA37C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21195" w14:textId="77777777" w:rsidR="00C16D10" w:rsidRPr="005F6590" w:rsidRDefault="00C16D10" w:rsidP="00C16D10">
            <w:pPr>
              <w:rPr>
                <w:rFonts w:cs="Calibri"/>
                <w:color w:val="000000"/>
              </w:rPr>
            </w:pPr>
            <w:r w:rsidRPr="005F6590">
              <w:rPr>
                <w:rFonts w:cs="Calibri"/>
                <w:color w:val="000000"/>
              </w:rPr>
              <w:t>Venezuela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982AF"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7294D"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82B83" w14:textId="77777777" w:rsidR="00C16D10" w:rsidRPr="005F6590" w:rsidRDefault="00C16D10" w:rsidP="00C16D10">
            <w:pPr>
              <w:jc w:val="right"/>
              <w:rPr>
                <w:rFonts w:cs="Calibri"/>
                <w:color w:val="000000"/>
              </w:rPr>
            </w:pPr>
            <w:r w:rsidRPr="005F6590">
              <w:rPr>
                <w:rFonts w:cs="Calibri"/>
                <w:color w:val="000000"/>
              </w:rPr>
              <w:t>458,654.00</w:t>
            </w:r>
          </w:p>
        </w:tc>
      </w:tr>
      <w:tr w:rsidR="00C16D10" w:rsidRPr="005F6590" w14:paraId="17375352"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B8D02" w14:textId="77777777" w:rsidR="00C16D10" w:rsidRPr="005F6590" w:rsidRDefault="00C16D10" w:rsidP="00C16D10">
            <w:pPr>
              <w:rPr>
                <w:rFonts w:cs="Calibri"/>
                <w:color w:val="000000"/>
              </w:rPr>
            </w:pPr>
            <w:r w:rsidRPr="005F6590">
              <w:rPr>
                <w:rFonts w:cs="Calibri"/>
                <w:color w:val="000000"/>
              </w:rPr>
              <w:t>Vietnam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D8840"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0E946" w14:textId="77777777" w:rsidR="00C16D10" w:rsidRPr="005F6590" w:rsidRDefault="00C16D10" w:rsidP="00C16D10">
            <w:pPr>
              <w:jc w:val="right"/>
              <w:rPr>
                <w:rFonts w:cs="Calibri"/>
                <w:color w:val="000000"/>
              </w:rPr>
            </w:pPr>
            <w:r w:rsidRPr="005F6590">
              <w:rPr>
                <w:rFonts w:cs="Calibri"/>
                <w:color w:val="000000"/>
              </w:rPr>
              <w:t>51,859,038.00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1FD18" w14:textId="77777777" w:rsidR="00C16D10" w:rsidRPr="005F6590" w:rsidRDefault="00C16D10" w:rsidP="00C16D10">
            <w:pPr>
              <w:jc w:val="right"/>
              <w:rPr>
                <w:rFonts w:cs="Calibri"/>
                <w:color w:val="000000"/>
              </w:rPr>
            </w:pPr>
            <w:r w:rsidRPr="005F6590">
              <w:rPr>
                <w:rFonts w:cs="Calibri"/>
                <w:color w:val="000000"/>
              </w:rPr>
              <w:t>24,132,873.00</w:t>
            </w:r>
          </w:p>
        </w:tc>
      </w:tr>
      <w:tr w:rsidR="00C16D10" w:rsidRPr="005F6590" w14:paraId="7119FCAE"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41CD9" w14:textId="77777777" w:rsidR="00C16D10" w:rsidRPr="005F6590" w:rsidRDefault="00C16D10" w:rsidP="00C16D10">
            <w:pPr>
              <w:rPr>
                <w:rFonts w:cs="Calibri"/>
                <w:color w:val="000000"/>
              </w:rPr>
            </w:pPr>
            <w:r w:rsidRPr="005F6590">
              <w:rPr>
                <w:rFonts w:cs="Calibri"/>
                <w:color w:val="000000"/>
              </w:rPr>
              <w:t>Yemen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3832E"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C4717" w14:textId="77777777" w:rsidR="00C16D10" w:rsidRPr="005F6590" w:rsidRDefault="00C16D10" w:rsidP="00C16D10">
            <w:pPr>
              <w:jc w:val="right"/>
              <w:rPr>
                <w:rFonts w:cs="Calibri"/>
                <w:color w:val="000000"/>
              </w:rPr>
            </w:pPr>
            <w:r w:rsidRPr="005F6590">
              <w:rPr>
                <w:rFonts w:cs="Calibri"/>
                <w:color w:val="000000"/>
              </w:rPr>
              <w:t>33,057,565.00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00CDB" w14:textId="77777777" w:rsidR="00C16D10" w:rsidRPr="005F6590" w:rsidRDefault="00C16D10" w:rsidP="00C16D10">
            <w:pPr>
              <w:jc w:val="right"/>
              <w:rPr>
                <w:rFonts w:cs="Calibri"/>
                <w:color w:val="000000"/>
              </w:rPr>
            </w:pPr>
            <w:r w:rsidRPr="005F6590">
              <w:rPr>
                <w:rFonts w:cs="Calibri"/>
                <w:color w:val="000000"/>
              </w:rPr>
              <w:t>12,092,077.00</w:t>
            </w:r>
          </w:p>
        </w:tc>
      </w:tr>
      <w:tr w:rsidR="00C16D10" w:rsidRPr="005F6590" w14:paraId="2F64A718"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F9839" w14:textId="77777777" w:rsidR="00C16D10" w:rsidRPr="005F6590" w:rsidRDefault="00C16D10" w:rsidP="00C16D10">
            <w:pPr>
              <w:rPr>
                <w:rFonts w:cs="Calibri"/>
                <w:color w:val="000000"/>
              </w:rPr>
            </w:pPr>
            <w:r w:rsidRPr="005F6590">
              <w:rPr>
                <w:rFonts w:cs="Calibri"/>
                <w:color w:val="000000"/>
              </w:rPr>
              <w:t>Zambia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F83AB" w14:textId="77777777" w:rsidR="00C16D10" w:rsidRPr="005F6590" w:rsidRDefault="00C16D10" w:rsidP="00C16D10">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B2377" w14:textId="77777777" w:rsidR="00C16D10" w:rsidRPr="005F6590" w:rsidRDefault="00C16D10" w:rsidP="00C16D10">
            <w:pPr>
              <w:jc w:val="right"/>
              <w:rPr>
                <w:rFonts w:cs="Calibri"/>
                <w:color w:val="000000"/>
              </w:rPr>
            </w:pPr>
            <w:r w:rsidRPr="005F6590">
              <w:rPr>
                <w:rFonts w:cs="Calibri"/>
                <w:color w:val="000000"/>
              </w:rPr>
              <w:t>5,947,452.00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C7F18" w14:textId="77777777" w:rsidR="00C16D10" w:rsidRPr="005F6590" w:rsidRDefault="00C16D10" w:rsidP="00C16D10">
            <w:pPr>
              <w:jc w:val="right"/>
              <w:rPr>
                <w:rFonts w:cs="Calibri"/>
                <w:color w:val="000000"/>
              </w:rPr>
            </w:pPr>
            <w:r w:rsidRPr="005F6590">
              <w:rPr>
                <w:rFonts w:cs="Calibri"/>
                <w:color w:val="000000"/>
              </w:rPr>
              <w:t>1,813,182.00</w:t>
            </w:r>
          </w:p>
        </w:tc>
      </w:tr>
      <w:tr w:rsidR="00C16D10" w:rsidRPr="005F6590" w14:paraId="3F00563D" w14:textId="77777777" w:rsidTr="00C16D1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B025C" w14:textId="77777777" w:rsidR="00C16D10" w:rsidRPr="005F6590" w:rsidRDefault="00C16D10" w:rsidP="00C16D10">
            <w:pPr>
              <w:rPr>
                <w:rFonts w:cs="Arial"/>
                <w:sz w:val="20"/>
                <w:szCs w:val="20"/>
              </w:rPr>
            </w:pPr>
            <w:r w:rsidRPr="005F6590">
              <w:rPr>
                <w:rFonts w:cs="Arial"/>
                <w:sz w:val="20"/>
                <w:szCs w:val="20"/>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65790" w14:textId="77777777" w:rsidR="00C16D10" w:rsidRPr="005F6590" w:rsidRDefault="00C16D10" w:rsidP="00C16D10">
            <w:pPr>
              <w:jc w:val="right"/>
              <w:rPr>
                <w:rFonts w:cs="Calibri"/>
                <w:color w:val="000000"/>
              </w:rPr>
            </w:pPr>
            <w:r w:rsidRPr="005F6590">
              <w:rPr>
                <w:rFonts w:cs="Calibri"/>
                <w:color w:val="000000"/>
              </w:rPr>
              <w:t>366,000,000,000.00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A2ED7" w14:textId="77777777" w:rsidR="00C16D10" w:rsidRPr="005F6590" w:rsidRDefault="00C16D10" w:rsidP="00C16D10">
            <w:pPr>
              <w:jc w:val="right"/>
              <w:rPr>
                <w:rFonts w:cs="Calibri"/>
                <w:color w:val="000000"/>
              </w:rPr>
            </w:pPr>
            <w:r w:rsidRPr="005F6590">
              <w:rPr>
                <w:rFonts w:cs="Calibri"/>
                <w:color w:val="000000"/>
              </w:rPr>
              <w:t>346,000,000,000.00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03CDF0" w14:textId="77777777" w:rsidR="00C16D10" w:rsidRPr="005F6590" w:rsidRDefault="00C16D10" w:rsidP="00C16D10">
            <w:pPr>
              <w:jc w:val="right"/>
              <w:rPr>
                <w:rFonts w:cs="Calibri"/>
                <w:color w:val="000000"/>
              </w:rPr>
            </w:pPr>
            <w:r w:rsidRPr="005F6590">
              <w:rPr>
                <w:rFonts w:cs="Calibri"/>
                <w:color w:val="000000"/>
              </w:rPr>
              <w:t>105,000,000,000.00</w:t>
            </w:r>
          </w:p>
        </w:tc>
      </w:tr>
    </w:tbl>
    <w:p w14:paraId="0AF94B23" w14:textId="77777777" w:rsidR="00C16D10" w:rsidRPr="005F6590" w:rsidRDefault="00C16D10" w:rsidP="00C16D10"/>
    <w:p w14:paraId="18C4438D" w14:textId="25520FC4" w:rsidR="006D54BE" w:rsidRPr="005F6590" w:rsidRDefault="00D6272F" w:rsidP="00C16D10">
      <w:pPr>
        <w:pStyle w:val="Heading3"/>
      </w:pPr>
      <w:r>
        <w:t xml:space="preserve">2.7% calculations – </w:t>
      </w:r>
      <w:r w:rsidR="00C16D10" w:rsidRPr="005F6590">
        <w:t>n</w:t>
      </w:r>
      <w:r w:rsidR="006D54BE" w:rsidRPr="005F6590">
        <w:t>otifications</w:t>
      </w:r>
    </w:p>
    <w:p w14:paraId="3C6036CA" w14:textId="77777777" w:rsidR="006D54BE" w:rsidRPr="005F6590" w:rsidRDefault="006D54BE" w:rsidP="006D54BE">
      <w:pPr>
        <w:pStyle w:val="Heading4"/>
      </w:pPr>
      <w:r w:rsidRPr="005F6590">
        <w:t xml:space="preserve">topical affirmatives must defend a $9,882,000,000 reduction in FMS and/or DCS – that’s 2.7% </w:t>
      </w:r>
      <w:r w:rsidR="00C16D10" w:rsidRPr="005F6590">
        <w:t>of notifications</w:t>
      </w:r>
    </w:p>
    <w:p w14:paraId="5222B08F" w14:textId="77777777" w:rsidR="006D54BE" w:rsidRPr="005F6590" w:rsidRDefault="006D54BE" w:rsidP="006D54BE">
      <w:pPr>
        <w:rPr>
          <w:rStyle w:val="Style13ptBold"/>
        </w:rPr>
      </w:pPr>
      <w:r w:rsidRPr="005F6590">
        <w:rPr>
          <w:rStyle w:val="Style13ptBold"/>
        </w:rPr>
        <w:t xml:space="preserve">insert this chart created from </w:t>
      </w:r>
      <w:r w:rsidRPr="005F6590">
        <w:rPr>
          <w:rStyle w:val="Style13ptBold"/>
          <w:u w:val="single"/>
        </w:rPr>
        <w:t>Security Assistance Monitor</w:t>
      </w:r>
      <w:r w:rsidRPr="005F6590">
        <w:rPr>
          <w:rStyle w:val="Style13ptBold"/>
        </w:rPr>
        <w:t xml:space="preserve"> data</w:t>
      </w:r>
    </w:p>
    <w:p w14:paraId="17DC3B3D" w14:textId="77777777" w:rsidR="00C16D10" w:rsidRPr="005F6590" w:rsidRDefault="006D54BE" w:rsidP="006D54BE">
      <w:pPr>
        <w:rPr>
          <w:rStyle w:val="Style13ptBold"/>
          <w:b w:val="0"/>
        </w:rPr>
      </w:pPr>
      <w:r w:rsidRPr="005F6590">
        <w:rPr>
          <w:rStyle w:val="Style13ptBold"/>
          <w:b w:val="0"/>
        </w:rPr>
        <w:t xml:space="preserve">to create this chart, Sara Ann Brackett followed these steps: 1. view the SAM data for FY14-18 at </w:t>
      </w:r>
      <w:hyperlink r:id="rId11" w:history="1">
        <w:r w:rsidRPr="005F6590">
          <w:rPr>
            <w:rStyle w:val="Hyperlink"/>
            <w:sz w:val="26"/>
          </w:rPr>
          <w:t>http://securityassistance.org/data/country/arms/country/2014/2018//Global//all</w:t>
        </w:r>
      </w:hyperlink>
      <w:r w:rsidRPr="005F6590">
        <w:rPr>
          <w:rStyle w:val="Style13ptBold"/>
          <w:b w:val="0"/>
        </w:rPr>
        <w:t xml:space="preserve"> 2. export the data into an excel sheet by clicking the three dots to the top right of the pivot table, selecting file </w:t>
      </w:r>
      <w:proofErr w:type="spellStart"/>
      <w:r w:rsidRPr="005F6590">
        <w:rPr>
          <w:rStyle w:val="Style13ptBold"/>
          <w:b w:val="0"/>
        </w:rPr>
        <w:t>format:excel</w:t>
      </w:r>
      <w:proofErr w:type="spellEnd"/>
      <w:r w:rsidRPr="005F6590">
        <w:rPr>
          <w:rStyle w:val="Style13ptBold"/>
          <w:b w:val="0"/>
        </w:rPr>
        <w:t xml:space="preserve">, </w:t>
      </w:r>
      <w:proofErr w:type="spellStart"/>
      <w:r w:rsidRPr="005F6590">
        <w:rPr>
          <w:rStyle w:val="Style13ptBold"/>
          <w:b w:val="0"/>
        </w:rPr>
        <w:t>results:with</w:t>
      </w:r>
      <w:proofErr w:type="spellEnd"/>
      <w:r w:rsidRPr="005F6590">
        <w:rPr>
          <w:rStyle w:val="Style13ptBold"/>
          <w:b w:val="0"/>
        </w:rPr>
        <w:t xml:space="preserve"> visualization options applied, </w:t>
      </w:r>
      <w:proofErr w:type="spellStart"/>
      <w:r w:rsidRPr="005F6590">
        <w:rPr>
          <w:rStyle w:val="Style13ptBold"/>
          <w:b w:val="0"/>
        </w:rPr>
        <w:t>values:unformatted</w:t>
      </w:r>
      <w:proofErr w:type="spellEnd"/>
      <w:r w:rsidRPr="005F6590">
        <w:rPr>
          <w:rStyle w:val="Style13ptBold"/>
          <w:b w:val="0"/>
        </w:rPr>
        <w:t xml:space="preserve">, </w:t>
      </w:r>
      <w:proofErr w:type="spellStart"/>
      <w:r w:rsidRPr="005F6590">
        <w:rPr>
          <w:rStyle w:val="Style13ptBold"/>
          <w:b w:val="0"/>
        </w:rPr>
        <w:t>limit:results</w:t>
      </w:r>
      <w:proofErr w:type="spellEnd"/>
      <w:r w:rsidRPr="005F6590">
        <w:rPr>
          <w:rStyle w:val="Style13ptBold"/>
          <w:b w:val="0"/>
        </w:rPr>
        <w:t xml:space="preserve"> in table, and whatever file name you would like. (</w:t>
      </w:r>
      <w:proofErr w:type="spellStart"/>
      <w:r w:rsidRPr="005F6590">
        <w:rPr>
          <w:rStyle w:val="Style13ptBold"/>
          <w:b w:val="0"/>
        </w:rPr>
        <w:t>sara</w:t>
      </w:r>
      <w:proofErr w:type="spellEnd"/>
      <w:r w:rsidRPr="005F6590">
        <w:rPr>
          <w:rStyle w:val="Style13ptBold"/>
          <w:b w:val="0"/>
        </w:rPr>
        <w:t xml:space="preserve"> </w:t>
      </w:r>
      <w:proofErr w:type="spellStart"/>
      <w:r w:rsidRPr="005F6590">
        <w:rPr>
          <w:rStyle w:val="Style13ptBold"/>
          <w:b w:val="0"/>
        </w:rPr>
        <w:t>ann’s</w:t>
      </w:r>
      <w:proofErr w:type="spellEnd"/>
      <w:r w:rsidRPr="005F6590">
        <w:rPr>
          <w:rStyle w:val="Style13ptBold"/>
          <w:b w:val="0"/>
        </w:rPr>
        <w:t xml:space="preserve"> version available here: </w:t>
      </w:r>
      <w:hyperlink r:id="rId12" w:history="1">
        <w:r w:rsidRPr="005F6590">
          <w:rPr>
            <w:rStyle w:val="Hyperlink"/>
            <w:sz w:val="26"/>
          </w:rPr>
          <w:t>https://drive.google.com/file/d/1pFIw6j47KIzp6F9qrh5WjiI0MWGzuCTq/view?usp=sharing</w:t>
        </w:r>
      </w:hyperlink>
      <w:r w:rsidRPr="005F6590">
        <w:rPr>
          <w:rStyle w:val="Style13ptBold"/>
          <w:b w:val="0"/>
        </w:rPr>
        <w:t>) 3. import your data into google sheets by copying and pasting it from the excel sheet. then, you can create a chart by clicking insert&gt;chart, selecting pie chart, then inputting the data range you’d like to consider (notifications, authorizations, and deliveries can be easily separated as they are different columns)</w:t>
      </w:r>
      <w:r w:rsidR="00C42F0F" w:rsidRPr="005F6590">
        <w:rPr>
          <w:rStyle w:val="Style13ptBold"/>
          <w:b w:val="0"/>
        </w:rPr>
        <w:t xml:space="preserve"> </w:t>
      </w:r>
      <w:proofErr w:type="spellStart"/>
      <w:r w:rsidR="00C42F0F" w:rsidRPr="005F6590">
        <w:rPr>
          <w:rStyle w:val="Style13ptBold"/>
          <w:b w:val="0"/>
        </w:rPr>
        <w:t>sara</w:t>
      </w:r>
      <w:proofErr w:type="spellEnd"/>
      <w:r w:rsidR="00C42F0F" w:rsidRPr="005F6590">
        <w:rPr>
          <w:rStyle w:val="Style13ptBold"/>
          <w:b w:val="0"/>
        </w:rPr>
        <w:t xml:space="preserve"> </w:t>
      </w:r>
      <w:proofErr w:type="spellStart"/>
      <w:r w:rsidR="00C42F0F" w:rsidRPr="005F6590">
        <w:rPr>
          <w:rStyle w:val="Style13ptBold"/>
          <w:b w:val="0"/>
        </w:rPr>
        <w:t>ann’s</w:t>
      </w:r>
      <w:proofErr w:type="spellEnd"/>
      <w:r w:rsidR="00C42F0F" w:rsidRPr="005F6590">
        <w:rPr>
          <w:rStyle w:val="Style13ptBold"/>
          <w:b w:val="0"/>
        </w:rPr>
        <w:t xml:space="preserve"> data</w:t>
      </w:r>
      <w:r w:rsidR="0002242D" w:rsidRPr="005F6590">
        <w:rPr>
          <w:rStyle w:val="Style13ptBold"/>
          <w:b w:val="0"/>
        </w:rPr>
        <w:t xml:space="preserve">, which is sorted for easy viewing, can be viewed here: </w:t>
      </w:r>
      <w:hyperlink r:id="rId13" w:anchor="gid=1085897148" w:history="1">
        <w:r w:rsidR="00C16D10" w:rsidRPr="005F6590">
          <w:rPr>
            <w:rStyle w:val="Hyperlink"/>
            <w:sz w:val="26"/>
          </w:rPr>
          <w:t>https://docs.google.com/spreadsheets/d/1ri7tZ9-BffB63klLEo02-9jKwfGN2gBAwi70QrzG22k/edit#gid=1085897148</w:t>
        </w:r>
      </w:hyperlink>
      <w:r w:rsidR="004C73DA" w:rsidRPr="005F6590">
        <w:rPr>
          <w:rStyle w:val="Style13ptBold"/>
          <w:b w:val="0"/>
        </w:rPr>
        <w:t xml:space="preserve"> //sab</w:t>
      </w:r>
    </w:p>
    <w:p w14:paraId="76D94C1A" w14:textId="77777777" w:rsidR="00C16D10" w:rsidRPr="005F6590" w:rsidRDefault="00925AAC" w:rsidP="00901834">
      <w:r w:rsidRPr="005F6590">
        <w:rPr>
          <w:noProof/>
        </w:rPr>
        <w:drawing>
          <wp:inline distT="0" distB="0" distL="0" distR="0" wp14:anchorId="0044033C" wp14:editId="4C3CC3DA">
            <wp:extent cx="7517451" cy="46990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7-17 at 4.59.50 PM.png"/>
                    <pic:cNvPicPr/>
                  </pic:nvPicPr>
                  <pic:blipFill rotWithShape="1">
                    <a:blip r:embed="rId14"/>
                    <a:srcRect l="1346"/>
                    <a:stretch/>
                  </pic:blipFill>
                  <pic:spPr bwMode="auto">
                    <a:xfrm>
                      <a:off x="0" y="0"/>
                      <a:ext cx="7517451" cy="4699000"/>
                    </a:xfrm>
                    <a:prstGeom prst="rect">
                      <a:avLst/>
                    </a:prstGeom>
                    <a:ln>
                      <a:noFill/>
                    </a:ln>
                    <a:extLst>
                      <a:ext uri="{53640926-AAD7-44D8-BBD7-CCE9431645EC}">
                        <a14:shadowObscured xmlns:a14="http://schemas.microsoft.com/office/drawing/2010/main"/>
                      </a:ext>
                    </a:extLst>
                  </pic:spPr>
                </pic:pic>
              </a:graphicData>
            </a:graphic>
          </wp:inline>
        </w:drawing>
      </w:r>
    </w:p>
    <w:p w14:paraId="09498373" w14:textId="77777777" w:rsidR="004F4293" w:rsidRPr="005F6590" w:rsidRDefault="004F4293" w:rsidP="004F4293">
      <w:pPr>
        <w:pStyle w:val="Heading4"/>
      </w:pPr>
      <w:r w:rsidRPr="005F6590">
        <w:t>the only topical countries are Saudi Arabia, Japan, Qatar, UK, Iraq, UAE, Kuwait, Italy, Poland, Australia, South Korea</w:t>
      </w:r>
    </w:p>
    <w:p w14:paraId="64448BF2" w14:textId="77777777" w:rsidR="00B819D3" w:rsidRPr="005F6590" w:rsidRDefault="00B819D3" w:rsidP="004F4293">
      <w:r w:rsidRPr="005F6590">
        <w:t xml:space="preserve">data available at: http://securityassistance.org/data/country/arms/country/2014/2018//Global//all – sorted </w:t>
      </w:r>
      <w:r w:rsidR="00CF5FBC">
        <w:t xml:space="preserve">into descending order by notifications by </w:t>
      </w:r>
      <w:proofErr w:type="spellStart"/>
      <w:r w:rsidR="00CF5FBC">
        <w:t>sara</w:t>
      </w:r>
      <w:proofErr w:type="spellEnd"/>
      <w:r w:rsidR="00CF5FBC">
        <w:t xml:space="preserve"> </w:t>
      </w:r>
      <w:proofErr w:type="spellStart"/>
      <w:r w:rsidR="00CF5FBC">
        <w:t>ann</w:t>
      </w:r>
      <w:proofErr w:type="spellEnd"/>
      <w:r w:rsidR="00CF5FBC">
        <w:t xml:space="preserve"> </w:t>
      </w:r>
      <w:proofErr w:type="spellStart"/>
      <w:proofErr w:type="gramStart"/>
      <w:r w:rsidR="00CF5FBC">
        <w:t>brackett</w:t>
      </w:r>
      <w:proofErr w:type="spellEnd"/>
      <w:r w:rsidR="00797CC1">
        <w:t xml:space="preserve"> </w:t>
      </w:r>
      <w:r w:rsidR="00CF5FBC">
        <w:t xml:space="preserve"> </w:t>
      </w:r>
      <w:r w:rsidR="00797CC1">
        <w:t>/</w:t>
      </w:r>
      <w:proofErr w:type="gramEnd"/>
      <w:r w:rsidR="00797CC1">
        <w:t>/sab</w:t>
      </w:r>
    </w:p>
    <w:p w14:paraId="34B9B375" w14:textId="77777777" w:rsidR="004F4293" w:rsidRPr="005F6590" w:rsidRDefault="004F4293" w:rsidP="004F4293">
      <w:r w:rsidRPr="005F6590">
        <w:t xml:space="preserve">*global is also included </w:t>
      </w:r>
      <w:r w:rsidR="00225950" w:rsidRPr="005F6590">
        <w:t>because SAM doesn’t separate bilateral aid by country</w:t>
      </w:r>
      <w:r w:rsidR="00A05B8E" w:rsidRPr="005F6590">
        <w:t xml:space="preserve"> //sab</w:t>
      </w:r>
    </w:p>
    <w:tbl>
      <w:tblPr>
        <w:tblW w:w="0" w:type="dxa"/>
        <w:tblCellMar>
          <w:left w:w="0" w:type="dxa"/>
          <w:right w:w="0" w:type="dxa"/>
        </w:tblCellMar>
        <w:tblLook w:val="04A0" w:firstRow="1" w:lastRow="0" w:firstColumn="1" w:lastColumn="0" w:noHBand="0" w:noVBand="1"/>
      </w:tblPr>
      <w:tblGrid>
        <w:gridCol w:w="1419"/>
        <w:gridCol w:w="2411"/>
        <w:gridCol w:w="2411"/>
        <w:gridCol w:w="2383"/>
      </w:tblGrid>
      <w:tr w:rsidR="003A5172" w:rsidRPr="005F6590" w14:paraId="3987175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66299" w14:textId="77777777" w:rsidR="003A5172" w:rsidRPr="005F6590" w:rsidRDefault="003A5172" w:rsidP="003A5172">
            <w:pPr>
              <w:rPr>
                <w:rFonts w:cs="Calibri"/>
                <w:color w:val="000000"/>
              </w:rPr>
            </w:pPr>
            <w:r w:rsidRPr="005F6590">
              <w:rPr>
                <w:rFonts w:cs="Calibri"/>
                <w:color w:val="000000"/>
              </w:rPr>
              <w:t>Fiscal Year 14-18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17249" w14:textId="77777777" w:rsidR="003A5172" w:rsidRPr="005F6590" w:rsidRDefault="003A5172" w:rsidP="003A5172">
            <w:pPr>
              <w:rPr>
                <w:rFonts w:cs="Calibri"/>
                <w:color w:val="00000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A00D0" w14:textId="77777777" w:rsidR="003A5172" w:rsidRPr="005F6590" w:rsidRDefault="003A5172" w:rsidP="003A5172">
            <w:pP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DD813" w14:textId="77777777" w:rsidR="003A5172" w:rsidRPr="005F6590" w:rsidRDefault="003A5172" w:rsidP="003A5172">
            <w:pPr>
              <w:rPr>
                <w:sz w:val="20"/>
                <w:szCs w:val="20"/>
              </w:rPr>
            </w:pPr>
          </w:p>
        </w:tc>
      </w:tr>
      <w:tr w:rsidR="003A5172" w:rsidRPr="005F6590" w14:paraId="2307450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96B22F" w14:textId="77777777" w:rsidR="003A5172" w:rsidRPr="005F6590" w:rsidRDefault="003A5172" w:rsidP="003A5172">
            <w:pPr>
              <w:rPr>
                <w:rFonts w:cs="Calibri"/>
                <w:color w:val="000000"/>
              </w:rPr>
            </w:pPr>
            <w:r w:rsidRPr="005F6590">
              <w:rPr>
                <w:rFonts w:cs="Calibri"/>
                <w:color w:val="000000"/>
              </w:rPr>
              <w:t>Country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3E5F2F" w14:textId="77777777" w:rsidR="003A5172" w:rsidRPr="005F6590" w:rsidRDefault="003A5172" w:rsidP="003A5172">
            <w:pPr>
              <w:rPr>
                <w:rFonts w:cs="Calibri"/>
                <w:color w:val="000000"/>
              </w:rPr>
            </w:pPr>
            <w:r w:rsidRPr="005F6590">
              <w:rPr>
                <w:rFonts w:cs="Calibri"/>
                <w:color w:val="000000"/>
              </w:rPr>
              <w:t>Notifications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66B0F" w14:textId="77777777" w:rsidR="003A5172" w:rsidRPr="005F6590" w:rsidRDefault="003A5172" w:rsidP="003A5172">
            <w:pPr>
              <w:rPr>
                <w:rFonts w:cs="Calibri"/>
                <w:color w:val="000000"/>
              </w:rPr>
            </w:pPr>
            <w:r w:rsidRPr="005F6590">
              <w:rPr>
                <w:rFonts w:cs="Calibri"/>
                <w:color w:val="000000"/>
              </w:rPr>
              <w:t>Authorizations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6083F" w14:textId="77777777" w:rsidR="003A5172" w:rsidRPr="005F6590" w:rsidRDefault="003A5172" w:rsidP="003A5172">
            <w:pPr>
              <w:rPr>
                <w:rFonts w:cs="Calibri"/>
                <w:color w:val="000000"/>
              </w:rPr>
            </w:pPr>
            <w:r w:rsidRPr="005F6590">
              <w:rPr>
                <w:rFonts w:cs="Calibri"/>
                <w:color w:val="000000"/>
              </w:rPr>
              <w:t>Deliveries</w:t>
            </w:r>
          </w:p>
        </w:tc>
      </w:tr>
      <w:tr w:rsidR="003A5172" w:rsidRPr="005F6590" w14:paraId="50CB1FB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F3BC2" w14:textId="77777777" w:rsidR="003A5172" w:rsidRPr="005F6590" w:rsidRDefault="003A5172" w:rsidP="003A5172">
            <w:pPr>
              <w:rPr>
                <w:rFonts w:cs="Arial"/>
                <w:b/>
                <w:bCs/>
                <w:sz w:val="20"/>
                <w:szCs w:val="20"/>
              </w:rPr>
            </w:pPr>
            <w:r w:rsidRPr="005F6590">
              <w:rPr>
                <w:rFonts w:cs="Arial"/>
                <w:b/>
                <w:bCs/>
                <w:sz w:val="20"/>
                <w:szCs w:val="20"/>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4801B" w14:textId="77777777" w:rsidR="003A5172" w:rsidRPr="005F6590" w:rsidRDefault="003A5172" w:rsidP="003A5172">
            <w:pPr>
              <w:jc w:val="right"/>
              <w:rPr>
                <w:rFonts w:cs="Calibri"/>
                <w:b/>
                <w:bCs/>
                <w:color w:val="000000"/>
              </w:rPr>
            </w:pPr>
            <w:r w:rsidRPr="005F6590">
              <w:rPr>
                <w:rFonts w:cs="Calibri"/>
                <w:b/>
                <w:bCs/>
                <w:color w:val="000000"/>
              </w:rPr>
              <w:t>366,000,000,000.00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36499" w14:textId="77777777" w:rsidR="003A5172" w:rsidRPr="005F6590" w:rsidRDefault="003A5172" w:rsidP="003A5172">
            <w:pPr>
              <w:jc w:val="right"/>
              <w:rPr>
                <w:rFonts w:cs="Calibri"/>
                <w:b/>
                <w:bCs/>
                <w:color w:val="000000"/>
              </w:rPr>
            </w:pPr>
            <w:r w:rsidRPr="005F6590">
              <w:rPr>
                <w:rFonts w:cs="Calibri"/>
                <w:b/>
                <w:bCs/>
                <w:color w:val="000000"/>
              </w:rPr>
              <w:t>346,000,000,000.00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7724CA" w14:textId="77777777" w:rsidR="003A5172" w:rsidRPr="005F6590" w:rsidRDefault="003A5172" w:rsidP="003A5172">
            <w:pPr>
              <w:jc w:val="right"/>
              <w:rPr>
                <w:rFonts w:cs="Calibri"/>
                <w:b/>
                <w:bCs/>
                <w:color w:val="000000"/>
              </w:rPr>
            </w:pPr>
            <w:r w:rsidRPr="005F6590">
              <w:rPr>
                <w:rFonts w:cs="Calibri"/>
                <w:b/>
                <w:bCs/>
                <w:color w:val="000000"/>
              </w:rPr>
              <w:t>105,000,000,000.00</w:t>
            </w:r>
          </w:p>
        </w:tc>
      </w:tr>
      <w:tr w:rsidR="003A5172" w:rsidRPr="005F6590" w14:paraId="24FA491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D8502" w14:textId="77777777" w:rsidR="003A5172" w:rsidRPr="005F6590" w:rsidRDefault="003A5172" w:rsidP="003A5172">
            <w:pPr>
              <w:rPr>
                <w:rFonts w:cs="Calibri"/>
                <w:color w:val="000000"/>
              </w:rPr>
            </w:pPr>
            <w:r w:rsidRPr="005F6590">
              <w:rPr>
                <w:rFonts w:cs="Calibri"/>
                <w:color w:val="000000"/>
              </w:rPr>
              <w:t>Saudi Arabia</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1F344E0F" w14:textId="77777777" w:rsidR="003A5172" w:rsidRPr="005F6590" w:rsidRDefault="003A5172" w:rsidP="003A5172">
            <w:pPr>
              <w:jc w:val="right"/>
              <w:rPr>
                <w:rFonts w:cs="Calibri"/>
                <w:color w:val="000000"/>
              </w:rPr>
            </w:pPr>
            <w:r w:rsidRPr="005F6590">
              <w:rPr>
                <w:rFonts w:cs="Calibri"/>
                <w:color w:val="000000"/>
              </w:rPr>
              <w:t>58,000,000,000.00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34EFF" w14:textId="77777777" w:rsidR="003A5172" w:rsidRPr="005F6590" w:rsidRDefault="003A5172" w:rsidP="003A5172">
            <w:pPr>
              <w:jc w:val="right"/>
              <w:rPr>
                <w:rFonts w:cs="Calibri"/>
                <w:color w:val="000000"/>
              </w:rPr>
            </w:pPr>
            <w:r w:rsidRPr="005F6590">
              <w:rPr>
                <w:rFonts w:cs="Calibri"/>
                <w:color w:val="000000"/>
              </w:rPr>
              <w:t>33,600,000,000.00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A534A" w14:textId="77777777" w:rsidR="003A5172" w:rsidRPr="005F6590" w:rsidRDefault="003A5172" w:rsidP="003A5172">
            <w:pPr>
              <w:jc w:val="right"/>
              <w:rPr>
                <w:rFonts w:cs="Calibri"/>
                <w:color w:val="000000"/>
              </w:rPr>
            </w:pPr>
            <w:r w:rsidRPr="005F6590">
              <w:rPr>
                <w:rFonts w:cs="Calibri"/>
                <w:color w:val="000000"/>
              </w:rPr>
              <w:t>16,000,000,000.00</w:t>
            </w:r>
          </w:p>
        </w:tc>
      </w:tr>
      <w:tr w:rsidR="003A5172" w:rsidRPr="005F6590" w14:paraId="478DB15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330CE" w14:textId="77777777" w:rsidR="003A5172" w:rsidRPr="005F6590" w:rsidRDefault="003A5172" w:rsidP="003A5172">
            <w:pPr>
              <w:rPr>
                <w:rFonts w:cs="Calibri"/>
                <w:color w:val="000000"/>
              </w:rPr>
            </w:pPr>
            <w:r w:rsidRPr="005F6590">
              <w:rPr>
                <w:rFonts w:cs="Calibri"/>
                <w:color w:val="000000"/>
              </w:rPr>
              <w:t>Japan</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10417D1" w14:textId="77777777" w:rsidR="003A5172" w:rsidRPr="005F6590" w:rsidRDefault="003A5172" w:rsidP="003A5172">
            <w:pPr>
              <w:jc w:val="right"/>
              <w:rPr>
                <w:rFonts w:cs="Calibri"/>
                <w:color w:val="000000"/>
              </w:rPr>
            </w:pPr>
            <w:r w:rsidRPr="005F6590">
              <w:rPr>
                <w:rFonts w:cs="Calibri"/>
                <w:color w:val="000000"/>
              </w:rPr>
              <w:t>39,700,000,000.00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2839F" w14:textId="77777777" w:rsidR="003A5172" w:rsidRPr="005F6590" w:rsidRDefault="003A5172" w:rsidP="003A5172">
            <w:pPr>
              <w:jc w:val="right"/>
              <w:rPr>
                <w:rFonts w:cs="Calibri"/>
                <w:color w:val="000000"/>
              </w:rPr>
            </w:pPr>
            <w:r w:rsidRPr="005F6590">
              <w:rPr>
                <w:rFonts w:cs="Calibri"/>
                <w:color w:val="000000"/>
              </w:rPr>
              <w:t>53,900,000,000.00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0244F" w14:textId="77777777" w:rsidR="003A5172" w:rsidRPr="005F6590" w:rsidRDefault="003A5172" w:rsidP="003A5172">
            <w:pPr>
              <w:jc w:val="right"/>
              <w:rPr>
                <w:rFonts w:cs="Calibri"/>
                <w:color w:val="000000"/>
              </w:rPr>
            </w:pPr>
            <w:r w:rsidRPr="005F6590">
              <w:rPr>
                <w:rFonts w:cs="Calibri"/>
                <w:color w:val="000000"/>
              </w:rPr>
              <w:t>6,080,000,000.00</w:t>
            </w:r>
          </w:p>
        </w:tc>
      </w:tr>
      <w:tr w:rsidR="003A5172" w:rsidRPr="005F6590" w14:paraId="717958B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9D4EA" w14:textId="77777777" w:rsidR="003A5172" w:rsidRPr="005F6590" w:rsidRDefault="003A5172" w:rsidP="003A5172">
            <w:pPr>
              <w:rPr>
                <w:rFonts w:cs="Calibri"/>
                <w:color w:val="000000"/>
              </w:rPr>
            </w:pPr>
            <w:r w:rsidRPr="005F6590">
              <w:rPr>
                <w:rFonts w:cs="Calibri"/>
                <w:color w:val="000000"/>
              </w:rPr>
              <w:t>Qatar</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CC9DB37" w14:textId="77777777" w:rsidR="003A5172" w:rsidRPr="005F6590" w:rsidRDefault="003A5172" w:rsidP="003A5172">
            <w:pPr>
              <w:jc w:val="right"/>
              <w:rPr>
                <w:rFonts w:cs="Calibri"/>
                <w:color w:val="000000"/>
              </w:rPr>
            </w:pPr>
            <w:r w:rsidRPr="005F6590">
              <w:rPr>
                <w:rFonts w:cs="Calibri"/>
                <w:color w:val="000000"/>
              </w:rPr>
              <w:t>26,500,000,000.00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EBAE64" w14:textId="77777777" w:rsidR="003A5172" w:rsidRPr="005F6590" w:rsidRDefault="003A5172" w:rsidP="003A5172">
            <w:pPr>
              <w:jc w:val="right"/>
              <w:rPr>
                <w:rFonts w:cs="Calibri"/>
                <w:color w:val="000000"/>
              </w:rPr>
            </w:pPr>
            <w:r w:rsidRPr="005F6590">
              <w:rPr>
                <w:rFonts w:cs="Calibri"/>
                <w:color w:val="000000"/>
              </w:rPr>
              <w:t>11,400,000,000.00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DEAE6" w14:textId="77777777" w:rsidR="003A5172" w:rsidRPr="005F6590" w:rsidRDefault="003A5172" w:rsidP="003A5172">
            <w:pPr>
              <w:jc w:val="right"/>
              <w:rPr>
                <w:rFonts w:cs="Calibri"/>
                <w:color w:val="000000"/>
              </w:rPr>
            </w:pPr>
            <w:r w:rsidRPr="005F6590">
              <w:rPr>
                <w:rFonts w:cs="Calibri"/>
                <w:color w:val="000000"/>
              </w:rPr>
              <w:t>1,620,000,000.00</w:t>
            </w:r>
          </w:p>
        </w:tc>
      </w:tr>
      <w:tr w:rsidR="003A5172" w:rsidRPr="005F6590" w14:paraId="6F3B341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D322E" w14:textId="77777777" w:rsidR="003A5172" w:rsidRPr="005F6590" w:rsidRDefault="003A5172" w:rsidP="003A5172">
            <w:pPr>
              <w:rPr>
                <w:rFonts w:cs="Calibri"/>
                <w:color w:val="000000"/>
              </w:rPr>
            </w:pPr>
            <w:r w:rsidRPr="005F6590">
              <w:rPr>
                <w:rFonts w:cs="Calibri"/>
                <w:color w:val="000000"/>
              </w:rPr>
              <w:t>United Kingdom</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478AF67D" w14:textId="77777777" w:rsidR="003A5172" w:rsidRPr="005F6590" w:rsidRDefault="003A5172" w:rsidP="003A5172">
            <w:pPr>
              <w:jc w:val="right"/>
              <w:rPr>
                <w:rFonts w:cs="Calibri"/>
                <w:color w:val="000000"/>
              </w:rPr>
            </w:pPr>
            <w:r w:rsidRPr="005F6590">
              <w:rPr>
                <w:rFonts w:cs="Calibri"/>
                <w:color w:val="000000"/>
              </w:rPr>
              <w:t>23,200,000,000.00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EE2D7" w14:textId="77777777" w:rsidR="003A5172" w:rsidRPr="005F6590" w:rsidRDefault="003A5172" w:rsidP="003A5172">
            <w:pPr>
              <w:jc w:val="right"/>
              <w:rPr>
                <w:rFonts w:cs="Calibri"/>
                <w:color w:val="000000"/>
              </w:rPr>
            </w:pPr>
            <w:r w:rsidRPr="005F6590">
              <w:rPr>
                <w:rFonts w:cs="Calibri"/>
                <w:color w:val="000000"/>
              </w:rPr>
              <w:t>17,300,000,000.00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12C3E" w14:textId="77777777" w:rsidR="003A5172" w:rsidRPr="005F6590" w:rsidRDefault="003A5172" w:rsidP="003A5172">
            <w:pPr>
              <w:jc w:val="right"/>
              <w:rPr>
                <w:rFonts w:cs="Calibri"/>
                <w:color w:val="000000"/>
              </w:rPr>
            </w:pPr>
            <w:r w:rsidRPr="005F6590">
              <w:rPr>
                <w:rFonts w:cs="Calibri"/>
                <w:color w:val="000000"/>
              </w:rPr>
              <w:t>2,490,000,000.00</w:t>
            </w:r>
          </w:p>
        </w:tc>
      </w:tr>
      <w:tr w:rsidR="003A5172" w:rsidRPr="005F6590" w14:paraId="50AFF28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95F98" w14:textId="77777777" w:rsidR="003A5172" w:rsidRPr="005F6590" w:rsidRDefault="003A5172" w:rsidP="003A5172">
            <w:pPr>
              <w:rPr>
                <w:rFonts w:cs="Calibri"/>
                <w:color w:val="000000"/>
              </w:rPr>
            </w:pPr>
            <w:r w:rsidRPr="005F6590">
              <w:rPr>
                <w:rFonts w:cs="Calibri"/>
                <w:color w:val="000000"/>
              </w:rPr>
              <w:t>Iraq</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12E527F5" w14:textId="77777777" w:rsidR="003A5172" w:rsidRPr="005F6590" w:rsidRDefault="003A5172" w:rsidP="003A5172">
            <w:pPr>
              <w:jc w:val="right"/>
              <w:rPr>
                <w:rFonts w:cs="Calibri"/>
                <w:color w:val="000000"/>
              </w:rPr>
            </w:pPr>
            <w:r w:rsidRPr="005F6590">
              <w:rPr>
                <w:rFonts w:cs="Calibri"/>
                <w:color w:val="000000"/>
              </w:rPr>
              <w:t>19,600,000,000.00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A9E65" w14:textId="77777777" w:rsidR="003A5172" w:rsidRPr="005F6590" w:rsidRDefault="003A5172" w:rsidP="003A5172">
            <w:pPr>
              <w:jc w:val="right"/>
              <w:rPr>
                <w:rFonts w:cs="Calibri"/>
                <w:color w:val="000000"/>
              </w:rPr>
            </w:pPr>
            <w:r w:rsidRPr="005F6590">
              <w:rPr>
                <w:rFonts w:cs="Calibri"/>
                <w:color w:val="000000"/>
              </w:rPr>
              <w:t>5,440,000,000.00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B71F7" w14:textId="77777777" w:rsidR="003A5172" w:rsidRPr="005F6590" w:rsidRDefault="003A5172" w:rsidP="003A5172">
            <w:pPr>
              <w:jc w:val="right"/>
              <w:rPr>
                <w:rFonts w:cs="Calibri"/>
                <w:color w:val="000000"/>
              </w:rPr>
            </w:pPr>
            <w:r w:rsidRPr="005F6590">
              <w:rPr>
                <w:rFonts w:cs="Calibri"/>
                <w:color w:val="000000"/>
              </w:rPr>
              <w:t>7,130,000,000.00</w:t>
            </w:r>
          </w:p>
        </w:tc>
      </w:tr>
      <w:tr w:rsidR="003A5172" w:rsidRPr="005F6590" w14:paraId="42AFE19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76715" w14:textId="77777777" w:rsidR="003A5172" w:rsidRPr="005F6590" w:rsidRDefault="003A5172" w:rsidP="003A5172">
            <w:pPr>
              <w:rPr>
                <w:rFonts w:cs="Calibri"/>
                <w:color w:val="000000"/>
              </w:rPr>
            </w:pPr>
            <w:r w:rsidRPr="005F6590">
              <w:rPr>
                <w:rFonts w:cs="Calibri"/>
                <w:color w:val="000000"/>
              </w:rPr>
              <w:t>United Arab Emirates</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163A3BCA" w14:textId="77777777" w:rsidR="003A5172" w:rsidRPr="005F6590" w:rsidRDefault="003A5172" w:rsidP="003A5172">
            <w:pPr>
              <w:jc w:val="right"/>
              <w:rPr>
                <w:rFonts w:cs="Calibri"/>
                <w:color w:val="000000"/>
              </w:rPr>
            </w:pPr>
            <w:r w:rsidRPr="005F6590">
              <w:rPr>
                <w:rFonts w:cs="Calibri"/>
                <w:color w:val="000000"/>
              </w:rPr>
              <w:t>17,700,000,000.00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147FD6" w14:textId="77777777" w:rsidR="003A5172" w:rsidRPr="005F6590" w:rsidRDefault="003A5172" w:rsidP="003A5172">
            <w:pPr>
              <w:jc w:val="right"/>
              <w:rPr>
                <w:rFonts w:cs="Calibri"/>
                <w:color w:val="000000"/>
              </w:rPr>
            </w:pPr>
            <w:r w:rsidRPr="005F6590">
              <w:rPr>
                <w:rFonts w:cs="Calibri"/>
                <w:color w:val="000000"/>
              </w:rPr>
              <w:t>12,400,000,000.00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90B35" w14:textId="77777777" w:rsidR="003A5172" w:rsidRPr="005F6590" w:rsidRDefault="003A5172" w:rsidP="003A5172">
            <w:pPr>
              <w:jc w:val="right"/>
              <w:rPr>
                <w:rFonts w:cs="Calibri"/>
                <w:color w:val="000000"/>
              </w:rPr>
            </w:pPr>
            <w:r w:rsidRPr="005F6590">
              <w:rPr>
                <w:rFonts w:cs="Calibri"/>
                <w:color w:val="000000"/>
              </w:rPr>
              <w:t>4,700,000,000.00</w:t>
            </w:r>
          </w:p>
        </w:tc>
      </w:tr>
      <w:tr w:rsidR="003A5172" w:rsidRPr="005F6590" w14:paraId="628B079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F63C8" w14:textId="77777777" w:rsidR="003A5172" w:rsidRPr="005F6590" w:rsidRDefault="003A5172" w:rsidP="003A5172">
            <w:pPr>
              <w:rPr>
                <w:rFonts w:cs="Calibri"/>
                <w:color w:val="000000"/>
              </w:rPr>
            </w:pPr>
            <w:r w:rsidRPr="005F6590">
              <w:rPr>
                <w:rFonts w:cs="Calibri"/>
                <w:color w:val="000000"/>
              </w:rPr>
              <w:t>Kuwait</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C53D362" w14:textId="77777777" w:rsidR="003A5172" w:rsidRPr="005F6590" w:rsidRDefault="003A5172" w:rsidP="003A5172">
            <w:pPr>
              <w:jc w:val="right"/>
              <w:rPr>
                <w:rFonts w:cs="Calibri"/>
                <w:color w:val="000000"/>
              </w:rPr>
            </w:pPr>
            <w:r w:rsidRPr="005F6590">
              <w:rPr>
                <w:rFonts w:cs="Calibri"/>
                <w:color w:val="000000"/>
              </w:rPr>
              <w:t>15,900,000,000.00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14DD0" w14:textId="77777777" w:rsidR="003A5172" w:rsidRPr="005F6590" w:rsidRDefault="003A5172" w:rsidP="003A5172">
            <w:pPr>
              <w:jc w:val="right"/>
              <w:rPr>
                <w:rFonts w:cs="Calibri"/>
                <w:color w:val="000000"/>
              </w:rPr>
            </w:pPr>
            <w:r w:rsidRPr="005F6590">
              <w:rPr>
                <w:rFonts w:cs="Calibri"/>
                <w:color w:val="000000"/>
              </w:rPr>
              <w:t>3,680,000,000.00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72FE19" w14:textId="77777777" w:rsidR="003A5172" w:rsidRPr="005F6590" w:rsidRDefault="003A5172" w:rsidP="003A5172">
            <w:pPr>
              <w:jc w:val="right"/>
              <w:rPr>
                <w:rFonts w:cs="Calibri"/>
                <w:color w:val="000000"/>
              </w:rPr>
            </w:pPr>
            <w:r w:rsidRPr="005F6590">
              <w:rPr>
                <w:rFonts w:cs="Calibri"/>
                <w:color w:val="000000"/>
              </w:rPr>
              <w:t>2,110,000,000.00</w:t>
            </w:r>
          </w:p>
        </w:tc>
      </w:tr>
      <w:tr w:rsidR="003A5172" w:rsidRPr="005F6590" w14:paraId="22333E6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FAF56" w14:textId="77777777" w:rsidR="003A5172" w:rsidRPr="005F6590" w:rsidRDefault="003A5172" w:rsidP="003A5172">
            <w:pPr>
              <w:rPr>
                <w:rFonts w:cs="Calibri"/>
                <w:color w:val="000000"/>
              </w:rPr>
            </w:pPr>
            <w:r w:rsidRPr="005F6590">
              <w:rPr>
                <w:rFonts w:cs="Calibri"/>
                <w:color w:val="000000"/>
              </w:rPr>
              <w:t>Italy</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10E62A8C" w14:textId="77777777" w:rsidR="003A5172" w:rsidRPr="005F6590" w:rsidRDefault="003A5172" w:rsidP="003A5172">
            <w:pPr>
              <w:jc w:val="right"/>
              <w:rPr>
                <w:rFonts w:cs="Calibri"/>
                <w:color w:val="000000"/>
              </w:rPr>
            </w:pPr>
            <w:r w:rsidRPr="005F6590">
              <w:rPr>
                <w:rFonts w:cs="Calibri"/>
                <w:color w:val="000000"/>
              </w:rPr>
              <w:t>13,200,000,000.00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AE817" w14:textId="77777777" w:rsidR="003A5172" w:rsidRPr="005F6590" w:rsidRDefault="003A5172" w:rsidP="003A5172">
            <w:pPr>
              <w:jc w:val="right"/>
              <w:rPr>
                <w:rFonts w:cs="Calibri"/>
                <w:color w:val="000000"/>
              </w:rPr>
            </w:pPr>
            <w:r w:rsidRPr="005F6590">
              <w:rPr>
                <w:rFonts w:cs="Calibri"/>
                <w:color w:val="000000"/>
              </w:rPr>
              <w:t>7,980,000,000.00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6B323" w14:textId="77777777" w:rsidR="003A5172" w:rsidRPr="005F6590" w:rsidRDefault="003A5172" w:rsidP="003A5172">
            <w:pPr>
              <w:jc w:val="right"/>
              <w:rPr>
                <w:rFonts w:cs="Calibri"/>
                <w:color w:val="000000"/>
              </w:rPr>
            </w:pPr>
            <w:r w:rsidRPr="005F6590">
              <w:rPr>
                <w:rFonts w:cs="Calibri"/>
                <w:color w:val="000000"/>
              </w:rPr>
              <w:t>1,140,000,000.00</w:t>
            </w:r>
          </w:p>
        </w:tc>
      </w:tr>
      <w:tr w:rsidR="003A5172" w:rsidRPr="005F6590" w14:paraId="1D94F84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EA70D" w14:textId="77777777" w:rsidR="003A5172" w:rsidRPr="005F6590" w:rsidRDefault="003A5172" w:rsidP="003A5172">
            <w:pPr>
              <w:rPr>
                <w:rFonts w:cs="Calibri"/>
                <w:color w:val="000000"/>
              </w:rPr>
            </w:pPr>
            <w:r w:rsidRPr="005F6590">
              <w:rPr>
                <w:rFonts w:cs="Calibri"/>
                <w:color w:val="000000"/>
              </w:rPr>
              <w:t>Poland</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88B7431" w14:textId="77777777" w:rsidR="003A5172" w:rsidRPr="005F6590" w:rsidRDefault="003A5172" w:rsidP="003A5172">
            <w:pPr>
              <w:jc w:val="right"/>
              <w:rPr>
                <w:rFonts w:cs="Calibri"/>
                <w:color w:val="000000"/>
              </w:rPr>
            </w:pPr>
            <w:r w:rsidRPr="005F6590">
              <w:rPr>
                <w:rFonts w:cs="Calibri"/>
                <w:color w:val="000000"/>
              </w:rPr>
              <w:t>12,900,000,000.00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546CE" w14:textId="77777777" w:rsidR="003A5172" w:rsidRPr="005F6590" w:rsidRDefault="003A5172" w:rsidP="003A5172">
            <w:pPr>
              <w:jc w:val="right"/>
              <w:rPr>
                <w:rFonts w:cs="Calibri"/>
                <w:color w:val="000000"/>
              </w:rPr>
            </w:pPr>
            <w:r w:rsidRPr="005F6590">
              <w:rPr>
                <w:rFonts w:cs="Calibri"/>
                <w:color w:val="000000"/>
              </w:rPr>
              <w:t>1,250,000,000.00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A1FDB" w14:textId="77777777" w:rsidR="003A5172" w:rsidRPr="005F6590" w:rsidRDefault="003A5172" w:rsidP="003A5172">
            <w:pPr>
              <w:jc w:val="right"/>
              <w:rPr>
                <w:rFonts w:cs="Calibri"/>
                <w:color w:val="000000"/>
              </w:rPr>
            </w:pPr>
            <w:r w:rsidRPr="005F6590">
              <w:rPr>
                <w:rFonts w:cs="Calibri"/>
                <w:color w:val="000000"/>
              </w:rPr>
              <w:t>678,000,000.00</w:t>
            </w:r>
          </w:p>
        </w:tc>
      </w:tr>
      <w:tr w:rsidR="003A5172" w:rsidRPr="005F6590" w14:paraId="51A47AF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5FFA7" w14:textId="77777777" w:rsidR="003A5172" w:rsidRPr="005F6590" w:rsidRDefault="003A5172" w:rsidP="003A5172">
            <w:pPr>
              <w:rPr>
                <w:rFonts w:cs="Calibri"/>
                <w:color w:val="000000"/>
              </w:rPr>
            </w:pPr>
            <w:r w:rsidRPr="005F6590">
              <w:rPr>
                <w:rFonts w:cs="Calibri"/>
                <w:color w:val="000000"/>
              </w:rPr>
              <w:t>Global</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C2DA287" w14:textId="77777777" w:rsidR="003A5172" w:rsidRPr="005F6590" w:rsidRDefault="003A5172" w:rsidP="003A5172">
            <w:pPr>
              <w:jc w:val="right"/>
              <w:rPr>
                <w:rFonts w:cs="Calibri"/>
                <w:color w:val="000000"/>
              </w:rPr>
            </w:pPr>
            <w:r w:rsidRPr="005F6590">
              <w:rPr>
                <w:rFonts w:cs="Calibri"/>
                <w:color w:val="000000"/>
              </w:rPr>
              <w:t>11,800,000,000.00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0EE6F" w14:textId="77777777" w:rsidR="003A5172" w:rsidRPr="005F6590" w:rsidRDefault="003A5172" w:rsidP="003A5172">
            <w:pPr>
              <w:jc w:val="right"/>
              <w:rPr>
                <w:rFonts w:cs="Calibri"/>
                <w:color w:val="000000"/>
              </w:rPr>
            </w:pPr>
            <w:r w:rsidRPr="005F6590">
              <w:rPr>
                <w:rFonts w:cs="Calibri"/>
                <w:color w:val="000000"/>
              </w:rPr>
              <w:t>80,600,000,000.00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7E68D" w14:textId="77777777" w:rsidR="003A5172" w:rsidRPr="005F6590" w:rsidRDefault="003A5172" w:rsidP="003A5172">
            <w:pPr>
              <w:jc w:val="right"/>
              <w:rPr>
                <w:rFonts w:cs="Calibri"/>
                <w:color w:val="000000"/>
              </w:rPr>
            </w:pPr>
            <w:r w:rsidRPr="005F6590">
              <w:rPr>
                <w:rFonts w:cs="Calibri"/>
                <w:color w:val="000000"/>
              </w:rPr>
              <w:t>6,900,000,000.00</w:t>
            </w:r>
          </w:p>
        </w:tc>
      </w:tr>
      <w:tr w:rsidR="003A5172" w:rsidRPr="005F6590" w14:paraId="551D81D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E94CD" w14:textId="77777777" w:rsidR="003A5172" w:rsidRPr="005F6590" w:rsidRDefault="003A5172" w:rsidP="003A5172">
            <w:pPr>
              <w:rPr>
                <w:rFonts w:cs="Calibri"/>
                <w:color w:val="000000"/>
              </w:rPr>
            </w:pPr>
            <w:r w:rsidRPr="005F6590">
              <w:rPr>
                <w:rFonts w:cs="Calibri"/>
                <w:color w:val="000000"/>
              </w:rPr>
              <w:t>Australia</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06F36FF" w14:textId="77777777" w:rsidR="003A5172" w:rsidRPr="005F6590" w:rsidRDefault="003A5172" w:rsidP="003A5172">
            <w:pPr>
              <w:jc w:val="right"/>
              <w:rPr>
                <w:rFonts w:cs="Calibri"/>
                <w:color w:val="000000"/>
              </w:rPr>
            </w:pPr>
            <w:r w:rsidRPr="005F6590">
              <w:rPr>
                <w:rFonts w:cs="Calibri"/>
                <w:color w:val="000000"/>
              </w:rPr>
              <w:t>10,800,000,000.00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D82CB" w14:textId="77777777" w:rsidR="003A5172" w:rsidRPr="005F6590" w:rsidRDefault="003A5172" w:rsidP="003A5172">
            <w:pPr>
              <w:jc w:val="right"/>
              <w:rPr>
                <w:rFonts w:cs="Calibri"/>
                <w:color w:val="000000"/>
              </w:rPr>
            </w:pPr>
            <w:r w:rsidRPr="005F6590">
              <w:rPr>
                <w:rFonts w:cs="Calibri"/>
                <w:color w:val="000000"/>
              </w:rPr>
              <w:t>12,300,000,000.00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F7B64" w14:textId="77777777" w:rsidR="003A5172" w:rsidRPr="005F6590" w:rsidRDefault="003A5172" w:rsidP="003A5172">
            <w:pPr>
              <w:jc w:val="right"/>
              <w:rPr>
                <w:rFonts w:cs="Calibri"/>
                <w:color w:val="000000"/>
              </w:rPr>
            </w:pPr>
            <w:r w:rsidRPr="005F6590">
              <w:rPr>
                <w:rFonts w:cs="Calibri"/>
                <w:color w:val="000000"/>
              </w:rPr>
              <w:t>6,280,000,000.00</w:t>
            </w:r>
          </w:p>
        </w:tc>
      </w:tr>
      <w:tr w:rsidR="003A5172" w:rsidRPr="005F6590" w14:paraId="542251E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C19FB" w14:textId="77777777" w:rsidR="003A5172" w:rsidRPr="005F6590" w:rsidRDefault="003A5172" w:rsidP="003A5172">
            <w:pPr>
              <w:rPr>
                <w:rFonts w:cs="Calibri"/>
                <w:color w:val="000000"/>
              </w:rPr>
            </w:pPr>
            <w:r w:rsidRPr="005F6590">
              <w:rPr>
                <w:rFonts w:cs="Calibri"/>
                <w:color w:val="000000"/>
              </w:rPr>
              <w:t>South Korea</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34DA773" w14:textId="77777777" w:rsidR="003A5172" w:rsidRPr="005F6590" w:rsidRDefault="003A5172" w:rsidP="003A5172">
            <w:pPr>
              <w:jc w:val="right"/>
              <w:rPr>
                <w:rFonts w:cs="Calibri"/>
                <w:color w:val="000000"/>
              </w:rPr>
            </w:pPr>
            <w:r w:rsidRPr="005F6590">
              <w:rPr>
                <w:rFonts w:cs="Calibri"/>
                <w:color w:val="000000"/>
              </w:rPr>
              <w:t>10,000,000,000.00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1DA485" w14:textId="77777777" w:rsidR="003A5172" w:rsidRPr="005F6590" w:rsidRDefault="003A5172" w:rsidP="003A5172">
            <w:pPr>
              <w:jc w:val="right"/>
              <w:rPr>
                <w:rFonts w:cs="Calibri"/>
                <w:color w:val="000000"/>
              </w:rPr>
            </w:pPr>
            <w:r w:rsidRPr="005F6590">
              <w:rPr>
                <w:rFonts w:cs="Calibri"/>
                <w:color w:val="000000"/>
              </w:rPr>
              <w:t>22,600,000,000.00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D4F92" w14:textId="77777777" w:rsidR="003A5172" w:rsidRPr="005F6590" w:rsidRDefault="003A5172" w:rsidP="003A5172">
            <w:pPr>
              <w:jc w:val="right"/>
              <w:rPr>
                <w:rFonts w:cs="Calibri"/>
                <w:color w:val="000000"/>
              </w:rPr>
            </w:pPr>
            <w:r w:rsidRPr="005F6590">
              <w:rPr>
                <w:rFonts w:cs="Calibri"/>
                <w:color w:val="000000"/>
              </w:rPr>
              <w:t>3,040,000,000.00</w:t>
            </w:r>
          </w:p>
        </w:tc>
      </w:tr>
      <w:tr w:rsidR="003A5172" w:rsidRPr="005F6590" w14:paraId="5CDB853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DF2A6" w14:textId="77777777" w:rsidR="003A5172" w:rsidRPr="005F6590" w:rsidRDefault="003A5172" w:rsidP="003A5172">
            <w:pPr>
              <w:rPr>
                <w:rFonts w:cs="Calibri"/>
                <w:color w:val="000000"/>
              </w:rPr>
            </w:pPr>
            <w:r w:rsidRPr="005F6590">
              <w:rPr>
                <w:rFonts w:cs="Calibri"/>
                <w:color w:val="000000"/>
              </w:rPr>
              <w:t>Israel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2A652" w14:textId="77777777" w:rsidR="003A5172" w:rsidRPr="005F6590" w:rsidRDefault="003A5172" w:rsidP="003A5172">
            <w:pPr>
              <w:jc w:val="right"/>
              <w:rPr>
                <w:rFonts w:cs="Calibri"/>
                <w:color w:val="000000"/>
              </w:rPr>
            </w:pPr>
            <w:r w:rsidRPr="005F6590">
              <w:rPr>
                <w:rFonts w:cs="Calibri"/>
                <w:color w:val="000000"/>
              </w:rPr>
              <w:t>7,210,000,000.00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34D5D" w14:textId="77777777" w:rsidR="003A5172" w:rsidRPr="005F6590" w:rsidRDefault="003A5172" w:rsidP="003A5172">
            <w:pPr>
              <w:jc w:val="right"/>
              <w:rPr>
                <w:rFonts w:cs="Calibri"/>
                <w:color w:val="000000"/>
              </w:rPr>
            </w:pPr>
            <w:r w:rsidRPr="005F6590">
              <w:rPr>
                <w:rFonts w:cs="Calibri"/>
                <w:color w:val="000000"/>
              </w:rPr>
              <w:t>11,500,000,000.00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BBDC2" w14:textId="77777777" w:rsidR="003A5172" w:rsidRPr="005F6590" w:rsidRDefault="003A5172" w:rsidP="003A5172">
            <w:pPr>
              <w:jc w:val="right"/>
              <w:rPr>
                <w:rFonts w:cs="Calibri"/>
                <w:color w:val="000000"/>
              </w:rPr>
            </w:pPr>
            <w:r w:rsidRPr="005F6590">
              <w:rPr>
                <w:rFonts w:cs="Calibri"/>
                <w:color w:val="000000"/>
              </w:rPr>
              <w:t>3,510,000,000.00</w:t>
            </w:r>
          </w:p>
        </w:tc>
      </w:tr>
      <w:tr w:rsidR="003A5172" w:rsidRPr="005F6590" w14:paraId="33054FE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9211E6" w14:textId="77777777" w:rsidR="003A5172" w:rsidRPr="005F6590" w:rsidRDefault="003A5172" w:rsidP="003A5172">
            <w:pPr>
              <w:rPr>
                <w:rFonts w:cs="Calibri"/>
                <w:color w:val="000000"/>
              </w:rPr>
            </w:pPr>
            <w:r w:rsidRPr="005F6590">
              <w:rPr>
                <w:rFonts w:cs="Calibri"/>
                <w:color w:val="000000"/>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5A7FB" w14:textId="77777777" w:rsidR="003A5172" w:rsidRPr="005F6590" w:rsidRDefault="003A5172" w:rsidP="003A5172">
            <w:pPr>
              <w:jc w:val="right"/>
              <w:rPr>
                <w:rFonts w:cs="Calibri"/>
                <w:color w:val="000000"/>
              </w:rPr>
            </w:pPr>
            <w:r w:rsidRPr="005F6590">
              <w:rPr>
                <w:rFonts w:cs="Calibri"/>
                <w:color w:val="000000"/>
              </w:rPr>
              <w:t>6,730,000,000.00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A12BD" w14:textId="77777777" w:rsidR="003A5172" w:rsidRPr="005F6590" w:rsidRDefault="003A5172" w:rsidP="003A5172">
            <w:pPr>
              <w:jc w:val="right"/>
              <w:rPr>
                <w:rFonts w:cs="Calibri"/>
                <w:color w:val="000000"/>
              </w:rPr>
            </w:pPr>
            <w:r w:rsidRPr="005F6590">
              <w:rPr>
                <w:rFonts w:cs="Calibri"/>
                <w:color w:val="000000"/>
              </w:rPr>
              <w:t>5,000,000,000.00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DAC3C" w14:textId="77777777" w:rsidR="003A5172" w:rsidRPr="005F6590" w:rsidRDefault="003A5172" w:rsidP="003A5172">
            <w:pPr>
              <w:jc w:val="right"/>
              <w:rPr>
                <w:rFonts w:cs="Calibri"/>
                <w:color w:val="000000"/>
              </w:rPr>
            </w:pPr>
            <w:r w:rsidRPr="005F6590">
              <w:rPr>
                <w:rFonts w:cs="Calibri"/>
                <w:color w:val="000000"/>
              </w:rPr>
              <w:t>1,460,000,000.00</w:t>
            </w:r>
          </w:p>
        </w:tc>
      </w:tr>
      <w:tr w:rsidR="003A5172" w:rsidRPr="005F6590" w14:paraId="08CD6FA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6AC5A" w14:textId="77777777" w:rsidR="003A5172" w:rsidRPr="005F6590" w:rsidRDefault="003A5172" w:rsidP="003A5172">
            <w:pPr>
              <w:rPr>
                <w:rFonts w:cs="Calibri"/>
                <w:color w:val="000000"/>
              </w:rPr>
            </w:pPr>
            <w:r w:rsidRPr="005F6590">
              <w:rPr>
                <w:rFonts w:cs="Calibri"/>
                <w:color w:val="000000"/>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9EE052" w14:textId="77777777" w:rsidR="003A5172" w:rsidRPr="005F6590" w:rsidRDefault="003A5172" w:rsidP="003A5172">
            <w:pPr>
              <w:jc w:val="right"/>
              <w:rPr>
                <w:rFonts w:cs="Calibri"/>
                <w:color w:val="000000"/>
              </w:rPr>
            </w:pPr>
            <w:r w:rsidRPr="005F6590">
              <w:rPr>
                <w:rFonts w:cs="Calibri"/>
                <w:color w:val="000000"/>
              </w:rPr>
              <w:t>6,640,000,000.00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08BB8" w14:textId="77777777" w:rsidR="003A5172" w:rsidRPr="005F6590" w:rsidRDefault="003A5172" w:rsidP="003A5172">
            <w:pPr>
              <w:jc w:val="right"/>
              <w:rPr>
                <w:rFonts w:cs="Calibri"/>
                <w:color w:val="000000"/>
              </w:rPr>
            </w:pPr>
            <w:r w:rsidRPr="005F6590">
              <w:rPr>
                <w:rFonts w:cs="Calibri"/>
                <w:color w:val="000000"/>
              </w:rPr>
              <w:t>1,170,000,000.00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CFB32" w14:textId="77777777" w:rsidR="003A5172" w:rsidRPr="005F6590" w:rsidRDefault="003A5172" w:rsidP="003A5172">
            <w:pPr>
              <w:jc w:val="right"/>
              <w:rPr>
                <w:rFonts w:cs="Calibri"/>
                <w:color w:val="000000"/>
              </w:rPr>
            </w:pPr>
            <w:r w:rsidRPr="005F6590">
              <w:rPr>
                <w:rFonts w:cs="Calibri"/>
                <w:color w:val="000000"/>
              </w:rPr>
              <w:t>320,000,000.00</w:t>
            </w:r>
          </w:p>
        </w:tc>
      </w:tr>
      <w:tr w:rsidR="003A5172" w:rsidRPr="005F6590" w14:paraId="39D3221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02B62" w14:textId="77777777" w:rsidR="003A5172" w:rsidRPr="005F6590" w:rsidRDefault="003A5172" w:rsidP="003A5172">
            <w:pPr>
              <w:rPr>
                <w:rFonts w:cs="Calibri"/>
                <w:color w:val="000000"/>
              </w:rPr>
            </w:pPr>
            <w:r w:rsidRPr="005F6590">
              <w:rPr>
                <w:rFonts w:cs="Calibri"/>
                <w:color w:val="000000"/>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D3BC5" w14:textId="77777777" w:rsidR="003A5172" w:rsidRPr="005F6590" w:rsidRDefault="003A5172" w:rsidP="003A5172">
            <w:pPr>
              <w:jc w:val="right"/>
              <w:rPr>
                <w:rFonts w:cs="Calibri"/>
                <w:color w:val="000000"/>
              </w:rPr>
            </w:pPr>
            <w:r w:rsidRPr="005F6590">
              <w:rPr>
                <w:rFonts w:cs="Calibri"/>
                <w:color w:val="000000"/>
              </w:rPr>
              <w:t>6,350,000,000.00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AE75B" w14:textId="77777777" w:rsidR="003A5172" w:rsidRPr="005F6590" w:rsidRDefault="003A5172" w:rsidP="003A5172">
            <w:pPr>
              <w:jc w:val="right"/>
              <w:rPr>
                <w:rFonts w:cs="Calibri"/>
                <w:color w:val="000000"/>
              </w:rPr>
            </w:pPr>
            <w:r w:rsidRPr="005F6590">
              <w:rPr>
                <w:rFonts w:cs="Calibri"/>
                <w:color w:val="000000"/>
              </w:rPr>
              <w:t>2,100,000,000.00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A7263" w14:textId="77777777" w:rsidR="003A5172" w:rsidRPr="005F6590" w:rsidRDefault="003A5172" w:rsidP="003A5172">
            <w:pPr>
              <w:jc w:val="right"/>
              <w:rPr>
                <w:rFonts w:cs="Calibri"/>
                <w:color w:val="000000"/>
              </w:rPr>
            </w:pPr>
            <w:r w:rsidRPr="005F6590">
              <w:rPr>
                <w:rFonts w:cs="Calibri"/>
                <w:color w:val="000000"/>
              </w:rPr>
              <w:t>1,040,000,000.00</w:t>
            </w:r>
          </w:p>
        </w:tc>
      </w:tr>
      <w:tr w:rsidR="003A5172" w:rsidRPr="005F6590" w14:paraId="2919235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0D726" w14:textId="77777777" w:rsidR="003A5172" w:rsidRPr="005F6590" w:rsidRDefault="003A5172" w:rsidP="003A5172">
            <w:pPr>
              <w:rPr>
                <w:rFonts w:cs="Calibri"/>
                <w:color w:val="000000"/>
              </w:rPr>
            </w:pPr>
            <w:r w:rsidRPr="005F6590">
              <w:rPr>
                <w:rFonts w:cs="Calibri"/>
                <w:color w:val="000000"/>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ACF7B" w14:textId="77777777" w:rsidR="003A5172" w:rsidRPr="005F6590" w:rsidRDefault="003A5172" w:rsidP="003A5172">
            <w:pPr>
              <w:jc w:val="right"/>
              <w:rPr>
                <w:rFonts w:cs="Calibri"/>
                <w:color w:val="000000"/>
              </w:rPr>
            </w:pPr>
            <w:r w:rsidRPr="005F6590">
              <w:rPr>
                <w:rFonts w:cs="Calibri"/>
                <w:color w:val="000000"/>
              </w:rPr>
              <w:t>6,220,000,000.00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67322" w14:textId="77777777" w:rsidR="003A5172" w:rsidRPr="005F6590" w:rsidRDefault="003A5172" w:rsidP="003A5172">
            <w:pPr>
              <w:jc w:val="right"/>
              <w:rPr>
                <w:rFonts w:cs="Calibri"/>
                <w:color w:val="000000"/>
              </w:rPr>
            </w:pPr>
            <w:r w:rsidRPr="005F6590">
              <w:rPr>
                <w:rFonts w:cs="Calibri"/>
                <w:color w:val="000000"/>
              </w:rPr>
              <w:t>7,170,000,000.00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BA3D7" w14:textId="77777777" w:rsidR="003A5172" w:rsidRPr="005F6590" w:rsidRDefault="003A5172" w:rsidP="003A5172">
            <w:pPr>
              <w:jc w:val="right"/>
              <w:rPr>
                <w:rFonts w:cs="Calibri"/>
                <w:color w:val="000000"/>
              </w:rPr>
            </w:pPr>
            <w:r w:rsidRPr="005F6590">
              <w:rPr>
                <w:rFonts w:cs="Calibri"/>
                <w:color w:val="000000"/>
              </w:rPr>
              <w:t>1,610,000,000.00</w:t>
            </w:r>
          </w:p>
        </w:tc>
      </w:tr>
      <w:tr w:rsidR="003A5172" w:rsidRPr="005F6590" w14:paraId="094B020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D3E82" w14:textId="77777777" w:rsidR="003A5172" w:rsidRPr="005F6590" w:rsidRDefault="003A5172" w:rsidP="003A5172">
            <w:pPr>
              <w:rPr>
                <w:rFonts w:cs="Calibri"/>
                <w:color w:val="000000"/>
              </w:rPr>
            </w:pPr>
            <w:r w:rsidRPr="005F6590">
              <w:rPr>
                <w:rFonts w:cs="Calibri"/>
                <w:color w:val="000000"/>
              </w:rPr>
              <w:t>Bahrain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3D7C5" w14:textId="77777777" w:rsidR="003A5172" w:rsidRPr="005F6590" w:rsidRDefault="003A5172" w:rsidP="003A5172">
            <w:pPr>
              <w:jc w:val="right"/>
              <w:rPr>
                <w:rFonts w:cs="Calibri"/>
                <w:color w:val="000000"/>
              </w:rPr>
            </w:pPr>
            <w:r w:rsidRPr="005F6590">
              <w:rPr>
                <w:rFonts w:cs="Calibri"/>
                <w:color w:val="000000"/>
              </w:rPr>
              <w:t>5,530,000,000.00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97289" w14:textId="77777777" w:rsidR="003A5172" w:rsidRPr="005F6590" w:rsidRDefault="003A5172" w:rsidP="003A5172">
            <w:pPr>
              <w:jc w:val="right"/>
              <w:rPr>
                <w:rFonts w:cs="Calibri"/>
                <w:color w:val="000000"/>
              </w:rPr>
            </w:pPr>
            <w:r w:rsidRPr="005F6590">
              <w:rPr>
                <w:rFonts w:cs="Calibri"/>
                <w:color w:val="000000"/>
              </w:rPr>
              <w:t>602,000,000.00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BE709" w14:textId="77777777" w:rsidR="003A5172" w:rsidRPr="005F6590" w:rsidRDefault="003A5172" w:rsidP="003A5172">
            <w:pPr>
              <w:jc w:val="right"/>
              <w:rPr>
                <w:rFonts w:cs="Calibri"/>
                <w:color w:val="000000"/>
              </w:rPr>
            </w:pPr>
            <w:r w:rsidRPr="005F6590">
              <w:rPr>
                <w:rFonts w:cs="Calibri"/>
                <w:color w:val="000000"/>
              </w:rPr>
              <w:t>252,000,000.00</w:t>
            </w:r>
          </w:p>
        </w:tc>
      </w:tr>
      <w:tr w:rsidR="003A5172" w:rsidRPr="005F6590" w14:paraId="273F630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8FA58" w14:textId="77777777" w:rsidR="003A5172" w:rsidRPr="005F6590" w:rsidRDefault="003A5172" w:rsidP="003A5172">
            <w:pPr>
              <w:rPr>
                <w:rFonts w:cs="Calibri"/>
                <w:color w:val="000000"/>
              </w:rPr>
            </w:pPr>
            <w:r w:rsidRPr="005F6590">
              <w:rPr>
                <w:rFonts w:cs="Calibri"/>
                <w:color w:val="000000"/>
              </w:rPr>
              <w:t>Turkey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8BFDD" w14:textId="77777777" w:rsidR="003A5172" w:rsidRPr="005F6590" w:rsidRDefault="003A5172" w:rsidP="003A5172">
            <w:pPr>
              <w:jc w:val="right"/>
              <w:rPr>
                <w:rFonts w:cs="Calibri"/>
                <w:color w:val="000000"/>
              </w:rPr>
            </w:pPr>
            <w:r w:rsidRPr="005F6590">
              <w:rPr>
                <w:rFonts w:cs="Calibri"/>
                <w:color w:val="000000"/>
              </w:rPr>
              <w:t>5,340,000,000.00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5361D" w14:textId="77777777" w:rsidR="003A5172" w:rsidRPr="005F6590" w:rsidRDefault="003A5172" w:rsidP="003A5172">
            <w:pPr>
              <w:jc w:val="right"/>
              <w:rPr>
                <w:rFonts w:cs="Calibri"/>
                <w:color w:val="000000"/>
              </w:rPr>
            </w:pPr>
            <w:r w:rsidRPr="005F6590">
              <w:rPr>
                <w:rFonts w:cs="Calibri"/>
                <w:color w:val="000000"/>
              </w:rPr>
              <w:t>4,910,000,000.00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9AC2F" w14:textId="77777777" w:rsidR="003A5172" w:rsidRPr="005F6590" w:rsidRDefault="003A5172" w:rsidP="003A5172">
            <w:pPr>
              <w:jc w:val="right"/>
              <w:rPr>
                <w:rFonts w:cs="Calibri"/>
                <w:color w:val="000000"/>
              </w:rPr>
            </w:pPr>
            <w:r w:rsidRPr="005F6590">
              <w:rPr>
                <w:rFonts w:cs="Calibri"/>
                <w:color w:val="000000"/>
              </w:rPr>
              <w:t>1,610,000,000.00</w:t>
            </w:r>
          </w:p>
        </w:tc>
      </w:tr>
      <w:tr w:rsidR="003A5172" w:rsidRPr="005F6590" w14:paraId="23042F2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64A8F" w14:textId="77777777" w:rsidR="003A5172" w:rsidRPr="005F6590" w:rsidRDefault="003A5172" w:rsidP="003A5172">
            <w:pPr>
              <w:rPr>
                <w:rFonts w:cs="Calibri"/>
                <w:color w:val="000000"/>
              </w:rPr>
            </w:pPr>
            <w:r w:rsidRPr="005F6590">
              <w:rPr>
                <w:rFonts w:cs="Calibri"/>
                <w:color w:val="000000"/>
              </w:rPr>
              <w:t>Romania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737B0" w14:textId="77777777" w:rsidR="003A5172" w:rsidRPr="005F6590" w:rsidRDefault="003A5172" w:rsidP="003A5172">
            <w:pPr>
              <w:jc w:val="right"/>
              <w:rPr>
                <w:rFonts w:cs="Calibri"/>
                <w:color w:val="000000"/>
              </w:rPr>
            </w:pPr>
            <w:r w:rsidRPr="005F6590">
              <w:rPr>
                <w:rFonts w:cs="Calibri"/>
                <w:color w:val="000000"/>
              </w:rPr>
              <w:t>5,150,000,000.00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03419" w14:textId="77777777" w:rsidR="003A5172" w:rsidRPr="005F6590" w:rsidRDefault="003A5172" w:rsidP="003A5172">
            <w:pPr>
              <w:jc w:val="right"/>
              <w:rPr>
                <w:rFonts w:cs="Calibri"/>
                <w:color w:val="000000"/>
              </w:rPr>
            </w:pPr>
            <w:r w:rsidRPr="005F6590">
              <w:rPr>
                <w:rFonts w:cs="Calibri"/>
                <w:color w:val="000000"/>
              </w:rPr>
              <w:t>554,000,000.00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2BA922" w14:textId="77777777" w:rsidR="003A5172" w:rsidRPr="005F6590" w:rsidRDefault="003A5172" w:rsidP="003A5172">
            <w:pPr>
              <w:jc w:val="right"/>
              <w:rPr>
                <w:rFonts w:cs="Calibri"/>
                <w:color w:val="000000"/>
              </w:rPr>
            </w:pPr>
            <w:r w:rsidRPr="005F6590">
              <w:rPr>
                <w:rFonts w:cs="Calibri"/>
                <w:color w:val="000000"/>
              </w:rPr>
              <w:t>237,000,000.00</w:t>
            </w:r>
          </w:p>
        </w:tc>
      </w:tr>
      <w:tr w:rsidR="003A5172" w:rsidRPr="005F6590" w14:paraId="15AD833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2C988" w14:textId="77777777" w:rsidR="003A5172" w:rsidRPr="005F6590" w:rsidRDefault="003A5172" w:rsidP="003A5172">
            <w:pPr>
              <w:rPr>
                <w:rFonts w:cs="Calibri"/>
                <w:color w:val="000000"/>
              </w:rPr>
            </w:pPr>
            <w:r w:rsidRPr="005F6590">
              <w:rPr>
                <w:rFonts w:cs="Calibri"/>
                <w:color w:val="000000"/>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A4DBD" w14:textId="77777777" w:rsidR="003A5172" w:rsidRPr="005F6590" w:rsidRDefault="003A5172" w:rsidP="003A5172">
            <w:pPr>
              <w:jc w:val="right"/>
              <w:rPr>
                <w:rFonts w:cs="Calibri"/>
                <w:color w:val="000000"/>
              </w:rPr>
            </w:pPr>
            <w:r w:rsidRPr="005F6590">
              <w:rPr>
                <w:rFonts w:cs="Calibri"/>
                <w:color w:val="000000"/>
              </w:rPr>
              <w:t>4,850,000,000.00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4EB5B" w14:textId="77777777" w:rsidR="003A5172" w:rsidRPr="005F6590" w:rsidRDefault="003A5172" w:rsidP="003A5172">
            <w:pPr>
              <w:jc w:val="right"/>
              <w:rPr>
                <w:rFonts w:cs="Calibri"/>
                <w:color w:val="000000"/>
              </w:rPr>
            </w:pPr>
            <w:r w:rsidRPr="005F6590">
              <w:rPr>
                <w:rFonts w:cs="Calibri"/>
                <w:color w:val="000000"/>
              </w:rPr>
              <w:t>1,510,000,000.00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5D588" w14:textId="77777777" w:rsidR="003A5172" w:rsidRPr="005F6590" w:rsidRDefault="003A5172" w:rsidP="003A5172">
            <w:pPr>
              <w:jc w:val="right"/>
              <w:rPr>
                <w:rFonts w:cs="Calibri"/>
                <w:color w:val="000000"/>
              </w:rPr>
            </w:pPr>
            <w:r w:rsidRPr="005F6590">
              <w:rPr>
                <w:rFonts w:cs="Calibri"/>
                <w:color w:val="000000"/>
              </w:rPr>
              <w:t>721,000,000.00</w:t>
            </w:r>
          </w:p>
        </w:tc>
      </w:tr>
      <w:tr w:rsidR="003A5172" w:rsidRPr="005F6590" w14:paraId="2A40545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FD9C1" w14:textId="77777777" w:rsidR="003A5172" w:rsidRPr="005F6590" w:rsidRDefault="003A5172" w:rsidP="003A5172">
            <w:pPr>
              <w:rPr>
                <w:rFonts w:cs="Calibri"/>
                <w:color w:val="000000"/>
              </w:rPr>
            </w:pPr>
            <w:r w:rsidRPr="005F6590">
              <w:rPr>
                <w:rFonts w:cs="Calibri"/>
                <w:color w:val="000000"/>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195DB" w14:textId="77777777" w:rsidR="003A5172" w:rsidRPr="005F6590" w:rsidRDefault="003A5172" w:rsidP="003A5172">
            <w:pPr>
              <w:jc w:val="right"/>
              <w:rPr>
                <w:rFonts w:cs="Calibri"/>
                <w:color w:val="000000"/>
              </w:rPr>
            </w:pPr>
            <w:r w:rsidRPr="005F6590">
              <w:rPr>
                <w:rFonts w:cs="Calibri"/>
                <w:color w:val="000000"/>
              </w:rPr>
              <w:t>4,460,000,000.00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EDD1B" w14:textId="77777777" w:rsidR="003A5172" w:rsidRPr="005F6590" w:rsidRDefault="003A5172" w:rsidP="003A5172">
            <w:pPr>
              <w:jc w:val="right"/>
              <w:rPr>
                <w:rFonts w:cs="Calibri"/>
                <w:color w:val="000000"/>
              </w:rPr>
            </w:pPr>
            <w:r w:rsidRPr="005F6590">
              <w:rPr>
                <w:rFonts w:cs="Calibri"/>
                <w:color w:val="000000"/>
              </w:rPr>
              <w:t>1,890,000,000.00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53A0A" w14:textId="77777777" w:rsidR="003A5172" w:rsidRPr="005F6590" w:rsidRDefault="003A5172" w:rsidP="003A5172">
            <w:pPr>
              <w:jc w:val="right"/>
              <w:rPr>
                <w:rFonts w:cs="Calibri"/>
                <w:color w:val="000000"/>
              </w:rPr>
            </w:pPr>
            <w:r w:rsidRPr="005F6590">
              <w:rPr>
                <w:rFonts w:cs="Calibri"/>
                <w:color w:val="000000"/>
              </w:rPr>
              <w:t>320,000,000.00</w:t>
            </w:r>
          </w:p>
        </w:tc>
      </w:tr>
      <w:tr w:rsidR="003A5172" w:rsidRPr="005F6590" w14:paraId="2D74B31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F9A98" w14:textId="77777777" w:rsidR="003A5172" w:rsidRPr="005F6590" w:rsidRDefault="003A5172" w:rsidP="003A5172">
            <w:pPr>
              <w:rPr>
                <w:rFonts w:cs="Calibri"/>
                <w:color w:val="000000"/>
              </w:rPr>
            </w:pPr>
            <w:r w:rsidRPr="005F6590">
              <w:rPr>
                <w:rFonts w:cs="Calibri"/>
                <w:color w:val="000000"/>
              </w:rPr>
              <w:t>Mexico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A73AB" w14:textId="77777777" w:rsidR="003A5172" w:rsidRPr="005F6590" w:rsidRDefault="003A5172" w:rsidP="003A5172">
            <w:pPr>
              <w:jc w:val="right"/>
              <w:rPr>
                <w:rFonts w:cs="Calibri"/>
                <w:color w:val="000000"/>
              </w:rPr>
            </w:pPr>
            <w:r w:rsidRPr="005F6590">
              <w:rPr>
                <w:rFonts w:cs="Calibri"/>
                <w:color w:val="000000"/>
              </w:rPr>
              <w:t>4,280,000,000.00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40E4F" w14:textId="77777777" w:rsidR="003A5172" w:rsidRPr="005F6590" w:rsidRDefault="003A5172" w:rsidP="003A5172">
            <w:pPr>
              <w:jc w:val="right"/>
              <w:rPr>
                <w:rFonts w:cs="Calibri"/>
                <w:color w:val="000000"/>
              </w:rPr>
            </w:pPr>
            <w:r w:rsidRPr="005F6590">
              <w:rPr>
                <w:rFonts w:cs="Calibri"/>
                <w:color w:val="000000"/>
              </w:rPr>
              <w:t>3,900,000,000.00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5D1F7" w14:textId="77777777" w:rsidR="003A5172" w:rsidRPr="005F6590" w:rsidRDefault="003A5172" w:rsidP="003A5172">
            <w:pPr>
              <w:jc w:val="right"/>
              <w:rPr>
                <w:rFonts w:cs="Calibri"/>
                <w:color w:val="000000"/>
              </w:rPr>
            </w:pPr>
            <w:r w:rsidRPr="005F6590">
              <w:rPr>
                <w:rFonts w:cs="Calibri"/>
                <w:color w:val="000000"/>
              </w:rPr>
              <w:t>1,260,000,000.00</w:t>
            </w:r>
          </w:p>
        </w:tc>
      </w:tr>
      <w:tr w:rsidR="003A5172" w:rsidRPr="005F6590" w14:paraId="7372E87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85D30" w14:textId="77777777" w:rsidR="003A5172" w:rsidRPr="005F6590" w:rsidRDefault="003A5172" w:rsidP="003A5172">
            <w:pPr>
              <w:rPr>
                <w:rFonts w:cs="Calibri"/>
                <w:color w:val="000000"/>
              </w:rPr>
            </w:pPr>
            <w:r w:rsidRPr="005F6590">
              <w:rPr>
                <w:rFonts w:cs="Calibri"/>
                <w:color w:val="000000"/>
              </w:rPr>
              <w:t>Singapore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BEBBA" w14:textId="77777777" w:rsidR="003A5172" w:rsidRPr="005F6590" w:rsidRDefault="003A5172" w:rsidP="003A5172">
            <w:pPr>
              <w:jc w:val="right"/>
              <w:rPr>
                <w:rFonts w:cs="Calibri"/>
                <w:color w:val="000000"/>
              </w:rPr>
            </w:pPr>
            <w:r w:rsidRPr="005F6590">
              <w:rPr>
                <w:rFonts w:cs="Calibri"/>
                <w:color w:val="000000"/>
              </w:rPr>
              <w:t>3,880,000,000.00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F30FC" w14:textId="77777777" w:rsidR="003A5172" w:rsidRPr="005F6590" w:rsidRDefault="003A5172" w:rsidP="003A5172">
            <w:pPr>
              <w:jc w:val="right"/>
              <w:rPr>
                <w:rFonts w:cs="Calibri"/>
                <w:color w:val="000000"/>
              </w:rPr>
            </w:pPr>
            <w:r w:rsidRPr="005F6590">
              <w:rPr>
                <w:rFonts w:cs="Calibri"/>
                <w:color w:val="000000"/>
              </w:rPr>
              <w:t>5,980,000,000.00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71B65" w14:textId="77777777" w:rsidR="003A5172" w:rsidRPr="005F6590" w:rsidRDefault="003A5172" w:rsidP="003A5172">
            <w:pPr>
              <w:jc w:val="right"/>
              <w:rPr>
                <w:rFonts w:cs="Calibri"/>
                <w:color w:val="000000"/>
              </w:rPr>
            </w:pPr>
            <w:r w:rsidRPr="005F6590">
              <w:rPr>
                <w:rFonts w:cs="Calibri"/>
                <w:color w:val="000000"/>
              </w:rPr>
              <w:t>1,110,000,000.00</w:t>
            </w:r>
          </w:p>
        </w:tc>
      </w:tr>
      <w:tr w:rsidR="003A5172" w:rsidRPr="005F6590" w14:paraId="1EA84B5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C803C" w14:textId="77777777" w:rsidR="003A5172" w:rsidRPr="005F6590" w:rsidRDefault="003A5172" w:rsidP="003A5172">
            <w:pPr>
              <w:rPr>
                <w:rFonts w:cs="Calibri"/>
                <w:color w:val="000000"/>
              </w:rPr>
            </w:pPr>
            <w:r w:rsidRPr="005F6590">
              <w:rPr>
                <w:rFonts w:cs="Calibri"/>
                <w:color w:val="000000"/>
              </w:rPr>
              <w:t>Taiwan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04C67" w14:textId="77777777" w:rsidR="003A5172" w:rsidRPr="005F6590" w:rsidRDefault="003A5172" w:rsidP="003A5172">
            <w:pPr>
              <w:jc w:val="right"/>
              <w:rPr>
                <w:rFonts w:cs="Calibri"/>
                <w:color w:val="000000"/>
              </w:rPr>
            </w:pPr>
            <w:r w:rsidRPr="005F6590">
              <w:rPr>
                <w:rFonts w:cs="Calibri"/>
                <w:color w:val="000000"/>
              </w:rPr>
              <w:t>3,590,000,000.00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FAD49" w14:textId="77777777" w:rsidR="003A5172" w:rsidRPr="005F6590" w:rsidRDefault="003A5172" w:rsidP="003A5172">
            <w:pPr>
              <w:jc w:val="right"/>
              <w:rPr>
                <w:rFonts w:cs="Calibri"/>
                <w:color w:val="000000"/>
              </w:rPr>
            </w:pPr>
            <w:r w:rsidRPr="005F6590">
              <w:rPr>
                <w:rFonts w:cs="Calibri"/>
                <w:color w:val="000000"/>
              </w:rPr>
              <w:t>1,870,000,000.00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7A740" w14:textId="77777777" w:rsidR="003A5172" w:rsidRPr="005F6590" w:rsidRDefault="003A5172" w:rsidP="003A5172">
            <w:pPr>
              <w:jc w:val="right"/>
              <w:rPr>
                <w:rFonts w:cs="Calibri"/>
                <w:color w:val="000000"/>
              </w:rPr>
            </w:pPr>
            <w:r w:rsidRPr="005F6590">
              <w:rPr>
                <w:rFonts w:cs="Calibri"/>
                <w:color w:val="000000"/>
              </w:rPr>
              <w:t>5,160,000,000.00</w:t>
            </w:r>
          </w:p>
        </w:tc>
      </w:tr>
      <w:tr w:rsidR="003A5172" w:rsidRPr="005F6590" w14:paraId="2391730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03E93" w14:textId="77777777" w:rsidR="003A5172" w:rsidRPr="005F6590" w:rsidRDefault="003A5172" w:rsidP="003A5172">
            <w:pPr>
              <w:rPr>
                <w:rFonts w:cs="Calibri"/>
                <w:color w:val="000000"/>
              </w:rPr>
            </w:pPr>
            <w:r w:rsidRPr="005F6590">
              <w:rPr>
                <w:rFonts w:cs="Calibri"/>
                <w:color w:val="000000"/>
              </w:rPr>
              <w:t>Slovakia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D56AF" w14:textId="77777777" w:rsidR="003A5172" w:rsidRPr="005F6590" w:rsidRDefault="003A5172" w:rsidP="003A5172">
            <w:pPr>
              <w:jc w:val="right"/>
              <w:rPr>
                <w:rFonts w:cs="Calibri"/>
                <w:color w:val="000000"/>
              </w:rPr>
            </w:pPr>
            <w:r w:rsidRPr="005F6590">
              <w:rPr>
                <w:rFonts w:cs="Calibri"/>
                <w:color w:val="000000"/>
              </w:rPr>
              <w:t>3,510,000,000.00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343C6" w14:textId="77777777" w:rsidR="003A5172" w:rsidRPr="005F6590" w:rsidRDefault="003A5172" w:rsidP="003A5172">
            <w:pPr>
              <w:jc w:val="right"/>
              <w:rPr>
                <w:rFonts w:cs="Calibri"/>
                <w:color w:val="000000"/>
              </w:rPr>
            </w:pPr>
            <w:r w:rsidRPr="005F6590">
              <w:rPr>
                <w:rFonts w:cs="Calibri"/>
                <w:color w:val="000000"/>
              </w:rPr>
              <w:t>276,000,000.00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BF8B7" w14:textId="77777777" w:rsidR="003A5172" w:rsidRPr="005F6590" w:rsidRDefault="003A5172" w:rsidP="003A5172">
            <w:pPr>
              <w:jc w:val="right"/>
              <w:rPr>
                <w:rFonts w:cs="Calibri"/>
                <w:color w:val="000000"/>
              </w:rPr>
            </w:pPr>
            <w:r w:rsidRPr="005F6590">
              <w:rPr>
                <w:rFonts w:cs="Calibri"/>
                <w:color w:val="000000"/>
              </w:rPr>
              <w:t>27,923,436.00</w:t>
            </w:r>
          </w:p>
        </w:tc>
      </w:tr>
      <w:tr w:rsidR="003A5172" w:rsidRPr="005F6590" w14:paraId="0830A11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59DC5" w14:textId="77777777" w:rsidR="003A5172" w:rsidRPr="005F6590" w:rsidRDefault="003A5172" w:rsidP="003A5172">
            <w:pPr>
              <w:rPr>
                <w:rFonts w:cs="Calibri"/>
                <w:color w:val="000000"/>
              </w:rPr>
            </w:pPr>
            <w:r w:rsidRPr="005F6590">
              <w:rPr>
                <w:rFonts w:cs="Calibri"/>
                <w:color w:val="000000"/>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24F14" w14:textId="77777777" w:rsidR="003A5172" w:rsidRPr="005F6590" w:rsidRDefault="003A5172" w:rsidP="003A5172">
            <w:pPr>
              <w:jc w:val="right"/>
              <w:rPr>
                <w:rFonts w:cs="Calibri"/>
                <w:color w:val="000000"/>
              </w:rPr>
            </w:pPr>
            <w:r w:rsidRPr="005F6590">
              <w:rPr>
                <w:rFonts w:cs="Calibri"/>
                <w:color w:val="000000"/>
              </w:rPr>
              <w:t>3,410,000,000.00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09B2A" w14:textId="77777777" w:rsidR="003A5172" w:rsidRPr="005F6590" w:rsidRDefault="003A5172" w:rsidP="003A5172">
            <w:pPr>
              <w:jc w:val="right"/>
              <w:rPr>
                <w:rFonts w:cs="Calibri"/>
                <w:color w:val="000000"/>
              </w:rPr>
            </w:pPr>
            <w:r w:rsidRPr="005F6590">
              <w:rPr>
                <w:rFonts w:cs="Calibri"/>
                <w:color w:val="000000"/>
              </w:rPr>
              <w:t>2,640,000,000.00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9D7F7C" w14:textId="77777777" w:rsidR="003A5172" w:rsidRPr="005F6590" w:rsidRDefault="003A5172" w:rsidP="003A5172">
            <w:pPr>
              <w:jc w:val="right"/>
              <w:rPr>
                <w:rFonts w:cs="Calibri"/>
                <w:color w:val="000000"/>
              </w:rPr>
            </w:pPr>
            <w:r w:rsidRPr="005F6590">
              <w:rPr>
                <w:rFonts w:cs="Calibri"/>
                <w:color w:val="000000"/>
              </w:rPr>
              <w:t>932,000,000.00</w:t>
            </w:r>
          </w:p>
        </w:tc>
      </w:tr>
      <w:tr w:rsidR="003A5172" w:rsidRPr="005F6590" w14:paraId="5F1874E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10908" w14:textId="77777777" w:rsidR="003A5172" w:rsidRPr="005F6590" w:rsidRDefault="003A5172" w:rsidP="003A5172">
            <w:pPr>
              <w:rPr>
                <w:rFonts w:cs="Calibri"/>
                <w:color w:val="000000"/>
              </w:rPr>
            </w:pPr>
            <w:r w:rsidRPr="005F6590">
              <w:rPr>
                <w:rFonts w:cs="Calibri"/>
                <w:color w:val="000000"/>
              </w:rPr>
              <w:t>Greece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E466A6" w14:textId="77777777" w:rsidR="003A5172" w:rsidRPr="005F6590" w:rsidRDefault="003A5172" w:rsidP="003A5172">
            <w:pPr>
              <w:jc w:val="right"/>
              <w:rPr>
                <w:rFonts w:cs="Calibri"/>
                <w:color w:val="000000"/>
              </w:rPr>
            </w:pPr>
            <w:r w:rsidRPr="005F6590">
              <w:rPr>
                <w:rFonts w:cs="Calibri"/>
                <w:color w:val="000000"/>
              </w:rPr>
              <w:t>3,320,000,000.00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2D9FA" w14:textId="77777777" w:rsidR="003A5172" w:rsidRPr="005F6590" w:rsidRDefault="003A5172" w:rsidP="003A5172">
            <w:pPr>
              <w:jc w:val="right"/>
              <w:rPr>
                <w:rFonts w:cs="Calibri"/>
                <w:color w:val="000000"/>
              </w:rPr>
            </w:pPr>
            <w:r w:rsidRPr="005F6590">
              <w:rPr>
                <w:rFonts w:cs="Calibri"/>
                <w:color w:val="000000"/>
              </w:rPr>
              <w:t>2,020,000,000.00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12656" w14:textId="77777777" w:rsidR="003A5172" w:rsidRPr="005F6590" w:rsidRDefault="003A5172" w:rsidP="003A5172">
            <w:pPr>
              <w:jc w:val="right"/>
              <w:rPr>
                <w:rFonts w:cs="Calibri"/>
                <w:color w:val="000000"/>
              </w:rPr>
            </w:pPr>
            <w:r w:rsidRPr="005F6590">
              <w:rPr>
                <w:rFonts w:cs="Calibri"/>
                <w:color w:val="000000"/>
              </w:rPr>
              <w:t>468,000,000.00</w:t>
            </w:r>
          </w:p>
        </w:tc>
      </w:tr>
      <w:tr w:rsidR="003A5172" w:rsidRPr="005F6590" w14:paraId="1440C72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99C95" w14:textId="77777777" w:rsidR="003A5172" w:rsidRPr="005F6590" w:rsidRDefault="003A5172" w:rsidP="003A5172">
            <w:pPr>
              <w:rPr>
                <w:rFonts w:cs="Calibri"/>
                <w:color w:val="000000"/>
              </w:rPr>
            </w:pPr>
            <w:r w:rsidRPr="005F6590">
              <w:rPr>
                <w:rFonts w:cs="Calibri"/>
                <w:color w:val="000000"/>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08D1BA" w14:textId="77777777" w:rsidR="003A5172" w:rsidRPr="005F6590" w:rsidRDefault="003A5172" w:rsidP="003A5172">
            <w:pPr>
              <w:jc w:val="right"/>
              <w:rPr>
                <w:rFonts w:cs="Calibri"/>
                <w:color w:val="000000"/>
              </w:rPr>
            </w:pPr>
            <w:r w:rsidRPr="005F6590">
              <w:rPr>
                <w:rFonts w:cs="Calibri"/>
                <w:color w:val="000000"/>
              </w:rPr>
              <w:t>2,660,000,000.00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29EFE" w14:textId="77777777" w:rsidR="003A5172" w:rsidRPr="005F6590" w:rsidRDefault="003A5172" w:rsidP="003A5172">
            <w:pPr>
              <w:jc w:val="right"/>
              <w:rPr>
                <w:rFonts w:cs="Calibri"/>
                <w:color w:val="000000"/>
              </w:rPr>
            </w:pPr>
            <w:r w:rsidRPr="005F6590">
              <w:rPr>
                <w:rFonts w:cs="Calibri"/>
                <w:color w:val="000000"/>
              </w:rPr>
              <w:t>987,000,000.00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A489E" w14:textId="77777777" w:rsidR="003A5172" w:rsidRPr="005F6590" w:rsidRDefault="003A5172" w:rsidP="003A5172">
            <w:pPr>
              <w:jc w:val="right"/>
              <w:rPr>
                <w:rFonts w:cs="Calibri"/>
                <w:color w:val="000000"/>
              </w:rPr>
            </w:pPr>
            <w:r w:rsidRPr="005F6590">
              <w:rPr>
                <w:rFonts w:cs="Calibri"/>
                <w:color w:val="000000"/>
              </w:rPr>
              <w:t>581,000,000.00</w:t>
            </w:r>
          </w:p>
        </w:tc>
      </w:tr>
      <w:tr w:rsidR="003A5172" w:rsidRPr="005F6590" w14:paraId="6DD25BA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47F94" w14:textId="77777777" w:rsidR="003A5172" w:rsidRPr="005F6590" w:rsidRDefault="003A5172" w:rsidP="003A5172">
            <w:pPr>
              <w:rPr>
                <w:rFonts w:cs="Calibri"/>
                <w:color w:val="000000"/>
              </w:rPr>
            </w:pPr>
            <w:r w:rsidRPr="005F6590">
              <w:rPr>
                <w:rFonts w:cs="Calibri"/>
                <w:color w:val="000000"/>
              </w:rPr>
              <w:t>Egypt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F1FE4" w14:textId="77777777" w:rsidR="003A5172" w:rsidRPr="005F6590" w:rsidRDefault="003A5172" w:rsidP="003A5172">
            <w:pPr>
              <w:jc w:val="right"/>
              <w:rPr>
                <w:rFonts w:cs="Calibri"/>
                <w:color w:val="000000"/>
              </w:rPr>
            </w:pPr>
            <w:r w:rsidRPr="005F6590">
              <w:rPr>
                <w:rFonts w:cs="Calibri"/>
                <w:color w:val="000000"/>
              </w:rPr>
              <w:t>2,510,000,000.00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7407A" w14:textId="77777777" w:rsidR="003A5172" w:rsidRPr="005F6590" w:rsidRDefault="003A5172" w:rsidP="003A5172">
            <w:pPr>
              <w:jc w:val="right"/>
              <w:rPr>
                <w:rFonts w:cs="Calibri"/>
                <w:color w:val="000000"/>
              </w:rPr>
            </w:pPr>
            <w:r w:rsidRPr="005F6590">
              <w:rPr>
                <w:rFonts w:cs="Calibri"/>
                <w:color w:val="000000"/>
              </w:rPr>
              <w:t>2,380,000,000.00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14936" w14:textId="77777777" w:rsidR="003A5172" w:rsidRPr="005F6590" w:rsidRDefault="003A5172" w:rsidP="003A5172">
            <w:pPr>
              <w:jc w:val="right"/>
              <w:rPr>
                <w:rFonts w:cs="Calibri"/>
                <w:color w:val="000000"/>
              </w:rPr>
            </w:pPr>
            <w:r w:rsidRPr="005F6590">
              <w:rPr>
                <w:rFonts w:cs="Calibri"/>
                <w:color w:val="000000"/>
              </w:rPr>
              <w:t>3,220,000,000.00</w:t>
            </w:r>
          </w:p>
        </w:tc>
      </w:tr>
      <w:tr w:rsidR="003A5172" w:rsidRPr="005F6590" w14:paraId="11B5FAD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12267A" w14:textId="77777777" w:rsidR="003A5172" w:rsidRPr="005F6590" w:rsidRDefault="003A5172" w:rsidP="003A5172">
            <w:pPr>
              <w:rPr>
                <w:rFonts w:cs="Calibri"/>
                <w:color w:val="000000"/>
              </w:rPr>
            </w:pPr>
            <w:r w:rsidRPr="005F6590">
              <w:rPr>
                <w:rFonts w:cs="Calibri"/>
                <w:color w:val="000000"/>
              </w:rPr>
              <w:t>Pakistan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ADAE1" w14:textId="77777777" w:rsidR="003A5172" w:rsidRPr="005F6590" w:rsidRDefault="003A5172" w:rsidP="003A5172">
            <w:pPr>
              <w:jc w:val="right"/>
              <w:rPr>
                <w:rFonts w:cs="Calibri"/>
                <w:color w:val="000000"/>
              </w:rPr>
            </w:pPr>
            <w:r w:rsidRPr="005F6590">
              <w:rPr>
                <w:rFonts w:cs="Calibri"/>
                <w:color w:val="000000"/>
              </w:rPr>
              <w:t>2,300,000,000.00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BCB4B" w14:textId="77777777" w:rsidR="003A5172" w:rsidRPr="005F6590" w:rsidRDefault="003A5172" w:rsidP="003A5172">
            <w:pPr>
              <w:jc w:val="right"/>
              <w:rPr>
                <w:rFonts w:cs="Calibri"/>
                <w:color w:val="000000"/>
              </w:rPr>
            </w:pPr>
            <w:r w:rsidRPr="005F6590">
              <w:rPr>
                <w:rFonts w:cs="Calibri"/>
                <w:color w:val="000000"/>
              </w:rPr>
              <w:t>2,090,000,000.00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2E91E" w14:textId="77777777" w:rsidR="003A5172" w:rsidRPr="005F6590" w:rsidRDefault="003A5172" w:rsidP="003A5172">
            <w:pPr>
              <w:jc w:val="right"/>
              <w:rPr>
                <w:rFonts w:cs="Calibri"/>
                <w:color w:val="000000"/>
              </w:rPr>
            </w:pPr>
            <w:r w:rsidRPr="005F6590">
              <w:rPr>
                <w:rFonts w:cs="Calibri"/>
                <w:color w:val="000000"/>
              </w:rPr>
              <w:t>1,070,000,000.00</w:t>
            </w:r>
          </w:p>
        </w:tc>
      </w:tr>
      <w:tr w:rsidR="003A5172" w:rsidRPr="005F6590" w14:paraId="551077A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3F261" w14:textId="77777777" w:rsidR="003A5172" w:rsidRPr="005F6590" w:rsidRDefault="003A5172" w:rsidP="003A5172">
            <w:pPr>
              <w:rPr>
                <w:rFonts w:cs="Calibri"/>
                <w:color w:val="000000"/>
              </w:rPr>
            </w:pPr>
            <w:r w:rsidRPr="005F6590">
              <w:rPr>
                <w:rFonts w:cs="Calibri"/>
                <w:color w:val="000000"/>
              </w:rPr>
              <w:t>Morocco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62D88" w14:textId="77777777" w:rsidR="003A5172" w:rsidRPr="005F6590" w:rsidRDefault="003A5172" w:rsidP="003A5172">
            <w:pPr>
              <w:jc w:val="right"/>
              <w:rPr>
                <w:rFonts w:cs="Calibri"/>
                <w:color w:val="000000"/>
              </w:rPr>
            </w:pPr>
            <w:r w:rsidRPr="005F6590">
              <w:rPr>
                <w:rFonts w:cs="Calibri"/>
                <w:color w:val="000000"/>
              </w:rPr>
              <w:t>1,520,000,000.00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DA062" w14:textId="77777777" w:rsidR="003A5172" w:rsidRPr="005F6590" w:rsidRDefault="003A5172" w:rsidP="003A5172">
            <w:pPr>
              <w:jc w:val="right"/>
              <w:rPr>
                <w:rFonts w:cs="Calibri"/>
                <w:color w:val="000000"/>
              </w:rPr>
            </w:pPr>
            <w:r w:rsidRPr="005F6590">
              <w:rPr>
                <w:rFonts w:cs="Calibri"/>
                <w:color w:val="000000"/>
              </w:rPr>
              <w:t>1,490,000,000.00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EB19C" w14:textId="77777777" w:rsidR="003A5172" w:rsidRPr="005F6590" w:rsidRDefault="003A5172" w:rsidP="003A5172">
            <w:pPr>
              <w:jc w:val="right"/>
              <w:rPr>
                <w:rFonts w:cs="Calibri"/>
                <w:color w:val="000000"/>
              </w:rPr>
            </w:pPr>
            <w:r w:rsidRPr="005F6590">
              <w:rPr>
                <w:rFonts w:cs="Calibri"/>
                <w:color w:val="000000"/>
              </w:rPr>
              <w:t>322,000,000.00</w:t>
            </w:r>
          </w:p>
        </w:tc>
      </w:tr>
      <w:tr w:rsidR="003A5172" w:rsidRPr="005F6590" w14:paraId="18CE9F0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A19AD" w14:textId="77777777" w:rsidR="003A5172" w:rsidRPr="005F6590" w:rsidRDefault="003A5172" w:rsidP="003A5172">
            <w:pPr>
              <w:rPr>
                <w:rFonts w:cs="Calibri"/>
                <w:color w:val="000000"/>
              </w:rPr>
            </w:pPr>
            <w:r w:rsidRPr="005F6590">
              <w:rPr>
                <w:rFonts w:cs="Calibri"/>
                <w:color w:val="000000"/>
              </w:rPr>
              <w:t>New Zealand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7F8E9" w14:textId="77777777" w:rsidR="003A5172" w:rsidRPr="005F6590" w:rsidRDefault="003A5172" w:rsidP="003A5172">
            <w:pPr>
              <w:jc w:val="right"/>
              <w:rPr>
                <w:rFonts w:cs="Calibri"/>
                <w:color w:val="000000"/>
              </w:rPr>
            </w:pPr>
            <w:r w:rsidRPr="005F6590">
              <w:rPr>
                <w:rFonts w:cs="Calibri"/>
                <w:color w:val="000000"/>
              </w:rPr>
              <w:t>1,480,000,000.00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4CE40" w14:textId="77777777" w:rsidR="003A5172" w:rsidRPr="005F6590" w:rsidRDefault="003A5172" w:rsidP="003A5172">
            <w:pPr>
              <w:jc w:val="right"/>
              <w:rPr>
                <w:rFonts w:cs="Calibri"/>
                <w:color w:val="000000"/>
              </w:rPr>
            </w:pPr>
            <w:r w:rsidRPr="005F6590">
              <w:rPr>
                <w:rFonts w:cs="Calibri"/>
                <w:color w:val="000000"/>
              </w:rPr>
              <w:t>506,000,000.00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92B4B" w14:textId="77777777" w:rsidR="003A5172" w:rsidRPr="005F6590" w:rsidRDefault="003A5172" w:rsidP="003A5172">
            <w:pPr>
              <w:jc w:val="right"/>
              <w:rPr>
                <w:rFonts w:cs="Calibri"/>
                <w:color w:val="000000"/>
              </w:rPr>
            </w:pPr>
            <w:r w:rsidRPr="005F6590">
              <w:rPr>
                <w:rFonts w:cs="Calibri"/>
                <w:color w:val="000000"/>
              </w:rPr>
              <w:t>157,000,000.00</w:t>
            </w:r>
          </w:p>
        </w:tc>
      </w:tr>
      <w:tr w:rsidR="003A5172" w:rsidRPr="005F6590" w14:paraId="5340767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6FA80" w14:textId="77777777" w:rsidR="003A5172" w:rsidRPr="005F6590" w:rsidRDefault="003A5172" w:rsidP="003A5172">
            <w:pPr>
              <w:rPr>
                <w:rFonts w:cs="Calibri"/>
                <w:color w:val="000000"/>
              </w:rPr>
            </w:pPr>
            <w:r w:rsidRPr="005F6590">
              <w:rPr>
                <w:rFonts w:cs="Calibri"/>
                <w:color w:val="000000"/>
              </w:rPr>
              <w:t>North Atlantic Treaty Organization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4D420" w14:textId="77777777" w:rsidR="003A5172" w:rsidRPr="005F6590" w:rsidRDefault="003A5172" w:rsidP="003A5172">
            <w:pPr>
              <w:jc w:val="right"/>
              <w:rPr>
                <w:rFonts w:cs="Calibri"/>
                <w:color w:val="000000"/>
              </w:rPr>
            </w:pPr>
            <w:r w:rsidRPr="005F6590">
              <w:rPr>
                <w:rFonts w:cs="Calibri"/>
                <w:color w:val="000000"/>
              </w:rPr>
              <w:t>1,430,000,000.00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A7803" w14:textId="77777777" w:rsidR="003A5172" w:rsidRPr="005F6590" w:rsidRDefault="003A5172" w:rsidP="003A5172">
            <w:pPr>
              <w:jc w:val="right"/>
              <w:rPr>
                <w:rFonts w:cs="Calibri"/>
                <w:color w:val="000000"/>
              </w:rPr>
            </w:pPr>
            <w:r w:rsidRPr="005F6590">
              <w:rPr>
                <w:rFonts w:cs="Calibri"/>
                <w:color w:val="000000"/>
              </w:rPr>
              <w:t>25,209,920.00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AE141"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5C6865C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DBD19" w14:textId="77777777" w:rsidR="003A5172" w:rsidRPr="005F6590" w:rsidRDefault="003A5172" w:rsidP="003A5172">
            <w:pPr>
              <w:rPr>
                <w:rFonts w:cs="Calibri"/>
                <w:color w:val="000000"/>
              </w:rPr>
            </w:pPr>
            <w:r w:rsidRPr="005F6590">
              <w:rPr>
                <w:rFonts w:cs="Calibri"/>
                <w:color w:val="000000"/>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C4A51" w14:textId="77777777" w:rsidR="003A5172" w:rsidRPr="005F6590" w:rsidRDefault="003A5172" w:rsidP="003A5172">
            <w:pPr>
              <w:jc w:val="right"/>
              <w:rPr>
                <w:rFonts w:cs="Calibri"/>
                <w:color w:val="000000"/>
              </w:rPr>
            </w:pPr>
            <w:r w:rsidRPr="005F6590">
              <w:rPr>
                <w:rFonts w:cs="Calibri"/>
                <w:color w:val="000000"/>
              </w:rPr>
              <w:t>1,310,000,000.00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BBE00" w14:textId="77777777" w:rsidR="003A5172" w:rsidRPr="005F6590" w:rsidRDefault="003A5172" w:rsidP="003A5172">
            <w:pPr>
              <w:jc w:val="right"/>
              <w:rPr>
                <w:rFonts w:cs="Calibri"/>
                <w:color w:val="000000"/>
              </w:rPr>
            </w:pPr>
            <w:r w:rsidRPr="005F6590">
              <w:rPr>
                <w:rFonts w:cs="Calibri"/>
                <w:color w:val="000000"/>
              </w:rPr>
              <w:t>916,000,000.00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4BECB" w14:textId="77777777" w:rsidR="003A5172" w:rsidRPr="005F6590" w:rsidRDefault="003A5172" w:rsidP="003A5172">
            <w:pPr>
              <w:jc w:val="right"/>
              <w:rPr>
                <w:rFonts w:cs="Calibri"/>
                <w:color w:val="000000"/>
              </w:rPr>
            </w:pPr>
            <w:r w:rsidRPr="005F6590">
              <w:rPr>
                <w:rFonts w:cs="Calibri"/>
                <w:color w:val="000000"/>
              </w:rPr>
              <w:t>379,000,000.00</w:t>
            </w:r>
          </w:p>
        </w:tc>
      </w:tr>
      <w:tr w:rsidR="003A5172" w:rsidRPr="005F6590" w14:paraId="73354FF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69DE7" w14:textId="77777777" w:rsidR="003A5172" w:rsidRPr="005F6590" w:rsidRDefault="003A5172" w:rsidP="003A5172">
            <w:pPr>
              <w:rPr>
                <w:rFonts w:cs="Calibri"/>
                <w:color w:val="000000"/>
              </w:rPr>
            </w:pPr>
            <w:r w:rsidRPr="005F6590">
              <w:rPr>
                <w:rFonts w:cs="Calibri"/>
                <w:color w:val="000000"/>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46960" w14:textId="77777777" w:rsidR="003A5172" w:rsidRPr="005F6590" w:rsidRDefault="003A5172" w:rsidP="003A5172">
            <w:pPr>
              <w:jc w:val="right"/>
              <w:rPr>
                <w:rFonts w:cs="Calibri"/>
                <w:color w:val="000000"/>
              </w:rPr>
            </w:pPr>
            <w:r w:rsidRPr="005F6590">
              <w:rPr>
                <w:rFonts w:cs="Calibri"/>
                <w:color w:val="000000"/>
              </w:rPr>
              <w:t>1,110,000,000.00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B8C7F" w14:textId="77777777" w:rsidR="003A5172" w:rsidRPr="005F6590" w:rsidRDefault="003A5172" w:rsidP="003A5172">
            <w:pPr>
              <w:jc w:val="right"/>
              <w:rPr>
                <w:rFonts w:cs="Calibri"/>
                <w:color w:val="000000"/>
              </w:rPr>
            </w:pPr>
            <w:r w:rsidRPr="005F6590">
              <w:rPr>
                <w:rFonts w:cs="Calibri"/>
                <w:color w:val="000000"/>
              </w:rPr>
              <w:t>602,000,000.00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89D175" w14:textId="77777777" w:rsidR="003A5172" w:rsidRPr="005F6590" w:rsidRDefault="003A5172" w:rsidP="003A5172">
            <w:pPr>
              <w:jc w:val="right"/>
              <w:rPr>
                <w:rFonts w:cs="Calibri"/>
                <w:color w:val="000000"/>
              </w:rPr>
            </w:pPr>
            <w:r w:rsidRPr="005F6590">
              <w:rPr>
                <w:rFonts w:cs="Calibri"/>
                <w:color w:val="000000"/>
              </w:rPr>
              <w:t>414,000,000.00</w:t>
            </w:r>
          </w:p>
        </w:tc>
      </w:tr>
      <w:tr w:rsidR="003A5172" w:rsidRPr="005F6590" w14:paraId="3B95D82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8B39B" w14:textId="77777777" w:rsidR="003A5172" w:rsidRPr="005F6590" w:rsidRDefault="003A5172" w:rsidP="003A5172">
            <w:pPr>
              <w:rPr>
                <w:rFonts w:cs="Calibri"/>
                <w:color w:val="000000"/>
              </w:rPr>
            </w:pPr>
            <w:r w:rsidRPr="005F6590">
              <w:rPr>
                <w:rFonts w:cs="Calibri"/>
                <w:color w:val="000000"/>
              </w:rPr>
              <w:t>Lebanon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F203F" w14:textId="77777777" w:rsidR="003A5172" w:rsidRPr="005F6590" w:rsidRDefault="003A5172" w:rsidP="003A5172">
            <w:pPr>
              <w:jc w:val="right"/>
              <w:rPr>
                <w:rFonts w:cs="Calibri"/>
                <w:color w:val="000000"/>
              </w:rPr>
            </w:pPr>
            <w:r w:rsidRPr="005F6590">
              <w:rPr>
                <w:rFonts w:cs="Calibri"/>
                <w:color w:val="000000"/>
              </w:rPr>
              <w:t>1,040,000,000.00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4C9AE" w14:textId="77777777" w:rsidR="003A5172" w:rsidRPr="005F6590" w:rsidRDefault="003A5172" w:rsidP="003A5172">
            <w:pPr>
              <w:jc w:val="right"/>
              <w:rPr>
                <w:rFonts w:cs="Calibri"/>
                <w:color w:val="000000"/>
              </w:rPr>
            </w:pPr>
            <w:r w:rsidRPr="005F6590">
              <w:rPr>
                <w:rFonts w:cs="Calibri"/>
                <w:color w:val="000000"/>
              </w:rPr>
              <w:t>680,000,000.00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5A0C48" w14:textId="77777777" w:rsidR="003A5172" w:rsidRPr="005F6590" w:rsidRDefault="003A5172" w:rsidP="003A5172">
            <w:pPr>
              <w:jc w:val="right"/>
              <w:rPr>
                <w:rFonts w:cs="Calibri"/>
                <w:color w:val="000000"/>
              </w:rPr>
            </w:pPr>
            <w:r w:rsidRPr="005F6590">
              <w:rPr>
                <w:rFonts w:cs="Calibri"/>
                <w:color w:val="000000"/>
              </w:rPr>
              <w:t>329,000,000.00</w:t>
            </w:r>
          </w:p>
        </w:tc>
      </w:tr>
      <w:tr w:rsidR="003A5172" w:rsidRPr="005F6590" w14:paraId="674E97B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1701B" w14:textId="77777777" w:rsidR="003A5172" w:rsidRPr="005F6590" w:rsidRDefault="003A5172" w:rsidP="003A5172">
            <w:pPr>
              <w:rPr>
                <w:rFonts w:cs="Calibri"/>
                <w:color w:val="000000"/>
              </w:rPr>
            </w:pPr>
            <w:r w:rsidRPr="005F6590">
              <w:rPr>
                <w:rFonts w:cs="Calibri"/>
                <w:color w:val="000000"/>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86C142" w14:textId="77777777" w:rsidR="003A5172" w:rsidRPr="005F6590" w:rsidRDefault="003A5172" w:rsidP="003A5172">
            <w:pPr>
              <w:jc w:val="right"/>
              <w:rPr>
                <w:rFonts w:cs="Calibri"/>
                <w:color w:val="000000"/>
              </w:rPr>
            </w:pPr>
            <w:r w:rsidRPr="005F6590">
              <w:rPr>
                <w:rFonts w:cs="Calibri"/>
                <w:color w:val="000000"/>
              </w:rPr>
              <w:t>1,010,000,000.00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0C7C9" w14:textId="77777777" w:rsidR="003A5172" w:rsidRPr="005F6590" w:rsidRDefault="003A5172" w:rsidP="003A5172">
            <w:pPr>
              <w:jc w:val="right"/>
              <w:rPr>
                <w:rFonts w:cs="Calibri"/>
                <w:color w:val="000000"/>
              </w:rPr>
            </w:pPr>
            <w:r w:rsidRPr="005F6590">
              <w:rPr>
                <w:rFonts w:cs="Calibri"/>
                <w:color w:val="000000"/>
              </w:rPr>
              <w:t>2,380,000,000.00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D3672" w14:textId="77777777" w:rsidR="003A5172" w:rsidRPr="005F6590" w:rsidRDefault="003A5172" w:rsidP="003A5172">
            <w:pPr>
              <w:jc w:val="right"/>
              <w:rPr>
                <w:rFonts w:cs="Calibri"/>
                <w:color w:val="000000"/>
              </w:rPr>
            </w:pPr>
            <w:r w:rsidRPr="005F6590">
              <w:rPr>
                <w:rFonts w:cs="Calibri"/>
                <w:color w:val="000000"/>
              </w:rPr>
              <w:t>1,050,000,000.00</w:t>
            </w:r>
          </w:p>
        </w:tc>
      </w:tr>
      <w:tr w:rsidR="003A5172" w:rsidRPr="005F6590" w14:paraId="4BEB0D2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0362E" w14:textId="77777777" w:rsidR="003A5172" w:rsidRPr="005F6590" w:rsidRDefault="003A5172" w:rsidP="003A5172">
            <w:pPr>
              <w:rPr>
                <w:rFonts w:cs="Calibri"/>
                <w:color w:val="000000"/>
              </w:rPr>
            </w:pPr>
            <w:r w:rsidRPr="005F6590">
              <w:rPr>
                <w:rFonts w:cs="Calibri"/>
                <w:color w:val="000000"/>
              </w:rPr>
              <w:t>Tunisia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CB5A9A" w14:textId="77777777" w:rsidR="003A5172" w:rsidRPr="005F6590" w:rsidRDefault="003A5172" w:rsidP="003A5172">
            <w:pPr>
              <w:jc w:val="right"/>
              <w:rPr>
                <w:rFonts w:cs="Calibri"/>
                <w:color w:val="000000"/>
              </w:rPr>
            </w:pPr>
            <w:r w:rsidRPr="005F6590">
              <w:rPr>
                <w:rFonts w:cs="Calibri"/>
                <w:color w:val="000000"/>
              </w:rPr>
              <w:t>825,000,000.00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5FA241" w14:textId="77777777" w:rsidR="003A5172" w:rsidRPr="005F6590" w:rsidRDefault="003A5172" w:rsidP="003A5172">
            <w:pPr>
              <w:jc w:val="right"/>
              <w:rPr>
                <w:rFonts w:cs="Calibri"/>
                <w:color w:val="000000"/>
              </w:rPr>
            </w:pPr>
            <w:r w:rsidRPr="005F6590">
              <w:rPr>
                <w:rFonts w:cs="Calibri"/>
                <w:color w:val="000000"/>
              </w:rPr>
              <w:t>810,000,000.00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08F6D" w14:textId="77777777" w:rsidR="003A5172" w:rsidRPr="005F6590" w:rsidRDefault="003A5172" w:rsidP="003A5172">
            <w:pPr>
              <w:jc w:val="right"/>
              <w:rPr>
                <w:rFonts w:cs="Calibri"/>
                <w:color w:val="000000"/>
              </w:rPr>
            </w:pPr>
            <w:r w:rsidRPr="005F6590">
              <w:rPr>
                <w:rFonts w:cs="Calibri"/>
                <w:color w:val="000000"/>
              </w:rPr>
              <w:t>199,000,000.00</w:t>
            </w:r>
          </w:p>
        </w:tc>
      </w:tr>
      <w:tr w:rsidR="003A5172" w:rsidRPr="005F6590" w14:paraId="5A02DD5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49917" w14:textId="77777777" w:rsidR="003A5172" w:rsidRPr="005F6590" w:rsidRDefault="003A5172" w:rsidP="003A5172">
            <w:pPr>
              <w:rPr>
                <w:rFonts w:cs="Calibri"/>
                <w:color w:val="000000"/>
              </w:rPr>
            </w:pPr>
            <w:r w:rsidRPr="005F6590">
              <w:rPr>
                <w:rFonts w:cs="Calibri"/>
                <w:color w:val="000000"/>
              </w:rPr>
              <w:t>Peru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1CDDE" w14:textId="77777777" w:rsidR="003A5172" w:rsidRPr="005F6590" w:rsidRDefault="003A5172" w:rsidP="003A5172">
            <w:pPr>
              <w:jc w:val="right"/>
              <w:rPr>
                <w:rFonts w:cs="Calibri"/>
                <w:color w:val="000000"/>
              </w:rPr>
            </w:pPr>
            <w:r w:rsidRPr="005F6590">
              <w:rPr>
                <w:rFonts w:cs="Calibri"/>
                <w:color w:val="000000"/>
              </w:rPr>
              <w:t>787,000,000.00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36E33" w14:textId="77777777" w:rsidR="003A5172" w:rsidRPr="005F6590" w:rsidRDefault="003A5172" w:rsidP="003A5172">
            <w:pPr>
              <w:jc w:val="right"/>
              <w:rPr>
                <w:rFonts w:cs="Calibri"/>
                <w:color w:val="000000"/>
              </w:rPr>
            </w:pPr>
            <w:r w:rsidRPr="005F6590">
              <w:rPr>
                <w:rFonts w:cs="Calibri"/>
                <w:color w:val="000000"/>
              </w:rPr>
              <w:t>148,000,000.00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78F57" w14:textId="77777777" w:rsidR="003A5172" w:rsidRPr="005F6590" w:rsidRDefault="003A5172" w:rsidP="003A5172">
            <w:pPr>
              <w:jc w:val="right"/>
              <w:rPr>
                <w:rFonts w:cs="Calibri"/>
                <w:color w:val="000000"/>
              </w:rPr>
            </w:pPr>
            <w:r w:rsidRPr="005F6590">
              <w:rPr>
                <w:rFonts w:cs="Calibri"/>
                <w:color w:val="000000"/>
              </w:rPr>
              <w:t>57,321,055.00</w:t>
            </w:r>
          </w:p>
        </w:tc>
      </w:tr>
      <w:tr w:rsidR="003A5172" w:rsidRPr="005F6590" w14:paraId="7FB43FE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21930" w14:textId="77777777" w:rsidR="003A5172" w:rsidRPr="005F6590" w:rsidRDefault="003A5172" w:rsidP="003A5172">
            <w:pPr>
              <w:rPr>
                <w:rFonts w:cs="Calibri"/>
                <w:color w:val="000000"/>
              </w:rPr>
            </w:pPr>
            <w:r w:rsidRPr="005F6590">
              <w:rPr>
                <w:rFonts w:cs="Calibri"/>
                <w:color w:val="000000"/>
              </w:rPr>
              <w:t>Algeria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D2452" w14:textId="77777777" w:rsidR="003A5172" w:rsidRPr="005F6590" w:rsidRDefault="003A5172" w:rsidP="003A5172">
            <w:pPr>
              <w:jc w:val="right"/>
              <w:rPr>
                <w:rFonts w:cs="Calibri"/>
                <w:color w:val="000000"/>
              </w:rPr>
            </w:pPr>
            <w:r w:rsidRPr="005F6590">
              <w:rPr>
                <w:rFonts w:cs="Calibri"/>
                <w:color w:val="000000"/>
              </w:rPr>
              <w:t>745,000,000.00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74E7C" w14:textId="77777777" w:rsidR="003A5172" w:rsidRPr="005F6590" w:rsidRDefault="003A5172" w:rsidP="003A5172">
            <w:pPr>
              <w:jc w:val="right"/>
              <w:rPr>
                <w:rFonts w:cs="Calibri"/>
                <w:color w:val="000000"/>
              </w:rPr>
            </w:pPr>
            <w:r w:rsidRPr="005F6590">
              <w:rPr>
                <w:rFonts w:cs="Calibri"/>
                <w:color w:val="000000"/>
              </w:rPr>
              <w:t>1,150,000,000.00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AA5B7" w14:textId="77777777" w:rsidR="003A5172" w:rsidRPr="005F6590" w:rsidRDefault="003A5172" w:rsidP="003A5172">
            <w:pPr>
              <w:jc w:val="right"/>
              <w:rPr>
                <w:rFonts w:cs="Calibri"/>
                <w:color w:val="000000"/>
              </w:rPr>
            </w:pPr>
            <w:r w:rsidRPr="005F6590">
              <w:rPr>
                <w:rFonts w:cs="Calibri"/>
                <w:color w:val="000000"/>
              </w:rPr>
              <w:t>113,000,000.00</w:t>
            </w:r>
          </w:p>
        </w:tc>
      </w:tr>
      <w:tr w:rsidR="003A5172" w:rsidRPr="005F6590" w14:paraId="64CBC25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5A797" w14:textId="77777777" w:rsidR="003A5172" w:rsidRPr="005F6590" w:rsidRDefault="003A5172" w:rsidP="003A5172">
            <w:pPr>
              <w:rPr>
                <w:rFonts w:cs="Calibri"/>
                <w:color w:val="000000"/>
              </w:rPr>
            </w:pPr>
            <w:r w:rsidRPr="005F6590">
              <w:rPr>
                <w:rFonts w:cs="Calibri"/>
                <w:color w:val="000000"/>
              </w:rPr>
              <w:t>Kenya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FB17C3" w14:textId="77777777" w:rsidR="003A5172" w:rsidRPr="005F6590" w:rsidRDefault="003A5172" w:rsidP="003A5172">
            <w:pPr>
              <w:jc w:val="right"/>
              <w:rPr>
                <w:rFonts w:cs="Calibri"/>
                <w:color w:val="000000"/>
              </w:rPr>
            </w:pPr>
            <w:r w:rsidRPr="005F6590">
              <w:rPr>
                <w:rFonts w:cs="Calibri"/>
                <w:color w:val="000000"/>
              </w:rPr>
              <w:t>671,000,000.00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B4765" w14:textId="77777777" w:rsidR="003A5172" w:rsidRPr="005F6590" w:rsidRDefault="003A5172" w:rsidP="003A5172">
            <w:pPr>
              <w:jc w:val="right"/>
              <w:rPr>
                <w:rFonts w:cs="Calibri"/>
                <w:color w:val="000000"/>
              </w:rPr>
            </w:pPr>
            <w:r w:rsidRPr="005F6590">
              <w:rPr>
                <w:rFonts w:cs="Calibri"/>
                <w:color w:val="000000"/>
              </w:rPr>
              <w:t>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E9FF9" w14:textId="77777777" w:rsidR="003A5172" w:rsidRPr="005F6590" w:rsidRDefault="003A5172" w:rsidP="003A5172">
            <w:pPr>
              <w:jc w:val="right"/>
              <w:rPr>
                <w:rFonts w:cs="Calibri"/>
                <w:color w:val="000000"/>
              </w:rPr>
            </w:pPr>
            <w:r w:rsidRPr="005F6590">
              <w:rPr>
                <w:rFonts w:cs="Calibri"/>
                <w:color w:val="000000"/>
              </w:rPr>
              <w:t>68,597,178.00</w:t>
            </w:r>
          </w:p>
        </w:tc>
      </w:tr>
      <w:tr w:rsidR="003A5172" w:rsidRPr="005F6590" w14:paraId="792EB2F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C3862" w14:textId="77777777" w:rsidR="003A5172" w:rsidRPr="005F6590" w:rsidRDefault="003A5172" w:rsidP="003A5172">
            <w:pPr>
              <w:rPr>
                <w:rFonts w:cs="Calibri"/>
                <w:color w:val="000000"/>
              </w:rPr>
            </w:pPr>
            <w:r w:rsidRPr="005F6590">
              <w:rPr>
                <w:rFonts w:cs="Calibri"/>
                <w:color w:val="000000"/>
              </w:rPr>
              <w:t>Lithuania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BF632" w14:textId="77777777" w:rsidR="003A5172" w:rsidRPr="005F6590" w:rsidRDefault="003A5172" w:rsidP="003A5172">
            <w:pPr>
              <w:jc w:val="right"/>
              <w:rPr>
                <w:rFonts w:cs="Calibri"/>
                <w:color w:val="000000"/>
              </w:rPr>
            </w:pPr>
            <w:r w:rsidRPr="005F6590">
              <w:rPr>
                <w:rFonts w:cs="Calibri"/>
                <w:color w:val="000000"/>
              </w:rPr>
              <w:t>654,000,000.00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0B9E6" w14:textId="77777777" w:rsidR="003A5172" w:rsidRPr="005F6590" w:rsidRDefault="003A5172" w:rsidP="003A5172">
            <w:pPr>
              <w:jc w:val="right"/>
              <w:rPr>
                <w:rFonts w:cs="Calibri"/>
                <w:color w:val="000000"/>
              </w:rPr>
            </w:pPr>
            <w:r w:rsidRPr="005F6590">
              <w:rPr>
                <w:rFonts w:cs="Calibri"/>
                <w:color w:val="000000"/>
              </w:rPr>
              <w:t>84,587,392.00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88F50" w14:textId="77777777" w:rsidR="003A5172" w:rsidRPr="005F6590" w:rsidRDefault="003A5172" w:rsidP="003A5172">
            <w:pPr>
              <w:jc w:val="right"/>
              <w:rPr>
                <w:rFonts w:cs="Calibri"/>
                <w:color w:val="000000"/>
              </w:rPr>
            </w:pPr>
            <w:r w:rsidRPr="005F6590">
              <w:rPr>
                <w:rFonts w:cs="Calibri"/>
                <w:color w:val="000000"/>
              </w:rPr>
              <w:t>28,405,884.00</w:t>
            </w:r>
          </w:p>
        </w:tc>
      </w:tr>
      <w:tr w:rsidR="003A5172" w:rsidRPr="005F6590" w14:paraId="41B88A7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4DC2B" w14:textId="77777777" w:rsidR="003A5172" w:rsidRPr="005F6590" w:rsidRDefault="003A5172" w:rsidP="003A5172">
            <w:pPr>
              <w:rPr>
                <w:rFonts w:cs="Calibri"/>
                <w:color w:val="000000"/>
              </w:rPr>
            </w:pPr>
            <w:r w:rsidRPr="005F6590">
              <w:rPr>
                <w:rFonts w:cs="Calibri"/>
                <w:color w:val="000000"/>
              </w:rPr>
              <w:t>Libya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F0BB3" w14:textId="77777777" w:rsidR="003A5172" w:rsidRPr="005F6590" w:rsidRDefault="003A5172" w:rsidP="003A5172">
            <w:pPr>
              <w:jc w:val="right"/>
              <w:rPr>
                <w:rFonts w:cs="Calibri"/>
                <w:color w:val="000000"/>
              </w:rPr>
            </w:pPr>
            <w:r w:rsidRPr="005F6590">
              <w:rPr>
                <w:rFonts w:cs="Calibri"/>
                <w:color w:val="000000"/>
              </w:rPr>
              <w:t>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0C712" w14:textId="77777777" w:rsidR="003A5172" w:rsidRPr="005F6590" w:rsidRDefault="003A5172" w:rsidP="003A5172">
            <w:pPr>
              <w:jc w:val="right"/>
              <w:rPr>
                <w:rFonts w:cs="Calibri"/>
                <w:color w:val="000000"/>
              </w:rPr>
            </w:pPr>
            <w:r w:rsidRPr="005F6590">
              <w:rPr>
                <w:rFonts w:cs="Calibri"/>
                <w:color w:val="000000"/>
              </w:rPr>
              <w:t>45,402,404.00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1A660" w14:textId="77777777" w:rsidR="003A5172" w:rsidRPr="005F6590" w:rsidRDefault="003A5172" w:rsidP="003A5172">
            <w:pPr>
              <w:jc w:val="right"/>
              <w:rPr>
                <w:rFonts w:cs="Calibri"/>
                <w:color w:val="000000"/>
              </w:rPr>
            </w:pPr>
            <w:r w:rsidRPr="005F6590">
              <w:rPr>
                <w:rFonts w:cs="Calibri"/>
                <w:color w:val="000000"/>
              </w:rPr>
              <w:t>4,433,593.00</w:t>
            </w:r>
          </w:p>
        </w:tc>
      </w:tr>
      <w:tr w:rsidR="003A5172" w:rsidRPr="005F6590" w14:paraId="2144DB9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5C08A" w14:textId="77777777" w:rsidR="003A5172" w:rsidRPr="005F6590" w:rsidRDefault="003A5172" w:rsidP="003A5172">
            <w:pPr>
              <w:rPr>
                <w:rFonts w:cs="Calibri"/>
                <w:color w:val="000000"/>
              </w:rPr>
            </w:pPr>
            <w:r w:rsidRPr="005F6590">
              <w:rPr>
                <w:rFonts w:cs="Calibri"/>
                <w:color w:val="000000"/>
              </w:rPr>
              <w:t>Nigeria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853E2" w14:textId="77777777" w:rsidR="003A5172" w:rsidRPr="005F6590" w:rsidRDefault="003A5172" w:rsidP="003A5172">
            <w:pPr>
              <w:jc w:val="right"/>
              <w:rPr>
                <w:rFonts w:cs="Calibri"/>
                <w:color w:val="000000"/>
              </w:rPr>
            </w:pPr>
            <w:r w:rsidRPr="005F6590">
              <w:rPr>
                <w:rFonts w:cs="Calibri"/>
                <w:color w:val="000000"/>
              </w:rPr>
              <w:t>593,000,000.00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6F891" w14:textId="77777777" w:rsidR="003A5172" w:rsidRPr="005F6590" w:rsidRDefault="003A5172" w:rsidP="003A5172">
            <w:pPr>
              <w:jc w:val="right"/>
              <w:rPr>
                <w:rFonts w:cs="Calibri"/>
                <w:color w:val="000000"/>
              </w:rPr>
            </w:pPr>
            <w:r w:rsidRPr="005F6590">
              <w:rPr>
                <w:rFonts w:cs="Calibri"/>
                <w:color w:val="000000"/>
              </w:rPr>
              <w:t>46,970,463.00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AA911" w14:textId="77777777" w:rsidR="003A5172" w:rsidRPr="005F6590" w:rsidRDefault="003A5172" w:rsidP="003A5172">
            <w:pPr>
              <w:jc w:val="right"/>
              <w:rPr>
                <w:rFonts w:cs="Calibri"/>
                <w:color w:val="000000"/>
              </w:rPr>
            </w:pPr>
            <w:r w:rsidRPr="005F6590">
              <w:rPr>
                <w:rFonts w:cs="Calibri"/>
                <w:color w:val="000000"/>
              </w:rPr>
              <w:t>60,755,360.00</w:t>
            </w:r>
          </w:p>
        </w:tc>
      </w:tr>
      <w:tr w:rsidR="003A5172" w:rsidRPr="005F6590" w14:paraId="302579E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86D8B" w14:textId="77777777" w:rsidR="003A5172" w:rsidRPr="005F6590" w:rsidRDefault="003A5172" w:rsidP="003A5172">
            <w:pPr>
              <w:rPr>
                <w:rFonts w:cs="Calibri"/>
                <w:color w:val="000000"/>
              </w:rPr>
            </w:pPr>
            <w:r w:rsidRPr="005F6590">
              <w:rPr>
                <w:rFonts w:cs="Calibri"/>
                <w:color w:val="000000"/>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F50D9" w14:textId="77777777" w:rsidR="003A5172" w:rsidRPr="005F6590" w:rsidRDefault="003A5172" w:rsidP="003A5172">
            <w:pPr>
              <w:jc w:val="right"/>
              <w:rPr>
                <w:rFonts w:cs="Calibri"/>
                <w:color w:val="000000"/>
              </w:rPr>
            </w:pPr>
            <w:r w:rsidRPr="005F6590">
              <w:rPr>
                <w:rFonts w:cs="Calibri"/>
                <w:color w:val="000000"/>
              </w:rPr>
              <w:t>575,000,000.00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D8F7E" w14:textId="77777777" w:rsidR="003A5172" w:rsidRPr="005F6590" w:rsidRDefault="003A5172" w:rsidP="003A5172">
            <w:pPr>
              <w:jc w:val="right"/>
              <w:rPr>
                <w:rFonts w:cs="Calibri"/>
                <w:color w:val="000000"/>
              </w:rPr>
            </w:pPr>
            <w:r w:rsidRPr="005F6590">
              <w:rPr>
                <w:rFonts w:cs="Calibri"/>
                <w:color w:val="000000"/>
              </w:rPr>
              <w:t>125,000,000.00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69595" w14:textId="77777777" w:rsidR="003A5172" w:rsidRPr="005F6590" w:rsidRDefault="003A5172" w:rsidP="003A5172">
            <w:pPr>
              <w:jc w:val="right"/>
              <w:rPr>
                <w:rFonts w:cs="Calibri"/>
                <w:color w:val="000000"/>
              </w:rPr>
            </w:pPr>
            <w:r w:rsidRPr="005F6590">
              <w:rPr>
                <w:rFonts w:cs="Calibri"/>
                <w:color w:val="000000"/>
              </w:rPr>
              <w:t>72,767,363.00</w:t>
            </w:r>
          </w:p>
        </w:tc>
      </w:tr>
      <w:tr w:rsidR="003A5172" w:rsidRPr="005F6590" w14:paraId="0757F1F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267AA" w14:textId="77777777" w:rsidR="003A5172" w:rsidRPr="005F6590" w:rsidRDefault="003A5172" w:rsidP="003A5172">
            <w:pPr>
              <w:rPr>
                <w:rFonts w:cs="Calibri"/>
                <w:color w:val="000000"/>
              </w:rPr>
            </w:pPr>
            <w:r w:rsidRPr="005F6590">
              <w:rPr>
                <w:rFonts w:cs="Calibri"/>
                <w:color w:val="000000"/>
              </w:rPr>
              <w:t>Jordan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FA8F1" w14:textId="77777777" w:rsidR="003A5172" w:rsidRPr="005F6590" w:rsidRDefault="003A5172" w:rsidP="003A5172">
            <w:pPr>
              <w:jc w:val="right"/>
              <w:rPr>
                <w:rFonts w:cs="Calibri"/>
                <w:color w:val="000000"/>
              </w:rPr>
            </w:pPr>
            <w:r w:rsidRPr="005F6590">
              <w:rPr>
                <w:rFonts w:cs="Calibri"/>
                <w:color w:val="000000"/>
              </w:rPr>
              <w:t>522,000,000.00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10AA2" w14:textId="77777777" w:rsidR="003A5172" w:rsidRPr="005F6590" w:rsidRDefault="003A5172" w:rsidP="003A5172">
            <w:pPr>
              <w:jc w:val="right"/>
              <w:rPr>
                <w:rFonts w:cs="Calibri"/>
                <w:color w:val="000000"/>
              </w:rPr>
            </w:pPr>
            <w:r w:rsidRPr="005F6590">
              <w:rPr>
                <w:rFonts w:cs="Calibri"/>
                <w:color w:val="000000"/>
              </w:rPr>
              <w:t>1,950,000,000.00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919D99" w14:textId="77777777" w:rsidR="003A5172" w:rsidRPr="005F6590" w:rsidRDefault="003A5172" w:rsidP="003A5172">
            <w:pPr>
              <w:jc w:val="right"/>
              <w:rPr>
                <w:rFonts w:cs="Calibri"/>
                <w:color w:val="000000"/>
              </w:rPr>
            </w:pPr>
            <w:r w:rsidRPr="005F6590">
              <w:rPr>
                <w:rFonts w:cs="Calibri"/>
                <w:color w:val="000000"/>
              </w:rPr>
              <w:t>913,000,000.00</w:t>
            </w:r>
          </w:p>
        </w:tc>
      </w:tr>
      <w:tr w:rsidR="003A5172" w:rsidRPr="005F6590" w14:paraId="6F144F1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B56F8" w14:textId="77777777" w:rsidR="003A5172" w:rsidRPr="005F6590" w:rsidRDefault="003A5172" w:rsidP="003A5172">
            <w:pPr>
              <w:rPr>
                <w:rFonts w:cs="Calibri"/>
                <w:color w:val="000000"/>
              </w:rPr>
            </w:pPr>
            <w:r w:rsidRPr="005F6590">
              <w:rPr>
                <w:rFonts w:cs="Calibri"/>
                <w:color w:val="000000"/>
              </w:rPr>
              <w:t>Oman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743CB1" w14:textId="77777777" w:rsidR="003A5172" w:rsidRPr="005F6590" w:rsidRDefault="003A5172" w:rsidP="003A5172">
            <w:pPr>
              <w:jc w:val="right"/>
              <w:rPr>
                <w:rFonts w:cs="Calibri"/>
                <w:color w:val="000000"/>
              </w:rPr>
            </w:pPr>
            <w:r w:rsidRPr="005F6590">
              <w:rPr>
                <w:rFonts w:cs="Calibri"/>
                <w:color w:val="000000"/>
              </w:rPr>
              <w:t>486,000,000.00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9088D" w14:textId="77777777" w:rsidR="003A5172" w:rsidRPr="005F6590" w:rsidRDefault="003A5172" w:rsidP="003A5172">
            <w:pPr>
              <w:jc w:val="right"/>
              <w:rPr>
                <w:rFonts w:cs="Calibri"/>
                <w:color w:val="000000"/>
              </w:rPr>
            </w:pPr>
            <w:r w:rsidRPr="005F6590">
              <w:rPr>
                <w:rFonts w:cs="Calibri"/>
                <w:color w:val="000000"/>
              </w:rPr>
              <w:t>1,000,000,000.00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D9D02D" w14:textId="77777777" w:rsidR="003A5172" w:rsidRPr="005F6590" w:rsidRDefault="003A5172" w:rsidP="003A5172">
            <w:pPr>
              <w:jc w:val="right"/>
              <w:rPr>
                <w:rFonts w:cs="Calibri"/>
                <w:color w:val="000000"/>
              </w:rPr>
            </w:pPr>
            <w:r w:rsidRPr="005F6590">
              <w:rPr>
                <w:rFonts w:cs="Calibri"/>
                <w:color w:val="000000"/>
              </w:rPr>
              <w:t>1,150,000,000.00</w:t>
            </w:r>
          </w:p>
        </w:tc>
      </w:tr>
      <w:tr w:rsidR="003A5172" w:rsidRPr="005F6590" w14:paraId="4751569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A6823" w14:textId="77777777" w:rsidR="003A5172" w:rsidRPr="005F6590" w:rsidRDefault="003A5172" w:rsidP="003A5172">
            <w:pPr>
              <w:rPr>
                <w:rFonts w:cs="Calibri"/>
                <w:color w:val="000000"/>
              </w:rPr>
            </w:pPr>
            <w:r w:rsidRPr="005F6590">
              <w:rPr>
                <w:rFonts w:cs="Calibri"/>
                <w:color w:val="000000"/>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9F7A1" w14:textId="77777777" w:rsidR="003A5172" w:rsidRPr="005F6590" w:rsidRDefault="003A5172" w:rsidP="003A5172">
            <w:pPr>
              <w:jc w:val="right"/>
              <w:rPr>
                <w:rFonts w:cs="Calibri"/>
                <w:color w:val="000000"/>
              </w:rPr>
            </w:pPr>
            <w:r w:rsidRPr="005F6590">
              <w:rPr>
                <w:rFonts w:cs="Calibri"/>
                <w:color w:val="000000"/>
              </w:rPr>
              <w:t>459,000,000.00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DD180" w14:textId="77777777" w:rsidR="003A5172" w:rsidRPr="005F6590" w:rsidRDefault="003A5172" w:rsidP="003A5172">
            <w:pPr>
              <w:jc w:val="right"/>
              <w:rPr>
                <w:rFonts w:cs="Calibri"/>
                <w:color w:val="000000"/>
              </w:rPr>
            </w:pPr>
            <w:r w:rsidRPr="005F6590">
              <w:rPr>
                <w:rFonts w:cs="Calibri"/>
                <w:color w:val="000000"/>
              </w:rPr>
              <w:t>437,000,000.00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AF8A2" w14:textId="77777777" w:rsidR="003A5172" w:rsidRPr="005F6590" w:rsidRDefault="003A5172" w:rsidP="003A5172">
            <w:pPr>
              <w:jc w:val="right"/>
              <w:rPr>
                <w:rFonts w:cs="Calibri"/>
                <w:color w:val="000000"/>
              </w:rPr>
            </w:pPr>
            <w:r w:rsidRPr="005F6590">
              <w:rPr>
                <w:rFonts w:cs="Calibri"/>
                <w:color w:val="000000"/>
              </w:rPr>
              <w:t>209,000,000.00</w:t>
            </w:r>
          </w:p>
        </w:tc>
      </w:tr>
      <w:tr w:rsidR="003A5172" w:rsidRPr="005F6590" w14:paraId="6724432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39C86" w14:textId="77777777" w:rsidR="003A5172" w:rsidRPr="005F6590" w:rsidRDefault="003A5172" w:rsidP="003A5172">
            <w:pPr>
              <w:rPr>
                <w:rFonts w:cs="Calibri"/>
                <w:color w:val="000000"/>
              </w:rPr>
            </w:pPr>
            <w:r w:rsidRPr="005F6590">
              <w:rPr>
                <w:rFonts w:cs="Calibri"/>
                <w:color w:val="000000"/>
              </w:rPr>
              <w:t>Thailand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886F6" w14:textId="77777777" w:rsidR="003A5172" w:rsidRPr="005F6590" w:rsidRDefault="003A5172" w:rsidP="003A5172">
            <w:pPr>
              <w:jc w:val="right"/>
              <w:rPr>
                <w:rFonts w:cs="Calibri"/>
                <w:color w:val="000000"/>
              </w:rPr>
            </w:pPr>
            <w:r w:rsidRPr="005F6590">
              <w:rPr>
                <w:rFonts w:cs="Calibri"/>
                <w:color w:val="000000"/>
              </w:rPr>
              <w:t>403,000,000.00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6E73BE" w14:textId="77777777" w:rsidR="003A5172" w:rsidRPr="005F6590" w:rsidRDefault="003A5172" w:rsidP="003A5172">
            <w:pPr>
              <w:jc w:val="right"/>
              <w:rPr>
                <w:rFonts w:cs="Calibri"/>
                <w:color w:val="000000"/>
              </w:rPr>
            </w:pPr>
            <w:r w:rsidRPr="005F6590">
              <w:rPr>
                <w:rFonts w:cs="Calibri"/>
                <w:color w:val="000000"/>
              </w:rPr>
              <w:t>1,050,000,000.00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B1AE9" w14:textId="77777777" w:rsidR="003A5172" w:rsidRPr="005F6590" w:rsidRDefault="003A5172" w:rsidP="003A5172">
            <w:pPr>
              <w:jc w:val="right"/>
              <w:rPr>
                <w:rFonts w:cs="Calibri"/>
                <w:color w:val="000000"/>
              </w:rPr>
            </w:pPr>
            <w:r w:rsidRPr="005F6590">
              <w:rPr>
                <w:rFonts w:cs="Calibri"/>
                <w:color w:val="000000"/>
              </w:rPr>
              <w:t>475,000,000.00</w:t>
            </w:r>
          </w:p>
        </w:tc>
      </w:tr>
      <w:tr w:rsidR="003A5172" w:rsidRPr="005F6590" w14:paraId="1E3F54A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0CEDC" w14:textId="77777777" w:rsidR="003A5172" w:rsidRPr="005F6590" w:rsidRDefault="003A5172" w:rsidP="003A5172">
            <w:pPr>
              <w:rPr>
                <w:rFonts w:cs="Calibri"/>
                <w:color w:val="000000"/>
              </w:rPr>
            </w:pPr>
            <w:r w:rsidRPr="005F6590">
              <w:rPr>
                <w:rFonts w:cs="Calibri"/>
                <w:color w:val="000000"/>
              </w:rPr>
              <w:t>Philippines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CC7C1" w14:textId="77777777" w:rsidR="003A5172" w:rsidRPr="005F6590" w:rsidRDefault="003A5172" w:rsidP="003A5172">
            <w:pPr>
              <w:jc w:val="right"/>
              <w:rPr>
                <w:rFonts w:cs="Calibri"/>
                <w:color w:val="000000"/>
              </w:rPr>
            </w:pPr>
            <w:r w:rsidRPr="005F6590">
              <w:rPr>
                <w:rFonts w:cs="Calibri"/>
                <w:color w:val="000000"/>
              </w:rPr>
              <w:t>360,000,000.00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81E71" w14:textId="77777777" w:rsidR="003A5172" w:rsidRPr="005F6590" w:rsidRDefault="003A5172" w:rsidP="003A5172">
            <w:pPr>
              <w:jc w:val="right"/>
              <w:rPr>
                <w:rFonts w:cs="Calibri"/>
                <w:color w:val="000000"/>
              </w:rPr>
            </w:pPr>
            <w:r w:rsidRPr="005F6590">
              <w:rPr>
                <w:rFonts w:cs="Calibri"/>
                <w:color w:val="000000"/>
              </w:rPr>
              <w:t>1,980,000,000.00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49B1B" w14:textId="77777777" w:rsidR="003A5172" w:rsidRPr="005F6590" w:rsidRDefault="003A5172" w:rsidP="003A5172">
            <w:pPr>
              <w:jc w:val="right"/>
              <w:rPr>
                <w:rFonts w:cs="Calibri"/>
                <w:color w:val="000000"/>
              </w:rPr>
            </w:pPr>
            <w:r w:rsidRPr="005F6590">
              <w:rPr>
                <w:rFonts w:cs="Calibri"/>
                <w:color w:val="000000"/>
              </w:rPr>
              <w:t>333,000,000.00</w:t>
            </w:r>
          </w:p>
        </w:tc>
      </w:tr>
      <w:tr w:rsidR="003A5172" w:rsidRPr="005F6590" w14:paraId="63BDB64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EFEE7" w14:textId="77777777" w:rsidR="003A5172" w:rsidRPr="005F6590" w:rsidRDefault="003A5172" w:rsidP="003A5172">
            <w:pPr>
              <w:rPr>
                <w:rFonts w:cs="Calibri"/>
                <w:color w:val="000000"/>
              </w:rPr>
            </w:pPr>
            <w:r w:rsidRPr="005F6590">
              <w:rPr>
                <w:rFonts w:cs="Calibri"/>
                <w:color w:val="000000"/>
              </w:rPr>
              <w:t>Brunei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5D044" w14:textId="77777777" w:rsidR="003A5172" w:rsidRPr="005F6590" w:rsidRDefault="003A5172" w:rsidP="003A5172">
            <w:pPr>
              <w:jc w:val="right"/>
              <w:rPr>
                <w:rFonts w:cs="Calibri"/>
                <w:color w:val="000000"/>
              </w:rPr>
            </w:pPr>
            <w:r w:rsidRPr="005F6590">
              <w:rPr>
                <w:rFonts w:cs="Calibri"/>
                <w:color w:val="000000"/>
              </w:rPr>
              <w:t>344,000,000.00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38D5B" w14:textId="77777777" w:rsidR="003A5172" w:rsidRPr="005F6590" w:rsidRDefault="003A5172" w:rsidP="003A5172">
            <w:pPr>
              <w:jc w:val="right"/>
              <w:rPr>
                <w:rFonts w:cs="Calibri"/>
                <w:color w:val="000000"/>
              </w:rPr>
            </w:pPr>
            <w:r w:rsidRPr="005F6590">
              <w:rPr>
                <w:rFonts w:cs="Calibri"/>
                <w:color w:val="000000"/>
              </w:rPr>
              <w:t>285,000,000.00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2AEEE" w14:textId="77777777" w:rsidR="003A5172" w:rsidRPr="005F6590" w:rsidRDefault="003A5172" w:rsidP="003A5172">
            <w:pPr>
              <w:jc w:val="right"/>
              <w:rPr>
                <w:rFonts w:cs="Calibri"/>
                <w:color w:val="000000"/>
              </w:rPr>
            </w:pPr>
            <w:r w:rsidRPr="005F6590">
              <w:rPr>
                <w:rFonts w:cs="Calibri"/>
                <w:color w:val="000000"/>
              </w:rPr>
              <w:t>175,000,000.00</w:t>
            </w:r>
          </w:p>
        </w:tc>
      </w:tr>
      <w:tr w:rsidR="003A5172" w:rsidRPr="005F6590" w14:paraId="72AC855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5B4A2" w14:textId="77777777" w:rsidR="003A5172" w:rsidRPr="005F6590" w:rsidRDefault="003A5172" w:rsidP="003A5172">
            <w:pPr>
              <w:rPr>
                <w:rFonts w:cs="Calibri"/>
                <w:color w:val="000000"/>
              </w:rPr>
            </w:pPr>
            <w:r w:rsidRPr="005F6590">
              <w:rPr>
                <w:rFonts w:cs="Calibri"/>
                <w:color w:val="000000"/>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F563B" w14:textId="77777777" w:rsidR="003A5172" w:rsidRPr="005F6590" w:rsidRDefault="003A5172" w:rsidP="003A5172">
            <w:pPr>
              <w:jc w:val="right"/>
              <w:rPr>
                <w:rFonts w:cs="Calibri"/>
                <w:color w:val="000000"/>
              </w:rPr>
            </w:pPr>
            <w:r w:rsidRPr="005F6590">
              <w:rPr>
                <w:rFonts w:cs="Calibri"/>
                <w:color w:val="000000"/>
              </w:rPr>
              <w:t>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C1C27" w14:textId="77777777" w:rsidR="003A5172" w:rsidRPr="005F6590" w:rsidRDefault="003A5172" w:rsidP="003A5172">
            <w:pPr>
              <w:jc w:val="right"/>
              <w:rPr>
                <w:rFonts w:cs="Calibri"/>
                <w:color w:val="000000"/>
              </w:rPr>
            </w:pPr>
            <w:r w:rsidRPr="005F6590">
              <w:rPr>
                <w:rFonts w:cs="Calibri"/>
                <w:color w:val="000000"/>
              </w:rPr>
              <w:t>406,000,000.00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10293" w14:textId="77777777" w:rsidR="003A5172" w:rsidRPr="005F6590" w:rsidRDefault="003A5172" w:rsidP="003A5172">
            <w:pPr>
              <w:jc w:val="right"/>
              <w:rPr>
                <w:rFonts w:cs="Calibri"/>
                <w:color w:val="000000"/>
              </w:rPr>
            </w:pPr>
            <w:r w:rsidRPr="005F6590">
              <w:rPr>
                <w:rFonts w:cs="Calibri"/>
                <w:color w:val="000000"/>
              </w:rPr>
              <w:t>273,000,000.00</w:t>
            </w:r>
          </w:p>
        </w:tc>
      </w:tr>
      <w:tr w:rsidR="003A5172" w:rsidRPr="005F6590" w14:paraId="7D41852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510F5" w14:textId="77777777" w:rsidR="003A5172" w:rsidRPr="005F6590" w:rsidRDefault="003A5172" w:rsidP="003A5172">
            <w:pPr>
              <w:rPr>
                <w:rFonts w:cs="Calibri"/>
                <w:color w:val="000000"/>
              </w:rPr>
            </w:pPr>
            <w:r w:rsidRPr="005F6590">
              <w:rPr>
                <w:rFonts w:cs="Calibri"/>
                <w:color w:val="000000"/>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86EA2" w14:textId="77777777" w:rsidR="003A5172" w:rsidRPr="005F6590" w:rsidRDefault="003A5172" w:rsidP="003A5172">
            <w:pPr>
              <w:jc w:val="right"/>
              <w:rPr>
                <w:rFonts w:cs="Calibri"/>
                <w:color w:val="000000"/>
              </w:rPr>
            </w:pPr>
            <w:r w:rsidRPr="005F6590">
              <w:rPr>
                <w:rFonts w:cs="Calibri"/>
                <w:color w:val="000000"/>
              </w:rPr>
              <w:t>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8F859" w14:textId="77777777" w:rsidR="003A5172" w:rsidRPr="005F6590" w:rsidRDefault="003A5172" w:rsidP="003A5172">
            <w:pPr>
              <w:jc w:val="right"/>
              <w:rPr>
                <w:rFonts w:cs="Calibri"/>
                <w:color w:val="000000"/>
              </w:rPr>
            </w:pPr>
            <w:r w:rsidRPr="005F6590">
              <w:rPr>
                <w:rFonts w:cs="Calibri"/>
                <w:color w:val="000000"/>
              </w:rPr>
              <w:t>1,030,000,000.00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C2A59" w14:textId="77777777" w:rsidR="003A5172" w:rsidRPr="005F6590" w:rsidRDefault="003A5172" w:rsidP="003A5172">
            <w:pPr>
              <w:jc w:val="right"/>
              <w:rPr>
                <w:rFonts w:cs="Calibri"/>
                <w:color w:val="000000"/>
              </w:rPr>
            </w:pPr>
            <w:r w:rsidRPr="005F6590">
              <w:rPr>
                <w:rFonts w:cs="Calibri"/>
                <w:color w:val="000000"/>
              </w:rPr>
              <w:t>576,000,000.00</w:t>
            </w:r>
          </w:p>
        </w:tc>
      </w:tr>
      <w:tr w:rsidR="003A5172" w:rsidRPr="005F6590" w14:paraId="390F674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D12F0" w14:textId="77777777" w:rsidR="003A5172" w:rsidRPr="005F6590" w:rsidRDefault="003A5172" w:rsidP="003A5172">
            <w:pPr>
              <w:rPr>
                <w:rFonts w:cs="Calibri"/>
                <w:color w:val="000000"/>
              </w:rPr>
            </w:pPr>
            <w:r w:rsidRPr="005F6590">
              <w:rPr>
                <w:rFonts w:cs="Calibri"/>
                <w:color w:val="000000"/>
              </w:rPr>
              <w:t>Indonesia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C53D6" w14:textId="77777777" w:rsidR="003A5172" w:rsidRPr="005F6590" w:rsidRDefault="003A5172" w:rsidP="003A5172">
            <w:pPr>
              <w:jc w:val="right"/>
              <w:rPr>
                <w:rFonts w:cs="Calibri"/>
                <w:color w:val="000000"/>
              </w:rPr>
            </w:pPr>
            <w:r w:rsidRPr="005F6590">
              <w:rPr>
                <w:rFonts w:cs="Calibri"/>
                <w:color w:val="000000"/>
              </w:rPr>
              <w:t>262,000,000.00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8F9A1" w14:textId="77777777" w:rsidR="003A5172" w:rsidRPr="005F6590" w:rsidRDefault="003A5172" w:rsidP="003A5172">
            <w:pPr>
              <w:jc w:val="right"/>
              <w:rPr>
                <w:rFonts w:cs="Calibri"/>
                <w:color w:val="000000"/>
              </w:rPr>
            </w:pPr>
            <w:r w:rsidRPr="005F6590">
              <w:rPr>
                <w:rFonts w:cs="Calibri"/>
                <w:color w:val="000000"/>
              </w:rPr>
              <w:t>867,000,000.00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D7ADE" w14:textId="77777777" w:rsidR="003A5172" w:rsidRPr="005F6590" w:rsidRDefault="003A5172" w:rsidP="003A5172">
            <w:pPr>
              <w:jc w:val="right"/>
              <w:rPr>
                <w:rFonts w:cs="Calibri"/>
                <w:color w:val="000000"/>
              </w:rPr>
            </w:pPr>
            <w:r w:rsidRPr="005F6590">
              <w:rPr>
                <w:rFonts w:cs="Calibri"/>
                <w:color w:val="000000"/>
              </w:rPr>
              <w:t>684,000,000.00</w:t>
            </w:r>
          </w:p>
        </w:tc>
      </w:tr>
      <w:tr w:rsidR="003A5172" w:rsidRPr="005F6590" w14:paraId="70199F1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9ACFE" w14:textId="77777777" w:rsidR="003A5172" w:rsidRPr="005F6590" w:rsidRDefault="003A5172" w:rsidP="003A5172">
            <w:pPr>
              <w:rPr>
                <w:rFonts w:cs="Calibri"/>
                <w:color w:val="000000"/>
              </w:rPr>
            </w:pPr>
            <w:r w:rsidRPr="005F6590">
              <w:rPr>
                <w:rFonts w:cs="Calibri"/>
                <w:color w:val="000000"/>
              </w:rPr>
              <w:t>Malaysia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6E4777" w14:textId="77777777" w:rsidR="003A5172" w:rsidRPr="005F6590" w:rsidRDefault="003A5172" w:rsidP="003A5172">
            <w:pPr>
              <w:jc w:val="right"/>
              <w:rPr>
                <w:rFonts w:cs="Calibri"/>
                <w:color w:val="000000"/>
              </w:rPr>
            </w:pPr>
            <w:r w:rsidRPr="005F6590">
              <w:rPr>
                <w:rFonts w:cs="Calibri"/>
                <w:color w:val="000000"/>
              </w:rPr>
              <w:t>214,000,000.00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88D1B" w14:textId="77777777" w:rsidR="003A5172" w:rsidRPr="005F6590" w:rsidRDefault="003A5172" w:rsidP="003A5172">
            <w:pPr>
              <w:jc w:val="right"/>
              <w:rPr>
                <w:rFonts w:cs="Calibri"/>
                <w:color w:val="000000"/>
              </w:rPr>
            </w:pPr>
            <w:r w:rsidRPr="005F6590">
              <w:rPr>
                <w:rFonts w:cs="Calibri"/>
                <w:color w:val="000000"/>
              </w:rPr>
              <w:t>457,000,000.00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9F570" w14:textId="77777777" w:rsidR="003A5172" w:rsidRPr="005F6590" w:rsidRDefault="003A5172" w:rsidP="003A5172">
            <w:pPr>
              <w:jc w:val="right"/>
              <w:rPr>
                <w:rFonts w:cs="Calibri"/>
                <w:color w:val="000000"/>
              </w:rPr>
            </w:pPr>
            <w:r w:rsidRPr="005F6590">
              <w:rPr>
                <w:rFonts w:cs="Calibri"/>
                <w:color w:val="000000"/>
              </w:rPr>
              <w:t>297,000,000.00</w:t>
            </w:r>
          </w:p>
        </w:tc>
      </w:tr>
      <w:tr w:rsidR="003A5172" w:rsidRPr="005F6590" w14:paraId="2C80C8F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9B6D0" w14:textId="77777777" w:rsidR="003A5172" w:rsidRPr="005F6590" w:rsidRDefault="003A5172" w:rsidP="003A5172">
            <w:pPr>
              <w:rPr>
                <w:rFonts w:cs="Calibri"/>
                <w:color w:val="000000"/>
              </w:rPr>
            </w:pPr>
            <w:r w:rsidRPr="005F6590">
              <w:rPr>
                <w:rFonts w:cs="Calibri"/>
                <w:color w:val="000000"/>
              </w:rPr>
              <w:t>Latvia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7018A" w14:textId="77777777" w:rsidR="003A5172" w:rsidRPr="005F6590" w:rsidRDefault="003A5172" w:rsidP="003A5172">
            <w:pPr>
              <w:jc w:val="right"/>
              <w:rPr>
                <w:rFonts w:cs="Calibri"/>
                <w:color w:val="000000"/>
              </w:rPr>
            </w:pPr>
            <w:r w:rsidRPr="005F6590">
              <w:rPr>
                <w:rFonts w:cs="Calibri"/>
                <w:color w:val="000000"/>
              </w:rPr>
              <w:t>201,000,000.00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32B28B" w14:textId="77777777" w:rsidR="003A5172" w:rsidRPr="005F6590" w:rsidRDefault="003A5172" w:rsidP="003A5172">
            <w:pPr>
              <w:jc w:val="right"/>
              <w:rPr>
                <w:rFonts w:cs="Calibri"/>
                <w:color w:val="000000"/>
              </w:rPr>
            </w:pPr>
            <w:r w:rsidRPr="005F6590">
              <w:rPr>
                <w:rFonts w:cs="Calibri"/>
                <w:color w:val="000000"/>
              </w:rPr>
              <w:t>41,961,931.00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86D2A" w14:textId="77777777" w:rsidR="003A5172" w:rsidRPr="005F6590" w:rsidRDefault="003A5172" w:rsidP="003A5172">
            <w:pPr>
              <w:jc w:val="right"/>
              <w:rPr>
                <w:rFonts w:cs="Calibri"/>
                <w:color w:val="000000"/>
              </w:rPr>
            </w:pPr>
            <w:r w:rsidRPr="005F6590">
              <w:rPr>
                <w:rFonts w:cs="Calibri"/>
                <w:color w:val="000000"/>
              </w:rPr>
              <w:t>36,746,623.00</w:t>
            </w:r>
          </w:p>
        </w:tc>
      </w:tr>
      <w:tr w:rsidR="003A5172" w:rsidRPr="005F6590" w14:paraId="2C10339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A6400" w14:textId="77777777" w:rsidR="003A5172" w:rsidRPr="005F6590" w:rsidRDefault="003A5172" w:rsidP="003A5172">
            <w:pPr>
              <w:rPr>
                <w:rFonts w:cs="Calibri"/>
                <w:color w:val="000000"/>
              </w:rPr>
            </w:pPr>
            <w:r w:rsidRPr="005F6590">
              <w:rPr>
                <w:rFonts w:cs="Calibri"/>
                <w:color w:val="000000"/>
              </w:rPr>
              <w:t>United States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B3DA7" w14:textId="77777777" w:rsidR="003A5172" w:rsidRPr="005F6590" w:rsidRDefault="003A5172" w:rsidP="003A5172">
            <w:pPr>
              <w:jc w:val="right"/>
              <w:rPr>
                <w:rFonts w:cs="Calibri"/>
                <w:color w:val="000000"/>
              </w:rPr>
            </w:pPr>
            <w:r w:rsidRPr="005F6590">
              <w:rPr>
                <w:rFonts w:cs="Calibri"/>
                <w:color w:val="000000"/>
              </w:rPr>
              <w:t>195,000,000.00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8E77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58C9D"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36B2AE4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7D617" w14:textId="77777777" w:rsidR="003A5172" w:rsidRPr="005F6590" w:rsidRDefault="003A5172" w:rsidP="003A5172">
            <w:pPr>
              <w:rPr>
                <w:rFonts w:cs="Calibri"/>
                <w:color w:val="000000"/>
              </w:rPr>
            </w:pPr>
            <w:r w:rsidRPr="005F6590">
              <w:rPr>
                <w:rFonts w:cs="Calibri"/>
                <w:color w:val="000000"/>
              </w:rPr>
              <w:t>Switzerland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CE69A" w14:textId="77777777" w:rsidR="003A5172" w:rsidRPr="005F6590" w:rsidRDefault="003A5172" w:rsidP="003A5172">
            <w:pPr>
              <w:jc w:val="right"/>
              <w:rPr>
                <w:rFonts w:cs="Calibri"/>
                <w:color w:val="000000"/>
              </w:rPr>
            </w:pPr>
            <w:r w:rsidRPr="005F6590">
              <w:rPr>
                <w:rFonts w:cs="Calibri"/>
                <w:color w:val="000000"/>
              </w:rPr>
              <w:t>165,000,000.00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78F44" w14:textId="77777777" w:rsidR="003A5172" w:rsidRPr="005F6590" w:rsidRDefault="003A5172" w:rsidP="003A5172">
            <w:pPr>
              <w:jc w:val="right"/>
              <w:rPr>
                <w:rFonts w:cs="Calibri"/>
                <w:color w:val="000000"/>
              </w:rPr>
            </w:pPr>
            <w:r w:rsidRPr="005F6590">
              <w:rPr>
                <w:rFonts w:cs="Calibri"/>
                <w:color w:val="000000"/>
              </w:rPr>
              <w:t>317,000,000.00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FFE10" w14:textId="77777777" w:rsidR="003A5172" w:rsidRPr="005F6590" w:rsidRDefault="003A5172" w:rsidP="003A5172">
            <w:pPr>
              <w:jc w:val="right"/>
              <w:rPr>
                <w:rFonts w:cs="Calibri"/>
                <w:color w:val="000000"/>
              </w:rPr>
            </w:pPr>
            <w:r w:rsidRPr="005F6590">
              <w:rPr>
                <w:rFonts w:cs="Calibri"/>
                <w:color w:val="000000"/>
              </w:rPr>
              <w:t>262,000,000.00</w:t>
            </w:r>
          </w:p>
        </w:tc>
      </w:tr>
      <w:tr w:rsidR="003A5172" w:rsidRPr="005F6590" w14:paraId="286CD34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42351" w14:textId="77777777" w:rsidR="003A5172" w:rsidRPr="005F6590" w:rsidRDefault="003A5172" w:rsidP="003A5172">
            <w:pPr>
              <w:rPr>
                <w:rFonts w:cs="Calibri"/>
                <w:color w:val="000000"/>
              </w:rPr>
            </w:pPr>
            <w:r w:rsidRPr="005F6590">
              <w:rPr>
                <w:rFonts w:cs="Calibri"/>
                <w:color w:val="000000"/>
              </w:rPr>
              <w:t>Ukraine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5BD89C" w14:textId="77777777" w:rsidR="003A5172" w:rsidRPr="005F6590" w:rsidRDefault="003A5172" w:rsidP="003A5172">
            <w:pPr>
              <w:jc w:val="right"/>
              <w:rPr>
                <w:rFonts w:cs="Calibri"/>
                <w:color w:val="000000"/>
              </w:rPr>
            </w:pPr>
            <w:r w:rsidRPr="005F6590">
              <w:rPr>
                <w:rFonts w:cs="Calibri"/>
                <w:color w:val="000000"/>
              </w:rPr>
              <w:t>90,198,600.00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9187A7" w14:textId="77777777" w:rsidR="003A5172" w:rsidRPr="005F6590" w:rsidRDefault="003A5172" w:rsidP="003A5172">
            <w:pPr>
              <w:jc w:val="right"/>
              <w:rPr>
                <w:rFonts w:cs="Calibri"/>
                <w:color w:val="000000"/>
              </w:rPr>
            </w:pPr>
            <w:r w:rsidRPr="005F6590">
              <w:rPr>
                <w:rFonts w:cs="Calibri"/>
                <w:color w:val="000000"/>
              </w:rPr>
              <w:t>245,000,000.00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DE73C" w14:textId="77777777" w:rsidR="003A5172" w:rsidRPr="005F6590" w:rsidRDefault="003A5172" w:rsidP="003A5172">
            <w:pPr>
              <w:jc w:val="right"/>
              <w:rPr>
                <w:rFonts w:cs="Calibri"/>
                <w:color w:val="000000"/>
              </w:rPr>
            </w:pPr>
            <w:r w:rsidRPr="005F6590">
              <w:rPr>
                <w:rFonts w:cs="Calibri"/>
                <w:color w:val="000000"/>
              </w:rPr>
              <w:t>98,413,859.00</w:t>
            </w:r>
          </w:p>
        </w:tc>
      </w:tr>
      <w:tr w:rsidR="003A5172" w:rsidRPr="005F6590" w14:paraId="0DBA490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1DC2C" w14:textId="77777777" w:rsidR="003A5172" w:rsidRPr="005F6590" w:rsidRDefault="003A5172" w:rsidP="003A5172">
            <w:pPr>
              <w:rPr>
                <w:rFonts w:cs="Calibri"/>
                <w:color w:val="000000"/>
              </w:rPr>
            </w:pPr>
            <w:r w:rsidRPr="005F6590">
              <w:rPr>
                <w:rFonts w:cs="Calibri"/>
                <w:color w:val="000000"/>
              </w:rPr>
              <w:t>Georgia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88994" w14:textId="77777777" w:rsidR="003A5172" w:rsidRPr="005F6590" w:rsidRDefault="003A5172" w:rsidP="003A5172">
            <w:pPr>
              <w:jc w:val="right"/>
              <w:rPr>
                <w:rFonts w:cs="Calibri"/>
                <w:color w:val="000000"/>
              </w:rPr>
            </w:pPr>
            <w:r w:rsidRPr="005F6590">
              <w:rPr>
                <w:rFonts w:cs="Calibri"/>
                <w:color w:val="000000"/>
              </w:rPr>
              <w:t>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2EDE0" w14:textId="77777777" w:rsidR="003A5172" w:rsidRPr="005F6590" w:rsidRDefault="003A5172" w:rsidP="003A5172">
            <w:pPr>
              <w:jc w:val="right"/>
              <w:rPr>
                <w:rFonts w:cs="Calibri"/>
                <w:color w:val="000000"/>
              </w:rPr>
            </w:pPr>
            <w:r w:rsidRPr="005F6590">
              <w:rPr>
                <w:rFonts w:cs="Calibri"/>
                <w:color w:val="000000"/>
              </w:rPr>
              <w:t>84,721,772.00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C6E90" w14:textId="77777777" w:rsidR="003A5172" w:rsidRPr="005F6590" w:rsidRDefault="003A5172" w:rsidP="003A5172">
            <w:pPr>
              <w:jc w:val="right"/>
              <w:rPr>
                <w:rFonts w:cs="Calibri"/>
                <w:color w:val="000000"/>
              </w:rPr>
            </w:pPr>
            <w:r w:rsidRPr="005F6590">
              <w:rPr>
                <w:rFonts w:cs="Calibri"/>
                <w:color w:val="000000"/>
              </w:rPr>
              <w:t>59,874,544.00</w:t>
            </w:r>
          </w:p>
        </w:tc>
      </w:tr>
      <w:tr w:rsidR="003A5172" w:rsidRPr="005F6590" w14:paraId="0D5EB50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06CA8" w14:textId="77777777" w:rsidR="003A5172" w:rsidRPr="005F6590" w:rsidRDefault="003A5172" w:rsidP="003A5172">
            <w:pPr>
              <w:rPr>
                <w:rFonts w:cs="Calibri"/>
                <w:color w:val="000000"/>
              </w:rPr>
            </w:pPr>
            <w:r w:rsidRPr="005F6590">
              <w:rPr>
                <w:rFonts w:cs="Calibri"/>
                <w:color w:val="000000"/>
              </w:rPr>
              <w:t>Kazakhstan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53E13" w14:textId="77777777" w:rsidR="003A5172" w:rsidRPr="005F6590" w:rsidRDefault="003A5172" w:rsidP="003A5172">
            <w:pPr>
              <w:jc w:val="right"/>
              <w:rPr>
                <w:rFonts w:cs="Calibri"/>
                <w:color w:val="000000"/>
              </w:rPr>
            </w:pPr>
            <w:r w:rsidRPr="005F6590">
              <w:rPr>
                <w:rFonts w:cs="Calibri"/>
                <w:color w:val="000000"/>
              </w:rPr>
              <w:t>62,235,949.00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B3EF5" w14:textId="77777777" w:rsidR="003A5172" w:rsidRPr="005F6590" w:rsidRDefault="003A5172" w:rsidP="003A5172">
            <w:pPr>
              <w:jc w:val="right"/>
              <w:rPr>
                <w:rFonts w:cs="Calibri"/>
                <w:color w:val="000000"/>
              </w:rPr>
            </w:pPr>
            <w:r w:rsidRPr="005F6590">
              <w:rPr>
                <w:rFonts w:cs="Calibri"/>
                <w:color w:val="000000"/>
              </w:rPr>
              <w:t>25,045,332.00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B37F6" w14:textId="77777777" w:rsidR="003A5172" w:rsidRPr="005F6590" w:rsidRDefault="003A5172" w:rsidP="003A5172">
            <w:pPr>
              <w:jc w:val="right"/>
              <w:rPr>
                <w:rFonts w:cs="Calibri"/>
                <w:color w:val="000000"/>
              </w:rPr>
            </w:pPr>
            <w:r w:rsidRPr="005F6590">
              <w:rPr>
                <w:rFonts w:cs="Calibri"/>
                <w:color w:val="000000"/>
              </w:rPr>
              <w:t>14,059,663.00</w:t>
            </w:r>
          </w:p>
        </w:tc>
      </w:tr>
      <w:tr w:rsidR="003A5172" w:rsidRPr="005F6590" w14:paraId="1D19CA9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54A804" w14:textId="77777777" w:rsidR="003A5172" w:rsidRPr="005F6590" w:rsidRDefault="003A5172" w:rsidP="003A5172">
            <w:pPr>
              <w:rPr>
                <w:rFonts w:cs="Calibri"/>
                <w:color w:val="000000"/>
              </w:rPr>
            </w:pPr>
            <w:r w:rsidRPr="005F6590">
              <w:rPr>
                <w:rFonts w:cs="Calibri"/>
                <w:color w:val="000000"/>
              </w:rPr>
              <w:t>Afghanistan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BE5156" w14:textId="77777777" w:rsidR="003A5172" w:rsidRPr="005F6590" w:rsidRDefault="003A5172" w:rsidP="003A5172">
            <w:pPr>
              <w:jc w:val="right"/>
              <w:rPr>
                <w:rFonts w:cs="Calibri"/>
                <w:color w:val="000000"/>
              </w:rPr>
            </w:pPr>
            <w:r w:rsidRPr="005F6590">
              <w:rPr>
                <w:rFonts w:cs="Calibri"/>
                <w:color w:val="000000"/>
              </w:rPr>
              <w:t>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30656" w14:textId="77777777" w:rsidR="003A5172" w:rsidRPr="005F6590" w:rsidRDefault="003A5172" w:rsidP="003A5172">
            <w:pPr>
              <w:jc w:val="right"/>
              <w:rPr>
                <w:rFonts w:cs="Calibri"/>
                <w:color w:val="000000"/>
              </w:rPr>
            </w:pPr>
            <w:r w:rsidRPr="005F6590">
              <w:rPr>
                <w:rFonts w:cs="Calibri"/>
                <w:color w:val="000000"/>
              </w:rPr>
              <w:t>2,310,000,000.00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5716FC" w14:textId="77777777" w:rsidR="003A5172" w:rsidRPr="005F6590" w:rsidRDefault="003A5172" w:rsidP="003A5172">
            <w:pPr>
              <w:jc w:val="right"/>
              <w:rPr>
                <w:rFonts w:cs="Calibri"/>
                <w:color w:val="000000"/>
              </w:rPr>
            </w:pPr>
            <w:r w:rsidRPr="005F6590">
              <w:rPr>
                <w:rFonts w:cs="Calibri"/>
                <w:color w:val="000000"/>
              </w:rPr>
              <w:t>648,000,000.00</w:t>
            </w:r>
          </w:p>
        </w:tc>
      </w:tr>
      <w:tr w:rsidR="003A5172" w:rsidRPr="005F6590" w14:paraId="1078CE4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DE53E" w14:textId="77777777" w:rsidR="003A5172" w:rsidRPr="005F6590" w:rsidRDefault="003A5172" w:rsidP="003A5172">
            <w:pPr>
              <w:rPr>
                <w:rFonts w:cs="Calibri"/>
                <w:color w:val="000000"/>
              </w:rPr>
            </w:pPr>
            <w:r w:rsidRPr="005F6590">
              <w:rPr>
                <w:rFonts w:cs="Calibri"/>
                <w:color w:val="000000"/>
              </w:rPr>
              <w:t>Estonia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01B97" w14:textId="77777777" w:rsidR="003A5172" w:rsidRPr="005F6590" w:rsidRDefault="003A5172" w:rsidP="003A5172">
            <w:pPr>
              <w:jc w:val="right"/>
              <w:rPr>
                <w:rFonts w:cs="Calibri"/>
                <w:color w:val="000000"/>
              </w:rPr>
            </w:pPr>
            <w:r w:rsidRPr="005F6590">
              <w:rPr>
                <w:rFonts w:cs="Calibri"/>
                <w:color w:val="000000"/>
              </w:rPr>
              <w:t>55,000,000.00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F662C" w14:textId="77777777" w:rsidR="003A5172" w:rsidRPr="005F6590" w:rsidRDefault="003A5172" w:rsidP="003A5172">
            <w:pPr>
              <w:jc w:val="right"/>
              <w:rPr>
                <w:rFonts w:cs="Calibri"/>
                <w:color w:val="000000"/>
              </w:rPr>
            </w:pPr>
            <w:r w:rsidRPr="005F6590">
              <w:rPr>
                <w:rFonts w:cs="Calibri"/>
                <w:color w:val="000000"/>
              </w:rPr>
              <w:t>90,497,988.00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F5DA7" w14:textId="77777777" w:rsidR="003A5172" w:rsidRPr="005F6590" w:rsidRDefault="003A5172" w:rsidP="003A5172">
            <w:pPr>
              <w:jc w:val="right"/>
              <w:rPr>
                <w:rFonts w:cs="Calibri"/>
                <w:color w:val="000000"/>
              </w:rPr>
            </w:pPr>
            <w:r w:rsidRPr="005F6590">
              <w:rPr>
                <w:rFonts w:cs="Calibri"/>
                <w:color w:val="000000"/>
              </w:rPr>
              <w:t>41,859,572.00</w:t>
            </w:r>
          </w:p>
        </w:tc>
      </w:tr>
      <w:tr w:rsidR="003A5172" w:rsidRPr="005F6590" w14:paraId="4E0AAD6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8F1267" w14:textId="77777777" w:rsidR="003A5172" w:rsidRPr="005F6590" w:rsidRDefault="003A5172" w:rsidP="003A5172">
            <w:pPr>
              <w:rPr>
                <w:rFonts w:cs="Calibri"/>
                <w:color w:val="000000"/>
              </w:rPr>
            </w:pPr>
            <w:r w:rsidRPr="005F6590">
              <w:rPr>
                <w:rFonts w:cs="Calibri"/>
                <w:color w:val="000000"/>
              </w:rPr>
              <w:t>Honduras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1B642" w14:textId="77777777" w:rsidR="003A5172" w:rsidRPr="005F6590" w:rsidRDefault="003A5172" w:rsidP="003A5172">
            <w:pPr>
              <w:jc w:val="right"/>
              <w:rPr>
                <w:rFonts w:cs="Calibri"/>
                <w:color w:val="000000"/>
              </w:rPr>
            </w:pPr>
            <w:r w:rsidRPr="005F6590">
              <w:rPr>
                <w:rFonts w:cs="Calibri"/>
                <w:color w:val="000000"/>
              </w:rPr>
              <w:t>6,150,000.00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9EEB3" w14:textId="77777777" w:rsidR="003A5172" w:rsidRPr="005F6590" w:rsidRDefault="003A5172" w:rsidP="003A5172">
            <w:pPr>
              <w:jc w:val="right"/>
              <w:rPr>
                <w:rFonts w:cs="Calibri"/>
                <w:color w:val="000000"/>
              </w:rPr>
            </w:pPr>
            <w:r w:rsidRPr="005F6590">
              <w:rPr>
                <w:rFonts w:cs="Calibri"/>
                <w:color w:val="000000"/>
              </w:rPr>
              <w:t>61,972,370.00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71201" w14:textId="77777777" w:rsidR="003A5172" w:rsidRPr="005F6590" w:rsidRDefault="003A5172" w:rsidP="003A5172">
            <w:pPr>
              <w:jc w:val="right"/>
              <w:rPr>
                <w:rFonts w:cs="Calibri"/>
                <w:color w:val="000000"/>
              </w:rPr>
            </w:pPr>
            <w:r w:rsidRPr="005F6590">
              <w:rPr>
                <w:rFonts w:cs="Calibri"/>
                <w:color w:val="000000"/>
              </w:rPr>
              <w:t>13,475,330.00</w:t>
            </w:r>
          </w:p>
        </w:tc>
      </w:tr>
      <w:tr w:rsidR="003A5172" w:rsidRPr="005F6590" w14:paraId="7056A47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BC1DC" w14:textId="77777777" w:rsidR="003A5172" w:rsidRPr="005F6590" w:rsidRDefault="003A5172" w:rsidP="003A5172">
            <w:pPr>
              <w:rPr>
                <w:rFonts w:cs="Calibri"/>
                <w:color w:val="000000"/>
              </w:rPr>
            </w:pPr>
            <w:r w:rsidRPr="005F6590">
              <w:rPr>
                <w:rFonts w:cs="Calibri"/>
                <w:color w:val="000000"/>
              </w:rPr>
              <w:t>Colombia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8BC2E" w14:textId="77777777" w:rsidR="003A5172" w:rsidRPr="005F6590" w:rsidRDefault="003A5172" w:rsidP="003A5172">
            <w:pPr>
              <w:jc w:val="right"/>
              <w:rPr>
                <w:rFonts w:cs="Calibri"/>
                <w:color w:val="000000"/>
              </w:rPr>
            </w:pPr>
            <w:r w:rsidRPr="005F6590">
              <w:rPr>
                <w:rFonts w:cs="Calibri"/>
                <w:color w:val="000000"/>
              </w:rPr>
              <w:t>3,910,198.00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837CE" w14:textId="77777777" w:rsidR="003A5172" w:rsidRPr="005F6590" w:rsidRDefault="003A5172" w:rsidP="003A5172">
            <w:pPr>
              <w:jc w:val="right"/>
              <w:rPr>
                <w:rFonts w:cs="Calibri"/>
                <w:color w:val="000000"/>
              </w:rPr>
            </w:pPr>
            <w:r w:rsidRPr="005F6590">
              <w:rPr>
                <w:rFonts w:cs="Calibri"/>
                <w:color w:val="000000"/>
              </w:rPr>
              <w:t>781,000,000.00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1C6DC" w14:textId="77777777" w:rsidR="003A5172" w:rsidRPr="005F6590" w:rsidRDefault="003A5172" w:rsidP="003A5172">
            <w:pPr>
              <w:jc w:val="right"/>
              <w:rPr>
                <w:rFonts w:cs="Calibri"/>
                <w:color w:val="000000"/>
              </w:rPr>
            </w:pPr>
            <w:r w:rsidRPr="005F6590">
              <w:rPr>
                <w:rFonts w:cs="Calibri"/>
                <w:color w:val="000000"/>
              </w:rPr>
              <w:t>519,000,000.00</w:t>
            </w:r>
          </w:p>
        </w:tc>
      </w:tr>
      <w:tr w:rsidR="003A5172" w:rsidRPr="005F6590" w14:paraId="013A2EF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11C96" w14:textId="77777777" w:rsidR="003A5172" w:rsidRPr="005F6590" w:rsidRDefault="003A5172" w:rsidP="003A5172">
            <w:pPr>
              <w:rPr>
                <w:rFonts w:cs="Calibri"/>
                <w:color w:val="000000"/>
              </w:rPr>
            </w:pPr>
            <w:r w:rsidRPr="005F6590">
              <w:rPr>
                <w:rFonts w:cs="Calibri"/>
                <w:color w:val="000000"/>
              </w:rPr>
              <w:t>Cote d'Ivoire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283EE" w14:textId="77777777" w:rsidR="003A5172" w:rsidRPr="005F6590" w:rsidRDefault="003A5172" w:rsidP="003A5172">
            <w:pPr>
              <w:jc w:val="right"/>
              <w:rPr>
                <w:rFonts w:cs="Calibri"/>
                <w:color w:val="000000"/>
              </w:rPr>
            </w:pPr>
            <w:r w:rsidRPr="005F6590">
              <w:rPr>
                <w:rFonts w:cs="Calibri"/>
                <w:color w:val="000000"/>
              </w:rPr>
              <w:t>2,475,000.00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C0858" w14:textId="77777777" w:rsidR="003A5172" w:rsidRPr="005F6590" w:rsidRDefault="003A5172" w:rsidP="003A5172">
            <w:pPr>
              <w:jc w:val="right"/>
              <w:rPr>
                <w:rFonts w:cs="Calibri"/>
                <w:color w:val="000000"/>
              </w:rPr>
            </w:pPr>
            <w:r w:rsidRPr="005F6590">
              <w:rPr>
                <w:rFonts w:cs="Calibri"/>
                <w:color w:val="000000"/>
              </w:rPr>
              <w:t>4,883,605.00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8EB5D" w14:textId="77777777" w:rsidR="003A5172" w:rsidRPr="005F6590" w:rsidRDefault="003A5172" w:rsidP="003A5172">
            <w:pPr>
              <w:jc w:val="right"/>
              <w:rPr>
                <w:rFonts w:cs="Calibri"/>
                <w:color w:val="000000"/>
              </w:rPr>
            </w:pPr>
            <w:r w:rsidRPr="005F6590">
              <w:rPr>
                <w:rFonts w:cs="Calibri"/>
                <w:color w:val="000000"/>
              </w:rPr>
              <w:t>3,404,604.00</w:t>
            </w:r>
          </w:p>
        </w:tc>
      </w:tr>
      <w:tr w:rsidR="003A5172" w:rsidRPr="005F6590" w14:paraId="1BF7365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9A8CE" w14:textId="77777777" w:rsidR="003A5172" w:rsidRPr="005F6590" w:rsidRDefault="003A5172" w:rsidP="003A5172">
            <w:pPr>
              <w:rPr>
                <w:rFonts w:cs="Calibri"/>
                <w:color w:val="000000"/>
              </w:rPr>
            </w:pPr>
            <w:r w:rsidRPr="005F6590">
              <w:rPr>
                <w:rFonts w:cs="Calibri"/>
                <w:color w:val="000000"/>
              </w:rPr>
              <w:t>Panama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DBB35" w14:textId="77777777" w:rsidR="003A5172" w:rsidRPr="005F6590" w:rsidRDefault="003A5172" w:rsidP="003A5172">
            <w:pPr>
              <w:jc w:val="right"/>
              <w:rPr>
                <w:rFonts w:cs="Calibri"/>
                <w:color w:val="000000"/>
              </w:rPr>
            </w:pPr>
            <w:r w:rsidRPr="005F6590">
              <w:rPr>
                <w:rFonts w:cs="Calibri"/>
                <w:color w:val="000000"/>
              </w:rPr>
              <w:t>2,191,000.00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3B376" w14:textId="77777777" w:rsidR="003A5172" w:rsidRPr="005F6590" w:rsidRDefault="003A5172" w:rsidP="003A5172">
            <w:pPr>
              <w:jc w:val="right"/>
              <w:rPr>
                <w:rFonts w:cs="Calibri"/>
                <w:color w:val="000000"/>
              </w:rPr>
            </w:pPr>
            <w:r w:rsidRPr="005F6590">
              <w:rPr>
                <w:rFonts w:cs="Calibri"/>
                <w:color w:val="000000"/>
              </w:rPr>
              <w:t>83,855,939.00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897E0" w14:textId="77777777" w:rsidR="003A5172" w:rsidRPr="005F6590" w:rsidRDefault="003A5172" w:rsidP="003A5172">
            <w:pPr>
              <w:jc w:val="right"/>
              <w:rPr>
                <w:rFonts w:cs="Calibri"/>
                <w:color w:val="000000"/>
              </w:rPr>
            </w:pPr>
            <w:r w:rsidRPr="005F6590">
              <w:rPr>
                <w:rFonts w:cs="Calibri"/>
                <w:color w:val="000000"/>
              </w:rPr>
              <w:t>15,637,584.00</w:t>
            </w:r>
          </w:p>
        </w:tc>
      </w:tr>
      <w:tr w:rsidR="003A5172" w:rsidRPr="005F6590" w14:paraId="02D43B8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C1911" w14:textId="77777777" w:rsidR="003A5172" w:rsidRPr="005F6590" w:rsidRDefault="003A5172" w:rsidP="003A5172">
            <w:pPr>
              <w:rPr>
                <w:rFonts w:cs="Calibri"/>
                <w:color w:val="000000"/>
              </w:rPr>
            </w:pPr>
            <w:r w:rsidRPr="005F6590">
              <w:rPr>
                <w:rFonts w:cs="Calibri"/>
                <w:color w:val="000000"/>
              </w:rPr>
              <w:t>El Salvador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8A983C" w14:textId="77777777" w:rsidR="003A5172" w:rsidRPr="005F6590" w:rsidRDefault="003A5172" w:rsidP="003A5172">
            <w:pPr>
              <w:jc w:val="right"/>
              <w:rPr>
                <w:rFonts w:cs="Calibri"/>
                <w:color w:val="000000"/>
              </w:rPr>
            </w:pPr>
            <w:r w:rsidRPr="005F6590">
              <w:rPr>
                <w:rFonts w:cs="Calibri"/>
                <w:color w:val="000000"/>
              </w:rPr>
              <w:t>1,581,880.00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F27C3" w14:textId="77777777" w:rsidR="003A5172" w:rsidRPr="005F6590" w:rsidRDefault="003A5172" w:rsidP="003A5172">
            <w:pPr>
              <w:jc w:val="right"/>
              <w:rPr>
                <w:rFonts w:cs="Calibri"/>
                <w:color w:val="000000"/>
              </w:rPr>
            </w:pPr>
            <w:r w:rsidRPr="005F6590">
              <w:rPr>
                <w:rFonts w:cs="Calibri"/>
                <w:color w:val="000000"/>
              </w:rPr>
              <w:t>22,961,217.00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54851" w14:textId="77777777" w:rsidR="003A5172" w:rsidRPr="005F6590" w:rsidRDefault="003A5172" w:rsidP="003A5172">
            <w:pPr>
              <w:jc w:val="right"/>
              <w:rPr>
                <w:rFonts w:cs="Calibri"/>
                <w:color w:val="000000"/>
              </w:rPr>
            </w:pPr>
            <w:r w:rsidRPr="005F6590">
              <w:rPr>
                <w:rFonts w:cs="Calibri"/>
                <w:color w:val="000000"/>
              </w:rPr>
              <w:t>14,080,419.00</w:t>
            </w:r>
          </w:p>
        </w:tc>
      </w:tr>
      <w:tr w:rsidR="003A5172" w:rsidRPr="005F6590" w14:paraId="1C6D009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FC2CF8" w14:textId="77777777" w:rsidR="003A5172" w:rsidRPr="005F6590" w:rsidRDefault="003A5172" w:rsidP="003A5172">
            <w:pPr>
              <w:rPr>
                <w:rFonts w:cs="Calibri"/>
                <w:color w:val="000000"/>
              </w:rPr>
            </w:pPr>
            <w:r w:rsidRPr="005F6590">
              <w:rPr>
                <w:rFonts w:cs="Calibri"/>
                <w:color w:val="000000"/>
              </w:rPr>
              <w:t>Albania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5DCC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43927" w14:textId="77777777" w:rsidR="003A5172" w:rsidRPr="005F6590" w:rsidRDefault="003A5172" w:rsidP="003A5172">
            <w:pPr>
              <w:jc w:val="right"/>
              <w:rPr>
                <w:rFonts w:cs="Calibri"/>
                <w:color w:val="000000"/>
              </w:rPr>
            </w:pPr>
            <w:r w:rsidRPr="005F6590">
              <w:rPr>
                <w:rFonts w:cs="Calibri"/>
                <w:color w:val="000000"/>
              </w:rPr>
              <w:t>8,842,159.00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16C1B" w14:textId="77777777" w:rsidR="003A5172" w:rsidRPr="005F6590" w:rsidRDefault="003A5172" w:rsidP="003A5172">
            <w:pPr>
              <w:jc w:val="right"/>
              <w:rPr>
                <w:rFonts w:cs="Calibri"/>
                <w:color w:val="000000"/>
              </w:rPr>
            </w:pPr>
            <w:r w:rsidRPr="005F6590">
              <w:rPr>
                <w:rFonts w:cs="Calibri"/>
                <w:color w:val="000000"/>
              </w:rPr>
              <w:t>9,507,502.00</w:t>
            </w:r>
          </w:p>
        </w:tc>
      </w:tr>
      <w:tr w:rsidR="003A5172" w:rsidRPr="005F6590" w14:paraId="1FC4C21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D0803" w14:textId="77777777" w:rsidR="003A5172" w:rsidRPr="005F6590" w:rsidRDefault="003A5172" w:rsidP="003A5172">
            <w:pPr>
              <w:rPr>
                <w:rFonts w:cs="Calibri"/>
                <w:color w:val="000000"/>
              </w:rPr>
            </w:pPr>
            <w:r w:rsidRPr="005F6590">
              <w:rPr>
                <w:rFonts w:cs="Calibri"/>
                <w:color w:val="000000"/>
              </w:rPr>
              <w:t>Andorra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91C6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46A6B" w14:textId="77777777" w:rsidR="003A5172" w:rsidRPr="005F6590" w:rsidRDefault="003A5172" w:rsidP="003A5172">
            <w:pPr>
              <w:jc w:val="right"/>
              <w:rPr>
                <w:rFonts w:cs="Calibri"/>
                <w:color w:val="000000"/>
              </w:rPr>
            </w:pPr>
            <w:r w:rsidRPr="005F6590">
              <w:rPr>
                <w:rFonts w:cs="Calibri"/>
                <w:color w:val="000000"/>
              </w:rPr>
              <w:t>3,564.00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38F7E" w14:textId="77777777" w:rsidR="003A5172" w:rsidRPr="005F6590" w:rsidRDefault="003A5172" w:rsidP="003A5172">
            <w:pPr>
              <w:jc w:val="right"/>
              <w:rPr>
                <w:rFonts w:cs="Calibri"/>
                <w:color w:val="000000"/>
              </w:rPr>
            </w:pPr>
            <w:r w:rsidRPr="005F6590">
              <w:rPr>
                <w:rFonts w:cs="Calibri"/>
                <w:color w:val="000000"/>
              </w:rPr>
              <w:t>2,782.00</w:t>
            </w:r>
          </w:p>
        </w:tc>
      </w:tr>
      <w:tr w:rsidR="003A5172" w:rsidRPr="005F6590" w14:paraId="4A3EDC0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6ED15" w14:textId="77777777" w:rsidR="003A5172" w:rsidRPr="005F6590" w:rsidRDefault="003A5172" w:rsidP="003A5172">
            <w:pPr>
              <w:rPr>
                <w:rFonts w:cs="Calibri"/>
                <w:color w:val="000000"/>
              </w:rPr>
            </w:pPr>
            <w:r w:rsidRPr="005F6590">
              <w:rPr>
                <w:rFonts w:cs="Calibri"/>
                <w:color w:val="000000"/>
              </w:rPr>
              <w:t>Angola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21AB7"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7C163" w14:textId="77777777" w:rsidR="003A5172" w:rsidRPr="005F6590" w:rsidRDefault="003A5172" w:rsidP="003A5172">
            <w:pPr>
              <w:jc w:val="right"/>
              <w:rPr>
                <w:rFonts w:cs="Calibri"/>
                <w:color w:val="000000"/>
              </w:rPr>
            </w:pPr>
            <w:r w:rsidRPr="005F6590">
              <w:rPr>
                <w:rFonts w:cs="Calibri"/>
                <w:color w:val="000000"/>
              </w:rPr>
              <w:t>10,455,585.00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2C3D0" w14:textId="77777777" w:rsidR="003A5172" w:rsidRPr="005F6590" w:rsidRDefault="003A5172" w:rsidP="003A5172">
            <w:pPr>
              <w:jc w:val="right"/>
              <w:rPr>
                <w:rFonts w:cs="Calibri"/>
                <w:color w:val="000000"/>
              </w:rPr>
            </w:pPr>
            <w:r w:rsidRPr="005F6590">
              <w:rPr>
                <w:rFonts w:cs="Calibri"/>
                <w:color w:val="000000"/>
              </w:rPr>
              <w:t>10,658,318.00</w:t>
            </w:r>
          </w:p>
        </w:tc>
      </w:tr>
      <w:tr w:rsidR="003A5172" w:rsidRPr="005F6590" w14:paraId="4E6C55D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BCDBC" w14:textId="77777777" w:rsidR="003A5172" w:rsidRPr="005F6590" w:rsidRDefault="003A5172" w:rsidP="003A5172">
            <w:pPr>
              <w:rPr>
                <w:rFonts w:cs="Calibri"/>
                <w:color w:val="000000"/>
              </w:rPr>
            </w:pPr>
            <w:r w:rsidRPr="005F6590">
              <w:rPr>
                <w:rFonts w:cs="Calibri"/>
                <w:color w:val="000000"/>
              </w:rPr>
              <w:t>Anguilla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0934A"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FF7099" w14:textId="77777777" w:rsidR="003A5172" w:rsidRPr="005F6590" w:rsidRDefault="003A5172" w:rsidP="003A5172">
            <w:pPr>
              <w:jc w:val="right"/>
              <w:rPr>
                <w:rFonts w:cs="Calibri"/>
                <w:color w:val="000000"/>
              </w:rPr>
            </w:pPr>
            <w:r w:rsidRPr="005F6590">
              <w:rPr>
                <w:rFonts w:cs="Calibri"/>
                <w:color w:val="000000"/>
              </w:rPr>
              <w:t>14,729.00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F7AF1" w14:textId="77777777" w:rsidR="003A5172" w:rsidRPr="005F6590" w:rsidRDefault="003A5172" w:rsidP="003A5172">
            <w:pPr>
              <w:jc w:val="right"/>
              <w:rPr>
                <w:rFonts w:cs="Calibri"/>
                <w:color w:val="000000"/>
              </w:rPr>
            </w:pPr>
            <w:r w:rsidRPr="005F6590">
              <w:rPr>
                <w:rFonts w:cs="Calibri"/>
                <w:color w:val="000000"/>
              </w:rPr>
              <w:t>14,845.00</w:t>
            </w:r>
          </w:p>
        </w:tc>
      </w:tr>
      <w:tr w:rsidR="003A5172" w:rsidRPr="005F6590" w14:paraId="35C8B90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57D89" w14:textId="77777777" w:rsidR="003A5172" w:rsidRPr="005F6590" w:rsidRDefault="003A5172" w:rsidP="003A5172">
            <w:pPr>
              <w:rPr>
                <w:rFonts w:cs="Calibri"/>
                <w:color w:val="000000"/>
              </w:rPr>
            </w:pPr>
            <w:r w:rsidRPr="005F6590">
              <w:rPr>
                <w:rFonts w:cs="Calibri"/>
                <w:color w:val="000000"/>
              </w:rPr>
              <w:t>Antigua and Barbuda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DAA3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8CC36" w14:textId="77777777" w:rsidR="003A5172" w:rsidRPr="005F6590" w:rsidRDefault="003A5172" w:rsidP="003A5172">
            <w:pPr>
              <w:jc w:val="right"/>
              <w:rPr>
                <w:rFonts w:cs="Calibri"/>
                <w:color w:val="000000"/>
              </w:rPr>
            </w:pPr>
            <w:r w:rsidRPr="005F6590">
              <w:rPr>
                <w:rFonts w:cs="Calibri"/>
                <w:color w:val="000000"/>
              </w:rPr>
              <w:t>1,799,515.00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F1C98" w14:textId="77777777" w:rsidR="003A5172" w:rsidRPr="005F6590" w:rsidRDefault="003A5172" w:rsidP="003A5172">
            <w:pPr>
              <w:jc w:val="right"/>
              <w:rPr>
                <w:rFonts w:cs="Calibri"/>
                <w:color w:val="000000"/>
              </w:rPr>
            </w:pPr>
            <w:r w:rsidRPr="005F6590">
              <w:rPr>
                <w:rFonts w:cs="Calibri"/>
                <w:color w:val="000000"/>
              </w:rPr>
              <w:t>389,435.00</w:t>
            </w:r>
          </w:p>
        </w:tc>
      </w:tr>
      <w:tr w:rsidR="003A5172" w:rsidRPr="005F6590" w14:paraId="27EFDBA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00CA6" w14:textId="77777777" w:rsidR="003A5172" w:rsidRPr="005F6590" w:rsidRDefault="003A5172" w:rsidP="003A5172">
            <w:pPr>
              <w:rPr>
                <w:rFonts w:cs="Calibri"/>
                <w:color w:val="000000"/>
              </w:rPr>
            </w:pPr>
            <w:r w:rsidRPr="005F6590">
              <w:rPr>
                <w:rFonts w:cs="Calibri"/>
                <w:color w:val="000000"/>
              </w:rPr>
              <w:t>Armenia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22FD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24EE8" w14:textId="77777777" w:rsidR="003A5172" w:rsidRPr="005F6590" w:rsidRDefault="003A5172" w:rsidP="003A5172">
            <w:pPr>
              <w:jc w:val="right"/>
              <w:rPr>
                <w:rFonts w:cs="Calibri"/>
                <w:color w:val="000000"/>
              </w:rPr>
            </w:pPr>
            <w:r w:rsidRPr="005F6590">
              <w:rPr>
                <w:rFonts w:cs="Calibri"/>
                <w:color w:val="000000"/>
              </w:rPr>
              <w:t>9,990,402.00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9E129" w14:textId="77777777" w:rsidR="003A5172" w:rsidRPr="005F6590" w:rsidRDefault="003A5172" w:rsidP="003A5172">
            <w:pPr>
              <w:jc w:val="right"/>
              <w:rPr>
                <w:rFonts w:cs="Calibri"/>
                <w:color w:val="000000"/>
              </w:rPr>
            </w:pPr>
            <w:r w:rsidRPr="005F6590">
              <w:rPr>
                <w:rFonts w:cs="Calibri"/>
                <w:color w:val="000000"/>
              </w:rPr>
              <w:t>9,984,266.00</w:t>
            </w:r>
          </w:p>
        </w:tc>
      </w:tr>
      <w:tr w:rsidR="003A5172" w:rsidRPr="005F6590" w14:paraId="3AC1DF7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A75F4" w14:textId="77777777" w:rsidR="003A5172" w:rsidRPr="005F6590" w:rsidRDefault="003A5172" w:rsidP="003A5172">
            <w:pPr>
              <w:rPr>
                <w:rFonts w:cs="Calibri"/>
                <w:color w:val="000000"/>
              </w:rPr>
            </w:pPr>
            <w:r w:rsidRPr="005F6590">
              <w:rPr>
                <w:rFonts w:cs="Calibri"/>
                <w:color w:val="000000"/>
              </w:rPr>
              <w:t>Aruba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BD4C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EA68A" w14:textId="77777777" w:rsidR="003A5172" w:rsidRPr="005F6590" w:rsidRDefault="003A5172" w:rsidP="003A5172">
            <w:pPr>
              <w:jc w:val="right"/>
              <w:rPr>
                <w:rFonts w:cs="Calibri"/>
                <w:color w:val="000000"/>
              </w:rPr>
            </w:pPr>
            <w:r w:rsidRPr="005F6590">
              <w:rPr>
                <w:rFonts w:cs="Calibri"/>
                <w:color w:val="000000"/>
              </w:rPr>
              <w:t>267,729.00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7EAA7" w14:textId="77777777" w:rsidR="003A5172" w:rsidRPr="005F6590" w:rsidRDefault="003A5172" w:rsidP="003A5172">
            <w:pPr>
              <w:jc w:val="right"/>
              <w:rPr>
                <w:rFonts w:cs="Calibri"/>
                <w:color w:val="000000"/>
              </w:rPr>
            </w:pPr>
            <w:r w:rsidRPr="005F6590">
              <w:rPr>
                <w:rFonts w:cs="Calibri"/>
                <w:color w:val="000000"/>
              </w:rPr>
              <w:t>247,123.00</w:t>
            </w:r>
          </w:p>
        </w:tc>
      </w:tr>
      <w:tr w:rsidR="003A5172" w:rsidRPr="005F6590" w14:paraId="0330481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58C34" w14:textId="77777777" w:rsidR="003A5172" w:rsidRPr="005F6590" w:rsidRDefault="003A5172" w:rsidP="003A5172">
            <w:pPr>
              <w:rPr>
                <w:rFonts w:cs="Calibri"/>
                <w:color w:val="000000"/>
              </w:rPr>
            </w:pPr>
            <w:r w:rsidRPr="005F6590">
              <w:rPr>
                <w:rFonts w:cs="Calibri"/>
                <w:color w:val="000000"/>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0696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D95FD4" w14:textId="77777777" w:rsidR="003A5172" w:rsidRPr="005F6590" w:rsidRDefault="003A5172" w:rsidP="003A5172">
            <w:pPr>
              <w:jc w:val="right"/>
              <w:rPr>
                <w:rFonts w:cs="Calibri"/>
                <w:color w:val="000000"/>
              </w:rPr>
            </w:pPr>
            <w:r w:rsidRPr="005F6590">
              <w:rPr>
                <w:rFonts w:cs="Calibri"/>
                <w:color w:val="000000"/>
              </w:rPr>
              <w:t>70,993,752.00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3E0AC7" w14:textId="77777777" w:rsidR="003A5172" w:rsidRPr="005F6590" w:rsidRDefault="003A5172" w:rsidP="003A5172">
            <w:pPr>
              <w:jc w:val="right"/>
              <w:rPr>
                <w:rFonts w:cs="Calibri"/>
                <w:color w:val="000000"/>
              </w:rPr>
            </w:pPr>
            <w:r w:rsidRPr="005F6590">
              <w:rPr>
                <w:rFonts w:cs="Calibri"/>
                <w:color w:val="000000"/>
              </w:rPr>
              <w:t>65,715,956.00</w:t>
            </w:r>
          </w:p>
        </w:tc>
      </w:tr>
      <w:tr w:rsidR="003A5172" w:rsidRPr="005F6590" w14:paraId="4BED7D6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96A7F" w14:textId="77777777" w:rsidR="003A5172" w:rsidRPr="005F6590" w:rsidRDefault="003A5172" w:rsidP="003A5172">
            <w:pPr>
              <w:rPr>
                <w:rFonts w:cs="Calibri"/>
                <w:color w:val="000000"/>
              </w:rPr>
            </w:pPr>
            <w:r w:rsidRPr="005F6590">
              <w:rPr>
                <w:rFonts w:cs="Calibri"/>
                <w:color w:val="000000"/>
              </w:rPr>
              <w:t>Azerbaijan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77E6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A08EC" w14:textId="77777777" w:rsidR="003A5172" w:rsidRPr="005F6590" w:rsidRDefault="003A5172" w:rsidP="003A5172">
            <w:pPr>
              <w:jc w:val="right"/>
              <w:rPr>
                <w:rFonts w:cs="Calibri"/>
                <w:color w:val="000000"/>
              </w:rPr>
            </w:pPr>
            <w:r w:rsidRPr="005F6590">
              <w:rPr>
                <w:rFonts w:cs="Calibri"/>
                <w:color w:val="000000"/>
              </w:rPr>
              <w:t>19,708,851.00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04F9BD" w14:textId="77777777" w:rsidR="003A5172" w:rsidRPr="005F6590" w:rsidRDefault="003A5172" w:rsidP="003A5172">
            <w:pPr>
              <w:jc w:val="right"/>
              <w:rPr>
                <w:rFonts w:cs="Calibri"/>
                <w:color w:val="000000"/>
              </w:rPr>
            </w:pPr>
            <w:r w:rsidRPr="005F6590">
              <w:rPr>
                <w:rFonts w:cs="Calibri"/>
                <w:color w:val="000000"/>
              </w:rPr>
              <w:t>9,301,904.00</w:t>
            </w:r>
          </w:p>
        </w:tc>
      </w:tr>
      <w:tr w:rsidR="003A5172" w:rsidRPr="005F6590" w14:paraId="0DB0E97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FFB81" w14:textId="77777777" w:rsidR="003A5172" w:rsidRPr="005F6590" w:rsidRDefault="003A5172" w:rsidP="003A5172">
            <w:pPr>
              <w:rPr>
                <w:rFonts w:cs="Calibri"/>
                <w:color w:val="000000"/>
              </w:rPr>
            </w:pPr>
            <w:r w:rsidRPr="005F6590">
              <w:rPr>
                <w:rFonts w:cs="Calibri"/>
                <w:color w:val="000000"/>
              </w:rPr>
              <w:t>Bahamas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907B1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E6171" w14:textId="77777777" w:rsidR="003A5172" w:rsidRPr="005F6590" w:rsidRDefault="003A5172" w:rsidP="003A5172">
            <w:pPr>
              <w:jc w:val="right"/>
              <w:rPr>
                <w:rFonts w:cs="Calibri"/>
                <w:color w:val="000000"/>
              </w:rPr>
            </w:pPr>
            <w:r w:rsidRPr="005F6590">
              <w:rPr>
                <w:rFonts w:cs="Calibri"/>
                <w:color w:val="000000"/>
              </w:rPr>
              <w:t>39,761,334.00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7D0837" w14:textId="77777777" w:rsidR="003A5172" w:rsidRPr="005F6590" w:rsidRDefault="003A5172" w:rsidP="003A5172">
            <w:pPr>
              <w:jc w:val="right"/>
              <w:rPr>
                <w:rFonts w:cs="Calibri"/>
                <w:color w:val="000000"/>
              </w:rPr>
            </w:pPr>
            <w:r w:rsidRPr="005F6590">
              <w:rPr>
                <w:rFonts w:cs="Calibri"/>
                <w:color w:val="000000"/>
              </w:rPr>
              <w:t>2,218,917.00</w:t>
            </w:r>
          </w:p>
        </w:tc>
      </w:tr>
      <w:tr w:rsidR="003A5172" w:rsidRPr="005F6590" w14:paraId="71C9204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A5380" w14:textId="77777777" w:rsidR="003A5172" w:rsidRPr="005F6590" w:rsidRDefault="003A5172" w:rsidP="003A5172">
            <w:pPr>
              <w:rPr>
                <w:rFonts w:cs="Calibri"/>
                <w:color w:val="000000"/>
              </w:rPr>
            </w:pPr>
            <w:r w:rsidRPr="005F6590">
              <w:rPr>
                <w:rFonts w:cs="Calibri"/>
                <w:color w:val="000000"/>
              </w:rPr>
              <w:t>Bangladesh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22F5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EEE47" w14:textId="77777777" w:rsidR="003A5172" w:rsidRPr="005F6590" w:rsidRDefault="003A5172" w:rsidP="003A5172">
            <w:pPr>
              <w:jc w:val="right"/>
              <w:rPr>
                <w:rFonts w:cs="Calibri"/>
                <w:color w:val="000000"/>
              </w:rPr>
            </w:pPr>
            <w:r w:rsidRPr="005F6590">
              <w:rPr>
                <w:rFonts w:cs="Calibri"/>
                <w:color w:val="000000"/>
              </w:rPr>
              <w:t>41,492,612.00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7F32E" w14:textId="77777777" w:rsidR="003A5172" w:rsidRPr="005F6590" w:rsidRDefault="003A5172" w:rsidP="003A5172">
            <w:pPr>
              <w:jc w:val="right"/>
              <w:rPr>
                <w:rFonts w:cs="Calibri"/>
                <w:color w:val="000000"/>
              </w:rPr>
            </w:pPr>
            <w:r w:rsidRPr="005F6590">
              <w:rPr>
                <w:rFonts w:cs="Calibri"/>
                <w:color w:val="000000"/>
              </w:rPr>
              <w:t>25,650,149.00</w:t>
            </w:r>
          </w:p>
        </w:tc>
      </w:tr>
      <w:tr w:rsidR="003A5172" w:rsidRPr="005F6590" w14:paraId="6147425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8F5BA" w14:textId="77777777" w:rsidR="003A5172" w:rsidRPr="005F6590" w:rsidRDefault="003A5172" w:rsidP="003A5172">
            <w:pPr>
              <w:rPr>
                <w:rFonts w:cs="Calibri"/>
                <w:color w:val="000000"/>
              </w:rPr>
            </w:pPr>
            <w:r w:rsidRPr="005F6590">
              <w:rPr>
                <w:rFonts w:cs="Calibri"/>
                <w:color w:val="000000"/>
              </w:rPr>
              <w:t>Barbados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7AC9F"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6379C" w14:textId="77777777" w:rsidR="003A5172" w:rsidRPr="005F6590" w:rsidRDefault="003A5172" w:rsidP="003A5172">
            <w:pPr>
              <w:jc w:val="right"/>
              <w:rPr>
                <w:rFonts w:cs="Calibri"/>
                <w:color w:val="000000"/>
              </w:rPr>
            </w:pPr>
            <w:r w:rsidRPr="005F6590">
              <w:rPr>
                <w:rFonts w:cs="Calibri"/>
                <w:color w:val="000000"/>
              </w:rPr>
              <w:t>22,343,232.00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0526F" w14:textId="77777777" w:rsidR="003A5172" w:rsidRPr="005F6590" w:rsidRDefault="003A5172" w:rsidP="003A5172">
            <w:pPr>
              <w:jc w:val="right"/>
              <w:rPr>
                <w:rFonts w:cs="Calibri"/>
                <w:color w:val="000000"/>
              </w:rPr>
            </w:pPr>
            <w:r w:rsidRPr="005F6590">
              <w:rPr>
                <w:rFonts w:cs="Calibri"/>
                <w:color w:val="000000"/>
              </w:rPr>
              <w:t>5,552,316.00</w:t>
            </w:r>
          </w:p>
        </w:tc>
      </w:tr>
      <w:tr w:rsidR="003A5172" w:rsidRPr="005F6590" w14:paraId="320B6DA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C8F187" w14:textId="77777777" w:rsidR="003A5172" w:rsidRPr="005F6590" w:rsidRDefault="003A5172" w:rsidP="003A5172">
            <w:pPr>
              <w:rPr>
                <w:rFonts w:cs="Calibri"/>
                <w:color w:val="000000"/>
              </w:rPr>
            </w:pPr>
            <w:r w:rsidRPr="005F6590">
              <w:rPr>
                <w:rFonts w:cs="Calibri"/>
                <w:color w:val="000000"/>
              </w:rPr>
              <w:t>Belarus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68D6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C7015"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4952B"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38749EA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ABA77" w14:textId="77777777" w:rsidR="003A5172" w:rsidRPr="005F6590" w:rsidRDefault="003A5172" w:rsidP="003A5172">
            <w:pPr>
              <w:rPr>
                <w:rFonts w:cs="Calibri"/>
                <w:color w:val="000000"/>
              </w:rPr>
            </w:pPr>
            <w:r w:rsidRPr="005F6590">
              <w:rPr>
                <w:rFonts w:cs="Calibri"/>
                <w:color w:val="000000"/>
              </w:rPr>
              <w:t>Belize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071C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98D39" w14:textId="77777777" w:rsidR="003A5172" w:rsidRPr="005F6590" w:rsidRDefault="003A5172" w:rsidP="003A5172">
            <w:pPr>
              <w:jc w:val="right"/>
              <w:rPr>
                <w:rFonts w:cs="Calibri"/>
                <w:color w:val="000000"/>
              </w:rPr>
            </w:pPr>
            <w:r w:rsidRPr="005F6590">
              <w:rPr>
                <w:rFonts w:cs="Calibri"/>
                <w:color w:val="000000"/>
              </w:rPr>
              <w:t>5,187,300.00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BAACF" w14:textId="77777777" w:rsidR="003A5172" w:rsidRPr="005F6590" w:rsidRDefault="003A5172" w:rsidP="003A5172">
            <w:pPr>
              <w:jc w:val="right"/>
              <w:rPr>
                <w:rFonts w:cs="Calibri"/>
                <w:color w:val="000000"/>
              </w:rPr>
            </w:pPr>
            <w:r w:rsidRPr="005F6590">
              <w:rPr>
                <w:rFonts w:cs="Calibri"/>
                <w:color w:val="000000"/>
              </w:rPr>
              <w:t>3,313,126.00</w:t>
            </w:r>
          </w:p>
        </w:tc>
      </w:tr>
      <w:tr w:rsidR="003A5172" w:rsidRPr="005F6590" w14:paraId="27E2702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6D271" w14:textId="77777777" w:rsidR="003A5172" w:rsidRPr="005F6590" w:rsidRDefault="003A5172" w:rsidP="003A5172">
            <w:pPr>
              <w:rPr>
                <w:rFonts w:cs="Calibri"/>
                <w:color w:val="000000"/>
              </w:rPr>
            </w:pPr>
            <w:r w:rsidRPr="005F6590">
              <w:rPr>
                <w:rFonts w:cs="Calibri"/>
                <w:color w:val="000000"/>
              </w:rPr>
              <w:t>Benin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4233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82A61" w14:textId="77777777" w:rsidR="003A5172" w:rsidRPr="005F6590" w:rsidRDefault="003A5172" w:rsidP="003A5172">
            <w:pPr>
              <w:jc w:val="right"/>
              <w:rPr>
                <w:rFonts w:cs="Calibri"/>
                <w:color w:val="000000"/>
              </w:rPr>
            </w:pPr>
            <w:r w:rsidRPr="005F6590">
              <w:rPr>
                <w:rFonts w:cs="Calibri"/>
                <w:color w:val="000000"/>
              </w:rPr>
              <w:t>4,864,609.00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EC1EC" w14:textId="77777777" w:rsidR="003A5172" w:rsidRPr="005F6590" w:rsidRDefault="003A5172" w:rsidP="003A5172">
            <w:pPr>
              <w:jc w:val="right"/>
              <w:rPr>
                <w:rFonts w:cs="Calibri"/>
                <w:color w:val="000000"/>
              </w:rPr>
            </w:pPr>
            <w:r w:rsidRPr="005F6590">
              <w:rPr>
                <w:rFonts w:cs="Calibri"/>
                <w:color w:val="000000"/>
              </w:rPr>
              <w:t>1,751,151.00</w:t>
            </w:r>
          </w:p>
        </w:tc>
      </w:tr>
      <w:tr w:rsidR="003A5172" w:rsidRPr="005F6590" w14:paraId="61EA62A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52D7C" w14:textId="77777777" w:rsidR="003A5172" w:rsidRPr="005F6590" w:rsidRDefault="003A5172" w:rsidP="003A5172">
            <w:pPr>
              <w:rPr>
                <w:rFonts w:cs="Calibri"/>
                <w:color w:val="000000"/>
              </w:rPr>
            </w:pPr>
            <w:r w:rsidRPr="005F6590">
              <w:rPr>
                <w:rFonts w:cs="Calibri"/>
                <w:color w:val="000000"/>
              </w:rPr>
              <w:t>Bermuda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EB30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80517" w14:textId="77777777" w:rsidR="003A5172" w:rsidRPr="005F6590" w:rsidRDefault="003A5172" w:rsidP="003A5172">
            <w:pPr>
              <w:jc w:val="right"/>
              <w:rPr>
                <w:rFonts w:cs="Calibri"/>
                <w:color w:val="000000"/>
              </w:rPr>
            </w:pPr>
            <w:r w:rsidRPr="005F6590">
              <w:rPr>
                <w:rFonts w:cs="Calibri"/>
                <w:color w:val="000000"/>
              </w:rPr>
              <w:t>174,320.00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8177F" w14:textId="77777777" w:rsidR="003A5172" w:rsidRPr="005F6590" w:rsidRDefault="003A5172" w:rsidP="003A5172">
            <w:pPr>
              <w:jc w:val="right"/>
              <w:rPr>
                <w:rFonts w:cs="Calibri"/>
                <w:color w:val="000000"/>
              </w:rPr>
            </w:pPr>
            <w:r w:rsidRPr="005F6590">
              <w:rPr>
                <w:rFonts w:cs="Calibri"/>
                <w:color w:val="000000"/>
              </w:rPr>
              <w:t>138,770.00</w:t>
            </w:r>
          </w:p>
        </w:tc>
      </w:tr>
      <w:tr w:rsidR="003A5172" w:rsidRPr="005F6590" w14:paraId="1EA5F8E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7F397" w14:textId="77777777" w:rsidR="003A5172" w:rsidRPr="005F6590" w:rsidRDefault="003A5172" w:rsidP="003A5172">
            <w:pPr>
              <w:rPr>
                <w:rFonts w:cs="Calibri"/>
                <w:color w:val="000000"/>
              </w:rPr>
            </w:pPr>
            <w:r w:rsidRPr="005F6590">
              <w:rPr>
                <w:rFonts w:cs="Calibri"/>
                <w:color w:val="000000"/>
              </w:rPr>
              <w:t>Bhutan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A8CDE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F02669" w14:textId="77777777" w:rsidR="003A5172" w:rsidRPr="005F6590" w:rsidRDefault="003A5172" w:rsidP="003A5172">
            <w:pPr>
              <w:jc w:val="right"/>
              <w:rPr>
                <w:rFonts w:cs="Calibri"/>
                <w:color w:val="000000"/>
              </w:rPr>
            </w:pPr>
            <w:r w:rsidRPr="005F6590">
              <w:rPr>
                <w:rFonts w:cs="Calibri"/>
                <w:color w:val="000000"/>
              </w:rPr>
              <w:t>18,985.00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E378D" w14:textId="77777777" w:rsidR="003A5172" w:rsidRPr="005F6590" w:rsidRDefault="003A5172" w:rsidP="003A5172">
            <w:pPr>
              <w:jc w:val="right"/>
              <w:rPr>
                <w:rFonts w:cs="Calibri"/>
                <w:color w:val="000000"/>
              </w:rPr>
            </w:pPr>
            <w:r w:rsidRPr="005F6590">
              <w:rPr>
                <w:rFonts w:cs="Calibri"/>
                <w:color w:val="000000"/>
              </w:rPr>
              <w:t>17,127.00</w:t>
            </w:r>
          </w:p>
        </w:tc>
      </w:tr>
      <w:tr w:rsidR="003A5172" w:rsidRPr="005F6590" w14:paraId="2BC2704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AD091" w14:textId="77777777" w:rsidR="003A5172" w:rsidRPr="005F6590" w:rsidRDefault="003A5172" w:rsidP="003A5172">
            <w:pPr>
              <w:rPr>
                <w:rFonts w:cs="Calibri"/>
                <w:color w:val="000000"/>
              </w:rPr>
            </w:pPr>
            <w:r w:rsidRPr="005F6590">
              <w:rPr>
                <w:rFonts w:cs="Calibri"/>
                <w:color w:val="000000"/>
              </w:rPr>
              <w:t>Bolivia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0474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B719F" w14:textId="77777777" w:rsidR="003A5172" w:rsidRPr="005F6590" w:rsidRDefault="003A5172" w:rsidP="003A5172">
            <w:pPr>
              <w:jc w:val="right"/>
              <w:rPr>
                <w:rFonts w:cs="Calibri"/>
                <w:color w:val="000000"/>
              </w:rPr>
            </w:pPr>
            <w:r w:rsidRPr="005F6590">
              <w:rPr>
                <w:rFonts w:cs="Calibri"/>
                <w:color w:val="000000"/>
              </w:rPr>
              <w:t>6,937,078.00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B299C9" w14:textId="77777777" w:rsidR="003A5172" w:rsidRPr="005F6590" w:rsidRDefault="003A5172" w:rsidP="003A5172">
            <w:pPr>
              <w:jc w:val="right"/>
              <w:rPr>
                <w:rFonts w:cs="Calibri"/>
                <w:color w:val="000000"/>
              </w:rPr>
            </w:pPr>
            <w:r w:rsidRPr="005F6590">
              <w:rPr>
                <w:rFonts w:cs="Calibri"/>
                <w:color w:val="000000"/>
              </w:rPr>
              <w:t>1,375,499.00</w:t>
            </w:r>
          </w:p>
        </w:tc>
      </w:tr>
      <w:tr w:rsidR="003A5172" w:rsidRPr="005F6590" w14:paraId="52659DA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995AD" w14:textId="77777777" w:rsidR="003A5172" w:rsidRPr="005F6590" w:rsidRDefault="003A5172" w:rsidP="003A5172">
            <w:pPr>
              <w:rPr>
                <w:rFonts w:cs="Calibri"/>
                <w:color w:val="000000"/>
              </w:rPr>
            </w:pPr>
            <w:r w:rsidRPr="005F6590">
              <w:rPr>
                <w:rFonts w:cs="Calibri"/>
                <w:color w:val="000000"/>
              </w:rPr>
              <w:t>Bosnia and Herzegovina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FF7C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220CE" w14:textId="77777777" w:rsidR="003A5172" w:rsidRPr="005F6590" w:rsidRDefault="003A5172" w:rsidP="003A5172">
            <w:pPr>
              <w:jc w:val="right"/>
              <w:rPr>
                <w:rFonts w:cs="Calibri"/>
                <w:color w:val="000000"/>
              </w:rPr>
            </w:pPr>
            <w:r w:rsidRPr="005F6590">
              <w:rPr>
                <w:rFonts w:cs="Calibri"/>
                <w:color w:val="000000"/>
              </w:rPr>
              <w:t>13,825,334.00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1548E" w14:textId="77777777" w:rsidR="003A5172" w:rsidRPr="005F6590" w:rsidRDefault="003A5172" w:rsidP="003A5172">
            <w:pPr>
              <w:jc w:val="right"/>
              <w:rPr>
                <w:rFonts w:cs="Calibri"/>
                <w:color w:val="000000"/>
              </w:rPr>
            </w:pPr>
            <w:r w:rsidRPr="005F6590">
              <w:rPr>
                <w:rFonts w:cs="Calibri"/>
                <w:color w:val="000000"/>
              </w:rPr>
              <w:t>8,183,703.00</w:t>
            </w:r>
          </w:p>
        </w:tc>
      </w:tr>
      <w:tr w:rsidR="003A5172" w:rsidRPr="005F6590" w14:paraId="7E7CF8B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5D25B9" w14:textId="77777777" w:rsidR="003A5172" w:rsidRPr="005F6590" w:rsidRDefault="003A5172" w:rsidP="003A5172">
            <w:pPr>
              <w:rPr>
                <w:rFonts w:cs="Calibri"/>
                <w:color w:val="000000"/>
              </w:rPr>
            </w:pPr>
            <w:r w:rsidRPr="005F6590">
              <w:rPr>
                <w:rFonts w:cs="Calibri"/>
                <w:color w:val="000000"/>
              </w:rPr>
              <w:t>Botswana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CE3D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D09A3" w14:textId="77777777" w:rsidR="003A5172" w:rsidRPr="005F6590" w:rsidRDefault="003A5172" w:rsidP="003A5172">
            <w:pPr>
              <w:jc w:val="right"/>
              <w:rPr>
                <w:rFonts w:cs="Calibri"/>
                <w:color w:val="000000"/>
              </w:rPr>
            </w:pPr>
            <w:r w:rsidRPr="005F6590">
              <w:rPr>
                <w:rFonts w:cs="Calibri"/>
                <w:color w:val="000000"/>
              </w:rPr>
              <w:t>13,727,176.00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7B950" w14:textId="77777777" w:rsidR="003A5172" w:rsidRPr="005F6590" w:rsidRDefault="003A5172" w:rsidP="003A5172">
            <w:pPr>
              <w:jc w:val="right"/>
              <w:rPr>
                <w:rFonts w:cs="Calibri"/>
                <w:color w:val="000000"/>
              </w:rPr>
            </w:pPr>
            <w:r w:rsidRPr="005F6590">
              <w:rPr>
                <w:rFonts w:cs="Calibri"/>
                <w:color w:val="000000"/>
              </w:rPr>
              <w:t>4,274,613.00</w:t>
            </w:r>
          </w:p>
        </w:tc>
      </w:tr>
      <w:tr w:rsidR="003A5172" w:rsidRPr="005F6590" w14:paraId="2A35563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E8FB3" w14:textId="77777777" w:rsidR="003A5172" w:rsidRPr="005F6590" w:rsidRDefault="003A5172" w:rsidP="003A5172">
            <w:pPr>
              <w:rPr>
                <w:rFonts w:cs="Calibri"/>
                <w:color w:val="000000"/>
              </w:rPr>
            </w:pPr>
            <w:r w:rsidRPr="005F6590">
              <w:rPr>
                <w:rFonts w:cs="Calibri"/>
                <w:color w:val="000000"/>
              </w:rPr>
              <w:t>British Virgin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B8C6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57AF2" w14:textId="77777777" w:rsidR="003A5172" w:rsidRPr="005F6590" w:rsidRDefault="003A5172" w:rsidP="003A5172">
            <w:pPr>
              <w:jc w:val="right"/>
              <w:rPr>
                <w:rFonts w:cs="Calibri"/>
                <w:color w:val="000000"/>
              </w:rPr>
            </w:pPr>
            <w:r w:rsidRPr="005F6590">
              <w:rPr>
                <w:rFonts w:cs="Calibri"/>
                <w:color w:val="000000"/>
              </w:rPr>
              <w:t>62,196.00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A6C9C" w14:textId="77777777" w:rsidR="003A5172" w:rsidRPr="005F6590" w:rsidRDefault="003A5172" w:rsidP="003A5172">
            <w:pPr>
              <w:jc w:val="right"/>
              <w:rPr>
                <w:rFonts w:cs="Calibri"/>
                <w:color w:val="000000"/>
              </w:rPr>
            </w:pPr>
            <w:r w:rsidRPr="005F6590">
              <w:rPr>
                <w:rFonts w:cs="Calibri"/>
                <w:color w:val="000000"/>
              </w:rPr>
              <w:t>61,764.00</w:t>
            </w:r>
          </w:p>
        </w:tc>
      </w:tr>
      <w:tr w:rsidR="003A5172" w:rsidRPr="005F6590" w14:paraId="1FC23B9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96900" w14:textId="77777777" w:rsidR="003A5172" w:rsidRPr="005F6590" w:rsidRDefault="003A5172" w:rsidP="003A5172">
            <w:pPr>
              <w:rPr>
                <w:rFonts w:cs="Calibri"/>
                <w:color w:val="000000"/>
              </w:rPr>
            </w:pPr>
            <w:r w:rsidRPr="005F6590">
              <w:rPr>
                <w:rFonts w:cs="Calibri"/>
                <w:color w:val="000000"/>
              </w:rPr>
              <w:t>Bulgaria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E09D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CDCC4" w14:textId="77777777" w:rsidR="003A5172" w:rsidRPr="005F6590" w:rsidRDefault="003A5172" w:rsidP="003A5172">
            <w:pPr>
              <w:jc w:val="right"/>
              <w:rPr>
                <w:rFonts w:cs="Calibri"/>
                <w:color w:val="000000"/>
              </w:rPr>
            </w:pPr>
            <w:r w:rsidRPr="005F6590">
              <w:rPr>
                <w:rFonts w:cs="Calibri"/>
                <w:color w:val="000000"/>
              </w:rPr>
              <w:t>32,418,280.00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E2C9C" w14:textId="77777777" w:rsidR="003A5172" w:rsidRPr="005F6590" w:rsidRDefault="003A5172" w:rsidP="003A5172">
            <w:pPr>
              <w:jc w:val="right"/>
              <w:rPr>
                <w:rFonts w:cs="Calibri"/>
                <w:color w:val="000000"/>
              </w:rPr>
            </w:pPr>
            <w:r w:rsidRPr="005F6590">
              <w:rPr>
                <w:rFonts w:cs="Calibri"/>
                <w:color w:val="000000"/>
              </w:rPr>
              <w:t>32,519,435.00</w:t>
            </w:r>
          </w:p>
        </w:tc>
      </w:tr>
      <w:tr w:rsidR="003A5172" w:rsidRPr="005F6590" w14:paraId="5DAACFC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58877" w14:textId="77777777" w:rsidR="003A5172" w:rsidRPr="005F6590" w:rsidRDefault="003A5172" w:rsidP="003A5172">
            <w:pPr>
              <w:rPr>
                <w:rFonts w:cs="Calibri"/>
                <w:color w:val="000000"/>
              </w:rPr>
            </w:pPr>
            <w:r w:rsidRPr="005F6590">
              <w:rPr>
                <w:rFonts w:cs="Calibri"/>
                <w:color w:val="000000"/>
              </w:rPr>
              <w:t>Burkina Faso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1314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CCF206" w14:textId="77777777" w:rsidR="003A5172" w:rsidRPr="005F6590" w:rsidRDefault="003A5172" w:rsidP="003A5172">
            <w:pPr>
              <w:jc w:val="right"/>
              <w:rPr>
                <w:rFonts w:cs="Calibri"/>
                <w:color w:val="000000"/>
              </w:rPr>
            </w:pPr>
            <w:r w:rsidRPr="005F6590">
              <w:rPr>
                <w:rFonts w:cs="Calibri"/>
                <w:color w:val="000000"/>
              </w:rPr>
              <w:t>1,375,457.00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D999C" w14:textId="77777777" w:rsidR="003A5172" w:rsidRPr="005F6590" w:rsidRDefault="003A5172" w:rsidP="003A5172">
            <w:pPr>
              <w:jc w:val="right"/>
              <w:rPr>
                <w:rFonts w:cs="Calibri"/>
                <w:color w:val="000000"/>
              </w:rPr>
            </w:pPr>
            <w:r w:rsidRPr="005F6590">
              <w:rPr>
                <w:rFonts w:cs="Calibri"/>
                <w:color w:val="000000"/>
              </w:rPr>
              <w:t>1,329,384.00</w:t>
            </w:r>
          </w:p>
        </w:tc>
      </w:tr>
      <w:tr w:rsidR="003A5172" w:rsidRPr="005F6590" w14:paraId="62CBBAC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325BE" w14:textId="77777777" w:rsidR="003A5172" w:rsidRPr="005F6590" w:rsidRDefault="003A5172" w:rsidP="003A5172">
            <w:pPr>
              <w:rPr>
                <w:rFonts w:cs="Calibri"/>
                <w:color w:val="000000"/>
              </w:rPr>
            </w:pPr>
            <w:r w:rsidRPr="005F6590">
              <w:rPr>
                <w:rFonts w:cs="Calibri"/>
                <w:color w:val="000000"/>
              </w:rPr>
              <w:t>Burma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BD94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BE20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BAAFE" w14:textId="77777777" w:rsidR="003A5172" w:rsidRPr="005F6590" w:rsidRDefault="003A5172" w:rsidP="003A5172">
            <w:pPr>
              <w:jc w:val="right"/>
              <w:rPr>
                <w:rFonts w:cs="Calibri"/>
                <w:color w:val="000000"/>
              </w:rPr>
            </w:pPr>
            <w:r w:rsidRPr="005F6590">
              <w:rPr>
                <w:rFonts w:cs="Calibri"/>
                <w:color w:val="000000"/>
              </w:rPr>
              <w:t>21,000.00</w:t>
            </w:r>
          </w:p>
        </w:tc>
      </w:tr>
      <w:tr w:rsidR="003A5172" w:rsidRPr="005F6590" w14:paraId="2D50D18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A0CDC" w14:textId="77777777" w:rsidR="003A5172" w:rsidRPr="005F6590" w:rsidRDefault="003A5172" w:rsidP="003A5172">
            <w:pPr>
              <w:rPr>
                <w:rFonts w:cs="Calibri"/>
                <w:color w:val="000000"/>
              </w:rPr>
            </w:pPr>
            <w:r w:rsidRPr="005F6590">
              <w:rPr>
                <w:rFonts w:cs="Calibri"/>
                <w:color w:val="000000"/>
              </w:rPr>
              <w:t>Burundi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C2B37"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2A7E9" w14:textId="77777777" w:rsidR="003A5172" w:rsidRPr="005F6590" w:rsidRDefault="003A5172" w:rsidP="003A5172">
            <w:pPr>
              <w:jc w:val="right"/>
              <w:rPr>
                <w:rFonts w:cs="Calibri"/>
                <w:color w:val="000000"/>
              </w:rPr>
            </w:pPr>
            <w:r w:rsidRPr="005F6590">
              <w:rPr>
                <w:rFonts w:cs="Calibri"/>
                <w:color w:val="000000"/>
              </w:rPr>
              <w:t>1,036,871.00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061B3" w14:textId="77777777" w:rsidR="003A5172" w:rsidRPr="005F6590" w:rsidRDefault="003A5172" w:rsidP="003A5172">
            <w:pPr>
              <w:jc w:val="right"/>
              <w:rPr>
                <w:rFonts w:cs="Calibri"/>
                <w:color w:val="000000"/>
              </w:rPr>
            </w:pPr>
            <w:r w:rsidRPr="005F6590">
              <w:rPr>
                <w:rFonts w:cs="Calibri"/>
                <w:color w:val="000000"/>
              </w:rPr>
              <w:t>901,387.00</w:t>
            </w:r>
          </w:p>
        </w:tc>
      </w:tr>
      <w:tr w:rsidR="003A5172" w:rsidRPr="005F6590" w14:paraId="26176EC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2855B" w14:textId="77777777" w:rsidR="003A5172" w:rsidRPr="005F6590" w:rsidRDefault="003A5172" w:rsidP="003A5172">
            <w:pPr>
              <w:rPr>
                <w:rFonts w:cs="Calibri"/>
                <w:color w:val="000000"/>
              </w:rPr>
            </w:pPr>
            <w:r w:rsidRPr="005F6590">
              <w:rPr>
                <w:rFonts w:cs="Calibri"/>
                <w:color w:val="000000"/>
              </w:rPr>
              <w:t>Cambodia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2A3B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F6B09" w14:textId="77777777" w:rsidR="003A5172" w:rsidRPr="005F6590" w:rsidRDefault="003A5172" w:rsidP="003A5172">
            <w:pPr>
              <w:jc w:val="right"/>
              <w:rPr>
                <w:rFonts w:cs="Calibri"/>
                <w:color w:val="000000"/>
              </w:rPr>
            </w:pPr>
            <w:r w:rsidRPr="005F6590">
              <w:rPr>
                <w:rFonts w:cs="Calibri"/>
                <w:color w:val="000000"/>
              </w:rPr>
              <w:t>2,595,960.00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A2417" w14:textId="77777777" w:rsidR="003A5172" w:rsidRPr="005F6590" w:rsidRDefault="003A5172" w:rsidP="003A5172">
            <w:pPr>
              <w:jc w:val="right"/>
              <w:rPr>
                <w:rFonts w:cs="Calibri"/>
                <w:color w:val="000000"/>
              </w:rPr>
            </w:pPr>
            <w:r w:rsidRPr="005F6590">
              <w:rPr>
                <w:rFonts w:cs="Calibri"/>
                <w:color w:val="000000"/>
              </w:rPr>
              <w:t>2,561,814.00</w:t>
            </w:r>
          </w:p>
        </w:tc>
      </w:tr>
      <w:tr w:rsidR="003A5172" w:rsidRPr="005F6590" w14:paraId="0585B23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2B69D" w14:textId="77777777" w:rsidR="003A5172" w:rsidRPr="005F6590" w:rsidRDefault="003A5172" w:rsidP="003A5172">
            <w:pPr>
              <w:rPr>
                <w:rFonts w:cs="Calibri"/>
                <w:color w:val="000000"/>
              </w:rPr>
            </w:pPr>
            <w:r w:rsidRPr="005F6590">
              <w:rPr>
                <w:rFonts w:cs="Calibri"/>
                <w:color w:val="000000"/>
              </w:rPr>
              <w:t>Cameroon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4A6D0"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0441D" w14:textId="77777777" w:rsidR="003A5172" w:rsidRPr="005F6590" w:rsidRDefault="003A5172" w:rsidP="003A5172">
            <w:pPr>
              <w:jc w:val="right"/>
              <w:rPr>
                <w:rFonts w:cs="Calibri"/>
                <w:color w:val="000000"/>
              </w:rPr>
            </w:pPr>
            <w:r w:rsidRPr="005F6590">
              <w:rPr>
                <w:rFonts w:cs="Calibri"/>
                <w:color w:val="000000"/>
              </w:rPr>
              <w:t>77,631,869.00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20278" w14:textId="77777777" w:rsidR="003A5172" w:rsidRPr="005F6590" w:rsidRDefault="003A5172" w:rsidP="003A5172">
            <w:pPr>
              <w:jc w:val="right"/>
              <w:rPr>
                <w:rFonts w:cs="Calibri"/>
                <w:color w:val="000000"/>
              </w:rPr>
            </w:pPr>
            <w:r w:rsidRPr="005F6590">
              <w:rPr>
                <w:rFonts w:cs="Calibri"/>
                <w:color w:val="000000"/>
              </w:rPr>
              <w:t>3,926,322.00</w:t>
            </w:r>
          </w:p>
        </w:tc>
      </w:tr>
      <w:tr w:rsidR="003A5172" w:rsidRPr="005F6590" w14:paraId="5850328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22B10" w14:textId="77777777" w:rsidR="003A5172" w:rsidRPr="005F6590" w:rsidRDefault="003A5172" w:rsidP="003A5172">
            <w:pPr>
              <w:rPr>
                <w:rFonts w:cs="Calibri"/>
                <w:color w:val="000000"/>
              </w:rPr>
            </w:pPr>
            <w:r w:rsidRPr="005F6590">
              <w:rPr>
                <w:rFonts w:cs="Calibri"/>
                <w:color w:val="000000"/>
              </w:rPr>
              <w:t>Cape Verde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AEB2A"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EC88E5" w14:textId="77777777" w:rsidR="003A5172" w:rsidRPr="005F6590" w:rsidRDefault="003A5172" w:rsidP="003A5172">
            <w:pPr>
              <w:jc w:val="right"/>
              <w:rPr>
                <w:rFonts w:cs="Calibri"/>
                <w:color w:val="000000"/>
              </w:rPr>
            </w:pPr>
            <w:r w:rsidRPr="005F6590">
              <w:rPr>
                <w:rFonts w:cs="Calibri"/>
                <w:color w:val="000000"/>
              </w:rPr>
              <w:t>349,425.00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C7C79" w14:textId="77777777" w:rsidR="003A5172" w:rsidRPr="005F6590" w:rsidRDefault="003A5172" w:rsidP="003A5172">
            <w:pPr>
              <w:jc w:val="right"/>
              <w:rPr>
                <w:rFonts w:cs="Calibri"/>
                <w:color w:val="000000"/>
              </w:rPr>
            </w:pPr>
            <w:r w:rsidRPr="005F6590">
              <w:rPr>
                <w:rFonts w:cs="Calibri"/>
                <w:color w:val="000000"/>
              </w:rPr>
              <w:t>376,492.00</w:t>
            </w:r>
          </w:p>
        </w:tc>
      </w:tr>
      <w:tr w:rsidR="003A5172" w:rsidRPr="005F6590" w14:paraId="3826CCE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E6525" w14:textId="77777777" w:rsidR="003A5172" w:rsidRPr="005F6590" w:rsidRDefault="003A5172" w:rsidP="003A5172">
            <w:pPr>
              <w:rPr>
                <w:rFonts w:cs="Calibri"/>
                <w:color w:val="000000"/>
              </w:rPr>
            </w:pPr>
            <w:r w:rsidRPr="005F6590">
              <w:rPr>
                <w:rFonts w:cs="Calibri"/>
                <w:color w:val="000000"/>
              </w:rPr>
              <w:t>Cayman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AED9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9C00D" w14:textId="77777777" w:rsidR="003A5172" w:rsidRPr="005F6590" w:rsidRDefault="003A5172" w:rsidP="003A5172">
            <w:pPr>
              <w:jc w:val="right"/>
              <w:rPr>
                <w:rFonts w:cs="Calibri"/>
                <w:color w:val="000000"/>
              </w:rPr>
            </w:pPr>
            <w:r w:rsidRPr="005F6590">
              <w:rPr>
                <w:rFonts w:cs="Calibri"/>
                <w:color w:val="000000"/>
              </w:rPr>
              <w:t>45,106.00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B998C7" w14:textId="77777777" w:rsidR="003A5172" w:rsidRPr="005F6590" w:rsidRDefault="003A5172" w:rsidP="003A5172">
            <w:pPr>
              <w:jc w:val="right"/>
              <w:rPr>
                <w:rFonts w:cs="Calibri"/>
                <w:color w:val="000000"/>
              </w:rPr>
            </w:pPr>
            <w:r w:rsidRPr="005F6590">
              <w:rPr>
                <w:rFonts w:cs="Calibri"/>
                <w:color w:val="000000"/>
              </w:rPr>
              <w:t>45,040.00</w:t>
            </w:r>
          </w:p>
        </w:tc>
      </w:tr>
      <w:tr w:rsidR="003A5172" w:rsidRPr="005F6590" w14:paraId="6E32DB4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FA61D" w14:textId="77777777" w:rsidR="003A5172" w:rsidRPr="005F6590" w:rsidRDefault="003A5172" w:rsidP="003A5172">
            <w:pPr>
              <w:rPr>
                <w:rFonts w:cs="Calibri"/>
                <w:color w:val="000000"/>
              </w:rPr>
            </w:pPr>
            <w:r w:rsidRPr="005F6590">
              <w:rPr>
                <w:rFonts w:cs="Calibri"/>
                <w:color w:val="000000"/>
              </w:rPr>
              <w:t>Central African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48B7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72167" w14:textId="77777777" w:rsidR="003A5172" w:rsidRPr="005F6590" w:rsidRDefault="003A5172" w:rsidP="003A5172">
            <w:pPr>
              <w:jc w:val="right"/>
              <w:rPr>
                <w:rFonts w:cs="Calibri"/>
                <w:color w:val="000000"/>
              </w:rPr>
            </w:pPr>
            <w:r w:rsidRPr="005F6590">
              <w:rPr>
                <w:rFonts w:cs="Calibri"/>
                <w:color w:val="000000"/>
              </w:rPr>
              <w:t>6,064,816.00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97037" w14:textId="77777777" w:rsidR="003A5172" w:rsidRPr="005F6590" w:rsidRDefault="003A5172" w:rsidP="003A5172">
            <w:pPr>
              <w:jc w:val="right"/>
              <w:rPr>
                <w:rFonts w:cs="Calibri"/>
                <w:color w:val="000000"/>
              </w:rPr>
            </w:pPr>
            <w:r w:rsidRPr="005F6590">
              <w:rPr>
                <w:rFonts w:cs="Calibri"/>
                <w:color w:val="000000"/>
              </w:rPr>
              <w:t>1,678,141.00</w:t>
            </w:r>
          </w:p>
        </w:tc>
      </w:tr>
      <w:tr w:rsidR="003A5172" w:rsidRPr="005F6590" w14:paraId="5E4DBE7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3F356" w14:textId="77777777" w:rsidR="003A5172" w:rsidRPr="005F6590" w:rsidRDefault="003A5172" w:rsidP="003A5172">
            <w:pPr>
              <w:rPr>
                <w:rFonts w:cs="Calibri"/>
                <w:color w:val="000000"/>
              </w:rPr>
            </w:pPr>
            <w:r w:rsidRPr="005F6590">
              <w:rPr>
                <w:rFonts w:cs="Calibri"/>
                <w:color w:val="000000"/>
              </w:rPr>
              <w:t>Chad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6B067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4672A" w14:textId="77777777" w:rsidR="003A5172" w:rsidRPr="005F6590" w:rsidRDefault="003A5172" w:rsidP="003A5172">
            <w:pPr>
              <w:jc w:val="right"/>
              <w:rPr>
                <w:rFonts w:cs="Calibri"/>
                <w:color w:val="000000"/>
              </w:rPr>
            </w:pPr>
            <w:r w:rsidRPr="005F6590">
              <w:rPr>
                <w:rFonts w:cs="Calibri"/>
                <w:color w:val="000000"/>
              </w:rPr>
              <w:t>53,775,362.00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567EDD" w14:textId="77777777" w:rsidR="003A5172" w:rsidRPr="005F6590" w:rsidRDefault="003A5172" w:rsidP="003A5172">
            <w:pPr>
              <w:jc w:val="right"/>
              <w:rPr>
                <w:rFonts w:cs="Calibri"/>
                <w:color w:val="000000"/>
              </w:rPr>
            </w:pPr>
            <w:r w:rsidRPr="005F6590">
              <w:rPr>
                <w:rFonts w:cs="Calibri"/>
                <w:color w:val="000000"/>
              </w:rPr>
              <w:t>7,092,761.00</w:t>
            </w:r>
          </w:p>
        </w:tc>
      </w:tr>
      <w:tr w:rsidR="003A5172" w:rsidRPr="005F6590" w14:paraId="06B3C72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202A6" w14:textId="77777777" w:rsidR="003A5172" w:rsidRPr="005F6590" w:rsidRDefault="003A5172" w:rsidP="003A5172">
            <w:pPr>
              <w:rPr>
                <w:rFonts w:cs="Calibri"/>
                <w:color w:val="000000"/>
              </w:rPr>
            </w:pPr>
            <w:r w:rsidRPr="005F6590">
              <w:rPr>
                <w:rFonts w:cs="Calibri"/>
                <w:color w:val="000000"/>
              </w:rPr>
              <w:t>China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C857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8833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F9BAB" w14:textId="77777777" w:rsidR="003A5172" w:rsidRPr="005F6590" w:rsidRDefault="003A5172" w:rsidP="003A5172">
            <w:pPr>
              <w:jc w:val="right"/>
              <w:rPr>
                <w:rFonts w:cs="Calibri"/>
                <w:color w:val="000000"/>
              </w:rPr>
            </w:pPr>
            <w:r w:rsidRPr="005F6590">
              <w:rPr>
                <w:rFonts w:cs="Calibri"/>
                <w:color w:val="000000"/>
              </w:rPr>
              <w:t>267,053.00</w:t>
            </w:r>
          </w:p>
        </w:tc>
      </w:tr>
      <w:tr w:rsidR="003A5172" w:rsidRPr="005F6590" w14:paraId="5CFF62F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C5A25" w14:textId="77777777" w:rsidR="003A5172" w:rsidRPr="005F6590" w:rsidRDefault="003A5172" w:rsidP="003A5172">
            <w:pPr>
              <w:rPr>
                <w:rFonts w:cs="Calibri"/>
                <w:color w:val="000000"/>
              </w:rPr>
            </w:pPr>
            <w:r w:rsidRPr="005F6590">
              <w:rPr>
                <w:rFonts w:cs="Calibri"/>
                <w:color w:val="000000"/>
              </w:rPr>
              <w:t>Costa 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4B06A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AD38A" w14:textId="77777777" w:rsidR="003A5172" w:rsidRPr="005F6590" w:rsidRDefault="003A5172" w:rsidP="003A5172">
            <w:pPr>
              <w:jc w:val="right"/>
              <w:rPr>
                <w:rFonts w:cs="Calibri"/>
                <w:color w:val="000000"/>
              </w:rPr>
            </w:pPr>
            <w:r w:rsidRPr="005F6590">
              <w:rPr>
                <w:rFonts w:cs="Calibri"/>
                <w:color w:val="000000"/>
              </w:rPr>
              <w:t>6,830,858.00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228AD" w14:textId="77777777" w:rsidR="003A5172" w:rsidRPr="005F6590" w:rsidRDefault="003A5172" w:rsidP="003A5172">
            <w:pPr>
              <w:jc w:val="right"/>
              <w:rPr>
                <w:rFonts w:cs="Calibri"/>
                <w:color w:val="000000"/>
              </w:rPr>
            </w:pPr>
            <w:r w:rsidRPr="005F6590">
              <w:rPr>
                <w:rFonts w:cs="Calibri"/>
                <w:color w:val="000000"/>
              </w:rPr>
              <w:t>7,824,715.00</w:t>
            </w:r>
          </w:p>
        </w:tc>
      </w:tr>
      <w:tr w:rsidR="003A5172" w:rsidRPr="005F6590" w14:paraId="50A3905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584B6" w14:textId="77777777" w:rsidR="003A5172" w:rsidRPr="005F6590" w:rsidRDefault="003A5172" w:rsidP="003A5172">
            <w:pPr>
              <w:rPr>
                <w:rFonts w:cs="Calibri"/>
                <w:color w:val="000000"/>
              </w:rPr>
            </w:pPr>
            <w:r w:rsidRPr="005F6590">
              <w:rPr>
                <w:rFonts w:cs="Calibri"/>
                <w:color w:val="000000"/>
              </w:rPr>
              <w:t>Croatia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11D2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8FFC6" w14:textId="77777777" w:rsidR="003A5172" w:rsidRPr="005F6590" w:rsidRDefault="003A5172" w:rsidP="003A5172">
            <w:pPr>
              <w:jc w:val="right"/>
              <w:rPr>
                <w:rFonts w:cs="Calibri"/>
                <w:color w:val="000000"/>
              </w:rPr>
            </w:pPr>
            <w:r w:rsidRPr="005F6590">
              <w:rPr>
                <w:rFonts w:cs="Calibri"/>
                <w:color w:val="000000"/>
              </w:rPr>
              <w:t>69,236,937.00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8F9C9" w14:textId="77777777" w:rsidR="003A5172" w:rsidRPr="005F6590" w:rsidRDefault="003A5172" w:rsidP="003A5172">
            <w:pPr>
              <w:jc w:val="right"/>
              <w:rPr>
                <w:rFonts w:cs="Calibri"/>
                <w:color w:val="000000"/>
              </w:rPr>
            </w:pPr>
            <w:r w:rsidRPr="005F6590">
              <w:rPr>
                <w:rFonts w:cs="Calibri"/>
                <w:color w:val="000000"/>
              </w:rPr>
              <w:t>32,580,666.00</w:t>
            </w:r>
          </w:p>
        </w:tc>
      </w:tr>
      <w:tr w:rsidR="003A5172" w:rsidRPr="005F6590" w14:paraId="2F3F4A0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4A72E" w14:textId="77777777" w:rsidR="003A5172" w:rsidRPr="005F6590" w:rsidRDefault="003A5172" w:rsidP="003A5172">
            <w:pPr>
              <w:rPr>
                <w:rFonts w:cs="Calibri"/>
                <w:color w:val="000000"/>
              </w:rPr>
            </w:pPr>
            <w:r w:rsidRPr="005F6590">
              <w:rPr>
                <w:rFonts w:cs="Calibri"/>
                <w:color w:val="000000"/>
              </w:rPr>
              <w:t>Curacao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E602F"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CC80F" w14:textId="77777777" w:rsidR="003A5172" w:rsidRPr="005F6590" w:rsidRDefault="003A5172" w:rsidP="003A5172">
            <w:pPr>
              <w:jc w:val="right"/>
              <w:rPr>
                <w:rFonts w:cs="Calibri"/>
                <w:color w:val="000000"/>
              </w:rPr>
            </w:pPr>
            <w:r w:rsidRPr="005F6590">
              <w:rPr>
                <w:rFonts w:cs="Calibri"/>
                <w:color w:val="000000"/>
              </w:rPr>
              <w:t>6,500.00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C3D13F" w14:textId="77777777" w:rsidR="003A5172" w:rsidRPr="005F6590" w:rsidRDefault="003A5172" w:rsidP="003A5172">
            <w:pPr>
              <w:jc w:val="right"/>
              <w:rPr>
                <w:rFonts w:cs="Calibri"/>
                <w:color w:val="000000"/>
              </w:rPr>
            </w:pPr>
            <w:r w:rsidRPr="005F6590">
              <w:rPr>
                <w:rFonts w:cs="Calibri"/>
                <w:color w:val="000000"/>
              </w:rPr>
              <w:t>9,220.00</w:t>
            </w:r>
          </w:p>
        </w:tc>
      </w:tr>
      <w:tr w:rsidR="003A5172" w:rsidRPr="005F6590" w14:paraId="2A56A09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70CC3" w14:textId="77777777" w:rsidR="003A5172" w:rsidRPr="005F6590" w:rsidRDefault="003A5172" w:rsidP="003A5172">
            <w:pPr>
              <w:rPr>
                <w:rFonts w:cs="Calibri"/>
                <w:color w:val="000000"/>
              </w:rPr>
            </w:pPr>
            <w:r w:rsidRPr="005F6590">
              <w:rPr>
                <w:rFonts w:cs="Calibri"/>
                <w:color w:val="000000"/>
              </w:rPr>
              <w:t>Cyprus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16D1A"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37D9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639DD" w14:textId="77777777" w:rsidR="003A5172" w:rsidRPr="005F6590" w:rsidRDefault="003A5172" w:rsidP="003A5172">
            <w:pPr>
              <w:jc w:val="right"/>
              <w:rPr>
                <w:rFonts w:cs="Calibri"/>
                <w:color w:val="000000"/>
              </w:rPr>
            </w:pPr>
            <w:r w:rsidRPr="005F6590">
              <w:rPr>
                <w:rFonts w:cs="Calibri"/>
                <w:color w:val="000000"/>
              </w:rPr>
              <w:t>2,392,097.00</w:t>
            </w:r>
          </w:p>
        </w:tc>
      </w:tr>
      <w:tr w:rsidR="003A5172" w:rsidRPr="005F6590" w14:paraId="47CAF63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C6BE5" w14:textId="77777777" w:rsidR="003A5172" w:rsidRPr="005F6590" w:rsidRDefault="003A5172" w:rsidP="003A5172">
            <w:pPr>
              <w:rPr>
                <w:rFonts w:cs="Calibri"/>
                <w:color w:val="000000"/>
              </w:rPr>
            </w:pPr>
            <w:r w:rsidRPr="005F6590">
              <w:rPr>
                <w:rFonts w:cs="Calibri"/>
                <w:color w:val="000000"/>
              </w:rPr>
              <w:t>Democratic Republic of Congo (Kinshasa)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4074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74B5C" w14:textId="77777777" w:rsidR="003A5172" w:rsidRPr="005F6590" w:rsidRDefault="003A5172" w:rsidP="003A5172">
            <w:pPr>
              <w:jc w:val="right"/>
              <w:rPr>
                <w:rFonts w:cs="Calibri"/>
                <w:color w:val="000000"/>
              </w:rPr>
            </w:pPr>
            <w:r w:rsidRPr="005F6590">
              <w:rPr>
                <w:rFonts w:cs="Calibri"/>
                <w:color w:val="000000"/>
              </w:rPr>
              <w:t>59,941.00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30746" w14:textId="77777777" w:rsidR="003A5172" w:rsidRPr="005F6590" w:rsidRDefault="003A5172" w:rsidP="003A5172">
            <w:pPr>
              <w:jc w:val="right"/>
              <w:rPr>
                <w:rFonts w:cs="Calibri"/>
                <w:color w:val="000000"/>
              </w:rPr>
            </w:pPr>
            <w:r w:rsidRPr="005F6590">
              <w:rPr>
                <w:rFonts w:cs="Calibri"/>
                <w:color w:val="000000"/>
              </w:rPr>
              <w:t>427,890.00</w:t>
            </w:r>
          </w:p>
        </w:tc>
      </w:tr>
      <w:tr w:rsidR="003A5172" w:rsidRPr="005F6590" w14:paraId="6322775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3E069" w14:textId="77777777" w:rsidR="003A5172" w:rsidRPr="005F6590" w:rsidRDefault="003A5172" w:rsidP="003A5172">
            <w:pPr>
              <w:rPr>
                <w:rFonts w:cs="Calibri"/>
                <w:color w:val="000000"/>
              </w:rPr>
            </w:pPr>
            <w:r w:rsidRPr="005F6590">
              <w:rPr>
                <w:rFonts w:cs="Calibri"/>
                <w:color w:val="000000"/>
              </w:rPr>
              <w:t>Djibouti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50CD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A4EC6" w14:textId="77777777" w:rsidR="003A5172" w:rsidRPr="005F6590" w:rsidRDefault="003A5172" w:rsidP="003A5172">
            <w:pPr>
              <w:jc w:val="right"/>
              <w:rPr>
                <w:rFonts w:cs="Calibri"/>
                <w:color w:val="000000"/>
              </w:rPr>
            </w:pPr>
            <w:r w:rsidRPr="005F6590">
              <w:rPr>
                <w:rFonts w:cs="Calibri"/>
                <w:color w:val="000000"/>
              </w:rPr>
              <w:t>17,352,653.00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CE463" w14:textId="77777777" w:rsidR="003A5172" w:rsidRPr="005F6590" w:rsidRDefault="003A5172" w:rsidP="003A5172">
            <w:pPr>
              <w:jc w:val="right"/>
              <w:rPr>
                <w:rFonts w:cs="Calibri"/>
                <w:color w:val="000000"/>
              </w:rPr>
            </w:pPr>
            <w:r w:rsidRPr="005F6590">
              <w:rPr>
                <w:rFonts w:cs="Calibri"/>
                <w:color w:val="000000"/>
              </w:rPr>
              <w:t>9,591,480.00</w:t>
            </w:r>
          </w:p>
        </w:tc>
      </w:tr>
      <w:tr w:rsidR="003A5172" w:rsidRPr="005F6590" w14:paraId="6ECFF73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A1CFA" w14:textId="77777777" w:rsidR="003A5172" w:rsidRPr="005F6590" w:rsidRDefault="003A5172" w:rsidP="003A5172">
            <w:pPr>
              <w:rPr>
                <w:rFonts w:cs="Calibri"/>
                <w:color w:val="000000"/>
              </w:rPr>
            </w:pPr>
            <w:r w:rsidRPr="005F6590">
              <w:rPr>
                <w:rFonts w:cs="Calibri"/>
                <w:color w:val="000000"/>
              </w:rPr>
              <w:t>Dominica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675C5"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20BCF6" w14:textId="77777777" w:rsidR="003A5172" w:rsidRPr="005F6590" w:rsidRDefault="003A5172" w:rsidP="003A5172">
            <w:pPr>
              <w:jc w:val="right"/>
              <w:rPr>
                <w:rFonts w:cs="Calibri"/>
                <w:color w:val="000000"/>
              </w:rPr>
            </w:pPr>
            <w:r w:rsidRPr="005F6590">
              <w:rPr>
                <w:rFonts w:cs="Calibri"/>
                <w:color w:val="000000"/>
              </w:rPr>
              <w:t>1,706,388.00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E24A0" w14:textId="77777777" w:rsidR="003A5172" w:rsidRPr="005F6590" w:rsidRDefault="003A5172" w:rsidP="003A5172">
            <w:pPr>
              <w:jc w:val="right"/>
              <w:rPr>
                <w:rFonts w:cs="Calibri"/>
                <w:color w:val="000000"/>
              </w:rPr>
            </w:pPr>
            <w:r w:rsidRPr="005F6590">
              <w:rPr>
                <w:rFonts w:cs="Calibri"/>
                <w:color w:val="000000"/>
              </w:rPr>
              <w:t>312,075.00</w:t>
            </w:r>
          </w:p>
        </w:tc>
      </w:tr>
      <w:tr w:rsidR="003A5172" w:rsidRPr="005F6590" w14:paraId="3B2709F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4D2605" w14:textId="77777777" w:rsidR="003A5172" w:rsidRPr="005F6590" w:rsidRDefault="003A5172" w:rsidP="003A5172">
            <w:pPr>
              <w:rPr>
                <w:rFonts w:cs="Calibri"/>
                <w:color w:val="000000"/>
              </w:rPr>
            </w:pPr>
            <w:r w:rsidRPr="005F6590">
              <w:rPr>
                <w:rFonts w:cs="Calibri"/>
                <w:color w:val="000000"/>
              </w:rPr>
              <w:t>Dominican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B86AA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E06487" w14:textId="77777777" w:rsidR="003A5172" w:rsidRPr="005F6590" w:rsidRDefault="003A5172" w:rsidP="003A5172">
            <w:pPr>
              <w:jc w:val="right"/>
              <w:rPr>
                <w:rFonts w:cs="Calibri"/>
                <w:color w:val="000000"/>
              </w:rPr>
            </w:pPr>
            <w:r w:rsidRPr="005F6590">
              <w:rPr>
                <w:rFonts w:cs="Calibri"/>
                <w:color w:val="000000"/>
              </w:rPr>
              <w:t>28,147,604.00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D8369" w14:textId="77777777" w:rsidR="003A5172" w:rsidRPr="005F6590" w:rsidRDefault="003A5172" w:rsidP="003A5172">
            <w:pPr>
              <w:jc w:val="right"/>
              <w:rPr>
                <w:rFonts w:cs="Calibri"/>
                <w:color w:val="000000"/>
              </w:rPr>
            </w:pPr>
            <w:r w:rsidRPr="005F6590">
              <w:rPr>
                <w:rFonts w:cs="Calibri"/>
                <w:color w:val="000000"/>
              </w:rPr>
              <w:t>6,965,505.00</w:t>
            </w:r>
          </w:p>
        </w:tc>
      </w:tr>
      <w:tr w:rsidR="003A5172" w:rsidRPr="005F6590" w14:paraId="62659CF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B72D9D" w14:textId="77777777" w:rsidR="003A5172" w:rsidRPr="005F6590" w:rsidRDefault="003A5172" w:rsidP="003A5172">
            <w:pPr>
              <w:rPr>
                <w:rFonts w:cs="Calibri"/>
                <w:color w:val="000000"/>
              </w:rPr>
            </w:pPr>
            <w:r w:rsidRPr="005F6590">
              <w:rPr>
                <w:rFonts w:cs="Calibri"/>
                <w:color w:val="000000"/>
              </w:rPr>
              <w:t>Ecuador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5DBFC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93ADD4" w14:textId="77777777" w:rsidR="003A5172" w:rsidRPr="005F6590" w:rsidRDefault="003A5172" w:rsidP="003A5172">
            <w:pPr>
              <w:jc w:val="right"/>
              <w:rPr>
                <w:rFonts w:cs="Calibri"/>
                <w:color w:val="000000"/>
              </w:rPr>
            </w:pPr>
            <w:r w:rsidRPr="005F6590">
              <w:rPr>
                <w:rFonts w:cs="Calibri"/>
                <w:color w:val="000000"/>
              </w:rPr>
              <w:t>36,346,151.00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08B1C" w14:textId="77777777" w:rsidR="003A5172" w:rsidRPr="005F6590" w:rsidRDefault="003A5172" w:rsidP="003A5172">
            <w:pPr>
              <w:jc w:val="right"/>
              <w:rPr>
                <w:rFonts w:cs="Calibri"/>
                <w:color w:val="000000"/>
              </w:rPr>
            </w:pPr>
            <w:r w:rsidRPr="005F6590">
              <w:rPr>
                <w:rFonts w:cs="Calibri"/>
                <w:color w:val="000000"/>
              </w:rPr>
              <w:t>14,683,206.00</w:t>
            </w:r>
          </w:p>
        </w:tc>
      </w:tr>
      <w:tr w:rsidR="003A5172" w:rsidRPr="005F6590" w14:paraId="14A2FE3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4A4B9" w14:textId="77777777" w:rsidR="003A5172" w:rsidRPr="005F6590" w:rsidRDefault="003A5172" w:rsidP="003A5172">
            <w:pPr>
              <w:rPr>
                <w:rFonts w:cs="Calibri"/>
                <w:color w:val="000000"/>
              </w:rPr>
            </w:pPr>
            <w:r w:rsidRPr="005F6590">
              <w:rPr>
                <w:rFonts w:cs="Calibri"/>
                <w:color w:val="000000"/>
              </w:rPr>
              <w:t>Eritrea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02EF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C77B65"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5C994" w14:textId="77777777" w:rsidR="003A5172" w:rsidRPr="005F6590" w:rsidRDefault="003A5172" w:rsidP="003A5172">
            <w:pPr>
              <w:jc w:val="right"/>
              <w:rPr>
                <w:rFonts w:cs="Calibri"/>
                <w:color w:val="000000"/>
              </w:rPr>
            </w:pPr>
            <w:r w:rsidRPr="005F6590">
              <w:rPr>
                <w:rFonts w:cs="Calibri"/>
                <w:color w:val="000000"/>
              </w:rPr>
              <w:t>30,000.00</w:t>
            </w:r>
          </w:p>
        </w:tc>
      </w:tr>
      <w:tr w:rsidR="003A5172" w:rsidRPr="005F6590" w14:paraId="5538467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F80D0" w14:textId="77777777" w:rsidR="003A5172" w:rsidRPr="005F6590" w:rsidRDefault="003A5172" w:rsidP="003A5172">
            <w:pPr>
              <w:rPr>
                <w:rFonts w:cs="Calibri"/>
                <w:color w:val="000000"/>
              </w:rPr>
            </w:pPr>
            <w:r w:rsidRPr="005F6590">
              <w:rPr>
                <w:rFonts w:cs="Calibri"/>
                <w:color w:val="000000"/>
              </w:rPr>
              <w:t>Ethiopia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D769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A6BB2" w14:textId="77777777" w:rsidR="003A5172" w:rsidRPr="005F6590" w:rsidRDefault="003A5172" w:rsidP="003A5172">
            <w:pPr>
              <w:jc w:val="right"/>
              <w:rPr>
                <w:rFonts w:cs="Calibri"/>
                <w:color w:val="000000"/>
              </w:rPr>
            </w:pPr>
            <w:r w:rsidRPr="005F6590">
              <w:rPr>
                <w:rFonts w:cs="Calibri"/>
                <w:color w:val="000000"/>
              </w:rPr>
              <w:t>17,643,305.00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26F66" w14:textId="77777777" w:rsidR="003A5172" w:rsidRPr="005F6590" w:rsidRDefault="003A5172" w:rsidP="003A5172">
            <w:pPr>
              <w:jc w:val="right"/>
              <w:rPr>
                <w:rFonts w:cs="Calibri"/>
                <w:color w:val="000000"/>
              </w:rPr>
            </w:pPr>
            <w:r w:rsidRPr="005F6590">
              <w:rPr>
                <w:rFonts w:cs="Calibri"/>
                <w:color w:val="000000"/>
              </w:rPr>
              <w:t>17,066,315.00</w:t>
            </w:r>
          </w:p>
        </w:tc>
      </w:tr>
      <w:tr w:rsidR="003A5172" w:rsidRPr="005F6590" w14:paraId="7AFFD63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415B9" w14:textId="77777777" w:rsidR="003A5172" w:rsidRPr="005F6590" w:rsidRDefault="003A5172" w:rsidP="003A5172">
            <w:pPr>
              <w:rPr>
                <w:rFonts w:cs="Calibri"/>
                <w:color w:val="000000"/>
              </w:rPr>
            </w:pPr>
            <w:r w:rsidRPr="005F6590">
              <w:rPr>
                <w:rFonts w:cs="Calibri"/>
                <w:color w:val="000000"/>
              </w:rPr>
              <w:t>Europe Regional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259E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F20B8" w14:textId="77777777" w:rsidR="003A5172" w:rsidRPr="005F6590" w:rsidRDefault="003A5172" w:rsidP="003A5172">
            <w:pPr>
              <w:jc w:val="right"/>
              <w:rPr>
                <w:rFonts w:cs="Calibri"/>
                <w:color w:val="000000"/>
              </w:rPr>
            </w:pPr>
            <w:r w:rsidRPr="005F6590">
              <w:rPr>
                <w:rFonts w:cs="Calibri"/>
                <w:color w:val="000000"/>
              </w:rPr>
              <w:t>62,591,057.00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472915"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2DB4EFE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CA79D6" w14:textId="77777777" w:rsidR="003A5172" w:rsidRPr="005F6590" w:rsidRDefault="003A5172" w:rsidP="003A5172">
            <w:pPr>
              <w:rPr>
                <w:rFonts w:cs="Calibri"/>
                <w:color w:val="000000"/>
              </w:rPr>
            </w:pPr>
            <w:r w:rsidRPr="005F6590">
              <w:rPr>
                <w:rFonts w:cs="Calibri"/>
                <w:color w:val="000000"/>
              </w:rPr>
              <w:t>Fiji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0EFD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EEB6C" w14:textId="77777777" w:rsidR="003A5172" w:rsidRPr="005F6590" w:rsidRDefault="003A5172" w:rsidP="003A5172">
            <w:pPr>
              <w:jc w:val="right"/>
              <w:rPr>
                <w:rFonts w:cs="Calibri"/>
                <w:color w:val="000000"/>
              </w:rPr>
            </w:pPr>
            <w:r w:rsidRPr="005F6590">
              <w:rPr>
                <w:rFonts w:cs="Calibri"/>
                <w:color w:val="000000"/>
              </w:rPr>
              <w:t>494,000.00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A448F" w14:textId="77777777" w:rsidR="003A5172" w:rsidRPr="005F6590" w:rsidRDefault="003A5172" w:rsidP="003A5172">
            <w:pPr>
              <w:jc w:val="right"/>
              <w:rPr>
                <w:rFonts w:cs="Calibri"/>
                <w:color w:val="000000"/>
              </w:rPr>
            </w:pPr>
            <w:r w:rsidRPr="005F6590">
              <w:rPr>
                <w:rFonts w:cs="Calibri"/>
                <w:color w:val="000000"/>
              </w:rPr>
              <w:t>12,000.00</w:t>
            </w:r>
          </w:p>
        </w:tc>
      </w:tr>
      <w:tr w:rsidR="003A5172" w:rsidRPr="005F6590" w14:paraId="0C99D8E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33A9F" w14:textId="77777777" w:rsidR="003A5172" w:rsidRPr="005F6590" w:rsidRDefault="003A5172" w:rsidP="003A5172">
            <w:pPr>
              <w:rPr>
                <w:rFonts w:cs="Calibri"/>
                <w:color w:val="000000"/>
              </w:rPr>
            </w:pPr>
            <w:r w:rsidRPr="005F6590">
              <w:rPr>
                <w:rFonts w:cs="Calibri"/>
                <w:color w:val="000000"/>
              </w:rPr>
              <w:t>French Guiana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C9BD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84264F" w14:textId="77777777" w:rsidR="003A5172" w:rsidRPr="005F6590" w:rsidRDefault="003A5172" w:rsidP="003A5172">
            <w:pPr>
              <w:jc w:val="right"/>
              <w:rPr>
                <w:rFonts w:cs="Calibri"/>
                <w:color w:val="000000"/>
              </w:rPr>
            </w:pPr>
            <w:r w:rsidRPr="005F6590">
              <w:rPr>
                <w:rFonts w:cs="Calibri"/>
                <w:color w:val="000000"/>
              </w:rPr>
              <w:t>17,563,401.00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E60F0" w14:textId="77777777" w:rsidR="003A5172" w:rsidRPr="005F6590" w:rsidRDefault="003A5172" w:rsidP="003A5172">
            <w:pPr>
              <w:jc w:val="right"/>
              <w:rPr>
                <w:rFonts w:cs="Calibri"/>
                <w:color w:val="000000"/>
              </w:rPr>
            </w:pPr>
            <w:r w:rsidRPr="005F6590">
              <w:rPr>
                <w:rFonts w:cs="Calibri"/>
                <w:color w:val="000000"/>
              </w:rPr>
              <w:t>2,250,000.00</w:t>
            </w:r>
          </w:p>
        </w:tc>
      </w:tr>
      <w:tr w:rsidR="003A5172" w:rsidRPr="005F6590" w14:paraId="7A8BDE1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2667E" w14:textId="77777777" w:rsidR="003A5172" w:rsidRPr="005F6590" w:rsidRDefault="003A5172" w:rsidP="003A5172">
            <w:pPr>
              <w:rPr>
                <w:rFonts w:cs="Calibri"/>
                <w:color w:val="000000"/>
              </w:rPr>
            </w:pPr>
            <w:r w:rsidRPr="005F6590">
              <w:rPr>
                <w:rFonts w:cs="Calibri"/>
                <w:color w:val="000000"/>
              </w:rPr>
              <w:t>Gabon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2A414"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D3E80" w14:textId="77777777" w:rsidR="003A5172" w:rsidRPr="005F6590" w:rsidRDefault="003A5172" w:rsidP="003A5172">
            <w:pPr>
              <w:jc w:val="right"/>
              <w:rPr>
                <w:rFonts w:cs="Calibri"/>
                <w:color w:val="000000"/>
              </w:rPr>
            </w:pPr>
            <w:r w:rsidRPr="005F6590">
              <w:rPr>
                <w:rFonts w:cs="Calibri"/>
                <w:color w:val="000000"/>
              </w:rPr>
              <w:t>3,866,606.00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386EC" w14:textId="77777777" w:rsidR="003A5172" w:rsidRPr="005F6590" w:rsidRDefault="003A5172" w:rsidP="003A5172">
            <w:pPr>
              <w:jc w:val="right"/>
              <w:rPr>
                <w:rFonts w:cs="Calibri"/>
                <w:color w:val="000000"/>
              </w:rPr>
            </w:pPr>
            <w:r w:rsidRPr="005F6590">
              <w:rPr>
                <w:rFonts w:cs="Calibri"/>
                <w:color w:val="000000"/>
              </w:rPr>
              <w:t>9,609,550.00</w:t>
            </w:r>
          </w:p>
        </w:tc>
      </w:tr>
      <w:tr w:rsidR="003A5172" w:rsidRPr="005F6590" w14:paraId="2907EFD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39701" w14:textId="77777777" w:rsidR="003A5172" w:rsidRPr="005F6590" w:rsidRDefault="003A5172" w:rsidP="003A5172">
            <w:pPr>
              <w:rPr>
                <w:rFonts w:cs="Calibri"/>
                <w:color w:val="000000"/>
              </w:rPr>
            </w:pPr>
            <w:r w:rsidRPr="005F6590">
              <w:rPr>
                <w:rFonts w:cs="Calibri"/>
                <w:color w:val="000000"/>
              </w:rPr>
              <w:t>Gambia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4F760"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2FAEF"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19396" w14:textId="77777777" w:rsidR="003A5172" w:rsidRPr="005F6590" w:rsidRDefault="003A5172" w:rsidP="003A5172">
            <w:pPr>
              <w:jc w:val="right"/>
              <w:rPr>
                <w:rFonts w:cs="Calibri"/>
                <w:color w:val="000000"/>
              </w:rPr>
            </w:pPr>
            <w:r w:rsidRPr="005F6590">
              <w:rPr>
                <w:rFonts w:cs="Calibri"/>
                <w:color w:val="000000"/>
              </w:rPr>
              <w:t>34,000.00</w:t>
            </w:r>
          </w:p>
        </w:tc>
      </w:tr>
      <w:tr w:rsidR="003A5172" w:rsidRPr="005F6590" w14:paraId="2FE2041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982E5" w14:textId="77777777" w:rsidR="003A5172" w:rsidRPr="005F6590" w:rsidRDefault="003A5172" w:rsidP="003A5172">
            <w:pPr>
              <w:rPr>
                <w:rFonts w:cs="Calibri"/>
                <w:color w:val="000000"/>
              </w:rPr>
            </w:pPr>
            <w:r w:rsidRPr="005F6590">
              <w:rPr>
                <w:rFonts w:cs="Calibri"/>
                <w:color w:val="000000"/>
              </w:rPr>
              <w:t>Ghana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F58F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4EA67" w14:textId="77777777" w:rsidR="003A5172" w:rsidRPr="005F6590" w:rsidRDefault="003A5172" w:rsidP="003A5172">
            <w:pPr>
              <w:jc w:val="right"/>
              <w:rPr>
                <w:rFonts w:cs="Calibri"/>
                <w:color w:val="000000"/>
              </w:rPr>
            </w:pPr>
            <w:r w:rsidRPr="005F6590">
              <w:rPr>
                <w:rFonts w:cs="Calibri"/>
                <w:color w:val="000000"/>
              </w:rPr>
              <w:t>7,687,788.00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912FC1" w14:textId="77777777" w:rsidR="003A5172" w:rsidRPr="005F6590" w:rsidRDefault="003A5172" w:rsidP="003A5172">
            <w:pPr>
              <w:jc w:val="right"/>
              <w:rPr>
                <w:rFonts w:cs="Calibri"/>
                <w:color w:val="000000"/>
              </w:rPr>
            </w:pPr>
            <w:r w:rsidRPr="005F6590">
              <w:rPr>
                <w:rFonts w:cs="Calibri"/>
                <w:color w:val="000000"/>
              </w:rPr>
              <w:t>4,326,232.00</w:t>
            </w:r>
          </w:p>
        </w:tc>
      </w:tr>
      <w:tr w:rsidR="003A5172" w:rsidRPr="005F6590" w14:paraId="6357403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48FE6" w14:textId="77777777" w:rsidR="003A5172" w:rsidRPr="005F6590" w:rsidRDefault="003A5172" w:rsidP="003A5172">
            <w:pPr>
              <w:rPr>
                <w:rFonts w:cs="Calibri"/>
                <w:color w:val="000000"/>
              </w:rPr>
            </w:pPr>
            <w:r w:rsidRPr="005F6590">
              <w:rPr>
                <w:rFonts w:cs="Calibri"/>
                <w:color w:val="000000"/>
              </w:rPr>
              <w:t>Grenada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1295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BF70D" w14:textId="77777777" w:rsidR="003A5172" w:rsidRPr="005F6590" w:rsidRDefault="003A5172" w:rsidP="003A5172">
            <w:pPr>
              <w:jc w:val="right"/>
              <w:rPr>
                <w:rFonts w:cs="Calibri"/>
                <w:color w:val="000000"/>
              </w:rPr>
            </w:pPr>
            <w:r w:rsidRPr="005F6590">
              <w:rPr>
                <w:rFonts w:cs="Calibri"/>
                <w:color w:val="000000"/>
              </w:rPr>
              <w:t>1,797,000.00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17EB8" w14:textId="77777777" w:rsidR="003A5172" w:rsidRPr="005F6590" w:rsidRDefault="003A5172" w:rsidP="003A5172">
            <w:pPr>
              <w:jc w:val="right"/>
              <w:rPr>
                <w:rFonts w:cs="Calibri"/>
                <w:color w:val="000000"/>
              </w:rPr>
            </w:pPr>
            <w:r w:rsidRPr="005F6590">
              <w:rPr>
                <w:rFonts w:cs="Calibri"/>
                <w:color w:val="000000"/>
              </w:rPr>
              <w:t>237,000.00</w:t>
            </w:r>
          </w:p>
        </w:tc>
      </w:tr>
      <w:tr w:rsidR="003A5172" w:rsidRPr="005F6590" w14:paraId="708DB31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87DD7" w14:textId="77777777" w:rsidR="003A5172" w:rsidRPr="005F6590" w:rsidRDefault="003A5172" w:rsidP="003A5172">
            <w:pPr>
              <w:rPr>
                <w:rFonts w:cs="Calibri"/>
                <w:color w:val="000000"/>
              </w:rPr>
            </w:pPr>
            <w:r w:rsidRPr="005F6590">
              <w:rPr>
                <w:rFonts w:cs="Calibri"/>
                <w:color w:val="000000"/>
              </w:rPr>
              <w:t>Guatemala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0697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BA5B8" w14:textId="77777777" w:rsidR="003A5172" w:rsidRPr="005F6590" w:rsidRDefault="003A5172" w:rsidP="003A5172">
            <w:pPr>
              <w:jc w:val="right"/>
              <w:rPr>
                <w:rFonts w:cs="Calibri"/>
                <w:color w:val="000000"/>
              </w:rPr>
            </w:pPr>
            <w:r w:rsidRPr="005F6590">
              <w:rPr>
                <w:rFonts w:cs="Calibri"/>
                <w:color w:val="000000"/>
              </w:rPr>
              <w:t>28,385,628.00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15E5C" w14:textId="77777777" w:rsidR="003A5172" w:rsidRPr="005F6590" w:rsidRDefault="003A5172" w:rsidP="003A5172">
            <w:pPr>
              <w:jc w:val="right"/>
              <w:rPr>
                <w:rFonts w:cs="Calibri"/>
                <w:color w:val="000000"/>
              </w:rPr>
            </w:pPr>
            <w:r w:rsidRPr="005F6590">
              <w:rPr>
                <w:rFonts w:cs="Calibri"/>
                <w:color w:val="000000"/>
              </w:rPr>
              <w:t>12,698,125.00</w:t>
            </w:r>
          </w:p>
        </w:tc>
      </w:tr>
      <w:tr w:rsidR="003A5172" w:rsidRPr="005F6590" w14:paraId="4F51C02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C074C" w14:textId="77777777" w:rsidR="003A5172" w:rsidRPr="005F6590" w:rsidRDefault="003A5172" w:rsidP="003A5172">
            <w:pPr>
              <w:rPr>
                <w:rFonts w:cs="Calibri"/>
                <w:color w:val="000000"/>
              </w:rPr>
            </w:pPr>
            <w:r w:rsidRPr="005F6590">
              <w:rPr>
                <w:rFonts w:cs="Calibri"/>
                <w:color w:val="000000"/>
              </w:rPr>
              <w:t>Guinea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099F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085A3" w14:textId="77777777" w:rsidR="003A5172" w:rsidRPr="005F6590" w:rsidRDefault="003A5172" w:rsidP="003A5172">
            <w:pPr>
              <w:jc w:val="right"/>
              <w:rPr>
                <w:rFonts w:cs="Calibri"/>
                <w:color w:val="000000"/>
              </w:rPr>
            </w:pPr>
            <w:r w:rsidRPr="005F6590">
              <w:rPr>
                <w:rFonts w:cs="Calibri"/>
                <w:color w:val="000000"/>
              </w:rPr>
              <w:t>4,813,476.00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361F4" w14:textId="77777777" w:rsidR="003A5172" w:rsidRPr="005F6590" w:rsidRDefault="003A5172" w:rsidP="003A5172">
            <w:pPr>
              <w:jc w:val="right"/>
              <w:rPr>
                <w:rFonts w:cs="Calibri"/>
                <w:color w:val="000000"/>
              </w:rPr>
            </w:pPr>
            <w:r w:rsidRPr="005F6590">
              <w:rPr>
                <w:rFonts w:cs="Calibri"/>
                <w:color w:val="000000"/>
              </w:rPr>
              <w:t>133,665.00</w:t>
            </w:r>
          </w:p>
        </w:tc>
      </w:tr>
      <w:tr w:rsidR="003A5172" w:rsidRPr="005F6590" w14:paraId="5EFB31F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4A0D0" w14:textId="77777777" w:rsidR="003A5172" w:rsidRPr="005F6590" w:rsidRDefault="003A5172" w:rsidP="003A5172">
            <w:pPr>
              <w:rPr>
                <w:rFonts w:cs="Calibri"/>
                <w:color w:val="000000"/>
              </w:rPr>
            </w:pPr>
            <w:r w:rsidRPr="005F6590">
              <w:rPr>
                <w:rFonts w:cs="Calibri"/>
                <w:color w:val="000000"/>
              </w:rPr>
              <w:t>Guyana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9F17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1ABB7" w14:textId="77777777" w:rsidR="003A5172" w:rsidRPr="005F6590" w:rsidRDefault="003A5172" w:rsidP="003A5172">
            <w:pPr>
              <w:jc w:val="right"/>
              <w:rPr>
                <w:rFonts w:cs="Calibri"/>
                <w:color w:val="000000"/>
              </w:rPr>
            </w:pPr>
            <w:r w:rsidRPr="005F6590">
              <w:rPr>
                <w:rFonts w:cs="Calibri"/>
                <w:color w:val="000000"/>
              </w:rPr>
              <w:t>3,664,600.00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54F96" w14:textId="77777777" w:rsidR="003A5172" w:rsidRPr="005F6590" w:rsidRDefault="003A5172" w:rsidP="003A5172">
            <w:pPr>
              <w:jc w:val="right"/>
              <w:rPr>
                <w:rFonts w:cs="Calibri"/>
                <w:color w:val="000000"/>
              </w:rPr>
            </w:pPr>
            <w:r w:rsidRPr="005F6590">
              <w:rPr>
                <w:rFonts w:cs="Calibri"/>
                <w:color w:val="000000"/>
              </w:rPr>
              <w:t>2,575,106.00</w:t>
            </w:r>
          </w:p>
        </w:tc>
      </w:tr>
      <w:tr w:rsidR="003A5172" w:rsidRPr="005F6590" w14:paraId="2137C05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8AFF6" w14:textId="77777777" w:rsidR="003A5172" w:rsidRPr="005F6590" w:rsidRDefault="003A5172" w:rsidP="003A5172">
            <w:pPr>
              <w:rPr>
                <w:rFonts w:cs="Calibri"/>
                <w:color w:val="000000"/>
              </w:rPr>
            </w:pPr>
            <w:r w:rsidRPr="005F6590">
              <w:rPr>
                <w:rFonts w:cs="Calibri"/>
                <w:color w:val="000000"/>
              </w:rPr>
              <w:t>Haiti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436B65"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C0BA3" w14:textId="77777777" w:rsidR="003A5172" w:rsidRPr="005F6590" w:rsidRDefault="003A5172" w:rsidP="003A5172">
            <w:pPr>
              <w:jc w:val="right"/>
              <w:rPr>
                <w:rFonts w:cs="Calibri"/>
                <w:color w:val="000000"/>
              </w:rPr>
            </w:pPr>
            <w:r w:rsidRPr="005F6590">
              <w:rPr>
                <w:rFonts w:cs="Calibri"/>
                <w:color w:val="000000"/>
              </w:rPr>
              <w:t>12,579,875.00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72F1F" w14:textId="77777777" w:rsidR="003A5172" w:rsidRPr="005F6590" w:rsidRDefault="003A5172" w:rsidP="003A5172">
            <w:pPr>
              <w:jc w:val="right"/>
              <w:rPr>
                <w:rFonts w:cs="Calibri"/>
                <w:color w:val="000000"/>
              </w:rPr>
            </w:pPr>
            <w:r w:rsidRPr="005F6590">
              <w:rPr>
                <w:rFonts w:cs="Calibri"/>
                <w:color w:val="000000"/>
              </w:rPr>
              <w:t>4,790,877.00</w:t>
            </w:r>
          </w:p>
        </w:tc>
      </w:tr>
      <w:tr w:rsidR="003A5172" w:rsidRPr="005F6590" w14:paraId="2FC9644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A5152" w14:textId="77777777" w:rsidR="003A5172" w:rsidRPr="005F6590" w:rsidRDefault="003A5172" w:rsidP="003A5172">
            <w:pPr>
              <w:rPr>
                <w:rFonts w:cs="Calibri"/>
                <w:color w:val="000000"/>
              </w:rPr>
            </w:pPr>
            <w:r w:rsidRPr="005F6590">
              <w:rPr>
                <w:rFonts w:cs="Calibri"/>
                <w:color w:val="000000"/>
              </w:rPr>
              <w:t>Holy See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EABD4"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2B35C" w14:textId="77777777" w:rsidR="003A5172" w:rsidRPr="005F6590" w:rsidRDefault="003A5172" w:rsidP="003A5172">
            <w:pPr>
              <w:jc w:val="right"/>
              <w:rPr>
                <w:rFonts w:cs="Calibri"/>
                <w:color w:val="000000"/>
              </w:rPr>
            </w:pPr>
            <w:r w:rsidRPr="005F6590">
              <w:rPr>
                <w:rFonts w:cs="Calibri"/>
                <w:color w:val="000000"/>
              </w:rPr>
              <w:t>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7DE56" w14:textId="77777777" w:rsidR="003A5172" w:rsidRPr="005F6590" w:rsidRDefault="003A5172" w:rsidP="003A5172">
            <w:pPr>
              <w:jc w:val="right"/>
              <w:rPr>
                <w:rFonts w:cs="Calibri"/>
                <w:color w:val="000000"/>
              </w:rPr>
            </w:pPr>
            <w:r w:rsidRPr="005F6590">
              <w:rPr>
                <w:rFonts w:cs="Calibri"/>
                <w:color w:val="000000"/>
              </w:rPr>
              <w:t>10.00</w:t>
            </w:r>
          </w:p>
        </w:tc>
      </w:tr>
      <w:tr w:rsidR="003A5172" w:rsidRPr="005F6590" w14:paraId="333A4A0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8EC3B" w14:textId="77777777" w:rsidR="003A5172" w:rsidRPr="005F6590" w:rsidRDefault="003A5172" w:rsidP="003A5172">
            <w:pPr>
              <w:rPr>
                <w:rFonts w:cs="Calibri"/>
                <w:color w:val="000000"/>
              </w:rPr>
            </w:pPr>
            <w:r w:rsidRPr="005F6590">
              <w:rPr>
                <w:rFonts w:cs="Calibri"/>
                <w:color w:val="000000"/>
              </w:rPr>
              <w:t>Hong Kong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B779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89640" w14:textId="77777777" w:rsidR="003A5172" w:rsidRPr="005F6590" w:rsidRDefault="003A5172" w:rsidP="003A5172">
            <w:pPr>
              <w:jc w:val="right"/>
              <w:rPr>
                <w:rFonts w:cs="Calibri"/>
                <w:color w:val="000000"/>
              </w:rPr>
            </w:pPr>
            <w:r w:rsidRPr="005F6590">
              <w:rPr>
                <w:rFonts w:cs="Calibri"/>
                <w:color w:val="000000"/>
              </w:rPr>
              <w:t>8,615,830.00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91BBE" w14:textId="77777777" w:rsidR="003A5172" w:rsidRPr="005F6590" w:rsidRDefault="003A5172" w:rsidP="003A5172">
            <w:pPr>
              <w:jc w:val="right"/>
              <w:rPr>
                <w:rFonts w:cs="Calibri"/>
                <w:color w:val="000000"/>
              </w:rPr>
            </w:pPr>
            <w:r w:rsidRPr="005F6590">
              <w:rPr>
                <w:rFonts w:cs="Calibri"/>
                <w:color w:val="000000"/>
              </w:rPr>
              <w:t>3,633,425.00</w:t>
            </w:r>
          </w:p>
        </w:tc>
      </w:tr>
      <w:tr w:rsidR="003A5172" w:rsidRPr="005F6590" w14:paraId="390167B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6A7B6" w14:textId="77777777" w:rsidR="003A5172" w:rsidRPr="005F6590" w:rsidRDefault="003A5172" w:rsidP="003A5172">
            <w:pPr>
              <w:rPr>
                <w:rFonts w:cs="Calibri"/>
                <w:color w:val="000000"/>
              </w:rPr>
            </w:pPr>
            <w:r w:rsidRPr="005F6590">
              <w:rPr>
                <w:rFonts w:cs="Calibri"/>
                <w:color w:val="000000"/>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CE1A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9E37D" w14:textId="77777777" w:rsidR="003A5172" w:rsidRPr="005F6590" w:rsidRDefault="003A5172" w:rsidP="003A5172">
            <w:pPr>
              <w:jc w:val="right"/>
              <w:rPr>
                <w:rFonts w:cs="Calibri"/>
                <w:color w:val="000000"/>
              </w:rPr>
            </w:pPr>
            <w:r w:rsidRPr="005F6590">
              <w:rPr>
                <w:rFonts w:cs="Calibri"/>
                <w:color w:val="000000"/>
              </w:rPr>
              <w:t>209,000,000.00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91D2F" w14:textId="77777777" w:rsidR="003A5172" w:rsidRPr="005F6590" w:rsidRDefault="003A5172" w:rsidP="003A5172">
            <w:pPr>
              <w:jc w:val="right"/>
              <w:rPr>
                <w:rFonts w:cs="Calibri"/>
                <w:color w:val="000000"/>
              </w:rPr>
            </w:pPr>
            <w:r w:rsidRPr="005F6590">
              <w:rPr>
                <w:rFonts w:cs="Calibri"/>
                <w:color w:val="000000"/>
              </w:rPr>
              <w:t>44,256,634.00</w:t>
            </w:r>
          </w:p>
        </w:tc>
      </w:tr>
      <w:tr w:rsidR="003A5172" w:rsidRPr="005F6590" w14:paraId="564DBD4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3E66B" w14:textId="77777777" w:rsidR="003A5172" w:rsidRPr="005F6590" w:rsidRDefault="003A5172" w:rsidP="003A5172">
            <w:pPr>
              <w:rPr>
                <w:rFonts w:cs="Calibri"/>
                <w:color w:val="000000"/>
              </w:rPr>
            </w:pPr>
            <w:r w:rsidRPr="005F6590">
              <w:rPr>
                <w:rFonts w:cs="Calibri"/>
                <w:color w:val="000000"/>
              </w:rPr>
              <w:t>Iceland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B46A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33058" w14:textId="77777777" w:rsidR="003A5172" w:rsidRPr="005F6590" w:rsidRDefault="003A5172" w:rsidP="003A5172">
            <w:pPr>
              <w:jc w:val="right"/>
              <w:rPr>
                <w:rFonts w:cs="Calibri"/>
                <w:color w:val="000000"/>
              </w:rPr>
            </w:pPr>
            <w:r w:rsidRPr="005F6590">
              <w:rPr>
                <w:rFonts w:cs="Calibri"/>
                <w:color w:val="000000"/>
              </w:rPr>
              <w:t>430,827.00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25D30" w14:textId="77777777" w:rsidR="003A5172" w:rsidRPr="005F6590" w:rsidRDefault="003A5172" w:rsidP="003A5172">
            <w:pPr>
              <w:jc w:val="right"/>
              <w:rPr>
                <w:rFonts w:cs="Calibri"/>
                <w:color w:val="000000"/>
              </w:rPr>
            </w:pPr>
            <w:r w:rsidRPr="005F6590">
              <w:rPr>
                <w:rFonts w:cs="Calibri"/>
                <w:color w:val="000000"/>
              </w:rPr>
              <w:t>711,124.00</w:t>
            </w:r>
          </w:p>
        </w:tc>
      </w:tr>
      <w:tr w:rsidR="003A5172" w:rsidRPr="005F6590" w14:paraId="447A363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3012A" w14:textId="77777777" w:rsidR="003A5172" w:rsidRPr="005F6590" w:rsidRDefault="003A5172" w:rsidP="003A5172">
            <w:pPr>
              <w:rPr>
                <w:rFonts w:cs="Calibri"/>
                <w:color w:val="000000"/>
              </w:rPr>
            </w:pPr>
            <w:r w:rsidRPr="005F6590">
              <w:rPr>
                <w:rFonts w:cs="Calibri"/>
                <w:color w:val="000000"/>
              </w:rPr>
              <w:t>International Organizations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0A730"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AAAE4" w14:textId="77777777" w:rsidR="003A5172" w:rsidRPr="005F6590" w:rsidRDefault="003A5172" w:rsidP="003A5172">
            <w:pPr>
              <w:jc w:val="right"/>
              <w:rPr>
                <w:rFonts w:cs="Calibri"/>
                <w:color w:val="000000"/>
              </w:rPr>
            </w:pPr>
            <w:r w:rsidRPr="005F6590">
              <w:rPr>
                <w:rFonts w:cs="Calibri"/>
                <w:color w:val="000000"/>
              </w:rPr>
              <w:t>358,000,000.00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AA71F" w14:textId="77777777" w:rsidR="003A5172" w:rsidRPr="005F6590" w:rsidRDefault="003A5172" w:rsidP="003A5172">
            <w:pPr>
              <w:jc w:val="right"/>
              <w:rPr>
                <w:rFonts w:cs="Calibri"/>
                <w:color w:val="000000"/>
              </w:rPr>
            </w:pPr>
            <w:r w:rsidRPr="005F6590">
              <w:rPr>
                <w:rFonts w:cs="Calibri"/>
                <w:color w:val="000000"/>
              </w:rPr>
              <w:t>417,000,000.00</w:t>
            </w:r>
          </w:p>
        </w:tc>
      </w:tr>
      <w:tr w:rsidR="003A5172" w:rsidRPr="005F6590" w14:paraId="01C81DA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FA42B" w14:textId="77777777" w:rsidR="003A5172" w:rsidRPr="005F6590" w:rsidRDefault="003A5172" w:rsidP="003A5172">
            <w:pPr>
              <w:rPr>
                <w:rFonts w:cs="Calibri"/>
                <w:color w:val="000000"/>
              </w:rPr>
            </w:pPr>
            <w:r w:rsidRPr="005F6590">
              <w:rPr>
                <w:rFonts w:cs="Calibri"/>
                <w:color w:val="000000"/>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9CF92"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D1EF5" w14:textId="77777777" w:rsidR="003A5172" w:rsidRPr="005F6590" w:rsidRDefault="003A5172" w:rsidP="003A5172">
            <w:pPr>
              <w:jc w:val="right"/>
              <w:rPr>
                <w:rFonts w:cs="Calibri"/>
                <w:color w:val="000000"/>
              </w:rPr>
            </w:pPr>
            <w:r w:rsidRPr="005F6590">
              <w:rPr>
                <w:rFonts w:cs="Calibri"/>
                <w:color w:val="000000"/>
              </w:rPr>
              <w:t>13,807,903.00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96DDB" w14:textId="77777777" w:rsidR="003A5172" w:rsidRPr="005F6590" w:rsidRDefault="003A5172" w:rsidP="003A5172">
            <w:pPr>
              <w:jc w:val="right"/>
              <w:rPr>
                <w:rFonts w:cs="Calibri"/>
                <w:color w:val="000000"/>
              </w:rPr>
            </w:pPr>
            <w:r w:rsidRPr="005F6590">
              <w:rPr>
                <w:rFonts w:cs="Calibri"/>
                <w:color w:val="000000"/>
              </w:rPr>
              <w:t>12,134,892.00</w:t>
            </w:r>
          </w:p>
        </w:tc>
      </w:tr>
      <w:tr w:rsidR="003A5172" w:rsidRPr="005F6590" w14:paraId="6F84772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26B196" w14:textId="77777777" w:rsidR="003A5172" w:rsidRPr="005F6590" w:rsidRDefault="003A5172" w:rsidP="003A5172">
            <w:pPr>
              <w:rPr>
                <w:rFonts w:cs="Calibri"/>
                <w:color w:val="000000"/>
              </w:rPr>
            </w:pPr>
            <w:r w:rsidRPr="005F6590">
              <w:rPr>
                <w:rFonts w:cs="Calibri"/>
                <w:color w:val="000000"/>
              </w:rPr>
              <w:t>Jamaica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7B57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A5FD7" w14:textId="77777777" w:rsidR="003A5172" w:rsidRPr="005F6590" w:rsidRDefault="003A5172" w:rsidP="003A5172">
            <w:pPr>
              <w:jc w:val="right"/>
              <w:rPr>
                <w:rFonts w:cs="Calibri"/>
                <w:color w:val="000000"/>
              </w:rPr>
            </w:pPr>
            <w:r w:rsidRPr="005F6590">
              <w:rPr>
                <w:rFonts w:cs="Calibri"/>
                <w:color w:val="000000"/>
              </w:rPr>
              <w:t>11,866,394.00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B965F" w14:textId="77777777" w:rsidR="003A5172" w:rsidRPr="005F6590" w:rsidRDefault="003A5172" w:rsidP="003A5172">
            <w:pPr>
              <w:jc w:val="right"/>
              <w:rPr>
                <w:rFonts w:cs="Calibri"/>
                <w:color w:val="000000"/>
              </w:rPr>
            </w:pPr>
            <w:r w:rsidRPr="005F6590">
              <w:rPr>
                <w:rFonts w:cs="Calibri"/>
                <w:color w:val="000000"/>
              </w:rPr>
              <w:t>7,724,421.00</w:t>
            </w:r>
          </w:p>
        </w:tc>
      </w:tr>
      <w:tr w:rsidR="003A5172" w:rsidRPr="005F6590" w14:paraId="5B6D76D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B04CE" w14:textId="77777777" w:rsidR="003A5172" w:rsidRPr="005F6590" w:rsidRDefault="003A5172" w:rsidP="003A5172">
            <w:pPr>
              <w:rPr>
                <w:rFonts w:cs="Calibri"/>
                <w:color w:val="000000"/>
              </w:rPr>
            </w:pPr>
            <w:r w:rsidRPr="005F6590">
              <w:rPr>
                <w:rFonts w:cs="Calibri"/>
                <w:color w:val="000000"/>
              </w:rPr>
              <w:t>Korea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4282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6424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98845" w14:textId="77777777" w:rsidR="003A5172" w:rsidRPr="005F6590" w:rsidRDefault="003A5172" w:rsidP="003A5172">
            <w:pPr>
              <w:jc w:val="right"/>
              <w:rPr>
                <w:rFonts w:cs="Calibri"/>
                <w:color w:val="000000"/>
              </w:rPr>
            </w:pPr>
            <w:r w:rsidRPr="005F6590">
              <w:rPr>
                <w:rFonts w:cs="Calibri"/>
                <w:color w:val="000000"/>
              </w:rPr>
              <w:t>10,200,000,000.00</w:t>
            </w:r>
          </w:p>
        </w:tc>
      </w:tr>
      <w:tr w:rsidR="003A5172" w:rsidRPr="005F6590" w14:paraId="260BF95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3E8CD" w14:textId="77777777" w:rsidR="003A5172" w:rsidRPr="005F6590" w:rsidRDefault="003A5172" w:rsidP="003A5172">
            <w:pPr>
              <w:rPr>
                <w:rFonts w:cs="Calibri"/>
                <w:color w:val="000000"/>
              </w:rPr>
            </w:pPr>
            <w:r w:rsidRPr="005F6590">
              <w:rPr>
                <w:rFonts w:cs="Calibri"/>
                <w:color w:val="000000"/>
              </w:rPr>
              <w:t>Kosovo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6AEC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BEBDF" w14:textId="77777777" w:rsidR="003A5172" w:rsidRPr="005F6590" w:rsidRDefault="003A5172" w:rsidP="003A5172">
            <w:pPr>
              <w:jc w:val="right"/>
              <w:rPr>
                <w:rFonts w:cs="Calibri"/>
                <w:color w:val="000000"/>
              </w:rPr>
            </w:pPr>
            <w:r w:rsidRPr="005F6590">
              <w:rPr>
                <w:rFonts w:cs="Calibri"/>
                <w:color w:val="000000"/>
              </w:rPr>
              <w:t>20,307,152.00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4B336" w14:textId="77777777" w:rsidR="003A5172" w:rsidRPr="005F6590" w:rsidRDefault="003A5172" w:rsidP="003A5172">
            <w:pPr>
              <w:jc w:val="right"/>
              <w:rPr>
                <w:rFonts w:cs="Calibri"/>
                <w:color w:val="000000"/>
              </w:rPr>
            </w:pPr>
            <w:r w:rsidRPr="005F6590">
              <w:rPr>
                <w:rFonts w:cs="Calibri"/>
                <w:color w:val="000000"/>
              </w:rPr>
              <w:t>15,360,254.00</w:t>
            </w:r>
          </w:p>
        </w:tc>
      </w:tr>
      <w:tr w:rsidR="003A5172" w:rsidRPr="005F6590" w14:paraId="5A38083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9F0A0" w14:textId="77777777" w:rsidR="003A5172" w:rsidRPr="005F6590" w:rsidRDefault="003A5172" w:rsidP="003A5172">
            <w:pPr>
              <w:rPr>
                <w:rFonts w:cs="Calibri"/>
                <w:color w:val="000000"/>
              </w:rPr>
            </w:pPr>
            <w:r w:rsidRPr="005F6590">
              <w:rPr>
                <w:rFonts w:cs="Calibri"/>
                <w:color w:val="000000"/>
              </w:rPr>
              <w:t>Kyrgyzstan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0F86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874051" w14:textId="77777777" w:rsidR="003A5172" w:rsidRPr="005F6590" w:rsidRDefault="003A5172" w:rsidP="003A5172">
            <w:pPr>
              <w:jc w:val="right"/>
              <w:rPr>
                <w:rFonts w:cs="Calibri"/>
                <w:color w:val="000000"/>
              </w:rPr>
            </w:pPr>
            <w:r w:rsidRPr="005F6590">
              <w:rPr>
                <w:rFonts w:cs="Calibri"/>
                <w:color w:val="000000"/>
              </w:rPr>
              <w:t>6,860,400.00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B51A6" w14:textId="77777777" w:rsidR="003A5172" w:rsidRPr="005F6590" w:rsidRDefault="003A5172" w:rsidP="003A5172">
            <w:pPr>
              <w:jc w:val="right"/>
              <w:rPr>
                <w:rFonts w:cs="Calibri"/>
                <w:color w:val="000000"/>
              </w:rPr>
            </w:pPr>
            <w:r w:rsidRPr="005F6590">
              <w:rPr>
                <w:rFonts w:cs="Calibri"/>
                <w:color w:val="000000"/>
              </w:rPr>
              <w:t>1,185,400.00</w:t>
            </w:r>
          </w:p>
        </w:tc>
      </w:tr>
      <w:tr w:rsidR="003A5172" w:rsidRPr="005F6590" w14:paraId="53436DE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F5D87" w14:textId="77777777" w:rsidR="003A5172" w:rsidRPr="005F6590" w:rsidRDefault="003A5172" w:rsidP="003A5172">
            <w:pPr>
              <w:rPr>
                <w:rFonts w:cs="Calibri"/>
                <w:color w:val="000000"/>
              </w:rPr>
            </w:pPr>
            <w:r w:rsidRPr="005F6590">
              <w:rPr>
                <w:rFonts w:cs="Calibri"/>
                <w:color w:val="000000"/>
              </w:rPr>
              <w:t>Lesotho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3C515"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3C8395"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0B383" w14:textId="77777777" w:rsidR="003A5172" w:rsidRPr="005F6590" w:rsidRDefault="003A5172" w:rsidP="003A5172">
            <w:pPr>
              <w:jc w:val="right"/>
              <w:rPr>
                <w:rFonts w:cs="Calibri"/>
                <w:color w:val="000000"/>
              </w:rPr>
            </w:pPr>
            <w:r w:rsidRPr="005F6590">
              <w:rPr>
                <w:rFonts w:cs="Calibri"/>
                <w:color w:val="000000"/>
              </w:rPr>
              <w:t>273,000.00</w:t>
            </w:r>
          </w:p>
        </w:tc>
      </w:tr>
      <w:tr w:rsidR="003A5172" w:rsidRPr="005F6590" w14:paraId="1DFAA03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BEB11" w14:textId="77777777" w:rsidR="003A5172" w:rsidRPr="005F6590" w:rsidRDefault="003A5172" w:rsidP="003A5172">
            <w:pPr>
              <w:rPr>
                <w:rFonts w:cs="Calibri"/>
                <w:color w:val="000000"/>
              </w:rPr>
            </w:pPr>
            <w:r w:rsidRPr="005F6590">
              <w:rPr>
                <w:rFonts w:cs="Calibri"/>
                <w:color w:val="000000"/>
              </w:rPr>
              <w:t>Liberia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5D532"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0E031" w14:textId="77777777" w:rsidR="003A5172" w:rsidRPr="005F6590" w:rsidRDefault="003A5172" w:rsidP="003A5172">
            <w:pPr>
              <w:jc w:val="right"/>
              <w:rPr>
                <w:rFonts w:cs="Calibri"/>
                <w:color w:val="000000"/>
              </w:rPr>
            </w:pPr>
            <w:r w:rsidRPr="005F6590">
              <w:rPr>
                <w:rFonts w:cs="Calibri"/>
                <w:color w:val="000000"/>
              </w:rPr>
              <w:t>16,068,851.00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5898D" w14:textId="77777777" w:rsidR="003A5172" w:rsidRPr="005F6590" w:rsidRDefault="003A5172" w:rsidP="003A5172">
            <w:pPr>
              <w:jc w:val="right"/>
              <w:rPr>
                <w:rFonts w:cs="Calibri"/>
                <w:color w:val="000000"/>
              </w:rPr>
            </w:pPr>
            <w:r w:rsidRPr="005F6590">
              <w:rPr>
                <w:rFonts w:cs="Calibri"/>
                <w:color w:val="000000"/>
              </w:rPr>
              <w:t>10,599,500.00</w:t>
            </w:r>
          </w:p>
        </w:tc>
      </w:tr>
      <w:tr w:rsidR="003A5172" w:rsidRPr="005F6590" w14:paraId="66E887A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E14E73" w14:textId="77777777" w:rsidR="003A5172" w:rsidRPr="005F6590" w:rsidRDefault="003A5172" w:rsidP="003A5172">
            <w:pPr>
              <w:rPr>
                <w:rFonts w:cs="Calibri"/>
                <w:color w:val="000000"/>
              </w:rPr>
            </w:pPr>
            <w:r w:rsidRPr="005F6590">
              <w:rPr>
                <w:rFonts w:cs="Calibri"/>
                <w:color w:val="000000"/>
              </w:rPr>
              <w:t>Luxembourg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B696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791E2" w14:textId="77777777" w:rsidR="003A5172" w:rsidRPr="005F6590" w:rsidRDefault="003A5172" w:rsidP="003A5172">
            <w:pPr>
              <w:jc w:val="right"/>
              <w:rPr>
                <w:rFonts w:cs="Calibri"/>
                <w:color w:val="000000"/>
              </w:rPr>
            </w:pPr>
            <w:r w:rsidRPr="005F6590">
              <w:rPr>
                <w:rFonts w:cs="Calibri"/>
                <w:color w:val="000000"/>
              </w:rPr>
              <w:t>220,000,000.00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47E28" w14:textId="77777777" w:rsidR="003A5172" w:rsidRPr="005F6590" w:rsidRDefault="003A5172" w:rsidP="003A5172">
            <w:pPr>
              <w:jc w:val="right"/>
              <w:rPr>
                <w:rFonts w:cs="Calibri"/>
                <w:color w:val="000000"/>
              </w:rPr>
            </w:pPr>
            <w:r w:rsidRPr="005F6590">
              <w:rPr>
                <w:rFonts w:cs="Calibri"/>
                <w:color w:val="000000"/>
              </w:rPr>
              <w:t>52,726,258.00</w:t>
            </w:r>
          </w:p>
        </w:tc>
      </w:tr>
      <w:tr w:rsidR="003A5172" w:rsidRPr="005F6590" w14:paraId="0B44F28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97B60" w14:textId="77777777" w:rsidR="003A5172" w:rsidRPr="005F6590" w:rsidRDefault="003A5172" w:rsidP="003A5172">
            <w:pPr>
              <w:rPr>
                <w:rFonts w:cs="Calibri"/>
                <w:color w:val="000000"/>
              </w:rPr>
            </w:pPr>
            <w:r w:rsidRPr="005F6590">
              <w:rPr>
                <w:rFonts w:cs="Calibri"/>
                <w:color w:val="000000"/>
              </w:rPr>
              <w:t>Macau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EEB397"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6C9E05"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6F5EA" w14:textId="77777777" w:rsidR="003A5172" w:rsidRPr="005F6590" w:rsidRDefault="003A5172" w:rsidP="003A5172">
            <w:pPr>
              <w:jc w:val="right"/>
              <w:rPr>
                <w:rFonts w:cs="Calibri"/>
                <w:color w:val="000000"/>
              </w:rPr>
            </w:pPr>
            <w:r w:rsidRPr="005F6590">
              <w:rPr>
                <w:rFonts w:cs="Calibri"/>
                <w:color w:val="000000"/>
              </w:rPr>
              <w:t>18,376.00</w:t>
            </w:r>
          </w:p>
        </w:tc>
      </w:tr>
      <w:tr w:rsidR="003A5172" w:rsidRPr="005F6590" w14:paraId="57F5BF5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889FE" w14:textId="77777777" w:rsidR="003A5172" w:rsidRPr="005F6590" w:rsidRDefault="003A5172" w:rsidP="003A5172">
            <w:pPr>
              <w:rPr>
                <w:rFonts w:cs="Calibri"/>
                <w:color w:val="000000"/>
              </w:rPr>
            </w:pPr>
            <w:r w:rsidRPr="005F6590">
              <w:rPr>
                <w:rFonts w:cs="Calibri"/>
                <w:color w:val="000000"/>
              </w:rPr>
              <w:t>Macedonia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2BF8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2A4109" w14:textId="77777777" w:rsidR="003A5172" w:rsidRPr="005F6590" w:rsidRDefault="003A5172" w:rsidP="003A5172">
            <w:pPr>
              <w:jc w:val="right"/>
              <w:rPr>
                <w:rFonts w:cs="Calibri"/>
                <w:color w:val="000000"/>
              </w:rPr>
            </w:pPr>
            <w:r w:rsidRPr="005F6590">
              <w:rPr>
                <w:rFonts w:cs="Calibri"/>
                <w:color w:val="000000"/>
              </w:rPr>
              <w:t>6,153,240.00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DC971" w14:textId="77777777" w:rsidR="003A5172" w:rsidRPr="005F6590" w:rsidRDefault="003A5172" w:rsidP="003A5172">
            <w:pPr>
              <w:jc w:val="right"/>
              <w:rPr>
                <w:rFonts w:cs="Calibri"/>
                <w:color w:val="000000"/>
              </w:rPr>
            </w:pPr>
            <w:r w:rsidRPr="005F6590">
              <w:rPr>
                <w:rFonts w:cs="Calibri"/>
                <w:color w:val="000000"/>
              </w:rPr>
              <w:t>9,884,465.00</w:t>
            </w:r>
          </w:p>
        </w:tc>
      </w:tr>
      <w:tr w:rsidR="003A5172" w:rsidRPr="005F6590" w14:paraId="46984D4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ACE98" w14:textId="77777777" w:rsidR="003A5172" w:rsidRPr="005F6590" w:rsidRDefault="003A5172" w:rsidP="003A5172">
            <w:pPr>
              <w:rPr>
                <w:rFonts w:cs="Calibri"/>
                <w:color w:val="000000"/>
              </w:rPr>
            </w:pPr>
            <w:r w:rsidRPr="005F6590">
              <w:rPr>
                <w:rFonts w:cs="Calibri"/>
                <w:color w:val="000000"/>
              </w:rPr>
              <w:t>Madagascar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44A1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B99B7" w14:textId="77777777" w:rsidR="003A5172" w:rsidRPr="005F6590" w:rsidRDefault="003A5172" w:rsidP="003A5172">
            <w:pPr>
              <w:jc w:val="right"/>
              <w:rPr>
                <w:rFonts w:cs="Calibri"/>
                <w:color w:val="000000"/>
              </w:rPr>
            </w:pPr>
            <w:r w:rsidRPr="005F6590">
              <w:rPr>
                <w:rFonts w:cs="Calibri"/>
                <w:color w:val="000000"/>
              </w:rPr>
              <w:t>1,504,600.00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4EC40" w14:textId="77777777" w:rsidR="003A5172" w:rsidRPr="005F6590" w:rsidRDefault="003A5172" w:rsidP="003A5172">
            <w:pPr>
              <w:jc w:val="right"/>
              <w:rPr>
                <w:rFonts w:cs="Calibri"/>
                <w:color w:val="000000"/>
              </w:rPr>
            </w:pPr>
            <w:r w:rsidRPr="005F6590">
              <w:rPr>
                <w:rFonts w:cs="Calibri"/>
                <w:color w:val="000000"/>
              </w:rPr>
              <w:t>816,000.00</w:t>
            </w:r>
          </w:p>
        </w:tc>
      </w:tr>
      <w:tr w:rsidR="003A5172" w:rsidRPr="005F6590" w14:paraId="11C6B8D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AA56A" w14:textId="77777777" w:rsidR="003A5172" w:rsidRPr="005F6590" w:rsidRDefault="003A5172" w:rsidP="003A5172">
            <w:pPr>
              <w:rPr>
                <w:rFonts w:cs="Calibri"/>
                <w:color w:val="000000"/>
              </w:rPr>
            </w:pPr>
            <w:r w:rsidRPr="005F6590">
              <w:rPr>
                <w:rFonts w:cs="Calibri"/>
                <w:color w:val="000000"/>
              </w:rPr>
              <w:t>Malawi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8CBEA"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3CC3D" w14:textId="77777777" w:rsidR="003A5172" w:rsidRPr="005F6590" w:rsidRDefault="003A5172" w:rsidP="003A5172">
            <w:pPr>
              <w:jc w:val="right"/>
              <w:rPr>
                <w:rFonts w:cs="Calibri"/>
                <w:color w:val="000000"/>
              </w:rPr>
            </w:pPr>
            <w:r w:rsidRPr="005F6590">
              <w:rPr>
                <w:rFonts w:cs="Calibri"/>
                <w:color w:val="000000"/>
              </w:rPr>
              <w:t>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F204A" w14:textId="77777777" w:rsidR="003A5172" w:rsidRPr="005F6590" w:rsidRDefault="003A5172" w:rsidP="003A5172">
            <w:pPr>
              <w:jc w:val="right"/>
              <w:rPr>
                <w:rFonts w:cs="Calibri"/>
                <w:color w:val="000000"/>
              </w:rPr>
            </w:pPr>
            <w:r w:rsidRPr="005F6590">
              <w:rPr>
                <w:rFonts w:cs="Calibri"/>
                <w:color w:val="000000"/>
              </w:rPr>
              <w:t>382,000.00</w:t>
            </w:r>
          </w:p>
        </w:tc>
      </w:tr>
      <w:tr w:rsidR="003A5172" w:rsidRPr="005F6590" w14:paraId="56302DD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ACB5D8" w14:textId="77777777" w:rsidR="003A5172" w:rsidRPr="005F6590" w:rsidRDefault="003A5172" w:rsidP="003A5172">
            <w:pPr>
              <w:rPr>
                <w:rFonts w:cs="Calibri"/>
                <w:color w:val="000000"/>
              </w:rPr>
            </w:pPr>
            <w:r w:rsidRPr="005F6590">
              <w:rPr>
                <w:rFonts w:cs="Calibri"/>
                <w:color w:val="000000"/>
              </w:rPr>
              <w:t>Maldives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8CE5F"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2077B" w14:textId="77777777" w:rsidR="003A5172" w:rsidRPr="005F6590" w:rsidRDefault="003A5172" w:rsidP="003A5172">
            <w:pPr>
              <w:jc w:val="right"/>
              <w:rPr>
                <w:rFonts w:cs="Calibri"/>
                <w:color w:val="000000"/>
              </w:rPr>
            </w:pPr>
            <w:r w:rsidRPr="005F6590">
              <w:rPr>
                <w:rFonts w:cs="Calibri"/>
                <w:color w:val="000000"/>
              </w:rPr>
              <w:t>720,000.00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59BA1" w14:textId="77777777" w:rsidR="003A5172" w:rsidRPr="005F6590" w:rsidRDefault="003A5172" w:rsidP="003A5172">
            <w:pPr>
              <w:jc w:val="right"/>
              <w:rPr>
                <w:rFonts w:cs="Calibri"/>
                <w:color w:val="000000"/>
              </w:rPr>
            </w:pPr>
            <w:r w:rsidRPr="005F6590">
              <w:rPr>
                <w:rFonts w:cs="Calibri"/>
                <w:color w:val="000000"/>
              </w:rPr>
              <w:t>116,000.00</w:t>
            </w:r>
          </w:p>
        </w:tc>
      </w:tr>
      <w:tr w:rsidR="003A5172" w:rsidRPr="005F6590" w14:paraId="7E679D1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AFCA7" w14:textId="77777777" w:rsidR="003A5172" w:rsidRPr="005F6590" w:rsidRDefault="003A5172" w:rsidP="003A5172">
            <w:pPr>
              <w:rPr>
                <w:rFonts w:cs="Calibri"/>
                <w:color w:val="000000"/>
              </w:rPr>
            </w:pPr>
            <w:r w:rsidRPr="005F6590">
              <w:rPr>
                <w:rFonts w:cs="Calibri"/>
                <w:color w:val="000000"/>
              </w:rPr>
              <w:t>Mali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B55F4"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D4FD3" w14:textId="77777777" w:rsidR="003A5172" w:rsidRPr="005F6590" w:rsidRDefault="003A5172" w:rsidP="003A5172">
            <w:pPr>
              <w:jc w:val="right"/>
              <w:rPr>
                <w:rFonts w:cs="Calibri"/>
                <w:color w:val="000000"/>
              </w:rPr>
            </w:pPr>
            <w:r w:rsidRPr="005F6590">
              <w:rPr>
                <w:rFonts w:cs="Calibri"/>
                <w:color w:val="000000"/>
              </w:rPr>
              <w:t>8,735,763.00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C37DB" w14:textId="77777777" w:rsidR="003A5172" w:rsidRPr="005F6590" w:rsidRDefault="003A5172" w:rsidP="003A5172">
            <w:pPr>
              <w:jc w:val="right"/>
              <w:rPr>
                <w:rFonts w:cs="Calibri"/>
                <w:color w:val="000000"/>
              </w:rPr>
            </w:pPr>
            <w:r w:rsidRPr="005F6590">
              <w:rPr>
                <w:rFonts w:cs="Calibri"/>
                <w:color w:val="000000"/>
              </w:rPr>
              <w:t>2,126,333.00</w:t>
            </w:r>
          </w:p>
        </w:tc>
      </w:tr>
      <w:tr w:rsidR="003A5172" w:rsidRPr="005F6590" w14:paraId="75E8217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2F8C3" w14:textId="77777777" w:rsidR="003A5172" w:rsidRPr="005F6590" w:rsidRDefault="003A5172" w:rsidP="003A5172">
            <w:pPr>
              <w:rPr>
                <w:rFonts w:cs="Calibri"/>
                <w:color w:val="000000"/>
              </w:rPr>
            </w:pPr>
            <w:r w:rsidRPr="005F6590">
              <w:rPr>
                <w:rFonts w:cs="Calibri"/>
                <w:color w:val="000000"/>
              </w:rPr>
              <w:t>Malta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E36A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41231" w14:textId="77777777" w:rsidR="003A5172" w:rsidRPr="005F6590" w:rsidRDefault="003A5172" w:rsidP="003A5172">
            <w:pPr>
              <w:jc w:val="right"/>
              <w:rPr>
                <w:rFonts w:cs="Calibri"/>
                <w:color w:val="000000"/>
              </w:rPr>
            </w:pPr>
            <w:r w:rsidRPr="005F6590">
              <w:rPr>
                <w:rFonts w:cs="Calibri"/>
                <w:color w:val="000000"/>
              </w:rPr>
              <w:t>3,414,063.00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AB3FF" w14:textId="77777777" w:rsidR="003A5172" w:rsidRPr="005F6590" w:rsidRDefault="003A5172" w:rsidP="003A5172">
            <w:pPr>
              <w:jc w:val="right"/>
              <w:rPr>
                <w:rFonts w:cs="Calibri"/>
                <w:color w:val="000000"/>
              </w:rPr>
            </w:pPr>
            <w:r w:rsidRPr="005F6590">
              <w:rPr>
                <w:rFonts w:cs="Calibri"/>
                <w:color w:val="000000"/>
              </w:rPr>
              <w:t>516,865.00</w:t>
            </w:r>
          </w:p>
        </w:tc>
      </w:tr>
      <w:tr w:rsidR="003A5172" w:rsidRPr="005F6590" w14:paraId="05D61B7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7C3CA" w14:textId="77777777" w:rsidR="003A5172" w:rsidRPr="005F6590" w:rsidRDefault="003A5172" w:rsidP="003A5172">
            <w:pPr>
              <w:rPr>
                <w:rFonts w:cs="Calibri"/>
                <w:color w:val="000000"/>
              </w:rPr>
            </w:pPr>
            <w:r w:rsidRPr="005F6590">
              <w:rPr>
                <w:rFonts w:cs="Calibri"/>
                <w:color w:val="000000"/>
              </w:rPr>
              <w:t>Mauritania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F113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38BD2" w14:textId="77777777" w:rsidR="003A5172" w:rsidRPr="005F6590" w:rsidRDefault="003A5172" w:rsidP="003A5172">
            <w:pPr>
              <w:jc w:val="right"/>
              <w:rPr>
                <w:rFonts w:cs="Calibri"/>
                <w:color w:val="000000"/>
              </w:rPr>
            </w:pPr>
            <w:r w:rsidRPr="005F6590">
              <w:rPr>
                <w:rFonts w:cs="Calibri"/>
                <w:color w:val="000000"/>
              </w:rPr>
              <w:t>33,837,146.00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7DD6B" w14:textId="77777777" w:rsidR="003A5172" w:rsidRPr="005F6590" w:rsidRDefault="003A5172" w:rsidP="003A5172">
            <w:pPr>
              <w:jc w:val="right"/>
              <w:rPr>
                <w:rFonts w:cs="Calibri"/>
                <w:color w:val="000000"/>
              </w:rPr>
            </w:pPr>
            <w:r w:rsidRPr="005F6590">
              <w:rPr>
                <w:rFonts w:cs="Calibri"/>
                <w:color w:val="000000"/>
              </w:rPr>
              <w:t>22,094,404.00</w:t>
            </w:r>
          </w:p>
        </w:tc>
      </w:tr>
      <w:tr w:rsidR="003A5172" w:rsidRPr="005F6590" w14:paraId="1D33D61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7F2DB" w14:textId="77777777" w:rsidR="003A5172" w:rsidRPr="005F6590" w:rsidRDefault="003A5172" w:rsidP="003A5172">
            <w:pPr>
              <w:rPr>
                <w:rFonts w:cs="Calibri"/>
                <w:color w:val="000000"/>
              </w:rPr>
            </w:pPr>
            <w:r w:rsidRPr="005F6590">
              <w:rPr>
                <w:rFonts w:cs="Calibri"/>
                <w:color w:val="000000"/>
              </w:rPr>
              <w:t>Mauritius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C7A80"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44A29" w14:textId="77777777" w:rsidR="003A5172" w:rsidRPr="005F6590" w:rsidRDefault="003A5172" w:rsidP="003A5172">
            <w:pPr>
              <w:jc w:val="right"/>
              <w:rPr>
                <w:rFonts w:cs="Calibri"/>
                <w:color w:val="000000"/>
              </w:rPr>
            </w:pPr>
            <w:r w:rsidRPr="005F6590">
              <w:rPr>
                <w:rFonts w:cs="Calibri"/>
                <w:color w:val="000000"/>
              </w:rPr>
              <w:t>719,181.00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DC037" w14:textId="77777777" w:rsidR="003A5172" w:rsidRPr="005F6590" w:rsidRDefault="003A5172" w:rsidP="003A5172">
            <w:pPr>
              <w:jc w:val="right"/>
              <w:rPr>
                <w:rFonts w:cs="Calibri"/>
                <w:color w:val="000000"/>
              </w:rPr>
            </w:pPr>
            <w:r w:rsidRPr="005F6590">
              <w:rPr>
                <w:rFonts w:cs="Calibri"/>
                <w:color w:val="000000"/>
              </w:rPr>
              <w:t>338,213.00</w:t>
            </w:r>
          </w:p>
        </w:tc>
      </w:tr>
      <w:tr w:rsidR="003A5172" w:rsidRPr="005F6590" w14:paraId="7A64F79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947EF" w14:textId="77777777" w:rsidR="003A5172" w:rsidRPr="005F6590" w:rsidRDefault="003A5172" w:rsidP="003A5172">
            <w:pPr>
              <w:rPr>
                <w:rFonts w:cs="Calibri"/>
                <w:color w:val="000000"/>
              </w:rPr>
            </w:pPr>
            <w:r w:rsidRPr="005F6590">
              <w:rPr>
                <w:rFonts w:cs="Calibri"/>
                <w:color w:val="000000"/>
              </w:rPr>
              <w:t>Micronesia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9874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74E09" w14:textId="77777777" w:rsidR="003A5172" w:rsidRPr="005F6590" w:rsidRDefault="003A5172" w:rsidP="003A5172">
            <w:pPr>
              <w:jc w:val="right"/>
              <w:rPr>
                <w:rFonts w:cs="Calibri"/>
                <w:color w:val="000000"/>
              </w:rPr>
            </w:pPr>
            <w:r w:rsidRPr="005F6590">
              <w:rPr>
                <w:rFonts w:cs="Calibri"/>
                <w:color w:val="000000"/>
              </w:rPr>
              <w:t>150.00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49A5A8"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506EC73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A7834" w14:textId="77777777" w:rsidR="003A5172" w:rsidRPr="005F6590" w:rsidRDefault="003A5172" w:rsidP="003A5172">
            <w:pPr>
              <w:rPr>
                <w:rFonts w:cs="Calibri"/>
                <w:color w:val="000000"/>
              </w:rPr>
            </w:pPr>
            <w:r w:rsidRPr="005F6590">
              <w:rPr>
                <w:rFonts w:cs="Calibri"/>
                <w:color w:val="000000"/>
              </w:rPr>
              <w:t>Moldova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62268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6DC9E3" w14:textId="77777777" w:rsidR="003A5172" w:rsidRPr="005F6590" w:rsidRDefault="003A5172" w:rsidP="003A5172">
            <w:pPr>
              <w:jc w:val="right"/>
              <w:rPr>
                <w:rFonts w:cs="Calibri"/>
                <w:color w:val="000000"/>
              </w:rPr>
            </w:pPr>
            <w:r w:rsidRPr="005F6590">
              <w:rPr>
                <w:rFonts w:cs="Calibri"/>
                <w:color w:val="000000"/>
              </w:rPr>
              <w:t>14,906,968.00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6DB10" w14:textId="77777777" w:rsidR="003A5172" w:rsidRPr="005F6590" w:rsidRDefault="003A5172" w:rsidP="003A5172">
            <w:pPr>
              <w:jc w:val="right"/>
              <w:rPr>
                <w:rFonts w:cs="Calibri"/>
                <w:color w:val="000000"/>
              </w:rPr>
            </w:pPr>
            <w:r w:rsidRPr="005F6590">
              <w:rPr>
                <w:rFonts w:cs="Calibri"/>
                <w:color w:val="000000"/>
              </w:rPr>
              <w:t>8,956,008.00</w:t>
            </w:r>
          </w:p>
        </w:tc>
      </w:tr>
      <w:tr w:rsidR="003A5172" w:rsidRPr="005F6590" w14:paraId="10AA09E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E1B25" w14:textId="77777777" w:rsidR="003A5172" w:rsidRPr="005F6590" w:rsidRDefault="003A5172" w:rsidP="003A5172">
            <w:pPr>
              <w:rPr>
                <w:rFonts w:cs="Calibri"/>
                <w:color w:val="000000"/>
              </w:rPr>
            </w:pPr>
            <w:r w:rsidRPr="005F6590">
              <w:rPr>
                <w:rFonts w:cs="Calibri"/>
                <w:color w:val="000000"/>
              </w:rPr>
              <w:t>Mongolia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425D2"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BB8C9" w14:textId="77777777" w:rsidR="003A5172" w:rsidRPr="005F6590" w:rsidRDefault="003A5172" w:rsidP="003A5172">
            <w:pPr>
              <w:jc w:val="right"/>
              <w:rPr>
                <w:rFonts w:cs="Calibri"/>
                <w:color w:val="000000"/>
              </w:rPr>
            </w:pPr>
            <w:r w:rsidRPr="005F6590">
              <w:rPr>
                <w:rFonts w:cs="Calibri"/>
                <w:color w:val="000000"/>
              </w:rPr>
              <w:t>6,529,400.00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CEC82" w14:textId="77777777" w:rsidR="003A5172" w:rsidRPr="005F6590" w:rsidRDefault="003A5172" w:rsidP="003A5172">
            <w:pPr>
              <w:jc w:val="right"/>
              <w:rPr>
                <w:rFonts w:cs="Calibri"/>
                <w:color w:val="000000"/>
              </w:rPr>
            </w:pPr>
            <w:r w:rsidRPr="005F6590">
              <w:rPr>
                <w:rFonts w:cs="Calibri"/>
                <w:color w:val="000000"/>
              </w:rPr>
              <w:t>10,366,000.00</w:t>
            </w:r>
          </w:p>
        </w:tc>
      </w:tr>
      <w:tr w:rsidR="003A5172" w:rsidRPr="005F6590" w14:paraId="738B26B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99743" w14:textId="77777777" w:rsidR="003A5172" w:rsidRPr="005F6590" w:rsidRDefault="003A5172" w:rsidP="003A5172">
            <w:pPr>
              <w:rPr>
                <w:rFonts w:cs="Calibri"/>
                <w:color w:val="000000"/>
              </w:rPr>
            </w:pPr>
            <w:r w:rsidRPr="005F6590">
              <w:rPr>
                <w:rFonts w:cs="Calibri"/>
                <w:color w:val="000000"/>
              </w:rPr>
              <w:t>Montenegro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CCAB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9C578" w14:textId="77777777" w:rsidR="003A5172" w:rsidRPr="005F6590" w:rsidRDefault="003A5172" w:rsidP="003A5172">
            <w:pPr>
              <w:jc w:val="right"/>
              <w:rPr>
                <w:rFonts w:cs="Calibri"/>
                <w:color w:val="000000"/>
              </w:rPr>
            </w:pPr>
            <w:r w:rsidRPr="005F6590">
              <w:rPr>
                <w:rFonts w:cs="Calibri"/>
                <w:color w:val="000000"/>
              </w:rPr>
              <w:t>2,908,075.00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95127" w14:textId="77777777" w:rsidR="003A5172" w:rsidRPr="005F6590" w:rsidRDefault="003A5172" w:rsidP="003A5172">
            <w:pPr>
              <w:jc w:val="right"/>
              <w:rPr>
                <w:rFonts w:cs="Calibri"/>
                <w:color w:val="000000"/>
              </w:rPr>
            </w:pPr>
            <w:r w:rsidRPr="005F6590">
              <w:rPr>
                <w:rFonts w:cs="Calibri"/>
                <w:color w:val="000000"/>
              </w:rPr>
              <w:t>4,327,996.00</w:t>
            </w:r>
          </w:p>
        </w:tc>
      </w:tr>
      <w:tr w:rsidR="003A5172" w:rsidRPr="005F6590" w14:paraId="46FC0C2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9743A" w14:textId="77777777" w:rsidR="003A5172" w:rsidRPr="005F6590" w:rsidRDefault="003A5172" w:rsidP="003A5172">
            <w:pPr>
              <w:rPr>
                <w:rFonts w:cs="Calibri"/>
                <w:color w:val="000000"/>
              </w:rPr>
            </w:pPr>
            <w:r w:rsidRPr="005F6590">
              <w:rPr>
                <w:rFonts w:cs="Calibri"/>
                <w:color w:val="000000"/>
              </w:rPr>
              <w:t>Montserrat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CBA00"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85F2E" w14:textId="77777777" w:rsidR="003A5172" w:rsidRPr="005F6590" w:rsidRDefault="003A5172" w:rsidP="003A5172">
            <w:pPr>
              <w:jc w:val="right"/>
              <w:rPr>
                <w:rFonts w:cs="Calibri"/>
                <w:color w:val="000000"/>
              </w:rPr>
            </w:pPr>
            <w:r w:rsidRPr="005F6590">
              <w:rPr>
                <w:rFonts w:cs="Calibri"/>
                <w:color w:val="000000"/>
              </w:rPr>
              <w:t>8,910.00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81EA3" w14:textId="77777777" w:rsidR="003A5172" w:rsidRPr="005F6590" w:rsidRDefault="003A5172" w:rsidP="003A5172">
            <w:pPr>
              <w:jc w:val="right"/>
              <w:rPr>
                <w:rFonts w:cs="Calibri"/>
                <w:color w:val="000000"/>
              </w:rPr>
            </w:pPr>
            <w:r w:rsidRPr="005F6590">
              <w:rPr>
                <w:rFonts w:cs="Calibri"/>
                <w:color w:val="000000"/>
              </w:rPr>
              <w:t>8,910.00</w:t>
            </w:r>
          </w:p>
        </w:tc>
      </w:tr>
      <w:tr w:rsidR="003A5172" w:rsidRPr="005F6590" w14:paraId="4C0F370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B5C88" w14:textId="77777777" w:rsidR="003A5172" w:rsidRPr="005F6590" w:rsidRDefault="003A5172" w:rsidP="003A5172">
            <w:pPr>
              <w:rPr>
                <w:rFonts w:cs="Calibri"/>
                <w:color w:val="000000"/>
              </w:rPr>
            </w:pPr>
            <w:r w:rsidRPr="005F6590">
              <w:rPr>
                <w:rFonts w:cs="Calibri"/>
                <w:color w:val="000000"/>
              </w:rPr>
              <w:t>Mozambique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9ACD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983DC" w14:textId="77777777" w:rsidR="003A5172" w:rsidRPr="005F6590" w:rsidRDefault="003A5172" w:rsidP="003A5172">
            <w:pPr>
              <w:jc w:val="right"/>
              <w:rPr>
                <w:rFonts w:cs="Calibri"/>
                <w:color w:val="000000"/>
              </w:rPr>
            </w:pPr>
            <w:r w:rsidRPr="005F6590">
              <w:rPr>
                <w:rFonts w:cs="Calibri"/>
                <w:color w:val="000000"/>
              </w:rPr>
              <w:t>3,263,034.00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46624" w14:textId="77777777" w:rsidR="003A5172" w:rsidRPr="005F6590" w:rsidRDefault="003A5172" w:rsidP="003A5172">
            <w:pPr>
              <w:jc w:val="right"/>
              <w:rPr>
                <w:rFonts w:cs="Calibri"/>
                <w:color w:val="000000"/>
              </w:rPr>
            </w:pPr>
            <w:r w:rsidRPr="005F6590">
              <w:rPr>
                <w:rFonts w:cs="Calibri"/>
                <w:color w:val="000000"/>
              </w:rPr>
              <w:t>302,393.00</w:t>
            </w:r>
          </w:p>
        </w:tc>
      </w:tr>
      <w:tr w:rsidR="003A5172" w:rsidRPr="005F6590" w14:paraId="505ED7C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F4ACD" w14:textId="77777777" w:rsidR="003A5172" w:rsidRPr="005F6590" w:rsidRDefault="003A5172" w:rsidP="003A5172">
            <w:pPr>
              <w:rPr>
                <w:rFonts w:cs="Calibri"/>
                <w:color w:val="000000"/>
              </w:rPr>
            </w:pPr>
            <w:r w:rsidRPr="005F6590">
              <w:rPr>
                <w:rFonts w:cs="Calibri"/>
                <w:color w:val="000000"/>
              </w:rPr>
              <w:t>Namibia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5A85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6D90E" w14:textId="77777777" w:rsidR="003A5172" w:rsidRPr="005F6590" w:rsidRDefault="003A5172" w:rsidP="003A5172">
            <w:pPr>
              <w:jc w:val="right"/>
              <w:rPr>
                <w:rFonts w:cs="Calibri"/>
                <w:color w:val="000000"/>
              </w:rPr>
            </w:pPr>
            <w:r w:rsidRPr="005F6590">
              <w:rPr>
                <w:rFonts w:cs="Calibri"/>
                <w:color w:val="000000"/>
              </w:rPr>
              <w:t>169,545.00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1DFAD" w14:textId="77777777" w:rsidR="003A5172" w:rsidRPr="005F6590" w:rsidRDefault="003A5172" w:rsidP="003A5172">
            <w:pPr>
              <w:jc w:val="right"/>
              <w:rPr>
                <w:rFonts w:cs="Calibri"/>
                <w:color w:val="000000"/>
              </w:rPr>
            </w:pPr>
            <w:r w:rsidRPr="005F6590">
              <w:rPr>
                <w:rFonts w:cs="Calibri"/>
                <w:color w:val="000000"/>
              </w:rPr>
              <w:t>1,193,264.00</w:t>
            </w:r>
          </w:p>
        </w:tc>
      </w:tr>
      <w:tr w:rsidR="003A5172" w:rsidRPr="005F6590" w14:paraId="5893E6B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89E5F" w14:textId="77777777" w:rsidR="003A5172" w:rsidRPr="005F6590" w:rsidRDefault="003A5172" w:rsidP="003A5172">
            <w:pPr>
              <w:rPr>
                <w:rFonts w:cs="Calibri"/>
                <w:color w:val="000000"/>
              </w:rPr>
            </w:pPr>
            <w:r w:rsidRPr="005F6590">
              <w:rPr>
                <w:rFonts w:cs="Calibri"/>
                <w:color w:val="000000"/>
              </w:rPr>
              <w:t>Nepal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07B60"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9FC0C" w14:textId="77777777" w:rsidR="003A5172" w:rsidRPr="005F6590" w:rsidRDefault="003A5172" w:rsidP="003A5172">
            <w:pPr>
              <w:jc w:val="right"/>
              <w:rPr>
                <w:rFonts w:cs="Calibri"/>
                <w:color w:val="000000"/>
              </w:rPr>
            </w:pPr>
            <w:r w:rsidRPr="005F6590">
              <w:rPr>
                <w:rFonts w:cs="Calibri"/>
                <w:color w:val="000000"/>
              </w:rPr>
              <w:t>3,504,181.00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740F5" w14:textId="77777777" w:rsidR="003A5172" w:rsidRPr="005F6590" w:rsidRDefault="003A5172" w:rsidP="003A5172">
            <w:pPr>
              <w:jc w:val="right"/>
              <w:rPr>
                <w:rFonts w:cs="Calibri"/>
                <w:color w:val="000000"/>
              </w:rPr>
            </w:pPr>
            <w:r w:rsidRPr="005F6590">
              <w:rPr>
                <w:rFonts w:cs="Calibri"/>
                <w:color w:val="000000"/>
              </w:rPr>
              <w:t>7,942,867.00</w:t>
            </w:r>
          </w:p>
        </w:tc>
      </w:tr>
      <w:tr w:rsidR="003A5172" w:rsidRPr="005F6590" w14:paraId="4B073DA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71A61" w14:textId="77777777" w:rsidR="003A5172" w:rsidRPr="005F6590" w:rsidRDefault="003A5172" w:rsidP="003A5172">
            <w:pPr>
              <w:rPr>
                <w:rFonts w:cs="Calibri"/>
                <w:color w:val="000000"/>
              </w:rPr>
            </w:pPr>
            <w:r w:rsidRPr="005F6590">
              <w:rPr>
                <w:rFonts w:cs="Calibri"/>
                <w:color w:val="000000"/>
              </w:rPr>
              <w:t>Nicaragua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BC68A"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C8B08" w14:textId="77777777" w:rsidR="003A5172" w:rsidRPr="005F6590" w:rsidRDefault="003A5172" w:rsidP="003A5172">
            <w:pPr>
              <w:jc w:val="right"/>
              <w:rPr>
                <w:rFonts w:cs="Calibri"/>
                <w:color w:val="000000"/>
              </w:rPr>
            </w:pPr>
            <w:r w:rsidRPr="005F6590">
              <w:rPr>
                <w:rFonts w:cs="Calibri"/>
                <w:color w:val="000000"/>
              </w:rPr>
              <w:t>7,451,340.00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E5ECA" w14:textId="77777777" w:rsidR="003A5172" w:rsidRPr="005F6590" w:rsidRDefault="003A5172" w:rsidP="003A5172">
            <w:pPr>
              <w:jc w:val="right"/>
              <w:rPr>
                <w:rFonts w:cs="Calibri"/>
                <w:color w:val="000000"/>
              </w:rPr>
            </w:pPr>
            <w:r w:rsidRPr="005F6590">
              <w:rPr>
                <w:rFonts w:cs="Calibri"/>
                <w:color w:val="000000"/>
              </w:rPr>
              <w:t>7,071,613.00</w:t>
            </w:r>
          </w:p>
        </w:tc>
      </w:tr>
      <w:tr w:rsidR="003A5172" w:rsidRPr="005F6590" w14:paraId="1F52813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51A70" w14:textId="77777777" w:rsidR="003A5172" w:rsidRPr="005F6590" w:rsidRDefault="003A5172" w:rsidP="003A5172">
            <w:pPr>
              <w:rPr>
                <w:rFonts w:cs="Calibri"/>
                <w:color w:val="000000"/>
              </w:rPr>
            </w:pPr>
            <w:r w:rsidRPr="005F6590">
              <w:rPr>
                <w:rFonts w:cs="Calibri"/>
                <w:color w:val="000000"/>
              </w:rPr>
              <w:t>Niger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434A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5793B" w14:textId="77777777" w:rsidR="003A5172" w:rsidRPr="005F6590" w:rsidRDefault="003A5172" w:rsidP="003A5172">
            <w:pPr>
              <w:jc w:val="right"/>
              <w:rPr>
                <w:rFonts w:cs="Calibri"/>
                <w:color w:val="000000"/>
              </w:rPr>
            </w:pPr>
            <w:r w:rsidRPr="005F6590">
              <w:rPr>
                <w:rFonts w:cs="Calibri"/>
                <w:color w:val="000000"/>
              </w:rPr>
              <w:t>55,897,978.00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8C8F7" w14:textId="77777777" w:rsidR="003A5172" w:rsidRPr="005F6590" w:rsidRDefault="003A5172" w:rsidP="003A5172">
            <w:pPr>
              <w:jc w:val="right"/>
              <w:rPr>
                <w:rFonts w:cs="Calibri"/>
                <w:color w:val="000000"/>
              </w:rPr>
            </w:pPr>
            <w:r w:rsidRPr="005F6590">
              <w:rPr>
                <w:rFonts w:cs="Calibri"/>
                <w:color w:val="000000"/>
              </w:rPr>
              <w:t>25,543,660.00</w:t>
            </w:r>
          </w:p>
        </w:tc>
      </w:tr>
      <w:tr w:rsidR="003A5172" w:rsidRPr="005F6590" w14:paraId="6AE9AC9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44B36" w14:textId="77777777" w:rsidR="003A5172" w:rsidRPr="005F6590" w:rsidRDefault="003A5172" w:rsidP="003A5172">
            <w:pPr>
              <w:rPr>
                <w:rFonts w:cs="Calibri"/>
                <w:color w:val="000000"/>
              </w:rPr>
            </w:pPr>
            <w:r w:rsidRPr="005F6590">
              <w:rPr>
                <w:rFonts w:cs="Calibri"/>
                <w:color w:val="000000"/>
              </w:rPr>
              <w:t>Papua New Guinea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638D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FBBB2" w14:textId="77777777" w:rsidR="003A5172" w:rsidRPr="005F6590" w:rsidRDefault="003A5172" w:rsidP="003A5172">
            <w:pPr>
              <w:jc w:val="right"/>
              <w:rPr>
                <w:rFonts w:cs="Calibri"/>
                <w:color w:val="000000"/>
              </w:rPr>
            </w:pPr>
            <w:r w:rsidRPr="005F6590">
              <w:rPr>
                <w:rFonts w:cs="Calibri"/>
                <w:color w:val="000000"/>
              </w:rPr>
              <w:t>295,241.00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04D7F" w14:textId="77777777" w:rsidR="003A5172" w:rsidRPr="005F6590" w:rsidRDefault="003A5172" w:rsidP="003A5172">
            <w:pPr>
              <w:jc w:val="right"/>
              <w:rPr>
                <w:rFonts w:cs="Calibri"/>
                <w:color w:val="000000"/>
              </w:rPr>
            </w:pPr>
            <w:r w:rsidRPr="005F6590">
              <w:rPr>
                <w:rFonts w:cs="Calibri"/>
                <w:color w:val="000000"/>
              </w:rPr>
              <w:t>160,656.00</w:t>
            </w:r>
          </w:p>
        </w:tc>
      </w:tr>
      <w:tr w:rsidR="003A5172" w:rsidRPr="005F6590" w14:paraId="589FCF9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F2A8C" w14:textId="77777777" w:rsidR="003A5172" w:rsidRPr="005F6590" w:rsidRDefault="003A5172" w:rsidP="003A5172">
            <w:pPr>
              <w:rPr>
                <w:rFonts w:cs="Calibri"/>
                <w:color w:val="000000"/>
              </w:rPr>
            </w:pPr>
            <w:r w:rsidRPr="005F6590">
              <w:rPr>
                <w:rFonts w:cs="Calibri"/>
                <w:color w:val="000000"/>
              </w:rPr>
              <w:t>Paraguay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6002E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CC4D7" w14:textId="77777777" w:rsidR="003A5172" w:rsidRPr="005F6590" w:rsidRDefault="003A5172" w:rsidP="003A5172">
            <w:pPr>
              <w:jc w:val="right"/>
              <w:rPr>
                <w:rFonts w:cs="Calibri"/>
                <w:color w:val="000000"/>
              </w:rPr>
            </w:pPr>
            <w:r w:rsidRPr="005F6590">
              <w:rPr>
                <w:rFonts w:cs="Calibri"/>
                <w:color w:val="000000"/>
              </w:rPr>
              <w:t>6,721,220.00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85348" w14:textId="77777777" w:rsidR="003A5172" w:rsidRPr="005F6590" w:rsidRDefault="003A5172" w:rsidP="003A5172">
            <w:pPr>
              <w:jc w:val="right"/>
              <w:rPr>
                <w:rFonts w:cs="Calibri"/>
                <w:color w:val="000000"/>
              </w:rPr>
            </w:pPr>
            <w:r w:rsidRPr="005F6590">
              <w:rPr>
                <w:rFonts w:cs="Calibri"/>
                <w:color w:val="000000"/>
              </w:rPr>
              <w:t>1,826,021.00</w:t>
            </w:r>
          </w:p>
        </w:tc>
      </w:tr>
      <w:tr w:rsidR="003A5172" w:rsidRPr="005F6590" w14:paraId="3B0E185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AC26C" w14:textId="77777777" w:rsidR="003A5172" w:rsidRPr="005F6590" w:rsidRDefault="003A5172" w:rsidP="003A5172">
            <w:pPr>
              <w:rPr>
                <w:rFonts w:cs="Calibri"/>
                <w:color w:val="000000"/>
              </w:rPr>
            </w:pPr>
            <w:r w:rsidRPr="005F6590">
              <w:rPr>
                <w:rFonts w:cs="Calibri"/>
                <w:color w:val="000000"/>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316D6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F86F2" w14:textId="77777777" w:rsidR="003A5172" w:rsidRPr="005F6590" w:rsidRDefault="003A5172" w:rsidP="003A5172">
            <w:pPr>
              <w:jc w:val="right"/>
              <w:rPr>
                <w:rFonts w:cs="Calibri"/>
                <w:color w:val="000000"/>
              </w:rPr>
            </w:pPr>
            <w:r w:rsidRPr="005F6590">
              <w:rPr>
                <w:rFonts w:cs="Calibri"/>
                <w:color w:val="000000"/>
              </w:rPr>
              <w:t>456,000,000.00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28F364" w14:textId="77777777" w:rsidR="003A5172" w:rsidRPr="005F6590" w:rsidRDefault="003A5172" w:rsidP="003A5172">
            <w:pPr>
              <w:jc w:val="right"/>
              <w:rPr>
                <w:rFonts w:cs="Calibri"/>
                <w:color w:val="000000"/>
              </w:rPr>
            </w:pPr>
            <w:r w:rsidRPr="005F6590">
              <w:rPr>
                <w:rFonts w:cs="Calibri"/>
                <w:color w:val="000000"/>
              </w:rPr>
              <w:t>115,000,000.00</w:t>
            </w:r>
          </w:p>
        </w:tc>
      </w:tr>
      <w:tr w:rsidR="003A5172" w:rsidRPr="005F6590" w14:paraId="0B81CFC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9D492" w14:textId="77777777" w:rsidR="003A5172" w:rsidRPr="005F6590" w:rsidRDefault="003A5172" w:rsidP="003A5172">
            <w:pPr>
              <w:rPr>
                <w:rFonts w:cs="Calibri"/>
                <w:color w:val="000000"/>
              </w:rPr>
            </w:pPr>
            <w:r w:rsidRPr="005F6590">
              <w:rPr>
                <w:rFonts w:cs="Calibri"/>
                <w:color w:val="000000"/>
              </w:rPr>
              <w:t>Republic of Congo (Brazzaville)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CB9A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A5877" w14:textId="77777777" w:rsidR="003A5172" w:rsidRPr="005F6590" w:rsidRDefault="003A5172" w:rsidP="003A5172">
            <w:pPr>
              <w:jc w:val="right"/>
              <w:rPr>
                <w:rFonts w:cs="Calibri"/>
                <w:color w:val="000000"/>
              </w:rPr>
            </w:pPr>
            <w:r w:rsidRPr="005F6590">
              <w:rPr>
                <w:rFonts w:cs="Calibri"/>
                <w:color w:val="000000"/>
              </w:rPr>
              <w:t>4,727,310.00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09431" w14:textId="77777777" w:rsidR="003A5172" w:rsidRPr="005F6590" w:rsidRDefault="003A5172" w:rsidP="003A5172">
            <w:pPr>
              <w:jc w:val="right"/>
              <w:rPr>
                <w:rFonts w:cs="Calibri"/>
                <w:color w:val="000000"/>
              </w:rPr>
            </w:pPr>
            <w:r w:rsidRPr="005F6590">
              <w:rPr>
                <w:rFonts w:cs="Calibri"/>
                <w:color w:val="000000"/>
              </w:rPr>
              <w:t>56,000.00</w:t>
            </w:r>
          </w:p>
        </w:tc>
      </w:tr>
      <w:tr w:rsidR="003A5172" w:rsidRPr="005F6590" w14:paraId="3CCED21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DC790" w14:textId="77777777" w:rsidR="003A5172" w:rsidRPr="005F6590" w:rsidRDefault="003A5172" w:rsidP="003A5172">
            <w:pPr>
              <w:rPr>
                <w:rFonts w:cs="Calibri"/>
                <w:color w:val="000000"/>
              </w:rPr>
            </w:pPr>
            <w:r w:rsidRPr="005F6590">
              <w:rPr>
                <w:rFonts w:cs="Calibri"/>
                <w:color w:val="000000"/>
              </w:rPr>
              <w:t>Russia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D9BD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0F168" w14:textId="77777777" w:rsidR="003A5172" w:rsidRPr="005F6590" w:rsidRDefault="003A5172" w:rsidP="003A5172">
            <w:pPr>
              <w:jc w:val="right"/>
              <w:rPr>
                <w:rFonts w:cs="Calibri"/>
                <w:color w:val="000000"/>
              </w:rPr>
            </w:pPr>
            <w:r w:rsidRPr="005F6590">
              <w:rPr>
                <w:rFonts w:cs="Calibri"/>
                <w:color w:val="000000"/>
              </w:rPr>
              <w:t>8,278,852.00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9FC3F" w14:textId="77777777" w:rsidR="003A5172" w:rsidRPr="005F6590" w:rsidRDefault="003A5172" w:rsidP="003A5172">
            <w:pPr>
              <w:jc w:val="right"/>
              <w:rPr>
                <w:rFonts w:cs="Calibri"/>
                <w:color w:val="000000"/>
              </w:rPr>
            </w:pPr>
            <w:r w:rsidRPr="005F6590">
              <w:rPr>
                <w:rFonts w:cs="Calibri"/>
                <w:color w:val="000000"/>
              </w:rPr>
              <w:t>5,660,597.00</w:t>
            </w:r>
          </w:p>
        </w:tc>
      </w:tr>
      <w:tr w:rsidR="003A5172" w:rsidRPr="005F6590" w14:paraId="3231230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E3742" w14:textId="77777777" w:rsidR="003A5172" w:rsidRPr="005F6590" w:rsidRDefault="003A5172" w:rsidP="003A5172">
            <w:pPr>
              <w:rPr>
                <w:rFonts w:cs="Calibri"/>
                <w:color w:val="000000"/>
              </w:rPr>
            </w:pPr>
            <w:r w:rsidRPr="005F6590">
              <w:rPr>
                <w:rFonts w:cs="Calibri"/>
                <w:color w:val="000000"/>
              </w:rPr>
              <w:t>Rwanda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AD1B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CB50AA" w14:textId="77777777" w:rsidR="003A5172" w:rsidRPr="005F6590" w:rsidRDefault="003A5172" w:rsidP="003A5172">
            <w:pPr>
              <w:jc w:val="right"/>
              <w:rPr>
                <w:rFonts w:cs="Calibri"/>
                <w:color w:val="000000"/>
              </w:rPr>
            </w:pPr>
            <w:r w:rsidRPr="005F6590">
              <w:rPr>
                <w:rFonts w:cs="Calibri"/>
                <w:color w:val="000000"/>
              </w:rPr>
              <w:t>330,160.00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249AD" w14:textId="77777777" w:rsidR="003A5172" w:rsidRPr="005F6590" w:rsidRDefault="003A5172" w:rsidP="003A5172">
            <w:pPr>
              <w:jc w:val="right"/>
              <w:rPr>
                <w:rFonts w:cs="Calibri"/>
                <w:color w:val="000000"/>
              </w:rPr>
            </w:pPr>
            <w:r w:rsidRPr="005F6590">
              <w:rPr>
                <w:rFonts w:cs="Calibri"/>
                <w:color w:val="000000"/>
              </w:rPr>
              <w:t>47,000.00</w:t>
            </w:r>
          </w:p>
        </w:tc>
      </w:tr>
      <w:tr w:rsidR="003A5172" w:rsidRPr="005F6590" w14:paraId="194C5CB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896D6" w14:textId="77777777" w:rsidR="003A5172" w:rsidRPr="005F6590" w:rsidRDefault="003A5172" w:rsidP="003A5172">
            <w:pPr>
              <w:rPr>
                <w:rFonts w:cs="Calibri"/>
                <w:color w:val="000000"/>
              </w:rPr>
            </w:pPr>
            <w:r w:rsidRPr="005F6590">
              <w:rPr>
                <w:rFonts w:cs="Calibri"/>
                <w:color w:val="000000"/>
              </w:rPr>
              <w:t>Sao Tome and Principe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F4F6F"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7717EF" w14:textId="77777777" w:rsidR="003A5172" w:rsidRPr="005F6590" w:rsidRDefault="003A5172" w:rsidP="003A5172">
            <w:pPr>
              <w:jc w:val="right"/>
              <w:rPr>
                <w:rFonts w:cs="Calibri"/>
                <w:color w:val="000000"/>
              </w:rPr>
            </w:pPr>
            <w:r w:rsidRPr="005F6590">
              <w:rPr>
                <w:rFonts w:cs="Calibri"/>
                <w:color w:val="000000"/>
              </w:rPr>
              <w:t>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E1806" w14:textId="77777777" w:rsidR="003A5172" w:rsidRPr="005F6590" w:rsidRDefault="003A5172" w:rsidP="003A5172">
            <w:pPr>
              <w:jc w:val="right"/>
              <w:rPr>
                <w:rFonts w:cs="Calibri"/>
                <w:color w:val="000000"/>
              </w:rPr>
            </w:pPr>
            <w:r w:rsidRPr="005F6590">
              <w:rPr>
                <w:rFonts w:cs="Calibri"/>
                <w:color w:val="000000"/>
              </w:rPr>
              <w:t>94,000.00</w:t>
            </w:r>
          </w:p>
        </w:tc>
      </w:tr>
      <w:tr w:rsidR="003A5172" w:rsidRPr="005F6590" w14:paraId="5849A95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ED891" w14:textId="77777777" w:rsidR="003A5172" w:rsidRPr="005F6590" w:rsidRDefault="003A5172" w:rsidP="003A5172">
            <w:pPr>
              <w:rPr>
                <w:rFonts w:cs="Calibri"/>
                <w:color w:val="000000"/>
              </w:rPr>
            </w:pPr>
            <w:r w:rsidRPr="005F6590">
              <w:rPr>
                <w:rFonts w:cs="Calibri"/>
                <w:color w:val="000000"/>
              </w:rPr>
              <w:t>Senegal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6E99A"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C71E5" w14:textId="77777777" w:rsidR="003A5172" w:rsidRPr="005F6590" w:rsidRDefault="003A5172" w:rsidP="003A5172">
            <w:pPr>
              <w:jc w:val="right"/>
              <w:rPr>
                <w:rFonts w:cs="Calibri"/>
                <w:color w:val="000000"/>
              </w:rPr>
            </w:pPr>
            <w:r w:rsidRPr="005F6590">
              <w:rPr>
                <w:rFonts w:cs="Calibri"/>
                <w:color w:val="000000"/>
              </w:rPr>
              <w:t>6,762,617.00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A1378" w14:textId="77777777" w:rsidR="003A5172" w:rsidRPr="005F6590" w:rsidRDefault="003A5172" w:rsidP="003A5172">
            <w:pPr>
              <w:jc w:val="right"/>
              <w:rPr>
                <w:rFonts w:cs="Calibri"/>
                <w:color w:val="000000"/>
              </w:rPr>
            </w:pPr>
            <w:r w:rsidRPr="005F6590">
              <w:rPr>
                <w:rFonts w:cs="Calibri"/>
                <w:color w:val="000000"/>
              </w:rPr>
              <w:t>3,962,919.00</w:t>
            </w:r>
          </w:p>
        </w:tc>
      </w:tr>
      <w:tr w:rsidR="003A5172" w:rsidRPr="005F6590" w14:paraId="15DCC34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278F2" w14:textId="77777777" w:rsidR="003A5172" w:rsidRPr="005F6590" w:rsidRDefault="003A5172" w:rsidP="003A5172">
            <w:pPr>
              <w:rPr>
                <w:rFonts w:cs="Calibri"/>
                <w:color w:val="000000"/>
              </w:rPr>
            </w:pPr>
            <w:r w:rsidRPr="005F6590">
              <w:rPr>
                <w:rFonts w:cs="Calibri"/>
                <w:color w:val="000000"/>
              </w:rPr>
              <w:t>Serbia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6935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201A26" w14:textId="77777777" w:rsidR="003A5172" w:rsidRPr="005F6590" w:rsidRDefault="003A5172" w:rsidP="003A5172">
            <w:pPr>
              <w:jc w:val="right"/>
              <w:rPr>
                <w:rFonts w:cs="Calibri"/>
                <w:color w:val="000000"/>
              </w:rPr>
            </w:pPr>
            <w:r w:rsidRPr="005F6590">
              <w:rPr>
                <w:rFonts w:cs="Calibri"/>
                <w:color w:val="000000"/>
              </w:rPr>
              <w:t>5,501,543.00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7E299" w14:textId="77777777" w:rsidR="003A5172" w:rsidRPr="005F6590" w:rsidRDefault="003A5172" w:rsidP="003A5172">
            <w:pPr>
              <w:jc w:val="right"/>
              <w:rPr>
                <w:rFonts w:cs="Calibri"/>
                <w:color w:val="000000"/>
              </w:rPr>
            </w:pPr>
            <w:r w:rsidRPr="005F6590">
              <w:rPr>
                <w:rFonts w:cs="Calibri"/>
                <w:color w:val="000000"/>
              </w:rPr>
              <w:t>4,919,260.00</w:t>
            </w:r>
          </w:p>
        </w:tc>
      </w:tr>
      <w:tr w:rsidR="003A5172" w:rsidRPr="005F6590" w14:paraId="4336E59A"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D31E5" w14:textId="77777777" w:rsidR="003A5172" w:rsidRPr="005F6590" w:rsidRDefault="003A5172" w:rsidP="003A5172">
            <w:pPr>
              <w:rPr>
                <w:rFonts w:cs="Calibri"/>
                <w:color w:val="000000"/>
              </w:rPr>
            </w:pPr>
            <w:r w:rsidRPr="005F6590">
              <w:rPr>
                <w:rFonts w:cs="Calibri"/>
                <w:color w:val="000000"/>
              </w:rPr>
              <w:t>Seychelles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FFEA0"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81134" w14:textId="77777777" w:rsidR="003A5172" w:rsidRPr="005F6590" w:rsidRDefault="003A5172" w:rsidP="003A5172">
            <w:pPr>
              <w:jc w:val="right"/>
              <w:rPr>
                <w:rFonts w:cs="Calibri"/>
                <w:color w:val="000000"/>
              </w:rPr>
            </w:pPr>
            <w:r w:rsidRPr="005F6590">
              <w:rPr>
                <w:rFonts w:cs="Calibri"/>
                <w:color w:val="000000"/>
              </w:rPr>
              <w:t>485,004.00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89988" w14:textId="77777777" w:rsidR="003A5172" w:rsidRPr="005F6590" w:rsidRDefault="003A5172" w:rsidP="003A5172">
            <w:pPr>
              <w:jc w:val="right"/>
              <w:rPr>
                <w:rFonts w:cs="Calibri"/>
                <w:color w:val="000000"/>
              </w:rPr>
            </w:pPr>
            <w:r w:rsidRPr="005F6590">
              <w:rPr>
                <w:rFonts w:cs="Calibri"/>
                <w:color w:val="000000"/>
              </w:rPr>
              <w:t>1,213,003.00</w:t>
            </w:r>
          </w:p>
        </w:tc>
      </w:tr>
      <w:tr w:rsidR="003A5172" w:rsidRPr="005F6590" w14:paraId="75397D2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324C8" w14:textId="77777777" w:rsidR="003A5172" w:rsidRPr="005F6590" w:rsidRDefault="003A5172" w:rsidP="003A5172">
            <w:pPr>
              <w:rPr>
                <w:rFonts w:cs="Calibri"/>
                <w:color w:val="000000"/>
              </w:rPr>
            </w:pPr>
            <w:r w:rsidRPr="005F6590">
              <w:rPr>
                <w:rFonts w:cs="Calibri"/>
                <w:color w:val="000000"/>
              </w:rPr>
              <w:t>Sierra Leone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6CC5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A34F1" w14:textId="77777777" w:rsidR="003A5172" w:rsidRPr="005F6590" w:rsidRDefault="003A5172" w:rsidP="003A5172">
            <w:pPr>
              <w:jc w:val="right"/>
              <w:rPr>
                <w:rFonts w:cs="Calibri"/>
                <w:color w:val="000000"/>
              </w:rPr>
            </w:pPr>
            <w:r w:rsidRPr="005F6590">
              <w:rPr>
                <w:rFonts w:cs="Calibri"/>
                <w:color w:val="000000"/>
              </w:rPr>
              <w:t>270,000.00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DEDD2" w14:textId="77777777" w:rsidR="003A5172" w:rsidRPr="005F6590" w:rsidRDefault="003A5172" w:rsidP="003A5172">
            <w:pPr>
              <w:jc w:val="right"/>
              <w:rPr>
                <w:rFonts w:cs="Calibri"/>
                <w:color w:val="000000"/>
              </w:rPr>
            </w:pPr>
            <w:r w:rsidRPr="005F6590">
              <w:rPr>
                <w:rFonts w:cs="Calibri"/>
                <w:color w:val="000000"/>
              </w:rPr>
              <w:t>2,435,457.00</w:t>
            </w:r>
          </w:p>
        </w:tc>
      </w:tr>
      <w:tr w:rsidR="003A5172" w:rsidRPr="005F6590" w14:paraId="6B2FAB48"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4637E" w14:textId="77777777" w:rsidR="003A5172" w:rsidRPr="005F6590" w:rsidRDefault="003A5172" w:rsidP="003A5172">
            <w:pPr>
              <w:rPr>
                <w:rFonts w:cs="Calibri"/>
                <w:color w:val="000000"/>
              </w:rPr>
            </w:pPr>
            <w:r w:rsidRPr="005F6590">
              <w:rPr>
                <w:rFonts w:cs="Calibri"/>
                <w:color w:val="000000"/>
              </w:rPr>
              <w:t>Slovenia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E9B68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B7BFB" w14:textId="77777777" w:rsidR="003A5172" w:rsidRPr="005F6590" w:rsidRDefault="003A5172" w:rsidP="003A5172">
            <w:pPr>
              <w:jc w:val="right"/>
              <w:rPr>
                <w:rFonts w:cs="Calibri"/>
                <w:color w:val="000000"/>
              </w:rPr>
            </w:pPr>
            <w:r w:rsidRPr="005F6590">
              <w:rPr>
                <w:rFonts w:cs="Calibri"/>
                <w:color w:val="000000"/>
              </w:rPr>
              <w:t>4,840,535.00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03576" w14:textId="77777777" w:rsidR="003A5172" w:rsidRPr="005F6590" w:rsidRDefault="003A5172" w:rsidP="003A5172">
            <w:pPr>
              <w:jc w:val="right"/>
              <w:rPr>
                <w:rFonts w:cs="Calibri"/>
                <w:color w:val="000000"/>
              </w:rPr>
            </w:pPr>
            <w:r w:rsidRPr="005F6590">
              <w:rPr>
                <w:rFonts w:cs="Calibri"/>
                <w:color w:val="000000"/>
              </w:rPr>
              <w:t>7,000,066.00</w:t>
            </w:r>
          </w:p>
        </w:tc>
      </w:tr>
      <w:tr w:rsidR="003A5172" w:rsidRPr="005F6590" w14:paraId="6C92818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AEAEF" w14:textId="77777777" w:rsidR="003A5172" w:rsidRPr="005F6590" w:rsidRDefault="003A5172" w:rsidP="003A5172">
            <w:pPr>
              <w:rPr>
                <w:rFonts w:cs="Calibri"/>
                <w:color w:val="000000"/>
              </w:rPr>
            </w:pPr>
            <w:r w:rsidRPr="005F6590">
              <w:rPr>
                <w:rFonts w:cs="Calibri"/>
                <w:color w:val="000000"/>
              </w:rPr>
              <w:t>Solomon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39D60"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961D0" w14:textId="77777777" w:rsidR="003A5172" w:rsidRPr="005F6590" w:rsidRDefault="003A5172" w:rsidP="003A5172">
            <w:pPr>
              <w:jc w:val="right"/>
              <w:rPr>
                <w:rFonts w:cs="Calibri"/>
                <w:color w:val="000000"/>
              </w:rPr>
            </w:pPr>
            <w:r w:rsidRPr="005F6590">
              <w:rPr>
                <w:rFonts w:cs="Calibri"/>
                <w:color w:val="000000"/>
              </w:rPr>
              <w:t>5,712.00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A3EA7" w14:textId="77777777" w:rsidR="003A5172" w:rsidRPr="005F6590" w:rsidRDefault="003A5172" w:rsidP="003A5172">
            <w:pPr>
              <w:jc w:val="right"/>
              <w:rPr>
                <w:rFonts w:cs="Calibri"/>
                <w:color w:val="000000"/>
              </w:rPr>
            </w:pPr>
            <w:r w:rsidRPr="005F6590">
              <w:rPr>
                <w:rFonts w:cs="Calibri"/>
                <w:color w:val="000000"/>
              </w:rPr>
              <w:t>5,711.00</w:t>
            </w:r>
          </w:p>
        </w:tc>
      </w:tr>
      <w:tr w:rsidR="003A5172" w:rsidRPr="005F6590" w14:paraId="2E08FCC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10C36" w14:textId="77777777" w:rsidR="003A5172" w:rsidRPr="005F6590" w:rsidRDefault="003A5172" w:rsidP="003A5172">
            <w:pPr>
              <w:rPr>
                <w:rFonts w:cs="Calibri"/>
                <w:color w:val="000000"/>
              </w:rPr>
            </w:pPr>
            <w:r w:rsidRPr="005F6590">
              <w:rPr>
                <w:rFonts w:cs="Calibri"/>
                <w:color w:val="000000"/>
              </w:rPr>
              <w:t>Somalia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E558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4C536" w14:textId="77777777" w:rsidR="003A5172" w:rsidRPr="005F6590" w:rsidRDefault="003A5172" w:rsidP="003A5172">
            <w:pPr>
              <w:jc w:val="right"/>
              <w:rPr>
                <w:rFonts w:cs="Calibri"/>
                <w:color w:val="000000"/>
              </w:rPr>
            </w:pPr>
            <w:r w:rsidRPr="005F6590">
              <w:rPr>
                <w:rFonts w:cs="Calibri"/>
                <w:color w:val="000000"/>
              </w:rPr>
              <w:t>20,375,575.00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E6AEE" w14:textId="77777777" w:rsidR="003A5172" w:rsidRPr="005F6590" w:rsidRDefault="003A5172" w:rsidP="003A5172">
            <w:pPr>
              <w:jc w:val="right"/>
              <w:rPr>
                <w:rFonts w:cs="Calibri"/>
                <w:color w:val="000000"/>
              </w:rPr>
            </w:pPr>
            <w:r w:rsidRPr="005F6590">
              <w:rPr>
                <w:rFonts w:cs="Calibri"/>
                <w:color w:val="000000"/>
              </w:rPr>
              <w:t>18,596,677.00</w:t>
            </w:r>
          </w:p>
        </w:tc>
      </w:tr>
      <w:tr w:rsidR="003A5172" w:rsidRPr="005F6590" w14:paraId="06F2252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67A12" w14:textId="77777777" w:rsidR="003A5172" w:rsidRPr="005F6590" w:rsidRDefault="003A5172" w:rsidP="003A5172">
            <w:pPr>
              <w:rPr>
                <w:rFonts w:cs="Calibri"/>
                <w:color w:val="000000"/>
              </w:rPr>
            </w:pPr>
            <w:r w:rsidRPr="005F6590">
              <w:rPr>
                <w:rFonts w:cs="Calibri"/>
                <w:color w:val="000000"/>
              </w:rPr>
              <w:t>South Africa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5D038"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1B95A" w14:textId="77777777" w:rsidR="003A5172" w:rsidRPr="005F6590" w:rsidRDefault="003A5172" w:rsidP="003A5172">
            <w:pPr>
              <w:jc w:val="right"/>
              <w:rPr>
                <w:rFonts w:cs="Calibri"/>
                <w:color w:val="000000"/>
              </w:rPr>
            </w:pPr>
            <w:r w:rsidRPr="005F6590">
              <w:rPr>
                <w:rFonts w:cs="Calibri"/>
                <w:color w:val="000000"/>
              </w:rPr>
              <w:t>51,505,474.00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9096B3" w14:textId="77777777" w:rsidR="003A5172" w:rsidRPr="005F6590" w:rsidRDefault="003A5172" w:rsidP="003A5172">
            <w:pPr>
              <w:jc w:val="right"/>
              <w:rPr>
                <w:rFonts w:cs="Calibri"/>
                <w:color w:val="000000"/>
              </w:rPr>
            </w:pPr>
            <w:r w:rsidRPr="005F6590">
              <w:rPr>
                <w:rFonts w:cs="Calibri"/>
                <w:color w:val="000000"/>
              </w:rPr>
              <w:t>20,840,488.00</w:t>
            </w:r>
          </w:p>
        </w:tc>
      </w:tr>
      <w:tr w:rsidR="003A5172" w:rsidRPr="005F6590" w14:paraId="2590CFB7"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88E227" w14:textId="77777777" w:rsidR="003A5172" w:rsidRPr="005F6590" w:rsidRDefault="003A5172" w:rsidP="003A5172">
            <w:pPr>
              <w:rPr>
                <w:rFonts w:cs="Calibri"/>
                <w:color w:val="000000"/>
              </w:rPr>
            </w:pPr>
            <w:r w:rsidRPr="005F6590">
              <w:rPr>
                <w:rFonts w:cs="Calibri"/>
                <w:color w:val="000000"/>
              </w:rPr>
              <w:t>South Sudan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8AB7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7B286" w14:textId="77777777" w:rsidR="003A5172" w:rsidRPr="005F6590" w:rsidRDefault="003A5172" w:rsidP="003A5172">
            <w:pPr>
              <w:jc w:val="right"/>
              <w:rPr>
                <w:rFonts w:cs="Calibri"/>
                <w:color w:val="000000"/>
              </w:rPr>
            </w:pPr>
            <w:r w:rsidRPr="005F6590">
              <w:rPr>
                <w:rFonts w:cs="Calibri"/>
                <w:color w:val="000000"/>
              </w:rPr>
              <w:t>3,160,411.00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8AFE5" w14:textId="77777777" w:rsidR="003A5172" w:rsidRPr="005F6590" w:rsidRDefault="003A5172" w:rsidP="003A5172">
            <w:pPr>
              <w:jc w:val="right"/>
              <w:rPr>
                <w:rFonts w:cs="Calibri"/>
                <w:color w:val="000000"/>
              </w:rPr>
            </w:pPr>
            <w:r w:rsidRPr="005F6590">
              <w:rPr>
                <w:rFonts w:cs="Calibri"/>
                <w:color w:val="000000"/>
              </w:rPr>
              <w:t>1,700,003.00</w:t>
            </w:r>
          </w:p>
        </w:tc>
      </w:tr>
      <w:tr w:rsidR="003A5172" w:rsidRPr="005F6590" w14:paraId="5F9F705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D6C0F" w14:textId="77777777" w:rsidR="003A5172" w:rsidRPr="005F6590" w:rsidRDefault="003A5172" w:rsidP="003A5172">
            <w:pPr>
              <w:rPr>
                <w:rFonts w:cs="Calibri"/>
                <w:color w:val="000000"/>
              </w:rPr>
            </w:pPr>
            <w:r w:rsidRPr="005F6590">
              <w:rPr>
                <w:rFonts w:cs="Calibri"/>
                <w:color w:val="000000"/>
              </w:rPr>
              <w:t>Sri Lanka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7475A"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9219C" w14:textId="77777777" w:rsidR="003A5172" w:rsidRPr="005F6590" w:rsidRDefault="003A5172" w:rsidP="003A5172">
            <w:pPr>
              <w:jc w:val="right"/>
              <w:rPr>
                <w:rFonts w:cs="Calibri"/>
                <w:color w:val="000000"/>
              </w:rPr>
            </w:pPr>
            <w:r w:rsidRPr="005F6590">
              <w:rPr>
                <w:rFonts w:cs="Calibri"/>
                <w:color w:val="000000"/>
              </w:rPr>
              <w:t>2,208,007.00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3B3650" w14:textId="77777777" w:rsidR="003A5172" w:rsidRPr="005F6590" w:rsidRDefault="003A5172" w:rsidP="003A5172">
            <w:pPr>
              <w:jc w:val="right"/>
              <w:rPr>
                <w:rFonts w:cs="Calibri"/>
                <w:color w:val="000000"/>
              </w:rPr>
            </w:pPr>
            <w:r w:rsidRPr="005F6590">
              <w:rPr>
                <w:rFonts w:cs="Calibri"/>
                <w:color w:val="000000"/>
              </w:rPr>
              <w:t>5,312,188.00</w:t>
            </w:r>
          </w:p>
        </w:tc>
      </w:tr>
      <w:tr w:rsidR="003A5172" w:rsidRPr="005F6590" w14:paraId="5CEB59D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53B7C" w14:textId="77777777" w:rsidR="003A5172" w:rsidRPr="005F6590" w:rsidRDefault="003A5172" w:rsidP="003A5172">
            <w:pPr>
              <w:rPr>
                <w:rFonts w:cs="Calibri"/>
                <w:color w:val="000000"/>
              </w:rPr>
            </w:pPr>
            <w:r w:rsidRPr="005F6590">
              <w:rPr>
                <w:rFonts w:cs="Calibri"/>
                <w:color w:val="000000"/>
              </w:rPr>
              <w:t>St. Kitts and Nevis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7A5E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4DFBF" w14:textId="77777777" w:rsidR="003A5172" w:rsidRPr="005F6590" w:rsidRDefault="003A5172" w:rsidP="003A5172">
            <w:pPr>
              <w:jc w:val="right"/>
              <w:rPr>
                <w:rFonts w:cs="Calibri"/>
                <w:color w:val="000000"/>
              </w:rPr>
            </w:pPr>
            <w:r w:rsidRPr="005F6590">
              <w:rPr>
                <w:rFonts w:cs="Calibri"/>
                <w:color w:val="000000"/>
              </w:rPr>
              <w:t>1,842,577.00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875C7" w14:textId="77777777" w:rsidR="003A5172" w:rsidRPr="005F6590" w:rsidRDefault="003A5172" w:rsidP="003A5172">
            <w:pPr>
              <w:jc w:val="right"/>
              <w:rPr>
                <w:rFonts w:cs="Calibri"/>
                <w:color w:val="000000"/>
              </w:rPr>
            </w:pPr>
            <w:r w:rsidRPr="005F6590">
              <w:rPr>
                <w:rFonts w:cs="Calibri"/>
                <w:color w:val="000000"/>
              </w:rPr>
              <w:t>139,970.00</w:t>
            </w:r>
          </w:p>
        </w:tc>
      </w:tr>
      <w:tr w:rsidR="003A5172" w:rsidRPr="005F6590" w14:paraId="3DD29C7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355D1" w14:textId="77777777" w:rsidR="003A5172" w:rsidRPr="005F6590" w:rsidRDefault="003A5172" w:rsidP="003A5172">
            <w:pPr>
              <w:rPr>
                <w:rFonts w:cs="Calibri"/>
                <w:color w:val="000000"/>
              </w:rPr>
            </w:pPr>
            <w:r w:rsidRPr="005F6590">
              <w:rPr>
                <w:rFonts w:cs="Calibri"/>
                <w:color w:val="000000"/>
              </w:rPr>
              <w:t>St. Lucia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60074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4B650" w14:textId="77777777" w:rsidR="003A5172" w:rsidRPr="005F6590" w:rsidRDefault="003A5172" w:rsidP="003A5172">
            <w:pPr>
              <w:jc w:val="right"/>
              <w:rPr>
                <w:rFonts w:cs="Calibri"/>
                <w:color w:val="000000"/>
              </w:rPr>
            </w:pPr>
            <w:r w:rsidRPr="005F6590">
              <w:rPr>
                <w:rFonts w:cs="Calibri"/>
                <w:color w:val="000000"/>
              </w:rPr>
              <w:t>19,563.00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314D1"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34F3649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A96AB" w14:textId="77777777" w:rsidR="003A5172" w:rsidRPr="005F6590" w:rsidRDefault="003A5172" w:rsidP="003A5172">
            <w:pPr>
              <w:rPr>
                <w:rFonts w:cs="Calibri"/>
                <w:color w:val="000000"/>
              </w:rPr>
            </w:pPr>
            <w:r w:rsidRPr="005F6590">
              <w:rPr>
                <w:rFonts w:cs="Calibri"/>
                <w:color w:val="000000"/>
              </w:rPr>
              <w:t>St. Maarten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02F27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D937A" w14:textId="77777777" w:rsidR="003A5172" w:rsidRPr="005F6590" w:rsidRDefault="003A5172" w:rsidP="003A5172">
            <w:pPr>
              <w:jc w:val="right"/>
              <w:rPr>
                <w:rFonts w:cs="Calibri"/>
                <w:color w:val="000000"/>
              </w:rPr>
            </w:pPr>
            <w:r w:rsidRPr="005F6590">
              <w:rPr>
                <w:rFonts w:cs="Calibri"/>
                <w:color w:val="000000"/>
              </w:rPr>
              <w:t>250.00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FA900"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3E566A0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74EAB" w14:textId="77777777" w:rsidR="003A5172" w:rsidRPr="005F6590" w:rsidRDefault="003A5172" w:rsidP="003A5172">
            <w:pPr>
              <w:rPr>
                <w:rFonts w:cs="Calibri"/>
                <w:color w:val="000000"/>
              </w:rPr>
            </w:pPr>
            <w:r w:rsidRPr="005F6590">
              <w:rPr>
                <w:rFonts w:cs="Calibri"/>
                <w:color w:val="000000"/>
              </w:rPr>
              <w:t>St. Vincent and the Grenadines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41F77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EBE09" w14:textId="77777777" w:rsidR="003A5172" w:rsidRPr="005F6590" w:rsidRDefault="003A5172" w:rsidP="003A5172">
            <w:pPr>
              <w:jc w:val="right"/>
              <w:rPr>
                <w:rFonts w:cs="Calibri"/>
                <w:color w:val="000000"/>
              </w:rPr>
            </w:pPr>
            <w:r w:rsidRPr="005F6590">
              <w:rPr>
                <w:rFonts w:cs="Calibri"/>
                <w:color w:val="000000"/>
              </w:rPr>
              <w:t>2,821,000.00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D2F25" w14:textId="77777777" w:rsidR="003A5172" w:rsidRPr="005F6590" w:rsidRDefault="003A5172" w:rsidP="003A5172">
            <w:pPr>
              <w:jc w:val="right"/>
              <w:rPr>
                <w:rFonts w:cs="Calibri"/>
                <w:color w:val="000000"/>
              </w:rPr>
            </w:pPr>
            <w:r w:rsidRPr="005F6590">
              <w:rPr>
                <w:rFonts w:cs="Calibri"/>
                <w:color w:val="000000"/>
              </w:rPr>
              <w:t>153,400.00</w:t>
            </w:r>
          </w:p>
        </w:tc>
      </w:tr>
      <w:tr w:rsidR="003A5172" w:rsidRPr="005F6590" w14:paraId="60CE472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F0C67" w14:textId="77777777" w:rsidR="003A5172" w:rsidRPr="005F6590" w:rsidRDefault="003A5172" w:rsidP="003A5172">
            <w:pPr>
              <w:rPr>
                <w:rFonts w:cs="Calibri"/>
                <w:color w:val="000000"/>
              </w:rPr>
            </w:pPr>
            <w:r w:rsidRPr="005F6590">
              <w:rPr>
                <w:rFonts w:cs="Calibri"/>
                <w:color w:val="000000"/>
              </w:rPr>
              <w:t>Sudan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B8E2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8A4E7B" w14:textId="77777777" w:rsidR="003A5172" w:rsidRPr="005F6590" w:rsidRDefault="003A5172" w:rsidP="003A5172">
            <w:pPr>
              <w:jc w:val="right"/>
              <w:rPr>
                <w:rFonts w:cs="Calibri"/>
                <w:color w:val="000000"/>
              </w:rPr>
            </w:pPr>
            <w:r w:rsidRPr="005F6590">
              <w:rPr>
                <w:rFonts w:cs="Calibri"/>
                <w:color w:val="000000"/>
              </w:rPr>
              <w:t>45,854.00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1A185"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4314698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8D7DB6" w14:textId="77777777" w:rsidR="003A5172" w:rsidRPr="005F6590" w:rsidRDefault="003A5172" w:rsidP="003A5172">
            <w:pPr>
              <w:rPr>
                <w:rFonts w:cs="Calibri"/>
                <w:color w:val="000000"/>
              </w:rPr>
            </w:pPr>
            <w:r w:rsidRPr="005F6590">
              <w:rPr>
                <w:rFonts w:cs="Calibri"/>
                <w:color w:val="000000"/>
              </w:rPr>
              <w:t>Suriname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C8C54"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04ADC" w14:textId="77777777" w:rsidR="003A5172" w:rsidRPr="005F6590" w:rsidRDefault="003A5172" w:rsidP="003A5172">
            <w:pPr>
              <w:jc w:val="right"/>
              <w:rPr>
                <w:rFonts w:cs="Calibri"/>
                <w:color w:val="000000"/>
              </w:rPr>
            </w:pPr>
            <w:r w:rsidRPr="005F6590">
              <w:rPr>
                <w:rFonts w:cs="Calibri"/>
                <w:color w:val="000000"/>
              </w:rPr>
              <w:t>449,081.00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49351" w14:textId="77777777" w:rsidR="003A5172" w:rsidRPr="005F6590" w:rsidRDefault="003A5172" w:rsidP="003A5172">
            <w:pPr>
              <w:jc w:val="right"/>
              <w:rPr>
                <w:rFonts w:cs="Calibri"/>
                <w:color w:val="000000"/>
              </w:rPr>
            </w:pPr>
            <w:r w:rsidRPr="005F6590">
              <w:rPr>
                <w:rFonts w:cs="Calibri"/>
                <w:color w:val="000000"/>
              </w:rPr>
              <w:t>824,659.00</w:t>
            </w:r>
          </w:p>
        </w:tc>
      </w:tr>
      <w:tr w:rsidR="003A5172" w:rsidRPr="005F6590" w14:paraId="28C4CFA0"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08D54" w14:textId="77777777" w:rsidR="003A5172" w:rsidRPr="005F6590" w:rsidRDefault="003A5172" w:rsidP="003A5172">
            <w:pPr>
              <w:rPr>
                <w:rFonts w:cs="Calibri"/>
                <w:color w:val="000000"/>
              </w:rPr>
            </w:pPr>
            <w:r w:rsidRPr="005F6590">
              <w:rPr>
                <w:rFonts w:cs="Calibri"/>
                <w:color w:val="000000"/>
              </w:rPr>
              <w:t>Swaziland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DA6E9C"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23F1F"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C7581" w14:textId="77777777" w:rsidR="003A5172" w:rsidRPr="005F6590" w:rsidRDefault="003A5172" w:rsidP="003A5172">
            <w:pPr>
              <w:jc w:val="right"/>
              <w:rPr>
                <w:rFonts w:cs="Calibri"/>
                <w:color w:val="000000"/>
              </w:rPr>
            </w:pPr>
            <w:r w:rsidRPr="005F6590">
              <w:rPr>
                <w:rFonts w:cs="Calibri"/>
                <w:color w:val="000000"/>
              </w:rPr>
              <w:t>349,495.00</w:t>
            </w:r>
          </w:p>
        </w:tc>
      </w:tr>
      <w:tr w:rsidR="003A5172" w:rsidRPr="005F6590" w14:paraId="2D9EFC4F"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DE70C" w14:textId="77777777" w:rsidR="003A5172" w:rsidRPr="005F6590" w:rsidRDefault="003A5172" w:rsidP="003A5172">
            <w:pPr>
              <w:rPr>
                <w:rFonts w:cs="Calibri"/>
                <w:color w:val="000000"/>
              </w:rPr>
            </w:pPr>
            <w:r w:rsidRPr="005F6590">
              <w:rPr>
                <w:rFonts w:cs="Calibri"/>
                <w:color w:val="000000"/>
              </w:rPr>
              <w:t>Syria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57A7F"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92A62" w14:textId="77777777" w:rsidR="003A5172" w:rsidRPr="005F6590" w:rsidRDefault="003A5172" w:rsidP="003A5172">
            <w:pPr>
              <w:jc w:val="right"/>
              <w:rPr>
                <w:rFonts w:cs="Calibri"/>
                <w:color w:val="000000"/>
              </w:rPr>
            </w:pPr>
            <w:r w:rsidRPr="005F6590">
              <w:rPr>
                <w:rFonts w:cs="Calibri"/>
                <w:color w:val="000000"/>
              </w:rPr>
              <w:t>150,000.00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BE00C"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3711A692"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423545" w14:textId="77777777" w:rsidR="003A5172" w:rsidRPr="005F6590" w:rsidRDefault="003A5172" w:rsidP="003A5172">
            <w:pPr>
              <w:rPr>
                <w:rFonts w:cs="Calibri"/>
                <w:color w:val="000000"/>
              </w:rPr>
            </w:pPr>
            <w:r w:rsidRPr="005F6590">
              <w:rPr>
                <w:rFonts w:cs="Calibri"/>
                <w:color w:val="000000"/>
              </w:rPr>
              <w:t>Tajikistan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2785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CFD7D5" w14:textId="77777777" w:rsidR="003A5172" w:rsidRPr="005F6590" w:rsidRDefault="003A5172" w:rsidP="003A5172">
            <w:pPr>
              <w:jc w:val="right"/>
              <w:rPr>
                <w:rFonts w:cs="Calibri"/>
                <w:color w:val="000000"/>
              </w:rPr>
            </w:pPr>
            <w:r w:rsidRPr="005F6590">
              <w:rPr>
                <w:rFonts w:cs="Calibri"/>
                <w:color w:val="000000"/>
              </w:rPr>
              <w:t>16,772,722.00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7D6A1" w14:textId="77777777" w:rsidR="003A5172" w:rsidRPr="005F6590" w:rsidRDefault="003A5172" w:rsidP="003A5172">
            <w:pPr>
              <w:jc w:val="right"/>
              <w:rPr>
                <w:rFonts w:cs="Calibri"/>
                <w:color w:val="000000"/>
              </w:rPr>
            </w:pPr>
            <w:r w:rsidRPr="005F6590">
              <w:rPr>
                <w:rFonts w:cs="Calibri"/>
                <w:color w:val="000000"/>
              </w:rPr>
              <w:t>15,567,783.00</w:t>
            </w:r>
          </w:p>
        </w:tc>
      </w:tr>
      <w:tr w:rsidR="003A5172" w:rsidRPr="005F6590" w14:paraId="728D59F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FFED7" w14:textId="77777777" w:rsidR="003A5172" w:rsidRPr="005F6590" w:rsidRDefault="003A5172" w:rsidP="003A5172">
            <w:pPr>
              <w:rPr>
                <w:rFonts w:cs="Calibri"/>
                <w:color w:val="000000"/>
              </w:rPr>
            </w:pPr>
            <w:r w:rsidRPr="005F6590">
              <w:rPr>
                <w:rFonts w:cs="Calibri"/>
                <w:color w:val="000000"/>
              </w:rPr>
              <w:t>Tanzania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042BE"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D3530" w14:textId="77777777" w:rsidR="003A5172" w:rsidRPr="005F6590" w:rsidRDefault="003A5172" w:rsidP="003A5172">
            <w:pPr>
              <w:jc w:val="right"/>
              <w:rPr>
                <w:rFonts w:cs="Calibri"/>
                <w:color w:val="000000"/>
              </w:rPr>
            </w:pPr>
            <w:r w:rsidRPr="005F6590">
              <w:rPr>
                <w:rFonts w:cs="Calibri"/>
                <w:color w:val="000000"/>
              </w:rPr>
              <w:t>4,419,671.00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E34D3" w14:textId="77777777" w:rsidR="003A5172" w:rsidRPr="005F6590" w:rsidRDefault="003A5172" w:rsidP="003A5172">
            <w:pPr>
              <w:jc w:val="right"/>
              <w:rPr>
                <w:rFonts w:cs="Calibri"/>
                <w:color w:val="000000"/>
              </w:rPr>
            </w:pPr>
            <w:r w:rsidRPr="005F6590">
              <w:rPr>
                <w:rFonts w:cs="Calibri"/>
                <w:color w:val="000000"/>
              </w:rPr>
              <w:t>303,307.00</w:t>
            </w:r>
          </w:p>
        </w:tc>
      </w:tr>
      <w:tr w:rsidR="003A5172" w:rsidRPr="005F6590" w14:paraId="783BFA93"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063D8" w14:textId="77777777" w:rsidR="003A5172" w:rsidRPr="005F6590" w:rsidRDefault="003A5172" w:rsidP="003A5172">
            <w:pPr>
              <w:rPr>
                <w:rFonts w:cs="Calibri"/>
                <w:color w:val="000000"/>
              </w:rPr>
            </w:pPr>
            <w:r w:rsidRPr="005F6590">
              <w:rPr>
                <w:rFonts w:cs="Calibri"/>
                <w:color w:val="000000"/>
              </w:rPr>
              <w:t>The Gambia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32185"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9D32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6E92B" w14:textId="77777777" w:rsidR="003A5172" w:rsidRPr="005F6590" w:rsidRDefault="003A5172" w:rsidP="003A5172">
            <w:pPr>
              <w:jc w:val="right"/>
              <w:rPr>
                <w:rFonts w:cs="Calibri"/>
                <w:color w:val="000000"/>
              </w:rPr>
            </w:pPr>
            <w:r w:rsidRPr="005F6590">
              <w:rPr>
                <w:rFonts w:cs="Calibri"/>
                <w:color w:val="000000"/>
              </w:rPr>
              <w:t>1,000.00</w:t>
            </w:r>
          </w:p>
        </w:tc>
      </w:tr>
      <w:tr w:rsidR="003A5172" w:rsidRPr="005F6590" w14:paraId="48DDD2E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8BF15" w14:textId="77777777" w:rsidR="003A5172" w:rsidRPr="005F6590" w:rsidRDefault="003A5172" w:rsidP="003A5172">
            <w:pPr>
              <w:rPr>
                <w:rFonts w:cs="Calibri"/>
                <w:color w:val="000000"/>
              </w:rPr>
            </w:pPr>
            <w:r w:rsidRPr="005F6590">
              <w:rPr>
                <w:rFonts w:cs="Calibri"/>
                <w:color w:val="000000"/>
              </w:rPr>
              <w:t>Timor-Leste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74ED6"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84925" w14:textId="77777777" w:rsidR="003A5172" w:rsidRPr="005F6590" w:rsidRDefault="003A5172" w:rsidP="003A5172">
            <w:pPr>
              <w:jc w:val="right"/>
              <w:rPr>
                <w:rFonts w:cs="Calibri"/>
                <w:color w:val="000000"/>
              </w:rPr>
            </w:pPr>
            <w:r w:rsidRPr="005F6590">
              <w:rPr>
                <w:rFonts w:cs="Calibri"/>
                <w:color w:val="000000"/>
              </w:rPr>
              <w:t>940,842.00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B15BE" w14:textId="77777777" w:rsidR="003A5172" w:rsidRPr="005F6590" w:rsidRDefault="003A5172" w:rsidP="003A5172">
            <w:pPr>
              <w:jc w:val="right"/>
              <w:rPr>
                <w:rFonts w:cs="Calibri"/>
                <w:color w:val="000000"/>
              </w:rPr>
            </w:pPr>
            <w:r w:rsidRPr="005F6590">
              <w:rPr>
                <w:rFonts w:cs="Calibri"/>
                <w:color w:val="000000"/>
              </w:rPr>
              <w:t>105,206.00</w:t>
            </w:r>
          </w:p>
        </w:tc>
      </w:tr>
      <w:tr w:rsidR="003A5172" w:rsidRPr="005F6590" w14:paraId="411941F4"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06FDD" w14:textId="77777777" w:rsidR="003A5172" w:rsidRPr="005F6590" w:rsidRDefault="003A5172" w:rsidP="003A5172">
            <w:pPr>
              <w:rPr>
                <w:rFonts w:cs="Calibri"/>
                <w:color w:val="000000"/>
              </w:rPr>
            </w:pPr>
            <w:r w:rsidRPr="005F6590">
              <w:rPr>
                <w:rFonts w:cs="Calibri"/>
                <w:color w:val="000000"/>
              </w:rPr>
              <w:t>Togo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02E8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04CDB3" w14:textId="77777777" w:rsidR="003A5172" w:rsidRPr="005F6590" w:rsidRDefault="003A5172" w:rsidP="003A5172">
            <w:pPr>
              <w:jc w:val="right"/>
              <w:rPr>
                <w:rFonts w:cs="Calibri"/>
                <w:color w:val="000000"/>
              </w:rPr>
            </w:pPr>
            <w:r w:rsidRPr="005F6590">
              <w:rPr>
                <w:rFonts w:cs="Calibri"/>
                <w:color w:val="000000"/>
              </w:rPr>
              <w:t>1,269,488.00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43245" w14:textId="77777777" w:rsidR="003A5172" w:rsidRPr="005F6590" w:rsidRDefault="003A5172" w:rsidP="003A5172">
            <w:pPr>
              <w:jc w:val="right"/>
              <w:rPr>
                <w:rFonts w:cs="Calibri"/>
                <w:color w:val="000000"/>
              </w:rPr>
            </w:pPr>
            <w:r w:rsidRPr="005F6590">
              <w:rPr>
                <w:rFonts w:cs="Calibri"/>
                <w:color w:val="000000"/>
              </w:rPr>
              <w:t>804,788.00</w:t>
            </w:r>
          </w:p>
        </w:tc>
      </w:tr>
      <w:tr w:rsidR="003A5172" w:rsidRPr="005F6590" w14:paraId="46FBB22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41306" w14:textId="77777777" w:rsidR="003A5172" w:rsidRPr="005F6590" w:rsidRDefault="003A5172" w:rsidP="003A5172">
            <w:pPr>
              <w:rPr>
                <w:rFonts w:cs="Calibri"/>
                <w:color w:val="000000"/>
              </w:rPr>
            </w:pPr>
            <w:r w:rsidRPr="005F6590">
              <w:rPr>
                <w:rFonts w:cs="Calibri"/>
                <w:color w:val="000000"/>
              </w:rPr>
              <w:t>Tonga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A777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4EE9C" w14:textId="77777777" w:rsidR="003A5172" w:rsidRPr="005F6590" w:rsidRDefault="003A5172" w:rsidP="003A5172">
            <w:pPr>
              <w:jc w:val="right"/>
              <w:rPr>
                <w:rFonts w:cs="Calibri"/>
                <w:color w:val="000000"/>
              </w:rPr>
            </w:pPr>
            <w:r w:rsidRPr="005F6590">
              <w:rPr>
                <w:rFonts w:cs="Calibri"/>
                <w:color w:val="000000"/>
              </w:rPr>
              <w:t>1,026,423.00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62C3BA" w14:textId="77777777" w:rsidR="003A5172" w:rsidRPr="005F6590" w:rsidRDefault="003A5172" w:rsidP="003A5172">
            <w:pPr>
              <w:jc w:val="right"/>
              <w:rPr>
                <w:rFonts w:cs="Calibri"/>
                <w:color w:val="000000"/>
              </w:rPr>
            </w:pPr>
            <w:r w:rsidRPr="005F6590">
              <w:rPr>
                <w:rFonts w:cs="Calibri"/>
                <w:color w:val="000000"/>
              </w:rPr>
              <w:t>1,048,636.00</w:t>
            </w:r>
          </w:p>
        </w:tc>
      </w:tr>
      <w:tr w:rsidR="003A5172" w:rsidRPr="005F6590" w14:paraId="6D11156C"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D63B2" w14:textId="77777777" w:rsidR="003A5172" w:rsidRPr="005F6590" w:rsidRDefault="003A5172" w:rsidP="003A5172">
            <w:pPr>
              <w:rPr>
                <w:rFonts w:cs="Calibri"/>
                <w:color w:val="000000"/>
              </w:rPr>
            </w:pPr>
            <w:r w:rsidRPr="005F6590">
              <w:rPr>
                <w:rFonts w:cs="Calibri"/>
                <w:color w:val="000000"/>
              </w:rPr>
              <w:t>Trinidad and Tobago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676F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F7AC9" w14:textId="77777777" w:rsidR="003A5172" w:rsidRPr="005F6590" w:rsidRDefault="003A5172" w:rsidP="003A5172">
            <w:pPr>
              <w:jc w:val="right"/>
              <w:rPr>
                <w:rFonts w:cs="Calibri"/>
                <w:color w:val="000000"/>
              </w:rPr>
            </w:pPr>
            <w:r w:rsidRPr="005F6590">
              <w:rPr>
                <w:rFonts w:cs="Calibri"/>
                <w:color w:val="000000"/>
              </w:rPr>
              <w:t>49,009,887.00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657C0" w14:textId="77777777" w:rsidR="003A5172" w:rsidRPr="005F6590" w:rsidRDefault="003A5172" w:rsidP="003A5172">
            <w:pPr>
              <w:jc w:val="right"/>
              <w:rPr>
                <w:rFonts w:cs="Calibri"/>
                <w:color w:val="000000"/>
              </w:rPr>
            </w:pPr>
            <w:r w:rsidRPr="005F6590">
              <w:rPr>
                <w:rFonts w:cs="Calibri"/>
                <w:color w:val="000000"/>
              </w:rPr>
              <w:t>9,191,301.00</w:t>
            </w:r>
          </w:p>
        </w:tc>
      </w:tr>
      <w:tr w:rsidR="003A5172" w:rsidRPr="005F6590" w14:paraId="676F159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FC4AC" w14:textId="77777777" w:rsidR="003A5172" w:rsidRPr="005F6590" w:rsidRDefault="003A5172" w:rsidP="003A5172">
            <w:pPr>
              <w:rPr>
                <w:rFonts w:cs="Calibri"/>
                <w:color w:val="000000"/>
              </w:rPr>
            </w:pPr>
            <w:r w:rsidRPr="005F6590">
              <w:rPr>
                <w:rFonts w:cs="Calibri"/>
                <w:color w:val="000000"/>
              </w:rPr>
              <w:t>Turkmenistan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8DED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8B3B7" w14:textId="77777777" w:rsidR="003A5172" w:rsidRPr="005F6590" w:rsidRDefault="003A5172" w:rsidP="003A5172">
            <w:pPr>
              <w:jc w:val="right"/>
              <w:rPr>
                <w:rFonts w:cs="Calibri"/>
                <w:color w:val="000000"/>
              </w:rPr>
            </w:pPr>
            <w:r w:rsidRPr="005F6590">
              <w:rPr>
                <w:rFonts w:cs="Calibri"/>
                <w:color w:val="000000"/>
              </w:rPr>
              <w:t>5,596,697.00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371BC" w14:textId="77777777" w:rsidR="003A5172" w:rsidRPr="005F6590" w:rsidRDefault="003A5172" w:rsidP="003A5172">
            <w:pPr>
              <w:jc w:val="right"/>
              <w:rPr>
                <w:rFonts w:cs="Calibri"/>
                <w:color w:val="000000"/>
              </w:rPr>
            </w:pPr>
            <w:r w:rsidRPr="005F6590">
              <w:rPr>
                <w:rFonts w:cs="Calibri"/>
                <w:color w:val="000000"/>
              </w:rPr>
              <w:t>1,214,386.00</w:t>
            </w:r>
          </w:p>
        </w:tc>
      </w:tr>
      <w:tr w:rsidR="003A5172" w:rsidRPr="005F6590" w14:paraId="6B37005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9CD31F" w14:textId="77777777" w:rsidR="003A5172" w:rsidRPr="005F6590" w:rsidRDefault="003A5172" w:rsidP="003A5172">
            <w:pPr>
              <w:rPr>
                <w:rFonts w:cs="Calibri"/>
                <w:color w:val="000000"/>
              </w:rPr>
            </w:pPr>
            <w:r w:rsidRPr="005F6590">
              <w:rPr>
                <w:rFonts w:cs="Calibri"/>
                <w:color w:val="000000"/>
              </w:rPr>
              <w:t>Turks and Caicos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C10BF"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B49F9" w14:textId="77777777" w:rsidR="003A5172" w:rsidRPr="005F6590" w:rsidRDefault="003A5172" w:rsidP="003A5172">
            <w:pPr>
              <w:jc w:val="right"/>
              <w:rPr>
                <w:rFonts w:cs="Calibri"/>
                <w:color w:val="000000"/>
              </w:rPr>
            </w:pPr>
            <w:r w:rsidRPr="005F6590">
              <w:rPr>
                <w:rFonts w:cs="Calibri"/>
                <w:color w:val="000000"/>
              </w:rPr>
              <w:t>60,265.00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1C673" w14:textId="77777777" w:rsidR="003A5172" w:rsidRPr="005F6590" w:rsidRDefault="003A5172" w:rsidP="003A5172">
            <w:pPr>
              <w:jc w:val="right"/>
              <w:rPr>
                <w:rFonts w:cs="Calibri"/>
                <w:color w:val="000000"/>
              </w:rPr>
            </w:pPr>
            <w:r w:rsidRPr="005F6590">
              <w:rPr>
                <w:rFonts w:cs="Calibri"/>
                <w:color w:val="000000"/>
              </w:rPr>
              <w:t>47,903.00</w:t>
            </w:r>
          </w:p>
        </w:tc>
      </w:tr>
      <w:tr w:rsidR="003A5172" w:rsidRPr="005F6590" w14:paraId="2E61368B"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41BC3" w14:textId="77777777" w:rsidR="003A5172" w:rsidRPr="005F6590" w:rsidRDefault="003A5172" w:rsidP="003A5172">
            <w:pPr>
              <w:rPr>
                <w:rFonts w:cs="Calibri"/>
                <w:color w:val="000000"/>
              </w:rPr>
            </w:pPr>
            <w:r w:rsidRPr="005F6590">
              <w:rPr>
                <w:rFonts w:cs="Calibri"/>
                <w:color w:val="000000"/>
              </w:rPr>
              <w:t>Uganda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9D6E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5B482" w14:textId="77777777" w:rsidR="003A5172" w:rsidRPr="005F6590" w:rsidRDefault="003A5172" w:rsidP="003A5172">
            <w:pPr>
              <w:jc w:val="right"/>
              <w:rPr>
                <w:rFonts w:cs="Calibri"/>
                <w:color w:val="000000"/>
              </w:rPr>
            </w:pPr>
            <w:r w:rsidRPr="005F6590">
              <w:rPr>
                <w:rFonts w:cs="Calibri"/>
                <w:color w:val="000000"/>
              </w:rPr>
              <w:t>17,985,067.00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5AA463" w14:textId="77777777" w:rsidR="003A5172" w:rsidRPr="005F6590" w:rsidRDefault="003A5172" w:rsidP="003A5172">
            <w:pPr>
              <w:jc w:val="right"/>
              <w:rPr>
                <w:rFonts w:cs="Calibri"/>
                <w:color w:val="000000"/>
              </w:rPr>
            </w:pPr>
            <w:r w:rsidRPr="005F6590">
              <w:rPr>
                <w:rFonts w:cs="Calibri"/>
                <w:color w:val="000000"/>
              </w:rPr>
              <w:t>11,034,484.00</w:t>
            </w:r>
          </w:p>
        </w:tc>
      </w:tr>
      <w:tr w:rsidR="003A5172" w:rsidRPr="005F6590" w14:paraId="1085A039"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63E66" w14:textId="77777777" w:rsidR="003A5172" w:rsidRPr="005F6590" w:rsidRDefault="003A5172" w:rsidP="003A5172">
            <w:pPr>
              <w:rPr>
                <w:rFonts w:cs="Calibri"/>
                <w:color w:val="000000"/>
              </w:rPr>
            </w:pPr>
            <w:r w:rsidRPr="005F6590">
              <w:rPr>
                <w:rFonts w:cs="Calibri"/>
                <w:color w:val="000000"/>
              </w:rPr>
              <w:t>United Nations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4A8F7"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30ABB" w14:textId="77777777" w:rsidR="003A5172" w:rsidRPr="005F6590" w:rsidRDefault="003A5172" w:rsidP="003A5172">
            <w:pPr>
              <w:jc w:val="right"/>
              <w:rPr>
                <w:rFonts w:cs="Calibri"/>
                <w:color w:val="000000"/>
              </w:rPr>
            </w:pPr>
            <w:r w:rsidRPr="005F6590">
              <w:rPr>
                <w:rFonts w:cs="Calibri"/>
                <w:color w:val="000000"/>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FA3A4" w14:textId="77777777" w:rsidR="003A5172" w:rsidRPr="005F6590" w:rsidRDefault="003A5172" w:rsidP="003A5172">
            <w:pPr>
              <w:jc w:val="right"/>
              <w:rPr>
                <w:rFonts w:cs="Calibri"/>
                <w:color w:val="000000"/>
              </w:rPr>
            </w:pPr>
            <w:r w:rsidRPr="005F6590">
              <w:rPr>
                <w:rFonts w:cs="Calibri"/>
                <w:color w:val="000000"/>
              </w:rPr>
              <w:t>0.00</w:t>
            </w:r>
          </w:p>
        </w:tc>
      </w:tr>
      <w:tr w:rsidR="003A5172" w:rsidRPr="005F6590" w14:paraId="51758731"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075C8" w14:textId="77777777" w:rsidR="003A5172" w:rsidRPr="005F6590" w:rsidRDefault="003A5172" w:rsidP="003A5172">
            <w:pPr>
              <w:rPr>
                <w:rFonts w:cs="Calibri"/>
                <w:color w:val="000000"/>
              </w:rPr>
            </w:pPr>
            <w:r w:rsidRPr="005F6590">
              <w:rPr>
                <w:rFonts w:cs="Calibri"/>
                <w:color w:val="000000"/>
              </w:rPr>
              <w:t>Uruguay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37A03"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BC7E69" w14:textId="77777777" w:rsidR="003A5172" w:rsidRPr="005F6590" w:rsidRDefault="003A5172" w:rsidP="003A5172">
            <w:pPr>
              <w:jc w:val="right"/>
              <w:rPr>
                <w:rFonts w:cs="Calibri"/>
                <w:color w:val="000000"/>
              </w:rPr>
            </w:pPr>
            <w:r w:rsidRPr="005F6590">
              <w:rPr>
                <w:rFonts w:cs="Calibri"/>
                <w:color w:val="000000"/>
              </w:rPr>
              <w:t>5,314,050.00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A5A43" w14:textId="77777777" w:rsidR="003A5172" w:rsidRPr="005F6590" w:rsidRDefault="003A5172" w:rsidP="003A5172">
            <w:pPr>
              <w:jc w:val="right"/>
              <w:rPr>
                <w:rFonts w:cs="Calibri"/>
                <w:color w:val="000000"/>
              </w:rPr>
            </w:pPr>
            <w:r w:rsidRPr="005F6590">
              <w:rPr>
                <w:rFonts w:cs="Calibri"/>
                <w:color w:val="000000"/>
              </w:rPr>
              <w:t>2,349,080.00</w:t>
            </w:r>
          </w:p>
        </w:tc>
      </w:tr>
      <w:tr w:rsidR="003A5172" w:rsidRPr="005F6590" w14:paraId="52E1804D"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D04E40" w14:textId="77777777" w:rsidR="003A5172" w:rsidRPr="005F6590" w:rsidRDefault="003A5172" w:rsidP="003A5172">
            <w:pPr>
              <w:rPr>
                <w:rFonts w:cs="Calibri"/>
                <w:color w:val="000000"/>
              </w:rPr>
            </w:pPr>
            <w:r w:rsidRPr="005F6590">
              <w:rPr>
                <w:rFonts w:cs="Calibri"/>
                <w:color w:val="000000"/>
              </w:rPr>
              <w:t>Uzbekistan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6B2D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871F2" w14:textId="77777777" w:rsidR="003A5172" w:rsidRPr="005F6590" w:rsidRDefault="003A5172" w:rsidP="003A5172">
            <w:pPr>
              <w:jc w:val="right"/>
              <w:rPr>
                <w:rFonts w:cs="Calibri"/>
                <w:color w:val="000000"/>
              </w:rPr>
            </w:pPr>
            <w:r w:rsidRPr="005F6590">
              <w:rPr>
                <w:rFonts w:cs="Calibri"/>
                <w:color w:val="000000"/>
              </w:rPr>
              <w:t>32,293,385.00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82A73" w14:textId="77777777" w:rsidR="003A5172" w:rsidRPr="005F6590" w:rsidRDefault="003A5172" w:rsidP="003A5172">
            <w:pPr>
              <w:jc w:val="right"/>
              <w:rPr>
                <w:rFonts w:cs="Calibri"/>
                <w:color w:val="000000"/>
              </w:rPr>
            </w:pPr>
            <w:r w:rsidRPr="005F6590">
              <w:rPr>
                <w:rFonts w:cs="Calibri"/>
                <w:color w:val="000000"/>
              </w:rPr>
              <w:t>26,756,810.00</w:t>
            </w:r>
          </w:p>
        </w:tc>
      </w:tr>
      <w:tr w:rsidR="003A5172" w:rsidRPr="005F6590" w14:paraId="5DDFB33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3F3FF" w14:textId="77777777" w:rsidR="003A5172" w:rsidRPr="005F6590" w:rsidRDefault="003A5172" w:rsidP="003A5172">
            <w:pPr>
              <w:rPr>
                <w:rFonts w:cs="Calibri"/>
                <w:color w:val="000000"/>
              </w:rPr>
            </w:pPr>
            <w:r w:rsidRPr="005F6590">
              <w:rPr>
                <w:rFonts w:cs="Calibri"/>
                <w:color w:val="000000"/>
              </w:rPr>
              <w:t>Venezuela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4584D"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AC5391"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EDA76" w14:textId="77777777" w:rsidR="003A5172" w:rsidRPr="005F6590" w:rsidRDefault="003A5172" w:rsidP="003A5172">
            <w:pPr>
              <w:jc w:val="right"/>
              <w:rPr>
                <w:rFonts w:cs="Calibri"/>
                <w:color w:val="000000"/>
              </w:rPr>
            </w:pPr>
            <w:r w:rsidRPr="005F6590">
              <w:rPr>
                <w:rFonts w:cs="Calibri"/>
                <w:color w:val="000000"/>
              </w:rPr>
              <w:t>458,654.00</w:t>
            </w:r>
          </w:p>
        </w:tc>
      </w:tr>
      <w:tr w:rsidR="003A5172" w:rsidRPr="005F6590" w14:paraId="26AC97EE"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B105B" w14:textId="77777777" w:rsidR="003A5172" w:rsidRPr="005F6590" w:rsidRDefault="003A5172" w:rsidP="003A5172">
            <w:pPr>
              <w:rPr>
                <w:rFonts w:cs="Calibri"/>
                <w:color w:val="000000"/>
              </w:rPr>
            </w:pPr>
            <w:r w:rsidRPr="005F6590">
              <w:rPr>
                <w:rFonts w:cs="Calibri"/>
                <w:color w:val="000000"/>
              </w:rPr>
              <w:t>Vietnam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F68EB"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8F4DD" w14:textId="77777777" w:rsidR="003A5172" w:rsidRPr="005F6590" w:rsidRDefault="003A5172" w:rsidP="003A5172">
            <w:pPr>
              <w:jc w:val="right"/>
              <w:rPr>
                <w:rFonts w:cs="Calibri"/>
                <w:color w:val="000000"/>
              </w:rPr>
            </w:pPr>
            <w:r w:rsidRPr="005F6590">
              <w:rPr>
                <w:rFonts w:cs="Calibri"/>
                <w:color w:val="000000"/>
              </w:rPr>
              <w:t>51,859,038.00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66E91" w14:textId="77777777" w:rsidR="003A5172" w:rsidRPr="005F6590" w:rsidRDefault="003A5172" w:rsidP="003A5172">
            <w:pPr>
              <w:jc w:val="right"/>
              <w:rPr>
                <w:rFonts w:cs="Calibri"/>
                <w:color w:val="000000"/>
              </w:rPr>
            </w:pPr>
            <w:r w:rsidRPr="005F6590">
              <w:rPr>
                <w:rFonts w:cs="Calibri"/>
                <w:color w:val="000000"/>
              </w:rPr>
              <w:t>24,132,873.00</w:t>
            </w:r>
          </w:p>
        </w:tc>
      </w:tr>
      <w:tr w:rsidR="003A5172" w:rsidRPr="005F6590" w14:paraId="2A09E976"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D447A" w14:textId="77777777" w:rsidR="003A5172" w:rsidRPr="005F6590" w:rsidRDefault="003A5172" w:rsidP="003A5172">
            <w:pPr>
              <w:rPr>
                <w:rFonts w:cs="Calibri"/>
                <w:color w:val="000000"/>
              </w:rPr>
            </w:pPr>
            <w:r w:rsidRPr="005F6590">
              <w:rPr>
                <w:rFonts w:cs="Calibri"/>
                <w:color w:val="000000"/>
              </w:rPr>
              <w:t>Yemen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8CCF2"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B247A" w14:textId="77777777" w:rsidR="003A5172" w:rsidRPr="005F6590" w:rsidRDefault="003A5172" w:rsidP="003A5172">
            <w:pPr>
              <w:jc w:val="right"/>
              <w:rPr>
                <w:rFonts w:cs="Calibri"/>
                <w:color w:val="000000"/>
              </w:rPr>
            </w:pPr>
            <w:r w:rsidRPr="005F6590">
              <w:rPr>
                <w:rFonts w:cs="Calibri"/>
                <w:color w:val="000000"/>
              </w:rPr>
              <w:t>33,057,565.00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31784" w14:textId="77777777" w:rsidR="003A5172" w:rsidRPr="005F6590" w:rsidRDefault="003A5172" w:rsidP="003A5172">
            <w:pPr>
              <w:jc w:val="right"/>
              <w:rPr>
                <w:rFonts w:cs="Calibri"/>
                <w:color w:val="000000"/>
              </w:rPr>
            </w:pPr>
            <w:r w:rsidRPr="005F6590">
              <w:rPr>
                <w:rFonts w:cs="Calibri"/>
                <w:color w:val="000000"/>
              </w:rPr>
              <w:t>12,092,077.00</w:t>
            </w:r>
          </w:p>
        </w:tc>
      </w:tr>
      <w:tr w:rsidR="003A5172" w:rsidRPr="005F6590" w14:paraId="042AA315" w14:textId="77777777" w:rsidTr="003A517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E2AC8" w14:textId="77777777" w:rsidR="003A5172" w:rsidRPr="005F6590" w:rsidRDefault="003A5172" w:rsidP="003A5172">
            <w:pPr>
              <w:rPr>
                <w:rFonts w:cs="Calibri"/>
                <w:color w:val="000000"/>
              </w:rPr>
            </w:pPr>
            <w:r w:rsidRPr="005F6590">
              <w:rPr>
                <w:rFonts w:cs="Calibri"/>
                <w:color w:val="000000"/>
              </w:rPr>
              <w:t>Zambia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C2F79" w14:textId="77777777" w:rsidR="003A5172" w:rsidRPr="005F6590" w:rsidRDefault="003A5172" w:rsidP="003A5172">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5EF41" w14:textId="77777777" w:rsidR="003A5172" w:rsidRPr="005F6590" w:rsidRDefault="003A5172" w:rsidP="003A5172">
            <w:pPr>
              <w:jc w:val="right"/>
              <w:rPr>
                <w:rFonts w:cs="Calibri"/>
                <w:color w:val="000000"/>
              </w:rPr>
            </w:pPr>
            <w:r w:rsidRPr="005F6590">
              <w:rPr>
                <w:rFonts w:cs="Calibri"/>
                <w:color w:val="000000"/>
              </w:rPr>
              <w:t>5,947,452.00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8503A" w14:textId="77777777" w:rsidR="003A5172" w:rsidRPr="005F6590" w:rsidRDefault="003A5172" w:rsidP="003A5172">
            <w:pPr>
              <w:jc w:val="right"/>
              <w:rPr>
                <w:rFonts w:cs="Calibri"/>
                <w:color w:val="000000"/>
              </w:rPr>
            </w:pPr>
            <w:r w:rsidRPr="005F6590">
              <w:rPr>
                <w:rFonts w:cs="Calibri"/>
                <w:color w:val="000000"/>
              </w:rPr>
              <w:t>1,813,182.00</w:t>
            </w:r>
          </w:p>
        </w:tc>
      </w:tr>
    </w:tbl>
    <w:p w14:paraId="72BF1738" w14:textId="77777777" w:rsidR="003A5172" w:rsidRPr="005F6590" w:rsidRDefault="003A5172" w:rsidP="00901834"/>
    <w:p w14:paraId="27EAC132" w14:textId="0B3BDDAD" w:rsidR="00C16D10" w:rsidRPr="005F6590" w:rsidRDefault="00D6272F" w:rsidP="00C16D10">
      <w:pPr>
        <w:pStyle w:val="Heading3"/>
      </w:pPr>
      <w:r>
        <w:t xml:space="preserve">2.7% calculations – </w:t>
      </w:r>
      <w:r w:rsidR="003A5172" w:rsidRPr="005F6590">
        <w:t>d</w:t>
      </w:r>
      <w:r w:rsidR="00C16D10" w:rsidRPr="005F6590">
        <w:t>eliveries</w:t>
      </w:r>
    </w:p>
    <w:p w14:paraId="74026CC2" w14:textId="77777777" w:rsidR="00F00425" w:rsidRPr="005F6590" w:rsidRDefault="00F00425" w:rsidP="00F00425">
      <w:pPr>
        <w:pStyle w:val="Heading4"/>
      </w:pPr>
      <w:r w:rsidRPr="005F6590">
        <w:t xml:space="preserve">topical affirmatives must defend a $2,835,000,000 in FMS and/or DCS – that’s 2.7% of </w:t>
      </w:r>
      <w:r w:rsidR="005F53E8" w:rsidRPr="005F6590">
        <w:t>deliveries</w:t>
      </w:r>
    </w:p>
    <w:p w14:paraId="1C134743" w14:textId="77777777" w:rsidR="00F00425" w:rsidRPr="005F6590" w:rsidRDefault="00F00425" w:rsidP="00F00425">
      <w:pPr>
        <w:rPr>
          <w:rStyle w:val="Style13ptBold"/>
        </w:rPr>
      </w:pPr>
      <w:r w:rsidRPr="005F6590">
        <w:rPr>
          <w:rStyle w:val="Style13ptBold"/>
        </w:rPr>
        <w:t xml:space="preserve">insert this chart created from </w:t>
      </w:r>
      <w:r w:rsidRPr="005F6590">
        <w:rPr>
          <w:rStyle w:val="Style13ptBold"/>
          <w:u w:val="single"/>
        </w:rPr>
        <w:t>Security Assistance Monitor</w:t>
      </w:r>
      <w:r w:rsidRPr="005F6590">
        <w:rPr>
          <w:rStyle w:val="Style13ptBold"/>
        </w:rPr>
        <w:t xml:space="preserve"> data</w:t>
      </w:r>
    </w:p>
    <w:p w14:paraId="2AA1A7B0" w14:textId="77777777" w:rsidR="00C16D10" w:rsidRPr="005F6590" w:rsidRDefault="00F00425" w:rsidP="00C16D10">
      <w:pPr>
        <w:rPr>
          <w:sz w:val="26"/>
        </w:rPr>
      </w:pPr>
      <w:r w:rsidRPr="005F6590">
        <w:rPr>
          <w:rStyle w:val="Style13ptBold"/>
          <w:b w:val="0"/>
        </w:rPr>
        <w:t xml:space="preserve">to create this chart, Sara Ann Brackett followed these steps: 1. view the SAM data for FY14-18 at </w:t>
      </w:r>
      <w:hyperlink r:id="rId15" w:history="1">
        <w:r w:rsidRPr="005F6590">
          <w:rPr>
            <w:rStyle w:val="Hyperlink"/>
            <w:sz w:val="26"/>
          </w:rPr>
          <w:t>http://securityassistance.org/data/country/arms/country/2014/2018//Global//all</w:t>
        </w:r>
      </w:hyperlink>
      <w:r w:rsidRPr="005F6590">
        <w:rPr>
          <w:rStyle w:val="Style13ptBold"/>
          <w:b w:val="0"/>
        </w:rPr>
        <w:t xml:space="preserve"> 2. export the data into an excel sheet by clicking the three dots to the top right of the pivot table, selecting file </w:t>
      </w:r>
      <w:proofErr w:type="spellStart"/>
      <w:r w:rsidRPr="005F6590">
        <w:rPr>
          <w:rStyle w:val="Style13ptBold"/>
          <w:b w:val="0"/>
        </w:rPr>
        <w:t>format:excel</w:t>
      </w:r>
      <w:proofErr w:type="spellEnd"/>
      <w:r w:rsidRPr="005F6590">
        <w:rPr>
          <w:rStyle w:val="Style13ptBold"/>
          <w:b w:val="0"/>
        </w:rPr>
        <w:t xml:space="preserve">, </w:t>
      </w:r>
      <w:proofErr w:type="spellStart"/>
      <w:r w:rsidRPr="005F6590">
        <w:rPr>
          <w:rStyle w:val="Style13ptBold"/>
          <w:b w:val="0"/>
        </w:rPr>
        <w:t>results:with</w:t>
      </w:r>
      <w:proofErr w:type="spellEnd"/>
      <w:r w:rsidRPr="005F6590">
        <w:rPr>
          <w:rStyle w:val="Style13ptBold"/>
          <w:b w:val="0"/>
        </w:rPr>
        <w:t xml:space="preserve"> visualization options applied, </w:t>
      </w:r>
      <w:proofErr w:type="spellStart"/>
      <w:r w:rsidRPr="005F6590">
        <w:rPr>
          <w:rStyle w:val="Style13ptBold"/>
          <w:b w:val="0"/>
        </w:rPr>
        <w:t>values:unformatted</w:t>
      </w:r>
      <w:proofErr w:type="spellEnd"/>
      <w:r w:rsidRPr="005F6590">
        <w:rPr>
          <w:rStyle w:val="Style13ptBold"/>
          <w:b w:val="0"/>
        </w:rPr>
        <w:t xml:space="preserve">, </w:t>
      </w:r>
      <w:proofErr w:type="spellStart"/>
      <w:r w:rsidRPr="005F6590">
        <w:rPr>
          <w:rStyle w:val="Style13ptBold"/>
          <w:b w:val="0"/>
        </w:rPr>
        <w:t>limit:results</w:t>
      </w:r>
      <w:proofErr w:type="spellEnd"/>
      <w:r w:rsidRPr="005F6590">
        <w:rPr>
          <w:rStyle w:val="Style13ptBold"/>
          <w:b w:val="0"/>
        </w:rPr>
        <w:t xml:space="preserve"> in table, and whatever file name you would like. (</w:t>
      </w:r>
      <w:proofErr w:type="spellStart"/>
      <w:r w:rsidRPr="005F6590">
        <w:rPr>
          <w:rStyle w:val="Style13ptBold"/>
          <w:b w:val="0"/>
        </w:rPr>
        <w:t>sara</w:t>
      </w:r>
      <w:proofErr w:type="spellEnd"/>
      <w:r w:rsidRPr="005F6590">
        <w:rPr>
          <w:rStyle w:val="Style13ptBold"/>
          <w:b w:val="0"/>
        </w:rPr>
        <w:t xml:space="preserve"> </w:t>
      </w:r>
      <w:proofErr w:type="spellStart"/>
      <w:r w:rsidRPr="005F6590">
        <w:rPr>
          <w:rStyle w:val="Style13ptBold"/>
          <w:b w:val="0"/>
        </w:rPr>
        <w:t>ann’s</w:t>
      </w:r>
      <w:proofErr w:type="spellEnd"/>
      <w:r w:rsidRPr="005F6590">
        <w:rPr>
          <w:rStyle w:val="Style13ptBold"/>
          <w:b w:val="0"/>
        </w:rPr>
        <w:t xml:space="preserve"> version available here: </w:t>
      </w:r>
      <w:hyperlink r:id="rId16" w:history="1">
        <w:r w:rsidRPr="005F6590">
          <w:rPr>
            <w:rStyle w:val="Hyperlink"/>
            <w:sz w:val="26"/>
          </w:rPr>
          <w:t>https://drive.google.com/file/d/1pFIw6j47KIzp6F9qrh5WjiI0MWGzuCTq/view?usp=sharing</w:t>
        </w:r>
      </w:hyperlink>
      <w:r w:rsidRPr="005F6590">
        <w:rPr>
          <w:rStyle w:val="Style13ptBold"/>
          <w:b w:val="0"/>
        </w:rPr>
        <w:t xml:space="preserve">) 3. import your data into google sheets by copying and pasting it from the excel sheet. then, you can create a chart by clicking insert&gt;chart, selecting pie chart, then inputting the data range you’d like to consider (notifications, authorizations, and deliveries can be easily separated as they are different columns) </w:t>
      </w:r>
      <w:proofErr w:type="spellStart"/>
      <w:r w:rsidRPr="005F6590">
        <w:rPr>
          <w:rStyle w:val="Style13ptBold"/>
          <w:b w:val="0"/>
        </w:rPr>
        <w:t>sara</w:t>
      </w:r>
      <w:proofErr w:type="spellEnd"/>
      <w:r w:rsidRPr="005F6590">
        <w:rPr>
          <w:rStyle w:val="Style13ptBold"/>
          <w:b w:val="0"/>
        </w:rPr>
        <w:t xml:space="preserve"> </w:t>
      </w:r>
      <w:proofErr w:type="spellStart"/>
      <w:r w:rsidRPr="005F6590">
        <w:rPr>
          <w:rStyle w:val="Style13ptBold"/>
          <w:b w:val="0"/>
        </w:rPr>
        <w:t>ann’s</w:t>
      </w:r>
      <w:proofErr w:type="spellEnd"/>
      <w:r w:rsidRPr="005F6590">
        <w:rPr>
          <w:rStyle w:val="Style13ptBold"/>
          <w:b w:val="0"/>
        </w:rPr>
        <w:t xml:space="preserve"> data, which is sorted for easy viewing, can be viewed here: </w:t>
      </w:r>
      <w:hyperlink r:id="rId17" w:anchor="gid=1085897148" w:history="1">
        <w:r w:rsidRPr="005F6590">
          <w:rPr>
            <w:rStyle w:val="Hyperlink"/>
            <w:sz w:val="26"/>
          </w:rPr>
          <w:t>https://docs.google.com/spreadsheets/d/1ri7tZ9-BffB63klLEo02-9jKwfGN2gBAwi70QrzG22k/edit#gid=1085897148</w:t>
        </w:r>
      </w:hyperlink>
      <w:r w:rsidR="00C65657" w:rsidRPr="005F6590">
        <w:rPr>
          <w:rStyle w:val="Style13ptBold"/>
          <w:b w:val="0"/>
        </w:rPr>
        <w:t xml:space="preserve"> //sab</w:t>
      </w:r>
    </w:p>
    <w:p w14:paraId="16AAD651" w14:textId="77777777" w:rsidR="00141A64" w:rsidRPr="005F6590" w:rsidRDefault="00925AAC" w:rsidP="00901834">
      <w:r w:rsidRPr="005F6590">
        <w:rPr>
          <w:noProof/>
        </w:rPr>
        <w:drawing>
          <wp:inline distT="0" distB="0" distL="0" distR="0" wp14:anchorId="52325EBC" wp14:editId="716920AB">
            <wp:extent cx="7581900" cy="468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7-17 at 4.59.59 PM.png"/>
                    <pic:cNvPicPr/>
                  </pic:nvPicPr>
                  <pic:blipFill>
                    <a:blip r:embed="rId18"/>
                    <a:stretch>
                      <a:fillRect/>
                    </a:stretch>
                  </pic:blipFill>
                  <pic:spPr>
                    <a:xfrm>
                      <a:off x="0" y="0"/>
                      <a:ext cx="7581900" cy="4686300"/>
                    </a:xfrm>
                    <a:prstGeom prst="rect">
                      <a:avLst/>
                    </a:prstGeom>
                  </pic:spPr>
                </pic:pic>
              </a:graphicData>
            </a:graphic>
          </wp:inline>
        </w:drawing>
      </w:r>
    </w:p>
    <w:p w14:paraId="32ECB0ED" w14:textId="77777777" w:rsidR="00606004" w:rsidRPr="005F6590" w:rsidRDefault="00725251" w:rsidP="00606004">
      <w:pPr>
        <w:pStyle w:val="Heading4"/>
      </w:pPr>
      <w:r w:rsidRPr="005F6590">
        <w:t xml:space="preserve">the only topical countries are </w:t>
      </w:r>
      <w:r w:rsidR="00B23710" w:rsidRPr="005F6590">
        <w:t>Saudi Arabia, Korea, Iraq, Australia, Japan, Taiwan, UAQ, Israel, Egypt,</w:t>
      </w:r>
      <w:r w:rsidR="00733748" w:rsidRPr="005F6590">
        <w:t xml:space="preserve"> and</w:t>
      </w:r>
      <w:r w:rsidR="00B23710" w:rsidRPr="005F6590">
        <w:t xml:space="preserve"> South Korea</w:t>
      </w:r>
    </w:p>
    <w:p w14:paraId="3D4C4339" w14:textId="77777777" w:rsidR="00725251" w:rsidRPr="005F6590" w:rsidRDefault="00606004" w:rsidP="00725251">
      <w:r w:rsidRPr="005F6590">
        <w:t xml:space="preserve">data available at: </w:t>
      </w:r>
      <w:hyperlink r:id="rId19" w:history="1">
        <w:r w:rsidRPr="005F6590">
          <w:rPr>
            <w:rStyle w:val="Hyperlink"/>
          </w:rPr>
          <w:t>http://securityassistance.org/data/country/arms/country/2014/2018//Global//all</w:t>
        </w:r>
      </w:hyperlink>
      <w:r w:rsidR="00725251" w:rsidRPr="005F6590">
        <w:t xml:space="preserve"> </w:t>
      </w:r>
      <w:r w:rsidR="00792F85" w:rsidRPr="005F6590">
        <w:t xml:space="preserve">– </w:t>
      </w:r>
      <w:proofErr w:type="spellStart"/>
      <w:r w:rsidR="00D32B5B" w:rsidRPr="005F6590">
        <w:t>sara</w:t>
      </w:r>
      <w:proofErr w:type="spellEnd"/>
      <w:r w:rsidR="00D32B5B" w:rsidRPr="005F6590">
        <w:t xml:space="preserve"> </w:t>
      </w:r>
      <w:proofErr w:type="spellStart"/>
      <w:r w:rsidR="00D32B5B" w:rsidRPr="005F6590">
        <w:t>ann</w:t>
      </w:r>
      <w:proofErr w:type="spellEnd"/>
      <w:r w:rsidR="00D32B5B" w:rsidRPr="005F6590">
        <w:t xml:space="preserve"> </w:t>
      </w:r>
      <w:r w:rsidR="00792F85" w:rsidRPr="005F6590">
        <w:t>sorted by deliveries</w:t>
      </w:r>
      <w:r w:rsidR="000C5F25">
        <w:t xml:space="preserve"> //sab</w:t>
      </w:r>
    </w:p>
    <w:p w14:paraId="31BBB45B" w14:textId="77777777" w:rsidR="00725251" w:rsidRPr="005F6590" w:rsidRDefault="00725251" w:rsidP="00725251">
      <w:r w:rsidRPr="005F6590">
        <w:t>*global is also included because SAM doesn’t separate bilateral aid by country</w:t>
      </w:r>
      <w:r w:rsidR="00195511" w:rsidRPr="005F6590">
        <w:t xml:space="preserve"> //sab</w:t>
      </w:r>
    </w:p>
    <w:tbl>
      <w:tblPr>
        <w:tblW w:w="0" w:type="dxa"/>
        <w:tblCellMar>
          <w:left w:w="0" w:type="dxa"/>
          <w:right w:w="0" w:type="dxa"/>
        </w:tblCellMar>
        <w:tblLook w:val="04A0" w:firstRow="1" w:lastRow="0" w:firstColumn="1" w:lastColumn="0" w:noHBand="0" w:noVBand="1"/>
      </w:tblPr>
      <w:tblGrid>
        <w:gridCol w:w="1419"/>
        <w:gridCol w:w="2411"/>
        <w:gridCol w:w="2411"/>
        <w:gridCol w:w="2383"/>
      </w:tblGrid>
      <w:tr w:rsidR="00491841" w:rsidRPr="005F6590" w14:paraId="24B24E9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02C7F3" w14:textId="77777777" w:rsidR="00491841" w:rsidRPr="005F6590" w:rsidRDefault="00491841">
            <w:pPr>
              <w:rPr>
                <w:rFonts w:cs="Calibri"/>
                <w:color w:val="000000"/>
              </w:rPr>
            </w:pPr>
            <w:r w:rsidRPr="005F6590">
              <w:rPr>
                <w:rFonts w:cs="Calibri"/>
                <w:color w:val="000000"/>
              </w:rPr>
              <w:t>Fiscal Year 14-18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D744B" w14:textId="77777777" w:rsidR="00491841" w:rsidRPr="005F6590" w:rsidRDefault="00491841">
            <w:pPr>
              <w:rPr>
                <w:rFonts w:cs="Calibri"/>
                <w:color w:val="00000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331DE" w14:textId="77777777" w:rsidR="00491841" w:rsidRPr="005F6590" w:rsidRDefault="00491841">
            <w:pP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CFC93" w14:textId="77777777" w:rsidR="00491841" w:rsidRPr="005F6590" w:rsidRDefault="00491841">
            <w:pPr>
              <w:rPr>
                <w:sz w:val="20"/>
                <w:szCs w:val="20"/>
              </w:rPr>
            </w:pPr>
          </w:p>
        </w:tc>
      </w:tr>
      <w:tr w:rsidR="00491841" w:rsidRPr="005F6590" w14:paraId="3187BAA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E0A16" w14:textId="77777777" w:rsidR="00491841" w:rsidRPr="005F6590" w:rsidRDefault="00491841">
            <w:pPr>
              <w:rPr>
                <w:rFonts w:cs="Calibri"/>
                <w:color w:val="000000"/>
              </w:rPr>
            </w:pPr>
            <w:r w:rsidRPr="005F6590">
              <w:rPr>
                <w:rFonts w:cs="Calibri"/>
                <w:color w:val="000000"/>
              </w:rPr>
              <w:t>Country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5EB45" w14:textId="77777777" w:rsidR="00491841" w:rsidRPr="005F6590" w:rsidRDefault="00491841">
            <w:pPr>
              <w:rPr>
                <w:rFonts w:cs="Calibri"/>
                <w:color w:val="000000"/>
              </w:rPr>
            </w:pPr>
            <w:r w:rsidRPr="005F6590">
              <w:rPr>
                <w:rFonts w:cs="Calibri"/>
                <w:color w:val="000000"/>
              </w:rPr>
              <w:t>Notifications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2FAAE2" w14:textId="77777777" w:rsidR="00491841" w:rsidRPr="005F6590" w:rsidRDefault="00491841">
            <w:pPr>
              <w:rPr>
                <w:rFonts w:cs="Calibri"/>
                <w:color w:val="000000"/>
              </w:rPr>
            </w:pPr>
            <w:r w:rsidRPr="005F6590">
              <w:rPr>
                <w:rFonts w:cs="Calibri"/>
                <w:color w:val="000000"/>
              </w:rPr>
              <w:t>Authorizations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B5A65" w14:textId="77777777" w:rsidR="00491841" w:rsidRPr="005F6590" w:rsidRDefault="00491841">
            <w:pPr>
              <w:rPr>
                <w:rFonts w:cs="Calibri"/>
                <w:color w:val="000000"/>
              </w:rPr>
            </w:pPr>
            <w:r w:rsidRPr="005F6590">
              <w:rPr>
                <w:rFonts w:cs="Calibri"/>
                <w:color w:val="000000"/>
              </w:rPr>
              <w:t>Deliveries</w:t>
            </w:r>
          </w:p>
        </w:tc>
      </w:tr>
      <w:tr w:rsidR="00491841" w:rsidRPr="005F6590" w14:paraId="554ABFC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11421" w14:textId="77777777" w:rsidR="00491841" w:rsidRPr="005F6590" w:rsidRDefault="00491841">
            <w:pPr>
              <w:rPr>
                <w:rFonts w:cs="Arial"/>
                <w:b/>
                <w:bCs/>
                <w:sz w:val="20"/>
                <w:szCs w:val="20"/>
              </w:rPr>
            </w:pPr>
            <w:r w:rsidRPr="005F6590">
              <w:rPr>
                <w:rFonts w:cs="Arial"/>
                <w:b/>
                <w:bCs/>
                <w:sz w:val="20"/>
                <w:szCs w:val="20"/>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DFFF2" w14:textId="77777777" w:rsidR="00491841" w:rsidRPr="005F6590" w:rsidRDefault="00491841">
            <w:pPr>
              <w:jc w:val="right"/>
              <w:rPr>
                <w:rFonts w:cs="Calibri"/>
                <w:b/>
                <w:bCs/>
                <w:color w:val="000000"/>
              </w:rPr>
            </w:pPr>
            <w:r w:rsidRPr="005F6590">
              <w:rPr>
                <w:rFonts w:cs="Calibri"/>
                <w:b/>
                <w:bCs/>
                <w:color w:val="000000"/>
              </w:rPr>
              <w:t>366,000,000,000.00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0A51B" w14:textId="77777777" w:rsidR="00491841" w:rsidRPr="005F6590" w:rsidRDefault="00491841">
            <w:pPr>
              <w:jc w:val="right"/>
              <w:rPr>
                <w:rFonts w:cs="Calibri"/>
                <w:b/>
                <w:bCs/>
                <w:color w:val="000000"/>
              </w:rPr>
            </w:pPr>
            <w:r w:rsidRPr="005F6590">
              <w:rPr>
                <w:rFonts w:cs="Calibri"/>
                <w:b/>
                <w:bCs/>
                <w:color w:val="000000"/>
              </w:rPr>
              <w:t>346,000,000,000.00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ACD82" w14:textId="77777777" w:rsidR="00491841" w:rsidRPr="005F6590" w:rsidRDefault="00491841">
            <w:pPr>
              <w:jc w:val="right"/>
              <w:rPr>
                <w:rFonts w:cs="Calibri"/>
                <w:b/>
                <w:bCs/>
                <w:color w:val="000000"/>
              </w:rPr>
            </w:pPr>
            <w:r w:rsidRPr="005F6590">
              <w:rPr>
                <w:rFonts w:cs="Calibri"/>
                <w:b/>
                <w:bCs/>
                <w:color w:val="000000"/>
              </w:rPr>
              <w:t>105,000,000,000.00</w:t>
            </w:r>
          </w:p>
        </w:tc>
      </w:tr>
      <w:tr w:rsidR="00491841" w:rsidRPr="005F6590" w14:paraId="1F334B9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2FAB2C8D" w14:textId="77777777" w:rsidR="00491841" w:rsidRPr="005F6590" w:rsidRDefault="00491841">
            <w:pPr>
              <w:rPr>
                <w:rFonts w:cs="Calibri"/>
                <w:color w:val="000000"/>
              </w:rPr>
            </w:pPr>
            <w:r w:rsidRPr="005F6590">
              <w:rPr>
                <w:rFonts w:cs="Calibri"/>
                <w:color w:val="000000"/>
              </w:rPr>
              <w:t>Saudi Arabia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8E41B" w14:textId="77777777" w:rsidR="00491841" w:rsidRPr="005F6590" w:rsidRDefault="00491841">
            <w:pPr>
              <w:jc w:val="right"/>
              <w:rPr>
                <w:rFonts w:cs="Calibri"/>
                <w:color w:val="000000"/>
              </w:rPr>
            </w:pPr>
            <w:r w:rsidRPr="005F6590">
              <w:rPr>
                <w:rFonts w:cs="Calibri"/>
                <w:color w:val="000000"/>
              </w:rPr>
              <w:t>58,000,000,000.00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3B335" w14:textId="77777777" w:rsidR="00491841" w:rsidRPr="005F6590" w:rsidRDefault="00491841">
            <w:pPr>
              <w:jc w:val="right"/>
              <w:rPr>
                <w:rFonts w:cs="Calibri"/>
                <w:color w:val="000000"/>
              </w:rPr>
            </w:pPr>
            <w:r w:rsidRPr="005F6590">
              <w:rPr>
                <w:rFonts w:cs="Calibri"/>
                <w:color w:val="000000"/>
              </w:rPr>
              <w:t>33,600,000,000.00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4BEEB219" w14:textId="77777777" w:rsidR="00491841" w:rsidRPr="005F6590" w:rsidRDefault="00491841">
            <w:pPr>
              <w:jc w:val="right"/>
              <w:rPr>
                <w:rFonts w:cs="Calibri"/>
                <w:color w:val="000000"/>
              </w:rPr>
            </w:pPr>
            <w:r w:rsidRPr="005F6590">
              <w:rPr>
                <w:rFonts w:cs="Calibri"/>
                <w:color w:val="000000"/>
              </w:rPr>
              <w:t>16,000,000,000.00</w:t>
            </w:r>
          </w:p>
        </w:tc>
      </w:tr>
      <w:tr w:rsidR="00491841" w:rsidRPr="005F6590" w14:paraId="1BB48AA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DE89A68" w14:textId="77777777" w:rsidR="00491841" w:rsidRPr="005F6590" w:rsidRDefault="00491841">
            <w:pPr>
              <w:rPr>
                <w:rFonts w:cs="Calibri"/>
                <w:color w:val="000000"/>
              </w:rPr>
            </w:pPr>
            <w:r w:rsidRPr="005F6590">
              <w:rPr>
                <w:rFonts w:cs="Calibri"/>
                <w:color w:val="000000"/>
              </w:rPr>
              <w:t>Korea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784F7D"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E41BB"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2D7C7C2D" w14:textId="77777777" w:rsidR="00491841" w:rsidRPr="005F6590" w:rsidRDefault="00491841">
            <w:pPr>
              <w:jc w:val="right"/>
              <w:rPr>
                <w:rFonts w:cs="Calibri"/>
                <w:color w:val="000000"/>
              </w:rPr>
            </w:pPr>
            <w:r w:rsidRPr="005F6590">
              <w:rPr>
                <w:rFonts w:cs="Calibri"/>
                <w:color w:val="000000"/>
              </w:rPr>
              <w:t>10,200,000,000.00</w:t>
            </w:r>
          </w:p>
        </w:tc>
      </w:tr>
      <w:tr w:rsidR="00491841" w:rsidRPr="005F6590" w14:paraId="0496F63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8376335" w14:textId="77777777" w:rsidR="00491841" w:rsidRPr="005F6590" w:rsidRDefault="00491841">
            <w:pPr>
              <w:rPr>
                <w:rFonts w:cs="Calibri"/>
                <w:color w:val="000000"/>
              </w:rPr>
            </w:pPr>
            <w:r w:rsidRPr="005F6590">
              <w:rPr>
                <w:rFonts w:cs="Calibri"/>
                <w:color w:val="000000"/>
              </w:rPr>
              <w:t>Iraq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E5D9D7" w14:textId="77777777" w:rsidR="00491841" w:rsidRPr="005F6590" w:rsidRDefault="00491841">
            <w:pPr>
              <w:jc w:val="right"/>
              <w:rPr>
                <w:rFonts w:cs="Calibri"/>
                <w:color w:val="000000"/>
              </w:rPr>
            </w:pPr>
            <w:r w:rsidRPr="005F6590">
              <w:rPr>
                <w:rFonts w:cs="Calibri"/>
                <w:color w:val="000000"/>
              </w:rPr>
              <w:t>19,600,000,000.00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E31B65" w14:textId="77777777" w:rsidR="00491841" w:rsidRPr="005F6590" w:rsidRDefault="00491841">
            <w:pPr>
              <w:jc w:val="right"/>
              <w:rPr>
                <w:rFonts w:cs="Calibri"/>
                <w:color w:val="000000"/>
              </w:rPr>
            </w:pPr>
            <w:r w:rsidRPr="005F6590">
              <w:rPr>
                <w:rFonts w:cs="Calibri"/>
                <w:color w:val="000000"/>
              </w:rPr>
              <w:t>5,440,000,000.00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69EC922" w14:textId="77777777" w:rsidR="00491841" w:rsidRPr="005F6590" w:rsidRDefault="00491841">
            <w:pPr>
              <w:jc w:val="right"/>
              <w:rPr>
                <w:rFonts w:cs="Calibri"/>
                <w:color w:val="000000"/>
              </w:rPr>
            </w:pPr>
            <w:r w:rsidRPr="005F6590">
              <w:rPr>
                <w:rFonts w:cs="Calibri"/>
                <w:color w:val="000000"/>
              </w:rPr>
              <w:t>7,130,000,000.00</w:t>
            </w:r>
          </w:p>
        </w:tc>
      </w:tr>
      <w:tr w:rsidR="00491841" w:rsidRPr="005F6590" w14:paraId="41C3639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2E708628" w14:textId="77777777" w:rsidR="00491841" w:rsidRPr="005F6590" w:rsidRDefault="00491841">
            <w:pPr>
              <w:rPr>
                <w:rFonts w:cs="Calibri"/>
                <w:color w:val="000000"/>
              </w:rPr>
            </w:pPr>
            <w:r w:rsidRPr="005F6590">
              <w:rPr>
                <w:rFonts w:cs="Calibri"/>
                <w:color w:val="000000"/>
              </w:rPr>
              <w:t>Global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76EC5" w14:textId="77777777" w:rsidR="00491841" w:rsidRPr="005F6590" w:rsidRDefault="00491841">
            <w:pPr>
              <w:jc w:val="right"/>
              <w:rPr>
                <w:rFonts w:cs="Calibri"/>
                <w:color w:val="000000"/>
              </w:rPr>
            </w:pPr>
            <w:r w:rsidRPr="005F6590">
              <w:rPr>
                <w:rFonts w:cs="Calibri"/>
                <w:color w:val="000000"/>
              </w:rPr>
              <w:t>11,800,000,000.00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144EC" w14:textId="77777777" w:rsidR="00491841" w:rsidRPr="005F6590" w:rsidRDefault="00491841">
            <w:pPr>
              <w:jc w:val="right"/>
              <w:rPr>
                <w:rFonts w:cs="Calibri"/>
                <w:color w:val="000000"/>
              </w:rPr>
            </w:pPr>
            <w:r w:rsidRPr="005F6590">
              <w:rPr>
                <w:rFonts w:cs="Calibri"/>
                <w:color w:val="000000"/>
              </w:rPr>
              <w:t>80,600,000,000.00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5D7DE4E7" w14:textId="77777777" w:rsidR="00491841" w:rsidRPr="005F6590" w:rsidRDefault="00491841">
            <w:pPr>
              <w:jc w:val="right"/>
              <w:rPr>
                <w:rFonts w:cs="Calibri"/>
                <w:color w:val="000000"/>
              </w:rPr>
            </w:pPr>
            <w:r w:rsidRPr="005F6590">
              <w:rPr>
                <w:rFonts w:cs="Calibri"/>
                <w:color w:val="000000"/>
              </w:rPr>
              <w:t>6,900,000,000.00</w:t>
            </w:r>
          </w:p>
        </w:tc>
      </w:tr>
      <w:tr w:rsidR="00491841" w:rsidRPr="005F6590" w14:paraId="47F7F59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FD03A05" w14:textId="77777777" w:rsidR="00491841" w:rsidRPr="005F6590" w:rsidRDefault="00491841">
            <w:pPr>
              <w:rPr>
                <w:rFonts w:cs="Calibri"/>
                <w:color w:val="000000"/>
              </w:rPr>
            </w:pPr>
            <w:r w:rsidRPr="005F6590">
              <w:rPr>
                <w:rFonts w:cs="Calibri"/>
                <w:color w:val="000000"/>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ECB6C" w14:textId="77777777" w:rsidR="00491841" w:rsidRPr="005F6590" w:rsidRDefault="00491841">
            <w:pPr>
              <w:jc w:val="right"/>
              <w:rPr>
                <w:rFonts w:cs="Calibri"/>
                <w:color w:val="000000"/>
              </w:rPr>
            </w:pPr>
            <w:r w:rsidRPr="005F6590">
              <w:rPr>
                <w:rFonts w:cs="Calibri"/>
                <w:color w:val="000000"/>
              </w:rPr>
              <w:t>10,800,000,000.00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EE6F1" w14:textId="77777777" w:rsidR="00491841" w:rsidRPr="005F6590" w:rsidRDefault="00491841">
            <w:pPr>
              <w:jc w:val="right"/>
              <w:rPr>
                <w:rFonts w:cs="Calibri"/>
                <w:color w:val="000000"/>
              </w:rPr>
            </w:pPr>
            <w:r w:rsidRPr="005F6590">
              <w:rPr>
                <w:rFonts w:cs="Calibri"/>
                <w:color w:val="000000"/>
              </w:rPr>
              <w:t>12,300,000,000.00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294E9D5E" w14:textId="77777777" w:rsidR="00491841" w:rsidRPr="005F6590" w:rsidRDefault="00491841">
            <w:pPr>
              <w:jc w:val="right"/>
              <w:rPr>
                <w:rFonts w:cs="Calibri"/>
                <w:color w:val="000000"/>
              </w:rPr>
            </w:pPr>
            <w:r w:rsidRPr="005F6590">
              <w:rPr>
                <w:rFonts w:cs="Calibri"/>
                <w:color w:val="000000"/>
              </w:rPr>
              <w:t>6,280,000,000.00</w:t>
            </w:r>
          </w:p>
        </w:tc>
      </w:tr>
      <w:tr w:rsidR="00491841" w:rsidRPr="005F6590" w14:paraId="57C3809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E967968" w14:textId="77777777" w:rsidR="00491841" w:rsidRPr="005F6590" w:rsidRDefault="00491841">
            <w:pPr>
              <w:rPr>
                <w:rFonts w:cs="Calibri"/>
                <w:color w:val="000000"/>
              </w:rPr>
            </w:pPr>
            <w:r w:rsidRPr="005F6590">
              <w:rPr>
                <w:rFonts w:cs="Calibri"/>
                <w:color w:val="000000"/>
              </w:rPr>
              <w:t>Japan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C3770" w14:textId="77777777" w:rsidR="00491841" w:rsidRPr="005F6590" w:rsidRDefault="00491841">
            <w:pPr>
              <w:jc w:val="right"/>
              <w:rPr>
                <w:rFonts w:cs="Calibri"/>
                <w:color w:val="000000"/>
              </w:rPr>
            </w:pPr>
            <w:r w:rsidRPr="005F6590">
              <w:rPr>
                <w:rFonts w:cs="Calibri"/>
                <w:color w:val="000000"/>
              </w:rPr>
              <w:t>39,700,000,000.00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7A76A" w14:textId="77777777" w:rsidR="00491841" w:rsidRPr="005F6590" w:rsidRDefault="00491841">
            <w:pPr>
              <w:jc w:val="right"/>
              <w:rPr>
                <w:rFonts w:cs="Calibri"/>
                <w:color w:val="000000"/>
              </w:rPr>
            </w:pPr>
            <w:r w:rsidRPr="005F6590">
              <w:rPr>
                <w:rFonts w:cs="Calibri"/>
                <w:color w:val="000000"/>
              </w:rPr>
              <w:t>53,900,000,000.00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52CE84A5" w14:textId="77777777" w:rsidR="00491841" w:rsidRPr="005F6590" w:rsidRDefault="00491841">
            <w:pPr>
              <w:jc w:val="right"/>
              <w:rPr>
                <w:rFonts w:cs="Calibri"/>
                <w:color w:val="000000"/>
              </w:rPr>
            </w:pPr>
            <w:r w:rsidRPr="005F6590">
              <w:rPr>
                <w:rFonts w:cs="Calibri"/>
                <w:color w:val="000000"/>
              </w:rPr>
              <w:t>6,080,000,000.00</w:t>
            </w:r>
          </w:p>
        </w:tc>
      </w:tr>
      <w:tr w:rsidR="00491841" w:rsidRPr="005F6590" w14:paraId="2423CA5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228E1BF" w14:textId="77777777" w:rsidR="00491841" w:rsidRPr="005F6590" w:rsidRDefault="00491841">
            <w:pPr>
              <w:rPr>
                <w:rFonts w:cs="Calibri"/>
                <w:color w:val="000000"/>
              </w:rPr>
            </w:pPr>
            <w:r w:rsidRPr="005F6590">
              <w:rPr>
                <w:rFonts w:cs="Calibri"/>
                <w:color w:val="000000"/>
              </w:rPr>
              <w:t>Taiwan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691B66" w14:textId="77777777" w:rsidR="00491841" w:rsidRPr="005F6590" w:rsidRDefault="00491841">
            <w:pPr>
              <w:jc w:val="right"/>
              <w:rPr>
                <w:rFonts w:cs="Calibri"/>
                <w:color w:val="000000"/>
              </w:rPr>
            </w:pPr>
            <w:r w:rsidRPr="005F6590">
              <w:rPr>
                <w:rFonts w:cs="Calibri"/>
                <w:color w:val="000000"/>
              </w:rPr>
              <w:t>3,590,000,000.00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D0F0B" w14:textId="77777777" w:rsidR="00491841" w:rsidRPr="005F6590" w:rsidRDefault="00491841">
            <w:pPr>
              <w:jc w:val="right"/>
              <w:rPr>
                <w:rFonts w:cs="Calibri"/>
                <w:color w:val="000000"/>
              </w:rPr>
            </w:pPr>
            <w:r w:rsidRPr="005F6590">
              <w:rPr>
                <w:rFonts w:cs="Calibri"/>
                <w:color w:val="000000"/>
              </w:rPr>
              <w:t>1,870,000,000.00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1346F4A3" w14:textId="77777777" w:rsidR="00491841" w:rsidRPr="005F6590" w:rsidRDefault="00491841">
            <w:pPr>
              <w:jc w:val="right"/>
              <w:rPr>
                <w:rFonts w:cs="Calibri"/>
                <w:color w:val="000000"/>
              </w:rPr>
            </w:pPr>
            <w:r w:rsidRPr="005F6590">
              <w:rPr>
                <w:rFonts w:cs="Calibri"/>
                <w:color w:val="000000"/>
              </w:rPr>
              <w:t>5,160,000,000.00</w:t>
            </w:r>
          </w:p>
        </w:tc>
      </w:tr>
      <w:tr w:rsidR="00491841" w:rsidRPr="005F6590" w14:paraId="6E2EA2D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C152247" w14:textId="77777777" w:rsidR="00491841" w:rsidRPr="005F6590" w:rsidRDefault="00491841">
            <w:pPr>
              <w:rPr>
                <w:rFonts w:cs="Calibri"/>
                <w:color w:val="000000"/>
              </w:rPr>
            </w:pPr>
            <w:r w:rsidRPr="005F6590">
              <w:rPr>
                <w:rFonts w:cs="Calibri"/>
                <w:color w:val="000000"/>
              </w:rPr>
              <w:t>United Arab Emirates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0AEA6" w14:textId="77777777" w:rsidR="00491841" w:rsidRPr="005F6590" w:rsidRDefault="00491841">
            <w:pPr>
              <w:jc w:val="right"/>
              <w:rPr>
                <w:rFonts w:cs="Calibri"/>
                <w:color w:val="000000"/>
              </w:rPr>
            </w:pPr>
            <w:r w:rsidRPr="005F6590">
              <w:rPr>
                <w:rFonts w:cs="Calibri"/>
                <w:color w:val="000000"/>
              </w:rPr>
              <w:t>17,700,000,000.00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8DA43" w14:textId="77777777" w:rsidR="00491841" w:rsidRPr="005F6590" w:rsidRDefault="00491841">
            <w:pPr>
              <w:jc w:val="right"/>
              <w:rPr>
                <w:rFonts w:cs="Calibri"/>
                <w:color w:val="000000"/>
              </w:rPr>
            </w:pPr>
            <w:r w:rsidRPr="005F6590">
              <w:rPr>
                <w:rFonts w:cs="Calibri"/>
                <w:color w:val="000000"/>
              </w:rPr>
              <w:t>12,400,000,000.00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D6A32DF" w14:textId="77777777" w:rsidR="00491841" w:rsidRPr="005F6590" w:rsidRDefault="00491841">
            <w:pPr>
              <w:jc w:val="right"/>
              <w:rPr>
                <w:rFonts w:cs="Calibri"/>
                <w:color w:val="000000"/>
              </w:rPr>
            </w:pPr>
            <w:r w:rsidRPr="005F6590">
              <w:rPr>
                <w:rFonts w:cs="Calibri"/>
                <w:color w:val="000000"/>
              </w:rPr>
              <w:t>4,700,000,000.00</w:t>
            </w:r>
          </w:p>
        </w:tc>
      </w:tr>
      <w:tr w:rsidR="00491841" w:rsidRPr="005F6590" w14:paraId="7913357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E2A5931" w14:textId="77777777" w:rsidR="00491841" w:rsidRPr="005F6590" w:rsidRDefault="00491841">
            <w:pPr>
              <w:rPr>
                <w:rFonts w:cs="Calibri"/>
                <w:color w:val="000000"/>
              </w:rPr>
            </w:pPr>
            <w:r w:rsidRPr="005F6590">
              <w:rPr>
                <w:rFonts w:cs="Calibri"/>
                <w:color w:val="000000"/>
              </w:rPr>
              <w:t>Israel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C781B" w14:textId="77777777" w:rsidR="00491841" w:rsidRPr="005F6590" w:rsidRDefault="00491841">
            <w:pPr>
              <w:jc w:val="right"/>
              <w:rPr>
                <w:rFonts w:cs="Calibri"/>
                <w:color w:val="000000"/>
              </w:rPr>
            </w:pPr>
            <w:r w:rsidRPr="005F6590">
              <w:rPr>
                <w:rFonts w:cs="Calibri"/>
                <w:color w:val="000000"/>
              </w:rPr>
              <w:t>7,210,000,000.00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86C57" w14:textId="77777777" w:rsidR="00491841" w:rsidRPr="005F6590" w:rsidRDefault="00491841">
            <w:pPr>
              <w:jc w:val="right"/>
              <w:rPr>
                <w:rFonts w:cs="Calibri"/>
                <w:color w:val="000000"/>
              </w:rPr>
            </w:pPr>
            <w:r w:rsidRPr="005F6590">
              <w:rPr>
                <w:rFonts w:cs="Calibri"/>
                <w:color w:val="000000"/>
              </w:rPr>
              <w:t>11,500,000,000.00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64B118D9" w14:textId="77777777" w:rsidR="00491841" w:rsidRPr="005F6590" w:rsidRDefault="00491841">
            <w:pPr>
              <w:jc w:val="right"/>
              <w:rPr>
                <w:rFonts w:cs="Calibri"/>
                <w:color w:val="000000"/>
              </w:rPr>
            </w:pPr>
            <w:r w:rsidRPr="005F6590">
              <w:rPr>
                <w:rFonts w:cs="Calibri"/>
                <w:color w:val="000000"/>
              </w:rPr>
              <w:t>3,510,000,000.00</w:t>
            </w:r>
          </w:p>
        </w:tc>
      </w:tr>
      <w:tr w:rsidR="00491841" w:rsidRPr="005F6590" w14:paraId="3B5666E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0F70100" w14:textId="77777777" w:rsidR="00491841" w:rsidRPr="005F6590" w:rsidRDefault="00491841">
            <w:pPr>
              <w:rPr>
                <w:rFonts w:cs="Calibri"/>
                <w:color w:val="000000"/>
              </w:rPr>
            </w:pPr>
            <w:r w:rsidRPr="005F6590">
              <w:rPr>
                <w:rFonts w:cs="Calibri"/>
                <w:color w:val="000000"/>
              </w:rPr>
              <w:t>Egypt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E570F" w14:textId="77777777" w:rsidR="00491841" w:rsidRPr="005F6590" w:rsidRDefault="00491841">
            <w:pPr>
              <w:jc w:val="right"/>
              <w:rPr>
                <w:rFonts w:cs="Calibri"/>
                <w:color w:val="000000"/>
              </w:rPr>
            </w:pPr>
            <w:r w:rsidRPr="005F6590">
              <w:rPr>
                <w:rFonts w:cs="Calibri"/>
                <w:color w:val="000000"/>
              </w:rPr>
              <w:t>2,510,000,000.00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EB03E" w14:textId="77777777" w:rsidR="00491841" w:rsidRPr="005F6590" w:rsidRDefault="00491841">
            <w:pPr>
              <w:jc w:val="right"/>
              <w:rPr>
                <w:rFonts w:cs="Calibri"/>
                <w:color w:val="000000"/>
              </w:rPr>
            </w:pPr>
            <w:r w:rsidRPr="005F6590">
              <w:rPr>
                <w:rFonts w:cs="Calibri"/>
                <w:color w:val="000000"/>
              </w:rPr>
              <w:t>2,380,000,000.00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50C138B" w14:textId="77777777" w:rsidR="00491841" w:rsidRPr="005F6590" w:rsidRDefault="00491841">
            <w:pPr>
              <w:jc w:val="right"/>
              <w:rPr>
                <w:rFonts w:cs="Calibri"/>
                <w:color w:val="000000"/>
              </w:rPr>
            </w:pPr>
            <w:r w:rsidRPr="005F6590">
              <w:rPr>
                <w:rFonts w:cs="Calibri"/>
                <w:color w:val="000000"/>
              </w:rPr>
              <w:t>3,220,000,000.00</w:t>
            </w:r>
          </w:p>
        </w:tc>
      </w:tr>
      <w:tr w:rsidR="00491841" w:rsidRPr="005F6590" w14:paraId="4F3FBD8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CB5A618" w14:textId="77777777" w:rsidR="00491841" w:rsidRPr="005F6590" w:rsidRDefault="00491841">
            <w:pPr>
              <w:rPr>
                <w:rFonts w:cs="Calibri"/>
                <w:color w:val="000000"/>
              </w:rPr>
            </w:pPr>
            <w:r w:rsidRPr="005F6590">
              <w:rPr>
                <w:rFonts w:cs="Calibri"/>
                <w:color w:val="000000"/>
              </w:rPr>
              <w:t>South Korea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1D72F" w14:textId="77777777" w:rsidR="00491841" w:rsidRPr="005F6590" w:rsidRDefault="00491841">
            <w:pPr>
              <w:jc w:val="right"/>
              <w:rPr>
                <w:rFonts w:cs="Calibri"/>
                <w:color w:val="000000"/>
              </w:rPr>
            </w:pPr>
            <w:r w:rsidRPr="005F6590">
              <w:rPr>
                <w:rFonts w:cs="Calibri"/>
                <w:color w:val="000000"/>
              </w:rPr>
              <w:t>10,000,000,000.00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918A4" w14:textId="77777777" w:rsidR="00491841" w:rsidRPr="005F6590" w:rsidRDefault="00491841">
            <w:pPr>
              <w:jc w:val="right"/>
              <w:rPr>
                <w:rFonts w:cs="Calibri"/>
                <w:color w:val="000000"/>
              </w:rPr>
            </w:pPr>
            <w:r w:rsidRPr="005F6590">
              <w:rPr>
                <w:rFonts w:cs="Calibri"/>
                <w:color w:val="000000"/>
              </w:rPr>
              <w:t>22,600,000,000.00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40531B01" w14:textId="77777777" w:rsidR="00491841" w:rsidRPr="005F6590" w:rsidRDefault="00491841">
            <w:pPr>
              <w:jc w:val="right"/>
              <w:rPr>
                <w:rFonts w:cs="Calibri"/>
                <w:color w:val="000000"/>
              </w:rPr>
            </w:pPr>
            <w:r w:rsidRPr="005F6590">
              <w:rPr>
                <w:rFonts w:cs="Calibri"/>
                <w:color w:val="000000"/>
              </w:rPr>
              <w:t>3,040,000,000.00</w:t>
            </w:r>
          </w:p>
        </w:tc>
      </w:tr>
      <w:tr w:rsidR="00491841" w:rsidRPr="005F6590" w14:paraId="62AB4A3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66E15" w14:textId="77777777" w:rsidR="00491841" w:rsidRPr="005F6590" w:rsidRDefault="00491841">
            <w:pPr>
              <w:rPr>
                <w:rFonts w:cs="Calibri"/>
                <w:color w:val="000000"/>
              </w:rPr>
            </w:pPr>
            <w:r w:rsidRPr="005F6590">
              <w:rPr>
                <w:rFonts w:cs="Calibri"/>
                <w:color w:val="000000"/>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A0282" w14:textId="77777777" w:rsidR="00491841" w:rsidRPr="005F6590" w:rsidRDefault="00491841">
            <w:pPr>
              <w:jc w:val="right"/>
              <w:rPr>
                <w:rFonts w:cs="Calibri"/>
                <w:color w:val="000000"/>
              </w:rPr>
            </w:pPr>
            <w:r w:rsidRPr="005F6590">
              <w:rPr>
                <w:rFonts w:cs="Calibri"/>
                <w:color w:val="000000"/>
              </w:rPr>
              <w:t>23,200,000,000.00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EF7C3" w14:textId="77777777" w:rsidR="00491841" w:rsidRPr="005F6590" w:rsidRDefault="00491841">
            <w:pPr>
              <w:jc w:val="right"/>
              <w:rPr>
                <w:rFonts w:cs="Calibri"/>
                <w:color w:val="000000"/>
              </w:rPr>
            </w:pPr>
            <w:r w:rsidRPr="005F6590">
              <w:rPr>
                <w:rFonts w:cs="Calibri"/>
                <w:color w:val="000000"/>
              </w:rPr>
              <w:t>17,300,000,000.00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3D911" w14:textId="77777777" w:rsidR="00491841" w:rsidRPr="005F6590" w:rsidRDefault="00491841">
            <w:pPr>
              <w:jc w:val="right"/>
              <w:rPr>
                <w:rFonts w:cs="Calibri"/>
                <w:color w:val="000000"/>
              </w:rPr>
            </w:pPr>
            <w:r w:rsidRPr="005F6590">
              <w:rPr>
                <w:rFonts w:cs="Calibri"/>
                <w:color w:val="000000"/>
              </w:rPr>
              <w:t>2,490,000,000.00</w:t>
            </w:r>
          </w:p>
        </w:tc>
      </w:tr>
      <w:tr w:rsidR="00491841" w:rsidRPr="005F6590" w14:paraId="7F0795D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B5FDF" w14:textId="77777777" w:rsidR="00491841" w:rsidRPr="005F6590" w:rsidRDefault="00491841">
            <w:pPr>
              <w:rPr>
                <w:rFonts w:cs="Calibri"/>
                <w:color w:val="000000"/>
              </w:rPr>
            </w:pPr>
            <w:r w:rsidRPr="005F6590">
              <w:rPr>
                <w:rFonts w:cs="Calibri"/>
                <w:color w:val="000000"/>
              </w:rPr>
              <w:t>Kuwait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9CED2" w14:textId="77777777" w:rsidR="00491841" w:rsidRPr="005F6590" w:rsidRDefault="00491841">
            <w:pPr>
              <w:jc w:val="right"/>
              <w:rPr>
                <w:rFonts w:cs="Calibri"/>
                <w:color w:val="000000"/>
              </w:rPr>
            </w:pPr>
            <w:r w:rsidRPr="005F6590">
              <w:rPr>
                <w:rFonts w:cs="Calibri"/>
                <w:color w:val="000000"/>
              </w:rPr>
              <w:t>15,900,000,000.00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01BD6" w14:textId="77777777" w:rsidR="00491841" w:rsidRPr="005F6590" w:rsidRDefault="00491841">
            <w:pPr>
              <w:jc w:val="right"/>
              <w:rPr>
                <w:rFonts w:cs="Calibri"/>
                <w:color w:val="000000"/>
              </w:rPr>
            </w:pPr>
            <w:r w:rsidRPr="005F6590">
              <w:rPr>
                <w:rFonts w:cs="Calibri"/>
                <w:color w:val="000000"/>
              </w:rPr>
              <w:t>3,680,000,000.00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E8E0DF" w14:textId="77777777" w:rsidR="00491841" w:rsidRPr="005F6590" w:rsidRDefault="00491841">
            <w:pPr>
              <w:jc w:val="right"/>
              <w:rPr>
                <w:rFonts w:cs="Calibri"/>
                <w:color w:val="000000"/>
              </w:rPr>
            </w:pPr>
            <w:r w:rsidRPr="005F6590">
              <w:rPr>
                <w:rFonts w:cs="Calibri"/>
                <w:color w:val="000000"/>
              </w:rPr>
              <w:t>2,110,000,000.00</w:t>
            </w:r>
          </w:p>
        </w:tc>
      </w:tr>
      <w:tr w:rsidR="00491841" w:rsidRPr="005F6590" w14:paraId="716005F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D2ABB" w14:textId="77777777" w:rsidR="00491841" w:rsidRPr="005F6590" w:rsidRDefault="00491841">
            <w:pPr>
              <w:rPr>
                <w:rFonts w:cs="Calibri"/>
                <w:color w:val="000000"/>
              </w:rPr>
            </w:pPr>
            <w:r w:rsidRPr="005F6590">
              <w:rPr>
                <w:rFonts w:cs="Calibri"/>
                <w:color w:val="000000"/>
              </w:rPr>
              <w:t>Qatar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D340E" w14:textId="77777777" w:rsidR="00491841" w:rsidRPr="005F6590" w:rsidRDefault="00491841">
            <w:pPr>
              <w:jc w:val="right"/>
              <w:rPr>
                <w:rFonts w:cs="Calibri"/>
                <w:color w:val="000000"/>
              </w:rPr>
            </w:pPr>
            <w:r w:rsidRPr="005F6590">
              <w:rPr>
                <w:rFonts w:cs="Calibri"/>
                <w:color w:val="000000"/>
              </w:rPr>
              <w:t>26,500,000,000.00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2DB0C" w14:textId="77777777" w:rsidR="00491841" w:rsidRPr="005F6590" w:rsidRDefault="00491841">
            <w:pPr>
              <w:jc w:val="right"/>
              <w:rPr>
                <w:rFonts w:cs="Calibri"/>
                <w:color w:val="000000"/>
              </w:rPr>
            </w:pPr>
            <w:r w:rsidRPr="005F6590">
              <w:rPr>
                <w:rFonts w:cs="Calibri"/>
                <w:color w:val="000000"/>
              </w:rPr>
              <w:t>11,400,000,000.00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A2CA9" w14:textId="77777777" w:rsidR="00491841" w:rsidRPr="005F6590" w:rsidRDefault="00491841">
            <w:pPr>
              <w:jc w:val="right"/>
              <w:rPr>
                <w:rFonts w:cs="Calibri"/>
                <w:color w:val="000000"/>
              </w:rPr>
            </w:pPr>
            <w:r w:rsidRPr="005F6590">
              <w:rPr>
                <w:rFonts w:cs="Calibri"/>
                <w:color w:val="000000"/>
              </w:rPr>
              <w:t>1,620,000,000.00</w:t>
            </w:r>
          </w:p>
        </w:tc>
      </w:tr>
      <w:tr w:rsidR="00491841" w:rsidRPr="005F6590" w14:paraId="039968D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D0D162" w14:textId="77777777" w:rsidR="00491841" w:rsidRPr="005F6590" w:rsidRDefault="00491841">
            <w:pPr>
              <w:rPr>
                <w:rFonts w:cs="Calibri"/>
                <w:color w:val="000000"/>
              </w:rPr>
            </w:pPr>
            <w:r w:rsidRPr="005F6590">
              <w:rPr>
                <w:rFonts w:cs="Calibri"/>
                <w:color w:val="000000"/>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D668E" w14:textId="77777777" w:rsidR="00491841" w:rsidRPr="005F6590" w:rsidRDefault="00491841">
            <w:pPr>
              <w:jc w:val="right"/>
              <w:rPr>
                <w:rFonts w:cs="Calibri"/>
                <w:color w:val="000000"/>
              </w:rPr>
            </w:pPr>
            <w:r w:rsidRPr="005F6590">
              <w:rPr>
                <w:rFonts w:cs="Calibri"/>
                <w:color w:val="000000"/>
              </w:rPr>
              <w:t>6,220,000,000.00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43A23" w14:textId="77777777" w:rsidR="00491841" w:rsidRPr="005F6590" w:rsidRDefault="00491841">
            <w:pPr>
              <w:jc w:val="right"/>
              <w:rPr>
                <w:rFonts w:cs="Calibri"/>
                <w:color w:val="000000"/>
              </w:rPr>
            </w:pPr>
            <w:r w:rsidRPr="005F6590">
              <w:rPr>
                <w:rFonts w:cs="Calibri"/>
                <w:color w:val="000000"/>
              </w:rPr>
              <w:t>7,170,000,000.00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747C8" w14:textId="77777777" w:rsidR="00491841" w:rsidRPr="005F6590" w:rsidRDefault="00491841">
            <w:pPr>
              <w:jc w:val="right"/>
              <w:rPr>
                <w:rFonts w:cs="Calibri"/>
                <w:color w:val="000000"/>
              </w:rPr>
            </w:pPr>
            <w:r w:rsidRPr="005F6590">
              <w:rPr>
                <w:rFonts w:cs="Calibri"/>
                <w:color w:val="000000"/>
              </w:rPr>
              <w:t>1,610,000,000.00</w:t>
            </w:r>
          </w:p>
        </w:tc>
      </w:tr>
      <w:tr w:rsidR="00491841" w:rsidRPr="005F6590" w14:paraId="2EA12DB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71DBA" w14:textId="77777777" w:rsidR="00491841" w:rsidRPr="005F6590" w:rsidRDefault="00491841">
            <w:pPr>
              <w:rPr>
                <w:rFonts w:cs="Calibri"/>
                <w:color w:val="000000"/>
              </w:rPr>
            </w:pPr>
            <w:r w:rsidRPr="005F6590">
              <w:rPr>
                <w:rFonts w:cs="Calibri"/>
                <w:color w:val="000000"/>
              </w:rPr>
              <w:t>Turkey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C4672" w14:textId="77777777" w:rsidR="00491841" w:rsidRPr="005F6590" w:rsidRDefault="00491841">
            <w:pPr>
              <w:jc w:val="right"/>
              <w:rPr>
                <w:rFonts w:cs="Calibri"/>
                <w:color w:val="000000"/>
              </w:rPr>
            </w:pPr>
            <w:r w:rsidRPr="005F6590">
              <w:rPr>
                <w:rFonts w:cs="Calibri"/>
                <w:color w:val="000000"/>
              </w:rPr>
              <w:t>5,340,000,000.00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764DC" w14:textId="77777777" w:rsidR="00491841" w:rsidRPr="005F6590" w:rsidRDefault="00491841">
            <w:pPr>
              <w:jc w:val="right"/>
              <w:rPr>
                <w:rFonts w:cs="Calibri"/>
                <w:color w:val="000000"/>
              </w:rPr>
            </w:pPr>
            <w:r w:rsidRPr="005F6590">
              <w:rPr>
                <w:rFonts w:cs="Calibri"/>
                <w:color w:val="000000"/>
              </w:rPr>
              <w:t>4,910,000,000.00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51B32" w14:textId="77777777" w:rsidR="00491841" w:rsidRPr="005F6590" w:rsidRDefault="00491841">
            <w:pPr>
              <w:jc w:val="right"/>
              <w:rPr>
                <w:rFonts w:cs="Calibri"/>
                <w:color w:val="000000"/>
              </w:rPr>
            </w:pPr>
            <w:r w:rsidRPr="005F6590">
              <w:rPr>
                <w:rFonts w:cs="Calibri"/>
                <w:color w:val="000000"/>
              </w:rPr>
              <w:t>1,610,000,000.00</w:t>
            </w:r>
          </w:p>
        </w:tc>
      </w:tr>
      <w:tr w:rsidR="00491841" w:rsidRPr="005F6590" w14:paraId="0719BC6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4D765" w14:textId="77777777" w:rsidR="00491841" w:rsidRPr="005F6590" w:rsidRDefault="00491841">
            <w:pPr>
              <w:rPr>
                <w:rFonts w:cs="Calibri"/>
                <w:color w:val="000000"/>
              </w:rPr>
            </w:pPr>
            <w:r w:rsidRPr="005F6590">
              <w:rPr>
                <w:rFonts w:cs="Calibri"/>
                <w:color w:val="000000"/>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A823D1" w14:textId="77777777" w:rsidR="00491841" w:rsidRPr="005F6590" w:rsidRDefault="00491841">
            <w:pPr>
              <w:jc w:val="right"/>
              <w:rPr>
                <w:rFonts w:cs="Calibri"/>
                <w:color w:val="000000"/>
              </w:rPr>
            </w:pPr>
            <w:r w:rsidRPr="005F6590">
              <w:rPr>
                <w:rFonts w:cs="Calibri"/>
                <w:color w:val="000000"/>
              </w:rPr>
              <w:t>6,730,000,000.00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2F8F3" w14:textId="77777777" w:rsidR="00491841" w:rsidRPr="005F6590" w:rsidRDefault="00491841">
            <w:pPr>
              <w:jc w:val="right"/>
              <w:rPr>
                <w:rFonts w:cs="Calibri"/>
                <w:color w:val="000000"/>
              </w:rPr>
            </w:pPr>
            <w:r w:rsidRPr="005F6590">
              <w:rPr>
                <w:rFonts w:cs="Calibri"/>
                <w:color w:val="000000"/>
              </w:rPr>
              <w:t>5,000,000,000.00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52498" w14:textId="77777777" w:rsidR="00491841" w:rsidRPr="005F6590" w:rsidRDefault="00491841">
            <w:pPr>
              <w:jc w:val="right"/>
              <w:rPr>
                <w:rFonts w:cs="Calibri"/>
                <w:color w:val="000000"/>
              </w:rPr>
            </w:pPr>
            <w:r w:rsidRPr="005F6590">
              <w:rPr>
                <w:rFonts w:cs="Calibri"/>
                <w:color w:val="000000"/>
              </w:rPr>
              <w:t>1,460,000,000.00</w:t>
            </w:r>
          </w:p>
        </w:tc>
      </w:tr>
      <w:tr w:rsidR="00491841" w:rsidRPr="005F6590" w14:paraId="5F55782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D90EA" w14:textId="77777777" w:rsidR="00491841" w:rsidRPr="005F6590" w:rsidRDefault="00491841">
            <w:pPr>
              <w:rPr>
                <w:rFonts w:cs="Calibri"/>
                <w:color w:val="000000"/>
              </w:rPr>
            </w:pPr>
            <w:r w:rsidRPr="005F6590">
              <w:rPr>
                <w:rFonts w:cs="Calibri"/>
                <w:color w:val="000000"/>
              </w:rPr>
              <w:t>Mexico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8D1E25" w14:textId="77777777" w:rsidR="00491841" w:rsidRPr="005F6590" w:rsidRDefault="00491841">
            <w:pPr>
              <w:jc w:val="right"/>
              <w:rPr>
                <w:rFonts w:cs="Calibri"/>
                <w:color w:val="000000"/>
              </w:rPr>
            </w:pPr>
            <w:r w:rsidRPr="005F6590">
              <w:rPr>
                <w:rFonts w:cs="Calibri"/>
                <w:color w:val="000000"/>
              </w:rPr>
              <w:t>4,280,000,000.00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A7A0A" w14:textId="77777777" w:rsidR="00491841" w:rsidRPr="005F6590" w:rsidRDefault="00491841">
            <w:pPr>
              <w:jc w:val="right"/>
              <w:rPr>
                <w:rFonts w:cs="Calibri"/>
                <w:color w:val="000000"/>
              </w:rPr>
            </w:pPr>
            <w:r w:rsidRPr="005F6590">
              <w:rPr>
                <w:rFonts w:cs="Calibri"/>
                <w:color w:val="000000"/>
              </w:rPr>
              <w:t>3,900,000,000.00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895BE" w14:textId="77777777" w:rsidR="00491841" w:rsidRPr="005F6590" w:rsidRDefault="00491841">
            <w:pPr>
              <w:jc w:val="right"/>
              <w:rPr>
                <w:rFonts w:cs="Calibri"/>
                <w:color w:val="000000"/>
              </w:rPr>
            </w:pPr>
            <w:r w:rsidRPr="005F6590">
              <w:rPr>
                <w:rFonts w:cs="Calibri"/>
                <w:color w:val="000000"/>
              </w:rPr>
              <w:t>1,260,000,000.00</w:t>
            </w:r>
          </w:p>
        </w:tc>
      </w:tr>
      <w:tr w:rsidR="00491841" w:rsidRPr="005F6590" w14:paraId="39163E0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E8F95" w14:textId="77777777" w:rsidR="00491841" w:rsidRPr="005F6590" w:rsidRDefault="00491841">
            <w:pPr>
              <w:rPr>
                <w:rFonts w:cs="Calibri"/>
                <w:color w:val="000000"/>
              </w:rPr>
            </w:pPr>
            <w:r w:rsidRPr="005F6590">
              <w:rPr>
                <w:rFonts w:cs="Calibri"/>
                <w:color w:val="000000"/>
              </w:rPr>
              <w:t>Oman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07422A" w14:textId="77777777" w:rsidR="00491841" w:rsidRPr="005F6590" w:rsidRDefault="00491841">
            <w:pPr>
              <w:jc w:val="right"/>
              <w:rPr>
                <w:rFonts w:cs="Calibri"/>
                <w:color w:val="000000"/>
              </w:rPr>
            </w:pPr>
            <w:r w:rsidRPr="005F6590">
              <w:rPr>
                <w:rFonts w:cs="Calibri"/>
                <w:color w:val="000000"/>
              </w:rPr>
              <w:t>486,000,000.00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202A1" w14:textId="77777777" w:rsidR="00491841" w:rsidRPr="005F6590" w:rsidRDefault="00491841">
            <w:pPr>
              <w:jc w:val="right"/>
              <w:rPr>
                <w:rFonts w:cs="Calibri"/>
                <w:color w:val="000000"/>
              </w:rPr>
            </w:pPr>
            <w:r w:rsidRPr="005F6590">
              <w:rPr>
                <w:rFonts w:cs="Calibri"/>
                <w:color w:val="000000"/>
              </w:rPr>
              <w:t>1,000,000,000.00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B84E5" w14:textId="77777777" w:rsidR="00491841" w:rsidRPr="005F6590" w:rsidRDefault="00491841">
            <w:pPr>
              <w:jc w:val="right"/>
              <w:rPr>
                <w:rFonts w:cs="Calibri"/>
                <w:color w:val="000000"/>
              </w:rPr>
            </w:pPr>
            <w:r w:rsidRPr="005F6590">
              <w:rPr>
                <w:rFonts w:cs="Calibri"/>
                <w:color w:val="000000"/>
              </w:rPr>
              <w:t>1,150,000,000.00</w:t>
            </w:r>
          </w:p>
        </w:tc>
      </w:tr>
      <w:tr w:rsidR="00491841" w:rsidRPr="005F6590" w14:paraId="31119A3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57521D" w14:textId="77777777" w:rsidR="00491841" w:rsidRPr="005F6590" w:rsidRDefault="00491841">
            <w:pPr>
              <w:rPr>
                <w:rFonts w:cs="Calibri"/>
                <w:color w:val="000000"/>
              </w:rPr>
            </w:pPr>
            <w:r w:rsidRPr="005F6590">
              <w:rPr>
                <w:rFonts w:cs="Calibri"/>
                <w:color w:val="000000"/>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5F0C3" w14:textId="77777777" w:rsidR="00491841" w:rsidRPr="005F6590" w:rsidRDefault="00491841">
            <w:pPr>
              <w:jc w:val="right"/>
              <w:rPr>
                <w:rFonts w:cs="Calibri"/>
                <w:color w:val="000000"/>
              </w:rPr>
            </w:pPr>
            <w:r w:rsidRPr="005F6590">
              <w:rPr>
                <w:rFonts w:cs="Calibri"/>
                <w:color w:val="000000"/>
              </w:rPr>
              <w:t>13,200,000,000.00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23497" w14:textId="77777777" w:rsidR="00491841" w:rsidRPr="005F6590" w:rsidRDefault="00491841">
            <w:pPr>
              <w:jc w:val="right"/>
              <w:rPr>
                <w:rFonts w:cs="Calibri"/>
                <w:color w:val="000000"/>
              </w:rPr>
            </w:pPr>
            <w:r w:rsidRPr="005F6590">
              <w:rPr>
                <w:rFonts w:cs="Calibri"/>
                <w:color w:val="000000"/>
              </w:rPr>
              <w:t>7,980,000,000.00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87733" w14:textId="77777777" w:rsidR="00491841" w:rsidRPr="005F6590" w:rsidRDefault="00491841">
            <w:pPr>
              <w:jc w:val="right"/>
              <w:rPr>
                <w:rFonts w:cs="Calibri"/>
                <w:color w:val="000000"/>
              </w:rPr>
            </w:pPr>
            <w:r w:rsidRPr="005F6590">
              <w:rPr>
                <w:rFonts w:cs="Calibri"/>
                <w:color w:val="000000"/>
              </w:rPr>
              <w:t>1,140,000,000.00</w:t>
            </w:r>
          </w:p>
        </w:tc>
      </w:tr>
      <w:tr w:rsidR="00491841" w:rsidRPr="005F6590" w14:paraId="79210E5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5552A0" w14:textId="77777777" w:rsidR="00491841" w:rsidRPr="005F6590" w:rsidRDefault="00491841">
            <w:pPr>
              <w:rPr>
                <w:rFonts w:cs="Calibri"/>
                <w:color w:val="000000"/>
              </w:rPr>
            </w:pPr>
            <w:r w:rsidRPr="005F6590">
              <w:rPr>
                <w:rFonts w:cs="Calibri"/>
                <w:color w:val="000000"/>
              </w:rPr>
              <w:t>Singapore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F822A" w14:textId="77777777" w:rsidR="00491841" w:rsidRPr="005F6590" w:rsidRDefault="00491841">
            <w:pPr>
              <w:jc w:val="right"/>
              <w:rPr>
                <w:rFonts w:cs="Calibri"/>
                <w:color w:val="000000"/>
              </w:rPr>
            </w:pPr>
            <w:r w:rsidRPr="005F6590">
              <w:rPr>
                <w:rFonts w:cs="Calibri"/>
                <w:color w:val="000000"/>
              </w:rPr>
              <w:t>3,880,000,000.00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416E61" w14:textId="77777777" w:rsidR="00491841" w:rsidRPr="005F6590" w:rsidRDefault="00491841">
            <w:pPr>
              <w:jc w:val="right"/>
              <w:rPr>
                <w:rFonts w:cs="Calibri"/>
                <w:color w:val="000000"/>
              </w:rPr>
            </w:pPr>
            <w:r w:rsidRPr="005F6590">
              <w:rPr>
                <w:rFonts w:cs="Calibri"/>
                <w:color w:val="000000"/>
              </w:rPr>
              <w:t>5,980,000,000.00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4795E" w14:textId="77777777" w:rsidR="00491841" w:rsidRPr="005F6590" w:rsidRDefault="00491841">
            <w:pPr>
              <w:jc w:val="right"/>
              <w:rPr>
                <w:rFonts w:cs="Calibri"/>
                <w:color w:val="000000"/>
              </w:rPr>
            </w:pPr>
            <w:r w:rsidRPr="005F6590">
              <w:rPr>
                <w:rFonts w:cs="Calibri"/>
                <w:color w:val="000000"/>
              </w:rPr>
              <w:t>1,110,000,000.00</w:t>
            </w:r>
          </w:p>
        </w:tc>
      </w:tr>
      <w:tr w:rsidR="00491841" w:rsidRPr="005F6590" w14:paraId="305D2B2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04846" w14:textId="77777777" w:rsidR="00491841" w:rsidRPr="005F6590" w:rsidRDefault="00491841">
            <w:pPr>
              <w:rPr>
                <w:rFonts w:cs="Calibri"/>
                <w:color w:val="000000"/>
              </w:rPr>
            </w:pPr>
            <w:r w:rsidRPr="005F6590">
              <w:rPr>
                <w:rFonts w:cs="Calibri"/>
                <w:color w:val="000000"/>
              </w:rPr>
              <w:t>Pakistan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51541C" w14:textId="77777777" w:rsidR="00491841" w:rsidRPr="005F6590" w:rsidRDefault="00491841">
            <w:pPr>
              <w:jc w:val="right"/>
              <w:rPr>
                <w:rFonts w:cs="Calibri"/>
                <w:color w:val="000000"/>
              </w:rPr>
            </w:pPr>
            <w:r w:rsidRPr="005F6590">
              <w:rPr>
                <w:rFonts w:cs="Calibri"/>
                <w:color w:val="000000"/>
              </w:rPr>
              <w:t>2,300,000,000.00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4963C" w14:textId="77777777" w:rsidR="00491841" w:rsidRPr="005F6590" w:rsidRDefault="00491841">
            <w:pPr>
              <w:jc w:val="right"/>
              <w:rPr>
                <w:rFonts w:cs="Calibri"/>
                <w:color w:val="000000"/>
              </w:rPr>
            </w:pPr>
            <w:r w:rsidRPr="005F6590">
              <w:rPr>
                <w:rFonts w:cs="Calibri"/>
                <w:color w:val="000000"/>
              </w:rPr>
              <w:t>2,090,000,000.00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42A07" w14:textId="77777777" w:rsidR="00491841" w:rsidRPr="005F6590" w:rsidRDefault="00491841">
            <w:pPr>
              <w:jc w:val="right"/>
              <w:rPr>
                <w:rFonts w:cs="Calibri"/>
                <w:color w:val="000000"/>
              </w:rPr>
            </w:pPr>
            <w:r w:rsidRPr="005F6590">
              <w:rPr>
                <w:rFonts w:cs="Calibri"/>
                <w:color w:val="000000"/>
              </w:rPr>
              <w:t>1,070,000,000.00</w:t>
            </w:r>
          </w:p>
        </w:tc>
      </w:tr>
      <w:tr w:rsidR="00491841" w:rsidRPr="005F6590" w14:paraId="5A5F376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D647E" w14:textId="77777777" w:rsidR="00491841" w:rsidRPr="005F6590" w:rsidRDefault="00491841">
            <w:pPr>
              <w:rPr>
                <w:rFonts w:cs="Calibri"/>
                <w:color w:val="000000"/>
              </w:rPr>
            </w:pPr>
            <w:r w:rsidRPr="005F6590">
              <w:rPr>
                <w:rFonts w:cs="Calibri"/>
                <w:color w:val="000000"/>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4E9C7" w14:textId="77777777" w:rsidR="00491841" w:rsidRPr="005F6590" w:rsidRDefault="00491841">
            <w:pPr>
              <w:jc w:val="right"/>
              <w:rPr>
                <w:rFonts w:cs="Calibri"/>
                <w:color w:val="000000"/>
              </w:rPr>
            </w:pPr>
            <w:r w:rsidRPr="005F6590">
              <w:rPr>
                <w:rFonts w:cs="Calibri"/>
                <w:color w:val="000000"/>
              </w:rPr>
              <w:t>1,010,000,000.00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92D04" w14:textId="77777777" w:rsidR="00491841" w:rsidRPr="005F6590" w:rsidRDefault="00491841">
            <w:pPr>
              <w:jc w:val="right"/>
              <w:rPr>
                <w:rFonts w:cs="Calibri"/>
                <w:color w:val="000000"/>
              </w:rPr>
            </w:pPr>
            <w:r w:rsidRPr="005F6590">
              <w:rPr>
                <w:rFonts w:cs="Calibri"/>
                <w:color w:val="000000"/>
              </w:rPr>
              <w:t>2,380,000,000.00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0E0DB" w14:textId="77777777" w:rsidR="00491841" w:rsidRPr="005F6590" w:rsidRDefault="00491841">
            <w:pPr>
              <w:jc w:val="right"/>
              <w:rPr>
                <w:rFonts w:cs="Calibri"/>
                <w:color w:val="000000"/>
              </w:rPr>
            </w:pPr>
            <w:r w:rsidRPr="005F6590">
              <w:rPr>
                <w:rFonts w:cs="Calibri"/>
                <w:color w:val="000000"/>
              </w:rPr>
              <w:t>1,050,000,000.00</w:t>
            </w:r>
          </w:p>
        </w:tc>
      </w:tr>
      <w:tr w:rsidR="00491841" w:rsidRPr="005F6590" w14:paraId="08C9834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DC6DF7" w14:textId="77777777" w:rsidR="00491841" w:rsidRPr="005F6590" w:rsidRDefault="00491841">
            <w:pPr>
              <w:rPr>
                <w:rFonts w:cs="Calibri"/>
                <w:color w:val="000000"/>
              </w:rPr>
            </w:pPr>
            <w:r w:rsidRPr="005F6590">
              <w:rPr>
                <w:rFonts w:cs="Calibri"/>
                <w:color w:val="000000"/>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35B85" w14:textId="77777777" w:rsidR="00491841" w:rsidRPr="005F6590" w:rsidRDefault="00491841">
            <w:pPr>
              <w:jc w:val="right"/>
              <w:rPr>
                <w:rFonts w:cs="Calibri"/>
                <w:color w:val="000000"/>
              </w:rPr>
            </w:pPr>
            <w:r w:rsidRPr="005F6590">
              <w:rPr>
                <w:rFonts w:cs="Calibri"/>
                <w:color w:val="000000"/>
              </w:rPr>
              <w:t>6,350,000,000.00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ADF65" w14:textId="77777777" w:rsidR="00491841" w:rsidRPr="005F6590" w:rsidRDefault="00491841">
            <w:pPr>
              <w:jc w:val="right"/>
              <w:rPr>
                <w:rFonts w:cs="Calibri"/>
                <w:color w:val="000000"/>
              </w:rPr>
            </w:pPr>
            <w:r w:rsidRPr="005F6590">
              <w:rPr>
                <w:rFonts w:cs="Calibri"/>
                <w:color w:val="000000"/>
              </w:rPr>
              <w:t>2,100,000,000.00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91CFB" w14:textId="77777777" w:rsidR="00491841" w:rsidRPr="005F6590" w:rsidRDefault="00491841">
            <w:pPr>
              <w:jc w:val="right"/>
              <w:rPr>
                <w:rFonts w:cs="Calibri"/>
                <w:color w:val="000000"/>
              </w:rPr>
            </w:pPr>
            <w:r w:rsidRPr="005F6590">
              <w:rPr>
                <w:rFonts w:cs="Calibri"/>
                <w:color w:val="000000"/>
              </w:rPr>
              <w:t>1,040,000,000.00</w:t>
            </w:r>
          </w:p>
        </w:tc>
      </w:tr>
      <w:tr w:rsidR="00491841" w:rsidRPr="005F6590" w14:paraId="7E75793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D25B0" w14:textId="77777777" w:rsidR="00491841" w:rsidRPr="005F6590" w:rsidRDefault="00491841">
            <w:pPr>
              <w:rPr>
                <w:rFonts w:cs="Calibri"/>
                <w:color w:val="000000"/>
              </w:rPr>
            </w:pPr>
            <w:r w:rsidRPr="005F6590">
              <w:rPr>
                <w:rFonts w:cs="Calibri"/>
                <w:color w:val="000000"/>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B98F2" w14:textId="77777777" w:rsidR="00491841" w:rsidRPr="005F6590" w:rsidRDefault="00491841">
            <w:pPr>
              <w:jc w:val="right"/>
              <w:rPr>
                <w:rFonts w:cs="Calibri"/>
                <w:color w:val="000000"/>
              </w:rPr>
            </w:pPr>
            <w:r w:rsidRPr="005F6590">
              <w:rPr>
                <w:rFonts w:cs="Calibri"/>
                <w:color w:val="000000"/>
              </w:rPr>
              <w:t>3,410,000,000.00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0744BF" w14:textId="77777777" w:rsidR="00491841" w:rsidRPr="005F6590" w:rsidRDefault="00491841">
            <w:pPr>
              <w:jc w:val="right"/>
              <w:rPr>
                <w:rFonts w:cs="Calibri"/>
                <w:color w:val="000000"/>
              </w:rPr>
            </w:pPr>
            <w:r w:rsidRPr="005F6590">
              <w:rPr>
                <w:rFonts w:cs="Calibri"/>
                <w:color w:val="000000"/>
              </w:rPr>
              <w:t>2,640,000,000.00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51C24" w14:textId="77777777" w:rsidR="00491841" w:rsidRPr="005F6590" w:rsidRDefault="00491841">
            <w:pPr>
              <w:jc w:val="right"/>
              <w:rPr>
                <w:rFonts w:cs="Calibri"/>
                <w:color w:val="000000"/>
              </w:rPr>
            </w:pPr>
            <w:r w:rsidRPr="005F6590">
              <w:rPr>
                <w:rFonts w:cs="Calibri"/>
                <w:color w:val="000000"/>
              </w:rPr>
              <w:t>932,000,000.00</w:t>
            </w:r>
          </w:p>
        </w:tc>
      </w:tr>
      <w:tr w:rsidR="00491841" w:rsidRPr="005F6590" w14:paraId="773009A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89257" w14:textId="77777777" w:rsidR="00491841" w:rsidRPr="005F6590" w:rsidRDefault="00491841">
            <w:pPr>
              <w:rPr>
                <w:rFonts w:cs="Calibri"/>
                <w:color w:val="000000"/>
              </w:rPr>
            </w:pPr>
            <w:r w:rsidRPr="005F6590">
              <w:rPr>
                <w:rFonts w:cs="Calibri"/>
                <w:color w:val="000000"/>
              </w:rPr>
              <w:t>Jordan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2FF93" w14:textId="77777777" w:rsidR="00491841" w:rsidRPr="005F6590" w:rsidRDefault="00491841">
            <w:pPr>
              <w:jc w:val="right"/>
              <w:rPr>
                <w:rFonts w:cs="Calibri"/>
                <w:color w:val="000000"/>
              </w:rPr>
            </w:pPr>
            <w:r w:rsidRPr="005F6590">
              <w:rPr>
                <w:rFonts w:cs="Calibri"/>
                <w:color w:val="000000"/>
              </w:rPr>
              <w:t>522,000,000.00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3A0DE" w14:textId="77777777" w:rsidR="00491841" w:rsidRPr="005F6590" w:rsidRDefault="00491841">
            <w:pPr>
              <w:jc w:val="right"/>
              <w:rPr>
                <w:rFonts w:cs="Calibri"/>
                <w:color w:val="000000"/>
              </w:rPr>
            </w:pPr>
            <w:r w:rsidRPr="005F6590">
              <w:rPr>
                <w:rFonts w:cs="Calibri"/>
                <w:color w:val="000000"/>
              </w:rPr>
              <w:t>1,950,000,000.00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5F1EDE" w14:textId="77777777" w:rsidR="00491841" w:rsidRPr="005F6590" w:rsidRDefault="00491841">
            <w:pPr>
              <w:jc w:val="right"/>
              <w:rPr>
                <w:rFonts w:cs="Calibri"/>
                <w:color w:val="000000"/>
              </w:rPr>
            </w:pPr>
            <w:r w:rsidRPr="005F6590">
              <w:rPr>
                <w:rFonts w:cs="Calibri"/>
                <w:color w:val="000000"/>
              </w:rPr>
              <w:t>913,000,000.00</w:t>
            </w:r>
          </w:p>
        </w:tc>
      </w:tr>
      <w:tr w:rsidR="00491841" w:rsidRPr="005F6590" w14:paraId="48EE417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F582A" w14:textId="77777777" w:rsidR="00491841" w:rsidRPr="005F6590" w:rsidRDefault="00491841">
            <w:pPr>
              <w:rPr>
                <w:rFonts w:cs="Calibri"/>
                <w:color w:val="000000"/>
              </w:rPr>
            </w:pPr>
            <w:r w:rsidRPr="005F6590">
              <w:rPr>
                <w:rFonts w:cs="Calibri"/>
                <w:color w:val="000000"/>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5E68C" w14:textId="77777777" w:rsidR="00491841" w:rsidRPr="005F6590" w:rsidRDefault="00491841">
            <w:pPr>
              <w:jc w:val="right"/>
              <w:rPr>
                <w:rFonts w:cs="Calibri"/>
                <w:color w:val="000000"/>
              </w:rPr>
            </w:pPr>
            <w:r w:rsidRPr="005F6590">
              <w:rPr>
                <w:rFonts w:cs="Calibri"/>
                <w:color w:val="000000"/>
              </w:rPr>
              <w:t>4,850,000,000.00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A77E8" w14:textId="77777777" w:rsidR="00491841" w:rsidRPr="005F6590" w:rsidRDefault="00491841">
            <w:pPr>
              <w:jc w:val="right"/>
              <w:rPr>
                <w:rFonts w:cs="Calibri"/>
                <w:color w:val="000000"/>
              </w:rPr>
            </w:pPr>
            <w:r w:rsidRPr="005F6590">
              <w:rPr>
                <w:rFonts w:cs="Calibri"/>
                <w:color w:val="000000"/>
              </w:rPr>
              <w:t>1,510,000,000.00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6BA19" w14:textId="77777777" w:rsidR="00491841" w:rsidRPr="005F6590" w:rsidRDefault="00491841">
            <w:pPr>
              <w:jc w:val="right"/>
              <w:rPr>
                <w:rFonts w:cs="Calibri"/>
                <w:color w:val="000000"/>
              </w:rPr>
            </w:pPr>
            <w:r w:rsidRPr="005F6590">
              <w:rPr>
                <w:rFonts w:cs="Calibri"/>
                <w:color w:val="000000"/>
              </w:rPr>
              <w:t>721,000,000.00</w:t>
            </w:r>
          </w:p>
        </w:tc>
      </w:tr>
      <w:tr w:rsidR="00491841" w:rsidRPr="005F6590" w14:paraId="5E90801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2AA7A" w14:textId="77777777" w:rsidR="00491841" w:rsidRPr="005F6590" w:rsidRDefault="00491841">
            <w:pPr>
              <w:rPr>
                <w:rFonts w:cs="Calibri"/>
                <w:color w:val="000000"/>
              </w:rPr>
            </w:pPr>
            <w:r w:rsidRPr="005F6590">
              <w:rPr>
                <w:rFonts w:cs="Calibri"/>
                <w:color w:val="000000"/>
              </w:rPr>
              <w:t>Indonesia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2FD43" w14:textId="77777777" w:rsidR="00491841" w:rsidRPr="005F6590" w:rsidRDefault="00491841">
            <w:pPr>
              <w:jc w:val="right"/>
              <w:rPr>
                <w:rFonts w:cs="Calibri"/>
                <w:color w:val="000000"/>
              </w:rPr>
            </w:pPr>
            <w:r w:rsidRPr="005F6590">
              <w:rPr>
                <w:rFonts w:cs="Calibri"/>
                <w:color w:val="000000"/>
              </w:rPr>
              <w:t>262,000,000.00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ABF65" w14:textId="77777777" w:rsidR="00491841" w:rsidRPr="005F6590" w:rsidRDefault="00491841">
            <w:pPr>
              <w:jc w:val="right"/>
              <w:rPr>
                <w:rFonts w:cs="Calibri"/>
                <w:color w:val="000000"/>
              </w:rPr>
            </w:pPr>
            <w:r w:rsidRPr="005F6590">
              <w:rPr>
                <w:rFonts w:cs="Calibri"/>
                <w:color w:val="000000"/>
              </w:rPr>
              <w:t>867,000,000.00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D472E" w14:textId="77777777" w:rsidR="00491841" w:rsidRPr="005F6590" w:rsidRDefault="00491841">
            <w:pPr>
              <w:jc w:val="right"/>
              <w:rPr>
                <w:rFonts w:cs="Calibri"/>
                <w:color w:val="000000"/>
              </w:rPr>
            </w:pPr>
            <w:r w:rsidRPr="005F6590">
              <w:rPr>
                <w:rFonts w:cs="Calibri"/>
                <w:color w:val="000000"/>
              </w:rPr>
              <w:t>684,000,000.00</w:t>
            </w:r>
          </w:p>
        </w:tc>
      </w:tr>
      <w:tr w:rsidR="00491841" w:rsidRPr="005F6590" w14:paraId="36AFEA6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F8830" w14:textId="77777777" w:rsidR="00491841" w:rsidRPr="005F6590" w:rsidRDefault="00491841">
            <w:pPr>
              <w:rPr>
                <w:rFonts w:cs="Calibri"/>
                <w:color w:val="000000"/>
              </w:rPr>
            </w:pPr>
            <w:r w:rsidRPr="005F6590">
              <w:rPr>
                <w:rFonts w:cs="Calibri"/>
                <w:color w:val="000000"/>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8875B" w14:textId="77777777" w:rsidR="00491841" w:rsidRPr="005F6590" w:rsidRDefault="00491841">
            <w:pPr>
              <w:jc w:val="right"/>
              <w:rPr>
                <w:rFonts w:cs="Calibri"/>
                <w:color w:val="000000"/>
              </w:rPr>
            </w:pPr>
            <w:r w:rsidRPr="005F6590">
              <w:rPr>
                <w:rFonts w:cs="Calibri"/>
                <w:color w:val="000000"/>
              </w:rPr>
              <w:t>12,900,000,000.00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D99CD" w14:textId="77777777" w:rsidR="00491841" w:rsidRPr="005F6590" w:rsidRDefault="00491841">
            <w:pPr>
              <w:jc w:val="right"/>
              <w:rPr>
                <w:rFonts w:cs="Calibri"/>
                <w:color w:val="000000"/>
              </w:rPr>
            </w:pPr>
            <w:r w:rsidRPr="005F6590">
              <w:rPr>
                <w:rFonts w:cs="Calibri"/>
                <w:color w:val="000000"/>
              </w:rPr>
              <w:t>1,250,000,000.00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25551" w14:textId="77777777" w:rsidR="00491841" w:rsidRPr="005F6590" w:rsidRDefault="00491841">
            <w:pPr>
              <w:jc w:val="right"/>
              <w:rPr>
                <w:rFonts w:cs="Calibri"/>
                <w:color w:val="000000"/>
              </w:rPr>
            </w:pPr>
            <w:r w:rsidRPr="005F6590">
              <w:rPr>
                <w:rFonts w:cs="Calibri"/>
                <w:color w:val="000000"/>
              </w:rPr>
              <w:t>678,000,000.00</w:t>
            </w:r>
          </w:p>
        </w:tc>
      </w:tr>
      <w:tr w:rsidR="00491841" w:rsidRPr="005F6590" w14:paraId="4C5500C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0536D" w14:textId="77777777" w:rsidR="00491841" w:rsidRPr="005F6590" w:rsidRDefault="00491841">
            <w:pPr>
              <w:rPr>
                <w:rFonts w:cs="Calibri"/>
                <w:color w:val="000000"/>
              </w:rPr>
            </w:pPr>
            <w:r w:rsidRPr="005F6590">
              <w:rPr>
                <w:rFonts w:cs="Calibri"/>
                <w:color w:val="000000"/>
              </w:rPr>
              <w:t>Afghanistan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D468E" w14:textId="77777777" w:rsidR="00491841" w:rsidRPr="005F6590" w:rsidRDefault="00491841">
            <w:pPr>
              <w:jc w:val="right"/>
              <w:rPr>
                <w:rFonts w:cs="Calibri"/>
                <w:color w:val="000000"/>
              </w:rPr>
            </w:pPr>
            <w:r w:rsidRPr="005F6590">
              <w:rPr>
                <w:rFonts w:cs="Calibri"/>
                <w:color w:val="000000"/>
              </w:rPr>
              <w:t>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873C7" w14:textId="77777777" w:rsidR="00491841" w:rsidRPr="005F6590" w:rsidRDefault="00491841">
            <w:pPr>
              <w:jc w:val="right"/>
              <w:rPr>
                <w:rFonts w:cs="Calibri"/>
                <w:color w:val="000000"/>
              </w:rPr>
            </w:pPr>
            <w:r w:rsidRPr="005F6590">
              <w:rPr>
                <w:rFonts w:cs="Calibri"/>
                <w:color w:val="000000"/>
              </w:rPr>
              <w:t>2,310,000,000.00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E69FF" w14:textId="77777777" w:rsidR="00491841" w:rsidRPr="005F6590" w:rsidRDefault="00491841">
            <w:pPr>
              <w:jc w:val="right"/>
              <w:rPr>
                <w:rFonts w:cs="Calibri"/>
                <w:color w:val="000000"/>
              </w:rPr>
            </w:pPr>
            <w:r w:rsidRPr="005F6590">
              <w:rPr>
                <w:rFonts w:cs="Calibri"/>
                <w:color w:val="000000"/>
              </w:rPr>
              <w:t>648,000,000.00</w:t>
            </w:r>
          </w:p>
        </w:tc>
      </w:tr>
      <w:tr w:rsidR="00491841" w:rsidRPr="005F6590" w14:paraId="7A2B278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C95E8" w14:textId="77777777" w:rsidR="00491841" w:rsidRPr="005F6590" w:rsidRDefault="00491841">
            <w:pPr>
              <w:rPr>
                <w:rFonts w:cs="Calibri"/>
                <w:color w:val="000000"/>
              </w:rPr>
            </w:pPr>
            <w:r w:rsidRPr="005F6590">
              <w:rPr>
                <w:rFonts w:cs="Calibri"/>
                <w:color w:val="000000"/>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FD287" w14:textId="77777777" w:rsidR="00491841" w:rsidRPr="005F6590" w:rsidRDefault="00491841">
            <w:pPr>
              <w:jc w:val="right"/>
              <w:rPr>
                <w:rFonts w:cs="Calibri"/>
                <w:color w:val="000000"/>
              </w:rPr>
            </w:pPr>
            <w:r w:rsidRPr="005F6590">
              <w:rPr>
                <w:rFonts w:cs="Calibri"/>
                <w:color w:val="000000"/>
              </w:rPr>
              <w:t>2,660,000,000.00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9C5897" w14:textId="77777777" w:rsidR="00491841" w:rsidRPr="005F6590" w:rsidRDefault="00491841">
            <w:pPr>
              <w:jc w:val="right"/>
              <w:rPr>
                <w:rFonts w:cs="Calibri"/>
                <w:color w:val="000000"/>
              </w:rPr>
            </w:pPr>
            <w:r w:rsidRPr="005F6590">
              <w:rPr>
                <w:rFonts w:cs="Calibri"/>
                <w:color w:val="000000"/>
              </w:rPr>
              <w:t>987,000,000.00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F60A3" w14:textId="77777777" w:rsidR="00491841" w:rsidRPr="005F6590" w:rsidRDefault="00491841">
            <w:pPr>
              <w:jc w:val="right"/>
              <w:rPr>
                <w:rFonts w:cs="Calibri"/>
                <w:color w:val="000000"/>
              </w:rPr>
            </w:pPr>
            <w:r w:rsidRPr="005F6590">
              <w:rPr>
                <w:rFonts w:cs="Calibri"/>
                <w:color w:val="000000"/>
              </w:rPr>
              <w:t>581,000,000.00</w:t>
            </w:r>
          </w:p>
        </w:tc>
      </w:tr>
      <w:tr w:rsidR="00491841" w:rsidRPr="005F6590" w14:paraId="73E6F66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754FB" w14:textId="77777777" w:rsidR="00491841" w:rsidRPr="005F6590" w:rsidRDefault="00491841">
            <w:pPr>
              <w:rPr>
                <w:rFonts w:cs="Calibri"/>
                <w:color w:val="000000"/>
              </w:rPr>
            </w:pPr>
            <w:r w:rsidRPr="005F6590">
              <w:rPr>
                <w:rFonts w:cs="Calibri"/>
                <w:color w:val="000000"/>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40836" w14:textId="77777777" w:rsidR="00491841" w:rsidRPr="005F6590" w:rsidRDefault="00491841">
            <w:pPr>
              <w:jc w:val="right"/>
              <w:rPr>
                <w:rFonts w:cs="Calibri"/>
                <w:color w:val="000000"/>
              </w:rPr>
            </w:pPr>
            <w:r w:rsidRPr="005F6590">
              <w:rPr>
                <w:rFonts w:cs="Calibri"/>
                <w:color w:val="000000"/>
              </w:rPr>
              <w:t>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BD017" w14:textId="77777777" w:rsidR="00491841" w:rsidRPr="005F6590" w:rsidRDefault="00491841">
            <w:pPr>
              <w:jc w:val="right"/>
              <w:rPr>
                <w:rFonts w:cs="Calibri"/>
                <w:color w:val="000000"/>
              </w:rPr>
            </w:pPr>
            <w:r w:rsidRPr="005F6590">
              <w:rPr>
                <w:rFonts w:cs="Calibri"/>
                <w:color w:val="000000"/>
              </w:rPr>
              <w:t>1,030,000,000.00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ADF58" w14:textId="77777777" w:rsidR="00491841" w:rsidRPr="005F6590" w:rsidRDefault="00491841">
            <w:pPr>
              <w:jc w:val="right"/>
              <w:rPr>
                <w:rFonts w:cs="Calibri"/>
                <w:color w:val="000000"/>
              </w:rPr>
            </w:pPr>
            <w:r w:rsidRPr="005F6590">
              <w:rPr>
                <w:rFonts w:cs="Calibri"/>
                <w:color w:val="000000"/>
              </w:rPr>
              <w:t>576,000,000.00</w:t>
            </w:r>
          </w:p>
        </w:tc>
      </w:tr>
      <w:tr w:rsidR="00491841" w:rsidRPr="005F6590" w14:paraId="7D7F69B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7B989" w14:textId="77777777" w:rsidR="00491841" w:rsidRPr="005F6590" w:rsidRDefault="00491841">
            <w:pPr>
              <w:rPr>
                <w:rFonts w:cs="Calibri"/>
                <w:color w:val="000000"/>
              </w:rPr>
            </w:pPr>
            <w:r w:rsidRPr="005F6590">
              <w:rPr>
                <w:rFonts w:cs="Calibri"/>
                <w:color w:val="000000"/>
              </w:rPr>
              <w:t>Colombia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5C12B" w14:textId="77777777" w:rsidR="00491841" w:rsidRPr="005F6590" w:rsidRDefault="00491841">
            <w:pPr>
              <w:jc w:val="right"/>
              <w:rPr>
                <w:rFonts w:cs="Calibri"/>
                <w:color w:val="000000"/>
              </w:rPr>
            </w:pPr>
            <w:r w:rsidRPr="005F6590">
              <w:rPr>
                <w:rFonts w:cs="Calibri"/>
                <w:color w:val="000000"/>
              </w:rPr>
              <w:t>3,910,198.00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066F7" w14:textId="77777777" w:rsidR="00491841" w:rsidRPr="005F6590" w:rsidRDefault="00491841">
            <w:pPr>
              <w:jc w:val="right"/>
              <w:rPr>
                <w:rFonts w:cs="Calibri"/>
                <w:color w:val="000000"/>
              </w:rPr>
            </w:pPr>
            <w:r w:rsidRPr="005F6590">
              <w:rPr>
                <w:rFonts w:cs="Calibri"/>
                <w:color w:val="000000"/>
              </w:rPr>
              <w:t>781,000,000.00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ACB20" w14:textId="77777777" w:rsidR="00491841" w:rsidRPr="005F6590" w:rsidRDefault="00491841">
            <w:pPr>
              <w:jc w:val="right"/>
              <w:rPr>
                <w:rFonts w:cs="Calibri"/>
                <w:color w:val="000000"/>
              </w:rPr>
            </w:pPr>
            <w:r w:rsidRPr="005F6590">
              <w:rPr>
                <w:rFonts w:cs="Calibri"/>
                <w:color w:val="000000"/>
              </w:rPr>
              <w:t>519,000,000.00</w:t>
            </w:r>
          </w:p>
        </w:tc>
      </w:tr>
      <w:tr w:rsidR="00491841" w:rsidRPr="005F6590" w14:paraId="65EBA69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731DA" w14:textId="77777777" w:rsidR="00491841" w:rsidRPr="005F6590" w:rsidRDefault="00491841">
            <w:pPr>
              <w:rPr>
                <w:rFonts w:cs="Calibri"/>
                <w:color w:val="000000"/>
              </w:rPr>
            </w:pPr>
            <w:r w:rsidRPr="005F6590">
              <w:rPr>
                <w:rFonts w:cs="Calibri"/>
                <w:color w:val="000000"/>
              </w:rPr>
              <w:t>Thailand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03DA7" w14:textId="77777777" w:rsidR="00491841" w:rsidRPr="005F6590" w:rsidRDefault="00491841">
            <w:pPr>
              <w:jc w:val="right"/>
              <w:rPr>
                <w:rFonts w:cs="Calibri"/>
                <w:color w:val="000000"/>
              </w:rPr>
            </w:pPr>
            <w:r w:rsidRPr="005F6590">
              <w:rPr>
                <w:rFonts w:cs="Calibri"/>
                <w:color w:val="000000"/>
              </w:rPr>
              <w:t>403,000,000.00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A181F" w14:textId="77777777" w:rsidR="00491841" w:rsidRPr="005F6590" w:rsidRDefault="00491841">
            <w:pPr>
              <w:jc w:val="right"/>
              <w:rPr>
                <w:rFonts w:cs="Calibri"/>
                <w:color w:val="000000"/>
              </w:rPr>
            </w:pPr>
            <w:r w:rsidRPr="005F6590">
              <w:rPr>
                <w:rFonts w:cs="Calibri"/>
                <w:color w:val="000000"/>
              </w:rPr>
              <w:t>1,050,000,000.00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C18AF" w14:textId="77777777" w:rsidR="00491841" w:rsidRPr="005F6590" w:rsidRDefault="00491841">
            <w:pPr>
              <w:jc w:val="right"/>
              <w:rPr>
                <w:rFonts w:cs="Calibri"/>
                <w:color w:val="000000"/>
              </w:rPr>
            </w:pPr>
            <w:r w:rsidRPr="005F6590">
              <w:rPr>
                <w:rFonts w:cs="Calibri"/>
                <w:color w:val="000000"/>
              </w:rPr>
              <w:t>475,000,000.00</w:t>
            </w:r>
          </w:p>
        </w:tc>
      </w:tr>
      <w:tr w:rsidR="00491841" w:rsidRPr="005F6590" w14:paraId="31F2CB1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6412AE" w14:textId="77777777" w:rsidR="00491841" w:rsidRPr="005F6590" w:rsidRDefault="00491841">
            <w:pPr>
              <w:rPr>
                <w:rFonts w:cs="Calibri"/>
                <w:color w:val="000000"/>
              </w:rPr>
            </w:pPr>
            <w:r w:rsidRPr="005F6590">
              <w:rPr>
                <w:rFonts w:cs="Calibri"/>
                <w:color w:val="000000"/>
              </w:rPr>
              <w:t>Greece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D6CC9" w14:textId="77777777" w:rsidR="00491841" w:rsidRPr="005F6590" w:rsidRDefault="00491841">
            <w:pPr>
              <w:jc w:val="right"/>
              <w:rPr>
                <w:rFonts w:cs="Calibri"/>
                <w:color w:val="000000"/>
              </w:rPr>
            </w:pPr>
            <w:r w:rsidRPr="005F6590">
              <w:rPr>
                <w:rFonts w:cs="Calibri"/>
                <w:color w:val="000000"/>
              </w:rPr>
              <w:t>3,320,000,000.00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3311C" w14:textId="77777777" w:rsidR="00491841" w:rsidRPr="005F6590" w:rsidRDefault="00491841">
            <w:pPr>
              <w:jc w:val="right"/>
              <w:rPr>
                <w:rFonts w:cs="Calibri"/>
                <w:color w:val="000000"/>
              </w:rPr>
            </w:pPr>
            <w:r w:rsidRPr="005F6590">
              <w:rPr>
                <w:rFonts w:cs="Calibri"/>
                <w:color w:val="000000"/>
              </w:rPr>
              <w:t>2,020,000,000.00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FF410" w14:textId="77777777" w:rsidR="00491841" w:rsidRPr="005F6590" w:rsidRDefault="00491841">
            <w:pPr>
              <w:jc w:val="right"/>
              <w:rPr>
                <w:rFonts w:cs="Calibri"/>
                <w:color w:val="000000"/>
              </w:rPr>
            </w:pPr>
            <w:r w:rsidRPr="005F6590">
              <w:rPr>
                <w:rFonts w:cs="Calibri"/>
                <w:color w:val="000000"/>
              </w:rPr>
              <w:t>468,000,000.00</w:t>
            </w:r>
          </w:p>
        </w:tc>
      </w:tr>
      <w:tr w:rsidR="00491841" w:rsidRPr="005F6590" w14:paraId="59E3A14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579C2" w14:textId="77777777" w:rsidR="00491841" w:rsidRPr="005F6590" w:rsidRDefault="00491841">
            <w:pPr>
              <w:rPr>
                <w:rFonts w:cs="Calibri"/>
                <w:color w:val="000000"/>
              </w:rPr>
            </w:pPr>
            <w:r w:rsidRPr="005F6590">
              <w:rPr>
                <w:rFonts w:cs="Calibri"/>
                <w:color w:val="000000"/>
              </w:rPr>
              <w:t>International Organizations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CE9D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A4635B" w14:textId="77777777" w:rsidR="00491841" w:rsidRPr="005F6590" w:rsidRDefault="00491841">
            <w:pPr>
              <w:jc w:val="right"/>
              <w:rPr>
                <w:rFonts w:cs="Calibri"/>
                <w:color w:val="000000"/>
              </w:rPr>
            </w:pPr>
            <w:r w:rsidRPr="005F6590">
              <w:rPr>
                <w:rFonts w:cs="Calibri"/>
                <w:color w:val="000000"/>
              </w:rPr>
              <w:t>358,000,000.00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46A03" w14:textId="77777777" w:rsidR="00491841" w:rsidRPr="005F6590" w:rsidRDefault="00491841">
            <w:pPr>
              <w:jc w:val="right"/>
              <w:rPr>
                <w:rFonts w:cs="Calibri"/>
                <w:color w:val="000000"/>
              </w:rPr>
            </w:pPr>
            <w:r w:rsidRPr="005F6590">
              <w:rPr>
                <w:rFonts w:cs="Calibri"/>
                <w:color w:val="000000"/>
              </w:rPr>
              <w:t>417,000,000.00</w:t>
            </w:r>
          </w:p>
        </w:tc>
      </w:tr>
      <w:tr w:rsidR="00491841" w:rsidRPr="005F6590" w14:paraId="39B8257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AFC0E5" w14:textId="77777777" w:rsidR="00491841" w:rsidRPr="005F6590" w:rsidRDefault="00491841">
            <w:pPr>
              <w:rPr>
                <w:rFonts w:cs="Calibri"/>
                <w:color w:val="000000"/>
              </w:rPr>
            </w:pPr>
            <w:r w:rsidRPr="005F6590">
              <w:rPr>
                <w:rFonts w:cs="Calibri"/>
                <w:color w:val="000000"/>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7D454" w14:textId="77777777" w:rsidR="00491841" w:rsidRPr="005F6590" w:rsidRDefault="00491841">
            <w:pPr>
              <w:jc w:val="right"/>
              <w:rPr>
                <w:rFonts w:cs="Calibri"/>
                <w:color w:val="000000"/>
              </w:rPr>
            </w:pPr>
            <w:r w:rsidRPr="005F6590">
              <w:rPr>
                <w:rFonts w:cs="Calibri"/>
                <w:color w:val="000000"/>
              </w:rPr>
              <w:t>1,110,000,000.00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96AC3" w14:textId="77777777" w:rsidR="00491841" w:rsidRPr="005F6590" w:rsidRDefault="00491841">
            <w:pPr>
              <w:jc w:val="right"/>
              <w:rPr>
                <w:rFonts w:cs="Calibri"/>
                <w:color w:val="000000"/>
              </w:rPr>
            </w:pPr>
            <w:r w:rsidRPr="005F6590">
              <w:rPr>
                <w:rFonts w:cs="Calibri"/>
                <w:color w:val="000000"/>
              </w:rPr>
              <w:t>602,000,000.00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1A94A" w14:textId="77777777" w:rsidR="00491841" w:rsidRPr="005F6590" w:rsidRDefault="00491841">
            <w:pPr>
              <w:jc w:val="right"/>
              <w:rPr>
                <w:rFonts w:cs="Calibri"/>
                <w:color w:val="000000"/>
              </w:rPr>
            </w:pPr>
            <w:r w:rsidRPr="005F6590">
              <w:rPr>
                <w:rFonts w:cs="Calibri"/>
                <w:color w:val="000000"/>
              </w:rPr>
              <w:t>414,000,000.00</w:t>
            </w:r>
          </w:p>
        </w:tc>
      </w:tr>
      <w:tr w:rsidR="00491841" w:rsidRPr="005F6590" w14:paraId="4774DD8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23F2A" w14:textId="77777777" w:rsidR="00491841" w:rsidRPr="005F6590" w:rsidRDefault="00491841">
            <w:pPr>
              <w:rPr>
                <w:rFonts w:cs="Calibri"/>
                <w:color w:val="000000"/>
              </w:rPr>
            </w:pPr>
            <w:r w:rsidRPr="005F6590">
              <w:rPr>
                <w:rFonts w:cs="Calibri"/>
                <w:color w:val="000000"/>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E0E8A" w14:textId="77777777" w:rsidR="00491841" w:rsidRPr="005F6590" w:rsidRDefault="00491841">
            <w:pPr>
              <w:jc w:val="right"/>
              <w:rPr>
                <w:rFonts w:cs="Calibri"/>
                <w:color w:val="000000"/>
              </w:rPr>
            </w:pPr>
            <w:r w:rsidRPr="005F6590">
              <w:rPr>
                <w:rFonts w:cs="Calibri"/>
                <w:color w:val="000000"/>
              </w:rPr>
              <w:t>1,310,000,000.00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0ADA3" w14:textId="77777777" w:rsidR="00491841" w:rsidRPr="005F6590" w:rsidRDefault="00491841">
            <w:pPr>
              <w:jc w:val="right"/>
              <w:rPr>
                <w:rFonts w:cs="Calibri"/>
                <w:color w:val="000000"/>
              </w:rPr>
            </w:pPr>
            <w:r w:rsidRPr="005F6590">
              <w:rPr>
                <w:rFonts w:cs="Calibri"/>
                <w:color w:val="000000"/>
              </w:rPr>
              <w:t>916,000,000.00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1F01A" w14:textId="77777777" w:rsidR="00491841" w:rsidRPr="005F6590" w:rsidRDefault="00491841">
            <w:pPr>
              <w:jc w:val="right"/>
              <w:rPr>
                <w:rFonts w:cs="Calibri"/>
                <w:color w:val="000000"/>
              </w:rPr>
            </w:pPr>
            <w:r w:rsidRPr="005F6590">
              <w:rPr>
                <w:rFonts w:cs="Calibri"/>
                <w:color w:val="000000"/>
              </w:rPr>
              <w:t>379,000,000.00</w:t>
            </w:r>
          </w:p>
        </w:tc>
      </w:tr>
      <w:tr w:rsidR="00491841" w:rsidRPr="005F6590" w14:paraId="4560720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635F57" w14:textId="77777777" w:rsidR="00491841" w:rsidRPr="005F6590" w:rsidRDefault="00491841">
            <w:pPr>
              <w:rPr>
                <w:rFonts w:cs="Calibri"/>
                <w:color w:val="000000"/>
              </w:rPr>
            </w:pPr>
            <w:r w:rsidRPr="005F6590">
              <w:rPr>
                <w:rFonts w:cs="Calibri"/>
                <w:color w:val="000000"/>
              </w:rPr>
              <w:t>Philippines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D864B" w14:textId="77777777" w:rsidR="00491841" w:rsidRPr="005F6590" w:rsidRDefault="00491841">
            <w:pPr>
              <w:jc w:val="right"/>
              <w:rPr>
                <w:rFonts w:cs="Calibri"/>
                <w:color w:val="000000"/>
              </w:rPr>
            </w:pPr>
            <w:r w:rsidRPr="005F6590">
              <w:rPr>
                <w:rFonts w:cs="Calibri"/>
                <w:color w:val="000000"/>
              </w:rPr>
              <w:t>360,000,000.00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59E1F" w14:textId="77777777" w:rsidR="00491841" w:rsidRPr="005F6590" w:rsidRDefault="00491841">
            <w:pPr>
              <w:jc w:val="right"/>
              <w:rPr>
                <w:rFonts w:cs="Calibri"/>
                <w:color w:val="000000"/>
              </w:rPr>
            </w:pPr>
            <w:r w:rsidRPr="005F6590">
              <w:rPr>
                <w:rFonts w:cs="Calibri"/>
                <w:color w:val="000000"/>
              </w:rPr>
              <w:t>1,980,000,000.00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FF1EA" w14:textId="77777777" w:rsidR="00491841" w:rsidRPr="005F6590" w:rsidRDefault="00491841">
            <w:pPr>
              <w:jc w:val="right"/>
              <w:rPr>
                <w:rFonts w:cs="Calibri"/>
                <w:color w:val="000000"/>
              </w:rPr>
            </w:pPr>
            <w:r w:rsidRPr="005F6590">
              <w:rPr>
                <w:rFonts w:cs="Calibri"/>
                <w:color w:val="000000"/>
              </w:rPr>
              <w:t>333,000,000.00</w:t>
            </w:r>
          </w:p>
        </w:tc>
      </w:tr>
      <w:tr w:rsidR="00491841" w:rsidRPr="005F6590" w14:paraId="6F03E23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025B98" w14:textId="77777777" w:rsidR="00491841" w:rsidRPr="005F6590" w:rsidRDefault="00491841">
            <w:pPr>
              <w:rPr>
                <w:rFonts w:cs="Calibri"/>
                <w:color w:val="000000"/>
              </w:rPr>
            </w:pPr>
            <w:r w:rsidRPr="005F6590">
              <w:rPr>
                <w:rFonts w:cs="Calibri"/>
                <w:color w:val="000000"/>
              </w:rPr>
              <w:t>Lebanon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097C9" w14:textId="77777777" w:rsidR="00491841" w:rsidRPr="005F6590" w:rsidRDefault="00491841">
            <w:pPr>
              <w:jc w:val="right"/>
              <w:rPr>
                <w:rFonts w:cs="Calibri"/>
                <w:color w:val="000000"/>
              </w:rPr>
            </w:pPr>
            <w:r w:rsidRPr="005F6590">
              <w:rPr>
                <w:rFonts w:cs="Calibri"/>
                <w:color w:val="000000"/>
              </w:rPr>
              <w:t>1,040,000,000.00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BAB07" w14:textId="77777777" w:rsidR="00491841" w:rsidRPr="005F6590" w:rsidRDefault="00491841">
            <w:pPr>
              <w:jc w:val="right"/>
              <w:rPr>
                <w:rFonts w:cs="Calibri"/>
                <w:color w:val="000000"/>
              </w:rPr>
            </w:pPr>
            <w:r w:rsidRPr="005F6590">
              <w:rPr>
                <w:rFonts w:cs="Calibri"/>
                <w:color w:val="000000"/>
              </w:rPr>
              <w:t>680,000,000.00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CD713" w14:textId="77777777" w:rsidR="00491841" w:rsidRPr="005F6590" w:rsidRDefault="00491841">
            <w:pPr>
              <w:jc w:val="right"/>
              <w:rPr>
                <w:rFonts w:cs="Calibri"/>
                <w:color w:val="000000"/>
              </w:rPr>
            </w:pPr>
            <w:r w:rsidRPr="005F6590">
              <w:rPr>
                <w:rFonts w:cs="Calibri"/>
                <w:color w:val="000000"/>
              </w:rPr>
              <w:t>329,000,000.00</w:t>
            </w:r>
          </w:p>
        </w:tc>
      </w:tr>
      <w:tr w:rsidR="00491841" w:rsidRPr="005F6590" w14:paraId="32BD7F1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98BDB" w14:textId="77777777" w:rsidR="00491841" w:rsidRPr="005F6590" w:rsidRDefault="00491841">
            <w:pPr>
              <w:rPr>
                <w:rFonts w:cs="Calibri"/>
                <w:color w:val="000000"/>
              </w:rPr>
            </w:pPr>
            <w:r w:rsidRPr="005F6590">
              <w:rPr>
                <w:rFonts w:cs="Calibri"/>
                <w:color w:val="000000"/>
              </w:rPr>
              <w:t>Morocco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7156C" w14:textId="77777777" w:rsidR="00491841" w:rsidRPr="005F6590" w:rsidRDefault="00491841">
            <w:pPr>
              <w:jc w:val="right"/>
              <w:rPr>
                <w:rFonts w:cs="Calibri"/>
                <w:color w:val="000000"/>
              </w:rPr>
            </w:pPr>
            <w:r w:rsidRPr="005F6590">
              <w:rPr>
                <w:rFonts w:cs="Calibri"/>
                <w:color w:val="000000"/>
              </w:rPr>
              <w:t>1,520,000,000.00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D80F0" w14:textId="77777777" w:rsidR="00491841" w:rsidRPr="005F6590" w:rsidRDefault="00491841">
            <w:pPr>
              <w:jc w:val="right"/>
              <w:rPr>
                <w:rFonts w:cs="Calibri"/>
                <w:color w:val="000000"/>
              </w:rPr>
            </w:pPr>
            <w:r w:rsidRPr="005F6590">
              <w:rPr>
                <w:rFonts w:cs="Calibri"/>
                <w:color w:val="000000"/>
              </w:rPr>
              <w:t>1,490,000,000.00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86A94" w14:textId="77777777" w:rsidR="00491841" w:rsidRPr="005F6590" w:rsidRDefault="00491841">
            <w:pPr>
              <w:jc w:val="right"/>
              <w:rPr>
                <w:rFonts w:cs="Calibri"/>
                <w:color w:val="000000"/>
              </w:rPr>
            </w:pPr>
            <w:r w:rsidRPr="005F6590">
              <w:rPr>
                <w:rFonts w:cs="Calibri"/>
                <w:color w:val="000000"/>
              </w:rPr>
              <w:t>322,000,000.00</w:t>
            </w:r>
          </w:p>
        </w:tc>
      </w:tr>
      <w:tr w:rsidR="00491841" w:rsidRPr="005F6590" w14:paraId="524F969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C26316" w14:textId="77777777" w:rsidR="00491841" w:rsidRPr="005F6590" w:rsidRDefault="00491841">
            <w:pPr>
              <w:rPr>
                <w:rFonts w:cs="Calibri"/>
                <w:color w:val="000000"/>
              </w:rPr>
            </w:pPr>
            <w:r w:rsidRPr="005F6590">
              <w:rPr>
                <w:rFonts w:cs="Calibri"/>
                <w:color w:val="000000"/>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01DE0" w14:textId="77777777" w:rsidR="00491841" w:rsidRPr="005F6590" w:rsidRDefault="00491841">
            <w:pPr>
              <w:jc w:val="right"/>
              <w:rPr>
                <w:rFonts w:cs="Calibri"/>
                <w:color w:val="000000"/>
              </w:rPr>
            </w:pPr>
            <w:r w:rsidRPr="005F6590">
              <w:rPr>
                <w:rFonts w:cs="Calibri"/>
                <w:color w:val="000000"/>
              </w:rPr>
              <w:t>6,640,000,000.00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7273D" w14:textId="77777777" w:rsidR="00491841" w:rsidRPr="005F6590" w:rsidRDefault="00491841">
            <w:pPr>
              <w:jc w:val="right"/>
              <w:rPr>
                <w:rFonts w:cs="Calibri"/>
                <w:color w:val="000000"/>
              </w:rPr>
            </w:pPr>
            <w:r w:rsidRPr="005F6590">
              <w:rPr>
                <w:rFonts w:cs="Calibri"/>
                <w:color w:val="000000"/>
              </w:rPr>
              <w:t>1,170,000,000.00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93B95" w14:textId="77777777" w:rsidR="00491841" w:rsidRPr="005F6590" w:rsidRDefault="00491841">
            <w:pPr>
              <w:jc w:val="right"/>
              <w:rPr>
                <w:rFonts w:cs="Calibri"/>
                <w:color w:val="000000"/>
              </w:rPr>
            </w:pPr>
            <w:r w:rsidRPr="005F6590">
              <w:rPr>
                <w:rFonts w:cs="Calibri"/>
                <w:color w:val="000000"/>
              </w:rPr>
              <w:t>320,000,000.00</w:t>
            </w:r>
          </w:p>
        </w:tc>
      </w:tr>
      <w:tr w:rsidR="00491841" w:rsidRPr="005F6590" w14:paraId="26F22F8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152C2" w14:textId="77777777" w:rsidR="00491841" w:rsidRPr="005F6590" w:rsidRDefault="00491841">
            <w:pPr>
              <w:rPr>
                <w:rFonts w:cs="Calibri"/>
                <w:color w:val="000000"/>
              </w:rPr>
            </w:pPr>
            <w:r w:rsidRPr="005F6590">
              <w:rPr>
                <w:rFonts w:cs="Calibri"/>
                <w:color w:val="000000"/>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0BAE4" w14:textId="77777777" w:rsidR="00491841" w:rsidRPr="005F6590" w:rsidRDefault="00491841">
            <w:pPr>
              <w:jc w:val="right"/>
              <w:rPr>
                <w:rFonts w:cs="Calibri"/>
                <w:color w:val="000000"/>
              </w:rPr>
            </w:pPr>
            <w:r w:rsidRPr="005F6590">
              <w:rPr>
                <w:rFonts w:cs="Calibri"/>
                <w:color w:val="000000"/>
              </w:rPr>
              <w:t>4,460,000,000.00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6E6B36" w14:textId="77777777" w:rsidR="00491841" w:rsidRPr="005F6590" w:rsidRDefault="00491841">
            <w:pPr>
              <w:jc w:val="right"/>
              <w:rPr>
                <w:rFonts w:cs="Calibri"/>
                <w:color w:val="000000"/>
              </w:rPr>
            </w:pPr>
            <w:r w:rsidRPr="005F6590">
              <w:rPr>
                <w:rFonts w:cs="Calibri"/>
                <w:color w:val="000000"/>
              </w:rPr>
              <w:t>1,890,000,000.00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3BACE" w14:textId="77777777" w:rsidR="00491841" w:rsidRPr="005F6590" w:rsidRDefault="00491841">
            <w:pPr>
              <w:jc w:val="right"/>
              <w:rPr>
                <w:rFonts w:cs="Calibri"/>
                <w:color w:val="000000"/>
              </w:rPr>
            </w:pPr>
            <w:r w:rsidRPr="005F6590">
              <w:rPr>
                <w:rFonts w:cs="Calibri"/>
                <w:color w:val="000000"/>
              </w:rPr>
              <w:t>320,000,000.00</w:t>
            </w:r>
          </w:p>
        </w:tc>
      </w:tr>
      <w:tr w:rsidR="00491841" w:rsidRPr="005F6590" w14:paraId="1D04952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70F57" w14:textId="77777777" w:rsidR="00491841" w:rsidRPr="005F6590" w:rsidRDefault="00491841">
            <w:pPr>
              <w:rPr>
                <w:rFonts w:cs="Calibri"/>
                <w:color w:val="000000"/>
              </w:rPr>
            </w:pPr>
            <w:r w:rsidRPr="005F6590">
              <w:rPr>
                <w:rFonts w:cs="Calibri"/>
                <w:color w:val="000000"/>
              </w:rPr>
              <w:t>Malaysia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44249" w14:textId="77777777" w:rsidR="00491841" w:rsidRPr="005F6590" w:rsidRDefault="00491841">
            <w:pPr>
              <w:jc w:val="right"/>
              <w:rPr>
                <w:rFonts w:cs="Calibri"/>
                <w:color w:val="000000"/>
              </w:rPr>
            </w:pPr>
            <w:r w:rsidRPr="005F6590">
              <w:rPr>
                <w:rFonts w:cs="Calibri"/>
                <w:color w:val="000000"/>
              </w:rPr>
              <w:t>214,000,000.00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FE7DF" w14:textId="77777777" w:rsidR="00491841" w:rsidRPr="005F6590" w:rsidRDefault="00491841">
            <w:pPr>
              <w:jc w:val="right"/>
              <w:rPr>
                <w:rFonts w:cs="Calibri"/>
                <w:color w:val="000000"/>
              </w:rPr>
            </w:pPr>
            <w:r w:rsidRPr="005F6590">
              <w:rPr>
                <w:rFonts w:cs="Calibri"/>
                <w:color w:val="000000"/>
              </w:rPr>
              <w:t>457,000,000.00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F51DF" w14:textId="77777777" w:rsidR="00491841" w:rsidRPr="005F6590" w:rsidRDefault="00491841">
            <w:pPr>
              <w:jc w:val="right"/>
              <w:rPr>
                <w:rFonts w:cs="Calibri"/>
                <w:color w:val="000000"/>
              </w:rPr>
            </w:pPr>
            <w:r w:rsidRPr="005F6590">
              <w:rPr>
                <w:rFonts w:cs="Calibri"/>
                <w:color w:val="000000"/>
              </w:rPr>
              <w:t>297,000,000.00</w:t>
            </w:r>
          </w:p>
        </w:tc>
      </w:tr>
      <w:tr w:rsidR="00491841" w:rsidRPr="005F6590" w14:paraId="187E9AA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ADB66" w14:textId="77777777" w:rsidR="00491841" w:rsidRPr="005F6590" w:rsidRDefault="00491841">
            <w:pPr>
              <w:rPr>
                <w:rFonts w:cs="Calibri"/>
                <w:color w:val="000000"/>
              </w:rPr>
            </w:pPr>
            <w:r w:rsidRPr="005F6590">
              <w:rPr>
                <w:rFonts w:cs="Calibri"/>
                <w:color w:val="000000"/>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1FB6EB" w14:textId="77777777" w:rsidR="00491841" w:rsidRPr="005F6590" w:rsidRDefault="00491841">
            <w:pPr>
              <w:jc w:val="right"/>
              <w:rPr>
                <w:rFonts w:cs="Calibri"/>
                <w:color w:val="000000"/>
              </w:rPr>
            </w:pPr>
            <w:r w:rsidRPr="005F6590">
              <w:rPr>
                <w:rFonts w:cs="Calibri"/>
                <w:color w:val="000000"/>
              </w:rPr>
              <w:t>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90732" w14:textId="77777777" w:rsidR="00491841" w:rsidRPr="005F6590" w:rsidRDefault="00491841">
            <w:pPr>
              <w:jc w:val="right"/>
              <w:rPr>
                <w:rFonts w:cs="Calibri"/>
                <w:color w:val="000000"/>
              </w:rPr>
            </w:pPr>
            <w:r w:rsidRPr="005F6590">
              <w:rPr>
                <w:rFonts w:cs="Calibri"/>
                <w:color w:val="000000"/>
              </w:rPr>
              <w:t>406,000,000.00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60159" w14:textId="77777777" w:rsidR="00491841" w:rsidRPr="005F6590" w:rsidRDefault="00491841">
            <w:pPr>
              <w:jc w:val="right"/>
              <w:rPr>
                <w:rFonts w:cs="Calibri"/>
                <w:color w:val="000000"/>
              </w:rPr>
            </w:pPr>
            <w:r w:rsidRPr="005F6590">
              <w:rPr>
                <w:rFonts w:cs="Calibri"/>
                <w:color w:val="000000"/>
              </w:rPr>
              <w:t>273,000,000.00</w:t>
            </w:r>
          </w:p>
        </w:tc>
      </w:tr>
      <w:tr w:rsidR="00491841" w:rsidRPr="005F6590" w14:paraId="020001F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00B61" w14:textId="77777777" w:rsidR="00491841" w:rsidRPr="005F6590" w:rsidRDefault="00491841">
            <w:pPr>
              <w:rPr>
                <w:rFonts w:cs="Calibri"/>
                <w:color w:val="000000"/>
              </w:rPr>
            </w:pPr>
            <w:r w:rsidRPr="005F6590">
              <w:rPr>
                <w:rFonts w:cs="Calibri"/>
                <w:color w:val="000000"/>
              </w:rPr>
              <w:t>Switzerland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154BE" w14:textId="77777777" w:rsidR="00491841" w:rsidRPr="005F6590" w:rsidRDefault="00491841">
            <w:pPr>
              <w:jc w:val="right"/>
              <w:rPr>
                <w:rFonts w:cs="Calibri"/>
                <w:color w:val="000000"/>
              </w:rPr>
            </w:pPr>
            <w:r w:rsidRPr="005F6590">
              <w:rPr>
                <w:rFonts w:cs="Calibri"/>
                <w:color w:val="000000"/>
              </w:rPr>
              <w:t>165,000,000.00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CC1F5" w14:textId="77777777" w:rsidR="00491841" w:rsidRPr="005F6590" w:rsidRDefault="00491841">
            <w:pPr>
              <w:jc w:val="right"/>
              <w:rPr>
                <w:rFonts w:cs="Calibri"/>
                <w:color w:val="000000"/>
              </w:rPr>
            </w:pPr>
            <w:r w:rsidRPr="005F6590">
              <w:rPr>
                <w:rFonts w:cs="Calibri"/>
                <w:color w:val="000000"/>
              </w:rPr>
              <w:t>317,000,000.00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9B20B" w14:textId="77777777" w:rsidR="00491841" w:rsidRPr="005F6590" w:rsidRDefault="00491841">
            <w:pPr>
              <w:jc w:val="right"/>
              <w:rPr>
                <w:rFonts w:cs="Calibri"/>
                <w:color w:val="000000"/>
              </w:rPr>
            </w:pPr>
            <w:r w:rsidRPr="005F6590">
              <w:rPr>
                <w:rFonts w:cs="Calibri"/>
                <w:color w:val="000000"/>
              </w:rPr>
              <w:t>262,000,000.00</w:t>
            </w:r>
          </w:p>
        </w:tc>
      </w:tr>
      <w:tr w:rsidR="00491841" w:rsidRPr="005F6590" w14:paraId="659DCA5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88D37" w14:textId="77777777" w:rsidR="00491841" w:rsidRPr="005F6590" w:rsidRDefault="00491841">
            <w:pPr>
              <w:rPr>
                <w:rFonts w:cs="Calibri"/>
                <w:color w:val="000000"/>
              </w:rPr>
            </w:pPr>
            <w:r w:rsidRPr="005F6590">
              <w:rPr>
                <w:rFonts w:cs="Calibri"/>
                <w:color w:val="000000"/>
              </w:rPr>
              <w:t>Bahrain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2E5611" w14:textId="77777777" w:rsidR="00491841" w:rsidRPr="005F6590" w:rsidRDefault="00491841">
            <w:pPr>
              <w:jc w:val="right"/>
              <w:rPr>
                <w:rFonts w:cs="Calibri"/>
                <w:color w:val="000000"/>
              </w:rPr>
            </w:pPr>
            <w:r w:rsidRPr="005F6590">
              <w:rPr>
                <w:rFonts w:cs="Calibri"/>
                <w:color w:val="000000"/>
              </w:rPr>
              <w:t>5,530,000,000.00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8A7EA" w14:textId="77777777" w:rsidR="00491841" w:rsidRPr="005F6590" w:rsidRDefault="00491841">
            <w:pPr>
              <w:jc w:val="right"/>
              <w:rPr>
                <w:rFonts w:cs="Calibri"/>
                <w:color w:val="000000"/>
              </w:rPr>
            </w:pPr>
            <w:r w:rsidRPr="005F6590">
              <w:rPr>
                <w:rFonts w:cs="Calibri"/>
                <w:color w:val="000000"/>
              </w:rPr>
              <w:t>602,000,000.00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3E7866" w14:textId="77777777" w:rsidR="00491841" w:rsidRPr="005F6590" w:rsidRDefault="00491841">
            <w:pPr>
              <w:jc w:val="right"/>
              <w:rPr>
                <w:rFonts w:cs="Calibri"/>
                <w:color w:val="000000"/>
              </w:rPr>
            </w:pPr>
            <w:r w:rsidRPr="005F6590">
              <w:rPr>
                <w:rFonts w:cs="Calibri"/>
                <w:color w:val="000000"/>
              </w:rPr>
              <w:t>252,000,000.00</w:t>
            </w:r>
          </w:p>
        </w:tc>
      </w:tr>
      <w:tr w:rsidR="00491841" w:rsidRPr="005F6590" w14:paraId="22D867C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7DA38" w14:textId="77777777" w:rsidR="00491841" w:rsidRPr="005F6590" w:rsidRDefault="00491841">
            <w:pPr>
              <w:rPr>
                <w:rFonts w:cs="Calibri"/>
                <w:color w:val="000000"/>
              </w:rPr>
            </w:pPr>
            <w:r w:rsidRPr="005F6590">
              <w:rPr>
                <w:rFonts w:cs="Calibri"/>
                <w:color w:val="000000"/>
              </w:rPr>
              <w:t>Romania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B9127" w14:textId="77777777" w:rsidR="00491841" w:rsidRPr="005F6590" w:rsidRDefault="00491841">
            <w:pPr>
              <w:jc w:val="right"/>
              <w:rPr>
                <w:rFonts w:cs="Calibri"/>
                <w:color w:val="000000"/>
              </w:rPr>
            </w:pPr>
            <w:r w:rsidRPr="005F6590">
              <w:rPr>
                <w:rFonts w:cs="Calibri"/>
                <w:color w:val="000000"/>
              </w:rPr>
              <w:t>5,150,000,000.00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C53EA" w14:textId="77777777" w:rsidR="00491841" w:rsidRPr="005F6590" w:rsidRDefault="00491841">
            <w:pPr>
              <w:jc w:val="right"/>
              <w:rPr>
                <w:rFonts w:cs="Calibri"/>
                <w:color w:val="000000"/>
              </w:rPr>
            </w:pPr>
            <w:r w:rsidRPr="005F6590">
              <w:rPr>
                <w:rFonts w:cs="Calibri"/>
                <w:color w:val="000000"/>
              </w:rPr>
              <w:t>554,000,000.00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DC348A" w14:textId="77777777" w:rsidR="00491841" w:rsidRPr="005F6590" w:rsidRDefault="00491841">
            <w:pPr>
              <w:jc w:val="right"/>
              <w:rPr>
                <w:rFonts w:cs="Calibri"/>
                <w:color w:val="000000"/>
              </w:rPr>
            </w:pPr>
            <w:r w:rsidRPr="005F6590">
              <w:rPr>
                <w:rFonts w:cs="Calibri"/>
                <w:color w:val="000000"/>
              </w:rPr>
              <w:t>237,000,000.00</w:t>
            </w:r>
          </w:p>
        </w:tc>
      </w:tr>
      <w:tr w:rsidR="00491841" w:rsidRPr="005F6590" w14:paraId="54E223C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2085F" w14:textId="77777777" w:rsidR="00491841" w:rsidRPr="005F6590" w:rsidRDefault="00491841">
            <w:pPr>
              <w:rPr>
                <w:rFonts w:cs="Calibri"/>
                <w:color w:val="000000"/>
              </w:rPr>
            </w:pPr>
            <w:r w:rsidRPr="005F6590">
              <w:rPr>
                <w:rFonts w:cs="Calibri"/>
                <w:color w:val="000000"/>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7FE80" w14:textId="77777777" w:rsidR="00491841" w:rsidRPr="005F6590" w:rsidRDefault="00491841">
            <w:pPr>
              <w:jc w:val="right"/>
              <w:rPr>
                <w:rFonts w:cs="Calibri"/>
                <w:color w:val="000000"/>
              </w:rPr>
            </w:pPr>
            <w:r w:rsidRPr="005F6590">
              <w:rPr>
                <w:rFonts w:cs="Calibri"/>
                <w:color w:val="000000"/>
              </w:rPr>
              <w:t>459,000,000.00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B541D" w14:textId="77777777" w:rsidR="00491841" w:rsidRPr="005F6590" w:rsidRDefault="00491841">
            <w:pPr>
              <w:jc w:val="right"/>
              <w:rPr>
                <w:rFonts w:cs="Calibri"/>
                <w:color w:val="000000"/>
              </w:rPr>
            </w:pPr>
            <w:r w:rsidRPr="005F6590">
              <w:rPr>
                <w:rFonts w:cs="Calibri"/>
                <w:color w:val="000000"/>
              </w:rPr>
              <w:t>437,000,000.00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68753" w14:textId="77777777" w:rsidR="00491841" w:rsidRPr="005F6590" w:rsidRDefault="00491841">
            <w:pPr>
              <w:jc w:val="right"/>
              <w:rPr>
                <w:rFonts w:cs="Calibri"/>
                <w:color w:val="000000"/>
              </w:rPr>
            </w:pPr>
            <w:r w:rsidRPr="005F6590">
              <w:rPr>
                <w:rFonts w:cs="Calibri"/>
                <w:color w:val="000000"/>
              </w:rPr>
              <w:t>209,000,000.00</w:t>
            </w:r>
          </w:p>
        </w:tc>
      </w:tr>
      <w:tr w:rsidR="00491841" w:rsidRPr="005F6590" w14:paraId="20F3EEE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2DAEB" w14:textId="77777777" w:rsidR="00491841" w:rsidRPr="005F6590" w:rsidRDefault="00491841">
            <w:pPr>
              <w:rPr>
                <w:rFonts w:cs="Calibri"/>
                <w:color w:val="000000"/>
              </w:rPr>
            </w:pPr>
            <w:r w:rsidRPr="005F6590">
              <w:rPr>
                <w:rFonts w:cs="Calibri"/>
                <w:color w:val="000000"/>
              </w:rPr>
              <w:t>Tunisia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50C23" w14:textId="77777777" w:rsidR="00491841" w:rsidRPr="005F6590" w:rsidRDefault="00491841">
            <w:pPr>
              <w:jc w:val="right"/>
              <w:rPr>
                <w:rFonts w:cs="Calibri"/>
                <w:color w:val="000000"/>
              </w:rPr>
            </w:pPr>
            <w:r w:rsidRPr="005F6590">
              <w:rPr>
                <w:rFonts w:cs="Calibri"/>
                <w:color w:val="000000"/>
              </w:rPr>
              <w:t>825,000,000.00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7F7F58" w14:textId="77777777" w:rsidR="00491841" w:rsidRPr="005F6590" w:rsidRDefault="00491841">
            <w:pPr>
              <w:jc w:val="right"/>
              <w:rPr>
                <w:rFonts w:cs="Calibri"/>
                <w:color w:val="000000"/>
              </w:rPr>
            </w:pPr>
            <w:r w:rsidRPr="005F6590">
              <w:rPr>
                <w:rFonts w:cs="Calibri"/>
                <w:color w:val="000000"/>
              </w:rPr>
              <w:t>810,000,000.00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541A3" w14:textId="77777777" w:rsidR="00491841" w:rsidRPr="005F6590" w:rsidRDefault="00491841">
            <w:pPr>
              <w:jc w:val="right"/>
              <w:rPr>
                <w:rFonts w:cs="Calibri"/>
                <w:color w:val="000000"/>
              </w:rPr>
            </w:pPr>
            <w:r w:rsidRPr="005F6590">
              <w:rPr>
                <w:rFonts w:cs="Calibri"/>
                <w:color w:val="000000"/>
              </w:rPr>
              <w:t>199,000,000.00</w:t>
            </w:r>
          </w:p>
        </w:tc>
      </w:tr>
      <w:tr w:rsidR="00491841" w:rsidRPr="005F6590" w14:paraId="0C10436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18C01" w14:textId="77777777" w:rsidR="00491841" w:rsidRPr="005F6590" w:rsidRDefault="00491841">
            <w:pPr>
              <w:rPr>
                <w:rFonts w:cs="Calibri"/>
                <w:color w:val="000000"/>
              </w:rPr>
            </w:pPr>
            <w:r w:rsidRPr="005F6590">
              <w:rPr>
                <w:rFonts w:cs="Calibri"/>
                <w:color w:val="000000"/>
              </w:rPr>
              <w:t>Brunei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4EC04" w14:textId="77777777" w:rsidR="00491841" w:rsidRPr="005F6590" w:rsidRDefault="00491841">
            <w:pPr>
              <w:jc w:val="right"/>
              <w:rPr>
                <w:rFonts w:cs="Calibri"/>
                <w:color w:val="000000"/>
              </w:rPr>
            </w:pPr>
            <w:r w:rsidRPr="005F6590">
              <w:rPr>
                <w:rFonts w:cs="Calibri"/>
                <w:color w:val="000000"/>
              </w:rPr>
              <w:t>344,000,000.00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F0D47" w14:textId="77777777" w:rsidR="00491841" w:rsidRPr="005F6590" w:rsidRDefault="00491841">
            <w:pPr>
              <w:jc w:val="right"/>
              <w:rPr>
                <w:rFonts w:cs="Calibri"/>
                <w:color w:val="000000"/>
              </w:rPr>
            </w:pPr>
            <w:r w:rsidRPr="005F6590">
              <w:rPr>
                <w:rFonts w:cs="Calibri"/>
                <w:color w:val="000000"/>
              </w:rPr>
              <w:t>285,000,000.00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D1CA2" w14:textId="77777777" w:rsidR="00491841" w:rsidRPr="005F6590" w:rsidRDefault="00491841">
            <w:pPr>
              <w:jc w:val="right"/>
              <w:rPr>
                <w:rFonts w:cs="Calibri"/>
                <w:color w:val="000000"/>
              </w:rPr>
            </w:pPr>
            <w:r w:rsidRPr="005F6590">
              <w:rPr>
                <w:rFonts w:cs="Calibri"/>
                <w:color w:val="000000"/>
              </w:rPr>
              <w:t>175,000,000.00</w:t>
            </w:r>
          </w:p>
        </w:tc>
      </w:tr>
      <w:tr w:rsidR="00491841" w:rsidRPr="005F6590" w14:paraId="736CCEE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69B03" w14:textId="77777777" w:rsidR="00491841" w:rsidRPr="005F6590" w:rsidRDefault="00491841">
            <w:pPr>
              <w:rPr>
                <w:rFonts w:cs="Calibri"/>
                <w:color w:val="000000"/>
              </w:rPr>
            </w:pPr>
            <w:r w:rsidRPr="005F6590">
              <w:rPr>
                <w:rFonts w:cs="Calibri"/>
                <w:color w:val="000000"/>
              </w:rPr>
              <w:t>New Zealand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59EB4" w14:textId="77777777" w:rsidR="00491841" w:rsidRPr="005F6590" w:rsidRDefault="00491841">
            <w:pPr>
              <w:jc w:val="right"/>
              <w:rPr>
                <w:rFonts w:cs="Calibri"/>
                <w:color w:val="000000"/>
              </w:rPr>
            </w:pPr>
            <w:r w:rsidRPr="005F6590">
              <w:rPr>
                <w:rFonts w:cs="Calibri"/>
                <w:color w:val="000000"/>
              </w:rPr>
              <w:t>1,480,000,000.00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62658" w14:textId="77777777" w:rsidR="00491841" w:rsidRPr="005F6590" w:rsidRDefault="00491841">
            <w:pPr>
              <w:jc w:val="right"/>
              <w:rPr>
                <w:rFonts w:cs="Calibri"/>
                <w:color w:val="000000"/>
              </w:rPr>
            </w:pPr>
            <w:r w:rsidRPr="005F6590">
              <w:rPr>
                <w:rFonts w:cs="Calibri"/>
                <w:color w:val="000000"/>
              </w:rPr>
              <w:t>506,000,000.00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9FEB2" w14:textId="77777777" w:rsidR="00491841" w:rsidRPr="005F6590" w:rsidRDefault="00491841">
            <w:pPr>
              <w:jc w:val="right"/>
              <w:rPr>
                <w:rFonts w:cs="Calibri"/>
                <w:color w:val="000000"/>
              </w:rPr>
            </w:pPr>
            <w:r w:rsidRPr="005F6590">
              <w:rPr>
                <w:rFonts w:cs="Calibri"/>
                <w:color w:val="000000"/>
              </w:rPr>
              <w:t>157,000,000.00</w:t>
            </w:r>
          </w:p>
        </w:tc>
      </w:tr>
      <w:tr w:rsidR="00491841" w:rsidRPr="005F6590" w14:paraId="735301D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4A3E66" w14:textId="77777777" w:rsidR="00491841" w:rsidRPr="005F6590" w:rsidRDefault="00491841">
            <w:pPr>
              <w:rPr>
                <w:rFonts w:cs="Calibri"/>
                <w:color w:val="000000"/>
              </w:rPr>
            </w:pPr>
            <w:r w:rsidRPr="005F6590">
              <w:rPr>
                <w:rFonts w:cs="Calibri"/>
                <w:color w:val="000000"/>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897D0"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4C85A" w14:textId="77777777" w:rsidR="00491841" w:rsidRPr="005F6590" w:rsidRDefault="00491841">
            <w:pPr>
              <w:jc w:val="right"/>
              <w:rPr>
                <w:rFonts w:cs="Calibri"/>
                <w:color w:val="000000"/>
              </w:rPr>
            </w:pPr>
            <w:r w:rsidRPr="005F6590">
              <w:rPr>
                <w:rFonts w:cs="Calibri"/>
                <w:color w:val="000000"/>
              </w:rPr>
              <w:t>456,000,000.00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6EA9B" w14:textId="77777777" w:rsidR="00491841" w:rsidRPr="005F6590" w:rsidRDefault="00491841">
            <w:pPr>
              <w:jc w:val="right"/>
              <w:rPr>
                <w:rFonts w:cs="Calibri"/>
                <w:color w:val="000000"/>
              </w:rPr>
            </w:pPr>
            <w:r w:rsidRPr="005F6590">
              <w:rPr>
                <w:rFonts w:cs="Calibri"/>
                <w:color w:val="000000"/>
              </w:rPr>
              <w:t>115,000,000.00</w:t>
            </w:r>
          </w:p>
        </w:tc>
      </w:tr>
      <w:tr w:rsidR="00491841" w:rsidRPr="005F6590" w14:paraId="386ADAB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A8486" w14:textId="77777777" w:rsidR="00491841" w:rsidRPr="005F6590" w:rsidRDefault="00491841">
            <w:pPr>
              <w:rPr>
                <w:rFonts w:cs="Calibri"/>
                <w:color w:val="000000"/>
              </w:rPr>
            </w:pPr>
            <w:r w:rsidRPr="005F6590">
              <w:rPr>
                <w:rFonts w:cs="Calibri"/>
                <w:color w:val="000000"/>
              </w:rPr>
              <w:t>Algeria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AE66A" w14:textId="77777777" w:rsidR="00491841" w:rsidRPr="005F6590" w:rsidRDefault="00491841">
            <w:pPr>
              <w:jc w:val="right"/>
              <w:rPr>
                <w:rFonts w:cs="Calibri"/>
                <w:color w:val="000000"/>
              </w:rPr>
            </w:pPr>
            <w:r w:rsidRPr="005F6590">
              <w:rPr>
                <w:rFonts w:cs="Calibri"/>
                <w:color w:val="000000"/>
              </w:rPr>
              <w:t>745,000,000.00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65344" w14:textId="77777777" w:rsidR="00491841" w:rsidRPr="005F6590" w:rsidRDefault="00491841">
            <w:pPr>
              <w:jc w:val="right"/>
              <w:rPr>
                <w:rFonts w:cs="Calibri"/>
                <w:color w:val="000000"/>
              </w:rPr>
            </w:pPr>
            <w:r w:rsidRPr="005F6590">
              <w:rPr>
                <w:rFonts w:cs="Calibri"/>
                <w:color w:val="000000"/>
              </w:rPr>
              <w:t>1,150,000,000.00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51A9E" w14:textId="77777777" w:rsidR="00491841" w:rsidRPr="005F6590" w:rsidRDefault="00491841">
            <w:pPr>
              <w:jc w:val="right"/>
              <w:rPr>
                <w:rFonts w:cs="Calibri"/>
                <w:color w:val="000000"/>
              </w:rPr>
            </w:pPr>
            <w:r w:rsidRPr="005F6590">
              <w:rPr>
                <w:rFonts w:cs="Calibri"/>
                <w:color w:val="000000"/>
              </w:rPr>
              <w:t>113,000,000.00</w:t>
            </w:r>
          </w:p>
        </w:tc>
      </w:tr>
      <w:tr w:rsidR="00491841" w:rsidRPr="005F6590" w14:paraId="4DDED33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67F77" w14:textId="77777777" w:rsidR="00491841" w:rsidRPr="005F6590" w:rsidRDefault="00491841">
            <w:pPr>
              <w:rPr>
                <w:rFonts w:cs="Calibri"/>
                <w:color w:val="000000"/>
              </w:rPr>
            </w:pPr>
            <w:r w:rsidRPr="005F6590">
              <w:rPr>
                <w:rFonts w:cs="Calibri"/>
                <w:color w:val="000000"/>
              </w:rPr>
              <w:t>Ukraine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4ED44" w14:textId="77777777" w:rsidR="00491841" w:rsidRPr="005F6590" w:rsidRDefault="00491841">
            <w:pPr>
              <w:jc w:val="right"/>
              <w:rPr>
                <w:rFonts w:cs="Calibri"/>
                <w:color w:val="000000"/>
              </w:rPr>
            </w:pPr>
            <w:r w:rsidRPr="005F6590">
              <w:rPr>
                <w:rFonts w:cs="Calibri"/>
                <w:color w:val="000000"/>
              </w:rPr>
              <w:t>90,198,600.00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F3F6B" w14:textId="77777777" w:rsidR="00491841" w:rsidRPr="005F6590" w:rsidRDefault="00491841">
            <w:pPr>
              <w:jc w:val="right"/>
              <w:rPr>
                <w:rFonts w:cs="Calibri"/>
                <w:color w:val="000000"/>
              </w:rPr>
            </w:pPr>
            <w:r w:rsidRPr="005F6590">
              <w:rPr>
                <w:rFonts w:cs="Calibri"/>
                <w:color w:val="000000"/>
              </w:rPr>
              <w:t>245,000,000.00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0AD23" w14:textId="77777777" w:rsidR="00491841" w:rsidRPr="005F6590" w:rsidRDefault="00491841">
            <w:pPr>
              <w:jc w:val="right"/>
              <w:rPr>
                <w:rFonts w:cs="Calibri"/>
                <w:color w:val="000000"/>
              </w:rPr>
            </w:pPr>
            <w:r w:rsidRPr="005F6590">
              <w:rPr>
                <w:rFonts w:cs="Calibri"/>
                <w:color w:val="000000"/>
              </w:rPr>
              <w:t>98,413,859.00</w:t>
            </w:r>
          </w:p>
        </w:tc>
      </w:tr>
      <w:tr w:rsidR="00491841" w:rsidRPr="005F6590" w14:paraId="60E2045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97AA2" w14:textId="77777777" w:rsidR="00491841" w:rsidRPr="005F6590" w:rsidRDefault="00491841">
            <w:pPr>
              <w:rPr>
                <w:rFonts w:cs="Calibri"/>
                <w:color w:val="000000"/>
              </w:rPr>
            </w:pPr>
            <w:r w:rsidRPr="005F6590">
              <w:rPr>
                <w:rFonts w:cs="Calibri"/>
                <w:color w:val="000000"/>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285A6" w14:textId="77777777" w:rsidR="00491841" w:rsidRPr="005F6590" w:rsidRDefault="00491841">
            <w:pPr>
              <w:jc w:val="right"/>
              <w:rPr>
                <w:rFonts w:cs="Calibri"/>
                <w:color w:val="000000"/>
              </w:rPr>
            </w:pPr>
            <w:r w:rsidRPr="005F6590">
              <w:rPr>
                <w:rFonts w:cs="Calibri"/>
                <w:color w:val="000000"/>
              </w:rPr>
              <w:t>575,000,000.00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E0142" w14:textId="77777777" w:rsidR="00491841" w:rsidRPr="005F6590" w:rsidRDefault="00491841">
            <w:pPr>
              <w:jc w:val="right"/>
              <w:rPr>
                <w:rFonts w:cs="Calibri"/>
                <w:color w:val="000000"/>
              </w:rPr>
            </w:pPr>
            <w:r w:rsidRPr="005F6590">
              <w:rPr>
                <w:rFonts w:cs="Calibri"/>
                <w:color w:val="000000"/>
              </w:rPr>
              <w:t>125,000,000.00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2ED2F" w14:textId="77777777" w:rsidR="00491841" w:rsidRPr="005F6590" w:rsidRDefault="00491841">
            <w:pPr>
              <w:jc w:val="right"/>
              <w:rPr>
                <w:rFonts w:cs="Calibri"/>
                <w:color w:val="000000"/>
              </w:rPr>
            </w:pPr>
            <w:r w:rsidRPr="005F6590">
              <w:rPr>
                <w:rFonts w:cs="Calibri"/>
                <w:color w:val="000000"/>
              </w:rPr>
              <w:t>72,767,363.00</w:t>
            </w:r>
          </w:p>
        </w:tc>
      </w:tr>
      <w:tr w:rsidR="00491841" w:rsidRPr="005F6590" w14:paraId="5672589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E008E" w14:textId="77777777" w:rsidR="00491841" w:rsidRPr="005F6590" w:rsidRDefault="00491841">
            <w:pPr>
              <w:rPr>
                <w:rFonts w:cs="Calibri"/>
                <w:color w:val="000000"/>
              </w:rPr>
            </w:pPr>
            <w:r w:rsidRPr="005F6590">
              <w:rPr>
                <w:rFonts w:cs="Calibri"/>
                <w:color w:val="000000"/>
              </w:rPr>
              <w:t>Kenya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83E32" w14:textId="77777777" w:rsidR="00491841" w:rsidRPr="005F6590" w:rsidRDefault="00491841">
            <w:pPr>
              <w:jc w:val="right"/>
              <w:rPr>
                <w:rFonts w:cs="Calibri"/>
                <w:color w:val="000000"/>
              </w:rPr>
            </w:pPr>
            <w:r w:rsidRPr="005F6590">
              <w:rPr>
                <w:rFonts w:cs="Calibri"/>
                <w:color w:val="000000"/>
              </w:rPr>
              <w:t>671,000,000.00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6F29C" w14:textId="77777777" w:rsidR="00491841" w:rsidRPr="005F6590" w:rsidRDefault="00491841">
            <w:pPr>
              <w:jc w:val="right"/>
              <w:rPr>
                <w:rFonts w:cs="Calibri"/>
                <w:color w:val="000000"/>
              </w:rPr>
            </w:pPr>
            <w:r w:rsidRPr="005F6590">
              <w:rPr>
                <w:rFonts w:cs="Calibri"/>
                <w:color w:val="000000"/>
              </w:rPr>
              <w:t>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61A79" w14:textId="77777777" w:rsidR="00491841" w:rsidRPr="005F6590" w:rsidRDefault="00491841">
            <w:pPr>
              <w:jc w:val="right"/>
              <w:rPr>
                <w:rFonts w:cs="Calibri"/>
                <w:color w:val="000000"/>
              </w:rPr>
            </w:pPr>
            <w:r w:rsidRPr="005F6590">
              <w:rPr>
                <w:rFonts w:cs="Calibri"/>
                <w:color w:val="000000"/>
              </w:rPr>
              <w:t>68,597,178.00</w:t>
            </w:r>
          </w:p>
        </w:tc>
      </w:tr>
      <w:tr w:rsidR="00491841" w:rsidRPr="005F6590" w14:paraId="34540C7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D8161" w14:textId="77777777" w:rsidR="00491841" w:rsidRPr="005F6590" w:rsidRDefault="00491841">
            <w:pPr>
              <w:rPr>
                <w:rFonts w:cs="Calibri"/>
                <w:color w:val="000000"/>
              </w:rPr>
            </w:pPr>
            <w:r w:rsidRPr="005F6590">
              <w:rPr>
                <w:rFonts w:cs="Calibri"/>
                <w:color w:val="000000"/>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965F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A8F93" w14:textId="77777777" w:rsidR="00491841" w:rsidRPr="005F6590" w:rsidRDefault="00491841">
            <w:pPr>
              <w:jc w:val="right"/>
              <w:rPr>
                <w:rFonts w:cs="Calibri"/>
                <w:color w:val="000000"/>
              </w:rPr>
            </w:pPr>
            <w:r w:rsidRPr="005F6590">
              <w:rPr>
                <w:rFonts w:cs="Calibri"/>
                <w:color w:val="000000"/>
              </w:rPr>
              <w:t>70,993,752.00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2CD1F" w14:textId="77777777" w:rsidR="00491841" w:rsidRPr="005F6590" w:rsidRDefault="00491841">
            <w:pPr>
              <w:jc w:val="right"/>
              <w:rPr>
                <w:rFonts w:cs="Calibri"/>
                <w:color w:val="000000"/>
              </w:rPr>
            </w:pPr>
            <w:r w:rsidRPr="005F6590">
              <w:rPr>
                <w:rFonts w:cs="Calibri"/>
                <w:color w:val="000000"/>
              </w:rPr>
              <w:t>65,715,956.00</w:t>
            </w:r>
          </w:p>
        </w:tc>
      </w:tr>
      <w:tr w:rsidR="00491841" w:rsidRPr="005F6590" w14:paraId="219ED3A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FABF1" w14:textId="77777777" w:rsidR="00491841" w:rsidRPr="005F6590" w:rsidRDefault="00491841">
            <w:pPr>
              <w:rPr>
                <w:rFonts w:cs="Calibri"/>
                <w:color w:val="000000"/>
              </w:rPr>
            </w:pPr>
            <w:r w:rsidRPr="005F6590">
              <w:rPr>
                <w:rFonts w:cs="Calibri"/>
                <w:color w:val="000000"/>
              </w:rPr>
              <w:t>Nigeria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40D8D" w14:textId="77777777" w:rsidR="00491841" w:rsidRPr="005F6590" w:rsidRDefault="00491841">
            <w:pPr>
              <w:jc w:val="right"/>
              <w:rPr>
                <w:rFonts w:cs="Calibri"/>
                <w:color w:val="000000"/>
              </w:rPr>
            </w:pPr>
            <w:r w:rsidRPr="005F6590">
              <w:rPr>
                <w:rFonts w:cs="Calibri"/>
                <w:color w:val="000000"/>
              </w:rPr>
              <w:t>593,000,000.00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89B43" w14:textId="77777777" w:rsidR="00491841" w:rsidRPr="005F6590" w:rsidRDefault="00491841">
            <w:pPr>
              <w:jc w:val="right"/>
              <w:rPr>
                <w:rFonts w:cs="Calibri"/>
                <w:color w:val="000000"/>
              </w:rPr>
            </w:pPr>
            <w:r w:rsidRPr="005F6590">
              <w:rPr>
                <w:rFonts w:cs="Calibri"/>
                <w:color w:val="000000"/>
              </w:rPr>
              <w:t>46,970,463.00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9264B" w14:textId="77777777" w:rsidR="00491841" w:rsidRPr="005F6590" w:rsidRDefault="00491841">
            <w:pPr>
              <w:jc w:val="right"/>
              <w:rPr>
                <w:rFonts w:cs="Calibri"/>
                <w:color w:val="000000"/>
              </w:rPr>
            </w:pPr>
            <w:r w:rsidRPr="005F6590">
              <w:rPr>
                <w:rFonts w:cs="Calibri"/>
                <w:color w:val="000000"/>
              </w:rPr>
              <w:t>60,755,360.00</w:t>
            </w:r>
          </w:p>
        </w:tc>
      </w:tr>
      <w:tr w:rsidR="00491841" w:rsidRPr="005F6590" w14:paraId="13934D5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98CCC" w14:textId="77777777" w:rsidR="00491841" w:rsidRPr="005F6590" w:rsidRDefault="00491841">
            <w:pPr>
              <w:rPr>
                <w:rFonts w:cs="Calibri"/>
                <w:color w:val="000000"/>
              </w:rPr>
            </w:pPr>
            <w:r w:rsidRPr="005F6590">
              <w:rPr>
                <w:rFonts w:cs="Calibri"/>
                <w:color w:val="000000"/>
              </w:rPr>
              <w:t>Georgia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B48A0" w14:textId="77777777" w:rsidR="00491841" w:rsidRPr="005F6590" w:rsidRDefault="00491841">
            <w:pPr>
              <w:jc w:val="right"/>
              <w:rPr>
                <w:rFonts w:cs="Calibri"/>
                <w:color w:val="000000"/>
              </w:rPr>
            </w:pPr>
            <w:r w:rsidRPr="005F6590">
              <w:rPr>
                <w:rFonts w:cs="Calibri"/>
                <w:color w:val="000000"/>
              </w:rPr>
              <w:t>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DE5C8" w14:textId="77777777" w:rsidR="00491841" w:rsidRPr="005F6590" w:rsidRDefault="00491841">
            <w:pPr>
              <w:jc w:val="right"/>
              <w:rPr>
                <w:rFonts w:cs="Calibri"/>
                <w:color w:val="000000"/>
              </w:rPr>
            </w:pPr>
            <w:r w:rsidRPr="005F6590">
              <w:rPr>
                <w:rFonts w:cs="Calibri"/>
                <w:color w:val="000000"/>
              </w:rPr>
              <w:t>84,721,772.00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52AAF" w14:textId="77777777" w:rsidR="00491841" w:rsidRPr="005F6590" w:rsidRDefault="00491841">
            <w:pPr>
              <w:jc w:val="right"/>
              <w:rPr>
                <w:rFonts w:cs="Calibri"/>
                <w:color w:val="000000"/>
              </w:rPr>
            </w:pPr>
            <w:r w:rsidRPr="005F6590">
              <w:rPr>
                <w:rFonts w:cs="Calibri"/>
                <w:color w:val="000000"/>
              </w:rPr>
              <w:t>59,874,544.00</w:t>
            </w:r>
          </w:p>
        </w:tc>
      </w:tr>
      <w:tr w:rsidR="00491841" w:rsidRPr="005F6590" w14:paraId="1C63A63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A2326" w14:textId="77777777" w:rsidR="00491841" w:rsidRPr="005F6590" w:rsidRDefault="00491841">
            <w:pPr>
              <w:rPr>
                <w:rFonts w:cs="Calibri"/>
                <w:color w:val="000000"/>
              </w:rPr>
            </w:pPr>
            <w:r w:rsidRPr="005F6590">
              <w:rPr>
                <w:rFonts w:cs="Calibri"/>
                <w:color w:val="000000"/>
              </w:rPr>
              <w:t>Peru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332E9" w14:textId="77777777" w:rsidR="00491841" w:rsidRPr="005F6590" w:rsidRDefault="00491841">
            <w:pPr>
              <w:jc w:val="right"/>
              <w:rPr>
                <w:rFonts w:cs="Calibri"/>
                <w:color w:val="000000"/>
              </w:rPr>
            </w:pPr>
            <w:r w:rsidRPr="005F6590">
              <w:rPr>
                <w:rFonts w:cs="Calibri"/>
                <w:color w:val="000000"/>
              </w:rPr>
              <w:t>787,000,000.00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4E0C5" w14:textId="77777777" w:rsidR="00491841" w:rsidRPr="005F6590" w:rsidRDefault="00491841">
            <w:pPr>
              <w:jc w:val="right"/>
              <w:rPr>
                <w:rFonts w:cs="Calibri"/>
                <w:color w:val="000000"/>
              </w:rPr>
            </w:pPr>
            <w:r w:rsidRPr="005F6590">
              <w:rPr>
                <w:rFonts w:cs="Calibri"/>
                <w:color w:val="000000"/>
              </w:rPr>
              <w:t>148,000,000.00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FD462" w14:textId="77777777" w:rsidR="00491841" w:rsidRPr="005F6590" w:rsidRDefault="00491841">
            <w:pPr>
              <w:jc w:val="right"/>
              <w:rPr>
                <w:rFonts w:cs="Calibri"/>
                <w:color w:val="000000"/>
              </w:rPr>
            </w:pPr>
            <w:r w:rsidRPr="005F6590">
              <w:rPr>
                <w:rFonts w:cs="Calibri"/>
                <w:color w:val="000000"/>
              </w:rPr>
              <w:t>57,321,055.00</w:t>
            </w:r>
          </w:p>
        </w:tc>
      </w:tr>
      <w:tr w:rsidR="00491841" w:rsidRPr="005F6590" w14:paraId="316E448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ED6EEB" w14:textId="77777777" w:rsidR="00491841" w:rsidRPr="005F6590" w:rsidRDefault="00491841">
            <w:pPr>
              <w:rPr>
                <w:rFonts w:cs="Calibri"/>
                <w:color w:val="000000"/>
              </w:rPr>
            </w:pPr>
            <w:r w:rsidRPr="005F6590">
              <w:rPr>
                <w:rFonts w:cs="Calibri"/>
                <w:color w:val="000000"/>
              </w:rPr>
              <w:t>Luxembourg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4F16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DF9EC" w14:textId="77777777" w:rsidR="00491841" w:rsidRPr="005F6590" w:rsidRDefault="00491841">
            <w:pPr>
              <w:jc w:val="right"/>
              <w:rPr>
                <w:rFonts w:cs="Calibri"/>
                <w:color w:val="000000"/>
              </w:rPr>
            </w:pPr>
            <w:r w:rsidRPr="005F6590">
              <w:rPr>
                <w:rFonts w:cs="Calibri"/>
                <w:color w:val="000000"/>
              </w:rPr>
              <w:t>220,000,000.00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9B629" w14:textId="77777777" w:rsidR="00491841" w:rsidRPr="005F6590" w:rsidRDefault="00491841">
            <w:pPr>
              <w:jc w:val="right"/>
              <w:rPr>
                <w:rFonts w:cs="Calibri"/>
                <w:color w:val="000000"/>
              </w:rPr>
            </w:pPr>
            <w:r w:rsidRPr="005F6590">
              <w:rPr>
                <w:rFonts w:cs="Calibri"/>
                <w:color w:val="000000"/>
              </w:rPr>
              <w:t>52,726,258.00</w:t>
            </w:r>
          </w:p>
        </w:tc>
      </w:tr>
      <w:tr w:rsidR="00491841" w:rsidRPr="005F6590" w14:paraId="5719E8E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78572" w14:textId="77777777" w:rsidR="00491841" w:rsidRPr="005F6590" w:rsidRDefault="00491841">
            <w:pPr>
              <w:rPr>
                <w:rFonts w:cs="Calibri"/>
                <w:color w:val="000000"/>
              </w:rPr>
            </w:pPr>
            <w:r w:rsidRPr="005F6590">
              <w:rPr>
                <w:rFonts w:cs="Calibri"/>
                <w:color w:val="000000"/>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74C2B"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91DAE0" w14:textId="77777777" w:rsidR="00491841" w:rsidRPr="005F6590" w:rsidRDefault="00491841">
            <w:pPr>
              <w:jc w:val="right"/>
              <w:rPr>
                <w:rFonts w:cs="Calibri"/>
                <w:color w:val="000000"/>
              </w:rPr>
            </w:pPr>
            <w:r w:rsidRPr="005F6590">
              <w:rPr>
                <w:rFonts w:cs="Calibri"/>
                <w:color w:val="000000"/>
              </w:rPr>
              <w:t>209,000,000.00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868145" w14:textId="77777777" w:rsidR="00491841" w:rsidRPr="005F6590" w:rsidRDefault="00491841">
            <w:pPr>
              <w:jc w:val="right"/>
              <w:rPr>
                <w:rFonts w:cs="Calibri"/>
                <w:color w:val="000000"/>
              </w:rPr>
            </w:pPr>
            <w:r w:rsidRPr="005F6590">
              <w:rPr>
                <w:rFonts w:cs="Calibri"/>
                <w:color w:val="000000"/>
              </w:rPr>
              <w:t>44,256,634.00</w:t>
            </w:r>
          </w:p>
        </w:tc>
      </w:tr>
      <w:tr w:rsidR="00491841" w:rsidRPr="005F6590" w14:paraId="490C190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084ED8" w14:textId="77777777" w:rsidR="00491841" w:rsidRPr="005F6590" w:rsidRDefault="00491841">
            <w:pPr>
              <w:rPr>
                <w:rFonts w:cs="Calibri"/>
                <w:color w:val="000000"/>
              </w:rPr>
            </w:pPr>
            <w:r w:rsidRPr="005F6590">
              <w:rPr>
                <w:rFonts w:cs="Calibri"/>
                <w:color w:val="000000"/>
              </w:rPr>
              <w:t>Estonia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56A0C" w14:textId="77777777" w:rsidR="00491841" w:rsidRPr="005F6590" w:rsidRDefault="00491841">
            <w:pPr>
              <w:jc w:val="right"/>
              <w:rPr>
                <w:rFonts w:cs="Calibri"/>
                <w:color w:val="000000"/>
              </w:rPr>
            </w:pPr>
            <w:r w:rsidRPr="005F6590">
              <w:rPr>
                <w:rFonts w:cs="Calibri"/>
                <w:color w:val="000000"/>
              </w:rPr>
              <w:t>55,000,000.00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1FCF7" w14:textId="77777777" w:rsidR="00491841" w:rsidRPr="005F6590" w:rsidRDefault="00491841">
            <w:pPr>
              <w:jc w:val="right"/>
              <w:rPr>
                <w:rFonts w:cs="Calibri"/>
                <w:color w:val="000000"/>
              </w:rPr>
            </w:pPr>
            <w:r w:rsidRPr="005F6590">
              <w:rPr>
                <w:rFonts w:cs="Calibri"/>
                <w:color w:val="000000"/>
              </w:rPr>
              <w:t>90,497,988.00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268D2" w14:textId="77777777" w:rsidR="00491841" w:rsidRPr="005F6590" w:rsidRDefault="00491841">
            <w:pPr>
              <w:jc w:val="right"/>
              <w:rPr>
                <w:rFonts w:cs="Calibri"/>
                <w:color w:val="000000"/>
              </w:rPr>
            </w:pPr>
            <w:r w:rsidRPr="005F6590">
              <w:rPr>
                <w:rFonts w:cs="Calibri"/>
                <w:color w:val="000000"/>
              </w:rPr>
              <w:t>41,859,572.00</w:t>
            </w:r>
          </w:p>
        </w:tc>
      </w:tr>
      <w:tr w:rsidR="00491841" w:rsidRPr="005F6590" w14:paraId="22BD49B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281799" w14:textId="77777777" w:rsidR="00491841" w:rsidRPr="005F6590" w:rsidRDefault="00491841">
            <w:pPr>
              <w:rPr>
                <w:rFonts w:cs="Calibri"/>
                <w:color w:val="000000"/>
              </w:rPr>
            </w:pPr>
            <w:r w:rsidRPr="005F6590">
              <w:rPr>
                <w:rFonts w:cs="Calibri"/>
                <w:color w:val="000000"/>
              </w:rPr>
              <w:t>Latvia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E396C" w14:textId="77777777" w:rsidR="00491841" w:rsidRPr="005F6590" w:rsidRDefault="00491841">
            <w:pPr>
              <w:jc w:val="right"/>
              <w:rPr>
                <w:rFonts w:cs="Calibri"/>
                <w:color w:val="000000"/>
              </w:rPr>
            </w:pPr>
            <w:r w:rsidRPr="005F6590">
              <w:rPr>
                <w:rFonts w:cs="Calibri"/>
                <w:color w:val="000000"/>
              </w:rPr>
              <w:t>201,000,000.00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DD35B" w14:textId="77777777" w:rsidR="00491841" w:rsidRPr="005F6590" w:rsidRDefault="00491841">
            <w:pPr>
              <w:jc w:val="right"/>
              <w:rPr>
                <w:rFonts w:cs="Calibri"/>
                <w:color w:val="000000"/>
              </w:rPr>
            </w:pPr>
            <w:r w:rsidRPr="005F6590">
              <w:rPr>
                <w:rFonts w:cs="Calibri"/>
                <w:color w:val="000000"/>
              </w:rPr>
              <w:t>41,961,931.00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F20BD9" w14:textId="77777777" w:rsidR="00491841" w:rsidRPr="005F6590" w:rsidRDefault="00491841">
            <w:pPr>
              <w:jc w:val="right"/>
              <w:rPr>
                <w:rFonts w:cs="Calibri"/>
                <w:color w:val="000000"/>
              </w:rPr>
            </w:pPr>
            <w:r w:rsidRPr="005F6590">
              <w:rPr>
                <w:rFonts w:cs="Calibri"/>
                <w:color w:val="000000"/>
              </w:rPr>
              <w:t>36,746,623.00</w:t>
            </w:r>
          </w:p>
        </w:tc>
      </w:tr>
      <w:tr w:rsidR="00491841" w:rsidRPr="005F6590" w14:paraId="341C782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2C38E" w14:textId="77777777" w:rsidR="00491841" w:rsidRPr="005F6590" w:rsidRDefault="00491841">
            <w:pPr>
              <w:rPr>
                <w:rFonts w:cs="Calibri"/>
                <w:color w:val="000000"/>
              </w:rPr>
            </w:pPr>
            <w:r w:rsidRPr="005F6590">
              <w:rPr>
                <w:rFonts w:cs="Calibri"/>
                <w:color w:val="000000"/>
              </w:rPr>
              <w:t>Croatia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D50E02"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71A06" w14:textId="77777777" w:rsidR="00491841" w:rsidRPr="005F6590" w:rsidRDefault="00491841">
            <w:pPr>
              <w:jc w:val="right"/>
              <w:rPr>
                <w:rFonts w:cs="Calibri"/>
                <w:color w:val="000000"/>
              </w:rPr>
            </w:pPr>
            <w:r w:rsidRPr="005F6590">
              <w:rPr>
                <w:rFonts w:cs="Calibri"/>
                <w:color w:val="000000"/>
              </w:rPr>
              <w:t>69,236,937.00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E33F7" w14:textId="77777777" w:rsidR="00491841" w:rsidRPr="005F6590" w:rsidRDefault="00491841">
            <w:pPr>
              <w:jc w:val="right"/>
              <w:rPr>
                <w:rFonts w:cs="Calibri"/>
                <w:color w:val="000000"/>
              </w:rPr>
            </w:pPr>
            <w:r w:rsidRPr="005F6590">
              <w:rPr>
                <w:rFonts w:cs="Calibri"/>
                <w:color w:val="000000"/>
              </w:rPr>
              <w:t>32,580,666.00</w:t>
            </w:r>
          </w:p>
        </w:tc>
      </w:tr>
      <w:tr w:rsidR="00491841" w:rsidRPr="005F6590" w14:paraId="32FE7EC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944F5" w14:textId="77777777" w:rsidR="00491841" w:rsidRPr="005F6590" w:rsidRDefault="00491841">
            <w:pPr>
              <w:rPr>
                <w:rFonts w:cs="Calibri"/>
                <w:color w:val="000000"/>
              </w:rPr>
            </w:pPr>
            <w:r w:rsidRPr="005F6590">
              <w:rPr>
                <w:rFonts w:cs="Calibri"/>
                <w:color w:val="000000"/>
              </w:rPr>
              <w:t>Bulgaria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742F9"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10760" w14:textId="77777777" w:rsidR="00491841" w:rsidRPr="005F6590" w:rsidRDefault="00491841">
            <w:pPr>
              <w:jc w:val="right"/>
              <w:rPr>
                <w:rFonts w:cs="Calibri"/>
                <w:color w:val="000000"/>
              </w:rPr>
            </w:pPr>
            <w:r w:rsidRPr="005F6590">
              <w:rPr>
                <w:rFonts w:cs="Calibri"/>
                <w:color w:val="000000"/>
              </w:rPr>
              <w:t>32,418,280.00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4BB33" w14:textId="77777777" w:rsidR="00491841" w:rsidRPr="005F6590" w:rsidRDefault="00491841">
            <w:pPr>
              <w:jc w:val="right"/>
              <w:rPr>
                <w:rFonts w:cs="Calibri"/>
                <w:color w:val="000000"/>
              </w:rPr>
            </w:pPr>
            <w:r w:rsidRPr="005F6590">
              <w:rPr>
                <w:rFonts w:cs="Calibri"/>
                <w:color w:val="000000"/>
              </w:rPr>
              <w:t>32,519,435.00</w:t>
            </w:r>
          </w:p>
        </w:tc>
      </w:tr>
      <w:tr w:rsidR="00491841" w:rsidRPr="005F6590" w14:paraId="3BC8DF5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162D1" w14:textId="77777777" w:rsidR="00491841" w:rsidRPr="005F6590" w:rsidRDefault="00491841">
            <w:pPr>
              <w:rPr>
                <w:rFonts w:cs="Calibri"/>
                <w:color w:val="000000"/>
              </w:rPr>
            </w:pPr>
            <w:r w:rsidRPr="005F6590">
              <w:rPr>
                <w:rFonts w:cs="Calibri"/>
                <w:color w:val="000000"/>
              </w:rPr>
              <w:t>Lithuania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48C851" w14:textId="77777777" w:rsidR="00491841" w:rsidRPr="005F6590" w:rsidRDefault="00491841">
            <w:pPr>
              <w:jc w:val="right"/>
              <w:rPr>
                <w:rFonts w:cs="Calibri"/>
                <w:color w:val="000000"/>
              </w:rPr>
            </w:pPr>
            <w:r w:rsidRPr="005F6590">
              <w:rPr>
                <w:rFonts w:cs="Calibri"/>
                <w:color w:val="000000"/>
              </w:rPr>
              <w:t>654,000,000.00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97D7B" w14:textId="77777777" w:rsidR="00491841" w:rsidRPr="005F6590" w:rsidRDefault="00491841">
            <w:pPr>
              <w:jc w:val="right"/>
              <w:rPr>
                <w:rFonts w:cs="Calibri"/>
                <w:color w:val="000000"/>
              </w:rPr>
            </w:pPr>
            <w:r w:rsidRPr="005F6590">
              <w:rPr>
                <w:rFonts w:cs="Calibri"/>
                <w:color w:val="000000"/>
              </w:rPr>
              <w:t>84,587,392.00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F980C" w14:textId="77777777" w:rsidR="00491841" w:rsidRPr="005F6590" w:rsidRDefault="00491841">
            <w:pPr>
              <w:jc w:val="right"/>
              <w:rPr>
                <w:rFonts w:cs="Calibri"/>
                <w:color w:val="000000"/>
              </w:rPr>
            </w:pPr>
            <w:r w:rsidRPr="005F6590">
              <w:rPr>
                <w:rFonts w:cs="Calibri"/>
                <w:color w:val="000000"/>
              </w:rPr>
              <w:t>28,405,884.00</w:t>
            </w:r>
          </w:p>
        </w:tc>
      </w:tr>
      <w:tr w:rsidR="00491841" w:rsidRPr="005F6590" w14:paraId="712709D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C3A43" w14:textId="77777777" w:rsidR="00491841" w:rsidRPr="005F6590" w:rsidRDefault="00491841">
            <w:pPr>
              <w:rPr>
                <w:rFonts w:cs="Calibri"/>
                <w:color w:val="000000"/>
              </w:rPr>
            </w:pPr>
            <w:r w:rsidRPr="005F6590">
              <w:rPr>
                <w:rFonts w:cs="Calibri"/>
                <w:color w:val="000000"/>
              </w:rPr>
              <w:t>Slovakia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C3DE47" w14:textId="77777777" w:rsidR="00491841" w:rsidRPr="005F6590" w:rsidRDefault="00491841">
            <w:pPr>
              <w:jc w:val="right"/>
              <w:rPr>
                <w:rFonts w:cs="Calibri"/>
                <w:color w:val="000000"/>
              </w:rPr>
            </w:pPr>
            <w:r w:rsidRPr="005F6590">
              <w:rPr>
                <w:rFonts w:cs="Calibri"/>
                <w:color w:val="000000"/>
              </w:rPr>
              <w:t>3,510,000,000.00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31DA4" w14:textId="77777777" w:rsidR="00491841" w:rsidRPr="005F6590" w:rsidRDefault="00491841">
            <w:pPr>
              <w:jc w:val="right"/>
              <w:rPr>
                <w:rFonts w:cs="Calibri"/>
                <w:color w:val="000000"/>
              </w:rPr>
            </w:pPr>
            <w:r w:rsidRPr="005F6590">
              <w:rPr>
                <w:rFonts w:cs="Calibri"/>
                <w:color w:val="000000"/>
              </w:rPr>
              <w:t>276,000,000.00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4D9DE" w14:textId="77777777" w:rsidR="00491841" w:rsidRPr="005F6590" w:rsidRDefault="00491841">
            <w:pPr>
              <w:jc w:val="right"/>
              <w:rPr>
                <w:rFonts w:cs="Calibri"/>
                <w:color w:val="000000"/>
              </w:rPr>
            </w:pPr>
            <w:r w:rsidRPr="005F6590">
              <w:rPr>
                <w:rFonts w:cs="Calibri"/>
                <w:color w:val="000000"/>
              </w:rPr>
              <w:t>27,923,436.00</w:t>
            </w:r>
          </w:p>
        </w:tc>
      </w:tr>
      <w:tr w:rsidR="00491841" w:rsidRPr="005F6590" w14:paraId="3FAD862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06D8C" w14:textId="77777777" w:rsidR="00491841" w:rsidRPr="005F6590" w:rsidRDefault="00491841">
            <w:pPr>
              <w:rPr>
                <w:rFonts w:cs="Calibri"/>
                <w:color w:val="000000"/>
              </w:rPr>
            </w:pPr>
            <w:r w:rsidRPr="005F6590">
              <w:rPr>
                <w:rFonts w:cs="Calibri"/>
                <w:color w:val="000000"/>
              </w:rPr>
              <w:t>Uzbekistan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7466F"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60178" w14:textId="77777777" w:rsidR="00491841" w:rsidRPr="005F6590" w:rsidRDefault="00491841">
            <w:pPr>
              <w:jc w:val="right"/>
              <w:rPr>
                <w:rFonts w:cs="Calibri"/>
                <w:color w:val="000000"/>
              </w:rPr>
            </w:pPr>
            <w:r w:rsidRPr="005F6590">
              <w:rPr>
                <w:rFonts w:cs="Calibri"/>
                <w:color w:val="000000"/>
              </w:rPr>
              <w:t>32,293,385.00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32DB6" w14:textId="77777777" w:rsidR="00491841" w:rsidRPr="005F6590" w:rsidRDefault="00491841">
            <w:pPr>
              <w:jc w:val="right"/>
              <w:rPr>
                <w:rFonts w:cs="Calibri"/>
                <w:color w:val="000000"/>
              </w:rPr>
            </w:pPr>
            <w:r w:rsidRPr="005F6590">
              <w:rPr>
                <w:rFonts w:cs="Calibri"/>
                <w:color w:val="000000"/>
              </w:rPr>
              <w:t>26,756,810.00</w:t>
            </w:r>
          </w:p>
        </w:tc>
      </w:tr>
      <w:tr w:rsidR="00491841" w:rsidRPr="005F6590" w14:paraId="55E3453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009E9" w14:textId="77777777" w:rsidR="00491841" w:rsidRPr="005F6590" w:rsidRDefault="00491841">
            <w:pPr>
              <w:rPr>
                <w:rFonts w:cs="Calibri"/>
                <w:color w:val="000000"/>
              </w:rPr>
            </w:pPr>
            <w:r w:rsidRPr="005F6590">
              <w:rPr>
                <w:rFonts w:cs="Calibri"/>
                <w:color w:val="000000"/>
              </w:rPr>
              <w:t>Bangladesh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932FF"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62427" w14:textId="77777777" w:rsidR="00491841" w:rsidRPr="005F6590" w:rsidRDefault="00491841">
            <w:pPr>
              <w:jc w:val="right"/>
              <w:rPr>
                <w:rFonts w:cs="Calibri"/>
                <w:color w:val="000000"/>
              </w:rPr>
            </w:pPr>
            <w:r w:rsidRPr="005F6590">
              <w:rPr>
                <w:rFonts w:cs="Calibri"/>
                <w:color w:val="000000"/>
              </w:rPr>
              <w:t>41,492,612.00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559289" w14:textId="77777777" w:rsidR="00491841" w:rsidRPr="005F6590" w:rsidRDefault="00491841">
            <w:pPr>
              <w:jc w:val="right"/>
              <w:rPr>
                <w:rFonts w:cs="Calibri"/>
                <w:color w:val="000000"/>
              </w:rPr>
            </w:pPr>
            <w:r w:rsidRPr="005F6590">
              <w:rPr>
                <w:rFonts w:cs="Calibri"/>
                <w:color w:val="000000"/>
              </w:rPr>
              <w:t>25,650,149.00</w:t>
            </w:r>
          </w:p>
        </w:tc>
      </w:tr>
      <w:tr w:rsidR="00491841" w:rsidRPr="005F6590" w14:paraId="576F545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45390" w14:textId="77777777" w:rsidR="00491841" w:rsidRPr="005F6590" w:rsidRDefault="00491841">
            <w:pPr>
              <w:rPr>
                <w:rFonts w:cs="Calibri"/>
                <w:color w:val="000000"/>
              </w:rPr>
            </w:pPr>
            <w:r w:rsidRPr="005F6590">
              <w:rPr>
                <w:rFonts w:cs="Calibri"/>
                <w:color w:val="000000"/>
              </w:rPr>
              <w:t>Niger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66E56"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3CDD5" w14:textId="77777777" w:rsidR="00491841" w:rsidRPr="005F6590" w:rsidRDefault="00491841">
            <w:pPr>
              <w:jc w:val="right"/>
              <w:rPr>
                <w:rFonts w:cs="Calibri"/>
                <w:color w:val="000000"/>
              </w:rPr>
            </w:pPr>
            <w:r w:rsidRPr="005F6590">
              <w:rPr>
                <w:rFonts w:cs="Calibri"/>
                <w:color w:val="000000"/>
              </w:rPr>
              <w:t>55,897,978.00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C3021" w14:textId="77777777" w:rsidR="00491841" w:rsidRPr="005F6590" w:rsidRDefault="00491841">
            <w:pPr>
              <w:jc w:val="right"/>
              <w:rPr>
                <w:rFonts w:cs="Calibri"/>
                <w:color w:val="000000"/>
              </w:rPr>
            </w:pPr>
            <w:r w:rsidRPr="005F6590">
              <w:rPr>
                <w:rFonts w:cs="Calibri"/>
                <w:color w:val="000000"/>
              </w:rPr>
              <w:t>25,543,660.00</w:t>
            </w:r>
          </w:p>
        </w:tc>
      </w:tr>
      <w:tr w:rsidR="00491841" w:rsidRPr="005F6590" w14:paraId="77FD7EA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2FB65" w14:textId="77777777" w:rsidR="00491841" w:rsidRPr="005F6590" w:rsidRDefault="00491841">
            <w:pPr>
              <w:rPr>
                <w:rFonts w:cs="Calibri"/>
                <w:color w:val="000000"/>
              </w:rPr>
            </w:pPr>
            <w:r w:rsidRPr="005F6590">
              <w:rPr>
                <w:rFonts w:cs="Calibri"/>
                <w:color w:val="000000"/>
              </w:rPr>
              <w:t>Vietnam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34C93"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D790B" w14:textId="77777777" w:rsidR="00491841" w:rsidRPr="005F6590" w:rsidRDefault="00491841">
            <w:pPr>
              <w:jc w:val="right"/>
              <w:rPr>
                <w:rFonts w:cs="Calibri"/>
                <w:color w:val="000000"/>
              </w:rPr>
            </w:pPr>
            <w:r w:rsidRPr="005F6590">
              <w:rPr>
                <w:rFonts w:cs="Calibri"/>
                <w:color w:val="000000"/>
              </w:rPr>
              <w:t>51,859,038.00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98C6F" w14:textId="77777777" w:rsidR="00491841" w:rsidRPr="005F6590" w:rsidRDefault="00491841">
            <w:pPr>
              <w:jc w:val="right"/>
              <w:rPr>
                <w:rFonts w:cs="Calibri"/>
                <w:color w:val="000000"/>
              </w:rPr>
            </w:pPr>
            <w:r w:rsidRPr="005F6590">
              <w:rPr>
                <w:rFonts w:cs="Calibri"/>
                <w:color w:val="000000"/>
              </w:rPr>
              <w:t>24,132,873.00</w:t>
            </w:r>
          </w:p>
        </w:tc>
      </w:tr>
      <w:tr w:rsidR="00491841" w:rsidRPr="005F6590" w14:paraId="7D70E95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19288" w14:textId="77777777" w:rsidR="00491841" w:rsidRPr="005F6590" w:rsidRDefault="00491841">
            <w:pPr>
              <w:rPr>
                <w:rFonts w:cs="Calibri"/>
                <w:color w:val="000000"/>
              </w:rPr>
            </w:pPr>
            <w:r w:rsidRPr="005F6590">
              <w:rPr>
                <w:rFonts w:cs="Calibri"/>
                <w:color w:val="000000"/>
              </w:rPr>
              <w:t>Mauritania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F4399"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11667" w14:textId="77777777" w:rsidR="00491841" w:rsidRPr="005F6590" w:rsidRDefault="00491841">
            <w:pPr>
              <w:jc w:val="right"/>
              <w:rPr>
                <w:rFonts w:cs="Calibri"/>
                <w:color w:val="000000"/>
              </w:rPr>
            </w:pPr>
            <w:r w:rsidRPr="005F6590">
              <w:rPr>
                <w:rFonts w:cs="Calibri"/>
                <w:color w:val="000000"/>
              </w:rPr>
              <w:t>33,837,146.00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6554BE" w14:textId="77777777" w:rsidR="00491841" w:rsidRPr="005F6590" w:rsidRDefault="00491841">
            <w:pPr>
              <w:jc w:val="right"/>
              <w:rPr>
                <w:rFonts w:cs="Calibri"/>
                <w:color w:val="000000"/>
              </w:rPr>
            </w:pPr>
            <w:r w:rsidRPr="005F6590">
              <w:rPr>
                <w:rFonts w:cs="Calibri"/>
                <w:color w:val="000000"/>
              </w:rPr>
              <w:t>22,094,404.00</w:t>
            </w:r>
          </w:p>
        </w:tc>
      </w:tr>
      <w:tr w:rsidR="00491841" w:rsidRPr="005F6590" w14:paraId="5010739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B5AE03" w14:textId="77777777" w:rsidR="00491841" w:rsidRPr="005F6590" w:rsidRDefault="00491841">
            <w:pPr>
              <w:rPr>
                <w:rFonts w:cs="Calibri"/>
                <w:color w:val="000000"/>
              </w:rPr>
            </w:pPr>
            <w:r w:rsidRPr="005F6590">
              <w:rPr>
                <w:rFonts w:cs="Calibri"/>
                <w:color w:val="000000"/>
              </w:rPr>
              <w:t>South Africa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1947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957F3" w14:textId="77777777" w:rsidR="00491841" w:rsidRPr="005F6590" w:rsidRDefault="00491841">
            <w:pPr>
              <w:jc w:val="right"/>
              <w:rPr>
                <w:rFonts w:cs="Calibri"/>
                <w:color w:val="000000"/>
              </w:rPr>
            </w:pPr>
            <w:r w:rsidRPr="005F6590">
              <w:rPr>
                <w:rFonts w:cs="Calibri"/>
                <w:color w:val="000000"/>
              </w:rPr>
              <w:t>51,505,474.00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BA07" w14:textId="77777777" w:rsidR="00491841" w:rsidRPr="005F6590" w:rsidRDefault="00491841">
            <w:pPr>
              <w:jc w:val="right"/>
              <w:rPr>
                <w:rFonts w:cs="Calibri"/>
                <w:color w:val="000000"/>
              </w:rPr>
            </w:pPr>
            <w:r w:rsidRPr="005F6590">
              <w:rPr>
                <w:rFonts w:cs="Calibri"/>
                <w:color w:val="000000"/>
              </w:rPr>
              <w:t>20,840,488.00</w:t>
            </w:r>
          </w:p>
        </w:tc>
      </w:tr>
      <w:tr w:rsidR="00491841" w:rsidRPr="005F6590" w14:paraId="300EA5B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F218D" w14:textId="77777777" w:rsidR="00491841" w:rsidRPr="005F6590" w:rsidRDefault="00491841">
            <w:pPr>
              <w:rPr>
                <w:rFonts w:cs="Calibri"/>
                <w:color w:val="000000"/>
              </w:rPr>
            </w:pPr>
            <w:r w:rsidRPr="005F6590">
              <w:rPr>
                <w:rFonts w:cs="Calibri"/>
                <w:color w:val="000000"/>
              </w:rPr>
              <w:t>Somalia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6F2D2"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E188A" w14:textId="77777777" w:rsidR="00491841" w:rsidRPr="005F6590" w:rsidRDefault="00491841">
            <w:pPr>
              <w:jc w:val="right"/>
              <w:rPr>
                <w:rFonts w:cs="Calibri"/>
                <w:color w:val="000000"/>
              </w:rPr>
            </w:pPr>
            <w:r w:rsidRPr="005F6590">
              <w:rPr>
                <w:rFonts w:cs="Calibri"/>
                <w:color w:val="000000"/>
              </w:rPr>
              <w:t>20,375,575.00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02D17" w14:textId="77777777" w:rsidR="00491841" w:rsidRPr="005F6590" w:rsidRDefault="00491841">
            <w:pPr>
              <w:jc w:val="right"/>
              <w:rPr>
                <w:rFonts w:cs="Calibri"/>
                <w:color w:val="000000"/>
              </w:rPr>
            </w:pPr>
            <w:r w:rsidRPr="005F6590">
              <w:rPr>
                <w:rFonts w:cs="Calibri"/>
                <w:color w:val="000000"/>
              </w:rPr>
              <w:t>18,596,677.00</w:t>
            </w:r>
          </w:p>
        </w:tc>
      </w:tr>
      <w:tr w:rsidR="00491841" w:rsidRPr="005F6590" w14:paraId="110370A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85FEE" w14:textId="77777777" w:rsidR="00491841" w:rsidRPr="005F6590" w:rsidRDefault="00491841">
            <w:pPr>
              <w:rPr>
                <w:rFonts w:cs="Calibri"/>
                <w:color w:val="000000"/>
              </w:rPr>
            </w:pPr>
            <w:r w:rsidRPr="005F6590">
              <w:rPr>
                <w:rFonts w:cs="Calibri"/>
                <w:color w:val="000000"/>
              </w:rPr>
              <w:t>Ethiopia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5105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1B6FF" w14:textId="77777777" w:rsidR="00491841" w:rsidRPr="005F6590" w:rsidRDefault="00491841">
            <w:pPr>
              <w:jc w:val="right"/>
              <w:rPr>
                <w:rFonts w:cs="Calibri"/>
                <w:color w:val="000000"/>
              </w:rPr>
            </w:pPr>
            <w:r w:rsidRPr="005F6590">
              <w:rPr>
                <w:rFonts w:cs="Calibri"/>
                <w:color w:val="000000"/>
              </w:rPr>
              <w:t>17,643,305.00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62E19" w14:textId="77777777" w:rsidR="00491841" w:rsidRPr="005F6590" w:rsidRDefault="00491841">
            <w:pPr>
              <w:jc w:val="right"/>
              <w:rPr>
                <w:rFonts w:cs="Calibri"/>
                <w:color w:val="000000"/>
              </w:rPr>
            </w:pPr>
            <w:r w:rsidRPr="005F6590">
              <w:rPr>
                <w:rFonts w:cs="Calibri"/>
                <w:color w:val="000000"/>
              </w:rPr>
              <w:t>17,066,315.00</w:t>
            </w:r>
          </w:p>
        </w:tc>
      </w:tr>
      <w:tr w:rsidR="00491841" w:rsidRPr="005F6590" w14:paraId="5F90B12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50B36" w14:textId="77777777" w:rsidR="00491841" w:rsidRPr="005F6590" w:rsidRDefault="00491841">
            <w:pPr>
              <w:rPr>
                <w:rFonts w:cs="Calibri"/>
                <w:color w:val="000000"/>
              </w:rPr>
            </w:pPr>
            <w:r w:rsidRPr="005F6590">
              <w:rPr>
                <w:rFonts w:cs="Calibri"/>
                <w:color w:val="000000"/>
              </w:rPr>
              <w:t>Panama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BE2F7" w14:textId="77777777" w:rsidR="00491841" w:rsidRPr="005F6590" w:rsidRDefault="00491841">
            <w:pPr>
              <w:jc w:val="right"/>
              <w:rPr>
                <w:rFonts w:cs="Calibri"/>
                <w:color w:val="000000"/>
              </w:rPr>
            </w:pPr>
            <w:r w:rsidRPr="005F6590">
              <w:rPr>
                <w:rFonts w:cs="Calibri"/>
                <w:color w:val="000000"/>
              </w:rPr>
              <w:t>2,191,000.00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F2175" w14:textId="77777777" w:rsidR="00491841" w:rsidRPr="005F6590" w:rsidRDefault="00491841">
            <w:pPr>
              <w:jc w:val="right"/>
              <w:rPr>
                <w:rFonts w:cs="Calibri"/>
                <w:color w:val="000000"/>
              </w:rPr>
            </w:pPr>
            <w:r w:rsidRPr="005F6590">
              <w:rPr>
                <w:rFonts w:cs="Calibri"/>
                <w:color w:val="000000"/>
              </w:rPr>
              <w:t>83,855,939.00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34591" w14:textId="77777777" w:rsidR="00491841" w:rsidRPr="005F6590" w:rsidRDefault="00491841">
            <w:pPr>
              <w:jc w:val="right"/>
              <w:rPr>
                <w:rFonts w:cs="Calibri"/>
                <w:color w:val="000000"/>
              </w:rPr>
            </w:pPr>
            <w:r w:rsidRPr="005F6590">
              <w:rPr>
                <w:rFonts w:cs="Calibri"/>
                <w:color w:val="000000"/>
              </w:rPr>
              <w:t>15,637,584.00</w:t>
            </w:r>
          </w:p>
        </w:tc>
      </w:tr>
      <w:tr w:rsidR="00491841" w:rsidRPr="005F6590" w14:paraId="76B9315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816BB" w14:textId="77777777" w:rsidR="00491841" w:rsidRPr="005F6590" w:rsidRDefault="00491841">
            <w:pPr>
              <w:rPr>
                <w:rFonts w:cs="Calibri"/>
                <w:color w:val="000000"/>
              </w:rPr>
            </w:pPr>
            <w:r w:rsidRPr="005F6590">
              <w:rPr>
                <w:rFonts w:cs="Calibri"/>
                <w:color w:val="000000"/>
              </w:rPr>
              <w:t>Tajikistan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CD24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CFA64" w14:textId="77777777" w:rsidR="00491841" w:rsidRPr="005F6590" w:rsidRDefault="00491841">
            <w:pPr>
              <w:jc w:val="right"/>
              <w:rPr>
                <w:rFonts w:cs="Calibri"/>
                <w:color w:val="000000"/>
              </w:rPr>
            </w:pPr>
            <w:r w:rsidRPr="005F6590">
              <w:rPr>
                <w:rFonts w:cs="Calibri"/>
                <w:color w:val="000000"/>
              </w:rPr>
              <w:t>16,772,722.00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E9224" w14:textId="77777777" w:rsidR="00491841" w:rsidRPr="005F6590" w:rsidRDefault="00491841">
            <w:pPr>
              <w:jc w:val="right"/>
              <w:rPr>
                <w:rFonts w:cs="Calibri"/>
                <w:color w:val="000000"/>
              </w:rPr>
            </w:pPr>
            <w:r w:rsidRPr="005F6590">
              <w:rPr>
                <w:rFonts w:cs="Calibri"/>
                <w:color w:val="000000"/>
              </w:rPr>
              <w:t>15,567,783.00</w:t>
            </w:r>
          </w:p>
        </w:tc>
      </w:tr>
      <w:tr w:rsidR="00491841" w:rsidRPr="005F6590" w14:paraId="00A3075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5B9C8" w14:textId="77777777" w:rsidR="00491841" w:rsidRPr="005F6590" w:rsidRDefault="00491841">
            <w:pPr>
              <w:rPr>
                <w:rFonts w:cs="Calibri"/>
                <w:color w:val="000000"/>
              </w:rPr>
            </w:pPr>
            <w:r w:rsidRPr="005F6590">
              <w:rPr>
                <w:rFonts w:cs="Calibri"/>
                <w:color w:val="000000"/>
              </w:rPr>
              <w:t>Kosovo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500E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07030" w14:textId="77777777" w:rsidR="00491841" w:rsidRPr="005F6590" w:rsidRDefault="00491841">
            <w:pPr>
              <w:jc w:val="right"/>
              <w:rPr>
                <w:rFonts w:cs="Calibri"/>
                <w:color w:val="000000"/>
              </w:rPr>
            </w:pPr>
            <w:r w:rsidRPr="005F6590">
              <w:rPr>
                <w:rFonts w:cs="Calibri"/>
                <w:color w:val="000000"/>
              </w:rPr>
              <w:t>20,307,152.00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CCC35" w14:textId="77777777" w:rsidR="00491841" w:rsidRPr="005F6590" w:rsidRDefault="00491841">
            <w:pPr>
              <w:jc w:val="right"/>
              <w:rPr>
                <w:rFonts w:cs="Calibri"/>
                <w:color w:val="000000"/>
              </w:rPr>
            </w:pPr>
            <w:r w:rsidRPr="005F6590">
              <w:rPr>
                <w:rFonts w:cs="Calibri"/>
                <w:color w:val="000000"/>
              </w:rPr>
              <w:t>15,360,254.00</w:t>
            </w:r>
          </w:p>
        </w:tc>
      </w:tr>
      <w:tr w:rsidR="00491841" w:rsidRPr="005F6590" w14:paraId="01D0AD8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C5DDC" w14:textId="77777777" w:rsidR="00491841" w:rsidRPr="005F6590" w:rsidRDefault="00491841">
            <w:pPr>
              <w:rPr>
                <w:rFonts w:cs="Calibri"/>
                <w:color w:val="000000"/>
              </w:rPr>
            </w:pPr>
            <w:r w:rsidRPr="005F6590">
              <w:rPr>
                <w:rFonts w:cs="Calibri"/>
                <w:color w:val="000000"/>
              </w:rPr>
              <w:t>Ecuador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97393"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3ABA7" w14:textId="77777777" w:rsidR="00491841" w:rsidRPr="005F6590" w:rsidRDefault="00491841">
            <w:pPr>
              <w:jc w:val="right"/>
              <w:rPr>
                <w:rFonts w:cs="Calibri"/>
                <w:color w:val="000000"/>
              </w:rPr>
            </w:pPr>
            <w:r w:rsidRPr="005F6590">
              <w:rPr>
                <w:rFonts w:cs="Calibri"/>
                <w:color w:val="000000"/>
              </w:rPr>
              <w:t>36,346,151.00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7CEE5A" w14:textId="77777777" w:rsidR="00491841" w:rsidRPr="005F6590" w:rsidRDefault="00491841">
            <w:pPr>
              <w:jc w:val="right"/>
              <w:rPr>
                <w:rFonts w:cs="Calibri"/>
                <w:color w:val="000000"/>
              </w:rPr>
            </w:pPr>
            <w:r w:rsidRPr="005F6590">
              <w:rPr>
                <w:rFonts w:cs="Calibri"/>
                <w:color w:val="000000"/>
              </w:rPr>
              <w:t>14,683,206.00</w:t>
            </w:r>
          </w:p>
        </w:tc>
      </w:tr>
      <w:tr w:rsidR="00491841" w:rsidRPr="005F6590" w14:paraId="590CB50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D6AFC" w14:textId="77777777" w:rsidR="00491841" w:rsidRPr="005F6590" w:rsidRDefault="00491841">
            <w:pPr>
              <w:rPr>
                <w:rFonts w:cs="Calibri"/>
                <w:color w:val="000000"/>
              </w:rPr>
            </w:pPr>
            <w:r w:rsidRPr="005F6590">
              <w:rPr>
                <w:rFonts w:cs="Calibri"/>
                <w:color w:val="000000"/>
              </w:rPr>
              <w:t>El Salvador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E0AB5" w14:textId="77777777" w:rsidR="00491841" w:rsidRPr="005F6590" w:rsidRDefault="00491841">
            <w:pPr>
              <w:jc w:val="right"/>
              <w:rPr>
                <w:rFonts w:cs="Calibri"/>
                <w:color w:val="000000"/>
              </w:rPr>
            </w:pPr>
            <w:r w:rsidRPr="005F6590">
              <w:rPr>
                <w:rFonts w:cs="Calibri"/>
                <w:color w:val="000000"/>
              </w:rPr>
              <w:t>1,581,880.00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DA556" w14:textId="77777777" w:rsidR="00491841" w:rsidRPr="005F6590" w:rsidRDefault="00491841">
            <w:pPr>
              <w:jc w:val="right"/>
              <w:rPr>
                <w:rFonts w:cs="Calibri"/>
                <w:color w:val="000000"/>
              </w:rPr>
            </w:pPr>
            <w:r w:rsidRPr="005F6590">
              <w:rPr>
                <w:rFonts w:cs="Calibri"/>
                <w:color w:val="000000"/>
              </w:rPr>
              <w:t>22,961,217.00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0C9715" w14:textId="77777777" w:rsidR="00491841" w:rsidRPr="005F6590" w:rsidRDefault="00491841">
            <w:pPr>
              <w:jc w:val="right"/>
              <w:rPr>
                <w:rFonts w:cs="Calibri"/>
                <w:color w:val="000000"/>
              </w:rPr>
            </w:pPr>
            <w:r w:rsidRPr="005F6590">
              <w:rPr>
                <w:rFonts w:cs="Calibri"/>
                <w:color w:val="000000"/>
              </w:rPr>
              <w:t>14,080,419.00</w:t>
            </w:r>
          </w:p>
        </w:tc>
      </w:tr>
      <w:tr w:rsidR="00491841" w:rsidRPr="005F6590" w14:paraId="4C87A8E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88BFED" w14:textId="77777777" w:rsidR="00491841" w:rsidRPr="005F6590" w:rsidRDefault="00491841">
            <w:pPr>
              <w:rPr>
                <w:rFonts w:cs="Calibri"/>
                <w:color w:val="000000"/>
              </w:rPr>
            </w:pPr>
            <w:r w:rsidRPr="005F6590">
              <w:rPr>
                <w:rFonts w:cs="Calibri"/>
                <w:color w:val="000000"/>
              </w:rPr>
              <w:t>Kazakhstan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7DBC3" w14:textId="77777777" w:rsidR="00491841" w:rsidRPr="005F6590" w:rsidRDefault="00491841">
            <w:pPr>
              <w:jc w:val="right"/>
              <w:rPr>
                <w:rFonts w:cs="Calibri"/>
                <w:color w:val="000000"/>
              </w:rPr>
            </w:pPr>
            <w:r w:rsidRPr="005F6590">
              <w:rPr>
                <w:rFonts w:cs="Calibri"/>
                <w:color w:val="000000"/>
              </w:rPr>
              <w:t>62,235,949.00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69A8F" w14:textId="77777777" w:rsidR="00491841" w:rsidRPr="005F6590" w:rsidRDefault="00491841">
            <w:pPr>
              <w:jc w:val="right"/>
              <w:rPr>
                <w:rFonts w:cs="Calibri"/>
                <w:color w:val="000000"/>
              </w:rPr>
            </w:pPr>
            <w:r w:rsidRPr="005F6590">
              <w:rPr>
                <w:rFonts w:cs="Calibri"/>
                <w:color w:val="000000"/>
              </w:rPr>
              <w:t>25,045,332.00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44E2B" w14:textId="77777777" w:rsidR="00491841" w:rsidRPr="005F6590" w:rsidRDefault="00491841">
            <w:pPr>
              <w:jc w:val="right"/>
              <w:rPr>
                <w:rFonts w:cs="Calibri"/>
                <w:color w:val="000000"/>
              </w:rPr>
            </w:pPr>
            <w:r w:rsidRPr="005F6590">
              <w:rPr>
                <w:rFonts w:cs="Calibri"/>
                <w:color w:val="000000"/>
              </w:rPr>
              <w:t>14,059,663.00</w:t>
            </w:r>
          </w:p>
        </w:tc>
      </w:tr>
      <w:tr w:rsidR="00491841" w:rsidRPr="005F6590" w14:paraId="0541D6D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6690BD" w14:textId="77777777" w:rsidR="00491841" w:rsidRPr="005F6590" w:rsidRDefault="00491841">
            <w:pPr>
              <w:rPr>
                <w:rFonts w:cs="Calibri"/>
                <w:color w:val="000000"/>
              </w:rPr>
            </w:pPr>
            <w:r w:rsidRPr="005F6590">
              <w:rPr>
                <w:rFonts w:cs="Calibri"/>
                <w:color w:val="000000"/>
              </w:rPr>
              <w:t>Honduras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CB63B2" w14:textId="77777777" w:rsidR="00491841" w:rsidRPr="005F6590" w:rsidRDefault="00491841">
            <w:pPr>
              <w:jc w:val="right"/>
              <w:rPr>
                <w:rFonts w:cs="Calibri"/>
                <w:color w:val="000000"/>
              </w:rPr>
            </w:pPr>
            <w:r w:rsidRPr="005F6590">
              <w:rPr>
                <w:rFonts w:cs="Calibri"/>
                <w:color w:val="000000"/>
              </w:rPr>
              <w:t>6,150,000.00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C96FB" w14:textId="77777777" w:rsidR="00491841" w:rsidRPr="005F6590" w:rsidRDefault="00491841">
            <w:pPr>
              <w:jc w:val="right"/>
              <w:rPr>
                <w:rFonts w:cs="Calibri"/>
                <w:color w:val="000000"/>
              </w:rPr>
            </w:pPr>
            <w:r w:rsidRPr="005F6590">
              <w:rPr>
                <w:rFonts w:cs="Calibri"/>
                <w:color w:val="000000"/>
              </w:rPr>
              <w:t>61,972,370.00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8E3A4" w14:textId="77777777" w:rsidR="00491841" w:rsidRPr="005F6590" w:rsidRDefault="00491841">
            <w:pPr>
              <w:jc w:val="right"/>
              <w:rPr>
                <w:rFonts w:cs="Calibri"/>
                <w:color w:val="000000"/>
              </w:rPr>
            </w:pPr>
            <w:r w:rsidRPr="005F6590">
              <w:rPr>
                <w:rFonts w:cs="Calibri"/>
                <w:color w:val="000000"/>
              </w:rPr>
              <w:t>13,475,330.00</w:t>
            </w:r>
          </w:p>
        </w:tc>
      </w:tr>
      <w:tr w:rsidR="00491841" w:rsidRPr="005F6590" w14:paraId="5A87B1F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C65F3" w14:textId="77777777" w:rsidR="00491841" w:rsidRPr="005F6590" w:rsidRDefault="00491841">
            <w:pPr>
              <w:rPr>
                <w:rFonts w:cs="Calibri"/>
                <w:color w:val="000000"/>
              </w:rPr>
            </w:pPr>
            <w:r w:rsidRPr="005F6590">
              <w:rPr>
                <w:rFonts w:cs="Calibri"/>
                <w:color w:val="000000"/>
              </w:rPr>
              <w:t>Guatemala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005AD"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694FD" w14:textId="77777777" w:rsidR="00491841" w:rsidRPr="005F6590" w:rsidRDefault="00491841">
            <w:pPr>
              <w:jc w:val="right"/>
              <w:rPr>
                <w:rFonts w:cs="Calibri"/>
                <w:color w:val="000000"/>
              </w:rPr>
            </w:pPr>
            <w:r w:rsidRPr="005F6590">
              <w:rPr>
                <w:rFonts w:cs="Calibri"/>
                <w:color w:val="000000"/>
              </w:rPr>
              <w:t>28,385,628.00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2E9145" w14:textId="77777777" w:rsidR="00491841" w:rsidRPr="005F6590" w:rsidRDefault="00491841">
            <w:pPr>
              <w:jc w:val="right"/>
              <w:rPr>
                <w:rFonts w:cs="Calibri"/>
                <w:color w:val="000000"/>
              </w:rPr>
            </w:pPr>
            <w:r w:rsidRPr="005F6590">
              <w:rPr>
                <w:rFonts w:cs="Calibri"/>
                <w:color w:val="000000"/>
              </w:rPr>
              <w:t>12,698,125.00</w:t>
            </w:r>
          </w:p>
        </w:tc>
      </w:tr>
      <w:tr w:rsidR="00491841" w:rsidRPr="005F6590" w14:paraId="75B59DA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46ABD" w14:textId="77777777" w:rsidR="00491841" w:rsidRPr="005F6590" w:rsidRDefault="00491841">
            <w:pPr>
              <w:rPr>
                <w:rFonts w:cs="Calibri"/>
                <w:color w:val="000000"/>
              </w:rPr>
            </w:pPr>
            <w:r w:rsidRPr="005F6590">
              <w:rPr>
                <w:rFonts w:cs="Calibri"/>
                <w:color w:val="000000"/>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FAC19"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A3A4F" w14:textId="77777777" w:rsidR="00491841" w:rsidRPr="005F6590" w:rsidRDefault="00491841">
            <w:pPr>
              <w:jc w:val="right"/>
              <w:rPr>
                <w:rFonts w:cs="Calibri"/>
                <w:color w:val="000000"/>
              </w:rPr>
            </w:pPr>
            <w:r w:rsidRPr="005F6590">
              <w:rPr>
                <w:rFonts w:cs="Calibri"/>
                <w:color w:val="000000"/>
              </w:rPr>
              <w:t>13,807,903.00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BD2DF" w14:textId="77777777" w:rsidR="00491841" w:rsidRPr="005F6590" w:rsidRDefault="00491841">
            <w:pPr>
              <w:jc w:val="right"/>
              <w:rPr>
                <w:rFonts w:cs="Calibri"/>
                <w:color w:val="000000"/>
              </w:rPr>
            </w:pPr>
            <w:r w:rsidRPr="005F6590">
              <w:rPr>
                <w:rFonts w:cs="Calibri"/>
                <w:color w:val="000000"/>
              </w:rPr>
              <w:t>12,134,892.00</w:t>
            </w:r>
          </w:p>
        </w:tc>
      </w:tr>
      <w:tr w:rsidR="00491841" w:rsidRPr="005F6590" w14:paraId="268A33F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F3956" w14:textId="77777777" w:rsidR="00491841" w:rsidRPr="005F6590" w:rsidRDefault="00491841">
            <w:pPr>
              <w:rPr>
                <w:rFonts w:cs="Calibri"/>
                <w:color w:val="000000"/>
              </w:rPr>
            </w:pPr>
            <w:r w:rsidRPr="005F6590">
              <w:rPr>
                <w:rFonts w:cs="Calibri"/>
                <w:color w:val="000000"/>
              </w:rPr>
              <w:t>Yemen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76E5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0A7C4" w14:textId="77777777" w:rsidR="00491841" w:rsidRPr="005F6590" w:rsidRDefault="00491841">
            <w:pPr>
              <w:jc w:val="right"/>
              <w:rPr>
                <w:rFonts w:cs="Calibri"/>
                <w:color w:val="000000"/>
              </w:rPr>
            </w:pPr>
            <w:r w:rsidRPr="005F6590">
              <w:rPr>
                <w:rFonts w:cs="Calibri"/>
                <w:color w:val="000000"/>
              </w:rPr>
              <w:t>33,057,565.00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40F1D5" w14:textId="77777777" w:rsidR="00491841" w:rsidRPr="005F6590" w:rsidRDefault="00491841">
            <w:pPr>
              <w:jc w:val="right"/>
              <w:rPr>
                <w:rFonts w:cs="Calibri"/>
                <w:color w:val="000000"/>
              </w:rPr>
            </w:pPr>
            <w:r w:rsidRPr="005F6590">
              <w:rPr>
                <w:rFonts w:cs="Calibri"/>
                <w:color w:val="000000"/>
              </w:rPr>
              <w:t>12,092,077.00</w:t>
            </w:r>
          </w:p>
        </w:tc>
      </w:tr>
      <w:tr w:rsidR="00491841" w:rsidRPr="005F6590" w14:paraId="78799CA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7B444" w14:textId="77777777" w:rsidR="00491841" w:rsidRPr="005F6590" w:rsidRDefault="00491841">
            <w:pPr>
              <w:rPr>
                <w:rFonts w:cs="Calibri"/>
                <w:color w:val="000000"/>
              </w:rPr>
            </w:pPr>
            <w:r w:rsidRPr="005F6590">
              <w:rPr>
                <w:rFonts w:cs="Calibri"/>
                <w:color w:val="000000"/>
              </w:rPr>
              <w:t>Uganda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B570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604C6" w14:textId="77777777" w:rsidR="00491841" w:rsidRPr="005F6590" w:rsidRDefault="00491841">
            <w:pPr>
              <w:jc w:val="right"/>
              <w:rPr>
                <w:rFonts w:cs="Calibri"/>
                <w:color w:val="000000"/>
              </w:rPr>
            </w:pPr>
            <w:r w:rsidRPr="005F6590">
              <w:rPr>
                <w:rFonts w:cs="Calibri"/>
                <w:color w:val="000000"/>
              </w:rPr>
              <w:t>17,985,067.00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21557" w14:textId="77777777" w:rsidR="00491841" w:rsidRPr="005F6590" w:rsidRDefault="00491841">
            <w:pPr>
              <w:jc w:val="right"/>
              <w:rPr>
                <w:rFonts w:cs="Calibri"/>
                <w:color w:val="000000"/>
              </w:rPr>
            </w:pPr>
            <w:r w:rsidRPr="005F6590">
              <w:rPr>
                <w:rFonts w:cs="Calibri"/>
                <w:color w:val="000000"/>
              </w:rPr>
              <w:t>11,034,484.00</w:t>
            </w:r>
          </w:p>
        </w:tc>
      </w:tr>
      <w:tr w:rsidR="00491841" w:rsidRPr="005F6590" w14:paraId="72761E2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B5176" w14:textId="77777777" w:rsidR="00491841" w:rsidRPr="005F6590" w:rsidRDefault="00491841">
            <w:pPr>
              <w:rPr>
                <w:rFonts w:cs="Calibri"/>
                <w:color w:val="000000"/>
              </w:rPr>
            </w:pPr>
            <w:r w:rsidRPr="005F6590">
              <w:rPr>
                <w:rFonts w:cs="Calibri"/>
                <w:color w:val="000000"/>
              </w:rPr>
              <w:t>Angola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F10EE2"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4C70D" w14:textId="77777777" w:rsidR="00491841" w:rsidRPr="005F6590" w:rsidRDefault="00491841">
            <w:pPr>
              <w:jc w:val="right"/>
              <w:rPr>
                <w:rFonts w:cs="Calibri"/>
                <w:color w:val="000000"/>
              </w:rPr>
            </w:pPr>
            <w:r w:rsidRPr="005F6590">
              <w:rPr>
                <w:rFonts w:cs="Calibri"/>
                <w:color w:val="000000"/>
              </w:rPr>
              <w:t>10,455,585.00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4F41F" w14:textId="77777777" w:rsidR="00491841" w:rsidRPr="005F6590" w:rsidRDefault="00491841">
            <w:pPr>
              <w:jc w:val="right"/>
              <w:rPr>
                <w:rFonts w:cs="Calibri"/>
                <w:color w:val="000000"/>
              </w:rPr>
            </w:pPr>
            <w:r w:rsidRPr="005F6590">
              <w:rPr>
                <w:rFonts w:cs="Calibri"/>
                <w:color w:val="000000"/>
              </w:rPr>
              <w:t>10,658,318.00</w:t>
            </w:r>
          </w:p>
        </w:tc>
      </w:tr>
      <w:tr w:rsidR="00491841" w:rsidRPr="005F6590" w14:paraId="61D04C4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FB6A7" w14:textId="77777777" w:rsidR="00491841" w:rsidRPr="005F6590" w:rsidRDefault="00491841">
            <w:pPr>
              <w:rPr>
                <w:rFonts w:cs="Calibri"/>
                <w:color w:val="000000"/>
              </w:rPr>
            </w:pPr>
            <w:r w:rsidRPr="005F6590">
              <w:rPr>
                <w:rFonts w:cs="Calibri"/>
                <w:color w:val="000000"/>
              </w:rPr>
              <w:t>Liberia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F0181"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98DBA" w14:textId="77777777" w:rsidR="00491841" w:rsidRPr="005F6590" w:rsidRDefault="00491841">
            <w:pPr>
              <w:jc w:val="right"/>
              <w:rPr>
                <w:rFonts w:cs="Calibri"/>
                <w:color w:val="000000"/>
              </w:rPr>
            </w:pPr>
            <w:r w:rsidRPr="005F6590">
              <w:rPr>
                <w:rFonts w:cs="Calibri"/>
                <w:color w:val="000000"/>
              </w:rPr>
              <w:t>16,068,851.00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EE692" w14:textId="77777777" w:rsidR="00491841" w:rsidRPr="005F6590" w:rsidRDefault="00491841">
            <w:pPr>
              <w:jc w:val="right"/>
              <w:rPr>
                <w:rFonts w:cs="Calibri"/>
                <w:color w:val="000000"/>
              </w:rPr>
            </w:pPr>
            <w:r w:rsidRPr="005F6590">
              <w:rPr>
                <w:rFonts w:cs="Calibri"/>
                <w:color w:val="000000"/>
              </w:rPr>
              <w:t>10,599,500.00</w:t>
            </w:r>
          </w:p>
        </w:tc>
      </w:tr>
      <w:tr w:rsidR="00491841" w:rsidRPr="005F6590" w14:paraId="449C6C1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A0B98" w14:textId="77777777" w:rsidR="00491841" w:rsidRPr="005F6590" w:rsidRDefault="00491841">
            <w:pPr>
              <w:rPr>
                <w:rFonts w:cs="Calibri"/>
                <w:color w:val="000000"/>
              </w:rPr>
            </w:pPr>
            <w:r w:rsidRPr="005F6590">
              <w:rPr>
                <w:rFonts w:cs="Calibri"/>
                <w:color w:val="000000"/>
              </w:rPr>
              <w:t>Mongolia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6B7F9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B891F" w14:textId="77777777" w:rsidR="00491841" w:rsidRPr="005F6590" w:rsidRDefault="00491841">
            <w:pPr>
              <w:jc w:val="right"/>
              <w:rPr>
                <w:rFonts w:cs="Calibri"/>
                <w:color w:val="000000"/>
              </w:rPr>
            </w:pPr>
            <w:r w:rsidRPr="005F6590">
              <w:rPr>
                <w:rFonts w:cs="Calibri"/>
                <w:color w:val="000000"/>
              </w:rPr>
              <w:t>6,529,400.00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830FF" w14:textId="77777777" w:rsidR="00491841" w:rsidRPr="005F6590" w:rsidRDefault="00491841">
            <w:pPr>
              <w:jc w:val="right"/>
              <w:rPr>
                <w:rFonts w:cs="Calibri"/>
                <w:color w:val="000000"/>
              </w:rPr>
            </w:pPr>
            <w:r w:rsidRPr="005F6590">
              <w:rPr>
                <w:rFonts w:cs="Calibri"/>
                <w:color w:val="000000"/>
              </w:rPr>
              <w:t>10,366,000.00</w:t>
            </w:r>
          </w:p>
        </w:tc>
      </w:tr>
      <w:tr w:rsidR="00491841" w:rsidRPr="005F6590" w14:paraId="30DD676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BBD2B" w14:textId="77777777" w:rsidR="00491841" w:rsidRPr="005F6590" w:rsidRDefault="00491841">
            <w:pPr>
              <w:rPr>
                <w:rFonts w:cs="Calibri"/>
                <w:color w:val="000000"/>
              </w:rPr>
            </w:pPr>
            <w:r w:rsidRPr="005F6590">
              <w:rPr>
                <w:rFonts w:cs="Calibri"/>
                <w:color w:val="000000"/>
              </w:rPr>
              <w:t>Armenia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4FC6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3D6D5" w14:textId="77777777" w:rsidR="00491841" w:rsidRPr="005F6590" w:rsidRDefault="00491841">
            <w:pPr>
              <w:jc w:val="right"/>
              <w:rPr>
                <w:rFonts w:cs="Calibri"/>
                <w:color w:val="000000"/>
              </w:rPr>
            </w:pPr>
            <w:r w:rsidRPr="005F6590">
              <w:rPr>
                <w:rFonts w:cs="Calibri"/>
                <w:color w:val="000000"/>
              </w:rPr>
              <w:t>9,990,402.00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573EF" w14:textId="77777777" w:rsidR="00491841" w:rsidRPr="005F6590" w:rsidRDefault="00491841">
            <w:pPr>
              <w:jc w:val="right"/>
              <w:rPr>
                <w:rFonts w:cs="Calibri"/>
                <w:color w:val="000000"/>
              </w:rPr>
            </w:pPr>
            <w:r w:rsidRPr="005F6590">
              <w:rPr>
                <w:rFonts w:cs="Calibri"/>
                <w:color w:val="000000"/>
              </w:rPr>
              <w:t>9,984,266.00</w:t>
            </w:r>
          </w:p>
        </w:tc>
      </w:tr>
      <w:tr w:rsidR="00491841" w:rsidRPr="005F6590" w14:paraId="66A9393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48A26" w14:textId="77777777" w:rsidR="00491841" w:rsidRPr="005F6590" w:rsidRDefault="00491841">
            <w:pPr>
              <w:rPr>
                <w:rFonts w:cs="Calibri"/>
                <w:color w:val="000000"/>
              </w:rPr>
            </w:pPr>
            <w:r w:rsidRPr="005F6590">
              <w:rPr>
                <w:rFonts w:cs="Calibri"/>
                <w:color w:val="000000"/>
              </w:rPr>
              <w:t>Macedonia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4A25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945825" w14:textId="77777777" w:rsidR="00491841" w:rsidRPr="005F6590" w:rsidRDefault="00491841">
            <w:pPr>
              <w:jc w:val="right"/>
              <w:rPr>
                <w:rFonts w:cs="Calibri"/>
                <w:color w:val="000000"/>
              </w:rPr>
            </w:pPr>
            <w:r w:rsidRPr="005F6590">
              <w:rPr>
                <w:rFonts w:cs="Calibri"/>
                <w:color w:val="000000"/>
              </w:rPr>
              <w:t>6,153,240.00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63EF0" w14:textId="77777777" w:rsidR="00491841" w:rsidRPr="005F6590" w:rsidRDefault="00491841">
            <w:pPr>
              <w:jc w:val="right"/>
              <w:rPr>
                <w:rFonts w:cs="Calibri"/>
                <w:color w:val="000000"/>
              </w:rPr>
            </w:pPr>
            <w:r w:rsidRPr="005F6590">
              <w:rPr>
                <w:rFonts w:cs="Calibri"/>
                <w:color w:val="000000"/>
              </w:rPr>
              <w:t>9,884,465.00</w:t>
            </w:r>
          </w:p>
        </w:tc>
      </w:tr>
      <w:tr w:rsidR="00491841" w:rsidRPr="005F6590" w14:paraId="22D0A5B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46CB1" w14:textId="77777777" w:rsidR="00491841" w:rsidRPr="005F6590" w:rsidRDefault="00491841">
            <w:pPr>
              <w:rPr>
                <w:rFonts w:cs="Calibri"/>
                <w:color w:val="000000"/>
              </w:rPr>
            </w:pPr>
            <w:r w:rsidRPr="005F6590">
              <w:rPr>
                <w:rFonts w:cs="Calibri"/>
                <w:color w:val="000000"/>
              </w:rPr>
              <w:t>Gabon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A6BE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9B60A" w14:textId="77777777" w:rsidR="00491841" w:rsidRPr="005F6590" w:rsidRDefault="00491841">
            <w:pPr>
              <w:jc w:val="right"/>
              <w:rPr>
                <w:rFonts w:cs="Calibri"/>
                <w:color w:val="000000"/>
              </w:rPr>
            </w:pPr>
            <w:r w:rsidRPr="005F6590">
              <w:rPr>
                <w:rFonts w:cs="Calibri"/>
                <w:color w:val="000000"/>
              </w:rPr>
              <w:t>3,866,606.00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9578D" w14:textId="77777777" w:rsidR="00491841" w:rsidRPr="005F6590" w:rsidRDefault="00491841">
            <w:pPr>
              <w:jc w:val="right"/>
              <w:rPr>
                <w:rFonts w:cs="Calibri"/>
                <w:color w:val="000000"/>
              </w:rPr>
            </w:pPr>
            <w:r w:rsidRPr="005F6590">
              <w:rPr>
                <w:rFonts w:cs="Calibri"/>
                <w:color w:val="000000"/>
              </w:rPr>
              <w:t>9,609,550.00</w:t>
            </w:r>
          </w:p>
        </w:tc>
      </w:tr>
      <w:tr w:rsidR="00491841" w:rsidRPr="005F6590" w14:paraId="710A212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27A75" w14:textId="77777777" w:rsidR="00491841" w:rsidRPr="005F6590" w:rsidRDefault="00491841">
            <w:pPr>
              <w:rPr>
                <w:rFonts w:cs="Calibri"/>
                <w:color w:val="000000"/>
              </w:rPr>
            </w:pPr>
            <w:r w:rsidRPr="005F6590">
              <w:rPr>
                <w:rFonts w:cs="Calibri"/>
                <w:color w:val="000000"/>
              </w:rPr>
              <w:t>Djibouti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0A29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A244B" w14:textId="77777777" w:rsidR="00491841" w:rsidRPr="005F6590" w:rsidRDefault="00491841">
            <w:pPr>
              <w:jc w:val="right"/>
              <w:rPr>
                <w:rFonts w:cs="Calibri"/>
                <w:color w:val="000000"/>
              </w:rPr>
            </w:pPr>
            <w:r w:rsidRPr="005F6590">
              <w:rPr>
                <w:rFonts w:cs="Calibri"/>
                <w:color w:val="000000"/>
              </w:rPr>
              <w:t>17,352,653.00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F15F5" w14:textId="77777777" w:rsidR="00491841" w:rsidRPr="005F6590" w:rsidRDefault="00491841">
            <w:pPr>
              <w:jc w:val="right"/>
              <w:rPr>
                <w:rFonts w:cs="Calibri"/>
                <w:color w:val="000000"/>
              </w:rPr>
            </w:pPr>
            <w:r w:rsidRPr="005F6590">
              <w:rPr>
                <w:rFonts w:cs="Calibri"/>
                <w:color w:val="000000"/>
              </w:rPr>
              <w:t>9,591,480.00</w:t>
            </w:r>
          </w:p>
        </w:tc>
      </w:tr>
      <w:tr w:rsidR="00491841" w:rsidRPr="005F6590" w14:paraId="2B7481C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5F9FB" w14:textId="77777777" w:rsidR="00491841" w:rsidRPr="005F6590" w:rsidRDefault="00491841">
            <w:pPr>
              <w:rPr>
                <w:rFonts w:cs="Calibri"/>
                <w:color w:val="000000"/>
              </w:rPr>
            </w:pPr>
            <w:r w:rsidRPr="005F6590">
              <w:rPr>
                <w:rFonts w:cs="Calibri"/>
                <w:color w:val="000000"/>
              </w:rPr>
              <w:t>Albania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3E9E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1F779" w14:textId="77777777" w:rsidR="00491841" w:rsidRPr="005F6590" w:rsidRDefault="00491841">
            <w:pPr>
              <w:jc w:val="right"/>
              <w:rPr>
                <w:rFonts w:cs="Calibri"/>
                <w:color w:val="000000"/>
              </w:rPr>
            </w:pPr>
            <w:r w:rsidRPr="005F6590">
              <w:rPr>
                <w:rFonts w:cs="Calibri"/>
                <w:color w:val="000000"/>
              </w:rPr>
              <w:t>8,842,159.00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FB6CD" w14:textId="77777777" w:rsidR="00491841" w:rsidRPr="005F6590" w:rsidRDefault="00491841">
            <w:pPr>
              <w:jc w:val="right"/>
              <w:rPr>
                <w:rFonts w:cs="Calibri"/>
                <w:color w:val="000000"/>
              </w:rPr>
            </w:pPr>
            <w:r w:rsidRPr="005F6590">
              <w:rPr>
                <w:rFonts w:cs="Calibri"/>
                <w:color w:val="000000"/>
              </w:rPr>
              <w:t>9,507,502.00</w:t>
            </w:r>
          </w:p>
        </w:tc>
      </w:tr>
      <w:tr w:rsidR="00491841" w:rsidRPr="005F6590" w14:paraId="502DA25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3AF0C" w14:textId="77777777" w:rsidR="00491841" w:rsidRPr="005F6590" w:rsidRDefault="00491841">
            <w:pPr>
              <w:rPr>
                <w:rFonts w:cs="Calibri"/>
                <w:color w:val="000000"/>
              </w:rPr>
            </w:pPr>
            <w:r w:rsidRPr="005F6590">
              <w:rPr>
                <w:rFonts w:cs="Calibri"/>
                <w:color w:val="000000"/>
              </w:rPr>
              <w:t>Azerbaijan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F2D96"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49F3E" w14:textId="77777777" w:rsidR="00491841" w:rsidRPr="005F6590" w:rsidRDefault="00491841">
            <w:pPr>
              <w:jc w:val="right"/>
              <w:rPr>
                <w:rFonts w:cs="Calibri"/>
                <w:color w:val="000000"/>
              </w:rPr>
            </w:pPr>
            <w:r w:rsidRPr="005F6590">
              <w:rPr>
                <w:rFonts w:cs="Calibri"/>
                <w:color w:val="000000"/>
              </w:rPr>
              <w:t>19,708,851.00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DFFDE" w14:textId="77777777" w:rsidR="00491841" w:rsidRPr="005F6590" w:rsidRDefault="00491841">
            <w:pPr>
              <w:jc w:val="right"/>
              <w:rPr>
                <w:rFonts w:cs="Calibri"/>
                <w:color w:val="000000"/>
              </w:rPr>
            </w:pPr>
            <w:r w:rsidRPr="005F6590">
              <w:rPr>
                <w:rFonts w:cs="Calibri"/>
                <w:color w:val="000000"/>
              </w:rPr>
              <w:t>9,301,904.00</w:t>
            </w:r>
          </w:p>
        </w:tc>
      </w:tr>
      <w:tr w:rsidR="00491841" w:rsidRPr="005F6590" w14:paraId="4F0BA0F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8DFE3" w14:textId="77777777" w:rsidR="00491841" w:rsidRPr="005F6590" w:rsidRDefault="00491841">
            <w:pPr>
              <w:rPr>
                <w:rFonts w:cs="Calibri"/>
                <w:color w:val="000000"/>
              </w:rPr>
            </w:pPr>
            <w:r w:rsidRPr="005F6590">
              <w:rPr>
                <w:rFonts w:cs="Calibri"/>
                <w:color w:val="000000"/>
              </w:rPr>
              <w:t>Trinidad and Tobago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1AE81"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056B2" w14:textId="77777777" w:rsidR="00491841" w:rsidRPr="005F6590" w:rsidRDefault="00491841">
            <w:pPr>
              <w:jc w:val="right"/>
              <w:rPr>
                <w:rFonts w:cs="Calibri"/>
                <w:color w:val="000000"/>
              </w:rPr>
            </w:pPr>
            <w:r w:rsidRPr="005F6590">
              <w:rPr>
                <w:rFonts w:cs="Calibri"/>
                <w:color w:val="000000"/>
              </w:rPr>
              <w:t>49,009,887.00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AAE3F" w14:textId="77777777" w:rsidR="00491841" w:rsidRPr="005F6590" w:rsidRDefault="00491841">
            <w:pPr>
              <w:jc w:val="right"/>
              <w:rPr>
                <w:rFonts w:cs="Calibri"/>
                <w:color w:val="000000"/>
              </w:rPr>
            </w:pPr>
            <w:r w:rsidRPr="005F6590">
              <w:rPr>
                <w:rFonts w:cs="Calibri"/>
                <w:color w:val="000000"/>
              </w:rPr>
              <w:t>9,191,301.00</w:t>
            </w:r>
          </w:p>
        </w:tc>
      </w:tr>
      <w:tr w:rsidR="00491841" w:rsidRPr="005F6590" w14:paraId="51BB1AF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A39A3" w14:textId="77777777" w:rsidR="00491841" w:rsidRPr="005F6590" w:rsidRDefault="00491841">
            <w:pPr>
              <w:rPr>
                <w:rFonts w:cs="Calibri"/>
                <w:color w:val="000000"/>
              </w:rPr>
            </w:pPr>
            <w:r w:rsidRPr="005F6590">
              <w:rPr>
                <w:rFonts w:cs="Calibri"/>
                <w:color w:val="000000"/>
              </w:rPr>
              <w:t>Moldova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F1CDE6"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4C66C" w14:textId="77777777" w:rsidR="00491841" w:rsidRPr="005F6590" w:rsidRDefault="00491841">
            <w:pPr>
              <w:jc w:val="right"/>
              <w:rPr>
                <w:rFonts w:cs="Calibri"/>
                <w:color w:val="000000"/>
              </w:rPr>
            </w:pPr>
            <w:r w:rsidRPr="005F6590">
              <w:rPr>
                <w:rFonts w:cs="Calibri"/>
                <w:color w:val="000000"/>
              </w:rPr>
              <w:t>14,906,968.00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CFD38" w14:textId="77777777" w:rsidR="00491841" w:rsidRPr="005F6590" w:rsidRDefault="00491841">
            <w:pPr>
              <w:jc w:val="right"/>
              <w:rPr>
                <w:rFonts w:cs="Calibri"/>
                <w:color w:val="000000"/>
              </w:rPr>
            </w:pPr>
            <w:r w:rsidRPr="005F6590">
              <w:rPr>
                <w:rFonts w:cs="Calibri"/>
                <w:color w:val="000000"/>
              </w:rPr>
              <w:t>8,956,008.00</w:t>
            </w:r>
          </w:p>
        </w:tc>
      </w:tr>
      <w:tr w:rsidR="00491841" w:rsidRPr="005F6590" w14:paraId="703B25C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67CD4" w14:textId="77777777" w:rsidR="00491841" w:rsidRPr="005F6590" w:rsidRDefault="00491841">
            <w:pPr>
              <w:rPr>
                <w:rFonts w:cs="Calibri"/>
                <w:color w:val="000000"/>
              </w:rPr>
            </w:pPr>
            <w:r w:rsidRPr="005F6590">
              <w:rPr>
                <w:rFonts w:cs="Calibri"/>
                <w:color w:val="000000"/>
              </w:rPr>
              <w:t>Bosnia and Herzegovina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F979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97A679" w14:textId="77777777" w:rsidR="00491841" w:rsidRPr="005F6590" w:rsidRDefault="00491841">
            <w:pPr>
              <w:jc w:val="right"/>
              <w:rPr>
                <w:rFonts w:cs="Calibri"/>
                <w:color w:val="000000"/>
              </w:rPr>
            </w:pPr>
            <w:r w:rsidRPr="005F6590">
              <w:rPr>
                <w:rFonts w:cs="Calibri"/>
                <w:color w:val="000000"/>
              </w:rPr>
              <w:t>13,825,334.00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A13EC" w14:textId="77777777" w:rsidR="00491841" w:rsidRPr="005F6590" w:rsidRDefault="00491841">
            <w:pPr>
              <w:jc w:val="right"/>
              <w:rPr>
                <w:rFonts w:cs="Calibri"/>
                <w:color w:val="000000"/>
              </w:rPr>
            </w:pPr>
            <w:r w:rsidRPr="005F6590">
              <w:rPr>
                <w:rFonts w:cs="Calibri"/>
                <w:color w:val="000000"/>
              </w:rPr>
              <w:t>8,183,703.00</w:t>
            </w:r>
          </w:p>
        </w:tc>
      </w:tr>
      <w:tr w:rsidR="00491841" w:rsidRPr="005F6590" w14:paraId="7666EE8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4B2A9" w14:textId="77777777" w:rsidR="00491841" w:rsidRPr="005F6590" w:rsidRDefault="00491841">
            <w:pPr>
              <w:rPr>
                <w:rFonts w:cs="Calibri"/>
                <w:color w:val="000000"/>
              </w:rPr>
            </w:pPr>
            <w:r w:rsidRPr="005F6590">
              <w:rPr>
                <w:rFonts w:cs="Calibri"/>
                <w:color w:val="000000"/>
              </w:rPr>
              <w:t>Nepal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6CAF3"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47FAF" w14:textId="77777777" w:rsidR="00491841" w:rsidRPr="005F6590" w:rsidRDefault="00491841">
            <w:pPr>
              <w:jc w:val="right"/>
              <w:rPr>
                <w:rFonts w:cs="Calibri"/>
                <w:color w:val="000000"/>
              </w:rPr>
            </w:pPr>
            <w:r w:rsidRPr="005F6590">
              <w:rPr>
                <w:rFonts w:cs="Calibri"/>
                <w:color w:val="000000"/>
              </w:rPr>
              <w:t>3,504,181.00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300EA" w14:textId="77777777" w:rsidR="00491841" w:rsidRPr="005F6590" w:rsidRDefault="00491841">
            <w:pPr>
              <w:jc w:val="right"/>
              <w:rPr>
                <w:rFonts w:cs="Calibri"/>
                <w:color w:val="000000"/>
              </w:rPr>
            </w:pPr>
            <w:r w:rsidRPr="005F6590">
              <w:rPr>
                <w:rFonts w:cs="Calibri"/>
                <w:color w:val="000000"/>
              </w:rPr>
              <w:t>7,942,867.00</w:t>
            </w:r>
          </w:p>
        </w:tc>
      </w:tr>
      <w:tr w:rsidR="00491841" w:rsidRPr="005F6590" w14:paraId="2677DA9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D9322A" w14:textId="77777777" w:rsidR="00491841" w:rsidRPr="005F6590" w:rsidRDefault="00491841">
            <w:pPr>
              <w:rPr>
                <w:rFonts w:cs="Calibri"/>
                <w:color w:val="000000"/>
              </w:rPr>
            </w:pPr>
            <w:r w:rsidRPr="005F6590">
              <w:rPr>
                <w:rFonts w:cs="Calibri"/>
                <w:color w:val="000000"/>
              </w:rPr>
              <w:t>Costa 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66AF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2293A4" w14:textId="77777777" w:rsidR="00491841" w:rsidRPr="005F6590" w:rsidRDefault="00491841">
            <w:pPr>
              <w:jc w:val="right"/>
              <w:rPr>
                <w:rFonts w:cs="Calibri"/>
                <w:color w:val="000000"/>
              </w:rPr>
            </w:pPr>
            <w:r w:rsidRPr="005F6590">
              <w:rPr>
                <w:rFonts w:cs="Calibri"/>
                <w:color w:val="000000"/>
              </w:rPr>
              <w:t>6,830,858.00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86FBD5" w14:textId="77777777" w:rsidR="00491841" w:rsidRPr="005F6590" w:rsidRDefault="00491841">
            <w:pPr>
              <w:jc w:val="right"/>
              <w:rPr>
                <w:rFonts w:cs="Calibri"/>
                <w:color w:val="000000"/>
              </w:rPr>
            </w:pPr>
            <w:r w:rsidRPr="005F6590">
              <w:rPr>
                <w:rFonts w:cs="Calibri"/>
                <w:color w:val="000000"/>
              </w:rPr>
              <w:t>7,824,715.00</w:t>
            </w:r>
          </w:p>
        </w:tc>
      </w:tr>
      <w:tr w:rsidR="00491841" w:rsidRPr="005F6590" w14:paraId="0F34CAD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9C63E" w14:textId="77777777" w:rsidR="00491841" w:rsidRPr="005F6590" w:rsidRDefault="00491841">
            <w:pPr>
              <w:rPr>
                <w:rFonts w:cs="Calibri"/>
                <w:color w:val="000000"/>
              </w:rPr>
            </w:pPr>
            <w:r w:rsidRPr="005F6590">
              <w:rPr>
                <w:rFonts w:cs="Calibri"/>
                <w:color w:val="000000"/>
              </w:rPr>
              <w:t>Jamaica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72E3D"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59B59" w14:textId="77777777" w:rsidR="00491841" w:rsidRPr="005F6590" w:rsidRDefault="00491841">
            <w:pPr>
              <w:jc w:val="right"/>
              <w:rPr>
                <w:rFonts w:cs="Calibri"/>
                <w:color w:val="000000"/>
              </w:rPr>
            </w:pPr>
            <w:r w:rsidRPr="005F6590">
              <w:rPr>
                <w:rFonts w:cs="Calibri"/>
                <w:color w:val="000000"/>
              </w:rPr>
              <w:t>11,866,394.00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58038" w14:textId="77777777" w:rsidR="00491841" w:rsidRPr="005F6590" w:rsidRDefault="00491841">
            <w:pPr>
              <w:jc w:val="right"/>
              <w:rPr>
                <w:rFonts w:cs="Calibri"/>
                <w:color w:val="000000"/>
              </w:rPr>
            </w:pPr>
            <w:r w:rsidRPr="005F6590">
              <w:rPr>
                <w:rFonts w:cs="Calibri"/>
                <w:color w:val="000000"/>
              </w:rPr>
              <w:t>7,724,421.00</w:t>
            </w:r>
          </w:p>
        </w:tc>
      </w:tr>
      <w:tr w:rsidR="00491841" w:rsidRPr="005F6590" w14:paraId="07DB89A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6ACE3" w14:textId="77777777" w:rsidR="00491841" w:rsidRPr="005F6590" w:rsidRDefault="00491841">
            <w:pPr>
              <w:rPr>
                <w:rFonts w:cs="Calibri"/>
                <w:color w:val="000000"/>
              </w:rPr>
            </w:pPr>
            <w:r w:rsidRPr="005F6590">
              <w:rPr>
                <w:rFonts w:cs="Calibri"/>
                <w:color w:val="000000"/>
              </w:rPr>
              <w:t>Chad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37A4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79CEF" w14:textId="77777777" w:rsidR="00491841" w:rsidRPr="005F6590" w:rsidRDefault="00491841">
            <w:pPr>
              <w:jc w:val="right"/>
              <w:rPr>
                <w:rFonts w:cs="Calibri"/>
                <w:color w:val="000000"/>
              </w:rPr>
            </w:pPr>
            <w:r w:rsidRPr="005F6590">
              <w:rPr>
                <w:rFonts w:cs="Calibri"/>
                <w:color w:val="000000"/>
              </w:rPr>
              <w:t>53,775,362.00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C692B" w14:textId="77777777" w:rsidR="00491841" w:rsidRPr="005F6590" w:rsidRDefault="00491841">
            <w:pPr>
              <w:jc w:val="right"/>
              <w:rPr>
                <w:rFonts w:cs="Calibri"/>
                <w:color w:val="000000"/>
              </w:rPr>
            </w:pPr>
            <w:r w:rsidRPr="005F6590">
              <w:rPr>
                <w:rFonts w:cs="Calibri"/>
                <w:color w:val="000000"/>
              </w:rPr>
              <w:t>7,092,761.00</w:t>
            </w:r>
          </w:p>
        </w:tc>
      </w:tr>
      <w:tr w:rsidR="00491841" w:rsidRPr="005F6590" w14:paraId="36858AE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C0517" w14:textId="77777777" w:rsidR="00491841" w:rsidRPr="005F6590" w:rsidRDefault="00491841">
            <w:pPr>
              <w:rPr>
                <w:rFonts w:cs="Calibri"/>
                <w:color w:val="000000"/>
              </w:rPr>
            </w:pPr>
            <w:r w:rsidRPr="005F6590">
              <w:rPr>
                <w:rFonts w:cs="Calibri"/>
                <w:color w:val="000000"/>
              </w:rPr>
              <w:t>Nicaragua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BF2C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DE208" w14:textId="77777777" w:rsidR="00491841" w:rsidRPr="005F6590" w:rsidRDefault="00491841">
            <w:pPr>
              <w:jc w:val="right"/>
              <w:rPr>
                <w:rFonts w:cs="Calibri"/>
                <w:color w:val="000000"/>
              </w:rPr>
            </w:pPr>
            <w:r w:rsidRPr="005F6590">
              <w:rPr>
                <w:rFonts w:cs="Calibri"/>
                <w:color w:val="000000"/>
              </w:rPr>
              <w:t>7,451,340.00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54504" w14:textId="77777777" w:rsidR="00491841" w:rsidRPr="005F6590" w:rsidRDefault="00491841">
            <w:pPr>
              <w:jc w:val="right"/>
              <w:rPr>
                <w:rFonts w:cs="Calibri"/>
                <w:color w:val="000000"/>
              </w:rPr>
            </w:pPr>
            <w:r w:rsidRPr="005F6590">
              <w:rPr>
                <w:rFonts w:cs="Calibri"/>
                <w:color w:val="000000"/>
              </w:rPr>
              <w:t>7,071,613.00</w:t>
            </w:r>
          </w:p>
        </w:tc>
      </w:tr>
      <w:tr w:rsidR="00491841" w:rsidRPr="005F6590" w14:paraId="3D3F823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DF78A" w14:textId="77777777" w:rsidR="00491841" w:rsidRPr="005F6590" w:rsidRDefault="00491841">
            <w:pPr>
              <w:rPr>
                <w:rFonts w:cs="Calibri"/>
                <w:color w:val="000000"/>
              </w:rPr>
            </w:pPr>
            <w:r w:rsidRPr="005F6590">
              <w:rPr>
                <w:rFonts w:cs="Calibri"/>
                <w:color w:val="000000"/>
              </w:rPr>
              <w:t>Slovenia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E3123"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2FFAE8" w14:textId="77777777" w:rsidR="00491841" w:rsidRPr="005F6590" w:rsidRDefault="00491841">
            <w:pPr>
              <w:jc w:val="right"/>
              <w:rPr>
                <w:rFonts w:cs="Calibri"/>
                <w:color w:val="000000"/>
              </w:rPr>
            </w:pPr>
            <w:r w:rsidRPr="005F6590">
              <w:rPr>
                <w:rFonts w:cs="Calibri"/>
                <w:color w:val="000000"/>
              </w:rPr>
              <w:t>4,840,535.00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98566" w14:textId="77777777" w:rsidR="00491841" w:rsidRPr="005F6590" w:rsidRDefault="00491841">
            <w:pPr>
              <w:jc w:val="right"/>
              <w:rPr>
                <w:rFonts w:cs="Calibri"/>
                <w:color w:val="000000"/>
              </w:rPr>
            </w:pPr>
            <w:r w:rsidRPr="005F6590">
              <w:rPr>
                <w:rFonts w:cs="Calibri"/>
                <w:color w:val="000000"/>
              </w:rPr>
              <w:t>7,000,066.00</w:t>
            </w:r>
          </w:p>
        </w:tc>
      </w:tr>
      <w:tr w:rsidR="00491841" w:rsidRPr="005F6590" w14:paraId="192B370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2F129" w14:textId="77777777" w:rsidR="00491841" w:rsidRPr="005F6590" w:rsidRDefault="00491841">
            <w:pPr>
              <w:rPr>
                <w:rFonts w:cs="Calibri"/>
                <w:color w:val="000000"/>
              </w:rPr>
            </w:pPr>
            <w:r w:rsidRPr="005F6590">
              <w:rPr>
                <w:rFonts w:cs="Calibri"/>
                <w:color w:val="000000"/>
              </w:rPr>
              <w:t>Dominican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A9DC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43DCD" w14:textId="77777777" w:rsidR="00491841" w:rsidRPr="005F6590" w:rsidRDefault="00491841">
            <w:pPr>
              <w:jc w:val="right"/>
              <w:rPr>
                <w:rFonts w:cs="Calibri"/>
                <w:color w:val="000000"/>
              </w:rPr>
            </w:pPr>
            <w:r w:rsidRPr="005F6590">
              <w:rPr>
                <w:rFonts w:cs="Calibri"/>
                <w:color w:val="000000"/>
              </w:rPr>
              <w:t>28,147,604.00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3BF36" w14:textId="77777777" w:rsidR="00491841" w:rsidRPr="005F6590" w:rsidRDefault="00491841">
            <w:pPr>
              <w:jc w:val="right"/>
              <w:rPr>
                <w:rFonts w:cs="Calibri"/>
                <w:color w:val="000000"/>
              </w:rPr>
            </w:pPr>
            <w:r w:rsidRPr="005F6590">
              <w:rPr>
                <w:rFonts w:cs="Calibri"/>
                <w:color w:val="000000"/>
              </w:rPr>
              <w:t>6,965,505.00</w:t>
            </w:r>
          </w:p>
        </w:tc>
      </w:tr>
      <w:tr w:rsidR="00491841" w:rsidRPr="005F6590" w14:paraId="688C895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A3101" w14:textId="77777777" w:rsidR="00491841" w:rsidRPr="005F6590" w:rsidRDefault="00491841">
            <w:pPr>
              <w:rPr>
                <w:rFonts w:cs="Calibri"/>
                <w:color w:val="000000"/>
              </w:rPr>
            </w:pPr>
            <w:r w:rsidRPr="005F6590">
              <w:rPr>
                <w:rFonts w:cs="Calibri"/>
                <w:color w:val="000000"/>
              </w:rPr>
              <w:t>Russia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6C5B6"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BA27F" w14:textId="77777777" w:rsidR="00491841" w:rsidRPr="005F6590" w:rsidRDefault="00491841">
            <w:pPr>
              <w:jc w:val="right"/>
              <w:rPr>
                <w:rFonts w:cs="Calibri"/>
                <w:color w:val="000000"/>
              </w:rPr>
            </w:pPr>
            <w:r w:rsidRPr="005F6590">
              <w:rPr>
                <w:rFonts w:cs="Calibri"/>
                <w:color w:val="000000"/>
              </w:rPr>
              <w:t>8,278,852.00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5B1A2" w14:textId="77777777" w:rsidR="00491841" w:rsidRPr="005F6590" w:rsidRDefault="00491841">
            <w:pPr>
              <w:jc w:val="right"/>
              <w:rPr>
                <w:rFonts w:cs="Calibri"/>
                <w:color w:val="000000"/>
              </w:rPr>
            </w:pPr>
            <w:r w:rsidRPr="005F6590">
              <w:rPr>
                <w:rFonts w:cs="Calibri"/>
                <w:color w:val="000000"/>
              </w:rPr>
              <w:t>5,660,597.00</w:t>
            </w:r>
          </w:p>
        </w:tc>
      </w:tr>
      <w:tr w:rsidR="00491841" w:rsidRPr="005F6590" w14:paraId="7F2CC21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DA140" w14:textId="77777777" w:rsidR="00491841" w:rsidRPr="005F6590" w:rsidRDefault="00491841">
            <w:pPr>
              <w:rPr>
                <w:rFonts w:cs="Calibri"/>
                <w:color w:val="000000"/>
              </w:rPr>
            </w:pPr>
            <w:r w:rsidRPr="005F6590">
              <w:rPr>
                <w:rFonts w:cs="Calibri"/>
                <w:color w:val="000000"/>
              </w:rPr>
              <w:t>Barbados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FFB80"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04308" w14:textId="77777777" w:rsidR="00491841" w:rsidRPr="005F6590" w:rsidRDefault="00491841">
            <w:pPr>
              <w:jc w:val="right"/>
              <w:rPr>
                <w:rFonts w:cs="Calibri"/>
                <w:color w:val="000000"/>
              </w:rPr>
            </w:pPr>
            <w:r w:rsidRPr="005F6590">
              <w:rPr>
                <w:rFonts w:cs="Calibri"/>
                <w:color w:val="000000"/>
              </w:rPr>
              <w:t>22,343,232.00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8421B" w14:textId="77777777" w:rsidR="00491841" w:rsidRPr="005F6590" w:rsidRDefault="00491841">
            <w:pPr>
              <w:jc w:val="right"/>
              <w:rPr>
                <w:rFonts w:cs="Calibri"/>
                <w:color w:val="000000"/>
              </w:rPr>
            </w:pPr>
            <w:r w:rsidRPr="005F6590">
              <w:rPr>
                <w:rFonts w:cs="Calibri"/>
                <w:color w:val="000000"/>
              </w:rPr>
              <w:t>5,552,316.00</w:t>
            </w:r>
          </w:p>
        </w:tc>
      </w:tr>
      <w:tr w:rsidR="00491841" w:rsidRPr="005F6590" w14:paraId="37DC5A9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027EE" w14:textId="77777777" w:rsidR="00491841" w:rsidRPr="005F6590" w:rsidRDefault="00491841">
            <w:pPr>
              <w:rPr>
                <w:rFonts w:cs="Calibri"/>
                <w:color w:val="000000"/>
              </w:rPr>
            </w:pPr>
            <w:r w:rsidRPr="005F6590">
              <w:rPr>
                <w:rFonts w:cs="Calibri"/>
                <w:color w:val="000000"/>
              </w:rPr>
              <w:t>Sri Lanka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8BB4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5DA06" w14:textId="77777777" w:rsidR="00491841" w:rsidRPr="005F6590" w:rsidRDefault="00491841">
            <w:pPr>
              <w:jc w:val="right"/>
              <w:rPr>
                <w:rFonts w:cs="Calibri"/>
                <w:color w:val="000000"/>
              </w:rPr>
            </w:pPr>
            <w:r w:rsidRPr="005F6590">
              <w:rPr>
                <w:rFonts w:cs="Calibri"/>
                <w:color w:val="000000"/>
              </w:rPr>
              <w:t>2,208,007.00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A17B6" w14:textId="77777777" w:rsidR="00491841" w:rsidRPr="005F6590" w:rsidRDefault="00491841">
            <w:pPr>
              <w:jc w:val="right"/>
              <w:rPr>
                <w:rFonts w:cs="Calibri"/>
                <w:color w:val="000000"/>
              </w:rPr>
            </w:pPr>
            <w:r w:rsidRPr="005F6590">
              <w:rPr>
                <w:rFonts w:cs="Calibri"/>
                <w:color w:val="000000"/>
              </w:rPr>
              <w:t>5,312,188.00</w:t>
            </w:r>
          </w:p>
        </w:tc>
      </w:tr>
      <w:tr w:rsidR="00491841" w:rsidRPr="005F6590" w14:paraId="19BACE5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C128C" w14:textId="77777777" w:rsidR="00491841" w:rsidRPr="005F6590" w:rsidRDefault="00491841">
            <w:pPr>
              <w:rPr>
                <w:rFonts w:cs="Calibri"/>
                <w:color w:val="000000"/>
              </w:rPr>
            </w:pPr>
            <w:r w:rsidRPr="005F6590">
              <w:rPr>
                <w:rFonts w:cs="Calibri"/>
                <w:color w:val="000000"/>
              </w:rPr>
              <w:t>Serbia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0477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2B2CA" w14:textId="77777777" w:rsidR="00491841" w:rsidRPr="005F6590" w:rsidRDefault="00491841">
            <w:pPr>
              <w:jc w:val="right"/>
              <w:rPr>
                <w:rFonts w:cs="Calibri"/>
                <w:color w:val="000000"/>
              </w:rPr>
            </w:pPr>
            <w:r w:rsidRPr="005F6590">
              <w:rPr>
                <w:rFonts w:cs="Calibri"/>
                <w:color w:val="000000"/>
              </w:rPr>
              <w:t>5,501,543.00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81D450" w14:textId="77777777" w:rsidR="00491841" w:rsidRPr="005F6590" w:rsidRDefault="00491841">
            <w:pPr>
              <w:jc w:val="right"/>
              <w:rPr>
                <w:rFonts w:cs="Calibri"/>
                <w:color w:val="000000"/>
              </w:rPr>
            </w:pPr>
            <w:r w:rsidRPr="005F6590">
              <w:rPr>
                <w:rFonts w:cs="Calibri"/>
                <w:color w:val="000000"/>
              </w:rPr>
              <w:t>4,919,260.00</w:t>
            </w:r>
          </w:p>
        </w:tc>
      </w:tr>
      <w:tr w:rsidR="00491841" w:rsidRPr="005F6590" w14:paraId="5500589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89B751" w14:textId="77777777" w:rsidR="00491841" w:rsidRPr="005F6590" w:rsidRDefault="00491841">
            <w:pPr>
              <w:rPr>
                <w:rFonts w:cs="Calibri"/>
                <w:color w:val="000000"/>
              </w:rPr>
            </w:pPr>
            <w:r w:rsidRPr="005F6590">
              <w:rPr>
                <w:rFonts w:cs="Calibri"/>
                <w:color w:val="000000"/>
              </w:rPr>
              <w:t>Haiti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A799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8580C" w14:textId="77777777" w:rsidR="00491841" w:rsidRPr="005F6590" w:rsidRDefault="00491841">
            <w:pPr>
              <w:jc w:val="right"/>
              <w:rPr>
                <w:rFonts w:cs="Calibri"/>
                <w:color w:val="000000"/>
              </w:rPr>
            </w:pPr>
            <w:r w:rsidRPr="005F6590">
              <w:rPr>
                <w:rFonts w:cs="Calibri"/>
                <w:color w:val="000000"/>
              </w:rPr>
              <w:t>12,579,875.00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6A04B" w14:textId="77777777" w:rsidR="00491841" w:rsidRPr="005F6590" w:rsidRDefault="00491841">
            <w:pPr>
              <w:jc w:val="right"/>
              <w:rPr>
                <w:rFonts w:cs="Calibri"/>
                <w:color w:val="000000"/>
              </w:rPr>
            </w:pPr>
            <w:r w:rsidRPr="005F6590">
              <w:rPr>
                <w:rFonts w:cs="Calibri"/>
                <w:color w:val="000000"/>
              </w:rPr>
              <w:t>4,790,877.00</w:t>
            </w:r>
          </w:p>
        </w:tc>
      </w:tr>
      <w:tr w:rsidR="00491841" w:rsidRPr="005F6590" w14:paraId="35C79E4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2FF02" w14:textId="77777777" w:rsidR="00491841" w:rsidRPr="005F6590" w:rsidRDefault="00491841">
            <w:pPr>
              <w:rPr>
                <w:rFonts w:cs="Calibri"/>
                <w:color w:val="000000"/>
              </w:rPr>
            </w:pPr>
            <w:r w:rsidRPr="005F6590">
              <w:rPr>
                <w:rFonts w:cs="Calibri"/>
                <w:color w:val="000000"/>
              </w:rPr>
              <w:t>Libya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DB004" w14:textId="77777777" w:rsidR="00491841" w:rsidRPr="005F6590" w:rsidRDefault="00491841">
            <w:pPr>
              <w:jc w:val="right"/>
              <w:rPr>
                <w:rFonts w:cs="Calibri"/>
                <w:color w:val="000000"/>
              </w:rPr>
            </w:pPr>
            <w:r w:rsidRPr="005F6590">
              <w:rPr>
                <w:rFonts w:cs="Calibri"/>
                <w:color w:val="000000"/>
              </w:rPr>
              <w:t>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65D73" w14:textId="77777777" w:rsidR="00491841" w:rsidRPr="005F6590" w:rsidRDefault="00491841">
            <w:pPr>
              <w:jc w:val="right"/>
              <w:rPr>
                <w:rFonts w:cs="Calibri"/>
                <w:color w:val="000000"/>
              </w:rPr>
            </w:pPr>
            <w:r w:rsidRPr="005F6590">
              <w:rPr>
                <w:rFonts w:cs="Calibri"/>
                <w:color w:val="000000"/>
              </w:rPr>
              <w:t>45,402,404.00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BD002" w14:textId="77777777" w:rsidR="00491841" w:rsidRPr="005F6590" w:rsidRDefault="00491841">
            <w:pPr>
              <w:jc w:val="right"/>
              <w:rPr>
                <w:rFonts w:cs="Calibri"/>
                <w:color w:val="000000"/>
              </w:rPr>
            </w:pPr>
            <w:r w:rsidRPr="005F6590">
              <w:rPr>
                <w:rFonts w:cs="Calibri"/>
                <w:color w:val="000000"/>
              </w:rPr>
              <w:t>4,433,593.00</w:t>
            </w:r>
          </w:p>
        </w:tc>
      </w:tr>
      <w:tr w:rsidR="00491841" w:rsidRPr="005F6590" w14:paraId="1773C79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05440" w14:textId="77777777" w:rsidR="00491841" w:rsidRPr="005F6590" w:rsidRDefault="00491841">
            <w:pPr>
              <w:rPr>
                <w:rFonts w:cs="Calibri"/>
                <w:color w:val="000000"/>
              </w:rPr>
            </w:pPr>
            <w:r w:rsidRPr="005F6590">
              <w:rPr>
                <w:rFonts w:cs="Calibri"/>
                <w:color w:val="000000"/>
              </w:rPr>
              <w:t>Montenegro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CED2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292BD" w14:textId="77777777" w:rsidR="00491841" w:rsidRPr="005F6590" w:rsidRDefault="00491841">
            <w:pPr>
              <w:jc w:val="right"/>
              <w:rPr>
                <w:rFonts w:cs="Calibri"/>
                <w:color w:val="000000"/>
              </w:rPr>
            </w:pPr>
            <w:r w:rsidRPr="005F6590">
              <w:rPr>
                <w:rFonts w:cs="Calibri"/>
                <w:color w:val="000000"/>
              </w:rPr>
              <w:t>2,908,075.00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41E86" w14:textId="77777777" w:rsidR="00491841" w:rsidRPr="005F6590" w:rsidRDefault="00491841">
            <w:pPr>
              <w:jc w:val="right"/>
              <w:rPr>
                <w:rFonts w:cs="Calibri"/>
                <w:color w:val="000000"/>
              </w:rPr>
            </w:pPr>
            <w:r w:rsidRPr="005F6590">
              <w:rPr>
                <w:rFonts w:cs="Calibri"/>
                <w:color w:val="000000"/>
              </w:rPr>
              <w:t>4,327,996.00</w:t>
            </w:r>
          </w:p>
        </w:tc>
      </w:tr>
      <w:tr w:rsidR="00491841" w:rsidRPr="005F6590" w14:paraId="60D66F9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B915D" w14:textId="77777777" w:rsidR="00491841" w:rsidRPr="005F6590" w:rsidRDefault="00491841">
            <w:pPr>
              <w:rPr>
                <w:rFonts w:cs="Calibri"/>
                <w:color w:val="000000"/>
              </w:rPr>
            </w:pPr>
            <w:r w:rsidRPr="005F6590">
              <w:rPr>
                <w:rFonts w:cs="Calibri"/>
                <w:color w:val="000000"/>
              </w:rPr>
              <w:t>Ghana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48382"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6138E" w14:textId="77777777" w:rsidR="00491841" w:rsidRPr="005F6590" w:rsidRDefault="00491841">
            <w:pPr>
              <w:jc w:val="right"/>
              <w:rPr>
                <w:rFonts w:cs="Calibri"/>
                <w:color w:val="000000"/>
              </w:rPr>
            </w:pPr>
            <w:r w:rsidRPr="005F6590">
              <w:rPr>
                <w:rFonts w:cs="Calibri"/>
                <w:color w:val="000000"/>
              </w:rPr>
              <w:t>7,687,788.00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58F5B2" w14:textId="77777777" w:rsidR="00491841" w:rsidRPr="005F6590" w:rsidRDefault="00491841">
            <w:pPr>
              <w:jc w:val="right"/>
              <w:rPr>
                <w:rFonts w:cs="Calibri"/>
                <w:color w:val="000000"/>
              </w:rPr>
            </w:pPr>
            <w:r w:rsidRPr="005F6590">
              <w:rPr>
                <w:rFonts w:cs="Calibri"/>
                <w:color w:val="000000"/>
              </w:rPr>
              <w:t>4,326,232.00</w:t>
            </w:r>
          </w:p>
        </w:tc>
      </w:tr>
      <w:tr w:rsidR="00491841" w:rsidRPr="005F6590" w14:paraId="32BDA43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43ACB" w14:textId="77777777" w:rsidR="00491841" w:rsidRPr="005F6590" w:rsidRDefault="00491841">
            <w:pPr>
              <w:rPr>
                <w:rFonts w:cs="Calibri"/>
                <w:color w:val="000000"/>
              </w:rPr>
            </w:pPr>
            <w:r w:rsidRPr="005F6590">
              <w:rPr>
                <w:rFonts w:cs="Calibri"/>
                <w:color w:val="000000"/>
              </w:rPr>
              <w:t>Botswana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03B09"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5B86F" w14:textId="77777777" w:rsidR="00491841" w:rsidRPr="005F6590" w:rsidRDefault="00491841">
            <w:pPr>
              <w:jc w:val="right"/>
              <w:rPr>
                <w:rFonts w:cs="Calibri"/>
                <w:color w:val="000000"/>
              </w:rPr>
            </w:pPr>
            <w:r w:rsidRPr="005F6590">
              <w:rPr>
                <w:rFonts w:cs="Calibri"/>
                <w:color w:val="000000"/>
              </w:rPr>
              <w:t>13,727,176.00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17762" w14:textId="77777777" w:rsidR="00491841" w:rsidRPr="005F6590" w:rsidRDefault="00491841">
            <w:pPr>
              <w:jc w:val="right"/>
              <w:rPr>
                <w:rFonts w:cs="Calibri"/>
                <w:color w:val="000000"/>
              </w:rPr>
            </w:pPr>
            <w:r w:rsidRPr="005F6590">
              <w:rPr>
                <w:rFonts w:cs="Calibri"/>
                <w:color w:val="000000"/>
              </w:rPr>
              <w:t>4,274,613.00</w:t>
            </w:r>
          </w:p>
        </w:tc>
      </w:tr>
      <w:tr w:rsidR="00491841" w:rsidRPr="005F6590" w14:paraId="4D576BD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1EC56" w14:textId="77777777" w:rsidR="00491841" w:rsidRPr="005F6590" w:rsidRDefault="00491841">
            <w:pPr>
              <w:rPr>
                <w:rFonts w:cs="Calibri"/>
                <w:color w:val="000000"/>
              </w:rPr>
            </w:pPr>
            <w:r w:rsidRPr="005F6590">
              <w:rPr>
                <w:rFonts w:cs="Calibri"/>
                <w:color w:val="000000"/>
              </w:rPr>
              <w:t>Senegal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4599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4EA29E" w14:textId="77777777" w:rsidR="00491841" w:rsidRPr="005F6590" w:rsidRDefault="00491841">
            <w:pPr>
              <w:jc w:val="right"/>
              <w:rPr>
                <w:rFonts w:cs="Calibri"/>
                <w:color w:val="000000"/>
              </w:rPr>
            </w:pPr>
            <w:r w:rsidRPr="005F6590">
              <w:rPr>
                <w:rFonts w:cs="Calibri"/>
                <w:color w:val="000000"/>
              </w:rPr>
              <w:t>6,762,617.00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16549" w14:textId="77777777" w:rsidR="00491841" w:rsidRPr="005F6590" w:rsidRDefault="00491841">
            <w:pPr>
              <w:jc w:val="right"/>
              <w:rPr>
                <w:rFonts w:cs="Calibri"/>
                <w:color w:val="000000"/>
              </w:rPr>
            </w:pPr>
            <w:r w:rsidRPr="005F6590">
              <w:rPr>
                <w:rFonts w:cs="Calibri"/>
                <w:color w:val="000000"/>
              </w:rPr>
              <w:t>3,962,919.00</w:t>
            </w:r>
          </w:p>
        </w:tc>
      </w:tr>
      <w:tr w:rsidR="00491841" w:rsidRPr="005F6590" w14:paraId="5FC89F8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144DE" w14:textId="77777777" w:rsidR="00491841" w:rsidRPr="005F6590" w:rsidRDefault="00491841">
            <w:pPr>
              <w:rPr>
                <w:rFonts w:cs="Calibri"/>
                <w:color w:val="000000"/>
              </w:rPr>
            </w:pPr>
            <w:r w:rsidRPr="005F6590">
              <w:rPr>
                <w:rFonts w:cs="Calibri"/>
                <w:color w:val="000000"/>
              </w:rPr>
              <w:t>Cameroon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BB4B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61AA6E" w14:textId="77777777" w:rsidR="00491841" w:rsidRPr="005F6590" w:rsidRDefault="00491841">
            <w:pPr>
              <w:jc w:val="right"/>
              <w:rPr>
                <w:rFonts w:cs="Calibri"/>
                <w:color w:val="000000"/>
              </w:rPr>
            </w:pPr>
            <w:r w:rsidRPr="005F6590">
              <w:rPr>
                <w:rFonts w:cs="Calibri"/>
                <w:color w:val="000000"/>
              </w:rPr>
              <w:t>77,631,869.00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3E36D" w14:textId="77777777" w:rsidR="00491841" w:rsidRPr="005F6590" w:rsidRDefault="00491841">
            <w:pPr>
              <w:jc w:val="right"/>
              <w:rPr>
                <w:rFonts w:cs="Calibri"/>
                <w:color w:val="000000"/>
              </w:rPr>
            </w:pPr>
            <w:r w:rsidRPr="005F6590">
              <w:rPr>
                <w:rFonts w:cs="Calibri"/>
                <w:color w:val="000000"/>
              </w:rPr>
              <w:t>3,926,322.00</w:t>
            </w:r>
          </w:p>
        </w:tc>
      </w:tr>
      <w:tr w:rsidR="00491841" w:rsidRPr="005F6590" w14:paraId="6FB83F4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9D7442" w14:textId="77777777" w:rsidR="00491841" w:rsidRPr="005F6590" w:rsidRDefault="00491841">
            <w:pPr>
              <w:rPr>
                <w:rFonts w:cs="Calibri"/>
                <w:color w:val="000000"/>
              </w:rPr>
            </w:pPr>
            <w:r w:rsidRPr="005F6590">
              <w:rPr>
                <w:rFonts w:cs="Calibri"/>
                <w:color w:val="000000"/>
              </w:rPr>
              <w:t>Hong Kong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1DCD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32922" w14:textId="77777777" w:rsidR="00491841" w:rsidRPr="005F6590" w:rsidRDefault="00491841">
            <w:pPr>
              <w:jc w:val="right"/>
              <w:rPr>
                <w:rFonts w:cs="Calibri"/>
                <w:color w:val="000000"/>
              </w:rPr>
            </w:pPr>
            <w:r w:rsidRPr="005F6590">
              <w:rPr>
                <w:rFonts w:cs="Calibri"/>
                <w:color w:val="000000"/>
              </w:rPr>
              <w:t>8,615,830.00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DDA30" w14:textId="77777777" w:rsidR="00491841" w:rsidRPr="005F6590" w:rsidRDefault="00491841">
            <w:pPr>
              <w:jc w:val="right"/>
              <w:rPr>
                <w:rFonts w:cs="Calibri"/>
                <w:color w:val="000000"/>
              </w:rPr>
            </w:pPr>
            <w:r w:rsidRPr="005F6590">
              <w:rPr>
                <w:rFonts w:cs="Calibri"/>
                <w:color w:val="000000"/>
              </w:rPr>
              <w:t>3,633,425.00</w:t>
            </w:r>
          </w:p>
        </w:tc>
      </w:tr>
      <w:tr w:rsidR="00491841" w:rsidRPr="005F6590" w14:paraId="6B44326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13AFA" w14:textId="77777777" w:rsidR="00491841" w:rsidRPr="005F6590" w:rsidRDefault="00491841">
            <w:pPr>
              <w:rPr>
                <w:rFonts w:cs="Calibri"/>
                <w:color w:val="000000"/>
              </w:rPr>
            </w:pPr>
            <w:r w:rsidRPr="005F6590">
              <w:rPr>
                <w:rFonts w:cs="Calibri"/>
                <w:color w:val="000000"/>
              </w:rPr>
              <w:t>Cote d'Ivoire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03FBE" w14:textId="77777777" w:rsidR="00491841" w:rsidRPr="005F6590" w:rsidRDefault="00491841">
            <w:pPr>
              <w:jc w:val="right"/>
              <w:rPr>
                <w:rFonts w:cs="Calibri"/>
                <w:color w:val="000000"/>
              </w:rPr>
            </w:pPr>
            <w:r w:rsidRPr="005F6590">
              <w:rPr>
                <w:rFonts w:cs="Calibri"/>
                <w:color w:val="000000"/>
              </w:rPr>
              <w:t>2,475,000.00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A3B56" w14:textId="77777777" w:rsidR="00491841" w:rsidRPr="005F6590" w:rsidRDefault="00491841">
            <w:pPr>
              <w:jc w:val="right"/>
              <w:rPr>
                <w:rFonts w:cs="Calibri"/>
                <w:color w:val="000000"/>
              </w:rPr>
            </w:pPr>
            <w:r w:rsidRPr="005F6590">
              <w:rPr>
                <w:rFonts w:cs="Calibri"/>
                <w:color w:val="000000"/>
              </w:rPr>
              <w:t>4,883,605.00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30785" w14:textId="77777777" w:rsidR="00491841" w:rsidRPr="005F6590" w:rsidRDefault="00491841">
            <w:pPr>
              <w:jc w:val="right"/>
              <w:rPr>
                <w:rFonts w:cs="Calibri"/>
                <w:color w:val="000000"/>
              </w:rPr>
            </w:pPr>
            <w:r w:rsidRPr="005F6590">
              <w:rPr>
                <w:rFonts w:cs="Calibri"/>
                <w:color w:val="000000"/>
              </w:rPr>
              <w:t>3,404,604.00</w:t>
            </w:r>
          </w:p>
        </w:tc>
      </w:tr>
      <w:tr w:rsidR="00491841" w:rsidRPr="005F6590" w14:paraId="729A6B1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ECFB8" w14:textId="77777777" w:rsidR="00491841" w:rsidRPr="005F6590" w:rsidRDefault="00491841">
            <w:pPr>
              <w:rPr>
                <w:rFonts w:cs="Calibri"/>
                <w:color w:val="000000"/>
              </w:rPr>
            </w:pPr>
            <w:r w:rsidRPr="005F6590">
              <w:rPr>
                <w:rFonts w:cs="Calibri"/>
                <w:color w:val="000000"/>
              </w:rPr>
              <w:t>Belize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39D23"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012A5" w14:textId="77777777" w:rsidR="00491841" w:rsidRPr="005F6590" w:rsidRDefault="00491841">
            <w:pPr>
              <w:jc w:val="right"/>
              <w:rPr>
                <w:rFonts w:cs="Calibri"/>
                <w:color w:val="000000"/>
              </w:rPr>
            </w:pPr>
            <w:r w:rsidRPr="005F6590">
              <w:rPr>
                <w:rFonts w:cs="Calibri"/>
                <w:color w:val="000000"/>
              </w:rPr>
              <w:t>5,187,300.00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80FFF" w14:textId="77777777" w:rsidR="00491841" w:rsidRPr="005F6590" w:rsidRDefault="00491841">
            <w:pPr>
              <w:jc w:val="right"/>
              <w:rPr>
                <w:rFonts w:cs="Calibri"/>
                <w:color w:val="000000"/>
              </w:rPr>
            </w:pPr>
            <w:r w:rsidRPr="005F6590">
              <w:rPr>
                <w:rFonts w:cs="Calibri"/>
                <w:color w:val="000000"/>
              </w:rPr>
              <w:t>3,313,126.00</w:t>
            </w:r>
          </w:p>
        </w:tc>
      </w:tr>
      <w:tr w:rsidR="00491841" w:rsidRPr="005F6590" w14:paraId="5F5AA48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C7B06" w14:textId="77777777" w:rsidR="00491841" w:rsidRPr="005F6590" w:rsidRDefault="00491841">
            <w:pPr>
              <w:rPr>
                <w:rFonts w:cs="Calibri"/>
                <w:color w:val="000000"/>
              </w:rPr>
            </w:pPr>
            <w:r w:rsidRPr="005F6590">
              <w:rPr>
                <w:rFonts w:cs="Calibri"/>
                <w:color w:val="000000"/>
              </w:rPr>
              <w:t>Guyana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86B4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82AF5" w14:textId="77777777" w:rsidR="00491841" w:rsidRPr="005F6590" w:rsidRDefault="00491841">
            <w:pPr>
              <w:jc w:val="right"/>
              <w:rPr>
                <w:rFonts w:cs="Calibri"/>
                <w:color w:val="000000"/>
              </w:rPr>
            </w:pPr>
            <w:r w:rsidRPr="005F6590">
              <w:rPr>
                <w:rFonts w:cs="Calibri"/>
                <w:color w:val="000000"/>
              </w:rPr>
              <w:t>3,664,600.00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4BA43" w14:textId="77777777" w:rsidR="00491841" w:rsidRPr="005F6590" w:rsidRDefault="00491841">
            <w:pPr>
              <w:jc w:val="right"/>
              <w:rPr>
                <w:rFonts w:cs="Calibri"/>
                <w:color w:val="000000"/>
              </w:rPr>
            </w:pPr>
            <w:r w:rsidRPr="005F6590">
              <w:rPr>
                <w:rFonts w:cs="Calibri"/>
                <w:color w:val="000000"/>
              </w:rPr>
              <w:t>2,575,106.00</w:t>
            </w:r>
          </w:p>
        </w:tc>
      </w:tr>
      <w:tr w:rsidR="00491841" w:rsidRPr="005F6590" w14:paraId="30AE9B6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7E47B" w14:textId="77777777" w:rsidR="00491841" w:rsidRPr="005F6590" w:rsidRDefault="00491841">
            <w:pPr>
              <w:rPr>
                <w:rFonts w:cs="Calibri"/>
                <w:color w:val="000000"/>
              </w:rPr>
            </w:pPr>
            <w:r w:rsidRPr="005F6590">
              <w:rPr>
                <w:rFonts w:cs="Calibri"/>
                <w:color w:val="000000"/>
              </w:rPr>
              <w:t>Cambodia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5170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423BCB" w14:textId="77777777" w:rsidR="00491841" w:rsidRPr="005F6590" w:rsidRDefault="00491841">
            <w:pPr>
              <w:jc w:val="right"/>
              <w:rPr>
                <w:rFonts w:cs="Calibri"/>
                <w:color w:val="000000"/>
              </w:rPr>
            </w:pPr>
            <w:r w:rsidRPr="005F6590">
              <w:rPr>
                <w:rFonts w:cs="Calibri"/>
                <w:color w:val="000000"/>
              </w:rPr>
              <w:t>2,595,960.00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CAE12" w14:textId="77777777" w:rsidR="00491841" w:rsidRPr="005F6590" w:rsidRDefault="00491841">
            <w:pPr>
              <w:jc w:val="right"/>
              <w:rPr>
                <w:rFonts w:cs="Calibri"/>
                <w:color w:val="000000"/>
              </w:rPr>
            </w:pPr>
            <w:r w:rsidRPr="005F6590">
              <w:rPr>
                <w:rFonts w:cs="Calibri"/>
                <w:color w:val="000000"/>
              </w:rPr>
              <w:t>2,561,814.00</w:t>
            </w:r>
          </w:p>
        </w:tc>
      </w:tr>
      <w:tr w:rsidR="00491841" w:rsidRPr="005F6590" w14:paraId="751B48E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D1829" w14:textId="77777777" w:rsidR="00491841" w:rsidRPr="005F6590" w:rsidRDefault="00491841">
            <w:pPr>
              <w:rPr>
                <w:rFonts w:cs="Calibri"/>
                <w:color w:val="000000"/>
              </w:rPr>
            </w:pPr>
            <w:r w:rsidRPr="005F6590">
              <w:rPr>
                <w:rFonts w:cs="Calibri"/>
                <w:color w:val="000000"/>
              </w:rPr>
              <w:t>Sierra Leone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4B0E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2E60E" w14:textId="77777777" w:rsidR="00491841" w:rsidRPr="005F6590" w:rsidRDefault="00491841">
            <w:pPr>
              <w:jc w:val="right"/>
              <w:rPr>
                <w:rFonts w:cs="Calibri"/>
                <w:color w:val="000000"/>
              </w:rPr>
            </w:pPr>
            <w:r w:rsidRPr="005F6590">
              <w:rPr>
                <w:rFonts w:cs="Calibri"/>
                <w:color w:val="000000"/>
              </w:rPr>
              <w:t>270,000.00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08F03" w14:textId="77777777" w:rsidR="00491841" w:rsidRPr="005F6590" w:rsidRDefault="00491841">
            <w:pPr>
              <w:jc w:val="right"/>
              <w:rPr>
                <w:rFonts w:cs="Calibri"/>
                <w:color w:val="000000"/>
              </w:rPr>
            </w:pPr>
            <w:r w:rsidRPr="005F6590">
              <w:rPr>
                <w:rFonts w:cs="Calibri"/>
                <w:color w:val="000000"/>
              </w:rPr>
              <w:t>2,435,457.00</w:t>
            </w:r>
          </w:p>
        </w:tc>
      </w:tr>
      <w:tr w:rsidR="00491841" w:rsidRPr="005F6590" w14:paraId="22DAA94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94F9D" w14:textId="77777777" w:rsidR="00491841" w:rsidRPr="005F6590" w:rsidRDefault="00491841">
            <w:pPr>
              <w:rPr>
                <w:rFonts w:cs="Calibri"/>
                <w:color w:val="000000"/>
              </w:rPr>
            </w:pPr>
            <w:r w:rsidRPr="005F6590">
              <w:rPr>
                <w:rFonts w:cs="Calibri"/>
                <w:color w:val="000000"/>
              </w:rPr>
              <w:t>Cyprus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0017C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CC352"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FE0A36" w14:textId="77777777" w:rsidR="00491841" w:rsidRPr="005F6590" w:rsidRDefault="00491841">
            <w:pPr>
              <w:jc w:val="right"/>
              <w:rPr>
                <w:rFonts w:cs="Calibri"/>
                <w:color w:val="000000"/>
              </w:rPr>
            </w:pPr>
            <w:r w:rsidRPr="005F6590">
              <w:rPr>
                <w:rFonts w:cs="Calibri"/>
                <w:color w:val="000000"/>
              </w:rPr>
              <w:t>2,392,097.00</w:t>
            </w:r>
          </w:p>
        </w:tc>
      </w:tr>
      <w:tr w:rsidR="00491841" w:rsidRPr="005F6590" w14:paraId="6E0620D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C3BB1" w14:textId="77777777" w:rsidR="00491841" w:rsidRPr="005F6590" w:rsidRDefault="00491841">
            <w:pPr>
              <w:rPr>
                <w:rFonts w:cs="Calibri"/>
                <w:color w:val="000000"/>
              </w:rPr>
            </w:pPr>
            <w:r w:rsidRPr="005F6590">
              <w:rPr>
                <w:rFonts w:cs="Calibri"/>
                <w:color w:val="000000"/>
              </w:rPr>
              <w:t>Uruguay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AD2A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6083AB" w14:textId="77777777" w:rsidR="00491841" w:rsidRPr="005F6590" w:rsidRDefault="00491841">
            <w:pPr>
              <w:jc w:val="right"/>
              <w:rPr>
                <w:rFonts w:cs="Calibri"/>
                <w:color w:val="000000"/>
              </w:rPr>
            </w:pPr>
            <w:r w:rsidRPr="005F6590">
              <w:rPr>
                <w:rFonts w:cs="Calibri"/>
                <w:color w:val="000000"/>
              </w:rPr>
              <w:t>5,314,050.00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83500" w14:textId="77777777" w:rsidR="00491841" w:rsidRPr="005F6590" w:rsidRDefault="00491841">
            <w:pPr>
              <w:jc w:val="right"/>
              <w:rPr>
                <w:rFonts w:cs="Calibri"/>
                <w:color w:val="000000"/>
              </w:rPr>
            </w:pPr>
            <w:r w:rsidRPr="005F6590">
              <w:rPr>
                <w:rFonts w:cs="Calibri"/>
                <w:color w:val="000000"/>
              </w:rPr>
              <w:t>2,349,080.00</w:t>
            </w:r>
          </w:p>
        </w:tc>
      </w:tr>
      <w:tr w:rsidR="00491841" w:rsidRPr="005F6590" w14:paraId="1EAEA50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6716E" w14:textId="77777777" w:rsidR="00491841" w:rsidRPr="005F6590" w:rsidRDefault="00491841">
            <w:pPr>
              <w:rPr>
                <w:rFonts w:cs="Calibri"/>
                <w:color w:val="000000"/>
              </w:rPr>
            </w:pPr>
            <w:r w:rsidRPr="005F6590">
              <w:rPr>
                <w:rFonts w:cs="Calibri"/>
                <w:color w:val="000000"/>
              </w:rPr>
              <w:t>French Guiana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A721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5789D5" w14:textId="77777777" w:rsidR="00491841" w:rsidRPr="005F6590" w:rsidRDefault="00491841">
            <w:pPr>
              <w:jc w:val="right"/>
              <w:rPr>
                <w:rFonts w:cs="Calibri"/>
                <w:color w:val="000000"/>
              </w:rPr>
            </w:pPr>
            <w:r w:rsidRPr="005F6590">
              <w:rPr>
                <w:rFonts w:cs="Calibri"/>
                <w:color w:val="000000"/>
              </w:rPr>
              <w:t>17,563,401.00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4FBA66" w14:textId="77777777" w:rsidR="00491841" w:rsidRPr="005F6590" w:rsidRDefault="00491841">
            <w:pPr>
              <w:jc w:val="right"/>
              <w:rPr>
                <w:rFonts w:cs="Calibri"/>
                <w:color w:val="000000"/>
              </w:rPr>
            </w:pPr>
            <w:r w:rsidRPr="005F6590">
              <w:rPr>
                <w:rFonts w:cs="Calibri"/>
                <w:color w:val="000000"/>
              </w:rPr>
              <w:t>2,250,000.00</w:t>
            </w:r>
          </w:p>
        </w:tc>
      </w:tr>
      <w:tr w:rsidR="00491841" w:rsidRPr="005F6590" w14:paraId="35E830D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D2248" w14:textId="77777777" w:rsidR="00491841" w:rsidRPr="005F6590" w:rsidRDefault="00491841">
            <w:pPr>
              <w:rPr>
                <w:rFonts w:cs="Calibri"/>
                <w:color w:val="000000"/>
              </w:rPr>
            </w:pPr>
            <w:r w:rsidRPr="005F6590">
              <w:rPr>
                <w:rFonts w:cs="Calibri"/>
                <w:color w:val="000000"/>
              </w:rPr>
              <w:t>Bahamas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8F4D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764117" w14:textId="77777777" w:rsidR="00491841" w:rsidRPr="005F6590" w:rsidRDefault="00491841">
            <w:pPr>
              <w:jc w:val="right"/>
              <w:rPr>
                <w:rFonts w:cs="Calibri"/>
                <w:color w:val="000000"/>
              </w:rPr>
            </w:pPr>
            <w:r w:rsidRPr="005F6590">
              <w:rPr>
                <w:rFonts w:cs="Calibri"/>
                <w:color w:val="000000"/>
              </w:rPr>
              <w:t>39,761,334.00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BC66F" w14:textId="77777777" w:rsidR="00491841" w:rsidRPr="005F6590" w:rsidRDefault="00491841">
            <w:pPr>
              <w:jc w:val="right"/>
              <w:rPr>
                <w:rFonts w:cs="Calibri"/>
                <w:color w:val="000000"/>
              </w:rPr>
            </w:pPr>
            <w:r w:rsidRPr="005F6590">
              <w:rPr>
                <w:rFonts w:cs="Calibri"/>
                <w:color w:val="000000"/>
              </w:rPr>
              <w:t>2,218,917.00</w:t>
            </w:r>
          </w:p>
        </w:tc>
      </w:tr>
      <w:tr w:rsidR="00491841" w:rsidRPr="005F6590" w14:paraId="60F754B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6A1DE" w14:textId="77777777" w:rsidR="00491841" w:rsidRPr="005F6590" w:rsidRDefault="00491841">
            <w:pPr>
              <w:rPr>
                <w:rFonts w:cs="Calibri"/>
                <w:color w:val="000000"/>
              </w:rPr>
            </w:pPr>
            <w:r w:rsidRPr="005F6590">
              <w:rPr>
                <w:rFonts w:cs="Calibri"/>
                <w:color w:val="000000"/>
              </w:rPr>
              <w:t>Mali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C927F"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CEB9B" w14:textId="77777777" w:rsidR="00491841" w:rsidRPr="005F6590" w:rsidRDefault="00491841">
            <w:pPr>
              <w:jc w:val="right"/>
              <w:rPr>
                <w:rFonts w:cs="Calibri"/>
                <w:color w:val="000000"/>
              </w:rPr>
            </w:pPr>
            <w:r w:rsidRPr="005F6590">
              <w:rPr>
                <w:rFonts w:cs="Calibri"/>
                <w:color w:val="000000"/>
              </w:rPr>
              <w:t>8,735,763.00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D74823" w14:textId="77777777" w:rsidR="00491841" w:rsidRPr="005F6590" w:rsidRDefault="00491841">
            <w:pPr>
              <w:jc w:val="right"/>
              <w:rPr>
                <w:rFonts w:cs="Calibri"/>
                <w:color w:val="000000"/>
              </w:rPr>
            </w:pPr>
            <w:r w:rsidRPr="005F6590">
              <w:rPr>
                <w:rFonts w:cs="Calibri"/>
                <w:color w:val="000000"/>
              </w:rPr>
              <w:t>2,126,333.00</w:t>
            </w:r>
          </w:p>
        </w:tc>
      </w:tr>
      <w:tr w:rsidR="00491841" w:rsidRPr="005F6590" w14:paraId="37A34E4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99679" w14:textId="77777777" w:rsidR="00491841" w:rsidRPr="005F6590" w:rsidRDefault="00491841">
            <w:pPr>
              <w:rPr>
                <w:rFonts w:cs="Calibri"/>
                <w:color w:val="000000"/>
              </w:rPr>
            </w:pPr>
            <w:r w:rsidRPr="005F6590">
              <w:rPr>
                <w:rFonts w:cs="Calibri"/>
                <w:color w:val="000000"/>
              </w:rPr>
              <w:t>Paraguay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E56F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AB4EB" w14:textId="77777777" w:rsidR="00491841" w:rsidRPr="005F6590" w:rsidRDefault="00491841">
            <w:pPr>
              <w:jc w:val="right"/>
              <w:rPr>
                <w:rFonts w:cs="Calibri"/>
                <w:color w:val="000000"/>
              </w:rPr>
            </w:pPr>
            <w:r w:rsidRPr="005F6590">
              <w:rPr>
                <w:rFonts w:cs="Calibri"/>
                <w:color w:val="000000"/>
              </w:rPr>
              <w:t>6,721,220.00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B72E3" w14:textId="77777777" w:rsidR="00491841" w:rsidRPr="005F6590" w:rsidRDefault="00491841">
            <w:pPr>
              <w:jc w:val="right"/>
              <w:rPr>
                <w:rFonts w:cs="Calibri"/>
                <w:color w:val="000000"/>
              </w:rPr>
            </w:pPr>
            <w:r w:rsidRPr="005F6590">
              <w:rPr>
                <w:rFonts w:cs="Calibri"/>
                <w:color w:val="000000"/>
              </w:rPr>
              <w:t>1,826,021.00</w:t>
            </w:r>
          </w:p>
        </w:tc>
      </w:tr>
      <w:tr w:rsidR="00491841" w:rsidRPr="005F6590" w14:paraId="5B9815B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F9FAA" w14:textId="77777777" w:rsidR="00491841" w:rsidRPr="005F6590" w:rsidRDefault="00491841">
            <w:pPr>
              <w:rPr>
                <w:rFonts w:cs="Calibri"/>
                <w:color w:val="000000"/>
              </w:rPr>
            </w:pPr>
            <w:r w:rsidRPr="005F6590">
              <w:rPr>
                <w:rFonts w:cs="Calibri"/>
                <w:color w:val="000000"/>
              </w:rPr>
              <w:t>Zambia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CFF5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DA558" w14:textId="77777777" w:rsidR="00491841" w:rsidRPr="005F6590" w:rsidRDefault="00491841">
            <w:pPr>
              <w:jc w:val="right"/>
              <w:rPr>
                <w:rFonts w:cs="Calibri"/>
                <w:color w:val="000000"/>
              </w:rPr>
            </w:pPr>
            <w:r w:rsidRPr="005F6590">
              <w:rPr>
                <w:rFonts w:cs="Calibri"/>
                <w:color w:val="000000"/>
              </w:rPr>
              <w:t>5,947,452.00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D05E5" w14:textId="77777777" w:rsidR="00491841" w:rsidRPr="005F6590" w:rsidRDefault="00491841">
            <w:pPr>
              <w:jc w:val="right"/>
              <w:rPr>
                <w:rFonts w:cs="Calibri"/>
                <w:color w:val="000000"/>
              </w:rPr>
            </w:pPr>
            <w:r w:rsidRPr="005F6590">
              <w:rPr>
                <w:rFonts w:cs="Calibri"/>
                <w:color w:val="000000"/>
              </w:rPr>
              <w:t>1,813,182.00</w:t>
            </w:r>
          </w:p>
        </w:tc>
      </w:tr>
      <w:tr w:rsidR="00491841" w:rsidRPr="005F6590" w14:paraId="1C99CD5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68437" w14:textId="77777777" w:rsidR="00491841" w:rsidRPr="005F6590" w:rsidRDefault="00491841">
            <w:pPr>
              <w:rPr>
                <w:rFonts w:cs="Calibri"/>
                <w:color w:val="000000"/>
              </w:rPr>
            </w:pPr>
            <w:r w:rsidRPr="005F6590">
              <w:rPr>
                <w:rFonts w:cs="Calibri"/>
                <w:color w:val="000000"/>
              </w:rPr>
              <w:t>Benin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B37A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2DD4E" w14:textId="77777777" w:rsidR="00491841" w:rsidRPr="005F6590" w:rsidRDefault="00491841">
            <w:pPr>
              <w:jc w:val="right"/>
              <w:rPr>
                <w:rFonts w:cs="Calibri"/>
                <w:color w:val="000000"/>
              </w:rPr>
            </w:pPr>
            <w:r w:rsidRPr="005F6590">
              <w:rPr>
                <w:rFonts w:cs="Calibri"/>
                <w:color w:val="000000"/>
              </w:rPr>
              <w:t>4,864,609.00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0D8CC" w14:textId="77777777" w:rsidR="00491841" w:rsidRPr="005F6590" w:rsidRDefault="00491841">
            <w:pPr>
              <w:jc w:val="right"/>
              <w:rPr>
                <w:rFonts w:cs="Calibri"/>
                <w:color w:val="000000"/>
              </w:rPr>
            </w:pPr>
            <w:r w:rsidRPr="005F6590">
              <w:rPr>
                <w:rFonts w:cs="Calibri"/>
                <w:color w:val="000000"/>
              </w:rPr>
              <w:t>1,751,151.00</w:t>
            </w:r>
          </w:p>
        </w:tc>
      </w:tr>
      <w:tr w:rsidR="00491841" w:rsidRPr="005F6590" w14:paraId="14C1833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69A01" w14:textId="77777777" w:rsidR="00491841" w:rsidRPr="005F6590" w:rsidRDefault="00491841">
            <w:pPr>
              <w:rPr>
                <w:rFonts w:cs="Calibri"/>
                <w:color w:val="000000"/>
              </w:rPr>
            </w:pPr>
            <w:r w:rsidRPr="005F6590">
              <w:rPr>
                <w:rFonts w:cs="Calibri"/>
                <w:color w:val="000000"/>
              </w:rPr>
              <w:t>South Sudan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F02B0"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6EA1D" w14:textId="77777777" w:rsidR="00491841" w:rsidRPr="005F6590" w:rsidRDefault="00491841">
            <w:pPr>
              <w:jc w:val="right"/>
              <w:rPr>
                <w:rFonts w:cs="Calibri"/>
                <w:color w:val="000000"/>
              </w:rPr>
            </w:pPr>
            <w:r w:rsidRPr="005F6590">
              <w:rPr>
                <w:rFonts w:cs="Calibri"/>
                <w:color w:val="000000"/>
              </w:rPr>
              <w:t>3,160,411.00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01BA6" w14:textId="77777777" w:rsidR="00491841" w:rsidRPr="005F6590" w:rsidRDefault="00491841">
            <w:pPr>
              <w:jc w:val="right"/>
              <w:rPr>
                <w:rFonts w:cs="Calibri"/>
                <w:color w:val="000000"/>
              </w:rPr>
            </w:pPr>
            <w:r w:rsidRPr="005F6590">
              <w:rPr>
                <w:rFonts w:cs="Calibri"/>
                <w:color w:val="000000"/>
              </w:rPr>
              <w:t>1,700,003.00</w:t>
            </w:r>
          </w:p>
        </w:tc>
      </w:tr>
      <w:tr w:rsidR="00491841" w:rsidRPr="005F6590" w14:paraId="6FF72A1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417CB" w14:textId="77777777" w:rsidR="00491841" w:rsidRPr="005F6590" w:rsidRDefault="00491841">
            <w:pPr>
              <w:rPr>
                <w:rFonts w:cs="Calibri"/>
                <w:color w:val="000000"/>
              </w:rPr>
            </w:pPr>
            <w:r w:rsidRPr="005F6590">
              <w:rPr>
                <w:rFonts w:cs="Calibri"/>
                <w:color w:val="000000"/>
              </w:rPr>
              <w:t>Central African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1AAC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215A94" w14:textId="77777777" w:rsidR="00491841" w:rsidRPr="005F6590" w:rsidRDefault="00491841">
            <w:pPr>
              <w:jc w:val="right"/>
              <w:rPr>
                <w:rFonts w:cs="Calibri"/>
                <w:color w:val="000000"/>
              </w:rPr>
            </w:pPr>
            <w:r w:rsidRPr="005F6590">
              <w:rPr>
                <w:rFonts w:cs="Calibri"/>
                <w:color w:val="000000"/>
              </w:rPr>
              <w:t>6,064,816.00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CA1C8" w14:textId="77777777" w:rsidR="00491841" w:rsidRPr="005F6590" w:rsidRDefault="00491841">
            <w:pPr>
              <w:jc w:val="right"/>
              <w:rPr>
                <w:rFonts w:cs="Calibri"/>
                <w:color w:val="000000"/>
              </w:rPr>
            </w:pPr>
            <w:r w:rsidRPr="005F6590">
              <w:rPr>
                <w:rFonts w:cs="Calibri"/>
                <w:color w:val="000000"/>
              </w:rPr>
              <w:t>1,678,141.00</w:t>
            </w:r>
          </w:p>
        </w:tc>
      </w:tr>
      <w:tr w:rsidR="00491841" w:rsidRPr="005F6590" w14:paraId="3D42215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72D57" w14:textId="77777777" w:rsidR="00491841" w:rsidRPr="005F6590" w:rsidRDefault="00491841">
            <w:pPr>
              <w:rPr>
                <w:rFonts w:cs="Calibri"/>
                <w:color w:val="000000"/>
              </w:rPr>
            </w:pPr>
            <w:r w:rsidRPr="005F6590">
              <w:rPr>
                <w:rFonts w:cs="Calibri"/>
                <w:color w:val="000000"/>
              </w:rPr>
              <w:t>Bolivia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335339"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C8BD8" w14:textId="77777777" w:rsidR="00491841" w:rsidRPr="005F6590" w:rsidRDefault="00491841">
            <w:pPr>
              <w:jc w:val="right"/>
              <w:rPr>
                <w:rFonts w:cs="Calibri"/>
                <w:color w:val="000000"/>
              </w:rPr>
            </w:pPr>
            <w:r w:rsidRPr="005F6590">
              <w:rPr>
                <w:rFonts w:cs="Calibri"/>
                <w:color w:val="000000"/>
              </w:rPr>
              <w:t>6,937,078.00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DCB04" w14:textId="77777777" w:rsidR="00491841" w:rsidRPr="005F6590" w:rsidRDefault="00491841">
            <w:pPr>
              <w:jc w:val="right"/>
              <w:rPr>
                <w:rFonts w:cs="Calibri"/>
                <w:color w:val="000000"/>
              </w:rPr>
            </w:pPr>
            <w:r w:rsidRPr="005F6590">
              <w:rPr>
                <w:rFonts w:cs="Calibri"/>
                <w:color w:val="000000"/>
              </w:rPr>
              <w:t>1,375,499.00</w:t>
            </w:r>
          </w:p>
        </w:tc>
      </w:tr>
      <w:tr w:rsidR="00491841" w:rsidRPr="005F6590" w14:paraId="004C475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69626" w14:textId="77777777" w:rsidR="00491841" w:rsidRPr="005F6590" w:rsidRDefault="00491841">
            <w:pPr>
              <w:rPr>
                <w:rFonts w:cs="Calibri"/>
                <w:color w:val="000000"/>
              </w:rPr>
            </w:pPr>
            <w:r w:rsidRPr="005F6590">
              <w:rPr>
                <w:rFonts w:cs="Calibri"/>
                <w:color w:val="000000"/>
              </w:rPr>
              <w:t>Burkina Faso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AED7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5013D" w14:textId="77777777" w:rsidR="00491841" w:rsidRPr="005F6590" w:rsidRDefault="00491841">
            <w:pPr>
              <w:jc w:val="right"/>
              <w:rPr>
                <w:rFonts w:cs="Calibri"/>
                <w:color w:val="000000"/>
              </w:rPr>
            </w:pPr>
            <w:r w:rsidRPr="005F6590">
              <w:rPr>
                <w:rFonts w:cs="Calibri"/>
                <w:color w:val="000000"/>
              </w:rPr>
              <w:t>1,375,457.00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D69AF" w14:textId="77777777" w:rsidR="00491841" w:rsidRPr="005F6590" w:rsidRDefault="00491841">
            <w:pPr>
              <w:jc w:val="right"/>
              <w:rPr>
                <w:rFonts w:cs="Calibri"/>
                <w:color w:val="000000"/>
              </w:rPr>
            </w:pPr>
            <w:r w:rsidRPr="005F6590">
              <w:rPr>
                <w:rFonts w:cs="Calibri"/>
                <w:color w:val="000000"/>
              </w:rPr>
              <w:t>1,329,384.00</w:t>
            </w:r>
          </w:p>
        </w:tc>
      </w:tr>
      <w:tr w:rsidR="00491841" w:rsidRPr="005F6590" w14:paraId="4DE9937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91273" w14:textId="77777777" w:rsidR="00491841" w:rsidRPr="005F6590" w:rsidRDefault="00491841">
            <w:pPr>
              <w:rPr>
                <w:rFonts w:cs="Calibri"/>
                <w:color w:val="000000"/>
              </w:rPr>
            </w:pPr>
            <w:r w:rsidRPr="005F6590">
              <w:rPr>
                <w:rFonts w:cs="Calibri"/>
                <w:color w:val="000000"/>
              </w:rPr>
              <w:t>Turkmenistan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56A5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6D8C65" w14:textId="77777777" w:rsidR="00491841" w:rsidRPr="005F6590" w:rsidRDefault="00491841">
            <w:pPr>
              <w:jc w:val="right"/>
              <w:rPr>
                <w:rFonts w:cs="Calibri"/>
                <w:color w:val="000000"/>
              </w:rPr>
            </w:pPr>
            <w:r w:rsidRPr="005F6590">
              <w:rPr>
                <w:rFonts w:cs="Calibri"/>
                <w:color w:val="000000"/>
              </w:rPr>
              <w:t>5,596,697.00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FF8D3" w14:textId="77777777" w:rsidR="00491841" w:rsidRPr="005F6590" w:rsidRDefault="00491841">
            <w:pPr>
              <w:jc w:val="right"/>
              <w:rPr>
                <w:rFonts w:cs="Calibri"/>
                <w:color w:val="000000"/>
              </w:rPr>
            </w:pPr>
            <w:r w:rsidRPr="005F6590">
              <w:rPr>
                <w:rFonts w:cs="Calibri"/>
                <w:color w:val="000000"/>
              </w:rPr>
              <w:t>1,214,386.00</w:t>
            </w:r>
          </w:p>
        </w:tc>
      </w:tr>
      <w:tr w:rsidR="00491841" w:rsidRPr="005F6590" w14:paraId="0851B5E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BFE46" w14:textId="77777777" w:rsidR="00491841" w:rsidRPr="005F6590" w:rsidRDefault="00491841">
            <w:pPr>
              <w:rPr>
                <w:rFonts w:cs="Calibri"/>
                <w:color w:val="000000"/>
              </w:rPr>
            </w:pPr>
            <w:r w:rsidRPr="005F6590">
              <w:rPr>
                <w:rFonts w:cs="Calibri"/>
                <w:color w:val="000000"/>
              </w:rPr>
              <w:t>Seychelles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6916D"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6062C" w14:textId="77777777" w:rsidR="00491841" w:rsidRPr="005F6590" w:rsidRDefault="00491841">
            <w:pPr>
              <w:jc w:val="right"/>
              <w:rPr>
                <w:rFonts w:cs="Calibri"/>
                <w:color w:val="000000"/>
              </w:rPr>
            </w:pPr>
            <w:r w:rsidRPr="005F6590">
              <w:rPr>
                <w:rFonts w:cs="Calibri"/>
                <w:color w:val="000000"/>
              </w:rPr>
              <w:t>485,004.00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79E53" w14:textId="77777777" w:rsidR="00491841" w:rsidRPr="005F6590" w:rsidRDefault="00491841">
            <w:pPr>
              <w:jc w:val="right"/>
              <w:rPr>
                <w:rFonts w:cs="Calibri"/>
                <w:color w:val="000000"/>
              </w:rPr>
            </w:pPr>
            <w:r w:rsidRPr="005F6590">
              <w:rPr>
                <w:rFonts w:cs="Calibri"/>
                <w:color w:val="000000"/>
              </w:rPr>
              <w:t>1,213,003.00</w:t>
            </w:r>
          </w:p>
        </w:tc>
      </w:tr>
      <w:tr w:rsidR="00491841" w:rsidRPr="005F6590" w14:paraId="026FF0A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BC8ABB" w14:textId="77777777" w:rsidR="00491841" w:rsidRPr="005F6590" w:rsidRDefault="00491841">
            <w:pPr>
              <w:rPr>
                <w:rFonts w:cs="Calibri"/>
                <w:color w:val="000000"/>
              </w:rPr>
            </w:pPr>
            <w:r w:rsidRPr="005F6590">
              <w:rPr>
                <w:rFonts w:cs="Calibri"/>
                <w:color w:val="000000"/>
              </w:rPr>
              <w:t>Namibia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2EEA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2ADB94" w14:textId="77777777" w:rsidR="00491841" w:rsidRPr="005F6590" w:rsidRDefault="00491841">
            <w:pPr>
              <w:jc w:val="right"/>
              <w:rPr>
                <w:rFonts w:cs="Calibri"/>
                <w:color w:val="000000"/>
              </w:rPr>
            </w:pPr>
            <w:r w:rsidRPr="005F6590">
              <w:rPr>
                <w:rFonts w:cs="Calibri"/>
                <w:color w:val="000000"/>
              </w:rPr>
              <w:t>169,545.00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6A54B" w14:textId="77777777" w:rsidR="00491841" w:rsidRPr="005F6590" w:rsidRDefault="00491841">
            <w:pPr>
              <w:jc w:val="right"/>
              <w:rPr>
                <w:rFonts w:cs="Calibri"/>
                <w:color w:val="000000"/>
              </w:rPr>
            </w:pPr>
            <w:r w:rsidRPr="005F6590">
              <w:rPr>
                <w:rFonts w:cs="Calibri"/>
                <w:color w:val="000000"/>
              </w:rPr>
              <w:t>1,193,264.00</w:t>
            </w:r>
          </w:p>
        </w:tc>
      </w:tr>
      <w:tr w:rsidR="00491841" w:rsidRPr="005F6590" w14:paraId="3360C81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F4E25" w14:textId="77777777" w:rsidR="00491841" w:rsidRPr="005F6590" w:rsidRDefault="00491841">
            <w:pPr>
              <w:rPr>
                <w:rFonts w:cs="Calibri"/>
                <w:color w:val="000000"/>
              </w:rPr>
            </w:pPr>
            <w:r w:rsidRPr="005F6590">
              <w:rPr>
                <w:rFonts w:cs="Calibri"/>
                <w:color w:val="000000"/>
              </w:rPr>
              <w:t>Kyrgyzstan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5AC60"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829B92" w14:textId="77777777" w:rsidR="00491841" w:rsidRPr="005F6590" w:rsidRDefault="00491841">
            <w:pPr>
              <w:jc w:val="right"/>
              <w:rPr>
                <w:rFonts w:cs="Calibri"/>
                <w:color w:val="000000"/>
              </w:rPr>
            </w:pPr>
            <w:r w:rsidRPr="005F6590">
              <w:rPr>
                <w:rFonts w:cs="Calibri"/>
                <w:color w:val="000000"/>
              </w:rPr>
              <w:t>6,860,400.00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6E876" w14:textId="77777777" w:rsidR="00491841" w:rsidRPr="005F6590" w:rsidRDefault="00491841">
            <w:pPr>
              <w:jc w:val="right"/>
              <w:rPr>
                <w:rFonts w:cs="Calibri"/>
                <w:color w:val="000000"/>
              </w:rPr>
            </w:pPr>
            <w:r w:rsidRPr="005F6590">
              <w:rPr>
                <w:rFonts w:cs="Calibri"/>
                <w:color w:val="000000"/>
              </w:rPr>
              <w:t>1,185,400.00</w:t>
            </w:r>
          </w:p>
        </w:tc>
      </w:tr>
      <w:tr w:rsidR="00491841" w:rsidRPr="005F6590" w14:paraId="51580A5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8F04D" w14:textId="77777777" w:rsidR="00491841" w:rsidRPr="005F6590" w:rsidRDefault="00491841">
            <w:pPr>
              <w:rPr>
                <w:rFonts w:cs="Calibri"/>
                <w:color w:val="000000"/>
              </w:rPr>
            </w:pPr>
            <w:r w:rsidRPr="005F6590">
              <w:rPr>
                <w:rFonts w:cs="Calibri"/>
                <w:color w:val="000000"/>
              </w:rPr>
              <w:t>Tonga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77A8F"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5AFD2" w14:textId="77777777" w:rsidR="00491841" w:rsidRPr="005F6590" w:rsidRDefault="00491841">
            <w:pPr>
              <w:jc w:val="right"/>
              <w:rPr>
                <w:rFonts w:cs="Calibri"/>
                <w:color w:val="000000"/>
              </w:rPr>
            </w:pPr>
            <w:r w:rsidRPr="005F6590">
              <w:rPr>
                <w:rFonts w:cs="Calibri"/>
                <w:color w:val="000000"/>
              </w:rPr>
              <w:t>1,026,423.00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6C608" w14:textId="77777777" w:rsidR="00491841" w:rsidRPr="005F6590" w:rsidRDefault="00491841">
            <w:pPr>
              <w:jc w:val="right"/>
              <w:rPr>
                <w:rFonts w:cs="Calibri"/>
                <w:color w:val="000000"/>
              </w:rPr>
            </w:pPr>
            <w:r w:rsidRPr="005F6590">
              <w:rPr>
                <w:rFonts w:cs="Calibri"/>
                <w:color w:val="000000"/>
              </w:rPr>
              <w:t>1,048,636.00</w:t>
            </w:r>
          </w:p>
        </w:tc>
      </w:tr>
      <w:tr w:rsidR="00491841" w:rsidRPr="005F6590" w14:paraId="52175BA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13605" w14:textId="77777777" w:rsidR="00491841" w:rsidRPr="005F6590" w:rsidRDefault="00491841">
            <w:pPr>
              <w:rPr>
                <w:rFonts w:cs="Calibri"/>
                <w:color w:val="000000"/>
              </w:rPr>
            </w:pPr>
            <w:r w:rsidRPr="005F6590">
              <w:rPr>
                <w:rFonts w:cs="Calibri"/>
                <w:color w:val="000000"/>
              </w:rPr>
              <w:t>Burundi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2412D"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B0948" w14:textId="77777777" w:rsidR="00491841" w:rsidRPr="005F6590" w:rsidRDefault="00491841">
            <w:pPr>
              <w:jc w:val="right"/>
              <w:rPr>
                <w:rFonts w:cs="Calibri"/>
                <w:color w:val="000000"/>
              </w:rPr>
            </w:pPr>
            <w:r w:rsidRPr="005F6590">
              <w:rPr>
                <w:rFonts w:cs="Calibri"/>
                <w:color w:val="000000"/>
              </w:rPr>
              <w:t>1,036,871.00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FCFE5" w14:textId="77777777" w:rsidR="00491841" w:rsidRPr="005F6590" w:rsidRDefault="00491841">
            <w:pPr>
              <w:jc w:val="right"/>
              <w:rPr>
                <w:rFonts w:cs="Calibri"/>
                <w:color w:val="000000"/>
              </w:rPr>
            </w:pPr>
            <w:r w:rsidRPr="005F6590">
              <w:rPr>
                <w:rFonts w:cs="Calibri"/>
                <w:color w:val="000000"/>
              </w:rPr>
              <w:t>901,387.00</w:t>
            </w:r>
          </w:p>
        </w:tc>
      </w:tr>
      <w:tr w:rsidR="00491841" w:rsidRPr="005F6590" w14:paraId="6AB3856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32EB7" w14:textId="77777777" w:rsidR="00491841" w:rsidRPr="005F6590" w:rsidRDefault="00491841">
            <w:pPr>
              <w:rPr>
                <w:rFonts w:cs="Calibri"/>
                <w:color w:val="000000"/>
              </w:rPr>
            </w:pPr>
            <w:r w:rsidRPr="005F6590">
              <w:rPr>
                <w:rFonts w:cs="Calibri"/>
                <w:color w:val="000000"/>
              </w:rPr>
              <w:t>Suriname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40CA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64B45" w14:textId="77777777" w:rsidR="00491841" w:rsidRPr="005F6590" w:rsidRDefault="00491841">
            <w:pPr>
              <w:jc w:val="right"/>
              <w:rPr>
                <w:rFonts w:cs="Calibri"/>
                <w:color w:val="000000"/>
              </w:rPr>
            </w:pPr>
            <w:r w:rsidRPr="005F6590">
              <w:rPr>
                <w:rFonts w:cs="Calibri"/>
                <w:color w:val="000000"/>
              </w:rPr>
              <w:t>449,081.00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25F6C" w14:textId="77777777" w:rsidR="00491841" w:rsidRPr="005F6590" w:rsidRDefault="00491841">
            <w:pPr>
              <w:jc w:val="right"/>
              <w:rPr>
                <w:rFonts w:cs="Calibri"/>
                <w:color w:val="000000"/>
              </w:rPr>
            </w:pPr>
            <w:r w:rsidRPr="005F6590">
              <w:rPr>
                <w:rFonts w:cs="Calibri"/>
                <w:color w:val="000000"/>
              </w:rPr>
              <w:t>824,659.00</w:t>
            </w:r>
          </w:p>
        </w:tc>
      </w:tr>
      <w:tr w:rsidR="00491841" w:rsidRPr="005F6590" w14:paraId="5CCF53E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11B217" w14:textId="77777777" w:rsidR="00491841" w:rsidRPr="005F6590" w:rsidRDefault="00491841">
            <w:pPr>
              <w:rPr>
                <w:rFonts w:cs="Calibri"/>
                <w:color w:val="000000"/>
              </w:rPr>
            </w:pPr>
            <w:r w:rsidRPr="005F6590">
              <w:rPr>
                <w:rFonts w:cs="Calibri"/>
                <w:color w:val="000000"/>
              </w:rPr>
              <w:t>Madagascar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E9BE86"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EEDEC" w14:textId="77777777" w:rsidR="00491841" w:rsidRPr="005F6590" w:rsidRDefault="00491841">
            <w:pPr>
              <w:jc w:val="right"/>
              <w:rPr>
                <w:rFonts w:cs="Calibri"/>
                <w:color w:val="000000"/>
              </w:rPr>
            </w:pPr>
            <w:r w:rsidRPr="005F6590">
              <w:rPr>
                <w:rFonts w:cs="Calibri"/>
                <w:color w:val="000000"/>
              </w:rPr>
              <w:t>1,504,600.00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A6F60" w14:textId="77777777" w:rsidR="00491841" w:rsidRPr="005F6590" w:rsidRDefault="00491841">
            <w:pPr>
              <w:jc w:val="right"/>
              <w:rPr>
                <w:rFonts w:cs="Calibri"/>
                <w:color w:val="000000"/>
              </w:rPr>
            </w:pPr>
            <w:r w:rsidRPr="005F6590">
              <w:rPr>
                <w:rFonts w:cs="Calibri"/>
                <w:color w:val="000000"/>
              </w:rPr>
              <w:t>816,000.00</w:t>
            </w:r>
          </w:p>
        </w:tc>
      </w:tr>
      <w:tr w:rsidR="00491841" w:rsidRPr="005F6590" w14:paraId="26EDBCC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3585C" w14:textId="77777777" w:rsidR="00491841" w:rsidRPr="005F6590" w:rsidRDefault="00491841">
            <w:pPr>
              <w:rPr>
                <w:rFonts w:cs="Calibri"/>
                <w:color w:val="000000"/>
              </w:rPr>
            </w:pPr>
            <w:r w:rsidRPr="005F6590">
              <w:rPr>
                <w:rFonts w:cs="Calibri"/>
                <w:color w:val="000000"/>
              </w:rPr>
              <w:t>Togo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17831"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CE78A" w14:textId="77777777" w:rsidR="00491841" w:rsidRPr="005F6590" w:rsidRDefault="00491841">
            <w:pPr>
              <w:jc w:val="right"/>
              <w:rPr>
                <w:rFonts w:cs="Calibri"/>
                <w:color w:val="000000"/>
              </w:rPr>
            </w:pPr>
            <w:r w:rsidRPr="005F6590">
              <w:rPr>
                <w:rFonts w:cs="Calibri"/>
                <w:color w:val="000000"/>
              </w:rPr>
              <w:t>1,269,488.00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B56CC" w14:textId="77777777" w:rsidR="00491841" w:rsidRPr="005F6590" w:rsidRDefault="00491841">
            <w:pPr>
              <w:jc w:val="right"/>
              <w:rPr>
                <w:rFonts w:cs="Calibri"/>
                <w:color w:val="000000"/>
              </w:rPr>
            </w:pPr>
            <w:r w:rsidRPr="005F6590">
              <w:rPr>
                <w:rFonts w:cs="Calibri"/>
                <w:color w:val="000000"/>
              </w:rPr>
              <w:t>804,788.00</w:t>
            </w:r>
          </w:p>
        </w:tc>
      </w:tr>
      <w:tr w:rsidR="00491841" w:rsidRPr="005F6590" w14:paraId="2FE0073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F20A4" w14:textId="77777777" w:rsidR="00491841" w:rsidRPr="005F6590" w:rsidRDefault="00491841">
            <w:pPr>
              <w:rPr>
                <w:rFonts w:cs="Calibri"/>
                <w:color w:val="000000"/>
              </w:rPr>
            </w:pPr>
            <w:r w:rsidRPr="005F6590">
              <w:rPr>
                <w:rFonts w:cs="Calibri"/>
                <w:color w:val="000000"/>
              </w:rPr>
              <w:t>Iceland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3F5F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FDC05" w14:textId="77777777" w:rsidR="00491841" w:rsidRPr="005F6590" w:rsidRDefault="00491841">
            <w:pPr>
              <w:jc w:val="right"/>
              <w:rPr>
                <w:rFonts w:cs="Calibri"/>
                <w:color w:val="000000"/>
              </w:rPr>
            </w:pPr>
            <w:r w:rsidRPr="005F6590">
              <w:rPr>
                <w:rFonts w:cs="Calibri"/>
                <w:color w:val="000000"/>
              </w:rPr>
              <w:t>430,827.00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89D1D" w14:textId="77777777" w:rsidR="00491841" w:rsidRPr="005F6590" w:rsidRDefault="00491841">
            <w:pPr>
              <w:jc w:val="right"/>
              <w:rPr>
                <w:rFonts w:cs="Calibri"/>
                <w:color w:val="000000"/>
              </w:rPr>
            </w:pPr>
            <w:r w:rsidRPr="005F6590">
              <w:rPr>
                <w:rFonts w:cs="Calibri"/>
                <w:color w:val="000000"/>
              </w:rPr>
              <w:t>711,124.00</w:t>
            </w:r>
          </w:p>
        </w:tc>
      </w:tr>
      <w:tr w:rsidR="00491841" w:rsidRPr="005F6590" w14:paraId="40C7861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1FD8F" w14:textId="77777777" w:rsidR="00491841" w:rsidRPr="005F6590" w:rsidRDefault="00491841">
            <w:pPr>
              <w:rPr>
                <w:rFonts w:cs="Calibri"/>
                <w:color w:val="000000"/>
              </w:rPr>
            </w:pPr>
            <w:r w:rsidRPr="005F6590">
              <w:rPr>
                <w:rFonts w:cs="Calibri"/>
                <w:color w:val="000000"/>
              </w:rPr>
              <w:t>Malta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92759"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975759" w14:textId="77777777" w:rsidR="00491841" w:rsidRPr="005F6590" w:rsidRDefault="00491841">
            <w:pPr>
              <w:jc w:val="right"/>
              <w:rPr>
                <w:rFonts w:cs="Calibri"/>
                <w:color w:val="000000"/>
              </w:rPr>
            </w:pPr>
            <w:r w:rsidRPr="005F6590">
              <w:rPr>
                <w:rFonts w:cs="Calibri"/>
                <w:color w:val="000000"/>
              </w:rPr>
              <w:t>3,414,063.00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EDF41" w14:textId="77777777" w:rsidR="00491841" w:rsidRPr="005F6590" w:rsidRDefault="00491841">
            <w:pPr>
              <w:jc w:val="right"/>
              <w:rPr>
                <w:rFonts w:cs="Calibri"/>
                <w:color w:val="000000"/>
              </w:rPr>
            </w:pPr>
            <w:r w:rsidRPr="005F6590">
              <w:rPr>
                <w:rFonts w:cs="Calibri"/>
                <w:color w:val="000000"/>
              </w:rPr>
              <w:t>516,865.00</w:t>
            </w:r>
          </w:p>
        </w:tc>
      </w:tr>
      <w:tr w:rsidR="00491841" w:rsidRPr="005F6590" w14:paraId="6DC40BD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6F48FD" w14:textId="77777777" w:rsidR="00491841" w:rsidRPr="005F6590" w:rsidRDefault="00491841">
            <w:pPr>
              <w:rPr>
                <w:rFonts w:cs="Calibri"/>
                <w:color w:val="000000"/>
              </w:rPr>
            </w:pPr>
            <w:r w:rsidRPr="005F6590">
              <w:rPr>
                <w:rFonts w:cs="Calibri"/>
                <w:color w:val="000000"/>
              </w:rPr>
              <w:t>Venezuela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FF3B1"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44A8B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93F09" w14:textId="77777777" w:rsidR="00491841" w:rsidRPr="005F6590" w:rsidRDefault="00491841">
            <w:pPr>
              <w:jc w:val="right"/>
              <w:rPr>
                <w:rFonts w:cs="Calibri"/>
                <w:color w:val="000000"/>
              </w:rPr>
            </w:pPr>
            <w:r w:rsidRPr="005F6590">
              <w:rPr>
                <w:rFonts w:cs="Calibri"/>
                <w:color w:val="000000"/>
              </w:rPr>
              <w:t>458,654.00</w:t>
            </w:r>
          </w:p>
        </w:tc>
      </w:tr>
      <w:tr w:rsidR="00491841" w:rsidRPr="005F6590" w14:paraId="63BB7F0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73390" w14:textId="77777777" w:rsidR="00491841" w:rsidRPr="005F6590" w:rsidRDefault="00491841">
            <w:pPr>
              <w:rPr>
                <w:rFonts w:cs="Calibri"/>
                <w:color w:val="000000"/>
              </w:rPr>
            </w:pPr>
            <w:r w:rsidRPr="005F6590">
              <w:rPr>
                <w:rFonts w:cs="Calibri"/>
                <w:color w:val="000000"/>
              </w:rPr>
              <w:t>Democratic Republic of Congo (Kinshasa)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1E9E9"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77E3C" w14:textId="77777777" w:rsidR="00491841" w:rsidRPr="005F6590" w:rsidRDefault="00491841">
            <w:pPr>
              <w:jc w:val="right"/>
              <w:rPr>
                <w:rFonts w:cs="Calibri"/>
                <w:color w:val="000000"/>
              </w:rPr>
            </w:pPr>
            <w:r w:rsidRPr="005F6590">
              <w:rPr>
                <w:rFonts w:cs="Calibri"/>
                <w:color w:val="000000"/>
              </w:rPr>
              <w:t>59,941.00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2C7E4" w14:textId="77777777" w:rsidR="00491841" w:rsidRPr="005F6590" w:rsidRDefault="00491841">
            <w:pPr>
              <w:jc w:val="right"/>
              <w:rPr>
                <w:rFonts w:cs="Calibri"/>
                <w:color w:val="000000"/>
              </w:rPr>
            </w:pPr>
            <w:r w:rsidRPr="005F6590">
              <w:rPr>
                <w:rFonts w:cs="Calibri"/>
                <w:color w:val="000000"/>
              </w:rPr>
              <w:t>427,890.00</w:t>
            </w:r>
          </w:p>
        </w:tc>
      </w:tr>
      <w:tr w:rsidR="00491841" w:rsidRPr="005F6590" w14:paraId="14992E6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4D323" w14:textId="77777777" w:rsidR="00491841" w:rsidRPr="005F6590" w:rsidRDefault="00491841">
            <w:pPr>
              <w:rPr>
                <w:rFonts w:cs="Calibri"/>
                <w:color w:val="000000"/>
              </w:rPr>
            </w:pPr>
            <w:r w:rsidRPr="005F6590">
              <w:rPr>
                <w:rFonts w:cs="Calibri"/>
                <w:color w:val="000000"/>
              </w:rPr>
              <w:t>Antigua and Barbuda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4A3E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0CBFA" w14:textId="77777777" w:rsidR="00491841" w:rsidRPr="005F6590" w:rsidRDefault="00491841">
            <w:pPr>
              <w:jc w:val="right"/>
              <w:rPr>
                <w:rFonts w:cs="Calibri"/>
                <w:color w:val="000000"/>
              </w:rPr>
            </w:pPr>
            <w:r w:rsidRPr="005F6590">
              <w:rPr>
                <w:rFonts w:cs="Calibri"/>
                <w:color w:val="000000"/>
              </w:rPr>
              <w:t>1,799,515.00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8E27CA" w14:textId="77777777" w:rsidR="00491841" w:rsidRPr="005F6590" w:rsidRDefault="00491841">
            <w:pPr>
              <w:jc w:val="right"/>
              <w:rPr>
                <w:rFonts w:cs="Calibri"/>
                <w:color w:val="000000"/>
              </w:rPr>
            </w:pPr>
            <w:r w:rsidRPr="005F6590">
              <w:rPr>
                <w:rFonts w:cs="Calibri"/>
                <w:color w:val="000000"/>
              </w:rPr>
              <w:t>389,435.00</w:t>
            </w:r>
          </w:p>
        </w:tc>
      </w:tr>
      <w:tr w:rsidR="00491841" w:rsidRPr="005F6590" w14:paraId="0152917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6CE5C" w14:textId="77777777" w:rsidR="00491841" w:rsidRPr="005F6590" w:rsidRDefault="00491841">
            <w:pPr>
              <w:rPr>
                <w:rFonts w:cs="Calibri"/>
                <w:color w:val="000000"/>
              </w:rPr>
            </w:pPr>
            <w:r w:rsidRPr="005F6590">
              <w:rPr>
                <w:rFonts w:cs="Calibri"/>
                <w:color w:val="000000"/>
              </w:rPr>
              <w:t>Malawi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777331"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AFB7E" w14:textId="77777777" w:rsidR="00491841" w:rsidRPr="005F6590" w:rsidRDefault="00491841">
            <w:pPr>
              <w:jc w:val="right"/>
              <w:rPr>
                <w:rFonts w:cs="Calibri"/>
                <w:color w:val="000000"/>
              </w:rPr>
            </w:pPr>
            <w:r w:rsidRPr="005F6590">
              <w:rPr>
                <w:rFonts w:cs="Calibri"/>
                <w:color w:val="000000"/>
              </w:rPr>
              <w:t>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EB856" w14:textId="77777777" w:rsidR="00491841" w:rsidRPr="005F6590" w:rsidRDefault="00491841">
            <w:pPr>
              <w:jc w:val="right"/>
              <w:rPr>
                <w:rFonts w:cs="Calibri"/>
                <w:color w:val="000000"/>
              </w:rPr>
            </w:pPr>
            <w:r w:rsidRPr="005F6590">
              <w:rPr>
                <w:rFonts w:cs="Calibri"/>
                <w:color w:val="000000"/>
              </w:rPr>
              <w:t>382,000.00</w:t>
            </w:r>
          </w:p>
        </w:tc>
      </w:tr>
      <w:tr w:rsidR="00491841" w:rsidRPr="005F6590" w14:paraId="3A7A233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41E82" w14:textId="77777777" w:rsidR="00491841" w:rsidRPr="005F6590" w:rsidRDefault="00491841">
            <w:pPr>
              <w:rPr>
                <w:rFonts w:cs="Calibri"/>
                <w:color w:val="000000"/>
              </w:rPr>
            </w:pPr>
            <w:r w:rsidRPr="005F6590">
              <w:rPr>
                <w:rFonts w:cs="Calibri"/>
                <w:color w:val="000000"/>
              </w:rPr>
              <w:t>Cape Verde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3409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28EBE" w14:textId="77777777" w:rsidR="00491841" w:rsidRPr="005F6590" w:rsidRDefault="00491841">
            <w:pPr>
              <w:jc w:val="right"/>
              <w:rPr>
                <w:rFonts w:cs="Calibri"/>
                <w:color w:val="000000"/>
              </w:rPr>
            </w:pPr>
            <w:r w:rsidRPr="005F6590">
              <w:rPr>
                <w:rFonts w:cs="Calibri"/>
                <w:color w:val="000000"/>
              </w:rPr>
              <w:t>349,425.00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AE258" w14:textId="77777777" w:rsidR="00491841" w:rsidRPr="005F6590" w:rsidRDefault="00491841">
            <w:pPr>
              <w:jc w:val="right"/>
              <w:rPr>
                <w:rFonts w:cs="Calibri"/>
                <w:color w:val="000000"/>
              </w:rPr>
            </w:pPr>
            <w:r w:rsidRPr="005F6590">
              <w:rPr>
                <w:rFonts w:cs="Calibri"/>
                <w:color w:val="000000"/>
              </w:rPr>
              <w:t>376,492.00</w:t>
            </w:r>
          </w:p>
        </w:tc>
      </w:tr>
      <w:tr w:rsidR="00491841" w:rsidRPr="005F6590" w14:paraId="4381724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58EE7" w14:textId="77777777" w:rsidR="00491841" w:rsidRPr="005F6590" w:rsidRDefault="00491841">
            <w:pPr>
              <w:rPr>
                <w:rFonts w:cs="Calibri"/>
                <w:color w:val="000000"/>
              </w:rPr>
            </w:pPr>
            <w:r w:rsidRPr="005F6590">
              <w:rPr>
                <w:rFonts w:cs="Calibri"/>
                <w:color w:val="000000"/>
              </w:rPr>
              <w:t>Swaziland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82E4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4251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CFF89E" w14:textId="77777777" w:rsidR="00491841" w:rsidRPr="005F6590" w:rsidRDefault="00491841">
            <w:pPr>
              <w:jc w:val="right"/>
              <w:rPr>
                <w:rFonts w:cs="Calibri"/>
                <w:color w:val="000000"/>
              </w:rPr>
            </w:pPr>
            <w:r w:rsidRPr="005F6590">
              <w:rPr>
                <w:rFonts w:cs="Calibri"/>
                <w:color w:val="000000"/>
              </w:rPr>
              <w:t>349,495.00</w:t>
            </w:r>
          </w:p>
        </w:tc>
      </w:tr>
      <w:tr w:rsidR="00491841" w:rsidRPr="005F6590" w14:paraId="16165C9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A066D" w14:textId="77777777" w:rsidR="00491841" w:rsidRPr="005F6590" w:rsidRDefault="00491841">
            <w:pPr>
              <w:rPr>
                <w:rFonts w:cs="Calibri"/>
                <w:color w:val="000000"/>
              </w:rPr>
            </w:pPr>
            <w:r w:rsidRPr="005F6590">
              <w:rPr>
                <w:rFonts w:cs="Calibri"/>
                <w:color w:val="000000"/>
              </w:rPr>
              <w:t>Mauritius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56E60"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80622" w14:textId="77777777" w:rsidR="00491841" w:rsidRPr="005F6590" w:rsidRDefault="00491841">
            <w:pPr>
              <w:jc w:val="right"/>
              <w:rPr>
                <w:rFonts w:cs="Calibri"/>
                <w:color w:val="000000"/>
              </w:rPr>
            </w:pPr>
            <w:r w:rsidRPr="005F6590">
              <w:rPr>
                <w:rFonts w:cs="Calibri"/>
                <w:color w:val="000000"/>
              </w:rPr>
              <w:t>719,181.00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0151B" w14:textId="77777777" w:rsidR="00491841" w:rsidRPr="005F6590" w:rsidRDefault="00491841">
            <w:pPr>
              <w:jc w:val="right"/>
              <w:rPr>
                <w:rFonts w:cs="Calibri"/>
                <w:color w:val="000000"/>
              </w:rPr>
            </w:pPr>
            <w:r w:rsidRPr="005F6590">
              <w:rPr>
                <w:rFonts w:cs="Calibri"/>
                <w:color w:val="000000"/>
              </w:rPr>
              <w:t>338,213.00</w:t>
            </w:r>
          </w:p>
        </w:tc>
      </w:tr>
      <w:tr w:rsidR="00491841" w:rsidRPr="005F6590" w14:paraId="5DD3E62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BC887" w14:textId="77777777" w:rsidR="00491841" w:rsidRPr="005F6590" w:rsidRDefault="00491841">
            <w:pPr>
              <w:rPr>
                <w:rFonts w:cs="Calibri"/>
                <w:color w:val="000000"/>
              </w:rPr>
            </w:pPr>
            <w:r w:rsidRPr="005F6590">
              <w:rPr>
                <w:rFonts w:cs="Calibri"/>
                <w:color w:val="000000"/>
              </w:rPr>
              <w:t>Dominica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8C68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5CB17" w14:textId="77777777" w:rsidR="00491841" w:rsidRPr="005F6590" w:rsidRDefault="00491841">
            <w:pPr>
              <w:jc w:val="right"/>
              <w:rPr>
                <w:rFonts w:cs="Calibri"/>
                <w:color w:val="000000"/>
              </w:rPr>
            </w:pPr>
            <w:r w:rsidRPr="005F6590">
              <w:rPr>
                <w:rFonts w:cs="Calibri"/>
                <w:color w:val="000000"/>
              </w:rPr>
              <w:t>1,706,388.00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D1036" w14:textId="77777777" w:rsidR="00491841" w:rsidRPr="005F6590" w:rsidRDefault="00491841">
            <w:pPr>
              <w:jc w:val="right"/>
              <w:rPr>
                <w:rFonts w:cs="Calibri"/>
                <w:color w:val="000000"/>
              </w:rPr>
            </w:pPr>
            <w:r w:rsidRPr="005F6590">
              <w:rPr>
                <w:rFonts w:cs="Calibri"/>
                <w:color w:val="000000"/>
              </w:rPr>
              <w:t>312,075.00</w:t>
            </w:r>
          </w:p>
        </w:tc>
      </w:tr>
      <w:tr w:rsidR="00491841" w:rsidRPr="005F6590" w14:paraId="02BA0A7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31F7CF" w14:textId="77777777" w:rsidR="00491841" w:rsidRPr="005F6590" w:rsidRDefault="00491841">
            <w:pPr>
              <w:rPr>
                <w:rFonts w:cs="Calibri"/>
                <w:color w:val="000000"/>
              </w:rPr>
            </w:pPr>
            <w:r w:rsidRPr="005F6590">
              <w:rPr>
                <w:rFonts w:cs="Calibri"/>
                <w:color w:val="000000"/>
              </w:rPr>
              <w:t>Tanzania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C812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3EE3D" w14:textId="77777777" w:rsidR="00491841" w:rsidRPr="005F6590" w:rsidRDefault="00491841">
            <w:pPr>
              <w:jc w:val="right"/>
              <w:rPr>
                <w:rFonts w:cs="Calibri"/>
                <w:color w:val="000000"/>
              </w:rPr>
            </w:pPr>
            <w:r w:rsidRPr="005F6590">
              <w:rPr>
                <w:rFonts w:cs="Calibri"/>
                <w:color w:val="000000"/>
              </w:rPr>
              <w:t>4,419,671.00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78D06" w14:textId="77777777" w:rsidR="00491841" w:rsidRPr="005F6590" w:rsidRDefault="00491841">
            <w:pPr>
              <w:jc w:val="right"/>
              <w:rPr>
                <w:rFonts w:cs="Calibri"/>
                <w:color w:val="000000"/>
              </w:rPr>
            </w:pPr>
            <w:r w:rsidRPr="005F6590">
              <w:rPr>
                <w:rFonts w:cs="Calibri"/>
                <w:color w:val="000000"/>
              </w:rPr>
              <w:t>303,307.00</w:t>
            </w:r>
          </w:p>
        </w:tc>
      </w:tr>
      <w:tr w:rsidR="00491841" w:rsidRPr="005F6590" w14:paraId="20510C4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0C85B" w14:textId="77777777" w:rsidR="00491841" w:rsidRPr="005F6590" w:rsidRDefault="00491841">
            <w:pPr>
              <w:rPr>
                <w:rFonts w:cs="Calibri"/>
                <w:color w:val="000000"/>
              </w:rPr>
            </w:pPr>
            <w:r w:rsidRPr="005F6590">
              <w:rPr>
                <w:rFonts w:cs="Calibri"/>
                <w:color w:val="000000"/>
              </w:rPr>
              <w:t>Mozambique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3235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F16F2" w14:textId="77777777" w:rsidR="00491841" w:rsidRPr="005F6590" w:rsidRDefault="00491841">
            <w:pPr>
              <w:jc w:val="right"/>
              <w:rPr>
                <w:rFonts w:cs="Calibri"/>
                <w:color w:val="000000"/>
              </w:rPr>
            </w:pPr>
            <w:r w:rsidRPr="005F6590">
              <w:rPr>
                <w:rFonts w:cs="Calibri"/>
                <w:color w:val="000000"/>
              </w:rPr>
              <w:t>3,263,034.00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01C0D" w14:textId="77777777" w:rsidR="00491841" w:rsidRPr="005F6590" w:rsidRDefault="00491841">
            <w:pPr>
              <w:jc w:val="right"/>
              <w:rPr>
                <w:rFonts w:cs="Calibri"/>
                <w:color w:val="000000"/>
              </w:rPr>
            </w:pPr>
            <w:r w:rsidRPr="005F6590">
              <w:rPr>
                <w:rFonts w:cs="Calibri"/>
                <w:color w:val="000000"/>
              </w:rPr>
              <w:t>302,393.00</w:t>
            </w:r>
          </w:p>
        </w:tc>
      </w:tr>
      <w:tr w:rsidR="00491841" w:rsidRPr="005F6590" w14:paraId="21CA8EB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07BF8" w14:textId="77777777" w:rsidR="00491841" w:rsidRPr="005F6590" w:rsidRDefault="00491841">
            <w:pPr>
              <w:rPr>
                <w:rFonts w:cs="Calibri"/>
                <w:color w:val="000000"/>
              </w:rPr>
            </w:pPr>
            <w:r w:rsidRPr="005F6590">
              <w:rPr>
                <w:rFonts w:cs="Calibri"/>
                <w:color w:val="000000"/>
              </w:rPr>
              <w:t>Lesotho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B0CF2F"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8FBB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AE6E4E" w14:textId="77777777" w:rsidR="00491841" w:rsidRPr="005F6590" w:rsidRDefault="00491841">
            <w:pPr>
              <w:jc w:val="right"/>
              <w:rPr>
                <w:rFonts w:cs="Calibri"/>
                <w:color w:val="000000"/>
              </w:rPr>
            </w:pPr>
            <w:r w:rsidRPr="005F6590">
              <w:rPr>
                <w:rFonts w:cs="Calibri"/>
                <w:color w:val="000000"/>
              </w:rPr>
              <w:t>273,000.00</w:t>
            </w:r>
          </w:p>
        </w:tc>
      </w:tr>
      <w:tr w:rsidR="00491841" w:rsidRPr="005F6590" w14:paraId="3353A85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1B6ED" w14:textId="77777777" w:rsidR="00491841" w:rsidRPr="005F6590" w:rsidRDefault="00491841">
            <w:pPr>
              <w:rPr>
                <w:rFonts w:cs="Calibri"/>
                <w:color w:val="000000"/>
              </w:rPr>
            </w:pPr>
            <w:r w:rsidRPr="005F6590">
              <w:rPr>
                <w:rFonts w:cs="Calibri"/>
                <w:color w:val="000000"/>
              </w:rPr>
              <w:t>China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3A7F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0ABE3"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3F23F8" w14:textId="77777777" w:rsidR="00491841" w:rsidRPr="005F6590" w:rsidRDefault="00491841">
            <w:pPr>
              <w:jc w:val="right"/>
              <w:rPr>
                <w:rFonts w:cs="Calibri"/>
                <w:color w:val="000000"/>
              </w:rPr>
            </w:pPr>
            <w:r w:rsidRPr="005F6590">
              <w:rPr>
                <w:rFonts w:cs="Calibri"/>
                <w:color w:val="000000"/>
              </w:rPr>
              <w:t>267,053.00</w:t>
            </w:r>
          </w:p>
        </w:tc>
      </w:tr>
      <w:tr w:rsidR="00491841" w:rsidRPr="005F6590" w14:paraId="7988B777"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E5492" w14:textId="77777777" w:rsidR="00491841" w:rsidRPr="005F6590" w:rsidRDefault="00491841">
            <w:pPr>
              <w:rPr>
                <w:rFonts w:cs="Calibri"/>
                <w:color w:val="000000"/>
              </w:rPr>
            </w:pPr>
            <w:r w:rsidRPr="005F6590">
              <w:rPr>
                <w:rFonts w:cs="Calibri"/>
                <w:color w:val="000000"/>
              </w:rPr>
              <w:t>Aruba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F30A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9E7FB" w14:textId="77777777" w:rsidR="00491841" w:rsidRPr="005F6590" w:rsidRDefault="00491841">
            <w:pPr>
              <w:jc w:val="right"/>
              <w:rPr>
                <w:rFonts w:cs="Calibri"/>
                <w:color w:val="000000"/>
              </w:rPr>
            </w:pPr>
            <w:r w:rsidRPr="005F6590">
              <w:rPr>
                <w:rFonts w:cs="Calibri"/>
                <w:color w:val="000000"/>
              </w:rPr>
              <w:t>267,729.00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757150" w14:textId="77777777" w:rsidR="00491841" w:rsidRPr="005F6590" w:rsidRDefault="00491841">
            <w:pPr>
              <w:jc w:val="right"/>
              <w:rPr>
                <w:rFonts w:cs="Calibri"/>
                <w:color w:val="000000"/>
              </w:rPr>
            </w:pPr>
            <w:r w:rsidRPr="005F6590">
              <w:rPr>
                <w:rFonts w:cs="Calibri"/>
                <w:color w:val="000000"/>
              </w:rPr>
              <w:t>247,123.00</w:t>
            </w:r>
          </w:p>
        </w:tc>
      </w:tr>
      <w:tr w:rsidR="00491841" w:rsidRPr="005F6590" w14:paraId="44E1EA8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35349" w14:textId="77777777" w:rsidR="00491841" w:rsidRPr="005F6590" w:rsidRDefault="00491841">
            <w:pPr>
              <w:rPr>
                <w:rFonts w:cs="Calibri"/>
                <w:color w:val="000000"/>
              </w:rPr>
            </w:pPr>
            <w:r w:rsidRPr="005F6590">
              <w:rPr>
                <w:rFonts w:cs="Calibri"/>
                <w:color w:val="000000"/>
              </w:rPr>
              <w:t>Grenada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EBF2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83EBE" w14:textId="77777777" w:rsidR="00491841" w:rsidRPr="005F6590" w:rsidRDefault="00491841">
            <w:pPr>
              <w:jc w:val="right"/>
              <w:rPr>
                <w:rFonts w:cs="Calibri"/>
                <w:color w:val="000000"/>
              </w:rPr>
            </w:pPr>
            <w:r w:rsidRPr="005F6590">
              <w:rPr>
                <w:rFonts w:cs="Calibri"/>
                <w:color w:val="000000"/>
              </w:rPr>
              <w:t>1,797,000.00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BD75E" w14:textId="77777777" w:rsidR="00491841" w:rsidRPr="005F6590" w:rsidRDefault="00491841">
            <w:pPr>
              <w:jc w:val="right"/>
              <w:rPr>
                <w:rFonts w:cs="Calibri"/>
                <w:color w:val="000000"/>
              </w:rPr>
            </w:pPr>
            <w:r w:rsidRPr="005F6590">
              <w:rPr>
                <w:rFonts w:cs="Calibri"/>
                <w:color w:val="000000"/>
              </w:rPr>
              <w:t>237,000.00</w:t>
            </w:r>
          </w:p>
        </w:tc>
      </w:tr>
      <w:tr w:rsidR="00491841" w:rsidRPr="005F6590" w14:paraId="62B3A29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FB595" w14:textId="77777777" w:rsidR="00491841" w:rsidRPr="005F6590" w:rsidRDefault="00491841">
            <w:pPr>
              <w:rPr>
                <w:rFonts w:cs="Calibri"/>
                <w:color w:val="000000"/>
              </w:rPr>
            </w:pPr>
            <w:r w:rsidRPr="005F6590">
              <w:rPr>
                <w:rFonts w:cs="Calibri"/>
                <w:color w:val="000000"/>
              </w:rPr>
              <w:t>Papua New Guinea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5DBD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072BF" w14:textId="77777777" w:rsidR="00491841" w:rsidRPr="005F6590" w:rsidRDefault="00491841">
            <w:pPr>
              <w:jc w:val="right"/>
              <w:rPr>
                <w:rFonts w:cs="Calibri"/>
                <w:color w:val="000000"/>
              </w:rPr>
            </w:pPr>
            <w:r w:rsidRPr="005F6590">
              <w:rPr>
                <w:rFonts w:cs="Calibri"/>
                <w:color w:val="000000"/>
              </w:rPr>
              <w:t>295,241.00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ECB8D" w14:textId="77777777" w:rsidR="00491841" w:rsidRPr="005F6590" w:rsidRDefault="00491841">
            <w:pPr>
              <w:jc w:val="right"/>
              <w:rPr>
                <w:rFonts w:cs="Calibri"/>
                <w:color w:val="000000"/>
              </w:rPr>
            </w:pPr>
            <w:r w:rsidRPr="005F6590">
              <w:rPr>
                <w:rFonts w:cs="Calibri"/>
                <w:color w:val="000000"/>
              </w:rPr>
              <w:t>160,656.00</w:t>
            </w:r>
          </w:p>
        </w:tc>
      </w:tr>
      <w:tr w:rsidR="00491841" w:rsidRPr="005F6590" w14:paraId="3C3B281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7211F7" w14:textId="77777777" w:rsidR="00491841" w:rsidRPr="005F6590" w:rsidRDefault="00491841">
            <w:pPr>
              <w:rPr>
                <w:rFonts w:cs="Calibri"/>
                <w:color w:val="000000"/>
              </w:rPr>
            </w:pPr>
            <w:r w:rsidRPr="005F6590">
              <w:rPr>
                <w:rFonts w:cs="Calibri"/>
                <w:color w:val="000000"/>
              </w:rPr>
              <w:t>St. Vincent and the Grenadines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7FBA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E4E72" w14:textId="77777777" w:rsidR="00491841" w:rsidRPr="005F6590" w:rsidRDefault="00491841">
            <w:pPr>
              <w:jc w:val="right"/>
              <w:rPr>
                <w:rFonts w:cs="Calibri"/>
                <w:color w:val="000000"/>
              </w:rPr>
            </w:pPr>
            <w:r w:rsidRPr="005F6590">
              <w:rPr>
                <w:rFonts w:cs="Calibri"/>
                <w:color w:val="000000"/>
              </w:rPr>
              <w:t>2,821,000.00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45344" w14:textId="77777777" w:rsidR="00491841" w:rsidRPr="005F6590" w:rsidRDefault="00491841">
            <w:pPr>
              <w:jc w:val="right"/>
              <w:rPr>
                <w:rFonts w:cs="Calibri"/>
                <w:color w:val="000000"/>
              </w:rPr>
            </w:pPr>
            <w:r w:rsidRPr="005F6590">
              <w:rPr>
                <w:rFonts w:cs="Calibri"/>
                <w:color w:val="000000"/>
              </w:rPr>
              <w:t>153,400.00</w:t>
            </w:r>
          </w:p>
        </w:tc>
      </w:tr>
      <w:tr w:rsidR="00491841" w:rsidRPr="005F6590" w14:paraId="6DAFF88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E4377" w14:textId="77777777" w:rsidR="00491841" w:rsidRPr="005F6590" w:rsidRDefault="00491841">
            <w:pPr>
              <w:rPr>
                <w:rFonts w:cs="Calibri"/>
                <w:color w:val="000000"/>
              </w:rPr>
            </w:pPr>
            <w:r w:rsidRPr="005F6590">
              <w:rPr>
                <w:rFonts w:cs="Calibri"/>
                <w:color w:val="000000"/>
              </w:rPr>
              <w:t>St. Kitts and Nevis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EF3C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B51C3" w14:textId="77777777" w:rsidR="00491841" w:rsidRPr="005F6590" w:rsidRDefault="00491841">
            <w:pPr>
              <w:jc w:val="right"/>
              <w:rPr>
                <w:rFonts w:cs="Calibri"/>
                <w:color w:val="000000"/>
              </w:rPr>
            </w:pPr>
            <w:r w:rsidRPr="005F6590">
              <w:rPr>
                <w:rFonts w:cs="Calibri"/>
                <w:color w:val="000000"/>
              </w:rPr>
              <w:t>1,842,577.00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CADAF" w14:textId="77777777" w:rsidR="00491841" w:rsidRPr="005F6590" w:rsidRDefault="00491841">
            <w:pPr>
              <w:jc w:val="right"/>
              <w:rPr>
                <w:rFonts w:cs="Calibri"/>
                <w:color w:val="000000"/>
              </w:rPr>
            </w:pPr>
            <w:r w:rsidRPr="005F6590">
              <w:rPr>
                <w:rFonts w:cs="Calibri"/>
                <w:color w:val="000000"/>
              </w:rPr>
              <w:t>139,970.00</w:t>
            </w:r>
          </w:p>
        </w:tc>
      </w:tr>
      <w:tr w:rsidR="00491841" w:rsidRPr="005F6590" w14:paraId="059A01FC"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F1B3B" w14:textId="77777777" w:rsidR="00491841" w:rsidRPr="005F6590" w:rsidRDefault="00491841">
            <w:pPr>
              <w:rPr>
                <w:rFonts w:cs="Calibri"/>
                <w:color w:val="000000"/>
              </w:rPr>
            </w:pPr>
            <w:r w:rsidRPr="005F6590">
              <w:rPr>
                <w:rFonts w:cs="Calibri"/>
                <w:color w:val="000000"/>
              </w:rPr>
              <w:t>Bermuda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4706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86A85" w14:textId="77777777" w:rsidR="00491841" w:rsidRPr="005F6590" w:rsidRDefault="00491841">
            <w:pPr>
              <w:jc w:val="right"/>
              <w:rPr>
                <w:rFonts w:cs="Calibri"/>
                <w:color w:val="000000"/>
              </w:rPr>
            </w:pPr>
            <w:r w:rsidRPr="005F6590">
              <w:rPr>
                <w:rFonts w:cs="Calibri"/>
                <w:color w:val="000000"/>
              </w:rPr>
              <w:t>174,320.00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B4103" w14:textId="77777777" w:rsidR="00491841" w:rsidRPr="005F6590" w:rsidRDefault="00491841">
            <w:pPr>
              <w:jc w:val="right"/>
              <w:rPr>
                <w:rFonts w:cs="Calibri"/>
                <w:color w:val="000000"/>
              </w:rPr>
            </w:pPr>
            <w:r w:rsidRPr="005F6590">
              <w:rPr>
                <w:rFonts w:cs="Calibri"/>
                <w:color w:val="000000"/>
              </w:rPr>
              <w:t>138,770.00</w:t>
            </w:r>
          </w:p>
        </w:tc>
      </w:tr>
      <w:tr w:rsidR="00491841" w:rsidRPr="005F6590" w14:paraId="4CCA1A7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AD7A0" w14:textId="77777777" w:rsidR="00491841" w:rsidRPr="005F6590" w:rsidRDefault="00491841">
            <w:pPr>
              <w:rPr>
                <w:rFonts w:cs="Calibri"/>
                <w:color w:val="000000"/>
              </w:rPr>
            </w:pPr>
            <w:r w:rsidRPr="005F6590">
              <w:rPr>
                <w:rFonts w:cs="Calibri"/>
                <w:color w:val="000000"/>
              </w:rPr>
              <w:t>Guinea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3EB5A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CB4E56" w14:textId="77777777" w:rsidR="00491841" w:rsidRPr="005F6590" w:rsidRDefault="00491841">
            <w:pPr>
              <w:jc w:val="right"/>
              <w:rPr>
                <w:rFonts w:cs="Calibri"/>
                <w:color w:val="000000"/>
              </w:rPr>
            </w:pPr>
            <w:r w:rsidRPr="005F6590">
              <w:rPr>
                <w:rFonts w:cs="Calibri"/>
                <w:color w:val="000000"/>
              </w:rPr>
              <w:t>4,813,476.00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927D5" w14:textId="77777777" w:rsidR="00491841" w:rsidRPr="005F6590" w:rsidRDefault="00491841">
            <w:pPr>
              <w:jc w:val="right"/>
              <w:rPr>
                <w:rFonts w:cs="Calibri"/>
                <w:color w:val="000000"/>
              </w:rPr>
            </w:pPr>
            <w:r w:rsidRPr="005F6590">
              <w:rPr>
                <w:rFonts w:cs="Calibri"/>
                <w:color w:val="000000"/>
              </w:rPr>
              <w:t>133,665.00</w:t>
            </w:r>
          </w:p>
        </w:tc>
      </w:tr>
      <w:tr w:rsidR="00491841" w:rsidRPr="005F6590" w14:paraId="48DF7E7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69D28" w14:textId="77777777" w:rsidR="00491841" w:rsidRPr="005F6590" w:rsidRDefault="00491841">
            <w:pPr>
              <w:rPr>
                <w:rFonts w:cs="Calibri"/>
                <w:color w:val="000000"/>
              </w:rPr>
            </w:pPr>
            <w:r w:rsidRPr="005F6590">
              <w:rPr>
                <w:rFonts w:cs="Calibri"/>
                <w:color w:val="000000"/>
              </w:rPr>
              <w:t>Maldives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A7AB0B"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9C8F2" w14:textId="77777777" w:rsidR="00491841" w:rsidRPr="005F6590" w:rsidRDefault="00491841">
            <w:pPr>
              <w:jc w:val="right"/>
              <w:rPr>
                <w:rFonts w:cs="Calibri"/>
                <w:color w:val="000000"/>
              </w:rPr>
            </w:pPr>
            <w:r w:rsidRPr="005F6590">
              <w:rPr>
                <w:rFonts w:cs="Calibri"/>
                <w:color w:val="000000"/>
              </w:rPr>
              <w:t>720,000.00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ECF32" w14:textId="77777777" w:rsidR="00491841" w:rsidRPr="005F6590" w:rsidRDefault="00491841">
            <w:pPr>
              <w:jc w:val="right"/>
              <w:rPr>
                <w:rFonts w:cs="Calibri"/>
                <w:color w:val="000000"/>
              </w:rPr>
            </w:pPr>
            <w:r w:rsidRPr="005F6590">
              <w:rPr>
                <w:rFonts w:cs="Calibri"/>
                <w:color w:val="000000"/>
              </w:rPr>
              <w:t>116,000.00</w:t>
            </w:r>
          </w:p>
        </w:tc>
      </w:tr>
      <w:tr w:rsidR="00491841" w:rsidRPr="005F6590" w14:paraId="7F5CBB8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46CA2" w14:textId="77777777" w:rsidR="00491841" w:rsidRPr="005F6590" w:rsidRDefault="00491841">
            <w:pPr>
              <w:rPr>
                <w:rFonts w:cs="Calibri"/>
                <w:color w:val="000000"/>
              </w:rPr>
            </w:pPr>
            <w:r w:rsidRPr="005F6590">
              <w:rPr>
                <w:rFonts w:cs="Calibri"/>
                <w:color w:val="000000"/>
              </w:rPr>
              <w:t>Timor-Leste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859EB"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E68C2" w14:textId="77777777" w:rsidR="00491841" w:rsidRPr="005F6590" w:rsidRDefault="00491841">
            <w:pPr>
              <w:jc w:val="right"/>
              <w:rPr>
                <w:rFonts w:cs="Calibri"/>
                <w:color w:val="000000"/>
              </w:rPr>
            </w:pPr>
            <w:r w:rsidRPr="005F6590">
              <w:rPr>
                <w:rFonts w:cs="Calibri"/>
                <w:color w:val="000000"/>
              </w:rPr>
              <w:t>940,842.00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5B2E5" w14:textId="77777777" w:rsidR="00491841" w:rsidRPr="005F6590" w:rsidRDefault="00491841">
            <w:pPr>
              <w:jc w:val="right"/>
              <w:rPr>
                <w:rFonts w:cs="Calibri"/>
                <w:color w:val="000000"/>
              </w:rPr>
            </w:pPr>
            <w:r w:rsidRPr="005F6590">
              <w:rPr>
                <w:rFonts w:cs="Calibri"/>
                <w:color w:val="000000"/>
              </w:rPr>
              <w:t>105,206.00</w:t>
            </w:r>
          </w:p>
        </w:tc>
      </w:tr>
      <w:tr w:rsidR="00491841" w:rsidRPr="005F6590" w14:paraId="24F6E8A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4118D" w14:textId="77777777" w:rsidR="00491841" w:rsidRPr="005F6590" w:rsidRDefault="00491841">
            <w:pPr>
              <w:rPr>
                <w:rFonts w:cs="Calibri"/>
                <w:color w:val="000000"/>
              </w:rPr>
            </w:pPr>
            <w:r w:rsidRPr="005F6590">
              <w:rPr>
                <w:rFonts w:cs="Calibri"/>
                <w:color w:val="000000"/>
              </w:rPr>
              <w:t>Sao Tome and Principe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2157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EDF8E" w14:textId="77777777" w:rsidR="00491841" w:rsidRPr="005F6590" w:rsidRDefault="00491841">
            <w:pPr>
              <w:jc w:val="right"/>
              <w:rPr>
                <w:rFonts w:cs="Calibri"/>
                <w:color w:val="000000"/>
              </w:rPr>
            </w:pPr>
            <w:r w:rsidRPr="005F6590">
              <w:rPr>
                <w:rFonts w:cs="Calibri"/>
                <w:color w:val="000000"/>
              </w:rPr>
              <w:t>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33C8D" w14:textId="77777777" w:rsidR="00491841" w:rsidRPr="005F6590" w:rsidRDefault="00491841">
            <w:pPr>
              <w:jc w:val="right"/>
              <w:rPr>
                <w:rFonts w:cs="Calibri"/>
                <w:color w:val="000000"/>
              </w:rPr>
            </w:pPr>
            <w:r w:rsidRPr="005F6590">
              <w:rPr>
                <w:rFonts w:cs="Calibri"/>
                <w:color w:val="000000"/>
              </w:rPr>
              <w:t>94,000.00</w:t>
            </w:r>
          </w:p>
        </w:tc>
      </w:tr>
      <w:tr w:rsidR="00491841" w:rsidRPr="005F6590" w14:paraId="5FD714F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7488C" w14:textId="77777777" w:rsidR="00491841" w:rsidRPr="005F6590" w:rsidRDefault="00491841">
            <w:pPr>
              <w:rPr>
                <w:rFonts w:cs="Calibri"/>
                <w:color w:val="000000"/>
              </w:rPr>
            </w:pPr>
            <w:r w:rsidRPr="005F6590">
              <w:rPr>
                <w:rFonts w:cs="Calibri"/>
                <w:color w:val="000000"/>
              </w:rPr>
              <w:t>British Virgin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B6F77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3FF9C0" w14:textId="77777777" w:rsidR="00491841" w:rsidRPr="005F6590" w:rsidRDefault="00491841">
            <w:pPr>
              <w:jc w:val="right"/>
              <w:rPr>
                <w:rFonts w:cs="Calibri"/>
                <w:color w:val="000000"/>
              </w:rPr>
            </w:pPr>
            <w:r w:rsidRPr="005F6590">
              <w:rPr>
                <w:rFonts w:cs="Calibri"/>
                <w:color w:val="000000"/>
              </w:rPr>
              <w:t>62,196.00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D2813" w14:textId="77777777" w:rsidR="00491841" w:rsidRPr="005F6590" w:rsidRDefault="00491841">
            <w:pPr>
              <w:jc w:val="right"/>
              <w:rPr>
                <w:rFonts w:cs="Calibri"/>
                <w:color w:val="000000"/>
              </w:rPr>
            </w:pPr>
            <w:r w:rsidRPr="005F6590">
              <w:rPr>
                <w:rFonts w:cs="Calibri"/>
                <w:color w:val="000000"/>
              </w:rPr>
              <w:t>61,764.00</w:t>
            </w:r>
          </w:p>
        </w:tc>
      </w:tr>
      <w:tr w:rsidR="00491841" w:rsidRPr="005F6590" w14:paraId="4891260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C9DE0" w14:textId="77777777" w:rsidR="00491841" w:rsidRPr="005F6590" w:rsidRDefault="00491841">
            <w:pPr>
              <w:rPr>
                <w:rFonts w:cs="Calibri"/>
                <w:color w:val="000000"/>
              </w:rPr>
            </w:pPr>
            <w:r w:rsidRPr="005F6590">
              <w:rPr>
                <w:rFonts w:cs="Calibri"/>
                <w:color w:val="000000"/>
              </w:rPr>
              <w:t>Republic of Congo (Brazzaville)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1792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1EB1E" w14:textId="77777777" w:rsidR="00491841" w:rsidRPr="005F6590" w:rsidRDefault="00491841">
            <w:pPr>
              <w:jc w:val="right"/>
              <w:rPr>
                <w:rFonts w:cs="Calibri"/>
                <w:color w:val="000000"/>
              </w:rPr>
            </w:pPr>
            <w:r w:rsidRPr="005F6590">
              <w:rPr>
                <w:rFonts w:cs="Calibri"/>
                <w:color w:val="000000"/>
              </w:rPr>
              <w:t>4,727,310.00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5B3D7" w14:textId="77777777" w:rsidR="00491841" w:rsidRPr="005F6590" w:rsidRDefault="00491841">
            <w:pPr>
              <w:jc w:val="right"/>
              <w:rPr>
                <w:rFonts w:cs="Calibri"/>
                <w:color w:val="000000"/>
              </w:rPr>
            </w:pPr>
            <w:r w:rsidRPr="005F6590">
              <w:rPr>
                <w:rFonts w:cs="Calibri"/>
                <w:color w:val="000000"/>
              </w:rPr>
              <w:t>56,000.00</w:t>
            </w:r>
          </w:p>
        </w:tc>
      </w:tr>
      <w:tr w:rsidR="00491841" w:rsidRPr="005F6590" w14:paraId="0BA7306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6DD71C" w14:textId="77777777" w:rsidR="00491841" w:rsidRPr="005F6590" w:rsidRDefault="00491841">
            <w:pPr>
              <w:rPr>
                <w:rFonts w:cs="Calibri"/>
                <w:color w:val="000000"/>
              </w:rPr>
            </w:pPr>
            <w:r w:rsidRPr="005F6590">
              <w:rPr>
                <w:rFonts w:cs="Calibri"/>
                <w:color w:val="000000"/>
              </w:rPr>
              <w:t>Turks and Caicos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1EF7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D6F98" w14:textId="77777777" w:rsidR="00491841" w:rsidRPr="005F6590" w:rsidRDefault="00491841">
            <w:pPr>
              <w:jc w:val="right"/>
              <w:rPr>
                <w:rFonts w:cs="Calibri"/>
                <w:color w:val="000000"/>
              </w:rPr>
            </w:pPr>
            <w:r w:rsidRPr="005F6590">
              <w:rPr>
                <w:rFonts w:cs="Calibri"/>
                <w:color w:val="000000"/>
              </w:rPr>
              <w:t>60,265.00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EE440" w14:textId="77777777" w:rsidR="00491841" w:rsidRPr="005F6590" w:rsidRDefault="00491841">
            <w:pPr>
              <w:jc w:val="right"/>
              <w:rPr>
                <w:rFonts w:cs="Calibri"/>
                <w:color w:val="000000"/>
              </w:rPr>
            </w:pPr>
            <w:r w:rsidRPr="005F6590">
              <w:rPr>
                <w:rFonts w:cs="Calibri"/>
                <w:color w:val="000000"/>
              </w:rPr>
              <w:t>47,903.00</w:t>
            </w:r>
          </w:p>
        </w:tc>
      </w:tr>
      <w:tr w:rsidR="00491841" w:rsidRPr="005F6590" w14:paraId="3C55AD1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8F8B9" w14:textId="77777777" w:rsidR="00491841" w:rsidRPr="005F6590" w:rsidRDefault="00491841">
            <w:pPr>
              <w:rPr>
                <w:rFonts w:cs="Calibri"/>
                <w:color w:val="000000"/>
              </w:rPr>
            </w:pPr>
            <w:r w:rsidRPr="005F6590">
              <w:rPr>
                <w:rFonts w:cs="Calibri"/>
                <w:color w:val="000000"/>
              </w:rPr>
              <w:t>Rwanda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A9D1D"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A1516" w14:textId="77777777" w:rsidR="00491841" w:rsidRPr="005F6590" w:rsidRDefault="00491841">
            <w:pPr>
              <w:jc w:val="right"/>
              <w:rPr>
                <w:rFonts w:cs="Calibri"/>
                <w:color w:val="000000"/>
              </w:rPr>
            </w:pPr>
            <w:r w:rsidRPr="005F6590">
              <w:rPr>
                <w:rFonts w:cs="Calibri"/>
                <w:color w:val="000000"/>
              </w:rPr>
              <w:t>330,160.00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7C5A2" w14:textId="77777777" w:rsidR="00491841" w:rsidRPr="005F6590" w:rsidRDefault="00491841">
            <w:pPr>
              <w:jc w:val="right"/>
              <w:rPr>
                <w:rFonts w:cs="Calibri"/>
                <w:color w:val="000000"/>
              </w:rPr>
            </w:pPr>
            <w:r w:rsidRPr="005F6590">
              <w:rPr>
                <w:rFonts w:cs="Calibri"/>
                <w:color w:val="000000"/>
              </w:rPr>
              <w:t>47,000.00</w:t>
            </w:r>
          </w:p>
        </w:tc>
      </w:tr>
      <w:tr w:rsidR="00491841" w:rsidRPr="005F6590" w14:paraId="1E1F80B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F4CDD" w14:textId="77777777" w:rsidR="00491841" w:rsidRPr="005F6590" w:rsidRDefault="00491841">
            <w:pPr>
              <w:rPr>
                <w:rFonts w:cs="Calibri"/>
                <w:color w:val="000000"/>
              </w:rPr>
            </w:pPr>
            <w:r w:rsidRPr="005F6590">
              <w:rPr>
                <w:rFonts w:cs="Calibri"/>
                <w:color w:val="000000"/>
              </w:rPr>
              <w:t>Cayman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4828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FDFB0" w14:textId="77777777" w:rsidR="00491841" w:rsidRPr="005F6590" w:rsidRDefault="00491841">
            <w:pPr>
              <w:jc w:val="right"/>
              <w:rPr>
                <w:rFonts w:cs="Calibri"/>
                <w:color w:val="000000"/>
              </w:rPr>
            </w:pPr>
            <w:r w:rsidRPr="005F6590">
              <w:rPr>
                <w:rFonts w:cs="Calibri"/>
                <w:color w:val="000000"/>
              </w:rPr>
              <w:t>45,106.00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545B1" w14:textId="77777777" w:rsidR="00491841" w:rsidRPr="005F6590" w:rsidRDefault="00491841">
            <w:pPr>
              <w:jc w:val="right"/>
              <w:rPr>
                <w:rFonts w:cs="Calibri"/>
                <w:color w:val="000000"/>
              </w:rPr>
            </w:pPr>
            <w:r w:rsidRPr="005F6590">
              <w:rPr>
                <w:rFonts w:cs="Calibri"/>
                <w:color w:val="000000"/>
              </w:rPr>
              <w:t>45,040.00</w:t>
            </w:r>
          </w:p>
        </w:tc>
      </w:tr>
      <w:tr w:rsidR="00491841" w:rsidRPr="005F6590" w14:paraId="3BBD573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A28ED" w14:textId="77777777" w:rsidR="00491841" w:rsidRPr="005F6590" w:rsidRDefault="00491841">
            <w:pPr>
              <w:rPr>
                <w:rFonts w:cs="Calibri"/>
                <w:color w:val="000000"/>
              </w:rPr>
            </w:pPr>
            <w:r w:rsidRPr="005F6590">
              <w:rPr>
                <w:rFonts w:cs="Calibri"/>
                <w:color w:val="000000"/>
              </w:rPr>
              <w:t>Gambia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0DF4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2255F"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0760A" w14:textId="77777777" w:rsidR="00491841" w:rsidRPr="005F6590" w:rsidRDefault="00491841">
            <w:pPr>
              <w:jc w:val="right"/>
              <w:rPr>
                <w:rFonts w:cs="Calibri"/>
                <w:color w:val="000000"/>
              </w:rPr>
            </w:pPr>
            <w:r w:rsidRPr="005F6590">
              <w:rPr>
                <w:rFonts w:cs="Calibri"/>
                <w:color w:val="000000"/>
              </w:rPr>
              <w:t>34,000.00</w:t>
            </w:r>
          </w:p>
        </w:tc>
      </w:tr>
      <w:tr w:rsidR="00491841" w:rsidRPr="005F6590" w14:paraId="76E1FC5A"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8B7CB" w14:textId="77777777" w:rsidR="00491841" w:rsidRPr="005F6590" w:rsidRDefault="00491841">
            <w:pPr>
              <w:rPr>
                <w:rFonts w:cs="Calibri"/>
                <w:color w:val="000000"/>
              </w:rPr>
            </w:pPr>
            <w:r w:rsidRPr="005F6590">
              <w:rPr>
                <w:rFonts w:cs="Calibri"/>
                <w:color w:val="000000"/>
              </w:rPr>
              <w:t>Eritrea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FD185"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5AEF0"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4FBF1" w14:textId="77777777" w:rsidR="00491841" w:rsidRPr="005F6590" w:rsidRDefault="00491841">
            <w:pPr>
              <w:jc w:val="right"/>
              <w:rPr>
                <w:rFonts w:cs="Calibri"/>
                <w:color w:val="000000"/>
              </w:rPr>
            </w:pPr>
            <w:r w:rsidRPr="005F6590">
              <w:rPr>
                <w:rFonts w:cs="Calibri"/>
                <w:color w:val="000000"/>
              </w:rPr>
              <w:t>30,000.00</w:t>
            </w:r>
          </w:p>
        </w:tc>
      </w:tr>
      <w:tr w:rsidR="00491841" w:rsidRPr="005F6590" w14:paraId="5816A159"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9B048D" w14:textId="77777777" w:rsidR="00491841" w:rsidRPr="005F6590" w:rsidRDefault="00491841">
            <w:pPr>
              <w:rPr>
                <w:rFonts w:cs="Calibri"/>
                <w:color w:val="000000"/>
              </w:rPr>
            </w:pPr>
            <w:r w:rsidRPr="005F6590">
              <w:rPr>
                <w:rFonts w:cs="Calibri"/>
                <w:color w:val="000000"/>
              </w:rPr>
              <w:t>Burma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A78C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939AB"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65638" w14:textId="77777777" w:rsidR="00491841" w:rsidRPr="005F6590" w:rsidRDefault="00491841">
            <w:pPr>
              <w:jc w:val="right"/>
              <w:rPr>
                <w:rFonts w:cs="Calibri"/>
                <w:color w:val="000000"/>
              </w:rPr>
            </w:pPr>
            <w:r w:rsidRPr="005F6590">
              <w:rPr>
                <w:rFonts w:cs="Calibri"/>
                <w:color w:val="000000"/>
              </w:rPr>
              <w:t>21,000.00</w:t>
            </w:r>
          </w:p>
        </w:tc>
      </w:tr>
      <w:tr w:rsidR="00491841" w:rsidRPr="005F6590" w14:paraId="6DA0BD4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8A8AC" w14:textId="77777777" w:rsidR="00491841" w:rsidRPr="005F6590" w:rsidRDefault="00491841">
            <w:pPr>
              <w:rPr>
                <w:rFonts w:cs="Calibri"/>
                <w:color w:val="000000"/>
              </w:rPr>
            </w:pPr>
            <w:r w:rsidRPr="005F6590">
              <w:rPr>
                <w:rFonts w:cs="Calibri"/>
                <w:color w:val="000000"/>
              </w:rPr>
              <w:t>Macau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BCA6A"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12F23"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9F108" w14:textId="77777777" w:rsidR="00491841" w:rsidRPr="005F6590" w:rsidRDefault="00491841">
            <w:pPr>
              <w:jc w:val="right"/>
              <w:rPr>
                <w:rFonts w:cs="Calibri"/>
                <w:color w:val="000000"/>
              </w:rPr>
            </w:pPr>
            <w:r w:rsidRPr="005F6590">
              <w:rPr>
                <w:rFonts w:cs="Calibri"/>
                <w:color w:val="000000"/>
              </w:rPr>
              <w:t>18,376.00</w:t>
            </w:r>
          </w:p>
        </w:tc>
      </w:tr>
      <w:tr w:rsidR="00491841" w:rsidRPr="005F6590" w14:paraId="5ECB26F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89945F" w14:textId="77777777" w:rsidR="00491841" w:rsidRPr="005F6590" w:rsidRDefault="00491841">
            <w:pPr>
              <w:rPr>
                <w:rFonts w:cs="Calibri"/>
                <w:color w:val="000000"/>
              </w:rPr>
            </w:pPr>
            <w:r w:rsidRPr="005F6590">
              <w:rPr>
                <w:rFonts w:cs="Calibri"/>
                <w:color w:val="000000"/>
              </w:rPr>
              <w:t>Bhutan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DE30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BF15D" w14:textId="77777777" w:rsidR="00491841" w:rsidRPr="005F6590" w:rsidRDefault="00491841">
            <w:pPr>
              <w:jc w:val="right"/>
              <w:rPr>
                <w:rFonts w:cs="Calibri"/>
                <w:color w:val="000000"/>
              </w:rPr>
            </w:pPr>
            <w:r w:rsidRPr="005F6590">
              <w:rPr>
                <w:rFonts w:cs="Calibri"/>
                <w:color w:val="000000"/>
              </w:rPr>
              <w:t>18,985.00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76ADA" w14:textId="77777777" w:rsidR="00491841" w:rsidRPr="005F6590" w:rsidRDefault="00491841">
            <w:pPr>
              <w:jc w:val="right"/>
              <w:rPr>
                <w:rFonts w:cs="Calibri"/>
                <w:color w:val="000000"/>
              </w:rPr>
            </w:pPr>
            <w:r w:rsidRPr="005F6590">
              <w:rPr>
                <w:rFonts w:cs="Calibri"/>
                <w:color w:val="000000"/>
              </w:rPr>
              <w:t>17,127.00</w:t>
            </w:r>
          </w:p>
        </w:tc>
      </w:tr>
      <w:tr w:rsidR="00491841" w:rsidRPr="005F6590" w14:paraId="4A664200"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A23EED" w14:textId="77777777" w:rsidR="00491841" w:rsidRPr="005F6590" w:rsidRDefault="00491841">
            <w:pPr>
              <w:rPr>
                <w:rFonts w:cs="Calibri"/>
                <w:color w:val="000000"/>
              </w:rPr>
            </w:pPr>
            <w:r w:rsidRPr="005F6590">
              <w:rPr>
                <w:rFonts w:cs="Calibri"/>
                <w:color w:val="000000"/>
              </w:rPr>
              <w:t>Anguilla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4CD3D"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2470B" w14:textId="77777777" w:rsidR="00491841" w:rsidRPr="005F6590" w:rsidRDefault="00491841">
            <w:pPr>
              <w:jc w:val="right"/>
              <w:rPr>
                <w:rFonts w:cs="Calibri"/>
                <w:color w:val="000000"/>
              </w:rPr>
            </w:pPr>
            <w:r w:rsidRPr="005F6590">
              <w:rPr>
                <w:rFonts w:cs="Calibri"/>
                <w:color w:val="000000"/>
              </w:rPr>
              <w:t>14,729.00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7C5F70" w14:textId="77777777" w:rsidR="00491841" w:rsidRPr="005F6590" w:rsidRDefault="00491841">
            <w:pPr>
              <w:jc w:val="right"/>
              <w:rPr>
                <w:rFonts w:cs="Calibri"/>
                <w:color w:val="000000"/>
              </w:rPr>
            </w:pPr>
            <w:r w:rsidRPr="005F6590">
              <w:rPr>
                <w:rFonts w:cs="Calibri"/>
                <w:color w:val="000000"/>
              </w:rPr>
              <w:t>14,845.00</w:t>
            </w:r>
          </w:p>
        </w:tc>
      </w:tr>
      <w:tr w:rsidR="00491841" w:rsidRPr="005F6590" w14:paraId="08ACDEAD"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ECCA5" w14:textId="77777777" w:rsidR="00491841" w:rsidRPr="005F6590" w:rsidRDefault="00491841">
            <w:pPr>
              <w:rPr>
                <w:rFonts w:cs="Calibri"/>
                <w:color w:val="000000"/>
              </w:rPr>
            </w:pPr>
            <w:r w:rsidRPr="005F6590">
              <w:rPr>
                <w:rFonts w:cs="Calibri"/>
                <w:color w:val="000000"/>
              </w:rPr>
              <w:t>Fiji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DBD30"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FE62E" w14:textId="77777777" w:rsidR="00491841" w:rsidRPr="005F6590" w:rsidRDefault="00491841">
            <w:pPr>
              <w:jc w:val="right"/>
              <w:rPr>
                <w:rFonts w:cs="Calibri"/>
                <w:color w:val="000000"/>
              </w:rPr>
            </w:pPr>
            <w:r w:rsidRPr="005F6590">
              <w:rPr>
                <w:rFonts w:cs="Calibri"/>
                <w:color w:val="000000"/>
              </w:rPr>
              <w:t>494,000.00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E4368" w14:textId="77777777" w:rsidR="00491841" w:rsidRPr="005F6590" w:rsidRDefault="00491841">
            <w:pPr>
              <w:jc w:val="right"/>
              <w:rPr>
                <w:rFonts w:cs="Calibri"/>
                <w:color w:val="000000"/>
              </w:rPr>
            </w:pPr>
            <w:r w:rsidRPr="005F6590">
              <w:rPr>
                <w:rFonts w:cs="Calibri"/>
                <w:color w:val="000000"/>
              </w:rPr>
              <w:t>12,000.00</w:t>
            </w:r>
          </w:p>
        </w:tc>
      </w:tr>
      <w:tr w:rsidR="00491841" w:rsidRPr="005F6590" w14:paraId="4B0552F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749EB" w14:textId="77777777" w:rsidR="00491841" w:rsidRPr="005F6590" w:rsidRDefault="00491841">
            <w:pPr>
              <w:rPr>
                <w:rFonts w:cs="Calibri"/>
                <w:color w:val="000000"/>
              </w:rPr>
            </w:pPr>
            <w:r w:rsidRPr="005F6590">
              <w:rPr>
                <w:rFonts w:cs="Calibri"/>
                <w:color w:val="000000"/>
              </w:rPr>
              <w:t>Curacao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BA99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6E5F1" w14:textId="77777777" w:rsidR="00491841" w:rsidRPr="005F6590" w:rsidRDefault="00491841">
            <w:pPr>
              <w:jc w:val="right"/>
              <w:rPr>
                <w:rFonts w:cs="Calibri"/>
                <w:color w:val="000000"/>
              </w:rPr>
            </w:pPr>
            <w:r w:rsidRPr="005F6590">
              <w:rPr>
                <w:rFonts w:cs="Calibri"/>
                <w:color w:val="000000"/>
              </w:rPr>
              <w:t>6,500.00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03CB3" w14:textId="77777777" w:rsidR="00491841" w:rsidRPr="005F6590" w:rsidRDefault="00491841">
            <w:pPr>
              <w:jc w:val="right"/>
              <w:rPr>
                <w:rFonts w:cs="Calibri"/>
                <w:color w:val="000000"/>
              </w:rPr>
            </w:pPr>
            <w:r w:rsidRPr="005F6590">
              <w:rPr>
                <w:rFonts w:cs="Calibri"/>
                <w:color w:val="000000"/>
              </w:rPr>
              <w:t>9,220.00</w:t>
            </w:r>
          </w:p>
        </w:tc>
      </w:tr>
      <w:tr w:rsidR="00491841" w:rsidRPr="005F6590" w14:paraId="40F3A3D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4C2FC3" w14:textId="77777777" w:rsidR="00491841" w:rsidRPr="005F6590" w:rsidRDefault="00491841">
            <w:pPr>
              <w:rPr>
                <w:rFonts w:cs="Calibri"/>
                <w:color w:val="000000"/>
              </w:rPr>
            </w:pPr>
            <w:r w:rsidRPr="005F6590">
              <w:rPr>
                <w:rFonts w:cs="Calibri"/>
                <w:color w:val="000000"/>
              </w:rPr>
              <w:t>Montserrat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10C81"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D98157" w14:textId="77777777" w:rsidR="00491841" w:rsidRPr="005F6590" w:rsidRDefault="00491841">
            <w:pPr>
              <w:jc w:val="right"/>
              <w:rPr>
                <w:rFonts w:cs="Calibri"/>
                <w:color w:val="000000"/>
              </w:rPr>
            </w:pPr>
            <w:r w:rsidRPr="005F6590">
              <w:rPr>
                <w:rFonts w:cs="Calibri"/>
                <w:color w:val="000000"/>
              </w:rPr>
              <w:t>8,910.00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39D3A" w14:textId="77777777" w:rsidR="00491841" w:rsidRPr="005F6590" w:rsidRDefault="00491841">
            <w:pPr>
              <w:jc w:val="right"/>
              <w:rPr>
                <w:rFonts w:cs="Calibri"/>
                <w:color w:val="000000"/>
              </w:rPr>
            </w:pPr>
            <w:r w:rsidRPr="005F6590">
              <w:rPr>
                <w:rFonts w:cs="Calibri"/>
                <w:color w:val="000000"/>
              </w:rPr>
              <w:t>8,910.00</w:t>
            </w:r>
          </w:p>
        </w:tc>
      </w:tr>
      <w:tr w:rsidR="00491841" w:rsidRPr="005F6590" w14:paraId="4DEEAAC8"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E267C5" w14:textId="77777777" w:rsidR="00491841" w:rsidRPr="005F6590" w:rsidRDefault="00491841">
            <w:pPr>
              <w:rPr>
                <w:rFonts w:cs="Calibri"/>
                <w:color w:val="000000"/>
              </w:rPr>
            </w:pPr>
            <w:r w:rsidRPr="005F6590">
              <w:rPr>
                <w:rFonts w:cs="Calibri"/>
                <w:color w:val="000000"/>
              </w:rPr>
              <w:t>Solomon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3CE87"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6E256" w14:textId="77777777" w:rsidR="00491841" w:rsidRPr="005F6590" w:rsidRDefault="00491841">
            <w:pPr>
              <w:jc w:val="right"/>
              <w:rPr>
                <w:rFonts w:cs="Calibri"/>
                <w:color w:val="000000"/>
              </w:rPr>
            </w:pPr>
            <w:r w:rsidRPr="005F6590">
              <w:rPr>
                <w:rFonts w:cs="Calibri"/>
                <w:color w:val="000000"/>
              </w:rPr>
              <w:t>5,712.00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260083" w14:textId="77777777" w:rsidR="00491841" w:rsidRPr="005F6590" w:rsidRDefault="00491841">
            <w:pPr>
              <w:jc w:val="right"/>
              <w:rPr>
                <w:rFonts w:cs="Calibri"/>
                <w:color w:val="000000"/>
              </w:rPr>
            </w:pPr>
            <w:r w:rsidRPr="005F6590">
              <w:rPr>
                <w:rFonts w:cs="Calibri"/>
                <w:color w:val="000000"/>
              </w:rPr>
              <w:t>5,711.00</w:t>
            </w:r>
          </w:p>
        </w:tc>
      </w:tr>
      <w:tr w:rsidR="00491841" w:rsidRPr="005F6590" w14:paraId="3BA3061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AAAF9" w14:textId="77777777" w:rsidR="00491841" w:rsidRPr="005F6590" w:rsidRDefault="00491841">
            <w:pPr>
              <w:rPr>
                <w:rFonts w:cs="Calibri"/>
                <w:color w:val="000000"/>
              </w:rPr>
            </w:pPr>
            <w:r w:rsidRPr="005F6590">
              <w:rPr>
                <w:rFonts w:cs="Calibri"/>
                <w:color w:val="000000"/>
              </w:rPr>
              <w:t>Andorra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DF70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99FECA" w14:textId="77777777" w:rsidR="00491841" w:rsidRPr="005F6590" w:rsidRDefault="00491841">
            <w:pPr>
              <w:jc w:val="right"/>
              <w:rPr>
                <w:rFonts w:cs="Calibri"/>
                <w:color w:val="000000"/>
              </w:rPr>
            </w:pPr>
            <w:r w:rsidRPr="005F6590">
              <w:rPr>
                <w:rFonts w:cs="Calibri"/>
                <w:color w:val="000000"/>
              </w:rPr>
              <w:t>3,564.00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056EA" w14:textId="77777777" w:rsidR="00491841" w:rsidRPr="005F6590" w:rsidRDefault="00491841">
            <w:pPr>
              <w:jc w:val="right"/>
              <w:rPr>
                <w:rFonts w:cs="Calibri"/>
                <w:color w:val="000000"/>
              </w:rPr>
            </w:pPr>
            <w:r w:rsidRPr="005F6590">
              <w:rPr>
                <w:rFonts w:cs="Calibri"/>
                <w:color w:val="000000"/>
              </w:rPr>
              <w:t>2,782.00</w:t>
            </w:r>
          </w:p>
        </w:tc>
      </w:tr>
      <w:tr w:rsidR="00491841" w:rsidRPr="005F6590" w14:paraId="76D6271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D1A82" w14:textId="77777777" w:rsidR="00491841" w:rsidRPr="005F6590" w:rsidRDefault="00491841">
            <w:pPr>
              <w:rPr>
                <w:rFonts w:cs="Calibri"/>
                <w:color w:val="000000"/>
              </w:rPr>
            </w:pPr>
            <w:r w:rsidRPr="005F6590">
              <w:rPr>
                <w:rFonts w:cs="Calibri"/>
                <w:color w:val="000000"/>
              </w:rPr>
              <w:t>The Gambia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EE6FB"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031D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47B97" w14:textId="77777777" w:rsidR="00491841" w:rsidRPr="005F6590" w:rsidRDefault="00491841">
            <w:pPr>
              <w:jc w:val="right"/>
              <w:rPr>
                <w:rFonts w:cs="Calibri"/>
                <w:color w:val="000000"/>
              </w:rPr>
            </w:pPr>
            <w:r w:rsidRPr="005F6590">
              <w:rPr>
                <w:rFonts w:cs="Calibri"/>
                <w:color w:val="000000"/>
              </w:rPr>
              <w:t>1,000.00</w:t>
            </w:r>
          </w:p>
        </w:tc>
      </w:tr>
      <w:tr w:rsidR="00491841" w:rsidRPr="005F6590" w14:paraId="4E8C714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5C7DE" w14:textId="77777777" w:rsidR="00491841" w:rsidRPr="005F6590" w:rsidRDefault="00491841">
            <w:pPr>
              <w:rPr>
                <w:rFonts w:cs="Calibri"/>
                <w:color w:val="000000"/>
              </w:rPr>
            </w:pPr>
            <w:r w:rsidRPr="005F6590">
              <w:rPr>
                <w:rFonts w:cs="Calibri"/>
                <w:color w:val="000000"/>
              </w:rPr>
              <w:t>Holy See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13989"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904DA" w14:textId="77777777" w:rsidR="00491841" w:rsidRPr="005F6590" w:rsidRDefault="00491841">
            <w:pPr>
              <w:jc w:val="right"/>
              <w:rPr>
                <w:rFonts w:cs="Calibri"/>
                <w:color w:val="000000"/>
              </w:rPr>
            </w:pPr>
            <w:r w:rsidRPr="005F6590">
              <w:rPr>
                <w:rFonts w:cs="Calibri"/>
                <w:color w:val="000000"/>
              </w:rPr>
              <w:t>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BEEFF" w14:textId="77777777" w:rsidR="00491841" w:rsidRPr="005F6590" w:rsidRDefault="00491841">
            <w:pPr>
              <w:jc w:val="right"/>
              <w:rPr>
                <w:rFonts w:cs="Calibri"/>
                <w:color w:val="000000"/>
              </w:rPr>
            </w:pPr>
            <w:r w:rsidRPr="005F6590">
              <w:rPr>
                <w:rFonts w:cs="Calibri"/>
                <w:color w:val="000000"/>
              </w:rPr>
              <w:t>10.00</w:t>
            </w:r>
          </w:p>
        </w:tc>
      </w:tr>
      <w:tr w:rsidR="00491841" w:rsidRPr="005F6590" w14:paraId="7CA2E935"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24C97" w14:textId="77777777" w:rsidR="00491841" w:rsidRPr="005F6590" w:rsidRDefault="00491841">
            <w:pPr>
              <w:rPr>
                <w:rFonts w:cs="Calibri"/>
                <w:color w:val="000000"/>
              </w:rPr>
            </w:pPr>
            <w:r w:rsidRPr="005F6590">
              <w:rPr>
                <w:rFonts w:cs="Calibri"/>
                <w:color w:val="000000"/>
              </w:rPr>
              <w:t>Belarus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1259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2C82C1"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0D89D" w14:textId="77777777" w:rsidR="00491841" w:rsidRPr="005F6590" w:rsidRDefault="00491841">
            <w:pPr>
              <w:jc w:val="right"/>
              <w:rPr>
                <w:rFonts w:cs="Calibri"/>
                <w:color w:val="000000"/>
              </w:rPr>
            </w:pPr>
            <w:r w:rsidRPr="005F6590">
              <w:rPr>
                <w:rFonts w:cs="Calibri"/>
                <w:color w:val="000000"/>
              </w:rPr>
              <w:t>0.00</w:t>
            </w:r>
          </w:p>
        </w:tc>
      </w:tr>
      <w:tr w:rsidR="00491841" w:rsidRPr="005F6590" w14:paraId="50A5748F"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97EEF" w14:textId="77777777" w:rsidR="00491841" w:rsidRPr="005F6590" w:rsidRDefault="00491841">
            <w:pPr>
              <w:rPr>
                <w:rFonts w:cs="Calibri"/>
                <w:color w:val="000000"/>
              </w:rPr>
            </w:pPr>
            <w:r w:rsidRPr="005F6590">
              <w:rPr>
                <w:rFonts w:cs="Calibri"/>
                <w:color w:val="000000"/>
              </w:rPr>
              <w:t>Europe Regional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740DD"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00DF0" w14:textId="77777777" w:rsidR="00491841" w:rsidRPr="005F6590" w:rsidRDefault="00491841">
            <w:pPr>
              <w:jc w:val="right"/>
              <w:rPr>
                <w:rFonts w:cs="Calibri"/>
                <w:color w:val="000000"/>
              </w:rPr>
            </w:pPr>
            <w:r w:rsidRPr="005F6590">
              <w:rPr>
                <w:rFonts w:cs="Calibri"/>
                <w:color w:val="000000"/>
              </w:rPr>
              <w:t>62,591,057.00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39E1D" w14:textId="77777777" w:rsidR="00491841" w:rsidRPr="005F6590" w:rsidRDefault="00491841">
            <w:pPr>
              <w:jc w:val="right"/>
              <w:rPr>
                <w:rFonts w:cs="Calibri"/>
                <w:color w:val="000000"/>
              </w:rPr>
            </w:pPr>
            <w:r w:rsidRPr="005F6590">
              <w:rPr>
                <w:rFonts w:cs="Calibri"/>
                <w:color w:val="000000"/>
              </w:rPr>
              <w:t>0.00</w:t>
            </w:r>
          </w:p>
        </w:tc>
      </w:tr>
      <w:tr w:rsidR="00491841" w:rsidRPr="005F6590" w14:paraId="5326027E"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56A5D" w14:textId="77777777" w:rsidR="00491841" w:rsidRPr="005F6590" w:rsidRDefault="00491841">
            <w:pPr>
              <w:rPr>
                <w:rFonts w:cs="Calibri"/>
                <w:color w:val="000000"/>
              </w:rPr>
            </w:pPr>
            <w:r w:rsidRPr="005F6590">
              <w:rPr>
                <w:rFonts w:cs="Calibri"/>
                <w:color w:val="000000"/>
              </w:rPr>
              <w:t>Micronesia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E588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674A1" w14:textId="77777777" w:rsidR="00491841" w:rsidRPr="005F6590" w:rsidRDefault="00491841">
            <w:pPr>
              <w:jc w:val="right"/>
              <w:rPr>
                <w:rFonts w:cs="Calibri"/>
                <w:color w:val="000000"/>
              </w:rPr>
            </w:pPr>
            <w:r w:rsidRPr="005F6590">
              <w:rPr>
                <w:rFonts w:cs="Calibri"/>
                <w:color w:val="000000"/>
              </w:rPr>
              <w:t>150.00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51290" w14:textId="77777777" w:rsidR="00491841" w:rsidRPr="005F6590" w:rsidRDefault="00491841">
            <w:pPr>
              <w:jc w:val="right"/>
              <w:rPr>
                <w:rFonts w:cs="Calibri"/>
                <w:color w:val="000000"/>
              </w:rPr>
            </w:pPr>
            <w:r w:rsidRPr="005F6590">
              <w:rPr>
                <w:rFonts w:cs="Calibri"/>
                <w:color w:val="000000"/>
              </w:rPr>
              <w:t>0.00</w:t>
            </w:r>
          </w:p>
        </w:tc>
      </w:tr>
      <w:tr w:rsidR="00491841" w:rsidRPr="005F6590" w14:paraId="59024911"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A7011" w14:textId="77777777" w:rsidR="00491841" w:rsidRPr="005F6590" w:rsidRDefault="00491841">
            <w:pPr>
              <w:rPr>
                <w:rFonts w:cs="Calibri"/>
                <w:color w:val="000000"/>
              </w:rPr>
            </w:pPr>
            <w:r w:rsidRPr="005F6590">
              <w:rPr>
                <w:rFonts w:cs="Calibri"/>
                <w:color w:val="000000"/>
              </w:rPr>
              <w:t>North Atlantic Treaty Organization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A2348" w14:textId="77777777" w:rsidR="00491841" w:rsidRPr="005F6590" w:rsidRDefault="00491841">
            <w:pPr>
              <w:jc w:val="right"/>
              <w:rPr>
                <w:rFonts w:cs="Calibri"/>
                <w:color w:val="000000"/>
              </w:rPr>
            </w:pPr>
            <w:r w:rsidRPr="005F6590">
              <w:rPr>
                <w:rFonts w:cs="Calibri"/>
                <w:color w:val="000000"/>
              </w:rPr>
              <w:t>1,430,000,000.00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58323C" w14:textId="77777777" w:rsidR="00491841" w:rsidRPr="005F6590" w:rsidRDefault="00491841">
            <w:pPr>
              <w:jc w:val="right"/>
              <w:rPr>
                <w:rFonts w:cs="Calibri"/>
                <w:color w:val="000000"/>
              </w:rPr>
            </w:pPr>
            <w:r w:rsidRPr="005F6590">
              <w:rPr>
                <w:rFonts w:cs="Calibri"/>
                <w:color w:val="000000"/>
              </w:rPr>
              <w:t>25,209,920.00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C00AA" w14:textId="77777777" w:rsidR="00491841" w:rsidRPr="005F6590" w:rsidRDefault="00491841">
            <w:pPr>
              <w:jc w:val="right"/>
              <w:rPr>
                <w:rFonts w:cs="Calibri"/>
                <w:color w:val="000000"/>
              </w:rPr>
            </w:pPr>
            <w:r w:rsidRPr="005F6590">
              <w:rPr>
                <w:rFonts w:cs="Calibri"/>
                <w:color w:val="000000"/>
              </w:rPr>
              <w:t>0.00</w:t>
            </w:r>
          </w:p>
        </w:tc>
      </w:tr>
      <w:tr w:rsidR="00491841" w:rsidRPr="005F6590" w14:paraId="271FD532"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A086D" w14:textId="77777777" w:rsidR="00491841" w:rsidRPr="005F6590" w:rsidRDefault="00491841">
            <w:pPr>
              <w:rPr>
                <w:rFonts w:cs="Calibri"/>
                <w:color w:val="000000"/>
              </w:rPr>
            </w:pPr>
            <w:r w:rsidRPr="005F6590">
              <w:rPr>
                <w:rFonts w:cs="Calibri"/>
                <w:color w:val="000000"/>
              </w:rPr>
              <w:t>St. Lucia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20754"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FF12A" w14:textId="77777777" w:rsidR="00491841" w:rsidRPr="005F6590" w:rsidRDefault="00491841">
            <w:pPr>
              <w:jc w:val="right"/>
              <w:rPr>
                <w:rFonts w:cs="Calibri"/>
                <w:color w:val="000000"/>
              </w:rPr>
            </w:pPr>
            <w:r w:rsidRPr="005F6590">
              <w:rPr>
                <w:rFonts w:cs="Calibri"/>
                <w:color w:val="000000"/>
              </w:rPr>
              <w:t>19,563.00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3B551" w14:textId="77777777" w:rsidR="00491841" w:rsidRPr="005F6590" w:rsidRDefault="00491841">
            <w:pPr>
              <w:jc w:val="right"/>
              <w:rPr>
                <w:rFonts w:cs="Calibri"/>
                <w:color w:val="000000"/>
              </w:rPr>
            </w:pPr>
            <w:r w:rsidRPr="005F6590">
              <w:rPr>
                <w:rFonts w:cs="Calibri"/>
                <w:color w:val="000000"/>
              </w:rPr>
              <w:t>0.00</w:t>
            </w:r>
          </w:p>
        </w:tc>
      </w:tr>
      <w:tr w:rsidR="00491841" w:rsidRPr="005F6590" w14:paraId="0C8DDAB3"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2A0E1" w14:textId="77777777" w:rsidR="00491841" w:rsidRPr="005F6590" w:rsidRDefault="00491841">
            <w:pPr>
              <w:rPr>
                <w:rFonts w:cs="Calibri"/>
                <w:color w:val="000000"/>
              </w:rPr>
            </w:pPr>
            <w:r w:rsidRPr="005F6590">
              <w:rPr>
                <w:rFonts w:cs="Calibri"/>
                <w:color w:val="000000"/>
              </w:rPr>
              <w:t>St. Maarten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296A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B5ADE" w14:textId="77777777" w:rsidR="00491841" w:rsidRPr="005F6590" w:rsidRDefault="00491841">
            <w:pPr>
              <w:jc w:val="right"/>
              <w:rPr>
                <w:rFonts w:cs="Calibri"/>
                <w:color w:val="000000"/>
              </w:rPr>
            </w:pPr>
            <w:r w:rsidRPr="005F6590">
              <w:rPr>
                <w:rFonts w:cs="Calibri"/>
                <w:color w:val="000000"/>
              </w:rPr>
              <w:t>250.00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9BF55" w14:textId="77777777" w:rsidR="00491841" w:rsidRPr="005F6590" w:rsidRDefault="00491841">
            <w:pPr>
              <w:jc w:val="right"/>
              <w:rPr>
                <w:rFonts w:cs="Calibri"/>
                <w:color w:val="000000"/>
              </w:rPr>
            </w:pPr>
            <w:r w:rsidRPr="005F6590">
              <w:rPr>
                <w:rFonts w:cs="Calibri"/>
                <w:color w:val="000000"/>
              </w:rPr>
              <w:t>0.00</w:t>
            </w:r>
          </w:p>
        </w:tc>
      </w:tr>
      <w:tr w:rsidR="00491841" w:rsidRPr="005F6590" w14:paraId="1DDF111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0BCF0F" w14:textId="77777777" w:rsidR="00491841" w:rsidRPr="005F6590" w:rsidRDefault="00491841">
            <w:pPr>
              <w:rPr>
                <w:rFonts w:cs="Calibri"/>
                <w:color w:val="000000"/>
              </w:rPr>
            </w:pPr>
            <w:r w:rsidRPr="005F6590">
              <w:rPr>
                <w:rFonts w:cs="Calibri"/>
                <w:color w:val="000000"/>
              </w:rPr>
              <w:t>Sudan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3379C"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92840" w14:textId="77777777" w:rsidR="00491841" w:rsidRPr="005F6590" w:rsidRDefault="00491841">
            <w:pPr>
              <w:jc w:val="right"/>
              <w:rPr>
                <w:rFonts w:cs="Calibri"/>
                <w:color w:val="000000"/>
              </w:rPr>
            </w:pPr>
            <w:r w:rsidRPr="005F6590">
              <w:rPr>
                <w:rFonts w:cs="Calibri"/>
                <w:color w:val="000000"/>
              </w:rPr>
              <w:t>45,854.00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9EB28" w14:textId="77777777" w:rsidR="00491841" w:rsidRPr="005F6590" w:rsidRDefault="00491841">
            <w:pPr>
              <w:jc w:val="right"/>
              <w:rPr>
                <w:rFonts w:cs="Calibri"/>
                <w:color w:val="000000"/>
              </w:rPr>
            </w:pPr>
            <w:r w:rsidRPr="005F6590">
              <w:rPr>
                <w:rFonts w:cs="Calibri"/>
                <w:color w:val="000000"/>
              </w:rPr>
              <w:t>0.00</w:t>
            </w:r>
          </w:p>
        </w:tc>
      </w:tr>
      <w:tr w:rsidR="00491841" w:rsidRPr="005F6590" w14:paraId="2F1E6EC4"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F2B46" w14:textId="77777777" w:rsidR="00491841" w:rsidRPr="005F6590" w:rsidRDefault="00491841">
            <w:pPr>
              <w:rPr>
                <w:rFonts w:cs="Calibri"/>
                <w:color w:val="000000"/>
              </w:rPr>
            </w:pPr>
            <w:r w:rsidRPr="005F6590">
              <w:rPr>
                <w:rFonts w:cs="Calibri"/>
                <w:color w:val="000000"/>
              </w:rPr>
              <w:t>Syria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4BCB56"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470D7" w14:textId="77777777" w:rsidR="00491841" w:rsidRPr="005F6590" w:rsidRDefault="00491841">
            <w:pPr>
              <w:jc w:val="right"/>
              <w:rPr>
                <w:rFonts w:cs="Calibri"/>
                <w:color w:val="000000"/>
              </w:rPr>
            </w:pPr>
            <w:r w:rsidRPr="005F6590">
              <w:rPr>
                <w:rFonts w:cs="Calibri"/>
                <w:color w:val="000000"/>
              </w:rPr>
              <w:t>150,000.00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9D6B4" w14:textId="77777777" w:rsidR="00491841" w:rsidRPr="005F6590" w:rsidRDefault="00491841">
            <w:pPr>
              <w:jc w:val="right"/>
              <w:rPr>
                <w:rFonts w:cs="Calibri"/>
                <w:color w:val="000000"/>
              </w:rPr>
            </w:pPr>
            <w:r w:rsidRPr="005F6590">
              <w:rPr>
                <w:rFonts w:cs="Calibri"/>
                <w:color w:val="000000"/>
              </w:rPr>
              <w:t>0.00</w:t>
            </w:r>
          </w:p>
        </w:tc>
      </w:tr>
      <w:tr w:rsidR="00491841" w:rsidRPr="005F6590" w14:paraId="08A983AB"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C1199" w14:textId="77777777" w:rsidR="00491841" w:rsidRPr="005F6590" w:rsidRDefault="00491841">
            <w:pPr>
              <w:rPr>
                <w:rFonts w:cs="Calibri"/>
                <w:color w:val="000000"/>
              </w:rPr>
            </w:pPr>
            <w:r w:rsidRPr="005F6590">
              <w:rPr>
                <w:rFonts w:cs="Calibri"/>
                <w:color w:val="000000"/>
              </w:rPr>
              <w:t>United Nations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BDD7E"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D0C7B" w14:textId="77777777" w:rsidR="00491841" w:rsidRPr="005F6590" w:rsidRDefault="00491841">
            <w:pPr>
              <w:jc w:val="right"/>
              <w:rPr>
                <w:rFonts w:cs="Calibri"/>
                <w:color w:val="000000"/>
              </w:rPr>
            </w:pPr>
            <w:r w:rsidRPr="005F6590">
              <w:rPr>
                <w:rFonts w:cs="Calibri"/>
                <w:color w:val="000000"/>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49F21" w14:textId="77777777" w:rsidR="00491841" w:rsidRPr="005F6590" w:rsidRDefault="00491841">
            <w:pPr>
              <w:jc w:val="right"/>
              <w:rPr>
                <w:rFonts w:cs="Calibri"/>
                <w:color w:val="000000"/>
              </w:rPr>
            </w:pPr>
            <w:r w:rsidRPr="005F6590">
              <w:rPr>
                <w:rFonts w:cs="Calibri"/>
                <w:color w:val="000000"/>
              </w:rPr>
              <w:t>0.00</w:t>
            </w:r>
          </w:p>
        </w:tc>
      </w:tr>
      <w:tr w:rsidR="00491841" w:rsidRPr="005F6590" w14:paraId="2BCBEE36" w14:textId="77777777" w:rsidTr="0049184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CDFF4" w14:textId="77777777" w:rsidR="00491841" w:rsidRPr="005F6590" w:rsidRDefault="00491841">
            <w:pPr>
              <w:rPr>
                <w:rFonts w:cs="Calibri"/>
                <w:color w:val="000000"/>
              </w:rPr>
            </w:pPr>
            <w:r w:rsidRPr="005F6590">
              <w:rPr>
                <w:rFonts w:cs="Calibri"/>
                <w:color w:val="000000"/>
              </w:rPr>
              <w:t>United States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98939E" w14:textId="77777777" w:rsidR="00491841" w:rsidRPr="005F6590" w:rsidRDefault="00491841">
            <w:pPr>
              <w:jc w:val="right"/>
              <w:rPr>
                <w:rFonts w:cs="Calibri"/>
                <w:color w:val="000000"/>
              </w:rPr>
            </w:pPr>
            <w:r w:rsidRPr="005F6590">
              <w:rPr>
                <w:rFonts w:cs="Calibri"/>
                <w:color w:val="000000"/>
              </w:rPr>
              <w:t>195,000,000.00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3F788" w14:textId="77777777" w:rsidR="00491841" w:rsidRPr="005F6590" w:rsidRDefault="00491841">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BDBCC" w14:textId="77777777" w:rsidR="00491841" w:rsidRPr="005F6590" w:rsidRDefault="00491841">
            <w:pPr>
              <w:jc w:val="right"/>
              <w:rPr>
                <w:rFonts w:cs="Calibri"/>
                <w:color w:val="000000"/>
              </w:rPr>
            </w:pPr>
            <w:r w:rsidRPr="005F6590">
              <w:rPr>
                <w:rFonts w:cs="Calibri"/>
                <w:color w:val="000000"/>
              </w:rPr>
              <w:t>0.00</w:t>
            </w:r>
          </w:p>
        </w:tc>
      </w:tr>
    </w:tbl>
    <w:p w14:paraId="497E63EF" w14:textId="77777777" w:rsidR="00491841" w:rsidRPr="005F6590" w:rsidRDefault="00491841" w:rsidP="00725251"/>
    <w:p w14:paraId="10CCAB42" w14:textId="77777777" w:rsidR="00725251" w:rsidRPr="005F6590" w:rsidRDefault="00725251" w:rsidP="00901834"/>
    <w:p w14:paraId="16D2B7E1" w14:textId="12B3E608" w:rsidR="00141A64" w:rsidRPr="005F6590" w:rsidRDefault="00D6272F" w:rsidP="00C140D5">
      <w:pPr>
        <w:pStyle w:val="Heading3"/>
      </w:pPr>
      <w:r>
        <w:t xml:space="preserve">2.7% calculations – </w:t>
      </w:r>
      <w:r w:rsidR="00082A5D" w:rsidRPr="005F6590">
        <w:t>a</w:t>
      </w:r>
      <w:r w:rsidR="00C140D5" w:rsidRPr="005F6590">
        <w:t>uthorizations</w:t>
      </w:r>
    </w:p>
    <w:p w14:paraId="2CE4EF5B" w14:textId="77777777" w:rsidR="00AA5CB4" w:rsidRPr="005F6590" w:rsidRDefault="00AA5CB4" w:rsidP="00AA5CB4">
      <w:pPr>
        <w:pStyle w:val="Heading4"/>
      </w:pPr>
      <w:r w:rsidRPr="005F6590">
        <w:t xml:space="preserve">topical affirmatives must defend a $9,342,000,000 reduction in FMS and/or DCS – that’s 2.7% of </w:t>
      </w:r>
      <w:r w:rsidR="00213BA1" w:rsidRPr="005F6590">
        <w:t>authorizations</w:t>
      </w:r>
    </w:p>
    <w:p w14:paraId="65BF4DDF" w14:textId="77777777" w:rsidR="00AA5CB4" w:rsidRPr="005F6590" w:rsidRDefault="00AA5CB4" w:rsidP="003B35E9">
      <w:pPr>
        <w:rPr>
          <w:rStyle w:val="Style13ptBold"/>
        </w:rPr>
      </w:pPr>
      <w:r w:rsidRPr="005F6590">
        <w:rPr>
          <w:rStyle w:val="Style13ptBold"/>
        </w:rPr>
        <w:t>insert this chart created from Security Assistance Monitor data</w:t>
      </w:r>
    </w:p>
    <w:p w14:paraId="771B5FB7" w14:textId="77777777" w:rsidR="00AA5CB4" w:rsidRPr="005F6590" w:rsidRDefault="00AA5CB4" w:rsidP="003B35E9">
      <w:r w:rsidRPr="005F6590">
        <w:t xml:space="preserve">to create this chart, Sara Ann Brackett followed these steps: 1. view the SAM data for FY14-18 at </w:t>
      </w:r>
      <w:hyperlink r:id="rId20" w:history="1">
        <w:r w:rsidRPr="005F6590">
          <w:rPr>
            <w:rStyle w:val="Hyperlink"/>
          </w:rPr>
          <w:t>http://securityassistance.org/data/country/arms/country/2014/2018//Global//all</w:t>
        </w:r>
      </w:hyperlink>
      <w:r w:rsidRPr="005F6590">
        <w:t xml:space="preserve"> 2. export the data into an excel sheet by clicking the three dots to the top right of the pivot table, selecting file </w:t>
      </w:r>
      <w:proofErr w:type="spellStart"/>
      <w:r w:rsidRPr="005F6590">
        <w:t>format:excel</w:t>
      </w:r>
      <w:proofErr w:type="spellEnd"/>
      <w:r w:rsidRPr="005F6590">
        <w:t xml:space="preserve">, </w:t>
      </w:r>
      <w:proofErr w:type="spellStart"/>
      <w:r w:rsidRPr="005F6590">
        <w:t>results:with</w:t>
      </w:r>
      <w:proofErr w:type="spellEnd"/>
      <w:r w:rsidRPr="005F6590">
        <w:t xml:space="preserve"> visualization options applied, </w:t>
      </w:r>
      <w:proofErr w:type="spellStart"/>
      <w:r w:rsidRPr="005F6590">
        <w:t>values:unformatted</w:t>
      </w:r>
      <w:proofErr w:type="spellEnd"/>
      <w:r w:rsidRPr="005F6590">
        <w:t xml:space="preserve">, </w:t>
      </w:r>
      <w:proofErr w:type="spellStart"/>
      <w:r w:rsidRPr="005F6590">
        <w:t>limit:results</w:t>
      </w:r>
      <w:proofErr w:type="spellEnd"/>
      <w:r w:rsidRPr="005F6590">
        <w:t xml:space="preserve"> in table, and whatever file name you would like. (</w:t>
      </w:r>
      <w:proofErr w:type="spellStart"/>
      <w:r w:rsidRPr="005F6590">
        <w:t>sara</w:t>
      </w:r>
      <w:proofErr w:type="spellEnd"/>
      <w:r w:rsidRPr="005F6590">
        <w:t xml:space="preserve"> </w:t>
      </w:r>
      <w:proofErr w:type="spellStart"/>
      <w:r w:rsidRPr="005F6590">
        <w:t>ann’s</w:t>
      </w:r>
      <w:proofErr w:type="spellEnd"/>
      <w:r w:rsidRPr="005F6590">
        <w:t xml:space="preserve"> version available here: </w:t>
      </w:r>
      <w:hyperlink r:id="rId21" w:history="1">
        <w:r w:rsidRPr="005F6590">
          <w:rPr>
            <w:rStyle w:val="Hyperlink"/>
          </w:rPr>
          <w:t>https://drive.google.com/file/d/1pFIw6j47KIzp6F9qrh5WjiI0MWGzuCTq/view?usp=sharing</w:t>
        </w:r>
      </w:hyperlink>
      <w:r w:rsidRPr="005F6590">
        <w:t xml:space="preserve">) 3. import your data into google sheets by copying and pasting it from the excel sheet. then, you can create a chart by clicking insert&gt;chart, selecting pie chart, then inputting the data range you’d like to consider (notifications, authorizations, and deliveries can be easily separated as they are different columns) </w:t>
      </w:r>
      <w:proofErr w:type="spellStart"/>
      <w:r w:rsidRPr="005F6590">
        <w:t>sara</w:t>
      </w:r>
      <w:proofErr w:type="spellEnd"/>
      <w:r w:rsidRPr="005F6590">
        <w:t xml:space="preserve"> </w:t>
      </w:r>
      <w:proofErr w:type="spellStart"/>
      <w:r w:rsidRPr="005F6590">
        <w:t>ann’s</w:t>
      </w:r>
      <w:proofErr w:type="spellEnd"/>
      <w:r w:rsidRPr="005F6590">
        <w:t xml:space="preserve"> data, which is sorted</w:t>
      </w:r>
      <w:r w:rsidR="006005C3">
        <w:t xml:space="preserve"> into separate sheets</w:t>
      </w:r>
      <w:r w:rsidRPr="005F6590">
        <w:t xml:space="preserve"> for easy viewing, can be viewed here: </w:t>
      </w:r>
      <w:hyperlink r:id="rId22" w:anchor="gid=1085897148" w:history="1">
        <w:r w:rsidRPr="005F6590">
          <w:rPr>
            <w:rStyle w:val="Hyperlink"/>
          </w:rPr>
          <w:t>https://docs.google.com/spreadsheets/d/1ri7tZ9-BffB63klLEo02-9jKwfGN2gBAwi70QrzG22k/edit#gid=1085897148</w:t>
        </w:r>
      </w:hyperlink>
      <w:r w:rsidR="00C96115" w:rsidRPr="005F6590">
        <w:t xml:space="preserve"> //sab</w:t>
      </w:r>
    </w:p>
    <w:p w14:paraId="7033EB69" w14:textId="77777777" w:rsidR="00901834" w:rsidRPr="005F6590" w:rsidRDefault="00925AAC" w:rsidP="00901834">
      <w:r w:rsidRPr="005F6590">
        <w:rPr>
          <w:noProof/>
        </w:rPr>
        <w:drawing>
          <wp:inline distT="0" distB="0" distL="0" distR="0" wp14:anchorId="6917402C" wp14:editId="3C05C229">
            <wp:extent cx="7556500" cy="4686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7-17 at 5.00.10 PM.png"/>
                    <pic:cNvPicPr/>
                  </pic:nvPicPr>
                  <pic:blipFill>
                    <a:blip r:embed="rId23"/>
                    <a:stretch>
                      <a:fillRect/>
                    </a:stretch>
                  </pic:blipFill>
                  <pic:spPr>
                    <a:xfrm>
                      <a:off x="0" y="0"/>
                      <a:ext cx="7556500" cy="4686300"/>
                    </a:xfrm>
                    <a:prstGeom prst="rect">
                      <a:avLst/>
                    </a:prstGeom>
                  </pic:spPr>
                </pic:pic>
              </a:graphicData>
            </a:graphic>
          </wp:inline>
        </w:drawing>
      </w:r>
    </w:p>
    <w:p w14:paraId="12DB05C5" w14:textId="77777777" w:rsidR="00452935" w:rsidRPr="005F6590" w:rsidRDefault="00452935" w:rsidP="00452935">
      <w:pPr>
        <w:pStyle w:val="Heading4"/>
      </w:pPr>
      <w:r w:rsidRPr="005F6590">
        <w:t>the only topical countries are</w:t>
      </w:r>
      <w:r w:rsidR="00E02DE3" w:rsidRPr="005F6590">
        <w:t xml:space="preserve"> Japan, Saudi Arabia, South Korea, UK, UAE, Australia, Israel, </w:t>
      </w:r>
      <w:r w:rsidR="007F2643" w:rsidRPr="005F6590">
        <w:t xml:space="preserve">and </w:t>
      </w:r>
      <w:r w:rsidR="00E02DE3" w:rsidRPr="005F6590">
        <w:t>Qatar</w:t>
      </w:r>
    </w:p>
    <w:p w14:paraId="77791C52" w14:textId="77777777" w:rsidR="00452935" w:rsidRPr="005F6590" w:rsidRDefault="00452935" w:rsidP="00452935">
      <w:r w:rsidRPr="005F6590">
        <w:t xml:space="preserve">data available at: </w:t>
      </w:r>
      <w:hyperlink r:id="rId24" w:history="1">
        <w:r w:rsidRPr="005F6590">
          <w:rPr>
            <w:rStyle w:val="Hyperlink"/>
          </w:rPr>
          <w:t>http://securityassistance.org/data/country/arms/country/2014/2018//Global//all</w:t>
        </w:r>
      </w:hyperlink>
      <w:r w:rsidRPr="005F6590">
        <w:t xml:space="preserve"> – </w:t>
      </w:r>
      <w:r w:rsidR="00784597">
        <w:t xml:space="preserve"> </w:t>
      </w:r>
      <w:proofErr w:type="spellStart"/>
      <w:r w:rsidR="00784597">
        <w:t>sara</w:t>
      </w:r>
      <w:proofErr w:type="spellEnd"/>
      <w:r w:rsidR="00784597">
        <w:t xml:space="preserve"> </w:t>
      </w:r>
      <w:proofErr w:type="spellStart"/>
      <w:r w:rsidR="00784597">
        <w:t>ann</w:t>
      </w:r>
      <w:proofErr w:type="spellEnd"/>
      <w:r w:rsidR="00784597">
        <w:t xml:space="preserve"> </w:t>
      </w:r>
      <w:r w:rsidRPr="005F6590">
        <w:t xml:space="preserve">sorted by </w:t>
      </w:r>
      <w:r w:rsidR="003C65CE" w:rsidRPr="005F6590">
        <w:t>authorizations</w:t>
      </w:r>
      <w:r w:rsidR="00784597">
        <w:t xml:space="preserve"> //sab</w:t>
      </w:r>
    </w:p>
    <w:p w14:paraId="7C407A1C" w14:textId="77777777" w:rsidR="00452935" w:rsidRPr="005F6590" w:rsidRDefault="00452935" w:rsidP="00452935">
      <w:r w:rsidRPr="005F6590">
        <w:t>*global is also included because SAM doesn’t separate bilateral aid by country</w:t>
      </w:r>
      <w:r w:rsidR="000E738B" w:rsidRPr="005F6590">
        <w:t xml:space="preserve"> //sab</w:t>
      </w:r>
    </w:p>
    <w:tbl>
      <w:tblPr>
        <w:tblW w:w="0" w:type="dxa"/>
        <w:tblCellMar>
          <w:left w:w="0" w:type="dxa"/>
          <w:right w:w="0" w:type="dxa"/>
        </w:tblCellMar>
        <w:tblLook w:val="04A0" w:firstRow="1" w:lastRow="0" w:firstColumn="1" w:lastColumn="0" w:noHBand="0" w:noVBand="1"/>
      </w:tblPr>
      <w:tblGrid>
        <w:gridCol w:w="1419"/>
        <w:gridCol w:w="2411"/>
        <w:gridCol w:w="2411"/>
        <w:gridCol w:w="2383"/>
      </w:tblGrid>
      <w:tr w:rsidR="00AB4978" w:rsidRPr="005F6590" w14:paraId="0ADA17F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97BFB" w14:textId="77777777" w:rsidR="00AB4978" w:rsidRPr="005F6590" w:rsidRDefault="00AB4978" w:rsidP="00AB4978">
            <w:pPr>
              <w:rPr>
                <w:rFonts w:cs="Calibri"/>
                <w:color w:val="000000"/>
              </w:rPr>
            </w:pPr>
            <w:r w:rsidRPr="005F6590">
              <w:rPr>
                <w:rFonts w:cs="Calibri"/>
                <w:color w:val="000000"/>
              </w:rPr>
              <w:t>Fiscal Year 14-18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6371C" w14:textId="77777777" w:rsidR="00AB4978" w:rsidRPr="005F6590" w:rsidRDefault="00AB4978" w:rsidP="00AB4978">
            <w:pPr>
              <w:rPr>
                <w:rFonts w:cs="Calibri"/>
                <w:color w:val="00000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CE85D" w14:textId="77777777" w:rsidR="00AB4978" w:rsidRPr="005F6590" w:rsidRDefault="00AB4978" w:rsidP="00AB4978">
            <w:pP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B24A7" w14:textId="77777777" w:rsidR="00AB4978" w:rsidRPr="005F6590" w:rsidRDefault="00AB4978" w:rsidP="00AB4978">
            <w:pPr>
              <w:rPr>
                <w:sz w:val="20"/>
                <w:szCs w:val="20"/>
              </w:rPr>
            </w:pPr>
          </w:p>
        </w:tc>
      </w:tr>
      <w:tr w:rsidR="00AB4978" w:rsidRPr="005F6590" w14:paraId="4C901BC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593BA" w14:textId="77777777" w:rsidR="00AB4978" w:rsidRPr="005F6590" w:rsidRDefault="00AB4978" w:rsidP="00AB4978">
            <w:pPr>
              <w:rPr>
                <w:rFonts w:cs="Calibri"/>
                <w:color w:val="000000"/>
              </w:rPr>
            </w:pPr>
            <w:r w:rsidRPr="005F6590">
              <w:rPr>
                <w:rFonts w:cs="Calibri"/>
                <w:color w:val="000000"/>
              </w:rPr>
              <w:t>Country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12739" w14:textId="77777777" w:rsidR="00AB4978" w:rsidRPr="005F6590" w:rsidRDefault="00AB4978" w:rsidP="00AB4978">
            <w:pPr>
              <w:rPr>
                <w:rFonts w:cs="Calibri"/>
                <w:color w:val="000000"/>
              </w:rPr>
            </w:pPr>
            <w:r w:rsidRPr="005F6590">
              <w:rPr>
                <w:rFonts w:cs="Calibri"/>
                <w:color w:val="000000"/>
              </w:rPr>
              <w:t>Notifications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AC233" w14:textId="77777777" w:rsidR="00AB4978" w:rsidRPr="005F6590" w:rsidRDefault="00AB4978" w:rsidP="00AB4978">
            <w:pPr>
              <w:rPr>
                <w:rFonts w:cs="Calibri"/>
                <w:color w:val="000000"/>
              </w:rPr>
            </w:pPr>
            <w:r w:rsidRPr="005F6590">
              <w:rPr>
                <w:rFonts w:cs="Calibri"/>
                <w:color w:val="000000"/>
              </w:rPr>
              <w:t>Authorizations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8E82E" w14:textId="77777777" w:rsidR="00AB4978" w:rsidRPr="005F6590" w:rsidRDefault="00AB4978" w:rsidP="00AB4978">
            <w:pPr>
              <w:rPr>
                <w:rFonts w:cs="Calibri"/>
                <w:color w:val="000000"/>
              </w:rPr>
            </w:pPr>
            <w:r w:rsidRPr="005F6590">
              <w:rPr>
                <w:rFonts w:cs="Calibri"/>
                <w:color w:val="000000"/>
              </w:rPr>
              <w:t>Deliveries</w:t>
            </w:r>
          </w:p>
        </w:tc>
      </w:tr>
      <w:tr w:rsidR="00AB4978" w:rsidRPr="005F6590" w14:paraId="5AA536CD"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59C72" w14:textId="77777777" w:rsidR="00AB4978" w:rsidRPr="005F6590" w:rsidRDefault="00AB4978" w:rsidP="00AB4978">
            <w:pPr>
              <w:rPr>
                <w:rFonts w:cs="Arial"/>
                <w:b/>
                <w:bCs/>
                <w:sz w:val="20"/>
                <w:szCs w:val="20"/>
              </w:rPr>
            </w:pPr>
            <w:r w:rsidRPr="005F6590">
              <w:rPr>
                <w:rFonts w:cs="Arial"/>
                <w:b/>
                <w:bCs/>
                <w:sz w:val="20"/>
                <w:szCs w:val="20"/>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F9961" w14:textId="77777777" w:rsidR="00AB4978" w:rsidRPr="005F6590" w:rsidRDefault="00AB4978" w:rsidP="00AB4978">
            <w:pPr>
              <w:jc w:val="right"/>
              <w:rPr>
                <w:rFonts w:cs="Calibri"/>
                <w:b/>
                <w:bCs/>
                <w:color w:val="000000"/>
              </w:rPr>
            </w:pPr>
            <w:r w:rsidRPr="005F6590">
              <w:rPr>
                <w:rFonts w:cs="Calibri"/>
                <w:b/>
                <w:bCs/>
                <w:color w:val="000000"/>
              </w:rPr>
              <w:t>366,000,000,000.00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C0184" w14:textId="77777777" w:rsidR="00AB4978" w:rsidRPr="005F6590" w:rsidRDefault="00AB4978" w:rsidP="00AB4978">
            <w:pPr>
              <w:jc w:val="right"/>
              <w:rPr>
                <w:rFonts w:cs="Calibri"/>
                <w:b/>
                <w:bCs/>
                <w:color w:val="000000"/>
              </w:rPr>
            </w:pPr>
            <w:r w:rsidRPr="005F6590">
              <w:rPr>
                <w:rFonts w:cs="Calibri"/>
                <w:b/>
                <w:bCs/>
                <w:color w:val="000000"/>
              </w:rPr>
              <w:t>346,000,000,000.00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318A5" w14:textId="77777777" w:rsidR="00AB4978" w:rsidRPr="005F6590" w:rsidRDefault="00AB4978" w:rsidP="00AB4978">
            <w:pPr>
              <w:jc w:val="right"/>
              <w:rPr>
                <w:rFonts w:cs="Calibri"/>
                <w:b/>
                <w:bCs/>
                <w:color w:val="000000"/>
              </w:rPr>
            </w:pPr>
            <w:r w:rsidRPr="005F6590">
              <w:rPr>
                <w:rFonts w:cs="Calibri"/>
                <w:b/>
                <w:bCs/>
                <w:color w:val="000000"/>
              </w:rPr>
              <w:t>105,000,000,000.00</w:t>
            </w:r>
          </w:p>
        </w:tc>
      </w:tr>
      <w:tr w:rsidR="00AB4978" w:rsidRPr="005F6590" w14:paraId="4620CF6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F342D8B" w14:textId="77777777" w:rsidR="00AB4978" w:rsidRPr="005F6590" w:rsidRDefault="00AB4978" w:rsidP="00AB4978">
            <w:pPr>
              <w:rPr>
                <w:rFonts w:cs="Calibri"/>
                <w:color w:val="000000"/>
              </w:rPr>
            </w:pPr>
            <w:r w:rsidRPr="005F6590">
              <w:rPr>
                <w:rFonts w:cs="Calibri"/>
                <w:color w:val="000000"/>
              </w:rPr>
              <w:t>Global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3E385" w14:textId="77777777" w:rsidR="00AB4978" w:rsidRPr="005F6590" w:rsidRDefault="00AB4978" w:rsidP="00AB4978">
            <w:pPr>
              <w:jc w:val="right"/>
              <w:rPr>
                <w:rFonts w:cs="Calibri"/>
                <w:color w:val="000000"/>
              </w:rPr>
            </w:pPr>
            <w:r w:rsidRPr="005F6590">
              <w:rPr>
                <w:rFonts w:cs="Calibri"/>
                <w:color w:val="000000"/>
              </w:rPr>
              <w:t>11,800,000,000.00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8FC3DBB" w14:textId="77777777" w:rsidR="00AB4978" w:rsidRPr="005F6590" w:rsidRDefault="00AB4978" w:rsidP="00AB4978">
            <w:pPr>
              <w:jc w:val="right"/>
              <w:rPr>
                <w:rFonts w:cs="Calibri"/>
                <w:color w:val="000000"/>
              </w:rPr>
            </w:pPr>
            <w:r w:rsidRPr="005F6590">
              <w:rPr>
                <w:rFonts w:cs="Calibri"/>
                <w:color w:val="000000"/>
              </w:rPr>
              <w:t>80,600,000,000.00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915A8" w14:textId="77777777" w:rsidR="00AB4978" w:rsidRPr="005F6590" w:rsidRDefault="00AB4978" w:rsidP="00AB4978">
            <w:pPr>
              <w:jc w:val="right"/>
              <w:rPr>
                <w:rFonts w:cs="Calibri"/>
                <w:color w:val="000000"/>
              </w:rPr>
            </w:pPr>
            <w:r w:rsidRPr="005F6590">
              <w:rPr>
                <w:rFonts w:cs="Calibri"/>
                <w:color w:val="000000"/>
              </w:rPr>
              <w:t>6,900,000,000.00</w:t>
            </w:r>
          </w:p>
        </w:tc>
      </w:tr>
      <w:tr w:rsidR="00AB4978" w:rsidRPr="005F6590" w14:paraId="3388CC3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3C2A379" w14:textId="77777777" w:rsidR="00AB4978" w:rsidRPr="005F6590" w:rsidRDefault="00AB4978" w:rsidP="00AB4978">
            <w:pPr>
              <w:rPr>
                <w:rFonts w:cs="Calibri"/>
                <w:color w:val="000000"/>
              </w:rPr>
            </w:pPr>
            <w:r w:rsidRPr="005F6590">
              <w:rPr>
                <w:rFonts w:cs="Calibri"/>
                <w:color w:val="000000"/>
              </w:rPr>
              <w:t>Japan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6441C" w14:textId="77777777" w:rsidR="00AB4978" w:rsidRPr="005F6590" w:rsidRDefault="00AB4978" w:rsidP="00AB4978">
            <w:pPr>
              <w:jc w:val="right"/>
              <w:rPr>
                <w:rFonts w:cs="Calibri"/>
                <w:color w:val="000000"/>
              </w:rPr>
            </w:pPr>
            <w:r w:rsidRPr="005F6590">
              <w:rPr>
                <w:rFonts w:cs="Calibri"/>
                <w:color w:val="000000"/>
              </w:rPr>
              <w:t>39,700,000,000.00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446F900F" w14:textId="77777777" w:rsidR="00AB4978" w:rsidRPr="005F6590" w:rsidRDefault="00AB4978" w:rsidP="00AB4978">
            <w:pPr>
              <w:jc w:val="right"/>
              <w:rPr>
                <w:rFonts w:cs="Calibri"/>
                <w:color w:val="000000"/>
              </w:rPr>
            </w:pPr>
            <w:r w:rsidRPr="005F6590">
              <w:rPr>
                <w:rFonts w:cs="Calibri"/>
                <w:color w:val="000000"/>
              </w:rPr>
              <w:t>53,900,000,000.00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65789" w14:textId="77777777" w:rsidR="00AB4978" w:rsidRPr="005F6590" w:rsidRDefault="00AB4978" w:rsidP="00AB4978">
            <w:pPr>
              <w:jc w:val="right"/>
              <w:rPr>
                <w:rFonts w:cs="Calibri"/>
                <w:color w:val="000000"/>
              </w:rPr>
            </w:pPr>
            <w:r w:rsidRPr="005F6590">
              <w:rPr>
                <w:rFonts w:cs="Calibri"/>
                <w:color w:val="000000"/>
              </w:rPr>
              <w:t>6,080,000,000.00</w:t>
            </w:r>
          </w:p>
        </w:tc>
      </w:tr>
      <w:tr w:rsidR="00AB4978" w:rsidRPr="005F6590" w14:paraId="48AB8BD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220ED1E4" w14:textId="77777777" w:rsidR="00AB4978" w:rsidRPr="005F6590" w:rsidRDefault="00AB4978" w:rsidP="00AB4978">
            <w:pPr>
              <w:rPr>
                <w:rFonts w:cs="Calibri"/>
                <w:color w:val="000000"/>
              </w:rPr>
            </w:pPr>
            <w:r w:rsidRPr="005F6590">
              <w:rPr>
                <w:rFonts w:cs="Calibri"/>
                <w:color w:val="000000"/>
              </w:rPr>
              <w:t>Saudi Arabia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6D9FE" w14:textId="77777777" w:rsidR="00AB4978" w:rsidRPr="005F6590" w:rsidRDefault="00AB4978" w:rsidP="00AB4978">
            <w:pPr>
              <w:jc w:val="right"/>
              <w:rPr>
                <w:rFonts w:cs="Calibri"/>
                <w:color w:val="000000"/>
              </w:rPr>
            </w:pPr>
            <w:r w:rsidRPr="005F6590">
              <w:rPr>
                <w:rFonts w:cs="Calibri"/>
                <w:color w:val="000000"/>
              </w:rPr>
              <w:t>58,000,000,000.00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F35A7AA" w14:textId="77777777" w:rsidR="00AB4978" w:rsidRPr="005F6590" w:rsidRDefault="00AB4978" w:rsidP="00AB4978">
            <w:pPr>
              <w:jc w:val="right"/>
              <w:rPr>
                <w:rFonts w:cs="Calibri"/>
                <w:color w:val="000000"/>
              </w:rPr>
            </w:pPr>
            <w:r w:rsidRPr="005F6590">
              <w:rPr>
                <w:rFonts w:cs="Calibri"/>
                <w:color w:val="000000"/>
              </w:rPr>
              <w:t>33,600,000,000.00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DD5B0" w14:textId="77777777" w:rsidR="00AB4978" w:rsidRPr="005F6590" w:rsidRDefault="00AB4978" w:rsidP="00AB4978">
            <w:pPr>
              <w:jc w:val="right"/>
              <w:rPr>
                <w:rFonts w:cs="Calibri"/>
                <w:color w:val="000000"/>
              </w:rPr>
            </w:pPr>
            <w:r w:rsidRPr="005F6590">
              <w:rPr>
                <w:rFonts w:cs="Calibri"/>
                <w:color w:val="000000"/>
              </w:rPr>
              <w:t>16,000,000,000.00</w:t>
            </w:r>
          </w:p>
        </w:tc>
      </w:tr>
      <w:tr w:rsidR="00AB4978" w:rsidRPr="005F6590" w14:paraId="793534A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8218FB3" w14:textId="77777777" w:rsidR="00AB4978" w:rsidRPr="005F6590" w:rsidRDefault="00AB4978" w:rsidP="00AB4978">
            <w:pPr>
              <w:rPr>
                <w:rFonts w:cs="Calibri"/>
                <w:color w:val="000000"/>
              </w:rPr>
            </w:pPr>
            <w:r w:rsidRPr="005F6590">
              <w:rPr>
                <w:rFonts w:cs="Calibri"/>
                <w:color w:val="000000"/>
              </w:rPr>
              <w:t>South Korea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2ADE1" w14:textId="77777777" w:rsidR="00AB4978" w:rsidRPr="005F6590" w:rsidRDefault="00AB4978" w:rsidP="00AB4978">
            <w:pPr>
              <w:jc w:val="right"/>
              <w:rPr>
                <w:rFonts w:cs="Calibri"/>
                <w:color w:val="000000"/>
              </w:rPr>
            </w:pPr>
            <w:r w:rsidRPr="005F6590">
              <w:rPr>
                <w:rFonts w:cs="Calibri"/>
                <w:color w:val="000000"/>
              </w:rPr>
              <w:t>10,000,000,000.00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2825614A" w14:textId="77777777" w:rsidR="00AB4978" w:rsidRPr="005F6590" w:rsidRDefault="00AB4978" w:rsidP="00AB4978">
            <w:pPr>
              <w:jc w:val="right"/>
              <w:rPr>
                <w:rFonts w:cs="Calibri"/>
                <w:color w:val="000000"/>
              </w:rPr>
            </w:pPr>
            <w:r w:rsidRPr="005F6590">
              <w:rPr>
                <w:rFonts w:cs="Calibri"/>
                <w:color w:val="000000"/>
              </w:rPr>
              <w:t>22,600,000,000.00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21179" w14:textId="77777777" w:rsidR="00AB4978" w:rsidRPr="005F6590" w:rsidRDefault="00AB4978" w:rsidP="00AB4978">
            <w:pPr>
              <w:jc w:val="right"/>
              <w:rPr>
                <w:rFonts w:cs="Calibri"/>
                <w:color w:val="000000"/>
              </w:rPr>
            </w:pPr>
            <w:r w:rsidRPr="005F6590">
              <w:rPr>
                <w:rFonts w:cs="Calibri"/>
                <w:color w:val="000000"/>
              </w:rPr>
              <w:t>3,040,000,000.00</w:t>
            </w:r>
          </w:p>
        </w:tc>
      </w:tr>
      <w:tr w:rsidR="00AB4978" w:rsidRPr="005F6590" w14:paraId="534DD52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0931175A" w14:textId="77777777" w:rsidR="00AB4978" w:rsidRPr="005F6590" w:rsidRDefault="00AB4978" w:rsidP="00AB4978">
            <w:pPr>
              <w:rPr>
                <w:rFonts w:cs="Calibri"/>
                <w:color w:val="000000"/>
              </w:rPr>
            </w:pPr>
            <w:r w:rsidRPr="005F6590">
              <w:rPr>
                <w:rFonts w:cs="Calibri"/>
                <w:color w:val="000000"/>
              </w:rPr>
              <w:t>United Kingdom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98BC5" w14:textId="77777777" w:rsidR="00AB4978" w:rsidRPr="005F6590" w:rsidRDefault="00AB4978" w:rsidP="00AB4978">
            <w:pPr>
              <w:jc w:val="right"/>
              <w:rPr>
                <w:rFonts w:cs="Calibri"/>
                <w:color w:val="000000"/>
              </w:rPr>
            </w:pPr>
            <w:r w:rsidRPr="005F6590">
              <w:rPr>
                <w:rFonts w:cs="Calibri"/>
                <w:color w:val="000000"/>
              </w:rPr>
              <w:t>23,200,000,000.00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553E79E" w14:textId="77777777" w:rsidR="00AB4978" w:rsidRPr="005F6590" w:rsidRDefault="00AB4978" w:rsidP="00AB4978">
            <w:pPr>
              <w:jc w:val="right"/>
              <w:rPr>
                <w:rFonts w:cs="Calibri"/>
                <w:color w:val="000000"/>
              </w:rPr>
            </w:pPr>
            <w:r w:rsidRPr="005F6590">
              <w:rPr>
                <w:rFonts w:cs="Calibri"/>
                <w:color w:val="000000"/>
              </w:rPr>
              <w:t>17,300,000,000.00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99D8C" w14:textId="77777777" w:rsidR="00AB4978" w:rsidRPr="005F6590" w:rsidRDefault="00AB4978" w:rsidP="00AB4978">
            <w:pPr>
              <w:jc w:val="right"/>
              <w:rPr>
                <w:rFonts w:cs="Calibri"/>
                <w:color w:val="000000"/>
              </w:rPr>
            </w:pPr>
            <w:r w:rsidRPr="005F6590">
              <w:rPr>
                <w:rFonts w:cs="Calibri"/>
                <w:color w:val="000000"/>
              </w:rPr>
              <w:t>2,490,000,000.00</w:t>
            </w:r>
          </w:p>
        </w:tc>
      </w:tr>
      <w:tr w:rsidR="00AB4978" w:rsidRPr="005F6590" w14:paraId="7EA8466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6BF73C71" w14:textId="77777777" w:rsidR="00AB4978" w:rsidRPr="005F6590" w:rsidRDefault="00AB4978" w:rsidP="00AB4978">
            <w:pPr>
              <w:rPr>
                <w:rFonts w:cs="Calibri"/>
                <w:color w:val="000000"/>
              </w:rPr>
            </w:pPr>
            <w:r w:rsidRPr="005F6590">
              <w:rPr>
                <w:rFonts w:cs="Calibri"/>
                <w:color w:val="000000"/>
              </w:rPr>
              <w:t>United Arab Emirates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69DE3" w14:textId="77777777" w:rsidR="00AB4978" w:rsidRPr="005F6590" w:rsidRDefault="00AB4978" w:rsidP="00AB4978">
            <w:pPr>
              <w:jc w:val="right"/>
              <w:rPr>
                <w:rFonts w:cs="Calibri"/>
                <w:color w:val="000000"/>
              </w:rPr>
            </w:pPr>
            <w:r w:rsidRPr="005F6590">
              <w:rPr>
                <w:rFonts w:cs="Calibri"/>
                <w:color w:val="000000"/>
              </w:rPr>
              <w:t>17,700,000,000.00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7273B10E" w14:textId="77777777" w:rsidR="00AB4978" w:rsidRPr="005F6590" w:rsidRDefault="00AB4978" w:rsidP="00AB4978">
            <w:pPr>
              <w:jc w:val="right"/>
              <w:rPr>
                <w:rFonts w:cs="Calibri"/>
                <w:color w:val="000000"/>
              </w:rPr>
            </w:pPr>
            <w:r w:rsidRPr="005F6590">
              <w:rPr>
                <w:rFonts w:cs="Calibri"/>
                <w:color w:val="000000"/>
              </w:rPr>
              <w:t>12,400,000,000.00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C4AA3" w14:textId="77777777" w:rsidR="00AB4978" w:rsidRPr="005F6590" w:rsidRDefault="00AB4978" w:rsidP="00AB4978">
            <w:pPr>
              <w:jc w:val="right"/>
              <w:rPr>
                <w:rFonts w:cs="Calibri"/>
                <w:color w:val="000000"/>
              </w:rPr>
            </w:pPr>
            <w:r w:rsidRPr="005F6590">
              <w:rPr>
                <w:rFonts w:cs="Calibri"/>
                <w:color w:val="000000"/>
              </w:rPr>
              <w:t>4,700,000,000.00</w:t>
            </w:r>
          </w:p>
        </w:tc>
      </w:tr>
      <w:tr w:rsidR="00AB4978" w:rsidRPr="005F6590" w14:paraId="75E352B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18A29D11" w14:textId="77777777" w:rsidR="00AB4978" w:rsidRPr="005F6590" w:rsidRDefault="00AB4978" w:rsidP="00AB4978">
            <w:pPr>
              <w:rPr>
                <w:rFonts w:cs="Calibri"/>
                <w:color w:val="000000"/>
              </w:rPr>
            </w:pPr>
            <w:r w:rsidRPr="005F6590">
              <w:rPr>
                <w:rFonts w:cs="Calibri"/>
                <w:color w:val="000000"/>
              </w:rPr>
              <w:t>Australia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04428" w14:textId="77777777" w:rsidR="00AB4978" w:rsidRPr="005F6590" w:rsidRDefault="00AB4978" w:rsidP="00AB4978">
            <w:pPr>
              <w:jc w:val="right"/>
              <w:rPr>
                <w:rFonts w:cs="Calibri"/>
                <w:color w:val="000000"/>
              </w:rPr>
            </w:pPr>
            <w:r w:rsidRPr="005F6590">
              <w:rPr>
                <w:rFonts w:cs="Calibri"/>
                <w:color w:val="000000"/>
              </w:rPr>
              <w:t>10,800,000,000.00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AF3881A" w14:textId="77777777" w:rsidR="00AB4978" w:rsidRPr="005F6590" w:rsidRDefault="00AB4978" w:rsidP="00AB4978">
            <w:pPr>
              <w:jc w:val="right"/>
              <w:rPr>
                <w:rFonts w:cs="Calibri"/>
                <w:color w:val="000000"/>
              </w:rPr>
            </w:pPr>
            <w:r w:rsidRPr="005F6590">
              <w:rPr>
                <w:rFonts w:cs="Calibri"/>
                <w:color w:val="000000"/>
              </w:rPr>
              <w:t>12,300,000,000.00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9118F" w14:textId="77777777" w:rsidR="00AB4978" w:rsidRPr="005F6590" w:rsidRDefault="00AB4978" w:rsidP="00AB4978">
            <w:pPr>
              <w:jc w:val="right"/>
              <w:rPr>
                <w:rFonts w:cs="Calibri"/>
                <w:color w:val="000000"/>
              </w:rPr>
            </w:pPr>
            <w:r w:rsidRPr="005F6590">
              <w:rPr>
                <w:rFonts w:cs="Calibri"/>
                <w:color w:val="000000"/>
              </w:rPr>
              <w:t>6,280,000,000.00</w:t>
            </w:r>
          </w:p>
        </w:tc>
      </w:tr>
      <w:tr w:rsidR="00AB4978" w:rsidRPr="005F6590" w14:paraId="0B8AD1C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2CE855E6" w14:textId="77777777" w:rsidR="00AB4978" w:rsidRPr="005F6590" w:rsidRDefault="00AB4978" w:rsidP="00AB4978">
            <w:pPr>
              <w:rPr>
                <w:rFonts w:cs="Calibri"/>
                <w:color w:val="000000"/>
              </w:rPr>
            </w:pPr>
            <w:r w:rsidRPr="005F6590">
              <w:rPr>
                <w:rFonts w:cs="Calibri"/>
                <w:color w:val="000000"/>
              </w:rPr>
              <w:t>Israel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42D4C" w14:textId="77777777" w:rsidR="00AB4978" w:rsidRPr="005F6590" w:rsidRDefault="00AB4978" w:rsidP="00AB4978">
            <w:pPr>
              <w:jc w:val="right"/>
              <w:rPr>
                <w:rFonts w:cs="Calibri"/>
                <w:color w:val="000000"/>
              </w:rPr>
            </w:pPr>
            <w:r w:rsidRPr="005F6590">
              <w:rPr>
                <w:rFonts w:cs="Calibri"/>
                <w:color w:val="000000"/>
              </w:rPr>
              <w:t>7,210,000,000.00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4BAA729" w14:textId="77777777" w:rsidR="00AB4978" w:rsidRPr="005F6590" w:rsidRDefault="00AB4978" w:rsidP="00AB4978">
            <w:pPr>
              <w:jc w:val="right"/>
              <w:rPr>
                <w:rFonts w:cs="Calibri"/>
                <w:color w:val="000000"/>
              </w:rPr>
            </w:pPr>
            <w:r w:rsidRPr="005F6590">
              <w:rPr>
                <w:rFonts w:cs="Calibri"/>
                <w:color w:val="000000"/>
              </w:rPr>
              <w:t>11,500,000,000.00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B8E9B" w14:textId="77777777" w:rsidR="00AB4978" w:rsidRPr="005F6590" w:rsidRDefault="00AB4978" w:rsidP="00AB4978">
            <w:pPr>
              <w:jc w:val="right"/>
              <w:rPr>
                <w:rFonts w:cs="Calibri"/>
                <w:color w:val="000000"/>
              </w:rPr>
            </w:pPr>
            <w:r w:rsidRPr="005F6590">
              <w:rPr>
                <w:rFonts w:cs="Calibri"/>
                <w:color w:val="000000"/>
              </w:rPr>
              <w:t>3,510,000,000.00</w:t>
            </w:r>
          </w:p>
        </w:tc>
      </w:tr>
      <w:tr w:rsidR="00AB4978" w:rsidRPr="005F6590" w14:paraId="48D3A3B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679EE110" w14:textId="77777777" w:rsidR="00AB4978" w:rsidRPr="005F6590" w:rsidRDefault="00AB4978" w:rsidP="00AB4978">
            <w:pPr>
              <w:rPr>
                <w:rFonts w:cs="Calibri"/>
                <w:color w:val="000000"/>
              </w:rPr>
            </w:pPr>
            <w:r w:rsidRPr="005F6590">
              <w:rPr>
                <w:rFonts w:cs="Calibri"/>
                <w:color w:val="000000"/>
              </w:rPr>
              <w:t>Qatar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2D02DF" w14:textId="77777777" w:rsidR="00AB4978" w:rsidRPr="005F6590" w:rsidRDefault="00AB4978" w:rsidP="00AB4978">
            <w:pPr>
              <w:jc w:val="right"/>
              <w:rPr>
                <w:rFonts w:cs="Calibri"/>
                <w:color w:val="000000"/>
              </w:rPr>
            </w:pPr>
            <w:r w:rsidRPr="005F6590">
              <w:rPr>
                <w:rFonts w:cs="Calibri"/>
                <w:color w:val="000000"/>
              </w:rPr>
              <w:t>26,500,000,000.00</w:t>
            </w:r>
          </w:p>
        </w:tc>
        <w:tc>
          <w:tcPr>
            <w:tcW w:w="0" w:type="auto"/>
            <w:tcBorders>
              <w:top w:val="single" w:sz="6" w:space="0" w:color="CCCCCC"/>
              <w:left w:val="single" w:sz="6" w:space="0" w:color="CCCCCC"/>
              <w:bottom w:val="single" w:sz="6" w:space="0" w:color="CCCCCC"/>
              <w:right w:val="single" w:sz="6" w:space="0" w:color="CCCCCC"/>
            </w:tcBorders>
            <w:shd w:val="clear" w:color="auto" w:fill="B7E1CD"/>
            <w:tcMar>
              <w:top w:w="30" w:type="dxa"/>
              <w:left w:w="45" w:type="dxa"/>
              <w:bottom w:w="30" w:type="dxa"/>
              <w:right w:w="45" w:type="dxa"/>
            </w:tcMar>
            <w:vAlign w:val="bottom"/>
            <w:hideMark/>
          </w:tcPr>
          <w:p w14:paraId="3AD3F99B" w14:textId="77777777" w:rsidR="00AB4978" w:rsidRPr="005F6590" w:rsidRDefault="00AB4978" w:rsidP="00AB4978">
            <w:pPr>
              <w:jc w:val="right"/>
              <w:rPr>
                <w:rFonts w:cs="Calibri"/>
                <w:color w:val="000000"/>
              </w:rPr>
            </w:pPr>
            <w:r w:rsidRPr="005F6590">
              <w:rPr>
                <w:rFonts w:cs="Calibri"/>
                <w:color w:val="000000"/>
              </w:rPr>
              <w:t>11,400,000,000.00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B8BEB" w14:textId="77777777" w:rsidR="00AB4978" w:rsidRPr="005F6590" w:rsidRDefault="00AB4978" w:rsidP="00AB4978">
            <w:pPr>
              <w:jc w:val="right"/>
              <w:rPr>
                <w:rFonts w:cs="Calibri"/>
                <w:color w:val="000000"/>
              </w:rPr>
            </w:pPr>
            <w:r w:rsidRPr="005F6590">
              <w:rPr>
                <w:rFonts w:cs="Calibri"/>
                <w:color w:val="000000"/>
              </w:rPr>
              <w:t>1,620,000,000.00</w:t>
            </w:r>
          </w:p>
        </w:tc>
      </w:tr>
      <w:tr w:rsidR="00AB4978" w:rsidRPr="005F6590" w14:paraId="4CDDBDD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B97BC" w14:textId="77777777" w:rsidR="00AB4978" w:rsidRPr="005F6590" w:rsidRDefault="00AB4978" w:rsidP="00AB4978">
            <w:pPr>
              <w:rPr>
                <w:rFonts w:cs="Calibri"/>
                <w:color w:val="000000"/>
              </w:rPr>
            </w:pPr>
            <w:r w:rsidRPr="005F6590">
              <w:rPr>
                <w:rFonts w:cs="Calibri"/>
                <w:color w:val="000000"/>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910B7" w14:textId="77777777" w:rsidR="00AB4978" w:rsidRPr="005F6590" w:rsidRDefault="00AB4978" w:rsidP="00AB4978">
            <w:pPr>
              <w:jc w:val="right"/>
              <w:rPr>
                <w:rFonts w:cs="Calibri"/>
                <w:color w:val="000000"/>
              </w:rPr>
            </w:pPr>
            <w:r w:rsidRPr="005F6590">
              <w:rPr>
                <w:rFonts w:cs="Calibri"/>
                <w:color w:val="000000"/>
              </w:rPr>
              <w:t>13,200,000,000.00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31B6A" w14:textId="77777777" w:rsidR="00AB4978" w:rsidRPr="005F6590" w:rsidRDefault="00AB4978" w:rsidP="00AB4978">
            <w:pPr>
              <w:jc w:val="right"/>
              <w:rPr>
                <w:rFonts w:cs="Calibri"/>
                <w:color w:val="000000"/>
              </w:rPr>
            </w:pPr>
            <w:r w:rsidRPr="005F6590">
              <w:rPr>
                <w:rFonts w:cs="Calibri"/>
                <w:color w:val="000000"/>
              </w:rPr>
              <w:t>7,980,000,000.00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F90AB" w14:textId="77777777" w:rsidR="00AB4978" w:rsidRPr="005F6590" w:rsidRDefault="00AB4978" w:rsidP="00AB4978">
            <w:pPr>
              <w:jc w:val="right"/>
              <w:rPr>
                <w:rFonts w:cs="Calibri"/>
                <w:color w:val="000000"/>
              </w:rPr>
            </w:pPr>
            <w:r w:rsidRPr="005F6590">
              <w:rPr>
                <w:rFonts w:cs="Calibri"/>
                <w:color w:val="000000"/>
              </w:rPr>
              <w:t>1,140,000,000.00</w:t>
            </w:r>
          </w:p>
        </w:tc>
      </w:tr>
      <w:tr w:rsidR="00AB4978" w:rsidRPr="005F6590" w14:paraId="3FC4A8CB"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808FD" w14:textId="77777777" w:rsidR="00AB4978" w:rsidRPr="005F6590" w:rsidRDefault="00AB4978" w:rsidP="00AB4978">
            <w:pPr>
              <w:rPr>
                <w:rFonts w:cs="Calibri"/>
                <w:color w:val="000000"/>
              </w:rPr>
            </w:pPr>
            <w:r w:rsidRPr="005F6590">
              <w:rPr>
                <w:rFonts w:cs="Calibri"/>
                <w:color w:val="000000"/>
              </w:rPr>
              <w:t>India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0DBABD" w14:textId="77777777" w:rsidR="00AB4978" w:rsidRPr="005F6590" w:rsidRDefault="00AB4978" w:rsidP="00AB4978">
            <w:pPr>
              <w:jc w:val="right"/>
              <w:rPr>
                <w:rFonts w:cs="Calibri"/>
                <w:color w:val="000000"/>
              </w:rPr>
            </w:pPr>
            <w:r w:rsidRPr="005F6590">
              <w:rPr>
                <w:rFonts w:cs="Calibri"/>
                <w:color w:val="000000"/>
              </w:rPr>
              <w:t>6,220,000,000.00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19CA3" w14:textId="77777777" w:rsidR="00AB4978" w:rsidRPr="005F6590" w:rsidRDefault="00AB4978" w:rsidP="00AB4978">
            <w:pPr>
              <w:jc w:val="right"/>
              <w:rPr>
                <w:rFonts w:cs="Calibri"/>
                <w:color w:val="000000"/>
              </w:rPr>
            </w:pPr>
            <w:r w:rsidRPr="005F6590">
              <w:rPr>
                <w:rFonts w:cs="Calibri"/>
                <w:color w:val="000000"/>
              </w:rPr>
              <w:t>7,170,000,000.00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2C0A1" w14:textId="77777777" w:rsidR="00AB4978" w:rsidRPr="005F6590" w:rsidRDefault="00AB4978" w:rsidP="00AB4978">
            <w:pPr>
              <w:jc w:val="right"/>
              <w:rPr>
                <w:rFonts w:cs="Calibri"/>
                <w:color w:val="000000"/>
              </w:rPr>
            </w:pPr>
            <w:r w:rsidRPr="005F6590">
              <w:rPr>
                <w:rFonts w:cs="Calibri"/>
                <w:color w:val="000000"/>
              </w:rPr>
              <w:t>1,610,000,000.00</w:t>
            </w:r>
          </w:p>
        </w:tc>
      </w:tr>
      <w:tr w:rsidR="00AB4978" w:rsidRPr="005F6590" w14:paraId="1937720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C5872" w14:textId="77777777" w:rsidR="00AB4978" w:rsidRPr="005F6590" w:rsidRDefault="00AB4978" w:rsidP="00AB4978">
            <w:pPr>
              <w:rPr>
                <w:rFonts w:cs="Calibri"/>
                <w:color w:val="000000"/>
              </w:rPr>
            </w:pPr>
            <w:r w:rsidRPr="005F6590">
              <w:rPr>
                <w:rFonts w:cs="Calibri"/>
                <w:color w:val="000000"/>
              </w:rPr>
              <w:t>Singapore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A126A" w14:textId="77777777" w:rsidR="00AB4978" w:rsidRPr="005F6590" w:rsidRDefault="00AB4978" w:rsidP="00AB4978">
            <w:pPr>
              <w:jc w:val="right"/>
              <w:rPr>
                <w:rFonts w:cs="Calibri"/>
                <w:color w:val="000000"/>
              </w:rPr>
            </w:pPr>
            <w:r w:rsidRPr="005F6590">
              <w:rPr>
                <w:rFonts w:cs="Calibri"/>
                <w:color w:val="000000"/>
              </w:rPr>
              <w:t>3,880,000,000.00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12FDE" w14:textId="77777777" w:rsidR="00AB4978" w:rsidRPr="005F6590" w:rsidRDefault="00AB4978" w:rsidP="00AB4978">
            <w:pPr>
              <w:jc w:val="right"/>
              <w:rPr>
                <w:rFonts w:cs="Calibri"/>
                <w:color w:val="000000"/>
              </w:rPr>
            </w:pPr>
            <w:r w:rsidRPr="005F6590">
              <w:rPr>
                <w:rFonts w:cs="Calibri"/>
                <w:color w:val="000000"/>
              </w:rPr>
              <w:t>5,980,000,000.00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663CCE" w14:textId="77777777" w:rsidR="00AB4978" w:rsidRPr="005F6590" w:rsidRDefault="00AB4978" w:rsidP="00AB4978">
            <w:pPr>
              <w:jc w:val="right"/>
              <w:rPr>
                <w:rFonts w:cs="Calibri"/>
                <w:color w:val="000000"/>
              </w:rPr>
            </w:pPr>
            <w:r w:rsidRPr="005F6590">
              <w:rPr>
                <w:rFonts w:cs="Calibri"/>
                <w:color w:val="000000"/>
              </w:rPr>
              <w:t>1,110,000,000.00</w:t>
            </w:r>
          </w:p>
        </w:tc>
      </w:tr>
      <w:tr w:rsidR="00AB4978" w:rsidRPr="005F6590" w14:paraId="2A4FC19D"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DF2B8" w14:textId="77777777" w:rsidR="00AB4978" w:rsidRPr="005F6590" w:rsidRDefault="00AB4978" w:rsidP="00AB4978">
            <w:pPr>
              <w:rPr>
                <w:rFonts w:cs="Calibri"/>
                <w:color w:val="000000"/>
              </w:rPr>
            </w:pPr>
            <w:r w:rsidRPr="005F6590">
              <w:rPr>
                <w:rFonts w:cs="Calibri"/>
                <w:color w:val="000000"/>
              </w:rPr>
              <w:t>Iraq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572EE" w14:textId="77777777" w:rsidR="00AB4978" w:rsidRPr="005F6590" w:rsidRDefault="00AB4978" w:rsidP="00AB4978">
            <w:pPr>
              <w:jc w:val="right"/>
              <w:rPr>
                <w:rFonts w:cs="Calibri"/>
                <w:color w:val="000000"/>
              </w:rPr>
            </w:pPr>
            <w:r w:rsidRPr="005F6590">
              <w:rPr>
                <w:rFonts w:cs="Calibri"/>
                <w:color w:val="000000"/>
              </w:rPr>
              <w:t>19,600,000,000.00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6F87D" w14:textId="77777777" w:rsidR="00AB4978" w:rsidRPr="005F6590" w:rsidRDefault="00AB4978" w:rsidP="00AB4978">
            <w:pPr>
              <w:jc w:val="right"/>
              <w:rPr>
                <w:rFonts w:cs="Calibri"/>
                <w:color w:val="000000"/>
              </w:rPr>
            </w:pPr>
            <w:r w:rsidRPr="005F6590">
              <w:rPr>
                <w:rFonts w:cs="Calibri"/>
                <w:color w:val="000000"/>
              </w:rPr>
              <w:t>5,440,000,000.00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B7C00E" w14:textId="77777777" w:rsidR="00AB4978" w:rsidRPr="005F6590" w:rsidRDefault="00AB4978" w:rsidP="00AB4978">
            <w:pPr>
              <w:jc w:val="right"/>
              <w:rPr>
                <w:rFonts w:cs="Calibri"/>
                <w:color w:val="000000"/>
              </w:rPr>
            </w:pPr>
            <w:r w:rsidRPr="005F6590">
              <w:rPr>
                <w:rFonts w:cs="Calibri"/>
                <w:color w:val="000000"/>
              </w:rPr>
              <w:t>7,130,000,000.00</w:t>
            </w:r>
          </w:p>
        </w:tc>
      </w:tr>
      <w:tr w:rsidR="00AB4978" w:rsidRPr="005F6590" w14:paraId="48EBE01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3666C" w14:textId="77777777" w:rsidR="00AB4978" w:rsidRPr="005F6590" w:rsidRDefault="00AB4978" w:rsidP="00AB4978">
            <w:pPr>
              <w:rPr>
                <w:rFonts w:cs="Calibri"/>
                <w:color w:val="000000"/>
              </w:rPr>
            </w:pPr>
            <w:r w:rsidRPr="005F6590">
              <w:rPr>
                <w:rFonts w:cs="Calibri"/>
                <w:color w:val="000000"/>
              </w:rPr>
              <w:t>Canada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D1486" w14:textId="77777777" w:rsidR="00AB4978" w:rsidRPr="005F6590" w:rsidRDefault="00AB4978" w:rsidP="00AB4978">
            <w:pPr>
              <w:jc w:val="right"/>
              <w:rPr>
                <w:rFonts w:cs="Calibri"/>
                <w:color w:val="000000"/>
              </w:rPr>
            </w:pPr>
            <w:r w:rsidRPr="005F6590">
              <w:rPr>
                <w:rFonts w:cs="Calibri"/>
                <w:color w:val="000000"/>
              </w:rPr>
              <w:t>6,730,000,000.00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4949FA" w14:textId="77777777" w:rsidR="00AB4978" w:rsidRPr="005F6590" w:rsidRDefault="00AB4978" w:rsidP="00AB4978">
            <w:pPr>
              <w:jc w:val="right"/>
              <w:rPr>
                <w:rFonts w:cs="Calibri"/>
                <w:color w:val="000000"/>
              </w:rPr>
            </w:pPr>
            <w:r w:rsidRPr="005F6590">
              <w:rPr>
                <w:rFonts w:cs="Calibri"/>
                <w:color w:val="000000"/>
              </w:rPr>
              <w:t>5,000,000,000.00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A7A182" w14:textId="77777777" w:rsidR="00AB4978" w:rsidRPr="005F6590" w:rsidRDefault="00AB4978" w:rsidP="00AB4978">
            <w:pPr>
              <w:jc w:val="right"/>
              <w:rPr>
                <w:rFonts w:cs="Calibri"/>
                <w:color w:val="000000"/>
              </w:rPr>
            </w:pPr>
            <w:r w:rsidRPr="005F6590">
              <w:rPr>
                <w:rFonts w:cs="Calibri"/>
                <w:color w:val="000000"/>
              </w:rPr>
              <w:t>1,460,000,000.00</w:t>
            </w:r>
          </w:p>
        </w:tc>
      </w:tr>
      <w:tr w:rsidR="00AB4978" w:rsidRPr="005F6590" w14:paraId="0932CA4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02FAB" w14:textId="77777777" w:rsidR="00AB4978" w:rsidRPr="005F6590" w:rsidRDefault="00AB4978" w:rsidP="00AB4978">
            <w:pPr>
              <w:rPr>
                <w:rFonts w:cs="Calibri"/>
                <w:color w:val="000000"/>
              </w:rPr>
            </w:pPr>
            <w:r w:rsidRPr="005F6590">
              <w:rPr>
                <w:rFonts w:cs="Calibri"/>
                <w:color w:val="000000"/>
              </w:rPr>
              <w:t>Turkey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162C6" w14:textId="77777777" w:rsidR="00AB4978" w:rsidRPr="005F6590" w:rsidRDefault="00AB4978" w:rsidP="00AB4978">
            <w:pPr>
              <w:jc w:val="right"/>
              <w:rPr>
                <w:rFonts w:cs="Calibri"/>
                <w:color w:val="000000"/>
              </w:rPr>
            </w:pPr>
            <w:r w:rsidRPr="005F6590">
              <w:rPr>
                <w:rFonts w:cs="Calibri"/>
                <w:color w:val="000000"/>
              </w:rPr>
              <w:t>5,340,000,000.00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733D9" w14:textId="77777777" w:rsidR="00AB4978" w:rsidRPr="005F6590" w:rsidRDefault="00AB4978" w:rsidP="00AB4978">
            <w:pPr>
              <w:jc w:val="right"/>
              <w:rPr>
                <w:rFonts w:cs="Calibri"/>
                <w:color w:val="000000"/>
              </w:rPr>
            </w:pPr>
            <w:r w:rsidRPr="005F6590">
              <w:rPr>
                <w:rFonts w:cs="Calibri"/>
                <w:color w:val="000000"/>
              </w:rPr>
              <w:t>4,910,000,000.00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CF794" w14:textId="77777777" w:rsidR="00AB4978" w:rsidRPr="005F6590" w:rsidRDefault="00AB4978" w:rsidP="00AB4978">
            <w:pPr>
              <w:jc w:val="right"/>
              <w:rPr>
                <w:rFonts w:cs="Calibri"/>
                <w:color w:val="000000"/>
              </w:rPr>
            </w:pPr>
            <w:r w:rsidRPr="005F6590">
              <w:rPr>
                <w:rFonts w:cs="Calibri"/>
                <w:color w:val="000000"/>
              </w:rPr>
              <w:t>1,610,000,000.00</w:t>
            </w:r>
          </w:p>
        </w:tc>
      </w:tr>
      <w:tr w:rsidR="00AB4978" w:rsidRPr="005F6590" w14:paraId="0FA304D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5B8C9" w14:textId="77777777" w:rsidR="00AB4978" w:rsidRPr="005F6590" w:rsidRDefault="00AB4978" w:rsidP="00AB4978">
            <w:pPr>
              <w:rPr>
                <w:rFonts w:cs="Calibri"/>
                <w:color w:val="000000"/>
              </w:rPr>
            </w:pPr>
            <w:r w:rsidRPr="005F6590">
              <w:rPr>
                <w:rFonts w:cs="Calibri"/>
                <w:color w:val="000000"/>
              </w:rPr>
              <w:t>Mexico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EF86C" w14:textId="77777777" w:rsidR="00AB4978" w:rsidRPr="005F6590" w:rsidRDefault="00AB4978" w:rsidP="00AB4978">
            <w:pPr>
              <w:jc w:val="right"/>
              <w:rPr>
                <w:rFonts w:cs="Calibri"/>
                <w:color w:val="000000"/>
              </w:rPr>
            </w:pPr>
            <w:r w:rsidRPr="005F6590">
              <w:rPr>
                <w:rFonts w:cs="Calibri"/>
                <w:color w:val="000000"/>
              </w:rPr>
              <w:t>4,280,000,000.00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D1563" w14:textId="77777777" w:rsidR="00AB4978" w:rsidRPr="005F6590" w:rsidRDefault="00AB4978" w:rsidP="00AB4978">
            <w:pPr>
              <w:jc w:val="right"/>
              <w:rPr>
                <w:rFonts w:cs="Calibri"/>
                <w:color w:val="000000"/>
              </w:rPr>
            </w:pPr>
            <w:r w:rsidRPr="005F6590">
              <w:rPr>
                <w:rFonts w:cs="Calibri"/>
                <w:color w:val="000000"/>
              </w:rPr>
              <w:t>3,900,000,000.00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A3BBF" w14:textId="77777777" w:rsidR="00AB4978" w:rsidRPr="005F6590" w:rsidRDefault="00AB4978" w:rsidP="00AB4978">
            <w:pPr>
              <w:jc w:val="right"/>
              <w:rPr>
                <w:rFonts w:cs="Calibri"/>
                <w:color w:val="000000"/>
              </w:rPr>
            </w:pPr>
            <w:r w:rsidRPr="005F6590">
              <w:rPr>
                <w:rFonts w:cs="Calibri"/>
                <w:color w:val="000000"/>
              </w:rPr>
              <w:t>1,260,000,000.00</w:t>
            </w:r>
          </w:p>
        </w:tc>
      </w:tr>
      <w:tr w:rsidR="00AB4978" w:rsidRPr="005F6590" w14:paraId="0201CB0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DD956" w14:textId="77777777" w:rsidR="00AB4978" w:rsidRPr="005F6590" w:rsidRDefault="00AB4978" w:rsidP="00AB4978">
            <w:pPr>
              <w:rPr>
                <w:rFonts w:cs="Calibri"/>
                <w:color w:val="000000"/>
              </w:rPr>
            </w:pPr>
            <w:r w:rsidRPr="005F6590">
              <w:rPr>
                <w:rFonts w:cs="Calibri"/>
                <w:color w:val="000000"/>
              </w:rPr>
              <w:t>Kuwait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7B6A5" w14:textId="77777777" w:rsidR="00AB4978" w:rsidRPr="005F6590" w:rsidRDefault="00AB4978" w:rsidP="00AB4978">
            <w:pPr>
              <w:jc w:val="right"/>
              <w:rPr>
                <w:rFonts w:cs="Calibri"/>
                <w:color w:val="000000"/>
              </w:rPr>
            </w:pPr>
            <w:r w:rsidRPr="005F6590">
              <w:rPr>
                <w:rFonts w:cs="Calibri"/>
                <w:color w:val="000000"/>
              </w:rPr>
              <w:t>15,900,000,000.00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6C243" w14:textId="77777777" w:rsidR="00AB4978" w:rsidRPr="005F6590" w:rsidRDefault="00AB4978" w:rsidP="00AB4978">
            <w:pPr>
              <w:jc w:val="right"/>
              <w:rPr>
                <w:rFonts w:cs="Calibri"/>
                <w:color w:val="000000"/>
              </w:rPr>
            </w:pPr>
            <w:r w:rsidRPr="005F6590">
              <w:rPr>
                <w:rFonts w:cs="Calibri"/>
                <w:color w:val="000000"/>
              </w:rPr>
              <w:t>3,680,000,000.00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77AE0" w14:textId="77777777" w:rsidR="00AB4978" w:rsidRPr="005F6590" w:rsidRDefault="00AB4978" w:rsidP="00AB4978">
            <w:pPr>
              <w:jc w:val="right"/>
              <w:rPr>
                <w:rFonts w:cs="Calibri"/>
                <w:color w:val="000000"/>
              </w:rPr>
            </w:pPr>
            <w:r w:rsidRPr="005F6590">
              <w:rPr>
                <w:rFonts w:cs="Calibri"/>
                <w:color w:val="000000"/>
              </w:rPr>
              <w:t>2,110,000,000.00</w:t>
            </w:r>
          </w:p>
        </w:tc>
      </w:tr>
      <w:tr w:rsidR="00AB4978" w:rsidRPr="005F6590" w14:paraId="5A3F982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D5A0DC" w14:textId="77777777" w:rsidR="00AB4978" w:rsidRPr="005F6590" w:rsidRDefault="00AB4978" w:rsidP="00AB4978">
            <w:pPr>
              <w:rPr>
                <w:rFonts w:cs="Calibri"/>
                <w:color w:val="000000"/>
              </w:rPr>
            </w:pPr>
            <w:r w:rsidRPr="005F6590">
              <w:rPr>
                <w:rFonts w:cs="Calibri"/>
                <w:color w:val="000000"/>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8D3F1" w14:textId="77777777" w:rsidR="00AB4978" w:rsidRPr="005F6590" w:rsidRDefault="00AB4978" w:rsidP="00AB4978">
            <w:pPr>
              <w:jc w:val="right"/>
              <w:rPr>
                <w:rFonts w:cs="Calibri"/>
                <w:color w:val="000000"/>
              </w:rPr>
            </w:pPr>
            <w:r w:rsidRPr="005F6590">
              <w:rPr>
                <w:rFonts w:cs="Calibri"/>
                <w:color w:val="000000"/>
              </w:rPr>
              <w:t>3,410,000,000.00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7A1FD" w14:textId="77777777" w:rsidR="00AB4978" w:rsidRPr="005F6590" w:rsidRDefault="00AB4978" w:rsidP="00AB4978">
            <w:pPr>
              <w:jc w:val="right"/>
              <w:rPr>
                <w:rFonts w:cs="Calibri"/>
                <w:color w:val="000000"/>
              </w:rPr>
            </w:pPr>
            <w:r w:rsidRPr="005F6590">
              <w:rPr>
                <w:rFonts w:cs="Calibri"/>
                <w:color w:val="000000"/>
              </w:rPr>
              <w:t>2,640,000,000.00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E2DCB" w14:textId="77777777" w:rsidR="00AB4978" w:rsidRPr="005F6590" w:rsidRDefault="00AB4978" w:rsidP="00AB4978">
            <w:pPr>
              <w:jc w:val="right"/>
              <w:rPr>
                <w:rFonts w:cs="Calibri"/>
                <w:color w:val="000000"/>
              </w:rPr>
            </w:pPr>
            <w:r w:rsidRPr="005F6590">
              <w:rPr>
                <w:rFonts w:cs="Calibri"/>
                <w:color w:val="000000"/>
              </w:rPr>
              <w:t>932,000,000.00</w:t>
            </w:r>
          </w:p>
        </w:tc>
      </w:tr>
      <w:tr w:rsidR="00AB4978" w:rsidRPr="005F6590" w14:paraId="305173F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C7D49" w14:textId="77777777" w:rsidR="00AB4978" w:rsidRPr="005F6590" w:rsidRDefault="00AB4978" w:rsidP="00AB4978">
            <w:pPr>
              <w:rPr>
                <w:rFonts w:cs="Calibri"/>
                <w:color w:val="000000"/>
              </w:rPr>
            </w:pPr>
            <w:r w:rsidRPr="005F6590">
              <w:rPr>
                <w:rFonts w:cs="Calibri"/>
                <w:color w:val="000000"/>
              </w:rPr>
              <w:t>Egypt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1F3C0C" w14:textId="77777777" w:rsidR="00AB4978" w:rsidRPr="005F6590" w:rsidRDefault="00AB4978" w:rsidP="00AB4978">
            <w:pPr>
              <w:jc w:val="right"/>
              <w:rPr>
                <w:rFonts w:cs="Calibri"/>
                <w:color w:val="000000"/>
              </w:rPr>
            </w:pPr>
            <w:r w:rsidRPr="005F6590">
              <w:rPr>
                <w:rFonts w:cs="Calibri"/>
                <w:color w:val="000000"/>
              </w:rPr>
              <w:t>2,510,000,000.00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F9317" w14:textId="77777777" w:rsidR="00AB4978" w:rsidRPr="005F6590" w:rsidRDefault="00AB4978" w:rsidP="00AB4978">
            <w:pPr>
              <w:jc w:val="right"/>
              <w:rPr>
                <w:rFonts w:cs="Calibri"/>
                <w:color w:val="000000"/>
              </w:rPr>
            </w:pPr>
            <w:r w:rsidRPr="005F6590">
              <w:rPr>
                <w:rFonts w:cs="Calibri"/>
                <w:color w:val="000000"/>
              </w:rPr>
              <w:t>2,380,000,000.00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AC76C" w14:textId="77777777" w:rsidR="00AB4978" w:rsidRPr="005F6590" w:rsidRDefault="00AB4978" w:rsidP="00AB4978">
            <w:pPr>
              <w:jc w:val="right"/>
              <w:rPr>
                <w:rFonts w:cs="Calibri"/>
                <w:color w:val="000000"/>
              </w:rPr>
            </w:pPr>
            <w:r w:rsidRPr="005F6590">
              <w:rPr>
                <w:rFonts w:cs="Calibri"/>
                <w:color w:val="000000"/>
              </w:rPr>
              <w:t>3,220,000,000.00</w:t>
            </w:r>
          </w:p>
        </w:tc>
      </w:tr>
      <w:tr w:rsidR="00AB4978" w:rsidRPr="005F6590" w14:paraId="447FD48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BB77B" w14:textId="77777777" w:rsidR="00AB4978" w:rsidRPr="005F6590" w:rsidRDefault="00AB4978" w:rsidP="00AB4978">
            <w:pPr>
              <w:rPr>
                <w:rFonts w:cs="Calibri"/>
                <w:color w:val="000000"/>
              </w:rPr>
            </w:pPr>
            <w:r w:rsidRPr="005F6590">
              <w:rPr>
                <w:rFonts w:cs="Calibri"/>
                <w:color w:val="000000"/>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ACC36" w14:textId="77777777" w:rsidR="00AB4978" w:rsidRPr="005F6590" w:rsidRDefault="00AB4978" w:rsidP="00AB4978">
            <w:pPr>
              <w:jc w:val="right"/>
              <w:rPr>
                <w:rFonts w:cs="Calibri"/>
                <w:color w:val="000000"/>
              </w:rPr>
            </w:pPr>
            <w:r w:rsidRPr="005F6590">
              <w:rPr>
                <w:rFonts w:cs="Calibri"/>
                <w:color w:val="000000"/>
              </w:rPr>
              <w:t>1,010,000,000.00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92E59" w14:textId="77777777" w:rsidR="00AB4978" w:rsidRPr="005F6590" w:rsidRDefault="00AB4978" w:rsidP="00AB4978">
            <w:pPr>
              <w:jc w:val="right"/>
              <w:rPr>
                <w:rFonts w:cs="Calibri"/>
                <w:color w:val="000000"/>
              </w:rPr>
            </w:pPr>
            <w:r w:rsidRPr="005F6590">
              <w:rPr>
                <w:rFonts w:cs="Calibri"/>
                <w:color w:val="000000"/>
              </w:rPr>
              <w:t>2,380,000,000.00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3FA8E" w14:textId="77777777" w:rsidR="00AB4978" w:rsidRPr="005F6590" w:rsidRDefault="00AB4978" w:rsidP="00AB4978">
            <w:pPr>
              <w:jc w:val="right"/>
              <w:rPr>
                <w:rFonts w:cs="Calibri"/>
                <w:color w:val="000000"/>
              </w:rPr>
            </w:pPr>
            <w:r w:rsidRPr="005F6590">
              <w:rPr>
                <w:rFonts w:cs="Calibri"/>
                <w:color w:val="000000"/>
              </w:rPr>
              <w:t>1,050,000,000.00</w:t>
            </w:r>
          </w:p>
        </w:tc>
      </w:tr>
      <w:tr w:rsidR="00AB4978" w:rsidRPr="005F6590" w14:paraId="495D195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A238C" w14:textId="77777777" w:rsidR="00AB4978" w:rsidRPr="005F6590" w:rsidRDefault="00AB4978" w:rsidP="00AB4978">
            <w:pPr>
              <w:rPr>
                <w:rFonts w:cs="Calibri"/>
                <w:color w:val="000000"/>
              </w:rPr>
            </w:pPr>
            <w:r w:rsidRPr="005F6590">
              <w:rPr>
                <w:rFonts w:cs="Calibri"/>
                <w:color w:val="000000"/>
              </w:rPr>
              <w:t>Afghanistan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2BB80" w14:textId="77777777" w:rsidR="00AB4978" w:rsidRPr="005F6590" w:rsidRDefault="00AB4978" w:rsidP="00AB4978">
            <w:pPr>
              <w:jc w:val="right"/>
              <w:rPr>
                <w:rFonts w:cs="Calibri"/>
                <w:color w:val="000000"/>
              </w:rPr>
            </w:pPr>
            <w:r w:rsidRPr="005F6590">
              <w:rPr>
                <w:rFonts w:cs="Calibri"/>
                <w:color w:val="000000"/>
              </w:rPr>
              <w:t>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01144" w14:textId="77777777" w:rsidR="00AB4978" w:rsidRPr="005F6590" w:rsidRDefault="00AB4978" w:rsidP="00AB4978">
            <w:pPr>
              <w:jc w:val="right"/>
              <w:rPr>
                <w:rFonts w:cs="Calibri"/>
                <w:color w:val="000000"/>
              </w:rPr>
            </w:pPr>
            <w:r w:rsidRPr="005F6590">
              <w:rPr>
                <w:rFonts w:cs="Calibri"/>
                <w:color w:val="000000"/>
              </w:rPr>
              <w:t>2,310,000,000.00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032988" w14:textId="77777777" w:rsidR="00AB4978" w:rsidRPr="005F6590" w:rsidRDefault="00AB4978" w:rsidP="00AB4978">
            <w:pPr>
              <w:jc w:val="right"/>
              <w:rPr>
                <w:rFonts w:cs="Calibri"/>
                <w:color w:val="000000"/>
              </w:rPr>
            </w:pPr>
            <w:r w:rsidRPr="005F6590">
              <w:rPr>
                <w:rFonts w:cs="Calibri"/>
                <w:color w:val="000000"/>
              </w:rPr>
              <w:t>648,000,000.00</w:t>
            </w:r>
          </w:p>
        </w:tc>
      </w:tr>
      <w:tr w:rsidR="00AB4978" w:rsidRPr="005F6590" w14:paraId="115307F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26E76" w14:textId="77777777" w:rsidR="00AB4978" w:rsidRPr="005F6590" w:rsidRDefault="00AB4978" w:rsidP="00AB4978">
            <w:pPr>
              <w:rPr>
                <w:rFonts w:cs="Calibri"/>
                <w:color w:val="000000"/>
              </w:rPr>
            </w:pPr>
            <w:r w:rsidRPr="005F6590">
              <w:rPr>
                <w:rFonts w:cs="Calibri"/>
                <w:color w:val="000000"/>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745365" w14:textId="77777777" w:rsidR="00AB4978" w:rsidRPr="005F6590" w:rsidRDefault="00AB4978" w:rsidP="00AB4978">
            <w:pPr>
              <w:jc w:val="right"/>
              <w:rPr>
                <w:rFonts w:cs="Calibri"/>
                <w:color w:val="000000"/>
              </w:rPr>
            </w:pPr>
            <w:r w:rsidRPr="005F6590">
              <w:rPr>
                <w:rFonts w:cs="Calibri"/>
                <w:color w:val="000000"/>
              </w:rPr>
              <w:t>6,350,000,000.00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0422D" w14:textId="77777777" w:rsidR="00AB4978" w:rsidRPr="005F6590" w:rsidRDefault="00AB4978" w:rsidP="00AB4978">
            <w:pPr>
              <w:jc w:val="right"/>
              <w:rPr>
                <w:rFonts w:cs="Calibri"/>
                <w:color w:val="000000"/>
              </w:rPr>
            </w:pPr>
            <w:r w:rsidRPr="005F6590">
              <w:rPr>
                <w:rFonts w:cs="Calibri"/>
                <w:color w:val="000000"/>
              </w:rPr>
              <w:t>2,100,000,000.00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7952F" w14:textId="77777777" w:rsidR="00AB4978" w:rsidRPr="005F6590" w:rsidRDefault="00AB4978" w:rsidP="00AB4978">
            <w:pPr>
              <w:jc w:val="right"/>
              <w:rPr>
                <w:rFonts w:cs="Calibri"/>
                <w:color w:val="000000"/>
              </w:rPr>
            </w:pPr>
            <w:r w:rsidRPr="005F6590">
              <w:rPr>
                <w:rFonts w:cs="Calibri"/>
                <w:color w:val="000000"/>
              </w:rPr>
              <w:t>1,040,000,000.00</w:t>
            </w:r>
          </w:p>
        </w:tc>
      </w:tr>
      <w:tr w:rsidR="00AB4978" w:rsidRPr="005F6590" w14:paraId="7165551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45030" w14:textId="77777777" w:rsidR="00AB4978" w:rsidRPr="005F6590" w:rsidRDefault="00AB4978" w:rsidP="00AB4978">
            <w:pPr>
              <w:rPr>
                <w:rFonts w:cs="Calibri"/>
                <w:color w:val="000000"/>
              </w:rPr>
            </w:pPr>
            <w:r w:rsidRPr="005F6590">
              <w:rPr>
                <w:rFonts w:cs="Calibri"/>
                <w:color w:val="000000"/>
              </w:rPr>
              <w:t>Pakistan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51EA6" w14:textId="77777777" w:rsidR="00AB4978" w:rsidRPr="005F6590" w:rsidRDefault="00AB4978" w:rsidP="00AB4978">
            <w:pPr>
              <w:jc w:val="right"/>
              <w:rPr>
                <w:rFonts w:cs="Calibri"/>
                <w:color w:val="000000"/>
              </w:rPr>
            </w:pPr>
            <w:r w:rsidRPr="005F6590">
              <w:rPr>
                <w:rFonts w:cs="Calibri"/>
                <w:color w:val="000000"/>
              </w:rPr>
              <w:t>2,300,000,000.00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59EA5" w14:textId="77777777" w:rsidR="00AB4978" w:rsidRPr="005F6590" w:rsidRDefault="00AB4978" w:rsidP="00AB4978">
            <w:pPr>
              <w:jc w:val="right"/>
              <w:rPr>
                <w:rFonts w:cs="Calibri"/>
                <w:color w:val="000000"/>
              </w:rPr>
            </w:pPr>
            <w:r w:rsidRPr="005F6590">
              <w:rPr>
                <w:rFonts w:cs="Calibri"/>
                <w:color w:val="000000"/>
              </w:rPr>
              <w:t>2,090,000,000.00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3FFB4" w14:textId="77777777" w:rsidR="00AB4978" w:rsidRPr="005F6590" w:rsidRDefault="00AB4978" w:rsidP="00AB4978">
            <w:pPr>
              <w:jc w:val="right"/>
              <w:rPr>
                <w:rFonts w:cs="Calibri"/>
                <w:color w:val="000000"/>
              </w:rPr>
            </w:pPr>
            <w:r w:rsidRPr="005F6590">
              <w:rPr>
                <w:rFonts w:cs="Calibri"/>
                <w:color w:val="000000"/>
              </w:rPr>
              <w:t>1,070,000,000.00</w:t>
            </w:r>
          </w:p>
        </w:tc>
      </w:tr>
      <w:tr w:rsidR="00AB4978" w:rsidRPr="005F6590" w14:paraId="2978B76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F0045" w14:textId="77777777" w:rsidR="00AB4978" w:rsidRPr="005F6590" w:rsidRDefault="00AB4978" w:rsidP="00AB4978">
            <w:pPr>
              <w:rPr>
                <w:rFonts w:cs="Calibri"/>
                <w:color w:val="000000"/>
              </w:rPr>
            </w:pPr>
            <w:r w:rsidRPr="005F6590">
              <w:rPr>
                <w:rFonts w:cs="Calibri"/>
                <w:color w:val="000000"/>
              </w:rPr>
              <w:t>Greece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A339A" w14:textId="77777777" w:rsidR="00AB4978" w:rsidRPr="005F6590" w:rsidRDefault="00AB4978" w:rsidP="00AB4978">
            <w:pPr>
              <w:jc w:val="right"/>
              <w:rPr>
                <w:rFonts w:cs="Calibri"/>
                <w:color w:val="000000"/>
              </w:rPr>
            </w:pPr>
            <w:r w:rsidRPr="005F6590">
              <w:rPr>
                <w:rFonts w:cs="Calibri"/>
                <w:color w:val="000000"/>
              </w:rPr>
              <w:t>3,320,000,000.00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814C" w14:textId="77777777" w:rsidR="00AB4978" w:rsidRPr="005F6590" w:rsidRDefault="00AB4978" w:rsidP="00AB4978">
            <w:pPr>
              <w:jc w:val="right"/>
              <w:rPr>
                <w:rFonts w:cs="Calibri"/>
                <w:color w:val="000000"/>
              </w:rPr>
            </w:pPr>
            <w:r w:rsidRPr="005F6590">
              <w:rPr>
                <w:rFonts w:cs="Calibri"/>
                <w:color w:val="000000"/>
              </w:rPr>
              <w:t>2,020,000,000.00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9F1F18" w14:textId="77777777" w:rsidR="00AB4978" w:rsidRPr="005F6590" w:rsidRDefault="00AB4978" w:rsidP="00AB4978">
            <w:pPr>
              <w:jc w:val="right"/>
              <w:rPr>
                <w:rFonts w:cs="Calibri"/>
                <w:color w:val="000000"/>
              </w:rPr>
            </w:pPr>
            <w:r w:rsidRPr="005F6590">
              <w:rPr>
                <w:rFonts w:cs="Calibri"/>
                <w:color w:val="000000"/>
              </w:rPr>
              <w:t>468,000,000.00</w:t>
            </w:r>
          </w:p>
        </w:tc>
      </w:tr>
      <w:tr w:rsidR="00AB4978" w:rsidRPr="005F6590" w14:paraId="2F9F970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1DD64" w14:textId="77777777" w:rsidR="00AB4978" w:rsidRPr="005F6590" w:rsidRDefault="00AB4978" w:rsidP="00AB4978">
            <w:pPr>
              <w:rPr>
                <w:rFonts w:cs="Calibri"/>
                <w:color w:val="000000"/>
              </w:rPr>
            </w:pPr>
            <w:r w:rsidRPr="005F6590">
              <w:rPr>
                <w:rFonts w:cs="Calibri"/>
                <w:color w:val="000000"/>
              </w:rPr>
              <w:t>Philippines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37046C" w14:textId="77777777" w:rsidR="00AB4978" w:rsidRPr="005F6590" w:rsidRDefault="00AB4978" w:rsidP="00AB4978">
            <w:pPr>
              <w:jc w:val="right"/>
              <w:rPr>
                <w:rFonts w:cs="Calibri"/>
                <w:color w:val="000000"/>
              </w:rPr>
            </w:pPr>
            <w:r w:rsidRPr="005F6590">
              <w:rPr>
                <w:rFonts w:cs="Calibri"/>
                <w:color w:val="000000"/>
              </w:rPr>
              <w:t>360,000,000.00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15477" w14:textId="77777777" w:rsidR="00AB4978" w:rsidRPr="005F6590" w:rsidRDefault="00AB4978" w:rsidP="00AB4978">
            <w:pPr>
              <w:jc w:val="right"/>
              <w:rPr>
                <w:rFonts w:cs="Calibri"/>
                <w:color w:val="000000"/>
              </w:rPr>
            </w:pPr>
            <w:r w:rsidRPr="005F6590">
              <w:rPr>
                <w:rFonts w:cs="Calibri"/>
                <w:color w:val="000000"/>
              </w:rPr>
              <w:t>1,980,000,000.00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219AC" w14:textId="77777777" w:rsidR="00AB4978" w:rsidRPr="005F6590" w:rsidRDefault="00AB4978" w:rsidP="00AB4978">
            <w:pPr>
              <w:jc w:val="right"/>
              <w:rPr>
                <w:rFonts w:cs="Calibri"/>
                <w:color w:val="000000"/>
              </w:rPr>
            </w:pPr>
            <w:r w:rsidRPr="005F6590">
              <w:rPr>
                <w:rFonts w:cs="Calibri"/>
                <w:color w:val="000000"/>
              </w:rPr>
              <w:t>333,000,000.00</w:t>
            </w:r>
          </w:p>
        </w:tc>
      </w:tr>
      <w:tr w:rsidR="00AB4978" w:rsidRPr="005F6590" w14:paraId="4D6830A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72B713" w14:textId="77777777" w:rsidR="00AB4978" w:rsidRPr="005F6590" w:rsidRDefault="00AB4978" w:rsidP="00AB4978">
            <w:pPr>
              <w:rPr>
                <w:rFonts w:cs="Calibri"/>
                <w:color w:val="000000"/>
              </w:rPr>
            </w:pPr>
            <w:r w:rsidRPr="005F6590">
              <w:rPr>
                <w:rFonts w:cs="Calibri"/>
                <w:color w:val="000000"/>
              </w:rPr>
              <w:t>Jordan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61638" w14:textId="77777777" w:rsidR="00AB4978" w:rsidRPr="005F6590" w:rsidRDefault="00AB4978" w:rsidP="00AB4978">
            <w:pPr>
              <w:jc w:val="right"/>
              <w:rPr>
                <w:rFonts w:cs="Calibri"/>
                <w:color w:val="000000"/>
              </w:rPr>
            </w:pPr>
            <w:r w:rsidRPr="005F6590">
              <w:rPr>
                <w:rFonts w:cs="Calibri"/>
                <w:color w:val="000000"/>
              </w:rPr>
              <w:t>522,000,000.00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F0C4E" w14:textId="77777777" w:rsidR="00AB4978" w:rsidRPr="005F6590" w:rsidRDefault="00AB4978" w:rsidP="00AB4978">
            <w:pPr>
              <w:jc w:val="right"/>
              <w:rPr>
                <w:rFonts w:cs="Calibri"/>
                <w:color w:val="000000"/>
              </w:rPr>
            </w:pPr>
            <w:r w:rsidRPr="005F6590">
              <w:rPr>
                <w:rFonts w:cs="Calibri"/>
                <w:color w:val="000000"/>
              </w:rPr>
              <w:t>1,950,000,000.00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7DB62" w14:textId="77777777" w:rsidR="00AB4978" w:rsidRPr="005F6590" w:rsidRDefault="00AB4978" w:rsidP="00AB4978">
            <w:pPr>
              <w:jc w:val="right"/>
              <w:rPr>
                <w:rFonts w:cs="Calibri"/>
                <w:color w:val="000000"/>
              </w:rPr>
            </w:pPr>
            <w:r w:rsidRPr="005F6590">
              <w:rPr>
                <w:rFonts w:cs="Calibri"/>
                <w:color w:val="000000"/>
              </w:rPr>
              <w:t>913,000,000.00</w:t>
            </w:r>
          </w:p>
        </w:tc>
      </w:tr>
      <w:tr w:rsidR="00AB4978" w:rsidRPr="005F6590" w14:paraId="1F81FC67"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1EEEF4" w14:textId="77777777" w:rsidR="00AB4978" w:rsidRPr="005F6590" w:rsidRDefault="00AB4978" w:rsidP="00AB4978">
            <w:pPr>
              <w:rPr>
                <w:rFonts w:cs="Calibri"/>
                <w:color w:val="000000"/>
              </w:rPr>
            </w:pPr>
            <w:r w:rsidRPr="005F6590">
              <w:rPr>
                <w:rFonts w:cs="Calibri"/>
                <w:color w:val="000000"/>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1C549" w14:textId="77777777" w:rsidR="00AB4978" w:rsidRPr="005F6590" w:rsidRDefault="00AB4978" w:rsidP="00AB4978">
            <w:pPr>
              <w:jc w:val="right"/>
              <w:rPr>
                <w:rFonts w:cs="Calibri"/>
                <w:color w:val="000000"/>
              </w:rPr>
            </w:pPr>
            <w:r w:rsidRPr="005F6590">
              <w:rPr>
                <w:rFonts w:cs="Calibri"/>
                <w:color w:val="000000"/>
              </w:rPr>
              <w:t>4,460,000,000.00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BA2F4D" w14:textId="77777777" w:rsidR="00AB4978" w:rsidRPr="005F6590" w:rsidRDefault="00AB4978" w:rsidP="00AB4978">
            <w:pPr>
              <w:jc w:val="right"/>
              <w:rPr>
                <w:rFonts w:cs="Calibri"/>
                <w:color w:val="000000"/>
              </w:rPr>
            </w:pPr>
            <w:r w:rsidRPr="005F6590">
              <w:rPr>
                <w:rFonts w:cs="Calibri"/>
                <w:color w:val="000000"/>
              </w:rPr>
              <w:t>1,890,000,000.00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B57622" w14:textId="77777777" w:rsidR="00AB4978" w:rsidRPr="005F6590" w:rsidRDefault="00AB4978" w:rsidP="00AB4978">
            <w:pPr>
              <w:jc w:val="right"/>
              <w:rPr>
                <w:rFonts w:cs="Calibri"/>
                <w:color w:val="000000"/>
              </w:rPr>
            </w:pPr>
            <w:r w:rsidRPr="005F6590">
              <w:rPr>
                <w:rFonts w:cs="Calibri"/>
                <w:color w:val="000000"/>
              </w:rPr>
              <w:t>320,000,000.00</w:t>
            </w:r>
          </w:p>
        </w:tc>
      </w:tr>
      <w:tr w:rsidR="00AB4978" w:rsidRPr="005F6590" w14:paraId="320AB88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CAD3E" w14:textId="77777777" w:rsidR="00AB4978" w:rsidRPr="005F6590" w:rsidRDefault="00AB4978" w:rsidP="00AB4978">
            <w:pPr>
              <w:rPr>
                <w:rFonts w:cs="Calibri"/>
                <w:color w:val="000000"/>
              </w:rPr>
            </w:pPr>
            <w:r w:rsidRPr="005F6590">
              <w:rPr>
                <w:rFonts w:cs="Calibri"/>
                <w:color w:val="000000"/>
              </w:rPr>
              <w:t>Taiwan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F1BB5" w14:textId="77777777" w:rsidR="00AB4978" w:rsidRPr="005F6590" w:rsidRDefault="00AB4978" w:rsidP="00AB4978">
            <w:pPr>
              <w:jc w:val="right"/>
              <w:rPr>
                <w:rFonts w:cs="Calibri"/>
                <w:color w:val="000000"/>
              </w:rPr>
            </w:pPr>
            <w:r w:rsidRPr="005F6590">
              <w:rPr>
                <w:rFonts w:cs="Calibri"/>
                <w:color w:val="000000"/>
              </w:rPr>
              <w:t>3,590,000,000.00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6D614" w14:textId="77777777" w:rsidR="00AB4978" w:rsidRPr="005F6590" w:rsidRDefault="00AB4978" w:rsidP="00AB4978">
            <w:pPr>
              <w:jc w:val="right"/>
              <w:rPr>
                <w:rFonts w:cs="Calibri"/>
                <w:color w:val="000000"/>
              </w:rPr>
            </w:pPr>
            <w:r w:rsidRPr="005F6590">
              <w:rPr>
                <w:rFonts w:cs="Calibri"/>
                <w:color w:val="000000"/>
              </w:rPr>
              <w:t>1,870,000,000.00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FA99D" w14:textId="77777777" w:rsidR="00AB4978" w:rsidRPr="005F6590" w:rsidRDefault="00AB4978" w:rsidP="00AB4978">
            <w:pPr>
              <w:jc w:val="right"/>
              <w:rPr>
                <w:rFonts w:cs="Calibri"/>
                <w:color w:val="000000"/>
              </w:rPr>
            </w:pPr>
            <w:r w:rsidRPr="005F6590">
              <w:rPr>
                <w:rFonts w:cs="Calibri"/>
                <w:color w:val="000000"/>
              </w:rPr>
              <w:t>5,160,000,000.00</w:t>
            </w:r>
          </w:p>
        </w:tc>
      </w:tr>
      <w:tr w:rsidR="00AB4978" w:rsidRPr="005F6590" w14:paraId="21CB200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64B11" w14:textId="77777777" w:rsidR="00AB4978" w:rsidRPr="005F6590" w:rsidRDefault="00AB4978" w:rsidP="00AB4978">
            <w:pPr>
              <w:rPr>
                <w:rFonts w:cs="Calibri"/>
                <w:color w:val="000000"/>
              </w:rPr>
            </w:pPr>
            <w:r w:rsidRPr="005F6590">
              <w:rPr>
                <w:rFonts w:cs="Calibri"/>
                <w:color w:val="000000"/>
              </w:rPr>
              <w:t>Norway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AA935" w14:textId="77777777" w:rsidR="00AB4978" w:rsidRPr="005F6590" w:rsidRDefault="00AB4978" w:rsidP="00AB4978">
            <w:pPr>
              <w:jc w:val="right"/>
              <w:rPr>
                <w:rFonts w:cs="Calibri"/>
                <w:color w:val="000000"/>
              </w:rPr>
            </w:pPr>
            <w:r w:rsidRPr="005F6590">
              <w:rPr>
                <w:rFonts w:cs="Calibri"/>
                <w:color w:val="000000"/>
              </w:rPr>
              <w:t>4,850,000,000.00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A54E3" w14:textId="77777777" w:rsidR="00AB4978" w:rsidRPr="005F6590" w:rsidRDefault="00AB4978" w:rsidP="00AB4978">
            <w:pPr>
              <w:jc w:val="right"/>
              <w:rPr>
                <w:rFonts w:cs="Calibri"/>
                <w:color w:val="000000"/>
              </w:rPr>
            </w:pPr>
            <w:r w:rsidRPr="005F6590">
              <w:rPr>
                <w:rFonts w:cs="Calibri"/>
                <w:color w:val="000000"/>
              </w:rPr>
              <w:t>1,510,000,000.00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73AE4" w14:textId="77777777" w:rsidR="00AB4978" w:rsidRPr="005F6590" w:rsidRDefault="00AB4978" w:rsidP="00AB4978">
            <w:pPr>
              <w:jc w:val="right"/>
              <w:rPr>
                <w:rFonts w:cs="Calibri"/>
                <w:color w:val="000000"/>
              </w:rPr>
            </w:pPr>
            <w:r w:rsidRPr="005F6590">
              <w:rPr>
                <w:rFonts w:cs="Calibri"/>
                <w:color w:val="000000"/>
              </w:rPr>
              <w:t>721,000,000.00</w:t>
            </w:r>
          </w:p>
        </w:tc>
      </w:tr>
      <w:tr w:rsidR="00AB4978" w:rsidRPr="005F6590" w14:paraId="782E309D"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8BFA2" w14:textId="77777777" w:rsidR="00AB4978" w:rsidRPr="005F6590" w:rsidRDefault="00AB4978" w:rsidP="00AB4978">
            <w:pPr>
              <w:rPr>
                <w:rFonts w:cs="Calibri"/>
                <w:color w:val="000000"/>
              </w:rPr>
            </w:pPr>
            <w:r w:rsidRPr="005F6590">
              <w:rPr>
                <w:rFonts w:cs="Calibri"/>
                <w:color w:val="000000"/>
              </w:rPr>
              <w:t>Morocco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C4C77" w14:textId="77777777" w:rsidR="00AB4978" w:rsidRPr="005F6590" w:rsidRDefault="00AB4978" w:rsidP="00AB4978">
            <w:pPr>
              <w:jc w:val="right"/>
              <w:rPr>
                <w:rFonts w:cs="Calibri"/>
                <w:color w:val="000000"/>
              </w:rPr>
            </w:pPr>
            <w:r w:rsidRPr="005F6590">
              <w:rPr>
                <w:rFonts w:cs="Calibri"/>
                <w:color w:val="000000"/>
              </w:rPr>
              <w:t>1,520,000,000.00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0E6E48" w14:textId="77777777" w:rsidR="00AB4978" w:rsidRPr="005F6590" w:rsidRDefault="00AB4978" w:rsidP="00AB4978">
            <w:pPr>
              <w:jc w:val="right"/>
              <w:rPr>
                <w:rFonts w:cs="Calibri"/>
                <w:color w:val="000000"/>
              </w:rPr>
            </w:pPr>
            <w:r w:rsidRPr="005F6590">
              <w:rPr>
                <w:rFonts w:cs="Calibri"/>
                <w:color w:val="000000"/>
              </w:rPr>
              <w:t>1,490,000,000.00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9C66D" w14:textId="77777777" w:rsidR="00AB4978" w:rsidRPr="005F6590" w:rsidRDefault="00AB4978" w:rsidP="00AB4978">
            <w:pPr>
              <w:jc w:val="right"/>
              <w:rPr>
                <w:rFonts w:cs="Calibri"/>
                <w:color w:val="000000"/>
              </w:rPr>
            </w:pPr>
            <w:r w:rsidRPr="005F6590">
              <w:rPr>
                <w:rFonts w:cs="Calibri"/>
                <w:color w:val="000000"/>
              </w:rPr>
              <w:t>322,000,000.00</w:t>
            </w:r>
          </w:p>
        </w:tc>
      </w:tr>
      <w:tr w:rsidR="00AB4978" w:rsidRPr="005F6590" w14:paraId="5CA6FE2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C0241" w14:textId="77777777" w:rsidR="00AB4978" w:rsidRPr="005F6590" w:rsidRDefault="00AB4978" w:rsidP="00AB4978">
            <w:pPr>
              <w:rPr>
                <w:rFonts w:cs="Calibri"/>
                <w:color w:val="000000"/>
              </w:rPr>
            </w:pPr>
            <w:r w:rsidRPr="005F6590">
              <w:rPr>
                <w:rFonts w:cs="Calibri"/>
                <w:color w:val="000000"/>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F3DF9" w14:textId="77777777" w:rsidR="00AB4978" w:rsidRPr="005F6590" w:rsidRDefault="00AB4978" w:rsidP="00AB4978">
            <w:pPr>
              <w:jc w:val="right"/>
              <w:rPr>
                <w:rFonts w:cs="Calibri"/>
                <w:color w:val="000000"/>
              </w:rPr>
            </w:pPr>
            <w:r w:rsidRPr="005F6590">
              <w:rPr>
                <w:rFonts w:cs="Calibri"/>
                <w:color w:val="000000"/>
              </w:rPr>
              <w:t>12,900,000,000.00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B94271" w14:textId="77777777" w:rsidR="00AB4978" w:rsidRPr="005F6590" w:rsidRDefault="00AB4978" w:rsidP="00AB4978">
            <w:pPr>
              <w:jc w:val="right"/>
              <w:rPr>
                <w:rFonts w:cs="Calibri"/>
                <w:color w:val="000000"/>
              </w:rPr>
            </w:pPr>
            <w:r w:rsidRPr="005F6590">
              <w:rPr>
                <w:rFonts w:cs="Calibri"/>
                <w:color w:val="000000"/>
              </w:rPr>
              <w:t>1,250,000,000.00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69962" w14:textId="77777777" w:rsidR="00AB4978" w:rsidRPr="005F6590" w:rsidRDefault="00AB4978" w:rsidP="00AB4978">
            <w:pPr>
              <w:jc w:val="right"/>
              <w:rPr>
                <w:rFonts w:cs="Calibri"/>
                <w:color w:val="000000"/>
              </w:rPr>
            </w:pPr>
            <w:r w:rsidRPr="005F6590">
              <w:rPr>
                <w:rFonts w:cs="Calibri"/>
                <w:color w:val="000000"/>
              </w:rPr>
              <w:t>678,000,000.00</w:t>
            </w:r>
          </w:p>
        </w:tc>
      </w:tr>
      <w:tr w:rsidR="00AB4978" w:rsidRPr="005F6590" w14:paraId="5C117AF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0BE77" w14:textId="77777777" w:rsidR="00AB4978" w:rsidRPr="005F6590" w:rsidRDefault="00AB4978" w:rsidP="00AB4978">
            <w:pPr>
              <w:rPr>
                <w:rFonts w:cs="Calibri"/>
                <w:color w:val="000000"/>
              </w:rPr>
            </w:pPr>
            <w:r w:rsidRPr="005F6590">
              <w:rPr>
                <w:rFonts w:cs="Calibri"/>
                <w:color w:val="000000"/>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799B9" w14:textId="77777777" w:rsidR="00AB4978" w:rsidRPr="005F6590" w:rsidRDefault="00AB4978" w:rsidP="00AB4978">
            <w:pPr>
              <w:jc w:val="right"/>
              <w:rPr>
                <w:rFonts w:cs="Calibri"/>
                <w:color w:val="000000"/>
              </w:rPr>
            </w:pPr>
            <w:r w:rsidRPr="005F6590">
              <w:rPr>
                <w:rFonts w:cs="Calibri"/>
                <w:color w:val="000000"/>
              </w:rPr>
              <w:t>6,640,000,000.00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1146B" w14:textId="77777777" w:rsidR="00AB4978" w:rsidRPr="005F6590" w:rsidRDefault="00AB4978" w:rsidP="00AB4978">
            <w:pPr>
              <w:jc w:val="right"/>
              <w:rPr>
                <w:rFonts w:cs="Calibri"/>
                <w:color w:val="000000"/>
              </w:rPr>
            </w:pPr>
            <w:r w:rsidRPr="005F6590">
              <w:rPr>
                <w:rFonts w:cs="Calibri"/>
                <w:color w:val="000000"/>
              </w:rPr>
              <w:t>1,170,000,000.00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907E9" w14:textId="77777777" w:rsidR="00AB4978" w:rsidRPr="005F6590" w:rsidRDefault="00AB4978" w:rsidP="00AB4978">
            <w:pPr>
              <w:jc w:val="right"/>
              <w:rPr>
                <w:rFonts w:cs="Calibri"/>
                <w:color w:val="000000"/>
              </w:rPr>
            </w:pPr>
            <w:r w:rsidRPr="005F6590">
              <w:rPr>
                <w:rFonts w:cs="Calibri"/>
                <w:color w:val="000000"/>
              </w:rPr>
              <w:t>320,000,000.00</w:t>
            </w:r>
          </w:p>
        </w:tc>
      </w:tr>
      <w:tr w:rsidR="00AB4978" w:rsidRPr="005F6590" w14:paraId="605CE7C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A64EC9" w14:textId="77777777" w:rsidR="00AB4978" w:rsidRPr="005F6590" w:rsidRDefault="00AB4978" w:rsidP="00AB4978">
            <w:pPr>
              <w:rPr>
                <w:rFonts w:cs="Calibri"/>
                <w:color w:val="000000"/>
              </w:rPr>
            </w:pPr>
            <w:r w:rsidRPr="005F6590">
              <w:rPr>
                <w:rFonts w:cs="Calibri"/>
                <w:color w:val="000000"/>
              </w:rPr>
              <w:t>Algeria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949AF" w14:textId="77777777" w:rsidR="00AB4978" w:rsidRPr="005F6590" w:rsidRDefault="00AB4978" w:rsidP="00AB4978">
            <w:pPr>
              <w:jc w:val="right"/>
              <w:rPr>
                <w:rFonts w:cs="Calibri"/>
                <w:color w:val="000000"/>
              </w:rPr>
            </w:pPr>
            <w:r w:rsidRPr="005F6590">
              <w:rPr>
                <w:rFonts w:cs="Calibri"/>
                <w:color w:val="000000"/>
              </w:rPr>
              <w:t>745,000,000.00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CC884" w14:textId="77777777" w:rsidR="00AB4978" w:rsidRPr="005F6590" w:rsidRDefault="00AB4978" w:rsidP="00AB4978">
            <w:pPr>
              <w:jc w:val="right"/>
              <w:rPr>
                <w:rFonts w:cs="Calibri"/>
                <w:color w:val="000000"/>
              </w:rPr>
            </w:pPr>
            <w:r w:rsidRPr="005F6590">
              <w:rPr>
                <w:rFonts w:cs="Calibri"/>
                <w:color w:val="000000"/>
              </w:rPr>
              <w:t>1,150,000,000.00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5593B" w14:textId="77777777" w:rsidR="00AB4978" w:rsidRPr="005F6590" w:rsidRDefault="00AB4978" w:rsidP="00AB4978">
            <w:pPr>
              <w:jc w:val="right"/>
              <w:rPr>
                <w:rFonts w:cs="Calibri"/>
                <w:color w:val="000000"/>
              </w:rPr>
            </w:pPr>
            <w:r w:rsidRPr="005F6590">
              <w:rPr>
                <w:rFonts w:cs="Calibri"/>
                <w:color w:val="000000"/>
              </w:rPr>
              <w:t>113,000,000.00</w:t>
            </w:r>
          </w:p>
        </w:tc>
      </w:tr>
      <w:tr w:rsidR="00AB4978" w:rsidRPr="005F6590" w14:paraId="5315CCE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491BC" w14:textId="77777777" w:rsidR="00AB4978" w:rsidRPr="005F6590" w:rsidRDefault="00AB4978" w:rsidP="00AB4978">
            <w:pPr>
              <w:rPr>
                <w:rFonts w:cs="Calibri"/>
                <w:color w:val="000000"/>
              </w:rPr>
            </w:pPr>
            <w:r w:rsidRPr="005F6590">
              <w:rPr>
                <w:rFonts w:cs="Calibri"/>
                <w:color w:val="000000"/>
              </w:rPr>
              <w:t>Thailand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C7CE55" w14:textId="77777777" w:rsidR="00AB4978" w:rsidRPr="005F6590" w:rsidRDefault="00AB4978" w:rsidP="00AB4978">
            <w:pPr>
              <w:jc w:val="right"/>
              <w:rPr>
                <w:rFonts w:cs="Calibri"/>
                <w:color w:val="000000"/>
              </w:rPr>
            </w:pPr>
            <w:r w:rsidRPr="005F6590">
              <w:rPr>
                <w:rFonts w:cs="Calibri"/>
                <w:color w:val="000000"/>
              </w:rPr>
              <w:t>403,000,000.00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38872" w14:textId="77777777" w:rsidR="00AB4978" w:rsidRPr="005F6590" w:rsidRDefault="00AB4978" w:rsidP="00AB4978">
            <w:pPr>
              <w:jc w:val="right"/>
              <w:rPr>
                <w:rFonts w:cs="Calibri"/>
                <w:color w:val="000000"/>
              </w:rPr>
            </w:pPr>
            <w:r w:rsidRPr="005F6590">
              <w:rPr>
                <w:rFonts w:cs="Calibri"/>
                <w:color w:val="000000"/>
              </w:rPr>
              <w:t>1,050,000,000.00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630AB" w14:textId="77777777" w:rsidR="00AB4978" w:rsidRPr="005F6590" w:rsidRDefault="00AB4978" w:rsidP="00AB4978">
            <w:pPr>
              <w:jc w:val="right"/>
              <w:rPr>
                <w:rFonts w:cs="Calibri"/>
                <w:color w:val="000000"/>
              </w:rPr>
            </w:pPr>
            <w:r w:rsidRPr="005F6590">
              <w:rPr>
                <w:rFonts w:cs="Calibri"/>
                <w:color w:val="000000"/>
              </w:rPr>
              <w:t>475,000,000.00</w:t>
            </w:r>
          </w:p>
        </w:tc>
      </w:tr>
      <w:tr w:rsidR="00AB4978" w:rsidRPr="005F6590" w14:paraId="20ACCE2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20639" w14:textId="77777777" w:rsidR="00AB4978" w:rsidRPr="005F6590" w:rsidRDefault="00AB4978" w:rsidP="00AB4978">
            <w:pPr>
              <w:rPr>
                <w:rFonts w:cs="Calibri"/>
                <w:color w:val="000000"/>
              </w:rPr>
            </w:pPr>
            <w:r w:rsidRPr="005F6590">
              <w:rPr>
                <w:rFonts w:cs="Calibri"/>
                <w:color w:val="000000"/>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55F71" w14:textId="77777777" w:rsidR="00AB4978" w:rsidRPr="005F6590" w:rsidRDefault="00AB4978" w:rsidP="00AB4978">
            <w:pPr>
              <w:jc w:val="right"/>
              <w:rPr>
                <w:rFonts w:cs="Calibri"/>
                <w:color w:val="000000"/>
              </w:rPr>
            </w:pPr>
            <w:r w:rsidRPr="005F6590">
              <w:rPr>
                <w:rFonts w:cs="Calibri"/>
                <w:color w:val="000000"/>
              </w:rPr>
              <w:t>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B6EBB" w14:textId="77777777" w:rsidR="00AB4978" w:rsidRPr="005F6590" w:rsidRDefault="00AB4978" w:rsidP="00AB4978">
            <w:pPr>
              <w:jc w:val="right"/>
              <w:rPr>
                <w:rFonts w:cs="Calibri"/>
                <w:color w:val="000000"/>
              </w:rPr>
            </w:pPr>
            <w:r w:rsidRPr="005F6590">
              <w:rPr>
                <w:rFonts w:cs="Calibri"/>
                <w:color w:val="000000"/>
              </w:rPr>
              <w:t>1,030,000,000.00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3DF5E" w14:textId="77777777" w:rsidR="00AB4978" w:rsidRPr="005F6590" w:rsidRDefault="00AB4978" w:rsidP="00AB4978">
            <w:pPr>
              <w:jc w:val="right"/>
              <w:rPr>
                <w:rFonts w:cs="Calibri"/>
                <w:color w:val="000000"/>
              </w:rPr>
            </w:pPr>
            <w:r w:rsidRPr="005F6590">
              <w:rPr>
                <w:rFonts w:cs="Calibri"/>
                <w:color w:val="000000"/>
              </w:rPr>
              <w:t>576,000,000.00</w:t>
            </w:r>
          </w:p>
        </w:tc>
      </w:tr>
      <w:tr w:rsidR="00AB4978" w:rsidRPr="005F6590" w14:paraId="60581F4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6C6536" w14:textId="77777777" w:rsidR="00AB4978" w:rsidRPr="005F6590" w:rsidRDefault="00AB4978" w:rsidP="00AB4978">
            <w:pPr>
              <w:rPr>
                <w:rFonts w:cs="Calibri"/>
                <w:color w:val="000000"/>
              </w:rPr>
            </w:pPr>
            <w:r w:rsidRPr="005F6590">
              <w:rPr>
                <w:rFonts w:cs="Calibri"/>
                <w:color w:val="000000"/>
              </w:rPr>
              <w:t>Oman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39C4F" w14:textId="77777777" w:rsidR="00AB4978" w:rsidRPr="005F6590" w:rsidRDefault="00AB4978" w:rsidP="00AB4978">
            <w:pPr>
              <w:jc w:val="right"/>
              <w:rPr>
                <w:rFonts w:cs="Calibri"/>
                <w:color w:val="000000"/>
              </w:rPr>
            </w:pPr>
            <w:r w:rsidRPr="005F6590">
              <w:rPr>
                <w:rFonts w:cs="Calibri"/>
                <w:color w:val="000000"/>
              </w:rPr>
              <w:t>486,000,000.00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07EC7" w14:textId="77777777" w:rsidR="00AB4978" w:rsidRPr="005F6590" w:rsidRDefault="00AB4978" w:rsidP="00AB4978">
            <w:pPr>
              <w:jc w:val="right"/>
              <w:rPr>
                <w:rFonts w:cs="Calibri"/>
                <w:color w:val="000000"/>
              </w:rPr>
            </w:pPr>
            <w:r w:rsidRPr="005F6590">
              <w:rPr>
                <w:rFonts w:cs="Calibri"/>
                <w:color w:val="000000"/>
              </w:rPr>
              <w:t>1,000,000,000.00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C90B4" w14:textId="77777777" w:rsidR="00AB4978" w:rsidRPr="005F6590" w:rsidRDefault="00AB4978" w:rsidP="00AB4978">
            <w:pPr>
              <w:jc w:val="right"/>
              <w:rPr>
                <w:rFonts w:cs="Calibri"/>
                <w:color w:val="000000"/>
              </w:rPr>
            </w:pPr>
            <w:r w:rsidRPr="005F6590">
              <w:rPr>
                <w:rFonts w:cs="Calibri"/>
                <w:color w:val="000000"/>
              </w:rPr>
              <w:t>1,150,000,000.00</w:t>
            </w:r>
          </w:p>
        </w:tc>
      </w:tr>
      <w:tr w:rsidR="00AB4978" w:rsidRPr="005F6590" w14:paraId="38C20C9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B406F6" w14:textId="77777777" w:rsidR="00AB4978" w:rsidRPr="005F6590" w:rsidRDefault="00AB4978" w:rsidP="00AB4978">
            <w:pPr>
              <w:rPr>
                <w:rFonts w:cs="Calibri"/>
                <w:color w:val="000000"/>
              </w:rPr>
            </w:pPr>
            <w:r w:rsidRPr="005F6590">
              <w:rPr>
                <w:rFonts w:cs="Calibri"/>
                <w:color w:val="000000"/>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BD8FF" w14:textId="77777777" w:rsidR="00AB4978" w:rsidRPr="005F6590" w:rsidRDefault="00AB4978" w:rsidP="00AB4978">
            <w:pPr>
              <w:jc w:val="right"/>
              <w:rPr>
                <w:rFonts w:cs="Calibri"/>
                <w:color w:val="000000"/>
              </w:rPr>
            </w:pPr>
            <w:r w:rsidRPr="005F6590">
              <w:rPr>
                <w:rFonts w:cs="Calibri"/>
                <w:color w:val="000000"/>
              </w:rPr>
              <w:t>2,660,000,000.00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06902" w14:textId="77777777" w:rsidR="00AB4978" w:rsidRPr="005F6590" w:rsidRDefault="00AB4978" w:rsidP="00AB4978">
            <w:pPr>
              <w:jc w:val="right"/>
              <w:rPr>
                <w:rFonts w:cs="Calibri"/>
                <w:color w:val="000000"/>
              </w:rPr>
            </w:pPr>
            <w:r w:rsidRPr="005F6590">
              <w:rPr>
                <w:rFonts w:cs="Calibri"/>
                <w:color w:val="000000"/>
              </w:rPr>
              <w:t>987,000,000.00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9384F" w14:textId="77777777" w:rsidR="00AB4978" w:rsidRPr="005F6590" w:rsidRDefault="00AB4978" w:rsidP="00AB4978">
            <w:pPr>
              <w:jc w:val="right"/>
              <w:rPr>
                <w:rFonts w:cs="Calibri"/>
                <w:color w:val="000000"/>
              </w:rPr>
            </w:pPr>
            <w:r w:rsidRPr="005F6590">
              <w:rPr>
                <w:rFonts w:cs="Calibri"/>
                <w:color w:val="000000"/>
              </w:rPr>
              <w:t>581,000,000.00</w:t>
            </w:r>
          </w:p>
        </w:tc>
      </w:tr>
      <w:tr w:rsidR="00AB4978" w:rsidRPr="005F6590" w14:paraId="0B4508F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9A0E6" w14:textId="77777777" w:rsidR="00AB4978" w:rsidRPr="005F6590" w:rsidRDefault="00AB4978" w:rsidP="00AB4978">
            <w:pPr>
              <w:rPr>
                <w:rFonts w:cs="Calibri"/>
                <w:color w:val="000000"/>
              </w:rPr>
            </w:pPr>
            <w:r w:rsidRPr="005F6590">
              <w:rPr>
                <w:rFonts w:cs="Calibri"/>
                <w:color w:val="000000"/>
              </w:rPr>
              <w:t>Brazil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E5930" w14:textId="77777777" w:rsidR="00AB4978" w:rsidRPr="005F6590" w:rsidRDefault="00AB4978" w:rsidP="00AB4978">
            <w:pPr>
              <w:jc w:val="right"/>
              <w:rPr>
                <w:rFonts w:cs="Calibri"/>
                <w:color w:val="000000"/>
              </w:rPr>
            </w:pPr>
            <w:r w:rsidRPr="005F6590">
              <w:rPr>
                <w:rFonts w:cs="Calibri"/>
                <w:color w:val="000000"/>
              </w:rPr>
              <w:t>1,310,000,000.00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C08B23" w14:textId="77777777" w:rsidR="00AB4978" w:rsidRPr="005F6590" w:rsidRDefault="00AB4978" w:rsidP="00AB4978">
            <w:pPr>
              <w:jc w:val="right"/>
              <w:rPr>
                <w:rFonts w:cs="Calibri"/>
                <w:color w:val="000000"/>
              </w:rPr>
            </w:pPr>
            <w:r w:rsidRPr="005F6590">
              <w:rPr>
                <w:rFonts w:cs="Calibri"/>
                <w:color w:val="000000"/>
              </w:rPr>
              <w:t>916,000,000.00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68B91" w14:textId="77777777" w:rsidR="00AB4978" w:rsidRPr="005F6590" w:rsidRDefault="00AB4978" w:rsidP="00AB4978">
            <w:pPr>
              <w:jc w:val="right"/>
              <w:rPr>
                <w:rFonts w:cs="Calibri"/>
                <w:color w:val="000000"/>
              </w:rPr>
            </w:pPr>
            <w:r w:rsidRPr="005F6590">
              <w:rPr>
                <w:rFonts w:cs="Calibri"/>
                <w:color w:val="000000"/>
              </w:rPr>
              <w:t>379,000,000.00</w:t>
            </w:r>
          </w:p>
        </w:tc>
      </w:tr>
      <w:tr w:rsidR="00AB4978" w:rsidRPr="005F6590" w14:paraId="6E091C8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532DB" w14:textId="77777777" w:rsidR="00AB4978" w:rsidRPr="005F6590" w:rsidRDefault="00AB4978" w:rsidP="00AB4978">
            <w:pPr>
              <w:rPr>
                <w:rFonts w:cs="Calibri"/>
                <w:color w:val="000000"/>
              </w:rPr>
            </w:pPr>
            <w:r w:rsidRPr="005F6590">
              <w:rPr>
                <w:rFonts w:cs="Calibri"/>
                <w:color w:val="000000"/>
              </w:rPr>
              <w:t>Indonesia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D00EF" w14:textId="77777777" w:rsidR="00AB4978" w:rsidRPr="005F6590" w:rsidRDefault="00AB4978" w:rsidP="00AB4978">
            <w:pPr>
              <w:jc w:val="right"/>
              <w:rPr>
                <w:rFonts w:cs="Calibri"/>
                <w:color w:val="000000"/>
              </w:rPr>
            </w:pPr>
            <w:r w:rsidRPr="005F6590">
              <w:rPr>
                <w:rFonts w:cs="Calibri"/>
                <w:color w:val="000000"/>
              </w:rPr>
              <w:t>262,000,000.00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99096" w14:textId="77777777" w:rsidR="00AB4978" w:rsidRPr="005F6590" w:rsidRDefault="00AB4978" w:rsidP="00AB4978">
            <w:pPr>
              <w:jc w:val="right"/>
              <w:rPr>
                <w:rFonts w:cs="Calibri"/>
                <w:color w:val="000000"/>
              </w:rPr>
            </w:pPr>
            <w:r w:rsidRPr="005F6590">
              <w:rPr>
                <w:rFonts w:cs="Calibri"/>
                <w:color w:val="000000"/>
              </w:rPr>
              <w:t>867,000,000.00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CBA70" w14:textId="77777777" w:rsidR="00AB4978" w:rsidRPr="005F6590" w:rsidRDefault="00AB4978" w:rsidP="00AB4978">
            <w:pPr>
              <w:jc w:val="right"/>
              <w:rPr>
                <w:rFonts w:cs="Calibri"/>
                <w:color w:val="000000"/>
              </w:rPr>
            </w:pPr>
            <w:r w:rsidRPr="005F6590">
              <w:rPr>
                <w:rFonts w:cs="Calibri"/>
                <w:color w:val="000000"/>
              </w:rPr>
              <w:t>684,000,000.00</w:t>
            </w:r>
          </w:p>
        </w:tc>
      </w:tr>
      <w:tr w:rsidR="00AB4978" w:rsidRPr="005F6590" w14:paraId="6E42393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91A19" w14:textId="77777777" w:rsidR="00AB4978" w:rsidRPr="005F6590" w:rsidRDefault="00AB4978" w:rsidP="00AB4978">
            <w:pPr>
              <w:rPr>
                <w:rFonts w:cs="Calibri"/>
                <w:color w:val="000000"/>
              </w:rPr>
            </w:pPr>
            <w:r w:rsidRPr="005F6590">
              <w:rPr>
                <w:rFonts w:cs="Calibri"/>
                <w:color w:val="000000"/>
              </w:rPr>
              <w:t>Tunisia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B1903" w14:textId="77777777" w:rsidR="00AB4978" w:rsidRPr="005F6590" w:rsidRDefault="00AB4978" w:rsidP="00AB4978">
            <w:pPr>
              <w:jc w:val="right"/>
              <w:rPr>
                <w:rFonts w:cs="Calibri"/>
                <w:color w:val="000000"/>
              </w:rPr>
            </w:pPr>
            <w:r w:rsidRPr="005F6590">
              <w:rPr>
                <w:rFonts w:cs="Calibri"/>
                <w:color w:val="000000"/>
              </w:rPr>
              <w:t>825,000,000.00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B392B" w14:textId="77777777" w:rsidR="00AB4978" w:rsidRPr="005F6590" w:rsidRDefault="00AB4978" w:rsidP="00AB4978">
            <w:pPr>
              <w:jc w:val="right"/>
              <w:rPr>
                <w:rFonts w:cs="Calibri"/>
                <w:color w:val="000000"/>
              </w:rPr>
            </w:pPr>
            <w:r w:rsidRPr="005F6590">
              <w:rPr>
                <w:rFonts w:cs="Calibri"/>
                <w:color w:val="000000"/>
              </w:rPr>
              <w:t>810,000,000.00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CFF7D" w14:textId="77777777" w:rsidR="00AB4978" w:rsidRPr="005F6590" w:rsidRDefault="00AB4978" w:rsidP="00AB4978">
            <w:pPr>
              <w:jc w:val="right"/>
              <w:rPr>
                <w:rFonts w:cs="Calibri"/>
                <w:color w:val="000000"/>
              </w:rPr>
            </w:pPr>
            <w:r w:rsidRPr="005F6590">
              <w:rPr>
                <w:rFonts w:cs="Calibri"/>
                <w:color w:val="000000"/>
              </w:rPr>
              <w:t>199,000,000.00</w:t>
            </w:r>
          </w:p>
        </w:tc>
      </w:tr>
      <w:tr w:rsidR="00AB4978" w:rsidRPr="005F6590" w14:paraId="2C3D282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A1F3D" w14:textId="77777777" w:rsidR="00AB4978" w:rsidRPr="005F6590" w:rsidRDefault="00AB4978" w:rsidP="00AB4978">
            <w:pPr>
              <w:rPr>
                <w:rFonts w:cs="Calibri"/>
                <w:color w:val="000000"/>
              </w:rPr>
            </w:pPr>
            <w:r w:rsidRPr="005F6590">
              <w:rPr>
                <w:rFonts w:cs="Calibri"/>
                <w:color w:val="000000"/>
              </w:rPr>
              <w:t>Colombia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D57C8" w14:textId="77777777" w:rsidR="00AB4978" w:rsidRPr="005F6590" w:rsidRDefault="00AB4978" w:rsidP="00AB4978">
            <w:pPr>
              <w:jc w:val="right"/>
              <w:rPr>
                <w:rFonts w:cs="Calibri"/>
                <w:color w:val="000000"/>
              </w:rPr>
            </w:pPr>
            <w:r w:rsidRPr="005F6590">
              <w:rPr>
                <w:rFonts w:cs="Calibri"/>
                <w:color w:val="000000"/>
              </w:rPr>
              <w:t>3,910,198.00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D476F" w14:textId="77777777" w:rsidR="00AB4978" w:rsidRPr="005F6590" w:rsidRDefault="00AB4978" w:rsidP="00AB4978">
            <w:pPr>
              <w:jc w:val="right"/>
              <w:rPr>
                <w:rFonts w:cs="Calibri"/>
                <w:color w:val="000000"/>
              </w:rPr>
            </w:pPr>
            <w:r w:rsidRPr="005F6590">
              <w:rPr>
                <w:rFonts w:cs="Calibri"/>
                <w:color w:val="000000"/>
              </w:rPr>
              <w:t>781,000,000.00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A3482" w14:textId="77777777" w:rsidR="00AB4978" w:rsidRPr="005F6590" w:rsidRDefault="00AB4978" w:rsidP="00AB4978">
            <w:pPr>
              <w:jc w:val="right"/>
              <w:rPr>
                <w:rFonts w:cs="Calibri"/>
                <w:color w:val="000000"/>
              </w:rPr>
            </w:pPr>
            <w:r w:rsidRPr="005F6590">
              <w:rPr>
                <w:rFonts w:cs="Calibri"/>
                <w:color w:val="000000"/>
              </w:rPr>
              <w:t>519,000,000.00</w:t>
            </w:r>
          </w:p>
        </w:tc>
      </w:tr>
      <w:tr w:rsidR="00AB4978" w:rsidRPr="005F6590" w14:paraId="783934F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97013" w14:textId="77777777" w:rsidR="00AB4978" w:rsidRPr="005F6590" w:rsidRDefault="00AB4978" w:rsidP="00AB4978">
            <w:pPr>
              <w:rPr>
                <w:rFonts w:cs="Calibri"/>
                <w:color w:val="000000"/>
              </w:rPr>
            </w:pPr>
            <w:r w:rsidRPr="005F6590">
              <w:rPr>
                <w:rFonts w:cs="Calibri"/>
                <w:color w:val="000000"/>
              </w:rPr>
              <w:t>Lebanon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8D6CEE" w14:textId="77777777" w:rsidR="00AB4978" w:rsidRPr="005F6590" w:rsidRDefault="00AB4978" w:rsidP="00AB4978">
            <w:pPr>
              <w:jc w:val="right"/>
              <w:rPr>
                <w:rFonts w:cs="Calibri"/>
                <w:color w:val="000000"/>
              </w:rPr>
            </w:pPr>
            <w:r w:rsidRPr="005F6590">
              <w:rPr>
                <w:rFonts w:cs="Calibri"/>
                <w:color w:val="000000"/>
              </w:rPr>
              <w:t>1,040,000,000.00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8D31B" w14:textId="77777777" w:rsidR="00AB4978" w:rsidRPr="005F6590" w:rsidRDefault="00AB4978" w:rsidP="00AB4978">
            <w:pPr>
              <w:jc w:val="right"/>
              <w:rPr>
                <w:rFonts w:cs="Calibri"/>
                <w:color w:val="000000"/>
              </w:rPr>
            </w:pPr>
            <w:r w:rsidRPr="005F6590">
              <w:rPr>
                <w:rFonts w:cs="Calibri"/>
                <w:color w:val="000000"/>
              </w:rPr>
              <w:t>680,000,000.00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79B2F" w14:textId="77777777" w:rsidR="00AB4978" w:rsidRPr="005F6590" w:rsidRDefault="00AB4978" w:rsidP="00AB4978">
            <w:pPr>
              <w:jc w:val="right"/>
              <w:rPr>
                <w:rFonts w:cs="Calibri"/>
                <w:color w:val="000000"/>
              </w:rPr>
            </w:pPr>
            <w:r w:rsidRPr="005F6590">
              <w:rPr>
                <w:rFonts w:cs="Calibri"/>
                <w:color w:val="000000"/>
              </w:rPr>
              <w:t>329,000,000.00</w:t>
            </w:r>
          </w:p>
        </w:tc>
      </w:tr>
      <w:tr w:rsidR="00AB4978" w:rsidRPr="005F6590" w14:paraId="5514855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1A7DE" w14:textId="77777777" w:rsidR="00AB4978" w:rsidRPr="005F6590" w:rsidRDefault="00AB4978" w:rsidP="00AB4978">
            <w:pPr>
              <w:rPr>
                <w:rFonts w:cs="Calibri"/>
                <w:color w:val="000000"/>
              </w:rPr>
            </w:pPr>
            <w:r w:rsidRPr="005F6590">
              <w:rPr>
                <w:rFonts w:cs="Calibri"/>
                <w:color w:val="000000"/>
              </w:rPr>
              <w:t>Bahrain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1DC12" w14:textId="77777777" w:rsidR="00AB4978" w:rsidRPr="005F6590" w:rsidRDefault="00AB4978" w:rsidP="00AB4978">
            <w:pPr>
              <w:jc w:val="right"/>
              <w:rPr>
                <w:rFonts w:cs="Calibri"/>
                <w:color w:val="000000"/>
              </w:rPr>
            </w:pPr>
            <w:r w:rsidRPr="005F6590">
              <w:rPr>
                <w:rFonts w:cs="Calibri"/>
                <w:color w:val="000000"/>
              </w:rPr>
              <w:t>5,530,000,000.00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47202" w14:textId="77777777" w:rsidR="00AB4978" w:rsidRPr="005F6590" w:rsidRDefault="00AB4978" w:rsidP="00AB4978">
            <w:pPr>
              <w:jc w:val="right"/>
              <w:rPr>
                <w:rFonts w:cs="Calibri"/>
                <w:color w:val="000000"/>
              </w:rPr>
            </w:pPr>
            <w:r w:rsidRPr="005F6590">
              <w:rPr>
                <w:rFonts w:cs="Calibri"/>
                <w:color w:val="000000"/>
              </w:rPr>
              <w:t>602,000,000.00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69DE8" w14:textId="77777777" w:rsidR="00AB4978" w:rsidRPr="005F6590" w:rsidRDefault="00AB4978" w:rsidP="00AB4978">
            <w:pPr>
              <w:jc w:val="right"/>
              <w:rPr>
                <w:rFonts w:cs="Calibri"/>
                <w:color w:val="000000"/>
              </w:rPr>
            </w:pPr>
            <w:r w:rsidRPr="005F6590">
              <w:rPr>
                <w:rFonts w:cs="Calibri"/>
                <w:color w:val="000000"/>
              </w:rPr>
              <w:t>252,000,000.00</w:t>
            </w:r>
          </w:p>
        </w:tc>
      </w:tr>
      <w:tr w:rsidR="00AB4978" w:rsidRPr="005F6590" w14:paraId="361F91E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BBC43" w14:textId="77777777" w:rsidR="00AB4978" w:rsidRPr="005F6590" w:rsidRDefault="00AB4978" w:rsidP="00AB4978">
            <w:pPr>
              <w:rPr>
                <w:rFonts w:cs="Calibri"/>
                <w:color w:val="000000"/>
              </w:rPr>
            </w:pPr>
            <w:r w:rsidRPr="005F6590">
              <w:rPr>
                <w:rFonts w:cs="Calibri"/>
                <w:color w:val="000000"/>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21A86" w14:textId="77777777" w:rsidR="00AB4978" w:rsidRPr="005F6590" w:rsidRDefault="00AB4978" w:rsidP="00AB4978">
            <w:pPr>
              <w:jc w:val="right"/>
              <w:rPr>
                <w:rFonts w:cs="Calibri"/>
                <w:color w:val="000000"/>
              </w:rPr>
            </w:pPr>
            <w:r w:rsidRPr="005F6590">
              <w:rPr>
                <w:rFonts w:cs="Calibri"/>
                <w:color w:val="000000"/>
              </w:rPr>
              <w:t>1,110,000,000.00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06BC3" w14:textId="77777777" w:rsidR="00AB4978" w:rsidRPr="005F6590" w:rsidRDefault="00AB4978" w:rsidP="00AB4978">
            <w:pPr>
              <w:jc w:val="right"/>
              <w:rPr>
                <w:rFonts w:cs="Calibri"/>
                <w:color w:val="000000"/>
              </w:rPr>
            </w:pPr>
            <w:r w:rsidRPr="005F6590">
              <w:rPr>
                <w:rFonts w:cs="Calibri"/>
                <w:color w:val="000000"/>
              </w:rPr>
              <w:t>602,000,000.00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2CC98" w14:textId="77777777" w:rsidR="00AB4978" w:rsidRPr="005F6590" w:rsidRDefault="00AB4978" w:rsidP="00AB4978">
            <w:pPr>
              <w:jc w:val="right"/>
              <w:rPr>
                <w:rFonts w:cs="Calibri"/>
                <w:color w:val="000000"/>
              </w:rPr>
            </w:pPr>
            <w:r w:rsidRPr="005F6590">
              <w:rPr>
                <w:rFonts w:cs="Calibri"/>
                <w:color w:val="000000"/>
              </w:rPr>
              <w:t>414,000,000.00</w:t>
            </w:r>
          </w:p>
        </w:tc>
      </w:tr>
      <w:tr w:rsidR="00AB4978" w:rsidRPr="005F6590" w14:paraId="1EF9BF8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D049C" w14:textId="77777777" w:rsidR="00AB4978" w:rsidRPr="005F6590" w:rsidRDefault="00AB4978" w:rsidP="00AB4978">
            <w:pPr>
              <w:rPr>
                <w:rFonts w:cs="Calibri"/>
                <w:color w:val="000000"/>
              </w:rPr>
            </w:pPr>
            <w:r w:rsidRPr="005F6590">
              <w:rPr>
                <w:rFonts w:cs="Calibri"/>
                <w:color w:val="000000"/>
              </w:rPr>
              <w:t>Romania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6CFA0" w14:textId="77777777" w:rsidR="00AB4978" w:rsidRPr="005F6590" w:rsidRDefault="00AB4978" w:rsidP="00AB4978">
            <w:pPr>
              <w:jc w:val="right"/>
              <w:rPr>
                <w:rFonts w:cs="Calibri"/>
                <w:color w:val="000000"/>
              </w:rPr>
            </w:pPr>
            <w:r w:rsidRPr="005F6590">
              <w:rPr>
                <w:rFonts w:cs="Calibri"/>
                <w:color w:val="000000"/>
              </w:rPr>
              <w:t>5,150,000,000.00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28302D" w14:textId="77777777" w:rsidR="00AB4978" w:rsidRPr="005F6590" w:rsidRDefault="00AB4978" w:rsidP="00AB4978">
            <w:pPr>
              <w:jc w:val="right"/>
              <w:rPr>
                <w:rFonts w:cs="Calibri"/>
                <w:color w:val="000000"/>
              </w:rPr>
            </w:pPr>
            <w:r w:rsidRPr="005F6590">
              <w:rPr>
                <w:rFonts w:cs="Calibri"/>
                <w:color w:val="000000"/>
              </w:rPr>
              <w:t>554,000,000.00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CFC59" w14:textId="77777777" w:rsidR="00AB4978" w:rsidRPr="005F6590" w:rsidRDefault="00AB4978" w:rsidP="00AB4978">
            <w:pPr>
              <w:jc w:val="right"/>
              <w:rPr>
                <w:rFonts w:cs="Calibri"/>
                <w:color w:val="000000"/>
              </w:rPr>
            </w:pPr>
            <w:r w:rsidRPr="005F6590">
              <w:rPr>
                <w:rFonts w:cs="Calibri"/>
                <w:color w:val="000000"/>
              </w:rPr>
              <w:t>237,000,000.00</w:t>
            </w:r>
          </w:p>
        </w:tc>
      </w:tr>
      <w:tr w:rsidR="00AB4978" w:rsidRPr="005F6590" w14:paraId="192E105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60FD6" w14:textId="77777777" w:rsidR="00AB4978" w:rsidRPr="005F6590" w:rsidRDefault="00AB4978" w:rsidP="00AB4978">
            <w:pPr>
              <w:rPr>
                <w:rFonts w:cs="Calibri"/>
                <w:color w:val="000000"/>
              </w:rPr>
            </w:pPr>
            <w:r w:rsidRPr="005F6590">
              <w:rPr>
                <w:rFonts w:cs="Calibri"/>
                <w:color w:val="000000"/>
              </w:rPr>
              <w:t>New Zealand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A6481" w14:textId="77777777" w:rsidR="00AB4978" w:rsidRPr="005F6590" w:rsidRDefault="00AB4978" w:rsidP="00AB4978">
            <w:pPr>
              <w:jc w:val="right"/>
              <w:rPr>
                <w:rFonts w:cs="Calibri"/>
                <w:color w:val="000000"/>
              </w:rPr>
            </w:pPr>
            <w:r w:rsidRPr="005F6590">
              <w:rPr>
                <w:rFonts w:cs="Calibri"/>
                <w:color w:val="000000"/>
              </w:rPr>
              <w:t>1,480,000,000.00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E61BC" w14:textId="77777777" w:rsidR="00AB4978" w:rsidRPr="005F6590" w:rsidRDefault="00AB4978" w:rsidP="00AB4978">
            <w:pPr>
              <w:jc w:val="right"/>
              <w:rPr>
                <w:rFonts w:cs="Calibri"/>
                <w:color w:val="000000"/>
              </w:rPr>
            </w:pPr>
            <w:r w:rsidRPr="005F6590">
              <w:rPr>
                <w:rFonts w:cs="Calibri"/>
                <w:color w:val="000000"/>
              </w:rPr>
              <w:t>506,000,000.00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83DF7" w14:textId="77777777" w:rsidR="00AB4978" w:rsidRPr="005F6590" w:rsidRDefault="00AB4978" w:rsidP="00AB4978">
            <w:pPr>
              <w:jc w:val="right"/>
              <w:rPr>
                <w:rFonts w:cs="Calibri"/>
                <w:color w:val="000000"/>
              </w:rPr>
            </w:pPr>
            <w:r w:rsidRPr="005F6590">
              <w:rPr>
                <w:rFonts w:cs="Calibri"/>
                <w:color w:val="000000"/>
              </w:rPr>
              <w:t>157,000,000.00</w:t>
            </w:r>
          </w:p>
        </w:tc>
      </w:tr>
      <w:tr w:rsidR="00AB4978" w:rsidRPr="005F6590" w14:paraId="46F53C0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348FE7" w14:textId="77777777" w:rsidR="00AB4978" w:rsidRPr="005F6590" w:rsidRDefault="00AB4978" w:rsidP="00AB4978">
            <w:pPr>
              <w:rPr>
                <w:rFonts w:cs="Calibri"/>
                <w:color w:val="000000"/>
              </w:rPr>
            </w:pPr>
            <w:r w:rsidRPr="005F6590">
              <w:rPr>
                <w:rFonts w:cs="Calibri"/>
                <w:color w:val="000000"/>
              </w:rPr>
              <w:t>Malaysia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1454B" w14:textId="77777777" w:rsidR="00AB4978" w:rsidRPr="005F6590" w:rsidRDefault="00AB4978" w:rsidP="00AB4978">
            <w:pPr>
              <w:jc w:val="right"/>
              <w:rPr>
                <w:rFonts w:cs="Calibri"/>
                <w:color w:val="000000"/>
              </w:rPr>
            </w:pPr>
            <w:r w:rsidRPr="005F6590">
              <w:rPr>
                <w:rFonts w:cs="Calibri"/>
                <w:color w:val="000000"/>
              </w:rPr>
              <w:t>214,000,000.00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C26D0" w14:textId="77777777" w:rsidR="00AB4978" w:rsidRPr="005F6590" w:rsidRDefault="00AB4978" w:rsidP="00AB4978">
            <w:pPr>
              <w:jc w:val="right"/>
              <w:rPr>
                <w:rFonts w:cs="Calibri"/>
                <w:color w:val="000000"/>
              </w:rPr>
            </w:pPr>
            <w:r w:rsidRPr="005F6590">
              <w:rPr>
                <w:rFonts w:cs="Calibri"/>
                <w:color w:val="000000"/>
              </w:rPr>
              <w:t>457,000,000.00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9C7DC" w14:textId="77777777" w:rsidR="00AB4978" w:rsidRPr="005F6590" w:rsidRDefault="00AB4978" w:rsidP="00AB4978">
            <w:pPr>
              <w:jc w:val="right"/>
              <w:rPr>
                <w:rFonts w:cs="Calibri"/>
                <w:color w:val="000000"/>
              </w:rPr>
            </w:pPr>
            <w:r w:rsidRPr="005F6590">
              <w:rPr>
                <w:rFonts w:cs="Calibri"/>
                <w:color w:val="000000"/>
              </w:rPr>
              <w:t>297,000,000.00</w:t>
            </w:r>
          </w:p>
        </w:tc>
      </w:tr>
      <w:tr w:rsidR="00AB4978" w:rsidRPr="005F6590" w14:paraId="0D83C58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0BE095" w14:textId="77777777" w:rsidR="00AB4978" w:rsidRPr="005F6590" w:rsidRDefault="00AB4978" w:rsidP="00AB4978">
            <w:pPr>
              <w:rPr>
                <w:rFonts w:cs="Calibri"/>
                <w:color w:val="000000"/>
              </w:rPr>
            </w:pPr>
            <w:r w:rsidRPr="005F6590">
              <w:rPr>
                <w:rFonts w:cs="Calibri"/>
                <w:color w:val="000000"/>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39562"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6C7F6" w14:textId="77777777" w:rsidR="00AB4978" w:rsidRPr="005F6590" w:rsidRDefault="00AB4978" w:rsidP="00AB4978">
            <w:pPr>
              <w:jc w:val="right"/>
              <w:rPr>
                <w:rFonts w:cs="Calibri"/>
                <w:color w:val="000000"/>
              </w:rPr>
            </w:pPr>
            <w:r w:rsidRPr="005F6590">
              <w:rPr>
                <w:rFonts w:cs="Calibri"/>
                <w:color w:val="000000"/>
              </w:rPr>
              <w:t>456,000,000.00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20FC5" w14:textId="77777777" w:rsidR="00AB4978" w:rsidRPr="005F6590" w:rsidRDefault="00AB4978" w:rsidP="00AB4978">
            <w:pPr>
              <w:jc w:val="right"/>
              <w:rPr>
                <w:rFonts w:cs="Calibri"/>
                <w:color w:val="000000"/>
              </w:rPr>
            </w:pPr>
            <w:r w:rsidRPr="005F6590">
              <w:rPr>
                <w:rFonts w:cs="Calibri"/>
                <w:color w:val="000000"/>
              </w:rPr>
              <w:t>115,000,000.00</w:t>
            </w:r>
          </w:p>
        </w:tc>
      </w:tr>
      <w:tr w:rsidR="00AB4978" w:rsidRPr="005F6590" w14:paraId="74E52B6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D47B3" w14:textId="77777777" w:rsidR="00AB4978" w:rsidRPr="005F6590" w:rsidRDefault="00AB4978" w:rsidP="00AB4978">
            <w:pPr>
              <w:rPr>
                <w:rFonts w:cs="Calibri"/>
                <w:color w:val="000000"/>
              </w:rPr>
            </w:pPr>
            <w:r w:rsidRPr="005F6590">
              <w:rPr>
                <w:rFonts w:cs="Calibri"/>
                <w:color w:val="000000"/>
              </w:rPr>
              <w:t>Argentina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46356" w14:textId="77777777" w:rsidR="00AB4978" w:rsidRPr="005F6590" w:rsidRDefault="00AB4978" w:rsidP="00AB4978">
            <w:pPr>
              <w:jc w:val="right"/>
              <w:rPr>
                <w:rFonts w:cs="Calibri"/>
                <w:color w:val="000000"/>
              </w:rPr>
            </w:pPr>
            <w:r w:rsidRPr="005F6590">
              <w:rPr>
                <w:rFonts w:cs="Calibri"/>
                <w:color w:val="000000"/>
              </w:rPr>
              <w:t>459,000,000.00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3B4C2" w14:textId="77777777" w:rsidR="00AB4978" w:rsidRPr="005F6590" w:rsidRDefault="00AB4978" w:rsidP="00AB4978">
            <w:pPr>
              <w:jc w:val="right"/>
              <w:rPr>
                <w:rFonts w:cs="Calibri"/>
                <w:color w:val="000000"/>
              </w:rPr>
            </w:pPr>
            <w:r w:rsidRPr="005F6590">
              <w:rPr>
                <w:rFonts w:cs="Calibri"/>
                <w:color w:val="000000"/>
              </w:rPr>
              <w:t>437,000,000.00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A3A22" w14:textId="77777777" w:rsidR="00AB4978" w:rsidRPr="005F6590" w:rsidRDefault="00AB4978" w:rsidP="00AB4978">
            <w:pPr>
              <w:jc w:val="right"/>
              <w:rPr>
                <w:rFonts w:cs="Calibri"/>
                <w:color w:val="000000"/>
              </w:rPr>
            </w:pPr>
            <w:r w:rsidRPr="005F6590">
              <w:rPr>
                <w:rFonts w:cs="Calibri"/>
                <w:color w:val="000000"/>
              </w:rPr>
              <w:t>209,000,000.00</w:t>
            </w:r>
          </w:p>
        </w:tc>
      </w:tr>
      <w:tr w:rsidR="00AB4978" w:rsidRPr="005F6590" w14:paraId="083B816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DF9FD" w14:textId="77777777" w:rsidR="00AB4978" w:rsidRPr="005F6590" w:rsidRDefault="00AB4978" w:rsidP="00AB4978">
            <w:pPr>
              <w:rPr>
                <w:rFonts w:cs="Calibri"/>
                <w:color w:val="000000"/>
              </w:rPr>
            </w:pPr>
            <w:r w:rsidRPr="005F6590">
              <w:rPr>
                <w:rFonts w:cs="Calibri"/>
                <w:color w:val="000000"/>
              </w:rPr>
              <w:t>Chile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2C18FC" w14:textId="77777777" w:rsidR="00AB4978" w:rsidRPr="005F6590" w:rsidRDefault="00AB4978" w:rsidP="00AB4978">
            <w:pPr>
              <w:jc w:val="right"/>
              <w:rPr>
                <w:rFonts w:cs="Calibri"/>
                <w:color w:val="000000"/>
              </w:rPr>
            </w:pPr>
            <w:r w:rsidRPr="005F6590">
              <w:rPr>
                <w:rFonts w:cs="Calibri"/>
                <w:color w:val="000000"/>
              </w:rPr>
              <w:t>320,000,000.00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72641" w14:textId="77777777" w:rsidR="00AB4978" w:rsidRPr="005F6590" w:rsidRDefault="00AB4978" w:rsidP="00AB4978">
            <w:pPr>
              <w:jc w:val="right"/>
              <w:rPr>
                <w:rFonts w:cs="Calibri"/>
                <w:color w:val="000000"/>
              </w:rPr>
            </w:pPr>
            <w:r w:rsidRPr="005F6590">
              <w:rPr>
                <w:rFonts w:cs="Calibri"/>
                <w:color w:val="000000"/>
              </w:rPr>
              <w:t>406,000,000.00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379FB" w14:textId="77777777" w:rsidR="00AB4978" w:rsidRPr="005F6590" w:rsidRDefault="00AB4978" w:rsidP="00AB4978">
            <w:pPr>
              <w:jc w:val="right"/>
              <w:rPr>
                <w:rFonts w:cs="Calibri"/>
                <w:color w:val="000000"/>
              </w:rPr>
            </w:pPr>
            <w:r w:rsidRPr="005F6590">
              <w:rPr>
                <w:rFonts w:cs="Calibri"/>
                <w:color w:val="000000"/>
              </w:rPr>
              <w:t>273,000,000.00</w:t>
            </w:r>
          </w:p>
        </w:tc>
      </w:tr>
      <w:tr w:rsidR="00AB4978" w:rsidRPr="005F6590" w14:paraId="082CAEA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F2EFE" w14:textId="77777777" w:rsidR="00AB4978" w:rsidRPr="005F6590" w:rsidRDefault="00AB4978" w:rsidP="00AB4978">
            <w:pPr>
              <w:rPr>
                <w:rFonts w:cs="Calibri"/>
                <w:color w:val="000000"/>
              </w:rPr>
            </w:pPr>
            <w:r w:rsidRPr="005F6590">
              <w:rPr>
                <w:rFonts w:cs="Calibri"/>
                <w:color w:val="000000"/>
              </w:rPr>
              <w:t>International Organizations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AAE6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251A7" w14:textId="77777777" w:rsidR="00AB4978" w:rsidRPr="005F6590" w:rsidRDefault="00AB4978" w:rsidP="00AB4978">
            <w:pPr>
              <w:jc w:val="right"/>
              <w:rPr>
                <w:rFonts w:cs="Calibri"/>
                <w:color w:val="000000"/>
              </w:rPr>
            </w:pPr>
            <w:r w:rsidRPr="005F6590">
              <w:rPr>
                <w:rFonts w:cs="Calibri"/>
                <w:color w:val="000000"/>
              </w:rPr>
              <w:t>358,000,000.00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36D81" w14:textId="77777777" w:rsidR="00AB4978" w:rsidRPr="005F6590" w:rsidRDefault="00AB4978" w:rsidP="00AB4978">
            <w:pPr>
              <w:jc w:val="right"/>
              <w:rPr>
                <w:rFonts w:cs="Calibri"/>
                <w:color w:val="000000"/>
              </w:rPr>
            </w:pPr>
            <w:r w:rsidRPr="005F6590">
              <w:rPr>
                <w:rFonts w:cs="Calibri"/>
                <w:color w:val="000000"/>
              </w:rPr>
              <w:t>417,000,000.00</w:t>
            </w:r>
          </w:p>
        </w:tc>
      </w:tr>
      <w:tr w:rsidR="00AB4978" w:rsidRPr="005F6590" w14:paraId="4C6B7BA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60142" w14:textId="77777777" w:rsidR="00AB4978" w:rsidRPr="005F6590" w:rsidRDefault="00AB4978" w:rsidP="00AB4978">
            <w:pPr>
              <w:rPr>
                <w:rFonts w:cs="Calibri"/>
                <w:color w:val="000000"/>
              </w:rPr>
            </w:pPr>
            <w:r w:rsidRPr="005F6590">
              <w:rPr>
                <w:rFonts w:cs="Calibri"/>
                <w:color w:val="000000"/>
              </w:rPr>
              <w:t>Switzerland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B15B8" w14:textId="77777777" w:rsidR="00AB4978" w:rsidRPr="005F6590" w:rsidRDefault="00AB4978" w:rsidP="00AB4978">
            <w:pPr>
              <w:jc w:val="right"/>
              <w:rPr>
                <w:rFonts w:cs="Calibri"/>
                <w:color w:val="000000"/>
              </w:rPr>
            </w:pPr>
            <w:r w:rsidRPr="005F6590">
              <w:rPr>
                <w:rFonts w:cs="Calibri"/>
                <w:color w:val="000000"/>
              </w:rPr>
              <w:t>165,000,000.00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DD1E65" w14:textId="77777777" w:rsidR="00AB4978" w:rsidRPr="005F6590" w:rsidRDefault="00AB4978" w:rsidP="00AB4978">
            <w:pPr>
              <w:jc w:val="right"/>
              <w:rPr>
                <w:rFonts w:cs="Calibri"/>
                <w:color w:val="000000"/>
              </w:rPr>
            </w:pPr>
            <w:r w:rsidRPr="005F6590">
              <w:rPr>
                <w:rFonts w:cs="Calibri"/>
                <w:color w:val="000000"/>
              </w:rPr>
              <w:t>317,000,000.00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E3C78E" w14:textId="77777777" w:rsidR="00AB4978" w:rsidRPr="005F6590" w:rsidRDefault="00AB4978" w:rsidP="00AB4978">
            <w:pPr>
              <w:jc w:val="right"/>
              <w:rPr>
                <w:rFonts w:cs="Calibri"/>
                <w:color w:val="000000"/>
              </w:rPr>
            </w:pPr>
            <w:r w:rsidRPr="005F6590">
              <w:rPr>
                <w:rFonts w:cs="Calibri"/>
                <w:color w:val="000000"/>
              </w:rPr>
              <w:t>262,000,000.00</w:t>
            </w:r>
          </w:p>
        </w:tc>
      </w:tr>
      <w:tr w:rsidR="00AB4978" w:rsidRPr="005F6590" w14:paraId="489C6FE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2E904" w14:textId="77777777" w:rsidR="00AB4978" w:rsidRPr="005F6590" w:rsidRDefault="00AB4978" w:rsidP="00AB4978">
            <w:pPr>
              <w:rPr>
                <w:rFonts w:cs="Calibri"/>
                <w:color w:val="000000"/>
              </w:rPr>
            </w:pPr>
            <w:r w:rsidRPr="005F6590">
              <w:rPr>
                <w:rFonts w:cs="Calibri"/>
                <w:color w:val="000000"/>
              </w:rPr>
              <w:t>Brunei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21F43" w14:textId="77777777" w:rsidR="00AB4978" w:rsidRPr="005F6590" w:rsidRDefault="00AB4978" w:rsidP="00AB4978">
            <w:pPr>
              <w:jc w:val="right"/>
              <w:rPr>
                <w:rFonts w:cs="Calibri"/>
                <w:color w:val="000000"/>
              </w:rPr>
            </w:pPr>
            <w:r w:rsidRPr="005F6590">
              <w:rPr>
                <w:rFonts w:cs="Calibri"/>
                <w:color w:val="000000"/>
              </w:rPr>
              <w:t>344,000,000.00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61AE4" w14:textId="77777777" w:rsidR="00AB4978" w:rsidRPr="005F6590" w:rsidRDefault="00AB4978" w:rsidP="00AB4978">
            <w:pPr>
              <w:jc w:val="right"/>
              <w:rPr>
                <w:rFonts w:cs="Calibri"/>
                <w:color w:val="000000"/>
              </w:rPr>
            </w:pPr>
            <w:r w:rsidRPr="005F6590">
              <w:rPr>
                <w:rFonts w:cs="Calibri"/>
                <w:color w:val="000000"/>
              </w:rPr>
              <w:t>285,000,000.00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27697" w14:textId="77777777" w:rsidR="00AB4978" w:rsidRPr="005F6590" w:rsidRDefault="00AB4978" w:rsidP="00AB4978">
            <w:pPr>
              <w:jc w:val="right"/>
              <w:rPr>
                <w:rFonts w:cs="Calibri"/>
                <w:color w:val="000000"/>
              </w:rPr>
            </w:pPr>
            <w:r w:rsidRPr="005F6590">
              <w:rPr>
                <w:rFonts w:cs="Calibri"/>
                <w:color w:val="000000"/>
              </w:rPr>
              <w:t>175,000,000.00</w:t>
            </w:r>
          </w:p>
        </w:tc>
      </w:tr>
      <w:tr w:rsidR="00AB4978" w:rsidRPr="005F6590" w14:paraId="14B1860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E8E52" w14:textId="77777777" w:rsidR="00AB4978" w:rsidRPr="005F6590" w:rsidRDefault="00AB4978" w:rsidP="00AB4978">
            <w:pPr>
              <w:rPr>
                <w:rFonts w:cs="Calibri"/>
                <w:color w:val="000000"/>
              </w:rPr>
            </w:pPr>
            <w:r w:rsidRPr="005F6590">
              <w:rPr>
                <w:rFonts w:cs="Calibri"/>
                <w:color w:val="000000"/>
              </w:rPr>
              <w:t>Slovakia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6B49B" w14:textId="77777777" w:rsidR="00AB4978" w:rsidRPr="005F6590" w:rsidRDefault="00AB4978" w:rsidP="00AB4978">
            <w:pPr>
              <w:jc w:val="right"/>
              <w:rPr>
                <w:rFonts w:cs="Calibri"/>
                <w:color w:val="000000"/>
              </w:rPr>
            </w:pPr>
            <w:r w:rsidRPr="005F6590">
              <w:rPr>
                <w:rFonts w:cs="Calibri"/>
                <w:color w:val="000000"/>
              </w:rPr>
              <w:t>3,510,000,000.00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B8FD3" w14:textId="77777777" w:rsidR="00AB4978" w:rsidRPr="005F6590" w:rsidRDefault="00AB4978" w:rsidP="00AB4978">
            <w:pPr>
              <w:jc w:val="right"/>
              <w:rPr>
                <w:rFonts w:cs="Calibri"/>
                <w:color w:val="000000"/>
              </w:rPr>
            </w:pPr>
            <w:r w:rsidRPr="005F6590">
              <w:rPr>
                <w:rFonts w:cs="Calibri"/>
                <w:color w:val="000000"/>
              </w:rPr>
              <w:t>276,000,000.00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972AE" w14:textId="77777777" w:rsidR="00AB4978" w:rsidRPr="005F6590" w:rsidRDefault="00AB4978" w:rsidP="00AB4978">
            <w:pPr>
              <w:jc w:val="right"/>
              <w:rPr>
                <w:rFonts w:cs="Calibri"/>
                <w:color w:val="000000"/>
              </w:rPr>
            </w:pPr>
            <w:r w:rsidRPr="005F6590">
              <w:rPr>
                <w:rFonts w:cs="Calibri"/>
                <w:color w:val="000000"/>
              </w:rPr>
              <w:t>27,923,436.00</w:t>
            </w:r>
          </w:p>
        </w:tc>
      </w:tr>
      <w:tr w:rsidR="00AB4978" w:rsidRPr="005F6590" w14:paraId="759178E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6FAE74" w14:textId="77777777" w:rsidR="00AB4978" w:rsidRPr="005F6590" w:rsidRDefault="00AB4978" w:rsidP="00AB4978">
            <w:pPr>
              <w:rPr>
                <w:rFonts w:cs="Calibri"/>
                <w:color w:val="000000"/>
              </w:rPr>
            </w:pPr>
            <w:r w:rsidRPr="005F6590">
              <w:rPr>
                <w:rFonts w:cs="Calibri"/>
                <w:color w:val="000000"/>
              </w:rPr>
              <w:t>Ukraine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49844" w14:textId="77777777" w:rsidR="00AB4978" w:rsidRPr="005F6590" w:rsidRDefault="00AB4978" w:rsidP="00AB4978">
            <w:pPr>
              <w:jc w:val="right"/>
              <w:rPr>
                <w:rFonts w:cs="Calibri"/>
                <w:color w:val="000000"/>
              </w:rPr>
            </w:pPr>
            <w:r w:rsidRPr="005F6590">
              <w:rPr>
                <w:rFonts w:cs="Calibri"/>
                <w:color w:val="000000"/>
              </w:rPr>
              <w:t>90,198,600.00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D259EC" w14:textId="77777777" w:rsidR="00AB4978" w:rsidRPr="005F6590" w:rsidRDefault="00AB4978" w:rsidP="00AB4978">
            <w:pPr>
              <w:jc w:val="right"/>
              <w:rPr>
                <w:rFonts w:cs="Calibri"/>
                <w:color w:val="000000"/>
              </w:rPr>
            </w:pPr>
            <w:r w:rsidRPr="005F6590">
              <w:rPr>
                <w:rFonts w:cs="Calibri"/>
                <w:color w:val="000000"/>
              </w:rPr>
              <w:t>245,000,000.00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077D2" w14:textId="77777777" w:rsidR="00AB4978" w:rsidRPr="005F6590" w:rsidRDefault="00AB4978" w:rsidP="00AB4978">
            <w:pPr>
              <w:jc w:val="right"/>
              <w:rPr>
                <w:rFonts w:cs="Calibri"/>
                <w:color w:val="000000"/>
              </w:rPr>
            </w:pPr>
            <w:r w:rsidRPr="005F6590">
              <w:rPr>
                <w:rFonts w:cs="Calibri"/>
                <w:color w:val="000000"/>
              </w:rPr>
              <w:t>98,413,859.00</w:t>
            </w:r>
          </w:p>
        </w:tc>
      </w:tr>
      <w:tr w:rsidR="00AB4978" w:rsidRPr="005F6590" w14:paraId="0A5347D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7DF93" w14:textId="77777777" w:rsidR="00AB4978" w:rsidRPr="005F6590" w:rsidRDefault="00AB4978" w:rsidP="00AB4978">
            <w:pPr>
              <w:rPr>
                <w:rFonts w:cs="Calibri"/>
                <w:color w:val="000000"/>
              </w:rPr>
            </w:pPr>
            <w:r w:rsidRPr="005F6590">
              <w:rPr>
                <w:rFonts w:cs="Calibri"/>
                <w:color w:val="000000"/>
              </w:rPr>
              <w:t>Luxembourg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90A4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D2E80" w14:textId="77777777" w:rsidR="00AB4978" w:rsidRPr="005F6590" w:rsidRDefault="00AB4978" w:rsidP="00AB4978">
            <w:pPr>
              <w:jc w:val="right"/>
              <w:rPr>
                <w:rFonts w:cs="Calibri"/>
                <w:color w:val="000000"/>
              </w:rPr>
            </w:pPr>
            <w:r w:rsidRPr="005F6590">
              <w:rPr>
                <w:rFonts w:cs="Calibri"/>
                <w:color w:val="000000"/>
              </w:rPr>
              <w:t>220,000,000.00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DA802" w14:textId="77777777" w:rsidR="00AB4978" w:rsidRPr="005F6590" w:rsidRDefault="00AB4978" w:rsidP="00AB4978">
            <w:pPr>
              <w:jc w:val="right"/>
              <w:rPr>
                <w:rFonts w:cs="Calibri"/>
                <w:color w:val="000000"/>
              </w:rPr>
            </w:pPr>
            <w:r w:rsidRPr="005F6590">
              <w:rPr>
                <w:rFonts w:cs="Calibri"/>
                <w:color w:val="000000"/>
              </w:rPr>
              <w:t>52,726,258.00</w:t>
            </w:r>
          </w:p>
        </w:tc>
      </w:tr>
      <w:tr w:rsidR="00AB4978" w:rsidRPr="005F6590" w14:paraId="48BCA0B7"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6F6C4" w14:textId="77777777" w:rsidR="00AB4978" w:rsidRPr="005F6590" w:rsidRDefault="00AB4978" w:rsidP="00AB4978">
            <w:pPr>
              <w:rPr>
                <w:rFonts w:cs="Calibri"/>
                <w:color w:val="000000"/>
              </w:rPr>
            </w:pPr>
            <w:r w:rsidRPr="005F6590">
              <w:rPr>
                <w:rFonts w:cs="Calibri"/>
                <w:color w:val="000000"/>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58EE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700C5" w14:textId="77777777" w:rsidR="00AB4978" w:rsidRPr="005F6590" w:rsidRDefault="00AB4978" w:rsidP="00AB4978">
            <w:pPr>
              <w:jc w:val="right"/>
              <w:rPr>
                <w:rFonts w:cs="Calibri"/>
                <w:color w:val="000000"/>
              </w:rPr>
            </w:pPr>
            <w:r w:rsidRPr="005F6590">
              <w:rPr>
                <w:rFonts w:cs="Calibri"/>
                <w:color w:val="000000"/>
              </w:rPr>
              <w:t>209,000,000.00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52D6D" w14:textId="77777777" w:rsidR="00AB4978" w:rsidRPr="005F6590" w:rsidRDefault="00AB4978" w:rsidP="00AB4978">
            <w:pPr>
              <w:jc w:val="right"/>
              <w:rPr>
                <w:rFonts w:cs="Calibri"/>
                <w:color w:val="000000"/>
              </w:rPr>
            </w:pPr>
            <w:r w:rsidRPr="005F6590">
              <w:rPr>
                <w:rFonts w:cs="Calibri"/>
                <w:color w:val="000000"/>
              </w:rPr>
              <w:t>44,256,634.00</w:t>
            </w:r>
          </w:p>
        </w:tc>
      </w:tr>
      <w:tr w:rsidR="00AB4978" w:rsidRPr="005F6590" w14:paraId="7C4609B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E5889" w14:textId="77777777" w:rsidR="00AB4978" w:rsidRPr="005F6590" w:rsidRDefault="00AB4978" w:rsidP="00AB4978">
            <w:pPr>
              <w:rPr>
                <w:rFonts w:cs="Calibri"/>
                <w:color w:val="000000"/>
              </w:rPr>
            </w:pPr>
            <w:r w:rsidRPr="005F6590">
              <w:rPr>
                <w:rFonts w:cs="Calibri"/>
                <w:color w:val="000000"/>
              </w:rPr>
              <w:t>Peru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74142" w14:textId="77777777" w:rsidR="00AB4978" w:rsidRPr="005F6590" w:rsidRDefault="00AB4978" w:rsidP="00AB4978">
            <w:pPr>
              <w:jc w:val="right"/>
              <w:rPr>
                <w:rFonts w:cs="Calibri"/>
                <w:color w:val="000000"/>
              </w:rPr>
            </w:pPr>
            <w:r w:rsidRPr="005F6590">
              <w:rPr>
                <w:rFonts w:cs="Calibri"/>
                <w:color w:val="000000"/>
              </w:rPr>
              <w:t>787,000,000.00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F5160" w14:textId="77777777" w:rsidR="00AB4978" w:rsidRPr="005F6590" w:rsidRDefault="00AB4978" w:rsidP="00AB4978">
            <w:pPr>
              <w:jc w:val="right"/>
              <w:rPr>
                <w:rFonts w:cs="Calibri"/>
                <w:color w:val="000000"/>
              </w:rPr>
            </w:pPr>
            <w:r w:rsidRPr="005F6590">
              <w:rPr>
                <w:rFonts w:cs="Calibri"/>
                <w:color w:val="000000"/>
              </w:rPr>
              <w:t>148,000,000.00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1A5E5" w14:textId="77777777" w:rsidR="00AB4978" w:rsidRPr="005F6590" w:rsidRDefault="00AB4978" w:rsidP="00AB4978">
            <w:pPr>
              <w:jc w:val="right"/>
              <w:rPr>
                <w:rFonts w:cs="Calibri"/>
                <w:color w:val="000000"/>
              </w:rPr>
            </w:pPr>
            <w:r w:rsidRPr="005F6590">
              <w:rPr>
                <w:rFonts w:cs="Calibri"/>
                <w:color w:val="000000"/>
              </w:rPr>
              <w:t>57,321,055.00</w:t>
            </w:r>
          </w:p>
        </w:tc>
      </w:tr>
      <w:tr w:rsidR="00AB4978" w:rsidRPr="005F6590" w14:paraId="016AA3A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0D023" w14:textId="77777777" w:rsidR="00AB4978" w:rsidRPr="005F6590" w:rsidRDefault="00AB4978" w:rsidP="00AB4978">
            <w:pPr>
              <w:rPr>
                <w:rFonts w:cs="Calibri"/>
                <w:color w:val="000000"/>
              </w:rPr>
            </w:pPr>
            <w:r w:rsidRPr="005F6590">
              <w:rPr>
                <w:rFonts w:cs="Calibri"/>
                <w:color w:val="000000"/>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6D89FC" w14:textId="77777777" w:rsidR="00AB4978" w:rsidRPr="005F6590" w:rsidRDefault="00AB4978" w:rsidP="00AB4978">
            <w:pPr>
              <w:jc w:val="right"/>
              <w:rPr>
                <w:rFonts w:cs="Calibri"/>
                <w:color w:val="000000"/>
              </w:rPr>
            </w:pPr>
            <w:r w:rsidRPr="005F6590">
              <w:rPr>
                <w:rFonts w:cs="Calibri"/>
                <w:color w:val="000000"/>
              </w:rPr>
              <w:t>575,000,000.00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35605" w14:textId="77777777" w:rsidR="00AB4978" w:rsidRPr="005F6590" w:rsidRDefault="00AB4978" w:rsidP="00AB4978">
            <w:pPr>
              <w:jc w:val="right"/>
              <w:rPr>
                <w:rFonts w:cs="Calibri"/>
                <w:color w:val="000000"/>
              </w:rPr>
            </w:pPr>
            <w:r w:rsidRPr="005F6590">
              <w:rPr>
                <w:rFonts w:cs="Calibri"/>
                <w:color w:val="000000"/>
              </w:rPr>
              <w:t>125,000,000.00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7F6FA" w14:textId="77777777" w:rsidR="00AB4978" w:rsidRPr="005F6590" w:rsidRDefault="00AB4978" w:rsidP="00AB4978">
            <w:pPr>
              <w:jc w:val="right"/>
              <w:rPr>
                <w:rFonts w:cs="Calibri"/>
                <w:color w:val="000000"/>
              </w:rPr>
            </w:pPr>
            <w:r w:rsidRPr="005F6590">
              <w:rPr>
                <w:rFonts w:cs="Calibri"/>
                <w:color w:val="000000"/>
              </w:rPr>
              <w:t>72,767,363.00</w:t>
            </w:r>
          </w:p>
        </w:tc>
      </w:tr>
      <w:tr w:rsidR="00AB4978" w:rsidRPr="005F6590" w14:paraId="68E519C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4CE13" w14:textId="77777777" w:rsidR="00AB4978" w:rsidRPr="005F6590" w:rsidRDefault="00AB4978" w:rsidP="00AB4978">
            <w:pPr>
              <w:rPr>
                <w:rFonts w:cs="Calibri"/>
                <w:color w:val="000000"/>
              </w:rPr>
            </w:pPr>
            <w:r w:rsidRPr="005F6590">
              <w:rPr>
                <w:rFonts w:cs="Calibri"/>
                <w:color w:val="000000"/>
              </w:rPr>
              <w:t>Kenya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2A6A5" w14:textId="77777777" w:rsidR="00AB4978" w:rsidRPr="005F6590" w:rsidRDefault="00AB4978" w:rsidP="00AB4978">
            <w:pPr>
              <w:jc w:val="right"/>
              <w:rPr>
                <w:rFonts w:cs="Calibri"/>
                <w:color w:val="000000"/>
              </w:rPr>
            </w:pPr>
            <w:r w:rsidRPr="005F6590">
              <w:rPr>
                <w:rFonts w:cs="Calibri"/>
                <w:color w:val="000000"/>
              </w:rPr>
              <w:t>671,000,000.00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FAAA2" w14:textId="77777777" w:rsidR="00AB4978" w:rsidRPr="005F6590" w:rsidRDefault="00AB4978" w:rsidP="00AB4978">
            <w:pPr>
              <w:jc w:val="right"/>
              <w:rPr>
                <w:rFonts w:cs="Calibri"/>
                <w:color w:val="000000"/>
              </w:rPr>
            </w:pPr>
            <w:r w:rsidRPr="005F6590">
              <w:rPr>
                <w:rFonts w:cs="Calibri"/>
                <w:color w:val="000000"/>
              </w:rPr>
              <w:t>100,000,000.00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1E683" w14:textId="77777777" w:rsidR="00AB4978" w:rsidRPr="005F6590" w:rsidRDefault="00AB4978" w:rsidP="00AB4978">
            <w:pPr>
              <w:jc w:val="right"/>
              <w:rPr>
                <w:rFonts w:cs="Calibri"/>
                <w:color w:val="000000"/>
              </w:rPr>
            </w:pPr>
            <w:r w:rsidRPr="005F6590">
              <w:rPr>
                <w:rFonts w:cs="Calibri"/>
                <w:color w:val="000000"/>
              </w:rPr>
              <w:t>68,597,178.00</w:t>
            </w:r>
          </w:p>
        </w:tc>
      </w:tr>
      <w:tr w:rsidR="00AB4978" w:rsidRPr="005F6590" w14:paraId="2A2B717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A3671" w14:textId="77777777" w:rsidR="00AB4978" w:rsidRPr="005F6590" w:rsidRDefault="00AB4978" w:rsidP="00AB4978">
            <w:pPr>
              <w:rPr>
                <w:rFonts w:cs="Calibri"/>
                <w:color w:val="000000"/>
              </w:rPr>
            </w:pPr>
            <w:r w:rsidRPr="005F6590">
              <w:rPr>
                <w:rFonts w:cs="Calibri"/>
                <w:color w:val="000000"/>
              </w:rPr>
              <w:t>Estonia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75667" w14:textId="77777777" w:rsidR="00AB4978" w:rsidRPr="005F6590" w:rsidRDefault="00AB4978" w:rsidP="00AB4978">
            <w:pPr>
              <w:jc w:val="right"/>
              <w:rPr>
                <w:rFonts w:cs="Calibri"/>
                <w:color w:val="000000"/>
              </w:rPr>
            </w:pPr>
            <w:r w:rsidRPr="005F6590">
              <w:rPr>
                <w:rFonts w:cs="Calibri"/>
                <w:color w:val="000000"/>
              </w:rPr>
              <w:t>55,000,000.00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AA6F4" w14:textId="77777777" w:rsidR="00AB4978" w:rsidRPr="005F6590" w:rsidRDefault="00AB4978" w:rsidP="00AB4978">
            <w:pPr>
              <w:jc w:val="right"/>
              <w:rPr>
                <w:rFonts w:cs="Calibri"/>
                <w:color w:val="000000"/>
              </w:rPr>
            </w:pPr>
            <w:r w:rsidRPr="005F6590">
              <w:rPr>
                <w:rFonts w:cs="Calibri"/>
                <w:color w:val="000000"/>
              </w:rPr>
              <w:t>90,497,988.00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3A9F2" w14:textId="77777777" w:rsidR="00AB4978" w:rsidRPr="005F6590" w:rsidRDefault="00AB4978" w:rsidP="00AB4978">
            <w:pPr>
              <w:jc w:val="right"/>
              <w:rPr>
                <w:rFonts w:cs="Calibri"/>
                <w:color w:val="000000"/>
              </w:rPr>
            </w:pPr>
            <w:r w:rsidRPr="005F6590">
              <w:rPr>
                <w:rFonts w:cs="Calibri"/>
                <w:color w:val="000000"/>
              </w:rPr>
              <w:t>41,859,572.00</w:t>
            </w:r>
          </w:p>
        </w:tc>
      </w:tr>
      <w:tr w:rsidR="00AB4978" w:rsidRPr="005F6590" w14:paraId="67915E4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BF5A8" w14:textId="77777777" w:rsidR="00AB4978" w:rsidRPr="005F6590" w:rsidRDefault="00AB4978" w:rsidP="00AB4978">
            <w:pPr>
              <w:rPr>
                <w:rFonts w:cs="Calibri"/>
                <w:color w:val="000000"/>
              </w:rPr>
            </w:pPr>
            <w:r w:rsidRPr="005F6590">
              <w:rPr>
                <w:rFonts w:cs="Calibri"/>
                <w:color w:val="000000"/>
              </w:rPr>
              <w:t>Georgia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C26AA" w14:textId="77777777" w:rsidR="00AB4978" w:rsidRPr="005F6590" w:rsidRDefault="00AB4978" w:rsidP="00AB4978">
            <w:pPr>
              <w:jc w:val="right"/>
              <w:rPr>
                <w:rFonts w:cs="Calibri"/>
                <w:color w:val="000000"/>
              </w:rPr>
            </w:pPr>
            <w:r w:rsidRPr="005F6590">
              <w:rPr>
                <w:rFonts w:cs="Calibri"/>
                <w:color w:val="000000"/>
              </w:rPr>
              <w:t>75,000,000.00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43287" w14:textId="77777777" w:rsidR="00AB4978" w:rsidRPr="005F6590" w:rsidRDefault="00AB4978" w:rsidP="00AB4978">
            <w:pPr>
              <w:jc w:val="right"/>
              <w:rPr>
                <w:rFonts w:cs="Calibri"/>
                <w:color w:val="000000"/>
              </w:rPr>
            </w:pPr>
            <w:r w:rsidRPr="005F6590">
              <w:rPr>
                <w:rFonts w:cs="Calibri"/>
                <w:color w:val="000000"/>
              </w:rPr>
              <w:t>84,721,772.00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35F06" w14:textId="77777777" w:rsidR="00AB4978" w:rsidRPr="005F6590" w:rsidRDefault="00AB4978" w:rsidP="00AB4978">
            <w:pPr>
              <w:jc w:val="right"/>
              <w:rPr>
                <w:rFonts w:cs="Calibri"/>
                <w:color w:val="000000"/>
              </w:rPr>
            </w:pPr>
            <w:r w:rsidRPr="005F6590">
              <w:rPr>
                <w:rFonts w:cs="Calibri"/>
                <w:color w:val="000000"/>
              </w:rPr>
              <w:t>59,874,544.00</w:t>
            </w:r>
          </w:p>
        </w:tc>
      </w:tr>
      <w:tr w:rsidR="00AB4978" w:rsidRPr="005F6590" w14:paraId="2FDBCE9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B396A" w14:textId="77777777" w:rsidR="00AB4978" w:rsidRPr="005F6590" w:rsidRDefault="00AB4978" w:rsidP="00AB4978">
            <w:pPr>
              <w:rPr>
                <w:rFonts w:cs="Calibri"/>
                <w:color w:val="000000"/>
              </w:rPr>
            </w:pPr>
            <w:r w:rsidRPr="005F6590">
              <w:rPr>
                <w:rFonts w:cs="Calibri"/>
                <w:color w:val="000000"/>
              </w:rPr>
              <w:t>Lithuania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66D00" w14:textId="77777777" w:rsidR="00AB4978" w:rsidRPr="005F6590" w:rsidRDefault="00AB4978" w:rsidP="00AB4978">
            <w:pPr>
              <w:jc w:val="right"/>
              <w:rPr>
                <w:rFonts w:cs="Calibri"/>
                <w:color w:val="000000"/>
              </w:rPr>
            </w:pPr>
            <w:r w:rsidRPr="005F6590">
              <w:rPr>
                <w:rFonts w:cs="Calibri"/>
                <w:color w:val="000000"/>
              </w:rPr>
              <w:t>654,000,000.00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07C82" w14:textId="77777777" w:rsidR="00AB4978" w:rsidRPr="005F6590" w:rsidRDefault="00AB4978" w:rsidP="00AB4978">
            <w:pPr>
              <w:jc w:val="right"/>
              <w:rPr>
                <w:rFonts w:cs="Calibri"/>
                <w:color w:val="000000"/>
              </w:rPr>
            </w:pPr>
            <w:r w:rsidRPr="005F6590">
              <w:rPr>
                <w:rFonts w:cs="Calibri"/>
                <w:color w:val="000000"/>
              </w:rPr>
              <w:t>84,587,392.00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54318" w14:textId="77777777" w:rsidR="00AB4978" w:rsidRPr="005F6590" w:rsidRDefault="00AB4978" w:rsidP="00AB4978">
            <w:pPr>
              <w:jc w:val="right"/>
              <w:rPr>
                <w:rFonts w:cs="Calibri"/>
                <w:color w:val="000000"/>
              </w:rPr>
            </w:pPr>
            <w:r w:rsidRPr="005F6590">
              <w:rPr>
                <w:rFonts w:cs="Calibri"/>
                <w:color w:val="000000"/>
              </w:rPr>
              <w:t>28,405,884.00</w:t>
            </w:r>
          </w:p>
        </w:tc>
      </w:tr>
      <w:tr w:rsidR="00AB4978" w:rsidRPr="005F6590" w14:paraId="47B25B7B"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0F2F6" w14:textId="77777777" w:rsidR="00AB4978" w:rsidRPr="005F6590" w:rsidRDefault="00AB4978" w:rsidP="00AB4978">
            <w:pPr>
              <w:rPr>
                <w:rFonts w:cs="Calibri"/>
                <w:color w:val="000000"/>
              </w:rPr>
            </w:pPr>
            <w:r w:rsidRPr="005F6590">
              <w:rPr>
                <w:rFonts w:cs="Calibri"/>
                <w:color w:val="000000"/>
              </w:rPr>
              <w:t>Panama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59020" w14:textId="77777777" w:rsidR="00AB4978" w:rsidRPr="005F6590" w:rsidRDefault="00AB4978" w:rsidP="00AB4978">
            <w:pPr>
              <w:jc w:val="right"/>
              <w:rPr>
                <w:rFonts w:cs="Calibri"/>
                <w:color w:val="000000"/>
              </w:rPr>
            </w:pPr>
            <w:r w:rsidRPr="005F6590">
              <w:rPr>
                <w:rFonts w:cs="Calibri"/>
                <w:color w:val="000000"/>
              </w:rPr>
              <w:t>2,191,000.00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6DD69" w14:textId="77777777" w:rsidR="00AB4978" w:rsidRPr="005F6590" w:rsidRDefault="00AB4978" w:rsidP="00AB4978">
            <w:pPr>
              <w:jc w:val="right"/>
              <w:rPr>
                <w:rFonts w:cs="Calibri"/>
                <w:color w:val="000000"/>
              </w:rPr>
            </w:pPr>
            <w:r w:rsidRPr="005F6590">
              <w:rPr>
                <w:rFonts w:cs="Calibri"/>
                <w:color w:val="000000"/>
              </w:rPr>
              <w:t>83,855,939.00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8F16B" w14:textId="77777777" w:rsidR="00AB4978" w:rsidRPr="005F6590" w:rsidRDefault="00AB4978" w:rsidP="00AB4978">
            <w:pPr>
              <w:jc w:val="right"/>
              <w:rPr>
                <w:rFonts w:cs="Calibri"/>
                <w:color w:val="000000"/>
              </w:rPr>
            </w:pPr>
            <w:r w:rsidRPr="005F6590">
              <w:rPr>
                <w:rFonts w:cs="Calibri"/>
                <w:color w:val="000000"/>
              </w:rPr>
              <w:t>15,637,584.00</w:t>
            </w:r>
          </w:p>
        </w:tc>
      </w:tr>
      <w:tr w:rsidR="00AB4978" w:rsidRPr="005F6590" w14:paraId="0F76378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6C4DB6" w14:textId="77777777" w:rsidR="00AB4978" w:rsidRPr="005F6590" w:rsidRDefault="00AB4978" w:rsidP="00AB4978">
            <w:pPr>
              <w:rPr>
                <w:rFonts w:cs="Calibri"/>
                <w:color w:val="000000"/>
              </w:rPr>
            </w:pPr>
            <w:r w:rsidRPr="005F6590">
              <w:rPr>
                <w:rFonts w:cs="Calibri"/>
                <w:color w:val="000000"/>
              </w:rPr>
              <w:t>Cameroon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DF24A"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50368" w14:textId="77777777" w:rsidR="00AB4978" w:rsidRPr="005F6590" w:rsidRDefault="00AB4978" w:rsidP="00AB4978">
            <w:pPr>
              <w:jc w:val="right"/>
              <w:rPr>
                <w:rFonts w:cs="Calibri"/>
                <w:color w:val="000000"/>
              </w:rPr>
            </w:pPr>
            <w:r w:rsidRPr="005F6590">
              <w:rPr>
                <w:rFonts w:cs="Calibri"/>
                <w:color w:val="000000"/>
              </w:rPr>
              <w:t>77,631,869.00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096CE" w14:textId="77777777" w:rsidR="00AB4978" w:rsidRPr="005F6590" w:rsidRDefault="00AB4978" w:rsidP="00AB4978">
            <w:pPr>
              <w:jc w:val="right"/>
              <w:rPr>
                <w:rFonts w:cs="Calibri"/>
                <w:color w:val="000000"/>
              </w:rPr>
            </w:pPr>
            <w:r w:rsidRPr="005F6590">
              <w:rPr>
                <w:rFonts w:cs="Calibri"/>
                <w:color w:val="000000"/>
              </w:rPr>
              <w:t>3,926,322.00</w:t>
            </w:r>
          </w:p>
        </w:tc>
      </w:tr>
      <w:tr w:rsidR="00AB4978" w:rsidRPr="005F6590" w14:paraId="30EE7F2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BFB19" w14:textId="77777777" w:rsidR="00AB4978" w:rsidRPr="005F6590" w:rsidRDefault="00AB4978" w:rsidP="00AB4978">
            <w:pPr>
              <w:rPr>
                <w:rFonts w:cs="Calibri"/>
                <w:color w:val="000000"/>
              </w:rPr>
            </w:pPr>
            <w:r w:rsidRPr="005F6590">
              <w:rPr>
                <w:rFonts w:cs="Calibri"/>
                <w:color w:val="000000"/>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CC08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1E735" w14:textId="77777777" w:rsidR="00AB4978" w:rsidRPr="005F6590" w:rsidRDefault="00AB4978" w:rsidP="00AB4978">
            <w:pPr>
              <w:jc w:val="right"/>
              <w:rPr>
                <w:rFonts w:cs="Calibri"/>
                <w:color w:val="000000"/>
              </w:rPr>
            </w:pPr>
            <w:r w:rsidRPr="005F6590">
              <w:rPr>
                <w:rFonts w:cs="Calibri"/>
                <w:color w:val="000000"/>
              </w:rPr>
              <w:t>70,993,752.00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FCDFE" w14:textId="77777777" w:rsidR="00AB4978" w:rsidRPr="005F6590" w:rsidRDefault="00AB4978" w:rsidP="00AB4978">
            <w:pPr>
              <w:jc w:val="right"/>
              <w:rPr>
                <w:rFonts w:cs="Calibri"/>
                <w:color w:val="000000"/>
              </w:rPr>
            </w:pPr>
            <w:r w:rsidRPr="005F6590">
              <w:rPr>
                <w:rFonts w:cs="Calibri"/>
                <w:color w:val="000000"/>
              </w:rPr>
              <w:t>65,715,956.00</w:t>
            </w:r>
          </w:p>
        </w:tc>
      </w:tr>
      <w:tr w:rsidR="00AB4978" w:rsidRPr="005F6590" w14:paraId="4193993B"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030EA" w14:textId="77777777" w:rsidR="00AB4978" w:rsidRPr="005F6590" w:rsidRDefault="00AB4978" w:rsidP="00AB4978">
            <w:pPr>
              <w:rPr>
                <w:rFonts w:cs="Calibri"/>
                <w:color w:val="000000"/>
              </w:rPr>
            </w:pPr>
            <w:r w:rsidRPr="005F6590">
              <w:rPr>
                <w:rFonts w:cs="Calibri"/>
                <w:color w:val="000000"/>
              </w:rPr>
              <w:t>Croatia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15A9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E68E4" w14:textId="77777777" w:rsidR="00AB4978" w:rsidRPr="005F6590" w:rsidRDefault="00AB4978" w:rsidP="00AB4978">
            <w:pPr>
              <w:jc w:val="right"/>
              <w:rPr>
                <w:rFonts w:cs="Calibri"/>
                <w:color w:val="000000"/>
              </w:rPr>
            </w:pPr>
            <w:r w:rsidRPr="005F6590">
              <w:rPr>
                <w:rFonts w:cs="Calibri"/>
                <w:color w:val="000000"/>
              </w:rPr>
              <w:t>69,236,937.00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AD894" w14:textId="77777777" w:rsidR="00AB4978" w:rsidRPr="005F6590" w:rsidRDefault="00AB4978" w:rsidP="00AB4978">
            <w:pPr>
              <w:jc w:val="right"/>
              <w:rPr>
                <w:rFonts w:cs="Calibri"/>
                <w:color w:val="000000"/>
              </w:rPr>
            </w:pPr>
            <w:r w:rsidRPr="005F6590">
              <w:rPr>
                <w:rFonts w:cs="Calibri"/>
                <w:color w:val="000000"/>
              </w:rPr>
              <w:t>32,580,666.00</w:t>
            </w:r>
          </w:p>
        </w:tc>
      </w:tr>
      <w:tr w:rsidR="00AB4978" w:rsidRPr="005F6590" w14:paraId="33964D8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A42C0" w14:textId="77777777" w:rsidR="00AB4978" w:rsidRPr="005F6590" w:rsidRDefault="00AB4978" w:rsidP="00AB4978">
            <w:pPr>
              <w:rPr>
                <w:rFonts w:cs="Calibri"/>
                <w:color w:val="000000"/>
              </w:rPr>
            </w:pPr>
            <w:r w:rsidRPr="005F6590">
              <w:rPr>
                <w:rFonts w:cs="Calibri"/>
                <w:color w:val="000000"/>
              </w:rPr>
              <w:t>Europe Regional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FA32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3F6FA" w14:textId="77777777" w:rsidR="00AB4978" w:rsidRPr="005F6590" w:rsidRDefault="00AB4978" w:rsidP="00AB4978">
            <w:pPr>
              <w:jc w:val="right"/>
              <w:rPr>
                <w:rFonts w:cs="Calibri"/>
                <w:color w:val="000000"/>
              </w:rPr>
            </w:pPr>
            <w:r w:rsidRPr="005F6590">
              <w:rPr>
                <w:rFonts w:cs="Calibri"/>
                <w:color w:val="000000"/>
              </w:rPr>
              <w:t>62,591,057.00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69170"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33E3AA8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82335" w14:textId="77777777" w:rsidR="00AB4978" w:rsidRPr="005F6590" w:rsidRDefault="00AB4978" w:rsidP="00AB4978">
            <w:pPr>
              <w:rPr>
                <w:rFonts w:cs="Calibri"/>
                <w:color w:val="000000"/>
              </w:rPr>
            </w:pPr>
            <w:r w:rsidRPr="005F6590">
              <w:rPr>
                <w:rFonts w:cs="Calibri"/>
                <w:color w:val="000000"/>
              </w:rPr>
              <w:t>Honduras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B7DD3" w14:textId="77777777" w:rsidR="00AB4978" w:rsidRPr="005F6590" w:rsidRDefault="00AB4978" w:rsidP="00AB4978">
            <w:pPr>
              <w:jc w:val="right"/>
              <w:rPr>
                <w:rFonts w:cs="Calibri"/>
                <w:color w:val="000000"/>
              </w:rPr>
            </w:pPr>
            <w:r w:rsidRPr="005F6590">
              <w:rPr>
                <w:rFonts w:cs="Calibri"/>
                <w:color w:val="000000"/>
              </w:rPr>
              <w:t>6,150,000.00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6CBC3" w14:textId="77777777" w:rsidR="00AB4978" w:rsidRPr="005F6590" w:rsidRDefault="00AB4978" w:rsidP="00AB4978">
            <w:pPr>
              <w:jc w:val="right"/>
              <w:rPr>
                <w:rFonts w:cs="Calibri"/>
                <w:color w:val="000000"/>
              </w:rPr>
            </w:pPr>
            <w:r w:rsidRPr="005F6590">
              <w:rPr>
                <w:rFonts w:cs="Calibri"/>
                <w:color w:val="000000"/>
              </w:rPr>
              <w:t>61,972,370.00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73D5F3" w14:textId="77777777" w:rsidR="00AB4978" w:rsidRPr="005F6590" w:rsidRDefault="00AB4978" w:rsidP="00AB4978">
            <w:pPr>
              <w:jc w:val="right"/>
              <w:rPr>
                <w:rFonts w:cs="Calibri"/>
                <w:color w:val="000000"/>
              </w:rPr>
            </w:pPr>
            <w:r w:rsidRPr="005F6590">
              <w:rPr>
                <w:rFonts w:cs="Calibri"/>
                <w:color w:val="000000"/>
              </w:rPr>
              <w:t>13,475,330.00</w:t>
            </w:r>
          </w:p>
        </w:tc>
      </w:tr>
      <w:tr w:rsidR="00AB4978" w:rsidRPr="005F6590" w14:paraId="4984AB0B"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13842" w14:textId="77777777" w:rsidR="00AB4978" w:rsidRPr="005F6590" w:rsidRDefault="00AB4978" w:rsidP="00AB4978">
            <w:pPr>
              <w:rPr>
                <w:rFonts w:cs="Calibri"/>
                <w:color w:val="000000"/>
              </w:rPr>
            </w:pPr>
            <w:r w:rsidRPr="005F6590">
              <w:rPr>
                <w:rFonts w:cs="Calibri"/>
                <w:color w:val="000000"/>
              </w:rPr>
              <w:t>Niger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81F8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F73CA" w14:textId="77777777" w:rsidR="00AB4978" w:rsidRPr="005F6590" w:rsidRDefault="00AB4978" w:rsidP="00AB4978">
            <w:pPr>
              <w:jc w:val="right"/>
              <w:rPr>
                <w:rFonts w:cs="Calibri"/>
                <w:color w:val="000000"/>
              </w:rPr>
            </w:pPr>
            <w:r w:rsidRPr="005F6590">
              <w:rPr>
                <w:rFonts w:cs="Calibri"/>
                <w:color w:val="000000"/>
              </w:rPr>
              <w:t>55,897,978.00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9C0C1" w14:textId="77777777" w:rsidR="00AB4978" w:rsidRPr="005F6590" w:rsidRDefault="00AB4978" w:rsidP="00AB4978">
            <w:pPr>
              <w:jc w:val="right"/>
              <w:rPr>
                <w:rFonts w:cs="Calibri"/>
                <w:color w:val="000000"/>
              </w:rPr>
            </w:pPr>
            <w:r w:rsidRPr="005F6590">
              <w:rPr>
                <w:rFonts w:cs="Calibri"/>
                <w:color w:val="000000"/>
              </w:rPr>
              <w:t>25,543,660.00</w:t>
            </w:r>
          </w:p>
        </w:tc>
      </w:tr>
      <w:tr w:rsidR="00AB4978" w:rsidRPr="005F6590" w14:paraId="4BF8018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29373" w14:textId="77777777" w:rsidR="00AB4978" w:rsidRPr="005F6590" w:rsidRDefault="00AB4978" w:rsidP="00AB4978">
            <w:pPr>
              <w:rPr>
                <w:rFonts w:cs="Calibri"/>
                <w:color w:val="000000"/>
              </w:rPr>
            </w:pPr>
            <w:r w:rsidRPr="005F6590">
              <w:rPr>
                <w:rFonts w:cs="Calibri"/>
                <w:color w:val="000000"/>
              </w:rPr>
              <w:t>Chad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F5D12"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26184" w14:textId="77777777" w:rsidR="00AB4978" w:rsidRPr="005F6590" w:rsidRDefault="00AB4978" w:rsidP="00AB4978">
            <w:pPr>
              <w:jc w:val="right"/>
              <w:rPr>
                <w:rFonts w:cs="Calibri"/>
                <w:color w:val="000000"/>
              </w:rPr>
            </w:pPr>
            <w:r w:rsidRPr="005F6590">
              <w:rPr>
                <w:rFonts w:cs="Calibri"/>
                <w:color w:val="000000"/>
              </w:rPr>
              <w:t>53,775,362.00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3F26C" w14:textId="77777777" w:rsidR="00AB4978" w:rsidRPr="005F6590" w:rsidRDefault="00AB4978" w:rsidP="00AB4978">
            <w:pPr>
              <w:jc w:val="right"/>
              <w:rPr>
                <w:rFonts w:cs="Calibri"/>
                <w:color w:val="000000"/>
              </w:rPr>
            </w:pPr>
            <w:r w:rsidRPr="005F6590">
              <w:rPr>
                <w:rFonts w:cs="Calibri"/>
                <w:color w:val="000000"/>
              </w:rPr>
              <w:t>7,092,761.00</w:t>
            </w:r>
          </w:p>
        </w:tc>
      </w:tr>
      <w:tr w:rsidR="00AB4978" w:rsidRPr="005F6590" w14:paraId="676C628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FB89E" w14:textId="77777777" w:rsidR="00AB4978" w:rsidRPr="005F6590" w:rsidRDefault="00AB4978" w:rsidP="00AB4978">
            <w:pPr>
              <w:rPr>
                <w:rFonts w:cs="Calibri"/>
                <w:color w:val="000000"/>
              </w:rPr>
            </w:pPr>
            <w:r w:rsidRPr="005F6590">
              <w:rPr>
                <w:rFonts w:cs="Calibri"/>
                <w:color w:val="000000"/>
              </w:rPr>
              <w:t>Vietnam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A42B0"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D4A1B" w14:textId="77777777" w:rsidR="00AB4978" w:rsidRPr="005F6590" w:rsidRDefault="00AB4978" w:rsidP="00AB4978">
            <w:pPr>
              <w:jc w:val="right"/>
              <w:rPr>
                <w:rFonts w:cs="Calibri"/>
                <w:color w:val="000000"/>
              </w:rPr>
            </w:pPr>
            <w:r w:rsidRPr="005F6590">
              <w:rPr>
                <w:rFonts w:cs="Calibri"/>
                <w:color w:val="000000"/>
              </w:rPr>
              <w:t>51,859,038.00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B0C46E" w14:textId="77777777" w:rsidR="00AB4978" w:rsidRPr="005F6590" w:rsidRDefault="00AB4978" w:rsidP="00AB4978">
            <w:pPr>
              <w:jc w:val="right"/>
              <w:rPr>
                <w:rFonts w:cs="Calibri"/>
                <w:color w:val="000000"/>
              </w:rPr>
            </w:pPr>
            <w:r w:rsidRPr="005F6590">
              <w:rPr>
                <w:rFonts w:cs="Calibri"/>
                <w:color w:val="000000"/>
              </w:rPr>
              <w:t>24,132,873.00</w:t>
            </w:r>
          </w:p>
        </w:tc>
      </w:tr>
      <w:tr w:rsidR="00AB4978" w:rsidRPr="005F6590" w14:paraId="570F20D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D12E9" w14:textId="77777777" w:rsidR="00AB4978" w:rsidRPr="005F6590" w:rsidRDefault="00AB4978" w:rsidP="00AB4978">
            <w:pPr>
              <w:rPr>
                <w:rFonts w:cs="Calibri"/>
                <w:color w:val="000000"/>
              </w:rPr>
            </w:pPr>
            <w:r w:rsidRPr="005F6590">
              <w:rPr>
                <w:rFonts w:cs="Calibri"/>
                <w:color w:val="000000"/>
              </w:rPr>
              <w:t>South Africa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B5920"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6EA5B" w14:textId="77777777" w:rsidR="00AB4978" w:rsidRPr="005F6590" w:rsidRDefault="00AB4978" w:rsidP="00AB4978">
            <w:pPr>
              <w:jc w:val="right"/>
              <w:rPr>
                <w:rFonts w:cs="Calibri"/>
                <w:color w:val="000000"/>
              </w:rPr>
            </w:pPr>
            <w:r w:rsidRPr="005F6590">
              <w:rPr>
                <w:rFonts w:cs="Calibri"/>
                <w:color w:val="000000"/>
              </w:rPr>
              <w:t>51,505,474.00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974B6" w14:textId="77777777" w:rsidR="00AB4978" w:rsidRPr="005F6590" w:rsidRDefault="00AB4978" w:rsidP="00AB4978">
            <w:pPr>
              <w:jc w:val="right"/>
              <w:rPr>
                <w:rFonts w:cs="Calibri"/>
                <w:color w:val="000000"/>
              </w:rPr>
            </w:pPr>
            <w:r w:rsidRPr="005F6590">
              <w:rPr>
                <w:rFonts w:cs="Calibri"/>
                <w:color w:val="000000"/>
              </w:rPr>
              <w:t>20,840,488.00</w:t>
            </w:r>
          </w:p>
        </w:tc>
      </w:tr>
      <w:tr w:rsidR="00AB4978" w:rsidRPr="005F6590" w14:paraId="5160AFC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ABC54" w14:textId="77777777" w:rsidR="00AB4978" w:rsidRPr="005F6590" w:rsidRDefault="00AB4978" w:rsidP="00AB4978">
            <w:pPr>
              <w:rPr>
                <w:rFonts w:cs="Calibri"/>
                <w:color w:val="000000"/>
              </w:rPr>
            </w:pPr>
            <w:r w:rsidRPr="005F6590">
              <w:rPr>
                <w:rFonts w:cs="Calibri"/>
                <w:color w:val="000000"/>
              </w:rPr>
              <w:t>Trinidad and Tobago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7E18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2380A8" w14:textId="77777777" w:rsidR="00AB4978" w:rsidRPr="005F6590" w:rsidRDefault="00AB4978" w:rsidP="00AB4978">
            <w:pPr>
              <w:jc w:val="right"/>
              <w:rPr>
                <w:rFonts w:cs="Calibri"/>
                <w:color w:val="000000"/>
              </w:rPr>
            </w:pPr>
            <w:r w:rsidRPr="005F6590">
              <w:rPr>
                <w:rFonts w:cs="Calibri"/>
                <w:color w:val="000000"/>
              </w:rPr>
              <w:t>49,009,887.00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BA909" w14:textId="77777777" w:rsidR="00AB4978" w:rsidRPr="005F6590" w:rsidRDefault="00AB4978" w:rsidP="00AB4978">
            <w:pPr>
              <w:jc w:val="right"/>
              <w:rPr>
                <w:rFonts w:cs="Calibri"/>
                <w:color w:val="000000"/>
              </w:rPr>
            </w:pPr>
            <w:r w:rsidRPr="005F6590">
              <w:rPr>
                <w:rFonts w:cs="Calibri"/>
                <w:color w:val="000000"/>
              </w:rPr>
              <w:t>9,191,301.00</w:t>
            </w:r>
          </w:p>
        </w:tc>
      </w:tr>
      <w:tr w:rsidR="00AB4978" w:rsidRPr="005F6590" w14:paraId="00BFED5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492FB" w14:textId="77777777" w:rsidR="00AB4978" w:rsidRPr="005F6590" w:rsidRDefault="00AB4978" w:rsidP="00AB4978">
            <w:pPr>
              <w:rPr>
                <w:rFonts w:cs="Calibri"/>
                <w:color w:val="000000"/>
              </w:rPr>
            </w:pPr>
            <w:r w:rsidRPr="005F6590">
              <w:rPr>
                <w:rFonts w:cs="Calibri"/>
                <w:color w:val="000000"/>
              </w:rPr>
              <w:t>Nigeria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75C4F" w14:textId="77777777" w:rsidR="00AB4978" w:rsidRPr="005F6590" w:rsidRDefault="00AB4978" w:rsidP="00AB4978">
            <w:pPr>
              <w:jc w:val="right"/>
              <w:rPr>
                <w:rFonts w:cs="Calibri"/>
                <w:color w:val="000000"/>
              </w:rPr>
            </w:pPr>
            <w:r w:rsidRPr="005F6590">
              <w:rPr>
                <w:rFonts w:cs="Calibri"/>
                <w:color w:val="000000"/>
              </w:rPr>
              <w:t>593,000,000.00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D1439" w14:textId="77777777" w:rsidR="00AB4978" w:rsidRPr="005F6590" w:rsidRDefault="00AB4978" w:rsidP="00AB4978">
            <w:pPr>
              <w:jc w:val="right"/>
              <w:rPr>
                <w:rFonts w:cs="Calibri"/>
                <w:color w:val="000000"/>
              </w:rPr>
            </w:pPr>
            <w:r w:rsidRPr="005F6590">
              <w:rPr>
                <w:rFonts w:cs="Calibri"/>
                <w:color w:val="000000"/>
              </w:rPr>
              <w:t>46,970,463.00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6D9A29" w14:textId="77777777" w:rsidR="00AB4978" w:rsidRPr="005F6590" w:rsidRDefault="00AB4978" w:rsidP="00AB4978">
            <w:pPr>
              <w:jc w:val="right"/>
              <w:rPr>
                <w:rFonts w:cs="Calibri"/>
                <w:color w:val="000000"/>
              </w:rPr>
            </w:pPr>
            <w:r w:rsidRPr="005F6590">
              <w:rPr>
                <w:rFonts w:cs="Calibri"/>
                <w:color w:val="000000"/>
              </w:rPr>
              <w:t>60,755,360.00</w:t>
            </w:r>
          </w:p>
        </w:tc>
      </w:tr>
      <w:tr w:rsidR="00AB4978" w:rsidRPr="005F6590" w14:paraId="0DBB699D"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1D3C9" w14:textId="77777777" w:rsidR="00AB4978" w:rsidRPr="005F6590" w:rsidRDefault="00AB4978" w:rsidP="00AB4978">
            <w:pPr>
              <w:rPr>
                <w:rFonts w:cs="Calibri"/>
                <w:color w:val="000000"/>
              </w:rPr>
            </w:pPr>
            <w:r w:rsidRPr="005F6590">
              <w:rPr>
                <w:rFonts w:cs="Calibri"/>
                <w:color w:val="000000"/>
              </w:rPr>
              <w:t>Libya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26BF69" w14:textId="77777777" w:rsidR="00AB4978" w:rsidRPr="005F6590" w:rsidRDefault="00AB4978" w:rsidP="00AB4978">
            <w:pPr>
              <w:jc w:val="right"/>
              <w:rPr>
                <w:rFonts w:cs="Calibri"/>
                <w:color w:val="000000"/>
              </w:rPr>
            </w:pPr>
            <w:r w:rsidRPr="005F6590">
              <w:rPr>
                <w:rFonts w:cs="Calibri"/>
                <w:color w:val="000000"/>
              </w:rPr>
              <w:t>600,000,000.00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9C19C" w14:textId="77777777" w:rsidR="00AB4978" w:rsidRPr="005F6590" w:rsidRDefault="00AB4978" w:rsidP="00AB4978">
            <w:pPr>
              <w:jc w:val="right"/>
              <w:rPr>
                <w:rFonts w:cs="Calibri"/>
                <w:color w:val="000000"/>
              </w:rPr>
            </w:pPr>
            <w:r w:rsidRPr="005F6590">
              <w:rPr>
                <w:rFonts w:cs="Calibri"/>
                <w:color w:val="000000"/>
              </w:rPr>
              <w:t>45,402,404.00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D56CCA" w14:textId="77777777" w:rsidR="00AB4978" w:rsidRPr="005F6590" w:rsidRDefault="00AB4978" w:rsidP="00AB4978">
            <w:pPr>
              <w:jc w:val="right"/>
              <w:rPr>
                <w:rFonts w:cs="Calibri"/>
                <w:color w:val="000000"/>
              </w:rPr>
            </w:pPr>
            <w:r w:rsidRPr="005F6590">
              <w:rPr>
                <w:rFonts w:cs="Calibri"/>
                <w:color w:val="000000"/>
              </w:rPr>
              <w:t>4,433,593.00</w:t>
            </w:r>
          </w:p>
        </w:tc>
      </w:tr>
      <w:tr w:rsidR="00AB4978" w:rsidRPr="005F6590" w14:paraId="713D72C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F528C" w14:textId="77777777" w:rsidR="00AB4978" w:rsidRPr="005F6590" w:rsidRDefault="00AB4978" w:rsidP="00AB4978">
            <w:pPr>
              <w:rPr>
                <w:rFonts w:cs="Calibri"/>
                <w:color w:val="000000"/>
              </w:rPr>
            </w:pPr>
            <w:r w:rsidRPr="005F6590">
              <w:rPr>
                <w:rFonts w:cs="Calibri"/>
                <w:color w:val="000000"/>
              </w:rPr>
              <w:t>Latvia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EACA2" w14:textId="77777777" w:rsidR="00AB4978" w:rsidRPr="005F6590" w:rsidRDefault="00AB4978" w:rsidP="00AB4978">
            <w:pPr>
              <w:jc w:val="right"/>
              <w:rPr>
                <w:rFonts w:cs="Calibri"/>
                <w:color w:val="000000"/>
              </w:rPr>
            </w:pPr>
            <w:r w:rsidRPr="005F6590">
              <w:rPr>
                <w:rFonts w:cs="Calibri"/>
                <w:color w:val="000000"/>
              </w:rPr>
              <w:t>201,000,000.00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1B2A5" w14:textId="77777777" w:rsidR="00AB4978" w:rsidRPr="005F6590" w:rsidRDefault="00AB4978" w:rsidP="00AB4978">
            <w:pPr>
              <w:jc w:val="right"/>
              <w:rPr>
                <w:rFonts w:cs="Calibri"/>
                <w:color w:val="000000"/>
              </w:rPr>
            </w:pPr>
            <w:r w:rsidRPr="005F6590">
              <w:rPr>
                <w:rFonts w:cs="Calibri"/>
                <w:color w:val="000000"/>
              </w:rPr>
              <w:t>41,961,931.00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F3E15" w14:textId="77777777" w:rsidR="00AB4978" w:rsidRPr="005F6590" w:rsidRDefault="00AB4978" w:rsidP="00AB4978">
            <w:pPr>
              <w:jc w:val="right"/>
              <w:rPr>
                <w:rFonts w:cs="Calibri"/>
                <w:color w:val="000000"/>
              </w:rPr>
            </w:pPr>
            <w:r w:rsidRPr="005F6590">
              <w:rPr>
                <w:rFonts w:cs="Calibri"/>
                <w:color w:val="000000"/>
              </w:rPr>
              <w:t>36,746,623.00</w:t>
            </w:r>
          </w:p>
        </w:tc>
      </w:tr>
      <w:tr w:rsidR="00AB4978" w:rsidRPr="005F6590" w14:paraId="28B9E19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A5E77" w14:textId="77777777" w:rsidR="00AB4978" w:rsidRPr="005F6590" w:rsidRDefault="00AB4978" w:rsidP="00AB4978">
            <w:pPr>
              <w:rPr>
                <w:rFonts w:cs="Calibri"/>
                <w:color w:val="000000"/>
              </w:rPr>
            </w:pPr>
            <w:r w:rsidRPr="005F6590">
              <w:rPr>
                <w:rFonts w:cs="Calibri"/>
                <w:color w:val="000000"/>
              </w:rPr>
              <w:t>Bangladesh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6F16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77454" w14:textId="77777777" w:rsidR="00AB4978" w:rsidRPr="005F6590" w:rsidRDefault="00AB4978" w:rsidP="00AB4978">
            <w:pPr>
              <w:jc w:val="right"/>
              <w:rPr>
                <w:rFonts w:cs="Calibri"/>
                <w:color w:val="000000"/>
              </w:rPr>
            </w:pPr>
            <w:r w:rsidRPr="005F6590">
              <w:rPr>
                <w:rFonts w:cs="Calibri"/>
                <w:color w:val="000000"/>
              </w:rPr>
              <w:t>41,492,612.00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67CAD" w14:textId="77777777" w:rsidR="00AB4978" w:rsidRPr="005F6590" w:rsidRDefault="00AB4978" w:rsidP="00AB4978">
            <w:pPr>
              <w:jc w:val="right"/>
              <w:rPr>
                <w:rFonts w:cs="Calibri"/>
                <w:color w:val="000000"/>
              </w:rPr>
            </w:pPr>
            <w:r w:rsidRPr="005F6590">
              <w:rPr>
                <w:rFonts w:cs="Calibri"/>
                <w:color w:val="000000"/>
              </w:rPr>
              <w:t>25,650,149.00</w:t>
            </w:r>
          </w:p>
        </w:tc>
      </w:tr>
      <w:tr w:rsidR="00AB4978" w:rsidRPr="005F6590" w14:paraId="1D09C6D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08205" w14:textId="77777777" w:rsidR="00AB4978" w:rsidRPr="005F6590" w:rsidRDefault="00AB4978" w:rsidP="00AB4978">
            <w:pPr>
              <w:rPr>
                <w:rFonts w:cs="Calibri"/>
                <w:color w:val="000000"/>
              </w:rPr>
            </w:pPr>
            <w:r w:rsidRPr="005F6590">
              <w:rPr>
                <w:rFonts w:cs="Calibri"/>
                <w:color w:val="000000"/>
              </w:rPr>
              <w:t>Bahamas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8F90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570552" w14:textId="77777777" w:rsidR="00AB4978" w:rsidRPr="005F6590" w:rsidRDefault="00AB4978" w:rsidP="00AB4978">
            <w:pPr>
              <w:jc w:val="right"/>
              <w:rPr>
                <w:rFonts w:cs="Calibri"/>
                <w:color w:val="000000"/>
              </w:rPr>
            </w:pPr>
            <w:r w:rsidRPr="005F6590">
              <w:rPr>
                <w:rFonts w:cs="Calibri"/>
                <w:color w:val="000000"/>
              </w:rPr>
              <w:t>39,761,334.00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3EAF5" w14:textId="77777777" w:rsidR="00AB4978" w:rsidRPr="005F6590" w:rsidRDefault="00AB4978" w:rsidP="00AB4978">
            <w:pPr>
              <w:jc w:val="right"/>
              <w:rPr>
                <w:rFonts w:cs="Calibri"/>
                <w:color w:val="000000"/>
              </w:rPr>
            </w:pPr>
            <w:r w:rsidRPr="005F6590">
              <w:rPr>
                <w:rFonts w:cs="Calibri"/>
                <w:color w:val="000000"/>
              </w:rPr>
              <w:t>2,218,917.00</w:t>
            </w:r>
          </w:p>
        </w:tc>
      </w:tr>
      <w:tr w:rsidR="00AB4978" w:rsidRPr="005F6590" w14:paraId="39BC9F4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E2077" w14:textId="77777777" w:rsidR="00AB4978" w:rsidRPr="005F6590" w:rsidRDefault="00AB4978" w:rsidP="00AB4978">
            <w:pPr>
              <w:rPr>
                <w:rFonts w:cs="Calibri"/>
                <w:color w:val="000000"/>
              </w:rPr>
            </w:pPr>
            <w:r w:rsidRPr="005F6590">
              <w:rPr>
                <w:rFonts w:cs="Calibri"/>
                <w:color w:val="000000"/>
              </w:rPr>
              <w:t>Ecuador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0407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5B06D" w14:textId="77777777" w:rsidR="00AB4978" w:rsidRPr="005F6590" w:rsidRDefault="00AB4978" w:rsidP="00AB4978">
            <w:pPr>
              <w:jc w:val="right"/>
              <w:rPr>
                <w:rFonts w:cs="Calibri"/>
                <w:color w:val="000000"/>
              </w:rPr>
            </w:pPr>
            <w:r w:rsidRPr="005F6590">
              <w:rPr>
                <w:rFonts w:cs="Calibri"/>
                <w:color w:val="000000"/>
              </w:rPr>
              <w:t>36,346,151.00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E4367" w14:textId="77777777" w:rsidR="00AB4978" w:rsidRPr="005F6590" w:rsidRDefault="00AB4978" w:rsidP="00AB4978">
            <w:pPr>
              <w:jc w:val="right"/>
              <w:rPr>
                <w:rFonts w:cs="Calibri"/>
                <w:color w:val="000000"/>
              </w:rPr>
            </w:pPr>
            <w:r w:rsidRPr="005F6590">
              <w:rPr>
                <w:rFonts w:cs="Calibri"/>
                <w:color w:val="000000"/>
              </w:rPr>
              <w:t>14,683,206.00</w:t>
            </w:r>
          </w:p>
        </w:tc>
      </w:tr>
      <w:tr w:rsidR="00AB4978" w:rsidRPr="005F6590" w14:paraId="5857645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77755" w14:textId="77777777" w:rsidR="00AB4978" w:rsidRPr="005F6590" w:rsidRDefault="00AB4978" w:rsidP="00AB4978">
            <w:pPr>
              <w:rPr>
                <w:rFonts w:cs="Calibri"/>
                <w:color w:val="000000"/>
              </w:rPr>
            </w:pPr>
            <w:r w:rsidRPr="005F6590">
              <w:rPr>
                <w:rFonts w:cs="Calibri"/>
                <w:color w:val="000000"/>
              </w:rPr>
              <w:t>Mauritania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9BA1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5DA41" w14:textId="77777777" w:rsidR="00AB4978" w:rsidRPr="005F6590" w:rsidRDefault="00AB4978" w:rsidP="00AB4978">
            <w:pPr>
              <w:jc w:val="right"/>
              <w:rPr>
                <w:rFonts w:cs="Calibri"/>
                <w:color w:val="000000"/>
              </w:rPr>
            </w:pPr>
            <w:r w:rsidRPr="005F6590">
              <w:rPr>
                <w:rFonts w:cs="Calibri"/>
                <w:color w:val="000000"/>
              </w:rPr>
              <w:t>33,837,146.00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2C2C9" w14:textId="77777777" w:rsidR="00AB4978" w:rsidRPr="005F6590" w:rsidRDefault="00AB4978" w:rsidP="00AB4978">
            <w:pPr>
              <w:jc w:val="right"/>
              <w:rPr>
                <w:rFonts w:cs="Calibri"/>
                <w:color w:val="000000"/>
              </w:rPr>
            </w:pPr>
            <w:r w:rsidRPr="005F6590">
              <w:rPr>
                <w:rFonts w:cs="Calibri"/>
                <w:color w:val="000000"/>
              </w:rPr>
              <w:t>22,094,404.00</w:t>
            </w:r>
          </w:p>
        </w:tc>
      </w:tr>
      <w:tr w:rsidR="00AB4978" w:rsidRPr="005F6590" w14:paraId="6EB426D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08CAF" w14:textId="77777777" w:rsidR="00AB4978" w:rsidRPr="005F6590" w:rsidRDefault="00AB4978" w:rsidP="00AB4978">
            <w:pPr>
              <w:rPr>
                <w:rFonts w:cs="Calibri"/>
                <w:color w:val="000000"/>
              </w:rPr>
            </w:pPr>
            <w:r w:rsidRPr="005F6590">
              <w:rPr>
                <w:rFonts w:cs="Calibri"/>
                <w:color w:val="000000"/>
              </w:rPr>
              <w:t>Yemen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1E8D2"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D928F" w14:textId="77777777" w:rsidR="00AB4978" w:rsidRPr="005F6590" w:rsidRDefault="00AB4978" w:rsidP="00AB4978">
            <w:pPr>
              <w:jc w:val="right"/>
              <w:rPr>
                <w:rFonts w:cs="Calibri"/>
                <w:color w:val="000000"/>
              </w:rPr>
            </w:pPr>
            <w:r w:rsidRPr="005F6590">
              <w:rPr>
                <w:rFonts w:cs="Calibri"/>
                <w:color w:val="000000"/>
              </w:rPr>
              <w:t>33,057,565.00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C62B9" w14:textId="77777777" w:rsidR="00AB4978" w:rsidRPr="005F6590" w:rsidRDefault="00AB4978" w:rsidP="00AB4978">
            <w:pPr>
              <w:jc w:val="right"/>
              <w:rPr>
                <w:rFonts w:cs="Calibri"/>
                <w:color w:val="000000"/>
              </w:rPr>
            </w:pPr>
            <w:r w:rsidRPr="005F6590">
              <w:rPr>
                <w:rFonts w:cs="Calibri"/>
                <w:color w:val="000000"/>
              </w:rPr>
              <w:t>12,092,077.00</w:t>
            </w:r>
          </w:p>
        </w:tc>
      </w:tr>
      <w:tr w:rsidR="00AB4978" w:rsidRPr="005F6590" w14:paraId="5F8B181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4261C5" w14:textId="77777777" w:rsidR="00AB4978" w:rsidRPr="005F6590" w:rsidRDefault="00AB4978" w:rsidP="00AB4978">
            <w:pPr>
              <w:rPr>
                <w:rFonts w:cs="Calibri"/>
                <w:color w:val="000000"/>
              </w:rPr>
            </w:pPr>
            <w:r w:rsidRPr="005F6590">
              <w:rPr>
                <w:rFonts w:cs="Calibri"/>
                <w:color w:val="000000"/>
              </w:rPr>
              <w:t>Bulgaria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D7272"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C5BE0" w14:textId="77777777" w:rsidR="00AB4978" w:rsidRPr="005F6590" w:rsidRDefault="00AB4978" w:rsidP="00AB4978">
            <w:pPr>
              <w:jc w:val="right"/>
              <w:rPr>
                <w:rFonts w:cs="Calibri"/>
                <w:color w:val="000000"/>
              </w:rPr>
            </w:pPr>
            <w:r w:rsidRPr="005F6590">
              <w:rPr>
                <w:rFonts w:cs="Calibri"/>
                <w:color w:val="000000"/>
              </w:rPr>
              <w:t>32,418,280.00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D7FC3" w14:textId="77777777" w:rsidR="00AB4978" w:rsidRPr="005F6590" w:rsidRDefault="00AB4978" w:rsidP="00AB4978">
            <w:pPr>
              <w:jc w:val="right"/>
              <w:rPr>
                <w:rFonts w:cs="Calibri"/>
                <w:color w:val="000000"/>
              </w:rPr>
            </w:pPr>
            <w:r w:rsidRPr="005F6590">
              <w:rPr>
                <w:rFonts w:cs="Calibri"/>
                <w:color w:val="000000"/>
              </w:rPr>
              <w:t>32,519,435.00</w:t>
            </w:r>
          </w:p>
        </w:tc>
      </w:tr>
      <w:tr w:rsidR="00AB4978" w:rsidRPr="005F6590" w14:paraId="5DB2E6B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7B8F7" w14:textId="77777777" w:rsidR="00AB4978" w:rsidRPr="005F6590" w:rsidRDefault="00AB4978" w:rsidP="00AB4978">
            <w:pPr>
              <w:rPr>
                <w:rFonts w:cs="Calibri"/>
                <w:color w:val="000000"/>
              </w:rPr>
            </w:pPr>
            <w:r w:rsidRPr="005F6590">
              <w:rPr>
                <w:rFonts w:cs="Calibri"/>
                <w:color w:val="000000"/>
              </w:rPr>
              <w:t>Uzbekistan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FC5A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780E" w14:textId="77777777" w:rsidR="00AB4978" w:rsidRPr="005F6590" w:rsidRDefault="00AB4978" w:rsidP="00AB4978">
            <w:pPr>
              <w:jc w:val="right"/>
              <w:rPr>
                <w:rFonts w:cs="Calibri"/>
                <w:color w:val="000000"/>
              </w:rPr>
            </w:pPr>
            <w:r w:rsidRPr="005F6590">
              <w:rPr>
                <w:rFonts w:cs="Calibri"/>
                <w:color w:val="000000"/>
              </w:rPr>
              <w:t>32,293,385.00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D94D1" w14:textId="77777777" w:rsidR="00AB4978" w:rsidRPr="005F6590" w:rsidRDefault="00AB4978" w:rsidP="00AB4978">
            <w:pPr>
              <w:jc w:val="right"/>
              <w:rPr>
                <w:rFonts w:cs="Calibri"/>
                <w:color w:val="000000"/>
              </w:rPr>
            </w:pPr>
            <w:r w:rsidRPr="005F6590">
              <w:rPr>
                <w:rFonts w:cs="Calibri"/>
                <w:color w:val="000000"/>
              </w:rPr>
              <w:t>26,756,810.00</w:t>
            </w:r>
          </w:p>
        </w:tc>
      </w:tr>
      <w:tr w:rsidR="00AB4978" w:rsidRPr="005F6590" w14:paraId="06FA3DC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93386" w14:textId="77777777" w:rsidR="00AB4978" w:rsidRPr="005F6590" w:rsidRDefault="00AB4978" w:rsidP="00AB4978">
            <w:pPr>
              <w:rPr>
                <w:rFonts w:cs="Calibri"/>
                <w:color w:val="000000"/>
              </w:rPr>
            </w:pPr>
            <w:r w:rsidRPr="005F6590">
              <w:rPr>
                <w:rFonts w:cs="Calibri"/>
                <w:color w:val="000000"/>
              </w:rPr>
              <w:t>Guatemala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74F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721E5" w14:textId="77777777" w:rsidR="00AB4978" w:rsidRPr="005F6590" w:rsidRDefault="00AB4978" w:rsidP="00AB4978">
            <w:pPr>
              <w:jc w:val="right"/>
              <w:rPr>
                <w:rFonts w:cs="Calibri"/>
                <w:color w:val="000000"/>
              </w:rPr>
            </w:pPr>
            <w:r w:rsidRPr="005F6590">
              <w:rPr>
                <w:rFonts w:cs="Calibri"/>
                <w:color w:val="000000"/>
              </w:rPr>
              <w:t>28,385,628.00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C1E11" w14:textId="77777777" w:rsidR="00AB4978" w:rsidRPr="005F6590" w:rsidRDefault="00AB4978" w:rsidP="00AB4978">
            <w:pPr>
              <w:jc w:val="right"/>
              <w:rPr>
                <w:rFonts w:cs="Calibri"/>
                <w:color w:val="000000"/>
              </w:rPr>
            </w:pPr>
            <w:r w:rsidRPr="005F6590">
              <w:rPr>
                <w:rFonts w:cs="Calibri"/>
                <w:color w:val="000000"/>
              </w:rPr>
              <w:t>12,698,125.00</w:t>
            </w:r>
          </w:p>
        </w:tc>
      </w:tr>
      <w:tr w:rsidR="00AB4978" w:rsidRPr="005F6590" w14:paraId="15B99C7D"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0DFB2" w14:textId="77777777" w:rsidR="00AB4978" w:rsidRPr="005F6590" w:rsidRDefault="00AB4978" w:rsidP="00AB4978">
            <w:pPr>
              <w:rPr>
                <w:rFonts w:cs="Calibri"/>
                <w:color w:val="000000"/>
              </w:rPr>
            </w:pPr>
            <w:r w:rsidRPr="005F6590">
              <w:rPr>
                <w:rFonts w:cs="Calibri"/>
                <w:color w:val="000000"/>
              </w:rPr>
              <w:t>Dominican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298C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C5127" w14:textId="77777777" w:rsidR="00AB4978" w:rsidRPr="005F6590" w:rsidRDefault="00AB4978" w:rsidP="00AB4978">
            <w:pPr>
              <w:jc w:val="right"/>
              <w:rPr>
                <w:rFonts w:cs="Calibri"/>
                <w:color w:val="000000"/>
              </w:rPr>
            </w:pPr>
            <w:r w:rsidRPr="005F6590">
              <w:rPr>
                <w:rFonts w:cs="Calibri"/>
                <w:color w:val="000000"/>
              </w:rPr>
              <w:t>28,147,604.00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221DA" w14:textId="77777777" w:rsidR="00AB4978" w:rsidRPr="005F6590" w:rsidRDefault="00AB4978" w:rsidP="00AB4978">
            <w:pPr>
              <w:jc w:val="right"/>
              <w:rPr>
                <w:rFonts w:cs="Calibri"/>
                <w:color w:val="000000"/>
              </w:rPr>
            </w:pPr>
            <w:r w:rsidRPr="005F6590">
              <w:rPr>
                <w:rFonts w:cs="Calibri"/>
                <w:color w:val="000000"/>
              </w:rPr>
              <w:t>6,965,505.00</w:t>
            </w:r>
          </w:p>
        </w:tc>
      </w:tr>
      <w:tr w:rsidR="00AB4978" w:rsidRPr="005F6590" w14:paraId="35B8355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5174B" w14:textId="77777777" w:rsidR="00AB4978" w:rsidRPr="005F6590" w:rsidRDefault="00AB4978" w:rsidP="00AB4978">
            <w:pPr>
              <w:rPr>
                <w:rFonts w:cs="Calibri"/>
                <w:color w:val="000000"/>
              </w:rPr>
            </w:pPr>
            <w:r w:rsidRPr="005F6590">
              <w:rPr>
                <w:rFonts w:cs="Calibri"/>
                <w:color w:val="000000"/>
              </w:rPr>
              <w:t>North Atlantic Treaty Organization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B4E59" w14:textId="77777777" w:rsidR="00AB4978" w:rsidRPr="005F6590" w:rsidRDefault="00AB4978" w:rsidP="00AB4978">
            <w:pPr>
              <w:jc w:val="right"/>
              <w:rPr>
                <w:rFonts w:cs="Calibri"/>
                <w:color w:val="000000"/>
              </w:rPr>
            </w:pPr>
            <w:r w:rsidRPr="005F6590">
              <w:rPr>
                <w:rFonts w:cs="Calibri"/>
                <w:color w:val="000000"/>
              </w:rPr>
              <w:t>1,430,000,000.00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09655A" w14:textId="77777777" w:rsidR="00AB4978" w:rsidRPr="005F6590" w:rsidRDefault="00AB4978" w:rsidP="00AB4978">
            <w:pPr>
              <w:jc w:val="right"/>
              <w:rPr>
                <w:rFonts w:cs="Calibri"/>
                <w:color w:val="000000"/>
              </w:rPr>
            </w:pPr>
            <w:r w:rsidRPr="005F6590">
              <w:rPr>
                <w:rFonts w:cs="Calibri"/>
                <w:color w:val="000000"/>
              </w:rPr>
              <w:t>25,209,920.00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2104D"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7C94509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201A5" w14:textId="77777777" w:rsidR="00AB4978" w:rsidRPr="005F6590" w:rsidRDefault="00AB4978" w:rsidP="00AB4978">
            <w:pPr>
              <w:rPr>
                <w:rFonts w:cs="Calibri"/>
                <w:color w:val="000000"/>
              </w:rPr>
            </w:pPr>
            <w:r w:rsidRPr="005F6590">
              <w:rPr>
                <w:rFonts w:cs="Calibri"/>
                <w:color w:val="000000"/>
              </w:rPr>
              <w:t>Kazakhstan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61100" w14:textId="77777777" w:rsidR="00AB4978" w:rsidRPr="005F6590" w:rsidRDefault="00AB4978" w:rsidP="00AB4978">
            <w:pPr>
              <w:jc w:val="right"/>
              <w:rPr>
                <w:rFonts w:cs="Calibri"/>
                <w:color w:val="000000"/>
              </w:rPr>
            </w:pPr>
            <w:r w:rsidRPr="005F6590">
              <w:rPr>
                <w:rFonts w:cs="Calibri"/>
                <w:color w:val="000000"/>
              </w:rPr>
              <w:t>62,235,949.00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702CC" w14:textId="77777777" w:rsidR="00AB4978" w:rsidRPr="005F6590" w:rsidRDefault="00AB4978" w:rsidP="00AB4978">
            <w:pPr>
              <w:jc w:val="right"/>
              <w:rPr>
                <w:rFonts w:cs="Calibri"/>
                <w:color w:val="000000"/>
              </w:rPr>
            </w:pPr>
            <w:r w:rsidRPr="005F6590">
              <w:rPr>
                <w:rFonts w:cs="Calibri"/>
                <w:color w:val="000000"/>
              </w:rPr>
              <w:t>25,045,332.00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2FEC2" w14:textId="77777777" w:rsidR="00AB4978" w:rsidRPr="005F6590" w:rsidRDefault="00AB4978" w:rsidP="00AB4978">
            <w:pPr>
              <w:jc w:val="right"/>
              <w:rPr>
                <w:rFonts w:cs="Calibri"/>
                <w:color w:val="000000"/>
              </w:rPr>
            </w:pPr>
            <w:r w:rsidRPr="005F6590">
              <w:rPr>
                <w:rFonts w:cs="Calibri"/>
                <w:color w:val="000000"/>
              </w:rPr>
              <w:t>14,059,663.00</w:t>
            </w:r>
          </w:p>
        </w:tc>
      </w:tr>
      <w:tr w:rsidR="00AB4978" w:rsidRPr="005F6590" w14:paraId="13A0529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47676" w14:textId="77777777" w:rsidR="00AB4978" w:rsidRPr="005F6590" w:rsidRDefault="00AB4978" w:rsidP="00AB4978">
            <w:pPr>
              <w:rPr>
                <w:rFonts w:cs="Calibri"/>
                <w:color w:val="000000"/>
              </w:rPr>
            </w:pPr>
            <w:r w:rsidRPr="005F6590">
              <w:rPr>
                <w:rFonts w:cs="Calibri"/>
                <w:color w:val="000000"/>
              </w:rPr>
              <w:t>El Salvador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18354" w14:textId="77777777" w:rsidR="00AB4978" w:rsidRPr="005F6590" w:rsidRDefault="00AB4978" w:rsidP="00AB4978">
            <w:pPr>
              <w:jc w:val="right"/>
              <w:rPr>
                <w:rFonts w:cs="Calibri"/>
                <w:color w:val="000000"/>
              </w:rPr>
            </w:pPr>
            <w:r w:rsidRPr="005F6590">
              <w:rPr>
                <w:rFonts w:cs="Calibri"/>
                <w:color w:val="000000"/>
              </w:rPr>
              <w:t>1,581,880.00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80E06" w14:textId="77777777" w:rsidR="00AB4978" w:rsidRPr="005F6590" w:rsidRDefault="00AB4978" w:rsidP="00AB4978">
            <w:pPr>
              <w:jc w:val="right"/>
              <w:rPr>
                <w:rFonts w:cs="Calibri"/>
                <w:color w:val="000000"/>
              </w:rPr>
            </w:pPr>
            <w:r w:rsidRPr="005F6590">
              <w:rPr>
                <w:rFonts w:cs="Calibri"/>
                <w:color w:val="000000"/>
              </w:rPr>
              <w:t>22,961,217.00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ED438" w14:textId="77777777" w:rsidR="00AB4978" w:rsidRPr="005F6590" w:rsidRDefault="00AB4978" w:rsidP="00AB4978">
            <w:pPr>
              <w:jc w:val="right"/>
              <w:rPr>
                <w:rFonts w:cs="Calibri"/>
                <w:color w:val="000000"/>
              </w:rPr>
            </w:pPr>
            <w:r w:rsidRPr="005F6590">
              <w:rPr>
                <w:rFonts w:cs="Calibri"/>
                <w:color w:val="000000"/>
              </w:rPr>
              <w:t>14,080,419.00</w:t>
            </w:r>
          </w:p>
        </w:tc>
      </w:tr>
      <w:tr w:rsidR="00AB4978" w:rsidRPr="005F6590" w14:paraId="13C0FB2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D5A6D" w14:textId="77777777" w:rsidR="00AB4978" w:rsidRPr="005F6590" w:rsidRDefault="00AB4978" w:rsidP="00AB4978">
            <w:pPr>
              <w:rPr>
                <w:rFonts w:cs="Calibri"/>
                <w:color w:val="000000"/>
              </w:rPr>
            </w:pPr>
            <w:r w:rsidRPr="005F6590">
              <w:rPr>
                <w:rFonts w:cs="Calibri"/>
                <w:color w:val="000000"/>
              </w:rPr>
              <w:t>Barbados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2CCD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8DAEC" w14:textId="77777777" w:rsidR="00AB4978" w:rsidRPr="005F6590" w:rsidRDefault="00AB4978" w:rsidP="00AB4978">
            <w:pPr>
              <w:jc w:val="right"/>
              <w:rPr>
                <w:rFonts w:cs="Calibri"/>
                <w:color w:val="000000"/>
              </w:rPr>
            </w:pPr>
            <w:r w:rsidRPr="005F6590">
              <w:rPr>
                <w:rFonts w:cs="Calibri"/>
                <w:color w:val="000000"/>
              </w:rPr>
              <w:t>22,343,232.00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37DE2" w14:textId="77777777" w:rsidR="00AB4978" w:rsidRPr="005F6590" w:rsidRDefault="00AB4978" w:rsidP="00AB4978">
            <w:pPr>
              <w:jc w:val="right"/>
              <w:rPr>
                <w:rFonts w:cs="Calibri"/>
                <w:color w:val="000000"/>
              </w:rPr>
            </w:pPr>
            <w:r w:rsidRPr="005F6590">
              <w:rPr>
                <w:rFonts w:cs="Calibri"/>
                <w:color w:val="000000"/>
              </w:rPr>
              <w:t>5,552,316.00</w:t>
            </w:r>
          </w:p>
        </w:tc>
      </w:tr>
      <w:tr w:rsidR="00AB4978" w:rsidRPr="005F6590" w14:paraId="7519212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0D067" w14:textId="77777777" w:rsidR="00AB4978" w:rsidRPr="005F6590" w:rsidRDefault="00AB4978" w:rsidP="00AB4978">
            <w:pPr>
              <w:rPr>
                <w:rFonts w:cs="Calibri"/>
                <w:color w:val="000000"/>
              </w:rPr>
            </w:pPr>
            <w:r w:rsidRPr="005F6590">
              <w:rPr>
                <w:rFonts w:cs="Calibri"/>
                <w:color w:val="000000"/>
              </w:rPr>
              <w:t>Somalia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7DE3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44231" w14:textId="77777777" w:rsidR="00AB4978" w:rsidRPr="005F6590" w:rsidRDefault="00AB4978" w:rsidP="00AB4978">
            <w:pPr>
              <w:jc w:val="right"/>
              <w:rPr>
                <w:rFonts w:cs="Calibri"/>
                <w:color w:val="000000"/>
              </w:rPr>
            </w:pPr>
            <w:r w:rsidRPr="005F6590">
              <w:rPr>
                <w:rFonts w:cs="Calibri"/>
                <w:color w:val="000000"/>
              </w:rPr>
              <w:t>20,375,575.00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3C085A" w14:textId="77777777" w:rsidR="00AB4978" w:rsidRPr="005F6590" w:rsidRDefault="00AB4978" w:rsidP="00AB4978">
            <w:pPr>
              <w:jc w:val="right"/>
              <w:rPr>
                <w:rFonts w:cs="Calibri"/>
                <w:color w:val="000000"/>
              </w:rPr>
            </w:pPr>
            <w:r w:rsidRPr="005F6590">
              <w:rPr>
                <w:rFonts w:cs="Calibri"/>
                <w:color w:val="000000"/>
              </w:rPr>
              <w:t>18,596,677.00</w:t>
            </w:r>
          </w:p>
        </w:tc>
      </w:tr>
      <w:tr w:rsidR="00AB4978" w:rsidRPr="005F6590" w14:paraId="43C7A2EB"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A1223" w14:textId="77777777" w:rsidR="00AB4978" w:rsidRPr="005F6590" w:rsidRDefault="00AB4978" w:rsidP="00AB4978">
            <w:pPr>
              <w:rPr>
                <w:rFonts w:cs="Calibri"/>
                <w:color w:val="000000"/>
              </w:rPr>
            </w:pPr>
            <w:r w:rsidRPr="005F6590">
              <w:rPr>
                <w:rFonts w:cs="Calibri"/>
                <w:color w:val="000000"/>
              </w:rPr>
              <w:t>Kosovo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6A673"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9C6C88" w14:textId="77777777" w:rsidR="00AB4978" w:rsidRPr="005F6590" w:rsidRDefault="00AB4978" w:rsidP="00AB4978">
            <w:pPr>
              <w:jc w:val="right"/>
              <w:rPr>
                <w:rFonts w:cs="Calibri"/>
                <w:color w:val="000000"/>
              </w:rPr>
            </w:pPr>
            <w:r w:rsidRPr="005F6590">
              <w:rPr>
                <w:rFonts w:cs="Calibri"/>
                <w:color w:val="000000"/>
              </w:rPr>
              <w:t>20,307,152.00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C86AF" w14:textId="77777777" w:rsidR="00AB4978" w:rsidRPr="005F6590" w:rsidRDefault="00AB4978" w:rsidP="00AB4978">
            <w:pPr>
              <w:jc w:val="right"/>
              <w:rPr>
                <w:rFonts w:cs="Calibri"/>
                <w:color w:val="000000"/>
              </w:rPr>
            </w:pPr>
            <w:r w:rsidRPr="005F6590">
              <w:rPr>
                <w:rFonts w:cs="Calibri"/>
                <w:color w:val="000000"/>
              </w:rPr>
              <w:t>15,360,254.00</w:t>
            </w:r>
          </w:p>
        </w:tc>
      </w:tr>
      <w:tr w:rsidR="00AB4978" w:rsidRPr="005F6590" w14:paraId="14CB7D3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1E5D0" w14:textId="77777777" w:rsidR="00AB4978" w:rsidRPr="005F6590" w:rsidRDefault="00AB4978" w:rsidP="00AB4978">
            <w:pPr>
              <w:rPr>
                <w:rFonts w:cs="Calibri"/>
                <w:color w:val="000000"/>
              </w:rPr>
            </w:pPr>
            <w:r w:rsidRPr="005F6590">
              <w:rPr>
                <w:rFonts w:cs="Calibri"/>
                <w:color w:val="000000"/>
              </w:rPr>
              <w:t>Azerbaijan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A519A"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95025" w14:textId="77777777" w:rsidR="00AB4978" w:rsidRPr="005F6590" w:rsidRDefault="00AB4978" w:rsidP="00AB4978">
            <w:pPr>
              <w:jc w:val="right"/>
              <w:rPr>
                <w:rFonts w:cs="Calibri"/>
                <w:color w:val="000000"/>
              </w:rPr>
            </w:pPr>
            <w:r w:rsidRPr="005F6590">
              <w:rPr>
                <w:rFonts w:cs="Calibri"/>
                <w:color w:val="000000"/>
              </w:rPr>
              <w:t>19,708,851.00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4750F" w14:textId="77777777" w:rsidR="00AB4978" w:rsidRPr="005F6590" w:rsidRDefault="00AB4978" w:rsidP="00AB4978">
            <w:pPr>
              <w:jc w:val="right"/>
              <w:rPr>
                <w:rFonts w:cs="Calibri"/>
                <w:color w:val="000000"/>
              </w:rPr>
            </w:pPr>
            <w:r w:rsidRPr="005F6590">
              <w:rPr>
                <w:rFonts w:cs="Calibri"/>
                <w:color w:val="000000"/>
              </w:rPr>
              <w:t>9,301,904.00</w:t>
            </w:r>
          </w:p>
        </w:tc>
      </w:tr>
      <w:tr w:rsidR="00AB4978" w:rsidRPr="005F6590" w14:paraId="1076BBE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F8CBB" w14:textId="77777777" w:rsidR="00AB4978" w:rsidRPr="005F6590" w:rsidRDefault="00AB4978" w:rsidP="00AB4978">
            <w:pPr>
              <w:rPr>
                <w:rFonts w:cs="Calibri"/>
                <w:color w:val="000000"/>
              </w:rPr>
            </w:pPr>
            <w:r w:rsidRPr="005F6590">
              <w:rPr>
                <w:rFonts w:cs="Calibri"/>
                <w:color w:val="000000"/>
              </w:rPr>
              <w:t>Uganda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6D56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5805F" w14:textId="77777777" w:rsidR="00AB4978" w:rsidRPr="005F6590" w:rsidRDefault="00AB4978" w:rsidP="00AB4978">
            <w:pPr>
              <w:jc w:val="right"/>
              <w:rPr>
                <w:rFonts w:cs="Calibri"/>
                <w:color w:val="000000"/>
              </w:rPr>
            </w:pPr>
            <w:r w:rsidRPr="005F6590">
              <w:rPr>
                <w:rFonts w:cs="Calibri"/>
                <w:color w:val="000000"/>
              </w:rPr>
              <w:t>17,985,067.00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A9FF1" w14:textId="77777777" w:rsidR="00AB4978" w:rsidRPr="005F6590" w:rsidRDefault="00AB4978" w:rsidP="00AB4978">
            <w:pPr>
              <w:jc w:val="right"/>
              <w:rPr>
                <w:rFonts w:cs="Calibri"/>
                <w:color w:val="000000"/>
              </w:rPr>
            </w:pPr>
            <w:r w:rsidRPr="005F6590">
              <w:rPr>
                <w:rFonts w:cs="Calibri"/>
                <w:color w:val="000000"/>
              </w:rPr>
              <w:t>11,034,484.00</w:t>
            </w:r>
          </w:p>
        </w:tc>
      </w:tr>
      <w:tr w:rsidR="00AB4978" w:rsidRPr="005F6590" w14:paraId="081D2DC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2DD6A" w14:textId="77777777" w:rsidR="00AB4978" w:rsidRPr="005F6590" w:rsidRDefault="00AB4978" w:rsidP="00AB4978">
            <w:pPr>
              <w:rPr>
                <w:rFonts w:cs="Calibri"/>
                <w:color w:val="000000"/>
              </w:rPr>
            </w:pPr>
            <w:r w:rsidRPr="005F6590">
              <w:rPr>
                <w:rFonts w:cs="Calibri"/>
                <w:color w:val="000000"/>
              </w:rPr>
              <w:t>Ethiopia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4FF3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7F439B" w14:textId="77777777" w:rsidR="00AB4978" w:rsidRPr="005F6590" w:rsidRDefault="00AB4978" w:rsidP="00AB4978">
            <w:pPr>
              <w:jc w:val="right"/>
              <w:rPr>
                <w:rFonts w:cs="Calibri"/>
                <w:color w:val="000000"/>
              </w:rPr>
            </w:pPr>
            <w:r w:rsidRPr="005F6590">
              <w:rPr>
                <w:rFonts w:cs="Calibri"/>
                <w:color w:val="000000"/>
              </w:rPr>
              <w:t>17,643,305.00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189B8" w14:textId="77777777" w:rsidR="00AB4978" w:rsidRPr="005F6590" w:rsidRDefault="00AB4978" w:rsidP="00AB4978">
            <w:pPr>
              <w:jc w:val="right"/>
              <w:rPr>
                <w:rFonts w:cs="Calibri"/>
                <w:color w:val="000000"/>
              </w:rPr>
            </w:pPr>
            <w:r w:rsidRPr="005F6590">
              <w:rPr>
                <w:rFonts w:cs="Calibri"/>
                <w:color w:val="000000"/>
              </w:rPr>
              <w:t>17,066,315.00</w:t>
            </w:r>
          </w:p>
        </w:tc>
      </w:tr>
      <w:tr w:rsidR="00AB4978" w:rsidRPr="005F6590" w14:paraId="500BE0E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25EF8" w14:textId="77777777" w:rsidR="00AB4978" w:rsidRPr="005F6590" w:rsidRDefault="00AB4978" w:rsidP="00AB4978">
            <w:pPr>
              <w:rPr>
                <w:rFonts w:cs="Calibri"/>
                <w:color w:val="000000"/>
              </w:rPr>
            </w:pPr>
            <w:r w:rsidRPr="005F6590">
              <w:rPr>
                <w:rFonts w:cs="Calibri"/>
                <w:color w:val="000000"/>
              </w:rPr>
              <w:t>French Guiana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23FF6"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CA179" w14:textId="77777777" w:rsidR="00AB4978" w:rsidRPr="005F6590" w:rsidRDefault="00AB4978" w:rsidP="00AB4978">
            <w:pPr>
              <w:jc w:val="right"/>
              <w:rPr>
                <w:rFonts w:cs="Calibri"/>
                <w:color w:val="000000"/>
              </w:rPr>
            </w:pPr>
            <w:r w:rsidRPr="005F6590">
              <w:rPr>
                <w:rFonts w:cs="Calibri"/>
                <w:color w:val="000000"/>
              </w:rPr>
              <w:t>17,563,401.00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B8862" w14:textId="77777777" w:rsidR="00AB4978" w:rsidRPr="005F6590" w:rsidRDefault="00AB4978" w:rsidP="00AB4978">
            <w:pPr>
              <w:jc w:val="right"/>
              <w:rPr>
                <w:rFonts w:cs="Calibri"/>
                <w:color w:val="000000"/>
              </w:rPr>
            </w:pPr>
            <w:r w:rsidRPr="005F6590">
              <w:rPr>
                <w:rFonts w:cs="Calibri"/>
                <w:color w:val="000000"/>
              </w:rPr>
              <w:t>2,250,000.00</w:t>
            </w:r>
          </w:p>
        </w:tc>
      </w:tr>
      <w:tr w:rsidR="00AB4978" w:rsidRPr="005F6590" w14:paraId="093FB44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F0A4D" w14:textId="77777777" w:rsidR="00AB4978" w:rsidRPr="005F6590" w:rsidRDefault="00AB4978" w:rsidP="00AB4978">
            <w:pPr>
              <w:rPr>
                <w:rFonts w:cs="Calibri"/>
                <w:color w:val="000000"/>
              </w:rPr>
            </w:pPr>
            <w:r w:rsidRPr="005F6590">
              <w:rPr>
                <w:rFonts w:cs="Calibri"/>
                <w:color w:val="000000"/>
              </w:rPr>
              <w:t>Djibouti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B21C3"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4AFDFF" w14:textId="77777777" w:rsidR="00AB4978" w:rsidRPr="005F6590" w:rsidRDefault="00AB4978" w:rsidP="00AB4978">
            <w:pPr>
              <w:jc w:val="right"/>
              <w:rPr>
                <w:rFonts w:cs="Calibri"/>
                <w:color w:val="000000"/>
              </w:rPr>
            </w:pPr>
            <w:r w:rsidRPr="005F6590">
              <w:rPr>
                <w:rFonts w:cs="Calibri"/>
                <w:color w:val="000000"/>
              </w:rPr>
              <w:t>17,352,653.00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EF668" w14:textId="77777777" w:rsidR="00AB4978" w:rsidRPr="005F6590" w:rsidRDefault="00AB4978" w:rsidP="00AB4978">
            <w:pPr>
              <w:jc w:val="right"/>
              <w:rPr>
                <w:rFonts w:cs="Calibri"/>
                <w:color w:val="000000"/>
              </w:rPr>
            </w:pPr>
            <w:r w:rsidRPr="005F6590">
              <w:rPr>
                <w:rFonts w:cs="Calibri"/>
                <w:color w:val="000000"/>
              </w:rPr>
              <w:t>9,591,480.00</w:t>
            </w:r>
          </w:p>
        </w:tc>
      </w:tr>
      <w:tr w:rsidR="00AB4978" w:rsidRPr="005F6590" w14:paraId="40C228D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48A25" w14:textId="77777777" w:rsidR="00AB4978" w:rsidRPr="005F6590" w:rsidRDefault="00AB4978" w:rsidP="00AB4978">
            <w:pPr>
              <w:rPr>
                <w:rFonts w:cs="Calibri"/>
                <w:color w:val="000000"/>
              </w:rPr>
            </w:pPr>
            <w:r w:rsidRPr="005F6590">
              <w:rPr>
                <w:rFonts w:cs="Calibri"/>
                <w:color w:val="000000"/>
              </w:rPr>
              <w:t>Tajikistan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6492AC"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B933E" w14:textId="77777777" w:rsidR="00AB4978" w:rsidRPr="005F6590" w:rsidRDefault="00AB4978" w:rsidP="00AB4978">
            <w:pPr>
              <w:jc w:val="right"/>
              <w:rPr>
                <w:rFonts w:cs="Calibri"/>
                <w:color w:val="000000"/>
              </w:rPr>
            </w:pPr>
            <w:r w:rsidRPr="005F6590">
              <w:rPr>
                <w:rFonts w:cs="Calibri"/>
                <w:color w:val="000000"/>
              </w:rPr>
              <w:t>16,772,722.00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CABA9" w14:textId="77777777" w:rsidR="00AB4978" w:rsidRPr="005F6590" w:rsidRDefault="00AB4978" w:rsidP="00AB4978">
            <w:pPr>
              <w:jc w:val="right"/>
              <w:rPr>
                <w:rFonts w:cs="Calibri"/>
                <w:color w:val="000000"/>
              </w:rPr>
            </w:pPr>
            <w:r w:rsidRPr="005F6590">
              <w:rPr>
                <w:rFonts w:cs="Calibri"/>
                <w:color w:val="000000"/>
              </w:rPr>
              <w:t>15,567,783.00</w:t>
            </w:r>
          </w:p>
        </w:tc>
      </w:tr>
      <w:tr w:rsidR="00AB4978" w:rsidRPr="005F6590" w14:paraId="7FBBA69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6A882" w14:textId="77777777" w:rsidR="00AB4978" w:rsidRPr="005F6590" w:rsidRDefault="00AB4978" w:rsidP="00AB4978">
            <w:pPr>
              <w:rPr>
                <w:rFonts w:cs="Calibri"/>
                <w:color w:val="000000"/>
              </w:rPr>
            </w:pPr>
            <w:r w:rsidRPr="005F6590">
              <w:rPr>
                <w:rFonts w:cs="Calibri"/>
                <w:color w:val="000000"/>
              </w:rPr>
              <w:t>Liberia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B779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7B923" w14:textId="77777777" w:rsidR="00AB4978" w:rsidRPr="005F6590" w:rsidRDefault="00AB4978" w:rsidP="00AB4978">
            <w:pPr>
              <w:jc w:val="right"/>
              <w:rPr>
                <w:rFonts w:cs="Calibri"/>
                <w:color w:val="000000"/>
              </w:rPr>
            </w:pPr>
            <w:r w:rsidRPr="005F6590">
              <w:rPr>
                <w:rFonts w:cs="Calibri"/>
                <w:color w:val="000000"/>
              </w:rPr>
              <w:t>16,068,851.00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67963" w14:textId="77777777" w:rsidR="00AB4978" w:rsidRPr="005F6590" w:rsidRDefault="00AB4978" w:rsidP="00AB4978">
            <w:pPr>
              <w:jc w:val="right"/>
              <w:rPr>
                <w:rFonts w:cs="Calibri"/>
                <w:color w:val="000000"/>
              </w:rPr>
            </w:pPr>
            <w:r w:rsidRPr="005F6590">
              <w:rPr>
                <w:rFonts w:cs="Calibri"/>
                <w:color w:val="000000"/>
              </w:rPr>
              <w:t>10,599,500.00</w:t>
            </w:r>
          </w:p>
        </w:tc>
      </w:tr>
      <w:tr w:rsidR="00AB4978" w:rsidRPr="005F6590" w14:paraId="0D53759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34167" w14:textId="77777777" w:rsidR="00AB4978" w:rsidRPr="005F6590" w:rsidRDefault="00AB4978" w:rsidP="00AB4978">
            <w:pPr>
              <w:rPr>
                <w:rFonts w:cs="Calibri"/>
                <w:color w:val="000000"/>
              </w:rPr>
            </w:pPr>
            <w:r w:rsidRPr="005F6590">
              <w:rPr>
                <w:rFonts w:cs="Calibri"/>
                <w:color w:val="000000"/>
              </w:rPr>
              <w:t>Moldova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0F623"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FA83B" w14:textId="77777777" w:rsidR="00AB4978" w:rsidRPr="005F6590" w:rsidRDefault="00AB4978" w:rsidP="00AB4978">
            <w:pPr>
              <w:jc w:val="right"/>
              <w:rPr>
                <w:rFonts w:cs="Calibri"/>
                <w:color w:val="000000"/>
              </w:rPr>
            </w:pPr>
            <w:r w:rsidRPr="005F6590">
              <w:rPr>
                <w:rFonts w:cs="Calibri"/>
                <w:color w:val="000000"/>
              </w:rPr>
              <w:t>14,906,968.00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5C1AA" w14:textId="77777777" w:rsidR="00AB4978" w:rsidRPr="005F6590" w:rsidRDefault="00AB4978" w:rsidP="00AB4978">
            <w:pPr>
              <w:jc w:val="right"/>
              <w:rPr>
                <w:rFonts w:cs="Calibri"/>
                <w:color w:val="000000"/>
              </w:rPr>
            </w:pPr>
            <w:r w:rsidRPr="005F6590">
              <w:rPr>
                <w:rFonts w:cs="Calibri"/>
                <w:color w:val="000000"/>
              </w:rPr>
              <w:t>8,956,008.00</w:t>
            </w:r>
          </w:p>
        </w:tc>
      </w:tr>
      <w:tr w:rsidR="00AB4978" w:rsidRPr="005F6590" w14:paraId="4E0D116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40697" w14:textId="77777777" w:rsidR="00AB4978" w:rsidRPr="005F6590" w:rsidRDefault="00AB4978" w:rsidP="00AB4978">
            <w:pPr>
              <w:rPr>
                <w:rFonts w:cs="Calibri"/>
                <w:color w:val="000000"/>
              </w:rPr>
            </w:pPr>
            <w:r w:rsidRPr="005F6590">
              <w:rPr>
                <w:rFonts w:cs="Calibri"/>
                <w:color w:val="000000"/>
              </w:rPr>
              <w:t>Bosnia and Herzegovina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DA0A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9F42D" w14:textId="77777777" w:rsidR="00AB4978" w:rsidRPr="005F6590" w:rsidRDefault="00AB4978" w:rsidP="00AB4978">
            <w:pPr>
              <w:jc w:val="right"/>
              <w:rPr>
                <w:rFonts w:cs="Calibri"/>
                <w:color w:val="000000"/>
              </w:rPr>
            </w:pPr>
            <w:r w:rsidRPr="005F6590">
              <w:rPr>
                <w:rFonts w:cs="Calibri"/>
                <w:color w:val="000000"/>
              </w:rPr>
              <w:t>13,825,334.00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92856" w14:textId="77777777" w:rsidR="00AB4978" w:rsidRPr="005F6590" w:rsidRDefault="00AB4978" w:rsidP="00AB4978">
            <w:pPr>
              <w:jc w:val="right"/>
              <w:rPr>
                <w:rFonts w:cs="Calibri"/>
                <w:color w:val="000000"/>
              </w:rPr>
            </w:pPr>
            <w:r w:rsidRPr="005F6590">
              <w:rPr>
                <w:rFonts w:cs="Calibri"/>
                <w:color w:val="000000"/>
              </w:rPr>
              <w:t>8,183,703.00</w:t>
            </w:r>
          </w:p>
        </w:tc>
      </w:tr>
      <w:tr w:rsidR="00AB4978" w:rsidRPr="005F6590" w14:paraId="0406000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0A189" w14:textId="77777777" w:rsidR="00AB4978" w:rsidRPr="005F6590" w:rsidRDefault="00AB4978" w:rsidP="00AB4978">
            <w:pPr>
              <w:rPr>
                <w:rFonts w:cs="Calibri"/>
                <w:color w:val="000000"/>
              </w:rPr>
            </w:pPr>
            <w:r w:rsidRPr="005F6590">
              <w:rPr>
                <w:rFonts w:cs="Calibri"/>
                <w:color w:val="000000"/>
              </w:rPr>
              <w:t>Ireland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1E2C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6D11A" w14:textId="77777777" w:rsidR="00AB4978" w:rsidRPr="005F6590" w:rsidRDefault="00AB4978" w:rsidP="00AB4978">
            <w:pPr>
              <w:jc w:val="right"/>
              <w:rPr>
                <w:rFonts w:cs="Calibri"/>
                <w:color w:val="000000"/>
              </w:rPr>
            </w:pPr>
            <w:r w:rsidRPr="005F6590">
              <w:rPr>
                <w:rFonts w:cs="Calibri"/>
                <w:color w:val="000000"/>
              </w:rPr>
              <w:t>13,807,903.00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0AB3B" w14:textId="77777777" w:rsidR="00AB4978" w:rsidRPr="005F6590" w:rsidRDefault="00AB4978" w:rsidP="00AB4978">
            <w:pPr>
              <w:jc w:val="right"/>
              <w:rPr>
                <w:rFonts w:cs="Calibri"/>
                <w:color w:val="000000"/>
              </w:rPr>
            </w:pPr>
            <w:r w:rsidRPr="005F6590">
              <w:rPr>
                <w:rFonts w:cs="Calibri"/>
                <w:color w:val="000000"/>
              </w:rPr>
              <w:t>12,134,892.00</w:t>
            </w:r>
          </w:p>
        </w:tc>
      </w:tr>
      <w:tr w:rsidR="00AB4978" w:rsidRPr="005F6590" w14:paraId="34495CDD"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AECB8" w14:textId="77777777" w:rsidR="00AB4978" w:rsidRPr="005F6590" w:rsidRDefault="00AB4978" w:rsidP="00AB4978">
            <w:pPr>
              <w:rPr>
                <w:rFonts w:cs="Calibri"/>
                <w:color w:val="000000"/>
              </w:rPr>
            </w:pPr>
            <w:r w:rsidRPr="005F6590">
              <w:rPr>
                <w:rFonts w:cs="Calibri"/>
                <w:color w:val="000000"/>
              </w:rPr>
              <w:t>Botswana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83E2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68E48" w14:textId="77777777" w:rsidR="00AB4978" w:rsidRPr="005F6590" w:rsidRDefault="00AB4978" w:rsidP="00AB4978">
            <w:pPr>
              <w:jc w:val="right"/>
              <w:rPr>
                <w:rFonts w:cs="Calibri"/>
                <w:color w:val="000000"/>
              </w:rPr>
            </w:pPr>
            <w:r w:rsidRPr="005F6590">
              <w:rPr>
                <w:rFonts w:cs="Calibri"/>
                <w:color w:val="000000"/>
              </w:rPr>
              <w:t>13,727,176.00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D27B6" w14:textId="77777777" w:rsidR="00AB4978" w:rsidRPr="005F6590" w:rsidRDefault="00AB4978" w:rsidP="00AB4978">
            <w:pPr>
              <w:jc w:val="right"/>
              <w:rPr>
                <w:rFonts w:cs="Calibri"/>
                <w:color w:val="000000"/>
              </w:rPr>
            </w:pPr>
            <w:r w:rsidRPr="005F6590">
              <w:rPr>
                <w:rFonts w:cs="Calibri"/>
                <w:color w:val="000000"/>
              </w:rPr>
              <w:t>4,274,613.00</w:t>
            </w:r>
          </w:p>
        </w:tc>
      </w:tr>
      <w:tr w:rsidR="00AB4978" w:rsidRPr="005F6590" w14:paraId="410F3EFB"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C6BEA" w14:textId="77777777" w:rsidR="00AB4978" w:rsidRPr="005F6590" w:rsidRDefault="00AB4978" w:rsidP="00AB4978">
            <w:pPr>
              <w:rPr>
                <w:rFonts w:cs="Calibri"/>
                <w:color w:val="000000"/>
              </w:rPr>
            </w:pPr>
            <w:r w:rsidRPr="005F6590">
              <w:rPr>
                <w:rFonts w:cs="Calibri"/>
                <w:color w:val="000000"/>
              </w:rPr>
              <w:t>Haiti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4E3D9"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E5CEC7" w14:textId="77777777" w:rsidR="00AB4978" w:rsidRPr="005F6590" w:rsidRDefault="00AB4978" w:rsidP="00AB4978">
            <w:pPr>
              <w:jc w:val="right"/>
              <w:rPr>
                <w:rFonts w:cs="Calibri"/>
                <w:color w:val="000000"/>
              </w:rPr>
            </w:pPr>
            <w:r w:rsidRPr="005F6590">
              <w:rPr>
                <w:rFonts w:cs="Calibri"/>
                <w:color w:val="000000"/>
              </w:rPr>
              <w:t>12,579,875.00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A850E" w14:textId="77777777" w:rsidR="00AB4978" w:rsidRPr="005F6590" w:rsidRDefault="00AB4978" w:rsidP="00AB4978">
            <w:pPr>
              <w:jc w:val="right"/>
              <w:rPr>
                <w:rFonts w:cs="Calibri"/>
                <w:color w:val="000000"/>
              </w:rPr>
            </w:pPr>
            <w:r w:rsidRPr="005F6590">
              <w:rPr>
                <w:rFonts w:cs="Calibri"/>
                <w:color w:val="000000"/>
              </w:rPr>
              <w:t>4,790,877.00</w:t>
            </w:r>
          </w:p>
        </w:tc>
      </w:tr>
      <w:tr w:rsidR="00AB4978" w:rsidRPr="005F6590" w14:paraId="7DD1DFC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FF54F" w14:textId="77777777" w:rsidR="00AB4978" w:rsidRPr="005F6590" w:rsidRDefault="00AB4978" w:rsidP="00AB4978">
            <w:pPr>
              <w:rPr>
                <w:rFonts w:cs="Calibri"/>
                <w:color w:val="000000"/>
              </w:rPr>
            </w:pPr>
            <w:r w:rsidRPr="005F6590">
              <w:rPr>
                <w:rFonts w:cs="Calibri"/>
                <w:color w:val="000000"/>
              </w:rPr>
              <w:t>Jamaica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28E2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509D9" w14:textId="77777777" w:rsidR="00AB4978" w:rsidRPr="005F6590" w:rsidRDefault="00AB4978" w:rsidP="00AB4978">
            <w:pPr>
              <w:jc w:val="right"/>
              <w:rPr>
                <w:rFonts w:cs="Calibri"/>
                <w:color w:val="000000"/>
              </w:rPr>
            </w:pPr>
            <w:r w:rsidRPr="005F6590">
              <w:rPr>
                <w:rFonts w:cs="Calibri"/>
                <w:color w:val="000000"/>
              </w:rPr>
              <w:t>11,866,394.00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7A355" w14:textId="77777777" w:rsidR="00AB4978" w:rsidRPr="005F6590" w:rsidRDefault="00AB4978" w:rsidP="00AB4978">
            <w:pPr>
              <w:jc w:val="right"/>
              <w:rPr>
                <w:rFonts w:cs="Calibri"/>
                <w:color w:val="000000"/>
              </w:rPr>
            </w:pPr>
            <w:r w:rsidRPr="005F6590">
              <w:rPr>
                <w:rFonts w:cs="Calibri"/>
                <w:color w:val="000000"/>
              </w:rPr>
              <w:t>7,724,421.00</w:t>
            </w:r>
          </w:p>
        </w:tc>
      </w:tr>
      <w:tr w:rsidR="00AB4978" w:rsidRPr="005F6590" w14:paraId="10923F0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29E58" w14:textId="77777777" w:rsidR="00AB4978" w:rsidRPr="005F6590" w:rsidRDefault="00AB4978" w:rsidP="00AB4978">
            <w:pPr>
              <w:rPr>
                <w:rFonts w:cs="Calibri"/>
                <w:color w:val="000000"/>
              </w:rPr>
            </w:pPr>
            <w:r w:rsidRPr="005F6590">
              <w:rPr>
                <w:rFonts w:cs="Calibri"/>
                <w:color w:val="000000"/>
              </w:rPr>
              <w:t>Angola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19A1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806101" w14:textId="77777777" w:rsidR="00AB4978" w:rsidRPr="005F6590" w:rsidRDefault="00AB4978" w:rsidP="00AB4978">
            <w:pPr>
              <w:jc w:val="right"/>
              <w:rPr>
                <w:rFonts w:cs="Calibri"/>
                <w:color w:val="000000"/>
              </w:rPr>
            </w:pPr>
            <w:r w:rsidRPr="005F6590">
              <w:rPr>
                <w:rFonts w:cs="Calibri"/>
                <w:color w:val="000000"/>
              </w:rPr>
              <w:t>10,455,585.00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6539B" w14:textId="77777777" w:rsidR="00AB4978" w:rsidRPr="005F6590" w:rsidRDefault="00AB4978" w:rsidP="00AB4978">
            <w:pPr>
              <w:jc w:val="right"/>
              <w:rPr>
                <w:rFonts w:cs="Calibri"/>
                <w:color w:val="000000"/>
              </w:rPr>
            </w:pPr>
            <w:r w:rsidRPr="005F6590">
              <w:rPr>
                <w:rFonts w:cs="Calibri"/>
                <w:color w:val="000000"/>
              </w:rPr>
              <w:t>10,658,318.00</w:t>
            </w:r>
          </w:p>
        </w:tc>
      </w:tr>
      <w:tr w:rsidR="00AB4978" w:rsidRPr="005F6590" w14:paraId="26C6365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96BC0" w14:textId="77777777" w:rsidR="00AB4978" w:rsidRPr="005F6590" w:rsidRDefault="00AB4978" w:rsidP="00AB4978">
            <w:pPr>
              <w:rPr>
                <w:rFonts w:cs="Calibri"/>
                <w:color w:val="000000"/>
              </w:rPr>
            </w:pPr>
            <w:r w:rsidRPr="005F6590">
              <w:rPr>
                <w:rFonts w:cs="Calibri"/>
                <w:color w:val="000000"/>
              </w:rPr>
              <w:t>Armenia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78E0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05DE4" w14:textId="77777777" w:rsidR="00AB4978" w:rsidRPr="005F6590" w:rsidRDefault="00AB4978" w:rsidP="00AB4978">
            <w:pPr>
              <w:jc w:val="right"/>
              <w:rPr>
                <w:rFonts w:cs="Calibri"/>
                <w:color w:val="000000"/>
              </w:rPr>
            </w:pPr>
            <w:r w:rsidRPr="005F6590">
              <w:rPr>
                <w:rFonts w:cs="Calibri"/>
                <w:color w:val="000000"/>
              </w:rPr>
              <w:t>9,990,402.00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EEA1E8" w14:textId="77777777" w:rsidR="00AB4978" w:rsidRPr="005F6590" w:rsidRDefault="00AB4978" w:rsidP="00AB4978">
            <w:pPr>
              <w:jc w:val="right"/>
              <w:rPr>
                <w:rFonts w:cs="Calibri"/>
                <w:color w:val="000000"/>
              </w:rPr>
            </w:pPr>
            <w:r w:rsidRPr="005F6590">
              <w:rPr>
                <w:rFonts w:cs="Calibri"/>
                <w:color w:val="000000"/>
              </w:rPr>
              <w:t>9,984,266.00</w:t>
            </w:r>
          </w:p>
        </w:tc>
      </w:tr>
      <w:tr w:rsidR="00AB4978" w:rsidRPr="005F6590" w14:paraId="35C0B3B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EB6FE" w14:textId="77777777" w:rsidR="00AB4978" w:rsidRPr="005F6590" w:rsidRDefault="00AB4978" w:rsidP="00AB4978">
            <w:pPr>
              <w:rPr>
                <w:rFonts w:cs="Calibri"/>
                <w:color w:val="000000"/>
              </w:rPr>
            </w:pPr>
            <w:r w:rsidRPr="005F6590">
              <w:rPr>
                <w:rFonts w:cs="Calibri"/>
                <w:color w:val="000000"/>
              </w:rPr>
              <w:t>Albania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EE186"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EB4CF" w14:textId="77777777" w:rsidR="00AB4978" w:rsidRPr="005F6590" w:rsidRDefault="00AB4978" w:rsidP="00AB4978">
            <w:pPr>
              <w:jc w:val="right"/>
              <w:rPr>
                <w:rFonts w:cs="Calibri"/>
                <w:color w:val="000000"/>
              </w:rPr>
            </w:pPr>
            <w:r w:rsidRPr="005F6590">
              <w:rPr>
                <w:rFonts w:cs="Calibri"/>
                <w:color w:val="000000"/>
              </w:rPr>
              <w:t>8,842,159.00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B4EF4" w14:textId="77777777" w:rsidR="00AB4978" w:rsidRPr="005F6590" w:rsidRDefault="00AB4978" w:rsidP="00AB4978">
            <w:pPr>
              <w:jc w:val="right"/>
              <w:rPr>
                <w:rFonts w:cs="Calibri"/>
                <w:color w:val="000000"/>
              </w:rPr>
            </w:pPr>
            <w:r w:rsidRPr="005F6590">
              <w:rPr>
                <w:rFonts w:cs="Calibri"/>
                <w:color w:val="000000"/>
              </w:rPr>
              <w:t>9,507,502.00</w:t>
            </w:r>
          </w:p>
        </w:tc>
      </w:tr>
      <w:tr w:rsidR="00AB4978" w:rsidRPr="005F6590" w14:paraId="28DA0CC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C5657" w14:textId="77777777" w:rsidR="00AB4978" w:rsidRPr="005F6590" w:rsidRDefault="00AB4978" w:rsidP="00AB4978">
            <w:pPr>
              <w:rPr>
                <w:rFonts w:cs="Calibri"/>
                <w:color w:val="000000"/>
              </w:rPr>
            </w:pPr>
            <w:r w:rsidRPr="005F6590">
              <w:rPr>
                <w:rFonts w:cs="Calibri"/>
                <w:color w:val="000000"/>
              </w:rPr>
              <w:t>Mali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92B0A"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4D389" w14:textId="77777777" w:rsidR="00AB4978" w:rsidRPr="005F6590" w:rsidRDefault="00AB4978" w:rsidP="00AB4978">
            <w:pPr>
              <w:jc w:val="right"/>
              <w:rPr>
                <w:rFonts w:cs="Calibri"/>
                <w:color w:val="000000"/>
              </w:rPr>
            </w:pPr>
            <w:r w:rsidRPr="005F6590">
              <w:rPr>
                <w:rFonts w:cs="Calibri"/>
                <w:color w:val="000000"/>
              </w:rPr>
              <w:t>8,735,763.00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33EB62" w14:textId="77777777" w:rsidR="00AB4978" w:rsidRPr="005F6590" w:rsidRDefault="00AB4978" w:rsidP="00AB4978">
            <w:pPr>
              <w:jc w:val="right"/>
              <w:rPr>
                <w:rFonts w:cs="Calibri"/>
                <w:color w:val="000000"/>
              </w:rPr>
            </w:pPr>
            <w:r w:rsidRPr="005F6590">
              <w:rPr>
                <w:rFonts w:cs="Calibri"/>
                <w:color w:val="000000"/>
              </w:rPr>
              <w:t>2,126,333.00</w:t>
            </w:r>
          </w:p>
        </w:tc>
      </w:tr>
      <w:tr w:rsidR="00AB4978" w:rsidRPr="005F6590" w14:paraId="0D55E33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92A00" w14:textId="77777777" w:rsidR="00AB4978" w:rsidRPr="005F6590" w:rsidRDefault="00AB4978" w:rsidP="00AB4978">
            <w:pPr>
              <w:rPr>
                <w:rFonts w:cs="Calibri"/>
                <w:color w:val="000000"/>
              </w:rPr>
            </w:pPr>
            <w:r w:rsidRPr="005F6590">
              <w:rPr>
                <w:rFonts w:cs="Calibri"/>
                <w:color w:val="000000"/>
              </w:rPr>
              <w:t>Hong Kong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D179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E0027" w14:textId="77777777" w:rsidR="00AB4978" w:rsidRPr="005F6590" w:rsidRDefault="00AB4978" w:rsidP="00AB4978">
            <w:pPr>
              <w:jc w:val="right"/>
              <w:rPr>
                <w:rFonts w:cs="Calibri"/>
                <w:color w:val="000000"/>
              </w:rPr>
            </w:pPr>
            <w:r w:rsidRPr="005F6590">
              <w:rPr>
                <w:rFonts w:cs="Calibri"/>
                <w:color w:val="000000"/>
              </w:rPr>
              <w:t>8,615,830.00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88FEB" w14:textId="77777777" w:rsidR="00AB4978" w:rsidRPr="005F6590" w:rsidRDefault="00AB4978" w:rsidP="00AB4978">
            <w:pPr>
              <w:jc w:val="right"/>
              <w:rPr>
                <w:rFonts w:cs="Calibri"/>
                <w:color w:val="000000"/>
              </w:rPr>
            </w:pPr>
            <w:r w:rsidRPr="005F6590">
              <w:rPr>
                <w:rFonts w:cs="Calibri"/>
                <w:color w:val="000000"/>
              </w:rPr>
              <w:t>3,633,425.00</w:t>
            </w:r>
          </w:p>
        </w:tc>
      </w:tr>
      <w:tr w:rsidR="00AB4978" w:rsidRPr="005F6590" w14:paraId="7D79173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BA1B2" w14:textId="77777777" w:rsidR="00AB4978" w:rsidRPr="005F6590" w:rsidRDefault="00AB4978" w:rsidP="00AB4978">
            <w:pPr>
              <w:rPr>
                <w:rFonts w:cs="Calibri"/>
                <w:color w:val="000000"/>
              </w:rPr>
            </w:pPr>
            <w:r w:rsidRPr="005F6590">
              <w:rPr>
                <w:rFonts w:cs="Calibri"/>
                <w:color w:val="000000"/>
              </w:rPr>
              <w:t>Russia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6F58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B625A8" w14:textId="77777777" w:rsidR="00AB4978" w:rsidRPr="005F6590" w:rsidRDefault="00AB4978" w:rsidP="00AB4978">
            <w:pPr>
              <w:jc w:val="right"/>
              <w:rPr>
                <w:rFonts w:cs="Calibri"/>
                <w:color w:val="000000"/>
              </w:rPr>
            </w:pPr>
            <w:r w:rsidRPr="005F6590">
              <w:rPr>
                <w:rFonts w:cs="Calibri"/>
                <w:color w:val="000000"/>
              </w:rPr>
              <w:t>8,278,852.00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F6597" w14:textId="77777777" w:rsidR="00AB4978" w:rsidRPr="005F6590" w:rsidRDefault="00AB4978" w:rsidP="00AB4978">
            <w:pPr>
              <w:jc w:val="right"/>
              <w:rPr>
                <w:rFonts w:cs="Calibri"/>
                <w:color w:val="000000"/>
              </w:rPr>
            </w:pPr>
            <w:r w:rsidRPr="005F6590">
              <w:rPr>
                <w:rFonts w:cs="Calibri"/>
                <w:color w:val="000000"/>
              </w:rPr>
              <w:t>5,660,597.00</w:t>
            </w:r>
          </w:p>
        </w:tc>
      </w:tr>
      <w:tr w:rsidR="00AB4978" w:rsidRPr="005F6590" w14:paraId="35DB178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D60A5" w14:textId="77777777" w:rsidR="00AB4978" w:rsidRPr="005F6590" w:rsidRDefault="00AB4978" w:rsidP="00AB4978">
            <w:pPr>
              <w:rPr>
                <w:rFonts w:cs="Calibri"/>
                <w:color w:val="000000"/>
              </w:rPr>
            </w:pPr>
            <w:r w:rsidRPr="005F6590">
              <w:rPr>
                <w:rFonts w:cs="Calibri"/>
                <w:color w:val="000000"/>
              </w:rPr>
              <w:t>Ghana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1598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057E97" w14:textId="77777777" w:rsidR="00AB4978" w:rsidRPr="005F6590" w:rsidRDefault="00AB4978" w:rsidP="00AB4978">
            <w:pPr>
              <w:jc w:val="right"/>
              <w:rPr>
                <w:rFonts w:cs="Calibri"/>
                <w:color w:val="000000"/>
              </w:rPr>
            </w:pPr>
            <w:r w:rsidRPr="005F6590">
              <w:rPr>
                <w:rFonts w:cs="Calibri"/>
                <w:color w:val="000000"/>
              </w:rPr>
              <w:t>7,687,788.00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6572D" w14:textId="77777777" w:rsidR="00AB4978" w:rsidRPr="005F6590" w:rsidRDefault="00AB4978" w:rsidP="00AB4978">
            <w:pPr>
              <w:jc w:val="right"/>
              <w:rPr>
                <w:rFonts w:cs="Calibri"/>
                <w:color w:val="000000"/>
              </w:rPr>
            </w:pPr>
            <w:r w:rsidRPr="005F6590">
              <w:rPr>
                <w:rFonts w:cs="Calibri"/>
                <w:color w:val="000000"/>
              </w:rPr>
              <w:t>4,326,232.00</w:t>
            </w:r>
          </w:p>
        </w:tc>
      </w:tr>
      <w:tr w:rsidR="00AB4978" w:rsidRPr="005F6590" w14:paraId="521B27F7"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2D9D5" w14:textId="77777777" w:rsidR="00AB4978" w:rsidRPr="005F6590" w:rsidRDefault="00AB4978" w:rsidP="00AB4978">
            <w:pPr>
              <w:rPr>
                <w:rFonts w:cs="Calibri"/>
                <w:color w:val="000000"/>
              </w:rPr>
            </w:pPr>
            <w:r w:rsidRPr="005F6590">
              <w:rPr>
                <w:rFonts w:cs="Calibri"/>
                <w:color w:val="000000"/>
              </w:rPr>
              <w:t>Nicaragua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B8BE9"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320B7" w14:textId="77777777" w:rsidR="00AB4978" w:rsidRPr="005F6590" w:rsidRDefault="00AB4978" w:rsidP="00AB4978">
            <w:pPr>
              <w:jc w:val="right"/>
              <w:rPr>
                <w:rFonts w:cs="Calibri"/>
                <w:color w:val="000000"/>
              </w:rPr>
            </w:pPr>
            <w:r w:rsidRPr="005F6590">
              <w:rPr>
                <w:rFonts w:cs="Calibri"/>
                <w:color w:val="000000"/>
              </w:rPr>
              <w:t>7,451,340.00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0AF9BA" w14:textId="77777777" w:rsidR="00AB4978" w:rsidRPr="005F6590" w:rsidRDefault="00AB4978" w:rsidP="00AB4978">
            <w:pPr>
              <w:jc w:val="right"/>
              <w:rPr>
                <w:rFonts w:cs="Calibri"/>
                <w:color w:val="000000"/>
              </w:rPr>
            </w:pPr>
            <w:r w:rsidRPr="005F6590">
              <w:rPr>
                <w:rFonts w:cs="Calibri"/>
                <w:color w:val="000000"/>
              </w:rPr>
              <w:t>7,071,613.00</w:t>
            </w:r>
          </w:p>
        </w:tc>
      </w:tr>
      <w:tr w:rsidR="00AB4978" w:rsidRPr="005F6590" w14:paraId="26E5068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90EEF" w14:textId="77777777" w:rsidR="00AB4978" w:rsidRPr="005F6590" w:rsidRDefault="00AB4978" w:rsidP="00AB4978">
            <w:pPr>
              <w:rPr>
                <w:rFonts w:cs="Calibri"/>
                <w:color w:val="000000"/>
              </w:rPr>
            </w:pPr>
            <w:r w:rsidRPr="005F6590">
              <w:rPr>
                <w:rFonts w:cs="Calibri"/>
                <w:color w:val="000000"/>
              </w:rPr>
              <w:t>Bolivia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EEFB9"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F3A4A" w14:textId="77777777" w:rsidR="00AB4978" w:rsidRPr="005F6590" w:rsidRDefault="00AB4978" w:rsidP="00AB4978">
            <w:pPr>
              <w:jc w:val="right"/>
              <w:rPr>
                <w:rFonts w:cs="Calibri"/>
                <w:color w:val="000000"/>
              </w:rPr>
            </w:pPr>
            <w:r w:rsidRPr="005F6590">
              <w:rPr>
                <w:rFonts w:cs="Calibri"/>
                <w:color w:val="000000"/>
              </w:rPr>
              <w:t>6,937,078.00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BF78F" w14:textId="77777777" w:rsidR="00AB4978" w:rsidRPr="005F6590" w:rsidRDefault="00AB4978" w:rsidP="00AB4978">
            <w:pPr>
              <w:jc w:val="right"/>
              <w:rPr>
                <w:rFonts w:cs="Calibri"/>
                <w:color w:val="000000"/>
              </w:rPr>
            </w:pPr>
            <w:r w:rsidRPr="005F6590">
              <w:rPr>
                <w:rFonts w:cs="Calibri"/>
                <w:color w:val="000000"/>
              </w:rPr>
              <w:t>1,375,499.00</w:t>
            </w:r>
          </w:p>
        </w:tc>
      </w:tr>
      <w:tr w:rsidR="00AB4978" w:rsidRPr="005F6590" w14:paraId="60B10A5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88A97" w14:textId="77777777" w:rsidR="00AB4978" w:rsidRPr="005F6590" w:rsidRDefault="00AB4978" w:rsidP="00AB4978">
            <w:pPr>
              <w:rPr>
                <w:rFonts w:cs="Calibri"/>
                <w:color w:val="000000"/>
              </w:rPr>
            </w:pPr>
            <w:r w:rsidRPr="005F6590">
              <w:rPr>
                <w:rFonts w:cs="Calibri"/>
                <w:color w:val="000000"/>
              </w:rPr>
              <w:t>Kyrgyzstan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98E03"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9C3AE" w14:textId="77777777" w:rsidR="00AB4978" w:rsidRPr="005F6590" w:rsidRDefault="00AB4978" w:rsidP="00AB4978">
            <w:pPr>
              <w:jc w:val="right"/>
              <w:rPr>
                <w:rFonts w:cs="Calibri"/>
                <w:color w:val="000000"/>
              </w:rPr>
            </w:pPr>
            <w:r w:rsidRPr="005F6590">
              <w:rPr>
                <w:rFonts w:cs="Calibri"/>
                <w:color w:val="000000"/>
              </w:rPr>
              <w:t>6,860,400.00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4EC0F" w14:textId="77777777" w:rsidR="00AB4978" w:rsidRPr="005F6590" w:rsidRDefault="00AB4978" w:rsidP="00AB4978">
            <w:pPr>
              <w:jc w:val="right"/>
              <w:rPr>
                <w:rFonts w:cs="Calibri"/>
                <w:color w:val="000000"/>
              </w:rPr>
            </w:pPr>
            <w:r w:rsidRPr="005F6590">
              <w:rPr>
                <w:rFonts w:cs="Calibri"/>
                <w:color w:val="000000"/>
              </w:rPr>
              <w:t>1,185,400.00</w:t>
            </w:r>
          </w:p>
        </w:tc>
      </w:tr>
      <w:tr w:rsidR="00AB4978" w:rsidRPr="005F6590" w14:paraId="44E41BF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66E12" w14:textId="77777777" w:rsidR="00AB4978" w:rsidRPr="005F6590" w:rsidRDefault="00AB4978" w:rsidP="00AB4978">
            <w:pPr>
              <w:rPr>
                <w:rFonts w:cs="Calibri"/>
                <w:color w:val="000000"/>
              </w:rPr>
            </w:pPr>
            <w:r w:rsidRPr="005F6590">
              <w:rPr>
                <w:rFonts w:cs="Calibri"/>
                <w:color w:val="000000"/>
              </w:rPr>
              <w:t>Costa 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9606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56F80" w14:textId="77777777" w:rsidR="00AB4978" w:rsidRPr="005F6590" w:rsidRDefault="00AB4978" w:rsidP="00AB4978">
            <w:pPr>
              <w:jc w:val="right"/>
              <w:rPr>
                <w:rFonts w:cs="Calibri"/>
                <w:color w:val="000000"/>
              </w:rPr>
            </w:pPr>
            <w:r w:rsidRPr="005F6590">
              <w:rPr>
                <w:rFonts w:cs="Calibri"/>
                <w:color w:val="000000"/>
              </w:rPr>
              <w:t>6,830,858.00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33E91" w14:textId="77777777" w:rsidR="00AB4978" w:rsidRPr="005F6590" w:rsidRDefault="00AB4978" w:rsidP="00AB4978">
            <w:pPr>
              <w:jc w:val="right"/>
              <w:rPr>
                <w:rFonts w:cs="Calibri"/>
                <w:color w:val="000000"/>
              </w:rPr>
            </w:pPr>
            <w:r w:rsidRPr="005F6590">
              <w:rPr>
                <w:rFonts w:cs="Calibri"/>
                <w:color w:val="000000"/>
              </w:rPr>
              <w:t>7,824,715.00</w:t>
            </w:r>
          </w:p>
        </w:tc>
      </w:tr>
      <w:tr w:rsidR="00AB4978" w:rsidRPr="005F6590" w14:paraId="1150686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0A92A" w14:textId="77777777" w:rsidR="00AB4978" w:rsidRPr="005F6590" w:rsidRDefault="00AB4978" w:rsidP="00AB4978">
            <w:pPr>
              <w:rPr>
                <w:rFonts w:cs="Calibri"/>
                <w:color w:val="000000"/>
              </w:rPr>
            </w:pPr>
            <w:r w:rsidRPr="005F6590">
              <w:rPr>
                <w:rFonts w:cs="Calibri"/>
                <w:color w:val="000000"/>
              </w:rPr>
              <w:t>Senegal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6AE6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ED408" w14:textId="77777777" w:rsidR="00AB4978" w:rsidRPr="005F6590" w:rsidRDefault="00AB4978" w:rsidP="00AB4978">
            <w:pPr>
              <w:jc w:val="right"/>
              <w:rPr>
                <w:rFonts w:cs="Calibri"/>
                <w:color w:val="000000"/>
              </w:rPr>
            </w:pPr>
            <w:r w:rsidRPr="005F6590">
              <w:rPr>
                <w:rFonts w:cs="Calibri"/>
                <w:color w:val="000000"/>
              </w:rPr>
              <w:t>6,762,617.00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90C7A" w14:textId="77777777" w:rsidR="00AB4978" w:rsidRPr="005F6590" w:rsidRDefault="00AB4978" w:rsidP="00AB4978">
            <w:pPr>
              <w:jc w:val="right"/>
              <w:rPr>
                <w:rFonts w:cs="Calibri"/>
                <w:color w:val="000000"/>
              </w:rPr>
            </w:pPr>
            <w:r w:rsidRPr="005F6590">
              <w:rPr>
                <w:rFonts w:cs="Calibri"/>
                <w:color w:val="000000"/>
              </w:rPr>
              <w:t>3,962,919.00</w:t>
            </w:r>
          </w:p>
        </w:tc>
      </w:tr>
      <w:tr w:rsidR="00AB4978" w:rsidRPr="005F6590" w14:paraId="268D121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32212" w14:textId="77777777" w:rsidR="00AB4978" w:rsidRPr="005F6590" w:rsidRDefault="00AB4978" w:rsidP="00AB4978">
            <w:pPr>
              <w:rPr>
                <w:rFonts w:cs="Calibri"/>
                <w:color w:val="000000"/>
              </w:rPr>
            </w:pPr>
            <w:r w:rsidRPr="005F6590">
              <w:rPr>
                <w:rFonts w:cs="Calibri"/>
                <w:color w:val="000000"/>
              </w:rPr>
              <w:t>Paraguay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EEBC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7DF99" w14:textId="77777777" w:rsidR="00AB4978" w:rsidRPr="005F6590" w:rsidRDefault="00AB4978" w:rsidP="00AB4978">
            <w:pPr>
              <w:jc w:val="right"/>
              <w:rPr>
                <w:rFonts w:cs="Calibri"/>
                <w:color w:val="000000"/>
              </w:rPr>
            </w:pPr>
            <w:r w:rsidRPr="005F6590">
              <w:rPr>
                <w:rFonts w:cs="Calibri"/>
                <w:color w:val="000000"/>
              </w:rPr>
              <w:t>6,721,220.00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9D429" w14:textId="77777777" w:rsidR="00AB4978" w:rsidRPr="005F6590" w:rsidRDefault="00AB4978" w:rsidP="00AB4978">
            <w:pPr>
              <w:jc w:val="right"/>
              <w:rPr>
                <w:rFonts w:cs="Calibri"/>
                <w:color w:val="000000"/>
              </w:rPr>
            </w:pPr>
            <w:r w:rsidRPr="005F6590">
              <w:rPr>
                <w:rFonts w:cs="Calibri"/>
                <w:color w:val="000000"/>
              </w:rPr>
              <w:t>1,826,021.00</w:t>
            </w:r>
          </w:p>
        </w:tc>
      </w:tr>
      <w:tr w:rsidR="00AB4978" w:rsidRPr="005F6590" w14:paraId="2D9520E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BFD76" w14:textId="77777777" w:rsidR="00AB4978" w:rsidRPr="005F6590" w:rsidRDefault="00AB4978" w:rsidP="00AB4978">
            <w:pPr>
              <w:rPr>
                <w:rFonts w:cs="Calibri"/>
                <w:color w:val="000000"/>
              </w:rPr>
            </w:pPr>
            <w:r w:rsidRPr="005F6590">
              <w:rPr>
                <w:rFonts w:cs="Calibri"/>
                <w:color w:val="000000"/>
              </w:rPr>
              <w:t>Mongolia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74A12"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162D6" w14:textId="77777777" w:rsidR="00AB4978" w:rsidRPr="005F6590" w:rsidRDefault="00AB4978" w:rsidP="00AB4978">
            <w:pPr>
              <w:jc w:val="right"/>
              <w:rPr>
                <w:rFonts w:cs="Calibri"/>
                <w:color w:val="000000"/>
              </w:rPr>
            </w:pPr>
            <w:r w:rsidRPr="005F6590">
              <w:rPr>
                <w:rFonts w:cs="Calibri"/>
                <w:color w:val="000000"/>
              </w:rPr>
              <w:t>6,529,400.00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9A4D3" w14:textId="77777777" w:rsidR="00AB4978" w:rsidRPr="005F6590" w:rsidRDefault="00AB4978" w:rsidP="00AB4978">
            <w:pPr>
              <w:jc w:val="right"/>
              <w:rPr>
                <w:rFonts w:cs="Calibri"/>
                <w:color w:val="000000"/>
              </w:rPr>
            </w:pPr>
            <w:r w:rsidRPr="005F6590">
              <w:rPr>
                <w:rFonts w:cs="Calibri"/>
                <w:color w:val="000000"/>
              </w:rPr>
              <w:t>10,366,000.00</w:t>
            </w:r>
          </w:p>
        </w:tc>
      </w:tr>
      <w:tr w:rsidR="00AB4978" w:rsidRPr="005F6590" w14:paraId="7470FB9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AEC58" w14:textId="77777777" w:rsidR="00AB4978" w:rsidRPr="005F6590" w:rsidRDefault="00AB4978" w:rsidP="00AB4978">
            <w:pPr>
              <w:rPr>
                <w:rFonts w:cs="Calibri"/>
                <w:color w:val="000000"/>
              </w:rPr>
            </w:pPr>
            <w:r w:rsidRPr="005F6590">
              <w:rPr>
                <w:rFonts w:cs="Calibri"/>
                <w:color w:val="000000"/>
              </w:rPr>
              <w:t>Macedonia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9C3F0"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E8B1B" w14:textId="77777777" w:rsidR="00AB4978" w:rsidRPr="005F6590" w:rsidRDefault="00AB4978" w:rsidP="00AB4978">
            <w:pPr>
              <w:jc w:val="right"/>
              <w:rPr>
                <w:rFonts w:cs="Calibri"/>
                <w:color w:val="000000"/>
              </w:rPr>
            </w:pPr>
            <w:r w:rsidRPr="005F6590">
              <w:rPr>
                <w:rFonts w:cs="Calibri"/>
                <w:color w:val="000000"/>
              </w:rPr>
              <w:t>6,153,240.00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B5822" w14:textId="77777777" w:rsidR="00AB4978" w:rsidRPr="005F6590" w:rsidRDefault="00AB4978" w:rsidP="00AB4978">
            <w:pPr>
              <w:jc w:val="right"/>
              <w:rPr>
                <w:rFonts w:cs="Calibri"/>
                <w:color w:val="000000"/>
              </w:rPr>
            </w:pPr>
            <w:r w:rsidRPr="005F6590">
              <w:rPr>
                <w:rFonts w:cs="Calibri"/>
                <w:color w:val="000000"/>
              </w:rPr>
              <w:t>9,884,465.00</w:t>
            </w:r>
          </w:p>
        </w:tc>
      </w:tr>
      <w:tr w:rsidR="00AB4978" w:rsidRPr="005F6590" w14:paraId="5AC88A3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00D8C" w14:textId="77777777" w:rsidR="00AB4978" w:rsidRPr="005F6590" w:rsidRDefault="00AB4978" w:rsidP="00AB4978">
            <w:pPr>
              <w:rPr>
                <w:rFonts w:cs="Calibri"/>
                <w:color w:val="000000"/>
              </w:rPr>
            </w:pPr>
            <w:r w:rsidRPr="005F6590">
              <w:rPr>
                <w:rFonts w:cs="Calibri"/>
                <w:color w:val="000000"/>
              </w:rPr>
              <w:t>Central African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470E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2D0F5D" w14:textId="77777777" w:rsidR="00AB4978" w:rsidRPr="005F6590" w:rsidRDefault="00AB4978" w:rsidP="00AB4978">
            <w:pPr>
              <w:jc w:val="right"/>
              <w:rPr>
                <w:rFonts w:cs="Calibri"/>
                <w:color w:val="000000"/>
              </w:rPr>
            </w:pPr>
            <w:r w:rsidRPr="005F6590">
              <w:rPr>
                <w:rFonts w:cs="Calibri"/>
                <w:color w:val="000000"/>
              </w:rPr>
              <w:t>6,064,816.00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31F68" w14:textId="77777777" w:rsidR="00AB4978" w:rsidRPr="005F6590" w:rsidRDefault="00AB4978" w:rsidP="00AB4978">
            <w:pPr>
              <w:jc w:val="right"/>
              <w:rPr>
                <w:rFonts w:cs="Calibri"/>
                <w:color w:val="000000"/>
              </w:rPr>
            </w:pPr>
            <w:r w:rsidRPr="005F6590">
              <w:rPr>
                <w:rFonts w:cs="Calibri"/>
                <w:color w:val="000000"/>
              </w:rPr>
              <w:t>1,678,141.00</w:t>
            </w:r>
          </w:p>
        </w:tc>
      </w:tr>
      <w:tr w:rsidR="00AB4978" w:rsidRPr="005F6590" w14:paraId="241C178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BF524" w14:textId="77777777" w:rsidR="00AB4978" w:rsidRPr="005F6590" w:rsidRDefault="00AB4978" w:rsidP="00AB4978">
            <w:pPr>
              <w:rPr>
                <w:rFonts w:cs="Calibri"/>
                <w:color w:val="000000"/>
              </w:rPr>
            </w:pPr>
            <w:r w:rsidRPr="005F6590">
              <w:rPr>
                <w:rFonts w:cs="Calibri"/>
                <w:color w:val="000000"/>
              </w:rPr>
              <w:t>Zambia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83BA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5136B" w14:textId="77777777" w:rsidR="00AB4978" w:rsidRPr="005F6590" w:rsidRDefault="00AB4978" w:rsidP="00AB4978">
            <w:pPr>
              <w:jc w:val="right"/>
              <w:rPr>
                <w:rFonts w:cs="Calibri"/>
                <w:color w:val="000000"/>
              </w:rPr>
            </w:pPr>
            <w:r w:rsidRPr="005F6590">
              <w:rPr>
                <w:rFonts w:cs="Calibri"/>
                <w:color w:val="000000"/>
              </w:rPr>
              <w:t>5,947,452.00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6A7B2" w14:textId="77777777" w:rsidR="00AB4978" w:rsidRPr="005F6590" w:rsidRDefault="00AB4978" w:rsidP="00AB4978">
            <w:pPr>
              <w:jc w:val="right"/>
              <w:rPr>
                <w:rFonts w:cs="Calibri"/>
                <w:color w:val="000000"/>
              </w:rPr>
            </w:pPr>
            <w:r w:rsidRPr="005F6590">
              <w:rPr>
                <w:rFonts w:cs="Calibri"/>
                <w:color w:val="000000"/>
              </w:rPr>
              <w:t>1,813,182.00</w:t>
            </w:r>
          </w:p>
        </w:tc>
      </w:tr>
      <w:tr w:rsidR="00AB4978" w:rsidRPr="005F6590" w14:paraId="43E4B4D7"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E8069" w14:textId="77777777" w:rsidR="00AB4978" w:rsidRPr="005F6590" w:rsidRDefault="00AB4978" w:rsidP="00AB4978">
            <w:pPr>
              <w:rPr>
                <w:rFonts w:cs="Calibri"/>
                <w:color w:val="000000"/>
              </w:rPr>
            </w:pPr>
            <w:r w:rsidRPr="005F6590">
              <w:rPr>
                <w:rFonts w:cs="Calibri"/>
                <w:color w:val="000000"/>
              </w:rPr>
              <w:t>Turkmenistan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512018"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944C2" w14:textId="77777777" w:rsidR="00AB4978" w:rsidRPr="005F6590" w:rsidRDefault="00AB4978" w:rsidP="00AB4978">
            <w:pPr>
              <w:jc w:val="right"/>
              <w:rPr>
                <w:rFonts w:cs="Calibri"/>
                <w:color w:val="000000"/>
              </w:rPr>
            </w:pPr>
            <w:r w:rsidRPr="005F6590">
              <w:rPr>
                <w:rFonts w:cs="Calibri"/>
                <w:color w:val="000000"/>
              </w:rPr>
              <w:t>5,596,697.00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FB30B" w14:textId="77777777" w:rsidR="00AB4978" w:rsidRPr="005F6590" w:rsidRDefault="00AB4978" w:rsidP="00AB4978">
            <w:pPr>
              <w:jc w:val="right"/>
              <w:rPr>
                <w:rFonts w:cs="Calibri"/>
                <w:color w:val="000000"/>
              </w:rPr>
            </w:pPr>
            <w:r w:rsidRPr="005F6590">
              <w:rPr>
                <w:rFonts w:cs="Calibri"/>
                <w:color w:val="000000"/>
              </w:rPr>
              <w:t>1,214,386.00</w:t>
            </w:r>
          </w:p>
        </w:tc>
      </w:tr>
      <w:tr w:rsidR="00AB4978" w:rsidRPr="005F6590" w14:paraId="324B410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A8215" w14:textId="77777777" w:rsidR="00AB4978" w:rsidRPr="005F6590" w:rsidRDefault="00AB4978" w:rsidP="00AB4978">
            <w:pPr>
              <w:rPr>
                <w:rFonts w:cs="Calibri"/>
                <w:color w:val="000000"/>
              </w:rPr>
            </w:pPr>
            <w:r w:rsidRPr="005F6590">
              <w:rPr>
                <w:rFonts w:cs="Calibri"/>
                <w:color w:val="000000"/>
              </w:rPr>
              <w:t>Serbia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5D41A3"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BD42C" w14:textId="77777777" w:rsidR="00AB4978" w:rsidRPr="005F6590" w:rsidRDefault="00AB4978" w:rsidP="00AB4978">
            <w:pPr>
              <w:jc w:val="right"/>
              <w:rPr>
                <w:rFonts w:cs="Calibri"/>
                <w:color w:val="000000"/>
              </w:rPr>
            </w:pPr>
            <w:r w:rsidRPr="005F6590">
              <w:rPr>
                <w:rFonts w:cs="Calibri"/>
                <w:color w:val="000000"/>
              </w:rPr>
              <w:t>5,501,543.00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75A2D" w14:textId="77777777" w:rsidR="00AB4978" w:rsidRPr="005F6590" w:rsidRDefault="00AB4978" w:rsidP="00AB4978">
            <w:pPr>
              <w:jc w:val="right"/>
              <w:rPr>
                <w:rFonts w:cs="Calibri"/>
                <w:color w:val="000000"/>
              </w:rPr>
            </w:pPr>
            <w:r w:rsidRPr="005F6590">
              <w:rPr>
                <w:rFonts w:cs="Calibri"/>
                <w:color w:val="000000"/>
              </w:rPr>
              <w:t>4,919,260.00</w:t>
            </w:r>
          </w:p>
        </w:tc>
      </w:tr>
      <w:tr w:rsidR="00AB4978" w:rsidRPr="005F6590" w14:paraId="536F00E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B34E4" w14:textId="77777777" w:rsidR="00AB4978" w:rsidRPr="005F6590" w:rsidRDefault="00AB4978" w:rsidP="00AB4978">
            <w:pPr>
              <w:rPr>
                <w:rFonts w:cs="Calibri"/>
                <w:color w:val="000000"/>
              </w:rPr>
            </w:pPr>
            <w:r w:rsidRPr="005F6590">
              <w:rPr>
                <w:rFonts w:cs="Calibri"/>
                <w:color w:val="000000"/>
              </w:rPr>
              <w:t>Uruguay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8C5E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CF5CC" w14:textId="77777777" w:rsidR="00AB4978" w:rsidRPr="005F6590" w:rsidRDefault="00AB4978" w:rsidP="00AB4978">
            <w:pPr>
              <w:jc w:val="right"/>
              <w:rPr>
                <w:rFonts w:cs="Calibri"/>
                <w:color w:val="000000"/>
              </w:rPr>
            </w:pPr>
            <w:r w:rsidRPr="005F6590">
              <w:rPr>
                <w:rFonts w:cs="Calibri"/>
                <w:color w:val="000000"/>
              </w:rPr>
              <w:t>5,314,050.00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E8CDF" w14:textId="77777777" w:rsidR="00AB4978" w:rsidRPr="005F6590" w:rsidRDefault="00AB4978" w:rsidP="00AB4978">
            <w:pPr>
              <w:jc w:val="right"/>
              <w:rPr>
                <w:rFonts w:cs="Calibri"/>
                <w:color w:val="000000"/>
              </w:rPr>
            </w:pPr>
            <w:r w:rsidRPr="005F6590">
              <w:rPr>
                <w:rFonts w:cs="Calibri"/>
                <w:color w:val="000000"/>
              </w:rPr>
              <w:t>2,349,080.00</w:t>
            </w:r>
          </w:p>
        </w:tc>
      </w:tr>
      <w:tr w:rsidR="00AB4978" w:rsidRPr="005F6590" w14:paraId="6B5E20A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8393F5" w14:textId="77777777" w:rsidR="00AB4978" w:rsidRPr="005F6590" w:rsidRDefault="00AB4978" w:rsidP="00AB4978">
            <w:pPr>
              <w:rPr>
                <w:rFonts w:cs="Calibri"/>
                <w:color w:val="000000"/>
              </w:rPr>
            </w:pPr>
            <w:r w:rsidRPr="005F6590">
              <w:rPr>
                <w:rFonts w:cs="Calibri"/>
                <w:color w:val="000000"/>
              </w:rPr>
              <w:t>Belize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0149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3B97B" w14:textId="77777777" w:rsidR="00AB4978" w:rsidRPr="005F6590" w:rsidRDefault="00AB4978" w:rsidP="00AB4978">
            <w:pPr>
              <w:jc w:val="right"/>
              <w:rPr>
                <w:rFonts w:cs="Calibri"/>
                <w:color w:val="000000"/>
              </w:rPr>
            </w:pPr>
            <w:r w:rsidRPr="005F6590">
              <w:rPr>
                <w:rFonts w:cs="Calibri"/>
                <w:color w:val="000000"/>
              </w:rPr>
              <w:t>5,187,300.00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DF737B" w14:textId="77777777" w:rsidR="00AB4978" w:rsidRPr="005F6590" w:rsidRDefault="00AB4978" w:rsidP="00AB4978">
            <w:pPr>
              <w:jc w:val="right"/>
              <w:rPr>
                <w:rFonts w:cs="Calibri"/>
                <w:color w:val="000000"/>
              </w:rPr>
            </w:pPr>
            <w:r w:rsidRPr="005F6590">
              <w:rPr>
                <w:rFonts w:cs="Calibri"/>
                <w:color w:val="000000"/>
              </w:rPr>
              <w:t>3,313,126.00</w:t>
            </w:r>
          </w:p>
        </w:tc>
      </w:tr>
      <w:tr w:rsidR="00AB4978" w:rsidRPr="005F6590" w14:paraId="30B6A5A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89BBD" w14:textId="77777777" w:rsidR="00AB4978" w:rsidRPr="005F6590" w:rsidRDefault="00AB4978" w:rsidP="00AB4978">
            <w:pPr>
              <w:rPr>
                <w:rFonts w:cs="Calibri"/>
                <w:color w:val="000000"/>
              </w:rPr>
            </w:pPr>
            <w:r w:rsidRPr="005F6590">
              <w:rPr>
                <w:rFonts w:cs="Calibri"/>
                <w:color w:val="000000"/>
              </w:rPr>
              <w:t>Cote d'Ivoire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B641F" w14:textId="77777777" w:rsidR="00AB4978" w:rsidRPr="005F6590" w:rsidRDefault="00AB4978" w:rsidP="00AB4978">
            <w:pPr>
              <w:jc w:val="right"/>
              <w:rPr>
                <w:rFonts w:cs="Calibri"/>
                <w:color w:val="000000"/>
              </w:rPr>
            </w:pPr>
            <w:r w:rsidRPr="005F6590">
              <w:rPr>
                <w:rFonts w:cs="Calibri"/>
                <w:color w:val="000000"/>
              </w:rPr>
              <w:t>2,475,000.00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CD785" w14:textId="77777777" w:rsidR="00AB4978" w:rsidRPr="005F6590" w:rsidRDefault="00AB4978" w:rsidP="00AB4978">
            <w:pPr>
              <w:jc w:val="right"/>
              <w:rPr>
                <w:rFonts w:cs="Calibri"/>
                <w:color w:val="000000"/>
              </w:rPr>
            </w:pPr>
            <w:r w:rsidRPr="005F6590">
              <w:rPr>
                <w:rFonts w:cs="Calibri"/>
                <w:color w:val="000000"/>
              </w:rPr>
              <w:t>4,883,605.00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44F6A3" w14:textId="77777777" w:rsidR="00AB4978" w:rsidRPr="005F6590" w:rsidRDefault="00AB4978" w:rsidP="00AB4978">
            <w:pPr>
              <w:jc w:val="right"/>
              <w:rPr>
                <w:rFonts w:cs="Calibri"/>
                <w:color w:val="000000"/>
              </w:rPr>
            </w:pPr>
            <w:r w:rsidRPr="005F6590">
              <w:rPr>
                <w:rFonts w:cs="Calibri"/>
                <w:color w:val="000000"/>
              </w:rPr>
              <w:t>3,404,604.00</w:t>
            </w:r>
          </w:p>
        </w:tc>
      </w:tr>
      <w:tr w:rsidR="00AB4978" w:rsidRPr="005F6590" w14:paraId="185F223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DDAB9" w14:textId="77777777" w:rsidR="00AB4978" w:rsidRPr="005F6590" w:rsidRDefault="00AB4978" w:rsidP="00AB4978">
            <w:pPr>
              <w:rPr>
                <w:rFonts w:cs="Calibri"/>
                <w:color w:val="000000"/>
              </w:rPr>
            </w:pPr>
            <w:r w:rsidRPr="005F6590">
              <w:rPr>
                <w:rFonts w:cs="Calibri"/>
                <w:color w:val="000000"/>
              </w:rPr>
              <w:t>Benin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CC9F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9DE67F" w14:textId="77777777" w:rsidR="00AB4978" w:rsidRPr="005F6590" w:rsidRDefault="00AB4978" w:rsidP="00AB4978">
            <w:pPr>
              <w:jc w:val="right"/>
              <w:rPr>
                <w:rFonts w:cs="Calibri"/>
                <w:color w:val="000000"/>
              </w:rPr>
            </w:pPr>
            <w:r w:rsidRPr="005F6590">
              <w:rPr>
                <w:rFonts w:cs="Calibri"/>
                <w:color w:val="000000"/>
              </w:rPr>
              <w:t>4,864,609.00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A06C15" w14:textId="77777777" w:rsidR="00AB4978" w:rsidRPr="005F6590" w:rsidRDefault="00AB4978" w:rsidP="00AB4978">
            <w:pPr>
              <w:jc w:val="right"/>
              <w:rPr>
                <w:rFonts w:cs="Calibri"/>
                <w:color w:val="000000"/>
              </w:rPr>
            </w:pPr>
            <w:r w:rsidRPr="005F6590">
              <w:rPr>
                <w:rFonts w:cs="Calibri"/>
                <w:color w:val="000000"/>
              </w:rPr>
              <w:t>1,751,151.00</w:t>
            </w:r>
          </w:p>
        </w:tc>
      </w:tr>
      <w:tr w:rsidR="00AB4978" w:rsidRPr="005F6590" w14:paraId="72240FA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087DA" w14:textId="77777777" w:rsidR="00AB4978" w:rsidRPr="005F6590" w:rsidRDefault="00AB4978" w:rsidP="00AB4978">
            <w:pPr>
              <w:rPr>
                <w:rFonts w:cs="Calibri"/>
                <w:color w:val="000000"/>
              </w:rPr>
            </w:pPr>
            <w:r w:rsidRPr="005F6590">
              <w:rPr>
                <w:rFonts w:cs="Calibri"/>
                <w:color w:val="000000"/>
              </w:rPr>
              <w:t>Slovenia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870F0"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1909E" w14:textId="77777777" w:rsidR="00AB4978" w:rsidRPr="005F6590" w:rsidRDefault="00AB4978" w:rsidP="00AB4978">
            <w:pPr>
              <w:jc w:val="right"/>
              <w:rPr>
                <w:rFonts w:cs="Calibri"/>
                <w:color w:val="000000"/>
              </w:rPr>
            </w:pPr>
            <w:r w:rsidRPr="005F6590">
              <w:rPr>
                <w:rFonts w:cs="Calibri"/>
                <w:color w:val="000000"/>
              </w:rPr>
              <w:t>4,840,535.00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5A052" w14:textId="77777777" w:rsidR="00AB4978" w:rsidRPr="005F6590" w:rsidRDefault="00AB4978" w:rsidP="00AB4978">
            <w:pPr>
              <w:jc w:val="right"/>
              <w:rPr>
                <w:rFonts w:cs="Calibri"/>
                <w:color w:val="000000"/>
              </w:rPr>
            </w:pPr>
            <w:r w:rsidRPr="005F6590">
              <w:rPr>
                <w:rFonts w:cs="Calibri"/>
                <w:color w:val="000000"/>
              </w:rPr>
              <w:t>7,000,066.00</w:t>
            </w:r>
          </w:p>
        </w:tc>
      </w:tr>
      <w:tr w:rsidR="00AB4978" w:rsidRPr="005F6590" w14:paraId="5031B38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879E7" w14:textId="77777777" w:rsidR="00AB4978" w:rsidRPr="005F6590" w:rsidRDefault="00AB4978" w:rsidP="00AB4978">
            <w:pPr>
              <w:rPr>
                <w:rFonts w:cs="Calibri"/>
                <w:color w:val="000000"/>
              </w:rPr>
            </w:pPr>
            <w:r w:rsidRPr="005F6590">
              <w:rPr>
                <w:rFonts w:cs="Calibri"/>
                <w:color w:val="000000"/>
              </w:rPr>
              <w:t>Guinea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98F86"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3E437" w14:textId="77777777" w:rsidR="00AB4978" w:rsidRPr="005F6590" w:rsidRDefault="00AB4978" w:rsidP="00AB4978">
            <w:pPr>
              <w:jc w:val="right"/>
              <w:rPr>
                <w:rFonts w:cs="Calibri"/>
                <w:color w:val="000000"/>
              </w:rPr>
            </w:pPr>
            <w:r w:rsidRPr="005F6590">
              <w:rPr>
                <w:rFonts w:cs="Calibri"/>
                <w:color w:val="000000"/>
              </w:rPr>
              <w:t>4,813,476.00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6F855" w14:textId="77777777" w:rsidR="00AB4978" w:rsidRPr="005F6590" w:rsidRDefault="00AB4978" w:rsidP="00AB4978">
            <w:pPr>
              <w:jc w:val="right"/>
              <w:rPr>
                <w:rFonts w:cs="Calibri"/>
                <w:color w:val="000000"/>
              </w:rPr>
            </w:pPr>
            <w:r w:rsidRPr="005F6590">
              <w:rPr>
                <w:rFonts w:cs="Calibri"/>
                <w:color w:val="000000"/>
              </w:rPr>
              <w:t>133,665.00</w:t>
            </w:r>
          </w:p>
        </w:tc>
      </w:tr>
      <w:tr w:rsidR="00AB4978" w:rsidRPr="005F6590" w14:paraId="2A4A8F5D"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0923E" w14:textId="77777777" w:rsidR="00AB4978" w:rsidRPr="005F6590" w:rsidRDefault="00AB4978" w:rsidP="00AB4978">
            <w:pPr>
              <w:rPr>
                <w:rFonts w:cs="Calibri"/>
                <w:color w:val="000000"/>
              </w:rPr>
            </w:pPr>
            <w:r w:rsidRPr="005F6590">
              <w:rPr>
                <w:rFonts w:cs="Calibri"/>
                <w:color w:val="000000"/>
              </w:rPr>
              <w:t>Republic of Congo (Brazzaville)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70C5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1722C" w14:textId="77777777" w:rsidR="00AB4978" w:rsidRPr="005F6590" w:rsidRDefault="00AB4978" w:rsidP="00AB4978">
            <w:pPr>
              <w:jc w:val="right"/>
              <w:rPr>
                <w:rFonts w:cs="Calibri"/>
                <w:color w:val="000000"/>
              </w:rPr>
            </w:pPr>
            <w:r w:rsidRPr="005F6590">
              <w:rPr>
                <w:rFonts w:cs="Calibri"/>
                <w:color w:val="000000"/>
              </w:rPr>
              <w:t>4,727,310.00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5D289" w14:textId="77777777" w:rsidR="00AB4978" w:rsidRPr="005F6590" w:rsidRDefault="00AB4978" w:rsidP="00AB4978">
            <w:pPr>
              <w:jc w:val="right"/>
              <w:rPr>
                <w:rFonts w:cs="Calibri"/>
                <w:color w:val="000000"/>
              </w:rPr>
            </w:pPr>
            <w:r w:rsidRPr="005F6590">
              <w:rPr>
                <w:rFonts w:cs="Calibri"/>
                <w:color w:val="000000"/>
              </w:rPr>
              <w:t>56,000.00</w:t>
            </w:r>
          </w:p>
        </w:tc>
      </w:tr>
      <w:tr w:rsidR="00AB4978" w:rsidRPr="005F6590" w14:paraId="7BF2DCB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AA21A" w14:textId="77777777" w:rsidR="00AB4978" w:rsidRPr="005F6590" w:rsidRDefault="00AB4978" w:rsidP="00AB4978">
            <w:pPr>
              <w:rPr>
                <w:rFonts w:cs="Calibri"/>
                <w:color w:val="000000"/>
              </w:rPr>
            </w:pPr>
            <w:r w:rsidRPr="005F6590">
              <w:rPr>
                <w:rFonts w:cs="Calibri"/>
                <w:color w:val="000000"/>
              </w:rPr>
              <w:t>Tanzania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D9859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E65934" w14:textId="77777777" w:rsidR="00AB4978" w:rsidRPr="005F6590" w:rsidRDefault="00AB4978" w:rsidP="00AB4978">
            <w:pPr>
              <w:jc w:val="right"/>
              <w:rPr>
                <w:rFonts w:cs="Calibri"/>
                <w:color w:val="000000"/>
              </w:rPr>
            </w:pPr>
            <w:r w:rsidRPr="005F6590">
              <w:rPr>
                <w:rFonts w:cs="Calibri"/>
                <w:color w:val="000000"/>
              </w:rPr>
              <w:t>4,419,671.00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902F2" w14:textId="77777777" w:rsidR="00AB4978" w:rsidRPr="005F6590" w:rsidRDefault="00AB4978" w:rsidP="00AB4978">
            <w:pPr>
              <w:jc w:val="right"/>
              <w:rPr>
                <w:rFonts w:cs="Calibri"/>
                <w:color w:val="000000"/>
              </w:rPr>
            </w:pPr>
            <w:r w:rsidRPr="005F6590">
              <w:rPr>
                <w:rFonts w:cs="Calibri"/>
                <w:color w:val="000000"/>
              </w:rPr>
              <w:t>303,307.00</w:t>
            </w:r>
          </w:p>
        </w:tc>
      </w:tr>
      <w:tr w:rsidR="00AB4978" w:rsidRPr="005F6590" w14:paraId="442AAE8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99040" w14:textId="77777777" w:rsidR="00AB4978" w:rsidRPr="005F6590" w:rsidRDefault="00AB4978" w:rsidP="00AB4978">
            <w:pPr>
              <w:rPr>
                <w:rFonts w:cs="Calibri"/>
                <w:color w:val="000000"/>
              </w:rPr>
            </w:pPr>
            <w:r w:rsidRPr="005F6590">
              <w:rPr>
                <w:rFonts w:cs="Calibri"/>
                <w:color w:val="000000"/>
              </w:rPr>
              <w:t>Gabon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FBD32"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9E7C1" w14:textId="77777777" w:rsidR="00AB4978" w:rsidRPr="005F6590" w:rsidRDefault="00AB4978" w:rsidP="00AB4978">
            <w:pPr>
              <w:jc w:val="right"/>
              <w:rPr>
                <w:rFonts w:cs="Calibri"/>
                <w:color w:val="000000"/>
              </w:rPr>
            </w:pPr>
            <w:r w:rsidRPr="005F6590">
              <w:rPr>
                <w:rFonts w:cs="Calibri"/>
                <w:color w:val="000000"/>
              </w:rPr>
              <w:t>3,866,606.00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CA09F" w14:textId="77777777" w:rsidR="00AB4978" w:rsidRPr="005F6590" w:rsidRDefault="00AB4978" w:rsidP="00AB4978">
            <w:pPr>
              <w:jc w:val="right"/>
              <w:rPr>
                <w:rFonts w:cs="Calibri"/>
                <w:color w:val="000000"/>
              </w:rPr>
            </w:pPr>
            <w:r w:rsidRPr="005F6590">
              <w:rPr>
                <w:rFonts w:cs="Calibri"/>
                <w:color w:val="000000"/>
              </w:rPr>
              <w:t>9,609,550.00</w:t>
            </w:r>
          </w:p>
        </w:tc>
      </w:tr>
      <w:tr w:rsidR="00AB4978" w:rsidRPr="005F6590" w14:paraId="62DEEE6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5744A" w14:textId="77777777" w:rsidR="00AB4978" w:rsidRPr="005F6590" w:rsidRDefault="00AB4978" w:rsidP="00AB4978">
            <w:pPr>
              <w:rPr>
                <w:rFonts w:cs="Calibri"/>
                <w:color w:val="000000"/>
              </w:rPr>
            </w:pPr>
            <w:r w:rsidRPr="005F6590">
              <w:rPr>
                <w:rFonts w:cs="Calibri"/>
                <w:color w:val="000000"/>
              </w:rPr>
              <w:t>Guyana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B042A"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DB8B75" w14:textId="77777777" w:rsidR="00AB4978" w:rsidRPr="005F6590" w:rsidRDefault="00AB4978" w:rsidP="00AB4978">
            <w:pPr>
              <w:jc w:val="right"/>
              <w:rPr>
                <w:rFonts w:cs="Calibri"/>
                <w:color w:val="000000"/>
              </w:rPr>
            </w:pPr>
            <w:r w:rsidRPr="005F6590">
              <w:rPr>
                <w:rFonts w:cs="Calibri"/>
                <w:color w:val="000000"/>
              </w:rPr>
              <w:t>3,664,600.00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1FD4B" w14:textId="77777777" w:rsidR="00AB4978" w:rsidRPr="005F6590" w:rsidRDefault="00AB4978" w:rsidP="00AB4978">
            <w:pPr>
              <w:jc w:val="right"/>
              <w:rPr>
                <w:rFonts w:cs="Calibri"/>
                <w:color w:val="000000"/>
              </w:rPr>
            </w:pPr>
            <w:r w:rsidRPr="005F6590">
              <w:rPr>
                <w:rFonts w:cs="Calibri"/>
                <w:color w:val="000000"/>
              </w:rPr>
              <w:t>2,575,106.00</w:t>
            </w:r>
          </w:p>
        </w:tc>
      </w:tr>
      <w:tr w:rsidR="00AB4978" w:rsidRPr="005F6590" w14:paraId="108D837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CBC30" w14:textId="77777777" w:rsidR="00AB4978" w:rsidRPr="005F6590" w:rsidRDefault="00AB4978" w:rsidP="00AB4978">
            <w:pPr>
              <w:rPr>
                <w:rFonts w:cs="Calibri"/>
                <w:color w:val="000000"/>
              </w:rPr>
            </w:pPr>
            <w:r w:rsidRPr="005F6590">
              <w:rPr>
                <w:rFonts w:cs="Calibri"/>
                <w:color w:val="000000"/>
              </w:rPr>
              <w:t>Nepal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C3DF3"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617C2E" w14:textId="77777777" w:rsidR="00AB4978" w:rsidRPr="005F6590" w:rsidRDefault="00AB4978" w:rsidP="00AB4978">
            <w:pPr>
              <w:jc w:val="right"/>
              <w:rPr>
                <w:rFonts w:cs="Calibri"/>
                <w:color w:val="000000"/>
              </w:rPr>
            </w:pPr>
            <w:r w:rsidRPr="005F6590">
              <w:rPr>
                <w:rFonts w:cs="Calibri"/>
                <w:color w:val="000000"/>
              </w:rPr>
              <w:t>3,504,181.00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5AF94" w14:textId="77777777" w:rsidR="00AB4978" w:rsidRPr="005F6590" w:rsidRDefault="00AB4978" w:rsidP="00AB4978">
            <w:pPr>
              <w:jc w:val="right"/>
              <w:rPr>
                <w:rFonts w:cs="Calibri"/>
                <w:color w:val="000000"/>
              </w:rPr>
            </w:pPr>
            <w:r w:rsidRPr="005F6590">
              <w:rPr>
                <w:rFonts w:cs="Calibri"/>
                <w:color w:val="000000"/>
              </w:rPr>
              <w:t>7,942,867.00</w:t>
            </w:r>
          </w:p>
        </w:tc>
      </w:tr>
      <w:tr w:rsidR="00AB4978" w:rsidRPr="005F6590" w14:paraId="3AE9286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8C5F2" w14:textId="77777777" w:rsidR="00AB4978" w:rsidRPr="005F6590" w:rsidRDefault="00AB4978" w:rsidP="00AB4978">
            <w:pPr>
              <w:rPr>
                <w:rFonts w:cs="Calibri"/>
                <w:color w:val="000000"/>
              </w:rPr>
            </w:pPr>
            <w:r w:rsidRPr="005F6590">
              <w:rPr>
                <w:rFonts w:cs="Calibri"/>
                <w:color w:val="000000"/>
              </w:rPr>
              <w:t>Malta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CE8F5C"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E89FA" w14:textId="77777777" w:rsidR="00AB4978" w:rsidRPr="005F6590" w:rsidRDefault="00AB4978" w:rsidP="00AB4978">
            <w:pPr>
              <w:jc w:val="right"/>
              <w:rPr>
                <w:rFonts w:cs="Calibri"/>
                <w:color w:val="000000"/>
              </w:rPr>
            </w:pPr>
            <w:r w:rsidRPr="005F6590">
              <w:rPr>
                <w:rFonts w:cs="Calibri"/>
                <w:color w:val="000000"/>
              </w:rPr>
              <w:t>3,414,063.00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FEF39" w14:textId="77777777" w:rsidR="00AB4978" w:rsidRPr="005F6590" w:rsidRDefault="00AB4978" w:rsidP="00AB4978">
            <w:pPr>
              <w:jc w:val="right"/>
              <w:rPr>
                <w:rFonts w:cs="Calibri"/>
                <w:color w:val="000000"/>
              </w:rPr>
            </w:pPr>
            <w:r w:rsidRPr="005F6590">
              <w:rPr>
                <w:rFonts w:cs="Calibri"/>
                <w:color w:val="000000"/>
              </w:rPr>
              <w:t>516,865.00</w:t>
            </w:r>
          </w:p>
        </w:tc>
      </w:tr>
      <w:tr w:rsidR="00AB4978" w:rsidRPr="005F6590" w14:paraId="512DAD1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0300B" w14:textId="77777777" w:rsidR="00AB4978" w:rsidRPr="005F6590" w:rsidRDefault="00AB4978" w:rsidP="00AB4978">
            <w:pPr>
              <w:rPr>
                <w:rFonts w:cs="Calibri"/>
                <w:color w:val="000000"/>
              </w:rPr>
            </w:pPr>
            <w:r w:rsidRPr="005F6590">
              <w:rPr>
                <w:rFonts w:cs="Calibri"/>
                <w:color w:val="000000"/>
              </w:rPr>
              <w:t>Mozambique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FDF0C"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CD363" w14:textId="77777777" w:rsidR="00AB4978" w:rsidRPr="005F6590" w:rsidRDefault="00AB4978" w:rsidP="00AB4978">
            <w:pPr>
              <w:jc w:val="right"/>
              <w:rPr>
                <w:rFonts w:cs="Calibri"/>
                <w:color w:val="000000"/>
              </w:rPr>
            </w:pPr>
            <w:r w:rsidRPr="005F6590">
              <w:rPr>
                <w:rFonts w:cs="Calibri"/>
                <w:color w:val="000000"/>
              </w:rPr>
              <w:t>3,263,034.00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6328A" w14:textId="77777777" w:rsidR="00AB4978" w:rsidRPr="005F6590" w:rsidRDefault="00AB4978" w:rsidP="00AB4978">
            <w:pPr>
              <w:jc w:val="right"/>
              <w:rPr>
                <w:rFonts w:cs="Calibri"/>
                <w:color w:val="000000"/>
              </w:rPr>
            </w:pPr>
            <w:r w:rsidRPr="005F6590">
              <w:rPr>
                <w:rFonts w:cs="Calibri"/>
                <w:color w:val="000000"/>
              </w:rPr>
              <w:t>302,393.00</w:t>
            </w:r>
          </w:p>
        </w:tc>
      </w:tr>
      <w:tr w:rsidR="00AB4978" w:rsidRPr="005F6590" w14:paraId="61A6777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569789" w14:textId="77777777" w:rsidR="00AB4978" w:rsidRPr="005F6590" w:rsidRDefault="00AB4978" w:rsidP="00AB4978">
            <w:pPr>
              <w:rPr>
                <w:rFonts w:cs="Calibri"/>
                <w:color w:val="000000"/>
              </w:rPr>
            </w:pPr>
            <w:r w:rsidRPr="005F6590">
              <w:rPr>
                <w:rFonts w:cs="Calibri"/>
                <w:color w:val="000000"/>
              </w:rPr>
              <w:t>South Sudan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03B7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6E049" w14:textId="77777777" w:rsidR="00AB4978" w:rsidRPr="005F6590" w:rsidRDefault="00AB4978" w:rsidP="00AB4978">
            <w:pPr>
              <w:jc w:val="right"/>
              <w:rPr>
                <w:rFonts w:cs="Calibri"/>
                <w:color w:val="000000"/>
              </w:rPr>
            </w:pPr>
            <w:r w:rsidRPr="005F6590">
              <w:rPr>
                <w:rFonts w:cs="Calibri"/>
                <w:color w:val="000000"/>
              </w:rPr>
              <w:t>3,160,411.00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71B13" w14:textId="77777777" w:rsidR="00AB4978" w:rsidRPr="005F6590" w:rsidRDefault="00AB4978" w:rsidP="00AB4978">
            <w:pPr>
              <w:jc w:val="right"/>
              <w:rPr>
                <w:rFonts w:cs="Calibri"/>
                <w:color w:val="000000"/>
              </w:rPr>
            </w:pPr>
            <w:r w:rsidRPr="005F6590">
              <w:rPr>
                <w:rFonts w:cs="Calibri"/>
                <w:color w:val="000000"/>
              </w:rPr>
              <w:t>1,700,003.00</w:t>
            </w:r>
          </w:p>
        </w:tc>
      </w:tr>
      <w:tr w:rsidR="00AB4978" w:rsidRPr="005F6590" w14:paraId="3A36AB9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2596A" w14:textId="77777777" w:rsidR="00AB4978" w:rsidRPr="005F6590" w:rsidRDefault="00AB4978" w:rsidP="00AB4978">
            <w:pPr>
              <w:rPr>
                <w:rFonts w:cs="Calibri"/>
                <w:color w:val="000000"/>
              </w:rPr>
            </w:pPr>
            <w:r w:rsidRPr="005F6590">
              <w:rPr>
                <w:rFonts w:cs="Calibri"/>
                <w:color w:val="000000"/>
              </w:rPr>
              <w:t>Montenegro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D0608"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D4888" w14:textId="77777777" w:rsidR="00AB4978" w:rsidRPr="005F6590" w:rsidRDefault="00AB4978" w:rsidP="00AB4978">
            <w:pPr>
              <w:jc w:val="right"/>
              <w:rPr>
                <w:rFonts w:cs="Calibri"/>
                <w:color w:val="000000"/>
              </w:rPr>
            </w:pPr>
            <w:r w:rsidRPr="005F6590">
              <w:rPr>
                <w:rFonts w:cs="Calibri"/>
                <w:color w:val="000000"/>
              </w:rPr>
              <w:t>2,908,075.00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46B57" w14:textId="77777777" w:rsidR="00AB4978" w:rsidRPr="005F6590" w:rsidRDefault="00AB4978" w:rsidP="00AB4978">
            <w:pPr>
              <w:jc w:val="right"/>
              <w:rPr>
                <w:rFonts w:cs="Calibri"/>
                <w:color w:val="000000"/>
              </w:rPr>
            </w:pPr>
            <w:r w:rsidRPr="005F6590">
              <w:rPr>
                <w:rFonts w:cs="Calibri"/>
                <w:color w:val="000000"/>
              </w:rPr>
              <w:t>4,327,996.00</w:t>
            </w:r>
          </w:p>
        </w:tc>
      </w:tr>
      <w:tr w:rsidR="00AB4978" w:rsidRPr="005F6590" w14:paraId="527FFA3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1A887" w14:textId="77777777" w:rsidR="00AB4978" w:rsidRPr="005F6590" w:rsidRDefault="00AB4978" w:rsidP="00AB4978">
            <w:pPr>
              <w:rPr>
                <w:rFonts w:cs="Calibri"/>
                <w:color w:val="000000"/>
              </w:rPr>
            </w:pPr>
            <w:r w:rsidRPr="005F6590">
              <w:rPr>
                <w:rFonts w:cs="Calibri"/>
                <w:color w:val="000000"/>
              </w:rPr>
              <w:t>St. Vincent and the Grenadines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B39BA"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289FB" w14:textId="77777777" w:rsidR="00AB4978" w:rsidRPr="005F6590" w:rsidRDefault="00AB4978" w:rsidP="00AB4978">
            <w:pPr>
              <w:jc w:val="right"/>
              <w:rPr>
                <w:rFonts w:cs="Calibri"/>
                <w:color w:val="000000"/>
              </w:rPr>
            </w:pPr>
            <w:r w:rsidRPr="005F6590">
              <w:rPr>
                <w:rFonts w:cs="Calibri"/>
                <w:color w:val="000000"/>
              </w:rPr>
              <w:t>2,821,000.00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4543B" w14:textId="77777777" w:rsidR="00AB4978" w:rsidRPr="005F6590" w:rsidRDefault="00AB4978" w:rsidP="00AB4978">
            <w:pPr>
              <w:jc w:val="right"/>
              <w:rPr>
                <w:rFonts w:cs="Calibri"/>
                <w:color w:val="000000"/>
              </w:rPr>
            </w:pPr>
            <w:r w:rsidRPr="005F6590">
              <w:rPr>
                <w:rFonts w:cs="Calibri"/>
                <w:color w:val="000000"/>
              </w:rPr>
              <w:t>153,400.00</w:t>
            </w:r>
          </w:p>
        </w:tc>
      </w:tr>
      <w:tr w:rsidR="00AB4978" w:rsidRPr="005F6590" w14:paraId="7E998B6D"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F7604" w14:textId="77777777" w:rsidR="00AB4978" w:rsidRPr="005F6590" w:rsidRDefault="00AB4978" w:rsidP="00AB4978">
            <w:pPr>
              <w:rPr>
                <w:rFonts w:cs="Calibri"/>
                <w:color w:val="000000"/>
              </w:rPr>
            </w:pPr>
            <w:r w:rsidRPr="005F6590">
              <w:rPr>
                <w:rFonts w:cs="Calibri"/>
                <w:color w:val="000000"/>
              </w:rPr>
              <w:t>Cambodia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4F287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FE267" w14:textId="77777777" w:rsidR="00AB4978" w:rsidRPr="005F6590" w:rsidRDefault="00AB4978" w:rsidP="00AB4978">
            <w:pPr>
              <w:jc w:val="right"/>
              <w:rPr>
                <w:rFonts w:cs="Calibri"/>
                <w:color w:val="000000"/>
              </w:rPr>
            </w:pPr>
            <w:r w:rsidRPr="005F6590">
              <w:rPr>
                <w:rFonts w:cs="Calibri"/>
                <w:color w:val="000000"/>
              </w:rPr>
              <w:t>2,595,960.00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2D516C" w14:textId="77777777" w:rsidR="00AB4978" w:rsidRPr="005F6590" w:rsidRDefault="00AB4978" w:rsidP="00AB4978">
            <w:pPr>
              <w:jc w:val="right"/>
              <w:rPr>
                <w:rFonts w:cs="Calibri"/>
                <w:color w:val="000000"/>
              </w:rPr>
            </w:pPr>
            <w:r w:rsidRPr="005F6590">
              <w:rPr>
                <w:rFonts w:cs="Calibri"/>
                <w:color w:val="000000"/>
              </w:rPr>
              <w:t>2,561,814.00</w:t>
            </w:r>
          </w:p>
        </w:tc>
      </w:tr>
      <w:tr w:rsidR="00AB4978" w:rsidRPr="005F6590" w14:paraId="7533052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6C3B7" w14:textId="77777777" w:rsidR="00AB4978" w:rsidRPr="005F6590" w:rsidRDefault="00AB4978" w:rsidP="00AB4978">
            <w:pPr>
              <w:rPr>
                <w:rFonts w:cs="Calibri"/>
                <w:color w:val="000000"/>
              </w:rPr>
            </w:pPr>
            <w:r w:rsidRPr="005F6590">
              <w:rPr>
                <w:rFonts w:cs="Calibri"/>
                <w:color w:val="000000"/>
              </w:rPr>
              <w:t>Sri Lanka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F2BB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C8BA2" w14:textId="77777777" w:rsidR="00AB4978" w:rsidRPr="005F6590" w:rsidRDefault="00AB4978" w:rsidP="00AB4978">
            <w:pPr>
              <w:jc w:val="right"/>
              <w:rPr>
                <w:rFonts w:cs="Calibri"/>
                <w:color w:val="000000"/>
              </w:rPr>
            </w:pPr>
            <w:r w:rsidRPr="005F6590">
              <w:rPr>
                <w:rFonts w:cs="Calibri"/>
                <w:color w:val="000000"/>
              </w:rPr>
              <w:t>2,208,007.00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58744" w14:textId="77777777" w:rsidR="00AB4978" w:rsidRPr="005F6590" w:rsidRDefault="00AB4978" w:rsidP="00AB4978">
            <w:pPr>
              <w:jc w:val="right"/>
              <w:rPr>
                <w:rFonts w:cs="Calibri"/>
                <w:color w:val="000000"/>
              </w:rPr>
            </w:pPr>
            <w:r w:rsidRPr="005F6590">
              <w:rPr>
                <w:rFonts w:cs="Calibri"/>
                <w:color w:val="000000"/>
              </w:rPr>
              <w:t>5,312,188.00</w:t>
            </w:r>
          </w:p>
        </w:tc>
      </w:tr>
      <w:tr w:rsidR="00AB4978" w:rsidRPr="005F6590" w14:paraId="64C40E7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8C37E" w14:textId="77777777" w:rsidR="00AB4978" w:rsidRPr="005F6590" w:rsidRDefault="00AB4978" w:rsidP="00AB4978">
            <w:pPr>
              <w:rPr>
                <w:rFonts w:cs="Calibri"/>
                <w:color w:val="000000"/>
              </w:rPr>
            </w:pPr>
            <w:r w:rsidRPr="005F6590">
              <w:rPr>
                <w:rFonts w:cs="Calibri"/>
                <w:color w:val="000000"/>
              </w:rPr>
              <w:t>St. Kitts and Nevis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508009"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4C82C7" w14:textId="77777777" w:rsidR="00AB4978" w:rsidRPr="005F6590" w:rsidRDefault="00AB4978" w:rsidP="00AB4978">
            <w:pPr>
              <w:jc w:val="right"/>
              <w:rPr>
                <w:rFonts w:cs="Calibri"/>
                <w:color w:val="000000"/>
              </w:rPr>
            </w:pPr>
            <w:r w:rsidRPr="005F6590">
              <w:rPr>
                <w:rFonts w:cs="Calibri"/>
                <w:color w:val="000000"/>
              </w:rPr>
              <w:t>1,842,577.00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1FE43" w14:textId="77777777" w:rsidR="00AB4978" w:rsidRPr="005F6590" w:rsidRDefault="00AB4978" w:rsidP="00AB4978">
            <w:pPr>
              <w:jc w:val="right"/>
              <w:rPr>
                <w:rFonts w:cs="Calibri"/>
                <w:color w:val="000000"/>
              </w:rPr>
            </w:pPr>
            <w:r w:rsidRPr="005F6590">
              <w:rPr>
                <w:rFonts w:cs="Calibri"/>
                <w:color w:val="000000"/>
              </w:rPr>
              <w:t>139,970.00</w:t>
            </w:r>
          </w:p>
        </w:tc>
      </w:tr>
      <w:tr w:rsidR="00AB4978" w:rsidRPr="005F6590" w14:paraId="6B68163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6B683C" w14:textId="77777777" w:rsidR="00AB4978" w:rsidRPr="005F6590" w:rsidRDefault="00AB4978" w:rsidP="00AB4978">
            <w:pPr>
              <w:rPr>
                <w:rFonts w:cs="Calibri"/>
                <w:color w:val="000000"/>
              </w:rPr>
            </w:pPr>
            <w:r w:rsidRPr="005F6590">
              <w:rPr>
                <w:rFonts w:cs="Calibri"/>
                <w:color w:val="000000"/>
              </w:rPr>
              <w:t>Antigua and Barbuda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A9572"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4137A" w14:textId="77777777" w:rsidR="00AB4978" w:rsidRPr="005F6590" w:rsidRDefault="00AB4978" w:rsidP="00AB4978">
            <w:pPr>
              <w:jc w:val="right"/>
              <w:rPr>
                <w:rFonts w:cs="Calibri"/>
                <w:color w:val="000000"/>
              </w:rPr>
            </w:pPr>
            <w:r w:rsidRPr="005F6590">
              <w:rPr>
                <w:rFonts w:cs="Calibri"/>
                <w:color w:val="000000"/>
              </w:rPr>
              <w:t>1,799,515.00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BF9B9" w14:textId="77777777" w:rsidR="00AB4978" w:rsidRPr="005F6590" w:rsidRDefault="00AB4978" w:rsidP="00AB4978">
            <w:pPr>
              <w:jc w:val="right"/>
              <w:rPr>
                <w:rFonts w:cs="Calibri"/>
                <w:color w:val="000000"/>
              </w:rPr>
            </w:pPr>
            <w:r w:rsidRPr="005F6590">
              <w:rPr>
                <w:rFonts w:cs="Calibri"/>
                <w:color w:val="000000"/>
              </w:rPr>
              <w:t>389,435.00</w:t>
            </w:r>
          </w:p>
        </w:tc>
      </w:tr>
      <w:tr w:rsidR="00AB4978" w:rsidRPr="005F6590" w14:paraId="2D87EDA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8CD97" w14:textId="77777777" w:rsidR="00AB4978" w:rsidRPr="005F6590" w:rsidRDefault="00AB4978" w:rsidP="00AB4978">
            <w:pPr>
              <w:rPr>
                <w:rFonts w:cs="Calibri"/>
                <w:color w:val="000000"/>
              </w:rPr>
            </w:pPr>
            <w:r w:rsidRPr="005F6590">
              <w:rPr>
                <w:rFonts w:cs="Calibri"/>
                <w:color w:val="000000"/>
              </w:rPr>
              <w:t>Grenada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63E7B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CDA07" w14:textId="77777777" w:rsidR="00AB4978" w:rsidRPr="005F6590" w:rsidRDefault="00AB4978" w:rsidP="00AB4978">
            <w:pPr>
              <w:jc w:val="right"/>
              <w:rPr>
                <w:rFonts w:cs="Calibri"/>
                <w:color w:val="000000"/>
              </w:rPr>
            </w:pPr>
            <w:r w:rsidRPr="005F6590">
              <w:rPr>
                <w:rFonts w:cs="Calibri"/>
                <w:color w:val="000000"/>
              </w:rPr>
              <w:t>1,797,000.00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51F21" w14:textId="77777777" w:rsidR="00AB4978" w:rsidRPr="005F6590" w:rsidRDefault="00AB4978" w:rsidP="00AB4978">
            <w:pPr>
              <w:jc w:val="right"/>
              <w:rPr>
                <w:rFonts w:cs="Calibri"/>
                <w:color w:val="000000"/>
              </w:rPr>
            </w:pPr>
            <w:r w:rsidRPr="005F6590">
              <w:rPr>
                <w:rFonts w:cs="Calibri"/>
                <w:color w:val="000000"/>
              </w:rPr>
              <w:t>237,000.00</w:t>
            </w:r>
          </w:p>
        </w:tc>
      </w:tr>
      <w:tr w:rsidR="00AB4978" w:rsidRPr="005F6590" w14:paraId="0E5797B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B445FA" w14:textId="77777777" w:rsidR="00AB4978" w:rsidRPr="005F6590" w:rsidRDefault="00AB4978" w:rsidP="00AB4978">
            <w:pPr>
              <w:rPr>
                <w:rFonts w:cs="Calibri"/>
                <w:color w:val="000000"/>
              </w:rPr>
            </w:pPr>
            <w:r w:rsidRPr="005F6590">
              <w:rPr>
                <w:rFonts w:cs="Calibri"/>
                <w:color w:val="000000"/>
              </w:rPr>
              <w:t>Dominica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D77C3"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85BE9" w14:textId="77777777" w:rsidR="00AB4978" w:rsidRPr="005F6590" w:rsidRDefault="00AB4978" w:rsidP="00AB4978">
            <w:pPr>
              <w:jc w:val="right"/>
              <w:rPr>
                <w:rFonts w:cs="Calibri"/>
                <w:color w:val="000000"/>
              </w:rPr>
            </w:pPr>
            <w:r w:rsidRPr="005F6590">
              <w:rPr>
                <w:rFonts w:cs="Calibri"/>
                <w:color w:val="000000"/>
              </w:rPr>
              <w:t>1,706,388.00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B0550" w14:textId="77777777" w:rsidR="00AB4978" w:rsidRPr="005F6590" w:rsidRDefault="00AB4978" w:rsidP="00AB4978">
            <w:pPr>
              <w:jc w:val="right"/>
              <w:rPr>
                <w:rFonts w:cs="Calibri"/>
                <w:color w:val="000000"/>
              </w:rPr>
            </w:pPr>
            <w:r w:rsidRPr="005F6590">
              <w:rPr>
                <w:rFonts w:cs="Calibri"/>
                <w:color w:val="000000"/>
              </w:rPr>
              <w:t>312,075.00</w:t>
            </w:r>
          </w:p>
        </w:tc>
      </w:tr>
      <w:tr w:rsidR="00AB4978" w:rsidRPr="005F6590" w14:paraId="3389961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643686" w14:textId="77777777" w:rsidR="00AB4978" w:rsidRPr="005F6590" w:rsidRDefault="00AB4978" w:rsidP="00AB4978">
            <w:pPr>
              <w:rPr>
                <w:rFonts w:cs="Calibri"/>
                <w:color w:val="000000"/>
              </w:rPr>
            </w:pPr>
            <w:r w:rsidRPr="005F6590">
              <w:rPr>
                <w:rFonts w:cs="Calibri"/>
                <w:color w:val="000000"/>
              </w:rPr>
              <w:t>Madagascar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C93D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14F51" w14:textId="77777777" w:rsidR="00AB4978" w:rsidRPr="005F6590" w:rsidRDefault="00AB4978" w:rsidP="00AB4978">
            <w:pPr>
              <w:jc w:val="right"/>
              <w:rPr>
                <w:rFonts w:cs="Calibri"/>
                <w:color w:val="000000"/>
              </w:rPr>
            </w:pPr>
            <w:r w:rsidRPr="005F6590">
              <w:rPr>
                <w:rFonts w:cs="Calibri"/>
                <w:color w:val="000000"/>
              </w:rPr>
              <w:t>1,504,600.00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C9B96" w14:textId="77777777" w:rsidR="00AB4978" w:rsidRPr="005F6590" w:rsidRDefault="00AB4978" w:rsidP="00AB4978">
            <w:pPr>
              <w:jc w:val="right"/>
              <w:rPr>
                <w:rFonts w:cs="Calibri"/>
                <w:color w:val="000000"/>
              </w:rPr>
            </w:pPr>
            <w:r w:rsidRPr="005F6590">
              <w:rPr>
                <w:rFonts w:cs="Calibri"/>
                <w:color w:val="000000"/>
              </w:rPr>
              <w:t>816,000.00</w:t>
            </w:r>
          </w:p>
        </w:tc>
      </w:tr>
      <w:tr w:rsidR="00AB4978" w:rsidRPr="005F6590" w14:paraId="31CC544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4EFC71" w14:textId="77777777" w:rsidR="00AB4978" w:rsidRPr="005F6590" w:rsidRDefault="00AB4978" w:rsidP="00AB4978">
            <w:pPr>
              <w:rPr>
                <w:rFonts w:cs="Calibri"/>
                <w:color w:val="000000"/>
              </w:rPr>
            </w:pPr>
            <w:r w:rsidRPr="005F6590">
              <w:rPr>
                <w:rFonts w:cs="Calibri"/>
                <w:color w:val="000000"/>
              </w:rPr>
              <w:t>Burkina Faso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754F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3605F" w14:textId="77777777" w:rsidR="00AB4978" w:rsidRPr="005F6590" w:rsidRDefault="00AB4978" w:rsidP="00AB4978">
            <w:pPr>
              <w:jc w:val="right"/>
              <w:rPr>
                <w:rFonts w:cs="Calibri"/>
                <w:color w:val="000000"/>
              </w:rPr>
            </w:pPr>
            <w:r w:rsidRPr="005F6590">
              <w:rPr>
                <w:rFonts w:cs="Calibri"/>
                <w:color w:val="000000"/>
              </w:rPr>
              <w:t>1,375,457.00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4F1C9" w14:textId="77777777" w:rsidR="00AB4978" w:rsidRPr="005F6590" w:rsidRDefault="00AB4978" w:rsidP="00AB4978">
            <w:pPr>
              <w:jc w:val="right"/>
              <w:rPr>
                <w:rFonts w:cs="Calibri"/>
                <w:color w:val="000000"/>
              </w:rPr>
            </w:pPr>
            <w:r w:rsidRPr="005F6590">
              <w:rPr>
                <w:rFonts w:cs="Calibri"/>
                <w:color w:val="000000"/>
              </w:rPr>
              <w:t>1,329,384.00</w:t>
            </w:r>
          </w:p>
        </w:tc>
      </w:tr>
      <w:tr w:rsidR="00AB4978" w:rsidRPr="005F6590" w14:paraId="491E2D5B"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93036" w14:textId="77777777" w:rsidR="00AB4978" w:rsidRPr="005F6590" w:rsidRDefault="00AB4978" w:rsidP="00AB4978">
            <w:pPr>
              <w:rPr>
                <w:rFonts w:cs="Calibri"/>
                <w:color w:val="000000"/>
              </w:rPr>
            </w:pPr>
            <w:r w:rsidRPr="005F6590">
              <w:rPr>
                <w:rFonts w:cs="Calibri"/>
                <w:color w:val="000000"/>
              </w:rPr>
              <w:t>Togo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B3EF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C52AB" w14:textId="77777777" w:rsidR="00AB4978" w:rsidRPr="005F6590" w:rsidRDefault="00AB4978" w:rsidP="00AB4978">
            <w:pPr>
              <w:jc w:val="right"/>
              <w:rPr>
                <w:rFonts w:cs="Calibri"/>
                <w:color w:val="000000"/>
              </w:rPr>
            </w:pPr>
            <w:r w:rsidRPr="005F6590">
              <w:rPr>
                <w:rFonts w:cs="Calibri"/>
                <w:color w:val="000000"/>
              </w:rPr>
              <w:t>1,269,488.00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C2D2F" w14:textId="77777777" w:rsidR="00AB4978" w:rsidRPr="005F6590" w:rsidRDefault="00AB4978" w:rsidP="00AB4978">
            <w:pPr>
              <w:jc w:val="right"/>
              <w:rPr>
                <w:rFonts w:cs="Calibri"/>
                <w:color w:val="000000"/>
              </w:rPr>
            </w:pPr>
            <w:r w:rsidRPr="005F6590">
              <w:rPr>
                <w:rFonts w:cs="Calibri"/>
                <w:color w:val="000000"/>
              </w:rPr>
              <w:t>804,788.00</w:t>
            </w:r>
          </w:p>
        </w:tc>
      </w:tr>
      <w:tr w:rsidR="00AB4978" w:rsidRPr="005F6590" w14:paraId="42975C5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BEC843" w14:textId="77777777" w:rsidR="00AB4978" w:rsidRPr="005F6590" w:rsidRDefault="00AB4978" w:rsidP="00AB4978">
            <w:pPr>
              <w:rPr>
                <w:rFonts w:cs="Calibri"/>
                <w:color w:val="000000"/>
              </w:rPr>
            </w:pPr>
            <w:r w:rsidRPr="005F6590">
              <w:rPr>
                <w:rFonts w:cs="Calibri"/>
                <w:color w:val="000000"/>
              </w:rPr>
              <w:t>Burundi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581C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0045D" w14:textId="77777777" w:rsidR="00AB4978" w:rsidRPr="005F6590" w:rsidRDefault="00AB4978" w:rsidP="00AB4978">
            <w:pPr>
              <w:jc w:val="right"/>
              <w:rPr>
                <w:rFonts w:cs="Calibri"/>
                <w:color w:val="000000"/>
              </w:rPr>
            </w:pPr>
            <w:r w:rsidRPr="005F6590">
              <w:rPr>
                <w:rFonts w:cs="Calibri"/>
                <w:color w:val="000000"/>
              </w:rPr>
              <w:t>1,036,871.00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41430" w14:textId="77777777" w:rsidR="00AB4978" w:rsidRPr="005F6590" w:rsidRDefault="00AB4978" w:rsidP="00AB4978">
            <w:pPr>
              <w:jc w:val="right"/>
              <w:rPr>
                <w:rFonts w:cs="Calibri"/>
                <w:color w:val="000000"/>
              </w:rPr>
            </w:pPr>
            <w:r w:rsidRPr="005F6590">
              <w:rPr>
                <w:rFonts w:cs="Calibri"/>
                <w:color w:val="000000"/>
              </w:rPr>
              <w:t>901,387.00</w:t>
            </w:r>
          </w:p>
        </w:tc>
      </w:tr>
      <w:tr w:rsidR="00AB4978" w:rsidRPr="005F6590" w14:paraId="406BF77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D51F6" w14:textId="77777777" w:rsidR="00AB4978" w:rsidRPr="005F6590" w:rsidRDefault="00AB4978" w:rsidP="00AB4978">
            <w:pPr>
              <w:rPr>
                <w:rFonts w:cs="Calibri"/>
                <w:color w:val="000000"/>
              </w:rPr>
            </w:pPr>
            <w:r w:rsidRPr="005F6590">
              <w:rPr>
                <w:rFonts w:cs="Calibri"/>
                <w:color w:val="000000"/>
              </w:rPr>
              <w:t>Tonga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E2F98"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74C345" w14:textId="77777777" w:rsidR="00AB4978" w:rsidRPr="005F6590" w:rsidRDefault="00AB4978" w:rsidP="00AB4978">
            <w:pPr>
              <w:jc w:val="right"/>
              <w:rPr>
                <w:rFonts w:cs="Calibri"/>
                <w:color w:val="000000"/>
              </w:rPr>
            </w:pPr>
            <w:r w:rsidRPr="005F6590">
              <w:rPr>
                <w:rFonts w:cs="Calibri"/>
                <w:color w:val="000000"/>
              </w:rPr>
              <w:t>1,026,423.00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73FADF" w14:textId="77777777" w:rsidR="00AB4978" w:rsidRPr="005F6590" w:rsidRDefault="00AB4978" w:rsidP="00AB4978">
            <w:pPr>
              <w:jc w:val="right"/>
              <w:rPr>
                <w:rFonts w:cs="Calibri"/>
                <w:color w:val="000000"/>
              </w:rPr>
            </w:pPr>
            <w:r w:rsidRPr="005F6590">
              <w:rPr>
                <w:rFonts w:cs="Calibri"/>
                <w:color w:val="000000"/>
              </w:rPr>
              <w:t>1,048,636.00</w:t>
            </w:r>
          </w:p>
        </w:tc>
      </w:tr>
      <w:tr w:rsidR="00AB4978" w:rsidRPr="005F6590" w14:paraId="4501B307"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01110F" w14:textId="77777777" w:rsidR="00AB4978" w:rsidRPr="005F6590" w:rsidRDefault="00AB4978" w:rsidP="00AB4978">
            <w:pPr>
              <w:rPr>
                <w:rFonts w:cs="Calibri"/>
                <w:color w:val="000000"/>
              </w:rPr>
            </w:pPr>
            <w:r w:rsidRPr="005F6590">
              <w:rPr>
                <w:rFonts w:cs="Calibri"/>
                <w:color w:val="000000"/>
              </w:rPr>
              <w:t>Timor-Leste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81FD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AB8E6" w14:textId="77777777" w:rsidR="00AB4978" w:rsidRPr="005F6590" w:rsidRDefault="00AB4978" w:rsidP="00AB4978">
            <w:pPr>
              <w:jc w:val="right"/>
              <w:rPr>
                <w:rFonts w:cs="Calibri"/>
                <w:color w:val="000000"/>
              </w:rPr>
            </w:pPr>
            <w:r w:rsidRPr="005F6590">
              <w:rPr>
                <w:rFonts w:cs="Calibri"/>
                <w:color w:val="000000"/>
              </w:rPr>
              <w:t>940,842.00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42D11" w14:textId="77777777" w:rsidR="00AB4978" w:rsidRPr="005F6590" w:rsidRDefault="00AB4978" w:rsidP="00AB4978">
            <w:pPr>
              <w:jc w:val="right"/>
              <w:rPr>
                <w:rFonts w:cs="Calibri"/>
                <w:color w:val="000000"/>
              </w:rPr>
            </w:pPr>
            <w:r w:rsidRPr="005F6590">
              <w:rPr>
                <w:rFonts w:cs="Calibri"/>
                <w:color w:val="000000"/>
              </w:rPr>
              <w:t>105,206.00</w:t>
            </w:r>
          </w:p>
        </w:tc>
      </w:tr>
      <w:tr w:rsidR="00AB4978" w:rsidRPr="005F6590" w14:paraId="0F58347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DE2D1" w14:textId="77777777" w:rsidR="00AB4978" w:rsidRPr="005F6590" w:rsidRDefault="00AB4978" w:rsidP="00AB4978">
            <w:pPr>
              <w:rPr>
                <w:rFonts w:cs="Calibri"/>
                <w:color w:val="000000"/>
              </w:rPr>
            </w:pPr>
            <w:r w:rsidRPr="005F6590">
              <w:rPr>
                <w:rFonts w:cs="Calibri"/>
                <w:color w:val="000000"/>
              </w:rPr>
              <w:t>Maldives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34C8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AF650" w14:textId="77777777" w:rsidR="00AB4978" w:rsidRPr="005F6590" w:rsidRDefault="00AB4978" w:rsidP="00AB4978">
            <w:pPr>
              <w:jc w:val="right"/>
              <w:rPr>
                <w:rFonts w:cs="Calibri"/>
                <w:color w:val="000000"/>
              </w:rPr>
            </w:pPr>
            <w:r w:rsidRPr="005F6590">
              <w:rPr>
                <w:rFonts w:cs="Calibri"/>
                <w:color w:val="000000"/>
              </w:rPr>
              <w:t>720,000.00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821DF" w14:textId="77777777" w:rsidR="00AB4978" w:rsidRPr="005F6590" w:rsidRDefault="00AB4978" w:rsidP="00AB4978">
            <w:pPr>
              <w:jc w:val="right"/>
              <w:rPr>
                <w:rFonts w:cs="Calibri"/>
                <w:color w:val="000000"/>
              </w:rPr>
            </w:pPr>
            <w:r w:rsidRPr="005F6590">
              <w:rPr>
                <w:rFonts w:cs="Calibri"/>
                <w:color w:val="000000"/>
              </w:rPr>
              <w:t>116,000.00</w:t>
            </w:r>
          </w:p>
        </w:tc>
      </w:tr>
      <w:tr w:rsidR="00AB4978" w:rsidRPr="005F6590" w14:paraId="5F183B9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09104" w14:textId="77777777" w:rsidR="00AB4978" w:rsidRPr="005F6590" w:rsidRDefault="00AB4978" w:rsidP="00AB4978">
            <w:pPr>
              <w:rPr>
                <w:rFonts w:cs="Calibri"/>
                <w:color w:val="000000"/>
              </w:rPr>
            </w:pPr>
            <w:r w:rsidRPr="005F6590">
              <w:rPr>
                <w:rFonts w:cs="Calibri"/>
                <w:color w:val="000000"/>
              </w:rPr>
              <w:t>Mauritius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8289C"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AC090" w14:textId="77777777" w:rsidR="00AB4978" w:rsidRPr="005F6590" w:rsidRDefault="00AB4978" w:rsidP="00AB4978">
            <w:pPr>
              <w:jc w:val="right"/>
              <w:rPr>
                <w:rFonts w:cs="Calibri"/>
                <w:color w:val="000000"/>
              </w:rPr>
            </w:pPr>
            <w:r w:rsidRPr="005F6590">
              <w:rPr>
                <w:rFonts w:cs="Calibri"/>
                <w:color w:val="000000"/>
              </w:rPr>
              <w:t>719,181.00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A30A0" w14:textId="77777777" w:rsidR="00AB4978" w:rsidRPr="005F6590" w:rsidRDefault="00AB4978" w:rsidP="00AB4978">
            <w:pPr>
              <w:jc w:val="right"/>
              <w:rPr>
                <w:rFonts w:cs="Calibri"/>
                <w:color w:val="000000"/>
              </w:rPr>
            </w:pPr>
            <w:r w:rsidRPr="005F6590">
              <w:rPr>
                <w:rFonts w:cs="Calibri"/>
                <w:color w:val="000000"/>
              </w:rPr>
              <w:t>338,213.00</w:t>
            </w:r>
          </w:p>
        </w:tc>
      </w:tr>
      <w:tr w:rsidR="00AB4978" w:rsidRPr="005F6590" w14:paraId="74E0FF2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B23AE3" w14:textId="77777777" w:rsidR="00AB4978" w:rsidRPr="005F6590" w:rsidRDefault="00AB4978" w:rsidP="00AB4978">
            <w:pPr>
              <w:rPr>
                <w:rFonts w:cs="Calibri"/>
                <w:color w:val="000000"/>
              </w:rPr>
            </w:pPr>
            <w:r w:rsidRPr="005F6590">
              <w:rPr>
                <w:rFonts w:cs="Calibri"/>
                <w:color w:val="000000"/>
              </w:rPr>
              <w:t>Fiji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9F10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F170B7" w14:textId="77777777" w:rsidR="00AB4978" w:rsidRPr="005F6590" w:rsidRDefault="00AB4978" w:rsidP="00AB4978">
            <w:pPr>
              <w:jc w:val="right"/>
              <w:rPr>
                <w:rFonts w:cs="Calibri"/>
                <w:color w:val="000000"/>
              </w:rPr>
            </w:pPr>
            <w:r w:rsidRPr="005F6590">
              <w:rPr>
                <w:rFonts w:cs="Calibri"/>
                <w:color w:val="000000"/>
              </w:rPr>
              <w:t>494,000.00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7DF306" w14:textId="77777777" w:rsidR="00AB4978" w:rsidRPr="005F6590" w:rsidRDefault="00AB4978" w:rsidP="00AB4978">
            <w:pPr>
              <w:jc w:val="right"/>
              <w:rPr>
                <w:rFonts w:cs="Calibri"/>
                <w:color w:val="000000"/>
              </w:rPr>
            </w:pPr>
            <w:r w:rsidRPr="005F6590">
              <w:rPr>
                <w:rFonts w:cs="Calibri"/>
                <w:color w:val="000000"/>
              </w:rPr>
              <w:t>12,000.00</w:t>
            </w:r>
          </w:p>
        </w:tc>
      </w:tr>
      <w:tr w:rsidR="00AB4978" w:rsidRPr="005F6590" w14:paraId="1CDE698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A94A11" w14:textId="77777777" w:rsidR="00AB4978" w:rsidRPr="005F6590" w:rsidRDefault="00AB4978" w:rsidP="00AB4978">
            <w:pPr>
              <w:rPr>
                <w:rFonts w:cs="Calibri"/>
                <w:color w:val="000000"/>
              </w:rPr>
            </w:pPr>
            <w:r w:rsidRPr="005F6590">
              <w:rPr>
                <w:rFonts w:cs="Calibri"/>
                <w:color w:val="000000"/>
              </w:rPr>
              <w:t>Seychelles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8B525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E3415B" w14:textId="77777777" w:rsidR="00AB4978" w:rsidRPr="005F6590" w:rsidRDefault="00AB4978" w:rsidP="00AB4978">
            <w:pPr>
              <w:jc w:val="right"/>
              <w:rPr>
                <w:rFonts w:cs="Calibri"/>
                <w:color w:val="000000"/>
              </w:rPr>
            </w:pPr>
            <w:r w:rsidRPr="005F6590">
              <w:rPr>
                <w:rFonts w:cs="Calibri"/>
                <w:color w:val="000000"/>
              </w:rPr>
              <w:t>485,004.00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F00CC" w14:textId="77777777" w:rsidR="00AB4978" w:rsidRPr="005F6590" w:rsidRDefault="00AB4978" w:rsidP="00AB4978">
            <w:pPr>
              <w:jc w:val="right"/>
              <w:rPr>
                <w:rFonts w:cs="Calibri"/>
                <w:color w:val="000000"/>
              </w:rPr>
            </w:pPr>
            <w:r w:rsidRPr="005F6590">
              <w:rPr>
                <w:rFonts w:cs="Calibri"/>
                <w:color w:val="000000"/>
              </w:rPr>
              <w:t>1,213,003.00</w:t>
            </w:r>
          </w:p>
        </w:tc>
      </w:tr>
      <w:tr w:rsidR="00AB4978" w:rsidRPr="005F6590" w14:paraId="73EDFBF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841F17" w14:textId="77777777" w:rsidR="00AB4978" w:rsidRPr="005F6590" w:rsidRDefault="00AB4978" w:rsidP="00AB4978">
            <w:pPr>
              <w:rPr>
                <w:rFonts w:cs="Calibri"/>
                <w:color w:val="000000"/>
              </w:rPr>
            </w:pPr>
            <w:r w:rsidRPr="005F6590">
              <w:rPr>
                <w:rFonts w:cs="Calibri"/>
                <w:color w:val="000000"/>
              </w:rPr>
              <w:t>Suriname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9792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A28DC" w14:textId="77777777" w:rsidR="00AB4978" w:rsidRPr="005F6590" w:rsidRDefault="00AB4978" w:rsidP="00AB4978">
            <w:pPr>
              <w:jc w:val="right"/>
              <w:rPr>
                <w:rFonts w:cs="Calibri"/>
                <w:color w:val="000000"/>
              </w:rPr>
            </w:pPr>
            <w:r w:rsidRPr="005F6590">
              <w:rPr>
                <w:rFonts w:cs="Calibri"/>
                <w:color w:val="000000"/>
              </w:rPr>
              <w:t>449,081.00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E4947" w14:textId="77777777" w:rsidR="00AB4978" w:rsidRPr="005F6590" w:rsidRDefault="00AB4978" w:rsidP="00AB4978">
            <w:pPr>
              <w:jc w:val="right"/>
              <w:rPr>
                <w:rFonts w:cs="Calibri"/>
                <w:color w:val="000000"/>
              </w:rPr>
            </w:pPr>
            <w:r w:rsidRPr="005F6590">
              <w:rPr>
                <w:rFonts w:cs="Calibri"/>
                <w:color w:val="000000"/>
              </w:rPr>
              <w:t>824,659.00</w:t>
            </w:r>
          </w:p>
        </w:tc>
      </w:tr>
      <w:tr w:rsidR="00AB4978" w:rsidRPr="005F6590" w14:paraId="3E7E6A8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7FE09" w14:textId="77777777" w:rsidR="00AB4978" w:rsidRPr="005F6590" w:rsidRDefault="00AB4978" w:rsidP="00AB4978">
            <w:pPr>
              <w:rPr>
                <w:rFonts w:cs="Calibri"/>
                <w:color w:val="000000"/>
              </w:rPr>
            </w:pPr>
            <w:r w:rsidRPr="005F6590">
              <w:rPr>
                <w:rFonts w:cs="Calibri"/>
                <w:color w:val="000000"/>
              </w:rPr>
              <w:t>Iceland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967E0"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2D697" w14:textId="77777777" w:rsidR="00AB4978" w:rsidRPr="005F6590" w:rsidRDefault="00AB4978" w:rsidP="00AB4978">
            <w:pPr>
              <w:jc w:val="right"/>
              <w:rPr>
                <w:rFonts w:cs="Calibri"/>
                <w:color w:val="000000"/>
              </w:rPr>
            </w:pPr>
            <w:r w:rsidRPr="005F6590">
              <w:rPr>
                <w:rFonts w:cs="Calibri"/>
                <w:color w:val="000000"/>
              </w:rPr>
              <w:t>430,827.00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F2D01" w14:textId="77777777" w:rsidR="00AB4978" w:rsidRPr="005F6590" w:rsidRDefault="00AB4978" w:rsidP="00AB4978">
            <w:pPr>
              <w:jc w:val="right"/>
              <w:rPr>
                <w:rFonts w:cs="Calibri"/>
                <w:color w:val="000000"/>
              </w:rPr>
            </w:pPr>
            <w:r w:rsidRPr="005F6590">
              <w:rPr>
                <w:rFonts w:cs="Calibri"/>
                <w:color w:val="000000"/>
              </w:rPr>
              <w:t>711,124.00</w:t>
            </w:r>
          </w:p>
        </w:tc>
      </w:tr>
      <w:tr w:rsidR="00AB4978" w:rsidRPr="005F6590" w14:paraId="38B6C84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8F3D7" w14:textId="77777777" w:rsidR="00AB4978" w:rsidRPr="005F6590" w:rsidRDefault="00AB4978" w:rsidP="00AB4978">
            <w:pPr>
              <w:rPr>
                <w:rFonts w:cs="Calibri"/>
                <w:color w:val="000000"/>
              </w:rPr>
            </w:pPr>
            <w:r w:rsidRPr="005F6590">
              <w:rPr>
                <w:rFonts w:cs="Calibri"/>
                <w:color w:val="000000"/>
              </w:rPr>
              <w:t>Sao Tome and Principe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F4730"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ACC3D" w14:textId="77777777" w:rsidR="00AB4978" w:rsidRPr="005F6590" w:rsidRDefault="00AB4978" w:rsidP="00AB4978">
            <w:pPr>
              <w:jc w:val="right"/>
              <w:rPr>
                <w:rFonts w:cs="Calibri"/>
                <w:color w:val="000000"/>
              </w:rPr>
            </w:pPr>
            <w:r w:rsidRPr="005F6590">
              <w:rPr>
                <w:rFonts w:cs="Calibri"/>
                <w:color w:val="000000"/>
              </w:rPr>
              <w:t>400,000.00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A04CC" w14:textId="77777777" w:rsidR="00AB4978" w:rsidRPr="005F6590" w:rsidRDefault="00AB4978" w:rsidP="00AB4978">
            <w:pPr>
              <w:jc w:val="right"/>
              <w:rPr>
                <w:rFonts w:cs="Calibri"/>
                <w:color w:val="000000"/>
              </w:rPr>
            </w:pPr>
            <w:r w:rsidRPr="005F6590">
              <w:rPr>
                <w:rFonts w:cs="Calibri"/>
                <w:color w:val="000000"/>
              </w:rPr>
              <w:t>94,000.00</w:t>
            </w:r>
          </w:p>
        </w:tc>
      </w:tr>
      <w:tr w:rsidR="00AB4978" w:rsidRPr="005F6590" w14:paraId="370F2689"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DE7D1" w14:textId="77777777" w:rsidR="00AB4978" w:rsidRPr="005F6590" w:rsidRDefault="00AB4978" w:rsidP="00AB4978">
            <w:pPr>
              <w:rPr>
                <w:rFonts w:cs="Calibri"/>
                <w:color w:val="000000"/>
              </w:rPr>
            </w:pPr>
            <w:r w:rsidRPr="005F6590">
              <w:rPr>
                <w:rFonts w:cs="Calibri"/>
                <w:color w:val="000000"/>
              </w:rPr>
              <w:t>Cape Verde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31438"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B7346" w14:textId="77777777" w:rsidR="00AB4978" w:rsidRPr="005F6590" w:rsidRDefault="00AB4978" w:rsidP="00AB4978">
            <w:pPr>
              <w:jc w:val="right"/>
              <w:rPr>
                <w:rFonts w:cs="Calibri"/>
                <w:color w:val="000000"/>
              </w:rPr>
            </w:pPr>
            <w:r w:rsidRPr="005F6590">
              <w:rPr>
                <w:rFonts w:cs="Calibri"/>
                <w:color w:val="000000"/>
              </w:rPr>
              <w:t>349,425.00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12107C" w14:textId="77777777" w:rsidR="00AB4978" w:rsidRPr="005F6590" w:rsidRDefault="00AB4978" w:rsidP="00AB4978">
            <w:pPr>
              <w:jc w:val="right"/>
              <w:rPr>
                <w:rFonts w:cs="Calibri"/>
                <w:color w:val="000000"/>
              </w:rPr>
            </w:pPr>
            <w:r w:rsidRPr="005F6590">
              <w:rPr>
                <w:rFonts w:cs="Calibri"/>
                <w:color w:val="000000"/>
              </w:rPr>
              <w:t>376,492.00</w:t>
            </w:r>
          </w:p>
        </w:tc>
      </w:tr>
      <w:tr w:rsidR="00AB4978" w:rsidRPr="005F6590" w14:paraId="001EF09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6262B" w14:textId="77777777" w:rsidR="00AB4978" w:rsidRPr="005F6590" w:rsidRDefault="00AB4978" w:rsidP="00AB4978">
            <w:pPr>
              <w:rPr>
                <w:rFonts w:cs="Calibri"/>
                <w:color w:val="000000"/>
              </w:rPr>
            </w:pPr>
            <w:r w:rsidRPr="005F6590">
              <w:rPr>
                <w:rFonts w:cs="Calibri"/>
                <w:color w:val="000000"/>
              </w:rPr>
              <w:t>Rwanda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315A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1FC23" w14:textId="77777777" w:rsidR="00AB4978" w:rsidRPr="005F6590" w:rsidRDefault="00AB4978" w:rsidP="00AB4978">
            <w:pPr>
              <w:jc w:val="right"/>
              <w:rPr>
                <w:rFonts w:cs="Calibri"/>
                <w:color w:val="000000"/>
              </w:rPr>
            </w:pPr>
            <w:r w:rsidRPr="005F6590">
              <w:rPr>
                <w:rFonts w:cs="Calibri"/>
                <w:color w:val="000000"/>
              </w:rPr>
              <w:t>330,160.00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29019" w14:textId="77777777" w:rsidR="00AB4978" w:rsidRPr="005F6590" w:rsidRDefault="00AB4978" w:rsidP="00AB4978">
            <w:pPr>
              <w:jc w:val="right"/>
              <w:rPr>
                <w:rFonts w:cs="Calibri"/>
                <w:color w:val="000000"/>
              </w:rPr>
            </w:pPr>
            <w:r w:rsidRPr="005F6590">
              <w:rPr>
                <w:rFonts w:cs="Calibri"/>
                <w:color w:val="000000"/>
              </w:rPr>
              <w:t>47,000.00</w:t>
            </w:r>
          </w:p>
        </w:tc>
      </w:tr>
      <w:tr w:rsidR="00AB4978" w:rsidRPr="005F6590" w14:paraId="76FCFAF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FAA37" w14:textId="77777777" w:rsidR="00AB4978" w:rsidRPr="005F6590" w:rsidRDefault="00AB4978" w:rsidP="00AB4978">
            <w:pPr>
              <w:rPr>
                <w:rFonts w:cs="Calibri"/>
                <w:color w:val="000000"/>
              </w:rPr>
            </w:pPr>
            <w:r w:rsidRPr="005F6590">
              <w:rPr>
                <w:rFonts w:cs="Calibri"/>
                <w:color w:val="000000"/>
              </w:rPr>
              <w:t>Papua New Guinea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1DB06"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C2B47" w14:textId="77777777" w:rsidR="00AB4978" w:rsidRPr="005F6590" w:rsidRDefault="00AB4978" w:rsidP="00AB4978">
            <w:pPr>
              <w:jc w:val="right"/>
              <w:rPr>
                <w:rFonts w:cs="Calibri"/>
                <w:color w:val="000000"/>
              </w:rPr>
            </w:pPr>
            <w:r w:rsidRPr="005F6590">
              <w:rPr>
                <w:rFonts w:cs="Calibri"/>
                <w:color w:val="000000"/>
              </w:rPr>
              <w:t>295,241.00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5222E" w14:textId="77777777" w:rsidR="00AB4978" w:rsidRPr="005F6590" w:rsidRDefault="00AB4978" w:rsidP="00AB4978">
            <w:pPr>
              <w:jc w:val="right"/>
              <w:rPr>
                <w:rFonts w:cs="Calibri"/>
                <w:color w:val="000000"/>
              </w:rPr>
            </w:pPr>
            <w:r w:rsidRPr="005F6590">
              <w:rPr>
                <w:rFonts w:cs="Calibri"/>
                <w:color w:val="000000"/>
              </w:rPr>
              <w:t>160,656.00</w:t>
            </w:r>
          </w:p>
        </w:tc>
      </w:tr>
      <w:tr w:rsidR="00AB4978" w:rsidRPr="005F6590" w14:paraId="1F442DB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43DFB" w14:textId="77777777" w:rsidR="00AB4978" w:rsidRPr="005F6590" w:rsidRDefault="00AB4978" w:rsidP="00AB4978">
            <w:pPr>
              <w:rPr>
                <w:rFonts w:cs="Calibri"/>
                <w:color w:val="000000"/>
              </w:rPr>
            </w:pPr>
            <w:r w:rsidRPr="005F6590">
              <w:rPr>
                <w:rFonts w:cs="Calibri"/>
                <w:color w:val="000000"/>
              </w:rPr>
              <w:t>Sierra Leone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3AA0C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36968F" w14:textId="77777777" w:rsidR="00AB4978" w:rsidRPr="005F6590" w:rsidRDefault="00AB4978" w:rsidP="00AB4978">
            <w:pPr>
              <w:jc w:val="right"/>
              <w:rPr>
                <w:rFonts w:cs="Calibri"/>
                <w:color w:val="000000"/>
              </w:rPr>
            </w:pPr>
            <w:r w:rsidRPr="005F6590">
              <w:rPr>
                <w:rFonts w:cs="Calibri"/>
                <w:color w:val="000000"/>
              </w:rPr>
              <w:t>270,000.00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3AC27E" w14:textId="77777777" w:rsidR="00AB4978" w:rsidRPr="005F6590" w:rsidRDefault="00AB4978" w:rsidP="00AB4978">
            <w:pPr>
              <w:jc w:val="right"/>
              <w:rPr>
                <w:rFonts w:cs="Calibri"/>
                <w:color w:val="000000"/>
              </w:rPr>
            </w:pPr>
            <w:r w:rsidRPr="005F6590">
              <w:rPr>
                <w:rFonts w:cs="Calibri"/>
                <w:color w:val="000000"/>
              </w:rPr>
              <w:t>2,435,457.00</w:t>
            </w:r>
          </w:p>
        </w:tc>
      </w:tr>
      <w:tr w:rsidR="00AB4978" w:rsidRPr="005F6590" w14:paraId="02A5725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BC74A" w14:textId="77777777" w:rsidR="00AB4978" w:rsidRPr="005F6590" w:rsidRDefault="00AB4978" w:rsidP="00AB4978">
            <w:pPr>
              <w:rPr>
                <w:rFonts w:cs="Calibri"/>
                <w:color w:val="000000"/>
              </w:rPr>
            </w:pPr>
            <w:r w:rsidRPr="005F6590">
              <w:rPr>
                <w:rFonts w:cs="Calibri"/>
                <w:color w:val="000000"/>
              </w:rPr>
              <w:t>Aruba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91FA0"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F0A60" w14:textId="77777777" w:rsidR="00AB4978" w:rsidRPr="005F6590" w:rsidRDefault="00AB4978" w:rsidP="00AB4978">
            <w:pPr>
              <w:jc w:val="right"/>
              <w:rPr>
                <w:rFonts w:cs="Calibri"/>
                <w:color w:val="000000"/>
              </w:rPr>
            </w:pPr>
            <w:r w:rsidRPr="005F6590">
              <w:rPr>
                <w:rFonts w:cs="Calibri"/>
                <w:color w:val="000000"/>
              </w:rPr>
              <w:t>267,729.00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BDE922" w14:textId="77777777" w:rsidR="00AB4978" w:rsidRPr="005F6590" w:rsidRDefault="00AB4978" w:rsidP="00AB4978">
            <w:pPr>
              <w:jc w:val="right"/>
              <w:rPr>
                <w:rFonts w:cs="Calibri"/>
                <w:color w:val="000000"/>
              </w:rPr>
            </w:pPr>
            <w:r w:rsidRPr="005F6590">
              <w:rPr>
                <w:rFonts w:cs="Calibri"/>
                <w:color w:val="000000"/>
              </w:rPr>
              <w:t>247,123.00</w:t>
            </w:r>
          </w:p>
        </w:tc>
      </w:tr>
      <w:tr w:rsidR="00AB4978" w:rsidRPr="005F6590" w14:paraId="39EA2FB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FC41A" w14:textId="77777777" w:rsidR="00AB4978" w:rsidRPr="005F6590" w:rsidRDefault="00AB4978" w:rsidP="00AB4978">
            <w:pPr>
              <w:rPr>
                <w:rFonts w:cs="Calibri"/>
                <w:color w:val="000000"/>
              </w:rPr>
            </w:pPr>
            <w:r w:rsidRPr="005F6590">
              <w:rPr>
                <w:rFonts w:cs="Calibri"/>
                <w:color w:val="000000"/>
              </w:rPr>
              <w:t>Bermuda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2ED2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06ACC" w14:textId="77777777" w:rsidR="00AB4978" w:rsidRPr="005F6590" w:rsidRDefault="00AB4978" w:rsidP="00AB4978">
            <w:pPr>
              <w:jc w:val="right"/>
              <w:rPr>
                <w:rFonts w:cs="Calibri"/>
                <w:color w:val="000000"/>
              </w:rPr>
            </w:pPr>
            <w:r w:rsidRPr="005F6590">
              <w:rPr>
                <w:rFonts w:cs="Calibri"/>
                <w:color w:val="000000"/>
              </w:rPr>
              <w:t>174,320.00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E0387" w14:textId="77777777" w:rsidR="00AB4978" w:rsidRPr="005F6590" w:rsidRDefault="00AB4978" w:rsidP="00AB4978">
            <w:pPr>
              <w:jc w:val="right"/>
              <w:rPr>
                <w:rFonts w:cs="Calibri"/>
                <w:color w:val="000000"/>
              </w:rPr>
            </w:pPr>
            <w:r w:rsidRPr="005F6590">
              <w:rPr>
                <w:rFonts w:cs="Calibri"/>
                <w:color w:val="000000"/>
              </w:rPr>
              <w:t>138,770.00</w:t>
            </w:r>
          </w:p>
        </w:tc>
      </w:tr>
      <w:tr w:rsidR="00AB4978" w:rsidRPr="005F6590" w14:paraId="155BE17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4E82D" w14:textId="77777777" w:rsidR="00AB4978" w:rsidRPr="005F6590" w:rsidRDefault="00AB4978" w:rsidP="00AB4978">
            <w:pPr>
              <w:rPr>
                <w:rFonts w:cs="Calibri"/>
                <w:color w:val="000000"/>
              </w:rPr>
            </w:pPr>
            <w:r w:rsidRPr="005F6590">
              <w:rPr>
                <w:rFonts w:cs="Calibri"/>
                <w:color w:val="000000"/>
              </w:rPr>
              <w:t>Namibia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BF3B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2A15B" w14:textId="77777777" w:rsidR="00AB4978" w:rsidRPr="005F6590" w:rsidRDefault="00AB4978" w:rsidP="00AB4978">
            <w:pPr>
              <w:jc w:val="right"/>
              <w:rPr>
                <w:rFonts w:cs="Calibri"/>
                <w:color w:val="000000"/>
              </w:rPr>
            </w:pPr>
            <w:r w:rsidRPr="005F6590">
              <w:rPr>
                <w:rFonts w:cs="Calibri"/>
                <w:color w:val="000000"/>
              </w:rPr>
              <w:t>169,545.00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4F807" w14:textId="77777777" w:rsidR="00AB4978" w:rsidRPr="005F6590" w:rsidRDefault="00AB4978" w:rsidP="00AB4978">
            <w:pPr>
              <w:jc w:val="right"/>
              <w:rPr>
                <w:rFonts w:cs="Calibri"/>
                <w:color w:val="000000"/>
              </w:rPr>
            </w:pPr>
            <w:r w:rsidRPr="005F6590">
              <w:rPr>
                <w:rFonts w:cs="Calibri"/>
                <w:color w:val="000000"/>
              </w:rPr>
              <w:t>1,193,264.00</w:t>
            </w:r>
          </w:p>
        </w:tc>
      </w:tr>
      <w:tr w:rsidR="00AB4978" w:rsidRPr="005F6590" w14:paraId="527C37E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53933" w14:textId="77777777" w:rsidR="00AB4978" w:rsidRPr="005F6590" w:rsidRDefault="00AB4978" w:rsidP="00AB4978">
            <w:pPr>
              <w:rPr>
                <w:rFonts w:cs="Calibri"/>
                <w:color w:val="000000"/>
              </w:rPr>
            </w:pPr>
            <w:r w:rsidRPr="005F6590">
              <w:rPr>
                <w:rFonts w:cs="Calibri"/>
                <w:color w:val="000000"/>
              </w:rPr>
              <w:t>Syria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FF80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6AD53F" w14:textId="77777777" w:rsidR="00AB4978" w:rsidRPr="005F6590" w:rsidRDefault="00AB4978" w:rsidP="00AB4978">
            <w:pPr>
              <w:jc w:val="right"/>
              <w:rPr>
                <w:rFonts w:cs="Calibri"/>
                <w:color w:val="000000"/>
              </w:rPr>
            </w:pPr>
            <w:r w:rsidRPr="005F6590">
              <w:rPr>
                <w:rFonts w:cs="Calibri"/>
                <w:color w:val="000000"/>
              </w:rPr>
              <w:t>150,000.00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3B9D0"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7C8782B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A775D" w14:textId="77777777" w:rsidR="00AB4978" w:rsidRPr="005F6590" w:rsidRDefault="00AB4978" w:rsidP="00AB4978">
            <w:pPr>
              <w:rPr>
                <w:rFonts w:cs="Calibri"/>
                <w:color w:val="000000"/>
              </w:rPr>
            </w:pPr>
            <w:r w:rsidRPr="005F6590">
              <w:rPr>
                <w:rFonts w:cs="Calibri"/>
                <w:color w:val="000000"/>
              </w:rPr>
              <w:t>British Virgin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1CC5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980ED" w14:textId="77777777" w:rsidR="00AB4978" w:rsidRPr="005F6590" w:rsidRDefault="00AB4978" w:rsidP="00AB4978">
            <w:pPr>
              <w:jc w:val="right"/>
              <w:rPr>
                <w:rFonts w:cs="Calibri"/>
                <w:color w:val="000000"/>
              </w:rPr>
            </w:pPr>
            <w:r w:rsidRPr="005F6590">
              <w:rPr>
                <w:rFonts w:cs="Calibri"/>
                <w:color w:val="000000"/>
              </w:rPr>
              <w:t>62,196.00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3C19D" w14:textId="77777777" w:rsidR="00AB4978" w:rsidRPr="005F6590" w:rsidRDefault="00AB4978" w:rsidP="00AB4978">
            <w:pPr>
              <w:jc w:val="right"/>
              <w:rPr>
                <w:rFonts w:cs="Calibri"/>
                <w:color w:val="000000"/>
              </w:rPr>
            </w:pPr>
            <w:r w:rsidRPr="005F6590">
              <w:rPr>
                <w:rFonts w:cs="Calibri"/>
                <w:color w:val="000000"/>
              </w:rPr>
              <w:t>61,764.00</w:t>
            </w:r>
          </w:p>
        </w:tc>
      </w:tr>
      <w:tr w:rsidR="00AB4978" w:rsidRPr="005F6590" w14:paraId="6908944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FA3A3" w14:textId="77777777" w:rsidR="00AB4978" w:rsidRPr="005F6590" w:rsidRDefault="00AB4978" w:rsidP="00AB4978">
            <w:pPr>
              <w:rPr>
                <w:rFonts w:cs="Calibri"/>
                <w:color w:val="000000"/>
              </w:rPr>
            </w:pPr>
            <w:r w:rsidRPr="005F6590">
              <w:rPr>
                <w:rFonts w:cs="Calibri"/>
                <w:color w:val="000000"/>
              </w:rPr>
              <w:t>Turks and Caicos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25A4B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CEE1A" w14:textId="77777777" w:rsidR="00AB4978" w:rsidRPr="005F6590" w:rsidRDefault="00AB4978" w:rsidP="00AB4978">
            <w:pPr>
              <w:jc w:val="right"/>
              <w:rPr>
                <w:rFonts w:cs="Calibri"/>
                <w:color w:val="000000"/>
              </w:rPr>
            </w:pPr>
            <w:r w:rsidRPr="005F6590">
              <w:rPr>
                <w:rFonts w:cs="Calibri"/>
                <w:color w:val="000000"/>
              </w:rPr>
              <w:t>60,265.00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72B66" w14:textId="77777777" w:rsidR="00AB4978" w:rsidRPr="005F6590" w:rsidRDefault="00AB4978" w:rsidP="00AB4978">
            <w:pPr>
              <w:jc w:val="right"/>
              <w:rPr>
                <w:rFonts w:cs="Calibri"/>
                <w:color w:val="000000"/>
              </w:rPr>
            </w:pPr>
            <w:r w:rsidRPr="005F6590">
              <w:rPr>
                <w:rFonts w:cs="Calibri"/>
                <w:color w:val="000000"/>
              </w:rPr>
              <w:t>47,903.00</w:t>
            </w:r>
          </w:p>
        </w:tc>
      </w:tr>
      <w:tr w:rsidR="00AB4978" w:rsidRPr="005F6590" w14:paraId="3C3C782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2CAEA0" w14:textId="77777777" w:rsidR="00AB4978" w:rsidRPr="005F6590" w:rsidRDefault="00AB4978" w:rsidP="00AB4978">
            <w:pPr>
              <w:rPr>
                <w:rFonts w:cs="Calibri"/>
                <w:color w:val="000000"/>
              </w:rPr>
            </w:pPr>
            <w:r w:rsidRPr="005F6590">
              <w:rPr>
                <w:rFonts w:cs="Calibri"/>
                <w:color w:val="000000"/>
              </w:rPr>
              <w:t>Democratic Republic of Congo (Kinshasa)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3F34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82196" w14:textId="77777777" w:rsidR="00AB4978" w:rsidRPr="005F6590" w:rsidRDefault="00AB4978" w:rsidP="00AB4978">
            <w:pPr>
              <w:jc w:val="right"/>
              <w:rPr>
                <w:rFonts w:cs="Calibri"/>
                <w:color w:val="000000"/>
              </w:rPr>
            </w:pPr>
            <w:r w:rsidRPr="005F6590">
              <w:rPr>
                <w:rFonts w:cs="Calibri"/>
                <w:color w:val="000000"/>
              </w:rPr>
              <w:t>59,941.00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D65F0" w14:textId="77777777" w:rsidR="00AB4978" w:rsidRPr="005F6590" w:rsidRDefault="00AB4978" w:rsidP="00AB4978">
            <w:pPr>
              <w:jc w:val="right"/>
              <w:rPr>
                <w:rFonts w:cs="Calibri"/>
                <w:color w:val="000000"/>
              </w:rPr>
            </w:pPr>
            <w:r w:rsidRPr="005F6590">
              <w:rPr>
                <w:rFonts w:cs="Calibri"/>
                <w:color w:val="000000"/>
              </w:rPr>
              <w:t>427,890.00</w:t>
            </w:r>
          </w:p>
        </w:tc>
      </w:tr>
      <w:tr w:rsidR="00AB4978" w:rsidRPr="005F6590" w14:paraId="522B63B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9A948" w14:textId="77777777" w:rsidR="00AB4978" w:rsidRPr="005F6590" w:rsidRDefault="00AB4978" w:rsidP="00AB4978">
            <w:pPr>
              <w:rPr>
                <w:rFonts w:cs="Calibri"/>
                <w:color w:val="000000"/>
              </w:rPr>
            </w:pPr>
            <w:r w:rsidRPr="005F6590">
              <w:rPr>
                <w:rFonts w:cs="Calibri"/>
                <w:color w:val="000000"/>
              </w:rPr>
              <w:t>Sudan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035C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CE30D" w14:textId="77777777" w:rsidR="00AB4978" w:rsidRPr="005F6590" w:rsidRDefault="00AB4978" w:rsidP="00AB4978">
            <w:pPr>
              <w:jc w:val="right"/>
              <w:rPr>
                <w:rFonts w:cs="Calibri"/>
                <w:color w:val="000000"/>
              </w:rPr>
            </w:pPr>
            <w:r w:rsidRPr="005F6590">
              <w:rPr>
                <w:rFonts w:cs="Calibri"/>
                <w:color w:val="000000"/>
              </w:rPr>
              <w:t>45,854.00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F1A94"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4A9F0CD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9DA6BE" w14:textId="77777777" w:rsidR="00AB4978" w:rsidRPr="005F6590" w:rsidRDefault="00AB4978" w:rsidP="00AB4978">
            <w:pPr>
              <w:rPr>
                <w:rFonts w:cs="Calibri"/>
                <w:color w:val="000000"/>
              </w:rPr>
            </w:pPr>
            <w:r w:rsidRPr="005F6590">
              <w:rPr>
                <w:rFonts w:cs="Calibri"/>
                <w:color w:val="000000"/>
              </w:rPr>
              <w:t>Cayman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2AE7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D386C" w14:textId="77777777" w:rsidR="00AB4978" w:rsidRPr="005F6590" w:rsidRDefault="00AB4978" w:rsidP="00AB4978">
            <w:pPr>
              <w:jc w:val="right"/>
              <w:rPr>
                <w:rFonts w:cs="Calibri"/>
                <w:color w:val="000000"/>
              </w:rPr>
            </w:pPr>
            <w:r w:rsidRPr="005F6590">
              <w:rPr>
                <w:rFonts w:cs="Calibri"/>
                <w:color w:val="000000"/>
              </w:rPr>
              <w:t>45,106.00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A4B7F" w14:textId="77777777" w:rsidR="00AB4978" w:rsidRPr="005F6590" w:rsidRDefault="00AB4978" w:rsidP="00AB4978">
            <w:pPr>
              <w:jc w:val="right"/>
              <w:rPr>
                <w:rFonts w:cs="Calibri"/>
                <w:color w:val="000000"/>
              </w:rPr>
            </w:pPr>
            <w:r w:rsidRPr="005F6590">
              <w:rPr>
                <w:rFonts w:cs="Calibri"/>
                <w:color w:val="000000"/>
              </w:rPr>
              <w:t>45,040.00</w:t>
            </w:r>
          </w:p>
        </w:tc>
      </w:tr>
      <w:tr w:rsidR="00AB4978" w:rsidRPr="005F6590" w14:paraId="1F5CC69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BBAB48" w14:textId="77777777" w:rsidR="00AB4978" w:rsidRPr="005F6590" w:rsidRDefault="00AB4978" w:rsidP="00AB4978">
            <w:pPr>
              <w:rPr>
                <w:rFonts w:cs="Calibri"/>
                <w:color w:val="000000"/>
              </w:rPr>
            </w:pPr>
            <w:r w:rsidRPr="005F6590">
              <w:rPr>
                <w:rFonts w:cs="Calibri"/>
                <w:color w:val="000000"/>
              </w:rPr>
              <w:t>St. Lucia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6BE9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9E9F1" w14:textId="77777777" w:rsidR="00AB4978" w:rsidRPr="005F6590" w:rsidRDefault="00AB4978" w:rsidP="00AB4978">
            <w:pPr>
              <w:jc w:val="right"/>
              <w:rPr>
                <w:rFonts w:cs="Calibri"/>
                <w:color w:val="000000"/>
              </w:rPr>
            </w:pPr>
            <w:r w:rsidRPr="005F6590">
              <w:rPr>
                <w:rFonts w:cs="Calibri"/>
                <w:color w:val="000000"/>
              </w:rPr>
              <w:t>19,563.00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0828B"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1DB098B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C771C" w14:textId="77777777" w:rsidR="00AB4978" w:rsidRPr="005F6590" w:rsidRDefault="00AB4978" w:rsidP="00AB4978">
            <w:pPr>
              <w:rPr>
                <w:rFonts w:cs="Calibri"/>
                <w:color w:val="000000"/>
              </w:rPr>
            </w:pPr>
            <w:r w:rsidRPr="005F6590">
              <w:rPr>
                <w:rFonts w:cs="Calibri"/>
                <w:color w:val="000000"/>
              </w:rPr>
              <w:t>Bhutan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25399"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DFA09" w14:textId="77777777" w:rsidR="00AB4978" w:rsidRPr="005F6590" w:rsidRDefault="00AB4978" w:rsidP="00AB4978">
            <w:pPr>
              <w:jc w:val="right"/>
              <w:rPr>
                <w:rFonts w:cs="Calibri"/>
                <w:color w:val="000000"/>
              </w:rPr>
            </w:pPr>
            <w:r w:rsidRPr="005F6590">
              <w:rPr>
                <w:rFonts w:cs="Calibri"/>
                <w:color w:val="000000"/>
              </w:rPr>
              <w:t>18,985.00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E02DC" w14:textId="77777777" w:rsidR="00AB4978" w:rsidRPr="005F6590" w:rsidRDefault="00AB4978" w:rsidP="00AB4978">
            <w:pPr>
              <w:jc w:val="right"/>
              <w:rPr>
                <w:rFonts w:cs="Calibri"/>
                <w:color w:val="000000"/>
              </w:rPr>
            </w:pPr>
            <w:r w:rsidRPr="005F6590">
              <w:rPr>
                <w:rFonts w:cs="Calibri"/>
                <w:color w:val="000000"/>
              </w:rPr>
              <w:t>17,127.00</w:t>
            </w:r>
          </w:p>
        </w:tc>
      </w:tr>
      <w:tr w:rsidR="00AB4978" w:rsidRPr="005F6590" w14:paraId="6F15C35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FD324" w14:textId="77777777" w:rsidR="00AB4978" w:rsidRPr="005F6590" w:rsidRDefault="00AB4978" w:rsidP="00AB4978">
            <w:pPr>
              <w:rPr>
                <w:rFonts w:cs="Calibri"/>
                <w:color w:val="000000"/>
              </w:rPr>
            </w:pPr>
            <w:r w:rsidRPr="005F6590">
              <w:rPr>
                <w:rFonts w:cs="Calibri"/>
                <w:color w:val="000000"/>
              </w:rPr>
              <w:t>Anguilla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3CF1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B817C" w14:textId="77777777" w:rsidR="00AB4978" w:rsidRPr="005F6590" w:rsidRDefault="00AB4978" w:rsidP="00AB4978">
            <w:pPr>
              <w:jc w:val="right"/>
              <w:rPr>
                <w:rFonts w:cs="Calibri"/>
                <w:color w:val="000000"/>
              </w:rPr>
            </w:pPr>
            <w:r w:rsidRPr="005F6590">
              <w:rPr>
                <w:rFonts w:cs="Calibri"/>
                <w:color w:val="000000"/>
              </w:rPr>
              <w:t>14,729.00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368BD" w14:textId="77777777" w:rsidR="00AB4978" w:rsidRPr="005F6590" w:rsidRDefault="00AB4978" w:rsidP="00AB4978">
            <w:pPr>
              <w:jc w:val="right"/>
              <w:rPr>
                <w:rFonts w:cs="Calibri"/>
                <w:color w:val="000000"/>
              </w:rPr>
            </w:pPr>
            <w:r w:rsidRPr="005F6590">
              <w:rPr>
                <w:rFonts w:cs="Calibri"/>
                <w:color w:val="000000"/>
              </w:rPr>
              <w:t>14,845.00</w:t>
            </w:r>
          </w:p>
        </w:tc>
      </w:tr>
      <w:tr w:rsidR="00AB4978" w:rsidRPr="005F6590" w14:paraId="75025B5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3F903" w14:textId="77777777" w:rsidR="00AB4978" w:rsidRPr="005F6590" w:rsidRDefault="00AB4978" w:rsidP="00AB4978">
            <w:pPr>
              <w:rPr>
                <w:rFonts w:cs="Calibri"/>
                <w:color w:val="000000"/>
              </w:rPr>
            </w:pPr>
            <w:r w:rsidRPr="005F6590">
              <w:rPr>
                <w:rFonts w:cs="Calibri"/>
                <w:color w:val="000000"/>
              </w:rPr>
              <w:t>Montserrat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4C42E"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6D541" w14:textId="77777777" w:rsidR="00AB4978" w:rsidRPr="005F6590" w:rsidRDefault="00AB4978" w:rsidP="00AB4978">
            <w:pPr>
              <w:jc w:val="right"/>
              <w:rPr>
                <w:rFonts w:cs="Calibri"/>
                <w:color w:val="000000"/>
              </w:rPr>
            </w:pPr>
            <w:r w:rsidRPr="005F6590">
              <w:rPr>
                <w:rFonts w:cs="Calibri"/>
                <w:color w:val="000000"/>
              </w:rPr>
              <w:t>8,910.00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FEF76" w14:textId="77777777" w:rsidR="00AB4978" w:rsidRPr="005F6590" w:rsidRDefault="00AB4978" w:rsidP="00AB4978">
            <w:pPr>
              <w:jc w:val="right"/>
              <w:rPr>
                <w:rFonts w:cs="Calibri"/>
                <w:color w:val="000000"/>
              </w:rPr>
            </w:pPr>
            <w:r w:rsidRPr="005F6590">
              <w:rPr>
                <w:rFonts w:cs="Calibri"/>
                <w:color w:val="000000"/>
              </w:rPr>
              <w:t>8,910.00</w:t>
            </w:r>
          </w:p>
        </w:tc>
      </w:tr>
      <w:tr w:rsidR="00AB4978" w:rsidRPr="005F6590" w14:paraId="3D7D3322"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6A112" w14:textId="77777777" w:rsidR="00AB4978" w:rsidRPr="005F6590" w:rsidRDefault="00AB4978" w:rsidP="00AB4978">
            <w:pPr>
              <w:rPr>
                <w:rFonts w:cs="Calibri"/>
                <w:color w:val="000000"/>
              </w:rPr>
            </w:pPr>
            <w:r w:rsidRPr="005F6590">
              <w:rPr>
                <w:rFonts w:cs="Calibri"/>
                <w:color w:val="000000"/>
              </w:rPr>
              <w:t>Curacao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0E1D9C"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92BD10" w14:textId="77777777" w:rsidR="00AB4978" w:rsidRPr="005F6590" w:rsidRDefault="00AB4978" w:rsidP="00AB4978">
            <w:pPr>
              <w:jc w:val="right"/>
              <w:rPr>
                <w:rFonts w:cs="Calibri"/>
                <w:color w:val="000000"/>
              </w:rPr>
            </w:pPr>
            <w:r w:rsidRPr="005F6590">
              <w:rPr>
                <w:rFonts w:cs="Calibri"/>
                <w:color w:val="000000"/>
              </w:rPr>
              <w:t>6,500.00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C1563" w14:textId="77777777" w:rsidR="00AB4978" w:rsidRPr="005F6590" w:rsidRDefault="00AB4978" w:rsidP="00AB4978">
            <w:pPr>
              <w:jc w:val="right"/>
              <w:rPr>
                <w:rFonts w:cs="Calibri"/>
                <w:color w:val="000000"/>
              </w:rPr>
            </w:pPr>
            <w:r w:rsidRPr="005F6590">
              <w:rPr>
                <w:rFonts w:cs="Calibri"/>
                <w:color w:val="000000"/>
              </w:rPr>
              <w:t>9,220.00</w:t>
            </w:r>
          </w:p>
        </w:tc>
      </w:tr>
      <w:tr w:rsidR="00AB4978" w:rsidRPr="005F6590" w14:paraId="0D8B8CC5"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F73BA" w14:textId="77777777" w:rsidR="00AB4978" w:rsidRPr="005F6590" w:rsidRDefault="00AB4978" w:rsidP="00AB4978">
            <w:pPr>
              <w:rPr>
                <w:rFonts w:cs="Calibri"/>
                <w:color w:val="000000"/>
              </w:rPr>
            </w:pPr>
            <w:r w:rsidRPr="005F6590">
              <w:rPr>
                <w:rFonts w:cs="Calibri"/>
                <w:color w:val="000000"/>
              </w:rPr>
              <w:t>Solomon Islands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747E9"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7EAF55" w14:textId="77777777" w:rsidR="00AB4978" w:rsidRPr="005F6590" w:rsidRDefault="00AB4978" w:rsidP="00AB4978">
            <w:pPr>
              <w:jc w:val="right"/>
              <w:rPr>
                <w:rFonts w:cs="Calibri"/>
                <w:color w:val="000000"/>
              </w:rPr>
            </w:pPr>
            <w:r w:rsidRPr="005F6590">
              <w:rPr>
                <w:rFonts w:cs="Calibri"/>
                <w:color w:val="000000"/>
              </w:rPr>
              <w:t>5,712.00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902C1" w14:textId="77777777" w:rsidR="00AB4978" w:rsidRPr="005F6590" w:rsidRDefault="00AB4978" w:rsidP="00AB4978">
            <w:pPr>
              <w:jc w:val="right"/>
              <w:rPr>
                <w:rFonts w:cs="Calibri"/>
                <w:color w:val="000000"/>
              </w:rPr>
            </w:pPr>
            <w:r w:rsidRPr="005F6590">
              <w:rPr>
                <w:rFonts w:cs="Calibri"/>
                <w:color w:val="000000"/>
              </w:rPr>
              <w:t>5,711.00</w:t>
            </w:r>
          </w:p>
        </w:tc>
      </w:tr>
      <w:tr w:rsidR="00AB4978" w:rsidRPr="005F6590" w14:paraId="219F4AE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40F33" w14:textId="77777777" w:rsidR="00AB4978" w:rsidRPr="005F6590" w:rsidRDefault="00AB4978" w:rsidP="00AB4978">
            <w:pPr>
              <w:rPr>
                <w:rFonts w:cs="Calibri"/>
                <w:color w:val="000000"/>
              </w:rPr>
            </w:pPr>
            <w:r w:rsidRPr="005F6590">
              <w:rPr>
                <w:rFonts w:cs="Calibri"/>
                <w:color w:val="000000"/>
              </w:rPr>
              <w:t>Andorra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7E2C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2EE0A" w14:textId="77777777" w:rsidR="00AB4978" w:rsidRPr="005F6590" w:rsidRDefault="00AB4978" w:rsidP="00AB4978">
            <w:pPr>
              <w:jc w:val="right"/>
              <w:rPr>
                <w:rFonts w:cs="Calibri"/>
                <w:color w:val="000000"/>
              </w:rPr>
            </w:pPr>
            <w:r w:rsidRPr="005F6590">
              <w:rPr>
                <w:rFonts w:cs="Calibri"/>
                <w:color w:val="000000"/>
              </w:rPr>
              <w:t>3,564.00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2CD01" w14:textId="77777777" w:rsidR="00AB4978" w:rsidRPr="005F6590" w:rsidRDefault="00AB4978" w:rsidP="00AB4978">
            <w:pPr>
              <w:jc w:val="right"/>
              <w:rPr>
                <w:rFonts w:cs="Calibri"/>
                <w:color w:val="000000"/>
              </w:rPr>
            </w:pPr>
            <w:r w:rsidRPr="005F6590">
              <w:rPr>
                <w:rFonts w:cs="Calibri"/>
                <w:color w:val="000000"/>
              </w:rPr>
              <w:t>2,782.00</w:t>
            </w:r>
          </w:p>
        </w:tc>
      </w:tr>
      <w:tr w:rsidR="00AB4978" w:rsidRPr="005F6590" w14:paraId="57C2400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9217C" w14:textId="77777777" w:rsidR="00AB4978" w:rsidRPr="005F6590" w:rsidRDefault="00AB4978" w:rsidP="00AB4978">
            <w:pPr>
              <w:rPr>
                <w:rFonts w:cs="Calibri"/>
                <w:color w:val="000000"/>
              </w:rPr>
            </w:pPr>
            <w:r w:rsidRPr="005F6590">
              <w:rPr>
                <w:rFonts w:cs="Calibri"/>
                <w:color w:val="000000"/>
              </w:rPr>
              <w:t>Malawi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67A46"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D9C61" w14:textId="77777777" w:rsidR="00AB4978" w:rsidRPr="005F6590" w:rsidRDefault="00AB4978" w:rsidP="00AB4978">
            <w:pPr>
              <w:jc w:val="right"/>
              <w:rPr>
                <w:rFonts w:cs="Calibri"/>
                <w:color w:val="000000"/>
              </w:rPr>
            </w:pPr>
            <w:r w:rsidRPr="005F6590">
              <w:rPr>
                <w:rFonts w:cs="Calibri"/>
                <w:color w:val="000000"/>
              </w:rPr>
              <w:t>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523FB" w14:textId="77777777" w:rsidR="00AB4978" w:rsidRPr="005F6590" w:rsidRDefault="00AB4978" w:rsidP="00AB4978">
            <w:pPr>
              <w:jc w:val="right"/>
              <w:rPr>
                <w:rFonts w:cs="Calibri"/>
                <w:color w:val="000000"/>
              </w:rPr>
            </w:pPr>
            <w:r w:rsidRPr="005F6590">
              <w:rPr>
                <w:rFonts w:cs="Calibri"/>
                <w:color w:val="000000"/>
              </w:rPr>
              <w:t>382,000.00</w:t>
            </w:r>
          </w:p>
        </w:tc>
      </w:tr>
      <w:tr w:rsidR="00AB4978" w:rsidRPr="005F6590" w14:paraId="63DFB21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E4ED0" w14:textId="77777777" w:rsidR="00AB4978" w:rsidRPr="005F6590" w:rsidRDefault="00AB4978" w:rsidP="00AB4978">
            <w:pPr>
              <w:rPr>
                <w:rFonts w:cs="Calibri"/>
                <w:color w:val="000000"/>
              </w:rPr>
            </w:pPr>
            <w:r w:rsidRPr="005F6590">
              <w:rPr>
                <w:rFonts w:cs="Calibri"/>
                <w:color w:val="000000"/>
              </w:rPr>
              <w:t>St. Maarten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2635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6A0262" w14:textId="77777777" w:rsidR="00AB4978" w:rsidRPr="005F6590" w:rsidRDefault="00AB4978" w:rsidP="00AB4978">
            <w:pPr>
              <w:jc w:val="right"/>
              <w:rPr>
                <w:rFonts w:cs="Calibri"/>
                <w:color w:val="000000"/>
              </w:rPr>
            </w:pPr>
            <w:r w:rsidRPr="005F6590">
              <w:rPr>
                <w:rFonts w:cs="Calibri"/>
                <w:color w:val="000000"/>
              </w:rPr>
              <w:t>250.00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A3427"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17ECFD8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08C0E" w14:textId="77777777" w:rsidR="00AB4978" w:rsidRPr="005F6590" w:rsidRDefault="00AB4978" w:rsidP="00AB4978">
            <w:pPr>
              <w:rPr>
                <w:rFonts w:cs="Calibri"/>
                <w:color w:val="000000"/>
              </w:rPr>
            </w:pPr>
            <w:r w:rsidRPr="005F6590">
              <w:rPr>
                <w:rFonts w:cs="Calibri"/>
                <w:color w:val="000000"/>
              </w:rPr>
              <w:t>Micronesia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9AB2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B90975" w14:textId="77777777" w:rsidR="00AB4978" w:rsidRPr="005F6590" w:rsidRDefault="00AB4978" w:rsidP="00AB4978">
            <w:pPr>
              <w:jc w:val="right"/>
              <w:rPr>
                <w:rFonts w:cs="Calibri"/>
                <w:color w:val="000000"/>
              </w:rPr>
            </w:pPr>
            <w:r w:rsidRPr="005F6590">
              <w:rPr>
                <w:rFonts w:cs="Calibri"/>
                <w:color w:val="000000"/>
              </w:rPr>
              <w:t>150.00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CB01C"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30211BC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64E2C" w14:textId="77777777" w:rsidR="00AB4978" w:rsidRPr="005F6590" w:rsidRDefault="00AB4978" w:rsidP="00AB4978">
            <w:pPr>
              <w:rPr>
                <w:rFonts w:cs="Calibri"/>
                <w:color w:val="000000"/>
              </w:rPr>
            </w:pPr>
            <w:r w:rsidRPr="005F6590">
              <w:rPr>
                <w:rFonts w:cs="Calibri"/>
                <w:color w:val="000000"/>
              </w:rPr>
              <w:t>Holy See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1E80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FC3CB" w14:textId="77777777" w:rsidR="00AB4978" w:rsidRPr="005F6590" w:rsidRDefault="00AB4978" w:rsidP="00AB4978">
            <w:pPr>
              <w:jc w:val="right"/>
              <w:rPr>
                <w:rFonts w:cs="Calibri"/>
                <w:color w:val="000000"/>
              </w:rPr>
            </w:pPr>
            <w:r w:rsidRPr="005F6590">
              <w:rPr>
                <w:rFonts w:cs="Calibri"/>
                <w:color w:val="000000"/>
              </w:rPr>
              <w:t>30.00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6F566" w14:textId="77777777" w:rsidR="00AB4978" w:rsidRPr="005F6590" w:rsidRDefault="00AB4978" w:rsidP="00AB4978">
            <w:pPr>
              <w:jc w:val="right"/>
              <w:rPr>
                <w:rFonts w:cs="Calibri"/>
                <w:color w:val="000000"/>
              </w:rPr>
            </w:pPr>
            <w:r w:rsidRPr="005F6590">
              <w:rPr>
                <w:rFonts w:cs="Calibri"/>
                <w:color w:val="000000"/>
              </w:rPr>
              <w:t>10.00</w:t>
            </w:r>
          </w:p>
        </w:tc>
      </w:tr>
      <w:tr w:rsidR="00AB4978" w:rsidRPr="005F6590" w14:paraId="439FEE54"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467D6" w14:textId="77777777" w:rsidR="00AB4978" w:rsidRPr="005F6590" w:rsidRDefault="00AB4978" w:rsidP="00AB4978">
            <w:pPr>
              <w:rPr>
                <w:rFonts w:cs="Calibri"/>
                <w:color w:val="000000"/>
              </w:rPr>
            </w:pPr>
            <w:r w:rsidRPr="005F6590">
              <w:rPr>
                <w:rFonts w:cs="Calibri"/>
                <w:color w:val="000000"/>
              </w:rPr>
              <w:t>United Nations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0207B"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B012E" w14:textId="77777777" w:rsidR="00AB4978" w:rsidRPr="005F6590" w:rsidRDefault="00AB4978" w:rsidP="00AB4978">
            <w:pPr>
              <w:jc w:val="right"/>
              <w:rPr>
                <w:rFonts w:cs="Calibri"/>
                <w:color w:val="000000"/>
              </w:rPr>
            </w:pPr>
            <w:r w:rsidRPr="005F6590">
              <w:rPr>
                <w:rFonts w:cs="Calibri"/>
                <w:color w:val="000000"/>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8EF44"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1802ADBC"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6D232" w14:textId="77777777" w:rsidR="00AB4978" w:rsidRPr="005F6590" w:rsidRDefault="00AB4978" w:rsidP="00AB4978">
            <w:pPr>
              <w:rPr>
                <w:rFonts w:cs="Calibri"/>
                <w:color w:val="000000"/>
              </w:rPr>
            </w:pPr>
            <w:r w:rsidRPr="005F6590">
              <w:rPr>
                <w:rFonts w:cs="Calibri"/>
                <w:color w:val="000000"/>
              </w:rPr>
              <w:t>Belarus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AC584"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854B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78CD5"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1A3A89D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FBD92" w14:textId="77777777" w:rsidR="00AB4978" w:rsidRPr="005F6590" w:rsidRDefault="00AB4978" w:rsidP="00AB4978">
            <w:pPr>
              <w:rPr>
                <w:rFonts w:cs="Calibri"/>
                <w:color w:val="000000"/>
              </w:rPr>
            </w:pPr>
            <w:r w:rsidRPr="005F6590">
              <w:rPr>
                <w:rFonts w:cs="Calibri"/>
                <w:color w:val="000000"/>
              </w:rPr>
              <w:t>Burma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84D52"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B4756"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C9485" w14:textId="77777777" w:rsidR="00AB4978" w:rsidRPr="005F6590" w:rsidRDefault="00AB4978" w:rsidP="00AB4978">
            <w:pPr>
              <w:jc w:val="right"/>
              <w:rPr>
                <w:rFonts w:cs="Calibri"/>
                <w:color w:val="000000"/>
              </w:rPr>
            </w:pPr>
            <w:r w:rsidRPr="005F6590">
              <w:rPr>
                <w:rFonts w:cs="Calibri"/>
                <w:color w:val="000000"/>
              </w:rPr>
              <w:t>21,000.00</w:t>
            </w:r>
          </w:p>
        </w:tc>
      </w:tr>
      <w:tr w:rsidR="00AB4978" w:rsidRPr="005F6590" w14:paraId="4B4AFBF0"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69036" w14:textId="77777777" w:rsidR="00AB4978" w:rsidRPr="005F6590" w:rsidRDefault="00AB4978" w:rsidP="00AB4978">
            <w:pPr>
              <w:rPr>
                <w:rFonts w:cs="Calibri"/>
                <w:color w:val="000000"/>
              </w:rPr>
            </w:pPr>
            <w:r w:rsidRPr="005F6590">
              <w:rPr>
                <w:rFonts w:cs="Calibri"/>
                <w:color w:val="000000"/>
              </w:rPr>
              <w:t>China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74DAC"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B8219"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ABEEB" w14:textId="77777777" w:rsidR="00AB4978" w:rsidRPr="005F6590" w:rsidRDefault="00AB4978" w:rsidP="00AB4978">
            <w:pPr>
              <w:jc w:val="right"/>
              <w:rPr>
                <w:rFonts w:cs="Calibri"/>
                <w:color w:val="000000"/>
              </w:rPr>
            </w:pPr>
            <w:r w:rsidRPr="005F6590">
              <w:rPr>
                <w:rFonts w:cs="Calibri"/>
                <w:color w:val="000000"/>
              </w:rPr>
              <w:t>267,053.00</w:t>
            </w:r>
          </w:p>
        </w:tc>
      </w:tr>
      <w:tr w:rsidR="00AB4978" w:rsidRPr="005F6590" w14:paraId="4238F821"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FF35E" w14:textId="77777777" w:rsidR="00AB4978" w:rsidRPr="005F6590" w:rsidRDefault="00AB4978" w:rsidP="00AB4978">
            <w:pPr>
              <w:rPr>
                <w:rFonts w:cs="Calibri"/>
                <w:color w:val="000000"/>
              </w:rPr>
            </w:pPr>
            <w:r w:rsidRPr="005F6590">
              <w:rPr>
                <w:rFonts w:cs="Calibri"/>
                <w:color w:val="000000"/>
              </w:rPr>
              <w:t>Cyprus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8141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6D5D8"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6C177" w14:textId="77777777" w:rsidR="00AB4978" w:rsidRPr="005F6590" w:rsidRDefault="00AB4978" w:rsidP="00AB4978">
            <w:pPr>
              <w:jc w:val="right"/>
              <w:rPr>
                <w:rFonts w:cs="Calibri"/>
                <w:color w:val="000000"/>
              </w:rPr>
            </w:pPr>
            <w:r w:rsidRPr="005F6590">
              <w:rPr>
                <w:rFonts w:cs="Calibri"/>
                <w:color w:val="000000"/>
              </w:rPr>
              <w:t>2,392,097.00</w:t>
            </w:r>
          </w:p>
        </w:tc>
      </w:tr>
      <w:tr w:rsidR="00AB4978" w:rsidRPr="005F6590" w14:paraId="798C9E06"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3D43F" w14:textId="77777777" w:rsidR="00AB4978" w:rsidRPr="005F6590" w:rsidRDefault="00AB4978" w:rsidP="00AB4978">
            <w:pPr>
              <w:rPr>
                <w:rFonts w:cs="Calibri"/>
                <w:color w:val="000000"/>
              </w:rPr>
            </w:pPr>
            <w:r w:rsidRPr="005F6590">
              <w:rPr>
                <w:rFonts w:cs="Calibri"/>
                <w:color w:val="000000"/>
              </w:rPr>
              <w:t>Eritrea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2289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BE913"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92492" w14:textId="77777777" w:rsidR="00AB4978" w:rsidRPr="005F6590" w:rsidRDefault="00AB4978" w:rsidP="00AB4978">
            <w:pPr>
              <w:jc w:val="right"/>
              <w:rPr>
                <w:rFonts w:cs="Calibri"/>
                <w:color w:val="000000"/>
              </w:rPr>
            </w:pPr>
            <w:r w:rsidRPr="005F6590">
              <w:rPr>
                <w:rFonts w:cs="Calibri"/>
                <w:color w:val="000000"/>
              </w:rPr>
              <w:t>30,000.00</w:t>
            </w:r>
          </w:p>
        </w:tc>
      </w:tr>
      <w:tr w:rsidR="00AB4978" w:rsidRPr="005F6590" w14:paraId="1DF0CEC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9733BC" w14:textId="77777777" w:rsidR="00AB4978" w:rsidRPr="005F6590" w:rsidRDefault="00AB4978" w:rsidP="00AB4978">
            <w:pPr>
              <w:rPr>
                <w:rFonts w:cs="Calibri"/>
                <w:color w:val="000000"/>
              </w:rPr>
            </w:pPr>
            <w:r w:rsidRPr="005F6590">
              <w:rPr>
                <w:rFonts w:cs="Calibri"/>
                <w:color w:val="000000"/>
              </w:rPr>
              <w:t>Gambia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87EE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921F5"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89D21" w14:textId="77777777" w:rsidR="00AB4978" w:rsidRPr="005F6590" w:rsidRDefault="00AB4978" w:rsidP="00AB4978">
            <w:pPr>
              <w:jc w:val="right"/>
              <w:rPr>
                <w:rFonts w:cs="Calibri"/>
                <w:color w:val="000000"/>
              </w:rPr>
            </w:pPr>
            <w:r w:rsidRPr="005F6590">
              <w:rPr>
                <w:rFonts w:cs="Calibri"/>
                <w:color w:val="000000"/>
              </w:rPr>
              <w:t>34,000.00</w:t>
            </w:r>
          </w:p>
        </w:tc>
      </w:tr>
      <w:tr w:rsidR="00AB4978" w:rsidRPr="005F6590" w14:paraId="055981DA"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8C52A" w14:textId="77777777" w:rsidR="00AB4978" w:rsidRPr="005F6590" w:rsidRDefault="00AB4978" w:rsidP="00AB4978">
            <w:pPr>
              <w:rPr>
                <w:rFonts w:cs="Calibri"/>
                <w:color w:val="000000"/>
              </w:rPr>
            </w:pPr>
            <w:r w:rsidRPr="005F6590">
              <w:rPr>
                <w:rFonts w:cs="Calibri"/>
                <w:color w:val="000000"/>
              </w:rPr>
              <w:t>Korea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0AA2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DA351"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F36E3" w14:textId="77777777" w:rsidR="00AB4978" w:rsidRPr="005F6590" w:rsidRDefault="00AB4978" w:rsidP="00AB4978">
            <w:pPr>
              <w:jc w:val="right"/>
              <w:rPr>
                <w:rFonts w:cs="Calibri"/>
                <w:color w:val="000000"/>
              </w:rPr>
            </w:pPr>
            <w:r w:rsidRPr="005F6590">
              <w:rPr>
                <w:rFonts w:cs="Calibri"/>
                <w:color w:val="000000"/>
              </w:rPr>
              <w:t>10,200,000,000.00</w:t>
            </w:r>
          </w:p>
        </w:tc>
      </w:tr>
      <w:tr w:rsidR="00AB4978" w:rsidRPr="005F6590" w14:paraId="4110A84B"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74470" w14:textId="77777777" w:rsidR="00AB4978" w:rsidRPr="005F6590" w:rsidRDefault="00AB4978" w:rsidP="00AB4978">
            <w:pPr>
              <w:rPr>
                <w:rFonts w:cs="Calibri"/>
                <w:color w:val="000000"/>
              </w:rPr>
            </w:pPr>
            <w:r w:rsidRPr="005F6590">
              <w:rPr>
                <w:rFonts w:cs="Calibri"/>
                <w:color w:val="000000"/>
              </w:rPr>
              <w:t>Lesotho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9580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62C820"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46DAE" w14:textId="77777777" w:rsidR="00AB4978" w:rsidRPr="005F6590" w:rsidRDefault="00AB4978" w:rsidP="00AB4978">
            <w:pPr>
              <w:jc w:val="right"/>
              <w:rPr>
                <w:rFonts w:cs="Calibri"/>
                <w:color w:val="000000"/>
              </w:rPr>
            </w:pPr>
            <w:r w:rsidRPr="005F6590">
              <w:rPr>
                <w:rFonts w:cs="Calibri"/>
                <w:color w:val="000000"/>
              </w:rPr>
              <w:t>273,000.00</w:t>
            </w:r>
          </w:p>
        </w:tc>
      </w:tr>
      <w:tr w:rsidR="00AB4978" w:rsidRPr="005F6590" w14:paraId="647D0B48"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5174B" w14:textId="77777777" w:rsidR="00AB4978" w:rsidRPr="005F6590" w:rsidRDefault="00AB4978" w:rsidP="00AB4978">
            <w:pPr>
              <w:rPr>
                <w:rFonts w:cs="Calibri"/>
                <w:color w:val="000000"/>
              </w:rPr>
            </w:pPr>
            <w:r w:rsidRPr="005F6590">
              <w:rPr>
                <w:rFonts w:cs="Calibri"/>
                <w:color w:val="000000"/>
              </w:rPr>
              <w:t>Macau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B6E1D"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C2E86"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0171F1" w14:textId="77777777" w:rsidR="00AB4978" w:rsidRPr="005F6590" w:rsidRDefault="00AB4978" w:rsidP="00AB4978">
            <w:pPr>
              <w:jc w:val="right"/>
              <w:rPr>
                <w:rFonts w:cs="Calibri"/>
                <w:color w:val="000000"/>
              </w:rPr>
            </w:pPr>
            <w:r w:rsidRPr="005F6590">
              <w:rPr>
                <w:rFonts w:cs="Calibri"/>
                <w:color w:val="000000"/>
              </w:rPr>
              <w:t>18,376.00</w:t>
            </w:r>
          </w:p>
        </w:tc>
      </w:tr>
      <w:tr w:rsidR="00AB4978" w:rsidRPr="005F6590" w14:paraId="11AC07D3"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6C47D" w14:textId="77777777" w:rsidR="00AB4978" w:rsidRPr="005F6590" w:rsidRDefault="00AB4978" w:rsidP="00AB4978">
            <w:pPr>
              <w:rPr>
                <w:rFonts w:cs="Calibri"/>
                <w:color w:val="000000"/>
              </w:rPr>
            </w:pPr>
            <w:r w:rsidRPr="005F6590">
              <w:rPr>
                <w:rFonts w:cs="Calibri"/>
                <w:color w:val="000000"/>
              </w:rPr>
              <w:t>Swaziland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CC87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4AF3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2AD37" w14:textId="77777777" w:rsidR="00AB4978" w:rsidRPr="005F6590" w:rsidRDefault="00AB4978" w:rsidP="00AB4978">
            <w:pPr>
              <w:jc w:val="right"/>
              <w:rPr>
                <w:rFonts w:cs="Calibri"/>
                <w:color w:val="000000"/>
              </w:rPr>
            </w:pPr>
            <w:r w:rsidRPr="005F6590">
              <w:rPr>
                <w:rFonts w:cs="Calibri"/>
                <w:color w:val="000000"/>
              </w:rPr>
              <w:t>349,495.00</w:t>
            </w:r>
          </w:p>
        </w:tc>
      </w:tr>
      <w:tr w:rsidR="00AB4978" w:rsidRPr="005F6590" w14:paraId="5F040A6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4F269" w14:textId="77777777" w:rsidR="00AB4978" w:rsidRPr="005F6590" w:rsidRDefault="00AB4978" w:rsidP="00AB4978">
            <w:pPr>
              <w:rPr>
                <w:rFonts w:cs="Calibri"/>
                <w:color w:val="000000"/>
              </w:rPr>
            </w:pPr>
            <w:r w:rsidRPr="005F6590">
              <w:rPr>
                <w:rFonts w:cs="Calibri"/>
                <w:color w:val="000000"/>
              </w:rPr>
              <w:t>The Gambia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C467E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D401BC"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34ED4" w14:textId="77777777" w:rsidR="00AB4978" w:rsidRPr="005F6590" w:rsidRDefault="00AB4978" w:rsidP="00AB4978">
            <w:pPr>
              <w:jc w:val="right"/>
              <w:rPr>
                <w:rFonts w:cs="Calibri"/>
                <w:color w:val="000000"/>
              </w:rPr>
            </w:pPr>
            <w:r w:rsidRPr="005F6590">
              <w:rPr>
                <w:rFonts w:cs="Calibri"/>
                <w:color w:val="000000"/>
              </w:rPr>
              <w:t>1,000.00</w:t>
            </w:r>
          </w:p>
        </w:tc>
      </w:tr>
      <w:tr w:rsidR="00AB4978" w:rsidRPr="005F6590" w14:paraId="36BBBCCE"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121FC" w14:textId="77777777" w:rsidR="00AB4978" w:rsidRPr="005F6590" w:rsidRDefault="00AB4978" w:rsidP="00AB4978">
            <w:pPr>
              <w:rPr>
                <w:rFonts w:cs="Calibri"/>
                <w:color w:val="000000"/>
              </w:rPr>
            </w:pPr>
            <w:r w:rsidRPr="005F6590">
              <w:rPr>
                <w:rFonts w:cs="Calibri"/>
                <w:color w:val="000000"/>
              </w:rPr>
              <w:t>United States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19C55" w14:textId="77777777" w:rsidR="00AB4978" w:rsidRPr="005F6590" w:rsidRDefault="00AB4978" w:rsidP="00AB4978">
            <w:pPr>
              <w:jc w:val="right"/>
              <w:rPr>
                <w:rFonts w:cs="Calibri"/>
                <w:color w:val="000000"/>
              </w:rPr>
            </w:pPr>
            <w:r w:rsidRPr="005F6590">
              <w:rPr>
                <w:rFonts w:cs="Calibri"/>
                <w:color w:val="000000"/>
              </w:rPr>
              <w:t>195,000,000.00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75647"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59CC3" w14:textId="77777777" w:rsidR="00AB4978" w:rsidRPr="005F6590" w:rsidRDefault="00AB4978" w:rsidP="00AB4978">
            <w:pPr>
              <w:jc w:val="right"/>
              <w:rPr>
                <w:rFonts w:cs="Calibri"/>
                <w:color w:val="000000"/>
              </w:rPr>
            </w:pPr>
            <w:r w:rsidRPr="005F6590">
              <w:rPr>
                <w:rFonts w:cs="Calibri"/>
                <w:color w:val="000000"/>
              </w:rPr>
              <w:t>0.00</w:t>
            </w:r>
          </w:p>
        </w:tc>
      </w:tr>
      <w:tr w:rsidR="00AB4978" w:rsidRPr="005F6590" w14:paraId="1F7ABB6F" w14:textId="77777777" w:rsidTr="00AB49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70E1D" w14:textId="77777777" w:rsidR="00AB4978" w:rsidRPr="005F6590" w:rsidRDefault="00AB4978" w:rsidP="00AB4978">
            <w:pPr>
              <w:rPr>
                <w:rFonts w:cs="Calibri"/>
                <w:color w:val="000000"/>
              </w:rPr>
            </w:pPr>
            <w:r w:rsidRPr="005F6590">
              <w:rPr>
                <w:rFonts w:cs="Calibri"/>
                <w:color w:val="000000"/>
              </w:rPr>
              <w:t>Venezuela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56239"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60FEF" w14:textId="77777777" w:rsidR="00AB4978" w:rsidRPr="005F6590" w:rsidRDefault="00AB4978" w:rsidP="00AB4978">
            <w:pPr>
              <w:jc w:val="right"/>
              <w:rPr>
                <w:rFonts w:cs="Calibri"/>
                <w:color w:val="000000"/>
              </w:rPr>
            </w:pPr>
            <w:r w:rsidRPr="005F6590">
              <w:rPr>
                <w:rFonts w:cs="Calibri"/>
                <w:color w:val="000000"/>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DF487" w14:textId="77777777" w:rsidR="00AB4978" w:rsidRPr="005F6590" w:rsidRDefault="00AB4978" w:rsidP="00AB4978">
            <w:pPr>
              <w:jc w:val="right"/>
              <w:rPr>
                <w:rFonts w:cs="Calibri"/>
                <w:color w:val="000000"/>
              </w:rPr>
            </w:pPr>
            <w:r w:rsidRPr="005F6590">
              <w:rPr>
                <w:rFonts w:cs="Calibri"/>
                <w:color w:val="000000"/>
              </w:rPr>
              <w:t>458,654.00</w:t>
            </w:r>
          </w:p>
        </w:tc>
      </w:tr>
    </w:tbl>
    <w:p w14:paraId="42754360" w14:textId="77777777" w:rsidR="003C65CE" w:rsidRPr="005F6590" w:rsidRDefault="003C65CE" w:rsidP="00452935"/>
    <w:p w14:paraId="3E6C0EE9" w14:textId="7602A1CF" w:rsidR="00B13E6D" w:rsidRPr="005F6590" w:rsidRDefault="00D6272F" w:rsidP="00E51D84">
      <w:pPr>
        <w:pStyle w:val="Heading2"/>
        <w:rPr>
          <w:rStyle w:val="Emphasis"/>
          <w:b/>
          <w:iCs w:val="0"/>
          <w:sz w:val="44"/>
          <w:u w:val="double"/>
          <w:bdr w:val="none" w:sz="0" w:space="0" w:color="auto"/>
        </w:rPr>
      </w:pPr>
      <w:r>
        <w:rPr>
          <w:rStyle w:val="Emphasis"/>
          <w:b/>
          <w:iCs w:val="0"/>
          <w:sz w:val="44"/>
          <w:u w:val="double"/>
          <w:bdr w:val="none" w:sz="0" w:space="0" w:color="auto"/>
        </w:rPr>
        <w:t>Source/Method Indicts</w:t>
      </w:r>
    </w:p>
    <w:p w14:paraId="1540427B" w14:textId="53B716FA" w:rsidR="00D6272F" w:rsidRPr="005F6590" w:rsidRDefault="00D6272F" w:rsidP="00D6272F">
      <w:pPr>
        <w:pStyle w:val="Heading3"/>
      </w:pPr>
      <w:r>
        <w:t>FYI on SIPRI and Methods</w:t>
      </w:r>
    </w:p>
    <w:p w14:paraId="5D431DA8" w14:textId="77777777" w:rsidR="00D6272F" w:rsidRPr="005F6590" w:rsidRDefault="00D6272F" w:rsidP="00D6272F">
      <w:pPr>
        <w:pStyle w:val="Heading4"/>
      </w:pPr>
      <w:proofErr w:type="spellStart"/>
      <w:r w:rsidRPr="005F6590">
        <w:t>fyi</w:t>
      </w:r>
      <w:proofErr w:type="spellEnd"/>
      <w:r w:rsidRPr="005F6590">
        <w:t xml:space="preserve"> on </w:t>
      </w:r>
      <w:proofErr w:type="spellStart"/>
      <w:r w:rsidRPr="005F6590">
        <w:t>sipri</w:t>
      </w:r>
      <w:proofErr w:type="spellEnd"/>
      <w:r w:rsidRPr="005F6590">
        <w:t xml:space="preserve"> &amp; other measurements methods</w:t>
      </w:r>
    </w:p>
    <w:p w14:paraId="72D59FFA" w14:textId="77777777" w:rsidR="00D6272F" w:rsidRPr="005F6590" w:rsidRDefault="00D6272F" w:rsidP="00D6272F">
      <w:r w:rsidRPr="005F6590">
        <w:t xml:space="preserve">Paul </w:t>
      </w:r>
      <w:proofErr w:type="spellStart"/>
      <w:r w:rsidRPr="005F6590">
        <w:rPr>
          <w:rStyle w:val="Style13ptBold"/>
        </w:rPr>
        <w:t>Holtom</w:t>
      </w:r>
      <w:proofErr w:type="spellEnd"/>
      <w:r w:rsidRPr="005F6590">
        <w:rPr>
          <w:rStyle w:val="Style13ptBold"/>
        </w:rPr>
        <w:t xml:space="preserve"> et al 12</w:t>
      </w:r>
      <w:r w:rsidRPr="005F6590">
        <w:t xml:space="preserve">, was the Director of the SIPRI Arms Transfers </w:t>
      </w:r>
      <w:proofErr w:type="spellStart"/>
      <w:r w:rsidRPr="005F6590">
        <w:t>Programme</w:t>
      </w:r>
      <w:proofErr w:type="spellEnd"/>
      <w:r w:rsidRPr="005F6590">
        <w:t xml:space="preserve">, Mark Bromley is the Director of the SIPRI Dual-Use and Arms Trade Control </w:t>
      </w:r>
      <w:proofErr w:type="spellStart"/>
      <w:r w:rsidRPr="005F6590">
        <w:t>Programme</w:t>
      </w:r>
      <w:proofErr w:type="spellEnd"/>
      <w:r w:rsidRPr="005F6590">
        <w:t xml:space="preserve"> and a Senior Researcher with the SIPRI Arms Transfers </w:t>
      </w:r>
      <w:proofErr w:type="spellStart"/>
      <w:r w:rsidRPr="005F6590">
        <w:t>Programme</w:t>
      </w:r>
      <w:proofErr w:type="spellEnd"/>
      <w:r w:rsidRPr="005F6590">
        <w:t xml:space="preserve">, and Verena Simmel, who was an research intern with the SIPRI Arms Transfers </w:t>
      </w:r>
      <w:proofErr w:type="spellStart"/>
      <w:r w:rsidRPr="005F6590">
        <w:t>Programme</w:t>
      </w:r>
      <w:proofErr w:type="spellEnd"/>
      <w:r w:rsidRPr="005F6590">
        <w:t xml:space="preserve"> in 2011, “MEASURING INTERNATIONAL ARMS TRANSFERS: SIPRI Fact Sheet”, Stockholm International Peace Research Institute, December 2012, </w:t>
      </w:r>
      <w:hyperlink r:id="rId25" w:history="1">
        <w:r w:rsidRPr="005F6590">
          <w:rPr>
            <w:rStyle w:val="Hyperlink"/>
          </w:rPr>
          <w:t>https://www.sipri.org/sites/default/files/files/FS/SIPRIFS1212.pdf //</w:t>
        </w:r>
      </w:hyperlink>
      <w:r w:rsidRPr="005F6590">
        <w:t>sab</w:t>
      </w:r>
    </w:p>
    <w:p w14:paraId="086733E2" w14:textId="77777777" w:rsidR="00D6272F" w:rsidRPr="005F6590" w:rsidRDefault="00D6272F" w:rsidP="00D6272F">
      <w:r w:rsidRPr="005F6590">
        <w:t>The differences between the various methods for measuring international arms transfers reflect both the purpose of the measurement and the availability of data. For example, one method might be most useful for attempting to assess the importance of arms exports for a national economy, while another seeks to measure the transfer of military capability. Two factors related to the availability of data that affect overall measurements are the definition of the arms to be measured and the units of measurement— whether the estimate is based on the number of weapons, the financial value of sales, the unit production costs, or some other unit. This section briefly describes the methods used by SIPRI, the CRS and national governments when measuring the volume or financial value of arms exports.</w:t>
      </w:r>
    </w:p>
    <w:p w14:paraId="7A3E1487" w14:textId="77777777" w:rsidR="00D6272F" w:rsidRPr="005F6590" w:rsidRDefault="00D6272F" w:rsidP="00D6272F">
      <w:r w:rsidRPr="005F6590">
        <w:t>SIPRI’s method</w:t>
      </w:r>
    </w:p>
    <w:p w14:paraId="3AA67E6C" w14:textId="77777777" w:rsidR="00D6272F" w:rsidRPr="005F6590" w:rsidRDefault="00D6272F" w:rsidP="00D6272F">
      <w:r w:rsidRPr="005F6590">
        <w:t xml:space="preserve">SIPRI has developed a unique pricing system to measure the volume of deliveries of major conventional weapons and components using a common unit— the SIPRI trend-indicator value (TIV). </w:t>
      </w:r>
      <w:r w:rsidRPr="005F6590">
        <w:rPr>
          <w:rStyle w:val="StyleUnderline"/>
        </w:rPr>
        <w:t>The TIV of an item being delivered is intended to reflect its military capability rather than its financial value.</w:t>
      </w:r>
      <w:r w:rsidRPr="005F6590">
        <w:t xml:space="preserve"> This common unit can be used to measure trends in the flow of arms between </w:t>
      </w:r>
      <w:proofErr w:type="gramStart"/>
      <w:r w:rsidRPr="005F6590">
        <w:t>particular countries</w:t>
      </w:r>
      <w:proofErr w:type="gramEnd"/>
      <w:r w:rsidRPr="005F6590">
        <w:t xml:space="preserve"> and regions over time—in effect, a military capability price index. Therefore, it is important to ensure that the pricing system remains consistent across both the weapon systems covered and over time, and that any changes introduced are backdated.1</w:t>
      </w:r>
    </w:p>
    <w:p w14:paraId="204CC6FC" w14:textId="77777777" w:rsidR="00D6272F" w:rsidRPr="005F6590" w:rsidRDefault="00D6272F" w:rsidP="00D6272F">
      <w:r w:rsidRPr="005F6590">
        <w:t xml:space="preserve">Each weapon that falls within the SIPRI definition of major conventional arms (see box 1) is given a TIV. The TIV is derived from the known unit production costs of a core set of weapons. The TIV for a weapon whose unit production cost is unknown is calculated by making a comparison with core weapons based on the following elements: size and performance characteristics (i.e. weight, speed, range and payload); types of electronics, loading or unloading arrangements, engine, tracks or wheels, armament, and materials; and finally the era in which the weapon was produced. Weapons that have previously been used by another armed force (i.e. surplus weapons) are given a value equal to 40 per cent of that of a new weapon. Used weapons that have been significantly refurbished or modified by the supplier before delivery are given a value of 66 per cent of the value when new. (See box 2 for examples illustrating how the TIV of a transfer of arms is calculated). The overall volume of arms exports from a </w:t>
      </w:r>
      <w:proofErr w:type="gramStart"/>
      <w:r w:rsidRPr="005F6590">
        <w:t>particular state</w:t>
      </w:r>
      <w:proofErr w:type="gramEnd"/>
      <w:r w:rsidRPr="005F6590">
        <w:t xml:space="preserve"> in any given year is then calculated by adding together the TIVs for the weapons and components delivered. Since year-on-year deliveries can fluctuate, SIPRI uses 5-year moving averages to provide a more stable measure for trends in international arms transfers.</w:t>
      </w:r>
    </w:p>
    <w:p w14:paraId="3C7A6B8B" w14:textId="77777777" w:rsidR="00D6272F" w:rsidRPr="005F6590" w:rsidRDefault="00D6272F" w:rsidP="00D6272F">
      <w:pPr>
        <w:rPr>
          <w:rStyle w:val="StyleUnderline"/>
        </w:rPr>
      </w:pPr>
      <w:r w:rsidRPr="005F6590">
        <w:rPr>
          <w:rStyle w:val="StyleUnderline"/>
        </w:rPr>
        <w:t>The SIPRI TIV is often misinterpreted as a financial value. However, it neither reflects the actual price paid for weapons nor represents current dollar values for arms transfers.</w:t>
      </w:r>
      <w:r w:rsidRPr="005F6590">
        <w:t xml:space="preserve"> The TIV should therefore not be compared directly with gross national product (GNP), gross domestic product (GDP), military expenditure, sales values or the financial value of arms export </w:t>
      </w:r>
      <w:proofErr w:type="spellStart"/>
      <w:r w:rsidRPr="005F6590">
        <w:t>licences</w:t>
      </w:r>
      <w:proofErr w:type="spellEnd"/>
      <w:r w:rsidRPr="005F6590">
        <w:t xml:space="preserve">. </w:t>
      </w:r>
      <w:r w:rsidRPr="005F6590">
        <w:rPr>
          <w:rStyle w:val="StyleUnderline"/>
        </w:rPr>
        <w:t xml:space="preserve">However, TIVs can be used as the raw data for calculating trends in international arms transfers over periods of time; indicative global percentages for suppliers and recipients; and percentages for the volume of transfers to or from </w:t>
      </w:r>
      <w:proofErr w:type="gramStart"/>
      <w:r w:rsidRPr="005F6590">
        <w:rPr>
          <w:rStyle w:val="StyleUnderline"/>
        </w:rPr>
        <w:t>particular states</w:t>
      </w:r>
      <w:proofErr w:type="gramEnd"/>
      <w:r w:rsidRPr="005F6590">
        <w:rPr>
          <w:rStyle w:val="StyleUnderline"/>
        </w:rPr>
        <w:t>.</w:t>
      </w:r>
    </w:p>
    <w:p w14:paraId="3F7C7D9A" w14:textId="77777777" w:rsidR="00D6272F" w:rsidRPr="005F6590" w:rsidRDefault="00D6272F" w:rsidP="00D6272F">
      <w:r w:rsidRPr="005F6590">
        <w:t>The US Congressional Research Service’s method</w:t>
      </w:r>
    </w:p>
    <w:p w14:paraId="25EB4913" w14:textId="31F94D76" w:rsidR="00D6272F" w:rsidRDefault="00D6272F" w:rsidP="00D6272F">
      <w:r w:rsidRPr="005F6590">
        <w:t xml:space="preserve">The CRS annual report Conventional Arms Transfers to Developing Nations aims to assist the US Congress ‘in its oversight role of assessing how the current nature of the international weapons trade might affect U.S. national interests’.2 </w:t>
      </w:r>
      <w:r w:rsidRPr="005F6590">
        <w:rPr>
          <w:rStyle w:val="StyleUnderline"/>
        </w:rPr>
        <w:t>Despite its title, the report provides the estimated financial value of arms export agreements and deliveries from the largest arms exporters to all regions of the world in constant and current US dollars for the previous eight calendar years. The CRS report covers transfers to governments of ‘all categories of weapons and ammunition, military spare parts, military construction, military assistance and training programs, and all associated services’.</w:t>
      </w:r>
      <w:r w:rsidRPr="005F6590">
        <w:t>3 This definition is much broader than SIPRI’s</w:t>
      </w:r>
      <w:r w:rsidRPr="005F6590">
        <w:rPr>
          <w:rStyle w:val="StyleUnderline"/>
        </w:rPr>
        <w:t>. For data on US arms export agreements and deliveries, the CRS report relies on information on government-to-government Foreign Military Sales (FMS)</w:t>
      </w:r>
      <w:r w:rsidRPr="005F6590">
        <w:t xml:space="preserve">.4 On the sources of data for non-US countries, the CRS simply states that ‘Statistics for foreign countries are based upon estimated selling prices’, although it is believed that the CRS draws on classified US Government sources.5 CRS figures for non-US arms exporters are often lower than official government financial values for export </w:t>
      </w:r>
      <w:proofErr w:type="spellStart"/>
      <w:r w:rsidRPr="005F6590">
        <w:t>licences</w:t>
      </w:r>
      <w:proofErr w:type="spellEnd"/>
      <w:r w:rsidRPr="005F6590">
        <w:t xml:space="preserve"> granted and arms exports.</w:t>
      </w:r>
    </w:p>
    <w:p w14:paraId="441D7D23" w14:textId="77777777" w:rsidR="00D6272F" w:rsidRPr="005F6590" w:rsidRDefault="00D6272F" w:rsidP="00D6272F"/>
    <w:p w14:paraId="5284C7C0" w14:textId="0DC8FE23" w:rsidR="00536463" w:rsidRPr="005F6590" w:rsidRDefault="00D6272F" w:rsidP="00536463">
      <w:pPr>
        <w:pStyle w:val="Heading3"/>
      </w:pPr>
      <w:r>
        <w:t>SIPRI</w:t>
      </w:r>
      <w:r w:rsidR="00536463" w:rsidRPr="005F6590">
        <w:t xml:space="preserve"> bad</w:t>
      </w:r>
    </w:p>
    <w:p w14:paraId="4AEFF90D" w14:textId="77777777" w:rsidR="006A78C7" w:rsidRPr="005F6590" w:rsidRDefault="006A78C7" w:rsidP="006A78C7">
      <w:pPr>
        <w:pStyle w:val="Heading4"/>
      </w:pPr>
      <w:r w:rsidRPr="005F6590">
        <w:t>SIPRI doesn’t cover the full definition of arms that most experts use – excludes SALW</w:t>
      </w:r>
    </w:p>
    <w:p w14:paraId="73323B91" w14:textId="77777777" w:rsidR="006A78C7" w:rsidRPr="005F6590" w:rsidRDefault="006A78C7" w:rsidP="006A78C7">
      <w:pPr>
        <w:pStyle w:val="ListParagraph"/>
        <w:numPr>
          <w:ilvl w:val="0"/>
          <w:numId w:val="12"/>
        </w:numPr>
      </w:pPr>
      <w:r w:rsidRPr="005F6590">
        <w:t xml:space="preserve">also says that it’s difficult to measure financial value of international arms trade = </w:t>
      </w:r>
      <w:r w:rsidR="008B3E46" w:rsidRPr="005F6590">
        <w:t xml:space="preserve">better on the </w:t>
      </w:r>
      <w:proofErr w:type="spellStart"/>
      <w:r w:rsidR="008B3E46" w:rsidRPr="005F6590">
        <w:t>aff</w:t>
      </w:r>
      <w:proofErr w:type="spellEnd"/>
    </w:p>
    <w:p w14:paraId="69240D54" w14:textId="77777777" w:rsidR="00536463" w:rsidRPr="005F6590" w:rsidRDefault="006A78C7" w:rsidP="00536463">
      <w:r w:rsidRPr="005F6590">
        <w:t xml:space="preserve">Paul </w:t>
      </w:r>
      <w:proofErr w:type="spellStart"/>
      <w:r w:rsidRPr="005F6590">
        <w:rPr>
          <w:rStyle w:val="Style13ptBold"/>
        </w:rPr>
        <w:t>Holtom</w:t>
      </w:r>
      <w:proofErr w:type="spellEnd"/>
      <w:r w:rsidRPr="005F6590">
        <w:rPr>
          <w:rStyle w:val="Style13ptBold"/>
        </w:rPr>
        <w:t xml:space="preserve"> and</w:t>
      </w:r>
      <w:r w:rsidRPr="005F6590">
        <w:t xml:space="preserve"> Mark </w:t>
      </w:r>
      <w:r w:rsidRPr="005F6590">
        <w:rPr>
          <w:rStyle w:val="Style13ptBold"/>
        </w:rPr>
        <w:t>Bromley 10</w:t>
      </w:r>
      <w:r w:rsidRPr="005F6590">
        <w:t xml:space="preserve">, </w:t>
      </w:r>
      <w:proofErr w:type="spellStart"/>
      <w:r w:rsidRPr="005F6590">
        <w:t>Holtom</w:t>
      </w:r>
      <w:proofErr w:type="spellEnd"/>
      <w:r w:rsidRPr="005F6590">
        <w:t xml:space="preserve"> is director of the arms transfers program at the Stockholm International Peace Research Institute. Bromley is a researcher in the same program, "The International Arms Trade: Difficult to Define, Measure, and Control", Arms Control Today, July/August 2010 issue, https://www.armscontrol.org/act/2010_07-08/holtom-bromley, //sab</w:t>
      </w:r>
    </w:p>
    <w:p w14:paraId="27203FD6" w14:textId="77777777" w:rsidR="00536463" w:rsidRPr="005F6590" w:rsidRDefault="00536463" w:rsidP="00536463">
      <w:pPr>
        <w:rPr>
          <w:sz w:val="16"/>
        </w:rPr>
      </w:pPr>
      <w:r w:rsidRPr="005F6590">
        <w:rPr>
          <w:sz w:val="16"/>
        </w:rPr>
        <w:t>The now-defunct U</w:t>
      </w:r>
      <w:r w:rsidRPr="005F6590">
        <w:rPr>
          <w:rStyle w:val="StyleUnderline"/>
        </w:rPr>
        <w:t xml:space="preserve">.S. Arms Control and Disarmament Agency (ACDA) created the following comprehensive definition of the arms trade, which has been </w:t>
      </w:r>
      <w:r w:rsidRPr="005F6590">
        <w:rPr>
          <w:rStyle w:val="Emphasis"/>
        </w:rPr>
        <w:t>widely used by researchers</w:t>
      </w:r>
      <w:r w:rsidRPr="005F6590">
        <w:rPr>
          <w:sz w:val="16"/>
        </w:rPr>
        <w:t>:</w:t>
      </w:r>
    </w:p>
    <w:p w14:paraId="1B3DB2EF" w14:textId="77777777" w:rsidR="00536463" w:rsidRPr="005F6590" w:rsidRDefault="00536463" w:rsidP="00536463">
      <w:pPr>
        <w:ind w:left="720"/>
        <w:rPr>
          <w:sz w:val="16"/>
        </w:rPr>
      </w:pPr>
      <w:r w:rsidRPr="005F6590">
        <w:rPr>
          <w:rStyle w:val="StyleUnderline"/>
        </w:rPr>
        <w:t>weapons of war, parts thereof, ammunition, support equipment, and other commodities designed for military use.… Dual-use equipment…when its primary mission is identified as military</w:t>
      </w:r>
      <w:r w:rsidRPr="005F6590">
        <w:rPr>
          <w:sz w:val="16"/>
        </w:rPr>
        <w:t xml:space="preserve">. The </w:t>
      </w:r>
      <w:r w:rsidRPr="005F6590">
        <w:rPr>
          <w:rStyle w:val="StyleUnderline"/>
        </w:rPr>
        <w:t>building of defense production facilities and licensing fees paid as royalties</w:t>
      </w:r>
      <w:r w:rsidRPr="005F6590">
        <w:rPr>
          <w:sz w:val="16"/>
        </w:rPr>
        <w:t xml:space="preserve"> </w:t>
      </w:r>
      <w:proofErr w:type="gramStart"/>
      <w:r w:rsidRPr="005F6590">
        <w:rPr>
          <w:sz w:val="16"/>
        </w:rPr>
        <w:t>for the production of</w:t>
      </w:r>
      <w:proofErr w:type="gramEnd"/>
      <w:r w:rsidRPr="005F6590">
        <w:rPr>
          <w:sz w:val="16"/>
        </w:rPr>
        <w:t xml:space="preserve"> military equipment.… </w:t>
      </w:r>
      <w:r w:rsidRPr="005F6590">
        <w:rPr>
          <w:rStyle w:val="StyleUnderline"/>
        </w:rPr>
        <w:t>Military services such as training, supply operations, equipment repair, technical assistance and construction are included</w:t>
      </w:r>
      <w:r w:rsidRPr="005F6590">
        <w:rPr>
          <w:sz w:val="16"/>
        </w:rPr>
        <w:t xml:space="preserve"> where data are available.[3]</w:t>
      </w:r>
    </w:p>
    <w:p w14:paraId="29064B86" w14:textId="77777777" w:rsidR="00536463" w:rsidRPr="005F6590" w:rsidRDefault="00536463" w:rsidP="00536463">
      <w:pPr>
        <w:rPr>
          <w:u w:val="single"/>
        </w:rPr>
      </w:pPr>
      <w:r w:rsidRPr="005F6590">
        <w:rPr>
          <w:rStyle w:val="StyleUnderline"/>
        </w:rPr>
        <w:t>A similar definition of the arms trade is used to compile the U.S. Congressional Research Service’s (CRS) annual report</w:t>
      </w:r>
      <w:r w:rsidRPr="005F6590">
        <w:rPr>
          <w:sz w:val="16"/>
        </w:rPr>
        <w:t xml:space="preserve">, “Conventional Arms Transfers to Developing Nations.” </w:t>
      </w:r>
      <w:proofErr w:type="gramStart"/>
      <w:r w:rsidRPr="005F6590">
        <w:rPr>
          <w:sz w:val="16"/>
        </w:rPr>
        <w:t>In spite of</w:t>
      </w:r>
      <w:proofErr w:type="gramEnd"/>
      <w:r w:rsidRPr="005F6590">
        <w:rPr>
          <w:sz w:val="16"/>
        </w:rPr>
        <w:t xml:space="preserve"> the name, the report contains estimates for the value of the global arms trade, not just trade with developing countries. </w:t>
      </w:r>
      <w:r w:rsidRPr="005F6590">
        <w:rPr>
          <w:rStyle w:val="StyleUnderline"/>
        </w:rPr>
        <w:t>The CRS estimated the financial value of deliveries of arms to be $34.5 billion for 2007.</w:t>
      </w:r>
      <w:r w:rsidRPr="005F6590">
        <w:rPr>
          <w:sz w:val="16"/>
        </w:rPr>
        <w:t xml:space="preserve">[4] Despite using a narrower definition of arms transfers than the CRS, </w:t>
      </w:r>
      <w:r w:rsidRPr="005F6590">
        <w:rPr>
          <w:rStyle w:val="StyleUnderline"/>
        </w:rPr>
        <w:t>SIPRI’s accounting</w:t>
      </w:r>
      <w:r w:rsidRPr="005F6590">
        <w:rPr>
          <w:sz w:val="16"/>
        </w:rPr>
        <w:t xml:space="preserve"> of official financial data contained in national reports and official statements for 2007 </w:t>
      </w:r>
      <w:r w:rsidRPr="005F6590">
        <w:rPr>
          <w:rStyle w:val="StyleUnderline"/>
        </w:rPr>
        <w:t>generated a figure of $51.1 billion for arms exports</w:t>
      </w:r>
      <w:r w:rsidRPr="005F6590">
        <w:rPr>
          <w:sz w:val="16"/>
        </w:rPr>
        <w:t xml:space="preserve">, representing 0.3 percent of world trade.[5] This ﬁgure is likely to be lower than the true ﬁgure because a number of signiﬁcant exporters, including China, do not release data on the ﬁnancial value of their arms exports. </w:t>
      </w:r>
      <w:r w:rsidRPr="005F6590">
        <w:rPr>
          <w:rStyle w:val="StyleUnderline"/>
        </w:rPr>
        <w:t xml:space="preserve">The difference between the SIPRI and CRS estimates is </w:t>
      </w:r>
      <w:r w:rsidRPr="005F6590">
        <w:rPr>
          <w:rStyle w:val="Emphasis"/>
        </w:rPr>
        <w:t>a further demonstration of the difficulty of estimating the financial value of the international arms trade</w:t>
      </w:r>
      <w:r w:rsidRPr="005F6590">
        <w:rPr>
          <w:rStyle w:val="StyleUnderline"/>
        </w:rPr>
        <w:t>.</w:t>
      </w:r>
    </w:p>
    <w:p w14:paraId="718C1F34" w14:textId="77777777" w:rsidR="00536463" w:rsidRPr="005F6590" w:rsidRDefault="00536463" w:rsidP="00536463">
      <w:pPr>
        <w:rPr>
          <w:sz w:val="16"/>
        </w:rPr>
      </w:pPr>
      <w:r w:rsidRPr="005F6590">
        <w:rPr>
          <w:rStyle w:val="StyleUnderline"/>
        </w:rPr>
        <w:t xml:space="preserve">The SIPRI arms transfers database provides information on international arms transfers from 1950 to the most recent calendar year.[6] Its coverage is </w:t>
      </w:r>
      <w:r w:rsidRPr="005F6590">
        <w:rPr>
          <w:rStyle w:val="Emphasis"/>
        </w:rPr>
        <w:t>narrower than that of the ACDA, CRS, and national control lists</w:t>
      </w:r>
      <w:r w:rsidRPr="005F6590">
        <w:rPr>
          <w:rStyle w:val="StyleUnderline"/>
        </w:rPr>
        <w:t xml:space="preserve">; for example, </w:t>
      </w:r>
      <w:r w:rsidRPr="005F6590">
        <w:rPr>
          <w:rStyle w:val="Emphasis"/>
          <w:sz w:val="24"/>
        </w:rPr>
        <w:t>it does not include transfers of most small arms and light weapons (SALW).</w:t>
      </w:r>
      <w:r w:rsidRPr="005F6590">
        <w:rPr>
          <w:rStyle w:val="StyleUnderline"/>
          <w:sz w:val="24"/>
        </w:rPr>
        <w:t xml:space="preserve"> </w:t>
      </w:r>
      <w:r w:rsidRPr="005F6590">
        <w:rPr>
          <w:sz w:val="16"/>
        </w:rPr>
        <w:t>However, it provides information on the number of units transferred and employs a unique pricing system to measure the volume of arms transfers. The SIPRI trend indicator value allows researchers to track developments in transfers to and from different suppliers, recipients, and regions. SIPRI data form the basis for the discussion below.</w:t>
      </w:r>
    </w:p>
    <w:p w14:paraId="279611B1" w14:textId="77777777" w:rsidR="00A303DC" w:rsidRPr="005F6590" w:rsidRDefault="00A303DC" w:rsidP="00536463">
      <w:pPr>
        <w:rPr>
          <w:sz w:val="16"/>
        </w:rPr>
      </w:pPr>
    </w:p>
    <w:p w14:paraId="43317A42" w14:textId="62B95543" w:rsidR="005A474B" w:rsidRPr="005F6590" w:rsidRDefault="00D6272F" w:rsidP="005A474B">
      <w:pPr>
        <w:pStyle w:val="Heading3"/>
      </w:pPr>
      <w:r>
        <w:t>SIPRI</w:t>
      </w:r>
      <w:r w:rsidR="005A474B" w:rsidRPr="005F6590">
        <w:t xml:space="preserve"> good</w:t>
      </w:r>
    </w:p>
    <w:p w14:paraId="5C2C1057" w14:textId="77777777" w:rsidR="00D97C68" w:rsidRPr="005F6590" w:rsidRDefault="00D97C68" w:rsidP="00D97C68">
      <w:pPr>
        <w:pStyle w:val="Heading4"/>
      </w:pPr>
      <w:r w:rsidRPr="005F6590">
        <w:t xml:space="preserve">SIPRI is good – TIV is the best measure of trends over time </w:t>
      </w:r>
    </w:p>
    <w:p w14:paraId="217BB5B2" w14:textId="77777777" w:rsidR="00D97C68" w:rsidRPr="005F6590" w:rsidRDefault="00287136" w:rsidP="00287136">
      <w:r w:rsidRPr="005F6590">
        <w:t xml:space="preserve">Ganesh </w:t>
      </w:r>
      <w:r w:rsidRPr="005F6590">
        <w:rPr>
          <w:rStyle w:val="Style13ptBold"/>
        </w:rPr>
        <w:t xml:space="preserve">Kumar </w:t>
      </w:r>
      <w:r w:rsidR="00142B75" w:rsidRPr="005F6590">
        <w:rPr>
          <w:rStyle w:val="Style13ptBold"/>
        </w:rPr>
        <w:t>17</w:t>
      </w:r>
      <w:r w:rsidRPr="005F6590">
        <w:t xml:space="preserve">, Associate Professor &amp; HOD, Department of Economics, Army Cadet College, Indian Military Academy, Dehradun, “An analysis of International Arms Transfer in Contemporary World”, JIMQUEST Journal of Management and Technology of the </w:t>
      </w:r>
      <w:proofErr w:type="spellStart"/>
      <w:r w:rsidRPr="005F6590">
        <w:t>Jaipuria</w:t>
      </w:r>
      <w:proofErr w:type="spellEnd"/>
      <w:r w:rsidRPr="005F6590">
        <w:t xml:space="preserve"> Institute Of Management, </w:t>
      </w:r>
      <w:r w:rsidR="00142B75" w:rsidRPr="005F6590">
        <w:t xml:space="preserve">July-December 2017, </w:t>
      </w:r>
      <w:r w:rsidRPr="005F6590">
        <w:t xml:space="preserve">Pages 58-59 at this link: </w:t>
      </w:r>
      <w:hyperlink r:id="rId26" w:anchor="page=58" w:history="1">
        <w:r w:rsidRPr="005F6590">
          <w:rPr>
            <w:rStyle w:val="Hyperlink"/>
          </w:rPr>
          <w:t>http://jaipuria.edu.in/jim/wp-content/uploads/2012/06/jim_quest_jul_dec_2017.pdf#page=58</w:t>
        </w:r>
      </w:hyperlink>
      <w:r w:rsidRPr="005F6590">
        <w:t xml:space="preserve"> //sab</w:t>
      </w:r>
    </w:p>
    <w:p w14:paraId="21F62A35" w14:textId="77777777" w:rsidR="00D97C68" w:rsidRPr="005F6590" w:rsidRDefault="00D97C68" w:rsidP="00D97C68">
      <w:pPr>
        <w:rPr>
          <w:rStyle w:val="StyleUnderline"/>
        </w:rPr>
      </w:pPr>
      <w:r w:rsidRPr="005F6590">
        <w:rPr>
          <w:sz w:val="16"/>
        </w:rPr>
        <w:t xml:space="preserve">The basic objective of this paper is to study some important aspects of international arms trade in contemporary world. </w:t>
      </w:r>
      <w:r w:rsidRPr="005F6590">
        <w:rPr>
          <w:rStyle w:val="StyleUnderline"/>
        </w:rPr>
        <w:t xml:space="preserve">Two main sources have traditionally been used to study the arms trade, namely, </w:t>
      </w:r>
      <w:r w:rsidRPr="005F6590">
        <w:rPr>
          <w:rStyle w:val="Emphasis"/>
        </w:rPr>
        <w:t>SIPRI</w:t>
      </w:r>
      <w:r w:rsidRPr="005F6590">
        <w:rPr>
          <w:rStyle w:val="StyleUnderline"/>
        </w:rPr>
        <w:t xml:space="preserve"> and World Military Expenditure and the Arms Trade (WMEAT)</w:t>
      </w:r>
      <w:r w:rsidRPr="005F6590">
        <w:rPr>
          <w:sz w:val="16"/>
        </w:rPr>
        <w:t xml:space="preserve">, previously provided by the US Arms Control and Disarmament Agency, now by the Bureau of Verification and Compliance of the State Department. </w:t>
      </w:r>
      <w:r w:rsidRPr="005F6590">
        <w:rPr>
          <w:rStyle w:val="StyleUnderline"/>
        </w:rPr>
        <w:t xml:space="preserve">In order to achieve the objective of the study, we have used the data on arms transfer from the various issues of </w:t>
      </w:r>
      <w:proofErr w:type="gramStart"/>
      <w:r w:rsidRPr="005F6590">
        <w:rPr>
          <w:rStyle w:val="StyleUnderline"/>
        </w:rPr>
        <w:t>Year book</w:t>
      </w:r>
      <w:proofErr w:type="gramEnd"/>
      <w:r w:rsidRPr="005F6590">
        <w:rPr>
          <w:rStyle w:val="StyleUnderline"/>
        </w:rPr>
        <w:t xml:space="preserve"> of Stockholm International Peace Research Institute (SIPRI).</w:t>
      </w:r>
      <w:r w:rsidRPr="005F6590">
        <w:rPr>
          <w:sz w:val="16"/>
        </w:rPr>
        <w:t xml:space="preserve"> SIPRI provides yearly data only on the volume of transfers of major conventional weapons systems, not including transfers of small arms. SIPRI uses the term “arms transfer” rather than “arms trade” or “arms sale”. Thus, SIPRI’s definition of “arms transfer” includes sales, manufacturing </w:t>
      </w:r>
      <w:proofErr w:type="spellStart"/>
      <w:r w:rsidRPr="005F6590">
        <w:rPr>
          <w:sz w:val="16"/>
        </w:rPr>
        <w:t>licences</w:t>
      </w:r>
      <w:proofErr w:type="spellEnd"/>
      <w:r w:rsidRPr="005F6590">
        <w:rPr>
          <w:sz w:val="16"/>
        </w:rPr>
        <w:t xml:space="preserve">, aid, gifts and most loans or leases (Table 1). The transfer’s weapons must have a military purpose; the recipient must be the armed forces or paramilitary forces or intelligence agency or another country, a non-state armed group, or an international </w:t>
      </w:r>
      <w:proofErr w:type="spellStart"/>
      <w:r w:rsidRPr="005F6590">
        <w:rPr>
          <w:sz w:val="16"/>
        </w:rPr>
        <w:t>organisation</w:t>
      </w:r>
      <w:proofErr w:type="spellEnd"/>
      <w:r w:rsidRPr="005F6590">
        <w:rPr>
          <w:sz w:val="16"/>
        </w:rPr>
        <w:t xml:space="preserve">. </w:t>
      </w:r>
      <w:r w:rsidRPr="005F6590">
        <w:rPr>
          <w:rStyle w:val="StyleUnderline"/>
        </w:rPr>
        <w:t>SIPRI statistical data on arms transfers relates to actual deliveries of major conventional weapons. It has developed a unique system to measure the volume of international transfers of major conventional weapons using a common unit, the Trend Indicator Value (TIV).</w:t>
      </w:r>
      <w:r w:rsidRPr="005F6590">
        <w:rPr>
          <w:sz w:val="16"/>
        </w:rPr>
        <w:t xml:space="preserve"> </w:t>
      </w:r>
      <w:r w:rsidRPr="005F6590">
        <w:rPr>
          <w:rStyle w:val="StyleUnderline"/>
        </w:rPr>
        <w:t xml:space="preserve">The TIV is intended to represent the transfer of military resources. Each weapon has its own specific TIV. It calculates the volume of transfers by multiplying the </w:t>
      </w:r>
      <w:proofErr w:type="gramStart"/>
      <w:r w:rsidRPr="005F6590">
        <w:rPr>
          <w:rStyle w:val="StyleUnderline"/>
        </w:rPr>
        <w:t>weapons-specific</w:t>
      </w:r>
      <w:proofErr w:type="gramEnd"/>
      <w:r w:rsidRPr="005F6590">
        <w:rPr>
          <w:rStyle w:val="StyleUnderline"/>
        </w:rPr>
        <w:t xml:space="preserve"> TIV with the number of weapons delivered in a given year. TIV figures do not represent financial values for weapon transfers or sales prices of arms transfers; they are an indicator of the volume of transfers.</w:t>
      </w:r>
      <w:r w:rsidRPr="005F6590">
        <w:rPr>
          <w:sz w:val="16"/>
        </w:rPr>
        <w:t xml:space="preserve"> </w:t>
      </w:r>
      <w:r w:rsidRPr="005F6590">
        <w:rPr>
          <w:rStyle w:val="StyleUnderline"/>
        </w:rPr>
        <w:t xml:space="preserve">Therefore, </w:t>
      </w:r>
      <w:r w:rsidRPr="005F6590">
        <w:rPr>
          <w:rStyle w:val="Emphasis"/>
        </w:rPr>
        <w:t>TIV figures</w:t>
      </w:r>
      <w:r w:rsidRPr="005F6590">
        <w:rPr>
          <w:rStyle w:val="StyleUnderline"/>
        </w:rPr>
        <w:t xml:space="preserve"> should not be cited directly, compared with economic statistics such as GDP, military expenditure, export and import. They are </w:t>
      </w:r>
      <w:r w:rsidRPr="005F6590">
        <w:rPr>
          <w:rStyle w:val="Emphasis"/>
        </w:rPr>
        <w:t xml:space="preserve">best used as the raw data for calculating trends in international arms transfers over </w:t>
      </w:r>
      <w:proofErr w:type="gramStart"/>
      <w:r w:rsidRPr="005F6590">
        <w:rPr>
          <w:rStyle w:val="Emphasis"/>
        </w:rPr>
        <w:t>period of time</w:t>
      </w:r>
      <w:proofErr w:type="gramEnd"/>
      <w:r w:rsidRPr="005F6590">
        <w:rPr>
          <w:rStyle w:val="Emphasis"/>
        </w:rPr>
        <w:t>, global percentage for suppliers and recipients, and percentage for the volume for transfers to or from particular state</w:t>
      </w:r>
      <w:r w:rsidRPr="005F6590">
        <w:rPr>
          <w:rStyle w:val="StyleUnderline"/>
        </w:rPr>
        <w:t>.</w:t>
      </w:r>
    </w:p>
    <w:p w14:paraId="47FB78FB" w14:textId="77777777" w:rsidR="00D6272F" w:rsidRDefault="00D6272F" w:rsidP="00D6272F">
      <w:pPr>
        <w:pStyle w:val="Heading3"/>
      </w:pPr>
      <w:r>
        <w:t>SAM good</w:t>
      </w:r>
    </w:p>
    <w:p w14:paraId="155D0CA1" w14:textId="77777777" w:rsidR="00D6272F" w:rsidRPr="005F6590" w:rsidRDefault="00D6272F" w:rsidP="00D6272F">
      <w:pPr>
        <w:pStyle w:val="Heading4"/>
      </w:pPr>
      <w:r w:rsidRPr="005F6590">
        <w:t>SAM good</w:t>
      </w:r>
    </w:p>
    <w:p w14:paraId="2DBA2EFE" w14:textId="77777777" w:rsidR="00D6272F" w:rsidRPr="005F6590" w:rsidRDefault="00D6272F" w:rsidP="00D6272F">
      <w:r w:rsidRPr="005F6590">
        <w:t xml:space="preserve">Christina </w:t>
      </w:r>
      <w:r w:rsidRPr="005F6590">
        <w:rPr>
          <w:rStyle w:val="Style13ptBold"/>
        </w:rPr>
        <w:t>Arabia 19</w:t>
      </w:r>
      <w:r w:rsidRPr="005F6590">
        <w:t>, the Director of the Security Assistance Monitor program at the Center for International Policy where she leads research efforts to identify and analyze challenges and risks in U.S. military and police assistance and arms sales worldwide. She has previously worked as a consultant for the Stockholm International Peace Research Institute (SIPRI) and the United Nations Regional Centre for Peace and Disarmament in Africa (UNREC)."Disappearing Transparency in U.S. Arms Sales", Lawfare, 7-18-2019, https://www.lawfareblog.com/disappearing-transparency-us-arms-sales, //sab</w:t>
      </w:r>
    </w:p>
    <w:p w14:paraId="5AA98A15" w14:textId="77777777" w:rsidR="00D6272F" w:rsidRDefault="00D6272F" w:rsidP="00D6272F">
      <w:pPr>
        <w:rPr>
          <w:rStyle w:val="StyleUnderline"/>
        </w:rPr>
      </w:pPr>
      <w:r w:rsidRPr="005F6590">
        <w:rPr>
          <w:rStyle w:val="StyleUnderline"/>
        </w:rPr>
        <w:t xml:space="preserve">The Security Assistance Monitor (SAM) program </w:t>
      </w:r>
      <w:r w:rsidRPr="005F6590">
        <w:rPr>
          <w:sz w:val="16"/>
        </w:rPr>
        <w:t xml:space="preserve">at the Center for International Policy, which I direct, </w:t>
      </w:r>
      <w:r w:rsidRPr="005F6590">
        <w:rPr>
          <w:rStyle w:val="StyleUnderline"/>
        </w:rPr>
        <w:t xml:space="preserve">was created precisely to address the lack of robust analysis and reporting on these issues. SAM houses </w:t>
      </w:r>
      <w:r w:rsidRPr="005F6590">
        <w:rPr>
          <w:rStyle w:val="Emphasis"/>
        </w:rPr>
        <w:t>the most comprehensive and accurate database publicly available</w:t>
      </w:r>
      <w:r w:rsidRPr="005F6590">
        <w:rPr>
          <w:rStyle w:val="StyleUnderline"/>
        </w:rPr>
        <w:t xml:space="preserve">, holding </w:t>
      </w:r>
      <w:r w:rsidRPr="005F6590">
        <w:rPr>
          <w:rStyle w:val="Emphasis"/>
        </w:rPr>
        <w:t>official information on U.S. military assistance and U.S. arms sales worldwide</w:t>
      </w:r>
      <w:r w:rsidRPr="005F6590">
        <w:rPr>
          <w:rStyle w:val="StyleUnderline"/>
        </w:rPr>
        <w:t xml:space="preserve">. SAM staff has reviewed U.S. government documents, reports, budget justifications and congressional testimony to develop a regularly updated methodology for U.S. security assistance. Over the years, SAM staff has retrieved several hundred government reports, combed through them and digitized </w:t>
      </w:r>
      <w:proofErr w:type="gramStart"/>
      <w:r w:rsidRPr="005F6590">
        <w:rPr>
          <w:rStyle w:val="StyleUnderline"/>
        </w:rPr>
        <w:t>all of</w:t>
      </w:r>
      <w:proofErr w:type="gramEnd"/>
      <w:r w:rsidRPr="005F6590">
        <w:rPr>
          <w:rStyle w:val="StyleUnderline"/>
        </w:rPr>
        <w:t xml:space="preserve"> the relevant information. These </w:t>
      </w:r>
      <w:r w:rsidRPr="005F6590">
        <w:rPr>
          <w:rStyle w:val="Emphasis"/>
        </w:rPr>
        <w:t xml:space="preserve">databases help think tanks, journalists, academics, government officials and congressional staff </w:t>
      </w:r>
      <w:r w:rsidRPr="005F6590">
        <w:rPr>
          <w:rStyle w:val="StyleUnderline"/>
        </w:rPr>
        <w:t>to conduct assessments and analyze U.S. security assistance risks and effectiveness.</w:t>
      </w:r>
    </w:p>
    <w:p w14:paraId="3523303B" w14:textId="77777777" w:rsidR="00D6272F" w:rsidRDefault="00D6272F" w:rsidP="00D6272F">
      <w:pPr>
        <w:spacing w:after="0" w:line="240" w:lineRule="auto"/>
        <w:rPr>
          <w:rFonts w:asciiTheme="minorHAnsi" w:eastAsiaTheme="minorEastAsia" w:hAnsiTheme="minorHAnsi"/>
          <w:sz w:val="24"/>
          <w:szCs w:val="24"/>
        </w:rPr>
      </w:pPr>
    </w:p>
    <w:p w14:paraId="7BBE0419" w14:textId="77777777" w:rsidR="00B13E6D" w:rsidRPr="005F6590" w:rsidRDefault="00045FAC" w:rsidP="00B13E6D">
      <w:pPr>
        <w:pStyle w:val="Heading3"/>
      </w:pPr>
      <w:r w:rsidRPr="005F6590">
        <w:t>Notifications good</w:t>
      </w:r>
    </w:p>
    <w:p w14:paraId="43B032E9" w14:textId="77777777" w:rsidR="000C30F4" w:rsidRPr="005F6590" w:rsidRDefault="00820982" w:rsidP="000C30F4">
      <w:pPr>
        <w:pStyle w:val="Heading4"/>
      </w:pPr>
      <w:r w:rsidRPr="005F6590">
        <w:t>n</w:t>
      </w:r>
      <w:r w:rsidR="000C30F4" w:rsidRPr="005F6590">
        <w:t>otifications &amp; offers often fall through</w:t>
      </w:r>
    </w:p>
    <w:p w14:paraId="599DE9FD" w14:textId="77777777" w:rsidR="005A75C2" w:rsidRPr="005F6590" w:rsidRDefault="005A75C2" w:rsidP="00D6479A">
      <w:r w:rsidRPr="005F6590">
        <w:t xml:space="preserve">William </w:t>
      </w:r>
      <w:r w:rsidRPr="005F6590">
        <w:rPr>
          <w:rStyle w:val="Style13ptBold"/>
        </w:rPr>
        <w:t xml:space="preserve">Hartung 18 </w:t>
      </w:r>
      <w:r w:rsidRPr="005F6590">
        <w:t xml:space="preserve">director of the Arms and Security Project at the Center for International Policy. He has also served as a Senior Research Fellow in the New America Foundation's American Strategy Program, and is former director of the Arms Trade Resource Center at the World Policy Institute, </w:t>
      </w:r>
      <w:r w:rsidR="00D6479A" w:rsidRPr="005F6590">
        <w:t xml:space="preserve">“Trends in Major U.S. Arms Sales in 2017”, Security Assistance Monitor, March 2018, </w:t>
      </w:r>
      <w:hyperlink r:id="rId27" w:history="1">
        <w:r w:rsidR="00D6479A" w:rsidRPr="005F6590">
          <w:rPr>
            <w:rStyle w:val="Hyperlink"/>
          </w:rPr>
          <w:t>https://securityassistance.org/sites/default/files/US%20Arms%20Sales%202017%20Report.pdf</w:t>
        </w:r>
      </w:hyperlink>
      <w:r w:rsidR="00D6479A" w:rsidRPr="005F6590">
        <w:t xml:space="preserve"> //sab</w:t>
      </w:r>
    </w:p>
    <w:p w14:paraId="1A26647B" w14:textId="77777777" w:rsidR="000C30F4" w:rsidRPr="005F6590" w:rsidRDefault="000C30F4" w:rsidP="000C30F4">
      <w:pPr>
        <w:rPr>
          <w:sz w:val="16"/>
        </w:rPr>
      </w:pPr>
      <w:r w:rsidRPr="005F6590">
        <w:rPr>
          <w:sz w:val="16"/>
        </w:rPr>
        <w:t xml:space="preserve">Even in cases like U.S. arms sales to Saudi Arabia, where the customer pays the full cost of the weapons purchase, the economic benefits are often less than meets the eye. First of all, </w:t>
      </w:r>
      <w:r w:rsidRPr="005F6590">
        <w:rPr>
          <w:rStyle w:val="Emphasis"/>
        </w:rPr>
        <w:t xml:space="preserve">large deals take </w:t>
      </w:r>
      <w:proofErr w:type="gramStart"/>
      <w:r w:rsidRPr="005F6590">
        <w:rPr>
          <w:rStyle w:val="Emphasis"/>
        </w:rPr>
        <w:t>time</w:t>
      </w:r>
      <w:proofErr w:type="gramEnd"/>
      <w:r w:rsidRPr="005F6590">
        <w:rPr>
          <w:rStyle w:val="Emphasis"/>
        </w:rPr>
        <w:t xml:space="preserve"> and many are sidelined somewhere along the line due to changes of heart or lack of funds on the part of the purchasing nation</w:t>
      </w:r>
      <w:r w:rsidRPr="005F6590">
        <w:rPr>
          <w:sz w:val="16"/>
        </w:rPr>
        <w:t xml:space="preserve">. </w:t>
      </w:r>
      <w:r w:rsidRPr="005F6590">
        <w:rPr>
          <w:rStyle w:val="StyleUnderline"/>
        </w:rPr>
        <w:t xml:space="preserve">As noted above, the Trump administration’s $5.2 billion offer of F-18 combat aircraft to Canada is likely to be cancelled as a result of a trade dispute with the United States. And </w:t>
      </w:r>
      <w:r w:rsidRPr="005F6590">
        <w:rPr>
          <w:rStyle w:val="Emphasis"/>
        </w:rPr>
        <w:t>of the $110 billion in arms offers</w:t>
      </w:r>
      <w:r w:rsidRPr="005F6590">
        <w:rPr>
          <w:rStyle w:val="StyleUnderline"/>
        </w:rPr>
        <w:t xml:space="preserve"> made to Saudi Arabia during the Obama Administration years, only half of them have resulted in formal agreements, and </w:t>
      </w:r>
      <w:r w:rsidRPr="005F6590">
        <w:rPr>
          <w:rStyle w:val="Emphasis"/>
        </w:rPr>
        <w:t>only about one quarter of them have resulted in weapons actually being delivered.</w:t>
      </w:r>
      <w:r w:rsidRPr="005F6590">
        <w:rPr>
          <w:sz w:val="16"/>
        </w:rPr>
        <w:t xml:space="preserve">18 </w:t>
      </w:r>
      <w:r w:rsidRPr="005F6590">
        <w:rPr>
          <w:rStyle w:val="StyleUnderline"/>
        </w:rPr>
        <w:t xml:space="preserve">So, when an announcement of a major, multi-billion-dollar arms deal is made, it cannot be taken for granted that all of those dollars will ultimately be spent, and if they are, the expenditures may be spread over many years. </w:t>
      </w:r>
      <w:r w:rsidRPr="005F6590">
        <w:rPr>
          <w:sz w:val="16"/>
        </w:rPr>
        <w:t>In most cases fewer jobs will be created over the life of a deal than anticipated in the initial fanfare of a major sales announcement.</w:t>
      </w:r>
    </w:p>
    <w:p w14:paraId="4DE986CB" w14:textId="77777777" w:rsidR="00A0206F" w:rsidRPr="005F6590" w:rsidRDefault="00A0206F" w:rsidP="000C30F4">
      <w:pPr>
        <w:rPr>
          <w:sz w:val="16"/>
        </w:rPr>
      </w:pPr>
    </w:p>
    <w:p w14:paraId="39E9EE67" w14:textId="77777777" w:rsidR="00D6272F" w:rsidRPr="00BA1342" w:rsidRDefault="00D6272F" w:rsidP="00D6272F">
      <w:pPr>
        <w:pStyle w:val="Heading4"/>
        <w:rPr>
          <w:rStyle w:val="Style13ptBold"/>
          <w:b/>
        </w:rPr>
      </w:pPr>
      <w:r w:rsidRPr="00BA1342">
        <w:rPr>
          <w:rStyle w:val="Style13ptBold"/>
          <w:b/>
        </w:rPr>
        <w:t>notifications are a good measure – track future interest – AND SAM is a good source</w:t>
      </w:r>
    </w:p>
    <w:p w14:paraId="5E6BB7D6" w14:textId="77777777" w:rsidR="00D6272F" w:rsidRPr="005D654D" w:rsidRDefault="00D6272F" w:rsidP="00D6272F">
      <w:pPr>
        <w:rPr>
          <w:b/>
          <w:sz w:val="26"/>
        </w:rPr>
      </w:pPr>
      <w:r>
        <w:rPr>
          <w:rStyle w:val="Style13ptBold"/>
        </w:rPr>
        <w:t xml:space="preserve">Forum on the Arms Trade 7/12, </w:t>
      </w:r>
      <w:r w:rsidRPr="005D654D">
        <w:t>a network of civil society experts and a point of contact for strengthening public efforts to address the humanitarian, economic and other implications of arms transfers, security assistance, and weapons use. Managed from Washington DC, the Forum provides a venue for bringing its community's wide-ranging expertise together to amplify and strengthen its work, while also offering government and media members a one-stop resource for the latest information, analysis, and best contacts. Forum-listed experts are located around the world and work on diverse topics including human rights, development, arms control, humanitarian disarmament, cybersecurity, arms and the environment, anti-corruption, and related fields.</w:t>
      </w:r>
      <w:r>
        <w:rPr>
          <w:rStyle w:val="Style13ptBold"/>
        </w:rPr>
        <w:t xml:space="preserve"> </w:t>
      </w:r>
      <w:r w:rsidRPr="005D654D">
        <w:t>The Forum on the Arms Trade is currently directed by Jeff Abramson, with the assistance of Ethan Kessler.</w:t>
      </w:r>
      <w:r>
        <w:t xml:space="preserve"> “</w:t>
      </w:r>
      <w:r w:rsidRPr="005D654D">
        <w:t>Major Arms Sales (via FMS) Notification Tracker</w:t>
      </w:r>
      <w:r>
        <w:t xml:space="preserve">” no last updated date, but includes the FMS of PAC-3 Missiles to Germany that was announced on July 12, 2019, </w:t>
      </w:r>
      <w:hyperlink r:id="rId28" w:history="1">
        <w:r w:rsidRPr="00E20C47">
          <w:rPr>
            <w:rStyle w:val="Hyperlink"/>
          </w:rPr>
          <w:t>https://www.forumarmstrade.org/major-arms-sales-notifications-tracker.html</w:t>
        </w:r>
      </w:hyperlink>
      <w:r>
        <w:t xml:space="preserve"> //sab</w:t>
      </w:r>
    </w:p>
    <w:p w14:paraId="65788573" w14:textId="77777777" w:rsidR="00D6272F" w:rsidRDefault="00D6272F" w:rsidP="00D6272F">
      <w:pPr>
        <w:rPr>
          <w:rStyle w:val="StyleUnderline"/>
        </w:rPr>
      </w:pPr>
      <w:r w:rsidRPr="005D654D">
        <w:rPr>
          <w:rStyle w:val="StyleUnderline"/>
        </w:rPr>
        <w:t xml:space="preserve">With State Department blessing, the Defense Security Cooperation Agency </w:t>
      </w:r>
      <w:r w:rsidRPr="005D654D">
        <w:rPr>
          <w:rStyle w:val="Emphasis"/>
        </w:rPr>
        <w:t>notifies Congress of major arms sales under the Foreign Military Sales (FMS) program</w:t>
      </w:r>
      <w:r w:rsidRPr="005D654D">
        <w:rPr>
          <w:rStyle w:val="StyleUnderline"/>
        </w:rPr>
        <w:t>,</w:t>
      </w:r>
      <w:r w:rsidRPr="009317F1">
        <w:rPr>
          <w:sz w:val="14"/>
        </w:rPr>
        <w:t xml:space="preserve"> starting a clock (typically 30 days) during which Congress can block a sale by passing a resolution to do so in both the House and Senate. </w:t>
      </w:r>
      <w:r w:rsidRPr="005D654D">
        <w:rPr>
          <w:rStyle w:val="StyleUnderline"/>
        </w:rPr>
        <w:t xml:space="preserve">While certain terms of agreements may change and deliveries (if any) take years to complete, these </w:t>
      </w:r>
      <w:r w:rsidRPr="005D654D">
        <w:rPr>
          <w:rStyle w:val="Emphasis"/>
        </w:rPr>
        <w:t>notifications serve as important public moments to understand and debate</w:t>
      </w:r>
      <w:r w:rsidRPr="005D654D">
        <w:rPr>
          <w:rStyle w:val="StyleUnderline"/>
        </w:rPr>
        <w:t xml:space="preserve">, where appropriate, </w:t>
      </w:r>
      <w:r w:rsidRPr="005D654D">
        <w:rPr>
          <w:rStyle w:val="Emphasis"/>
        </w:rPr>
        <w:t>future U.S. arms transfers</w:t>
      </w:r>
      <w:r w:rsidRPr="005D654D">
        <w:rPr>
          <w:rStyle w:val="StyleUnderline"/>
        </w:rPr>
        <w:t xml:space="preserve"> (equipment and services). </w:t>
      </w:r>
    </w:p>
    <w:p w14:paraId="509683D1" w14:textId="2F17A2C1" w:rsidR="00D6272F" w:rsidRDefault="00D6272F" w:rsidP="00D6272F">
      <w:pPr>
        <w:rPr>
          <w:rStyle w:val="StyleUnderline"/>
        </w:rPr>
      </w:pPr>
      <w:r w:rsidRPr="009317F1">
        <w:rPr>
          <w:sz w:val="14"/>
        </w:rPr>
        <w:t xml:space="preserve">[footnote begins] Because Congressional leaders are informally consulted before public notification occurs, significant Congressional opposition to notified sales is very rare, although importantly did occur in 2016 regarding tanks to Saudi Arabia, and again in 2017 regarding PGMs to Saudi Arabia. </w:t>
      </w:r>
      <w:r w:rsidRPr="00655019">
        <w:rPr>
          <w:rStyle w:val="StyleUnderline"/>
        </w:rPr>
        <w:t>Up until time of delivery, Congress or the President can block or alter a sale.</w:t>
      </w:r>
      <w:r w:rsidRPr="009317F1">
        <w:rPr>
          <w:sz w:val="14"/>
        </w:rPr>
        <w:t xml:space="preserve"> (See CRS report.) This page only looks at major arms sales notified here because these tend to be the largest and most visible of eventual U.S. arms transfers. However, U.S. arms sales and other transfers occur through a variety of programs, including some led through the Commerce Department</w:t>
      </w:r>
      <w:r w:rsidRPr="005D654D">
        <w:rPr>
          <w:rStyle w:val="StyleUnderline"/>
        </w:rPr>
        <w:t>. The Security Assistance Monitor is an excellent resource for data and information on the broad range of U.S. arms and security assistance.</w:t>
      </w:r>
      <w:r>
        <w:rPr>
          <w:rStyle w:val="StyleUnderline"/>
        </w:rPr>
        <w:t xml:space="preserve"> </w:t>
      </w:r>
      <w:r w:rsidRPr="009317F1">
        <w:rPr>
          <w:sz w:val="14"/>
        </w:rPr>
        <w:t>[footnote ends]</w:t>
      </w:r>
    </w:p>
    <w:p w14:paraId="4300D4E9" w14:textId="77777777" w:rsidR="00D6272F" w:rsidRPr="005F6590" w:rsidRDefault="00D6272F" w:rsidP="00D6272F">
      <w:pPr>
        <w:pStyle w:val="Heading3"/>
        <w:rPr>
          <w:rStyle w:val="StyleUnderline"/>
        </w:rPr>
      </w:pPr>
      <w:r>
        <w:rPr>
          <w:rStyle w:val="StyleUnderline"/>
        </w:rPr>
        <w:t>Notifications good</w:t>
      </w:r>
    </w:p>
    <w:p w14:paraId="11F4B42E" w14:textId="77777777" w:rsidR="00D6272F" w:rsidRPr="005F6590" w:rsidRDefault="00D6272F" w:rsidP="00D6272F">
      <w:pPr>
        <w:pStyle w:val="Heading4"/>
      </w:pPr>
      <w:r w:rsidRPr="005F6590">
        <w:t xml:space="preserve">notifications are a good way to measure </w:t>
      </w:r>
      <w:proofErr w:type="spellStart"/>
      <w:r w:rsidRPr="005F6590">
        <w:t>fms</w:t>
      </w:r>
      <w:proofErr w:type="spellEnd"/>
      <w:r w:rsidRPr="005F6590">
        <w:t xml:space="preserve"> – indicate future interest – AND that allows discussion of specific weapons systems</w:t>
      </w:r>
    </w:p>
    <w:p w14:paraId="73B111C3" w14:textId="77777777" w:rsidR="00D6272F" w:rsidRPr="005F6590" w:rsidRDefault="00D6272F" w:rsidP="00D6272F">
      <w:r>
        <w:t xml:space="preserve"> </w:t>
      </w:r>
      <w:r w:rsidRPr="005F6590">
        <w:t xml:space="preserve">Aaron </w:t>
      </w:r>
      <w:r w:rsidRPr="005F6590">
        <w:rPr>
          <w:rStyle w:val="Style13ptBold"/>
        </w:rPr>
        <w:t>Mehta 18</w:t>
      </w:r>
      <w:r w:rsidRPr="005F6590">
        <w:t>, Deputy Editor and Senior Pentagon Correspondent for Defense News, covering policy, strategy and acquisition at the highest levels of the Department of Defense and its international partners, "State Department cleared $70 billion in foreign military sales requests for FY18", Defense News, 10-5-2018, https://www.defensenews.com/global/2018/10/05/state-department-cleared-70-billion-in-foreign-military-sales-requests-for-fy18/, //sab</w:t>
      </w:r>
    </w:p>
    <w:p w14:paraId="6B0369DC" w14:textId="77777777" w:rsidR="00D6272F" w:rsidRPr="005F6590" w:rsidRDefault="00D6272F" w:rsidP="00D6272F">
      <w:pPr>
        <w:rPr>
          <w:rStyle w:val="Emphasis"/>
        </w:rPr>
      </w:pPr>
      <w:r w:rsidRPr="005F6590">
        <w:rPr>
          <w:sz w:val="16"/>
        </w:rPr>
        <w:t xml:space="preserve">WASHINGTON — </w:t>
      </w:r>
      <w:r w:rsidRPr="005F6590">
        <w:rPr>
          <w:rStyle w:val="StyleUnderline"/>
        </w:rPr>
        <w:t>The U.S. State Department approved just under $70 billion in foreign weapon orders in fiscal year 2018, as the Trump administration stepped up its focus on increasing defense sales abroad. The $</w:t>
      </w:r>
      <w:r w:rsidRPr="005F6590">
        <w:rPr>
          <w:rStyle w:val="Emphasis"/>
        </w:rPr>
        <w:t>69.7 billion in potential sales</w:t>
      </w:r>
      <w:r w:rsidRPr="005F6590">
        <w:rPr>
          <w:rStyle w:val="StyleUnderline"/>
        </w:rPr>
        <w:t xml:space="preserve">, spread over </w:t>
      </w:r>
      <w:r w:rsidRPr="005F6590">
        <w:rPr>
          <w:rStyle w:val="Emphasis"/>
        </w:rPr>
        <w:t>70 individual notifications</w:t>
      </w:r>
      <w:r w:rsidRPr="005F6590">
        <w:rPr>
          <w:rStyle w:val="StyleUnderline"/>
        </w:rPr>
        <w:t xml:space="preserve">, </w:t>
      </w:r>
      <w:r w:rsidRPr="005F6590">
        <w:rPr>
          <w:sz w:val="16"/>
        </w:rPr>
        <w:t xml:space="preserve">fell short of last year’s record figure, during which the Defense Security Cooperation Agency notified Congress of $75.9 billion. But domestic industry is unlikely to be bothered by the slightly lower total, as the number shows America’s dominance on the defense export market remains solid. </w:t>
      </w:r>
      <w:r w:rsidRPr="005F6590">
        <w:rPr>
          <w:rStyle w:val="StyleUnderline"/>
        </w:rPr>
        <w:t xml:space="preserve">These numbers represent potential arms sales that the State Department has cleared through its processes; it does not represent actual sales. State ok’s the sale, then it is notified by the DSCA to Congress; if Congress does not reject the potential sale, it then goes into negotiations, during which dollar figures and quantities of equipment can change. However, </w:t>
      </w:r>
      <w:r w:rsidRPr="005F6590">
        <w:rPr>
          <w:rStyle w:val="Emphasis"/>
        </w:rPr>
        <w:t>while not solid dollars, notifications are a notable way of tracking interest</w:t>
      </w:r>
      <w:r w:rsidRPr="005F6590">
        <w:rPr>
          <w:rStyle w:val="StyleUnderline"/>
        </w:rPr>
        <w:t xml:space="preserve"> in procuring American arms from foreign </w:t>
      </w:r>
      <w:proofErr w:type="gramStart"/>
      <w:r w:rsidRPr="005F6590">
        <w:rPr>
          <w:rStyle w:val="StyleUnderline"/>
        </w:rPr>
        <w:t>partners, and</w:t>
      </w:r>
      <w:proofErr w:type="gramEnd"/>
      <w:r w:rsidRPr="005F6590">
        <w:rPr>
          <w:rStyle w:val="StyleUnderline"/>
        </w:rPr>
        <w:t xml:space="preserve"> </w:t>
      </w:r>
      <w:r w:rsidRPr="005F6590">
        <w:rPr>
          <w:rStyle w:val="Emphasis"/>
        </w:rPr>
        <w:t>can be a leading indicator of final sales to come</w:t>
      </w:r>
      <w:r w:rsidRPr="005F6590">
        <w:rPr>
          <w:rStyle w:val="StyleUnderline"/>
        </w:rPr>
        <w:t xml:space="preserve">. </w:t>
      </w:r>
      <w:r w:rsidRPr="005F6590">
        <w:rPr>
          <w:sz w:val="16"/>
        </w:rPr>
        <w:t xml:space="preserve">Geographically, Europe dominated, with 31 notifications for a potential $37.34 billion. The Gulf and Middle East region came in second with $22.12 billion over 23 notifications, followed by the Asia-Pacific region with $8.85 billion on 12 notifications. Mexico ($1.39 billion on three listings) and Canada (one listing for $140 million) round out the list. </w:t>
      </w:r>
      <w:r w:rsidRPr="005F6590">
        <w:rPr>
          <w:rStyle w:val="StyleUnderline"/>
        </w:rPr>
        <w:t>As always with FMS notifications, a few specific projects drive the total way up. A Saudi request for THAAD ($15 billion) and a Polish request for Patriot PAC-3 batteries ($10.5 billion) accounted for over a third of the total dollar value on their own. Belgium’s request for F-35s ($6.53 billion), Sweden’s request for Patriot systems ($3.2 billion) and Japans’ request for E-2D Hawkeyes ($3.2 billion) round out the top five largest requests.</w:t>
      </w:r>
      <w:r w:rsidRPr="005F6590">
        <w:rPr>
          <w:u w:val="single"/>
        </w:rPr>
        <w:t xml:space="preserve"> </w:t>
      </w:r>
      <w:r w:rsidRPr="005F6590">
        <w:rPr>
          <w:rStyle w:val="StyleUnderline"/>
        </w:rPr>
        <w:t xml:space="preserve">Overall, </w:t>
      </w:r>
      <w:r w:rsidRPr="005F6590">
        <w:rPr>
          <w:rStyle w:val="Emphasis"/>
        </w:rPr>
        <w:t>15 notifications came with an estimated price tag of over $1 billion.</w:t>
      </w:r>
    </w:p>
    <w:p w14:paraId="7D011F38" w14:textId="77777777" w:rsidR="00D6272F" w:rsidRPr="005F6590" w:rsidRDefault="00D6272F" w:rsidP="00D6272F">
      <w:pPr>
        <w:rPr>
          <w:rStyle w:val="Emphasis"/>
        </w:rPr>
      </w:pPr>
    </w:p>
    <w:p w14:paraId="215A66E0" w14:textId="77777777" w:rsidR="00D6272F" w:rsidRDefault="00D6272F">
      <w:pPr>
        <w:spacing w:after="0" w:line="240" w:lineRule="auto"/>
        <w:rPr>
          <w:rFonts w:asciiTheme="minorHAnsi" w:eastAsiaTheme="minorEastAsia" w:hAnsiTheme="minorHAnsi"/>
          <w:sz w:val="24"/>
          <w:szCs w:val="24"/>
        </w:rPr>
      </w:pPr>
    </w:p>
    <w:sectPr w:rsidR="00D6272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D097BDC"/>
    <w:multiLevelType w:val="hybridMultilevel"/>
    <w:tmpl w:val="64E41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4A7644"/>
    <w:multiLevelType w:val="hybridMultilevel"/>
    <w:tmpl w:val="845ADA4E"/>
    <w:lvl w:ilvl="0" w:tplc="493ABBC2">
      <w:start w:val="20"/>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413125248"/>
    <w:docVar w:name="VerbatimMac" w:val="True"/>
    <w:docVar w:name="VerbatimVersion" w:val="5.0"/>
  </w:docVars>
  <w:rsids>
    <w:rsidRoot w:val="00961690"/>
    <w:rsid w:val="000029E3"/>
    <w:rsid w:val="000029E8"/>
    <w:rsid w:val="00004225"/>
    <w:rsid w:val="00004847"/>
    <w:rsid w:val="000066CA"/>
    <w:rsid w:val="00006780"/>
    <w:rsid w:val="00007264"/>
    <w:rsid w:val="000076A9"/>
    <w:rsid w:val="00010374"/>
    <w:rsid w:val="00014FAD"/>
    <w:rsid w:val="00015D2A"/>
    <w:rsid w:val="0002242D"/>
    <w:rsid w:val="0002490B"/>
    <w:rsid w:val="00026465"/>
    <w:rsid w:val="00030204"/>
    <w:rsid w:val="000312A0"/>
    <w:rsid w:val="0003396C"/>
    <w:rsid w:val="00035337"/>
    <w:rsid w:val="00045FAC"/>
    <w:rsid w:val="00052FB1"/>
    <w:rsid w:val="00054276"/>
    <w:rsid w:val="000547B1"/>
    <w:rsid w:val="000575A4"/>
    <w:rsid w:val="0006091E"/>
    <w:rsid w:val="000638C1"/>
    <w:rsid w:val="00065FEE"/>
    <w:rsid w:val="00066E3C"/>
    <w:rsid w:val="00072718"/>
    <w:rsid w:val="0007381E"/>
    <w:rsid w:val="00076094"/>
    <w:rsid w:val="00082A5D"/>
    <w:rsid w:val="0008785F"/>
    <w:rsid w:val="00090CBE"/>
    <w:rsid w:val="00094DEC"/>
    <w:rsid w:val="000A2D8A"/>
    <w:rsid w:val="000C30F4"/>
    <w:rsid w:val="000C5000"/>
    <w:rsid w:val="000C5F25"/>
    <w:rsid w:val="000D26A6"/>
    <w:rsid w:val="000D2B90"/>
    <w:rsid w:val="000D6ED8"/>
    <w:rsid w:val="000D717B"/>
    <w:rsid w:val="000E738B"/>
    <w:rsid w:val="00100B28"/>
    <w:rsid w:val="00117316"/>
    <w:rsid w:val="001209B4"/>
    <w:rsid w:val="00127482"/>
    <w:rsid w:val="001306EA"/>
    <w:rsid w:val="00134F42"/>
    <w:rsid w:val="00141A64"/>
    <w:rsid w:val="00142B75"/>
    <w:rsid w:val="00170D3B"/>
    <w:rsid w:val="00174B8D"/>
    <w:rsid w:val="001761FC"/>
    <w:rsid w:val="00182655"/>
    <w:rsid w:val="001840F2"/>
    <w:rsid w:val="00185134"/>
    <w:rsid w:val="001856C6"/>
    <w:rsid w:val="00187D47"/>
    <w:rsid w:val="00191B5F"/>
    <w:rsid w:val="00191C7C"/>
    <w:rsid w:val="00192487"/>
    <w:rsid w:val="00193416"/>
    <w:rsid w:val="00195073"/>
    <w:rsid w:val="00195511"/>
    <w:rsid w:val="0019668D"/>
    <w:rsid w:val="001A25FD"/>
    <w:rsid w:val="001A5371"/>
    <w:rsid w:val="001A72C7"/>
    <w:rsid w:val="001B4600"/>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3BA1"/>
    <w:rsid w:val="00215284"/>
    <w:rsid w:val="002168F2"/>
    <w:rsid w:val="0022589F"/>
    <w:rsid w:val="00225950"/>
    <w:rsid w:val="002343FE"/>
    <w:rsid w:val="00235F7B"/>
    <w:rsid w:val="002502CF"/>
    <w:rsid w:val="00267EBB"/>
    <w:rsid w:val="0027023B"/>
    <w:rsid w:val="00272F3F"/>
    <w:rsid w:val="00274EDB"/>
    <w:rsid w:val="0027729E"/>
    <w:rsid w:val="002843B2"/>
    <w:rsid w:val="00284ED6"/>
    <w:rsid w:val="00287136"/>
    <w:rsid w:val="00290C5A"/>
    <w:rsid w:val="00290C92"/>
    <w:rsid w:val="0029647A"/>
    <w:rsid w:val="00296504"/>
    <w:rsid w:val="002B5511"/>
    <w:rsid w:val="002B7ACF"/>
    <w:rsid w:val="002D625C"/>
    <w:rsid w:val="002E0643"/>
    <w:rsid w:val="002E392E"/>
    <w:rsid w:val="002E6BBC"/>
    <w:rsid w:val="002F1BA9"/>
    <w:rsid w:val="002F6E74"/>
    <w:rsid w:val="003106B3"/>
    <w:rsid w:val="00310703"/>
    <w:rsid w:val="0031385D"/>
    <w:rsid w:val="003171AB"/>
    <w:rsid w:val="003223B2"/>
    <w:rsid w:val="00322A67"/>
    <w:rsid w:val="00330E13"/>
    <w:rsid w:val="00335A23"/>
    <w:rsid w:val="00340707"/>
    <w:rsid w:val="00341C61"/>
    <w:rsid w:val="00351841"/>
    <w:rsid w:val="00361EA9"/>
    <w:rsid w:val="003624A6"/>
    <w:rsid w:val="00364ADF"/>
    <w:rsid w:val="00365C8D"/>
    <w:rsid w:val="003670D9"/>
    <w:rsid w:val="003678EC"/>
    <w:rsid w:val="00370B41"/>
    <w:rsid w:val="00371B27"/>
    <w:rsid w:val="003726C3"/>
    <w:rsid w:val="00375D2E"/>
    <w:rsid w:val="00383071"/>
    <w:rsid w:val="00383B19"/>
    <w:rsid w:val="00384CBC"/>
    <w:rsid w:val="00390B8B"/>
    <w:rsid w:val="003933F9"/>
    <w:rsid w:val="00395864"/>
    <w:rsid w:val="00396557"/>
    <w:rsid w:val="00397316"/>
    <w:rsid w:val="003A248F"/>
    <w:rsid w:val="003A4D9C"/>
    <w:rsid w:val="003A5172"/>
    <w:rsid w:val="003B1668"/>
    <w:rsid w:val="003B35E9"/>
    <w:rsid w:val="003C5F4C"/>
    <w:rsid w:val="003C65CE"/>
    <w:rsid w:val="003D5EA8"/>
    <w:rsid w:val="003D7B28"/>
    <w:rsid w:val="003E305E"/>
    <w:rsid w:val="003E34DB"/>
    <w:rsid w:val="003E43C3"/>
    <w:rsid w:val="003E5302"/>
    <w:rsid w:val="003E5A58"/>
    <w:rsid w:val="003E5BF1"/>
    <w:rsid w:val="003F2452"/>
    <w:rsid w:val="003F41EA"/>
    <w:rsid w:val="003F7DF0"/>
    <w:rsid w:val="004039AF"/>
    <w:rsid w:val="00407AFF"/>
    <w:rsid w:val="0041155D"/>
    <w:rsid w:val="004170BF"/>
    <w:rsid w:val="00420A0A"/>
    <w:rsid w:val="004270E3"/>
    <w:rsid w:val="004348DC"/>
    <w:rsid w:val="00434921"/>
    <w:rsid w:val="00442018"/>
    <w:rsid w:val="00446567"/>
    <w:rsid w:val="00447B10"/>
    <w:rsid w:val="00452935"/>
    <w:rsid w:val="00452EE4"/>
    <w:rsid w:val="00452F0B"/>
    <w:rsid w:val="004536D6"/>
    <w:rsid w:val="00457224"/>
    <w:rsid w:val="0047482C"/>
    <w:rsid w:val="00475436"/>
    <w:rsid w:val="0048047E"/>
    <w:rsid w:val="00482AF9"/>
    <w:rsid w:val="00485302"/>
    <w:rsid w:val="00491841"/>
    <w:rsid w:val="00496BB2"/>
    <w:rsid w:val="004B37B4"/>
    <w:rsid w:val="004B4EAB"/>
    <w:rsid w:val="004B72B4"/>
    <w:rsid w:val="004C0314"/>
    <w:rsid w:val="004C0D3D"/>
    <w:rsid w:val="004C213E"/>
    <w:rsid w:val="004C376C"/>
    <w:rsid w:val="004C657F"/>
    <w:rsid w:val="004C73DA"/>
    <w:rsid w:val="004D17D8"/>
    <w:rsid w:val="004D1BB7"/>
    <w:rsid w:val="004D52D8"/>
    <w:rsid w:val="004E355B"/>
    <w:rsid w:val="004F4293"/>
    <w:rsid w:val="005028E5"/>
    <w:rsid w:val="00503735"/>
    <w:rsid w:val="00516A88"/>
    <w:rsid w:val="00522065"/>
    <w:rsid w:val="005224F2"/>
    <w:rsid w:val="005304D3"/>
    <w:rsid w:val="00533F1C"/>
    <w:rsid w:val="00536463"/>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2717"/>
    <w:rsid w:val="0058349C"/>
    <w:rsid w:val="00585FBE"/>
    <w:rsid w:val="005870E8"/>
    <w:rsid w:val="0058789C"/>
    <w:rsid w:val="005A474B"/>
    <w:rsid w:val="005A4D4E"/>
    <w:rsid w:val="005A7237"/>
    <w:rsid w:val="005A75C2"/>
    <w:rsid w:val="005B21FA"/>
    <w:rsid w:val="005B3244"/>
    <w:rsid w:val="005B6EE8"/>
    <w:rsid w:val="005B7731"/>
    <w:rsid w:val="005C4515"/>
    <w:rsid w:val="005C5602"/>
    <w:rsid w:val="005C74A6"/>
    <w:rsid w:val="005D3B4D"/>
    <w:rsid w:val="005D615C"/>
    <w:rsid w:val="005D654D"/>
    <w:rsid w:val="005E1860"/>
    <w:rsid w:val="005F063B"/>
    <w:rsid w:val="005F192D"/>
    <w:rsid w:val="005F24C8"/>
    <w:rsid w:val="005F26AF"/>
    <w:rsid w:val="005F53E8"/>
    <w:rsid w:val="005F6590"/>
    <w:rsid w:val="006005C3"/>
    <w:rsid w:val="0060181F"/>
    <w:rsid w:val="00606004"/>
    <w:rsid w:val="00607D6C"/>
    <w:rsid w:val="00610CA1"/>
    <w:rsid w:val="0061383D"/>
    <w:rsid w:val="00614D69"/>
    <w:rsid w:val="00617030"/>
    <w:rsid w:val="00621301"/>
    <w:rsid w:val="0062173F"/>
    <w:rsid w:val="006235FB"/>
    <w:rsid w:val="00626A15"/>
    <w:rsid w:val="006379E9"/>
    <w:rsid w:val="006438CB"/>
    <w:rsid w:val="006529B9"/>
    <w:rsid w:val="00654695"/>
    <w:rsid w:val="0065500A"/>
    <w:rsid w:val="00655019"/>
    <w:rsid w:val="00655217"/>
    <w:rsid w:val="0065727C"/>
    <w:rsid w:val="00674A78"/>
    <w:rsid w:val="00696A16"/>
    <w:rsid w:val="006A4840"/>
    <w:rsid w:val="006A52A0"/>
    <w:rsid w:val="006A78C7"/>
    <w:rsid w:val="006A7E1D"/>
    <w:rsid w:val="006C3A56"/>
    <w:rsid w:val="006C48E5"/>
    <w:rsid w:val="006D13F4"/>
    <w:rsid w:val="006D54BE"/>
    <w:rsid w:val="006D6AED"/>
    <w:rsid w:val="006E6D0B"/>
    <w:rsid w:val="006F126E"/>
    <w:rsid w:val="006F32C9"/>
    <w:rsid w:val="006F3735"/>
    <w:rsid w:val="006F3834"/>
    <w:rsid w:val="006F5693"/>
    <w:rsid w:val="006F5D4C"/>
    <w:rsid w:val="006F61D1"/>
    <w:rsid w:val="00711867"/>
    <w:rsid w:val="00717B01"/>
    <w:rsid w:val="007227D9"/>
    <w:rsid w:val="0072491F"/>
    <w:rsid w:val="00725251"/>
    <w:rsid w:val="00725598"/>
    <w:rsid w:val="00733748"/>
    <w:rsid w:val="007374A1"/>
    <w:rsid w:val="00752712"/>
    <w:rsid w:val="00753A84"/>
    <w:rsid w:val="007611F5"/>
    <w:rsid w:val="007619E4"/>
    <w:rsid w:val="00761E75"/>
    <w:rsid w:val="00762440"/>
    <w:rsid w:val="0076495E"/>
    <w:rsid w:val="00765FC8"/>
    <w:rsid w:val="00775694"/>
    <w:rsid w:val="007765FD"/>
    <w:rsid w:val="00776673"/>
    <w:rsid w:val="007808D8"/>
    <w:rsid w:val="00784597"/>
    <w:rsid w:val="00792F85"/>
    <w:rsid w:val="00793F46"/>
    <w:rsid w:val="00797CC1"/>
    <w:rsid w:val="007A1325"/>
    <w:rsid w:val="007A1A18"/>
    <w:rsid w:val="007A1D8A"/>
    <w:rsid w:val="007A3BAF"/>
    <w:rsid w:val="007A559C"/>
    <w:rsid w:val="007B53D8"/>
    <w:rsid w:val="007C0AF0"/>
    <w:rsid w:val="007C22C5"/>
    <w:rsid w:val="007C57E1"/>
    <w:rsid w:val="007C5811"/>
    <w:rsid w:val="007D2DF5"/>
    <w:rsid w:val="007D451A"/>
    <w:rsid w:val="007D5E3E"/>
    <w:rsid w:val="007D7596"/>
    <w:rsid w:val="007E0011"/>
    <w:rsid w:val="007E116F"/>
    <w:rsid w:val="007E242C"/>
    <w:rsid w:val="007E6631"/>
    <w:rsid w:val="007E7727"/>
    <w:rsid w:val="007F131C"/>
    <w:rsid w:val="007F2643"/>
    <w:rsid w:val="0080034F"/>
    <w:rsid w:val="00803A12"/>
    <w:rsid w:val="00805417"/>
    <w:rsid w:val="00813F1E"/>
    <w:rsid w:val="0081524F"/>
    <w:rsid w:val="00820982"/>
    <w:rsid w:val="008226E8"/>
    <w:rsid w:val="008266F9"/>
    <w:rsid w:val="008267E2"/>
    <w:rsid w:val="00826A9B"/>
    <w:rsid w:val="008273C7"/>
    <w:rsid w:val="00834842"/>
    <w:rsid w:val="00837EB4"/>
    <w:rsid w:val="00840E7B"/>
    <w:rsid w:val="0084317C"/>
    <w:rsid w:val="008536AF"/>
    <w:rsid w:val="00853D40"/>
    <w:rsid w:val="008564FC"/>
    <w:rsid w:val="00860748"/>
    <w:rsid w:val="00861232"/>
    <w:rsid w:val="00864E76"/>
    <w:rsid w:val="00872581"/>
    <w:rsid w:val="0087459D"/>
    <w:rsid w:val="0087680F"/>
    <w:rsid w:val="00876D81"/>
    <w:rsid w:val="00881D86"/>
    <w:rsid w:val="00881E17"/>
    <w:rsid w:val="00883306"/>
    <w:rsid w:val="00884906"/>
    <w:rsid w:val="008904F9"/>
    <w:rsid w:val="00890E4C"/>
    <w:rsid w:val="00890E74"/>
    <w:rsid w:val="00891D41"/>
    <w:rsid w:val="00892798"/>
    <w:rsid w:val="0089418F"/>
    <w:rsid w:val="008979C1"/>
    <w:rsid w:val="00897C29"/>
    <w:rsid w:val="008A1A9C"/>
    <w:rsid w:val="008A4633"/>
    <w:rsid w:val="008B032E"/>
    <w:rsid w:val="008B0D67"/>
    <w:rsid w:val="008B3E46"/>
    <w:rsid w:val="008C0FA2"/>
    <w:rsid w:val="008C2342"/>
    <w:rsid w:val="008C77B6"/>
    <w:rsid w:val="008D1B91"/>
    <w:rsid w:val="008D724A"/>
    <w:rsid w:val="008E5619"/>
    <w:rsid w:val="008E7A3E"/>
    <w:rsid w:val="008F41FD"/>
    <w:rsid w:val="008F4479"/>
    <w:rsid w:val="008F4BA0"/>
    <w:rsid w:val="00901726"/>
    <w:rsid w:val="00901834"/>
    <w:rsid w:val="009028F5"/>
    <w:rsid w:val="0091279B"/>
    <w:rsid w:val="00920E6A"/>
    <w:rsid w:val="0092501F"/>
    <w:rsid w:val="00925AAC"/>
    <w:rsid w:val="009317F1"/>
    <w:rsid w:val="00931816"/>
    <w:rsid w:val="00932C71"/>
    <w:rsid w:val="009509D5"/>
    <w:rsid w:val="009538F5"/>
    <w:rsid w:val="00955B11"/>
    <w:rsid w:val="00957187"/>
    <w:rsid w:val="00960255"/>
    <w:rsid w:val="009603E1"/>
    <w:rsid w:val="00961690"/>
    <w:rsid w:val="00961C9D"/>
    <w:rsid w:val="00963065"/>
    <w:rsid w:val="0097151F"/>
    <w:rsid w:val="00973777"/>
    <w:rsid w:val="00976E78"/>
    <w:rsid w:val="009775C0"/>
    <w:rsid w:val="00981F23"/>
    <w:rsid w:val="00985A5A"/>
    <w:rsid w:val="00990634"/>
    <w:rsid w:val="00991733"/>
    <w:rsid w:val="00992078"/>
    <w:rsid w:val="00992BE3"/>
    <w:rsid w:val="009A1467"/>
    <w:rsid w:val="009A1AA5"/>
    <w:rsid w:val="009A6464"/>
    <w:rsid w:val="009B0E3E"/>
    <w:rsid w:val="009B21D5"/>
    <w:rsid w:val="009B69F5"/>
    <w:rsid w:val="009C5FF7"/>
    <w:rsid w:val="009C6292"/>
    <w:rsid w:val="009D15DB"/>
    <w:rsid w:val="009D3133"/>
    <w:rsid w:val="009D3C41"/>
    <w:rsid w:val="009E160D"/>
    <w:rsid w:val="009F1CBB"/>
    <w:rsid w:val="009F3305"/>
    <w:rsid w:val="009F4486"/>
    <w:rsid w:val="009F6FB2"/>
    <w:rsid w:val="00A0206F"/>
    <w:rsid w:val="00A03D91"/>
    <w:rsid w:val="00A05B8E"/>
    <w:rsid w:val="00A071C0"/>
    <w:rsid w:val="00A22670"/>
    <w:rsid w:val="00A24B35"/>
    <w:rsid w:val="00A271BA"/>
    <w:rsid w:val="00A27F86"/>
    <w:rsid w:val="00A303DC"/>
    <w:rsid w:val="00A431C6"/>
    <w:rsid w:val="00A53438"/>
    <w:rsid w:val="00A54315"/>
    <w:rsid w:val="00A5697E"/>
    <w:rsid w:val="00A60FBC"/>
    <w:rsid w:val="00A65C0B"/>
    <w:rsid w:val="00A776BA"/>
    <w:rsid w:val="00A81FD2"/>
    <w:rsid w:val="00A8441A"/>
    <w:rsid w:val="00A8674A"/>
    <w:rsid w:val="00A96E24"/>
    <w:rsid w:val="00AA5CB4"/>
    <w:rsid w:val="00AA6F6E"/>
    <w:rsid w:val="00AB122B"/>
    <w:rsid w:val="00AB21B0"/>
    <w:rsid w:val="00AB48D3"/>
    <w:rsid w:val="00AB4978"/>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3E6D"/>
    <w:rsid w:val="00B15A25"/>
    <w:rsid w:val="00B23710"/>
    <w:rsid w:val="00B24662"/>
    <w:rsid w:val="00B31C41"/>
    <w:rsid w:val="00B3569C"/>
    <w:rsid w:val="00B43676"/>
    <w:rsid w:val="00B53E2A"/>
    <w:rsid w:val="00B5602D"/>
    <w:rsid w:val="00B60125"/>
    <w:rsid w:val="00B6656B"/>
    <w:rsid w:val="00B71625"/>
    <w:rsid w:val="00B75C54"/>
    <w:rsid w:val="00B819D3"/>
    <w:rsid w:val="00B8710E"/>
    <w:rsid w:val="00B92A93"/>
    <w:rsid w:val="00BA1342"/>
    <w:rsid w:val="00BA17A8"/>
    <w:rsid w:val="00BA3C33"/>
    <w:rsid w:val="00BB0878"/>
    <w:rsid w:val="00BB1879"/>
    <w:rsid w:val="00BC0ABE"/>
    <w:rsid w:val="00BC30DB"/>
    <w:rsid w:val="00BC4E55"/>
    <w:rsid w:val="00BC64FF"/>
    <w:rsid w:val="00BC7C37"/>
    <w:rsid w:val="00BD033E"/>
    <w:rsid w:val="00BD2244"/>
    <w:rsid w:val="00BE2634"/>
    <w:rsid w:val="00BE6472"/>
    <w:rsid w:val="00BF29B8"/>
    <w:rsid w:val="00BF46EA"/>
    <w:rsid w:val="00C07769"/>
    <w:rsid w:val="00C07D05"/>
    <w:rsid w:val="00C10856"/>
    <w:rsid w:val="00C140D5"/>
    <w:rsid w:val="00C16D10"/>
    <w:rsid w:val="00C203FA"/>
    <w:rsid w:val="00C244F5"/>
    <w:rsid w:val="00C3164F"/>
    <w:rsid w:val="00C31B5E"/>
    <w:rsid w:val="00C34D3E"/>
    <w:rsid w:val="00C35B37"/>
    <w:rsid w:val="00C3747A"/>
    <w:rsid w:val="00C37F29"/>
    <w:rsid w:val="00C42F0F"/>
    <w:rsid w:val="00C51B17"/>
    <w:rsid w:val="00C520C2"/>
    <w:rsid w:val="00C56DCC"/>
    <w:rsid w:val="00C57075"/>
    <w:rsid w:val="00C65657"/>
    <w:rsid w:val="00C72AFE"/>
    <w:rsid w:val="00C81619"/>
    <w:rsid w:val="00C96115"/>
    <w:rsid w:val="00CA013C"/>
    <w:rsid w:val="00CA6D6D"/>
    <w:rsid w:val="00CB70E8"/>
    <w:rsid w:val="00CC7A4E"/>
    <w:rsid w:val="00CD1359"/>
    <w:rsid w:val="00CD4C83"/>
    <w:rsid w:val="00CD7703"/>
    <w:rsid w:val="00CF1760"/>
    <w:rsid w:val="00CF5FBC"/>
    <w:rsid w:val="00D003CA"/>
    <w:rsid w:val="00D01EDC"/>
    <w:rsid w:val="00D078AA"/>
    <w:rsid w:val="00D10058"/>
    <w:rsid w:val="00D11978"/>
    <w:rsid w:val="00D15E30"/>
    <w:rsid w:val="00D16129"/>
    <w:rsid w:val="00D25DBD"/>
    <w:rsid w:val="00D26929"/>
    <w:rsid w:val="00D30CBD"/>
    <w:rsid w:val="00D30D9E"/>
    <w:rsid w:val="00D32B5B"/>
    <w:rsid w:val="00D33908"/>
    <w:rsid w:val="00D33B94"/>
    <w:rsid w:val="00D354F2"/>
    <w:rsid w:val="00D357B9"/>
    <w:rsid w:val="00D36C30"/>
    <w:rsid w:val="00D37C90"/>
    <w:rsid w:val="00D43A8C"/>
    <w:rsid w:val="00D465FB"/>
    <w:rsid w:val="00D53072"/>
    <w:rsid w:val="00D61A4E"/>
    <w:rsid w:val="00D6272F"/>
    <w:rsid w:val="00D634EA"/>
    <w:rsid w:val="00D6479A"/>
    <w:rsid w:val="00D713A1"/>
    <w:rsid w:val="00D740DB"/>
    <w:rsid w:val="00D77956"/>
    <w:rsid w:val="00D80F0C"/>
    <w:rsid w:val="00D92077"/>
    <w:rsid w:val="00D951E2"/>
    <w:rsid w:val="00D9565A"/>
    <w:rsid w:val="00D966CB"/>
    <w:rsid w:val="00D97C68"/>
    <w:rsid w:val="00DB14B7"/>
    <w:rsid w:val="00DB2337"/>
    <w:rsid w:val="00DB5F87"/>
    <w:rsid w:val="00DB699B"/>
    <w:rsid w:val="00DC0376"/>
    <w:rsid w:val="00DC099B"/>
    <w:rsid w:val="00DC2BE5"/>
    <w:rsid w:val="00DC3440"/>
    <w:rsid w:val="00DD45BC"/>
    <w:rsid w:val="00DD4CD4"/>
    <w:rsid w:val="00DD65A2"/>
    <w:rsid w:val="00DD6770"/>
    <w:rsid w:val="00DE0749"/>
    <w:rsid w:val="00DE1CE2"/>
    <w:rsid w:val="00DF1210"/>
    <w:rsid w:val="00DF31E9"/>
    <w:rsid w:val="00DF400D"/>
    <w:rsid w:val="00DF5C23"/>
    <w:rsid w:val="00E01DAD"/>
    <w:rsid w:val="00E021DC"/>
    <w:rsid w:val="00E02DE3"/>
    <w:rsid w:val="00E03F91"/>
    <w:rsid w:val="00E064EF"/>
    <w:rsid w:val="00E064F2"/>
    <w:rsid w:val="00E0717B"/>
    <w:rsid w:val="00E15598"/>
    <w:rsid w:val="00E20D65"/>
    <w:rsid w:val="00E31323"/>
    <w:rsid w:val="00E353A2"/>
    <w:rsid w:val="00E36881"/>
    <w:rsid w:val="00E424F1"/>
    <w:rsid w:val="00E42E4C"/>
    <w:rsid w:val="00E47013"/>
    <w:rsid w:val="00E51D84"/>
    <w:rsid w:val="00E541F9"/>
    <w:rsid w:val="00E57B79"/>
    <w:rsid w:val="00E63419"/>
    <w:rsid w:val="00E64496"/>
    <w:rsid w:val="00E72115"/>
    <w:rsid w:val="00E732E4"/>
    <w:rsid w:val="00E8322E"/>
    <w:rsid w:val="00E903E0"/>
    <w:rsid w:val="00EA1115"/>
    <w:rsid w:val="00EA21C2"/>
    <w:rsid w:val="00EA39EB"/>
    <w:rsid w:val="00EA58CE"/>
    <w:rsid w:val="00EB33FF"/>
    <w:rsid w:val="00EB3D1A"/>
    <w:rsid w:val="00EC0D15"/>
    <w:rsid w:val="00EC2759"/>
    <w:rsid w:val="00EC7106"/>
    <w:rsid w:val="00ED0120"/>
    <w:rsid w:val="00ED3BBA"/>
    <w:rsid w:val="00ED4E12"/>
    <w:rsid w:val="00EE051B"/>
    <w:rsid w:val="00EE54B4"/>
    <w:rsid w:val="00EF1AD8"/>
    <w:rsid w:val="00EF2B5C"/>
    <w:rsid w:val="00EF640B"/>
    <w:rsid w:val="00EF7794"/>
    <w:rsid w:val="00F00425"/>
    <w:rsid w:val="00F02046"/>
    <w:rsid w:val="00F053D8"/>
    <w:rsid w:val="00F07888"/>
    <w:rsid w:val="00F1313D"/>
    <w:rsid w:val="00F201E7"/>
    <w:rsid w:val="00F204E0"/>
    <w:rsid w:val="00F20B16"/>
    <w:rsid w:val="00F21C79"/>
    <w:rsid w:val="00F238C9"/>
    <w:rsid w:val="00F23CA5"/>
    <w:rsid w:val="00F258C6"/>
    <w:rsid w:val="00F277AA"/>
    <w:rsid w:val="00F31955"/>
    <w:rsid w:val="00F34C06"/>
    <w:rsid w:val="00F43EA3"/>
    <w:rsid w:val="00F50C55"/>
    <w:rsid w:val="00F57FFB"/>
    <w:rsid w:val="00F601E6"/>
    <w:rsid w:val="00F61747"/>
    <w:rsid w:val="00F62E0E"/>
    <w:rsid w:val="00F73954"/>
    <w:rsid w:val="00F94060"/>
    <w:rsid w:val="00FA1CFC"/>
    <w:rsid w:val="00FA56F6"/>
    <w:rsid w:val="00FB329D"/>
    <w:rsid w:val="00FC27E3"/>
    <w:rsid w:val="00FC74C7"/>
    <w:rsid w:val="00FD451D"/>
    <w:rsid w:val="00FD4E33"/>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91EB4"/>
  <w14:defaultImageDpi w14:val="300"/>
  <w15:docId w15:val="{164DE062-9CCA-8940-9CDD-815C0F0F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E7727"/>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7E77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77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77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E772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E77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727"/>
  </w:style>
  <w:style w:type="character" w:customStyle="1" w:styleId="Heading1Char">
    <w:name w:val="Heading 1 Char"/>
    <w:aliases w:val="Pocket Char"/>
    <w:basedOn w:val="DefaultParagraphFont"/>
    <w:link w:val="Heading1"/>
    <w:rsid w:val="007E772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E772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E7727"/>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7E7727"/>
    <w:rPr>
      <w:rFonts w:ascii="Georgia" w:eastAsiaTheme="majorEastAsia" w:hAnsi="Georgia" w:cstheme="majorBidi"/>
      <w:b/>
      <w:iCs/>
      <w:sz w:val="26"/>
      <w:szCs w:val="22"/>
    </w:rPr>
  </w:style>
  <w:style w:type="character" w:customStyle="1" w:styleId="Style13ptBold">
    <w:name w:val="Style 13 pt Bold"/>
    <w:aliases w:val="Cite"/>
    <w:basedOn w:val="DefaultParagraphFont"/>
    <w:uiPriority w:val="5"/>
    <w:qFormat/>
    <w:rsid w:val="007E7727"/>
    <w:rPr>
      <w:b/>
      <w:bCs/>
      <w:sz w:val="26"/>
      <w:u w:val="none"/>
    </w:rPr>
  </w:style>
  <w:style w:type="character" w:customStyle="1" w:styleId="StyleUnderline">
    <w:name w:val="Style Underline"/>
    <w:aliases w:val="Underline"/>
    <w:basedOn w:val="DefaultParagraphFont"/>
    <w:uiPriority w:val="6"/>
    <w:qFormat/>
    <w:rsid w:val="007E7727"/>
    <w:rPr>
      <w:b/>
      <w:sz w:val="22"/>
      <w:u w:val="single"/>
    </w:rPr>
  </w:style>
  <w:style w:type="character" w:styleId="Emphasis">
    <w:name w:val="Emphasis"/>
    <w:basedOn w:val="DefaultParagraphFont"/>
    <w:uiPriority w:val="7"/>
    <w:qFormat/>
    <w:rsid w:val="007E7727"/>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7E7727"/>
    <w:rPr>
      <w:color w:val="auto"/>
      <w:u w:val="none"/>
    </w:rPr>
  </w:style>
  <w:style w:type="character" w:styleId="Hyperlink">
    <w:name w:val="Hyperlink"/>
    <w:basedOn w:val="DefaultParagraphFont"/>
    <w:uiPriority w:val="99"/>
    <w:unhideWhenUsed/>
    <w:rsid w:val="007E7727"/>
    <w:rPr>
      <w:color w:val="auto"/>
      <w:u w:val="none"/>
    </w:rPr>
  </w:style>
  <w:style w:type="paragraph" w:styleId="DocumentMap">
    <w:name w:val="Document Map"/>
    <w:basedOn w:val="Normal"/>
    <w:link w:val="DocumentMapChar"/>
    <w:uiPriority w:val="99"/>
    <w:semiHidden/>
    <w:unhideWhenUsed/>
    <w:rsid w:val="003E5A5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E5A58"/>
    <w:rPr>
      <w:rFonts w:ascii="Lucida Grande" w:hAnsi="Lucida Grande" w:cs="Lucida Grande"/>
    </w:rPr>
  </w:style>
  <w:style w:type="character" w:styleId="UnresolvedMention">
    <w:name w:val="Unresolved Mention"/>
    <w:basedOn w:val="DefaultParagraphFont"/>
    <w:uiPriority w:val="99"/>
    <w:semiHidden/>
    <w:unhideWhenUsed/>
    <w:rsid w:val="00762440"/>
    <w:rPr>
      <w:color w:val="605E5C"/>
      <w:shd w:val="clear" w:color="auto" w:fill="E1DFDD"/>
    </w:rPr>
  </w:style>
  <w:style w:type="paragraph" w:styleId="ListParagraph">
    <w:name w:val="List Paragraph"/>
    <w:basedOn w:val="Normal"/>
    <w:uiPriority w:val="34"/>
    <w:qFormat/>
    <w:rsid w:val="00B53E2A"/>
    <w:pPr>
      <w:ind w:left="720"/>
      <w:contextualSpacing/>
    </w:pPr>
  </w:style>
  <w:style w:type="table" w:styleId="TableGrid">
    <w:name w:val="Table Grid"/>
    <w:basedOn w:val="TableNormal"/>
    <w:uiPriority w:val="59"/>
    <w:rsid w:val="005F6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434760">
      <w:bodyDiv w:val="1"/>
      <w:marLeft w:val="0"/>
      <w:marRight w:val="0"/>
      <w:marTop w:val="0"/>
      <w:marBottom w:val="0"/>
      <w:divBdr>
        <w:top w:val="none" w:sz="0" w:space="0" w:color="auto"/>
        <w:left w:val="none" w:sz="0" w:space="0" w:color="auto"/>
        <w:bottom w:val="none" w:sz="0" w:space="0" w:color="auto"/>
        <w:right w:val="none" w:sz="0" w:space="0" w:color="auto"/>
      </w:divBdr>
    </w:div>
    <w:div w:id="357194671">
      <w:bodyDiv w:val="1"/>
      <w:marLeft w:val="0"/>
      <w:marRight w:val="0"/>
      <w:marTop w:val="0"/>
      <w:marBottom w:val="0"/>
      <w:divBdr>
        <w:top w:val="none" w:sz="0" w:space="0" w:color="auto"/>
        <w:left w:val="none" w:sz="0" w:space="0" w:color="auto"/>
        <w:bottom w:val="none" w:sz="0" w:space="0" w:color="auto"/>
        <w:right w:val="none" w:sz="0" w:space="0" w:color="auto"/>
      </w:divBdr>
    </w:div>
    <w:div w:id="370693325">
      <w:bodyDiv w:val="1"/>
      <w:marLeft w:val="0"/>
      <w:marRight w:val="0"/>
      <w:marTop w:val="0"/>
      <w:marBottom w:val="0"/>
      <w:divBdr>
        <w:top w:val="none" w:sz="0" w:space="0" w:color="auto"/>
        <w:left w:val="none" w:sz="0" w:space="0" w:color="auto"/>
        <w:bottom w:val="none" w:sz="0" w:space="0" w:color="auto"/>
        <w:right w:val="none" w:sz="0" w:space="0" w:color="auto"/>
      </w:divBdr>
    </w:div>
    <w:div w:id="533925134">
      <w:bodyDiv w:val="1"/>
      <w:marLeft w:val="0"/>
      <w:marRight w:val="0"/>
      <w:marTop w:val="0"/>
      <w:marBottom w:val="0"/>
      <w:divBdr>
        <w:top w:val="none" w:sz="0" w:space="0" w:color="auto"/>
        <w:left w:val="none" w:sz="0" w:space="0" w:color="auto"/>
        <w:bottom w:val="none" w:sz="0" w:space="0" w:color="auto"/>
        <w:right w:val="none" w:sz="0" w:space="0" w:color="auto"/>
      </w:divBdr>
    </w:div>
    <w:div w:id="625697040">
      <w:bodyDiv w:val="1"/>
      <w:marLeft w:val="0"/>
      <w:marRight w:val="0"/>
      <w:marTop w:val="0"/>
      <w:marBottom w:val="0"/>
      <w:divBdr>
        <w:top w:val="none" w:sz="0" w:space="0" w:color="auto"/>
        <w:left w:val="none" w:sz="0" w:space="0" w:color="auto"/>
        <w:bottom w:val="none" w:sz="0" w:space="0" w:color="auto"/>
        <w:right w:val="none" w:sz="0" w:space="0" w:color="auto"/>
      </w:divBdr>
    </w:div>
    <w:div w:id="710808294">
      <w:bodyDiv w:val="1"/>
      <w:marLeft w:val="0"/>
      <w:marRight w:val="0"/>
      <w:marTop w:val="0"/>
      <w:marBottom w:val="0"/>
      <w:divBdr>
        <w:top w:val="none" w:sz="0" w:space="0" w:color="auto"/>
        <w:left w:val="none" w:sz="0" w:space="0" w:color="auto"/>
        <w:bottom w:val="none" w:sz="0" w:space="0" w:color="auto"/>
        <w:right w:val="none" w:sz="0" w:space="0" w:color="auto"/>
      </w:divBdr>
    </w:div>
    <w:div w:id="714548670">
      <w:bodyDiv w:val="1"/>
      <w:marLeft w:val="0"/>
      <w:marRight w:val="0"/>
      <w:marTop w:val="0"/>
      <w:marBottom w:val="0"/>
      <w:divBdr>
        <w:top w:val="none" w:sz="0" w:space="0" w:color="auto"/>
        <w:left w:val="none" w:sz="0" w:space="0" w:color="auto"/>
        <w:bottom w:val="none" w:sz="0" w:space="0" w:color="auto"/>
        <w:right w:val="none" w:sz="0" w:space="0" w:color="auto"/>
      </w:divBdr>
    </w:div>
    <w:div w:id="1000081573">
      <w:bodyDiv w:val="1"/>
      <w:marLeft w:val="0"/>
      <w:marRight w:val="0"/>
      <w:marTop w:val="0"/>
      <w:marBottom w:val="0"/>
      <w:divBdr>
        <w:top w:val="none" w:sz="0" w:space="0" w:color="auto"/>
        <w:left w:val="none" w:sz="0" w:space="0" w:color="auto"/>
        <w:bottom w:val="none" w:sz="0" w:space="0" w:color="auto"/>
        <w:right w:val="none" w:sz="0" w:space="0" w:color="auto"/>
      </w:divBdr>
    </w:div>
    <w:div w:id="1135298933">
      <w:bodyDiv w:val="1"/>
      <w:marLeft w:val="0"/>
      <w:marRight w:val="0"/>
      <w:marTop w:val="0"/>
      <w:marBottom w:val="0"/>
      <w:divBdr>
        <w:top w:val="none" w:sz="0" w:space="0" w:color="auto"/>
        <w:left w:val="none" w:sz="0" w:space="0" w:color="auto"/>
        <w:bottom w:val="none" w:sz="0" w:space="0" w:color="auto"/>
        <w:right w:val="none" w:sz="0" w:space="0" w:color="auto"/>
      </w:divBdr>
    </w:div>
    <w:div w:id="1273198678">
      <w:bodyDiv w:val="1"/>
      <w:marLeft w:val="0"/>
      <w:marRight w:val="0"/>
      <w:marTop w:val="0"/>
      <w:marBottom w:val="0"/>
      <w:divBdr>
        <w:top w:val="none" w:sz="0" w:space="0" w:color="auto"/>
        <w:left w:val="none" w:sz="0" w:space="0" w:color="auto"/>
        <w:bottom w:val="none" w:sz="0" w:space="0" w:color="auto"/>
        <w:right w:val="none" w:sz="0" w:space="0" w:color="auto"/>
      </w:divBdr>
    </w:div>
    <w:div w:id="1308322737">
      <w:bodyDiv w:val="1"/>
      <w:marLeft w:val="0"/>
      <w:marRight w:val="0"/>
      <w:marTop w:val="0"/>
      <w:marBottom w:val="0"/>
      <w:divBdr>
        <w:top w:val="none" w:sz="0" w:space="0" w:color="auto"/>
        <w:left w:val="none" w:sz="0" w:space="0" w:color="auto"/>
        <w:bottom w:val="none" w:sz="0" w:space="0" w:color="auto"/>
        <w:right w:val="none" w:sz="0" w:space="0" w:color="auto"/>
      </w:divBdr>
    </w:div>
    <w:div w:id="1319265961">
      <w:bodyDiv w:val="1"/>
      <w:marLeft w:val="0"/>
      <w:marRight w:val="0"/>
      <w:marTop w:val="0"/>
      <w:marBottom w:val="0"/>
      <w:divBdr>
        <w:top w:val="none" w:sz="0" w:space="0" w:color="auto"/>
        <w:left w:val="none" w:sz="0" w:space="0" w:color="auto"/>
        <w:bottom w:val="none" w:sz="0" w:space="0" w:color="auto"/>
        <w:right w:val="none" w:sz="0" w:space="0" w:color="auto"/>
      </w:divBdr>
    </w:div>
    <w:div w:id="1343316689">
      <w:bodyDiv w:val="1"/>
      <w:marLeft w:val="0"/>
      <w:marRight w:val="0"/>
      <w:marTop w:val="0"/>
      <w:marBottom w:val="0"/>
      <w:divBdr>
        <w:top w:val="none" w:sz="0" w:space="0" w:color="auto"/>
        <w:left w:val="none" w:sz="0" w:space="0" w:color="auto"/>
        <w:bottom w:val="none" w:sz="0" w:space="0" w:color="auto"/>
        <w:right w:val="none" w:sz="0" w:space="0" w:color="auto"/>
      </w:divBdr>
    </w:div>
    <w:div w:id="1431855729">
      <w:bodyDiv w:val="1"/>
      <w:marLeft w:val="0"/>
      <w:marRight w:val="0"/>
      <w:marTop w:val="0"/>
      <w:marBottom w:val="0"/>
      <w:divBdr>
        <w:top w:val="none" w:sz="0" w:space="0" w:color="auto"/>
        <w:left w:val="none" w:sz="0" w:space="0" w:color="auto"/>
        <w:bottom w:val="none" w:sz="0" w:space="0" w:color="auto"/>
        <w:right w:val="none" w:sz="0" w:space="0" w:color="auto"/>
      </w:divBdr>
    </w:div>
    <w:div w:id="1449860203">
      <w:bodyDiv w:val="1"/>
      <w:marLeft w:val="0"/>
      <w:marRight w:val="0"/>
      <w:marTop w:val="0"/>
      <w:marBottom w:val="0"/>
      <w:divBdr>
        <w:top w:val="none" w:sz="0" w:space="0" w:color="auto"/>
        <w:left w:val="none" w:sz="0" w:space="0" w:color="auto"/>
        <w:bottom w:val="none" w:sz="0" w:space="0" w:color="auto"/>
        <w:right w:val="none" w:sz="0" w:space="0" w:color="auto"/>
      </w:divBdr>
    </w:div>
    <w:div w:id="1649818690">
      <w:bodyDiv w:val="1"/>
      <w:marLeft w:val="0"/>
      <w:marRight w:val="0"/>
      <w:marTop w:val="0"/>
      <w:marBottom w:val="0"/>
      <w:divBdr>
        <w:top w:val="none" w:sz="0" w:space="0" w:color="auto"/>
        <w:left w:val="none" w:sz="0" w:space="0" w:color="auto"/>
        <w:bottom w:val="none" w:sz="0" w:space="0" w:color="auto"/>
        <w:right w:val="none" w:sz="0" w:space="0" w:color="auto"/>
      </w:divBdr>
    </w:div>
    <w:div w:id="1849320657">
      <w:bodyDiv w:val="1"/>
      <w:marLeft w:val="0"/>
      <w:marRight w:val="0"/>
      <w:marTop w:val="0"/>
      <w:marBottom w:val="0"/>
      <w:divBdr>
        <w:top w:val="none" w:sz="0" w:space="0" w:color="auto"/>
        <w:left w:val="none" w:sz="0" w:space="0" w:color="auto"/>
        <w:bottom w:val="none" w:sz="0" w:space="0" w:color="auto"/>
        <w:right w:val="none" w:sz="0" w:space="0" w:color="auto"/>
      </w:divBdr>
    </w:div>
    <w:div w:id="19428340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google.com/spreadsheets/d/1ri7tZ9-BffB63klLEo02-9jKwfGN2gBAwi70QrzG22k/edit" TargetMode="External"/><Relationship Id="rId18" Type="http://schemas.openxmlformats.org/officeDocument/2006/relationships/image" Target="media/image2.png"/><Relationship Id="rId26" Type="http://schemas.openxmlformats.org/officeDocument/2006/relationships/hyperlink" Target="http://jaipuria.edu.in/jim/wp-content/uploads/2012/06/jim_quest_jul_dec_2017.pdf" TargetMode="External"/><Relationship Id="rId3" Type="http://schemas.openxmlformats.org/officeDocument/2006/relationships/customXml" Target="../customXml/item3.xml"/><Relationship Id="rId21" Type="http://schemas.openxmlformats.org/officeDocument/2006/relationships/hyperlink" Target="https://drive.google.com/file/d/1pFIw6j47KIzp6F9qrh5WjiI0MWGzuCTq/view?usp=sharing" TargetMode="External"/><Relationship Id="rId7" Type="http://schemas.openxmlformats.org/officeDocument/2006/relationships/settings" Target="settings.xml"/><Relationship Id="rId12" Type="http://schemas.openxmlformats.org/officeDocument/2006/relationships/hyperlink" Target="https://drive.google.com/file/d/1pFIw6j47KIzp6F9qrh5WjiI0MWGzuCTq/view?usp=sharing" TargetMode="External"/><Relationship Id="rId17" Type="http://schemas.openxmlformats.org/officeDocument/2006/relationships/hyperlink" Target="https://docs.google.com/spreadsheets/d/1ri7tZ9-BffB63klLEo02-9jKwfGN2gBAwi70QrzG22k/edit" TargetMode="External"/><Relationship Id="rId25" Type="http://schemas.openxmlformats.org/officeDocument/2006/relationships/hyperlink" Target="https://www.sipri.org/sites/default/files/files/FS/SIPRIFS1212.pdf%20//" TargetMode="External"/><Relationship Id="rId2" Type="http://schemas.openxmlformats.org/officeDocument/2006/relationships/customXml" Target="../customXml/item2.xml"/><Relationship Id="rId16" Type="http://schemas.openxmlformats.org/officeDocument/2006/relationships/hyperlink" Target="https://drive.google.com/file/d/1pFIw6j47KIzp6F9qrh5WjiI0MWGzuCTq/view?usp=sharing" TargetMode="External"/><Relationship Id="rId20" Type="http://schemas.openxmlformats.org/officeDocument/2006/relationships/hyperlink" Target="http://securityassistance.org/data/country/arms/country/2014/2018//Global//al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curityassistance.org/data/country/arms/country/2014/2018//Global//all" TargetMode="External"/><Relationship Id="rId24" Type="http://schemas.openxmlformats.org/officeDocument/2006/relationships/hyperlink" Target="http://securityassistance.org/data/country/arms/country/2014/2018//Global//all" TargetMode="External"/><Relationship Id="rId5" Type="http://schemas.openxmlformats.org/officeDocument/2006/relationships/numbering" Target="numbering.xml"/><Relationship Id="rId15" Type="http://schemas.openxmlformats.org/officeDocument/2006/relationships/hyperlink" Target="http://securityassistance.org/data/country/arms/country/2014/2018//Global//all" TargetMode="External"/><Relationship Id="rId23" Type="http://schemas.openxmlformats.org/officeDocument/2006/relationships/image" Target="media/image3.png"/><Relationship Id="rId28" Type="http://schemas.openxmlformats.org/officeDocument/2006/relationships/hyperlink" Target="https://www.forumarmstrade.org/major-arms-sales-notifications-tracker.html" TargetMode="External"/><Relationship Id="rId10" Type="http://schemas.openxmlformats.org/officeDocument/2006/relationships/hyperlink" Target="https://securityassistance.org/sites/default/files/USArmsTrends2018_Report_190404_letter.pdf%20//" TargetMode="External"/><Relationship Id="rId19" Type="http://schemas.openxmlformats.org/officeDocument/2006/relationships/hyperlink" Target="http://securityassistance.org/data/country/arms/country/2014/2018//Global//all" TargetMode="External"/><Relationship Id="rId4" Type="http://schemas.openxmlformats.org/officeDocument/2006/relationships/customXml" Target="../customXml/item4.xml"/><Relationship Id="rId9" Type="http://schemas.openxmlformats.org/officeDocument/2006/relationships/hyperlink" Target="https://www.dsca.mil/major-arms-sales" TargetMode="External"/><Relationship Id="rId14" Type="http://schemas.openxmlformats.org/officeDocument/2006/relationships/image" Target="media/image1.png"/><Relationship Id="rId22" Type="http://schemas.openxmlformats.org/officeDocument/2006/relationships/hyperlink" Target="https://docs.google.com/spreadsheets/d/1ri7tZ9-BffB63klLEo02-9jKwfGN2gBAwi70QrzG22k/edit" TargetMode="External"/><Relationship Id="rId27" Type="http://schemas.openxmlformats.org/officeDocument/2006/relationships/hyperlink" Target="https://securityassistance.org/sites/default/files/US%20Arms%20Sales%202017%20Report.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18C9390-16C1-4835-AE57-8450C81AC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12189</Words>
  <Characters>69481</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Ashton Smith</cp:lastModifiedBy>
  <cp:revision>5</cp:revision>
  <dcterms:created xsi:type="dcterms:W3CDTF">2019-07-22T02:56:00Z</dcterms:created>
  <dcterms:modified xsi:type="dcterms:W3CDTF">2019-07-22T14:24:00Z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