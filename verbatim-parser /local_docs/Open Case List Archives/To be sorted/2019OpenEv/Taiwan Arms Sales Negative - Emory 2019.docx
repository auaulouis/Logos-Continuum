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1F8" w:rsidRDefault="00AC11F8" w:rsidP="00AC11F8">
      <w:pPr>
        <w:pStyle w:val="Heading3"/>
      </w:pPr>
      <w:bookmarkStart w:id="0" w:name="_Toc10465340"/>
      <w:bookmarkStart w:id="1" w:name="_Toc10461928"/>
      <w:bookmarkStart w:id="2" w:name="_Toc10462019"/>
      <w:bookmarkStart w:id="3" w:name="_GoBack"/>
      <w:bookmarkEnd w:id="3"/>
      <w:r>
        <w:t>Taiwan Arms Sales Neg – Table of Contents</w:t>
      </w:r>
      <w:bookmarkEnd w:id="0"/>
    </w:p>
    <w:p w:rsidR="00AC11F8" w:rsidRDefault="00AC11F8" w:rsidP="00AC11F8">
      <w:pPr>
        <w:pStyle w:val="TOC3"/>
        <w:tabs>
          <w:tab w:val="right" w:leader="dot" w:pos="10790"/>
        </w:tabs>
        <w:rPr>
          <w:rFonts w:asciiTheme="minorHAnsi" w:eastAsiaTheme="minorEastAsia" w:hAnsiTheme="minorHAnsi" w:cstheme="minorBidi"/>
          <w:noProof/>
        </w:rPr>
      </w:pPr>
      <w:r>
        <w:fldChar w:fldCharType="begin"/>
      </w:r>
      <w:r>
        <w:instrText xml:space="preserve"> TOC \o "1-3" \u </w:instrText>
      </w:r>
      <w:r>
        <w:fldChar w:fldCharType="separate"/>
      </w:r>
      <w:r>
        <w:rPr>
          <w:noProof/>
        </w:rPr>
        <w:t>uniqueness counterplan</w:t>
      </w:r>
      <w:r>
        <w:rPr>
          <w:noProof/>
        </w:rPr>
        <w:tab/>
      </w:r>
      <w:r>
        <w:rPr>
          <w:noProof/>
        </w:rPr>
        <w:fldChar w:fldCharType="begin"/>
      </w:r>
      <w:r>
        <w:rPr>
          <w:noProof/>
        </w:rPr>
        <w:instrText xml:space="preserve"> PAGEREF _Toc10465341 \h </w:instrText>
      </w:r>
      <w:r>
        <w:rPr>
          <w:noProof/>
        </w:rPr>
      </w:r>
      <w:r>
        <w:rPr>
          <w:noProof/>
        </w:rPr>
        <w:fldChar w:fldCharType="separate"/>
      </w:r>
      <w:r w:rsidR="00C45857">
        <w:rPr>
          <w:noProof/>
        </w:rPr>
        <w:t>3</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1nc/2nc uq counterplan</w:t>
      </w:r>
      <w:r>
        <w:rPr>
          <w:noProof/>
        </w:rPr>
        <w:tab/>
      </w:r>
      <w:r>
        <w:rPr>
          <w:noProof/>
        </w:rPr>
        <w:fldChar w:fldCharType="begin"/>
      </w:r>
      <w:r>
        <w:rPr>
          <w:noProof/>
        </w:rPr>
        <w:instrText xml:space="preserve"> PAGEREF _Toc10465342 \h </w:instrText>
      </w:r>
      <w:r>
        <w:rPr>
          <w:noProof/>
        </w:rPr>
      </w:r>
      <w:r>
        <w:rPr>
          <w:noProof/>
        </w:rPr>
        <w:fldChar w:fldCharType="separate"/>
      </w:r>
      <w:r w:rsidR="00C45857">
        <w:rPr>
          <w:noProof/>
        </w:rPr>
        <w:t>4</w:t>
      </w:r>
      <w:r>
        <w:rPr>
          <w:noProof/>
        </w:rPr>
        <w:fldChar w:fldCharType="end"/>
      </w:r>
    </w:p>
    <w:p w:rsidR="00AC11F8" w:rsidRDefault="00AC11F8">
      <w:pPr>
        <w:pStyle w:val="TOC2"/>
        <w:tabs>
          <w:tab w:val="right" w:leader="dot" w:pos="10790"/>
        </w:tabs>
        <w:rPr>
          <w:rFonts w:asciiTheme="minorHAnsi" w:eastAsiaTheme="minorEastAsia" w:hAnsiTheme="minorHAnsi" w:cstheme="minorBidi"/>
          <w:noProof/>
        </w:rPr>
      </w:pPr>
      <w:r>
        <w:rPr>
          <w:noProof/>
        </w:rPr>
        <w:t>assurance disad</w:t>
      </w:r>
      <w:r>
        <w:rPr>
          <w:noProof/>
        </w:rPr>
        <w:tab/>
      </w:r>
      <w:r>
        <w:rPr>
          <w:noProof/>
        </w:rPr>
        <w:fldChar w:fldCharType="begin"/>
      </w:r>
      <w:r>
        <w:rPr>
          <w:noProof/>
        </w:rPr>
        <w:instrText xml:space="preserve"> PAGEREF _Toc10465343 \h </w:instrText>
      </w:r>
      <w:r>
        <w:rPr>
          <w:noProof/>
        </w:rPr>
      </w:r>
      <w:r>
        <w:rPr>
          <w:noProof/>
        </w:rPr>
        <w:fldChar w:fldCharType="separate"/>
      </w:r>
      <w:r w:rsidR="00C45857">
        <w:rPr>
          <w:noProof/>
        </w:rPr>
        <w:t>6</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1nc assurance disad</w:t>
      </w:r>
      <w:r>
        <w:rPr>
          <w:noProof/>
        </w:rPr>
        <w:tab/>
      </w:r>
      <w:r>
        <w:rPr>
          <w:noProof/>
        </w:rPr>
        <w:fldChar w:fldCharType="begin"/>
      </w:r>
      <w:r>
        <w:rPr>
          <w:noProof/>
        </w:rPr>
        <w:instrText xml:space="preserve"> PAGEREF _Toc10465344 \h </w:instrText>
      </w:r>
      <w:r>
        <w:rPr>
          <w:noProof/>
        </w:rPr>
      </w:r>
      <w:r>
        <w:rPr>
          <w:noProof/>
        </w:rPr>
        <w:fldChar w:fldCharType="separate"/>
      </w:r>
      <w:r w:rsidR="00C45857">
        <w:rPr>
          <w:noProof/>
        </w:rPr>
        <w:t>7</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impact – prolif bad</w:t>
      </w:r>
      <w:r>
        <w:rPr>
          <w:noProof/>
        </w:rPr>
        <w:tab/>
      </w:r>
      <w:r>
        <w:rPr>
          <w:noProof/>
        </w:rPr>
        <w:fldChar w:fldCharType="begin"/>
      </w:r>
      <w:r>
        <w:rPr>
          <w:noProof/>
        </w:rPr>
        <w:instrText xml:space="preserve"> PAGEREF _Toc10465345 \h </w:instrText>
      </w:r>
      <w:r>
        <w:rPr>
          <w:noProof/>
        </w:rPr>
      </w:r>
      <w:r>
        <w:rPr>
          <w:noProof/>
        </w:rPr>
        <w:fldChar w:fldCharType="separate"/>
      </w:r>
      <w:r w:rsidR="00C45857">
        <w:rPr>
          <w:noProof/>
        </w:rPr>
        <w:t>9</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turns case – ends peaceful rise</w:t>
      </w:r>
      <w:r>
        <w:rPr>
          <w:noProof/>
        </w:rPr>
        <w:tab/>
      </w:r>
      <w:r>
        <w:rPr>
          <w:noProof/>
        </w:rPr>
        <w:fldChar w:fldCharType="begin"/>
      </w:r>
      <w:r>
        <w:rPr>
          <w:noProof/>
        </w:rPr>
        <w:instrText xml:space="preserve"> PAGEREF _Toc10465346 \h </w:instrText>
      </w:r>
      <w:r>
        <w:rPr>
          <w:noProof/>
        </w:rPr>
      </w:r>
      <w:r>
        <w:rPr>
          <w:noProof/>
        </w:rPr>
        <w:fldChar w:fldCharType="separate"/>
      </w:r>
      <w:r w:rsidR="00C45857">
        <w:rPr>
          <w:noProof/>
        </w:rPr>
        <w:t>10</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uq – taiwan assurance up</w:t>
      </w:r>
      <w:r>
        <w:rPr>
          <w:noProof/>
        </w:rPr>
        <w:tab/>
      </w:r>
      <w:r>
        <w:rPr>
          <w:noProof/>
        </w:rPr>
        <w:fldChar w:fldCharType="begin"/>
      </w:r>
      <w:r>
        <w:rPr>
          <w:noProof/>
        </w:rPr>
        <w:instrText xml:space="preserve"> PAGEREF _Toc10465347 \h </w:instrText>
      </w:r>
      <w:r>
        <w:rPr>
          <w:noProof/>
        </w:rPr>
      </w:r>
      <w:r>
        <w:rPr>
          <w:noProof/>
        </w:rPr>
        <w:fldChar w:fldCharType="separate"/>
      </w:r>
      <w:r w:rsidR="00C45857">
        <w:rPr>
          <w:noProof/>
        </w:rPr>
        <w:t>11</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uq – at: unsustainable/china rise inevitable</w:t>
      </w:r>
      <w:r>
        <w:rPr>
          <w:noProof/>
        </w:rPr>
        <w:tab/>
      </w:r>
      <w:r>
        <w:rPr>
          <w:noProof/>
        </w:rPr>
        <w:fldChar w:fldCharType="begin"/>
      </w:r>
      <w:r>
        <w:rPr>
          <w:noProof/>
        </w:rPr>
        <w:instrText xml:space="preserve"> PAGEREF _Toc10465348 \h </w:instrText>
      </w:r>
      <w:r>
        <w:rPr>
          <w:noProof/>
        </w:rPr>
      </w:r>
      <w:r>
        <w:rPr>
          <w:noProof/>
        </w:rPr>
        <w:fldChar w:fldCharType="separate"/>
      </w:r>
      <w:r w:rsidR="00C45857">
        <w:rPr>
          <w:noProof/>
        </w:rPr>
        <w:t>12</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uq/brink – japan/korea prolif</w:t>
      </w:r>
      <w:r>
        <w:rPr>
          <w:noProof/>
        </w:rPr>
        <w:tab/>
      </w:r>
      <w:r>
        <w:rPr>
          <w:noProof/>
        </w:rPr>
        <w:fldChar w:fldCharType="begin"/>
      </w:r>
      <w:r>
        <w:rPr>
          <w:noProof/>
        </w:rPr>
        <w:instrText xml:space="preserve"> PAGEREF _Toc10465349 \h </w:instrText>
      </w:r>
      <w:r>
        <w:rPr>
          <w:noProof/>
        </w:rPr>
      </w:r>
      <w:r>
        <w:rPr>
          <w:noProof/>
        </w:rPr>
        <w:fldChar w:fldCharType="separate"/>
      </w:r>
      <w:r w:rsidR="00C45857">
        <w:rPr>
          <w:noProof/>
        </w:rPr>
        <w:t>13</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uq/link framing – taiwan outweighs</w:t>
      </w:r>
      <w:r>
        <w:rPr>
          <w:noProof/>
        </w:rPr>
        <w:tab/>
      </w:r>
      <w:r>
        <w:rPr>
          <w:noProof/>
        </w:rPr>
        <w:fldChar w:fldCharType="begin"/>
      </w:r>
      <w:r>
        <w:rPr>
          <w:noProof/>
        </w:rPr>
        <w:instrText xml:space="preserve"> PAGEREF _Toc10465350 \h </w:instrText>
      </w:r>
      <w:r>
        <w:rPr>
          <w:noProof/>
        </w:rPr>
      </w:r>
      <w:r>
        <w:rPr>
          <w:noProof/>
        </w:rPr>
        <w:fldChar w:fldCharType="separate"/>
      </w:r>
      <w:r w:rsidR="00C45857">
        <w:rPr>
          <w:noProof/>
        </w:rPr>
        <w:t>14</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link – arms sales</w:t>
      </w:r>
      <w:r>
        <w:rPr>
          <w:noProof/>
        </w:rPr>
        <w:tab/>
      </w:r>
      <w:r>
        <w:rPr>
          <w:noProof/>
        </w:rPr>
        <w:fldChar w:fldCharType="begin"/>
      </w:r>
      <w:r>
        <w:rPr>
          <w:noProof/>
        </w:rPr>
        <w:instrText xml:space="preserve"> PAGEREF _Toc10465351 \h </w:instrText>
      </w:r>
      <w:r>
        <w:rPr>
          <w:noProof/>
        </w:rPr>
      </w:r>
      <w:r>
        <w:rPr>
          <w:noProof/>
        </w:rPr>
        <w:fldChar w:fldCharType="separate"/>
      </w:r>
      <w:r w:rsidR="00C45857">
        <w:rPr>
          <w:noProof/>
        </w:rPr>
        <w:t>15</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link/il – japan</w:t>
      </w:r>
      <w:r>
        <w:rPr>
          <w:noProof/>
        </w:rPr>
        <w:tab/>
      </w:r>
      <w:r>
        <w:rPr>
          <w:noProof/>
        </w:rPr>
        <w:fldChar w:fldCharType="begin"/>
      </w:r>
      <w:r>
        <w:rPr>
          <w:noProof/>
        </w:rPr>
        <w:instrText xml:space="preserve"> PAGEREF _Toc10465352 \h </w:instrText>
      </w:r>
      <w:r>
        <w:rPr>
          <w:noProof/>
        </w:rPr>
      </w:r>
      <w:r>
        <w:rPr>
          <w:noProof/>
        </w:rPr>
        <w:fldChar w:fldCharType="separate"/>
      </w:r>
      <w:r w:rsidR="00C45857">
        <w:rPr>
          <w:noProof/>
        </w:rPr>
        <w:t>16</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il – assurances</w:t>
      </w:r>
      <w:r>
        <w:rPr>
          <w:noProof/>
        </w:rPr>
        <w:tab/>
      </w:r>
      <w:r>
        <w:rPr>
          <w:noProof/>
        </w:rPr>
        <w:fldChar w:fldCharType="begin"/>
      </w:r>
      <w:r>
        <w:rPr>
          <w:noProof/>
        </w:rPr>
        <w:instrText xml:space="preserve"> PAGEREF _Toc10465353 \h </w:instrText>
      </w:r>
      <w:r>
        <w:rPr>
          <w:noProof/>
        </w:rPr>
      </w:r>
      <w:r>
        <w:rPr>
          <w:noProof/>
        </w:rPr>
        <w:fldChar w:fldCharType="separate"/>
      </w:r>
      <w:r w:rsidR="00C45857">
        <w:rPr>
          <w:noProof/>
        </w:rPr>
        <w:t>17</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il – liberal democracy</w:t>
      </w:r>
      <w:r>
        <w:rPr>
          <w:noProof/>
        </w:rPr>
        <w:tab/>
      </w:r>
      <w:r>
        <w:rPr>
          <w:noProof/>
        </w:rPr>
        <w:fldChar w:fldCharType="begin"/>
      </w:r>
      <w:r>
        <w:rPr>
          <w:noProof/>
        </w:rPr>
        <w:instrText xml:space="preserve"> PAGEREF _Toc10465354 \h </w:instrText>
      </w:r>
      <w:r>
        <w:rPr>
          <w:noProof/>
        </w:rPr>
      </w:r>
      <w:r>
        <w:rPr>
          <w:noProof/>
        </w:rPr>
        <w:fldChar w:fldCharType="separate"/>
      </w:r>
      <w:r w:rsidR="00C45857">
        <w:rPr>
          <w:noProof/>
        </w:rPr>
        <w:t>19</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il – prolif</w:t>
      </w:r>
      <w:r>
        <w:rPr>
          <w:noProof/>
        </w:rPr>
        <w:tab/>
      </w:r>
      <w:r>
        <w:rPr>
          <w:noProof/>
        </w:rPr>
        <w:fldChar w:fldCharType="begin"/>
      </w:r>
      <w:r>
        <w:rPr>
          <w:noProof/>
        </w:rPr>
        <w:instrText xml:space="preserve"> PAGEREF _Toc10465355 \h </w:instrText>
      </w:r>
      <w:r>
        <w:rPr>
          <w:noProof/>
        </w:rPr>
      </w:r>
      <w:r>
        <w:rPr>
          <w:noProof/>
        </w:rPr>
        <w:fldChar w:fldCharType="separate"/>
      </w:r>
      <w:r w:rsidR="00C45857">
        <w:rPr>
          <w:noProof/>
        </w:rPr>
        <w:t>20</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at: japan can’t</w:t>
      </w:r>
      <w:r>
        <w:rPr>
          <w:noProof/>
        </w:rPr>
        <w:tab/>
      </w:r>
      <w:r>
        <w:rPr>
          <w:noProof/>
        </w:rPr>
        <w:fldChar w:fldCharType="begin"/>
      </w:r>
      <w:r>
        <w:rPr>
          <w:noProof/>
        </w:rPr>
        <w:instrText xml:space="preserve"> PAGEREF _Toc10465356 \h </w:instrText>
      </w:r>
      <w:r>
        <w:rPr>
          <w:noProof/>
        </w:rPr>
      </w:r>
      <w:r>
        <w:rPr>
          <w:noProof/>
        </w:rPr>
        <w:fldChar w:fldCharType="separate"/>
      </w:r>
      <w:r w:rsidR="00C45857">
        <w:rPr>
          <w:noProof/>
        </w:rPr>
        <w:t>21</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at: japan won’t – international standing</w:t>
      </w:r>
      <w:r>
        <w:rPr>
          <w:noProof/>
        </w:rPr>
        <w:tab/>
      </w:r>
      <w:r>
        <w:rPr>
          <w:noProof/>
        </w:rPr>
        <w:fldChar w:fldCharType="begin"/>
      </w:r>
      <w:r>
        <w:rPr>
          <w:noProof/>
        </w:rPr>
        <w:instrText xml:space="preserve"> PAGEREF _Toc10465357 \h </w:instrText>
      </w:r>
      <w:r>
        <w:rPr>
          <w:noProof/>
        </w:rPr>
      </w:r>
      <w:r>
        <w:rPr>
          <w:noProof/>
        </w:rPr>
        <w:fldChar w:fldCharType="separate"/>
      </w:r>
      <w:r w:rsidR="00C45857">
        <w:rPr>
          <w:noProof/>
        </w:rPr>
        <w:t>22</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at: south korea can’t</w:t>
      </w:r>
      <w:r>
        <w:rPr>
          <w:noProof/>
        </w:rPr>
        <w:tab/>
      </w:r>
      <w:r>
        <w:rPr>
          <w:noProof/>
        </w:rPr>
        <w:fldChar w:fldCharType="begin"/>
      </w:r>
      <w:r>
        <w:rPr>
          <w:noProof/>
        </w:rPr>
        <w:instrText xml:space="preserve"> PAGEREF _Toc10465358 \h </w:instrText>
      </w:r>
      <w:r>
        <w:rPr>
          <w:noProof/>
        </w:rPr>
      </w:r>
      <w:r>
        <w:rPr>
          <w:noProof/>
        </w:rPr>
        <w:fldChar w:fldCharType="separate"/>
      </w:r>
      <w:r w:rsidR="00C45857">
        <w:rPr>
          <w:noProof/>
        </w:rPr>
        <w:t>23</w:t>
      </w:r>
      <w:r>
        <w:rPr>
          <w:noProof/>
        </w:rPr>
        <w:fldChar w:fldCharType="end"/>
      </w:r>
    </w:p>
    <w:p w:rsidR="00AC11F8" w:rsidRDefault="00AC11F8">
      <w:pPr>
        <w:pStyle w:val="TOC2"/>
        <w:tabs>
          <w:tab w:val="right" w:leader="dot" w:pos="10790"/>
        </w:tabs>
        <w:rPr>
          <w:rFonts w:asciiTheme="minorHAnsi" w:eastAsiaTheme="minorEastAsia" w:hAnsiTheme="minorHAnsi" w:cstheme="minorBidi"/>
          <w:noProof/>
        </w:rPr>
      </w:pPr>
      <w:r>
        <w:rPr>
          <w:noProof/>
        </w:rPr>
        <w:t>case</w:t>
      </w:r>
      <w:r>
        <w:rPr>
          <w:noProof/>
        </w:rPr>
        <w:tab/>
      </w:r>
      <w:r>
        <w:rPr>
          <w:noProof/>
        </w:rPr>
        <w:fldChar w:fldCharType="begin"/>
      </w:r>
      <w:r>
        <w:rPr>
          <w:noProof/>
        </w:rPr>
        <w:instrText xml:space="preserve"> PAGEREF _Toc10465359 \h </w:instrText>
      </w:r>
      <w:r>
        <w:rPr>
          <w:noProof/>
        </w:rPr>
      </w:r>
      <w:r>
        <w:rPr>
          <w:noProof/>
        </w:rPr>
        <w:fldChar w:fldCharType="separate"/>
      </w:r>
      <w:r w:rsidR="00C45857">
        <w:rPr>
          <w:noProof/>
        </w:rPr>
        <w:t>24</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1nc china advantage</w:t>
      </w:r>
      <w:r>
        <w:rPr>
          <w:noProof/>
        </w:rPr>
        <w:tab/>
      </w:r>
      <w:r>
        <w:rPr>
          <w:noProof/>
        </w:rPr>
        <w:fldChar w:fldCharType="begin"/>
      </w:r>
      <w:r>
        <w:rPr>
          <w:noProof/>
        </w:rPr>
        <w:instrText xml:space="preserve"> PAGEREF _Toc10465360 \h </w:instrText>
      </w:r>
      <w:r>
        <w:rPr>
          <w:noProof/>
        </w:rPr>
      </w:r>
      <w:r>
        <w:rPr>
          <w:noProof/>
        </w:rPr>
        <w:fldChar w:fldCharType="separate"/>
      </w:r>
      <w:r w:rsidR="00C45857">
        <w:rPr>
          <w:noProof/>
        </w:rPr>
        <w:t>25</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#1 – no war</w:t>
      </w:r>
      <w:r>
        <w:rPr>
          <w:noProof/>
        </w:rPr>
        <w:tab/>
      </w:r>
      <w:r>
        <w:rPr>
          <w:noProof/>
        </w:rPr>
        <w:fldChar w:fldCharType="begin"/>
      </w:r>
      <w:r>
        <w:rPr>
          <w:noProof/>
        </w:rPr>
        <w:instrText xml:space="preserve"> PAGEREF _Toc10465361 \h </w:instrText>
      </w:r>
      <w:r>
        <w:rPr>
          <w:noProof/>
        </w:rPr>
      </w:r>
      <w:r>
        <w:rPr>
          <w:noProof/>
        </w:rPr>
        <w:fldChar w:fldCharType="separate"/>
      </w:r>
      <w:r w:rsidR="00C45857">
        <w:rPr>
          <w:noProof/>
        </w:rPr>
        <w:t>28</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#1 – at: taiwan would start the war</w:t>
      </w:r>
      <w:r>
        <w:rPr>
          <w:noProof/>
        </w:rPr>
        <w:tab/>
      </w:r>
      <w:r>
        <w:rPr>
          <w:noProof/>
        </w:rPr>
        <w:fldChar w:fldCharType="begin"/>
      </w:r>
      <w:r>
        <w:rPr>
          <w:noProof/>
        </w:rPr>
        <w:instrText xml:space="preserve"> PAGEREF _Toc10465362 \h </w:instrText>
      </w:r>
      <w:r>
        <w:rPr>
          <w:noProof/>
        </w:rPr>
      </w:r>
      <w:r>
        <w:rPr>
          <w:noProof/>
        </w:rPr>
        <w:fldChar w:fldCharType="separate"/>
      </w:r>
      <w:r w:rsidR="00C45857">
        <w:rPr>
          <w:noProof/>
        </w:rPr>
        <w:t>29</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#2 – alt causes</w:t>
      </w:r>
      <w:r>
        <w:rPr>
          <w:noProof/>
        </w:rPr>
        <w:tab/>
      </w:r>
      <w:r>
        <w:rPr>
          <w:noProof/>
        </w:rPr>
        <w:fldChar w:fldCharType="begin"/>
      </w:r>
      <w:r>
        <w:rPr>
          <w:noProof/>
        </w:rPr>
        <w:instrText xml:space="preserve"> PAGEREF _Toc10465363 \h </w:instrText>
      </w:r>
      <w:r>
        <w:rPr>
          <w:noProof/>
        </w:rPr>
      </w:r>
      <w:r>
        <w:rPr>
          <w:noProof/>
        </w:rPr>
        <w:fldChar w:fldCharType="separate"/>
      </w:r>
      <w:r w:rsidR="00C45857">
        <w:rPr>
          <w:noProof/>
        </w:rPr>
        <w:t>30</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#2 – accommodation fails</w:t>
      </w:r>
      <w:r>
        <w:rPr>
          <w:noProof/>
        </w:rPr>
        <w:tab/>
      </w:r>
      <w:r>
        <w:rPr>
          <w:noProof/>
        </w:rPr>
        <w:fldChar w:fldCharType="begin"/>
      </w:r>
      <w:r>
        <w:rPr>
          <w:noProof/>
        </w:rPr>
        <w:instrText xml:space="preserve"> PAGEREF _Toc10465364 \h </w:instrText>
      </w:r>
      <w:r>
        <w:rPr>
          <w:noProof/>
        </w:rPr>
      </w:r>
      <w:r>
        <w:rPr>
          <w:noProof/>
        </w:rPr>
        <w:fldChar w:fldCharType="separate"/>
      </w:r>
      <w:r w:rsidR="00C45857">
        <w:rPr>
          <w:noProof/>
        </w:rPr>
        <w:t>32</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#4 – no solvency</w:t>
      </w:r>
      <w:r>
        <w:rPr>
          <w:noProof/>
        </w:rPr>
        <w:tab/>
      </w:r>
      <w:r>
        <w:rPr>
          <w:noProof/>
        </w:rPr>
        <w:fldChar w:fldCharType="begin"/>
      </w:r>
      <w:r>
        <w:rPr>
          <w:noProof/>
        </w:rPr>
        <w:instrText xml:space="preserve"> PAGEREF _Toc10465365 \h </w:instrText>
      </w:r>
      <w:r>
        <w:rPr>
          <w:noProof/>
        </w:rPr>
      </w:r>
      <w:r>
        <w:rPr>
          <w:noProof/>
        </w:rPr>
        <w:fldChar w:fldCharType="separate"/>
      </w:r>
      <w:r w:rsidR="00C45857">
        <w:rPr>
          <w:noProof/>
        </w:rPr>
        <w:t>33</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#4 – domestic backlash</w:t>
      </w:r>
      <w:r>
        <w:rPr>
          <w:noProof/>
        </w:rPr>
        <w:tab/>
      </w:r>
      <w:r>
        <w:rPr>
          <w:noProof/>
        </w:rPr>
        <w:fldChar w:fldCharType="begin"/>
      </w:r>
      <w:r>
        <w:rPr>
          <w:noProof/>
        </w:rPr>
        <w:instrText xml:space="preserve"> PAGEREF _Toc10465366 \h </w:instrText>
      </w:r>
      <w:r>
        <w:rPr>
          <w:noProof/>
        </w:rPr>
      </w:r>
      <w:r>
        <w:rPr>
          <w:noProof/>
        </w:rPr>
        <w:fldChar w:fldCharType="separate"/>
      </w:r>
      <w:r w:rsidR="00C45857">
        <w:rPr>
          <w:noProof/>
        </w:rPr>
        <w:t>34</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#5 – turns case</w:t>
      </w:r>
      <w:r>
        <w:rPr>
          <w:noProof/>
        </w:rPr>
        <w:tab/>
      </w:r>
      <w:r>
        <w:rPr>
          <w:noProof/>
        </w:rPr>
        <w:fldChar w:fldCharType="begin"/>
      </w:r>
      <w:r>
        <w:rPr>
          <w:noProof/>
        </w:rPr>
        <w:instrText xml:space="preserve"> PAGEREF _Toc10465367 \h </w:instrText>
      </w:r>
      <w:r>
        <w:rPr>
          <w:noProof/>
        </w:rPr>
      </w:r>
      <w:r>
        <w:rPr>
          <w:noProof/>
        </w:rPr>
        <w:fldChar w:fldCharType="separate"/>
      </w:r>
      <w:r w:rsidR="00C45857">
        <w:rPr>
          <w:noProof/>
        </w:rPr>
        <w:t>35</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#5 – deterrence</w:t>
      </w:r>
      <w:r>
        <w:rPr>
          <w:noProof/>
        </w:rPr>
        <w:tab/>
      </w:r>
      <w:r>
        <w:rPr>
          <w:noProof/>
        </w:rPr>
        <w:fldChar w:fldCharType="begin"/>
      </w:r>
      <w:r>
        <w:rPr>
          <w:noProof/>
        </w:rPr>
        <w:instrText xml:space="preserve"> PAGEREF _Toc10465368 \h </w:instrText>
      </w:r>
      <w:r>
        <w:rPr>
          <w:noProof/>
        </w:rPr>
      </w:r>
      <w:r>
        <w:rPr>
          <w:noProof/>
        </w:rPr>
        <w:fldChar w:fldCharType="separate"/>
      </w:r>
      <w:r w:rsidR="00C45857">
        <w:rPr>
          <w:noProof/>
        </w:rPr>
        <w:t>36</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#5 – taiwan key</w:t>
      </w:r>
      <w:r>
        <w:rPr>
          <w:noProof/>
        </w:rPr>
        <w:tab/>
      </w:r>
      <w:r>
        <w:rPr>
          <w:noProof/>
        </w:rPr>
        <w:fldChar w:fldCharType="begin"/>
      </w:r>
      <w:r>
        <w:rPr>
          <w:noProof/>
        </w:rPr>
        <w:instrText xml:space="preserve"> PAGEREF _Toc10465369 \h </w:instrText>
      </w:r>
      <w:r>
        <w:rPr>
          <w:noProof/>
        </w:rPr>
      </w:r>
      <w:r>
        <w:rPr>
          <w:noProof/>
        </w:rPr>
        <w:fldChar w:fldCharType="separate"/>
      </w:r>
      <w:r w:rsidR="00C45857">
        <w:rPr>
          <w:noProof/>
        </w:rPr>
        <w:t>38</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#5 – at: china not aggressive</w:t>
      </w:r>
      <w:r>
        <w:rPr>
          <w:noProof/>
        </w:rPr>
        <w:tab/>
      </w:r>
      <w:r>
        <w:rPr>
          <w:noProof/>
        </w:rPr>
        <w:fldChar w:fldCharType="begin"/>
      </w:r>
      <w:r>
        <w:rPr>
          <w:noProof/>
        </w:rPr>
        <w:instrText xml:space="preserve"> PAGEREF _Toc10465370 \h </w:instrText>
      </w:r>
      <w:r>
        <w:rPr>
          <w:noProof/>
        </w:rPr>
      </w:r>
      <w:r>
        <w:rPr>
          <w:noProof/>
        </w:rPr>
        <w:fldChar w:fldCharType="separate"/>
      </w:r>
      <w:r w:rsidR="00C45857">
        <w:rPr>
          <w:noProof/>
        </w:rPr>
        <w:t>39</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#6 – taiwan resists</w:t>
      </w:r>
      <w:r>
        <w:rPr>
          <w:noProof/>
        </w:rPr>
        <w:tab/>
      </w:r>
      <w:r>
        <w:rPr>
          <w:noProof/>
        </w:rPr>
        <w:fldChar w:fldCharType="begin"/>
      </w:r>
      <w:r>
        <w:rPr>
          <w:noProof/>
        </w:rPr>
        <w:instrText xml:space="preserve"> PAGEREF _Toc10465371 \h </w:instrText>
      </w:r>
      <w:r>
        <w:rPr>
          <w:noProof/>
        </w:rPr>
      </w:r>
      <w:r>
        <w:rPr>
          <w:noProof/>
        </w:rPr>
        <w:fldChar w:fldCharType="separate"/>
      </w:r>
      <w:r w:rsidR="00C45857">
        <w:rPr>
          <w:noProof/>
        </w:rPr>
        <w:t>40</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1nc trade advantage</w:t>
      </w:r>
      <w:r>
        <w:rPr>
          <w:noProof/>
        </w:rPr>
        <w:tab/>
      </w:r>
      <w:r>
        <w:rPr>
          <w:noProof/>
        </w:rPr>
        <w:fldChar w:fldCharType="begin"/>
      </w:r>
      <w:r>
        <w:rPr>
          <w:noProof/>
        </w:rPr>
        <w:instrText xml:space="preserve"> PAGEREF _Toc10465372 \h </w:instrText>
      </w:r>
      <w:r>
        <w:rPr>
          <w:noProof/>
        </w:rPr>
      </w:r>
      <w:r>
        <w:rPr>
          <w:noProof/>
        </w:rPr>
        <w:fldChar w:fldCharType="separate"/>
      </w:r>
      <w:r w:rsidR="00C45857">
        <w:rPr>
          <w:noProof/>
        </w:rPr>
        <w:t>41</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#1 – alt cause – military</w:t>
      </w:r>
      <w:r>
        <w:rPr>
          <w:noProof/>
        </w:rPr>
        <w:tab/>
      </w:r>
      <w:r>
        <w:rPr>
          <w:noProof/>
        </w:rPr>
        <w:fldChar w:fldCharType="begin"/>
      </w:r>
      <w:r>
        <w:rPr>
          <w:noProof/>
        </w:rPr>
        <w:instrText xml:space="preserve"> PAGEREF _Toc10465373 \h </w:instrText>
      </w:r>
      <w:r>
        <w:rPr>
          <w:noProof/>
        </w:rPr>
      </w:r>
      <w:r>
        <w:rPr>
          <w:noProof/>
        </w:rPr>
        <w:fldChar w:fldCharType="separate"/>
      </w:r>
      <w:r w:rsidR="00C45857">
        <w:rPr>
          <w:noProof/>
        </w:rPr>
        <w:t>44</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#1 – alt causes – america first</w:t>
      </w:r>
      <w:r>
        <w:rPr>
          <w:noProof/>
        </w:rPr>
        <w:tab/>
      </w:r>
      <w:r>
        <w:rPr>
          <w:noProof/>
        </w:rPr>
        <w:fldChar w:fldCharType="begin"/>
      </w:r>
      <w:r>
        <w:rPr>
          <w:noProof/>
        </w:rPr>
        <w:instrText xml:space="preserve"> PAGEREF _Toc10465374 \h </w:instrText>
      </w:r>
      <w:r>
        <w:rPr>
          <w:noProof/>
        </w:rPr>
      </w:r>
      <w:r>
        <w:rPr>
          <w:noProof/>
        </w:rPr>
        <w:fldChar w:fldCharType="separate"/>
      </w:r>
      <w:r w:rsidR="00C45857">
        <w:rPr>
          <w:noProof/>
        </w:rPr>
        <w:t>45</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#2 – no deal – no structural reforms</w:t>
      </w:r>
      <w:r>
        <w:rPr>
          <w:noProof/>
        </w:rPr>
        <w:tab/>
      </w:r>
      <w:r>
        <w:rPr>
          <w:noProof/>
        </w:rPr>
        <w:fldChar w:fldCharType="begin"/>
      </w:r>
      <w:r>
        <w:rPr>
          <w:noProof/>
        </w:rPr>
        <w:instrText xml:space="preserve"> PAGEREF _Toc10465375 \h </w:instrText>
      </w:r>
      <w:r>
        <w:rPr>
          <w:noProof/>
        </w:rPr>
      </w:r>
      <w:r>
        <w:rPr>
          <w:noProof/>
        </w:rPr>
        <w:fldChar w:fldCharType="separate"/>
      </w:r>
      <w:r w:rsidR="00C45857">
        <w:rPr>
          <w:noProof/>
        </w:rPr>
        <w:t>46</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#3 – built in</w:t>
      </w:r>
      <w:r>
        <w:rPr>
          <w:noProof/>
        </w:rPr>
        <w:tab/>
      </w:r>
      <w:r>
        <w:rPr>
          <w:noProof/>
        </w:rPr>
        <w:fldChar w:fldCharType="begin"/>
      </w:r>
      <w:r>
        <w:rPr>
          <w:noProof/>
        </w:rPr>
        <w:instrText xml:space="preserve"> PAGEREF _Toc10465376 \h </w:instrText>
      </w:r>
      <w:r>
        <w:rPr>
          <w:noProof/>
        </w:rPr>
      </w:r>
      <w:r>
        <w:rPr>
          <w:noProof/>
        </w:rPr>
        <w:fldChar w:fldCharType="separate"/>
      </w:r>
      <w:r w:rsidR="00C45857">
        <w:rPr>
          <w:noProof/>
        </w:rPr>
        <w:t>47</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#4 – non-China trade fights</w:t>
      </w:r>
      <w:r>
        <w:rPr>
          <w:noProof/>
        </w:rPr>
        <w:tab/>
      </w:r>
      <w:r>
        <w:rPr>
          <w:noProof/>
        </w:rPr>
        <w:fldChar w:fldCharType="begin"/>
      </w:r>
      <w:r>
        <w:rPr>
          <w:noProof/>
        </w:rPr>
        <w:instrText xml:space="preserve"> PAGEREF _Toc10465377 \h </w:instrText>
      </w:r>
      <w:r>
        <w:rPr>
          <w:noProof/>
        </w:rPr>
      </w:r>
      <w:r>
        <w:rPr>
          <w:noProof/>
        </w:rPr>
        <w:fldChar w:fldCharType="separate"/>
      </w:r>
      <w:r w:rsidR="00C45857">
        <w:rPr>
          <w:noProof/>
        </w:rPr>
        <w:t>48</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lastRenderedPageBreak/>
        <w:t>2nc xt #6 – economy defense</w:t>
      </w:r>
      <w:r>
        <w:rPr>
          <w:noProof/>
        </w:rPr>
        <w:tab/>
      </w:r>
      <w:r>
        <w:rPr>
          <w:noProof/>
        </w:rPr>
        <w:fldChar w:fldCharType="begin"/>
      </w:r>
      <w:r>
        <w:rPr>
          <w:noProof/>
        </w:rPr>
        <w:instrText xml:space="preserve"> PAGEREF _Toc10465378 \h </w:instrText>
      </w:r>
      <w:r>
        <w:rPr>
          <w:noProof/>
        </w:rPr>
      </w:r>
      <w:r>
        <w:rPr>
          <w:noProof/>
        </w:rPr>
        <w:fldChar w:fldCharType="separate"/>
      </w:r>
      <w:r w:rsidR="00C45857">
        <w:rPr>
          <w:noProof/>
        </w:rPr>
        <w:t>49</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xt #7 – trade war key to other countries</w:t>
      </w:r>
      <w:r>
        <w:rPr>
          <w:noProof/>
        </w:rPr>
        <w:tab/>
      </w:r>
      <w:r>
        <w:rPr>
          <w:noProof/>
        </w:rPr>
        <w:fldChar w:fldCharType="begin"/>
      </w:r>
      <w:r>
        <w:rPr>
          <w:noProof/>
        </w:rPr>
        <w:instrText xml:space="preserve"> PAGEREF _Toc10465379 \h </w:instrText>
      </w:r>
      <w:r>
        <w:rPr>
          <w:noProof/>
        </w:rPr>
      </w:r>
      <w:r>
        <w:rPr>
          <w:noProof/>
        </w:rPr>
        <w:fldChar w:fldCharType="separate"/>
      </w:r>
      <w:r w:rsidR="00C45857">
        <w:rPr>
          <w:noProof/>
        </w:rPr>
        <w:t>50</w:t>
      </w:r>
      <w:r>
        <w:rPr>
          <w:noProof/>
        </w:rPr>
        <w:fldChar w:fldCharType="end"/>
      </w:r>
    </w:p>
    <w:p w:rsidR="00AC11F8" w:rsidRDefault="00AC11F8">
      <w:pPr>
        <w:pStyle w:val="TOC2"/>
        <w:tabs>
          <w:tab w:val="right" w:leader="dot" w:pos="10790"/>
        </w:tabs>
        <w:rPr>
          <w:rFonts w:asciiTheme="minorHAnsi" w:eastAsiaTheme="minorEastAsia" w:hAnsiTheme="minorHAnsi" w:cstheme="minorBidi"/>
          <w:noProof/>
        </w:rPr>
      </w:pPr>
      <w:r>
        <w:rPr>
          <w:noProof/>
        </w:rPr>
        <w:t>add-on answers</w:t>
      </w:r>
      <w:r>
        <w:rPr>
          <w:noProof/>
        </w:rPr>
        <w:tab/>
      </w:r>
      <w:r>
        <w:rPr>
          <w:noProof/>
        </w:rPr>
        <w:fldChar w:fldCharType="begin"/>
      </w:r>
      <w:r>
        <w:rPr>
          <w:noProof/>
        </w:rPr>
        <w:instrText xml:space="preserve"> PAGEREF _Toc10465380 \h </w:instrText>
      </w:r>
      <w:r>
        <w:rPr>
          <w:noProof/>
        </w:rPr>
      </w:r>
      <w:r>
        <w:rPr>
          <w:noProof/>
        </w:rPr>
        <w:fldChar w:fldCharType="separate"/>
      </w:r>
      <w:r w:rsidR="00C45857">
        <w:rPr>
          <w:noProof/>
        </w:rPr>
        <w:t>51</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at: Iran prolif add-on</w:t>
      </w:r>
      <w:r>
        <w:rPr>
          <w:noProof/>
        </w:rPr>
        <w:tab/>
      </w:r>
      <w:r>
        <w:rPr>
          <w:noProof/>
        </w:rPr>
        <w:fldChar w:fldCharType="begin"/>
      </w:r>
      <w:r>
        <w:rPr>
          <w:noProof/>
        </w:rPr>
        <w:instrText xml:space="preserve"> PAGEREF _Toc10465381 \h </w:instrText>
      </w:r>
      <w:r>
        <w:rPr>
          <w:noProof/>
        </w:rPr>
      </w:r>
      <w:r>
        <w:rPr>
          <w:noProof/>
        </w:rPr>
        <w:fldChar w:fldCharType="separate"/>
      </w:r>
      <w:r w:rsidR="00C45857">
        <w:rPr>
          <w:noProof/>
        </w:rPr>
        <w:t>52</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2nc at: manufacturing add-on</w:t>
      </w:r>
      <w:r>
        <w:rPr>
          <w:noProof/>
        </w:rPr>
        <w:tab/>
      </w:r>
      <w:r>
        <w:rPr>
          <w:noProof/>
        </w:rPr>
        <w:fldChar w:fldCharType="begin"/>
      </w:r>
      <w:r>
        <w:rPr>
          <w:noProof/>
        </w:rPr>
        <w:instrText xml:space="preserve"> PAGEREF _Toc10465382 \h </w:instrText>
      </w:r>
      <w:r>
        <w:rPr>
          <w:noProof/>
        </w:rPr>
      </w:r>
      <w:r>
        <w:rPr>
          <w:noProof/>
        </w:rPr>
        <w:fldChar w:fldCharType="separate"/>
      </w:r>
      <w:r w:rsidR="00C45857">
        <w:rPr>
          <w:noProof/>
        </w:rPr>
        <w:t>53</w:t>
      </w:r>
      <w:r>
        <w:rPr>
          <w:noProof/>
        </w:rPr>
        <w:fldChar w:fldCharType="end"/>
      </w:r>
    </w:p>
    <w:p w:rsidR="00AC11F8" w:rsidRDefault="00AC11F8">
      <w:pPr>
        <w:pStyle w:val="TOC2"/>
        <w:tabs>
          <w:tab w:val="right" w:leader="dot" w:pos="10790"/>
        </w:tabs>
        <w:rPr>
          <w:rFonts w:asciiTheme="minorHAnsi" w:eastAsiaTheme="minorEastAsia" w:hAnsiTheme="minorHAnsi" w:cstheme="minorBidi"/>
          <w:noProof/>
        </w:rPr>
      </w:pPr>
      <w:r>
        <w:rPr>
          <w:noProof/>
        </w:rPr>
        <w:t>Misc.</w:t>
      </w:r>
      <w:r>
        <w:rPr>
          <w:noProof/>
        </w:rPr>
        <w:tab/>
      </w:r>
      <w:r>
        <w:rPr>
          <w:noProof/>
        </w:rPr>
        <w:fldChar w:fldCharType="begin"/>
      </w:r>
      <w:r>
        <w:rPr>
          <w:noProof/>
        </w:rPr>
        <w:instrText xml:space="preserve"> PAGEREF _Toc10465383 \h </w:instrText>
      </w:r>
      <w:r>
        <w:rPr>
          <w:noProof/>
        </w:rPr>
      </w:r>
      <w:r>
        <w:rPr>
          <w:noProof/>
        </w:rPr>
        <w:fldChar w:fldCharType="separate"/>
      </w:r>
      <w:r w:rsidR="00C45857">
        <w:rPr>
          <w:noProof/>
        </w:rPr>
        <w:t>54</w:t>
      </w:r>
      <w:r>
        <w:rPr>
          <w:noProof/>
        </w:rPr>
        <w:fldChar w:fldCharType="end"/>
      </w:r>
    </w:p>
    <w:p w:rsidR="00AC11F8" w:rsidRDefault="00AC11F8">
      <w:pPr>
        <w:pStyle w:val="TOC3"/>
        <w:tabs>
          <w:tab w:val="right" w:leader="dot" w:pos="10790"/>
        </w:tabs>
        <w:rPr>
          <w:rFonts w:asciiTheme="minorHAnsi" w:eastAsiaTheme="minorEastAsia" w:hAnsiTheme="minorHAnsi" w:cstheme="minorBidi"/>
          <w:noProof/>
        </w:rPr>
      </w:pPr>
      <w:r>
        <w:rPr>
          <w:noProof/>
        </w:rPr>
        <w:t>Charles Glaser Indict</w:t>
      </w:r>
      <w:r>
        <w:rPr>
          <w:noProof/>
        </w:rPr>
        <w:tab/>
      </w:r>
      <w:r>
        <w:rPr>
          <w:noProof/>
        </w:rPr>
        <w:fldChar w:fldCharType="begin"/>
      </w:r>
      <w:r>
        <w:rPr>
          <w:noProof/>
        </w:rPr>
        <w:instrText xml:space="preserve"> PAGEREF _Toc10465384 \h </w:instrText>
      </w:r>
      <w:r>
        <w:rPr>
          <w:noProof/>
        </w:rPr>
      </w:r>
      <w:r>
        <w:rPr>
          <w:noProof/>
        </w:rPr>
        <w:fldChar w:fldCharType="separate"/>
      </w:r>
      <w:r w:rsidR="00C45857">
        <w:rPr>
          <w:noProof/>
        </w:rPr>
        <w:t>55</w:t>
      </w:r>
      <w:r>
        <w:rPr>
          <w:noProof/>
        </w:rPr>
        <w:fldChar w:fldCharType="end"/>
      </w:r>
    </w:p>
    <w:p w:rsidR="00AC11F8" w:rsidRDefault="00AC11F8" w:rsidP="00AC11F8">
      <w:r>
        <w:fldChar w:fldCharType="end"/>
      </w:r>
    </w:p>
    <w:p w:rsidR="00AC11F8" w:rsidRDefault="00AC11F8" w:rsidP="00AC11F8"/>
    <w:p w:rsidR="00873EC3" w:rsidRDefault="00873EC3" w:rsidP="00873EC3">
      <w:pPr>
        <w:pStyle w:val="Heading2"/>
      </w:pPr>
      <w:bookmarkStart w:id="4" w:name="_Toc10461929"/>
      <w:bookmarkStart w:id="5" w:name="_Toc10462020"/>
      <w:bookmarkStart w:id="6" w:name="_Toc10465341"/>
      <w:bookmarkEnd w:id="1"/>
      <w:bookmarkEnd w:id="2"/>
      <w:proofErr w:type="gramStart"/>
      <w:r>
        <w:lastRenderedPageBreak/>
        <w:t>uniqueness</w:t>
      </w:r>
      <w:proofErr w:type="gramEnd"/>
      <w:r>
        <w:t xml:space="preserve"> counterplan</w:t>
      </w:r>
      <w:bookmarkEnd w:id="4"/>
      <w:bookmarkEnd w:id="5"/>
      <w:bookmarkEnd w:id="6"/>
      <w:r>
        <w:t xml:space="preserve"> </w:t>
      </w:r>
    </w:p>
    <w:p w:rsidR="00873EC3" w:rsidRDefault="00873EC3" w:rsidP="00873EC3">
      <w:pPr>
        <w:pStyle w:val="Heading3"/>
      </w:pPr>
      <w:bookmarkStart w:id="7" w:name="_Toc10461930"/>
      <w:bookmarkStart w:id="8" w:name="_Toc10462021"/>
      <w:bookmarkStart w:id="9" w:name="_Toc10465342"/>
      <w:r>
        <w:lastRenderedPageBreak/>
        <w:t>1nc/2nc uq counterplan</w:t>
      </w:r>
      <w:bookmarkEnd w:id="7"/>
      <w:bookmarkEnd w:id="8"/>
      <w:bookmarkEnd w:id="9"/>
      <w:r>
        <w:t xml:space="preserve"> </w:t>
      </w:r>
    </w:p>
    <w:p w:rsidR="00873EC3" w:rsidRDefault="00873EC3" w:rsidP="00873EC3">
      <w:pPr>
        <w:pStyle w:val="Heading4"/>
      </w:pPr>
      <w:r>
        <w:t xml:space="preserve">The United States federal government should increase its arms sales and diplomatic relations with Taiwan </w:t>
      </w:r>
    </w:p>
    <w:p w:rsidR="00873EC3" w:rsidRPr="00D47DA6" w:rsidRDefault="00873EC3" w:rsidP="00873EC3"/>
    <w:p w:rsidR="00873EC3" w:rsidRDefault="00873EC3" w:rsidP="00873EC3">
      <w:pPr>
        <w:pStyle w:val="Heading4"/>
      </w:pPr>
      <w:r>
        <w:t xml:space="preserve">Its mutually exclusive and provides uniqueness for assurance and deterrence </w:t>
      </w:r>
    </w:p>
    <w:p w:rsidR="00873EC3" w:rsidRDefault="00873EC3" w:rsidP="00873EC3">
      <w:r>
        <w:rPr>
          <w:rStyle w:val="Style13ptBold"/>
        </w:rPr>
        <w:t xml:space="preserve">Tucker and Glaser 11 </w:t>
      </w:r>
      <w:r>
        <w:t>Nancy Bernkopf Tucker and Bonnie Glaser.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https://csis-prod.s3.amazonaws.com/s3fs-public/legacy_files/files/publication/twq11autumntuckerglaser.pdf</w:t>
      </w:r>
    </w:p>
    <w:p w:rsidR="00873EC3" w:rsidRPr="007E256B" w:rsidRDefault="00873EC3" w:rsidP="00873EC3">
      <w:pPr>
        <w:rPr>
          <w:rStyle w:val="StyleUnderline"/>
        </w:rPr>
      </w:pPr>
      <w:r w:rsidRPr="007E256B">
        <w:rPr>
          <w:rStyle w:val="StyleUnderline"/>
        </w:rPr>
        <w:t xml:space="preserve">So should and will the United States abandon Taiwan? To date, Washington has not decided to jettison Taiwan. And </w:t>
      </w:r>
      <w:r w:rsidRPr="007E256B">
        <w:rPr>
          <w:rStyle w:val="StyleUnderline"/>
          <w:b/>
        </w:rPr>
        <w:t>it should not</w:t>
      </w:r>
      <w:r w:rsidRPr="007E256B">
        <w:rPr>
          <w:rStyle w:val="StyleUnderline"/>
        </w:rPr>
        <w:t>.</w:t>
      </w:r>
      <w:r w:rsidRPr="00FE6ED3">
        <w:rPr>
          <w:sz w:val="16"/>
        </w:rPr>
        <w:t xml:space="preserve"> However frightening or seductive China is, </w:t>
      </w:r>
      <w:r w:rsidRPr="007E256B">
        <w:rPr>
          <w:rStyle w:val="StyleUnderline"/>
        </w:rPr>
        <w:t>appeasing</w:t>
      </w:r>
      <w:r w:rsidRPr="00FE6ED3">
        <w:rPr>
          <w:sz w:val="16"/>
        </w:rPr>
        <w:t xml:space="preserve"> it </w:t>
      </w:r>
      <w:r w:rsidRPr="007E256B">
        <w:rPr>
          <w:rStyle w:val="StyleUnderline"/>
        </w:rPr>
        <w:t>by sacrificing Taiwan would not be good policy</w:t>
      </w:r>
      <w:r w:rsidRPr="00FE6ED3">
        <w:rPr>
          <w:sz w:val="16"/>
        </w:rPr>
        <w:t xml:space="preserve">. Doing so might simplify and improve U.S.—China relations, but only temporarily. </w:t>
      </w:r>
      <w:r w:rsidRPr="007E256B">
        <w:rPr>
          <w:rStyle w:val="StyleUnderline"/>
        </w:rPr>
        <w:t>China would respond to appeasement as have virtually all governments: it would conclude that a weaker United States lacking vision and ambition could be pressured and manipulated. Both friends and rivals regionally and globally would decide that the United States was not to be trusted.</w:t>
      </w:r>
    </w:p>
    <w:p w:rsidR="00873EC3" w:rsidRPr="00FE6ED3" w:rsidRDefault="00873EC3" w:rsidP="00873EC3">
      <w:pPr>
        <w:rPr>
          <w:sz w:val="16"/>
        </w:rPr>
      </w:pPr>
      <w:r w:rsidRPr="00FE6ED3">
        <w:rPr>
          <w:sz w:val="16"/>
        </w:rPr>
        <w:t xml:space="preserve">But, </w:t>
      </w:r>
      <w:r w:rsidRPr="007E256B">
        <w:rPr>
          <w:rStyle w:val="StyleUnderline"/>
        </w:rPr>
        <w:t xml:space="preserve">if the United States will not sever ties, should it nevertheless reduce its commitments to Taiwan? For example, </w:t>
      </w:r>
      <w:r w:rsidRPr="007E256B">
        <w:rPr>
          <w:rStyle w:val="StyleUnderline"/>
          <w:b/>
        </w:rPr>
        <w:t>should the United States curtail</w:t>
      </w:r>
      <w:r w:rsidRPr="00FE6ED3">
        <w:rPr>
          <w:sz w:val="16"/>
        </w:rPr>
        <w:t xml:space="preserve"> or forego </w:t>
      </w:r>
      <w:r w:rsidRPr="007E256B">
        <w:rPr>
          <w:rStyle w:val="StyleUnderline"/>
          <w:b/>
        </w:rPr>
        <w:t>arms sales</w:t>
      </w:r>
      <w:r w:rsidRPr="00FE6ED3">
        <w:rPr>
          <w:sz w:val="16"/>
        </w:rPr>
        <w:t xml:space="preserve">? This might appear a compromise, avoiding both a sharp break and the maintenance of a difficult status quo. The problem is that </w:t>
      </w:r>
      <w:r w:rsidRPr="007E256B">
        <w:rPr>
          <w:rStyle w:val="StyleUnderline"/>
        </w:rPr>
        <w:t xml:space="preserve">such an approach would have </w:t>
      </w:r>
      <w:r w:rsidRPr="007E256B">
        <w:rPr>
          <w:rStyle w:val="StyleUnderline"/>
          <w:b/>
        </w:rPr>
        <w:t>largely the same consequences as abandonment</w:t>
      </w:r>
      <w:r w:rsidRPr="007E256B">
        <w:rPr>
          <w:rStyle w:val="StyleUnderline"/>
        </w:rPr>
        <w:t xml:space="preserve">: Beijing would still see it as a demonstration of weakness, and would seek to take advantage. </w:t>
      </w:r>
      <w:r w:rsidRPr="007E256B">
        <w:rPr>
          <w:rStyle w:val="StyleUnderline"/>
          <w:b/>
          <w:sz w:val="30"/>
          <w:szCs w:val="30"/>
        </w:rPr>
        <w:t>Ending arms sales while pledging to defend Taiwan</w:t>
      </w:r>
      <w:r w:rsidRPr="00FE6ED3">
        <w:rPr>
          <w:sz w:val="16"/>
        </w:rPr>
        <w:t xml:space="preserve"> should China launch an unprovoked attack, as some have suggested, is </w:t>
      </w:r>
      <w:r w:rsidRPr="007E256B">
        <w:rPr>
          <w:rStyle w:val="StyleUnderline"/>
          <w:b/>
          <w:sz w:val="30"/>
          <w:szCs w:val="30"/>
        </w:rPr>
        <w:t>unworkable</w:t>
      </w:r>
      <w:r w:rsidRPr="007E256B">
        <w:rPr>
          <w:rStyle w:val="StyleUnderline"/>
        </w:rPr>
        <w:t xml:space="preserve"> because Taiwan would soon lack the capability to hold out until U.S. forces arrive</w:t>
      </w:r>
      <w:r w:rsidRPr="00FE6ED3">
        <w:rPr>
          <w:sz w:val="16"/>
        </w:rPr>
        <w:t>.23 Alternatively, selling arms, but making clear that the United States would not intervene, would undermine deterrence since China knows it can overwhelm Taiwan’s limited capability.</w:t>
      </w:r>
    </w:p>
    <w:p w:rsidR="00873EC3" w:rsidRPr="00FE6ED3" w:rsidRDefault="00873EC3" w:rsidP="00873EC3">
      <w:pPr>
        <w:rPr>
          <w:sz w:val="16"/>
        </w:rPr>
      </w:pPr>
      <w:r w:rsidRPr="00FE6ED3">
        <w:rPr>
          <w:sz w:val="16"/>
        </w:rPr>
        <w:t xml:space="preserve">There is no doubt that the American people are tired of risk, war, and foreigners with problems, but they also believe in democracy and freedom. The United States played a pivotal role in building Taiwan’s democratic system, celebrating it as a role model for Asia in general and China in particular. China may be economically capitalist as much as communist, but politically it remains a communist autocracy. Its people are denied human rights, political participation, and free expression. The contrast is stark, and </w:t>
      </w:r>
      <w:r w:rsidRPr="007E256B">
        <w:rPr>
          <w:rStyle w:val="StyleUnderline"/>
        </w:rPr>
        <w:t xml:space="preserve">the need for the United States to remain engaged with Taiwan is clear, but this is not enough. </w:t>
      </w:r>
      <w:r w:rsidRPr="007E256B">
        <w:rPr>
          <w:rStyle w:val="StyleUnderline"/>
          <w:b/>
        </w:rPr>
        <w:t>Talk of the United States abandoning Taiwan has to be staunched</w:t>
      </w:r>
      <w:r w:rsidRPr="007E256B">
        <w:rPr>
          <w:rStyle w:val="StyleUnderline"/>
        </w:rPr>
        <w:t xml:space="preserve"> before it undermines morale in Taiwan and respect for laws and commitments in the United States</w:t>
      </w:r>
      <w:r w:rsidRPr="00FE6ED3">
        <w:rPr>
          <w:sz w:val="16"/>
        </w:rPr>
        <w:t>.</w:t>
      </w:r>
    </w:p>
    <w:p w:rsidR="00873EC3" w:rsidRPr="00FE6ED3" w:rsidRDefault="00873EC3" w:rsidP="00873EC3">
      <w:pPr>
        <w:rPr>
          <w:sz w:val="16"/>
        </w:rPr>
      </w:pPr>
      <w:r w:rsidRPr="007E256B">
        <w:rPr>
          <w:rStyle w:val="StyleUnderline"/>
        </w:rPr>
        <w:t>The</w:t>
      </w:r>
      <w:r w:rsidRPr="00FE6ED3">
        <w:rPr>
          <w:sz w:val="16"/>
        </w:rPr>
        <w:t xml:space="preserve"> Obama </w:t>
      </w:r>
      <w:r w:rsidRPr="007E256B">
        <w:rPr>
          <w:rStyle w:val="StyleUnderline"/>
        </w:rPr>
        <w:t xml:space="preserve">administration should stop equivocating and </w:t>
      </w:r>
      <w:r w:rsidRPr="007E256B">
        <w:rPr>
          <w:rStyle w:val="StyleUnderline"/>
          <w:b/>
        </w:rPr>
        <w:t>move forward with arms sales</w:t>
      </w:r>
      <w:r w:rsidRPr="007E256B">
        <w:rPr>
          <w:rStyle w:val="StyleUnderline"/>
        </w:rPr>
        <w:t>.</w:t>
      </w:r>
      <w:r w:rsidRPr="00FE6ED3">
        <w:rPr>
          <w:sz w:val="16"/>
        </w:rPr>
        <w:t xml:space="preserve"> There will never be a good time to sell weapons to Taiwan. Diplomacy with China as well as congressional routines and requirements invariably intervenewhat former deputy assistant secretary of state for East Asian and Pacific affairs Randall Schriver has called ‘‘the tyranny of the calendar.’’ Upgrading existing aircraft would be welcome, but Taiwan’s aging and shrinking air force also needs new planes. Were the United States to wait and the F-16 C/D production line to close, Taiwan would have no other source. Washington might well be faced with the complicated dilemma of whether to sell even more advanced F-35s. </w:t>
      </w:r>
      <w:r w:rsidRPr="00D47DA6">
        <w:rPr>
          <w:rStyle w:val="StyleUnderline"/>
        </w:rPr>
        <w:t>Washington ought to reassert its longstanding position to Beijing that sales do not promote Taiwan’s separation from the mainland but, in the current phase of cross-Strait relations, create an environment for improved China—Taiwan relations</w:t>
      </w:r>
      <w:r w:rsidRPr="00FE6ED3">
        <w:rPr>
          <w:sz w:val="16"/>
        </w:rPr>
        <w:t>.</w:t>
      </w:r>
    </w:p>
    <w:p w:rsidR="00873EC3" w:rsidRPr="00FE6ED3" w:rsidRDefault="00873EC3" w:rsidP="00873EC3">
      <w:pPr>
        <w:rPr>
          <w:sz w:val="16"/>
        </w:rPr>
      </w:pPr>
      <w:r w:rsidRPr="00FE6ED3">
        <w:rPr>
          <w:sz w:val="16"/>
        </w:rPr>
        <w:t xml:space="preserve">Indeed, in the past two years, the United States has sold almost $13 billion in weapons to Taiwan, and cross-Strait relations are in the best shape in decades. </w:t>
      </w:r>
      <w:r w:rsidRPr="00D47DA6">
        <w:rPr>
          <w:rStyle w:val="StyleUnderline"/>
        </w:rPr>
        <w:t>In the absence of U.S. backing, Taipei would likely be too insecure and Taiwan’s leaders too vulnerable</w:t>
      </w:r>
      <w:r w:rsidRPr="00FE6ED3">
        <w:rPr>
          <w:sz w:val="16"/>
        </w:rPr>
        <w:t xml:space="preserve"> politically to negotiate with China. </w:t>
      </w:r>
      <w:r w:rsidRPr="00D47DA6">
        <w:rPr>
          <w:rStyle w:val="StyleUnderline"/>
        </w:rPr>
        <w:t>Arms sales</w:t>
      </w:r>
      <w:r w:rsidRPr="00FE6ED3">
        <w:rPr>
          <w:sz w:val="16"/>
        </w:rPr>
        <w:t xml:space="preserve">, therefore, </w:t>
      </w:r>
      <w:r w:rsidRPr="00D47DA6">
        <w:rPr>
          <w:rStyle w:val="StyleUnderline"/>
        </w:rPr>
        <w:t>facilitate cross-Strait compromise</w:t>
      </w:r>
      <w:r w:rsidRPr="00FE6ED3">
        <w:rPr>
          <w:sz w:val="16"/>
        </w:rPr>
        <w:t xml:space="preserve"> and should not be anathema to Beijing. </w:t>
      </w:r>
      <w:r w:rsidRPr="00D47DA6">
        <w:rPr>
          <w:rStyle w:val="StyleUnderline"/>
          <w:b/>
        </w:rPr>
        <w:t>The United States should also accelerate dialogue with Taipei to promote increased U.S.—Taiwan trade, reduce Taiwan’s growing isolation from regional and global trading blocks, and prevent yet more dependence on China</w:t>
      </w:r>
      <w:r w:rsidRPr="00FE6ED3">
        <w:rPr>
          <w:sz w:val="16"/>
        </w:rPr>
        <w:t>. Refusing to talk about a broad range of economic issues through the only available dispute settlement mechanism, the Trade and Investment Framework Agreement (TIFA), because of minor, if politically thorny, problems like U.S. beef exports to Taiwan is a mistake. And progress should be made on commonplace but important requests from Taipei to join the U.S. visa waiver program and conclude a bilateral extradition agreement.</w:t>
      </w:r>
    </w:p>
    <w:p w:rsidR="00873EC3" w:rsidRPr="00FE6ED3" w:rsidRDefault="00873EC3" w:rsidP="00873EC3">
      <w:pPr>
        <w:rPr>
          <w:sz w:val="16"/>
        </w:rPr>
      </w:pPr>
      <w:r w:rsidRPr="00D47DA6">
        <w:rPr>
          <w:rStyle w:val="StyleUnderline"/>
        </w:rPr>
        <w:t xml:space="preserve">Higher-level contact between U.S. and Taiwan officials ought to occur </w:t>
      </w:r>
      <w:r w:rsidRPr="00D47DA6">
        <w:rPr>
          <w:rStyle w:val="StyleUnderline"/>
          <w:b/>
        </w:rPr>
        <w:t>routinely</w:t>
      </w:r>
      <w:r w:rsidRPr="00FE6ED3">
        <w:rPr>
          <w:sz w:val="16"/>
        </w:rPr>
        <w:t xml:space="preserve">. Even if presidential meetings are not possible, </w:t>
      </w:r>
      <w:r w:rsidRPr="00D47DA6">
        <w:rPr>
          <w:rStyle w:val="StyleUnderline"/>
        </w:rPr>
        <w:t>dialogue between leaders should be facilitated by video conferences and regular correspondence</w:t>
      </w:r>
      <w:r w:rsidRPr="00FE6ED3">
        <w:rPr>
          <w:sz w:val="16"/>
        </w:rPr>
        <w:t xml:space="preserve">. Cabinet-level visits to Taiwan, five of which occurred during the Clinton administration alone, could quickly be resumed. The prolonged and ill-considered hiatus in those visits during the George W. Bush and early Obama years is self-defeating. </w:t>
      </w:r>
      <w:r w:rsidRPr="00D47DA6">
        <w:rPr>
          <w:rStyle w:val="StyleUnderline"/>
        </w:rPr>
        <w:t>Such trips are important symbolically, but they also improve communication and raise awareness of common interests</w:t>
      </w:r>
      <w:r w:rsidRPr="00FE6ED3">
        <w:rPr>
          <w:sz w:val="16"/>
        </w:rPr>
        <w:t>. Taiwan’s representatives also should be granted better access to U.S. officials in Washington and not be barred from buildings such as the Department of State. There is no formal agreement that requires such restrictions; they are entirely self-imposed.</w:t>
      </w:r>
    </w:p>
    <w:p w:rsidR="00873EC3" w:rsidRPr="00FE6ED3" w:rsidRDefault="00873EC3" w:rsidP="00873EC3">
      <w:pPr>
        <w:rPr>
          <w:sz w:val="16"/>
          <w:szCs w:val="10"/>
        </w:rPr>
      </w:pPr>
      <w:r w:rsidRPr="00FE6ED3">
        <w:rPr>
          <w:sz w:val="16"/>
          <w:szCs w:val="10"/>
        </w:rPr>
        <w:t>Washington cannot sustain the U.S.—Taiwan relationship unilaterally. Taipei has to assign priority to strengthening ties with Washington, even as it improves relations with Beijing. This will require tackling difficult domestic political obstacles in Taiwan and should be a bipartisan endeavor. It will be increasingly important to conduct relations in an environment of trust and candor.</w:t>
      </w:r>
    </w:p>
    <w:p w:rsidR="00873EC3" w:rsidRPr="00FE6ED3" w:rsidRDefault="00873EC3" w:rsidP="00873EC3">
      <w:pPr>
        <w:rPr>
          <w:sz w:val="16"/>
          <w:szCs w:val="10"/>
        </w:rPr>
      </w:pPr>
      <w:r w:rsidRPr="00FE6ED3">
        <w:rPr>
          <w:sz w:val="16"/>
          <w:szCs w:val="10"/>
        </w:rPr>
        <w:t xml:space="preserve">There are risks to a strategy which strengthens rather than abandons U.S. ties to Taiwan. If Washington continues to support Taiwan, it must simultaneously find ways to convince Beijing that the United States does not seek to prevent an accommodation between Taiwan and China. The United States does not secretly promote </w:t>
      </w:r>
      <w:r w:rsidRPr="00FE6ED3">
        <w:rPr>
          <w:sz w:val="16"/>
          <w:szCs w:val="10"/>
        </w:rPr>
        <w:lastRenderedPageBreak/>
        <w:t>independence or block progress in cross-Strait relations. Rather, U.S. policy aims at sustaining peaceful conditions in which Taiwan and China can reach a long-term modus vivendi by themselves.</w:t>
      </w:r>
    </w:p>
    <w:p w:rsidR="00873EC3" w:rsidRPr="00D47DA6" w:rsidRDefault="00873EC3" w:rsidP="00873EC3">
      <w:pPr>
        <w:rPr>
          <w:rStyle w:val="StyleUnderline"/>
        </w:rPr>
      </w:pPr>
      <w:r w:rsidRPr="00FE6ED3">
        <w:rPr>
          <w:sz w:val="16"/>
        </w:rPr>
        <w:t xml:space="preserve">Although the Six Assurances and the Taiwan Relations Act attempted to keep the focus of U.S.—Taiwan relations on the United States and Taiwan, China has always been a critical variable and its importance is growing. But </w:t>
      </w:r>
      <w:r w:rsidRPr="00D47DA6">
        <w:rPr>
          <w:rStyle w:val="StyleUnderline"/>
        </w:rPr>
        <w:t>those who worry that Taiwan policy will set back U.S.—China relations ought instead to persuade China that, in the absence of U.S. support, Taipei would likely lose confidence and put negotiations with the mainland on hold. An abandoned and isolated Taiwan might</w:t>
      </w:r>
      <w:r w:rsidRPr="00FE6ED3">
        <w:rPr>
          <w:sz w:val="16"/>
        </w:rPr>
        <w:t xml:space="preserve">, in desperation, </w:t>
      </w:r>
      <w:r w:rsidRPr="00D47DA6">
        <w:rPr>
          <w:rStyle w:val="StyleUnderline"/>
        </w:rPr>
        <w:t xml:space="preserve">declare independence or even revive efforts to produce nuclear weapons, not pursue unification as Beijing assumes. So, in fact, </w:t>
      </w:r>
      <w:r w:rsidRPr="00D47DA6">
        <w:rPr>
          <w:rStyle w:val="StyleUnderline"/>
          <w:b/>
        </w:rPr>
        <w:t>U.S. support is not harmful, but helpful to China’s interests</w:t>
      </w:r>
      <w:r w:rsidRPr="00D47DA6">
        <w:rPr>
          <w:rStyle w:val="StyleUnderline"/>
        </w:rPr>
        <w:t>.</w:t>
      </w:r>
    </w:p>
    <w:p w:rsidR="00873EC3" w:rsidRPr="00D47DA6" w:rsidRDefault="00873EC3" w:rsidP="00873EC3">
      <w:pPr>
        <w:rPr>
          <w:rStyle w:val="StyleUnderline"/>
        </w:rPr>
      </w:pPr>
      <w:r w:rsidRPr="00FE6ED3">
        <w:rPr>
          <w:sz w:val="16"/>
        </w:rPr>
        <w:t xml:space="preserve">The course of cross-Strait relations does not lead inexorably in any one direction. Taiwan’s options remain open. </w:t>
      </w:r>
      <w:r w:rsidRPr="00D47DA6">
        <w:rPr>
          <w:rStyle w:val="StyleUnderline"/>
        </w:rPr>
        <w:t xml:space="preserve">The United States wants Taiwan stable, peaceful, and democratic for the people of Taiwan, as a model to others in East Asia, and as </w:t>
      </w:r>
      <w:r w:rsidRPr="00D47DA6">
        <w:rPr>
          <w:rStyle w:val="StyleUnderline"/>
          <w:b/>
        </w:rPr>
        <w:t>assurance of U.S. credibility and dependability</w:t>
      </w:r>
      <w:r w:rsidRPr="00D47DA6">
        <w:rPr>
          <w:rStyle w:val="StyleUnderline"/>
        </w:rPr>
        <w:t xml:space="preserve">. The United States should </w:t>
      </w:r>
      <w:r w:rsidRPr="00D47DA6">
        <w:rPr>
          <w:rStyle w:val="StyleUnderline"/>
          <w:b/>
        </w:rPr>
        <w:t>not abandon its principled dedication to freedom of choice, but should strengthen it</w:t>
      </w:r>
      <w:r w:rsidRPr="00D47DA6">
        <w:rPr>
          <w:rStyle w:val="StyleUnderline"/>
        </w:rPr>
        <w:t>.</w:t>
      </w:r>
    </w:p>
    <w:p w:rsidR="00873EC3" w:rsidRDefault="00873EC3" w:rsidP="00873EC3">
      <w:pPr>
        <w:pStyle w:val="Heading2"/>
      </w:pPr>
      <w:bookmarkStart w:id="10" w:name="_Toc10461931"/>
      <w:bookmarkStart w:id="11" w:name="_Toc10462022"/>
      <w:bookmarkStart w:id="12" w:name="_Toc10465343"/>
      <w:proofErr w:type="gramStart"/>
      <w:r>
        <w:lastRenderedPageBreak/>
        <w:t>assurance</w:t>
      </w:r>
      <w:proofErr w:type="gramEnd"/>
      <w:r>
        <w:t xml:space="preserve"> disad</w:t>
      </w:r>
      <w:bookmarkEnd w:id="10"/>
      <w:bookmarkEnd w:id="11"/>
      <w:bookmarkEnd w:id="12"/>
    </w:p>
    <w:p w:rsidR="00873EC3" w:rsidRPr="00577729" w:rsidRDefault="00873EC3" w:rsidP="00873EC3"/>
    <w:p w:rsidR="00873EC3" w:rsidRDefault="00873EC3" w:rsidP="00873EC3">
      <w:pPr>
        <w:pStyle w:val="Heading3"/>
      </w:pPr>
      <w:bookmarkStart w:id="13" w:name="_Toc10461932"/>
      <w:bookmarkStart w:id="14" w:name="_Toc10462023"/>
      <w:bookmarkStart w:id="15" w:name="_Toc10465344"/>
      <w:r>
        <w:lastRenderedPageBreak/>
        <w:t>1nc assurance disad</w:t>
      </w:r>
      <w:bookmarkEnd w:id="13"/>
      <w:bookmarkEnd w:id="14"/>
      <w:bookmarkEnd w:id="15"/>
    </w:p>
    <w:p w:rsidR="00873EC3" w:rsidRDefault="00873EC3" w:rsidP="00873EC3">
      <w:pPr>
        <w:pStyle w:val="Heading4"/>
      </w:pPr>
      <w:r>
        <w:t xml:space="preserve">US security guarantees are high – Taiwan arms sales are key </w:t>
      </w:r>
    </w:p>
    <w:p w:rsidR="00873EC3" w:rsidRPr="003C2BB4" w:rsidRDefault="00873EC3" w:rsidP="00873EC3">
      <w:r>
        <w:rPr>
          <w:rStyle w:val="Style13ptBold"/>
        </w:rPr>
        <w:t xml:space="preserve">Yi-Hsuan and Hsiao 4/29 </w:t>
      </w:r>
      <w:r>
        <w:t>2019 Lu Yi-hsuan and Sherry Hsiao / Staff reporter, with staff writer and CNA Tsai thanks Washington for arms sales http://www.taipeitimes.com/News/front/archives/2019/04/29/2003714230</w:t>
      </w:r>
    </w:p>
    <w:p w:rsidR="00873EC3" w:rsidRPr="003C2BB4" w:rsidRDefault="00873EC3" w:rsidP="00873EC3">
      <w:pPr>
        <w:rPr>
          <w:u w:val="single"/>
        </w:rPr>
      </w:pPr>
      <w:r w:rsidRPr="003C2BB4">
        <w:rPr>
          <w:rStyle w:val="StyleUnderline"/>
        </w:rPr>
        <w:t>President Tsai</w:t>
      </w:r>
      <w:r w:rsidRPr="00FE6ED3">
        <w:rPr>
          <w:sz w:val="16"/>
        </w:rPr>
        <w:t xml:space="preserve"> Ing-wen (</w:t>
      </w:r>
      <w:r w:rsidRPr="00FE6ED3">
        <w:rPr>
          <w:rFonts w:ascii="MS Gothic" w:eastAsia="MS Gothic" w:hAnsi="MS Gothic" w:cs="MS Gothic" w:hint="eastAsia"/>
          <w:sz w:val="16"/>
        </w:rPr>
        <w:t>蔡英文</w:t>
      </w:r>
      <w:r w:rsidRPr="00FE6ED3">
        <w:rPr>
          <w:sz w:val="16"/>
        </w:rPr>
        <w:t xml:space="preserve">) yesterday </w:t>
      </w:r>
      <w:r w:rsidRPr="003C2BB4">
        <w:rPr>
          <w:rStyle w:val="StyleUnderline"/>
        </w:rPr>
        <w:t>expressed gratitude to the US government for continuing to sell arms to Taiwan and helping the nation bolster its self-defense capabilities.</w:t>
      </w:r>
    </w:p>
    <w:p w:rsidR="00873EC3" w:rsidRPr="00FE6ED3" w:rsidRDefault="00873EC3" w:rsidP="00873EC3">
      <w:pPr>
        <w:rPr>
          <w:sz w:val="16"/>
        </w:rPr>
      </w:pPr>
      <w:r w:rsidRPr="00FE6ED3">
        <w:rPr>
          <w:sz w:val="16"/>
        </w:rPr>
        <w:t>In a meeting with a delegation led by US senators Chris Coons and Maggie Hassan, Tsai said that this year marks the 40th anniversary of the US’ Taiwan Relations Act (TRA).</w:t>
      </w:r>
    </w:p>
    <w:p w:rsidR="00873EC3" w:rsidRPr="00FE6ED3" w:rsidRDefault="00873EC3" w:rsidP="00873EC3">
      <w:pPr>
        <w:rPr>
          <w:sz w:val="16"/>
        </w:rPr>
      </w:pPr>
      <w:r w:rsidRPr="00FE6ED3">
        <w:rPr>
          <w:sz w:val="16"/>
        </w:rPr>
        <w:t xml:space="preserve">Citing US House of Representatives Speaker Nancy Pelosi, </w:t>
      </w:r>
      <w:r w:rsidRPr="003C2BB4">
        <w:rPr>
          <w:rStyle w:val="StyleUnderline"/>
        </w:rPr>
        <w:t>Tsai said that for four decades the TRA has bolstered the relationship between Taiwan and the US, which is based on their shared values of democracy, freedom, security and human rights</w:t>
      </w:r>
      <w:r w:rsidRPr="00FE6ED3">
        <w:rPr>
          <w:sz w:val="16"/>
        </w:rPr>
        <w:t>.</w:t>
      </w:r>
    </w:p>
    <w:p w:rsidR="00873EC3" w:rsidRPr="003C2BB4" w:rsidRDefault="00873EC3" w:rsidP="00873EC3">
      <w:pPr>
        <w:rPr>
          <w:rStyle w:val="StyleUnderline"/>
        </w:rPr>
      </w:pPr>
      <w:r w:rsidRPr="003C2BB4">
        <w:rPr>
          <w:rStyle w:val="StyleUnderline"/>
        </w:rPr>
        <w:t>Tsai</w:t>
      </w:r>
      <w:r w:rsidRPr="00FE6ED3">
        <w:rPr>
          <w:sz w:val="16"/>
        </w:rPr>
        <w:t xml:space="preserve"> also </w:t>
      </w:r>
      <w:r w:rsidRPr="003C2BB4">
        <w:rPr>
          <w:rStyle w:val="StyleUnderline"/>
        </w:rPr>
        <w:t>expressed gratitude for the US Congress’ bipartisan support for improving relations between the two nations.</w:t>
      </w:r>
    </w:p>
    <w:p w:rsidR="00873EC3" w:rsidRPr="00FE6ED3" w:rsidRDefault="00873EC3" w:rsidP="00873EC3">
      <w:pPr>
        <w:rPr>
          <w:sz w:val="12"/>
          <w:szCs w:val="12"/>
        </w:rPr>
      </w:pPr>
      <w:r w:rsidRPr="00FE6ED3">
        <w:rPr>
          <w:sz w:val="12"/>
          <w:szCs w:val="12"/>
        </w:rPr>
        <w:t>Coons, along with senators from the Democratic and Republican parties, introduced the US’ Taiwan Assurance Act, which backs Taiwan’s participation in international organizations, calls for opening dialogue on a Taiwan-US free-trade agreement and emphasizes that Taiwan is a vital part of the US’ free and open Indo-Pacific strategy, Tsai said.</w:t>
      </w:r>
    </w:p>
    <w:p w:rsidR="00FE6ED3" w:rsidRDefault="00873EC3" w:rsidP="00873EC3">
      <w:pPr>
        <w:rPr>
          <w:sz w:val="12"/>
          <w:szCs w:val="12"/>
        </w:rPr>
      </w:pPr>
      <w:r w:rsidRPr="00FE6ED3">
        <w:rPr>
          <w:sz w:val="12"/>
          <w:szCs w:val="12"/>
        </w:rPr>
        <w:t>The act also directs the US secretary of defense to work to include Taiwan in bilateral and multilateral military training exercises, Tsai added, thanking Coon for his efforts.</w:t>
      </w:r>
    </w:p>
    <w:p w:rsidR="00873EC3" w:rsidRPr="00FE6ED3" w:rsidRDefault="00873EC3" w:rsidP="00873EC3">
      <w:pPr>
        <w:rPr>
          <w:sz w:val="16"/>
        </w:rPr>
      </w:pPr>
      <w:r w:rsidRPr="003C2BB4">
        <w:rPr>
          <w:rStyle w:val="StyleUnderline"/>
          <w:b/>
        </w:rPr>
        <w:t xml:space="preserve">The solid security partnership between Taiwan and the US is </w:t>
      </w:r>
      <w:r w:rsidRPr="003C2BB4">
        <w:rPr>
          <w:rStyle w:val="StyleUnderline"/>
          <w:b/>
          <w:sz w:val="30"/>
          <w:szCs w:val="30"/>
        </w:rPr>
        <w:t>vital to regional peace and stability</w:t>
      </w:r>
      <w:r w:rsidRPr="00FE6ED3">
        <w:rPr>
          <w:sz w:val="16"/>
        </w:rPr>
        <w:t xml:space="preserve"> and is in the best interests of the Indo-Pacific region, she said.</w:t>
      </w:r>
    </w:p>
    <w:p w:rsidR="00873EC3" w:rsidRPr="00FE6ED3" w:rsidRDefault="00873EC3" w:rsidP="00873EC3">
      <w:pPr>
        <w:rPr>
          <w:sz w:val="16"/>
        </w:rPr>
      </w:pPr>
      <w:r w:rsidRPr="003C2BB4">
        <w:rPr>
          <w:rStyle w:val="StyleUnderline"/>
        </w:rPr>
        <w:t>Taiwan and the US can bolster their partnership</w:t>
      </w:r>
      <w:r w:rsidRPr="00FE6ED3">
        <w:rPr>
          <w:sz w:val="16"/>
        </w:rPr>
        <w:t xml:space="preserve"> based on the existing foundation and work together to become a force for good in the region and in the world, Tsai said.</w:t>
      </w:r>
    </w:p>
    <w:p w:rsidR="00873EC3" w:rsidRPr="00FE6ED3" w:rsidRDefault="00873EC3" w:rsidP="00873EC3">
      <w:pPr>
        <w:rPr>
          <w:sz w:val="16"/>
        </w:rPr>
      </w:pPr>
      <w:r w:rsidRPr="00FE6ED3">
        <w:rPr>
          <w:rFonts w:hint="eastAsia"/>
          <w:sz w:val="16"/>
        </w:rPr>
        <w:t>“</w:t>
      </w:r>
      <w:r w:rsidRPr="003C2BB4">
        <w:rPr>
          <w:rStyle w:val="StyleUnderline"/>
        </w:rPr>
        <w:t>Taiwan is already ready, willing and able to contribute more to the international community</w:t>
      </w:r>
      <w:r w:rsidRPr="00FE6ED3">
        <w:rPr>
          <w:sz w:val="16"/>
        </w:rPr>
        <w:t>,” she added.</w:t>
      </w:r>
    </w:p>
    <w:p w:rsidR="00873EC3" w:rsidRDefault="00873EC3" w:rsidP="00873EC3">
      <w:pPr>
        <w:pStyle w:val="Heading4"/>
      </w:pPr>
      <w:r>
        <w:t xml:space="preserve">The plan collapses the global alliance system and liberal economic order – causes Asian wars, prolif, and economic collapse </w:t>
      </w:r>
    </w:p>
    <w:p w:rsidR="00873EC3" w:rsidRPr="007F3B89" w:rsidRDefault="00873EC3" w:rsidP="00873EC3">
      <w:r>
        <w:rPr>
          <w:rStyle w:val="Style13ptBold"/>
        </w:rPr>
        <w:t xml:space="preserve">Rigger 11 </w:t>
      </w:r>
      <w:r w:rsidRPr="007F3B89">
        <w:t>Shelley Rigger</w:t>
      </w:r>
      <w:r>
        <w:t xml:space="preserve">, Brown Professor and chair of political science at Davidson College. </w:t>
      </w:r>
      <w:r w:rsidRPr="007F3B89">
        <w:t>Why Giving Up Taiwan Will Not Help Us</w:t>
      </w:r>
      <w:r>
        <w:t xml:space="preserve"> </w:t>
      </w:r>
      <w:r w:rsidRPr="007F3B89">
        <w:t>with China</w:t>
      </w:r>
      <w:r>
        <w:t>. http://www.aei.org/wp-content/uploads/2011/11/-why-giving-up-taiwan-will-not-help-us-with-china_163406442997.pdf</w:t>
      </w:r>
    </w:p>
    <w:p w:rsidR="00873EC3" w:rsidRPr="00FE6ED3" w:rsidRDefault="00873EC3" w:rsidP="00873EC3">
      <w:pPr>
        <w:rPr>
          <w:sz w:val="16"/>
        </w:rPr>
      </w:pPr>
      <w:r w:rsidRPr="00462C79">
        <w:rPr>
          <w:rStyle w:val="StyleUnderline"/>
        </w:rPr>
        <w:t xml:space="preserve">The most-cited strategic argument for continuing US security assistance to Taiwan is that the existing security architecture in the Asia-Pacific region and beyond serves the interests of many nations. Within the network of </w:t>
      </w:r>
      <w:r w:rsidRPr="00462C79">
        <w:rPr>
          <w:rStyle w:val="StyleUnderline"/>
          <w:b/>
        </w:rPr>
        <w:t xml:space="preserve">global security relationships, Washington’s </w:t>
      </w:r>
      <w:r w:rsidRPr="00462C79">
        <w:rPr>
          <w:rStyle w:val="StyleUnderline"/>
          <w:b/>
          <w:sz w:val="30"/>
          <w:szCs w:val="30"/>
        </w:rPr>
        <w:t>behavior toward Taiwan indicates its attitude toward security assistance generally</w:t>
      </w:r>
      <w:r w:rsidRPr="00462C79">
        <w:rPr>
          <w:rStyle w:val="StyleUnderline"/>
        </w:rPr>
        <w:t xml:space="preserve">, including its alliance commitments and willingness to honor other obligations </w:t>
      </w:r>
      <w:r w:rsidRPr="00462C79">
        <w:rPr>
          <w:rStyle w:val="StyleUnderline"/>
          <w:b/>
        </w:rPr>
        <w:t>around the world</w:t>
      </w:r>
      <w:r w:rsidRPr="00FE6ED3">
        <w:rPr>
          <w:sz w:val="16"/>
        </w:rPr>
        <w:t>. As retired admiral Eric McVadon said, “</w:t>
      </w:r>
      <w:r w:rsidRPr="00462C79">
        <w:rPr>
          <w:rStyle w:val="StyleUnderline"/>
        </w:rPr>
        <w:t xml:space="preserve">American </w:t>
      </w:r>
      <w:r w:rsidRPr="00462C79">
        <w:rPr>
          <w:rStyle w:val="StyleUnderline"/>
          <w:b/>
        </w:rPr>
        <w:t>credibility as an alliance partner</w:t>
      </w:r>
      <w:r w:rsidRPr="00462C79">
        <w:rPr>
          <w:rStyle w:val="StyleUnderline"/>
        </w:rPr>
        <w:t xml:space="preserve"> and as a bulwark of </w:t>
      </w:r>
      <w:r w:rsidRPr="00462C79">
        <w:rPr>
          <w:rStyle w:val="StyleUnderline"/>
          <w:b/>
        </w:rPr>
        <w:t>peace and stability</w:t>
      </w:r>
      <w:r w:rsidRPr="00462C79">
        <w:rPr>
          <w:rStyle w:val="StyleUnderline"/>
        </w:rPr>
        <w:t xml:space="preserve"> in the region and around the world would be </w:t>
      </w:r>
      <w:r w:rsidRPr="00462C79">
        <w:rPr>
          <w:rStyle w:val="StyleUnderline"/>
          <w:b/>
          <w:sz w:val="30"/>
          <w:szCs w:val="30"/>
        </w:rPr>
        <w:t>sorely diminished</w:t>
      </w:r>
      <w:r w:rsidRPr="00462C79">
        <w:rPr>
          <w:rStyle w:val="StyleUnderline"/>
          <w:b/>
        </w:rPr>
        <w:t xml:space="preserve"> were we to abandon</w:t>
      </w:r>
      <w:r w:rsidRPr="00FE6ED3">
        <w:rPr>
          <w:sz w:val="16"/>
        </w:rPr>
        <w:t xml:space="preserve"> the [</w:t>
      </w:r>
      <w:r w:rsidRPr="00462C79">
        <w:rPr>
          <w:rStyle w:val="StyleUnderline"/>
          <w:b/>
        </w:rPr>
        <w:t>Taiwan</w:t>
      </w:r>
      <w:r w:rsidRPr="00FE6ED3">
        <w:rPr>
          <w:sz w:val="16"/>
        </w:rPr>
        <w:t xml:space="preserve"> Relations Act], cease support of Taipei, </w:t>
      </w:r>
      <w:r w:rsidRPr="00462C79">
        <w:rPr>
          <w:rStyle w:val="StyleUnderline"/>
        </w:rPr>
        <w:t>and lead Beijing to conclude that it can attack Taiwan and not be repulsed</w:t>
      </w:r>
      <w:r w:rsidRPr="00FE6ED3">
        <w:rPr>
          <w:sz w:val="16"/>
        </w:rPr>
        <w:t>.”[6]</w:t>
      </w:r>
    </w:p>
    <w:p w:rsidR="00873EC3" w:rsidRPr="00FE6ED3" w:rsidRDefault="00873EC3" w:rsidP="00873EC3">
      <w:pPr>
        <w:rPr>
          <w:sz w:val="16"/>
        </w:rPr>
      </w:pPr>
      <w:r w:rsidRPr="00462C79">
        <w:rPr>
          <w:rStyle w:val="StyleUnderline"/>
        </w:rPr>
        <w:t>The system of alliances</w:t>
      </w:r>
      <w:r w:rsidRPr="00FE6ED3">
        <w:rPr>
          <w:sz w:val="16"/>
        </w:rPr>
        <w:t xml:space="preserve"> the United States constructed in Northeast Asia after World War II and the Korean War </w:t>
      </w:r>
      <w:r w:rsidRPr="00462C79">
        <w:rPr>
          <w:rStyle w:val="StyleUnderline"/>
        </w:rPr>
        <w:t>is not to be discarded on a whim</w:t>
      </w:r>
      <w:r w:rsidRPr="00FE6ED3">
        <w:rPr>
          <w:sz w:val="16"/>
        </w:rPr>
        <w:t xml:space="preserve">. From 1895 to 1945 </w:t>
      </w:r>
      <w:r w:rsidRPr="00462C79">
        <w:rPr>
          <w:rStyle w:val="StyleUnderline"/>
        </w:rPr>
        <w:t>Japan, Russia, and China battled for regional supremacy</w:t>
      </w:r>
      <w:r w:rsidRPr="00FE6ED3">
        <w:rPr>
          <w:sz w:val="16"/>
        </w:rPr>
        <w:t xml:space="preserve">, devastating huge swaths of Korea and China. </w:t>
      </w:r>
      <w:r w:rsidRPr="00462C79">
        <w:rPr>
          <w:rStyle w:val="StyleUnderline"/>
        </w:rPr>
        <w:t>American security guarantees put in place in</w:t>
      </w:r>
      <w:r w:rsidRPr="00FE6ED3">
        <w:rPr>
          <w:sz w:val="16"/>
        </w:rPr>
        <w:t xml:space="preserve"> the mid-twentieth century </w:t>
      </w:r>
      <w:r w:rsidRPr="00462C79">
        <w:rPr>
          <w:rStyle w:val="StyleUnderline"/>
          <w:b/>
        </w:rPr>
        <w:t>suspended</w:t>
      </w:r>
      <w:r w:rsidRPr="00FE6ED3">
        <w:rPr>
          <w:sz w:val="16"/>
        </w:rPr>
        <w:t xml:space="preserve"> those </w:t>
      </w:r>
      <w:r w:rsidRPr="00462C79">
        <w:rPr>
          <w:rStyle w:val="StyleUnderline"/>
          <w:b/>
        </w:rPr>
        <w:t>conflicts</w:t>
      </w:r>
      <w:r w:rsidRPr="00462C79">
        <w:rPr>
          <w:rStyle w:val="StyleUnderline"/>
        </w:rPr>
        <w:t>. Ample evidence exists in current affairs</w:t>
      </w:r>
      <w:r w:rsidRPr="00FE6ED3">
        <w:rPr>
          <w:sz w:val="16"/>
        </w:rPr>
        <w:t>—including conflicts over contested islands in the East and South China Seas—</w:t>
      </w:r>
      <w:r w:rsidRPr="00462C79">
        <w:rPr>
          <w:rStyle w:val="StyleUnderline"/>
        </w:rPr>
        <w:t xml:space="preserve">to suggest that </w:t>
      </w:r>
      <w:r w:rsidRPr="00462C79">
        <w:rPr>
          <w:rStyle w:val="StyleUnderline"/>
          <w:b/>
        </w:rPr>
        <w:t>military rivalry could return to East Asia</w:t>
      </w:r>
      <w:r w:rsidRPr="00462C79">
        <w:rPr>
          <w:rStyle w:val="StyleUnderline"/>
        </w:rPr>
        <w:t>. The US presence</w:t>
      </w:r>
      <w:r w:rsidRPr="00FE6ED3">
        <w:rPr>
          <w:sz w:val="16"/>
        </w:rPr>
        <w:t xml:space="preserve">, however it may offend China, actually </w:t>
      </w:r>
      <w:r w:rsidRPr="00462C79">
        <w:rPr>
          <w:rStyle w:val="StyleUnderline"/>
        </w:rPr>
        <w:t>lightens Beijing’s military burden</w:t>
      </w:r>
      <w:r w:rsidRPr="00FE6ED3">
        <w:rPr>
          <w:sz w:val="16"/>
        </w:rPr>
        <w:t xml:space="preserve"> by restraining neighboring countries’ military investments and easing their strategic anxiety. As Glaser acknowledges, “</w:t>
      </w:r>
      <w:r w:rsidRPr="00462C79">
        <w:rPr>
          <w:rStyle w:val="StyleUnderline"/>
        </w:rPr>
        <w:t>the U.S. alliance with Japan</w:t>
      </w:r>
      <w:r w:rsidRPr="00FE6ED3">
        <w:rPr>
          <w:sz w:val="16"/>
        </w:rPr>
        <w:t xml:space="preserve"> also </w:t>
      </w:r>
      <w:r w:rsidRPr="00462C79">
        <w:rPr>
          <w:rStyle w:val="StyleUnderline"/>
        </w:rPr>
        <w:t>benefits China by enabling Japan to spend far less on defense</w:t>
      </w:r>
      <w:r w:rsidRPr="00FE6ED3">
        <w:rPr>
          <w:sz w:val="16"/>
        </w:rPr>
        <w:t xml:space="preserve">. Although the United States’ power far exceeds Japan’s, </w:t>
      </w:r>
      <w:r w:rsidRPr="00462C79">
        <w:rPr>
          <w:rStyle w:val="StyleUnderline"/>
        </w:rPr>
        <w:t xml:space="preserve">China has seen the alliance as </w:t>
      </w:r>
      <w:r w:rsidRPr="00462C79">
        <w:rPr>
          <w:rStyle w:val="StyleUnderline"/>
          <w:b/>
        </w:rPr>
        <w:t>adding to regional stability</w:t>
      </w:r>
      <w:r w:rsidRPr="00462C79">
        <w:rPr>
          <w:rStyle w:val="StyleUnderline"/>
        </w:rPr>
        <w:t>, because it fears Japan more than the United States</w:t>
      </w:r>
      <w:r w:rsidRPr="00FE6ED3">
        <w:rPr>
          <w:sz w:val="16"/>
        </w:rPr>
        <w:t>.”[7]</w:t>
      </w:r>
    </w:p>
    <w:p w:rsidR="00873EC3" w:rsidRPr="00FE6ED3" w:rsidRDefault="00873EC3" w:rsidP="00873EC3">
      <w:pPr>
        <w:rPr>
          <w:sz w:val="16"/>
        </w:rPr>
      </w:pPr>
      <w:r w:rsidRPr="00462C79">
        <w:rPr>
          <w:rStyle w:val="StyleUnderline"/>
        </w:rPr>
        <w:t>Taming the military rivalries that once ravaged Northeast Asia freed countries</w:t>
      </w:r>
      <w:r w:rsidRPr="00FE6ED3">
        <w:rPr>
          <w:sz w:val="16"/>
        </w:rPr>
        <w:t xml:space="preserve"> in the region </w:t>
      </w:r>
      <w:r w:rsidRPr="00462C79">
        <w:rPr>
          <w:rStyle w:val="StyleUnderline"/>
        </w:rPr>
        <w:t xml:space="preserve">to pursue domestic development and provided a foundation for explosive </w:t>
      </w:r>
      <w:r w:rsidRPr="00462C79">
        <w:rPr>
          <w:rStyle w:val="StyleUnderline"/>
          <w:b/>
          <w:sz w:val="30"/>
          <w:szCs w:val="30"/>
        </w:rPr>
        <w:t>economic growth</w:t>
      </w:r>
      <w:r w:rsidRPr="00462C79">
        <w:rPr>
          <w:rStyle w:val="StyleUnderline"/>
          <w:b/>
        </w:rPr>
        <w:t xml:space="preserve"> and a </w:t>
      </w:r>
      <w:r w:rsidRPr="00462C79">
        <w:rPr>
          <w:rStyle w:val="StyleUnderline"/>
          <w:b/>
          <w:sz w:val="30"/>
          <w:szCs w:val="30"/>
        </w:rPr>
        <w:t>liberal economic order</w:t>
      </w:r>
      <w:r w:rsidRPr="00FE6ED3">
        <w:rPr>
          <w:sz w:val="16"/>
        </w:rPr>
        <w:t xml:space="preserve"> based on free markets and open trade. </w:t>
      </w:r>
      <w:r w:rsidRPr="00462C79">
        <w:rPr>
          <w:rStyle w:val="StyleUnderline"/>
        </w:rPr>
        <w:t>Military alliances stabilized the international system</w:t>
      </w:r>
      <w:r w:rsidRPr="00FE6ED3">
        <w:rPr>
          <w:sz w:val="16"/>
        </w:rPr>
        <w:t xml:space="preserve"> while new economic and political organizations from the United Nations to the World Trade Organization nurtured nations’ shared interests. </w:t>
      </w:r>
      <w:r w:rsidRPr="00462C79">
        <w:rPr>
          <w:rStyle w:val="StyleUnderline"/>
        </w:rPr>
        <w:t xml:space="preserve">This system, in which the United States has served as chief enforcer and guarantor, </w:t>
      </w:r>
      <w:r w:rsidRPr="00462C79">
        <w:rPr>
          <w:rStyle w:val="StyleUnderline"/>
          <w:b/>
        </w:rPr>
        <w:t>secured six decades of peace, stability, and prosperity</w:t>
      </w:r>
      <w:r w:rsidRPr="00462C79">
        <w:rPr>
          <w:rStyle w:val="StyleUnderline"/>
        </w:rPr>
        <w:t xml:space="preserve"> in non-Communist Northeast Asia</w:t>
      </w:r>
      <w:r w:rsidRPr="00FE6ED3">
        <w:rPr>
          <w:sz w:val="16"/>
        </w:rPr>
        <w:t>.</w:t>
      </w:r>
    </w:p>
    <w:p w:rsidR="00873EC3" w:rsidRPr="00FE6ED3" w:rsidRDefault="00873EC3" w:rsidP="00873EC3">
      <w:pPr>
        <w:rPr>
          <w:sz w:val="16"/>
        </w:rPr>
      </w:pPr>
      <w:r w:rsidRPr="00FE6ED3">
        <w:rPr>
          <w:sz w:val="16"/>
        </w:rPr>
        <w:t xml:space="preserve">This US-led order is far from perfect. Developing countries suffered terribly from proxy wars and economic isolation during the Cold War, and since then </w:t>
      </w:r>
      <w:r w:rsidRPr="00462C79">
        <w:rPr>
          <w:rStyle w:val="StyleUnderline"/>
        </w:rPr>
        <w:t>new threats—from climate change to transnational terrorism—have appeared. Although</w:t>
      </w:r>
      <w:r w:rsidRPr="00FE6ED3">
        <w:rPr>
          <w:sz w:val="16"/>
        </w:rPr>
        <w:t xml:space="preserve"> the bipolar </w:t>
      </w:r>
      <w:r w:rsidRPr="00462C79">
        <w:rPr>
          <w:rStyle w:val="StyleUnderline"/>
        </w:rPr>
        <w:t>competition</w:t>
      </w:r>
      <w:r w:rsidRPr="00FE6ED3">
        <w:rPr>
          <w:sz w:val="16"/>
        </w:rPr>
        <w:t xml:space="preserve"> between two superpowers </w:t>
      </w:r>
      <w:r w:rsidRPr="00462C79">
        <w:rPr>
          <w:rStyle w:val="StyleUnderline"/>
        </w:rPr>
        <w:t>has disappeared, the need for global cooperation to address economic and military challenges has not. Nations</w:t>
      </w:r>
      <w:r w:rsidRPr="00FE6ED3">
        <w:rPr>
          <w:sz w:val="16"/>
        </w:rPr>
        <w:t xml:space="preserve"> continue to </w:t>
      </w:r>
      <w:r w:rsidRPr="00462C79">
        <w:rPr>
          <w:rStyle w:val="StyleUnderline"/>
        </w:rPr>
        <w:t>look to the United States</w:t>
      </w:r>
      <w:r w:rsidRPr="00FE6ED3">
        <w:rPr>
          <w:sz w:val="16"/>
        </w:rPr>
        <w:t xml:space="preserve"> to provide leadership </w:t>
      </w:r>
      <w:r w:rsidRPr="00462C79">
        <w:rPr>
          <w:rStyle w:val="StyleUnderline"/>
        </w:rPr>
        <w:t>in</w:t>
      </w:r>
      <w:r w:rsidRPr="00FE6ED3">
        <w:rPr>
          <w:sz w:val="16"/>
        </w:rPr>
        <w:t xml:space="preserve"> mobilizing that </w:t>
      </w:r>
      <w:r w:rsidRPr="00462C79">
        <w:rPr>
          <w:rStyle w:val="StyleUnderline"/>
        </w:rPr>
        <w:t>cooperation and addressing those threats</w:t>
      </w:r>
      <w:r w:rsidRPr="00FE6ED3">
        <w:rPr>
          <w:sz w:val="16"/>
        </w:rPr>
        <w:t xml:space="preserve">, and </w:t>
      </w:r>
      <w:r w:rsidRPr="00462C79">
        <w:rPr>
          <w:rStyle w:val="StyleUnderline"/>
        </w:rPr>
        <w:t xml:space="preserve">how the United States </w:t>
      </w:r>
      <w:r w:rsidRPr="00462C79">
        <w:rPr>
          <w:rStyle w:val="StyleUnderline"/>
          <w:b/>
        </w:rPr>
        <w:t xml:space="preserve">manages its relationships with longtime friends, </w:t>
      </w:r>
      <w:r w:rsidRPr="00462C79">
        <w:rPr>
          <w:rStyle w:val="StyleUnderline"/>
          <w:b/>
          <w:sz w:val="30"/>
          <w:szCs w:val="30"/>
        </w:rPr>
        <w:t>including Taiwan</w:t>
      </w:r>
      <w:r w:rsidRPr="00462C79">
        <w:rPr>
          <w:rStyle w:val="StyleUnderline"/>
          <w:b/>
        </w:rPr>
        <w:t>, is an important measure of its commitment to that leadership</w:t>
      </w:r>
      <w:r w:rsidRPr="00FE6ED3">
        <w:rPr>
          <w:sz w:val="16"/>
        </w:rPr>
        <w:t xml:space="preserve"> role.</w:t>
      </w:r>
    </w:p>
    <w:p w:rsidR="00873EC3" w:rsidRPr="00FE6ED3" w:rsidRDefault="00873EC3" w:rsidP="00873EC3">
      <w:pPr>
        <w:rPr>
          <w:sz w:val="16"/>
        </w:rPr>
      </w:pPr>
      <w:r w:rsidRPr="00FE6ED3">
        <w:rPr>
          <w:sz w:val="16"/>
        </w:rPr>
        <w:lastRenderedPageBreak/>
        <w:t>Glaser dismisses the idea that security assistance to Taiwan helps sustain the postwar security architecture in East Asia. He writes, “</w:t>
      </w:r>
      <w:proofErr w:type="gramStart"/>
      <w:r w:rsidRPr="00FE6ED3">
        <w:rPr>
          <w:sz w:val="16"/>
        </w:rPr>
        <w:t>the</w:t>
      </w:r>
      <w:proofErr w:type="gramEnd"/>
      <w:r w:rsidRPr="00FE6ED3">
        <w:rPr>
          <w:sz w:val="16"/>
        </w:rPr>
        <w:t xml:space="preserv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sidRPr="00462C79">
        <w:rPr>
          <w:rStyle w:val="StyleUnderline"/>
        </w:rPr>
        <w:t>no competent security planner would dismiss a US retreat from a long-standing security commitment as irrelevant</w:t>
      </w:r>
      <w:r w:rsidRPr="00FE6ED3">
        <w:rPr>
          <w:sz w:val="16"/>
        </w:rPr>
        <w:t>, especially if it appears driven by American weakness.</w:t>
      </w:r>
    </w:p>
    <w:p w:rsidR="00873EC3" w:rsidRPr="00FE6ED3" w:rsidRDefault="00873EC3" w:rsidP="00873EC3">
      <w:pPr>
        <w:rPr>
          <w:sz w:val="16"/>
        </w:rPr>
      </w:pPr>
      <w:r w:rsidRPr="00462C79">
        <w:rPr>
          <w:rStyle w:val="StyleUnderline"/>
        </w:rPr>
        <w:t>If Washington appears to be backing away</w:t>
      </w:r>
      <w:r w:rsidRPr="00FE6ED3">
        <w:rPr>
          <w:sz w:val="16"/>
        </w:rPr>
        <w:t xml:space="preserve"> from its commitment to the alliances and institutions in which it has invested so much, </w:t>
      </w:r>
      <w:r w:rsidRPr="00462C79">
        <w:rPr>
          <w:rStyle w:val="StyleUnderline"/>
          <w:b/>
        </w:rPr>
        <w:t xml:space="preserve">other governments will take that as a </w:t>
      </w:r>
      <w:r w:rsidRPr="00462C79">
        <w:rPr>
          <w:rStyle w:val="StyleUnderline"/>
          <w:b/>
          <w:sz w:val="30"/>
          <w:szCs w:val="30"/>
        </w:rPr>
        <w:t>sign</w:t>
      </w:r>
      <w:r w:rsidRPr="00462C79">
        <w:rPr>
          <w:rStyle w:val="StyleUnderline"/>
        </w:rPr>
        <w:t xml:space="preserve"> that they may not be able to rely on US-backed security arrangements</w:t>
      </w:r>
      <w:r w:rsidRPr="00FE6ED3">
        <w:rPr>
          <w:sz w:val="16"/>
        </w:rPr>
        <w:t xml:space="preserve"> to ensure their future security, </w:t>
      </w:r>
      <w:r w:rsidRPr="00462C79">
        <w:rPr>
          <w:rStyle w:val="StyleUnderline"/>
        </w:rPr>
        <w:t xml:space="preserve">forcing them to become more </w:t>
      </w:r>
      <w:r w:rsidRPr="00462C79">
        <w:rPr>
          <w:rStyle w:val="StyleUnderline"/>
          <w:b/>
        </w:rPr>
        <w:t>competitive and individualistic</w:t>
      </w:r>
      <w:r w:rsidRPr="00FE6ED3">
        <w:rPr>
          <w:sz w:val="16"/>
        </w:rPr>
        <w:t xml:space="preserve">. According to retired Army colonel and military analyst Albert Willner, </w:t>
      </w:r>
      <w:r w:rsidRPr="007F3B89">
        <w:rPr>
          <w:rStyle w:val="StyleUnderline"/>
        </w:rPr>
        <w:t xml:space="preserve">America’s friends already are on </w:t>
      </w:r>
      <w:r w:rsidRPr="00FE6ED3">
        <w:rPr>
          <w:sz w:val="16"/>
        </w:rPr>
        <w:t xml:space="preserve">the </w:t>
      </w:r>
      <w:r w:rsidRPr="007F3B89">
        <w:rPr>
          <w:rStyle w:val="StyleUnderline"/>
        </w:rPr>
        <w:t xml:space="preserve">alert </w:t>
      </w:r>
      <w:r w:rsidRPr="00FE6ED3">
        <w:rPr>
          <w:sz w:val="16"/>
        </w:rPr>
        <w:t xml:space="preserve">for signs of a decline in US commitments. He said in an interview, “There is </w:t>
      </w:r>
      <w:r w:rsidRPr="007F3B89">
        <w:rPr>
          <w:rStyle w:val="StyleUnderline"/>
        </w:rPr>
        <w:t>a</w:t>
      </w:r>
      <w:r w:rsidRPr="00FE6ED3">
        <w:rPr>
          <w:sz w:val="16"/>
        </w:rPr>
        <w:t xml:space="preserve"> growing </w:t>
      </w:r>
      <w:r w:rsidRPr="007F3B89">
        <w:rPr>
          <w:rStyle w:val="StyleUnderline"/>
        </w:rPr>
        <w:t>sense</w:t>
      </w:r>
      <w:r w:rsidRPr="00FE6ED3">
        <w:rPr>
          <w:sz w:val="16"/>
        </w:rPr>
        <w:t xml:space="preserve"> in the world </w:t>
      </w:r>
      <w:r w:rsidRPr="007F3B89">
        <w:rPr>
          <w:rStyle w:val="StyleUnderline"/>
        </w:rPr>
        <w:t>that the US is a fair-weather friend</w:t>
      </w:r>
      <w:r w:rsidRPr="00FE6ED3">
        <w:rPr>
          <w:sz w:val="16"/>
        </w:rPr>
        <w:t xml:space="preserve">, it won’t be there for the long run. This </w:t>
      </w:r>
      <w:r w:rsidRPr="007F3B89">
        <w:rPr>
          <w:rStyle w:val="StyleUnderline"/>
        </w:rPr>
        <w:t xml:space="preserve">causes people in many countries to maneuver ahead of time, to get into position in anticipation of the day the US pulls back. </w:t>
      </w:r>
      <w:r w:rsidRPr="007F3B89">
        <w:rPr>
          <w:rStyle w:val="StyleUnderline"/>
          <w:b/>
        </w:rPr>
        <w:t xml:space="preserve">If the US makes </w:t>
      </w:r>
      <w:r w:rsidRPr="007F3B89">
        <w:rPr>
          <w:rStyle w:val="StyleUnderline"/>
          <w:b/>
          <w:sz w:val="30"/>
          <w:szCs w:val="30"/>
        </w:rPr>
        <w:t>decisions regarding Taiwan</w:t>
      </w:r>
      <w:r w:rsidRPr="007F3B89">
        <w:rPr>
          <w:rStyle w:val="StyleUnderline"/>
          <w:b/>
        </w:rPr>
        <w:t xml:space="preserve"> that reinforce this </w:t>
      </w:r>
      <w:r w:rsidRPr="007F3B89">
        <w:rPr>
          <w:rStyle w:val="StyleUnderline"/>
          <w:b/>
          <w:sz w:val="30"/>
          <w:szCs w:val="30"/>
        </w:rPr>
        <w:t>perception</w:t>
      </w:r>
      <w:r w:rsidRPr="007F3B89">
        <w:rPr>
          <w:rStyle w:val="StyleUnderline"/>
          <w:b/>
        </w:rPr>
        <w:t xml:space="preserve">, it will have </w:t>
      </w:r>
      <w:r w:rsidRPr="007F3B89">
        <w:rPr>
          <w:rStyle w:val="StyleUnderline"/>
          <w:b/>
          <w:sz w:val="30"/>
          <w:szCs w:val="30"/>
        </w:rPr>
        <w:t>profound implications for our other relationships</w:t>
      </w:r>
      <w:r w:rsidRPr="00FE6ED3">
        <w:rPr>
          <w:sz w:val="16"/>
        </w:rPr>
        <w:t>.”</w:t>
      </w:r>
    </w:p>
    <w:p w:rsidR="00873EC3" w:rsidRDefault="00873EC3" w:rsidP="00873EC3">
      <w:pPr>
        <w:rPr>
          <w:rStyle w:val="StyleUnderline"/>
          <w:b/>
          <w:sz w:val="30"/>
          <w:szCs w:val="30"/>
        </w:rPr>
      </w:pPr>
      <w:r w:rsidRPr="00FE6ED3">
        <w:rPr>
          <w:sz w:val="16"/>
        </w:rPr>
        <w:t>Another strategic interest the United States has in maintaining close ties to Taiwan rests with Taiwan’s position on the front line of China’s rise. China’s behavior toward Taiwan indicates how it will perform its role as a lead actor on the world stage. As Randall Schriver, a former deputy assistant secretary of state for East Asian and Pacific affairs, put it, “</w:t>
      </w:r>
      <w:r w:rsidRPr="007F3B89">
        <w:rPr>
          <w:rStyle w:val="StyleUnderline"/>
        </w:rPr>
        <w:t>Beijing’s ambitions go beyond Taiwan</w:t>
      </w:r>
      <w:r w:rsidRPr="00FE6ED3">
        <w:rPr>
          <w:sz w:val="16"/>
        </w:rPr>
        <w:t xml:space="preserve">, but right now, it’s the Taiwan issue that drives their military modernization, so it’s very important to us. </w:t>
      </w:r>
      <w:r w:rsidRPr="007F3B89">
        <w:rPr>
          <w:rStyle w:val="StyleUnderline"/>
        </w:rPr>
        <w:t>Taiwan is a prism through which we can understand China’s evolution, and gain insights into it</w:t>
      </w:r>
      <w:r w:rsidRPr="00FE6ED3">
        <w:rPr>
          <w:sz w:val="16"/>
        </w:rPr>
        <w:t>.” Richard Bush, a leading analyst of the US-PRC-Taiwan relationship, summarized these concerns when he said, “</w:t>
      </w:r>
      <w:r w:rsidRPr="007F3B89">
        <w:rPr>
          <w:rStyle w:val="StyleUnderline"/>
        </w:rPr>
        <w:t>How the Taiwan Strait issue is resolved is an important test</w:t>
      </w:r>
      <w:r w:rsidRPr="00FE6ED3">
        <w:rPr>
          <w:sz w:val="16"/>
        </w:rPr>
        <w:t>—perhaps the most important test—</w:t>
      </w:r>
      <w:r w:rsidRPr="007F3B89">
        <w:rPr>
          <w:rStyle w:val="StyleUnderline"/>
        </w:rPr>
        <w:t>of what kind of great power China will be</w:t>
      </w:r>
      <w:r w:rsidRPr="00FE6ED3">
        <w:rPr>
          <w:sz w:val="16"/>
        </w:rPr>
        <w:t xml:space="preserve"> and of how the US will play its role as the guardian of the international system.” By extension, </w:t>
      </w:r>
      <w:r w:rsidRPr="00FE6ED3">
        <w:rPr>
          <w:rStyle w:val="StyleUnderline"/>
        </w:rPr>
        <w:t xml:space="preserve">how the United States and its allies treat Taiwan is an important indicator of what other countries in the region can expect from Washington as the PRC’s influence expands. </w:t>
      </w:r>
      <w:r w:rsidRPr="00FE6ED3">
        <w:rPr>
          <w:rStyle w:val="StyleUnderline"/>
          <w:b/>
        </w:rPr>
        <w:t>They may ask, if the United States acquiesces to a rising China on the Taiwan issue, will it also acquiesce on issues important to them?</w:t>
      </w:r>
    </w:p>
    <w:p w:rsidR="00873EC3" w:rsidRDefault="00873EC3" w:rsidP="00873EC3">
      <w:pPr>
        <w:pStyle w:val="Heading4"/>
      </w:pPr>
      <w:r>
        <w:t xml:space="preserve">Extinction – Japanese and South Korean nukes guarantee escalation </w:t>
      </w:r>
    </w:p>
    <w:p w:rsidR="00873EC3" w:rsidRDefault="00873EC3" w:rsidP="00873EC3">
      <w:r w:rsidRPr="00A46084">
        <w:rPr>
          <w:rStyle w:val="Style13ptBold"/>
        </w:rPr>
        <w:t>Kleiner 16</w:t>
      </w:r>
      <w:r>
        <w:t xml:space="preserve"> Sam Kleiner, Postdoctoral fellow at Yale Law School, “With His Finger on the Trigger,” http://www.theatlantic.com/international/archive/2016/06/donald-trump-nuclear-weapons/485504/</w:t>
      </w:r>
    </w:p>
    <w:p w:rsidR="00873EC3" w:rsidRPr="00FE6ED3" w:rsidRDefault="00873EC3" w:rsidP="00873EC3">
      <w:pPr>
        <w:rPr>
          <w:sz w:val="16"/>
        </w:rPr>
      </w:pPr>
      <w:r w:rsidRPr="00A46084">
        <w:rPr>
          <w:rStyle w:val="StyleUnderline"/>
        </w:rPr>
        <w:t>A new nuclear-arms race</w:t>
      </w:r>
      <w:r w:rsidRPr="00FE6ED3">
        <w:rPr>
          <w:sz w:val="16"/>
        </w:rPr>
        <w:t xml:space="preserve">, moreover, </w:t>
      </w:r>
      <w:r w:rsidRPr="00A46084">
        <w:rPr>
          <w:rStyle w:val="StyleUnderline"/>
        </w:rPr>
        <w:t>could be even riskier</w:t>
      </w:r>
      <w:r w:rsidRPr="00FE6ED3">
        <w:rPr>
          <w:sz w:val="16"/>
        </w:rPr>
        <w:t xml:space="preserve"> than the one Reagan and others worked so hard to end. </w:t>
      </w:r>
      <w:r w:rsidRPr="00A46084">
        <w:rPr>
          <w:rStyle w:val="StyleUnderline"/>
        </w:rPr>
        <w:t>In retrospect, the Cold War standoff</w:t>
      </w:r>
      <w:r w:rsidRPr="00FE6ED3">
        <w:rPr>
          <w:sz w:val="16"/>
        </w:rPr>
        <w:t xml:space="preserve"> between two massive, nuclear-armed superpowers </w:t>
      </w:r>
      <w:r w:rsidRPr="00A46084">
        <w:rPr>
          <w:rStyle w:val="StyleUnderline"/>
        </w:rPr>
        <w:t>offered some stability</w:t>
      </w:r>
      <w:r w:rsidRPr="00FE6ED3">
        <w:rPr>
          <w:sz w:val="16"/>
        </w:rPr>
        <w:t xml:space="preserve">; among other things, the fact that the United States and the Soviet Union could destroy each other, or any other challenger, in a nuclear confrontation ended up preventing either side from using nuclear weapons. </w:t>
      </w:r>
      <w:r w:rsidRPr="00A46084">
        <w:rPr>
          <w:rStyle w:val="StyleUnderline"/>
        </w:rPr>
        <w:t>Global alliances were structured in a bipolar system</w:t>
      </w:r>
      <w:r w:rsidRPr="00FE6ED3">
        <w:rPr>
          <w:sz w:val="16"/>
        </w:rPr>
        <w:t xml:space="preserve">, with smaller powers picking one side or the other, which meant fewer possible avenues for conflict. </w:t>
      </w:r>
    </w:p>
    <w:p w:rsidR="00873EC3" w:rsidRPr="00FE6ED3" w:rsidRDefault="00873EC3" w:rsidP="00873EC3">
      <w:pPr>
        <w:rPr>
          <w:sz w:val="16"/>
        </w:rPr>
      </w:pPr>
      <w:r w:rsidRPr="00FE6ED3">
        <w:rPr>
          <w:sz w:val="16"/>
        </w:rPr>
        <w:t xml:space="preserve">But </w:t>
      </w:r>
      <w:r w:rsidRPr="00A46084">
        <w:rPr>
          <w:rStyle w:val="StyleUnderline"/>
        </w:rPr>
        <w:t xml:space="preserve">that world came to an end when the Cold War finished. </w:t>
      </w:r>
      <w:r w:rsidRPr="00A46084">
        <w:rPr>
          <w:rStyle w:val="StyleUnderline"/>
          <w:b/>
        </w:rPr>
        <w:t>We now live in a multipolar world that is</w:t>
      </w:r>
      <w:r w:rsidRPr="00FE6ED3">
        <w:rPr>
          <w:sz w:val="16"/>
        </w:rPr>
        <w:t>, in many ways,</w:t>
      </w:r>
      <w:r w:rsidRPr="00A46084">
        <w:rPr>
          <w:rStyle w:val="StyleUnderline"/>
          <w:b/>
        </w:rPr>
        <w:t xml:space="preserve"> a </w:t>
      </w:r>
      <w:r w:rsidRPr="00A46084">
        <w:rPr>
          <w:rStyle w:val="StyleUnderline"/>
          <w:b/>
          <w:sz w:val="30"/>
          <w:szCs w:val="30"/>
        </w:rPr>
        <w:t>more dangerous</w:t>
      </w:r>
      <w:r w:rsidRPr="00A46084">
        <w:rPr>
          <w:rStyle w:val="StyleUnderline"/>
          <w:b/>
        </w:rPr>
        <w:t xml:space="preserve"> one</w:t>
      </w:r>
      <w:r w:rsidRPr="00FE6ED3">
        <w:rPr>
          <w:sz w:val="16"/>
        </w:rPr>
        <w:t>. Former Secretaries of State Kissinger and George Shultz, former Secretary of Defense William Perry, and Senator Sam Nunn warned in 2011 that “</w:t>
      </w:r>
      <w:r w:rsidRPr="002907C6">
        <w:rPr>
          <w:rStyle w:val="StyleUnderline"/>
        </w:rPr>
        <w:t xml:space="preserve">the growing number of nations with nuclear arms and differing motives, aims and ambitions poses very </w:t>
      </w:r>
      <w:r w:rsidRPr="002907C6">
        <w:rPr>
          <w:rStyle w:val="StyleUnderline"/>
          <w:b/>
        </w:rPr>
        <w:t xml:space="preserve">high and unpredictable </w:t>
      </w:r>
      <w:r w:rsidRPr="002907C6">
        <w:rPr>
          <w:rStyle w:val="StyleUnderline"/>
          <w:b/>
          <w:sz w:val="30"/>
          <w:szCs w:val="30"/>
        </w:rPr>
        <w:t>risks</w:t>
      </w:r>
      <w:r w:rsidRPr="002907C6">
        <w:rPr>
          <w:rStyle w:val="StyleUnderline"/>
          <w:b/>
        </w:rPr>
        <w:t xml:space="preserve"> and increased </w:t>
      </w:r>
      <w:r w:rsidRPr="002907C6">
        <w:rPr>
          <w:rStyle w:val="StyleUnderline"/>
          <w:b/>
          <w:sz w:val="30"/>
          <w:szCs w:val="30"/>
        </w:rPr>
        <w:t>instability</w:t>
      </w:r>
      <w:r w:rsidRPr="002907C6">
        <w:rPr>
          <w:rStyle w:val="StyleUnderline"/>
        </w:rPr>
        <w:t xml:space="preserve">.” One particularly risky and region right now is </w:t>
      </w:r>
      <w:r w:rsidRPr="002907C6">
        <w:rPr>
          <w:rStyle w:val="StyleUnderline"/>
          <w:b/>
        </w:rPr>
        <w:t>East Asia</w:t>
      </w:r>
      <w:r w:rsidRPr="002907C6">
        <w:rPr>
          <w:rStyle w:val="StyleUnderline"/>
        </w:rPr>
        <w:t xml:space="preserve">, where competing </w:t>
      </w:r>
      <w:r w:rsidRPr="002907C6">
        <w:rPr>
          <w:rStyle w:val="StyleUnderline"/>
          <w:b/>
        </w:rPr>
        <w:t>territorial claims</w:t>
      </w:r>
      <w:r w:rsidRPr="00FE6ED3">
        <w:rPr>
          <w:sz w:val="16"/>
        </w:rPr>
        <w:t xml:space="preserve"> and an unpredictable North Korea </w:t>
      </w:r>
      <w:r w:rsidRPr="002907C6">
        <w:rPr>
          <w:rStyle w:val="StyleUnderline"/>
        </w:rPr>
        <w:t xml:space="preserve">threaten to flare into </w:t>
      </w:r>
      <w:r w:rsidRPr="002907C6">
        <w:rPr>
          <w:rStyle w:val="StyleUnderline"/>
          <w:b/>
        </w:rPr>
        <w:t>conflict</w:t>
      </w:r>
      <w:r w:rsidRPr="002907C6">
        <w:rPr>
          <w:rStyle w:val="StyleUnderline"/>
        </w:rPr>
        <w:t xml:space="preserve">. If </w:t>
      </w:r>
      <w:r w:rsidRPr="002907C6">
        <w:rPr>
          <w:rStyle w:val="StyleUnderline"/>
          <w:b/>
          <w:sz w:val="30"/>
          <w:szCs w:val="30"/>
        </w:rPr>
        <w:t>Japan</w:t>
      </w:r>
      <w:r w:rsidRPr="00FE6ED3">
        <w:rPr>
          <w:sz w:val="16"/>
        </w:rPr>
        <w:t xml:space="preserve">, which is revising its pacifist post-World War II foreign policy toward a more assertive one, </w:t>
      </w:r>
      <w:r w:rsidRPr="002907C6">
        <w:rPr>
          <w:rStyle w:val="StyleUnderline"/>
        </w:rPr>
        <w:t xml:space="preserve">or </w:t>
      </w:r>
      <w:r w:rsidRPr="002907C6">
        <w:rPr>
          <w:rStyle w:val="StyleUnderline"/>
          <w:b/>
          <w:sz w:val="30"/>
          <w:szCs w:val="30"/>
        </w:rPr>
        <w:t>South Korea</w:t>
      </w:r>
      <w:r w:rsidRPr="002907C6">
        <w:rPr>
          <w:rStyle w:val="StyleUnderline"/>
        </w:rPr>
        <w:t xml:space="preserve">, where there is broad </w:t>
      </w:r>
      <w:r w:rsidRPr="002907C6">
        <w:rPr>
          <w:rStyle w:val="StyleUnderline"/>
          <w:b/>
        </w:rPr>
        <w:t xml:space="preserve">popular support for weaponization, go nuclear, the </w:t>
      </w:r>
      <w:r w:rsidRPr="002907C6">
        <w:rPr>
          <w:rStyle w:val="StyleUnderline"/>
          <w:b/>
          <w:sz w:val="30"/>
          <w:szCs w:val="30"/>
        </w:rPr>
        <w:t>chances grow for a regional arms race—and for nuclear war</w:t>
      </w:r>
      <w:r w:rsidRPr="002907C6">
        <w:rPr>
          <w:rStyle w:val="StyleUnderline"/>
        </w:rPr>
        <w:t>.</w:t>
      </w:r>
      <w:r w:rsidRPr="00FE6ED3">
        <w:rPr>
          <w:sz w:val="16"/>
        </w:rPr>
        <w:t xml:space="preserve"> </w:t>
      </w:r>
    </w:p>
    <w:p w:rsidR="00873EC3" w:rsidRPr="00FE6ED3" w:rsidRDefault="00873EC3" w:rsidP="00873EC3">
      <w:pPr>
        <w:rPr>
          <w:sz w:val="16"/>
        </w:rPr>
      </w:pPr>
      <w:r w:rsidRPr="00FE6ED3">
        <w:rPr>
          <w:sz w:val="16"/>
        </w:rPr>
        <w:t>One possibility, as Mark Fitzpatrick of the International Institute for Strategic Studies noted: “</w:t>
      </w:r>
      <w:r w:rsidRPr="00E16823">
        <w:rPr>
          <w:rStyle w:val="StyleUnderline"/>
        </w:rPr>
        <w:t>North Korea might</w:t>
      </w:r>
      <w:r w:rsidRPr="00FE6ED3">
        <w:rPr>
          <w:sz w:val="16"/>
        </w:rPr>
        <w:t xml:space="preserve"> be tempted to </w:t>
      </w:r>
      <w:r w:rsidRPr="00E16823">
        <w:rPr>
          <w:rStyle w:val="StyleUnderline"/>
        </w:rPr>
        <w:t xml:space="preserve">launch a </w:t>
      </w:r>
      <w:r w:rsidRPr="00E16823">
        <w:rPr>
          <w:rStyle w:val="StyleUnderline"/>
          <w:b/>
          <w:sz w:val="30"/>
          <w:szCs w:val="30"/>
        </w:rPr>
        <w:t>preemptive</w:t>
      </w:r>
      <w:r w:rsidRPr="00E16823">
        <w:rPr>
          <w:rStyle w:val="StyleUnderline"/>
          <w:b/>
        </w:rPr>
        <w:t xml:space="preserve"> attack</w:t>
      </w:r>
      <w:r w:rsidRPr="00FE6ED3">
        <w:rPr>
          <w:sz w:val="16"/>
        </w:rPr>
        <w:t xml:space="preserve"> at a time when the U.S. defense commitment [to South Korea] might no longer apply.” But even “short of this worst-case scenario, rather than negotiate disarmament, </w:t>
      </w:r>
      <w:r w:rsidRPr="00E16823">
        <w:rPr>
          <w:rStyle w:val="StyleUnderline"/>
        </w:rPr>
        <w:t>North Korea more likely would claim the South’s actions as a justification for stepping up its own nuclear program</w:t>
      </w:r>
      <w:r w:rsidRPr="00FE6ED3">
        <w:rPr>
          <w:sz w:val="16"/>
        </w:rPr>
        <w:t xml:space="preserve">.” </w:t>
      </w:r>
    </w:p>
    <w:p w:rsidR="00873EC3" w:rsidRPr="00FE6ED3" w:rsidRDefault="00873EC3" w:rsidP="00873EC3">
      <w:pPr>
        <w:rPr>
          <w:sz w:val="16"/>
        </w:rPr>
      </w:pPr>
      <w:r w:rsidRPr="00E16823">
        <w:rPr>
          <w:rStyle w:val="StyleUnderline"/>
        </w:rPr>
        <w:t>These are by no means the only risks. There is</w:t>
      </w:r>
      <w:r w:rsidRPr="00FE6ED3">
        <w:rPr>
          <w:sz w:val="16"/>
        </w:rPr>
        <w:t xml:space="preserve">, for example, </w:t>
      </w:r>
      <w:r w:rsidRPr="00E16823">
        <w:rPr>
          <w:rStyle w:val="StyleUnderline"/>
        </w:rPr>
        <w:t xml:space="preserve">the risk of an </w:t>
      </w:r>
      <w:r w:rsidRPr="00E16823">
        <w:rPr>
          <w:rStyle w:val="StyleUnderline"/>
          <w:b/>
          <w:sz w:val="30"/>
          <w:szCs w:val="30"/>
        </w:rPr>
        <w:t>accidental firing</w:t>
      </w:r>
      <w:r w:rsidRPr="00E16823">
        <w:rPr>
          <w:rStyle w:val="StyleUnderline"/>
          <w:b/>
        </w:rPr>
        <w:t xml:space="preserve"> or a </w:t>
      </w:r>
      <w:r w:rsidRPr="00E16823">
        <w:rPr>
          <w:rStyle w:val="StyleUnderline"/>
          <w:b/>
          <w:sz w:val="30"/>
          <w:szCs w:val="30"/>
        </w:rPr>
        <w:t>rogue officer</w:t>
      </w:r>
      <w:r w:rsidRPr="00E16823">
        <w:rPr>
          <w:rStyle w:val="StyleUnderline"/>
          <w:b/>
        </w:rPr>
        <w:t xml:space="preserve"> deciding</w:t>
      </w:r>
      <w:r w:rsidRPr="00FE6ED3">
        <w:rPr>
          <w:sz w:val="16"/>
        </w:rPr>
        <w:t xml:space="preserve"> that he or she wants </w:t>
      </w:r>
      <w:r w:rsidRPr="00E16823">
        <w:rPr>
          <w:rStyle w:val="StyleUnderline"/>
          <w:b/>
        </w:rPr>
        <w:t>to launch a nuclear weapon</w:t>
      </w:r>
      <w:r w:rsidRPr="00E16823">
        <w:rPr>
          <w:rStyle w:val="StyleUnderline"/>
        </w:rPr>
        <w:t>. There is the risk of “</w:t>
      </w:r>
      <w:r w:rsidRPr="00E16823">
        <w:rPr>
          <w:rStyle w:val="StyleUnderline"/>
          <w:b/>
          <w:sz w:val="30"/>
          <w:szCs w:val="30"/>
        </w:rPr>
        <w:t>loose nukes</w:t>
      </w:r>
      <w:r w:rsidRPr="00E16823">
        <w:rPr>
          <w:rStyle w:val="StyleUnderline"/>
        </w:rPr>
        <w:t xml:space="preserve">” falling into the wrong hands, and the risk that individual scientists will be willing to </w:t>
      </w:r>
      <w:r w:rsidRPr="00E16823">
        <w:rPr>
          <w:rStyle w:val="StyleUnderline"/>
          <w:b/>
        </w:rPr>
        <w:t>transfer nuclear technology</w:t>
      </w:r>
      <w:r w:rsidRPr="00E16823">
        <w:rPr>
          <w:rStyle w:val="StyleUnderline"/>
        </w:rPr>
        <w:t xml:space="preserve"> to the highest bidder</w:t>
      </w:r>
      <w:r w:rsidRPr="00FE6ED3">
        <w:rPr>
          <w:sz w:val="16"/>
        </w:rPr>
        <w:t xml:space="preserve">, as Pakistan’s A.Q. Khan did in selling nuclear technology to </w:t>
      </w:r>
      <w:r w:rsidRPr="00E16823">
        <w:rPr>
          <w:rStyle w:val="StyleUnderline"/>
          <w:b/>
        </w:rPr>
        <w:t>Iran, Libya, and North Korea</w:t>
      </w:r>
      <w:r w:rsidRPr="00FE6ED3">
        <w:rPr>
          <w:sz w:val="16"/>
        </w:rPr>
        <w:t xml:space="preserve">. </w:t>
      </w:r>
    </w:p>
    <w:p w:rsidR="00873EC3" w:rsidRPr="00FE6ED3" w:rsidRDefault="00873EC3" w:rsidP="00873EC3">
      <w:pPr>
        <w:rPr>
          <w:sz w:val="16"/>
        </w:rPr>
      </w:pPr>
      <w:r w:rsidRPr="00FE6ED3">
        <w:rPr>
          <w:sz w:val="16"/>
        </w:rPr>
        <w:t xml:space="preserve">When the nuclear bomb was first being developed, Secretary of War Henry Stimson offered a poignant warning about how devastating the weapon would be. He told President Henry Truman that “such a weapon may be constructed in secret and used suddenly and effectively with devastating power by a willful nation or group against an unsuspecting nation or group of much greater size and material power.” Today, </w:t>
      </w:r>
      <w:r w:rsidRPr="00E16823">
        <w:rPr>
          <w:rStyle w:val="StyleUnderline"/>
        </w:rPr>
        <w:t>America’s</w:t>
      </w:r>
      <w:r w:rsidRPr="00FE6ED3">
        <w:rPr>
          <w:sz w:val="16"/>
        </w:rPr>
        <w:t xml:space="preserve"> “greater size and material </w:t>
      </w:r>
      <w:r w:rsidRPr="00E16823">
        <w:rPr>
          <w:rStyle w:val="StyleUnderline"/>
        </w:rPr>
        <w:t>power” can’t</w:t>
      </w:r>
      <w:r w:rsidRPr="00FE6ED3">
        <w:rPr>
          <w:sz w:val="16"/>
        </w:rPr>
        <w:t xml:space="preserve"> necessarily </w:t>
      </w:r>
      <w:r w:rsidRPr="00E16823">
        <w:rPr>
          <w:rStyle w:val="StyleUnderline"/>
        </w:rPr>
        <w:t xml:space="preserve">stop a nuclear strike, particularly if the materials fall into the hands of </w:t>
      </w:r>
      <w:r w:rsidRPr="00E16823">
        <w:rPr>
          <w:rStyle w:val="StyleUnderline"/>
          <w:b/>
        </w:rPr>
        <w:t>terrorists</w:t>
      </w:r>
      <w:r w:rsidRPr="00E16823">
        <w:rPr>
          <w:rStyle w:val="StyleUnderline"/>
        </w:rPr>
        <w:t>.</w:t>
      </w:r>
    </w:p>
    <w:p w:rsidR="00873EC3" w:rsidRPr="00A46084" w:rsidRDefault="00873EC3" w:rsidP="00873EC3"/>
    <w:p w:rsidR="00873EC3" w:rsidRDefault="00873EC3" w:rsidP="00873EC3">
      <w:pPr>
        <w:pStyle w:val="Heading3"/>
      </w:pPr>
      <w:bookmarkStart w:id="16" w:name="_Toc10461933"/>
      <w:bookmarkStart w:id="17" w:name="_Toc10462024"/>
      <w:bookmarkStart w:id="18" w:name="_Toc10465345"/>
      <w:r>
        <w:lastRenderedPageBreak/>
        <w:t>2nc impact – prolif bad</w:t>
      </w:r>
      <w:bookmarkEnd w:id="16"/>
      <w:bookmarkEnd w:id="17"/>
      <w:bookmarkEnd w:id="18"/>
      <w:r>
        <w:t xml:space="preserve"> </w:t>
      </w:r>
    </w:p>
    <w:p w:rsidR="00873EC3" w:rsidRPr="00643E0D" w:rsidRDefault="00873EC3" w:rsidP="00873EC3"/>
    <w:p w:rsidR="00873EC3" w:rsidRPr="00577729" w:rsidRDefault="00873EC3" w:rsidP="00873EC3">
      <w:pPr>
        <w:pStyle w:val="Heading4"/>
      </w:pPr>
      <w:r>
        <w:t xml:space="preserve">Proliferation increases instability and miscalculation </w:t>
      </w:r>
    </w:p>
    <w:p w:rsidR="00873EC3" w:rsidRPr="00577729" w:rsidRDefault="00873EC3" w:rsidP="00873EC3">
      <w:r w:rsidRPr="00577729">
        <w:rPr>
          <w:rStyle w:val="Style13ptBold"/>
        </w:rPr>
        <w:t>Karako 18</w:t>
      </w:r>
      <w:r>
        <w:rPr>
          <w:rStyle w:val="Style13ptBold"/>
        </w:rPr>
        <w:t xml:space="preserve"> </w:t>
      </w:r>
      <w:r>
        <w:t>Thomas Karako is a senior fellow in the international security program at the Center for Strategic and International Studies. When Allies Get Nervous https://www.weeklystandard.com/thomas-karako/when-allies-get-nervous</w:t>
      </w:r>
    </w:p>
    <w:p w:rsidR="00873EC3" w:rsidRPr="007502A7" w:rsidRDefault="00873EC3" w:rsidP="00873EC3">
      <w:pPr>
        <w:rPr>
          <w:u w:val="single"/>
        </w:rPr>
      </w:pPr>
      <w:r>
        <w:t xml:space="preserve">So </w:t>
      </w:r>
      <w:r w:rsidRPr="007502A7">
        <w:rPr>
          <w:rStyle w:val="StyleUnderline"/>
        </w:rPr>
        <w:t xml:space="preserve">what would a more proliferated world be like? It could be quite </w:t>
      </w:r>
      <w:r w:rsidRPr="007502A7">
        <w:rPr>
          <w:rStyle w:val="StyleUnderline"/>
          <w:b/>
        </w:rPr>
        <w:t>anarchic</w:t>
      </w:r>
      <w:r w:rsidRPr="007502A7">
        <w:rPr>
          <w:rStyle w:val="StyleUnderline"/>
        </w:rPr>
        <w:t>. Instead of being the</w:t>
      </w:r>
      <w:r>
        <w:t xml:space="preserve"> primary </w:t>
      </w:r>
      <w:r w:rsidRPr="007502A7">
        <w:rPr>
          <w:rStyle w:val="StyleUnderline"/>
        </w:rPr>
        <w:t>security guarantor</w:t>
      </w:r>
      <w:r>
        <w:t xml:space="preserve"> and enforcer of a rule-based global order, </w:t>
      </w:r>
      <w:r w:rsidRPr="007502A7">
        <w:rPr>
          <w:rStyle w:val="StyleUnderline"/>
        </w:rPr>
        <w:t xml:space="preserve">the United States might assume a very different role. The international order could be more sharply characterized by </w:t>
      </w:r>
      <w:r w:rsidRPr="007502A7">
        <w:rPr>
          <w:rStyle w:val="StyleUnderline"/>
          <w:b/>
        </w:rPr>
        <w:t xml:space="preserve">spheres of influence, </w:t>
      </w:r>
      <w:r w:rsidRPr="007502A7">
        <w:rPr>
          <w:rStyle w:val="StyleUnderline"/>
          <w:b/>
          <w:sz w:val="30"/>
          <w:szCs w:val="30"/>
        </w:rPr>
        <w:t>brutal power politics</w:t>
      </w:r>
      <w:r w:rsidRPr="007502A7">
        <w:rPr>
          <w:rStyle w:val="StyleUnderline"/>
          <w:b/>
        </w:rPr>
        <w:t xml:space="preserve">, brinksmanship, and greater </w:t>
      </w:r>
      <w:r w:rsidRPr="007502A7">
        <w:rPr>
          <w:rStyle w:val="StyleUnderline"/>
          <w:b/>
          <w:sz w:val="30"/>
          <w:szCs w:val="30"/>
        </w:rPr>
        <w:t>instability</w:t>
      </w:r>
      <w:r w:rsidRPr="007502A7">
        <w:rPr>
          <w:rStyle w:val="StyleUnderline"/>
        </w:rPr>
        <w:t>.</w:t>
      </w:r>
    </w:p>
    <w:p w:rsidR="00873EC3" w:rsidRPr="007502A7" w:rsidRDefault="00873EC3" w:rsidP="00873EC3">
      <w:pPr>
        <w:rPr>
          <w:rStyle w:val="StyleUnderline"/>
        </w:rPr>
      </w:pPr>
      <w:r w:rsidRPr="007502A7">
        <w:rPr>
          <w:rStyle w:val="StyleUnderline"/>
        </w:rPr>
        <w:t xml:space="preserve">More nuclear powers means a multiplication of the number of deterrence relationships, creating more chances for </w:t>
      </w:r>
      <w:r w:rsidRPr="007502A7">
        <w:rPr>
          <w:rStyle w:val="StyleUnderline"/>
          <w:b/>
        </w:rPr>
        <w:t>miscalculation</w:t>
      </w:r>
      <w:r>
        <w:t xml:space="preserve">. On one hand, power disparities would remain, so states like </w:t>
      </w:r>
      <w:r w:rsidRPr="007502A7">
        <w:rPr>
          <w:rStyle w:val="StyleUnderline"/>
        </w:rPr>
        <w:t>China or Russia might be tempted to press their interests against smaller nuclear states</w:t>
      </w:r>
      <w:r>
        <w:t xml:space="preserve">. On the other hand, </w:t>
      </w:r>
      <w:r w:rsidRPr="007502A7">
        <w:rPr>
          <w:rStyle w:val="StyleUnderline"/>
        </w:rPr>
        <w:t xml:space="preserve">the belief of a smaller power that nuclear weapons bring “automatic deterrence” could send it </w:t>
      </w:r>
      <w:r w:rsidRPr="007502A7">
        <w:rPr>
          <w:rStyle w:val="StyleUnderline"/>
          <w:b/>
        </w:rPr>
        <w:t>blundering into conflicts it couldn’t win</w:t>
      </w:r>
      <w:r w:rsidRPr="007502A7">
        <w:rPr>
          <w:rStyle w:val="StyleUnderline"/>
        </w:rPr>
        <w:t>.</w:t>
      </w:r>
    </w:p>
    <w:p w:rsidR="00873EC3" w:rsidRDefault="00873EC3" w:rsidP="00873EC3">
      <w:pPr>
        <w:pStyle w:val="Heading4"/>
      </w:pPr>
      <w:proofErr w:type="gramStart"/>
      <w:r>
        <w:t>short</w:t>
      </w:r>
      <w:proofErr w:type="gramEnd"/>
      <w:r>
        <w:t xml:space="preserve"> flight times assure miscalculation and preemption </w:t>
      </w:r>
    </w:p>
    <w:p w:rsidR="00873EC3" w:rsidRDefault="00873EC3" w:rsidP="00873EC3">
      <w:r>
        <w:rPr>
          <w:rStyle w:val="Style13ptBold"/>
        </w:rPr>
        <w:t xml:space="preserve">Adelstein 18 </w:t>
      </w:r>
      <w:r>
        <w:t>Jake Adelstein, investigative journalist for Daily Beast Is Japan About to Hit Its Nuclear Tipping Point? 02.15.18 5:24 AM ET https://www.thedailybeast.com/is-japan-about-to-hit-its-nuclear-tipping-point?ref=scroll</w:t>
      </w:r>
    </w:p>
    <w:p w:rsidR="00873EC3" w:rsidRDefault="00873EC3" w:rsidP="00873EC3">
      <w:r>
        <w:t xml:space="preserve">But for precisely that reason, Bernard F.W. Loo, at the Institute of Defence and Strategic Studies (Singapore), writes that </w:t>
      </w:r>
      <w:r w:rsidRPr="00643E0D">
        <w:rPr>
          <w:rStyle w:val="StyleUnderline"/>
        </w:rPr>
        <w:t xml:space="preserve">arming </w:t>
      </w:r>
      <w:r w:rsidRPr="00643E0D">
        <w:rPr>
          <w:rStyle w:val="StyleUnderline"/>
          <w:b/>
        </w:rPr>
        <w:t>Japan or South Korea</w:t>
      </w:r>
      <w:r w:rsidRPr="00643E0D">
        <w:rPr>
          <w:rStyle w:val="StyleUnderline"/>
        </w:rPr>
        <w:t xml:space="preserve"> with nuclear weapons would be </w:t>
      </w:r>
      <w:r w:rsidRPr="00643E0D">
        <w:rPr>
          <w:rStyle w:val="StyleUnderline"/>
          <w:b/>
        </w:rPr>
        <w:t>very dangerous</w:t>
      </w:r>
      <w:r>
        <w:t>. In his paper “Managing a Nuclear North Korea: More Is Not Better,” he notes, “</w:t>
      </w:r>
      <w:r w:rsidRPr="00643E0D">
        <w:rPr>
          <w:rStyle w:val="StyleUnderline"/>
        </w:rPr>
        <w:t xml:space="preserve">Warning times of a pre-emptive first strike will be virtually </w:t>
      </w:r>
      <w:r w:rsidRPr="00643E0D">
        <w:rPr>
          <w:rStyle w:val="StyleUnderline"/>
          <w:b/>
        </w:rPr>
        <w:t>non-existent</w:t>
      </w:r>
      <w:r>
        <w:t xml:space="preserve">. In November 1979, a computer glitch led U.S. defense officials to believe that the Soviet Union had launched 250 land-based ballistic missiles. In this instance, the U.S. president had between five and seven minutes to make a decision to launch retaliatory forces…. </w:t>
      </w:r>
      <w:r w:rsidRPr="00643E0D">
        <w:rPr>
          <w:rStyle w:val="StyleUnderline"/>
        </w:rPr>
        <w:t>Given the</w:t>
      </w:r>
      <w:r>
        <w:t xml:space="preserve"> significantly </w:t>
      </w:r>
      <w:r w:rsidRPr="00643E0D">
        <w:rPr>
          <w:rStyle w:val="StyleUnderline"/>
        </w:rPr>
        <w:t>shorter distances separating the states of Northeast Asia</w:t>
      </w:r>
      <w:r>
        <w:t xml:space="preserve">, such </w:t>
      </w:r>
      <w:r w:rsidRPr="00643E0D">
        <w:rPr>
          <w:rStyle w:val="StyleUnderline"/>
        </w:rPr>
        <w:t xml:space="preserve">time to ascertain and verify will be virtually </w:t>
      </w:r>
      <w:r w:rsidRPr="00643E0D">
        <w:rPr>
          <w:rStyle w:val="StyleUnderline"/>
          <w:b/>
        </w:rPr>
        <w:t>non-existent</w:t>
      </w:r>
      <w:r w:rsidRPr="00643E0D">
        <w:rPr>
          <w:rStyle w:val="StyleUnderline"/>
        </w:rPr>
        <w:t>.”</w:t>
      </w:r>
    </w:p>
    <w:p w:rsidR="00873EC3" w:rsidRDefault="00873EC3" w:rsidP="00873EC3">
      <w:r w:rsidRPr="00643E0D">
        <w:rPr>
          <w:rStyle w:val="StyleUnderline"/>
        </w:rPr>
        <w:t xml:space="preserve">Arming Japan or Korea or both nations with nuclear weapons would create a situation in which policymakers in Pyongyang, Seoul, and Tokyo would find the idea of a </w:t>
      </w:r>
      <w:r w:rsidRPr="00643E0D">
        <w:rPr>
          <w:rStyle w:val="StyleUnderline"/>
          <w:b/>
        </w:rPr>
        <w:t>preemptive strike increasingly attractive</w:t>
      </w:r>
      <w:r>
        <w:t>, Loo warns.</w:t>
      </w:r>
    </w:p>
    <w:p w:rsidR="00873EC3" w:rsidRDefault="00873EC3" w:rsidP="00873EC3">
      <w:r>
        <w:t>A Japanese Ministry of Defense official speaking to The Daily Beast on condition of anonymity, also suggested, somewhat surprisingly, that a nuclear armed Japan might not be any safer. “</w:t>
      </w:r>
      <w:r w:rsidRPr="00643E0D">
        <w:rPr>
          <w:rStyle w:val="StyleUnderline"/>
        </w:rPr>
        <w:t>The leaders of North Korea are not</w:t>
      </w:r>
      <w:r>
        <w:t xml:space="preserve"> always making </w:t>
      </w:r>
      <w:r w:rsidRPr="00643E0D">
        <w:rPr>
          <w:rStyle w:val="StyleUnderline"/>
        </w:rPr>
        <w:t>rational</w:t>
      </w:r>
      <w:r>
        <w:t xml:space="preserve"> decisions. And </w:t>
      </w:r>
      <w:r w:rsidRPr="00643E0D">
        <w:rPr>
          <w:rStyle w:val="StyleUnderline"/>
        </w:rPr>
        <w:t>the idea of Japan with nuclear weapons might stoke their paranoia to the point where they are willing to destroy themselves rather than lose face</w:t>
      </w:r>
      <w:r>
        <w:t>.”</w:t>
      </w:r>
    </w:p>
    <w:p w:rsidR="00873EC3" w:rsidRDefault="00873EC3" w:rsidP="00873EC3"/>
    <w:p w:rsidR="00873EC3" w:rsidRDefault="00873EC3" w:rsidP="00873EC3"/>
    <w:p w:rsidR="00873EC3" w:rsidRDefault="00873EC3" w:rsidP="00873EC3">
      <w:pPr>
        <w:pStyle w:val="Heading3"/>
      </w:pPr>
      <w:bookmarkStart w:id="19" w:name="_Toc10461934"/>
      <w:bookmarkStart w:id="20" w:name="_Toc10462025"/>
      <w:bookmarkStart w:id="21" w:name="_Toc10465346"/>
      <w:r>
        <w:lastRenderedPageBreak/>
        <w:t>2nc turns case – ends peaceful rise</w:t>
      </w:r>
      <w:bookmarkEnd w:id="19"/>
      <w:bookmarkEnd w:id="20"/>
      <w:bookmarkEnd w:id="21"/>
    </w:p>
    <w:p w:rsidR="00873EC3" w:rsidRDefault="00873EC3" w:rsidP="00873EC3">
      <w:pPr>
        <w:pStyle w:val="Heading4"/>
      </w:pPr>
      <w:r>
        <w:t xml:space="preserve">Regional insecurity turns solvency – means China can’t rise peacefully </w:t>
      </w:r>
    </w:p>
    <w:p w:rsidR="00873EC3" w:rsidRDefault="00873EC3" w:rsidP="00873EC3">
      <w:r w:rsidRPr="007847C6">
        <w:rPr>
          <w:rStyle w:val="Style13ptBold"/>
        </w:rPr>
        <w:t>Twining 13</w:t>
      </w:r>
      <w:r>
        <w:rPr>
          <w:rStyle w:val="Style13ptBold"/>
        </w:rPr>
        <w:t xml:space="preserve"> </w:t>
      </w:r>
      <w:r>
        <w:t>Daniel Twining is senior fellow for Asia at the German Marshall Fund of the United States The Taiwan Linchpin Friday, February 1, 2013 https://www.hoover.org/research/taiwan-linchpin</w:t>
      </w:r>
    </w:p>
    <w:p w:rsidR="00873EC3" w:rsidRDefault="00873EC3" w:rsidP="00873EC3">
      <w:r>
        <w:t>Implications for China</w:t>
      </w:r>
    </w:p>
    <w:p w:rsidR="00873EC3" w:rsidRDefault="00873EC3" w:rsidP="00873EC3">
      <w:r w:rsidRPr="00BB77DA">
        <w:rPr>
          <w:rStyle w:val="StyleUnderline"/>
        </w:rPr>
        <w:t>China is more likely to succeed in its self-declared goal of “</w:t>
      </w:r>
      <w:r w:rsidRPr="00BB77DA">
        <w:rPr>
          <w:rStyle w:val="StyleUnderline"/>
          <w:b/>
        </w:rPr>
        <w:t>peaceful rise</w:t>
      </w:r>
      <w:r w:rsidRPr="00BB77DA">
        <w:rPr>
          <w:rStyle w:val="StyleUnderline"/>
        </w:rPr>
        <w:t>” if its ascent occurs in a region of strong, vibrant states</w:t>
      </w:r>
      <w:r>
        <w:t xml:space="preserve"> that can prosper and sustain open commons that benefit them all. </w:t>
      </w:r>
      <w:r w:rsidRPr="00BB77DA">
        <w:rPr>
          <w:rStyle w:val="StyleUnderline"/>
        </w:rPr>
        <w:t xml:space="preserve">China is </w:t>
      </w:r>
      <w:r w:rsidRPr="00BB77DA">
        <w:rPr>
          <w:rStyle w:val="StyleUnderline"/>
          <w:b/>
        </w:rPr>
        <w:t>less likely to rise peacefully</w:t>
      </w:r>
      <w:r w:rsidRPr="00BB77DA">
        <w:rPr>
          <w:rStyle w:val="StyleUnderline"/>
        </w:rPr>
        <w:t xml:space="preserve"> in a region of weak states that create a vacuum of power around the mainland and </w:t>
      </w:r>
      <w:r w:rsidRPr="00BB77DA">
        <w:rPr>
          <w:rStyle w:val="StyleUnderline"/>
          <w:b/>
        </w:rPr>
        <w:t>tempt it into external adventurism</w:t>
      </w:r>
      <w:r w:rsidRPr="00BB77DA">
        <w:rPr>
          <w:rStyle w:val="StyleUnderline"/>
        </w:rPr>
        <w:t xml:space="preserve">. Such a scenario would </w:t>
      </w:r>
      <w:r w:rsidRPr="00BB77DA">
        <w:rPr>
          <w:rStyle w:val="StyleUnderline"/>
          <w:b/>
        </w:rPr>
        <w:t>empower the camp of militant nationalists in Beijing at the expense of leaders who would pursue more cooperative relations with neighbors</w:t>
      </w:r>
      <w:r>
        <w:t xml:space="preserve">. Japan succumbed to the latter temptation in the 1930s — largely because China was so weak. </w:t>
      </w:r>
    </w:p>
    <w:p w:rsidR="00873EC3" w:rsidRDefault="00873EC3" w:rsidP="00873EC3">
      <w:r w:rsidRPr="00165D9C">
        <w:rPr>
          <w:rStyle w:val="StyleUnderline"/>
        </w:rPr>
        <w:t>A crucial element in sustaining a configuration of power that encourages China to focus on internal enrichment rather than external aggrandizement is a continued and enduring U.S. role as a resident power in Asia</w:t>
      </w:r>
      <w:r>
        <w:t xml:space="preserve">. From a development and security perspective, </w:t>
      </w:r>
      <w:r w:rsidRPr="00E2392F">
        <w:rPr>
          <w:rStyle w:val="StyleUnderline"/>
        </w:rPr>
        <w:t>China has had an extraordinary 30 years — a period when the United States actually increased its military footprint</w:t>
      </w:r>
      <w:r>
        <w:t xml:space="preserve"> and security partnerships across Asia. </w:t>
      </w:r>
      <w:r w:rsidRPr="00E2392F">
        <w:t>There is little evidence to suggest that American primacy in maritime Asia is detrimental to China’s own development aspirations</w:t>
      </w:r>
      <w:r>
        <w:t xml:space="preserve">. Indeed, </w:t>
      </w:r>
      <w:r w:rsidRPr="00E2392F">
        <w:rPr>
          <w:rStyle w:val="StyleUnderline"/>
        </w:rPr>
        <w:t xml:space="preserve">the United States and its allies have </w:t>
      </w:r>
      <w:r w:rsidRPr="00E2392F">
        <w:rPr>
          <w:rStyle w:val="StyleUnderline"/>
          <w:b/>
        </w:rPr>
        <w:t>underwritten China’s economic miracle by shaping such a benign external environment in which China could peacefully prosper</w:t>
      </w:r>
      <w:r>
        <w:t>.</w:t>
      </w:r>
    </w:p>
    <w:p w:rsidR="00873EC3" w:rsidRDefault="00873EC3" w:rsidP="00873EC3">
      <w:pPr>
        <w:pStyle w:val="Heading3"/>
      </w:pPr>
      <w:bookmarkStart w:id="22" w:name="_Toc10461935"/>
      <w:bookmarkStart w:id="23" w:name="_Toc10462026"/>
      <w:bookmarkStart w:id="24" w:name="_Toc10465347"/>
      <w:r>
        <w:lastRenderedPageBreak/>
        <w:t xml:space="preserve">2nc uq – </w:t>
      </w:r>
      <w:proofErr w:type="gramStart"/>
      <w:r>
        <w:t>taiwan</w:t>
      </w:r>
      <w:proofErr w:type="gramEnd"/>
      <w:r>
        <w:t xml:space="preserve"> assurance up</w:t>
      </w:r>
      <w:bookmarkEnd w:id="22"/>
      <w:bookmarkEnd w:id="23"/>
      <w:bookmarkEnd w:id="24"/>
      <w:r>
        <w:t xml:space="preserve"> </w:t>
      </w:r>
    </w:p>
    <w:p w:rsidR="00873EC3" w:rsidRPr="0067713A" w:rsidRDefault="00873EC3" w:rsidP="00873EC3">
      <w:pPr>
        <w:pStyle w:val="Heading4"/>
      </w:pPr>
      <w:r>
        <w:t>Taiwan assurances and relations are up now</w:t>
      </w:r>
    </w:p>
    <w:p w:rsidR="00873EC3" w:rsidRPr="0067713A" w:rsidRDefault="00873EC3" w:rsidP="00873EC3">
      <w:r>
        <w:rPr>
          <w:rStyle w:val="Style13ptBold"/>
        </w:rPr>
        <w:t xml:space="preserve">Kao 4/9 </w:t>
      </w:r>
      <w:r>
        <w:t>Stanley Kao is Representative of the Taipei Economic and Cultural Representative Office in the United States. 2019 The Taiwan-U.S. enduring partnership forging ahead https://thehill.com/blogs/congress-blog/foreign-policy/437856-the-taiwan-us-enduring-partnership-forging-ahead</w:t>
      </w:r>
    </w:p>
    <w:p w:rsidR="00873EC3" w:rsidRDefault="00873EC3" w:rsidP="00873EC3">
      <w:r w:rsidRPr="0067713A">
        <w:rPr>
          <w:rStyle w:val="StyleUnderline"/>
        </w:rPr>
        <w:t>2018 has seen a further strengthening of enduring partnership between the U.S. and Taiwan. The significant progresses include the passage of the Taiwan Travel Act, showing the longstanding bipartisan support</w:t>
      </w:r>
      <w:r>
        <w:t xml:space="preserve"> of the U.S. Congress </w:t>
      </w:r>
      <w:r w:rsidRPr="0067713A">
        <w:rPr>
          <w:rStyle w:val="StyleUnderline"/>
        </w:rPr>
        <w:t>for high-level exchanges with Taiwan. The opening of a new, state-of-the-art 15,000 square meter office compound of the American Institute in Taiwan</w:t>
      </w:r>
      <w:r>
        <w:t xml:space="preserve"> (AIT) </w:t>
      </w:r>
      <w:r w:rsidRPr="0067713A">
        <w:rPr>
          <w:rStyle w:val="StyleUnderline"/>
        </w:rPr>
        <w:t xml:space="preserve">is another concrete symbol of Washington’s </w:t>
      </w:r>
      <w:r w:rsidRPr="0067713A">
        <w:rPr>
          <w:rStyle w:val="StyleUnderline"/>
          <w:b/>
        </w:rPr>
        <w:t>unwavering commitment</w:t>
      </w:r>
      <w:r>
        <w:t xml:space="preserve"> in the bilateral bond, </w:t>
      </w:r>
      <w:r w:rsidRPr="0067713A">
        <w:rPr>
          <w:rStyle w:val="StyleUnderline"/>
        </w:rPr>
        <w:t xml:space="preserve">while the announcement of a $330 million </w:t>
      </w:r>
      <w:r w:rsidRPr="0067713A">
        <w:rPr>
          <w:rStyle w:val="StyleUnderline"/>
          <w:b/>
        </w:rPr>
        <w:t>arms sales</w:t>
      </w:r>
      <w:r>
        <w:t xml:space="preserve"> package to Taiwan in September </w:t>
      </w:r>
      <w:r w:rsidRPr="0067713A">
        <w:rPr>
          <w:rStyle w:val="StyleUnderline"/>
        </w:rPr>
        <w:t>was</w:t>
      </w:r>
      <w:r>
        <w:t xml:space="preserve"> widely </w:t>
      </w:r>
      <w:r w:rsidRPr="0067713A">
        <w:rPr>
          <w:rStyle w:val="StyleUnderline"/>
        </w:rPr>
        <w:t>seen as another fulfillment of those security commitments</w:t>
      </w:r>
      <w:r>
        <w:t xml:space="preserve"> under the TRA 40 years ago.</w:t>
      </w:r>
    </w:p>
    <w:p w:rsidR="00873EC3" w:rsidRDefault="00873EC3" w:rsidP="00873EC3">
      <w:r>
        <w:t xml:space="preserve">In the area of people-to-people exchanges, including at the state level, </w:t>
      </w:r>
      <w:r w:rsidRPr="0067713A">
        <w:rPr>
          <w:rStyle w:val="StyleUnderline"/>
        </w:rPr>
        <w:t>there have been five governors from the United States who visited Taiwan last year</w:t>
      </w:r>
      <w:r>
        <w:t xml:space="preserve">, making the highest number in recent memory. In the meantime, </w:t>
      </w:r>
      <w:r w:rsidRPr="0067713A">
        <w:rPr>
          <w:rStyle w:val="StyleUnderline"/>
        </w:rPr>
        <w:t>Taiwan has signed driver’s license exchange agreements with 31 American states</w:t>
      </w:r>
      <w:r>
        <w:t xml:space="preserve"> to facilitate more frequent and closer exchanges in various areas. </w:t>
      </w:r>
    </w:p>
    <w:p w:rsidR="00873EC3" w:rsidRPr="0067713A" w:rsidRDefault="00873EC3" w:rsidP="00873EC3">
      <w:r w:rsidRPr="0067713A">
        <w:rPr>
          <w:rStyle w:val="StyleUnderline"/>
        </w:rPr>
        <w:t>The strategic tie between Taiwan and the United States</w:t>
      </w:r>
      <w:r>
        <w:t xml:space="preserve">, embedded in the TRA, </w:t>
      </w:r>
      <w:r w:rsidRPr="0067713A">
        <w:rPr>
          <w:rStyle w:val="StyleUnderline"/>
        </w:rPr>
        <w:t xml:space="preserve">has </w:t>
      </w:r>
      <w:r w:rsidRPr="0067713A">
        <w:rPr>
          <w:rStyle w:val="StyleUnderline"/>
          <w:b/>
        </w:rPr>
        <w:t>stood the test of time</w:t>
      </w:r>
      <w:r>
        <w:t xml:space="preserve">. The Senate Armed Services Committee Chairman James Inhofe (R-Okla.) eloquently and unmistakably pointed out that </w:t>
      </w:r>
      <w:r w:rsidRPr="0067713A">
        <w:rPr>
          <w:rStyle w:val="StyleUnderline"/>
        </w:rPr>
        <w:t>Taiwan has always been one of the U.S.’s most important partners in the Indo-Pacific region. We cannot agree with him more</w:t>
      </w:r>
      <w:r>
        <w:t>.</w:t>
      </w:r>
    </w:p>
    <w:p w:rsidR="00873EC3" w:rsidRDefault="00873EC3" w:rsidP="00873EC3">
      <w:pPr>
        <w:pStyle w:val="Heading3"/>
      </w:pPr>
      <w:bookmarkStart w:id="25" w:name="_Toc10461936"/>
      <w:bookmarkStart w:id="26" w:name="_Toc10462027"/>
      <w:bookmarkStart w:id="27" w:name="_Toc10465348"/>
      <w:r>
        <w:lastRenderedPageBreak/>
        <w:t>2nc uq – at: unsustainable/china rise inevitable</w:t>
      </w:r>
      <w:bookmarkEnd w:id="25"/>
      <w:bookmarkEnd w:id="26"/>
      <w:bookmarkEnd w:id="27"/>
      <w:r>
        <w:t xml:space="preserve"> </w:t>
      </w:r>
    </w:p>
    <w:p w:rsidR="00873EC3" w:rsidRDefault="00873EC3" w:rsidP="00873EC3">
      <w:pPr>
        <w:pStyle w:val="Heading4"/>
      </w:pPr>
      <w:r>
        <w:t>China rise will not give it coercive power</w:t>
      </w:r>
    </w:p>
    <w:p w:rsidR="00873EC3" w:rsidRDefault="00873EC3" w:rsidP="00873EC3">
      <w:r w:rsidRPr="007847C6">
        <w:rPr>
          <w:rStyle w:val="Style13ptBold"/>
        </w:rPr>
        <w:t>Twining 13</w:t>
      </w:r>
      <w:r>
        <w:rPr>
          <w:rStyle w:val="Style13ptBold"/>
        </w:rPr>
        <w:t xml:space="preserve"> </w:t>
      </w:r>
      <w:r>
        <w:t>Daniel Twining is senior fellow for Asia at the German Marshall Fund of the United States The Taiwan Linchpin Friday, February 1, 2013 https://www.hoover.org/research/taiwan-linchpin</w:t>
      </w:r>
    </w:p>
    <w:p w:rsidR="00873EC3" w:rsidRDefault="00873EC3" w:rsidP="00873EC3">
      <w:r>
        <w:t xml:space="preserve">China 2030 </w:t>
      </w:r>
    </w:p>
    <w:p w:rsidR="00873EC3" w:rsidRDefault="00873EC3" w:rsidP="00873EC3">
      <w:r w:rsidRPr="00E2392F">
        <w:rPr>
          <w:rStyle w:val="StyleUnderline"/>
        </w:rPr>
        <w:t>China promises to be a truly global power</w:t>
      </w:r>
      <w:r>
        <w:t xml:space="preserve"> in 2030. </w:t>
      </w:r>
      <w:r w:rsidRPr="00E2392F">
        <w:rPr>
          <w:rStyle w:val="StyleUnderline"/>
          <w:b/>
        </w:rPr>
        <w:t>But a Chinese superpower will not resemble the American one</w:t>
      </w:r>
      <w:r w:rsidRPr="00E2392F">
        <w:rPr>
          <w:rStyle w:val="StyleUnderline"/>
        </w:rPr>
        <w:t xml:space="preserve"> and will suffer from a range of possible Achilles heels</w:t>
      </w:r>
      <w:r>
        <w:t xml:space="preserve">, from rigid one-party rule to a strategic geography of constraint, </w:t>
      </w:r>
      <w:r w:rsidRPr="00E2392F">
        <w:rPr>
          <w:rStyle w:val="StyleUnderline"/>
        </w:rPr>
        <w:t xml:space="preserve">that will </w:t>
      </w:r>
      <w:r w:rsidRPr="00E2392F">
        <w:rPr>
          <w:rStyle w:val="StyleUnderline"/>
          <w:b/>
        </w:rPr>
        <w:t>limit its ability</w:t>
      </w:r>
      <w:r w:rsidRPr="00E2392F">
        <w:rPr>
          <w:rStyle w:val="StyleUnderline"/>
        </w:rPr>
        <w:t xml:space="preserve"> to surpass the United States</w:t>
      </w:r>
      <w:r>
        <w:t xml:space="preserve"> as the leader of the international system — </w:t>
      </w:r>
      <w:r w:rsidRPr="00E2392F">
        <w:rPr>
          <w:rStyle w:val="StyleUnderline"/>
          <w:b/>
        </w:rPr>
        <w:t>much less to shape a world order around itself as America did in the 20th century</w:t>
      </w:r>
      <w:r>
        <w:t>.</w:t>
      </w:r>
    </w:p>
    <w:p w:rsidR="00873EC3" w:rsidRDefault="00873EC3" w:rsidP="00873EC3">
      <w:r w:rsidRPr="00E2392F">
        <w:rPr>
          <w:rStyle w:val="StyleUnderline"/>
        </w:rPr>
        <w:t>Unlike the United States, which ascended to global leadership in a geopolitical environment characterized by the demise of other great powers</w:t>
      </w:r>
      <w:r>
        <w:t xml:space="preserve"> — Japan, Germany, France, Britain, and Russia — </w:t>
      </w:r>
      <w:r w:rsidRPr="00E2392F">
        <w:rPr>
          <w:rStyle w:val="StyleUnderline"/>
        </w:rPr>
        <w:t xml:space="preserve">China will ascend over coming decades in a world characterized by the </w:t>
      </w:r>
      <w:r w:rsidRPr="00E2392F">
        <w:rPr>
          <w:rStyle w:val="StyleUnderline"/>
          <w:b/>
        </w:rPr>
        <w:t>resilience of American power</w:t>
      </w:r>
      <w:r w:rsidRPr="00E2392F">
        <w:rPr>
          <w:rStyle w:val="StyleUnderline"/>
        </w:rPr>
        <w:t xml:space="preserve"> and the parallel rise of India, Brazil, Indonesia, and other key states</w:t>
      </w:r>
      <w:r>
        <w:t xml:space="preserve">. This means that </w:t>
      </w:r>
      <w:r w:rsidRPr="00E2392F">
        <w:rPr>
          <w:rStyle w:val="StyleUnderline"/>
        </w:rPr>
        <w:t>China will be a great power in a world of other great powers. It will live in a world that has adapted to constrain and channel its power rather than submitting to it. China will</w:t>
      </w:r>
      <w:r>
        <w:t xml:space="preserve"> certainly </w:t>
      </w:r>
      <w:r w:rsidRPr="00E2392F">
        <w:rPr>
          <w:rStyle w:val="StyleUnderline"/>
        </w:rPr>
        <w:t>wield</w:t>
      </w:r>
      <w:r>
        <w:t xml:space="preserve"> significant capabilities and </w:t>
      </w:r>
      <w:r w:rsidRPr="00E2392F">
        <w:rPr>
          <w:rStyle w:val="StyleUnderline"/>
        </w:rPr>
        <w:t>influence</w:t>
      </w:r>
      <w:r>
        <w:t xml:space="preserve"> international norms. </w:t>
      </w:r>
      <w:r w:rsidRPr="00E2392F">
        <w:rPr>
          <w:rStyle w:val="StyleUnderline"/>
          <w:b/>
        </w:rPr>
        <w:t xml:space="preserve">But </w:t>
      </w:r>
      <w:r w:rsidRPr="00E2392F">
        <w:rPr>
          <w:rStyle w:val="StyleUnderline"/>
          <w:b/>
          <w:sz w:val="30"/>
          <w:szCs w:val="30"/>
        </w:rPr>
        <w:t>it will not single-handedly write the rules of the international system in the way that previous hegemons have done, because it will most likely not be hegemonic</w:t>
      </w:r>
      <w:r>
        <w:t xml:space="preserve">. </w:t>
      </w:r>
    </w:p>
    <w:p w:rsidR="00873EC3" w:rsidRDefault="00873EC3" w:rsidP="00873EC3">
      <w:pPr>
        <w:pStyle w:val="Heading4"/>
      </w:pPr>
      <w:r>
        <w:t xml:space="preserve">No China rise </w:t>
      </w:r>
    </w:p>
    <w:p w:rsidR="00873EC3" w:rsidRPr="000B7B81" w:rsidRDefault="00873EC3" w:rsidP="00873EC3">
      <w:r w:rsidRPr="000B7B81">
        <w:rPr>
          <w:rStyle w:val="Style13ptBold"/>
        </w:rPr>
        <w:t>Beckley 18</w:t>
      </w:r>
      <w:r>
        <w:rPr>
          <w:rStyle w:val="Style13ptBold"/>
        </w:rPr>
        <w:t xml:space="preserve"> </w:t>
      </w:r>
      <w:r>
        <w:t xml:space="preserve">Michael Beckley, Associate, International Security Program Stop Obsessing </w:t>
      </w:r>
      <w:proofErr w:type="gramStart"/>
      <w:r>
        <w:t>About</w:t>
      </w:r>
      <w:proofErr w:type="gramEnd"/>
      <w:r>
        <w:t xml:space="preserve"> China Why Beijing Will Not Imperil U.S. Hegemony https://www.belfercenter.org/publication/stop-obsessing-about-china</w:t>
      </w:r>
    </w:p>
    <w:p w:rsidR="00873EC3" w:rsidRDefault="00873EC3" w:rsidP="00873EC3">
      <w:r>
        <w:t xml:space="preserve">But </w:t>
      </w:r>
      <w:r w:rsidRPr="0052621A">
        <w:rPr>
          <w:rStyle w:val="StyleUnderline"/>
        </w:rPr>
        <w:t xml:space="preserve">this emerging consensus is </w:t>
      </w:r>
      <w:r w:rsidRPr="0052621A">
        <w:rPr>
          <w:rStyle w:val="StyleUnderline"/>
          <w:b/>
        </w:rPr>
        <w:t>wrong</w:t>
      </w:r>
      <w:r>
        <w:t xml:space="preserve"> and the policy response misguided. </w:t>
      </w:r>
      <w:r w:rsidRPr="0052621A">
        <w:rPr>
          <w:rStyle w:val="StyleUnderline"/>
          <w:b/>
          <w:sz w:val="30"/>
          <w:szCs w:val="30"/>
        </w:rPr>
        <w:t>China is not about to overtake the United States economically or militarily</w:t>
      </w:r>
      <w:r>
        <w:t>—</w:t>
      </w:r>
      <w:r w:rsidRPr="0052621A">
        <w:rPr>
          <w:rStyle w:val="StyleUnderline"/>
        </w:rPr>
        <w:t xml:space="preserve">quite to the contrary. By the most important measures of national wealth and power, China is struggling to keep up and will probably </w:t>
      </w:r>
      <w:r w:rsidRPr="0052621A">
        <w:rPr>
          <w:rStyle w:val="StyleUnderline"/>
          <w:b/>
        </w:rPr>
        <w:t>fall</w:t>
      </w:r>
      <w:r>
        <w:t xml:space="preserve"> further </w:t>
      </w:r>
      <w:r w:rsidRPr="0052621A">
        <w:rPr>
          <w:rStyle w:val="StyleUnderline"/>
          <w:b/>
        </w:rPr>
        <w:t>behind</w:t>
      </w:r>
      <w:r>
        <w:t xml:space="preserve"> in the coming decades. </w:t>
      </w:r>
      <w:r w:rsidRPr="0052621A">
        <w:rPr>
          <w:rStyle w:val="StyleUnderline"/>
          <w:b/>
        </w:rPr>
        <w:t xml:space="preserve">The United States is and will remain the </w:t>
      </w:r>
      <w:r w:rsidRPr="0052621A">
        <w:rPr>
          <w:rStyle w:val="StyleUnderline"/>
          <w:b/>
          <w:sz w:val="30"/>
          <w:szCs w:val="30"/>
        </w:rPr>
        <w:t>world’s sole superpower</w:t>
      </w:r>
      <w:r w:rsidRPr="0052621A">
        <w:rPr>
          <w:rStyle w:val="StyleUnderline"/>
          <w:b/>
        </w:rPr>
        <w:t xml:space="preserve"> for the foreseeable future</w:t>
      </w:r>
      <w:r>
        <w:t>, provided that it avoids overextending itself abroad or underinvesting at home.</w:t>
      </w:r>
    </w:p>
    <w:p w:rsidR="00873EC3" w:rsidRDefault="00873EC3" w:rsidP="00873EC3">
      <w:r>
        <w:t>The greatest risk for U.S. strategy, accordingly, lies not in doing too little but in overreacting to fears of Chinese ascent and American decline. Instead of hyping China’s rise and gearing up for a new Cold War, Washington should take more modest steps to reinforce the existing balance of power in East Asia and reinvigorate the U.S. economy. To keep the peace, U.S. leaders should seek to engage rather than alienate Beijing, safe in the knowledge that long-term geopolitical trends will favor the United States.</w:t>
      </w:r>
    </w:p>
    <w:p w:rsidR="00873EC3" w:rsidRDefault="00873EC3" w:rsidP="00873EC3">
      <w:r>
        <w:t>Measuring What Matters</w:t>
      </w:r>
    </w:p>
    <w:p w:rsidR="00873EC3" w:rsidRPr="000B7B81" w:rsidRDefault="00873EC3" w:rsidP="00873EC3">
      <w:pPr>
        <w:rPr>
          <w:rStyle w:val="StyleUnderline"/>
        </w:rPr>
      </w:pPr>
      <w:r>
        <w:t>The main piece of evidence typically cited for China’s supposedly inexorable rise is its large gross domestic product (</w:t>
      </w:r>
      <w:r w:rsidRPr="000B7B81">
        <w:rPr>
          <w:rStyle w:val="StyleUnderline"/>
        </w:rPr>
        <w:t>GDP</w:t>
      </w:r>
      <w:r>
        <w:t xml:space="preserve">), along with various other statistics that are essentially sub-components of GDP, including industrial and manufacturing output; trade and financial flows; and spending on military, research and development (R&amp;D), and infrastructure. These gross </w:t>
      </w:r>
      <w:r w:rsidRPr="000B7B81">
        <w:rPr>
          <w:rStyle w:val="StyleUnderline"/>
        </w:rPr>
        <w:t>indicators</w:t>
      </w:r>
      <w:r>
        <w:t xml:space="preserve">, however, </w:t>
      </w:r>
      <w:r w:rsidRPr="000B7B81">
        <w:rPr>
          <w:rStyle w:val="StyleUnderline"/>
        </w:rPr>
        <w:t xml:space="preserve">are terrible measures of a country’s power. As I show in a new book, they </w:t>
      </w:r>
      <w:r w:rsidRPr="000B7B81">
        <w:rPr>
          <w:rStyle w:val="StyleUnderline"/>
          <w:b/>
        </w:rPr>
        <w:t>fail to track the rise and fall of great powers over the past 200 years and perform little better than a coin toss</w:t>
      </w:r>
      <w:r w:rsidRPr="000B7B81">
        <w:rPr>
          <w:rStyle w:val="StyleUnderline"/>
        </w:rPr>
        <w:t xml:space="preserve"> at predicting the winners and losers of international disputes and wars. </w:t>
      </w:r>
    </w:p>
    <w:p w:rsidR="00873EC3" w:rsidRDefault="00873EC3" w:rsidP="00873EC3">
      <w:r>
        <w:t xml:space="preserve">In fact, </w:t>
      </w:r>
      <w:r w:rsidRPr="000B7B81">
        <w:rPr>
          <w:rStyle w:val="StyleUnderline"/>
        </w:rPr>
        <w:t>by these very measures, China was at the top once before: in the nineteenth century</w:t>
      </w:r>
      <w:r>
        <w:t xml:space="preserve">, China had the world’s largest economy and the largest military. It also ran a trade surplus with other great powers. Yet many Chinese citizens today think of this era as a “century of humiliation” during which their country lost huge chunks of territory and most of its sovereign rights to smaller rivals, most notably the United Kingdom and Japan. </w:t>
      </w:r>
      <w:r w:rsidRPr="000B7B81">
        <w:rPr>
          <w:rStyle w:val="StyleUnderline"/>
        </w:rPr>
        <w:t>Similarly, nineteenth-century Russia had Europe’s largest GDP and military, but it suffered a series of crushing defeats by the United Kingdom, France, and Germany that culminated in the collapse of the Russian empire in 1917. In the last century, the Soviet Union outpaced the United States by most measures of gross resources</w:t>
      </w:r>
      <w:r>
        <w:t xml:space="preserve">, including industrial output, military and R&amp;D spending, and the number of troops, nuclear weapons, scientists, and engineers. </w:t>
      </w:r>
      <w:r w:rsidRPr="000B7B81">
        <w:rPr>
          <w:rStyle w:val="StyleUnderline"/>
        </w:rPr>
        <w:t>It still lost the Cold War</w:t>
      </w:r>
      <w:r>
        <w:t>.</w:t>
      </w:r>
    </w:p>
    <w:p w:rsidR="00873EC3" w:rsidRDefault="00873EC3" w:rsidP="00873EC3"/>
    <w:p w:rsidR="00873EC3" w:rsidRPr="0052621A" w:rsidRDefault="00873EC3" w:rsidP="00873EC3"/>
    <w:p w:rsidR="00873EC3" w:rsidRDefault="00873EC3" w:rsidP="00873EC3">
      <w:pPr>
        <w:pStyle w:val="Heading3"/>
      </w:pPr>
      <w:bookmarkStart w:id="28" w:name="_Toc10461937"/>
      <w:bookmarkStart w:id="29" w:name="_Toc10462028"/>
      <w:bookmarkStart w:id="30" w:name="_Toc10465349"/>
      <w:r>
        <w:lastRenderedPageBreak/>
        <w:t>2nc uq/brink – japan/korea prolif</w:t>
      </w:r>
      <w:bookmarkEnd w:id="28"/>
      <w:bookmarkEnd w:id="29"/>
      <w:bookmarkEnd w:id="30"/>
    </w:p>
    <w:p w:rsidR="00873EC3" w:rsidRPr="00577729" w:rsidRDefault="00873EC3" w:rsidP="00873EC3">
      <w:pPr>
        <w:pStyle w:val="Heading4"/>
      </w:pPr>
      <w:r>
        <w:t xml:space="preserve">Japan and Korea aren’t proliferating now BUT they could flip for survival </w:t>
      </w:r>
    </w:p>
    <w:p w:rsidR="00873EC3" w:rsidRPr="00577729" w:rsidRDefault="00873EC3" w:rsidP="00873EC3">
      <w:r w:rsidRPr="00577729">
        <w:rPr>
          <w:rStyle w:val="Style13ptBold"/>
        </w:rPr>
        <w:t>Karako 18</w:t>
      </w:r>
      <w:r>
        <w:rPr>
          <w:rStyle w:val="Style13ptBold"/>
        </w:rPr>
        <w:t xml:space="preserve"> </w:t>
      </w:r>
      <w:r>
        <w:t>Thomas Karako is a senior fellow in the international security program at the Center for Strategic and International Studies. When Allies Get Nervous https://www.weeklystandard.com/thomas-karako/when-allies-get-nervous</w:t>
      </w:r>
    </w:p>
    <w:p w:rsidR="00873EC3" w:rsidRDefault="00873EC3" w:rsidP="00873EC3">
      <w:r w:rsidRPr="007502A7">
        <w:rPr>
          <w:rStyle w:val="StyleUnderline"/>
        </w:rPr>
        <w:t xml:space="preserve">It’s </w:t>
      </w:r>
      <w:r w:rsidRPr="007502A7">
        <w:rPr>
          <w:rStyle w:val="StyleUnderline"/>
          <w:b/>
        </w:rPr>
        <w:t>unlikely that South Korea or Japan will go nuclear anytime soon</w:t>
      </w:r>
      <w:r>
        <w:t>—</w:t>
      </w:r>
      <w:r w:rsidRPr="007502A7">
        <w:rPr>
          <w:rStyle w:val="StyleUnderline"/>
        </w:rPr>
        <w:t>assuming</w:t>
      </w:r>
      <w:r>
        <w:t xml:space="preserve"> that </w:t>
      </w:r>
      <w:r w:rsidRPr="007502A7">
        <w:rPr>
          <w:rStyle w:val="StyleUnderline"/>
        </w:rPr>
        <w:t>the</w:t>
      </w:r>
      <w:r>
        <w:t xml:space="preserve"> regional security </w:t>
      </w:r>
      <w:r w:rsidRPr="007502A7">
        <w:rPr>
          <w:rStyle w:val="StyleUnderline"/>
        </w:rPr>
        <w:t xml:space="preserve">situation </w:t>
      </w:r>
      <w:r w:rsidRPr="00643E0D">
        <w:rPr>
          <w:rStyle w:val="StyleUnderline"/>
        </w:rPr>
        <w:t>remains more or less constant. The leadership of both countries have repeatedly rejected nuclear acquisition</w:t>
      </w:r>
      <w:r>
        <w:t xml:space="preserve">, and the potential blowback of any change in this policy would weigh heavily on political and economic interests. If its bullying reaction to the limited THAAD deployment is any indicator—boycotts, travel restrictions, hacking of government websites—China might impose massive economic and military coercion to preclude a nuclear newcomer. </w:t>
      </w:r>
    </w:p>
    <w:p w:rsidR="00873EC3" w:rsidRPr="00643E0D" w:rsidRDefault="00873EC3" w:rsidP="00873EC3">
      <w:pPr>
        <w:rPr>
          <w:rStyle w:val="StyleUnderline"/>
        </w:rPr>
      </w:pPr>
      <w:r w:rsidRPr="00643E0D">
        <w:rPr>
          <w:rStyle w:val="StyleUnderline"/>
        </w:rPr>
        <w:t xml:space="preserve">Nevertheless, </w:t>
      </w:r>
      <w:r w:rsidRPr="00643E0D">
        <w:rPr>
          <w:rStyle w:val="StyleUnderline"/>
          <w:b/>
        </w:rPr>
        <w:t>national survival is the factor</w:t>
      </w:r>
      <w:r w:rsidRPr="00643E0D">
        <w:rPr>
          <w:rStyle w:val="StyleUnderline"/>
        </w:rPr>
        <w:t xml:space="preserve"> that could lead states to pay all those costs and more</w:t>
      </w:r>
      <w:r>
        <w:t xml:space="preserve">. Global nonproliferation efforts over the years have thus far been successful in keeping all but the most determined nations nonnuclear—which is to say they have worked, except when they haven’t. </w:t>
      </w:r>
      <w:r w:rsidRPr="00643E0D">
        <w:rPr>
          <w:rStyle w:val="StyleUnderline"/>
        </w:rPr>
        <w:t xml:space="preserve">A more highly proliferated world is </w:t>
      </w:r>
      <w:r w:rsidRPr="00643E0D">
        <w:rPr>
          <w:rStyle w:val="StyleUnderline"/>
          <w:b/>
        </w:rPr>
        <w:t>not desirable, but it is conceivable</w:t>
      </w:r>
      <w:r w:rsidRPr="00643E0D">
        <w:rPr>
          <w:rStyle w:val="StyleUnderline"/>
        </w:rPr>
        <w:t>.</w:t>
      </w:r>
    </w:p>
    <w:p w:rsidR="00873EC3" w:rsidRDefault="00873EC3" w:rsidP="00873EC3">
      <w:pPr>
        <w:pStyle w:val="Heading3"/>
      </w:pPr>
      <w:bookmarkStart w:id="31" w:name="_Toc10461938"/>
      <w:bookmarkStart w:id="32" w:name="_Toc10462029"/>
      <w:bookmarkStart w:id="33" w:name="_Toc10465350"/>
      <w:r>
        <w:lastRenderedPageBreak/>
        <w:t xml:space="preserve">2nc uq/link framing – </w:t>
      </w:r>
      <w:proofErr w:type="gramStart"/>
      <w:r>
        <w:t>taiwan</w:t>
      </w:r>
      <w:proofErr w:type="gramEnd"/>
      <w:r>
        <w:t xml:space="preserve"> outweighs</w:t>
      </w:r>
      <w:bookmarkEnd w:id="31"/>
      <w:bookmarkEnd w:id="32"/>
      <w:bookmarkEnd w:id="33"/>
      <w:r>
        <w:t xml:space="preserve"> </w:t>
      </w:r>
    </w:p>
    <w:p w:rsidR="00873EC3" w:rsidRPr="00F91D16" w:rsidRDefault="00873EC3" w:rsidP="00873EC3">
      <w:pPr>
        <w:pStyle w:val="Heading4"/>
      </w:pPr>
      <w:r>
        <w:t xml:space="preserve">Taiwan outweighs everything </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Pr="00F91D16" w:rsidRDefault="00873EC3" w:rsidP="00873EC3">
      <w:pPr>
        <w:rPr>
          <w:rStyle w:val="StyleUnderline"/>
          <w:b/>
        </w:rPr>
      </w:pPr>
      <w:r w:rsidRPr="00F91D16">
        <w:rPr>
          <w:rStyle w:val="StyleUnderline"/>
        </w:rPr>
        <w:t xml:space="preserve">Abandonment of Taiwan would be a </w:t>
      </w:r>
      <w:r w:rsidRPr="00F91D16">
        <w:rPr>
          <w:rStyle w:val="StyleUnderline"/>
          <w:b/>
        </w:rPr>
        <w:t>greater shock for U.S. credibility</w:t>
      </w:r>
      <w:r w:rsidRPr="00F91D16">
        <w:rPr>
          <w:rStyle w:val="StyleUnderline"/>
        </w:rPr>
        <w:t xml:space="preserve"> than the</w:t>
      </w:r>
      <w:r>
        <w:t xml:space="preserve"> 2008 </w:t>
      </w:r>
      <w:r w:rsidRPr="00F91D16">
        <w:rPr>
          <w:rStyle w:val="StyleUnderline"/>
        </w:rPr>
        <w:t>financial crisis, Arab Spring, Syrian civil war, or Ukrainian conflict because it would contradict decades of U.S. policy</w:t>
      </w:r>
      <w:r w:rsidRPr="00F91D16">
        <w:t>, be a sin of commission rather than omission</w:t>
      </w:r>
      <w:r>
        <w:t xml:space="preserve">, and have greater direct relevance to Asia's geopolitics. </w:t>
      </w:r>
      <w:r w:rsidRPr="00F91D16">
        <w:rPr>
          <w:rStyle w:val="StyleUnderline"/>
        </w:rPr>
        <w:t>A grand bargain</w:t>
      </w:r>
      <w:r>
        <w:t xml:space="preserve"> with China would not only degrade U.S. soft power and alliances; it </w:t>
      </w:r>
      <w:r w:rsidRPr="00F91D16">
        <w:rPr>
          <w:rStyle w:val="StyleUnderline"/>
        </w:rPr>
        <w:t xml:space="preserve">could drive Asian countries to unilaterally enhance their own defenses, </w:t>
      </w:r>
      <w:r w:rsidRPr="00F91D16">
        <w:rPr>
          <w:rStyle w:val="StyleUnderline"/>
          <w:b/>
        </w:rPr>
        <w:t xml:space="preserve">fueling an </w:t>
      </w:r>
      <w:r w:rsidRPr="00F91D16">
        <w:rPr>
          <w:rStyle w:val="StyleUnderline"/>
          <w:b/>
          <w:sz w:val="30"/>
          <w:szCs w:val="30"/>
        </w:rPr>
        <w:t>arms race and further diminishing security in the region</w:t>
      </w:r>
      <w:r w:rsidRPr="00F91D16">
        <w:rPr>
          <w:rStyle w:val="StyleUnderline"/>
        </w:rPr>
        <w:t>. Glaser suggests that such dynamics could be avoided if U.S. leaders visit Japan and South Korea</w:t>
      </w:r>
      <w:r>
        <w:t xml:space="preserve"> with security treaties in hand and clarify why those countries are different from Taiwan. </w:t>
      </w:r>
      <w:r w:rsidRPr="00F91D16">
        <w:rPr>
          <w:rStyle w:val="StyleUnderline"/>
        </w:rPr>
        <w:t xml:space="preserve">Alliances among democracies are based not only on treaties and national interests, however, but also on shared values and popular support. </w:t>
      </w:r>
      <w:r w:rsidRPr="00F91D16">
        <w:rPr>
          <w:rStyle w:val="StyleUnderline"/>
          <w:b/>
        </w:rPr>
        <w:t xml:space="preserve">Perceptions of reliability affect how people </w:t>
      </w:r>
      <w:r w:rsidRPr="00F91D16">
        <w:rPr>
          <w:rStyle w:val="StyleUnderline"/>
          <w:b/>
          <w:sz w:val="30"/>
          <w:szCs w:val="30"/>
        </w:rPr>
        <w:t>vote</w:t>
      </w:r>
      <w:r w:rsidRPr="00F91D16">
        <w:rPr>
          <w:rStyle w:val="StyleUnderline"/>
          <w:b/>
        </w:rPr>
        <w:t xml:space="preserve"> and can </w:t>
      </w:r>
      <w:r w:rsidRPr="00F91D16">
        <w:rPr>
          <w:rStyle w:val="StyleUnderline"/>
          <w:b/>
          <w:sz w:val="30"/>
          <w:szCs w:val="30"/>
        </w:rPr>
        <w:t>redirect democratic processes</w:t>
      </w:r>
      <w:r w:rsidRPr="00F91D16">
        <w:rPr>
          <w:rStyle w:val="StyleUnderline"/>
          <w:b/>
        </w:rPr>
        <w:t xml:space="preserve"> behind alliance cooperation. </w:t>
      </w:r>
    </w:p>
    <w:p w:rsidR="00873EC3" w:rsidRDefault="00873EC3" w:rsidP="00873EC3">
      <w:pPr>
        <w:pStyle w:val="Heading3"/>
      </w:pPr>
      <w:bookmarkStart w:id="34" w:name="_Toc10461939"/>
      <w:bookmarkStart w:id="35" w:name="_Toc10462030"/>
      <w:bookmarkStart w:id="36" w:name="_Toc10465351"/>
      <w:r>
        <w:lastRenderedPageBreak/>
        <w:t>2nc link – arms sales</w:t>
      </w:r>
      <w:bookmarkEnd w:id="34"/>
      <w:bookmarkEnd w:id="35"/>
      <w:bookmarkEnd w:id="36"/>
    </w:p>
    <w:p w:rsidR="00873EC3" w:rsidRDefault="00873EC3" w:rsidP="00873EC3">
      <w:pPr>
        <w:pStyle w:val="Heading4"/>
      </w:pPr>
      <w:r>
        <w:t xml:space="preserve">Arms sales are key to assurance – they have symbolic and practical values </w:t>
      </w:r>
    </w:p>
    <w:p w:rsidR="00873EC3" w:rsidRPr="00834A47" w:rsidRDefault="00873EC3" w:rsidP="00873EC3">
      <w:r w:rsidRPr="00834A47">
        <w:rPr>
          <w:rStyle w:val="Style13ptBold"/>
        </w:rPr>
        <w:t>Cohen 4/8</w:t>
      </w:r>
      <w:r>
        <w:t xml:space="preserve"> 2019 Jerome A. Cohen is Professor of Law at New York University School of Law, Senior Fellow for Asia Studies at the Council on Foreign Relations, and serves as "of counsel" at the international law firm Paul, Weiss, Rifkind, Wharton &amp; Garrison LLP. The Taiwan Relations Act: Charting a Stable Course for the U.S. in Asia https://www.fpri.org/article/2019/04/the-taiwan-relations-act-charting-a-stable-course-for-the-u-s-in-asia/</w:t>
      </w:r>
    </w:p>
    <w:p w:rsidR="00873EC3" w:rsidRPr="00834A47" w:rsidRDefault="00873EC3" w:rsidP="00873EC3">
      <w:pPr>
        <w:rPr>
          <w:rStyle w:val="StyleUnderline"/>
        </w:rPr>
      </w:pPr>
      <w:r w:rsidRPr="00834A47">
        <w:rPr>
          <w:rStyle w:val="StyleUnderline"/>
        </w:rPr>
        <w:t>Arms Sales under the Taiwan Relations Act</w:t>
      </w:r>
    </w:p>
    <w:p w:rsidR="00873EC3" w:rsidRPr="00FE6ED3" w:rsidRDefault="00873EC3" w:rsidP="00873EC3">
      <w:pPr>
        <w:rPr>
          <w:sz w:val="12"/>
          <w:szCs w:val="12"/>
        </w:rPr>
      </w:pPr>
      <w:r w:rsidRPr="0067713A">
        <w:rPr>
          <w:rStyle w:val="StyleUnderline"/>
        </w:rPr>
        <w:t>In February</w:t>
      </w:r>
      <w:r w:rsidRPr="00FE6ED3">
        <w:rPr>
          <w:sz w:val="16"/>
        </w:rPr>
        <w:t xml:space="preserve"> 2019, Assistant Secretary of Defense Randall </w:t>
      </w:r>
      <w:r w:rsidRPr="0067713A">
        <w:rPr>
          <w:rStyle w:val="StyleUnderline"/>
        </w:rPr>
        <w:t xml:space="preserve">Schriver offered </w:t>
      </w:r>
      <w:r w:rsidRPr="0067713A">
        <w:rPr>
          <w:rStyle w:val="StyleUnderline"/>
          <w:b/>
        </w:rPr>
        <w:t>assurances that the U.S. will continue to provide Taiwan with all the arms necessary to defend itself</w:t>
      </w:r>
      <w:r w:rsidRPr="00FE6ED3">
        <w:rPr>
          <w:sz w:val="16"/>
        </w:rPr>
        <w:t xml:space="preserve">. </w:t>
      </w:r>
      <w:r w:rsidRPr="00FE6ED3">
        <w:rPr>
          <w:sz w:val="12"/>
          <w:szCs w:val="12"/>
        </w:rPr>
        <w:t>That is what the TRA says: for Taiwan to defend itself, not to attack the Mainland. Taiwan had to give up that idea, which Chiang Kai-shek had endorsed, with the unrealistic hope that he might renew the civil war with the communists and retake the Mainland.</w:t>
      </w:r>
    </w:p>
    <w:p w:rsidR="00873EC3" w:rsidRPr="00FE6ED3" w:rsidRDefault="00873EC3" w:rsidP="00873EC3">
      <w:pPr>
        <w:rPr>
          <w:sz w:val="12"/>
          <w:szCs w:val="12"/>
        </w:rPr>
      </w:pPr>
      <w:r w:rsidRPr="00FE6ED3">
        <w:rPr>
          <w:sz w:val="12"/>
          <w:szCs w:val="12"/>
        </w:rPr>
        <w:t>In the 1980s, Beijing thought the arms sales problem would be settled rather quickly. In the “Third Communiqué” issued by the U.S. and the PRC in 1982, the Reagan administration assured Beijing that, as tensions relaxed across the Strait and as the situation improved, the U.S. would gradually reduce arms sales to Taiwan. But the end to arms sales that Beijing hoped for has not happened. The U.S. formula for arms sales that has prevailed is not the one Beijing believed it had secured after negotiations on several occasions, but, rather, the Taiwan Relations Act’s formula. Under the TRA, the U.S. remains obligated to continue to “make available to Taiwan such defense articles and defense services in such quantity as may be necessary to enable Taiwan to maintain a sufficient self-defense capability.” For Beijing, this is more than a thorn in its side.</w:t>
      </w:r>
    </w:p>
    <w:p w:rsidR="00873EC3" w:rsidRPr="00FE6ED3" w:rsidRDefault="00873EC3" w:rsidP="00873EC3">
      <w:pPr>
        <w:rPr>
          <w:sz w:val="16"/>
        </w:rPr>
      </w:pPr>
      <w:r w:rsidRPr="0067713A">
        <w:rPr>
          <w:rStyle w:val="StyleUnderline"/>
        </w:rPr>
        <w:t xml:space="preserve">Arms sales are </w:t>
      </w:r>
      <w:r w:rsidRPr="0067713A">
        <w:rPr>
          <w:rStyle w:val="StyleUnderline"/>
          <w:b/>
        </w:rPr>
        <w:t>symbolically important</w:t>
      </w:r>
      <w:r w:rsidRPr="00FE6ED3">
        <w:rPr>
          <w:sz w:val="16"/>
        </w:rPr>
        <w:t xml:space="preserve">, but </w:t>
      </w:r>
      <w:r w:rsidRPr="0067713A">
        <w:rPr>
          <w:rStyle w:val="StyleUnderline"/>
        </w:rPr>
        <w:t xml:space="preserve">they also are a very </w:t>
      </w:r>
      <w:r w:rsidRPr="0067713A">
        <w:rPr>
          <w:rStyle w:val="StyleUnderline"/>
          <w:b/>
        </w:rPr>
        <w:t>practical question</w:t>
      </w:r>
      <w:r w:rsidRPr="00FE6ED3">
        <w:rPr>
          <w:sz w:val="16"/>
        </w:rPr>
        <w:t xml:space="preserve"> because on both sides of the Strait, </w:t>
      </w:r>
      <w:r w:rsidRPr="0067713A">
        <w:rPr>
          <w:rStyle w:val="StyleUnderline"/>
        </w:rPr>
        <w:t>military planners that are constantly considering, if force has to be used, what will happen?</w:t>
      </w:r>
      <w:r w:rsidRPr="00FE6ED3">
        <w:rPr>
          <w:sz w:val="16"/>
        </w:rPr>
        <w:t xml:space="preserve"> Would there be a three-day war? Would there be a long, drawn-out contest? </w:t>
      </w:r>
      <w:r w:rsidRPr="0067713A">
        <w:rPr>
          <w:rStyle w:val="StyleUnderline"/>
        </w:rPr>
        <w:t>Would the United States come to Taiwan’s aid</w:t>
      </w:r>
      <w:r w:rsidRPr="00FE6ED3">
        <w:rPr>
          <w:sz w:val="16"/>
        </w:rPr>
        <w:t>? Would Japan join in? What damage would be done to China? Could such a war threaten the Chinese leadership’s grip on power if China could not quickly and effectively subdue Taiwan? Would war decimate not only the people on Taiwan, but also the people in Shanghai and other Mainland places?</w:t>
      </w:r>
    </w:p>
    <w:p w:rsidR="00873EC3" w:rsidRPr="00FE6ED3" w:rsidRDefault="00873EC3" w:rsidP="00873EC3">
      <w:pPr>
        <w:rPr>
          <w:sz w:val="16"/>
        </w:rPr>
      </w:pPr>
      <w:r w:rsidRPr="00FE6ED3">
        <w:rPr>
          <w:sz w:val="16"/>
        </w:rPr>
        <w:t xml:space="preserve">Many people think that war will never happen, but that Beijing will use other means, and that Beijing’s recent intensification of pressures against Taiwan—military, political, economic, and psychological—will gradually erode the will of the people in Taiwan. Well over a million Taiwanese are living and working in the Mainland, and some observers think more Taiwanese will move there, becoming more vulnerable to Chinese influence. Some expect that the Mainland will use continuing and greater economic incentives to seduce the people in Taiwan and that their will to resist will be sapped. We don’t know, but none of this seems likely, judging from the evidence we now have about attitudes in Taiwan. Still, </w:t>
      </w:r>
      <w:r w:rsidRPr="0067713A">
        <w:rPr>
          <w:rStyle w:val="StyleUnderline"/>
        </w:rPr>
        <w:t xml:space="preserve">a lot depends on </w:t>
      </w:r>
      <w:r w:rsidRPr="0067713A">
        <w:rPr>
          <w:rStyle w:val="StyleUnderline"/>
          <w:b/>
        </w:rPr>
        <w:t xml:space="preserve">what leaders in the United States say that </w:t>
      </w:r>
      <w:r w:rsidRPr="0067713A">
        <w:rPr>
          <w:rStyle w:val="StyleUnderline"/>
          <w:b/>
          <w:sz w:val="30"/>
          <w:szCs w:val="30"/>
        </w:rPr>
        <w:t>reassures, or fails to reassure, Taiwan</w:t>
      </w:r>
      <w:r w:rsidRPr="0067713A">
        <w:rPr>
          <w:rStyle w:val="StyleUnderline"/>
        </w:rPr>
        <w:t>, and how Taiwan</w:t>
      </w:r>
      <w:r w:rsidRPr="00FE6ED3">
        <w:rPr>
          <w:sz w:val="16"/>
        </w:rPr>
        <w:t>—as well as the Mainland—</w:t>
      </w:r>
      <w:r w:rsidRPr="0067713A">
        <w:rPr>
          <w:rStyle w:val="StyleUnderline"/>
        </w:rPr>
        <w:t>behaves</w:t>
      </w:r>
      <w:r w:rsidRPr="00FE6ED3">
        <w:rPr>
          <w:sz w:val="16"/>
        </w:rPr>
        <w:t xml:space="preserve"> in cross-Strait relations.</w:t>
      </w:r>
    </w:p>
    <w:p w:rsidR="00873EC3" w:rsidRDefault="00873EC3" w:rsidP="00873EC3">
      <w:pPr>
        <w:pStyle w:val="Heading4"/>
      </w:pPr>
      <w:r>
        <w:t>Taiwan arms sales show allies that we will protect their interests</w:t>
      </w:r>
    </w:p>
    <w:p w:rsidR="00873EC3" w:rsidRPr="008C47C0" w:rsidRDefault="00873EC3" w:rsidP="00873EC3">
      <w:r>
        <w:rPr>
          <w:rStyle w:val="Style13ptBold"/>
        </w:rPr>
        <w:t xml:space="preserve">Blonder 17 </w:t>
      </w:r>
      <w:r>
        <w:t>Brian Blonder is an intern with the Eurasian Conflicts Studies (formerly Armed Conflicts) Project at the ERA Institute. The Importance of United States’ Arms Sales for Taiwan’s Defense https://erainstitute.org/the-importance-of-united-states-arms-sales-for-taiwans-defense/</w:t>
      </w:r>
    </w:p>
    <w:p w:rsidR="00873EC3" w:rsidRPr="00FE6ED3" w:rsidRDefault="00873EC3" w:rsidP="00873EC3">
      <w:pPr>
        <w:rPr>
          <w:sz w:val="16"/>
        </w:rPr>
      </w:pPr>
      <w:r w:rsidRPr="008C47C0">
        <w:rPr>
          <w:rStyle w:val="StyleUnderline"/>
        </w:rPr>
        <w:t xml:space="preserve">While angering China has a negative effect of the arms sales, </w:t>
      </w:r>
      <w:r w:rsidRPr="008C47C0">
        <w:rPr>
          <w:rStyle w:val="StyleUnderline"/>
          <w:b/>
        </w:rPr>
        <w:t xml:space="preserve">the importance for the United States that they continue consistently </w:t>
      </w:r>
      <w:r w:rsidRPr="008C47C0">
        <w:rPr>
          <w:rStyle w:val="StyleUnderline"/>
          <w:b/>
          <w:sz w:val="30"/>
          <w:szCs w:val="30"/>
        </w:rPr>
        <w:t>outweighs</w:t>
      </w:r>
      <w:r w:rsidRPr="008C47C0">
        <w:rPr>
          <w:rStyle w:val="StyleUnderline"/>
          <w:b/>
        </w:rPr>
        <w:t xml:space="preserve"> it</w:t>
      </w:r>
      <w:r w:rsidRPr="008C47C0">
        <w:rPr>
          <w:rStyle w:val="StyleUnderline"/>
        </w:rPr>
        <w:t>. By 2011, China had nearly 2,000 missiles aimed at Taiwan</w:t>
      </w:r>
      <w:r w:rsidRPr="00FE6ED3">
        <w:rPr>
          <w:sz w:val="16"/>
        </w:rPr>
        <w:t xml:space="preserve">, and more recently in March of this year, it was revealed that Dongfeng 16 (DF-16) medium range ballistic missiles were added to the mix of missiles. </w:t>
      </w:r>
      <w:r w:rsidRPr="008C47C0">
        <w:rPr>
          <w:rStyle w:val="StyleUnderline"/>
        </w:rPr>
        <w:t>Most Taiwanese prefer the current status quo</w:t>
      </w:r>
      <w:r w:rsidRPr="00FE6ED3">
        <w:rPr>
          <w:sz w:val="16"/>
        </w:rPr>
        <w:t xml:space="preserve"> of no independence or reunification. China’s policy of eventual reunification runs counter to this. </w:t>
      </w:r>
      <w:r w:rsidRPr="008C47C0">
        <w:rPr>
          <w:rStyle w:val="StyleUnderline"/>
        </w:rPr>
        <w:t xml:space="preserve">The </w:t>
      </w:r>
      <w:r w:rsidRPr="008C47C0">
        <w:rPr>
          <w:rStyle w:val="StyleUnderline"/>
          <w:b/>
        </w:rPr>
        <w:t>provision of arms</w:t>
      </w:r>
      <w:r w:rsidRPr="008C47C0">
        <w:rPr>
          <w:rStyle w:val="StyleUnderline"/>
        </w:rPr>
        <w:t xml:space="preserve"> by the United States ensures that Taiwan can continue on its current path, and that it can resist China</w:t>
      </w:r>
      <w:r w:rsidRPr="00FE6ED3">
        <w:rPr>
          <w:sz w:val="16"/>
        </w:rPr>
        <w:t xml:space="preserve">’s attempts at “Finlandizing” it. </w:t>
      </w:r>
      <w:r w:rsidRPr="008C47C0">
        <w:rPr>
          <w:rStyle w:val="StyleUnderline"/>
        </w:rPr>
        <w:t xml:space="preserve">The status quo has </w:t>
      </w:r>
      <w:r w:rsidRPr="008C47C0">
        <w:rPr>
          <w:rStyle w:val="StyleUnderline"/>
          <w:b/>
        </w:rPr>
        <w:t>kept the peace</w:t>
      </w:r>
      <w:r w:rsidRPr="00FE6ED3">
        <w:rPr>
          <w:sz w:val="16"/>
        </w:rPr>
        <w:t xml:space="preserve"> between China and Taiwan, </w:t>
      </w:r>
      <w:r w:rsidRPr="008C47C0">
        <w:rPr>
          <w:rStyle w:val="StyleUnderline"/>
        </w:rPr>
        <w:t xml:space="preserve">and the </w:t>
      </w:r>
      <w:r w:rsidRPr="008C47C0">
        <w:rPr>
          <w:rStyle w:val="StyleUnderline"/>
          <w:b/>
        </w:rPr>
        <w:t xml:space="preserve">arms sales have </w:t>
      </w:r>
      <w:r w:rsidRPr="008C47C0">
        <w:rPr>
          <w:rStyle w:val="StyleUnderline"/>
          <w:b/>
          <w:sz w:val="30"/>
          <w:szCs w:val="30"/>
        </w:rPr>
        <w:t>played a key role in sustaining this</w:t>
      </w:r>
      <w:r w:rsidRPr="00FE6ED3">
        <w:rPr>
          <w:sz w:val="16"/>
        </w:rPr>
        <w:t>.</w:t>
      </w:r>
    </w:p>
    <w:p w:rsidR="00873EC3" w:rsidRPr="008C47C0" w:rsidRDefault="00873EC3" w:rsidP="00873EC3">
      <w:pPr>
        <w:rPr>
          <w:rStyle w:val="StyleUnderline"/>
        </w:rPr>
      </w:pPr>
      <w:r w:rsidRPr="00FE6ED3">
        <w:rPr>
          <w:sz w:val="16"/>
        </w:rPr>
        <w:t xml:space="preserve">Along with U.S. troops in Japan and South Korea, </w:t>
      </w:r>
      <w:r w:rsidRPr="008C47C0">
        <w:rPr>
          <w:rStyle w:val="StyleUnderline"/>
        </w:rPr>
        <w:t xml:space="preserve">the sales are </w:t>
      </w:r>
      <w:r w:rsidRPr="008C47C0">
        <w:rPr>
          <w:rStyle w:val="StyleUnderline"/>
          <w:b/>
        </w:rPr>
        <w:t xml:space="preserve">one of the most </w:t>
      </w:r>
      <w:r w:rsidRPr="008C47C0">
        <w:rPr>
          <w:rStyle w:val="StyleUnderline"/>
          <w:b/>
          <w:sz w:val="30"/>
          <w:szCs w:val="30"/>
        </w:rPr>
        <w:t>visible signs of American commitment to its allies</w:t>
      </w:r>
      <w:r w:rsidRPr="008C47C0">
        <w:rPr>
          <w:rStyle w:val="StyleUnderline"/>
          <w:b/>
        </w:rPr>
        <w:t xml:space="preserve"> in the region</w:t>
      </w:r>
      <w:r w:rsidRPr="008C47C0">
        <w:rPr>
          <w:rStyle w:val="StyleUnderline"/>
        </w:rPr>
        <w:t xml:space="preserve">. The arms sales </w:t>
      </w:r>
      <w:r w:rsidRPr="008C47C0">
        <w:rPr>
          <w:rStyle w:val="StyleUnderline"/>
          <w:b/>
        </w:rPr>
        <w:t>go beyond verbal support</w:t>
      </w:r>
      <w:r w:rsidRPr="008C47C0">
        <w:rPr>
          <w:rStyle w:val="StyleUnderline"/>
        </w:rPr>
        <w:t xml:space="preserve"> and show the United States providing an ally with tools of </w:t>
      </w:r>
      <w:r w:rsidRPr="008C47C0">
        <w:rPr>
          <w:rStyle w:val="StyleUnderline"/>
          <w:b/>
        </w:rPr>
        <w:t>hard power</w:t>
      </w:r>
      <w:r w:rsidRPr="008C47C0">
        <w:rPr>
          <w:rStyle w:val="StyleUnderline"/>
        </w:rPr>
        <w:t>. The United States exports arms to several countries in the region. American weapons account for around 90% of Japan’s weapons</w:t>
      </w:r>
      <w:r w:rsidRPr="00FE6ED3">
        <w:rPr>
          <w:sz w:val="16"/>
        </w:rPr>
        <w:t xml:space="preserve"> imports, </w:t>
      </w:r>
      <w:r w:rsidRPr="008C47C0">
        <w:rPr>
          <w:rStyle w:val="StyleUnderline"/>
        </w:rPr>
        <w:t xml:space="preserve">60% of Australia’s, 59% of South Korea’s and 41% of the Philippines’. </w:t>
      </w:r>
      <w:r w:rsidRPr="008C47C0">
        <w:rPr>
          <w:rStyle w:val="StyleUnderline"/>
          <w:b/>
        </w:rPr>
        <w:t xml:space="preserve">Each sale holds weight because it </w:t>
      </w:r>
      <w:r w:rsidRPr="008C47C0">
        <w:rPr>
          <w:rStyle w:val="StyleUnderline"/>
          <w:b/>
          <w:sz w:val="30"/>
          <w:szCs w:val="30"/>
        </w:rPr>
        <w:t>signals this same commitment to them as it does for Taiwan</w:t>
      </w:r>
      <w:r w:rsidRPr="008C47C0">
        <w:rPr>
          <w:rStyle w:val="StyleUnderline"/>
        </w:rPr>
        <w:t>.</w:t>
      </w:r>
    </w:p>
    <w:p w:rsidR="00873EC3" w:rsidRPr="00FE6ED3" w:rsidRDefault="00873EC3" w:rsidP="00873EC3">
      <w:pPr>
        <w:rPr>
          <w:sz w:val="16"/>
        </w:rPr>
      </w:pPr>
      <w:r w:rsidRPr="008C47C0">
        <w:rPr>
          <w:rStyle w:val="StyleUnderline"/>
        </w:rPr>
        <w:t>The status quo upheld by the arms deal extends beyond Taiwan. Ending</w:t>
      </w:r>
      <w:r w:rsidRPr="00FE6ED3">
        <w:rPr>
          <w:sz w:val="16"/>
        </w:rPr>
        <w:t xml:space="preserve"> an almost 40 year policy </w:t>
      </w:r>
      <w:r w:rsidRPr="008C47C0">
        <w:rPr>
          <w:rStyle w:val="StyleUnderline"/>
        </w:rPr>
        <w:t>would send shockwaves through the region and could</w:t>
      </w:r>
      <w:r w:rsidRPr="00FE6ED3">
        <w:rPr>
          <w:sz w:val="16"/>
        </w:rPr>
        <w:t xml:space="preserve"> very well </w:t>
      </w:r>
      <w:r w:rsidRPr="008C47C0">
        <w:rPr>
          <w:rStyle w:val="StyleUnderline"/>
        </w:rPr>
        <w:t xml:space="preserve">encourage Chinese aggression. If the United States ended the sale of arms, </w:t>
      </w:r>
      <w:r w:rsidRPr="008C47C0">
        <w:rPr>
          <w:rStyle w:val="StyleUnderline"/>
          <w:b/>
        </w:rPr>
        <w:t>China and American allies in the region would likely view it as U.S. appeasement of China</w:t>
      </w:r>
      <w:r w:rsidRPr="008C47C0">
        <w:rPr>
          <w:rStyle w:val="StyleUnderline"/>
        </w:rPr>
        <w:t xml:space="preserve">. The perceived weakening of the U.S. could </w:t>
      </w:r>
      <w:r w:rsidRPr="008C47C0">
        <w:rPr>
          <w:rStyle w:val="StyleUnderline"/>
          <w:b/>
        </w:rPr>
        <w:t>encourage China to take more aggressive actions</w:t>
      </w:r>
      <w:r w:rsidRPr="00FE6ED3">
        <w:rPr>
          <w:sz w:val="16"/>
        </w:rPr>
        <w:t xml:space="preserve">, potentially </w:t>
      </w:r>
      <w:r w:rsidRPr="008C47C0">
        <w:rPr>
          <w:rStyle w:val="StyleUnderline"/>
          <w:b/>
          <w:sz w:val="30"/>
          <w:szCs w:val="30"/>
        </w:rPr>
        <w:t>sparking a dangerous crisis</w:t>
      </w:r>
      <w:r w:rsidRPr="00FE6ED3">
        <w:rPr>
          <w:sz w:val="16"/>
        </w:rPr>
        <w:t xml:space="preserve">. Furthermore, </w:t>
      </w:r>
      <w:r w:rsidRPr="008C47C0">
        <w:rPr>
          <w:rStyle w:val="StyleUnderline"/>
        </w:rPr>
        <w:t>it could</w:t>
      </w:r>
      <w:r w:rsidRPr="00FE6ED3">
        <w:rPr>
          <w:sz w:val="16"/>
        </w:rPr>
        <w:t xml:space="preserve"> greatly </w:t>
      </w:r>
      <w:r w:rsidRPr="008C47C0">
        <w:rPr>
          <w:rStyle w:val="StyleUnderline"/>
          <w:b/>
        </w:rPr>
        <w:t>erode</w:t>
      </w:r>
      <w:r w:rsidRPr="00FE6ED3">
        <w:rPr>
          <w:sz w:val="16"/>
        </w:rPr>
        <w:t xml:space="preserve"> the </w:t>
      </w:r>
      <w:r w:rsidRPr="00FE6ED3">
        <w:rPr>
          <w:rStyle w:val="StyleUnderline"/>
          <w:b/>
        </w:rPr>
        <w:t>confidence</w:t>
      </w:r>
      <w:r w:rsidRPr="00FE6ED3">
        <w:rPr>
          <w:rStyle w:val="StyleUnderline"/>
        </w:rPr>
        <w:t xml:space="preserve"> of America’s Asia-Pacific allies, namely </w:t>
      </w:r>
      <w:r w:rsidRPr="00FE6ED3">
        <w:rPr>
          <w:rStyle w:val="StyleUnderline"/>
          <w:b/>
        </w:rPr>
        <w:t>South Korea, Japan and the Philippines</w:t>
      </w:r>
      <w:r w:rsidRPr="00FE6ED3">
        <w:rPr>
          <w:rStyle w:val="StyleUnderline"/>
        </w:rPr>
        <w:t xml:space="preserve">, who all have defense treaties with the U.S. These </w:t>
      </w:r>
      <w:r w:rsidRPr="00FE6ED3">
        <w:rPr>
          <w:rStyle w:val="StyleUnderline"/>
          <w:b/>
        </w:rPr>
        <w:t>allies may worry that their own arms deals are in jeopardy</w:t>
      </w:r>
      <w:r w:rsidRPr="00FE6ED3">
        <w:rPr>
          <w:rStyle w:val="StyleUnderline"/>
        </w:rPr>
        <w:t xml:space="preserve"> and that the U.S. is not seriously committed</w:t>
      </w:r>
      <w:r w:rsidRPr="00FE6ED3">
        <w:rPr>
          <w:sz w:val="16"/>
        </w:rPr>
        <w:t xml:space="preserve"> to their defense, </w:t>
      </w:r>
      <w:r w:rsidRPr="008C47C0">
        <w:rPr>
          <w:rStyle w:val="StyleUnderline"/>
        </w:rPr>
        <w:t xml:space="preserve">forcing them to pursue </w:t>
      </w:r>
      <w:r w:rsidRPr="008C47C0">
        <w:rPr>
          <w:rStyle w:val="StyleUnderline"/>
          <w:b/>
        </w:rPr>
        <w:t>other options</w:t>
      </w:r>
      <w:r w:rsidRPr="00FE6ED3">
        <w:rPr>
          <w:sz w:val="16"/>
        </w:rPr>
        <w:t xml:space="preserve"> and eroding American influence in the region.</w:t>
      </w:r>
    </w:p>
    <w:p w:rsidR="00873EC3" w:rsidRDefault="00873EC3" w:rsidP="00873EC3">
      <w:r w:rsidRPr="008C47C0">
        <w:rPr>
          <w:rStyle w:val="StyleUnderline"/>
        </w:rPr>
        <w:t>The arms sales to Taiwan have been one of the most consequential foreign policy actions by the United States</w:t>
      </w:r>
      <w:r w:rsidRPr="00FE6ED3">
        <w:rPr>
          <w:sz w:val="16"/>
        </w:rPr>
        <w:t xml:space="preserve"> in recent history. </w:t>
      </w:r>
      <w:r w:rsidRPr="008C47C0">
        <w:rPr>
          <w:rStyle w:val="StyleUnderline"/>
        </w:rPr>
        <w:t xml:space="preserve">They have </w:t>
      </w:r>
      <w:r w:rsidRPr="008C47C0">
        <w:rPr>
          <w:rStyle w:val="StyleUnderline"/>
          <w:b/>
        </w:rPr>
        <w:t>kept the peaceful status quo</w:t>
      </w:r>
      <w:r w:rsidRPr="008C47C0">
        <w:rPr>
          <w:rStyle w:val="StyleUnderline"/>
        </w:rPr>
        <w:t xml:space="preserve"> and</w:t>
      </w:r>
      <w:r w:rsidRPr="00FE6ED3">
        <w:rPr>
          <w:sz w:val="16"/>
        </w:rPr>
        <w:t xml:space="preserve"> have publicly </w:t>
      </w:r>
      <w:r w:rsidRPr="008C47C0">
        <w:rPr>
          <w:rStyle w:val="StyleUnderline"/>
        </w:rPr>
        <w:t xml:space="preserve">displayed America’s </w:t>
      </w:r>
      <w:r w:rsidRPr="008C47C0">
        <w:rPr>
          <w:rStyle w:val="StyleUnderline"/>
          <w:b/>
        </w:rPr>
        <w:t>commitment to its</w:t>
      </w:r>
      <w:r w:rsidRPr="008C47C0">
        <w:rPr>
          <w:rStyle w:val="StyleUnderline"/>
        </w:rPr>
        <w:t xml:space="preserve"> allies</w:t>
      </w:r>
      <w:r w:rsidRPr="00FE6ED3">
        <w:rPr>
          <w:sz w:val="16"/>
        </w:rPr>
        <w:t xml:space="preserve">. With China’s continued rise, </w:t>
      </w:r>
      <w:r w:rsidRPr="008C47C0">
        <w:rPr>
          <w:rStyle w:val="StyleUnderline"/>
        </w:rPr>
        <w:t xml:space="preserve">the arms sales are more important </w:t>
      </w:r>
      <w:r w:rsidRPr="00FE6ED3">
        <w:rPr>
          <w:rStyle w:val="StyleUnderline"/>
        </w:rPr>
        <w:t xml:space="preserve">now than ever before to </w:t>
      </w:r>
      <w:r w:rsidRPr="00FE6ED3">
        <w:rPr>
          <w:rStyle w:val="StyleUnderline"/>
          <w:b/>
        </w:rPr>
        <w:t>keep the tensions in the Asia-Pacific from boiling over</w:t>
      </w:r>
      <w:r w:rsidRPr="00FE6ED3">
        <w:t>.</w:t>
      </w:r>
    </w:p>
    <w:p w:rsidR="00873EC3" w:rsidRPr="008C47C0" w:rsidRDefault="00873EC3" w:rsidP="00873EC3"/>
    <w:p w:rsidR="00873EC3" w:rsidRDefault="00873EC3" w:rsidP="00873EC3">
      <w:pPr>
        <w:pStyle w:val="Heading3"/>
      </w:pPr>
      <w:bookmarkStart w:id="37" w:name="_Toc10461940"/>
      <w:bookmarkStart w:id="38" w:name="_Toc10462031"/>
      <w:bookmarkStart w:id="39" w:name="_Toc10465352"/>
      <w:r>
        <w:lastRenderedPageBreak/>
        <w:t>2nc link/il – japan</w:t>
      </w:r>
      <w:bookmarkEnd w:id="37"/>
      <w:bookmarkEnd w:id="38"/>
      <w:bookmarkEnd w:id="39"/>
      <w:r>
        <w:t xml:space="preserve"> </w:t>
      </w:r>
    </w:p>
    <w:p w:rsidR="00873EC3" w:rsidRPr="008E0A4C" w:rsidRDefault="00873EC3" w:rsidP="00873EC3">
      <w:pPr>
        <w:pStyle w:val="Heading4"/>
      </w:pPr>
      <w:r>
        <w:t xml:space="preserve">Ending arms sales causes Japanese aggression and instability </w:t>
      </w:r>
    </w:p>
    <w:p w:rsidR="00873EC3" w:rsidRDefault="00873EC3" w:rsidP="00873EC3">
      <w:r w:rsidRPr="007847C6">
        <w:rPr>
          <w:rStyle w:val="Style13ptBold"/>
        </w:rPr>
        <w:t>Twining 13</w:t>
      </w:r>
      <w:r>
        <w:rPr>
          <w:rStyle w:val="Style13ptBold"/>
        </w:rPr>
        <w:t xml:space="preserve"> </w:t>
      </w:r>
      <w:r>
        <w:t>Daniel Twining is senior fellow for Asia at the German Marshall Fund of the United States The Taiwan Linchpin Friday, February 1, 2013 https://www.hoover.org/research/taiwan-linchpin</w:t>
      </w:r>
    </w:p>
    <w:p w:rsidR="00873EC3" w:rsidRDefault="00873EC3" w:rsidP="00873EC3">
      <w:r>
        <w:t xml:space="preserve">Canary in the coal mine </w:t>
      </w:r>
    </w:p>
    <w:p w:rsidR="00873EC3" w:rsidRPr="00FE6ED3" w:rsidRDefault="00873EC3" w:rsidP="00873EC3">
      <w:pPr>
        <w:rPr>
          <w:sz w:val="16"/>
        </w:rPr>
      </w:pPr>
      <w:r w:rsidRPr="00FE6ED3">
        <w:rPr>
          <w:sz w:val="16"/>
        </w:rPr>
        <w:t xml:space="preserve">Proponents of “letting Taiwan go” seem to assume that everything else would remain unchanged in U.S. Asia strategy. America’s alliance system would remain robust, its military would continue to expand its access to regional ports and basing facilities, and non-Chinese Asia would continue to underwrite American leadership. In fact, </w:t>
      </w:r>
      <w:r w:rsidRPr="00D3397C">
        <w:rPr>
          <w:rStyle w:val="StyleUnderline"/>
        </w:rPr>
        <w:t>abandoning Taiwan</w:t>
      </w:r>
      <w:r w:rsidRPr="00FE6ED3">
        <w:rPr>
          <w:sz w:val="16"/>
        </w:rPr>
        <w:t xml:space="preserve"> — </w:t>
      </w:r>
      <w:r w:rsidRPr="00D3397C">
        <w:rPr>
          <w:rStyle w:val="StyleUnderline"/>
        </w:rPr>
        <w:t xml:space="preserve">say, </w:t>
      </w:r>
      <w:r w:rsidRPr="00D3397C">
        <w:rPr>
          <w:rStyle w:val="StyleUnderline"/>
          <w:b/>
        </w:rPr>
        <w:t xml:space="preserve">by ending </w:t>
      </w:r>
      <w:r w:rsidRPr="00D3397C">
        <w:rPr>
          <w:rStyle w:val="StyleUnderline"/>
          <w:b/>
          <w:sz w:val="30"/>
          <w:szCs w:val="30"/>
        </w:rPr>
        <w:t>military sales</w:t>
      </w:r>
      <w:r w:rsidRPr="00FE6ED3">
        <w:rPr>
          <w:sz w:val="16"/>
        </w:rPr>
        <w:t xml:space="preserve"> (it is the top recipient of American arms worldwide) — </w:t>
      </w:r>
      <w:r w:rsidRPr="00D3397C">
        <w:rPr>
          <w:rStyle w:val="StyleUnderline"/>
        </w:rPr>
        <w:t xml:space="preserve">would create a </w:t>
      </w:r>
      <w:r w:rsidRPr="00D3397C">
        <w:rPr>
          <w:rStyle w:val="StyleUnderline"/>
          <w:b/>
        </w:rPr>
        <w:t>cascade of strategic consequences</w:t>
      </w:r>
      <w:r w:rsidRPr="00D3397C">
        <w:rPr>
          <w:rStyle w:val="StyleUnderline"/>
        </w:rPr>
        <w:t xml:space="preserve"> that would upend the U.S.-led </w:t>
      </w:r>
      <w:r w:rsidRPr="00D3397C">
        <w:rPr>
          <w:rStyle w:val="StyleUnderline"/>
          <w:b/>
        </w:rPr>
        <w:t>regional order</w:t>
      </w:r>
      <w:r w:rsidRPr="00FE6ED3">
        <w:rPr>
          <w:sz w:val="16"/>
        </w:rPr>
        <w:t>.</w:t>
      </w:r>
    </w:p>
    <w:p w:rsidR="00873EC3" w:rsidRPr="00FE6ED3" w:rsidRDefault="00873EC3" w:rsidP="00873EC3">
      <w:pPr>
        <w:rPr>
          <w:sz w:val="16"/>
        </w:rPr>
      </w:pPr>
      <w:r w:rsidRPr="00D3397C">
        <w:rPr>
          <w:rStyle w:val="StyleUnderline"/>
        </w:rPr>
        <w:t xml:space="preserve">The first thing to erode would be the </w:t>
      </w:r>
      <w:r w:rsidRPr="00D3397C">
        <w:rPr>
          <w:rStyle w:val="StyleUnderline"/>
          <w:b/>
        </w:rPr>
        <w:t>U.S.-Japan alliance</w:t>
      </w:r>
      <w:r w:rsidRPr="00FE6ED3">
        <w:rPr>
          <w:sz w:val="16"/>
        </w:rPr>
        <w:t xml:space="preserve">, without which </w:t>
      </w:r>
      <w:r w:rsidRPr="00D3397C">
        <w:rPr>
          <w:rStyle w:val="StyleUnderline"/>
        </w:rPr>
        <w:t>American leadership in East Asia</w:t>
      </w:r>
      <w:r w:rsidRPr="00FE6ED3">
        <w:rPr>
          <w:sz w:val="16"/>
        </w:rPr>
        <w:t xml:space="preserve"> in its present form </w:t>
      </w:r>
      <w:r w:rsidRPr="00D3397C">
        <w:rPr>
          <w:rStyle w:val="StyleUnderline"/>
        </w:rPr>
        <w:t>would be impossible. Japan</w:t>
      </w:r>
      <w:r w:rsidRPr="00FE6ED3">
        <w:rPr>
          <w:sz w:val="16"/>
        </w:rPr>
        <w:t xml:space="preserve">, Washington’s most important ally in Asia, </w:t>
      </w:r>
      <w:r w:rsidRPr="00D3397C">
        <w:rPr>
          <w:rStyle w:val="StyleUnderline"/>
        </w:rPr>
        <w:t>may have few viable strategic options to maintain an independent foreign policy without a free Taiwan</w:t>
      </w:r>
      <w:r w:rsidRPr="00FE6ED3">
        <w:rPr>
          <w:sz w:val="16"/>
        </w:rPr>
        <w:t xml:space="preserve">. As China’s military power casts a growing shadow over its neighbors, </w:t>
      </w:r>
      <w:r w:rsidRPr="00D3397C">
        <w:rPr>
          <w:rStyle w:val="StyleUnderline"/>
        </w:rPr>
        <w:t>Japan’s capacity to retain strategic choice may hinge on Taiwan’s ability to maintain autonomy from the mainland</w:t>
      </w:r>
      <w:r w:rsidRPr="00FE6ED3">
        <w:rPr>
          <w:sz w:val="16"/>
        </w:rPr>
        <w:t xml:space="preserve"> — in ways that preclude a hostile China from projecting military power from Taiwan into the sea lanes that are the Japanese economy’s lifeline. </w:t>
      </w:r>
    </w:p>
    <w:p w:rsidR="00873EC3" w:rsidRPr="00D3397C" w:rsidRDefault="00873EC3" w:rsidP="00873EC3">
      <w:pPr>
        <w:rPr>
          <w:rStyle w:val="StyleUnderline"/>
        </w:rPr>
      </w:pPr>
      <w:r w:rsidRPr="00FE6ED3">
        <w:rPr>
          <w:sz w:val="16"/>
        </w:rPr>
        <w:t xml:space="preserve">Too often, analysis of Taiwan’s strategic evolution focuses on its implications for China, on the one hand, and the United States, on the other. In fact, </w:t>
      </w:r>
      <w:r w:rsidRPr="00D3397C">
        <w:rPr>
          <w:rStyle w:val="StyleUnderline"/>
        </w:rPr>
        <w:t>the foundations of Japanese grand strategy since 1951</w:t>
      </w:r>
      <w:r w:rsidRPr="00FE6ED3">
        <w:rPr>
          <w:sz w:val="16"/>
        </w:rPr>
        <w:t xml:space="preserve"> — starting with its intimate alliance with the United States — </w:t>
      </w:r>
      <w:r w:rsidRPr="00D3397C">
        <w:rPr>
          <w:rStyle w:val="StyleUnderline"/>
        </w:rPr>
        <w:t>may well be unsustainable should Taiwan fall</w:t>
      </w:r>
      <w:r w:rsidRPr="00FE6ED3">
        <w:rPr>
          <w:sz w:val="16"/>
        </w:rPr>
        <w:t xml:space="preserve"> under the control of a hostile, assertive China that defines Japan as an adversary. </w:t>
      </w:r>
      <w:r w:rsidRPr="00D3397C">
        <w:rPr>
          <w:rStyle w:val="StyleUnderline"/>
        </w:rPr>
        <w:t>As Japan’s primary security partner, the United States</w:t>
      </w:r>
      <w:r w:rsidRPr="00FE6ED3">
        <w:rPr>
          <w:sz w:val="16"/>
        </w:rPr>
        <w:t xml:space="preserve"> therefore </w:t>
      </w:r>
      <w:r w:rsidRPr="00D3397C">
        <w:rPr>
          <w:rStyle w:val="StyleUnderline"/>
        </w:rPr>
        <w:t>has a compelling interest in protecting Taiwan’s autonomy</w:t>
      </w:r>
      <w:r w:rsidRPr="00FE6ED3">
        <w:rPr>
          <w:sz w:val="16"/>
        </w:rPr>
        <w:t xml:space="preserve">, not only for reasons related to Taiwan and U.S.-China relations but </w:t>
      </w:r>
      <w:r w:rsidRPr="00D3397C">
        <w:rPr>
          <w:rStyle w:val="StyleUnderline"/>
        </w:rPr>
        <w:t xml:space="preserve">because it is </w:t>
      </w:r>
      <w:r w:rsidRPr="00D3397C">
        <w:rPr>
          <w:rStyle w:val="StyleUnderline"/>
          <w:b/>
        </w:rPr>
        <w:t xml:space="preserve">foundational to </w:t>
      </w:r>
      <w:r w:rsidRPr="00D3397C">
        <w:rPr>
          <w:rStyle w:val="StyleUnderline"/>
          <w:b/>
          <w:sz w:val="30"/>
          <w:szCs w:val="30"/>
        </w:rPr>
        <w:t>Japan’s strategic future</w:t>
      </w:r>
      <w:r w:rsidRPr="00D3397C">
        <w:rPr>
          <w:rStyle w:val="StyleUnderline"/>
          <w:b/>
        </w:rPr>
        <w:t xml:space="preserve"> as America’s bedrock ally in East Asia</w:t>
      </w:r>
      <w:r w:rsidRPr="00D3397C">
        <w:rPr>
          <w:rStyle w:val="StyleUnderline"/>
        </w:rPr>
        <w:t>.</w:t>
      </w:r>
    </w:p>
    <w:p w:rsidR="00873EC3" w:rsidRPr="00FE6ED3" w:rsidRDefault="00873EC3" w:rsidP="00873EC3">
      <w:pPr>
        <w:rPr>
          <w:sz w:val="16"/>
        </w:rPr>
      </w:pPr>
      <w:r w:rsidRPr="00FE6ED3">
        <w:rPr>
          <w:sz w:val="16"/>
        </w:rPr>
        <w:t xml:space="preserve">Taiwan and the U.S.-Japan alliance </w:t>
      </w:r>
    </w:p>
    <w:p w:rsidR="00873EC3" w:rsidRPr="00D3397C" w:rsidRDefault="00873EC3" w:rsidP="00873EC3">
      <w:pPr>
        <w:rPr>
          <w:rStyle w:val="StyleUnderline"/>
        </w:rPr>
      </w:pPr>
      <w:r w:rsidRPr="00D3397C">
        <w:rPr>
          <w:rStyle w:val="StyleUnderline"/>
        </w:rPr>
        <w:t>America’s</w:t>
      </w:r>
      <w:r w:rsidRPr="00FE6ED3">
        <w:rPr>
          <w:sz w:val="16"/>
        </w:rPr>
        <w:t xml:space="preserve"> role as what former Secretary of Defense Robert Gates called a “resident </w:t>
      </w:r>
      <w:r w:rsidRPr="00D3397C">
        <w:rPr>
          <w:rStyle w:val="StyleUnderline"/>
        </w:rPr>
        <w:t>power” in Asia is made possible by the U.S. alliance with Japan</w:t>
      </w:r>
      <w:r w:rsidRPr="00FE6ED3">
        <w:rPr>
          <w:sz w:val="16"/>
        </w:rPr>
        <w:t xml:space="preserve">. Nearly 50,000 American troops are forward-deployed there, and it is headquarters of the U.S. Seventh Fleet, whose ships and submarines patrol the Pacific and Indian Ocean sea lanes that carry most world trade in goods and energy resources. The problem of 20th-century Asia, of how to constrain Japanese power, was solved by </w:t>
      </w:r>
      <w:r w:rsidRPr="00D3397C">
        <w:rPr>
          <w:rStyle w:val="StyleUnderline"/>
        </w:rPr>
        <w:t>a post–World War II alliance</w:t>
      </w:r>
      <w:r w:rsidRPr="00FE6ED3">
        <w:rPr>
          <w:sz w:val="16"/>
        </w:rPr>
        <w:t xml:space="preserve"> that </w:t>
      </w:r>
      <w:r w:rsidRPr="00D3397C">
        <w:rPr>
          <w:rStyle w:val="StyleUnderline"/>
        </w:rPr>
        <w:t xml:space="preserve">contained Japanese militarism, reassuring its neighbors and enabling </w:t>
      </w:r>
      <w:r w:rsidRPr="00D3397C">
        <w:rPr>
          <w:rStyle w:val="StyleUnderline"/>
          <w:b/>
        </w:rPr>
        <w:t>Asia’s economic miracle</w:t>
      </w:r>
      <w:r w:rsidRPr="00D3397C">
        <w:rPr>
          <w:rStyle w:val="StyleUnderline"/>
        </w:rPr>
        <w:t xml:space="preserve"> by allowing regional states to focus on modernizing their economies rather than competing militarily. China’s</w:t>
      </w:r>
      <w:r w:rsidRPr="00FE6ED3">
        <w:rPr>
          <w:sz w:val="16"/>
        </w:rPr>
        <w:t xml:space="preserve"> own extraordinary growth since it launched </w:t>
      </w:r>
      <w:r w:rsidRPr="00D3397C">
        <w:rPr>
          <w:rStyle w:val="StyleUnderline"/>
        </w:rPr>
        <w:t>economic reforms</w:t>
      </w:r>
      <w:r w:rsidRPr="00FE6ED3">
        <w:rPr>
          <w:sz w:val="16"/>
        </w:rPr>
        <w:t xml:space="preserve"> in 1978 </w:t>
      </w:r>
      <w:r w:rsidRPr="00D3397C">
        <w:rPr>
          <w:rStyle w:val="StyleUnderline"/>
        </w:rPr>
        <w:t xml:space="preserve">was made possible by the security umbrella America provided to Japan. This </w:t>
      </w:r>
      <w:r w:rsidRPr="00D3397C">
        <w:rPr>
          <w:rStyle w:val="StyleUnderline"/>
          <w:b/>
        </w:rPr>
        <w:t>neutered armed conflict in East Asia</w:t>
      </w:r>
      <w:r w:rsidRPr="00D3397C">
        <w:rPr>
          <w:rStyle w:val="StyleUnderline"/>
        </w:rPr>
        <w:t xml:space="preserve"> and allowed American forces to operate freely in the region in ways that reassured rather than threatened key Asian powers.</w:t>
      </w:r>
    </w:p>
    <w:p w:rsidR="00873EC3" w:rsidRPr="00FE6ED3" w:rsidRDefault="00873EC3" w:rsidP="00873EC3">
      <w:pPr>
        <w:rPr>
          <w:sz w:val="16"/>
        </w:rPr>
      </w:pPr>
      <w:r w:rsidRPr="008E0A4C">
        <w:rPr>
          <w:rStyle w:val="StyleUnderline"/>
        </w:rPr>
        <w:t>Japan’s</w:t>
      </w:r>
      <w:r w:rsidRPr="00FE6ED3">
        <w:rPr>
          <w:sz w:val="16"/>
        </w:rPr>
        <w:t xml:space="preserve"> strategic posture and </w:t>
      </w:r>
      <w:r w:rsidRPr="008E0A4C">
        <w:rPr>
          <w:rStyle w:val="StyleUnderline"/>
        </w:rPr>
        <w:t xml:space="preserve">identity as a peaceful trading state are </w:t>
      </w:r>
      <w:r w:rsidRPr="008E0A4C">
        <w:rPr>
          <w:rStyle w:val="StyleUnderline"/>
          <w:b/>
        </w:rPr>
        <w:t>intimately tied to Taiwan’s orientation</w:t>
      </w:r>
      <w:r w:rsidRPr="00FE6ED3">
        <w:rPr>
          <w:sz w:val="16"/>
        </w:rPr>
        <w:t xml:space="preserve">. Japan and Taiwan are natural allies — a term not usually associated with Japan’s relations with neighbors due to friction over “history issues” related to wartime Japan’s rapacity. Japan and Taiwan share a strategic geography as offshore trading powers dependent on free access to the maritime commons. Japan is Taiwan’s second-largest trading partner, and their economies are closely bound together by two-way flows of technology and capital as well as goods and services. They share a common military ally in the United States, the lodestar of their security in a rapidly changing region. They both define a national interest in an Asian balance of power that is not dominated by mainland China but preserves pluralism among Asia-Pacific states, allowing each to choose its alignments freely. </w:t>
      </w:r>
    </w:p>
    <w:p w:rsidR="00873EC3" w:rsidRPr="008E0A4C" w:rsidRDefault="00873EC3" w:rsidP="00873EC3">
      <w:pPr>
        <w:rPr>
          <w:sz w:val="10"/>
          <w:szCs w:val="10"/>
        </w:rPr>
      </w:pPr>
      <w:r w:rsidRPr="008E0A4C">
        <w:rPr>
          <w:sz w:val="10"/>
          <w:szCs w:val="10"/>
        </w:rPr>
        <w:t>Cultural and political values pull Taiwan and Japan together rather than pushing them apart, laying a more enduring foundation for their shared strategic interests. Both are democracies in which political power has alternated between parties and governments are held accountable through strong institutions, free media, and the rule of law. Culturally, Japan’s occupation of Taiwan from 1895 to 1945 did not leave the imperial scars so evident elsewhere in Asia; to the contrary, Japanese administration helped modernize Taiwan and is remembered as a time of progress. Today, people-to-people ties between the two nations remain strong: Polling consistently shows that majorities in both societies hold the other in high regard. Taiwanese popular esteem for Japan is exceptional when compared with most of its neighbors.</w:t>
      </w:r>
    </w:p>
    <w:p w:rsidR="00873EC3" w:rsidRPr="008E0A4C" w:rsidRDefault="00873EC3" w:rsidP="00873EC3">
      <w:pPr>
        <w:rPr>
          <w:sz w:val="10"/>
          <w:szCs w:val="10"/>
        </w:rPr>
      </w:pPr>
      <w:r w:rsidRPr="008E0A4C">
        <w:rPr>
          <w:sz w:val="10"/>
          <w:szCs w:val="10"/>
        </w:rPr>
        <w:t xml:space="preserve">Many scholars and analysts predict a near-term future in which Taiwan is increasingly drawn into mainland China’s embrace — willingly or otherwise. Yet as long as Japan and the prc remain security competitors, Taiwan’s reintegration with the mainland would put it on the wrong side of the divide, allied with the country that most threatens it against its most natural East Asian partner. In the absence of political liberalization in China, Taiwan’s interests and political values clash with the prc’s as strongly as they coincide with Japan’s — suggesting that we might expect to see a closer convergence in Japanese-Taiwanese relations over the coming decade, rather than the divergence that would occur from Taiwan’s reunification with a still-authoritarian regime in Beijing. For this reason, the future of Taiwan’s relations with Japan approach in importance the future of relations across the Taiwan Strait. </w:t>
      </w:r>
    </w:p>
    <w:p w:rsidR="00873EC3" w:rsidRDefault="00873EC3" w:rsidP="00873EC3">
      <w:r>
        <w:t>The strategic geography</w:t>
      </w:r>
    </w:p>
    <w:p w:rsidR="00873EC3" w:rsidRPr="00FE6ED3" w:rsidRDefault="00873EC3" w:rsidP="00873EC3">
      <w:pPr>
        <w:rPr>
          <w:sz w:val="16"/>
        </w:rPr>
      </w:pPr>
      <w:r w:rsidRPr="00FE6ED3">
        <w:rPr>
          <w:sz w:val="16"/>
        </w:rPr>
        <w:t>There are four maritime domains that critically impact the economic and resource security of both Japan and Taiwan.</w:t>
      </w:r>
      <w:r w:rsidRPr="00FE6ED3">
        <w:rPr>
          <w:sz w:val="16"/>
        </w:rPr>
        <w:tab/>
        <w:t xml:space="preserve">First and most obvious are the waters around Taiwan, including the Taiwan Strait and Luzon Straits. As a trading state, Taiwan requires full and free access to these waters, the highways for its exports and imports of goods and energy resources. This is equally true of resource-poor Japan: </w:t>
      </w:r>
      <w:r w:rsidRPr="008E0A4C">
        <w:rPr>
          <w:rStyle w:val="StyleUnderline"/>
        </w:rPr>
        <w:t>The bulk of Japanese energy imports originate in the Persian Gulf and Central Asia and are shipped through the waters around Taiwan</w:t>
      </w:r>
      <w:r w:rsidRPr="00FE6ED3">
        <w:rPr>
          <w:sz w:val="16"/>
        </w:rPr>
        <w:t xml:space="preserve"> en route to the Japanese home islands. </w:t>
      </w:r>
      <w:r w:rsidRPr="008E0A4C">
        <w:rPr>
          <w:rStyle w:val="StyleUnderline"/>
        </w:rPr>
        <w:t xml:space="preserve">A hostile power that controlled Taiwan and projected naval and air power over surrounding waters could </w:t>
      </w:r>
      <w:r w:rsidRPr="008E0A4C">
        <w:rPr>
          <w:rStyle w:val="StyleUnderline"/>
          <w:b/>
        </w:rPr>
        <w:t>choke off Japanese energy imports</w:t>
      </w:r>
      <w:r w:rsidRPr="00FE6ED3">
        <w:rPr>
          <w:sz w:val="16"/>
        </w:rPr>
        <w:t xml:space="preserve">. </w:t>
      </w:r>
      <w:r w:rsidRPr="008E0A4C">
        <w:rPr>
          <w:rStyle w:val="StyleUnderline"/>
        </w:rPr>
        <w:t>It was the threat of such a stranglehold</w:t>
      </w:r>
      <w:r w:rsidRPr="00FE6ED3">
        <w:rPr>
          <w:sz w:val="16"/>
        </w:rPr>
        <w:t xml:space="preserve"> in 1941 — at the hands of the United States — </w:t>
      </w:r>
      <w:r w:rsidRPr="008E0A4C">
        <w:rPr>
          <w:rStyle w:val="StyleUnderline"/>
        </w:rPr>
        <w:t>that persuaded an earlier generation of Japanese leaders to launch a preemptive strike against Pearl Harbor.</w:t>
      </w:r>
    </w:p>
    <w:p w:rsidR="00873EC3" w:rsidRDefault="00873EC3" w:rsidP="00873EC3">
      <w:pPr>
        <w:pStyle w:val="Heading3"/>
      </w:pPr>
      <w:bookmarkStart w:id="40" w:name="_Toc10461941"/>
      <w:bookmarkStart w:id="41" w:name="_Toc10462032"/>
      <w:bookmarkStart w:id="42" w:name="_Toc10465353"/>
      <w:r>
        <w:lastRenderedPageBreak/>
        <w:t xml:space="preserve">2nc </w:t>
      </w:r>
      <w:proofErr w:type="gramStart"/>
      <w:r>
        <w:t>il</w:t>
      </w:r>
      <w:proofErr w:type="gramEnd"/>
      <w:r>
        <w:t xml:space="preserve"> – assurances</w:t>
      </w:r>
      <w:bookmarkEnd w:id="40"/>
      <w:bookmarkEnd w:id="41"/>
      <w:bookmarkEnd w:id="42"/>
      <w:r>
        <w:t xml:space="preserve"> </w:t>
      </w:r>
    </w:p>
    <w:p w:rsidR="00873EC3" w:rsidRDefault="00873EC3" w:rsidP="00873EC3">
      <w:pPr>
        <w:pStyle w:val="Heading4"/>
      </w:pPr>
      <w:r>
        <w:t xml:space="preserve">Abandoning Taiwan collapses credibility throughout Asia </w:t>
      </w:r>
    </w:p>
    <w:p w:rsidR="00873EC3" w:rsidRPr="007779EC" w:rsidRDefault="00873EC3" w:rsidP="00873EC3">
      <w:r>
        <w:rPr>
          <w:rStyle w:val="Style13ptBold"/>
        </w:rPr>
        <w:t xml:space="preserve">Tham 18 </w:t>
      </w:r>
      <w:r>
        <w:t xml:space="preserve">Jansen Tham is a Masters of Public Policy candidate specialising in Politics and International Affairs at the Lee Kuan Yew School of Public Policy, National University of Singapore. Can the United States abandon Taiwan? 15 June 2018 https://www.eastasiaforum.org/2018/06/15/can-the-united-states-abandon-taiwan/ </w:t>
      </w:r>
    </w:p>
    <w:p w:rsidR="00873EC3" w:rsidRPr="00FA6B63" w:rsidRDefault="00873EC3" w:rsidP="00873EC3">
      <w:pPr>
        <w:rPr>
          <w:u w:val="single"/>
        </w:rPr>
      </w:pPr>
      <w:r w:rsidRPr="00FE6ED3">
        <w:rPr>
          <w:sz w:val="16"/>
        </w:rPr>
        <w:t xml:space="preserve">The looming question is whether Taipei can continue to rely on Washington for support or, when push comes to shove, </w:t>
      </w:r>
      <w:r w:rsidRPr="00FA6B63">
        <w:rPr>
          <w:rStyle w:val="StyleUnderline"/>
        </w:rPr>
        <w:t>will the United States abandon Taiwan for its own strategic interests vis-a-vis China?</w:t>
      </w:r>
    </w:p>
    <w:p w:rsidR="00873EC3" w:rsidRPr="00FA6B63" w:rsidRDefault="00873EC3" w:rsidP="00873EC3">
      <w:pPr>
        <w:rPr>
          <w:b/>
          <w:u w:val="single"/>
        </w:rPr>
      </w:pPr>
      <w:r w:rsidRPr="00FE6ED3">
        <w:rPr>
          <w:sz w:val="12"/>
        </w:rPr>
        <w:t xml:space="preserve">Three considerations suggest that </w:t>
      </w:r>
      <w:r w:rsidRPr="00FA6B63">
        <w:rPr>
          <w:rStyle w:val="StyleUnderline"/>
          <w:b/>
        </w:rPr>
        <w:t>Washington cannot — under present circumstances — abandon Taipei.</w:t>
      </w:r>
    </w:p>
    <w:p w:rsidR="00873EC3" w:rsidRPr="00FA6B63" w:rsidRDefault="00873EC3" w:rsidP="00873EC3">
      <w:pPr>
        <w:rPr>
          <w:u w:val="single"/>
        </w:rPr>
      </w:pPr>
      <w:r w:rsidRPr="00FE6ED3">
        <w:rPr>
          <w:sz w:val="12"/>
        </w:rPr>
        <w:t xml:space="preserve">First, the </w:t>
      </w:r>
      <w:r w:rsidRPr="00FA6B63">
        <w:rPr>
          <w:rStyle w:val="StyleUnderline"/>
        </w:rPr>
        <w:t>Trump</w:t>
      </w:r>
      <w:r w:rsidRPr="00FE6ED3">
        <w:rPr>
          <w:sz w:val="12"/>
        </w:rPr>
        <w:t xml:space="preserve"> administration has </w:t>
      </w:r>
      <w:r w:rsidRPr="00FA6B63">
        <w:rPr>
          <w:rStyle w:val="StyleUnderline"/>
        </w:rPr>
        <w:t>articulated an Asia policy of a ‘Free and Open Indo-Pacific Strategy’.</w:t>
      </w:r>
      <w:r w:rsidRPr="00FE6ED3">
        <w:rPr>
          <w:sz w:val="12"/>
        </w:rPr>
        <w:t xml:space="preserve"> While the details of this strategy remain unspecified with clarity needed in several areas, </w:t>
      </w:r>
      <w:r w:rsidRPr="00FA6B63">
        <w:rPr>
          <w:rStyle w:val="StyleUnderline"/>
        </w:rPr>
        <w:t>the</w:t>
      </w:r>
      <w:r w:rsidRPr="00FE6ED3">
        <w:rPr>
          <w:sz w:val="12"/>
        </w:rPr>
        <w:t xml:space="preserve"> fundamental </w:t>
      </w:r>
      <w:r w:rsidRPr="00FA6B63">
        <w:rPr>
          <w:rStyle w:val="StyleUnderline"/>
        </w:rPr>
        <w:t>premise is to ensure that states straddling the Indian and Pacific Oceans remain free from coercion.</w:t>
      </w:r>
    </w:p>
    <w:p w:rsidR="00873EC3" w:rsidRPr="00FE6ED3" w:rsidRDefault="00873EC3" w:rsidP="00873EC3">
      <w:pPr>
        <w:rPr>
          <w:sz w:val="12"/>
        </w:rPr>
      </w:pPr>
      <w:r w:rsidRPr="00FA6B63">
        <w:rPr>
          <w:rStyle w:val="StyleUnderline"/>
          <w:b/>
        </w:rPr>
        <w:t>Abandoning Taiwan</w:t>
      </w:r>
      <w:r w:rsidRPr="00FE6ED3">
        <w:rPr>
          <w:sz w:val="12"/>
        </w:rPr>
        <w:t xml:space="preserve"> — ostensibly an Indo-Pacific territory with a vibrant democracy and successive governments that espouse universal human rights — </w:t>
      </w:r>
      <w:r w:rsidRPr="00FE6ED3">
        <w:rPr>
          <w:rStyle w:val="StyleUnderline"/>
          <w:b/>
        </w:rPr>
        <w:t>would denigrate the credibility of the administration’s</w:t>
      </w:r>
      <w:r w:rsidRPr="00FE6ED3">
        <w:rPr>
          <w:sz w:val="12"/>
        </w:rPr>
        <w:t xml:space="preserve"> Indo-Pacific </w:t>
      </w:r>
      <w:r w:rsidRPr="00FA6B63">
        <w:rPr>
          <w:rStyle w:val="StyleUnderline"/>
          <w:b/>
          <w:sz w:val="30"/>
          <w:szCs w:val="30"/>
        </w:rPr>
        <w:t>policy</w:t>
      </w:r>
      <w:r w:rsidRPr="00FA6B63">
        <w:rPr>
          <w:rStyle w:val="StyleUnderline"/>
        </w:rPr>
        <w:t xml:space="preserve"> as it runs counter to the principles of deterring coercion and promoting freedom of governance and fundamental rights. This is particularly damaging as the source of coercion is China</w:t>
      </w:r>
      <w:r w:rsidRPr="00FE6ED3">
        <w:rPr>
          <w:sz w:val="12"/>
        </w:rPr>
        <w:t xml:space="preserve"> — a state with communism enshrined in its constitution and a less-than-stellar human rights record.</w:t>
      </w:r>
    </w:p>
    <w:p w:rsidR="00873EC3" w:rsidRPr="00FE6ED3" w:rsidRDefault="00873EC3" w:rsidP="00873EC3">
      <w:pPr>
        <w:rPr>
          <w:sz w:val="12"/>
        </w:rPr>
      </w:pPr>
      <w:r w:rsidRPr="00FE6ED3">
        <w:rPr>
          <w:sz w:val="12"/>
        </w:rPr>
        <w:t xml:space="preserve">Second, </w:t>
      </w:r>
      <w:r w:rsidRPr="00FA6B63">
        <w:rPr>
          <w:rStyle w:val="StyleUnderline"/>
        </w:rPr>
        <w:t xml:space="preserve">discontinuing its backing of Taiwan would </w:t>
      </w:r>
      <w:r w:rsidRPr="00FE6ED3">
        <w:rPr>
          <w:rStyle w:val="StyleUnderline"/>
          <w:b/>
        </w:rPr>
        <w:t>severely erode the current balance of power in Asia</w:t>
      </w:r>
      <w:r w:rsidRPr="00FE6ED3">
        <w:rPr>
          <w:rStyle w:val="StyleUnderline"/>
        </w:rPr>
        <w:t>. Beijing’s ongoing moves at consolidating control over</w:t>
      </w:r>
      <w:r w:rsidRPr="007779EC">
        <w:rPr>
          <w:rStyle w:val="StyleUnderline"/>
        </w:rPr>
        <w:t xml:space="preserve"> its</w:t>
      </w:r>
      <w:r w:rsidRPr="00FE6ED3">
        <w:rPr>
          <w:sz w:val="12"/>
        </w:rPr>
        <w:t xml:space="preserve"> disputed </w:t>
      </w:r>
      <w:r w:rsidRPr="007779EC">
        <w:rPr>
          <w:rStyle w:val="StyleUnderline"/>
        </w:rPr>
        <w:t>periphery, including militarising</w:t>
      </w:r>
      <w:r w:rsidRPr="00FE6ED3">
        <w:rPr>
          <w:sz w:val="12"/>
        </w:rPr>
        <w:t xml:space="preserve"> its installations in </w:t>
      </w:r>
      <w:r w:rsidRPr="007779EC">
        <w:rPr>
          <w:rStyle w:val="StyleUnderline"/>
        </w:rPr>
        <w:t>the South China Sea, hint at a paradigm shift in the way it is utilising its new-found national power</w:t>
      </w:r>
      <w:r w:rsidRPr="00FE6ED3">
        <w:rPr>
          <w:sz w:val="12"/>
        </w:rPr>
        <w:t xml:space="preserve"> in the diplomatic, economic and military spheres.</w:t>
      </w:r>
    </w:p>
    <w:p w:rsidR="00873EC3" w:rsidRPr="00FE6ED3" w:rsidRDefault="00873EC3" w:rsidP="00873EC3">
      <w:pPr>
        <w:rPr>
          <w:sz w:val="12"/>
        </w:rPr>
      </w:pPr>
      <w:r w:rsidRPr="00FE6ED3">
        <w:rPr>
          <w:sz w:val="12"/>
        </w:rPr>
        <w:t xml:space="preserve">While Beijing constantly decries Washington’s ‘Cold War mentality’ in creating spheres of influence in China’s immediate neighbourhood, </w:t>
      </w:r>
      <w:r w:rsidRPr="007779EC">
        <w:rPr>
          <w:rStyle w:val="StyleUnderline"/>
        </w:rPr>
        <w:t>the reality is that states in the vicinity of the middle kingdom want a choice — instead of bandwagoning to Beijing’s preferences. The United States provides this choice, allowing states to hedge their bets</w:t>
      </w:r>
      <w:r w:rsidRPr="00FE6ED3">
        <w:rPr>
          <w:sz w:val="12"/>
        </w:rPr>
        <w:t xml:space="preserve"> between the global hegemon and Asia’s rising power. </w:t>
      </w:r>
      <w:r w:rsidRPr="007779EC">
        <w:rPr>
          <w:rStyle w:val="StyleUnderline"/>
        </w:rPr>
        <w:t xml:space="preserve">But the United States’ role in balancing China in Asia is credible </w:t>
      </w:r>
      <w:r w:rsidRPr="007779EC">
        <w:rPr>
          <w:rStyle w:val="StyleUnderline"/>
          <w:b/>
        </w:rPr>
        <w:t>only insofar as it can maintain the trust and confidence</w:t>
      </w:r>
      <w:r w:rsidRPr="007779EC">
        <w:rPr>
          <w:rStyle w:val="StyleUnderline"/>
        </w:rPr>
        <w:t xml:space="preserve"> of its treaty allies — such as </w:t>
      </w:r>
      <w:r w:rsidRPr="007779EC">
        <w:rPr>
          <w:rStyle w:val="StyleUnderline"/>
          <w:b/>
        </w:rPr>
        <w:t>Japan, South Korea and Australia</w:t>
      </w:r>
      <w:r w:rsidRPr="007779EC">
        <w:rPr>
          <w:rStyle w:val="StyleUnderline"/>
        </w:rPr>
        <w:t xml:space="preserve"> — </w:t>
      </w:r>
      <w:r w:rsidRPr="00FE6ED3">
        <w:rPr>
          <w:rStyle w:val="StyleUnderline"/>
        </w:rPr>
        <w:t xml:space="preserve">and partners like </w:t>
      </w:r>
      <w:r w:rsidRPr="00FE6ED3">
        <w:rPr>
          <w:rStyle w:val="StyleUnderline"/>
          <w:b/>
        </w:rPr>
        <w:t>India and Vietnam. Abandoning Taiwan to China’s coercion would decimate this trust</w:t>
      </w:r>
      <w:r w:rsidRPr="00FE6ED3">
        <w:rPr>
          <w:sz w:val="12"/>
        </w:rPr>
        <w:t>.</w:t>
      </w:r>
    </w:p>
    <w:p w:rsidR="00FE6ED3" w:rsidRDefault="00FE6ED3" w:rsidP="00873EC3"/>
    <w:p w:rsidR="00FE6ED3" w:rsidRPr="0059068F" w:rsidRDefault="00FE6ED3" w:rsidP="00FE6ED3">
      <w:pPr>
        <w:pStyle w:val="Heading4"/>
      </w:pPr>
      <w:r>
        <w:t xml:space="preserve">Collapses US credibility </w:t>
      </w:r>
    </w:p>
    <w:p w:rsidR="00FE6ED3" w:rsidRDefault="00FE6ED3" w:rsidP="00FE6ED3">
      <w:r>
        <w:rPr>
          <w:rStyle w:val="Style13ptBold"/>
        </w:rPr>
        <w:t xml:space="preserve">Tucker and Glaser 11 </w:t>
      </w:r>
      <w:r>
        <w:t xml:space="preserve">Nancy Bernkopf Tucker and Bonnie Glaser.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w:t>
      </w:r>
      <w:hyperlink r:id="rId8" w:history="1">
        <w:r w:rsidRPr="00131E46">
          <w:rPr>
            <w:rStyle w:val="Hyperlink"/>
          </w:rPr>
          <w:t>https://csis-prod.s3.amazonaws.com/s3fs-public/legacy_files/files/publication/twq11autumntuckerglaser.pdf</w:t>
        </w:r>
      </w:hyperlink>
    </w:p>
    <w:p w:rsidR="00FE6ED3" w:rsidRPr="00FE6ED3" w:rsidRDefault="00FE6ED3" w:rsidP="00FE6ED3">
      <w:pPr>
        <w:rPr>
          <w:sz w:val="12"/>
        </w:rPr>
      </w:pPr>
      <w:r w:rsidRPr="007E256B">
        <w:rPr>
          <w:rStyle w:val="StyleUnderline"/>
        </w:rPr>
        <w:t>Washington’s long-term support for Taiwan</w:t>
      </w:r>
      <w:r w:rsidRPr="00FE6ED3">
        <w:rPr>
          <w:sz w:val="12"/>
        </w:rPr>
        <w:t xml:space="preserve"> also </w:t>
      </w:r>
      <w:r w:rsidRPr="007E256B">
        <w:rPr>
          <w:rStyle w:val="StyleUnderline"/>
        </w:rPr>
        <w:t xml:space="preserve">has significance for U.S. allies and friends. Asian countries which look to the United States to balance China’s rising power may not want Washington to squander resources and energy on Taiwan, </w:t>
      </w:r>
      <w:r w:rsidRPr="00FE6ED3">
        <w:rPr>
          <w:rStyle w:val="StyleUnderline"/>
          <w:b/>
        </w:rPr>
        <w:t>but were it to conversely ignore Taiwan’s security, they would see their own safety threatened. U.S. credibility</w:t>
      </w:r>
      <w:r w:rsidRPr="00FE6ED3">
        <w:rPr>
          <w:sz w:val="12"/>
        </w:rPr>
        <w:t xml:space="preserve">, therefore, </w:t>
      </w:r>
      <w:r w:rsidRPr="007E256B">
        <w:rPr>
          <w:rStyle w:val="StyleUnderline"/>
          <w:b/>
          <w:sz w:val="30"/>
          <w:szCs w:val="30"/>
        </w:rPr>
        <w:t>is at stake</w:t>
      </w:r>
      <w:r w:rsidRPr="007E256B">
        <w:rPr>
          <w:rStyle w:val="StyleUnderline"/>
        </w:rPr>
        <w:t xml:space="preserve">. U.S. inconstancy could convince American allies and friends to </w:t>
      </w:r>
      <w:r w:rsidRPr="007E256B">
        <w:rPr>
          <w:rStyle w:val="StyleUnderline"/>
          <w:b/>
        </w:rPr>
        <w:t xml:space="preserve">rely less on Washington, undertake an </w:t>
      </w:r>
      <w:r w:rsidRPr="007E256B">
        <w:rPr>
          <w:rStyle w:val="StyleUnderline"/>
          <w:b/>
          <w:sz w:val="30"/>
          <w:szCs w:val="30"/>
        </w:rPr>
        <w:t>arms race</w:t>
      </w:r>
      <w:r w:rsidRPr="007E256B">
        <w:rPr>
          <w:rStyle w:val="StyleUnderline"/>
          <w:b/>
        </w:rPr>
        <w:t>, and</w:t>
      </w:r>
      <w:r w:rsidRPr="00FE6ED3">
        <w:rPr>
          <w:sz w:val="12"/>
        </w:rPr>
        <w:t xml:space="preserve">/or </w:t>
      </w:r>
      <w:r w:rsidRPr="007E256B">
        <w:rPr>
          <w:rStyle w:val="StyleUnderline"/>
          <w:b/>
        </w:rPr>
        <w:t>bandwagon with China</w:t>
      </w:r>
      <w:r w:rsidRPr="00FE6ED3">
        <w:rPr>
          <w:sz w:val="12"/>
        </w:rPr>
        <w:t>. 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w:t>
      </w:r>
    </w:p>
    <w:p w:rsidR="00FE6ED3" w:rsidRPr="00FE6ED3" w:rsidRDefault="00FE6ED3" w:rsidP="00FE6ED3">
      <w:pPr>
        <w:rPr>
          <w:sz w:val="12"/>
        </w:rPr>
      </w:pPr>
      <w:r w:rsidRPr="00FE6ED3">
        <w:rPr>
          <w:sz w:val="12"/>
        </w:rPr>
        <w:t xml:space="preserve">Forsaking Taiwan would likely have the opposite effect. </w:t>
      </w:r>
      <w:r w:rsidRPr="007E256B">
        <w:rPr>
          <w:rStyle w:val="StyleUnderline"/>
        </w:rPr>
        <w:t>A U.S. decision to abandon Taiwan</w:t>
      </w:r>
      <w:r w:rsidRPr="00FE6ED3">
        <w:rPr>
          <w:sz w:val="12"/>
        </w:rPr>
        <w:t>—leading to unification of an unwilling Taiwan with China—</w:t>
      </w:r>
      <w:r w:rsidRPr="007E256B">
        <w:rPr>
          <w:rStyle w:val="StyleUnderline"/>
        </w:rPr>
        <w:t>would be particularly alarming to Japan. Tension between China and Japan remains high, and the resolution</w:t>
      </w:r>
      <w:r w:rsidRPr="00FE6ED3">
        <w:rPr>
          <w:sz w:val="12"/>
        </w:rPr>
        <w:t xml:space="preserve"> of chronic economic, security, and history problems in the foreseeable future </w:t>
      </w:r>
      <w:r w:rsidRPr="007E256B">
        <w:rPr>
          <w:rStyle w:val="StyleUnderline"/>
        </w:rPr>
        <w:t>appears unlikely</w:t>
      </w:r>
      <w:r w:rsidRPr="00FE6ED3">
        <w:rPr>
          <w:sz w:val="12"/>
        </w:rPr>
        <w:t xml:space="preserve">. Dependent on sea lanes of supply and communication which pass close to Taiwan, Tokyo would consider itself to be more vulnerable, and it would be. </w:t>
      </w:r>
      <w:r w:rsidRPr="007E256B">
        <w:rPr>
          <w:rStyle w:val="StyleUnderline"/>
        </w:rPr>
        <w:t>Japan would</w:t>
      </w:r>
      <w:r w:rsidRPr="00FE6ED3">
        <w:rPr>
          <w:sz w:val="12"/>
        </w:rPr>
        <w:t xml:space="preserve"> also </w:t>
      </w:r>
      <w:r w:rsidRPr="007E256B">
        <w:rPr>
          <w:rStyle w:val="StyleUnderline"/>
        </w:rPr>
        <w:t>be outflanked should China decide to use Taiwan as a military platform</w:t>
      </w:r>
      <w:r w:rsidRPr="00FE6ED3">
        <w:rPr>
          <w:sz w:val="12"/>
        </w:rPr>
        <w:t xml:space="preserve">. Contested claims to oil fields and islands in the East and South China Seas would be more difficult to defend. </w:t>
      </w:r>
      <w:r w:rsidRPr="00FE6ED3">
        <w:rPr>
          <w:rStyle w:val="StyleUnderline"/>
          <w:b/>
        </w:rPr>
        <w:t>If Japan began to doubt U.S. reliability, that could deal a fatal blow to the U.S.—Japan alliance</w:t>
      </w:r>
      <w:r w:rsidRPr="00FE6ED3">
        <w:rPr>
          <w:sz w:val="12"/>
        </w:rPr>
        <w:t xml:space="preserve">. Moreover, adding to Japan’s dismay, </w:t>
      </w:r>
      <w:r w:rsidRPr="007E256B">
        <w:rPr>
          <w:rStyle w:val="StyleUnderline"/>
        </w:rPr>
        <w:t>South Korea</w:t>
      </w:r>
      <w:r w:rsidRPr="00FE6ED3">
        <w:rPr>
          <w:sz w:val="12"/>
        </w:rPr>
        <w:t xml:space="preserve">, increasingly reliant on its burgeoning economic ties with China, </w:t>
      </w:r>
      <w:r w:rsidRPr="007E256B">
        <w:rPr>
          <w:rStyle w:val="StyleUnderline"/>
        </w:rPr>
        <w:t xml:space="preserve">might calculate that if the United States can sever ties to Taiwan, </w:t>
      </w:r>
      <w:r w:rsidRPr="007E256B">
        <w:rPr>
          <w:rStyle w:val="StyleUnderline"/>
          <w:b/>
        </w:rPr>
        <w:t>Seoul could be safer renouncing its security alliance with Washington</w:t>
      </w:r>
      <w:r w:rsidRPr="00FE6ED3">
        <w:rPr>
          <w:sz w:val="12"/>
        </w:rPr>
        <w:t xml:space="preserve"> and aligning with Beijing.</w:t>
      </w:r>
    </w:p>
    <w:p w:rsidR="00FE6ED3" w:rsidRDefault="00FE6ED3" w:rsidP="00FE6ED3">
      <w:pPr>
        <w:rPr>
          <w:sz w:val="12"/>
        </w:rPr>
      </w:pPr>
      <w:r w:rsidRPr="00FE6ED3">
        <w:rPr>
          <w:sz w:val="12"/>
        </w:rPr>
        <w:t xml:space="preserve">The current urge to seek protection against a potentially powerful and abusive China has made the United States more welcome across Southeast Asia. Aware that they cannot effectively hedge against China without U.S. collaboration, </w:t>
      </w:r>
      <w:r w:rsidRPr="007E256B">
        <w:rPr>
          <w:rStyle w:val="StyleUnderline"/>
        </w:rPr>
        <w:t>Southeast Asian nations</w:t>
      </w:r>
      <w:r w:rsidRPr="00FE6ED3">
        <w:rPr>
          <w:sz w:val="12"/>
        </w:rPr>
        <w:t xml:space="preserve"> have quietly repaired rifts and reinvigorated cooperation with Washington. They welcomed Secretary of State Hillary Clinton’s declaration in Thailand in 2009 that ‘‘the United States is back’’ in Asia. Although they don’t share Tokyo’s view of Taiwan’s geostrategic importance, they do </w:t>
      </w:r>
      <w:r w:rsidRPr="007E256B">
        <w:rPr>
          <w:rStyle w:val="StyleUnderline"/>
        </w:rPr>
        <w:t xml:space="preserve">worry about freedom of navigation and resource claims in the South China Sea. They would likely interpret a shift in U.S. policy away from Taiwan as a </w:t>
      </w:r>
      <w:r w:rsidRPr="007E256B">
        <w:rPr>
          <w:rStyle w:val="StyleUnderline"/>
          <w:b/>
        </w:rPr>
        <w:t>signal of U.S. surrender to Chinese interests</w:t>
      </w:r>
      <w:r w:rsidRPr="007E256B">
        <w:rPr>
          <w:rStyle w:val="StyleUnderline"/>
        </w:rPr>
        <w:t>, and eventually follow suit</w:t>
      </w:r>
      <w:r w:rsidRPr="00FE6ED3">
        <w:rPr>
          <w:sz w:val="12"/>
        </w:rPr>
        <w:t>.</w:t>
      </w:r>
    </w:p>
    <w:p w:rsidR="00873EC3" w:rsidRDefault="00873EC3" w:rsidP="00873EC3">
      <w:pPr>
        <w:pStyle w:val="Heading4"/>
      </w:pPr>
      <w:r>
        <w:lastRenderedPageBreak/>
        <w:t>Taiwan is a key test of resolve</w:t>
      </w:r>
    </w:p>
    <w:p w:rsidR="00873EC3" w:rsidRPr="00834A47" w:rsidRDefault="00873EC3" w:rsidP="00873EC3">
      <w:r>
        <w:rPr>
          <w:rStyle w:val="Style13ptBold"/>
        </w:rPr>
        <w:t xml:space="preserve">Schmitt and Fly 4/8 </w:t>
      </w:r>
      <w:r>
        <w:t xml:space="preserve">2019 Gary J. Schmitt, Director of the Program on American Citizenship and Resident Scholar Strategic Studies, and Jamie M. Fly April 8, 2019 | The American Interest </w:t>
      </w:r>
      <w:proofErr w:type="gramStart"/>
      <w:r>
        <w:t>The</w:t>
      </w:r>
      <w:proofErr w:type="gramEnd"/>
      <w:r>
        <w:t xml:space="preserve"> Taiwan Relations Act at 40: It’s time to deepen ties Asia, Foreign and Defense Policy https://www.aei.org/publication/the-taiwan-relations-act-at-40-its-time-to-deepen-ties/</w:t>
      </w:r>
    </w:p>
    <w:p w:rsidR="00873EC3" w:rsidRDefault="00873EC3" w:rsidP="00873EC3">
      <w:pPr>
        <w:rPr>
          <w:sz w:val="16"/>
        </w:rPr>
      </w:pPr>
      <w:r w:rsidRPr="00FE6ED3">
        <w:rPr>
          <w:sz w:val="16"/>
        </w:rPr>
        <w:t xml:space="preserve">In this context </w:t>
      </w:r>
      <w:r w:rsidRPr="00834A47">
        <w:rPr>
          <w:rStyle w:val="StyleUnderline"/>
        </w:rPr>
        <w:t>Taiwan’s</w:t>
      </w:r>
      <w:r w:rsidRPr="00FE6ED3">
        <w:rPr>
          <w:sz w:val="16"/>
        </w:rPr>
        <w:t xml:space="preserve"> independence and </w:t>
      </w:r>
      <w:r w:rsidRPr="00834A47">
        <w:rPr>
          <w:rStyle w:val="StyleUnderline"/>
        </w:rPr>
        <w:t xml:space="preserve">security should be particularly important to Washington. With Russia’s annexation of Crimea, invasion of Ukraine and Georgia, and China’s destabilizing actions in the South China Sea and undermining of Hong Kong’s autonomy, </w:t>
      </w:r>
      <w:r w:rsidRPr="00834A47">
        <w:rPr>
          <w:rStyle w:val="StyleUnderline"/>
          <w:b/>
        </w:rPr>
        <w:t xml:space="preserve">Taiwan will be a </w:t>
      </w:r>
      <w:r w:rsidRPr="00834A47">
        <w:rPr>
          <w:rStyle w:val="StyleUnderline"/>
          <w:b/>
          <w:sz w:val="30"/>
          <w:szCs w:val="30"/>
        </w:rPr>
        <w:t>key test of U.S. resolve</w:t>
      </w:r>
      <w:r w:rsidRPr="00834A47">
        <w:rPr>
          <w:rStyle w:val="StyleUnderline"/>
          <w:b/>
        </w:rPr>
        <w:t xml:space="preserve"> in supporting partners in the face of great power pressure</w:t>
      </w:r>
      <w:r w:rsidRPr="00834A47">
        <w:rPr>
          <w:rStyle w:val="StyleUnderline"/>
        </w:rPr>
        <w:t>. Taiwan is</w:t>
      </w:r>
      <w:r w:rsidRPr="00FE6ED3">
        <w:rPr>
          <w:sz w:val="16"/>
        </w:rPr>
        <w:t xml:space="preserve"> also important in its own right as </w:t>
      </w:r>
      <w:r w:rsidRPr="00834A47">
        <w:rPr>
          <w:rStyle w:val="StyleUnderline"/>
        </w:rPr>
        <w:t>a thriving democracy and major U.S. trading partner</w:t>
      </w:r>
      <w:r w:rsidRPr="00FE6ED3">
        <w:rPr>
          <w:sz w:val="16"/>
        </w:rPr>
        <w:t xml:space="preserve">. No less significant, </w:t>
      </w:r>
      <w:r w:rsidRPr="00834A47">
        <w:rPr>
          <w:rStyle w:val="StyleUnderline"/>
        </w:rPr>
        <w:t>the island is critical in the region’s balance of power, sitting between</w:t>
      </w:r>
      <w:r w:rsidRPr="00FE6ED3">
        <w:rPr>
          <w:sz w:val="16"/>
        </w:rPr>
        <w:t xml:space="preserve"> two treaty allies (</w:t>
      </w:r>
      <w:r w:rsidRPr="00834A47">
        <w:rPr>
          <w:rStyle w:val="StyleUnderline"/>
        </w:rPr>
        <w:t>Japan and the Philippines</w:t>
      </w:r>
      <w:r w:rsidRPr="00FE6ED3">
        <w:rPr>
          <w:sz w:val="16"/>
        </w:rPr>
        <w:t xml:space="preserve">). North and south of the island are the sea gateways to the broader Pacific and America’s base in Guam. In a crisis, </w:t>
      </w:r>
      <w:r w:rsidRPr="00834A47">
        <w:rPr>
          <w:rStyle w:val="StyleUnderline"/>
        </w:rPr>
        <w:t>Taiwan could be a key partner in containing the Chinese military</w:t>
      </w:r>
      <w:r w:rsidRPr="00FE6ED3">
        <w:rPr>
          <w:sz w:val="16"/>
        </w:rPr>
        <w:t xml:space="preserve"> within the first island chain and preventing it from exerting significant reach into the Western Pacific</w:t>
      </w:r>
      <w:r w:rsidR="00FE6ED3">
        <w:rPr>
          <w:sz w:val="16"/>
        </w:rPr>
        <w:t>.</w:t>
      </w:r>
    </w:p>
    <w:p w:rsidR="00FE6ED3" w:rsidRDefault="00FE6ED3" w:rsidP="00FE6ED3">
      <w:pPr>
        <w:pStyle w:val="Heading4"/>
      </w:pPr>
      <w:r>
        <w:t xml:space="preserve">Collapses regional alliances – kills US credibility </w:t>
      </w:r>
    </w:p>
    <w:p w:rsidR="00FE6ED3" w:rsidRDefault="00FE6ED3" w:rsidP="00FE6ED3">
      <w:r>
        <w:rPr>
          <w:rStyle w:val="Style13ptBold"/>
        </w:rPr>
        <w:t xml:space="preserve">Wang 11 </w:t>
      </w:r>
      <w:r>
        <w:t xml:space="preserve">T.Y. Wang Illinois State University, Paper Delivered at 2011 American Association for Chinese Studies Annual Meeting, October 14-16, </w:t>
      </w:r>
      <w:hyperlink r:id="rId9" w:history="1">
        <w:r w:rsidRPr="00131E46">
          <w:rPr>
            <w:rStyle w:val="Hyperlink"/>
          </w:rPr>
          <w:t>https://aacs.ccny.cuny.edu/2011conference/Papers2011.htm</w:t>
        </w:r>
      </w:hyperlink>
    </w:p>
    <w:p w:rsidR="00FE6ED3" w:rsidRPr="00FE6ED3" w:rsidRDefault="00FE6ED3" w:rsidP="00FE6ED3">
      <w:pPr>
        <w:rPr>
          <w:sz w:val="16"/>
        </w:rPr>
      </w:pPr>
      <w:r w:rsidRPr="00FE6ED3">
        <w:rPr>
          <w:sz w:val="16"/>
        </w:rPr>
        <w:t xml:space="preserve">Probably </w:t>
      </w:r>
      <w:r w:rsidRPr="00263218">
        <w:rPr>
          <w:rStyle w:val="StyleUnderline"/>
        </w:rPr>
        <w:t xml:space="preserve">the most important cost for Washington of abandoning Taiwan is the </w:t>
      </w:r>
      <w:r w:rsidRPr="00263218">
        <w:rPr>
          <w:rStyle w:val="StyleUnderline"/>
          <w:b/>
        </w:rPr>
        <w:t>message sent to America’s allies</w:t>
      </w:r>
      <w:r w:rsidRPr="00FE6ED3">
        <w:rPr>
          <w:sz w:val="16"/>
        </w:rPr>
        <w:t xml:space="preserve"> and surrounding countries in the region.  </w:t>
      </w:r>
      <w:r w:rsidRPr="00263218">
        <w:rPr>
          <w:rStyle w:val="StyleUnderline"/>
        </w:rPr>
        <w:t xml:space="preserve">If the US could abandon a de facto ally and a long-term friend in exchange for China’s short-term cooperation, </w:t>
      </w:r>
      <w:r w:rsidRPr="00263218">
        <w:rPr>
          <w:rStyle w:val="StyleUnderline"/>
          <w:b/>
        </w:rPr>
        <w:t xml:space="preserve">it only shows that the </w:t>
      </w:r>
      <w:r w:rsidRPr="00FE6ED3">
        <w:rPr>
          <w:rStyle w:val="StyleUnderline"/>
          <w:b/>
        </w:rPr>
        <w:t>US is increasingly unreliable</w:t>
      </w:r>
      <w:r w:rsidRPr="00FE6ED3">
        <w:rPr>
          <w:rStyle w:val="StyleUnderline"/>
        </w:rPr>
        <w:t xml:space="preserve">.  Such a perception could undermine the </w:t>
      </w:r>
      <w:r w:rsidRPr="00FE6ED3">
        <w:rPr>
          <w:rStyle w:val="StyleUnderline"/>
          <w:b/>
        </w:rPr>
        <w:t>security alliance between the US with Japan and South Korea</w:t>
      </w:r>
      <w:r w:rsidRPr="00FE6ED3">
        <w:rPr>
          <w:rStyle w:val="StyleUnderline"/>
        </w:rPr>
        <w:t>.</w:t>
      </w:r>
      <w:r w:rsidRPr="00263218">
        <w:rPr>
          <w:rStyle w:val="StyleUnderline"/>
        </w:rPr>
        <w:t xml:space="preserve"> They might assess that if Washington could sacrifice its long-term commitment to a democracy</w:t>
      </w:r>
      <w:r w:rsidRPr="00FE6ED3">
        <w:rPr>
          <w:sz w:val="16"/>
        </w:rPr>
        <w:t xml:space="preserve"> in exchange for short-term policy gains, </w:t>
      </w:r>
      <w:r w:rsidRPr="00263218">
        <w:rPr>
          <w:rStyle w:val="StyleUnderline"/>
        </w:rPr>
        <w:t>they would be more secure by</w:t>
      </w:r>
      <w:r w:rsidRPr="00FE6ED3">
        <w:rPr>
          <w:sz w:val="16"/>
        </w:rPr>
        <w:t xml:space="preserve"> either </w:t>
      </w:r>
      <w:r w:rsidRPr="00263218">
        <w:rPr>
          <w:rStyle w:val="StyleUnderline"/>
          <w:b/>
        </w:rPr>
        <w:t>meeting their own security needs</w:t>
      </w:r>
      <w:r w:rsidRPr="00FE6ED3">
        <w:rPr>
          <w:sz w:val="16"/>
        </w:rPr>
        <w:t xml:space="preserve"> or aligning with China.  </w:t>
      </w:r>
      <w:r w:rsidRPr="00263218">
        <w:rPr>
          <w:rStyle w:val="StyleUnderline"/>
        </w:rPr>
        <w:t xml:space="preserve">Sacrificing Taiwan could also add </w:t>
      </w:r>
      <w:r w:rsidRPr="00263218">
        <w:rPr>
          <w:rStyle w:val="StyleUnderline"/>
          <w:b/>
        </w:rPr>
        <w:t>uncertainty and instability</w:t>
      </w:r>
      <w:r w:rsidRPr="00263218">
        <w:rPr>
          <w:rStyle w:val="StyleUnderline"/>
        </w:rPr>
        <w:t xml:space="preserve"> to the territorial dispute in South China Sea</w:t>
      </w:r>
      <w:r w:rsidRPr="00FE6ED3">
        <w:rPr>
          <w:sz w:val="16"/>
        </w:rPr>
        <w:t xml:space="preserve">. When Secretary Hillary Clinton declared that “the United States is back” (Clinton, 2009), the involved countries welcomed America’s presence in the region.  </w:t>
      </w:r>
      <w:r w:rsidRPr="00263218">
        <w:rPr>
          <w:rStyle w:val="StyleUnderline"/>
        </w:rPr>
        <w:t>The policy of sacrificing Taiwan could be interpreted as a weakening and a retreating United States in the region</w:t>
      </w:r>
      <w:r w:rsidRPr="00FE6ED3">
        <w:rPr>
          <w:sz w:val="16"/>
        </w:rPr>
        <w:t xml:space="preserve">.  Recognizing they will not be able to hedge against a powerful China, </w:t>
      </w:r>
      <w:r w:rsidRPr="00263218">
        <w:rPr>
          <w:rStyle w:val="StyleUnderline"/>
          <w:b/>
        </w:rPr>
        <w:t>they may bow to Beijing’s pressure and hurt Washington’s interests in the region</w:t>
      </w:r>
      <w:r w:rsidRPr="00FE6ED3">
        <w:rPr>
          <w:sz w:val="16"/>
        </w:rPr>
        <w:t xml:space="preserve"> (Tucker and Glaser, 2010). </w:t>
      </w:r>
    </w:p>
    <w:p w:rsidR="00FE6ED3" w:rsidRPr="00FE6ED3" w:rsidRDefault="00FE6ED3" w:rsidP="00873EC3">
      <w:pPr>
        <w:rPr>
          <w:sz w:val="16"/>
        </w:rPr>
      </w:pPr>
    </w:p>
    <w:p w:rsidR="00873EC3" w:rsidRDefault="00873EC3" w:rsidP="00873EC3">
      <w:pPr>
        <w:pStyle w:val="Heading4"/>
      </w:pPr>
      <w:r>
        <w:t>Collapses regional assurance</w:t>
      </w:r>
    </w:p>
    <w:p w:rsidR="00873EC3" w:rsidRDefault="00873EC3" w:rsidP="00873EC3">
      <w:r>
        <w:rPr>
          <w:rStyle w:val="Style13ptBold"/>
        </w:rPr>
        <w:t xml:space="preserve">Mearsheimer 14 </w:t>
      </w:r>
      <w:r>
        <w:t>John J. Mearsheimer, R. Wendell Harrison Distinguished Service Professor of Political Science at the University of Chicago. He serves on the Advisory Council of The National Interest. February 25, 2014 Topic: SecurityGrand StrategyGreat PowersMilitary Strategy Regions: AsiaNortheast AsiaTaiwan Say Goodbye to Taiwan Mini Teaser: Time is running out for the little island coveted by its gigantic, growing neighbor. https://nationalinterest.org/article/say-goodbye-taiwan-9931</w:t>
      </w:r>
    </w:p>
    <w:p w:rsidR="00873EC3" w:rsidRPr="00FE6ED3" w:rsidRDefault="00873EC3" w:rsidP="00873EC3">
      <w:pPr>
        <w:rPr>
          <w:sz w:val="16"/>
        </w:rPr>
      </w:pPr>
      <w:r w:rsidRPr="00FE6ED3">
        <w:rPr>
          <w:sz w:val="16"/>
        </w:rPr>
        <w:t xml:space="preserve">Second, </w:t>
      </w:r>
      <w:r w:rsidRPr="00D27E5E">
        <w:rPr>
          <w:rStyle w:val="StyleUnderline"/>
        </w:rPr>
        <w:t>America’s commitment to Taiwan is inextricably bound up with U.S. credibility in the region</w:t>
      </w:r>
      <w:r w:rsidRPr="00FE6ED3">
        <w:rPr>
          <w:sz w:val="16"/>
        </w:rPr>
        <w:t xml:space="preserve">, which matters greatly to policy makers in Washington. </w:t>
      </w:r>
      <w:r w:rsidRPr="00D27E5E">
        <w:rPr>
          <w:rStyle w:val="StyleUnderline"/>
        </w:rPr>
        <w:t>Because the United States is located roughly six thousand miles from East Asia, it has to work hard to convince its Asian allies—especially Japan and South Korea—that it will back them up in the event they are threatened by China or North Korea</w:t>
      </w:r>
      <w:r w:rsidRPr="00FE6ED3">
        <w:rPr>
          <w:sz w:val="16"/>
        </w:rPr>
        <w:t xml:space="preserve">. Importantly, </w:t>
      </w:r>
      <w:r w:rsidRPr="00D27E5E">
        <w:rPr>
          <w:rStyle w:val="StyleUnderline"/>
        </w:rPr>
        <w:t>it has to convince Seoul and Tokyo that they can rely on the American nuclear umbrella</w:t>
      </w:r>
      <w:r w:rsidRPr="00FE6ED3">
        <w:rPr>
          <w:sz w:val="16"/>
        </w:rPr>
        <w:t xml:space="preserve"> to protect them. This is the thorny problem of extended deterrence, which the United States and its allies wrestled with throughout the Cold War.</w:t>
      </w:r>
    </w:p>
    <w:p w:rsidR="00873EC3" w:rsidRPr="00FE6ED3" w:rsidRDefault="00873EC3" w:rsidP="00873EC3">
      <w:pPr>
        <w:rPr>
          <w:sz w:val="16"/>
        </w:rPr>
      </w:pPr>
      <w:r w:rsidRPr="00D27E5E">
        <w:rPr>
          <w:rStyle w:val="StyleUnderline"/>
          <w:b/>
        </w:rPr>
        <w:t xml:space="preserve">If the United States were to sever its military ties with Taiwan or fail to defend it in a crisis with China, that would surely </w:t>
      </w:r>
      <w:r w:rsidRPr="00D27E5E">
        <w:rPr>
          <w:rStyle w:val="StyleUnderline"/>
          <w:b/>
          <w:sz w:val="30"/>
          <w:szCs w:val="30"/>
        </w:rPr>
        <w:t>send a strong signal to America’s other allies in the region</w:t>
      </w:r>
      <w:r w:rsidRPr="00D27E5E">
        <w:rPr>
          <w:rStyle w:val="StyleUnderline"/>
          <w:b/>
        </w:rPr>
        <w:t xml:space="preserve"> that they cannot rely on the United States for protection</w:t>
      </w:r>
      <w:r w:rsidRPr="00FE6ED3">
        <w:rPr>
          <w:sz w:val="16"/>
        </w:rPr>
        <w:t xml:space="preserve">. Policy makers in Washington will go to great lengths to avoid that outcome and instead maintain America’s reputation as a reliable partner. This means they will be inclined to back Taiwan no matter what. </w:t>
      </w:r>
    </w:p>
    <w:p w:rsidR="00873EC3" w:rsidRDefault="00873EC3" w:rsidP="00873EC3">
      <w:pPr>
        <w:pStyle w:val="Heading3"/>
      </w:pPr>
      <w:bookmarkStart w:id="43" w:name="_Toc10461942"/>
      <w:bookmarkStart w:id="44" w:name="_Toc10462033"/>
      <w:bookmarkStart w:id="45" w:name="_Toc10465354"/>
      <w:r>
        <w:lastRenderedPageBreak/>
        <w:t xml:space="preserve">2nc </w:t>
      </w:r>
      <w:proofErr w:type="gramStart"/>
      <w:r>
        <w:t>il</w:t>
      </w:r>
      <w:proofErr w:type="gramEnd"/>
      <w:r>
        <w:t xml:space="preserve"> – liberal democracy</w:t>
      </w:r>
      <w:bookmarkEnd w:id="43"/>
      <w:bookmarkEnd w:id="44"/>
      <w:bookmarkEnd w:id="45"/>
    </w:p>
    <w:p w:rsidR="00873EC3" w:rsidRPr="007F3B89" w:rsidRDefault="00873EC3" w:rsidP="00873EC3">
      <w:pPr>
        <w:pStyle w:val="Heading4"/>
      </w:pPr>
      <w:r>
        <w:t>Abandoning Taiwan shows that the US can’t support liberal democracies – destroys the liberal order</w:t>
      </w:r>
    </w:p>
    <w:p w:rsidR="00873EC3" w:rsidRPr="007F3B89" w:rsidRDefault="00873EC3" w:rsidP="00873EC3">
      <w:r>
        <w:rPr>
          <w:rStyle w:val="Style13ptBold"/>
        </w:rPr>
        <w:t xml:space="preserve">Rigger 11 </w:t>
      </w:r>
      <w:r w:rsidRPr="007F3B89">
        <w:t>Shelley Rigger</w:t>
      </w:r>
      <w:r>
        <w:t xml:space="preserve">, Brown Professor and chair of political science at Davidson College. </w:t>
      </w:r>
      <w:r w:rsidRPr="007F3B89">
        <w:t>Why Giving Up Taiwan Will Not Help Us</w:t>
      </w:r>
      <w:r>
        <w:t xml:space="preserve"> </w:t>
      </w:r>
      <w:r w:rsidRPr="007F3B89">
        <w:t>with China</w:t>
      </w:r>
      <w:r>
        <w:t>. http://www.aei.org/wp-content/uploads/2011/11/-why-giving-up-taiwan-will-not-help-us-with-china_163406442997.pdf</w:t>
      </w:r>
    </w:p>
    <w:p w:rsidR="00873EC3" w:rsidRDefault="00873EC3" w:rsidP="00873EC3">
      <w:r>
        <w:t xml:space="preserve">Beyond these strategic arguments, </w:t>
      </w:r>
      <w:r w:rsidRPr="007F3B89">
        <w:rPr>
          <w:rStyle w:val="StyleUnderline"/>
        </w:rPr>
        <w:t>moral reasons exist for why the United States should not be hasty in ending its security assistance to Taiwan</w:t>
      </w:r>
      <w:r>
        <w:t xml:space="preserve">. One is that </w:t>
      </w:r>
      <w:r w:rsidRPr="007F3B89">
        <w:rPr>
          <w:rStyle w:val="StyleUnderline"/>
        </w:rPr>
        <w:t>Washington and Taipei share</w:t>
      </w:r>
      <w:r>
        <w:t xml:space="preserve"> decades of friendship, cooperation, </w:t>
      </w:r>
      <w:r w:rsidRPr="007F3B89">
        <w:rPr>
          <w:rStyle w:val="StyleUnderline"/>
        </w:rPr>
        <w:t>common purpose, and shared sacrifice. US officials tend to trust democratic Taiwan</w:t>
      </w:r>
      <w:r>
        <w:t xml:space="preserve"> more than the authoritarian PRC.</w:t>
      </w:r>
    </w:p>
    <w:p w:rsidR="00873EC3" w:rsidRDefault="00873EC3" w:rsidP="00873EC3">
      <w:r w:rsidRPr="007F3B89">
        <w:rPr>
          <w:rStyle w:val="StyleUnderline"/>
        </w:rPr>
        <w:t>The United States made itself responsible for Taiwan</w:t>
      </w:r>
      <w:r>
        <w:t xml:space="preserve"> when it required Taipei to restrain its own ambitions in exchange for American support. And as McVadon observed, affinity with Taiwan comes naturally to Americans of a certain age: “Americans of my generation feel close to Taiwan, have affection for its people, and cannot bring themselves to succumb to the reasoning that we would be better off by abandoning support for Taiwan. Taiwan is like a blood brother; it need not do any more to warrant loyalty. The PRC is, in contrast, a stranger. Its qualities run hot and cold. Its origin and upbringing create uncertainties; trust has to be developed. And these feelings, in both cases, are reciprocal. . . . It is easy to feel close to Taiwan.”</w:t>
      </w:r>
    </w:p>
    <w:p w:rsidR="00873EC3" w:rsidRDefault="00873EC3" w:rsidP="00873EC3">
      <w:r w:rsidRPr="0058696A">
        <w:rPr>
          <w:rStyle w:val="StyleUnderline"/>
        </w:rPr>
        <w:t>Fidelity to American values</w:t>
      </w:r>
      <w:r>
        <w:t xml:space="preserve"> also </w:t>
      </w:r>
      <w:r w:rsidRPr="0058696A">
        <w:rPr>
          <w:rStyle w:val="StyleUnderline"/>
        </w:rPr>
        <w:t xml:space="preserve">matters to Taiwan policy because </w:t>
      </w:r>
      <w:r w:rsidRPr="0058696A">
        <w:rPr>
          <w:rStyle w:val="StyleUnderline"/>
          <w:b/>
        </w:rPr>
        <w:t xml:space="preserve">US treatment of Taiwan stands as a critical test of America’s commitment to its core foreign policy values: </w:t>
      </w:r>
      <w:r w:rsidRPr="0058696A">
        <w:rPr>
          <w:rStyle w:val="StyleUnderline"/>
          <w:b/>
          <w:sz w:val="30"/>
          <w:szCs w:val="30"/>
        </w:rPr>
        <w:t>democracy, freedom, and market economics</w:t>
      </w:r>
      <w:r w:rsidRPr="00B9408D">
        <w:rPr>
          <w:rStyle w:val="StyleUnderline"/>
        </w:rPr>
        <w:t>. Taiwan’s democratic transition signals success for America’s efforts to encourage democratization</w:t>
      </w:r>
      <w:r>
        <w:t xml:space="preserve"> around the world without outside intervention or bloodshed. “Taiwan has grown into a society that represents most of our important values that we try to promote elsewhere in the world,” says an American diplomat with experience in Taiwan and China. “Look at all we’ve done to promote these values in Iraq and Afghanistan. Taiwan achieved everything we want, all on its own.” “It sounds syrupy,” says another former US official, “but </w:t>
      </w:r>
      <w:r w:rsidRPr="00B9408D">
        <w:rPr>
          <w:rStyle w:val="StyleUnderline"/>
        </w:rPr>
        <w:t>Taiwan can offer hope to other countries. The fact that it can stay vibrant in spite of all its limitations is inspiring</w:t>
      </w:r>
      <w:r>
        <w:t xml:space="preserve">.” </w:t>
      </w:r>
    </w:p>
    <w:p w:rsidR="00873EC3" w:rsidRDefault="00873EC3" w:rsidP="00873EC3">
      <w:r w:rsidRPr="00B9408D">
        <w:rPr>
          <w:rStyle w:val="StyleUnderline"/>
        </w:rPr>
        <w:t xml:space="preserve">If societies aspiring to install or consolidate democratic political systems look to Taiwan for inspiration, </w:t>
      </w:r>
      <w:r w:rsidRPr="00B9408D">
        <w:rPr>
          <w:rStyle w:val="StyleUnderline"/>
          <w:b/>
        </w:rPr>
        <w:t xml:space="preserve">they </w:t>
      </w:r>
      <w:r w:rsidRPr="00B9408D">
        <w:rPr>
          <w:rStyle w:val="StyleUnderline"/>
          <w:b/>
          <w:sz w:val="30"/>
          <w:szCs w:val="30"/>
        </w:rPr>
        <w:t>look to the United States</w:t>
      </w:r>
      <w:r w:rsidRPr="00B9408D">
        <w:rPr>
          <w:rStyle w:val="StyleUnderline"/>
          <w:b/>
        </w:rPr>
        <w:t xml:space="preserve"> </w:t>
      </w:r>
      <w:r w:rsidRPr="00B9408D">
        <w:t>and its allies for</w:t>
      </w:r>
      <w:r w:rsidRPr="00B9408D">
        <w:rPr>
          <w:rStyle w:val="StyleUnderline"/>
          <w:b/>
        </w:rPr>
        <w:t xml:space="preserve"> signs that they will support young democracies</w:t>
      </w:r>
      <w:r>
        <w:t>. Nancy Bernkopf Tucker, the leading historian of US-Taiwan relations, pointed out that “</w:t>
      </w:r>
      <w:r w:rsidRPr="00B9408D">
        <w:rPr>
          <w:rStyle w:val="StyleUnderline"/>
        </w:rPr>
        <w:t>the US bears some responsibility for Taiwan’s democracy</w:t>
      </w:r>
      <w:r>
        <w:t xml:space="preserve">, not least because </w:t>
      </w:r>
      <w:r w:rsidRPr="00B9408D">
        <w:rPr>
          <w:rStyle w:val="StyleUnderline"/>
        </w:rPr>
        <w:t>it made those changes with encouragement and pressure from us</w:t>
      </w:r>
      <w:r>
        <w:t>.” The diplomat quoted above concurs: “</w:t>
      </w:r>
      <w:r w:rsidRPr="00B9408D">
        <w:rPr>
          <w:rStyle w:val="StyleUnderline"/>
        </w:rPr>
        <w:t xml:space="preserve">If we are seen as reducing our commitment to Taiwan, it will have an impact on our position around the world. It would seem we don’t believe in our own values. </w:t>
      </w:r>
      <w:r w:rsidRPr="00B9408D">
        <w:rPr>
          <w:rStyle w:val="StyleUnderline"/>
          <w:b/>
        </w:rPr>
        <w:t>Taiwan is a means to an end for the US</w:t>
      </w:r>
      <w:r>
        <w:t xml:space="preserve">, at least in the sense that </w:t>
      </w:r>
      <w:r w:rsidRPr="00B9408D">
        <w:rPr>
          <w:rStyle w:val="StyleUnderline"/>
        </w:rPr>
        <w:t xml:space="preserve">it helps us maintain our </w:t>
      </w:r>
      <w:r w:rsidRPr="00B9408D">
        <w:rPr>
          <w:rStyle w:val="StyleUnderline"/>
          <w:b/>
        </w:rPr>
        <w:t>values and credibility</w:t>
      </w:r>
      <w:r w:rsidRPr="00B9408D">
        <w:rPr>
          <w:rStyle w:val="StyleUnderline"/>
        </w:rPr>
        <w:t xml:space="preserve"> around the world. Our presidents describe Taiwan as a </w:t>
      </w:r>
      <w:r w:rsidRPr="00B9408D">
        <w:rPr>
          <w:rStyle w:val="StyleUnderline"/>
          <w:b/>
          <w:sz w:val="30"/>
          <w:szCs w:val="30"/>
        </w:rPr>
        <w:t>beacon of democracy</w:t>
      </w:r>
      <w:r>
        <w:t xml:space="preserve"> in their congratulatory statements, but when we get down to business, that conviction is not carried out with the gusto it deserves.”</w:t>
      </w:r>
    </w:p>
    <w:p w:rsidR="00873EC3" w:rsidRDefault="00873EC3" w:rsidP="00873EC3">
      <w:pPr>
        <w:pStyle w:val="Heading3"/>
      </w:pPr>
      <w:bookmarkStart w:id="46" w:name="_Toc10461943"/>
      <w:bookmarkStart w:id="47" w:name="_Toc10462034"/>
      <w:bookmarkStart w:id="48" w:name="_Toc10465355"/>
      <w:r>
        <w:lastRenderedPageBreak/>
        <w:t xml:space="preserve">2nc </w:t>
      </w:r>
      <w:proofErr w:type="gramStart"/>
      <w:r>
        <w:t>il</w:t>
      </w:r>
      <w:proofErr w:type="gramEnd"/>
      <w:r>
        <w:t xml:space="preserve"> – prolif</w:t>
      </w:r>
      <w:bookmarkEnd w:id="46"/>
      <w:bookmarkEnd w:id="47"/>
      <w:bookmarkEnd w:id="48"/>
      <w:r>
        <w:t xml:space="preserve"> </w:t>
      </w:r>
    </w:p>
    <w:p w:rsidR="00873EC3" w:rsidRDefault="00873EC3" w:rsidP="00873EC3">
      <w:pPr>
        <w:pStyle w:val="Heading4"/>
      </w:pPr>
      <w:r>
        <w:t xml:space="preserve">Causes prolif </w:t>
      </w:r>
    </w:p>
    <w:p w:rsidR="00873EC3" w:rsidRPr="001D6D08" w:rsidRDefault="00873EC3" w:rsidP="00873EC3">
      <w:r w:rsidRPr="001D6D08">
        <w:rPr>
          <w:rStyle w:val="Style13ptBold"/>
        </w:rPr>
        <w:t>Rehman 14</w:t>
      </w:r>
      <w:r>
        <w:t xml:space="preserve">, Iskander Rehman is a fellow at the Center for Strategic and Budgetary Assessments (CSBA) in Washington, DC. February 28, 2014 Topic: DefenseSecurity Region: Taiwan </w:t>
      </w:r>
      <w:proofErr w:type="gramStart"/>
      <w:r>
        <w:t>A</w:t>
      </w:r>
      <w:proofErr w:type="gramEnd"/>
      <w:r>
        <w:t xml:space="preserve"> small island of great strategic importance. Why Taiwan Matters https://nationalinterest.org/commentary/why-taiwan-matters-9971</w:t>
      </w:r>
    </w:p>
    <w:p w:rsidR="00873EC3" w:rsidRPr="001D6D08" w:rsidRDefault="00873EC3" w:rsidP="00873EC3">
      <w:pPr>
        <w:rPr>
          <w:rStyle w:val="StyleUnderline"/>
          <w:b/>
        </w:rPr>
      </w:pPr>
      <w:r w:rsidRPr="001D6D08">
        <w:rPr>
          <w:rStyle w:val="StyleUnderline"/>
          <w:b/>
        </w:rPr>
        <w:t xml:space="preserve">Abandoning Taiwan would </w:t>
      </w:r>
      <w:r w:rsidRPr="001D6D08">
        <w:rPr>
          <w:rStyle w:val="StyleUnderline"/>
          <w:b/>
          <w:sz w:val="30"/>
          <w:szCs w:val="30"/>
        </w:rPr>
        <w:t>erode American credibility</w:t>
      </w:r>
      <w:r w:rsidRPr="001D6D08">
        <w:rPr>
          <w:rStyle w:val="StyleUnderline"/>
        </w:rPr>
        <w:t xml:space="preserve"> in the Indo-Pacific and </w:t>
      </w:r>
      <w:r w:rsidRPr="001D6D08">
        <w:rPr>
          <w:rStyle w:val="StyleUnderline"/>
          <w:b/>
        </w:rPr>
        <w:t xml:space="preserve">add </w:t>
      </w:r>
      <w:r w:rsidRPr="001D6D08">
        <w:rPr>
          <w:rStyle w:val="StyleUnderline"/>
          <w:b/>
          <w:sz w:val="30"/>
          <w:szCs w:val="30"/>
        </w:rPr>
        <w:t>fuel to an ongoing regional arms race</w:t>
      </w:r>
      <w:r w:rsidRPr="001D6D08">
        <w:rPr>
          <w:rStyle w:val="StyleUnderline"/>
          <w:b/>
        </w:rPr>
        <w:t>.</w:t>
      </w:r>
    </w:p>
    <w:p w:rsidR="00873EC3" w:rsidRPr="001D6D08" w:rsidRDefault="00873EC3" w:rsidP="00873EC3">
      <w:pPr>
        <w:rPr>
          <w:rStyle w:val="StyleUnderline"/>
        </w:rPr>
      </w:pPr>
      <w:r w:rsidRPr="001D6D08">
        <w:rPr>
          <w:rStyle w:val="StyleUnderline"/>
        </w:rPr>
        <w:t xml:space="preserve">Taiwan policy </w:t>
      </w:r>
      <w:r w:rsidRPr="001D6D08">
        <w:rPr>
          <w:rStyle w:val="StyleUnderline"/>
          <w:b/>
        </w:rPr>
        <w:t>cannot be compartmentalized</w:t>
      </w:r>
      <w:r>
        <w:t xml:space="preserve">, and viewed in isolation from the pivot and U.S. policy towards Asia. </w:t>
      </w:r>
      <w:r w:rsidRPr="001D6D08">
        <w:rPr>
          <w:rStyle w:val="StyleUnderline"/>
        </w:rPr>
        <w:t xml:space="preserve">Decision-makers in </w:t>
      </w:r>
      <w:r w:rsidRPr="001D6D08">
        <w:rPr>
          <w:rStyle w:val="StyleUnderline"/>
          <w:b/>
        </w:rPr>
        <w:t>Seoul, Tokyo, and Manila would naturally question U.S. resolve</w:t>
      </w:r>
      <w:r w:rsidRPr="001D6D08">
        <w:rPr>
          <w:rStyle w:val="StyleUnderline"/>
        </w:rPr>
        <w:t xml:space="preserve"> and Washington’s commitment to their security in the event of an abandonment of Taiwan. Japan</w:t>
      </w:r>
      <w:r>
        <w:t xml:space="preserve">, in particular, </w:t>
      </w:r>
      <w:r w:rsidRPr="001D6D08">
        <w:rPr>
          <w:rStyle w:val="StyleUnderline"/>
        </w:rPr>
        <w:t>would feel threatened by</w:t>
      </w:r>
      <w:r>
        <w:t xml:space="preserve"> the stationing of </w:t>
      </w:r>
      <w:r w:rsidRPr="001D6D08">
        <w:rPr>
          <w:rStyle w:val="StyleUnderline"/>
        </w:rPr>
        <w:t>Chinese</w:t>
      </w:r>
      <w:r>
        <w:t xml:space="preserve"> forces on Taiwan—in essence losing a valuable geopolitical buffer—in such close proximity to its southwestern approaches. </w:t>
      </w:r>
      <w:r w:rsidRPr="001D6D08">
        <w:rPr>
          <w:rStyle w:val="StyleUnderline"/>
        </w:rPr>
        <w:t>Heightened threat perceptions in Tokyo</w:t>
      </w:r>
      <w:r>
        <w:t xml:space="preserve">, if combined with a lack of faith in the credibility of U.S. conventional and nuclear deterrence, </w:t>
      </w:r>
      <w:r w:rsidRPr="001D6D08">
        <w:rPr>
          <w:rStyle w:val="StyleUnderline"/>
        </w:rPr>
        <w:t xml:space="preserve">could </w:t>
      </w:r>
      <w:r w:rsidRPr="001D6D08">
        <w:rPr>
          <w:rStyle w:val="StyleUnderline"/>
          <w:b/>
        </w:rPr>
        <w:t xml:space="preserve">lead Japan to acquire a </w:t>
      </w:r>
      <w:r w:rsidRPr="001D6D08">
        <w:rPr>
          <w:rStyle w:val="StyleUnderline"/>
          <w:b/>
          <w:sz w:val="30"/>
          <w:szCs w:val="30"/>
        </w:rPr>
        <w:t>nuclear-weapons capability</w:t>
      </w:r>
      <w:r w:rsidRPr="001D6D08">
        <w:rPr>
          <w:rStyle w:val="StyleUnderline"/>
        </w:rPr>
        <w:t>.</w:t>
      </w:r>
    </w:p>
    <w:p w:rsidR="00873EC3" w:rsidRDefault="00873EC3" w:rsidP="00873EC3">
      <w:r>
        <w:t xml:space="preserve">The corrosive effect of forfeiting Taiwan would also extend to other key allies such as </w:t>
      </w:r>
      <w:r w:rsidRPr="001D6D08">
        <w:rPr>
          <w:rStyle w:val="StyleUnderline"/>
        </w:rPr>
        <w:t>South Korea</w:t>
      </w:r>
      <w:r>
        <w:t xml:space="preserve">, which </w:t>
      </w:r>
      <w:r w:rsidRPr="001D6D08">
        <w:rPr>
          <w:rStyle w:val="StyleUnderline"/>
        </w:rPr>
        <w:t>might question Washington’s determination to defend it</w:t>
      </w:r>
      <w:r>
        <w:t xml:space="preserve"> from North Korean aggression. Indeed, recent public-opinion polls have indicated that </w:t>
      </w:r>
      <w:r w:rsidRPr="001D6D08">
        <w:rPr>
          <w:rStyle w:val="StyleUnderline"/>
        </w:rPr>
        <w:t>a growing proportion of the South Korean public now favors the development of a South Korean nuclear arsenal</w:t>
      </w:r>
      <w:r>
        <w:t xml:space="preserve">. Revealingly, the reasons invoked for such a shift were growing concerns over North Korea’s increasingly unpredictable and belligerent behavior, as well as over the continued viability of the United States’ security guarantee. </w:t>
      </w:r>
    </w:p>
    <w:p w:rsidR="00873EC3" w:rsidRPr="001D6D08" w:rsidRDefault="00873EC3" w:rsidP="00873EC3">
      <w:pPr>
        <w:rPr>
          <w:rStyle w:val="StyleUnderline"/>
        </w:rPr>
      </w:pPr>
      <w:r>
        <w:t xml:space="preserve">Meanwhile, smaller regional states might find themselves both disinclined to place their faith in the United States, and cowed into submission by a more self-assured and advantageously positioned China. </w:t>
      </w:r>
      <w:r w:rsidRPr="001D6D08">
        <w:rPr>
          <w:rStyle w:val="StyleUnderline"/>
        </w:rPr>
        <w:t>An abandonment of Taiwan could thus lead to a</w:t>
      </w:r>
      <w:r>
        <w:t xml:space="preserve"> creeping Finlandization—or </w:t>
      </w:r>
      <w:r w:rsidRPr="001D6D08">
        <w:rPr>
          <w:rStyle w:val="StyleUnderline"/>
          <w:b/>
        </w:rPr>
        <w:t>rapid nuclearization</w:t>
      </w:r>
      <w:r>
        <w:t>—</w:t>
      </w:r>
      <w:r w:rsidRPr="001D6D08">
        <w:rPr>
          <w:rStyle w:val="StyleUnderline"/>
        </w:rPr>
        <w:t>of large tracts of the Indo-Pacific, and, in time, to the sunset of American primacy in Asia. Taiwan</w:t>
      </w:r>
      <w:r>
        <w:t xml:space="preserve">, therefore, </w:t>
      </w:r>
      <w:r w:rsidRPr="001D6D08">
        <w:rPr>
          <w:rStyle w:val="StyleUnderline"/>
        </w:rPr>
        <w:t xml:space="preserve">most certainly matters. </w:t>
      </w:r>
    </w:p>
    <w:p w:rsidR="00873EC3" w:rsidRDefault="00873EC3" w:rsidP="00873EC3">
      <w:pPr>
        <w:pStyle w:val="Heading4"/>
      </w:pPr>
      <w:r>
        <w:t>Causes regional prolif</w:t>
      </w:r>
    </w:p>
    <w:p w:rsidR="00873EC3" w:rsidRPr="00C12650" w:rsidRDefault="00873EC3" w:rsidP="00873EC3">
      <w:r>
        <w:rPr>
          <w:rStyle w:val="Style13ptBold"/>
        </w:rPr>
        <w:t xml:space="preserve">Cole 11 </w:t>
      </w:r>
      <w:r>
        <w:t>J. Michael Cole, deputy news editor, Realism does not mean inhumanity http://www.taipeitimes.com/News/editorials/archives/2011/03/04/2003497298/1</w:t>
      </w:r>
    </w:p>
    <w:p w:rsidR="00873EC3" w:rsidRDefault="00873EC3" w:rsidP="00873EC3">
      <w:r>
        <w:t xml:space="preserve">One thing </w:t>
      </w:r>
      <w:r w:rsidRPr="00C12650">
        <w:rPr>
          <w:rStyle w:val="StyleUnderline"/>
        </w:rPr>
        <w:t>Glaser’s article does not address</w:t>
      </w:r>
      <w:r>
        <w:t xml:space="preserve"> is </w:t>
      </w:r>
      <w:r w:rsidRPr="00C12650">
        <w:rPr>
          <w:rStyle w:val="StyleUnderline"/>
        </w:rPr>
        <w:t>how other regional powers, such as Japan and India, would react to China suddenly extending its line of control and threatening the first island chain and beyond</w:t>
      </w:r>
      <w:r>
        <w:t>. As Robert Kaplan writes in his most recent book, Monsoon, “</w:t>
      </w:r>
      <w:r w:rsidRPr="00C12650">
        <w:rPr>
          <w:rStyle w:val="StyleUnderline"/>
        </w:rPr>
        <w:t>China wants desperately to integrate Taiwan into its dominion, so that it can redirect its naval energies to the Indian Ocean</w:t>
      </w:r>
      <w:r>
        <w:t xml:space="preserve">” and thereby escape from the Strait of Malacca dilemma. </w:t>
      </w:r>
    </w:p>
    <w:p w:rsidR="00873EC3" w:rsidRDefault="00873EC3" w:rsidP="00873EC3">
      <w:pPr>
        <w:rPr>
          <w:rStyle w:val="StyleUnderline"/>
        </w:rPr>
      </w:pPr>
      <w:r>
        <w:t xml:space="preserve">Here, as in the 1940s Europe from our alternate scenario, </w:t>
      </w:r>
      <w:r w:rsidRPr="00C12650">
        <w:rPr>
          <w:rStyle w:val="StyleUnderline"/>
        </w:rPr>
        <w:t xml:space="preserve">the likeliest outcome would be an </w:t>
      </w:r>
      <w:r w:rsidRPr="00C12650">
        <w:rPr>
          <w:rStyle w:val="StyleUnderline"/>
          <w:b/>
        </w:rPr>
        <w:t>arms race</w:t>
      </w:r>
      <w:r w:rsidRPr="00C12650">
        <w:rPr>
          <w:rStyle w:val="StyleUnderline"/>
        </w:rPr>
        <w:t xml:space="preserve">, perhaps even the entry of </w:t>
      </w:r>
      <w:r w:rsidRPr="00C12650">
        <w:rPr>
          <w:rStyle w:val="StyleUnderline"/>
          <w:b/>
          <w:sz w:val="30"/>
          <w:szCs w:val="30"/>
        </w:rPr>
        <w:t>Japan as a nuclear power</w:t>
      </w:r>
      <w:r>
        <w:t xml:space="preserve">. From then on, </w:t>
      </w:r>
      <w:r w:rsidRPr="00C12650">
        <w:rPr>
          <w:rStyle w:val="StyleUnderline"/>
        </w:rPr>
        <w:t>any future conflict</w:t>
      </w:r>
      <w:r>
        <w:t xml:space="preserve"> — now region-wide — </w:t>
      </w:r>
      <w:r w:rsidRPr="00C12650">
        <w:rPr>
          <w:rStyle w:val="StyleUnderline"/>
        </w:rPr>
        <w:t xml:space="preserve">would risk being even </w:t>
      </w:r>
      <w:r w:rsidRPr="00C12650">
        <w:rPr>
          <w:rStyle w:val="StyleUnderline"/>
          <w:b/>
        </w:rPr>
        <w:t>more devastating</w:t>
      </w:r>
      <w:r w:rsidRPr="00C12650">
        <w:rPr>
          <w:rStyle w:val="StyleUnderline"/>
        </w:rPr>
        <w:t>.</w:t>
      </w:r>
    </w:p>
    <w:p w:rsidR="00873EC3" w:rsidRPr="00643E0D" w:rsidRDefault="00873EC3" w:rsidP="00873EC3">
      <w:pPr>
        <w:pStyle w:val="Heading3"/>
      </w:pPr>
      <w:bookmarkStart w:id="49" w:name="_Toc10461944"/>
      <w:bookmarkStart w:id="50" w:name="_Toc10462035"/>
      <w:bookmarkStart w:id="51" w:name="_Toc10465356"/>
      <w:r w:rsidRPr="00643E0D">
        <w:lastRenderedPageBreak/>
        <w:t>2nc at: japan can’t</w:t>
      </w:r>
      <w:bookmarkEnd w:id="49"/>
      <w:bookmarkEnd w:id="50"/>
      <w:bookmarkEnd w:id="51"/>
    </w:p>
    <w:p w:rsidR="00873EC3" w:rsidRDefault="00873EC3" w:rsidP="00873EC3">
      <w:pPr>
        <w:pStyle w:val="Heading4"/>
      </w:pPr>
      <w:r>
        <w:t xml:space="preserve">Japan can make a nuke overnight </w:t>
      </w:r>
    </w:p>
    <w:p w:rsidR="00873EC3" w:rsidRPr="005548D9" w:rsidRDefault="00873EC3" w:rsidP="00873EC3">
      <w:r>
        <w:rPr>
          <w:rStyle w:val="Style13ptBold"/>
        </w:rPr>
        <w:t xml:space="preserve">Adelstein 18 </w:t>
      </w:r>
      <w:r>
        <w:t>Jake Adelstein, investigative journalist for Daily Beast Is Japan About to Hit Its Nuclear Tipping Point? 02.15.18 5:24 AM ET https://www.thedailybeast.com/is-japan-about-to-hit-its-nuclear-tipping-point?ref=scroll</w:t>
      </w:r>
    </w:p>
    <w:p w:rsidR="00873EC3" w:rsidRDefault="00873EC3" w:rsidP="00873EC3">
      <w:r w:rsidRPr="00643E0D">
        <w:rPr>
          <w:rStyle w:val="StyleUnderline"/>
        </w:rPr>
        <w:t xml:space="preserve">The question isn’t whether Japan could become a nuclear weapons power. There’s </w:t>
      </w:r>
      <w:r>
        <w:t xml:space="preserve">really </w:t>
      </w:r>
      <w:r w:rsidRPr="00643E0D">
        <w:rPr>
          <w:rStyle w:val="StyleUnderline"/>
        </w:rPr>
        <w:t xml:space="preserve">no doubt </w:t>
      </w:r>
      <w:r>
        <w:t>about that. But should it? And when? And if so, politically, how?</w:t>
      </w:r>
    </w:p>
    <w:p w:rsidR="00873EC3" w:rsidRDefault="00873EC3" w:rsidP="00873EC3">
      <w:r>
        <w:t xml:space="preserve">Japan </w:t>
      </w:r>
      <w:proofErr w:type="gramStart"/>
      <w:r>
        <w:t>As</w:t>
      </w:r>
      <w:proofErr w:type="gramEnd"/>
      <w:r>
        <w:t xml:space="preserve"> A Nuclear Power </w:t>
      </w:r>
    </w:p>
    <w:p w:rsidR="00873EC3" w:rsidRPr="00643E0D" w:rsidRDefault="00873EC3" w:rsidP="00873EC3">
      <w:pPr>
        <w:rPr>
          <w:rStyle w:val="StyleUnderline"/>
        </w:rPr>
      </w:pPr>
      <w:r>
        <w:t xml:space="preserve">Japan’s consumer nuclear energy industry has generated enough plutonium to make an estimated 5,000 nuclear warheads, this has long stood as an implicit threat. As </w:t>
      </w:r>
      <w:r w:rsidRPr="00643E0D">
        <w:rPr>
          <w:rStyle w:val="StyleUnderline"/>
        </w:rPr>
        <w:t>former Defense Minister Satoshi Morimoto</w:t>
      </w:r>
      <w:r>
        <w:t xml:space="preserve"> once declared, Japan’s commercial nuclear power reactors have “very great defensive deterrent functions.” He </w:t>
      </w:r>
      <w:r w:rsidRPr="00643E0D">
        <w:rPr>
          <w:rStyle w:val="StyleUnderline"/>
        </w:rPr>
        <w:t>was implying that the plants Japan has built to make reactor fuel could be used to make fuel for nuclear arms, if Japan ever decides to do so.</w:t>
      </w:r>
    </w:p>
    <w:p w:rsidR="00873EC3" w:rsidRDefault="00873EC3" w:rsidP="00873EC3">
      <w:r>
        <w:t xml:space="preserve">In case anyone missed the point, in the spring of 2016, </w:t>
      </w:r>
      <w:r w:rsidRPr="00643E0D">
        <w:rPr>
          <w:rStyle w:val="StyleUnderline"/>
        </w:rPr>
        <w:t>the Abe government explicitly stated that there is nothing in the nation’s Constitution that forbids pacifist Japan from possessing or using nuclear weapons.</w:t>
      </w:r>
    </w:p>
    <w:p w:rsidR="00873EC3" w:rsidRDefault="00873EC3" w:rsidP="00873EC3">
      <w:r>
        <w:t xml:space="preserve">Later in 2016, then-Vice President Joe Biden reminded Chinese President Xi Jinping that </w:t>
      </w:r>
      <w:r w:rsidRPr="00643E0D">
        <w:rPr>
          <w:rStyle w:val="StyleUnderline"/>
        </w:rPr>
        <w:t>Japan has the capacity to acquire nuclear weapons “</w:t>
      </w:r>
      <w:r w:rsidRPr="00643E0D">
        <w:rPr>
          <w:rStyle w:val="StyleUnderline"/>
          <w:b/>
        </w:rPr>
        <w:t>virtually overnight</w:t>
      </w:r>
      <w:r>
        <w:t xml:space="preserve">.” And that wasn’t a gaffe. </w:t>
      </w:r>
      <w:r w:rsidRPr="00643E0D">
        <w:rPr>
          <w:rStyle w:val="StyleUnderline"/>
          <w:b/>
        </w:rPr>
        <w:t>Japan has the technology. It has the materials</w:t>
      </w:r>
      <w:r>
        <w:t>. Biden then suggested that Xi Jinping should put a leash on North Korea and its nuclear program. That suggestion does not seem to have been heeded.</w:t>
      </w:r>
    </w:p>
    <w:p w:rsidR="00873EC3" w:rsidRDefault="00873EC3" w:rsidP="00873EC3"/>
    <w:p w:rsidR="00873EC3" w:rsidRDefault="00873EC3" w:rsidP="00873EC3">
      <w:pPr>
        <w:pStyle w:val="Heading3"/>
      </w:pPr>
      <w:bookmarkStart w:id="52" w:name="_Toc10461945"/>
      <w:bookmarkStart w:id="53" w:name="_Toc10462036"/>
      <w:bookmarkStart w:id="54" w:name="_Toc10465357"/>
      <w:r>
        <w:lastRenderedPageBreak/>
        <w:t>2nc at: japan won’t – international standing</w:t>
      </w:r>
      <w:bookmarkEnd w:id="52"/>
      <w:bookmarkEnd w:id="53"/>
      <w:bookmarkEnd w:id="54"/>
      <w:r>
        <w:t xml:space="preserve"> </w:t>
      </w:r>
    </w:p>
    <w:p w:rsidR="00873EC3" w:rsidRDefault="00873EC3" w:rsidP="00873EC3">
      <w:pPr>
        <w:pStyle w:val="Heading4"/>
      </w:pPr>
      <w:r>
        <w:t>They don’t care</w:t>
      </w:r>
    </w:p>
    <w:p w:rsidR="00873EC3" w:rsidRDefault="00873EC3" w:rsidP="00873EC3">
      <w:r>
        <w:rPr>
          <w:rStyle w:val="Style13ptBold"/>
        </w:rPr>
        <w:t xml:space="preserve">Adelstein 18 </w:t>
      </w:r>
      <w:r>
        <w:t>Jake Adelstein, investigative journalist for Daily Beast Is Japan About to Hit Its Nuclear Tipping Point? 02.15.18 5:24 AM ET https://www.thedailybeast.com/is-japan-about-to-hit-its-nuclear-tipping-point?ref=scroll</w:t>
      </w:r>
    </w:p>
    <w:p w:rsidR="00873EC3" w:rsidRDefault="00873EC3" w:rsidP="00873EC3">
      <w:r>
        <w:t xml:space="preserve">Yet in that regard </w:t>
      </w:r>
      <w:r w:rsidRPr="00BF3734">
        <w:rPr>
          <w:rStyle w:val="StyleUnderline"/>
        </w:rPr>
        <w:t xml:space="preserve">it is </w:t>
      </w:r>
      <w:r w:rsidRPr="00BF3734">
        <w:rPr>
          <w:rStyle w:val="StyleUnderline"/>
          <w:b/>
        </w:rPr>
        <w:t>not clear Japan really cares about its international standing</w:t>
      </w:r>
      <w:r w:rsidRPr="00BF3734">
        <w:rPr>
          <w:rStyle w:val="StyleUnderline"/>
        </w:rPr>
        <w:t xml:space="preserve"> anymore. The government of Shinzo Abe has</w:t>
      </w:r>
      <w:r>
        <w:t xml:space="preserve"> effectively </w:t>
      </w:r>
      <w:r w:rsidRPr="00BF3734">
        <w:rPr>
          <w:rStyle w:val="StyleUnderline"/>
        </w:rPr>
        <w:t>given up the pretense of supporting non-proliferation efforts. That is evident in the foreign minister’s remarks supporting the development of tactical nuclear weapons and also in</w:t>
      </w:r>
      <w:r>
        <w:t xml:space="preserve"> Prime Minister </w:t>
      </w:r>
      <w:r w:rsidRPr="00BF3734">
        <w:rPr>
          <w:rStyle w:val="StyleUnderline"/>
        </w:rPr>
        <w:t>Abe’s snubbing of the leader of the International Campaign to Abolish Nuclear Weapons</w:t>
      </w:r>
      <w:r>
        <w:t>, when she came to visit Japan–after ICAN won the Nobel Peace Prize.</w:t>
      </w:r>
    </w:p>
    <w:p w:rsidR="00873EC3" w:rsidRDefault="00873EC3" w:rsidP="00873EC3">
      <w:pPr>
        <w:pStyle w:val="Heading3"/>
      </w:pPr>
      <w:bookmarkStart w:id="55" w:name="_Toc10461946"/>
      <w:bookmarkStart w:id="56" w:name="_Toc10462037"/>
      <w:bookmarkStart w:id="57" w:name="_Toc10465358"/>
      <w:r>
        <w:lastRenderedPageBreak/>
        <w:t xml:space="preserve">2nc at: south </w:t>
      </w:r>
      <w:proofErr w:type="gramStart"/>
      <w:r>
        <w:t>korea</w:t>
      </w:r>
      <w:proofErr w:type="gramEnd"/>
      <w:r>
        <w:t xml:space="preserve"> can’t</w:t>
      </w:r>
      <w:bookmarkEnd w:id="55"/>
      <w:bookmarkEnd w:id="56"/>
      <w:bookmarkEnd w:id="57"/>
      <w:r>
        <w:t xml:space="preserve"> </w:t>
      </w:r>
    </w:p>
    <w:p w:rsidR="00873EC3" w:rsidRPr="00125DCF" w:rsidRDefault="00873EC3" w:rsidP="00873EC3">
      <w:pPr>
        <w:pStyle w:val="Heading4"/>
      </w:pPr>
      <w:r>
        <w:t xml:space="preserve">South Korea could build nukes quickly </w:t>
      </w:r>
    </w:p>
    <w:p w:rsidR="00873EC3" w:rsidRPr="001C4718" w:rsidRDefault="00873EC3" w:rsidP="00873EC3">
      <w:pPr>
        <w:rPr>
          <w:b/>
          <w:bCs/>
          <w:sz w:val="26"/>
        </w:rPr>
      </w:pPr>
      <w:r>
        <w:rPr>
          <w:rStyle w:val="Style13ptBold"/>
        </w:rPr>
        <w:t xml:space="preserve">Taylor 17 </w:t>
      </w:r>
      <w:r w:rsidRPr="001C4718">
        <w:t xml:space="preserve">Adam Taylor 17. Writes about foreign affairs for The Washington Post; studied at the University of Manchester and Columbia University. “Why doesn’t South Korea have nuclear weapons? For a time, it pursued them.” The Washington Post. 7/31/2017. </w:t>
      </w:r>
      <w:hyperlink r:id="rId10" w:history="1">
        <w:r w:rsidRPr="001C4718">
          <w:rPr>
            <w:rStyle w:val="Hyperlink"/>
          </w:rPr>
          <w:t>https://www.washingtonpost.com/news/worldviews/wp/2017/07/31/why-doesnt-south-korea-have-nuclear-weapons-for-a-time-it-pursued-them/?utm_term=.1483985cd542</w:t>
        </w:r>
      </w:hyperlink>
      <w:r w:rsidRPr="001C4718">
        <w:t>.</w:t>
      </w:r>
    </w:p>
    <w:p w:rsidR="00873EC3" w:rsidRDefault="00873EC3" w:rsidP="00873EC3">
      <w:r w:rsidRPr="003E6781">
        <w:t xml:space="preserve">The question was reignited this week in Seoul, where North Korea's missile test on Friday raised alarm about the risk of conflict on the peninsula. Over the weekend, </w:t>
      </w:r>
      <w:r w:rsidRPr="003E6781">
        <w:rPr>
          <w:rStyle w:val="StyleUnderline"/>
        </w:rPr>
        <w:t>South Korean officials suggested that they would seek to further develop their ballistic missile system</w:t>
      </w:r>
      <w:r w:rsidRPr="003E6781">
        <w:t xml:space="preserve">, perhaps renegotiating an agreement with the United States that places limits on its missile capabilities. </w:t>
      </w:r>
    </w:p>
    <w:p w:rsidR="00873EC3" w:rsidRDefault="00873EC3" w:rsidP="00873EC3">
      <w:r w:rsidRPr="003E6781">
        <w:rPr>
          <w:rStyle w:val="StyleUnderline"/>
        </w:rPr>
        <w:t>South Korean nuclear weapons would be a step further</w:t>
      </w:r>
      <w:r w:rsidRPr="003E6781">
        <w:t xml:space="preserve">, though they are far from outside the realm of possibility. </w:t>
      </w:r>
      <w:r w:rsidRPr="003E6781">
        <w:rPr>
          <w:rStyle w:val="StyleUnderline"/>
        </w:rPr>
        <w:t>South Korea has a nuclear power program and could</w:t>
      </w:r>
      <w:r w:rsidRPr="003E6781">
        <w:t xml:space="preserve"> probably </w:t>
      </w:r>
      <w:r w:rsidRPr="003E6781">
        <w:rPr>
          <w:rStyle w:val="StyleUnderline"/>
        </w:rPr>
        <w:t xml:space="preserve">pull together the expertise to begin a nuclear weapons program in a relatively </w:t>
      </w:r>
      <w:r w:rsidRPr="003E6781">
        <w:rPr>
          <w:rStyle w:val="Emphasis"/>
        </w:rPr>
        <w:t>short period</w:t>
      </w:r>
      <w:r w:rsidRPr="003E6781">
        <w:t xml:space="preserve">. </w:t>
      </w:r>
    </w:p>
    <w:p w:rsidR="00873EC3" w:rsidRPr="001C4718" w:rsidRDefault="00873EC3" w:rsidP="00873EC3">
      <w:r w:rsidRPr="003E6781">
        <w:rPr>
          <w:rStyle w:val="StyleUnderline"/>
        </w:rPr>
        <w:t xml:space="preserve">The idea has </w:t>
      </w:r>
      <w:r w:rsidRPr="003E6781">
        <w:rPr>
          <w:rStyle w:val="Emphasis"/>
        </w:rPr>
        <w:t>significant support</w:t>
      </w:r>
      <w:r w:rsidRPr="003E6781">
        <w:rPr>
          <w:rStyle w:val="StyleUnderline"/>
        </w:rPr>
        <w:t xml:space="preserve"> within South Korea</w:t>
      </w:r>
      <w:r w:rsidRPr="003E6781">
        <w:t xml:space="preserve">. Won </w:t>
      </w:r>
      <w:r w:rsidRPr="003E6781">
        <w:rPr>
          <w:rStyle w:val="StyleUnderline"/>
        </w:rPr>
        <w:t>Yoo-chul, a senior figure in the then-ruling conservative party, said last year that his country should develop “peaceful” nuclear weapons to counteract North Korea's “fearful and self-destructive” ones</w:t>
      </w:r>
      <w:r w:rsidRPr="003E6781">
        <w:t xml:space="preserve">. A few months later, a poll found that </w:t>
      </w:r>
      <w:r w:rsidRPr="003E6781">
        <w:rPr>
          <w:rStyle w:val="Emphasis"/>
        </w:rPr>
        <w:t>60 percent</w:t>
      </w:r>
      <w:r w:rsidRPr="003E6781">
        <w:rPr>
          <w:rStyle w:val="StyleUnderline"/>
        </w:rPr>
        <w:t xml:space="preserve"> of the nation supported such a move — a figure in keeping with most polls conducted in South Korea since 2006</w:t>
      </w:r>
      <w:r w:rsidRPr="003E6781">
        <w:t xml:space="preserve">. </w:t>
      </w:r>
    </w:p>
    <w:p w:rsidR="00873EC3" w:rsidRDefault="00873EC3" w:rsidP="00873EC3">
      <w:pPr>
        <w:pStyle w:val="Heading2"/>
      </w:pPr>
      <w:bookmarkStart w:id="58" w:name="_Toc10461947"/>
      <w:bookmarkStart w:id="59" w:name="_Toc10462038"/>
      <w:bookmarkStart w:id="60" w:name="_Toc10465359"/>
      <w:proofErr w:type="gramStart"/>
      <w:r>
        <w:lastRenderedPageBreak/>
        <w:t>case</w:t>
      </w:r>
      <w:bookmarkEnd w:id="58"/>
      <w:bookmarkEnd w:id="59"/>
      <w:bookmarkEnd w:id="60"/>
      <w:proofErr w:type="gramEnd"/>
    </w:p>
    <w:p w:rsidR="00873EC3" w:rsidRDefault="00873EC3" w:rsidP="00873EC3">
      <w:pPr>
        <w:pStyle w:val="Heading3"/>
      </w:pPr>
      <w:bookmarkStart w:id="61" w:name="_Toc10461948"/>
      <w:bookmarkStart w:id="62" w:name="_Toc10462039"/>
      <w:bookmarkStart w:id="63" w:name="_Toc10465360"/>
      <w:r>
        <w:lastRenderedPageBreak/>
        <w:t>1nc china advantage</w:t>
      </w:r>
      <w:bookmarkEnd w:id="61"/>
      <w:bookmarkEnd w:id="62"/>
      <w:bookmarkEnd w:id="63"/>
      <w:r>
        <w:t xml:space="preserve"> </w:t>
      </w:r>
    </w:p>
    <w:p w:rsidR="00873EC3" w:rsidRDefault="00873EC3" w:rsidP="00873EC3">
      <w:pPr>
        <w:pStyle w:val="Heading4"/>
      </w:pPr>
      <w:r>
        <w:t>1 – No short-term war – China can’t fight it or win it now</w:t>
      </w:r>
    </w:p>
    <w:p w:rsidR="00873EC3" w:rsidRPr="005A692D" w:rsidRDefault="00873EC3" w:rsidP="00873EC3">
      <w:r>
        <w:rPr>
          <w:rStyle w:val="Style13ptBold"/>
        </w:rPr>
        <w:t xml:space="preserve">Yuwen 18 </w:t>
      </w:r>
      <w:r>
        <w:t>Deng Yuwen, independent scholar and a researcher at the China Strategic Analysis Center Inc. Why China will wait until 2030 to take back Taiwan – unless the island forces Xi Jinping’s hand. https://www.scmp.com/comment/insight-opinion/united-states/article/2174705/why-china-will-wait-until-2030-take-back</w:t>
      </w:r>
    </w:p>
    <w:p w:rsidR="00873EC3" w:rsidRPr="005A692D" w:rsidRDefault="00873EC3" w:rsidP="00873EC3">
      <w:r w:rsidRPr="005A692D">
        <w:rPr>
          <w:rStyle w:val="StyleUnderline"/>
        </w:rPr>
        <w:t xml:space="preserve">Unless something </w:t>
      </w:r>
      <w:proofErr w:type="gramStart"/>
      <w:r w:rsidRPr="005A692D">
        <w:rPr>
          <w:rStyle w:val="StyleUnderline"/>
        </w:rPr>
        <w:t>very</w:t>
      </w:r>
      <w:proofErr w:type="gramEnd"/>
      <w:r w:rsidRPr="005A692D">
        <w:rPr>
          <w:rStyle w:val="StyleUnderline"/>
        </w:rPr>
        <w:t xml:space="preserve"> unexpected happens, the probability of China retaking Taiwan in 2020 is </w:t>
      </w:r>
      <w:r w:rsidRPr="005A692D">
        <w:rPr>
          <w:rStyle w:val="StyleUnderline"/>
          <w:b/>
          <w:sz w:val="30"/>
          <w:szCs w:val="30"/>
        </w:rPr>
        <w:t>basically zero</w:t>
      </w:r>
      <w:r w:rsidRPr="005A692D">
        <w:rPr>
          <w:rStyle w:val="StyleUnderline"/>
          <w:b/>
        </w:rPr>
        <w:t xml:space="preserve"> for now</w:t>
      </w:r>
      <w:r w:rsidRPr="005A692D">
        <w:rPr>
          <w:rStyle w:val="StyleUnderline"/>
        </w:rPr>
        <w:t>. In the next two to three years, the Chinese economy could go through a difficult period and Xi</w:t>
      </w:r>
      <w:r>
        <w:t xml:space="preserve">, dealing with the internal difficulties caused by the trade war, </w:t>
      </w:r>
      <w:r w:rsidRPr="005A692D">
        <w:rPr>
          <w:rStyle w:val="StyleUnderline"/>
          <w:b/>
        </w:rPr>
        <w:t>will have no time</w:t>
      </w:r>
      <w:r>
        <w:t xml:space="preserve"> for anything else. Also, </w:t>
      </w:r>
      <w:r w:rsidRPr="005A692D">
        <w:rPr>
          <w:rStyle w:val="StyleUnderline"/>
        </w:rPr>
        <w:t xml:space="preserve">China’s </w:t>
      </w:r>
      <w:r w:rsidRPr="005A692D">
        <w:rPr>
          <w:rStyle w:val="StyleUnderline"/>
          <w:b/>
        </w:rPr>
        <w:t>military reform will not be complete</w:t>
      </w:r>
      <w:r>
        <w:t xml:space="preserve"> by then, </w:t>
      </w:r>
      <w:r w:rsidRPr="005A692D">
        <w:rPr>
          <w:rStyle w:val="StyleUnderline"/>
        </w:rPr>
        <w:t>and there will still be a considerable gap between Chinese and US military capabilities</w:t>
      </w:r>
      <w:r>
        <w:t xml:space="preserve">. Although a takeover battle would be fought in China’s near seas, Xi would have to prevent it from escalating into a full-blown war. Therefore, </w:t>
      </w:r>
      <w:r w:rsidRPr="005A692D">
        <w:rPr>
          <w:rStyle w:val="StyleUnderline"/>
        </w:rPr>
        <w:t xml:space="preserve">there could be no attack on Taiwan unless he was </w:t>
      </w:r>
      <w:r w:rsidRPr="005A692D">
        <w:rPr>
          <w:rStyle w:val="StyleUnderline"/>
          <w:b/>
        </w:rPr>
        <w:t>absolutely certain</w:t>
      </w:r>
      <w:r w:rsidRPr="005A692D">
        <w:rPr>
          <w:rStyle w:val="StyleUnderline"/>
        </w:rPr>
        <w:t xml:space="preserve"> of winning, and it would take time.</w:t>
      </w:r>
    </w:p>
    <w:p w:rsidR="00873EC3" w:rsidRDefault="00873EC3" w:rsidP="00873EC3">
      <w:pPr>
        <w:pStyle w:val="Heading4"/>
      </w:pPr>
      <w:r>
        <w:t xml:space="preserve">2 – No solvency – China will pick other fights with the US </w:t>
      </w:r>
    </w:p>
    <w:p w:rsidR="00873EC3" w:rsidRPr="00D207D1" w:rsidRDefault="00873EC3" w:rsidP="00873EC3">
      <w:r w:rsidRPr="00D207D1">
        <w:rPr>
          <w:rStyle w:val="Style13ptBold"/>
        </w:rPr>
        <w:t>Lingwall 15</w:t>
      </w:r>
      <w:r>
        <w:rPr>
          <w:rStyle w:val="Style13ptBold"/>
        </w:rPr>
        <w:t xml:space="preserve"> </w:t>
      </w:r>
      <w:r>
        <w:t xml:space="preserve">Noah Lingwall, writing for The Diplomat, student at the Schreyer Honors College of the Pennsylvania State University and an intern at the Strategic Studies Institute of the U.S. Army War College. The Taiwan Problem: If It Ain't Broke, Don't Fix It </w:t>
      </w:r>
      <w:proofErr w:type="gramStart"/>
      <w:r>
        <w:t>A</w:t>
      </w:r>
      <w:proofErr w:type="gramEnd"/>
      <w:r>
        <w:t xml:space="preserve"> grand bargain between the U.S. and China over Taiwan seems an ill-conceived idea. August 08, 2015 https://thediplomat.com/2015/08/the-taiwan-problem-if-it-aint-broke-dont-fix-it/</w:t>
      </w:r>
    </w:p>
    <w:p w:rsidR="00873EC3" w:rsidRPr="00B54939" w:rsidRDefault="00873EC3" w:rsidP="00873EC3">
      <w:pPr>
        <w:rPr>
          <w:rStyle w:val="StyleUnderline"/>
        </w:rPr>
      </w:pPr>
      <w:r w:rsidRPr="00B54939">
        <w:rPr>
          <w:rStyle w:val="StyleUnderline"/>
        </w:rPr>
        <w:t>Myth #3: A “Grand Bargain” Equals “Grand Concessions”</w:t>
      </w:r>
    </w:p>
    <w:p w:rsidR="00873EC3" w:rsidRPr="00FE6ED3" w:rsidRDefault="00873EC3" w:rsidP="00873EC3">
      <w:pPr>
        <w:rPr>
          <w:sz w:val="16"/>
        </w:rPr>
      </w:pPr>
      <w:r w:rsidRPr="00FE6ED3">
        <w:rPr>
          <w:sz w:val="16"/>
        </w:rPr>
        <w:t xml:space="preserve">While a U.S.-China grand bargain is heralded as an ideal tactic to secure crucial U.S. interests, one must evaluate the feasibility of the United States’ demands. First, </w:t>
      </w:r>
      <w:r w:rsidRPr="00B54939">
        <w:rPr>
          <w:rStyle w:val="StyleUnderline"/>
        </w:rPr>
        <w:t>a grand bargain requires China to accept U.S. military bases and alliances in the Asia-Pacific. China’s recent move toward a more “assertive diplomacy” contrasts sharply with the United States’ ambitions to retain its regional power</w:t>
      </w:r>
      <w:r w:rsidRPr="00FE6ED3">
        <w:rPr>
          <w:sz w:val="16"/>
        </w:rPr>
        <w:t xml:space="preserve">.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 </w:t>
      </w:r>
    </w:p>
    <w:p w:rsidR="00873EC3" w:rsidRPr="00FE6ED3" w:rsidRDefault="00873EC3" w:rsidP="00873EC3">
      <w:pPr>
        <w:rPr>
          <w:sz w:val="16"/>
        </w:rPr>
      </w:pPr>
      <w:r w:rsidRPr="00B54939">
        <w:rPr>
          <w:rStyle w:val="StyleUnderline"/>
        </w:rPr>
        <w:t>Tensions between the United States and China over China’s artificial island construction in the South China Sea indicate that China is loath to accept U.S. interference in the region</w:t>
      </w:r>
      <w:r w:rsidRPr="00FE6ED3">
        <w:rPr>
          <w:sz w:val="16"/>
        </w:rPr>
        <w:t>. Throughout the past several months</w:t>
      </w:r>
      <w:r w:rsidRPr="00B54939">
        <w:rPr>
          <w:rStyle w:val="StyleUnderline"/>
        </w:rPr>
        <w:t>, U.S. surveillance planes and warships have patrolled the hotly contested South China Sea in an effort to protect freedom of navigation. Verbal exchanges between the two nations have stoked the conflict’s flames</w:t>
      </w:r>
      <w:r w:rsidRPr="00FE6ED3">
        <w:rPr>
          <w:sz w:val="16"/>
        </w:rPr>
        <w:t xml:space="preserve">. U.S. Defense Secretary Ashton Carter responded to China’s territorial claims by calling for an “immediate and lasting halt to land reclamation by any claimant.” Chinese Foreign Ministry spokeswoman Hua Chunying responded by reasserting her nation’s rightful claim to disputed territories and condemning U.S. actions as “provocations and instigations.” Hua’s sharp rebuke of U.S. interference in the Asia-Pacific supports China’s commitment to more aggressive diplomacy. </w:t>
      </w:r>
      <w:r w:rsidRPr="00B54939">
        <w:rPr>
          <w:rStyle w:val="StyleUnderline"/>
        </w:rPr>
        <w:t xml:space="preserve">These types of interactions suggest that a U.S.-China “grand bargain” could </w:t>
      </w:r>
      <w:r w:rsidRPr="00B54939">
        <w:rPr>
          <w:rStyle w:val="StyleUnderline"/>
          <w:b/>
        </w:rPr>
        <w:t>falter on the basis of China’s distaste for U.S. hegemony</w:t>
      </w:r>
      <w:r w:rsidRPr="00FE6ED3">
        <w:rPr>
          <w:sz w:val="16"/>
        </w:rPr>
        <w:t>.</w:t>
      </w:r>
    </w:p>
    <w:p w:rsidR="00873EC3" w:rsidRPr="00FE6ED3" w:rsidRDefault="00873EC3" w:rsidP="00873EC3">
      <w:pPr>
        <w:rPr>
          <w:sz w:val="16"/>
        </w:rPr>
      </w:pPr>
      <w:r w:rsidRPr="00B54939">
        <w:rPr>
          <w:rStyle w:val="StyleUnderline"/>
        </w:rPr>
        <w:t xml:space="preserve">Even if China is willing to accept (in its view) an “invasive” U.S. military presence in the Asia-Pacific in the present, </w:t>
      </w:r>
      <w:r w:rsidRPr="00B54939">
        <w:rPr>
          <w:rStyle w:val="StyleUnderline"/>
          <w:b/>
        </w:rPr>
        <w:t>there is no mechanism to ensure that China does not default on agreements in the future</w:t>
      </w:r>
      <w:r w:rsidRPr="00FE6ED3">
        <w:rPr>
          <w:sz w:val="16"/>
        </w:rPr>
        <w:t xml:space="preserve">. China’s military power projection capabilities are growing, and Chinese leaders may see fit to act in a fashion commensurate with their nation’s growing abilities. Therefore, </w:t>
      </w:r>
      <w:r w:rsidRPr="00B54939">
        <w:rPr>
          <w:rStyle w:val="StyleUnderline"/>
        </w:rPr>
        <w:t>the U.S. cannot expect a credible Chinese commitment to accept U.S. regional hegemony in exchange for control of Taiwan.</w:t>
      </w:r>
      <w:r w:rsidRPr="00FE6ED3">
        <w:rPr>
          <w:sz w:val="16"/>
        </w:rPr>
        <w:t xml:space="preserve"> </w:t>
      </w:r>
    </w:p>
    <w:p w:rsidR="00873EC3" w:rsidRPr="00B54939" w:rsidRDefault="00873EC3" w:rsidP="00873EC3">
      <w:pPr>
        <w:rPr>
          <w:rStyle w:val="StyleUnderline"/>
        </w:rPr>
      </w:pPr>
      <w:r w:rsidRPr="00FE6ED3">
        <w:rPr>
          <w:sz w:val="16"/>
        </w:rPr>
        <w:t xml:space="preserve">The second condition of a U.S.-China “grand bargain” appears equally insurmountable. Charles Glaser asserts that China would promise to resolve regional land disputes through more peaceful means if the United States were to cede control of Taiwan. As is the case with acceptance of U.S. regional hegemony, this provision of the grand bargain would be difficult to enforce. </w:t>
      </w:r>
      <w:r w:rsidRPr="00B54939">
        <w:rPr>
          <w:rStyle w:val="StyleUnderline"/>
        </w:rPr>
        <w:t>China currently finds itself besieged by a litany of competing land claims from Japan, Vietnam, the Philippines, and other Asian nations</w:t>
      </w:r>
      <w:r w:rsidRPr="00FE6ED3">
        <w:rPr>
          <w:sz w:val="16"/>
        </w:rPr>
        <w:t xml:space="preserve">. Based on China’s recent aggressive behavior in the South China Sea and President Xi Jinping’s “assertive diplomacy” manifesto, </w:t>
      </w:r>
      <w:r w:rsidRPr="00B54939">
        <w:rPr>
          <w:rStyle w:val="StyleUnderline"/>
        </w:rPr>
        <w:t>one can hardly expect that China will capitulate to its smaller, weaker neighbors. Doing so would both undermine its growing reputation as a maritime power and undercut its goal to become an established world power.</w:t>
      </w:r>
    </w:p>
    <w:p w:rsidR="00FE6ED3" w:rsidRDefault="00873EC3" w:rsidP="00873EC3">
      <w:pPr>
        <w:rPr>
          <w:rStyle w:val="StyleUnderline"/>
          <w:b/>
        </w:rPr>
      </w:pPr>
      <w:r w:rsidRPr="00FE6ED3">
        <w:rPr>
          <w:sz w:val="16"/>
        </w:rPr>
        <w:t xml:space="preserve">As China looks to enhance its international prestige, </w:t>
      </w:r>
      <w:r w:rsidRPr="00B54939">
        <w:rPr>
          <w:rStyle w:val="StyleUnderline"/>
        </w:rPr>
        <w:t>it is hard to believe that its leaders would tolerate the land claims of competing Asian nations.</w:t>
      </w:r>
      <w:r w:rsidRPr="00FE6ED3">
        <w:rPr>
          <w:sz w:val="16"/>
        </w:rPr>
        <w:t xml:space="preserve"> Also, it takes two parties to come to an agreement, so it is not up to China alone to guarantee the peaceful resolution of land disputes. The other disputants involved would have to make the same pledge to avoid territorial conflicts. Moreover, </w:t>
      </w:r>
      <w:r w:rsidRPr="00B54939">
        <w:rPr>
          <w:rStyle w:val="StyleUnderline"/>
        </w:rPr>
        <w:t xml:space="preserve">China’s rising national power may induce its leaders to initiate unpredictable, aggressive strategies in the future. </w:t>
      </w:r>
      <w:r w:rsidRPr="00B54939">
        <w:rPr>
          <w:rStyle w:val="StyleUnderline"/>
          <w:b/>
        </w:rPr>
        <w:t xml:space="preserve">The United States cannot orchestrate a grand bargain based on promised concessions. </w:t>
      </w:r>
    </w:p>
    <w:p w:rsidR="00FE6ED3" w:rsidRDefault="00FE6ED3" w:rsidP="00FE6ED3">
      <w:pPr>
        <w:rPr>
          <w:rStyle w:val="StyleUnderline"/>
          <w:b/>
        </w:rPr>
      </w:pPr>
      <w:r>
        <w:rPr>
          <w:rStyle w:val="StyleUnderline"/>
          <w:b/>
        </w:rPr>
        <w:br w:type="page"/>
      </w:r>
    </w:p>
    <w:p w:rsidR="00873EC3" w:rsidRPr="00B54939" w:rsidRDefault="00873EC3" w:rsidP="00873EC3">
      <w:pPr>
        <w:rPr>
          <w:rStyle w:val="StyleUnderline"/>
          <w:b/>
        </w:rPr>
      </w:pPr>
    </w:p>
    <w:p w:rsidR="00873EC3" w:rsidRDefault="00873EC3" w:rsidP="00873EC3">
      <w:pPr>
        <w:pStyle w:val="Heading4"/>
      </w:pPr>
      <w:r>
        <w:t>3 – Arms sales are low tech – they don’t create conflicts with China</w:t>
      </w:r>
    </w:p>
    <w:p w:rsidR="00873EC3" w:rsidRPr="0041393E" w:rsidRDefault="00873EC3" w:rsidP="00873EC3">
      <w:r w:rsidRPr="0041393E">
        <w:rPr>
          <w:rStyle w:val="Style13ptBold"/>
        </w:rPr>
        <w:t xml:space="preserve">Jennings 18 </w:t>
      </w:r>
      <w:r>
        <w:t>Ralph Jennings, @ Voice Of America News, US Proposes Selling Taiwan Arms – This Time without Angering China September 26, 2018 3:12 AM https://www.voanews.com/a/us-military-sale-to-taiwan/4587684.html</w:t>
      </w:r>
    </w:p>
    <w:p w:rsidR="00873EC3" w:rsidRPr="0041393E" w:rsidRDefault="00873EC3" w:rsidP="00873EC3">
      <w:pPr>
        <w:rPr>
          <w:b/>
          <w:u w:val="single"/>
        </w:rPr>
      </w:pPr>
      <w:r w:rsidRPr="0041393E">
        <w:rPr>
          <w:rStyle w:val="StyleUnderline"/>
        </w:rPr>
        <w:t>Washington's notification of a second weapons sale to Taiwan</w:t>
      </w:r>
      <w:r w:rsidRPr="00FE6ED3">
        <w:rPr>
          <w:sz w:val="16"/>
        </w:rPr>
        <w:t xml:space="preserve"> in as many years </w:t>
      </w:r>
      <w:r w:rsidRPr="0041393E">
        <w:rPr>
          <w:rStyle w:val="StyleUnderline"/>
        </w:rPr>
        <w:t xml:space="preserve">is helping arm the client </w:t>
      </w:r>
      <w:r w:rsidRPr="0041393E">
        <w:rPr>
          <w:rStyle w:val="StyleUnderline"/>
          <w:b/>
          <w:sz w:val="30"/>
          <w:szCs w:val="30"/>
        </w:rPr>
        <w:t>without</w:t>
      </w:r>
      <w:r w:rsidRPr="00FE6ED3">
        <w:rPr>
          <w:sz w:val="16"/>
        </w:rPr>
        <w:t xml:space="preserve">, so far, </w:t>
      </w:r>
      <w:r w:rsidRPr="0041393E">
        <w:rPr>
          <w:rStyle w:val="StyleUnderline"/>
          <w:b/>
          <w:sz w:val="30"/>
          <w:szCs w:val="30"/>
        </w:rPr>
        <w:t>enraging</w:t>
      </w:r>
      <w:r w:rsidRPr="0041393E">
        <w:rPr>
          <w:rStyle w:val="StyleUnderline"/>
          <w:b/>
        </w:rPr>
        <w:t xml:space="preserve"> its military rival, China, or exacerbating already strained Sino-U.S. ties.</w:t>
      </w:r>
    </w:p>
    <w:p w:rsidR="00873EC3" w:rsidRPr="00FE6ED3" w:rsidRDefault="00873EC3" w:rsidP="00873EC3">
      <w:pPr>
        <w:rPr>
          <w:sz w:val="16"/>
        </w:rPr>
      </w:pPr>
      <w:r w:rsidRPr="00FE6ED3">
        <w:rPr>
          <w:sz w:val="16"/>
        </w:rPr>
        <w:t xml:space="preserve">The Pentagon notified Congress Monday of a $330 million arms package, including parts for American-made aircraft such as F-16s and F-5s. The package omits new fighter jets, such as F-35s, or technology for submarines despite Taiwan’s requests over the years. But </w:t>
      </w:r>
      <w:r w:rsidRPr="0041393E">
        <w:rPr>
          <w:rStyle w:val="StyleUnderline"/>
        </w:rPr>
        <w:t xml:space="preserve">the deal has drawn just a routine protest from China </w:t>
      </w:r>
      <w:r w:rsidRPr="0041393E">
        <w:rPr>
          <w:rStyle w:val="StyleUnderline"/>
          <w:b/>
        </w:rPr>
        <w:t>rather than</w:t>
      </w:r>
      <w:r w:rsidRPr="00FE6ED3">
        <w:rPr>
          <w:sz w:val="16"/>
        </w:rPr>
        <w:t xml:space="preserve"> the </w:t>
      </w:r>
      <w:r w:rsidRPr="0041393E">
        <w:rPr>
          <w:rStyle w:val="StyleUnderline"/>
          <w:b/>
        </w:rPr>
        <w:t>outrage expected</w:t>
      </w:r>
      <w:r w:rsidRPr="00FE6ED3">
        <w:rPr>
          <w:sz w:val="16"/>
        </w:rPr>
        <w:t xml:space="preserve"> from bigger sales.</w:t>
      </w:r>
    </w:p>
    <w:p w:rsidR="00873EC3" w:rsidRPr="0041393E" w:rsidRDefault="00873EC3" w:rsidP="00873EC3">
      <w:pPr>
        <w:rPr>
          <w:sz w:val="10"/>
          <w:szCs w:val="10"/>
        </w:rPr>
      </w:pPr>
      <w:r w:rsidRPr="0041393E">
        <w:rPr>
          <w:sz w:val="10"/>
          <w:szCs w:val="10"/>
        </w:rPr>
        <w:t>China claims sovereignty over self-ruled Taiwan and insists the two sides eventually unify, by force if needed. Taiwanese prefer their autonomy of some 70 years. To resist China, Taiwan has fostered a military ranked by online database GlobalFirePower.com as the world’s 24th strongest. Sino-U.S. ties are already strained by a growing trade dispute.</w:t>
      </w:r>
    </w:p>
    <w:p w:rsidR="00873EC3" w:rsidRPr="0041393E" w:rsidRDefault="00873EC3" w:rsidP="00873EC3">
      <w:pPr>
        <w:rPr>
          <w:sz w:val="10"/>
          <w:szCs w:val="10"/>
        </w:rPr>
      </w:pPr>
      <w:r w:rsidRPr="0041393E">
        <w:rPr>
          <w:sz w:val="10"/>
          <w:szCs w:val="10"/>
        </w:rPr>
        <w:t>"Some might see spare parts as a kind of rejection, because what Taiwan really wants from the U.S. is many other larger items," said Sean King, vice president of the Park Strategies political consultancy in New York. "But as I see it, this sale's just another step in President Trump's evolving support for Taiwan over the last 15 months or so."</w:t>
      </w:r>
    </w:p>
    <w:p w:rsidR="00873EC3" w:rsidRPr="0041393E" w:rsidRDefault="00873EC3" w:rsidP="00873EC3">
      <w:pPr>
        <w:rPr>
          <w:sz w:val="10"/>
          <w:szCs w:val="10"/>
        </w:rPr>
      </w:pPr>
      <w:r w:rsidRPr="0041393E">
        <w:rPr>
          <w:sz w:val="10"/>
          <w:szCs w:val="10"/>
        </w:rPr>
        <w:t>Gains for Taiwan</w:t>
      </w:r>
    </w:p>
    <w:p w:rsidR="00873EC3" w:rsidRPr="0041393E" w:rsidRDefault="00873EC3" w:rsidP="00873EC3">
      <w:pPr>
        <w:rPr>
          <w:sz w:val="10"/>
          <w:szCs w:val="10"/>
        </w:rPr>
      </w:pPr>
      <w:r w:rsidRPr="0041393E">
        <w:rPr>
          <w:sz w:val="10"/>
          <w:szCs w:val="10"/>
        </w:rPr>
        <w:t>Taiwan’s Ministry of National Defense thanked Washington in a statement Tuesday, adding that the latest arms package would help it keep peace with China. "The arms sale indicates strong concern by the U.S. side toward our security," the statement said.</w:t>
      </w:r>
    </w:p>
    <w:p w:rsidR="00873EC3" w:rsidRPr="0041393E" w:rsidRDefault="00873EC3" w:rsidP="00873EC3">
      <w:pPr>
        <w:rPr>
          <w:sz w:val="10"/>
          <w:szCs w:val="10"/>
        </w:rPr>
      </w:pPr>
      <w:r w:rsidRPr="0041393E">
        <w:rPr>
          <w:sz w:val="10"/>
          <w:szCs w:val="10"/>
        </w:rPr>
        <w:t>Local defense ministry contractors have stepped up development of aircraft and missiles, but Taipei still relies on U.S. weaponry for its more advanced systems. China runs the world’s third strongest armed forces, including missiles that Taipei officials believed are aimed at Taiwan, and this year it announced an 8.1 percent defense budget increase.</w:t>
      </w:r>
    </w:p>
    <w:p w:rsidR="00873EC3" w:rsidRPr="0041393E" w:rsidRDefault="00873EC3" w:rsidP="00873EC3">
      <w:pPr>
        <w:rPr>
          <w:sz w:val="10"/>
          <w:szCs w:val="10"/>
        </w:rPr>
      </w:pPr>
      <w:r w:rsidRPr="0041393E">
        <w:rPr>
          <w:sz w:val="10"/>
          <w:szCs w:val="10"/>
        </w:rPr>
        <w:t>The type and value of arms in the sale announced this week probably fall short of a laurel for Taiwan President Tsai Ing-wen, whose party is campaigning now ahead of mid-term local elections, said Liu Yih-jiun, professor of public affairs at Fo Guang University in Taiwan.</w:t>
      </w:r>
    </w:p>
    <w:p w:rsidR="00873EC3" w:rsidRPr="0041393E" w:rsidRDefault="00873EC3" w:rsidP="00873EC3">
      <w:pPr>
        <w:rPr>
          <w:sz w:val="10"/>
          <w:szCs w:val="10"/>
        </w:rPr>
      </w:pPr>
      <w:r w:rsidRPr="0041393E">
        <w:rPr>
          <w:sz w:val="10"/>
          <w:szCs w:val="10"/>
        </w:rPr>
        <w:t>But a longer trend of improved relations with the U.S. government – from a $1.42 billion U.S. arms package announced last year to Tsai’s two high-profile stopovers in U.S. territory last month – has raised hopes in Taiwan as China squelches the island’s diplomacy with other countries.</w:t>
      </w:r>
    </w:p>
    <w:p w:rsidR="00873EC3" w:rsidRPr="0041393E" w:rsidRDefault="00873EC3" w:rsidP="00873EC3">
      <w:pPr>
        <w:rPr>
          <w:sz w:val="10"/>
          <w:szCs w:val="10"/>
        </w:rPr>
      </w:pPr>
      <w:r w:rsidRPr="0041393E">
        <w:rPr>
          <w:sz w:val="10"/>
          <w:szCs w:val="10"/>
        </w:rPr>
        <w:t>Chinese reaction</w:t>
      </w:r>
    </w:p>
    <w:p w:rsidR="00873EC3" w:rsidRPr="00FE6ED3" w:rsidRDefault="00873EC3" w:rsidP="00873EC3">
      <w:pPr>
        <w:rPr>
          <w:sz w:val="16"/>
        </w:rPr>
      </w:pPr>
      <w:r w:rsidRPr="0041393E">
        <w:rPr>
          <w:rStyle w:val="StyleUnderline"/>
        </w:rPr>
        <w:t>In China, a military spokesperson said the armed forces were “strongly dissatisfied with and resolutely opposed to planned U.S. arms sales to Taiwan,”</w:t>
      </w:r>
      <w:r w:rsidRPr="00FE6ED3">
        <w:rPr>
          <w:sz w:val="16"/>
        </w:rPr>
        <w:t xml:space="preserve"> Beijing’s official Xinhua News Agency said Tuesday. The military formally protested to Washington, Xinhua said.</w:t>
      </w:r>
    </w:p>
    <w:p w:rsidR="00873EC3" w:rsidRPr="00FE6ED3" w:rsidRDefault="00873EC3" w:rsidP="00873EC3">
      <w:pPr>
        <w:rPr>
          <w:sz w:val="16"/>
        </w:rPr>
      </w:pPr>
      <w:r w:rsidRPr="00FE6ED3">
        <w:rPr>
          <w:sz w:val="16"/>
        </w:rPr>
        <w:t xml:space="preserve">"Taiwan is a part of China and the one-China principle is the political foundation of China-U.S. relationship," the spokesperson was quoted saying. </w:t>
      </w:r>
    </w:p>
    <w:p w:rsidR="00873EC3" w:rsidRPr="00FE6ED3" w:rsidRDefault="00873EC3" w:rsidP="00873EC3">
      <w:pPr>
        <w:rPr>
          <w:sz w:val="16"/>
        </w:rPr>
      </w:pPr>
      <w:r w:rsidRPr="0041393E">
        <w:rPr>
          <w:rStyle w:val="StyleUnderline"/>
        </w:rPr>
        <w:t xml:space="preserve">But </w:t>
      </w:r>
      <w:r w:rsidRPr="0041393E">
        <w:rPr>
          <w:rStyle w:val="StyleUnderline"/>
          <w:b/>
        </w:rPr>
        <w:t xml:space="preserve">experts call this type of reaction </w:t>
      </w:r>
      <w:r w:rsidRPr="0041393E">
        <w:rPr>
          <w:rStyle w:val="StyleUnderline"/>
          <w:b/>
          <w:sz w:val="30"/>
          <w:szCs w:val="30"/>
        </w:rPr>
        <w:t>pro forma</w:t>
      </w:r>
      <w:r w:rsidRPr="0041393E">
        <w:rPr>
          <w:rStyle w:val="StyleUnderline"/>
          <w:b/>
        </w:rPr>
        <w:t>, short of retaliating</w:t>
      </w:r>
      <w:r w:rsidRPr="0041393E">
        <w:rPr>
          <w:rStyle w:val="StyleUnderline"/>
        </w:rPr>
        <w:t xml:space="preserve"> against either the U.S. government or Taiwan. That’s partly because the sale excludes powerful weapons systems</w:t>
      </w:r>
      <w:r w:rsidRPr="00FE6ED3">
        <w:rPr>
          <w:sz w:val="16"/>
        </w:rPr>
        <w:t>, Liu said.</w:t>
      </w:r>
    </w:p>
    <w:p w:rsidR="00873EC3" w:rsidRPr="00FE6ED3" w:rsidRDefault="00873EC3" w:rsidP="00873EC3">
      <w:pPr>
        <w:rPr>
          <w:sz w:val="16"/>
        </w:rPr>
      </w:pPr>
      <w:r w:rsidRPr="00FE6ED3">
        <w:rPr>
          <w:sz w:val="16"/>
        </w:rPr>
        <w:t>"</w:t>
      </w:r>
      <w:r w:rsidRPr="0041393E">
        <w:rPr>
          <w:rStyle w:val="StyleUnderline"/>
        </w:rPr>
        <w:t>As long as they don’t sell Taiwan</w:t>
      </w:r>
      <w:r w:rsidRPr="00FE6ED3">
        <w:rPr>
          <w:sz w:val="16"/>
        </w:rPr>
        <w:t xml:space="preserve"> some kinds of </w:t>
      </w:r>
      <w:r w:rsidRPr="0041393E">
        <w:rPr>
          <w:rStyle w:val="StyleUnderline"/>
        </w:rPr>
        <w:t>F-35s</w:t>
      </w:r>
      <w:r w:rsidRPr="00FE6ED3">
        <w:rPr>
          <w:sz w:val="16"/>
        </w:rPr>
        <w:t xml:space="preserve"> and some kinds of most advanced equipment, </w:t>
      </w:r>
      <w:r w:rsidRPr="0041393E">
        <w:rPr>
          <w:rStyle w:val="StyleUnderline"/>
        </w:rPr>
        <w:t>then that could be a</w:t>
      </w:r>
      <w:r w:rsidRPr="00FE6ED3">
        <w:rPr>
          <w:sz w:val="16"/>
        </w:rPr>
        <w:t xml:space="preserve"> kind of (</w:t>
      </w:r>
      <w:r w:rsidRPr="0041393E">
        <w:rPr>
          <w:rStyle w:val="StyleUnderline"/>
          <w:b/>
        </w:rPr>
        <w:t>Sino-U.S. understanding</w:t>
      </w:r>
      <w:r w:rsidRPr="00FE6ED3">
        <w:rPr>
          <w:sz w:val="16"/>
        </w:rPr>
        <w:t>)," he said. “</w:t>
      </w:r>
      <w:r w:rsidRPr="0041393E">
        <w:rPr>
          <w:rStyle w:val="StyleUnderline"/>
          <w:b/>
        </w:rPr>
        <w:t>They would register as some kind of goodwill on the part of the United States</w:t>
      </w:r>
      <w:r w:rsidRPr="00FE6ED3">
        <w:rPr>
          <w:sz w:val="16"/>
        </w:rPr>
        <w:t xml:space="preserve">.”  </w:t>
      </w:r>
    </w:p>
    <w:p w:rsidR="00873EC3" w:rsidRDefault="00873EC3" w:rsidP="00873EC3">
      <w:pPr>
        <w:pStyle w:val="Heading4"/>
      </w:pPr>
      <w:r>
        <w:t>4 – Turn – ending arms sales hurts relations – causes domestic US backlash to China without resolving the Taiwan issue</w:t>
      </w:r>
    </w:p>
    <w:p w:rsidR="00873EC3" w:rsidRPr="007F3B89" w:rsidRDefault="00873EC3" w:rsidP="00873EC3">
      <w:r>
        <w:rPr>
          <w:rStyle w:val="Style13ptBold"/>
        </w:rPr>
        <w:t xml:space="preserve">Rigger 11 </w:t>
      </w:r>
      <w:r w:rsidRPr="007F3B89">
        <w:t>Shelley Rigger</w:t>
      </w:r>
      <w:r>
        <w:t xml:space="preserve">, Brown Professor and chair of political science at Davidson College. </w:t>
      </w:r>
      <w:r w:rsidRPr="007F3B89">
        <w:t>Why Giving Up Taiwan Will Not Help Us</w:t>
      </w:r>
      <w:r>
        <w:t xml:space="preserve"> </w:t>
      </w:r>
      <w:r w:rsidRPr="007F3B89">
        <w:t>with China</w:t>
      </w:r>
      <w:r>
        <w:t>. http://www.aei.org/wp-content/uploads/2011/11/-why-giving-up-taiwan-will-not-help-us-with-china_163406442997.pdf</w:t>
      </w:r>
    </w:p>
    <w:p w:rsidR="00873EC3" w:rsidRPr="00B9408D" w:rsidRDefault="00873EC3" w:rsidP="00873EC3">
      <w:pPr>
        <w:rPr>
          <w:rStyle w:val="StyleUnderline"/>
        </w:rPr>
      </w:pPr>
      <w:r w:rsidRPr="00B9408D">
        <w:rPr>
          <w:rStyle w:val="StyleUnderline"/>
          <w:b/>
          <w:sz w:val="30"/>
          <w:szCs w:val="30"/>
        </w:rPr>
        <w:t>No Silver Bullet</w:t>
      </w:r>
      <w:r w:rsidRPr="00B9408D">
        <w:rPr>
          <w:rStyle w:val="StyleUnderline"/>
        </w:rPr>
        <w:t xml:space="preserve"> for US-China Woes</w:t>
      </w:r>
    </w:p>
    <w:p w:rsidR="00873EC3" w:rsidRPr="00B9408D" w:rsidRDefault="00873EC3" w:rsidP="00873EC3">
      <w:pPr>
        <w:rPr>
          <w:u w:val="single"/>
        </w:rPr>
      </w:pPr>
      <w:r w:rsidRPr="00FE6ED3">
        <w:rPr>
          <w:sz w:val="16"/>
        </w:rPr>
        <w:t xml:space="preserve">Even if it were true that Sino-American tensions could be melted away with a single policy change in Washington, the United States should still continue to support Taiwan to maintain the credibility of its alliances and uphold its commitment to democracy as a desirable and feasible goal for developing nations. But, in reality, </w:t>
      </w:r>
      <w:r w:rsidRPr="00B9408D">
        <w:rPr>
          <w:rStyle w:val="StyleUnderline"/>
        </w:rPr>
        <w:t xml:space="preserve">ending US defense assistance to Taipei is </w:t>
      </w:r>
      <w:r w:rsidRPr="00B9408D">
        <w:rPr>
          <w:rStyle w:val="StyleUnderline"/>
          <w:b/>
          <w:sz w:val="30"/>
          <w:szCs w:val="30"/>
        </w:rPr>
        <w:t>unlikely to produce the salutary effects</w:t>
      </w:r>
      <w:r w:rsidRPr="00B9408D">
        <w:rPr>
          <w:rStyle w:val="StyleUnderline"/>
          <w:b/>
        </w:rPr>
        <w:t xml:space="preserve"> the critics of current US policy anticipate</w:t>
      </w:r>
      <w:r w:rsidRPr="00B9408D">
        <w:rPr>
          <w:rStyle w:val="StyleUnderline"/>
        </w:rPr>
        <w:t>. Such a change</w:t>
      </w:r>
      <w:r w:rsidRPr="00FE6ED3">
        <w:rPr>
          <w:sz w:val="16"/>
        </w:rPr>
        <w:t xml:space="preserve"> would indeed delight Beijing; however, it </w:t>
      </w:r>
      <w:r w:rsidRPr="00B9408D">
        <w:rPr>
          <w:rStyle w:val="StyleUnderline"/>
        </w:rPr>
        <w:t xml:space="preserve">would create new problems just as intractable as the old ones but </w:t>
      </w:r>
      <w:r w:rsidRPr="00B9408D">
        <w:rPr>
          <w:rStyle w:val="StyleUnderline"/>
          <w:b/>
        </w:rPr>
        <w:t>less familiar</w:t>
      </w:r>
      <w:r w:rsidRPr="00B9408D">
        <w:rPr>
          <w:rStyle w:val="StyleUnderline"/>
        </w:rPr>
        <w:t xml:space="preserve"> and potentially even </w:t>
      </w:r>
      <w:r w:rsidRPr="00B9408D">
        <w:rPr>
          <w:rStyle w:val="StyleUnderline"/>
          <w:b/>
        </w:rPr>
        <w:t>more challenging</w:t>
      </w:r>
      <w:r w:rsidRPr="00B9408D">
        <w:rPr>
          <w:rStyle w:val="StyleUnderline"/>
        </w:rPr>
        <w:t>.</w:t>
      </w:r>
    </w:p>
    <w:p w:rsidR="00873EC3" w:rsidRPr="00FE6ED3" w:rsidRDefault="00873EC3" w:rsidP="00873EC3">
      <w:pPr>
        <w:rPr>
          <w:sz w:val="16"/>
        </w:rPr>
      </w:pPr>
      <w:r w:rsidRPr="00FE6ED3">
        <w:rPr>
          <w:sz w:val="16"/>
        </w:rPr>
        <w:t>The point of departure for critics of America’s existing Taiwan policy is their shared belief that ending security assistance to Taiwan would improve US-China relations.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so.”[10]</w:t>
      </w:r>
    </w:p>
    <w:p w:rsidR="00873EC3" w:rsidRPr="00FE6ED3" w:rsidRDefault="00873EC3" w:rsidP="00873EC3">
      <w:pPr>
        <w:rPr>
          <w:sz w:val="16"/>
        </w:rPr>
      </w:pPr>
      <w:r w:rsidRPr="00B9408D">
        <w:rPr>
          <w:rStyle w:val="StyleUnderline"/>
        </w:rPr>
        <w:t>As a syllogism, this argument makes sense: Beijing believes Taiwan should be unified</w:t>
      </w:r>
      <w:r w:rsidRPr="00FE6ED3">
        <w:rPr>
          <w:sz w:val="16"/>
        </w:rPr>
        <w:t xml:space="preserve"> with the mainland, </w:t>
      </w:r>
      <w:r w:rsidRPr="00B9408D">
        <w:rPr>
          <w:rStyle w:val="StyleUnderline"/>
        </w:rPr>
        <w:t>and</w:t>
      </w:r>
      <w:r w:rsidRPr="00FE6ED3">
        <w:rPr>
          <w:sz w:val="16"/>
        </w:rPr>
        <w:t xml:space="preserve"> it </w:t>
      </w:r>
      <w:r w:rsidRPr="00B9408D">
        <w:rPr>
          <w:rStyle w:val="StyleUnderline"/>
        </w:rPr>
        <w:t>views US security assistance to Taiwan as the primary reason it is not</w:t>
      </w:r>
      <w:r w:rsidRPr="00FE6ED3">
        <w:rPr>
          <w:sz w:val="16"/>
        </w:rPr>
        <w:t xml:space="preserve">. Because unification is a core issue for the PRC, </w:t>
      </w:r>
      <w:r w:rsidRPr="00B9408D">
        <w:rPr>
          <w:rStyle w:val="StyleUnderline"/>
        </w:rPr>
        <w:t>leaders in Beijing cannot ignore or overlook US intervention</w:t>
      </w:r>
      <w:r w:rsidRPr="00FE6ED3">
        <w:rPr>
          <w:sz w:val="16"/>
        </w:rPr>
        <w:t xml:space="preserve">; they must constantly challenge it. </w:t>
      </w:r>
      <w:r w:rsidRPr="00B9408D">
        <w:rPr>
          <w:rStyle w:val="StyleUnderline"/>
        </w:rPr>
        <w:t>Thus, if the United States ended its security assistance to Taiwan, the biggest irritant in US-China relations would disappear.</w:t>
      </w:r>
    </w:p>
    <w:p w:rsidR="00873EC3" w:rsidRPr="00B9408D" w:rsidRDefault="00873EC3" w:rsidP="00873EC3">
      <w:pPr>
        <w:rPr>
          <w:u w:val="single"/>
        </w:rPr>
      </w:pPr>
      <w:r w:rsidRPr="00B9408D">
        <w:rPr>
          <w:rStyle w:val="StyleUnderline"/>
        </w:rPr>
        <w:t xml:space="preserve">In practice, unfortunately, there is </w:t>
      </w:r>
      <w:r w:rsidRPr="00B9408D">
        <w:rPr>
          <w:rStyle w:val="StyleUnderline"/>
          <w:b/>
          <w:sz w:val="30"/>
          <w:szCs w:val="30"/>
        </w:rPr>
        <w:t>no guarantee</w:t>
      </w:r>
      <w:r w:rsidRPr="00B9408D">
        <w:rPr>
          <w:rStyle w:val="StyleUnderline"/>
          <w:b/>
        </w:rPr>
        <w:t xml:space="preserve"> that a change in US policy toward Taiwan</w:t>
      </w:r>
      <w:r w:rsidRPr="00B9408D">
        <w:rPr>
          <w:rStyle w:val="StyleUnderline"/>
        </w:rPr>
        <w:t xml:space="preserve"> would </w:t>
      </w:r>
      <w:r w:rsidRPr="00B9408D">
        <w:rPr>
          <w:rStyle w:val="StyleUnderline"/>
          <w:b/>
        </w:rPr>
        <w:t>instantly or automatically</w:t>
      </w:r>
      <w:r w:rsidRPr="00B9408D">
        <w:rPr>
          <w:rStyle w:val="StyleUnderline"/>
        </w:rPr>
        <w:t xml:space="preserve"> end, or even significantly reduce, the tensions the Taiwan issue creates in Sino-American relations. Ending security assistance</w:t>
      </w:r>
      <w:r w:rsidRPr="00FE6ED3">
        <w:rPr>
          <w:sz w:val="16"/>
        </w:rPr>
        <w:t xml:space="preserve"> to Taiwan </w:t>
      </w:r>
      <w:r w:rsidRPr="00B9408D">
        <w:rPr>
          <w:rStyle w:val="StyleUnderline"/>
        </w:rPr>
        <w:t>would raise expectations</w:t>
      </w:r>
      <w:r w:rsidRPr="00FE6ED3">
        <w:rPr>
          <w:sz w:val="16"/>
        </w:rPr>
        <w:t xml:space="preserve"> in China </w:t>
      </w:r>
      <w:r w:rsidRPr="00B9408D">
        <w:rPr>
          <w:rStyle w:val="StyleUnderline"/>
          <w:b/>
          <w:sz w:val="30"/>
          <w:szCs w:val="30"/>
        </w:rPr>
        <w:t>without removing the existing obstacles</w:t>
      </w:r>
      <w:r w:rsidRPr="00B9408D">
        <w:rPr>
          <w:rStyle w:val="StyleUnderline"/>
          <w:b/>
        </w:rPr>
        <w:t xml:space="preserve"> to peaceful unification</w:t>
      </w:r>
      <w:r w:rsidRPr="00B9408D">
        <w:rPr>
          <w:rStyle w:val="StyleUnderline"/>
        </w:rPr>
        <w:t>. It likely would provoke panic in Taiwan, but it would not make the Taiwanese people any more enthusiastic about unification</w:t>
      </w:r>
      <w:r w:rsidRPr="00FE6ED3">
        <w:rPr>
          <w:sz w:val="16"/>
        </w:rPr>
        <w:t xml:space="preserve">. On the contrary, </w:t>
      </w:r>
      <w:r w:rsidRPr="00B9408D">
        <w:rPr>
          <w:rStyle w:val="StyleUnderline"/>
        </w:rPr>
        <w:t>the more vulnerable and threatened the Taiwanese people felt, the harder it would be for them to consider China’s overtures rationally.</w:t>
      </w:r>
    </w:p>
    <w:p w:rsidR="00873EC3" w:rsidRPr="00FE6ED3" w:rsidRDefault="00873EC3" w:rsidP="00873EC3">
      <w:pPr>
        <w:rPr>
          <w:sz w:val="16"/>
        </w:rPr>
      </w:pPr>
      <w:r w:rsidRPr="00FE6ED3">
        <w:rPr>
          <w:sz w:val="16"/>
        </w:rPr>
        <w:t xml:space="preserve">For decades, the United States has justified arms sales to Taiwan on the grounds that Taipei can negotiate with Beijing more effectively from a position of strength than of weakness. It is easy to dismiss this logic as a rationalization, but as Randall Schriver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citizens cannot accept. Successfully pressuring Taiwan’s negotiators into accepting a </w:t>
      </w:r>
      <w:r w:rsidRPr="00FE6ED3">
        <w:rPr>
          <w:sz w:val="16"/>
        </w:rPr>
        <w:lastRenderedPageBreak/>
        <w:t>deal might seem like a victory for Beijing, but if Taiwan’s domestic politics make it impossible to implement the deal, the long-term result might be worse than no deal at all.</w:t>
      </w:r>
    </w:p>
    <w:p w:rsidR="00873EC3" w:rsidRPr="00FE6ED3" w:rsidRDefault="00873EC3" w:rsidP="00873EC3">
      <w:pPr>
        <w:rPr>
          <w:sz w:val="16"/>
        </w:rPr>
      </w:pPr>
      <w:r w:rsidRPr="00B9408D">
        <w:rPr>
          <w:rStyle w:val="StyleUnderline"/>
        </w:rPr>
        <w:t>Ending US defense assistance to Taiwan</w:t>
      </w:r>
      <w:r w:rsidRPr="00FE6ED3">
        <w:rPr>
          <w:sz w:val="16"/>
        </w:rPr>
        <w:t>—whether by repealing the Taiwan Relations Act or by simply declining to provide defensive equipment to Taiwan’s armed forces—</w:t>
      </w:r>
      <w:r w:rsidRPr="00B9408D">
        <w:rPr>
          <w:rStyle w:val="StyleUnderline"/>
        </w:rPr>
        <w:t xml:space="preserve">would </w:t>
      </w:r>
      <w:r w:rsidRPr="00B9408D">
        <w:rPr>
          <w:rStyle w:val="StyleUnderline"/>
          <w:b/>
        </w:rPr>
        <w:t>not “ripen” Taiwan for peaceful unification</w:t>
      </w:r>
      <w:r w:rsidRPr="00B9408D">
        <w:rPr>
          <w:rStyle w:val="StyleUnderline"/>
        </w:rPr>
        <w:t xml:space="preserve"> or obviate the rationale the United States has historically followed regarding Taiwan</w:t>
      </w:r>
      <w:r w:rsidRPr="00FE6ED3">
        <w:rPr>
          <w:sz w:val="16"/>
        </w:rPr>
        <w:t xml:space="preserve">. It would, however, intensify the debate over Taiwan policy within the United States. Taiwan still has many US friends and supporters, and many foreign policy experts would question a decision to change course. </w:t>
      </w:r>
      <w:r w:rsidRPr="00B9408D">
        <w:rPr>
          <w:rStyle w:val="StyleUnderline"/>
        </w:rPr>
        <w:t>The policy changes</w:t>
      </w:r>
      <w:r w:rsidRPr="00FE6ED3">
        <w:rPr>
          <w:sz w:val="16"/>
        </w:rPr>
        <w:t xml:space="preserve"> Gilley, Glaser, Freeman, and Owens recommend </w:t>
      </w:r>
      <w:r w:rsidRPr="00B9408D">
        <w:rPr>
          <w:rStyle w:val="StyleUnderline"/>
        </w:rPr>
        <w:t xml:space="preserve">would stimulate a debate over China policy at a time when negative attitudes toward the PRC already are on the rise. </w:t>
      </w:r>
      <w:r w:rsidRPr="00B9408D">
        <w:rPr>
          <w:rStyle w:val="StyleUnderline"/>
          <w:b/>
        </w:rPr>
        <w:t>The last thing Sino-American relations need is an acrimonious, politically charged debate in Washington over policy toward China and Taiwan</w:t>
      </w:r>
      <w:r w:rsidRPr="00FE6ED3">
        <w:rPr>
          <w:sz w:val="16"/>
        </w:rPr>
        <w:t xml:space="preserve">. In sum, </w:t>
      </w:r>
      <w:r w:rsidRPr="00B9408D">
        <w:rPr>
          <w:rStyle w:val="StyleUnderline"/>
        </w:rPr>
        <w:t xml:space="preserve">changing America’s Taiwan policy could easily induce a </w:t>
      </w:r>
      <w:r w:rsidRPr="00B9408D">
        <w:rPr>
          <w:rStyle w:val="StyleUnderline"/>
          <w:b/>
        </w:rPr>
        <w:t>poisonous turn in the domestic politics of US China</w:t>
      </w:r>
      <w:r w:rsidRPr="00B9408D">
        <w:rPr>
          <w:rStyle w:val="StyleUnderline"/>
        </w:rPr>
        <w:t xml:space="preserve"> policy without making peaceful unification easier</w:t>
      </w:r>
      <w:r w:rsidRPr="00FE6ED3">
        <w:rPr>
          <w:sz w:val="16"/>
        </w:rPr>
        <w:t>.</w:t>
      </w:r>
    </w:p>
    <w:p w:rsidR="00873EC3" w:rsidRDefault="00873EC3" w:rsidP="00873EC3">
      <w:pPr>
        <w:pStyle w:val="Heading4"/>
      </w:pPr>
      <w:r>
        <w:t>5 – Turn – the plan destroys deterrence – causes Chinese Salami slicing across the ECS and SCS</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Default="00873EC3" w:rsidP="00873EC3">
      <w:pPr>
        <w:rPr>
          <w:rStyle w:val="StyleUnderline"/>
        </w:rPr>
      </w:pPr>
      <w:r w:rsidRPr="00487EBE">
        <w:rPr>
          <w:rStyle w:val="StyleUnderline"/>
        </w:rPr>
        <w:t>Rather than alleviate frictions, a grand bargain would</w:t>
      </w:r>
      <w:r w:rsidRPr="00FE6ED3">
        <w:rPr>
          <w:sz w:val="16"/>
        </w:rPr>
        <w:t xml:space="preserve"> likely </w:t>
      </w:r>
      <w:r w:rsidRPr="00487EBE">
        <w:rPr>
          <w:rStyle w:val="StyleUnderline"/>
        </w:rPr>
        <w:t xml:space="preserve">motivate beliefs that China could eventually dismantle the U.S. security architecture in Asia, </w:t>
      </w:r>
      <w:r w:rsidRPr="00487EBE">
        <w:rPr>
          <w:rStyle w:val="StyleUnderline"/>
          <w:b/>
        </w:rPr>
        <w:t xml:space="preserve">emboldening actors on the Chinese side to </w:t>
      </w:r>
      <w:r w:rsidRPr="00487EBE">
        <w:rPr>
          <w:rStyle w:val="StyleUnderline"/>
          <w:b/>
          <w:sz w:val="30"/>
          <w:szCs w:val="30"/>
        </w:rPr>
        <w:t>pursue their interests more assertively</w:t>
      </w:r>
      <w:r w:rsidRPr="00FE6ED3">
        <w:rPr>
          <w:sz w:val="16"/>
        </w:rPr>
        <w:t xml:space="preserve">. U.S. </w:t>
      </w:r>
      <w:r w:rsidRPr="00487EBE">
        <w:rPr>
          <w:rStyle w:val="StyleUnderline"/>
        </w:rPr>
        <w:t>abandonment of Taiwan would entail</w:t>
      </w:r>
      <w:r w:rsidRPr="00FE6ED3">
        <w:rPr>
          <w:sz w:val="16"/>
        </w:rPr>
        <w:t xml:space="preserve"> repealing the Taiwan Relations Act, </w:t>
      </w:r>
      <w:r w:rsidRPr="00487EBE">
        <w:rPr>
          <w:rStyle w:val="StyleUnderline"/>
        </w:rPr>
        <w:t>ending</w:t>
      </w:r>
      <w:r w:rsidRPr="00FE6ED3">
        <w:rPr>
          <w:sz w:val="16"/>
        </w:rPr>
        <w:t xml:space="preserve"> the legal basis for defense cooperation and </w:t>
      </w:r>
      <w:r w:rsidRPr="00487EBE">
        <w:rPr>
          <w:rStyle w:val="StyleUnderline"/>
        </w:rPr>
        <w:t xml:space="preserve">arms sales, immediately undermining deterrence, and steadily degrading Taiwan's defense capabilities in ways </w:t>
      </w:r>
      <w:r w:rsidRPr="00487EBE">
        <w:rPr>
          <w:rStyle w:val="StyleUnderline"/>
          <w:b/>
        </w:rPr>
        <w:t>difficult to reverse</w:t>
      </w:r>
      <w:r w:rsidRPr="00FE6ED3">
        <w:rPr>
          <w:sz w:val="16"/>
        </w:rPr>
        <w:t xml:space="preserve">.14 Meanwhile, </w:t>
      </w:r>
      <w:r w:rsidRPr="00487EBE">
        <w:rPr>
          <w:rStyle w:val="StyleUnderline"/>
          <w:b/>
        </w:rPr>
        <w:t xml:space="preserve">China's </w:t>
      </w:r>
      <w:r w:rsidRPr="00487EBE">
        <w:rPr>
          <w:rStyle w:val="StyleUnderline"/>
          <w:b/>
          <w:sz w:val="30"/>
          <w:szCs w:val="30"/>
        </w:rPr>
        <w:t>salami tactics</w:t>
      </w:r>
      <w:r w:rsidRPr="00FE6ED3">
        <w:rPr>
          <w:sz w:val="16"/>
        </w:rPr>
        <w:t xml:space="preserve">, in combination with its ability to quickly redeploy military assets it might agree to pull back and its demonstrated long-term approach to the East China and South China Seas, </w:t>
      </w:r>
      <w:r w:rsidRPr="00487EBE">
        <w:rPr>
          <w:rStyle w:val="StyleUnderline"/>
        </w:rPr>
        <w:t>make any</w:t>
      </w:r>
      <w:r w:rsidRPr="00FE6ED3">
        <w:rPr>
          <w:sz w:val="16"/>
        </w:rPr>
        <w:t xml:space="preserve"> such </w:t>
      </w:r>
      <w:r w:rsidRPr="00487EBE">
        <w:rPr>
          <w:rStyle w:val="StyleUnderline"/>
        </w:rPr>
        <w:t>deal</w:t>
      </w:r>
      <w:r w:rsidRPr="00FE6ED3">
        <w:rPr>
          <w:sz w:val="16"/>
        </w:rPr>
        <w:t xml:space="preserve"> as Glaser suggests </w:t>
      </w:r>
      <w:r w:rsidRPr="00487EBE">
        <w:rPr>
          <w:rStyle w:val="StyleUnderline"/>
        </w:rPr>
        <w:t xml:space="preserve">not credible. Chinese official documents give </w:t>
      </w:r>
      <w:r w:rsidRPr="00487EBE">
        <w:rPr>
          <w:rStyle w:val="StyleUnderline"/>
          <w:b/>
        </w:rPr>
        <w:t>no reason to believe that Beijing would be conciliatory on other claims if the United States accommodated China on Taiwan</w:t>
      </w:r>
      <w:r w:rsidRPr="00FE6ED3">
        <w:rPr>
          <w:sz w:val="16"/>
        </w:rPr>
        <w:t xml:space="preserve">.15 </w:t>
      </w:r>
      <w:r w:rsidRPr="001977F4">
        <w:rPr>
          <w:rStyle w:val="StyleUnderline"/>
        </w:rPr>
        <w:t>Taipei</w:t>
      </w:r>
      <w:r w:rsidRPr="00FE6ED3">
        <w:rPr>
          <w:sz w:val="16"/>
        </w:rPr>
        <w:t xml:space="preserve"> also </w:t>
      </w:r>
      <w:r w:rsidRPr="001977F4">
        <w:rPr>
          <w:rStyle w:val="StyleUnderline"/>
        </w:rPr>
        <w:t>claims sovereignty over the</w:t>
      </w:r>
      <w:r w:rsidRPr="00FE6ED3">
        <w:rPr>
          <w:sz w:val="16"/>
        </w:rPr>
        <w:t xml:space="preserve"> Japanese-controlled </w:t>
      </w:r>
      <w:r w:rsidRPr="001977F4">
        <w:rPr>
          <w:rStyle w:val="StyleUnderline"/>
        </w:rPr>
        <w:t>Senkaku Islands</w:t>
      </w:r>
      <w:r w:rsidRPr="00FE6ED3">
        <w:rPr>
          <w:sz w:val="16"/>
        </w:rPr>
        <w:t xml:space="preserve"> in the East China Sea. </w:t>
      </w:r>
      <w:r w:rsidRPr="001977F4">
        <w:rPr>
          <w:rStyle w:val="StyleUnderline"/>
        </w:rPr>
        <w:t>Beijing's</w:t>
      </w:r>
      <w:r w:rsidRPr="00FE6ED3">
        <w:rPr>
          <w:sz w:val="16"/>
        </w:rPr>
        <w:t xml:space="preserve"> legal </w:t>
      </w:r>
      <w:r w:rsidRPr="001977F4">
        <w:rPr>
          <w:rStyle w:val="StyleUnderline"/>
        </w:rPr>
        <w:t>claim to these islands, which it calls the Diaoyu Islands, heavily relies on</w:t>
      </w:r>
      <w:r w:rsidRPr="00FE6ED3">
        <w:rPr>
          <w:sz w:val="16"/>
        </w:rPr>
        <w:t xml:space="preserve"> the history of the Republic of China and the status of “</w:t>
      </w:r>
      <w:r w:rsidRPr="001977F4">
        <w:rPr>
          <w:rStyle w:val="StyleUnderline"/>
        </w:rPr>
        <w:t>Taiwan</w:t>
      </w:r>
      <w:r w:rsidRPr="00FE6ED3">
        <w:rPr>
          <w:sz w:val="16"/>
        </w:rPr>
        <w:t xml:space="preserve"> Province.”16 Meanwhile, </w:t>
      </w:r>
      <w:r w:rsidRPr="001977F4">
        <w:rPr>
          <w:rStyle w:val="StyleUnderline"/>
        </w:rPr>
        <w:t>Taiwan maintains troops and recently upgraded its facilities on Taiping/Itu Aba</w:t>
      </w:r>
      <w:r w:rsidRPr="00FE6ED3">
        <w:rPr>
          <w:sz w:val="16"/>
        </w:rPr>
        <w:t xml:space="preserve">, the largest naturally occurring feature of the disputed Spratly Islands, </w:t>
      </w:r>
      <w:r w:rsidRPr="001977F4">
        <w:rPr>
          <w:rStyle w:val="StyleUnderline"/>
        </w:rPr>
        <w:t xml:space="preserve">where China has been engaged in land reclamation and construction on features it controls. </w:t>
      </w:r>
      <w:r w:rsidRPr="001977F4">
        <w:rPr>
          <w:rStyle w:val="StyleUnderline"/>
          <w:b/>
        </w:rPr>
        <w:t xml:space="preserve">U.S. abandonment of Taiwan would likely make Chinese decisionmakers believe they could </w:t>
      </w:r>
      <w:r w:rsidRPr="001977F4">
        <w:rPr>
          <w:rStyle w:val="StyleUnderline"/>
          <w:b/>
          <w:sz w:val="30"/>
          <w:szCs w:val="30"/>
        </w:rPr>
        <w:t>strengthen their claims in the East China and South China Seas by coercing Taipei</w:t>
      </w:r>
      <w:r w:rsidRPr="001977F4">
        <w:rPr>
          <w:rStyle w:val="StyleUnderline"/>
          <w:b/>
        </w:rPr>
        <w:t xml:space="preserve"> to consolidate its positions with those of Beijing</w:t>
      </w:r>
      <w:r w:rsidRPr="001977F4">
        <w:rPr>
          <w:rStyle w:val="StyleUnderline"/>
        </w:rPr>
        <w:t>.</w:t>
      </w:r>
    </w:p>
    <w:p w:rsidR="00873EC3" w:rsidRDefault="00873EC3" w:rsidP="00873EC3">
      <w:pPr>
        <w:pStyle w:val="Heading4"/>
      </w:pPr>
      <w:r>
        <w:t xml:space="preserve">6 – Turn – Taiwan starts a war – they’d be scared </w:t>
      </w:r>
    </w:p>
    <w:p w:rsidR="00873EC3" w:rsidRPr="00C12650" w:rsidRDefault="00873EC3" w:rsidP="00873EC3">
      <w:r>
        <w:rPr>
          <w:rStyle w:val="Style13ptBold"/>
        </w:rPr>
        <w:t xml:space="preserve">Cole 11 </w:t>
      </w:r>
      <w:r>
        <w:t>J. Michael Cole, deputy news editor, Realism does not mean inhumanity http://www.taipeitimes.com/News/editorials/archives/2011/03/04/2003497298/1</w:t>
      </w:r>
    </w:p>
    <w:p w:rsidR="00873EC3" w:rsidRPr="00FE6ED3" w:rsidRDefault="00873EC3" w:rsidP="00873EC3">
      <w:pPr>
        <w:rPr>
          <w:sz w:val="16"/>
        </w:rPr>
      </w:pPr>
      <w:r w:rsidRPr="00FE6ED3">
        <w:rPr>
          <w:sz w:val="16"/>
        </w:rPr>
        <w:t xml:space="preserve">Lastly, </w:t>
      </w:r>
      <w:r w:rsidRPr="00C12650">
        <w:rPr>
          <w:rStyle w:val="StyleUnderline"/>
        </w:rPr>
        <w:t>it is unlikely Taiwanese would go gently into the night and allow their</w:t>
      </w:r>
      <w:r w:rsidRPr="00FE6ED3">
        <w:rPr>
          <w:sz w:val="16"/>
        </w:rPr>
        <w:t xml:space="preserve"> hard-earned </w:t>
      </w:r>
      <w:r w:rsidRPr="00C12650">
        <w:rPr>
          <w:rStyle w:val="StyleUnderline"/>
        </w:rPr>
        <w:t>democracy</w:t>
      </w:r>
      <w:r w:rsidRPr="00FE6ED3">
        <w:rPr>
          <w:sz w:val="16"/>
        </w:rPr>
        <w:t xml:space="preserve"> and freedoms </w:t>
      </w:r>
      <w:r w:rsidRPr="00C12650">
        <w:rPr>
          <w:rStyle w:val="StyleUnderline"/>
        </w:rPr>
        <w:t>to be devoured by the wolves simply for the sake of regional stability, or because the US followed Glaser’s advice and “</w:t>
      </w:r>
      <w:r w:rsidRPr="00C12650">
        <w:rPr>
          <w:rStyle w:val="StyleUnderline"/>
          <w:b/>
        </w:rPr>
        <w:t>abandoned</w:t>
      </w:r>
      <w:r w:rsidRPr="00C12650">
        <w:rPr>
          <w:rStyle w:val="StyleUnderline"/>
        </w:rPr>
        <w:t>” them. They would resist, and</w:t>
      </w:r>
      <w:r w:rsidRPr="00FE6ED3">
        <w:rPr>
          <w:sz w:val="16"/>
        </w:rPr>
        <w:t xml:space="preserve"> from </w:t>
      </w:r>
      <w:r w:rsidRPr="00C12650">
        <w:rPr>
          <w:rStyle w:val="StyleUnderline"/>
        </w:rPr>
        <w:t>that</w:t>
      </w:r>
      <w:r w:rsidRPr="00FE6ED3">
        <w:rPr>
          <w:sz w:val="16"/>
        </w:rPr>
        <w:t xml:space="preserve"> resistance </w:t>
      </w:r>
      <w:r w:rsidRPr="00C12650">
        <w:rPr>
          <w:rStyle w:val="StyleUnderline"/>
        </w:rPr>
        <w:t>would</w:t>
      </w:r>
      <w:r w:rsidRPr="00FE6ED3">
        <w:rPr>
          <w:sz w:val="16"/>
        </w:rPr>
        <w:t xml:space="preserve"> come tremendous </w:t>
      </w:r>
      <w:r w:rsidRPr="00C12650">
        <w:rPr>
          <w:rStyle w:val="StyleUnderline"/>
        </w:rPr>
        <w:t>pressure</w:t>
      </w:r>
      <w:r w:rsidRPr="00FE6ED3">
        <w:rPr>
          <w:sz w:val="16"/>
        </w:rPr>
        <w:t xml:space="preserve"> on </w:t>
      </w:r>
      <w:r w:rsidRPr="00C12650">
        <w:rPr>
          <w:rStyle w:val="StyleUnderline"/>
        </w:rPr>
        <w:t>the US and its allies to act</w:t>
      </w:r>
      <w:r w:rsidRPr="00FE6ED3">
        <w:rPr>
          <w:sz w:val="16"/>
        </w:rPr>
        <w:t xml:space="preserve">. In other words, besides highlighting his poor moral judgment, </w:t>
      </w:r>
      <w:r w:rsidRPr="00C12650">
        <w:rPr>
          <w:rStyle w:val="StyleUnderline"/>
          <w:b/>
        </w:rPr>
        <w:t xml:space="preserve">Glaser’s gamble could make armed conflict between the US and China </w:t>
      </w:r>
      <w:r w:rsidRPr="00C12650">
        <w:rPr>
          <w:rStyle w:val="StyleUnderline"/>
          <w:b/>
          <w:sz w:val="30"/>
          <w:szCs w:val="30"/>
        </w:rPr>
        <w:t>more likely rather than less</w:t>
      </w:r>
      <w:r w:rsidRPr="00FE6ED3">
        <w:rPr>
          <w:sz w:val="16"/>
        </w:rPr>
        <w:t xml:space="preserve">. </w:t>
      </w:r>
    </w:p>
    <w:p w:rsidR="00873EC3" w:rsidRDefault="00873EC3" w:rsidP="00873EC3">
      <w:pPr>
        <w:pStyle w:val="Heading3"/>
      </w:pPr>
      <w:bookmarkStart w:id="64" w:name="_Toc10461949"/>
      <w:bookmarkStart w:id="65" w:name="_Toc10462040"/>
      <w:bookmarkStart w:id="66" w:name="_Toc10465361"/>
      <w:r>
        <w:lastRenderedPageBreak/>
        <w:t>2nc xt #1 – no war</w:t>
      </w:r>
      <w:bookmarkEnd w:id="64"/>
      <w:bookmarkEnd w:id="65"/>
      <w:bookmarkEnd w:id="66"/>
    </w:p>
    <w:p w:rsidR="00873EC3" w:rsidRPr="000E189F" w:rsidRDefault="00873EC3" w:rsidP="00873EC3">
      <w:pPr>
        <w:pStyle w:val="Heading4"/>
      </w:pPr>
      <w:r>
        <w:t>Doesn’t have the capability or incentive to start a Taiwan war</w:t>
      </w:r>
    </w:p>
    <w:p w:rsidR="00873EC3" w:rsidRPr="00E67D4A" w:rsidRDefault="00873EC3" w:rsidP="00873EC3">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873EC3" w:rsidRPr="00EA298D" w:rsidRDefault="00873EC3" w:rsidP="00873EC3">
      <w:pPr>
        <w:rPr>
          <w:rStyle w:val="StyleUnderline"/>
        </w:rPr>
      </w:pPr>
      <w:r>
        <w:t xml:space="preserve">One common argument made by opponents of stepping down from the commitment is that it is the only thing preventing China from attacking Taiwan. This argument ignores </w:t>
      </w:r>
      <w:r w:rsidRPr="00EA298D">
        <w:rPr>
          <w:rStyle w:val="StyleUnderline"/>
        </w:rPr>
        <w:t xml:space="preserve">several important factors that make the use of force unattractive for Beijing. First, China’s reputation and standing in East Asia would be </w:t>
      </w:r>
      <w:r w:rsidRPr="00EA298D">
        <w:rPr>
          <w:rStyle w:val="StyleUnderline"/>
          <w:b/>
        </w:rPr>
        <w:t>seriously damaged</w:t>
      </w:r>
      <w:r w:rsidRPr="00EA298D">
        <w:rPr>
          <w:rStyle w:val="StyleUnderline"/>
        </w:rPr>
        <w:t>. Other countries in East Asia would harshly criticize China’s use of force, and would likely take steps to defend themselves</w:t>
      </w:r>
      <w:r>
        <w:t xml:space="preserve">. For example, </w:t>
      </w:r>
      <w:r w:rsidRPr="00EA298D">
        <w:rPr>
          <w:rStyle w:val="StyleUnderline"/>
        </w:rPr>
        <w:t>countries involved in territorial disputes with Beijing in the South China Sea have responded to Chinese aggressiveness by improving their military power and pushing back politically and diplomatically</w:t>
      </w:r>
      <w:r>
        <w:t xml:space="preserve">.61 </w:t>
      </w:r>
      <w:r w:rsidRPr="00EA298D">
        <w:rPr>
          <w:rStyle w:val="StyleUnderline"/>
          <w:b/>
        </w:rPr>
        <w:t>China’s reputational costs for attacking Taiwan would be very high</w:t>
      </w:r>
      <w:r w:rsidRPr="00EA298D">
        <w:rPr>
          <w:rStyle w:val="StyleUnderline"/>
        </w:rPr>
        <w:t xml:space="preserve">. Additionally, any military operation against Taiwan would </w:t>
      </w:r>
      <w:r w:rsidRPr="00EA298D">
        <w:rPr>
          <w:rStyle w:val="StyleUnderline"/>
          <w:b/>
        </w:rPr>
        <w:t>tie up a great deal of resources</w:t>
      </w:r>
      <w:r w:rsidRPr="00EA298D">
        <w:rPr>
          <w:rStyle w:val="StyleUnderline"/>
        </w:rPr>
        <w:t xml:space="preserve">. Other states could </w:t>
      </w:r>
      <w:r w:rsidRPr="00EA298D">
        <w:rPr>
          <w:rStyle w:val="StyleUnderline"/>
          <w:b/>
        </w:rPr>
        <w:t>take advantage of a Taiwan-focused Beijing to push back against other Chinese territorial claims</w:t>
      </w:r>
      <w:r w:rsidRPr="00EA298D">
        <w:rPr>
          <w:rStyle w:val="StyleUnderline"/>
        </w:rPr>
        <w:t>.</w:t>
      </w:r>
    </w:p>
    <w:p w:rsidR="00873EC3" w:rsidRPr="00463475" w:rsidRDefault="00873EC3" w:rsidP="00873EC3">
      <w:pPr>
        <w:rPr>
          <w:u w:val="single"/>
        </w:rPr>
      </w:pPr>
      <w:r>
        <w:t xml:space="preserve">Second, </w:t>
      </w:r>
      <w:r w:rsidRPr="00EA298D">
        <w:rPr>
          <w:rStyle w:val="StyleUnderline"/>
        </w:rPr>
        <w:t xml:space="preserve">the PLA has problems with both “hardware” (equipment) and “software” (experience) that would </w:t>
      </w:r>
      <w:r w:rsidRPr="00EA298D">
        <w:rPr>
          <w:rStyle w:val="StyleUnderline"/>
          <w:b/>
        </w:rPr>
        <w:t>restrict its options for using military force</w:t>
      </w:r>
      <w:r w:rsidRPr="00EA298D">
        <w:rPr>
          <w:rStyle w:val="StyleUnderline"/>
        </w:rPr>
        <w:t xml:space="preserve"> against Taiwan</w:t>
      </w:r>
      <w:r>
        <w:t xml:space="preserve">.62 </w:t>
      </w:r>
      <w:r w:rsidRPr="00EA298D">
        <w:rPr>
          <w:rStyle w:val="StyleUnderline"/>
        </w:rPr>
        <w:t>The modern PLA has no experience conducting large-scale amphibious landings</w:t>
      </w:r>
      <w:r>
        <w:t xml:space="preserve">, which are complicated operations that would be very costly to execute against a dug-in defender.63 On the hardware side, </w:t>
      </w:r>
      <w:r w:rsidRPr="00EA298D">
        <w:rPr>
          <w:rStyle w:val="StyleUnderline"/>
        </w:rPr>
        <w:t>the PLA still lacks the amphibious-lift capabilities and replenishment ships necessary to mount a successful invasion attempt</w:t>
      </w:r>
      <w:r>
        <w:t xml:space="preserve">.64 </w:t>
      </w:r>
      <w:r w:rsidRPr="00EA298D">
        <w:rPr>
          <w:rStyle w:val="StyleUnderline"/>
        </w:rPr>
        <w:t>China</w:t>
      </w:r>
      <w:r>
        <w:t xml:space="preserve"> has made big strides shifting the relative balance of power in the Taiwan Strait, but it </w:t>
      </w:r>
      <w:r w:rsidRPr="00EA298D">
        <w:rPr>
          <w:rStyle w:val="StyleUnderline"/>
        </w:rPr>
        <w:t>still faces significant challenges that will take time to overcome</w:t>
      </w:r>
      <w:r>
        <w:t xml:space="preserve">.65 Presently, </w:t>
      </w:r>
      <w:r w:rsidRPr="00EA298D">
        <w:rPr>
          <w:rStyle w:val="StyleUnderline"/>
        </w:rPr>
        <w:t>the PLA is more prepared to push back against American intervention than to initiate an invasion of Taiwan.</w:t>
      </w:r>
    </w:p>
    <w:p w:rsidR="00873EC3" w:rsidRDefault="00873EC3" w:rsidP="00873EC3">
      <w:pPr>
        <w:pStyle w:val="Heading3"/>
      </w:pPr>
      <w:bookmarkStart w:id="67" w:name="_Toc10461950"/>
      <w:bookmarkStart w:id="68" w:name="_Toc10462041"/>
      <w:bookmarkStart w:id="69" w:name="_Toc10465362"/>
      <w:r>
        <w:lastRenderedPageBreak/>
        <w:t xml:space="preserve">2nc xt #1 – at: </w:t>
      </w:r>
      <w:proofErr w:type="gramStart"/>
      <w:r>
        <w:t>taiwan</w:t>
      </w:r>
      <w:proofErr w:type="gramEnd"/>
      <w:r>
        <w:t xml:space="preserve"> would start the war</w:t>
      </w:r>
      <w:bookmarkEnd w:id="67"/>
      <w:bookmarkEnd w:id="68"/>
      <w:bookmarkEnd w:id="69"/>
    </w:p>
    <w:p w:rsidR="00873EC3" w:rsidRPr="001977F4" w:rsidRDefault="00873EC3" w:rsidP="00873EC3">
      <w:pPr>
        <w:pStyle w:val="Heading4"/>
      </w:pPr>
      <w:r>
        <w:t xml:space="preserve">Taiwan will not be aggressive now – US restraint </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Default="00873EC3" w:rsidP="00873EC3">
      <w:r w:rsidRPr="001977F4">
        <w:rPr>
          <w:rStyle w:val="StyleUnderline"/>
        </w:rPr>
        <w:t xml:space="preserve">Beijing's assertive policies contrast to the </w:t>
      </w:r>
      <w:r w:rsidRPr="001977F4">
        <w:rPr>
          <w:rStyle w:val="StyleUnderline"/>
          <w:b/>
        </w:rPr>
        <w:t>responsible, measured, and cooperative approach Taipei has taken to managing disputed claims in the East China and South China Seas</w:t>
      </w:r>
      <w:r>
        <w:t xml:space="preserve">.17 Far from being the dangerous source of entrapment Glaser describes, Taiwan is a valuable strategic and economic partner.18 In June 2015, the United States and Taiwan signed the Global Cooperation and Training Framework agreement to jointly offer capacity building in areas such as public health, women's empowerment, environmental protection, and maritime safety. </w:t>
      </w:r>
      <w:r w:rsidRPr="001977F4">
        <w:rPr>
          <w:rStyle w:val="StyleUnderline"/>
        </w:rPr>
        <w:t xml:space="preserve">Leaders across Taiwan's political spectrum have internalized lessons from the provocative Chen Shui-bian years and are </w:t>
      </w:r>
      <w:r w:rsidRPr="001977F4">
        <w:rPr>
          <w:rStyle w:val="StyleUnderline"/>
          <w:b/>
        </w:rPr>
        <w:t>not about to risk the lives and treasure of their people for the sake of forcing Washington's hand vis-à-vis Beijing</w:t>
      </w:r>
      <w:r w:rsidRPr="001977F4">
        <w:rPr>
          <w:rStyle w:val="StyleUnderline"/>
        </w:rPr>
        <w:t>.</w:t>
      </w:r>
      <w:r>
        <w:t xml:space="preserve"> Moreover, </w:t>
      </w:r>
      <w:r w:rsidRPr="001977F4">
        <w:rPr>
          <w:rStyle w:val="StyleUnderline"/>
        </w:rPr>
        <w:t xml:space="preserve">the United States has historically managed to </w:t>
      </w:r>
      <w:r w:rsidRPr="001977F4">
        <w:rPr>
          <w:rStyle w:val="StyleUnderline"/>
          <w:b/>
        </w:rPr>
        <w:t>deter challengers and restrain partners</w:t>
      </w:r>
      <w:r w:rsidRPr="001977F4">
        <w:rPr>
          <w:rStyle w:val="StyleUnderline"/>
        </w:rPr>
        <w:t>, preventing both sides from initiating or escalating conflicts</w:t>
      </w:r>
      <w:r>
        <w:t>.19</w:t>
      </w:r>
    </w:p>
    <w:p w:rsidR="00873EC3" w:rsidRDefault="00873EC3" w:rsidP="00873EC3">
      <w:pPr>
        <w:pStyle w:val="Heading3"/>
      </w:pPr>
      <w:bookmarkStart w:id="70" w:name="_Toc10461951"/>
      <w:bookmarkStart w:id="71" w:name="_Toc10462042"/>
      <w:bookmarkStart w:id="72" w:name="_Toc10465363"/>
      <w:r>
        <w:lastRenderedPageBreak/>
        <w:t>2nc xt #2 – alt causes</w:t>
      </w:r>
      <w:bookmarkEnd w:id="70"/>
      <w:bookmarkEnd w:id="71"/>
      <w:bookmarkEnd w:id="72"/>
      <w:r>
        <w:t xml:space="preserve"> </w:t>
      </w:r>
    </w:p>
    <w:p w:rsidR="00873EC3" w:rsidRPr="001D6D08" w:rsidRDefault="00873EC3" w:rsidP="00873EC3">
      <w:pPr>
        <w:pStyle w:val="Heading4"/>
      </w:pPr>
      <w:r>
        <w:t>Doesn’t solve – China has other claims and the relationship has more beef</w:t>
      </w:r>
    </w:p>
    <w:p w:rsidR="00873EC3" w:rsidRPr="001D6D08" w:rsidRDefault="00873EC3" w:rsidP="00873EC3">
      <w:r w:rsidRPr="001D6D08">
        <w:rPr>
          <w:rStyle w:val="Style13ptBold"/>
        </w:rPr>
        <w:t>Rehman 14</w:t>
      </w:r>
      <w:r>
        <w:t xml:space="preserve">, Iskander Rehman is a fellow at the Center for Strategic and Budgetary Assessments (CSBA) in Washington, DC. February 28, 2014 Topic: DefenseSecurity Region: Taiwan </w:t>
      </w:r>
      <w:proofErr w:type="gramStart"/>
      <w:r>
        <w:t>A</w:t>
      </w:r>
      <w:proofErr w:type="gramEnd"/>
      <w:r>
        <w:t xml:space="preserve"> small island of great strategic importance. Why Taiwan Matters https://nationalinterest.org/commentary/why-taiwan-matters-9971</w:t>
      </w:r>
    </w:p>
    <w:p w:rsidR="00873EC3" w:rsidRPr="008A7F55" w:rsidRDefault="00873EC3" w:rsidP="00873EC3">
      <w:pPr>
        <w:rPr>
          <w:rStyle w:val="StyleUnderline"/>
        </w:rPr>
      </w:pPr>
      <w:r w:rsidRPr="008A7F55">
        <w:rPr>
          <w:rStyle w:val="StyleUnderline"/>
        </w:rPr>
        <w:t xml:space="preserve">Abandoning Taiwan would likely </w:t>
      </w:r>
      <w:r w:rsidRPr="008A7F55">
        <w:rPr>
          <w:rStyle w:val="StyleUnderline"/>
          <w:b/>
        </w:rPr>
        <w:t>fail to ameliorate the Sino-U.S. Relationship</w:t>
      </w:r>
      <w:r w:rsidRPr="008A7F55">
        <w:rPr>
          <w:rStyle w:val="StyleUnderline"/>
        </w:rPr>
        <w:t>.</w:t>
      </w:r>
    </w:p>
    <w:p w:rsidR="00873EC3" w:rsidRPr="00FE6ED3" w:rsidRDefault="00873EC3" w:rsidP="00873EC3">
      <w:pPr>
        <w:rPr>
          <w:sz w:val="16"/>
        </w:rPr>
      </w:pPr>
      <w:r w:rsidRPr="008A7F55">
        <w:rPr>
          <w:rStyle w:val="StyleUnderline"/>
        </w:rPr>
        <w:t>There are certain core issues troubling the Sino-U.S. relationship that extend far beyond</w:t>
      </w:r>
      <w:r w:rsidRPr="00FE6ED3">
        <w:rPr>
          <w:sz w:val="16"/>
        </w:rPr>
        <w:t xml:space="preserve"> the </w:t>
      </w:r>
      <w:r w:rsidRPr="008A7F55">
        <w:rPr>
          <w:rStyle w:val="StyleUnderline"/>
        </w:rPr>
        <w:t>Taiwan</w:t>
      </w:r>
      <w:r w:rsidRPr="00FE6ED3">
        <w:rPr>
          <w:sz w:val="16"/>
        </w:rPr>
        <w:t xml:space="preserve"> Strait. </w:t>
      </w:r>
      <w:r w:rsidRPr="008A7F55">
        <w:rPr>
          <w:rStyle w:val="StyleUnderline"/>
        </w:rPr>
        <w:t xml:space="preserve">Whether it is </w:t>
      </w:r>
      <w:r w:rsidRPr="008A7F55">
        <w:rPr>
          <w:rStyle w:val="StyleUnderline"/>
          <w:b/>
        </w:rPr>
        <w:t>Beijing’s assertiveness towards its neighbors</w:t>
      </w:r>
      <w:r w:rsidRPr="00FE6ED3">
        <w:rPr>
          <w:sz w:val="16"/>
        </w:rPr>
        <w:t xml:space="preserve">, some of whom, </w:t>
      </w:r>
      <w:r w:rsidRPr="008A7F55">
        <w:rPr>
          <w:rStyle w:val="StyleUnderline"/>
        </w:rPr>
        <w:t>like Japan and the Philippines</w:t>
      </w:r>
      <w:r w:rsidRPr="00FE6ED3">
        <w:rPr>
          <w:sz w:val="16"/>
        </w:rPr>
        <w:t xml:space="preserve">, are treaty allies of the United States, </w:t>
      </w:r>
      <w:r w:rsidRPr="008A7F55">
        <w:rPr>
          <w:rStyle w:val="StyleUnderline"/>
        </w:rPr>
        <w:t xml:space="preserve">or issues related to </w:t>
      </w:r>
      <w:r w:rsidRPr="001D6D08">
        <w:rPr>
          <w:rStyle w:val="StyleUnderline"/>
          <w:b/>
        </w:rPr>
        <w:t>cyber-espionage and human rights</w:t>
      </w:r>
      <w:r w:rsidRPr="008A7F55">
        <w:rPr>
          <w:rStyle w:val="StyleUnderline"/>
        </w:rPr>
        <w:t xml:space="preserve">, the challenges currently testing the bilateral relationship are profound and </w:t>
      </w:r>
      <w:r w:rsidRPr="001D6D08">
        <w:rPr>
          <w:rStyle w:val="StyleUnderline"/>
        </w:rPr>
        <w:t>numerous. China is</w:t>
      </w:r>
      <w:r w:rsidRPr="00FE6ED3">
        <w:rPr>
          <w:sz w:val="16"/>
        </w:rPr>
        <w:t xml:space="preserve"> a </w:t>
      </w:r>
      <w:r w:rsidRPr="001D6D08">
        <w:rPr>
          <w:rStyle w:val="StyleUnderline"/>
        </w:rPr>
        <w:t>revisionist</w:t>
      </w:r>
      <w:r w:rsidRPr="00FE6ED3">
        <w:rPr>
          <w:sz w:val="16"/>
        </w:rPr>
        <w:t xml:space="preserve"> power—and </w:t>
      </w:r>
      <w:r w:rsidRPr="001D6D08">
        <w:rPr>
          <w:rStyle w:val="StyleUnderline"/>
        </w:rPr>
        <w:t>its claims</w:t>
      </w:r>
      <w:r w:rsidRPr="00FE6ED3">
        <w:rPr>
          <w:sz w:val="16"/>
        </w:rPr>
        <w:t xml:space="preserve"> on the international system </w:t>
      </w:r>
      <w:r w:rsidRPr="001D6D08">
        <w:rPr>
          <w:rStyle w:val="StyleUnderline"/>
        </w:rPr>
        <w:t>do not end with Taiwan.</w:t>
      </w:r>
      <w:r w:rsidRPr="001D6D08">
        <w:rPr>
          <w:rStyle w:val="StyleUnderline"/>
          <w:b/>
        </w:rPr>
        <w:t xml:space="preserve"> One should not surmise</w:t>
      </w:r>
      <w:r w:rsidRPr="00FE6ED3">
        <w:rPr>
          <w:sz w:val="16"/>
        </w:rPr>
        <w:t xml:space="preserve">, therefore, </w:t>
      </w:r>
      <w:r w:rsidRPr="001D6D08">
        <w:rPr>
          <w:rStyle w:val="StyleUnderline"/>
          <w:b/>
        </w:rPr>
        <w:t>that Sino-U.S. strategic competition would abate were the Taiwan issue to be resolved</w:t>
      </w:r>
      <w:r w:rsidRPr="00FE6ED3">
        <w:rPr>
          <w:sz w:val="16"/>
        </w:rPr>
        <w:t xml:space="preserve">. Indeed, a growing body of work in the strategic studies community has suggested that </w:t>
      </w:r>
      <w:r w:rsidRPr="001D6D08">
        <w:rPr>
          <w:rStyle w:val="StyleUnderline"/>
        </w:rPr>
        <w:t xml:space="preserve">Sino-U.S. tensions are more </w:t>
      </w:r>
      <w:r w:rsidRPr="001D6D08">
        <w:rPr>
          <w:rStyle w:val="StyleUnderline"/>
          <w:b/>
        </w:rPr>
        <w:t>structural than conjectural</w:t>
      </w:r>
      <w:r w:rsidRPr="001D6D08">
        <w:rPr>
          <w:rStyle w:val="StyleUnderline"/>
        </w:rPr>
        <w:t>, and are the natural result of the friction that traditionally occurs between rising and established powers</w:t>
      </w:r>
      <w:r w:rsidRPr="00FE6ED3">
        <w:rPr>
          <w:sz w:val="16"/>
        </w:rPr>
        <w:t>.</w:t>
      </w:r>
    </w:p>
    <w:p w:rsidR="00873EC3" w:rsidRDefault="00873EC3" w:rsidP="00873EC3">
      <w:pPr>
        <w:pStyle w:val="Heading4"/>
      </w:pPr>
      <w:r>
        <w:t xml:space="preserve">Too many other points of tension </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Default="00873EC3" w:rsidP="00873EC3">
      <w:pPr>
        <w:rPr>
          <w:sz w:val="16"/>
        </w:rPr>
      </w:pPr>
      <w:r w:rsidRPr="00B272A7">
        <w:rPr>
          <w:rStyle w:val="StyleUnderline"/>
        </w:rPr>
        <w:t xml:space="preserve">Points of friction in U.S.-China relations </w:t>
      </w:r>
      <w:r w:rsidRPr="00B272A7">
        <w:rPr>
          <w:rStyle w:val="StyleUnderline"/>
          <w:b/>
        </w:rPr>
        <w:t>abound</w:t>
      </w:r>
      <w:r w:rsidRPr="00FE6ED3">
        <w:rPr>
          <w:sz w:val="16"/>
        </w:rPr>
        <w:t>—</w:t>
      </w:r>
      <w:r w:rsidRPr="00B272A7">
        <w:rPr>
          <w:rStyle w:val="StyleUnderline"/>
        </w:rPr>
        <w:t xml:space="preserve">from </w:t>
      </w:r>
      <w:r w:rsidRPr="00B272A7">
        <w:rPr>
          <w:rStyle w:val="StyleUnderline"/>
          <w:b/>
        </w:rPr>
        <w:t>cyber espionage</w:t>
      </w:r>
      <w:r w:rsidRPr="00B272A7">
        <w:rPr>
          <w:rStyle w:val="StyleUnderline"/>
        </w:rPr>
        <w:t xml:space="preserve"> and </w:t>
      </w:r>
      <w:r w:rsidRPr="00B272A7">
        <w:rPr>
          <w:rStyle w:val="StyleUnderline"/>
          <w:b/>
        </w:rPr>
        <w:t>human rights</w:t>
      </w:r>
      <w:r w:rsidRPr="00B272A7">
        <w:rPr>
          <w:rStyle w:val="StyleUnderline"/>
        </w:rPr>
        <w:t xml:space="preserve"> to </w:t>
      </w:r>
      <w:r w:rsidRPr="00B272A7">
        <w:rPr>
          <w:rStyle w:val="StyleUnderline"/>
          <w:b/>
        </w:rPr>
        <w:t>trade disputes</w:t>
      </w:r>
      <w:r w:rsidRPr="00B272A7">
        <w:rPr>
          <w:rStyle w:val="StyleUnderline"/>
        </w:rPr>
        <w:t xml:space="preserve"> and </w:t>
      </w:r>
      <w:r w:rsidRPr="00B272A7">
        <w:rPr>
          <w:rStyle w:val="StyleUnderline"/>
          <w:b/>
        </w:rPr>
        <w:t>financial governance</w:t>
      </w:r>
      <w:r w:rsidRPr="00B272A7">
        <w:rPr>
          <w:rStyle w:val="StyleUnderline"/>
        </w:rPr>
        <w:t xml:space="preserve">. Abandoning Taiwan </w:t>
      </w:r>
      <w:r w:rsidRPr="00B272A7">
        <w:rPr>
          <w:rStyle w:val="StyleUnderline"/>
          <w:b/>
        </w:rPr>
        <w:t xml:space="preserve">will not stop Chinese </w:t>
      </w:r>
      <w:r w:rsidRPr="00B272A7">
        <w:rPr>
          <w:rStyle w:val="StyleUnderline"/>
          <w:b/>
          <w:sz w:val="30"/>
          <w:szCs w:val="30"/>
        </w:rPr>
        <w:t>military modernization, antiaccess/area denial development, or the targeting of U.S. bases</w:t>
      </w:r>
      <w:r w:rsidRPr="00B272A7">
        <w:rPr>
          <w:rStyle w:val="StyleUnderline"/>
          <w:b/>
        </w:rPr>
        <w:t xml:space="preserve"> in Japan and South Korea with Chinese missiles</w:t>
      </w:r>
      <w:r w:rsidRPr="00FE6ED3">
        <w:rPr>
          <w:sz w:val="16"/>
        </w:rPr>
        <w:t xml:space="preserve">.11 The United States has numerous reasons for conducting surveillance and freedom of navigation operations, so those </w:t>
      </w:r>
      <w:r w:rsidRPr="00487EBE">
        <w:rPr>
          <w:rStyle w:val="StyleUnderline"/>
        </w:rPr>
        <w:t xml:space="preserve">activities Glaser identifies as irritants to China would not end, </w:t>
      </w:r>
      <w:r w:rsidRPr="00487EBE">
        <w:rPr>
          <w:rStyle w:val="StyleUnderline"/>
          <w:b/>
        </w:rPr>
        <w:t>even if Taiwan were no longer a subject of disagreement</w:t>
      </w:r>
      <w:r w:rsidRPr="00FE6ED3">
        <w:rPr>
          <w:sz w:val="16"/>
        </w:rPr>
        <w:t xml:space="preserve">. Foreign policy ambition in Beijing has outgrown the 1950s and 1990s cross-strait crises; </w:t>
      </w:r>
      <w:r w:rsidRPr="00487EBE">
        <w:rPr>
          <w:rStyle w:val="StyleUnderline"/>
        </w:rPr>
        <w:t xml:space="preserve">Chinese internal debates tend to </w:t>
      </w:r>
      <w:r w:rsidRPr="00487EBE">
        <w:rPr>
          <w:rStyle w:val="StyleUnderline"/>
          <w:b/>
        </w:rPr>
        <w:t>paint the United States as a global competitor</w:t>
      </w:r>
      <w:r w:rsidRPr="00487EBE">
        <w:rPr>
          <w:rStyle w:val="StyleUnderline"/>
        </w:rPr>
        <w:t>, benchmark U.S. global capabilities, and derive legitimacy from contrasting Chinese political values with “Western” or “universal” values</w:t>
      </w:r>
      <w:r w:rsidRPr="00FE6ED3">
        <w:rPr>
          <w:sz w:val="16"/>
        </w:rPr>
        <w:t xml:space="preserve">.12 </w:t>
      </w:r>
      <w:r w:rsidRPr="00487EBE">
        <w:rPr>
          <w:rStyle w:val="StyleUnderline"/>
        </w:rPr>
        <w:t>Glaser does not mention Chinese efforts at building up alternative institutions such as the Shanghai Cooperation Organization, Conference on Interaction and Confidence-Building Measures in Asia, Boao Forum for Asia, and Asian Infrastructure Investment Bank, or China using issues of historical animosity to drive a wedge between Japan and South Korea</w:t>
      </w:r>
      <w:r w:rsidRPr="00FE6ED3">
        <w:rPr>
          <w:sz w:val="16"/>
        </w:rPr>
        <w:t>. He thus underestimates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coalition.13</w:t>
      </w:r>
    </w:p>
    <w:p w:rsidR="00FE6ED3" w:rsidRDefault="00FE6ED3" w:rsidP="00873EC3">
      <w:pPr>
        <w:rPr>
          <w:sz w:val="16"/>
        </w:rPr>
      </w:pPr>
    </w:p>
    <w:p w:rsidR="00FE6ED3" w:rsidRDefault="00FE6ED3" w:rsidP="00FE6ED3">
      <w:pPr>
        <w:pStyle w:val="Heading4"/>
      </w:pPr>
      <w:r>
        <w:t xml:space="preserve">Limited concessions are insufficient </w:t>
      </w:r>
    </w:p>
    <w:p w:rsidR="00FE6ED3" w:rsidRDefault="00FE6ED3" w:rsidP="00FE6ED3">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FE6ED3" w:rsidRPr="00356E7C" w:rsidRDefault="00FE6ED3" w:rsidP="00FE6ED3">
      <w:pPr>
        <w:rPr>
          <w:u w:val="single"/>
        </w:rPr>
      </w:pPr>
      <w:r w:rsidRPr="00356E7C">
        <w:rPr>
          <w:rStyle w:val="StyleUnderline"/>
        </w:rPr>
        <w:t>Many knowledgeable observers have offered a variety of recommendations designed to reduce mistrust and enhance cooperation between Washington and Beijing, involving</w:t>
      </w:r>
      <w:r w:rsidRPr="00FE6ED3">
        <w:rPr>
          <w:sz w:val="16"/>
        </w:rPr>
        <w:t xml:space="preserve"> everything from caps on U.S. and Chinese defense spending to mutual, </w:t>
      </w:r>
      <w:r w:rsidRPr="00356E7C">
        <w:rPr>
          <w:rStyle w:val="StyleUnderline"/>
          <w:b/>
        </w:rPr>
        <w:t>limited concessions</w:t>
      </w:r>
      <w:r w:rsidRPr="00FE6ED3">
        <w:rPr>
          <w:sz w:val="16"/>
        </w:rPr>
        <w:t xml:space="preserve"> or understandings </w:t>
      </w:r>
      <w:r w:rsidRPr="00356E7C">
        <w:rPr>
          <w:rStyle w:val="StyleUnderline"/>
          <w:b/>
        </w:rPr>
        <w:t>regarding Taiwan</w:t>
      </w:r>
      <w:r w:rsidRPr="00FE6ED3">
        <w:rPr>
          <w:sz w:val="16"/>
        </w:rPr>
        <w:t xml:space="preserve"> and maritime disputes, and clearer, more calibrated bottom-line statements on alliance commitments and core interests.3 </w:t>
      </w:r>
      <w:r w:rsidRPr="00356E7C">
        <w:rPr>
          <w:rStyle w:val="StyleUnderline"/>
        </w:rPr>
        <w:t xml:space="preserve">While many of these initiatives make eminent sense, they generally </w:t>
      </w:r>
      <w:r w:rsidRPr="00356E7C">
        <w:rPr>
          <w:rStyle w:val="StyleUnderline"/>
          <w:b/>
        </w:rPr>
        <w:t>fail to address both the underlying problem of clashing assumptions and beliefs about the requirements for continued order and prosperity in Asia</w:t>
      </w:r>
      <w:r w:rsidRPr="00356E7C">
        <w:rPr>
          <w:rStyle w:val="StyleUnderline"/>
        </w:rPr>
        <w:t xml:space="preserve"> and the basic threat perceptions generated by inaccurate historical analogies about China’s past and domestic nationalist views and pressures</w:t>
      </w:r>
      <w:r w:rsidRPr="00FE6ED3">
        <w:rPr>
          <w:sz w:val="16"/>
        </w:rPr>
        <w:t xml:space="preserve">. Moreover, </w:t>
      </w:r>
      <w:r w:rsidRPr="00356E7C">
        <w:rPr>
          <w:rStyle w:val="StyleUnderline"/>
        </w:rPr>
        <w:t xml:space="preserve">almost no observers offer recommendations designed to </w:t>
      </w:r>
      <w:r w:rsidRPr="00356E7C">
        <w:rPr>
          <w:rStyle w:val="StyleUnderline"/>
          <w:b/>
        </w:rPr>
        <w:t>significantly alter the power structure in volatile areas along China’s maritime periphery</w:t>
      </w:r>
      <w:r w:rsidRPr="00356E7C">
        <w:rPr>
          <w:rStyle w:val="StyleUnderline"/>
        </w:rPr>
        <w:t xml:space="preserve">, such as on the </w:t>
      </w:r>
      <w:r w:rsidRPr="00356E7C">
        <w:rPr>
          <w:rStyle w:val="StyleUnderline"/>
          <w:b/>
        </w:rPr>
        <w:t>Korean Peninsula</w:t>
      </w:r>
      <w:r w:rsidRPr="00356E7C">
        <w:rPr>
          <w:rStyle w:val="StyleUnderline"/>
        </w:rPr>
        <w:t xml:space="preserve"> </w:t>
      </w:r>
      <w:r w:rsidRPr="00FE6ED3">
        <w:rPr>
          <w:sz w:val="16"/>
        </w:rPr>
        <w:t>and in and around Taiwan,</w:t>
      </w:r>
      <w:r w:rsidRPr="00356E7C">
        <w:rPr>
          <w:rStyle w:val="StyleUnderline"/>
        </w:rPr>
        <w:t xml:space="preserve"> in ways that could significantly </w:t>
      </w:r>
      <w:r w:rsidRPr="00356E7C">
        <w:rPr>
          <w:rStyle w:val="StyleUnderline"/>
          <w:b/>
        </w:rPr>
        <w:t>defuse those areas</w:t>
      </w:r>
      <w:r w:rsidRPr="00356E7C">
        <w:rPr>
          <w:rStyle w:val="StyleUnderline"/>
        </w:rPr>
        <w:t xml:space="preserve"> as sources of conflict over the long term.</w:t>
      </w:r>
    </w:p>
    <w:p w:rsidR="00FE6ED3" w:rsidRDefault="00FE6ED3">
      <w:pPr>
        <w:spacing w:after="160" w:line="259" w:lineRule="auto"/>
        <w:rPr>
          <w:sz w:val="16"/>
        </w:rPr>
      </w:pPr>
      <w:r>
        <w:rPr>
          <w:sz w:val="16"/>
        </w:rPr>
        <w:br w:type="page"/>
      </w:r>
    </w:p>
    <w:p w:rsidR="00FE6ED3" w:rsidRPr="00FE6ED3" w:rsidRDefault="00FE6ED3" w:rsidP="00873EC3">
      <w:pPr>
        <w:rPr>
          <w:sz w:val="16"/>
        </w:rPr>
      </w:pPr>
    </w:p>
    <w:p w:rsidR="00873EC3" w:rsidRDefault="00873EC3" w:rsidP="00873EC3">
      <w:pPr>
        <w:pStyle w:val="Heading4"/>
      </w:pPr>
      <w:r>
        <w:t xml:space="preserve">Removing Taiwan is insufficient – other irritants </w:t>
      </w:r>
    </w:p>
    <w:p w:rsidR="00873EC3" w:rsidRDefault="00873EC3" w:rsidP="00873EC3">
      <w:r>
        <w:rPr>
          <w:rStyle w:val="Style13ptBold"/>
        </w:rPr>
        <w:t xml:space="preserve">Wang 11 </w:t>
      </w:r>
      <w:r>
        <w:t xml:space="preserve">T.Y. Wang Illinois State University, Paper Delivered at 2011 American Association for Chinese Studies Annual Meeting, October 14-16, </w:t>
      </w:r>
      <w:hyperlink r:id="rId11" w:history="1">
        <w:r w:rsidRPr="00131E46">
          <w:rPr>
            <w:rStyle w:val="Hyperlink"/>
          </w:rPr>
          <w:t>https://aacs.ccny.cuny.edu/2011conference/Papers2011.htm</w:t>
        </w:r>
      </w:hyperlink>
    </w:p>
    <w:p w:rsidR="00873EC3" w:rsidRPr="00FF2626" w:rsidRDefault="00873EC3" w:rsidP="00873EC3">
      <w:pPr>
        <w:rPr>
          <w:rStyle w:val="StyleUnderline"/>
        </w:rPr>
      </w:pPr>
      <w:r w:rsidRPr="00FF2626">
        <w:rPr>
          <w:rStyle w:val="StyleUnderline"/>
        </w:rPr>
        <w:t>Avoiding Conflict?</w:t>
      </w:r>
    </w:p>
    <w:p w:rsidR="00873EC3" w:rsidRPr="00FE6ED3" w:rsidRDefault="00873EC3" w:rsidP="00873EC3">
      <w:pPr>
        <w:rPr>
          <w:sz w:val="16"/>
        </w:rPr>
      </w:pPr>
      <w:r w:rsidRPr="00FF2626">
        <w:rPr>
          <w:rStyle w:val="StyleUnderline"/>
        </w:rPr>
        <w:t>Another major assumption underlying the call for abandoning Taiwan is that by doing so Washington can resolve</w:t>
      </w:r>
      <w:r w:rsidRPr="00FE6ED3">
        <w:rPr>
          <w:sz w:val="16"/>
        </w:rPr>
        <w:t xml:space="preserve"> most, if not all, </w:t>
      </w:r>
      <w:r w:rsidRPr="00FF2626">
        <w:rPr>
          <w:rStyle w:val="StyleUnderline"/>
        </w:rPr>
        <w:t>differences with Beijing</w:t>
      </w:r>
      <w:r w:rsidRPr="00FE6ED3">
        <w:rPr>
          <w:sz w:val="16"/>
        </w:rPr>
        <w:t xml:space="preserve">. Speaking from the realist perspective, </w:t>
      </w:r>
      <w:r w:rsidRPr="00FF2626">
        <w:rPr>
          <w:rStyle w:val="StyleUnderline"/>
        </w:rPr>
        <w:t>scholars who made this call believe that a rising China imposes serious challenges to American</w:t>
      </w:r>
      <w:r w:rsidRPr="00FE6ED3">
        <w:rPr>
          <w:sz w:val="16"/>
        </w:rPr>
        <w:t xml:space="preserve"> national </w:t>
      </w:r>
      <w:r w:rsidRPr="00FF2626">
        <w:rPr>
          <w:rStyle w:val="StyleUnderline"/>
        </w:rPr>
        <w:t>interests</w:t>
      </w:r>
      <w:r w:rsidRPr="00FE6ED3">
        <w:rPr>
          <w:sz w:val="16"/>
        </w:rPr>
        <w:t xml:space="preserve">. Because the relative power of the US is ebbing and Washington requires Beijing’s cooperation on a variety of issues, </w:t>
      </w:r>
      <w:r w:rsidRPr="00FF2626">
        <w:rPr>
          <w:rStyle w:val="StyleUnderline"/>
        </w:rPr>
        <w:t>they</w:t>
      </w:r>
      <w:r w:rsidRPr="00FE6ED3">
        <w:rPr>
          <w:sz w:val="16"/>
        </w:rPr>
        <w:t xml:space="preserve"> optimistically </w:t>
      </w:r>
      <w:r w:rsidRPr="00FF2626">
        <w:rPr>
          <w:rStyle w:val="StyleUnderline"/>
        </w:rPr>
        <w:t>believe that reducing American support for Taiwan could resolve the most contentious issue in US-China relations and leads to a more cooperative China</w:t>
      </w:r>
      <w:r w:rsidRPr="00FE6ED3">
        <w:rPr>
          <w:sz w:val="16"/>
        </w:rPr>
        <w:t xml:space="preserve">. </w:t>
      </w:r>
    </w:p>
    <w:p w:rsidR="00873EC3" w:rsidRPr="00FE6ED3" w:rsidRDefault="00873EC3" w:rsidP="00873EC3">
      <w:pPr>
        <w:rPr>
          <w:sz w:val="16"/>
        </w:rPr>
      </w:pPr>
      <w:r w:rsidRPr="00FE6ED3">
        <w:rPr>
          <w:sz w:val="16"/>
        </w:rPr>
        <w:t xml:space="preserve">While speaking from the realist perspective, </w:t>
      </w:r>
      <w:r w:rsidRPr="00FF2626">
        <w:rPr>
          <w:rStyle w:val="StyleUnderline"/>
        </w:rPr>
        <w:t xml:space="preserve">those who made such a call </w:t>
      </w:r>
      <w:r w:rsidRPr="00FF2626">
        <w:rPr>
          <w:rStyle w:val="StyleUnderline"/>
          <w:b/>
        </w:rPr>
        <w:t xml:space="preserve">assumes that the Taiwan issue is the </w:t>
      </w:r>
      <w:r w:rsidRPr="00FF2626">
        <w:rPr>
          <w:rStyle w:val="StyleUnderline"/>
          <w:b/>
          <w:sz w:val="30"/>
          <w:szCs w:val="30"/>
        </w:rPr>
        <w:t>only irritant</w:t>
      </w:r>
      <w:r w:rsidRPr="00FF2626">
        <w:rPr>
          <w:rStyle w:val="StyleUnderline"/>
          <w:b/>
        </w:rPr>
        <w:t xml:space="preserve"> in US-China relations</w:t>
      </w:r>
      <w:r w:rsidRPr="00FF2626">
        <w:rPr>
          <w:rStyle w:val="StyleUnderline"/>
        </w:rPr>
        <w:t xml:space="preserve">.  They ignore the realist argument that differences between a hegemon and a challenger arise from the </w:t>
      </w:r>
      <w:r w:rsidRPr="00FF2626">
        <w:rPr>
          <w:rStyle w:val="StyleUnderline"/>
          <w:b/>
        </w:rPr>
        <w:t>changing power structure</w:t>
      </w:r>
      <w:r w:rsidRPr="00FF2626">
        <w:rPr>
          <w:rStyle w:val="StyleUnderline"/>
        </w:rPr>
        <w:t xml:space="preserve"> in the international system</w:t>
      </w:r>
      <w:r w:rsidRPr="00FE6ED3">
        <w:rPr>
          <w:sz w:val="16"/>
        </w:rPr>
        <w:t xml:space="preserve">.  Because the existing international order is set by the power and the wealth of the hegemon according to the hegemon’s interests, </w:t>
      </w:r>
      <w:r w:rsidRPr="00FF2626">
        <w:rPr>
          <w:rStyle w:val="StyleUnderline"/>
        </w:rPr>
        <w:t>challengers are likely to seek to rewrite the rules of the game as the balance of power shifts</w:t>
      </w:r>
      <w:r w:rsidRPr="00FE6ED3">
        <w:rPr>
          <w:sz w:val="16"/>
        </w:rPr>
        <w:t xml:space="preserve"> (Gilpin, 1981).  </w:t>
      </w:r>
      <w:r w:rsidRPr="00FF2626">
        <w:rPr>
          <w:rStyle w:val="StyleUnderline"/>
        </w:rPr>
        <w:t>Differences in pursuing what is perceived as their own national interests are bound to happen and conflicts</w:t>
      </w:r>
      <w:r w:rsidRPr="00FE6ED3">
        <w:rPr>
          <w:sz w:val="16"/>
        </w:rPr>
        <w:t xml:space="preserve">, including military ones, </w:t>
      </w:r>
      <w:r w:rsidRPr="00FF2626">
        <w:rPr>
          <w:rStyle w:val="StyleUnderline"/>
        </w:rPr>
        <w:t>are likely to occur</w:t>
      </w:r>
      <w:r w:rsidRPr="00FE6ED3">
        <w:rPr>
          <w:sz w:val="16"/>
        </w:rPr>
        <w:t xml:space="preserve"> if these differences are not properly managed (Mearsheimer, 2006)).  </w:t>
      </w:r>
      <w:r w:rsidRPr="00FF2626">
        <w:rPr>
          <w:rStyle w:val="StyleUnderline"/>
          <w:b/>
        </w:rPr>
        <w:t xml:space="preserve">Making concessions on one issue </w:t>
      </w:r>
      <w:r w:rsidRPr="00FF2626">
        <w:rPr>
          <w:rStyle w:val="StyleUnderline"/>
          <w:b/>
          <w:sz w:val="30"/>
          <w:szCs w:val="30"/>
        </w:rPr>
        <w:t>does not mean that the hegemon and the challenger can live happily ever after</w:t>
      </w:r>
      <w:r w:rsidRPr="00FF2626">
        <w:rPr>
          <w:rStyle w:val="StyleUnderline"/>
          <w:b/>
        </w:rPr>
        <w:t xml:space="preserve"> because each state acts according to its own interests</w:t>
      </w:r>
      <w:r w:rsidRPr="00FE6ED3">
        <w:rPr>
          <w:sz w:val="16"/>
        </w:rPr>
        <w:t xml:space="preserve">.  For instance, on the issue of North Korea, Beijing only agreed to UN Resolution 1718 after requirements for tough economic sanctions were removed.  China’s trade and political relations with North Korea has remained (Bajoria, 2010).  Beijing’s position on this issue is not consistent with Washington and is not likely to change in the near future.  </w:t>
      </w:r>
      <w:r w:rsidRPr="00263218">
        <w:rPr>
          <w:rStyle w:val="StyleUnderline"/>
        </w:rPr>
        <w:t xml:space="preserve">Meeting China’s demands on Taiwan thus would </w:t>
      </w:r>
      <w:r w:rsidRPr="00263218">
        <w:rPr>
          <w:rStyle w:val="StyleUnderline"/>
          <w:b/>
        </w:rPr>
        <w:t>not necessarily cause Beijing to be more accommodating</w:t>
      </w:r>
      <w:r w:rsidRPr="00263218">
        <w:rPr>
          <w:rStyle w:val="StyleUnderline"/>
        </w:rPr>
        <w:t xml:space="preserve"> to other issues that are important to the United States</w:t>
      </w:r>
      <w:r w:rsidRPr="00FE6ED3">
        <w:rPr>
          <w:sz w:val="16"/>
        </w:rPr>
        <w:t xml:space="preserve">. Note that </w:t>
      </w:r>
      <w:r w:rsidRPr="00263218">
        <w:rPr>
          <w:rStyle w:val="StyleUnderline"/>
        </w:rPr>
        <w:t xml:space="preserve">significant differences between Beijing and Washington exist in a </w:t>
      </w:r>
      <w:r w:rsidRPr="00263218">
        <w:rPr>
          <w:rStyle w:val="StyleUnderline"/>
          <w:b/>
        </w:rPr>
        <w:t xml:space="preserve">host of issues, including </w:t>
      </w:r>
      <w:r w:rsidRPr="00263218">
        <w:rPr>
          <w:rStyle w:val="StyleUnderline"/>
          <w:b/>
          <w:sz w:val="30"/>
          <w:szCs w:val="30"/>
        </w:rPr>
        <w:t>Tibet</w:t>
      </w:r>
      <w:r w:rsidRPr="00263218">
        <w:rPr>
          <w:rStyle w:val="StyleUnderline"/>
          <w:b/>
        </w:rPr>
        <w:t xml:space="preserve">, </w:t>
      </w:r>
      <w:r w:rsidRPr="00263218">
        <w:rPr>
          <w:rStyle w:val="StyleUnderline"/>
          <w:b/>
          <w:sz w:val="30"/>
          <w:szCs w:val="30"/>
        </w:rPr>
        <w:t>trade</w:t>
      </w:r>
      <w:r w:rsidRPr="00263218">
        <w:rPr>
          <w:rStyle w:val="StyleUnderline"/>
          <w:b/>
        </w:rPr>
        <w:t xml:space="preserve">, </w:t>
      </w:r>
      <w:r w:rsidRPr="00263218">
        <w:rPr>
          <w:rStyle w:val="StyleUnderline"/>
          <w:b/>
          <w:sz w:val="30"/>
          <w:szCs w:val="30"/>
        </w:rPr>
        <w:t>currency value</w:t>
      </w:r>
      <w:r w:rsidRPr="00263218">
        <w:rPr>
          <w:rStyle w:val="StyleUnderline"/>
          <w:b/>
        </w:rPr>
        <w:t xml:space="preserve">, and US forward </w:t>
      </w:r>
      <w:r w:rsidRPr="00263218">
        <w:rPr>
          <w:rStyle w:val="StyleUnderline"/>
          <w:b/>
          <w:sz w:val="30"/>
          <w:szCs w:val="30"/>
        </w:rPr>
        <w:t>military deployment</w:t>
      </w:r>
      <w:r w:rsidRPr="00FE6ED3">
        <w:rPr>
          <w:sz w:val="16"/>
        </w:rPr>
        <w:t>.</w:t>
      </w:r>
    </w:p>
    <w:p w:rsidR="00873EC3" w:rsidRPr="00263218" w:rsidRDefault="00873EC3" w:rsidP="00873EC3">
      <w:pPr>
        <w:rPr>
          <w:rStyle w:val="StyleUnderline"/>
        </w:rPr>
      </w:pPr>
      <w:r w:rsidRPr="00FE6ED3">
        <w:rPr>
          <w:sz w:val="16"/>
        </w:rPr>
        <w:t xml:space="preserve">Furthermore, </w:t>
      </w:r>
      <w:r w:rsidRPr="00263218">
        <w:rPr>
          <w:rStyle w:val="StyleUnderline"/>
        </w:rPr>
        <w:t>making concessions</w:t>
      </w:r>
      <w:r w:rsidRPr="00FE6ED3">
        <w:rPr>
          <w:sz w:val="16"/>
        </w:rPr>
        <w:t xml:space="preserve"> on one issue by the hegemon </w:t>
      </w:r>
      <w:r w:rsidRPr="00263218">
        <w:rPr>
          <w:rStyle w:val="StyleUnderline"/>
        </w:rPr>
        <w:t>would prove to the challenging state that the former is weak and enhance the latter’s confidence</w:t>
      </w:r>
      <w:r w:rsidRPr="00FE6ED3">
        <w:rPr>
          <w:sz w:val="16"/>
        </w:rPr>
        <w:t xml:space="preserve"> in taking more aggressive behaviors (Tucker and Glaser, 2010). Indeed, China’s remarkable economic performance and rapid development in military capability have led Beijing to take a series of assertive initiatives in recent years, including the call for changing the international monetary system and the assertive territorial claim on South China Sea. </w:t>
      </w:r>
      <w:r w:rsidRPr="00263218">
        <w:rPr>
          <w:rStyle w:val="StyleUnderline"/>
        </w:rPr>
        <w:t xml:space="preserve">Sacrificing Taiwan in any form, including a significant reduction in US support for Taiwan, would </w:t>
      </w:r>
      <w:r w:rsidRPr="00263218">
        <w:rPr>
          <w:rStyle w:val="StyleUnderline"/>
          <w:b/>
        </w:rPr>
        <w:t xml:space="preserve">only demonstrate to a rising China that Washington could be intimidated into </w:t>
      </w:r>
      <w:r w:rsidRPr="00263218">
        <w:rPr>
          <w:rStyle w:val="StyleUnderline"/>
          <w:b/>
          <w:sz w:val="30"/>
          <w:szCs w:val="30"/>
        </w:rPr>
        <w:t>submission</w:t>
      </w:r>
      <w:r w:rsidRPr="00263218">
        <w:rPr>
          <w:rStyle w:val="StyleUnderline"/>
        </w:rPr>
        <w:t xml:space="preserve">. </w:t>
      </w:r>
    </w:p>
    <w:p w:rsidR="00873EC3" w:rsidRPr="000231AE" w:rsidRDefault="00873EC3" w:rsidP="00873EC3"/>
    <w:p w:rsidR="00873EC3" w:rsidRPr="00487EBE" w:rsidRDefault="00873EC3" w:rsidP="00873EC3">
      <w:pPr>
        <w:pStyle w:val="Heading3"/>
      </w:pPr>
      <w:bookmarkStart w:id="73" w:name="_Toc10461952"/>
      <w:bookmarkStart w:id="74" w:name="_Toc10462043"/>
      <w:bookmarkStart w:id="75" w:name="_Toc10465364"/>
      <w:r>
        <w:lastRenderedPageBreak/>
        <w:t>2nc xt #2 – accommodation fails</w:t>
      </w:r>
      <w:bookmarkEnd w:id="73"/>
      <w:bookmarkEnd w:id="74"/>
      <w:bookmarkEnd w:id="75"/>
      <w:r>
        <w:t xml:space="preserve"> </w:t>
      </w:r>
    </w:p>
    <w:p w:rsidR="00873EC3" w:rsidRPr="00B272A7" w:rsidRDefault="00873EC3" w:rsidP="00873EC3">
      <w:pPr>
        <w:pStyle w:val="Heading4"/>
      </w:pPr>
      <w:r>
        <w:t>Accommodation fails – better to hold the line</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Default="00873EC3" w:rsidP="00873EC3">
      <w:r>
        <w:t>APPEASEMENT NOT PREFERRED IN THEORY OR PRACTICE</w:t>
      </w:r>
    </w:p>
    <w:p w:rsidR="00873EC3" w:rsidRDefault="00873EC3" w:rsidP="00873EC3">
      <w:r w:rsidRPr="00B272A7">
        <w:rPr>
          <w:rStyle w:val="StyleUnderline"/>
        </w:rPr>
        <w:t>Glaser contrasts his defensive realist approach with</w:t>
      </w:r>
      <w:r>
        <w:t xml:space="preserve"> structural realism and </w:t>
      </w:r>
      <w:r w:rsidRPr="00B272A7">
        <w:rPr>
          <w:rStyle w:val="StyleUnderline"/>
        </w:rPr>
        <w:t>offensive realism, which he says predict that U.S.-China relations will resemble those between the United States and the Soviet Union</w:t>
      </w:r>
      <w:r>
        <w:t xml:space="preserve"> during the Cold War, with nuclear weapons keeping the peace but with insecurity increasing as China attempts to claim regional hegemony. </w:t>
      </w:r>
      <w:r w:rsidRPr="00B272A7">
        <w:rPr>
          <w:rStyle w:val="StyleUnderline"/>
        </w:rPr>
        <w:t>He does not assess competing structural and offensive realist explanations, however</w:t>
      </w:r>
      <w:r>
        <w:t xml:space="preserve">.2 </w:t>
      </w:r>
      <w:proofErr w:type="gramStart"/>
      <w:r>
        <w:t>And</w:t>
      </w:r>
      <w:proofErr w:type="gramEnd"/>
      <w:r>
        <w:t xml:space="preserve"> </w:t>
      </w:r>
      <w:r w:rsidRPr="00B272A7">
        <w:rPr>
          <w:rStyle w:val="StyleUnderline"/>
          <w:b/>
        </w:rPr>
        <w:t xml:space="preserve">without convincing evidence that Chinese aims are limited and nationalism is under control, it is </w:t>
      </w:r>
      <w:r w:rsidRPr="00B272A7">
        <w:rPr>
          <w:rStyle w:val="StyleUnderline"/>
          <w:b/>
          <w:sz w:val="30"/>
          <w:szCs w:val="30"/>
        </w:rPr>
        <w:t>unclear why a defensive realist approach should be assumed</w:t>
      </w:r>
      <w:r w:rsidRPr="00B272A7">
        <w:rPr>
          <w:rStyle w:val="StyleUnderline"/>
          <w:b/>
        </w:rPr>
        <w:t xml:space="preserve"> rather than tested</w:t>
      </w:r>
      <w:r w:rsidRPr="00B272A7">
        <w:rPr>
          <w:rStyle w:val="StyleUnderline"/>
        </w:rPr>
        <w:t>.</w:t>
      </w:r>
    </w:p>
    <w:p w:rsidR="00873EC3" w:rsidRPr="00B272A7" w:rsidRDefault="00873EC3" w:rsidP="00873EC3">
      <w:pPr>
        <w:rPr>
          <w:u w:val="single"/>
        </w:rPr>
      </w:pPr>
      <w:r w:rsidRPr="00B272A7">
        <w:rPr>
          <w:rStyle w:val="StyleUnderline"/>
        </w:rPr>
        <w:t>Glaser argues that an established power can enhance its security by pursuing territorial accommodation</w:t>
      </w:r>
      <w:r>
        <w:t xml:space="preserve"> toward a rising power. He cites international relations theorists who lament that concessions-granting strategies suffer a stigma in foreign policy circles.3 </w:t>
      </w:r>
      <w:r w:rsidRPr="00B272A7">
        <w:rPr>
          <w:rStyle w:val="StyleUnderline"/>
        </w:rPr>
        <w:t xml:space="preserve">The literature suggests, however, that </w:t>
      </w:r>
      <w:r w:rsidRPr="00B272A7">
        <w:rPr>
          <w:rStyle w:val="StyleUnderline"/>
          <w:b/>
        </w:rPr>
        <w:t xml:space="preserve">appeasement usually </w:t>
      </w:r>
      <w:r w:rsidRPr="00B272A7">
        <w:rPr>
          <w:rStyle w:val="StyleUnderline"/>
          <w:b/>
          <w:sz w:val="30"/>
          <w:szCs w:val="30"/>
        </w:rPr>
        <w:t>fails</w:t>
      </w:r>
      <w:r w:rsidRPr="00B272A7">
        <w:rPr>
          <w:rStyle w:val="StyleUnderline"/>
        </w:rPr>
        <w:t xml:space="preserve">, and even in the handful of historical circumstances in which it may have succeeded, its </w:t>
      </w:r>
      <w:r w:rsidRPr="00B272A7">
        <w:rPr>
          <w:rStyle w:val="StyleUnderline"/>
          <w:b/>
        </w:rPr>
        <w:t xml:space="preserve">benefits tended </w:t>
      </w:r>
      <w:r w:rsidRPr="00B272A7">
        <w:rPr>
          <w:rStyle w:val="StyleUnderline"/>
          <w:b/>
          <w:sz w:val="30"/>
          <w:szCs w:val="30"/>
        </w:rPr>
        <w:t>not to last</w:t>
      </w:r>
      <w:r>
        <w:t xml:space="preserve">.4 </w:t>
      </w:r>
      <w:r w:rsidRPr="00B272A7">
        <w:rPr>
          <w:rStyle w:val="StyleUnderline"/>
        </w:rPr>
        <w:t xml:space="preserve">Efforts to model strategies of accommodation suggest that a declining power may instead have incentives to </w:t>
      </w:r>
      <w:r w:rsidRPr="00B272A7">
        <w:rPr>
          <w:rStyle w:val="StyleUnderline"/>
          <w:b/>
        </w:rPr>
        <w:t>hold the line early</w:t>
      </w:r>
      <w:r>
        <w:t xml:space="preserve"> against a rising challenger </w:t>
      </w:r>
      <w:r w:rsidRPr="00B272A7">
        <w:rPr>
          <w:rStyle w:val="StyleUnderline"/>
          <w:b/>
        </w:rPr>
        <w:t xml:space="preserve">to </w:t>
      </w:r>
      <w:r w:rsidRPr="00B272A7">
        <w:rPr>
          <w:rStyle w:val="StyleUnderline"/>
          <w:b/>
          <w:sz w:val="30"/>
          <w:szCs w:val="30"/>
        </w:rPr>
        <w:t>preempt its use of salami tactics</w:t>
      </w:r>
      <w:r w:rsidRPr="00B272A7">
        <w:rPr>
          <w:rStyle w:val="StyleUnderline"/>
          <w:b/>
        </w:rPr>
        <w:t xml:space="preserve"> and avoid engaging in a future conflict</w:t>
      </w:r>
      <w:r>
        <w:t xml:space="preserve"> under less favorable conditions.5 </w:t>
      </w:r>
      <w:r w:rsidRPr="00B272A7">
        <w:rPr>
          <w:rStyle w:val="StyleUnderline"/>
        </w:rPr>
        <w:t xml:space="preserve">Glaser offers almost no coverage of the most studied case of failed territorial accommodation vis-à-vis Germany, nor does he provide </w:t>
      </w:r>
      <w:r w:rsidRPr="00B272A7">
        <w:rPr>
          <w:rStyle w:val="StyleUnderline"/>
          <w:b/>
        </w:rPr>
        <w:t>historical examples</w:t>
      </w:r>
      <w:r w:rsidRPr="00B272A7">
        <w:rPr>
          <w:rStyle w:val="StyleUnderline"/>
        </w:rPr>
        <w:t xml:space="preserve"> where accommodation succeeded.</w:t>
      </w:r>
    </w:p>
    <w:p w:rsidR="00873EC3" w:rsidRDefault="00873EC3" w:rsidP="00873EC3">
      <w:pPr>
        <w:pStyle w:val="Heading3"/>
      </w:pPr>
      <w:bookmarkStart w:id="76" w:name="_Toc10461953"/>
      <w:bookmarkStart w:id="77" w:name="_Toc10462044"/>
      <w:bookmarkStart w:id="78" w:name="_Toc10465365"/>
      <w:r>
        <w:lastRenderedPageBreak/>
        <w:t>2nc xt #4 – no solvency</w:t>
      </w:r>
      <w:bookmarkEnd w:id="76"/>
      <w:bookmarkEnd w:id="77"/>
      <w:bookmarkEnd w:id="78"/>
      <w:r>
        <w:t xml:space="preserve"> </w:t>
      </w:r>
    </w:p>
    <w:p w:rsidR="00873EC3" w:rsidRDefault="00873EC3" w:rsidP="00873EC3">
      <w:pPr>
        <w:pStyle w:val="Heading4"/>
      </w:pPr>
      <w:r>
        <w:t xml:space="preserve">Solvency is overstated </w:t>
      </w:r>
    </w:p>
    <w:p w:rsidR="00873EC3" w:rsidRPr="007F3B89" w:rsidRDefault="00873EC3" w:rsidP="00873EC3">
      <w:r>
        <w:rPr>
          <w:rStyle w:val="Style13ptBold"/>
        </w:rPr>
        <w:t xml:space="preserve">Rigger 11 </w:t>
      </w:r>
      <w:r w:rsidRPr="007F3B89">
        <w:t>Shelley Rigger</w:t>
      </w:r>
      <w:r>
        <w:t xml:space="preserve">, Brown Professor and chair of political science at Davidson College. </w:t>
      </w:r>
      <w:r w:rsidRPr="007F3B89">
        <w:t>Why Giving Up Taiwan Will Not Help Us</w:t>
      </w:r>
      <w:r>
        <w:t xml:space="preserve"> </w:t>
      </w:r>
      <w:r w:rsidRPr="007F3B89">
        <w:t>with China</w:t>
      </w:r>
      <w:r>
        <w:t>. http://www.aei.org/wp-content/uploads/2011/11/-why-giving-up-taiwan-will-not-help-us-with-china_163406442997.pdf</w:t>
      </w:r>
    </w:p>
    <w:p w:rsidR="00873EC3" w:rsidRPr="00B9408D" w:rsidRDefault="00873EC3" w:rsidP="00873EC3">
      <w:pPr>
        <w:rPr>
          <w:b/>
          <w:u w:val="single"/>
        </w:rPr>
      </w:pPr>
      <w:r>
        <w:t xml:space="preserve">Maintaining constructive relationships with both Beijing and Taipei is a perpetual challenge for American leaders. With the end of the Cold War and the rise of a strong, globally engaged China, </w:t>
      </w:r>
      <w:r w:rsidRPr="007F3B89">
        <w:rPr>
          <w:rStyle w:val="StyleUnderline"/>
        </w:rPr>
        <w:t>some</w:t>
      </w:r>
      <w:r>
        <w:t xml:space="preserve"> American </w:t>
      </w:r>
      <w:r w:rsidRPr="007F3B89">
        <w:rPr>
          <w:rStyle w:val="StyleUnderline"/>
        </w:rPr>
        <w:t>policy analysts</w:t>
      </w:r>
      <w:r>
        <w:t xml:space="preserve"> have begun to question whether the delicately balanced Taiwan policy the United States has followed since the late 1970s still serves US interests. According to these observers, US defense assistance prevents Taipei from making hard decisions about its future and undermines a much more important relationship—the one between the United States and the People’s Republic of China (PRC). Therefore, they </w:t>
      </w:r>
      <w:r w:rsidRPr="007F3B89">
        <w:rPr>
          <w:rStyle w:val="StyleUnderline"/>
        </w:rPr>
        <w:t>argue, the United States needs to phase out that aid and let Taiwan and China work through their relationship without US interference. These arguments promise a magic-bullet solution to one of the most intractable problems in US foreign relations</w:t>
      </w:r>
      <w:r>
        <w:t xml:space="preserve">, so it is not surprising that they have received a lot of attention. </w:t>
      </w:r>
      <w:r w:rsidRPr="007F3B89">
        <w:rPr>
          <w:rStyle w:val="StyleUnderline"/>
        </w:rPr>
        <w:t>As persuasive it may be on its face, the case for rethinking US Taiwan policy and</w:t>
      </w:r>
      <w:r>
        <w:t xml:space="preserve">, more specifically, </w:t>
      </w:r>
      <w:r w:rsidRPr="007F3B89">
        <w:rPr>
          <w:rStyle w:val="StyleUnderline"/>
        </w:rPr>
        <w:t xml:space="preserve">withdrawing American security assistance, is </w:t>
      </w:r>
      <w:r w:rsidRPr="007F3B89">
        <w:rPr>
          <w:rStyle w:val="StyleUnderline"/>
          <w:b/>
        </w:rPr>
        <w:t>overstated</w:t>
      </w:r>
      <w:r w:rsidRPr="007F3B89">
        <w:rPr>
          <w:rStyle w:val="StyleUnderline"/>
        </w:rPr>
        <w:t xml:space="preserve">. Such a policy change </w:t>
      </w:r>
      <w:r w:rsidRPr="007F3B89">
        <w:rPr>
          <w:rStyle w:val="StyleUnderline"/>
          <w:b/>
        </w:rPr>
        <w:t>would not serve the interests of the United States, Taiwan, or China; nor would it solve the problems its proponents claim they want to address</w:t>
      </w:r>
      <w:r w:rsidRPr="007F3B89">
        <w:rPr>
          <w:rStyle w:val="StyleUnderline"/>
        </w:rPr>
        <w:t>.</w:t>
      </w:r>
    </w:p>
    <w:p w:rsidR="00873EC3" w:rsidRDefault="00873EC3" w:rsidP="00873EC3">
      <w:pPr>
        <w:pStyle w:val="Heading3"/>
      </w:pPr>
      <w:bookmarkStart w:id="79" w:name="_Toc10461954"/>
      <w:bookmarkStart w:id="80" w:name="_Toc10462045"/>
      <w:bookmarkStart w:id="81" w:name="_Toc10465366"/>
      <w:r>
        <w:lastRenderedPageBreak/>
        <w:t>2nc xt #4 – domestic backlash</w:t>
      </w:r>
      <w:bookmarkEnd w:id="79"/>
      <w:bookmarkEnd w:id="80"/>
      <w:bookmarkEnd w:id="81"/>
      <w:r>
        <w:t xml:space="preserve"> </w:t>
      </w:r>
    </w:p>
    <w:p w:rsidR="00873EC3" w:rsidRPr="00D17432" w:rsidRDefault="00873EC3" w:rsidP="00873EC3">
      <w:pPr>
        <w:pStyle w:val="Heading4"/>
      </w:pPr>
      <w:r>
        <w:t xml:space="preserve">Causes domestic backlash </w:t>
      </w:r>
    </w:p>
    <w:p w:rsidR="00873EC3" w:rsidRPr="007779EC" w:rsidRDefault="00873EC3" w:rsidP="00873EC3">
      <w:r>
        <w:rPr>
          <w:rStyle w:val="Style13ptBold"/>
        </w:rPr>
        <w:t xml:space="preserve">Tham 18 </w:t>
      </w:r>
      <w:r>
        <w:t xml:space="preserve">Jansen Tham is a Masters of Public Policy candidate specialising in Politics and International Affairs at the Lee Kuan Yew School of Public Policy, National University of Singapore. Can the United States abandon Taiwan? 15 June 2018 https://www.eastasiaforum.org/2018/06/15/can-the-united-states-abandon-taiwan/ </w:t>
      </w:r>
    </w:p>
    <w:p w:rsidR="00873EC3" w:rsidRDefault="00873EC3" w:rsidP="00873EC3">
      <w:r>
        <w:t xml:space="preserve">Third, </w:t>
      </w:r>
      <w:r w:rsidRPr="00D17432">
        <w:rPr>
          <w:rStyle w:val="StyleUnderline"/>
        </w:rPr>
        <w:t>the Taiwan issue impacts US domestic politics. The prevailing sentiment</w:t>
      </w:r>
      <w:r>
        <w:t xml:space="preserve"> both in the White House and on Capitol Hill </w:t>
      </w:r>
      <w:r w:rsidRPr="00D17432">
        <w:rPr>
          <w:rStyle w:val="StyleUnderline"/>
        </w:rPr>
        <w:t>is that the rise of China threatens US dominance</w:t>
      </w:r>
      <w:r>
        <w:t xml:space="preserve"> in Asia and the rules-based international order that the United States has constructed.</w:t>
      </w:r>
    </w:p>
    <w:p w:rsidR="00873EC3" w:rsidRPr="00FA6B63" w:rsidRDefault="00873EC3" w:rsidP="00873EC3">
      <w:r w:rsidRPr="00D17432">
        <w:rPr>
          <w:rStyle w:val="StyleUnderline"/>
        </w:rPr>
        <w:t>Any decision</w:t>
      </w:r>
      <w:r>
        <w:t xml:space="preserve"> taken by the executive branch </w:t>
      </w:r>
      <w:r w:rsidRPr="00D17432">
        <w:rPr>
          <w:rStyle w:val="StyleUnderline"/>
        </w:rPr>
        <w:t xml:space="preserve">suggesting the abandonment of Taiwan would </w:t>
      </w:r>
      <w:r w:rsidRPr="00D17432">
        <w:rPr>
          <w:rStyle w:val="StyleUnderline"/>
          <w:b/>
        </w:rPr>
        <w:t xml:space="preserve">face </w:t>
      </w:r>
      <w:r w:rsidRPr="00D17432">
        <w:rPr>
          <w:rStyle w:val="StyleUnderline"/>
          <w:b/>
          <w:sz w:val="30"/>
          <w:szCs w:val="30"/>
        </w:rPr>
        <w:t>vociferous opposition</w:t>
      </w:r>
      <w:r w:rsidRPr="00D17432">
        <w:rPr>
          <w:rStyle w:val="StyleUnderline"/>
          <w:b/>
        </w:rPr>
        <w:t xml:space="preserve"> from Congress, the influential Taiwan lobby and American voters</w:t>
      </w:r>
      <w:r>
        <w:t xml:space="preserve"> — the latter relating to Americans that support the rule of law, democracy and human rights, and those who benefit from Taiwanese trade and investment.</w:t>
      </w:r>
    </w:p>
    <w:p w:rsidR="00873EC3" w:rsidRPr="0059068F" w:rsidRDefault="00873EC3" w:rsidP="00873EC3">
      <w:pPr>
        <w:pStyle w:val="Heading3"/>
      </w:pPr>
      <w:bookmarkStart w:id="82" w:name="_Toc10461955"/>
      <w:bookmarkStart w:id="83" w:name="_Toc10462046"/>
      <w:bookmarkStart w:id="84" w:name="_Toc10465367"/>
      <w:r>
        <w:lastRenderedPageBreak/>
        <w:t>2nc xt #5 – turns case</w:t>
      </w:r>
      <w:bookmarkEnd w:id="82"/>
      <w:bookmarkEnd w:id="83"/>
      <w:bookmarkEnd w:id="84"/>
    </w:p>
    <w:p w:rsidR="00873EC3" w:rsidRDefault="00873EC3" w:rsidP="00873EC3">
      <w:pPr>
        <w:pStyle w:val="Heading4"/>
      </w:pPr>
      <w:r>
        <w:t xml:space="preserve">Turns the case – China take over collapses relations </w:t>
      </w:r>
    </w:p>
    <w:p w:rsidR="00873EC3" w:rsidRDefault="00873EC3" w:rsidP="00873EC3">
      <w:r>
        <w:rPr>
          <w:rStyle w:val="Style13ptBold"/>
        </w:rPr>
        <w:t xml:space="preserve">Tucker and Glaser 11 </w:t>
      </w:r>
      <w:r>
        <w:t>Nancy Bernkopf Tucker and Bonnie Glaser.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https://csis-prod.s3.amazonaws.com/s3fs-public/legacy_files/files/publication/twq11autumntuckerglaser.pdf</w:t>
      </w:r>
    </w:p>
    <w:p w:rsidR="00873EC3" w:rsidRDefault="00873EC3" w:rsidP="00873EC3">
      <w:r w:rsidRPr="0059068F">
        <w:rPr>
          <w:rStyle w:val="StyleUnderline"/>
        </w:rPr>
        <w:t>Another side to U.S. abandonment of Taiwan is the trajectory of events that would follow</w:t>
      </w:r>
      <w:r>
        <w:t xml:space="preserve"> such a momentous alteration of U.S. policy. Would it help or hurt U.S. interests that </w:t>
      </w:r>
      <w:r w:rsidRPr="0059068F">
        <w:rPr>
          <w:rStyle w:val="StyleUnderline"/>
        </w:rPr>
        <w:t>Taiwan</w:t>
      </w:r>
      <w:r>
        <w:t xml:space="preserve">, almost certainly, </w:t>
      </w:r>
      <w:r w:rsidRPr="0059068F">
        <w:rPr>
          <w:rStyle w:val="StyleUnderline"/>
        </w:rPr>
        <w:t>would not be able to sustain its de facto independence, and would be compelled</w:t>
      </w:r>
      <w:r>
        <w:t xml:space="preserve">, in some form, </w:t>
      </w:r>
      <w:r w:rsidRPr="0059068F">
        <w:rPr>
          <w:rStyle w:val="StyleUnderline"/>
        </w:rPr>
        <w:t>to accommodate China’s unification agenda? That alone could be profoundly disturbing</w:t>
      </w:r>
      <w:r>
        <w:t xml:space="preserve"> to American liberals as well as conservatives for whom Taiwan’s vibrant democracy has appeared to be a vanguard for political development in Asia.</w:t>
      </w:r>
    </w:p>
    <w:p w:rsidR="00873EC3" w:rsidRDefault="00873EC3" w:rsidP="00873EC3">
      <w:r>
        <w:t xml:space="preserve">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as the application of China’s ‘‘one country, two systems’’ formula in Hong Kong has demonstrated, nurturing democratic institutions under a communist umbrella is all but impossible. So </w:t>
      </w:r>
      <w:r w:rsidRPr="0059068F">
        <w:rPr>
          <w:rStyle w:val="StyleUnderline"/>
        </w:rPr>
        <w:t xml:space="preserve">if China were to be perceived as coercive, unreasonable, or unjust, </w:t>
      </w:r>
      <w:r w:rsidRPr="0059068F">
        <w:rPr>
          <w:rStyle w:val="StyleUnderline"/>
          <w:b/>
        </w:rPr>
        <w:t xml:space="preserve">Taiwan’s fate would </w:t>
      </w:r>
      <w:r w:rsidRPr="0059068F">
        <w:rPr>
          <w:rStyle w:val="StyleUnderline"/>
          <w:b/>
          <w:sz w:val="30"/>
          <w:szCs w:val="30"/>
        </w:rPr>
        <w:t>undermine U.S.—China relations, nullifying the original purpose of abandonment</w:t>
      </w:r>
      <w:r>
        <w:t>.</w:t>
      </w:r>
    </w:p>
    <w:p w:rsidR="00873EC3" w:rsidRDefault="00873EC3" w:rsidP="00873EC3">
      <w:pPr>
        <w:pStyle w:val="Heading3"/>
      </w:pPr>
      <w:bookmarkStart w:id="85" w:name="_Toc10461956"/>
      <w:bookmarkStart w:id="86" w:name="_Toc10462047"/>
      <w:bookmarkStart w:id="87" w:name="_Toc10465368"/>
      <w:r w:rsidRPr="005A692D">
        <w:lastRenderedPageBreak/>
        <w:t>2nc</w:t>
      </w:r>
      <w:r>
        <w:t xml:space="preserve"> xt #5 – deterrence</w:t>
      </w:r>
      <w:bookmarkEnd w:id="85"/>
      <w:bookmarkEnd w:id="86"/>
      <w:bookmarkEnd w:id="87"/>
      <w:r>
        <w:t xml:space="preserve"> </w:t>
      </w:r>
    </w:p>
    <w:p w:rsidR="00873EC3" w:rsidRDefault="00873EC3" w:rsidP="00873EC3">
      <w:pPr>
        <w:pStyle w:val="Heading4"/>
      </w:pPr>
      <w:r>
        <w:t xml:space="preserve">Arms sales deter conflict </w:t>
      </w:r>
    </w:p>
    <w:p w:rsidR="00873EC3" w:rsidRPr="00567254" w:rsidRDefault="00873EC3" w:rsidP="00873EC3">
      <w:r>
        <w:rPr>
          <w:rStyle w:val="Style13ptBold"/>
        </w:rPr>
        <w:t xml:space="preserve">Wang 1/6 </w:t>
      </w:r>
      <w:r>
        <w:t>2019 Kent Wang is a Research Fellow at the Institute for Taiwan-America Studies. 5 Ways the US and Taiwan Can Strengthen Ties and Check China in 2019 https://international.thenewslens.com/article/112130</w:t>
      </w:r>
    </w:p>
    <w:p w:rsidR="00873EC3" w:rsidRPr="00FE6ED3" w:rsidRDefault="00873EC3" w:rsidP="00873EC3">
      <w:pPr>
        <w:rPr>
          <w:sz w:val="16"/>
        </w:rPr>
      </w:pPr>
      <w:r w:rsidRPr="00FE6ED3">
        <w:rPr>
          <w:sz w:val="16"/>
        </w:rPr>
        <w:t xml:space="preserve">2. </w:t>
      </w:r>
      <w:r w:rsidRPr="00567254">
        <w:rPr>
          <w:rStyle w:val="StyleUnderline"/>
          <w:b/>
        </w:rPr>
        <w:t>Approve new arms sales to Taiwan</w:t>
      </w:r>
    </w:p>
    <w:p w:rsidR="00873EC3" w:rsidRPr="00567254" w:rsidRDefault="00873EC3" w:rsidP="00873EC3">
      <w:pPr>
        <w:rPr>
          <w:u w:val="single"/>
        </w:rPr>
      </w:pPr>
      <w:r w:rsidRPr="00567254">
        <w:rPr>
          <w:rStyle w:val="StyleUnderline"/>
        </w:rPr>
        <w:t>Given the increasing threat that China poses</w:t>
      </w:r>
      <w:r w:rsidRPr="00FE6ED3">
        <w:rPr>
          <w:sz w:val="16"/>
        </w:rPr>
        <w:t xml:space="preserve"> to Taiwan and to regional stability, </w:t>
      </w:r>
      <w:r w:rsidRPr="00567254">
        <w:rPr>
          <w:rStyle w:val="StyleUnderline"/>
        </w:rPr>
        <w:t xml:space="preserve">it is in the </w:t>
      </w:r>
      <w:r w:rsidRPr="00567254">
        <w:rPr>
          <w:rStyle w:val="StyleUnderline"/>
          <w:b/>
        </w:rPr>
        <w:t xml:space="preserve">interests of the United States to </w:t>
      </w:r>
      <w:r w:rsidRPr="00567254">
        <w:rPr>
          <w:rStyle w:val="StyleUnderline"/>
          <w:b/>
          <w:sz w:val="30"/>
          <w:szCs w:val="30"/>
        </w:rPr>
        <w:t>strengthen Taiwan's defense capabilities</w:t>
      </w:r>
      <w:r w:rsidRPr="00567254">
        <w:rPr>
          <w:rStyle w:val="StyleUnderline"/>
          <w:b/>
        </w:rPr>
        <w:t xml:space="preserve"> against China</w:t>
      </w:r>
      <w:r w:rsidRPr="00567254">
        <w:rPr>
          <w:rStyle w:val="StyleUnderline"/>
        </w:rPr>
        <w:t>.</w:t>
      </w:r>
    </w:p>
    <w:p w:rsidR="00873EC3" w:rsidRPr="00567254" w:rsidRDefault="00873EC3" w:rsidP="00873EC3">
      <w:pPr>
        <w:rPr>
          <w:u w:val="single"/>
        </w:rPr>
      </w:pPr>
      <w:r w:rsidRPr="00567254">
        <w:rPr>
          <w:rStyle w:val="StyleUnderline"/>
        </w:rPr>
        <w:t>The best way to defend the</w:t>
      </w:r>
      <w:r w:rsidRPr="00FE6ED3">
        <w:rPr>
          <w:sz w:val="16"/>
        </w:rPr>
        <w:t xml:space="preserve"> democratic </w:t>
      </w:r>
      <w:r w:rsidRPr="00567254">
        <w:rPr>
          <w:rStyle w:val="StyleUnderline"/>
        </w:rPr>
        <w:t>island</w:t>
      </w:r>
      <w:r w:rsidRPr="00FE6ED3">
        <w:rPr>
          <w:sz w:val="16"/>
        </w:rPr>
        <w:t xml:space="preserve"> from an unprovoked attack </w:t>
      </w:r>
      <w:r w:rsidRPr="00567254">
        <w:rPr>
          <w:rStyle w:val="StyleUnderline"/>
        </w:rPr>
        <w:t>is</w:t>
      </w:r>
      <w:r w:rsidRPr="00FE6ED3">
        <w:rPr>
          <w:sz w:val="16"/>
        </w:rPr>
        <w:t xml:space="preserve"> for Washington </w:t>
      </w:r>
      <w:r w:rsidRPr="00567254">
        <w:rPr>
          <w:rStyle w:val="StyleUnderline"/>
        </w:rPr>
        <w:t xml:space="preserve">to provide next-generation jet fighters and allow Taiwan to at least to ensure that it can </w:t>
      </w:r>
      <w:r w:rsidRPr="00567254">
        <w:rPr>
          <w:rStyle w:val="StyleUnderline"/>
          <w:b/>
        </w:rPr>
        <w:t>defend itself and that its self-defense capabilities are never eroded</w:t>
      </w:r>
      <w:r w:rsidRPr="00567254">
        <w:rPr>
          <w:rStyle w:val="StyleUnderline"/>
        </w:rPr>
        <w:t>.</w:t>
      </w:r>
    </w:p>
    <w:p w:rsidR="00873EC3" w:rsidRPr="00FE6ED3" w:rsidRDefault="00873EC3" w:rsidP="00873EC3">
      <w:pPr>
        <w:rPr>
          <w:sz w:val="16"/>
        </w:rPr>
      </w:pPr>
      <w:r w:rsidRPr="00FE6ED3">
        <w:rPr>
          <w:sz w:val="16"/>
        </w:rPr>
        <w:t xml:space="preserve">The United States is fully committed to the defense of Taiwan and should seriously consider to selling advanced fighters to Taiwan at the earliest opportunity. </w:t>
      </w:r>
      <w:r w:rsidRPr="00567254">
        <w:rPr>
          <w:rStyle w:val="StyleUnderline"/>
        </w:rPr>
        <w:t>By doing so, the U.S. would</w:t>
      </w:r>
      <w:r w:rsidRPr="00FE6ED3">
        <w:rPr>
          <w:sz w:val="16"/>
        </w:rPr>
        <w:t xml:space="preserve"> not only </w:t>
      </w:r>
      <w:r w:rsidRPr="00567254">
        <w:rPr>
          <w:rStyle w:val="StyleUnderline"/>
          <w:b/>
        </w:rPr>
        <w:t>ensure that Beijing does not miscalculate</w:t>
      </w:r>
      <w:r w:rsidRPr="00FE6ED3">
        <w:rPr>
          <w:sz w:val="16"/>
        </w:rPr>
        <w:t xml:space="preserve"> by to attempt an amphibious invasion against Taiwan </w:t>
      </w:r>
      <w:r w:rsidRPr="00567254">
        <w:rPr>
          <w:rStyle w:val="StyleUnderline"/>
        </w:rPr>
        <w:t>and it would also provide Taipei with the backing it needs to negotiate with Beijing</w:t>
      </w:r>
      <w:r w:rsidRPr="00FE6ED3">
        <w:rPr>
          <w:sz w:val="16"/>
        </w:rPr>
        <w:t xml:space="preserve"> – on its own terms, rather than those of Xi Jinping.</w:t>
      </w:r>
    </w:p>
    <w:p w:rsidR="00873EC3" w:rsidRPr="000371E1" w:rsidRDefault="00873EC3" w:rsidP="00873EC3">
      <w:pPr>
        <w:pStyle w:val="Heading4"/>
      </w:pPr>
      <w:r>
        <w:t>Arms sales are key to deter China</w:t>
      </w:r>
    </w:p>
    <w:p w:rsidR="00873EC3" w:rsidRDefault="00873EC3" w:rsidP="00873EC3">
      <w:r>
        <w:rPr>
          <w:rStyle w:val="Style13ptBold"/>
        </w:rPr>
        <w:t xml:space="preserve">Cheng 18 </w:t>
      </w:r>
      <w:r>
        <w:t xml:space="preserve">October 2, 2018 Dean Cheng, The Heritage Foundation's research fellow on Chinese political and security affairs. Don't Listen To China: U.S. Arms Sales to Taiwan Are Right Thing to </w:t>
      </w:r>
      <w:proofErr w:type="gramStart"/>
      <w:r>
        <w:t>Do</w:t>
      </w:r>
      <w:proofErr w:type="gramEnd"/>
      <w:r>
        <w:t xml:space="preserve"> https://nationalinterest.org/blog/buzz/dont-listen-china-us-arms-sales-taiwan-are-right-thing-do-32397</w:t>
      </w:r>
    </w:p>
    <w:p w:rsidR="00873EC3" w:rsidRPr="000371E1" w:rsidRDefault="00873EC3" w:rsidP="00873EC3">
      <w:pPr>
        <w:rPr>
          <w:rStyle w:val="StyleUnderline"/>
        </w:rPr>
      </w:pPr>
      <w:r w:rsidRPr="000371E1">
        <w:rPr>
          <w:rStyle w:val="StyleUnderline"/>
        </w:rPr>
        <w:t>The new arms sales will help Taiwan maintain some semblance of credibility in its own defense</w:t>
      </w:r>
      <w:r w:rsidRPr="00FE6ED3">
        <w:rPr>
          <w:sz w:val="16"/>
        </w:rPr>
        <w:t xml:space="preserve">, especially in the air. </w:t>
      </w:r>
      <w:r w:rsidRPr="000371E1">
        <w:rPr>
          <w:rStyle w:val="StyleUnderline"/>
        </w:rPr>
        <w:t>As China has increased its pressure on Taiwan</w:t>
      </w:r>
      <w:r w:rsidRPr="00FE6ED3">
        <w:rPr>
          <w:sz w:val="16"/>
        </w:rPr>
        <w:t xml:space="preserve"> (e.g., employing financial diplomacy to erode Taiwan’s diplomatic standing), </w:t>
      </w:r>
      <w:r w:rsidRPr="000371E1">
        <w:rPr>
          <w:rStyle w:val="StyleUnderline"/>
          <w:b/>
        </w:rPr>
        <w:t>preserving Taiwan’s ability to maintain control of its own airspace will be vital</w:t>
      </w:r>
      <w:r w:rsidRPr="000371E1">
        <w:rPr>
          <w:rStyle w:val="StyleUnderline"/>
        </w:rPr>
        <w:t>.</w:t>
      </w:r>
    </w:p>
    <w:p w:rsidR="00873EC3" w:rsidRPr="00FE6ED3" w:rsidRDefault="00873EC3" w:rsidP="00873EC3">
      <w:pPr>
        <w:rPr>
          <w:sz w:val="16"/>
        </w:rPr>
      </w:pPr>
      <w:r w:rsidRPr="000371E1">
        <w:rPr>
          <w:rStyle w:val="StyleUnderline"/>
        </w:rPr>
        <w:t>They are part of a larger mosaic of U.S. efforts to express support for Taiwan</w:t>
      </w:r>
      <w:r w:rsidRPr="00FE6ED3">
        <w:rPr>
          <w:sz w:val="16"/>
        </w:rPr>
        <w:t>, including the 2018 Taiwan Travel Act, the decision of then-President-elect Donald Trump to take a call from Taiwanese President Tsai Ing-wen, and the recent opening of a new U.S. diplomatic facility in Taipei.</w:t>
      </w:r>
    </w:p>
    <w:p w:rsidR="00873EC3" w:rsidRPr="00FE6ED3" w:rsidRDefault="00873EC3" w:rsidP="00873EC3">
      <w:pPr>
        <w:rPr>
          <w:sz w:val="16"/>
        </w:rPr>
      </w:pPr>
      <w:r w:rsidRPr="000371E1">
        <w:rPr>
          <w:rStyle w:val="StyleUnderline"/>
        </w:rPr>
        <w:t>This is an important policy. As Taiwan’s most vital partner, the U.S. must push back against Chinese encroachment</w:t>
      </w:r>
      <w:r w:rsidRPr="00FE6ED3">
        <w:rPr>
          <w:sz w:val="16"/>
        </w:rPr>
        <w:t xml:space="preserve"> on it. </w:t>
      </w:r>
      <w:r w:rsidRPr="000371E1">
        <w:rPr>
          <w:rStyle w:val="StyleUnderline"/>
          <w:b/>
        </w:rPr>
        <w:t>If it does not, no one else will</w:t>
      </w:r>
      <w:r w:rsidRPr="00FE6ED3">
        <w:rPr>
          <w:sz w:val="16"/>
        </w:rPr>
        <w:t xml:space="preserve">. It also upholds long-standing bipartisan precedent, set by every American president since Richard Nixon and Jimmy Carter. </w:t>
      </w:r>
    </w:p>
    <w:p w:rsidR="00873EC3" w:rsidRDefault="00873EC3" w:rsidP="00873EC3">
      <w:pPr>
        <w:pStyle w:val="Heading4"/>
      </w:pPr>
      <w:r>
        <w:t xml:space="preserve">The plan gives China power projection capabilities – allows key strategic positioning and frees up resources </w:t>
      </w:r>
    </w:p>
    <w:p w:rsidR="00873EC3" w:rsidRDefault="00873EC3" w:rsidP="00873EC3">
      <w:r>
        <w:rPr>
          <w:rStyle w:val="Style13ptBold"/>
        </w:rPr>
        <w:t xml:space="preserve">Wang 11 </w:t>
      </w:r>
      <w:r>
        <w:t xml:space="preserve">T.Y. Wang Illinois State University, Paper Delivered at 2011 American Association for Chinese Studies Annual Meeting, October 14-16, </w:t>
      </w:r>
      <w:hyperlink r:id="rId12" w:history="1">
        <w:r w:rsidRPr="00131E46">
          <w:rPr>
            <w:rStyle w:val="Hyperlink"/>
          </w:rPr>
          <w:t>https://aacs.ccny.cuny.edu/2011conference/Papers2011.htm</w:t>
        </w:r>
      </w:hyperlink>
    </w:p>
    <w:p w:rsidR="00873EC3" w:rsidRPr="00263218" w:rsidRDefault="00873EC3" w:rsidP="00873EC3">
      <w:pPr>
        <w:rPr>
          <w:rStyle w:val="StyleUnderline"/>
        </w:rPr>
      </w:pPr>
      <w:r w:rsidRPr="00263218">
        <w:rPr>
          <w:rStyle w:val="StyleUnderline"/>
        </w:rPr>
        <w:t>Costs of Abandoning Taiwan</w:t>
      </w:r>
    </w:p>
    <w:p w:rsidR="00FE6ED3" w:rsidRDefault="00873EC3" w:rsidP="00873EC3">
      <w:pPr>
        <w:rPr>
          <w:sz w:val="16"/>
        </w:rPr>
      </w:pPr>
      <w:r w:rsidRPr="00263218">
        <w:rPr>
          <w:rStyle w:val="StyleUnderline"/>
        </w:rPr>
        <w:t xml:space="preserve">Backing away from Washington’s commitment to Taiwan would incur </w:t>
      </w:r>
      <w:r w:rsidRPr="00263218">
        <w:rPr>
          <w:rStyle w:val="StyleUnderline"/>
          <w:b/>
        </w:rPr>
        <w:t>enormous costs for Washington</w:t>
      </w:r>
      <w:r w:rsidRPr="00FE6ED3">
        <w:rPr>
          <w:sz w:val="16"/>
        </w:rPr>
        <w:t xml:space="preserve">.  First of all, </w:t>
      </w:r>
      <w:r w:rsidRPr="00263218">
        <w:rPr>
          <w:rStyle w:val="StyleUnderline"/>
        </w:rPr>
        <w:t>abandoning Taiwan would mean sacrificing America’s First Island Chain of defense</w:t>
      </w:r>
      <w:r w:rsidRPr="00FE6ED3">
        <w:rPr>
          <w:sz w:val="16"/>
        </w:rPr>
        <w:t xml:space="preserve"> in Asia.  Generally referring to the geographical area along the Japanese archipelago, the Ryukyus, and the Philippine archipelago, </w:t>
      </w:r>
      <w:r w:rsidRPr="00263218">
        <w:rPr>
          <w:rStyle w:val="StyleUnderline"/>
        </w:rPr>
        <w:t>the First Island Chain has effectively contained</w:t>
      </w:r>
      <w:r w:rsidRPr="00FE6ED3">
        <w:rPr>
          <w:sz w:val="16"/>
        </w:rPr>
        <w:t xml:space="preserve"> the </w:t>
      </w:r>
      <w:r w:rsidRPr="00263218">
        <w:rPr>
          <w:rStyle w:val="StyleUnderline"/>
        </w:rPr>
        <w:t>expansion</w:t>
      </w:r>
      <w:r w:rsidRPr="00FE6ED3">
        <w:rPr>
          <w:sz w:val="16"/>
        </w:rPr>
        <w:t xml:space="preserve"> of communism during the Cold War era.  Despite the collapse of Soviet Union, this island chain continues to be seen as the first line of defense in Asia by US military planners.  </w:t>
      </w:r>
      <w:r w:rsidRPr="00263218">
        <w:rPr>
          <w:rStyle w:val="StyleUnderline"/>
          <w:b/>
        </w:rPr>
        <w:t xml:space="preserve">The strategic position of Taiwan is an </w:t>
      </w:r>
      <w:r w:rsidRPr="00263218">
        <w:rPr>
          <w:rStyle w:val="StyleUnderline"/>
          <w:b/>
          <w:sz w:val="30"/>
          <w:szCs w:val="30"/>
        </w:rPr>
        <w:t>essential link</w:t>
      </w:r>
      <w:r w:rsidRPr="00FE6ED3">
        <w:rPr>
          <w:sz w:val="16"/>
        </w:rPr>
        <w:t xml:space="preserve"> in this line of defense.  </w:t>
      </w:r>
      <w:r w:rsidRPr="00263218">
        <w:rPr>
          <w:rStyle w:val="StyleUnderline"/>
        </w:rPr>
        <w:t>Should the US push Taiwan away and allow it to fall into China’s orbit by default, Chinese navy would easily venture beyond the First Island Chain and threaten Hawaii or US mainland</w:t>
      </w:r>
      <w:r w:rsidRPr="00FE6ED3">
        <w:rPr>
          <w:sz w:val="16"/>
        </w:rPr>
        <w:t xml:space="preserve"> if it chooses to.  </w:t>
      </w:r>
      <w:r w:rsidRPr="00263218">
        <w:rPr>
          <w:rStyle w:val="StyleUnderline"/>
        </w:rPr>
        <w:t xml:space="preserve">Sacrificing Taiwan would also have important implications for US </w:t>
      </w:r>
      <w:r w:rsidRPr="00263218">
        <w:rPr>
          <w:rStyle w:val="StyleUnderline"/>
          <w:b/>
        </w:rPr>
        <w:t>allies</w:t>
      </w:r>
      <w:r w:rsidRPr="00263218">
        <w:rPr>
          <w:rStyle w:val="StyleUnderline"/>
        </w:rPr>
        <w:t xml:space="preserve"> in Asia.  Japan would find itself to be particularly </w:t>
      </w:r>
      <w:r w:rsidRPr="00263218">
        <w:rPr>
          <w:rStyle w:val="StyleUnderline"/>
          <w:b/>
        </w:rPr>
        <w:t>vulnerable</w:t>
      </w:r>
      <w:r w:rsidRPr="00FE6ED3">
        <w:rPr>
          <w:sz w:val="16"/>
        </w:rPr>
        <w:t xml:space="preserve"> as the </w:t>
      </w:r>
      <w:r w:rsidRPr="00263218">
        <w:rPr>
          <w:rStyle w:val="StyleUnderline"/>
        </w:rPr>
        <w:t>sea lanes of supply</w:t>
      </w:r>
      <w:r w:rsidRPr="00FE6ED3">
        <w:rPr>
          <w:sz w:val="16"/>
        </w:rPr>
        <w:t xml:space="preserve"> on which it is so much dependent </w:t>
      </w:r>
      <w:r w:rsidRPr="00263218">
        <w:rPr>
          <w:rStyle w:val="StyleUnderline"/>
        </w:rPr>
        <w:t>pass through</w:t>
      </w:r>
      <w:r w:rsidRPr="00FE6ED3">
        <w:rPr>
          <w:sz w:val="16"/>
        </w:rPr>
        <w:t xml:space="preserve"> the east side of </w:t>
      </w:r>
      <w:r w:rsidRPr="00263218">
        <w:rPr>
          <w:rStyle w:val="StyleUnderline"/>
        </w:rPr>
        <w:t>Taiwan.  Should Beijing use Taiwan as a military outpost, the above sea lanes would be threatened</w:t>
      </w:r>
      <w:r w:rsidRPr="00FE6ED3">
        <w:rPr>
          <w:sz w:val="16"/>
        </w:rPr>
        <w:t xml:space="preserve"> and territorial dispute over Diaoyutai (or Senkaku) would be difficult for Tokyo to defend.  </w:t>
      </w:r>
      <w:r w:rsidRPr="00263218">
        <w:rPr>
          <w:rStyle w:val="StyleUnderline"/>
        </w:rPr>
        <w:t>Backing away from Washington’s commitment</w:t>
      </w:r>
      <w:r w:rsidRPr="00FE6ED3">
        <w:rPr>
          <w:sz w:val="16"/>
        </w:rPr>
        <w:t xml:space="preserve"> to the island </w:t>
      </w:r>
      <w:r w:rsidRPr="00263218">
        <w:rPr>
          <w:rStyle w:val="StyleUnderline"/>
        </w:rPr>
        <w:t xml:space="preserve">would also mean </w:t>
      </w:r>
      <w:r w:rsidRPr="00263218">
        <w:rPr>
          <w:rStyle w:val="StyleUnderline"/>
          <w:b/>
        </w:rPr>
        <w:t>freeing China’s resources from capturing Taiwan</w:t>
      </w:r>
      <w:r w:rsidRPr="00263218">
        <w:rPr>
          <w:rStyle w:val="StyleUnderline"/>
        </w:rPr>
        <w:t>.  As China’s military planners need to concentrate less on preventing what is perceived as an American interference</w:t>
      </w:r>
      <w:r w:rsidRPr="00FE6ED3">
        <w:rPr>
          <w:sz w:val="16"/>
        </w:rPr>
        <w:t xml:space="preserve"> in China’s internal affairs, </w:t>
      </w:r>
      <w:r w:rsidRPr="00263218">
        <w:rPr>
          <w:rStyle w:val="StyleUnderline"/>
        </w:rPr>
        <w:t xml:space="preserve">they will be free to </w:t>
      </w:r>
      <w:r w:rsidRPr="00263218">
        <w:rPr>
          <w:rStyle w:val="StyleUnderline"/>
          <w:b/>
        </w:rPr>
        <w:t xml:space="preserve">focus more on </w:t>
      </w:r>
      <w:r w:rsidRPr="00263218">
        <w:rPr>
          <w:rStyle w:val="StyleUnderline"/>
          <w:b/>
          <w:sz w:val="30"/>
          <w:szCs w:val="30"/>
        </w:rPr>
        <w:t>projecting power</w:t>
      </w:r>
      <w:r w:rsidRPr="00263218">
        <w:rPr>
          <w:rStyle w:val="StyleUnderline"/>
          <w:b/>
        </w:rPr>
        <w:t xml:space="preserve"> into South China Sea and the adjacent Indian Ocean, and directly affect America’s Australian allies</w:t>
      </w:r>
      <w:r w:rsidRPr="00FE6ED3">
        <w:rPr>
          <w:sz w:val="16"/>
        </w:rPr>
        <w:t>.</w:t>
      </w:r>
    </w:p>
    <w:p w:rsidR="00FE6ED3" w:rsidRDefault="00FE6ED3" w:rsidP="00FE6ED3">
      <w:r>
        <w:br w:type="page"/>
      </w:r>
    </w:p>
    <w:p w:rsidR="00FE6ED3" w:rsidRPr="00FE6ED3" w:rsidRDefault="00FE6ED3" w:rsidP="00873EC3">
      <w:pPr>
        <w:rPr>
          <w:sz w:val="16"/>
        </w:rPr>
      </w:pPr>
    </w:p>
    <w:p w:rsidR="00873EC3" w:rsidRPr="00137DF3" w:rsidRDefault="00873EC3" w:rsidP="00873EC3">
      <w:pPr>
        <w:pStyle w:val="Heading4"/>
      </w:pPr>
      <w:r>
        <w:t xml:space="preserve">They allow Taiwan to defend itself </w:t>
      </w:r>
    </w:p>
    <w:p w:rsidR="00873EC3" w:rsidRPr="00137DF3" w:rsidRDefault="00873EC3" w:rsidP="00873EC3">
      <w:r w:rsidRPr="00137DF3">
        <w:rPr>
          <w:rStyle w:val="Style13ptBold"/>
        </w:rPr>
        <w:t>Epoch Times 18</w:t>
      </w:r>
      <w:r>
        <w:rPr>
          <w:rStyle w:val="Style13ptBold"/>
        </w:rPr>
        <w:t xml:space="preserve"> </w:t>
      </w:r>
      <w:r>
        <w:t>Calls Grow for Selling Offensive Weapons to Taiwan Cruise missiles and other advanced weapons needed to counter Beijing’s aggression April 9, 2018 Updated: April 9, 2018 https://www.theepochtimes.com/calls-grow-for-selling-offensive-weapons-to-taiwan_2488402.html</w:t>
      </w:r>
    </w:p>
    <w:p w:rsidR="00873EC3" w:rsidRPr="00FE6ED3" w:rsidRDefault="00873EC3" w:rsidP="00873EC3">
      <w:pPr>
        <w:rPr>
          <w:sz w:val="16"/>
        </w:rPr>
      </w:pPr>
      <w:r w:rsidRPr="007257CE">
        <w:rPr>
          <w:rStyle w:val="StyleUnderline"/>
        </w:rPr>
        <w:t>Defense experts and lawmakers in the United States are calling for selling offensive weapons and advanced military equipment to Taiwan</w:t>
      </w:r>
      <w:r w:rsidRPr="00FE6ED3">
        <w:rPr>
          <w:sz w:val="16"/>
        </w:rPr>
        <w:t>, amidst the rapid buildup of the Chinese regime’s military and the threat it poses to the island nation and the surrounding Asia-Pacific region.</w:t>
      </w:r>
    </w:p>
    <w:p w:rsidR="00873EC3" w:rsidRPr="00FE6ED3" w:rsidRDefault="00873EC3" w:rsidP="00873EC3">
      <w:pPr>
        <w:rPr>
          <w:sz w:val="12"/>
          <w:szCs w:val="12"/>
        </w:rPr>
      </w:pPr>
      <w:r w:rsidRPr="00FE6ED3">
        <w:rPr>
          <w:sz w:val="16"/>
        </w:rPr>
        <w:t>“</w:t>
      </w:r>
      <w:r w:rsidRPr="007257CE">
        <w:rPr>
          <w:rStyle w:val="StyleUnderline"/>
        </w:rPr>
        <w:t xml:space="preserve">China’s military buildup threatens </w:t>
      </w:r>
      <w:r w:rsidRPr="001F132E">
        <w:rPr>
          <w:rStyle w:val="StyleUnderline"/>
          <w:b/>
        </w:rPr>
        <w:t>not just Taiwan but also other Asian democracies</w:t>
      </w:r>
      <w:r w:rsidRPr="00FE6ED3">
        <w:rPr>
          <w:sz w:val="16"/>
        </w:rPr>
        <w:t xml:space="preserve">, and has rendered the balance that has been maintained [by the United States] since the 1970s obsolete,” </w:t>
      </w:r>
      <w:r w:rsidRPr="001F132E">
        <w:rPr>
          <w:rStyle w:val="StyleUnderline"/>
        </w:rPr>
        <w:t>said</w:t>
      </w:r>
      <w:r w:rsidRPr="00FE6ED3">
        <w:rPr>
          <w:sz w:val="16"/>
        </w:rPr>
        <w:t xml:space="preserve"> Richard </w:t>
      </w:r>
      <w:r w:rsidRPr="001F132E">
        <w:rPr>
          <w:rStyle w:val="StyleUnderline"/>
        </w:rPr>
        <w:t>Fisher, a senior fellow with the International Assessment and Strategy Center</w:t>
      </w:r>
      <w:r w:rsidRPr="00FE6ED3">
        <w:rPr>
          <w:sz w:val="16"/>
        </w:rPr>
        <w:t xml:space="preserve"> </w:t>
      </w:r>
      <w:r w:rsidRPr="00FE6ED3">
        <w:rPr>
          <w:sz w:val="12"/>
          <w:szCs w:val="12"/>
        </w:rPr>
        <w:t xml:space="preserve">who spoke at a Taiwan defense conference at the George Washington University’s Elliott School of International Affairs on April 5. </w:t>
      </w:r>
    </w:p>
    <w:p w:rsidR="00873EC3" w:rsidRPr="00FE6ED3" w:rsidRDefault="00873EC3" w:rsidP="00873EC3">
      <w:pPr>
        <w:rPr>
          <w:sz w:val="12"/>
          <w:szCs w:val="12"/>
        </w:rPr>
      </w:pPr>
      <w:r w:rsidRPr="00FE6ED3">
        <w:rPr>
          <w:sz w:val="12"/>
          <w:szCs w:val="12"/>
        </w:rPr>
        <w:t>Fisher referred to the policy maintained by the United States for decades not to sell overtly offensive-minded weapons to Taiwan, such as parts and technologies that could lead to the development of long-range missiles and rockets.</w:t>
      </w:r>
    </w:p>
    <w:p w:rsidR="00873EC3" w:rsidRPr="001F132E" w:rsidRDefault="00873EC3" w:rsidP="00873EC3">
      <w:pPr>
        <w:rPr>
          <w:rStyle w:val="StyleUnderline"/>
        </w:rPr>
      </w:pPr>
      <w:r w:rsidRPr="00FE6ED3">
        <w:rPr>
          <w:rStyle w:val="StyleUnderline"/>
          <w:sz w:val="12"/>
          <w:szCs w:val="12"/>
        </w:rPr>
        <w:t>Fisher</w:t>
      </w:r>
      <w:r w:rsidRPr="00FE6ED3">
        <w:rPr>
          <w:sz w:val="12"/>
          <w:szCs w:val="12"/>
        </w:rPr>
        <w:t>, who is an expert on China’s military and also U.S.-Taiwan arms sales,</w:t>
      </w:r>
      <w:r w:rsidRPr="00FE6ED3">
        <w:rPr>
          <w:sz w:val="16"/>
        </w:rPr>
        <w:t xml:space="preserve"> </w:t>
      </w:r>
      <w:r w:rsidRPr="001F132E">
        <w:rPr>
          <w:rStyle w:val="StyleUnderline"/>
        </w:rPr>
        <w:t xml:space="preserve">said that the Chinese regime’s rapid military buildup and its demonstrated ambition to commit aggression means that the United States must rethink its policy. </w:t>
      </w:r>
      <w:r w:rsidRPr="001F132E">
        <w:rPr>
          <w:rStyle w:val="StyleUnderline"/>
          <w:b/>
        </w:rPr>
        <w:t xml:space="preserve">Providing Taiwan with more effective and lethal weapons will enable the democratic island nation to more </w:t>
      </w:r>
      <w:r w:rsidRPr="001F132E">
        <w:rPr>
          <w:rStyle w:val="StyleUnderline"/>
          <w:b/>
          <w:sz w:val="30"/>
          <w:szCs w:val="30"/>
        </w:rPr>
        <w:t>effectively defend itself</w:t>
      </w:r>
      <w:r w:rsidRPr="001F132E">
        <w:rPr>
          <w:rStyle w:val="StyleUnderline"/>
          <w:b/>
        </w:rPr>
        <w:t>, said Fisher</w:t>
      </w:r>
      <w:r w:rsidRPr="001F132E">
        <w:rPr>
          <w:rStyle w:val="StyleUnderline"/>
        </w:rPr>
        <w:t xml:space="preserve">. </w:t>
      </w:r>
    </w:p>
    <w:p w:rsidR="00873EC3" w:rsidRPr="00FE6ED3" w:rsidRDefault="00873EC3" w:rsidP="00873EC3">
      <w:pPr>
        <w:rPr>
          <w:sz w:val="12"/>
          <w:szCs w:val="12"/>
        </w:rPr>
      </w:pPr>
      <w:r w:rsidRPr="00FE6ED3">
        <w:rPr>
          <w:sz w:val="12"/>
          <w:szCs w:val="12"/>
        </w:rPr>
        <w:t>Under the Taiwan Relations Act, which was passed by the U.S. Congress in 1979 and remains the legal foundation of U.S. policy to Taiwan today, the U.S. government is mandated to provide Taiwan with “defense articles and defense services” to an extent that Taiwan can maintain a sufficient self-defense capability.</w:t>
      </w:r>
    </w:p>
    <w:p w:rsidR="00873EC3" w:rsidRPr="00FE6ED3" w:rsidRDefault="00873EC3" w:rsidP="00873EC3">
      <w:pPr>
        <w:rPr>
          <w:sz w:val="12"/>
          <w:szCs w:val="12"/>
        </w:rPr>
      </w:pPr>
      <w:r w:rsidRPr="00FE6ED3">
        <w:rPr>
          <w:sz w:val="12"/>
          <w:szCs w:val="12"/>
        </w:rPr>
        <w:t xml:space="preserve"> “This calculation [not to sell offensive weapons to Taiwan] worked for a number of decades, until the last decade when it started to break down at an accelerating path following China’s military buildup,” said Fisher. </w:t>
      </w:r>
    </w:p>
    <w:p w:rsidR="00873EC3" w:rsidRPr="001F132E" w:rsidRDefault="00873EC3" w:rsidP="00873EC3">
      <w:pPr>
        <w:rPr>
          <w:rStyle w:val="StyleUnderline"/>
        </w:rPr>
      </w:pPr>
      <w:r w:rsidRPr="00FE6ED3">
        <w:rPr>
          <w:sz w:val="12"/>
          <w:szCs w:val="12"/>
        </w:rPr>
        <w:t>While details of Taiwan’s cruise missile and ballistic missile programs remain highly classified, defense experts have said that</w:t>
      </w:r>
      <w:r w:rsidRPr="00FE6ED3">
        <w:rPr>
          <w:sz w:val="16"/>
        </w:rPr>
        <w:t xml:space="preserve"> </w:t>
      </w:r>
      <w:r w:rsidRPr="001F132E">
        <w:rPr>
          <w:rStyle w:val="StyleUnderline"/>
        </w:rPr>
        <w:t xml:space="preserve">these missiles form a </w:t>
      </w:r>
      <w:r w:rsidRPr="001F132E">
        <w:rPr>
          <w:rStyle w:val="StyleUnderline"/>
          <w:b/>
        </w:rPr>
        <w:t>crucial self-defense tool</w:t>
      </w:r>
      <w:r w:rsidRPr="001F132E">
        <w:rPr>
          <w:rStyle w:val="StyleUnderline"/>
        </w:rPr>
        <w:t xml:space="preserve"> to strike back if China attacks or invades the island nation.</w:t>
      </w:r>
    </w:p>
    <w:p w:rsidR="00873EC3" w:rsidRPr="001F132E" w:rsidRDefault="00873EC3" w:rsidP="00873EC3">
      <w:pPr>
        <w:rPr>
          <w:sz w:val="10"/>
          <w:szCs w:val="10"/>
        </w:rPr>
      </w:pPr>
      <w:r w:rsidRPr="001F132E">
        <w:rPr>
          <w:sz w:val="10"/>
          <w:szCs w:val="10"/>
        </w:rPr>
        <w:t xml:space="preserve">Though Taiwan has pursued the program over a long period of time, it did so discreetly to avoid raising international concerns. Many key components of Taiwan’s missile program are sourced from the United States, and are therefore subjected to extensive U.S. export control. </w:t>
      </w:r>
    </w:p>
    <w:p w:rsidR="00873EC3" w:rsidRPr="001F132E" w:rsidRDefault="00873EC3" w:rsidP="00873EC3">
      <w:pPr>
        <w:rPr>
          <w:sz w:val="10"/>
          <w:szCs w:val="10"/>
        </w:rPr>
      </w:pPr>
      <w:r w:rsidRPr="001F132E">
        <w:rPr>
          <w:sz w:val="10"/>
          <w:szCs w:val="10"/>
        </w:rPr>
        <w:t xml:space="preserve">Two senior Republican Senators, John Cornyn and James Inhofe. </w:t>
      </w:r>
      <w:proofErr w:type="gramStart"/>
      <w:r w:rsidRPr="001F132E">
        <w:rPr>
          <w:sz w:val="10"/>
          <w:szCs w:val="10"/>
        </w:rPr>
        <w:t>have</w:t>
      </w:r>
      <w:proofErr w:type="gramEnd"/>
      <w:r w:rsidRPr="001F132E">
        <w:rPr>
          <w:sz w:val="10"/>
          <w:szCs w:val="10"/>
        </w:rPr>
        <w:t xml:space="preserve"> recently asked the Trump administration to approve the sale of advanced F-35 fighter jets to Taiwan. The Taiwanese government has repeatedly expressed the desire to purchase these weapons, but many observers have said that United States is not likely to sell them to Taiwan anytime soon.</w:t>
      </w:r>
    </w:p>
    <w:p w:rsidR="00873EC3" w:rsidRPr="001F132E" w:rsidRDefault="00873EC3" w:rsidP="00873EC3">
      <w:pPr>
        <w:rPr>
          <w:sz w:val="10"/>
          <w:szCs w:val="10"/>
        </w:rPr>
      </w:pPr>
      <w:r w:rsidRPr="001F132E">
        <w:rPr>
          <w:sz w:val="10"/>
          <w:szCs w:val="10"/>
        </w:rPr>
        <w:t xml:space="preserve">The People’s Republic of China and those in the United States favoring a conciliatory approach to Beijing have consistently opposed selling Taiwan more advanced weapons, including cruise missile parts and F-35s. </w:t>
      </w:r>
    </w:p>
    <w:p w:rsidR="00873EC3" w:rsidRPr="001F132E" w:rsidRDefault="00873EC3" w:rsidP="00873EC3">
      <w:pPr>
        <w:rPr>
          <w:sz w:val="10"/>
          <w:szCs w:val="10"/>
        </w:rPr>
      </w:pPr>
      <w:r w:rsidRPr="001F132E">
        <w:rPr>
          <w:sz w:val="10"/>
          <w:szCs w:val="10"/>
        </w:rPr>
        <w:t>The People’s Liberation Army (PLA) currently deploys more than 1,000 short- and medium-range ballistic missiles aimed at Taiwan. Beijing has also continued to ramp up aggression aimed at Taiwan and the surrounding region, such as activating a new air route that was controversially placed on top of the centerline of the Taiwan Strait.</w:t>
      </w:r>
    </w:p>
    <w:p w:rsidR="00873EC3" w:rsidRPr="001F132E" w:rsidRDefault="00873EC3" w:rsidP="00873EC3">
      <w:pPr>
        <w:rPr>
          <w:sz w:val="10"/>
          <w:szCs w:val="10"/>
        </w:rPr>
      </w:pPr>
      <w:r w:rsidRPr="001F132E">
        <w:rPr>
          <w:sz w:val="10"/>
          <w:szCs w:val="10"/>
        </w:rPr>
        <w:t xml:space="preserve"> “Barring significant adjustments, by the middle of next decade Taiwan will be vulnerable to blockade, attack, extreme coercion, and even invasion [from China],” said Richard Fisher. </w:t>
      </w:r>
    </w:p>
    <w:p w:rsidR="00873EC3" w:rsidRPr="00FE6ED3" w:rsidRDefault="00873EC3" w:rsidP="00873EC3">
      <w:pPr>
        <w:rPr>
          <w:sz w:val="16"/>
        </w:rPr>
      </w:pPr>
      <w:r w:rsidRPr="00FE6ED3">
        <w:rPr>
          <w:sz w:val="16"/>
        </w:rPr>
        <w:t xml:space="preserve">Fisher said that </w:t>
      </w:r>
      <w:r w:rsidRPr="001F132E">
        <w:rPr>
          <w:rStyle w:val="StyleUnderline"/>
        </w:rPr>
        <w:t>Washington should increase support for Taiwan’s needs in both defensive and offensive weapons</w:t>
      </w:r>
      <w:r w:rsidRPr="00FE6ED3">
        <w:rPr>
          <w:sz w:val="16"/>
        </w:rPr>
        <w:t>, and should even encourage Taiwan to develop space platforms that can have military application, such as satellites that can help monitor the Chinese regime’s military deployments and maneuvers.</w:t>
      </w:r>
    </w:p>
    <w:p w:rsidR="00873EC3" w:rsidRDefault="00873EC3" w:rsidP="00873EC3">
      <w:pPr>
        <w:pStyle w:val="Heading4"/>
      </w:pPr>
      <w:r>
        <w:t>Key to Taiwanese defense</w:t>
      </w:r>
    </w:p>
    <w:p w:rsidR="00873EC3" w:rsidRDefault="00873EC3" w:rsidP="00873EC3">
      <w:r>
        <w:rPr>
          <w:rStyle w:val="Style13ptBold"/>
        </w:rPr>
        <w:t xml:space="preserve">Danielsson 1/24 </w:t>
      </w:r>
      <w:r>
        <w:t xml:space="preserve">2019 Lotta Danielsson is the Vice President of the US-Taiwan Business Council, a non-profit trade association located in Arlington, Virginia. Lotta oversees all Council operations, publications, and events. She also conducts research on current U.S.-Taiwan policy issues, with a particular focus on technology and national security. </w:t>
      </w:r>
      <w:hyperlink r:id="rId13" w:history="1">
        <w:r w:rsidRPr="00131E46">
          <w:rPr>
            <w:rStyle w:val="Hyperlink"/>
          </w:rPr>
          <w:t>http://theasiadialogue.com/2019/01/24/countering-chinese-military-modernization-a-path-forward-for-taiwan-and-the-united-states/</w:t>
        </w:r>
      </w:hyperlink>
    </w:p>
    <w:p w:rsidR="00873EC3" w:rsidRPr="00FE6ED3" w:rsidRDefault="00873EC3" w:rsidP="00873EC3">
      <w:pPr>
        <w:rPr>
          <w:sz w:val="16"/>
        </w:rPr>
      </w:pPr>
      <w:r w:rsidRPr="00FE6ED3">
        <w:rPr>
          <w:sz w:val="16"/>
        </w:rPr>
        <w:t>Countering Chinese Military Modernization: A Path Forward for Taiwan and the United States</w:t>
      </w:r>
    </w:p>
    <w:p w:rsidR="00873EC3" w:rsidRPr="007257CE" w:rsidRDefault="00873EC3" w:rsidP="00873EC3">
      <w:pPr>
        <w:rPr>
          <w:rStyle w:val="StyleUnderline"/>
        </w:rPr>
      </w:pPr>
      <w:r w:rsidRPr="007257CE">
        <w:rPr>
          <w:rStyle w:val="StyleUnderline"/>
        </w:rPr>
        <w:t>Taiwan fielding a modern and effective military is a national security imperative both for the island and for the United States. The U.S. is</w:t>
      </w:r>
      <w:r w:rsidRPr="00FE6ED3">
        <w:rPr>
          <w:sz w:val="16"/>
        </w:rPr>
        <w:t xml:space="preserve"> legally (through the Taiwan Relations Act) and historically </w:t>
      </w:r>
      <w:r w:rsidRPr="007257CE">
        <w:rPr>
          <w:rStyle w:val="StyleUnderline"/>
        </w:rPr>
        <w:t>committed to providing Taiwan with arms of sufficient quantity and quality to provide for its own self-defence</w:t>
      </w:r>
      <w:r w:rsidRPr="00FE6ED3">
        <w:rPr>
          <w:sz w:val="16"/>
        </w:rPr>
        <w:t xml:space="preserve">. </w:t>
      </w:r>
      <w:r w:rsidRPr="00E80E6A">
        <w:rPr>
          <w:sz w:val="12"/>
          <w:szCs w:val="12"/>
        </w:rPr>
        <w:t>In 2001, the Bush Administration released a significant package of defensive weapons for Taiwan, including Patriot 3 anti-missile batteries and P-3 patrol aircraft. Incorporating those systems into its military has been a primary focus for Taiwan over the last two decades. Other Taiwan arms sales have taken place since then, but such sales have not included any substantial new capabilities. It is time for that to change.</w:t>
      </w:r>
      <w:r w:rsidRPr="00FE6ED3">
        <w:rPr>
          <w:sz w:val="16"/>
        </w:rPr>
        <w:t xml:space="preserve"> </w:t>
      </w:r>
      <w:r w:rsidRPr="007257CE">
        <w:rPr>
          <w:rStyle w:val="StyleUnderline"/>
        </w:rPr>
        <w:t xml:space="preserve">Taiwan cannot match Chinese military modernization dollar for dollar, but it can telegraph its intentions to make any Chinese adventurism as costly as possible. Fortifying its defences is one tangible way to counteract the increased pressure from China. President Tsai Ing-wen has increased her efforts to expand Taiwan’s own indigenous military competencies, and she appears willing to invest both political and financial capital in this pursuit. She has also been calling for the U.S. to help bolster the island’s defensive capabilities. </w:t>
      </w:r>
    </w:p>
    <w:p w:rsidR="00873EC3" w:rsidRPr="007257CE" w:rsidRDefault="00873EC3" w:rsidP="00873EC3">
      <w:pPr>
        <w:rPr>
          <w:rStyle w:val="StyleUnderline"/>
        </w:rPr>
      </w:pPr>
      <w:r w:rsidRPr="00FE6ED3">
        <w:rPr>
          <w:sz w:val="16"/>
        </w:rPr>
        <w:t xml:space="preserve">Now the Trump Administration must make a decision on its support for the next phase of Taiwan’s force modernization. </w:t>
      </w:r>
      <w:r w:rsidRPr="007257CE">
        <w:rPr>
          <w:rStyle w:val="StyleUnderline"/>
        </w:rPr>
        <w:t>Taiwan will look at new requests to the U.S. for new fighter jets</w:t>
      </w:r>
      <w:r w:rsidRPr="00FE6ED3">
        <w:rPr>
          <w:sz w:val="16"/>
        </w:rPr>
        <w:t xml:space="preserve"> – very likely for a tranche of new F-16Vs – </w:t>
      </w:r>
      <w:r w:rsidRPr="007257CE">
        <w:rPr>
          <w:rStyle w:val="StyleUnderline"/>
        </w:rPr>
        <w:t>and will also be requesting U.S. technical and integration support for indigenous programs such as submarines and surface ships</w:t>
      </w:r>
      <w:r w:rsidRPr="00FE6ED3">
        <w:rPr>
          <w:sz w:val="16"/>
        </w:rPr>
        <w:t xml:space="preserve">. Additionally, new missile defences and defensive cyber capabilities will be central to meeting the needs of Taiwan war planners. </w:t>
      </w:r>
      <w:r w:rsidRPr="007257CE">
        <w:rPr>
          <w:rStyle w:val="StyleUnderline"/>
        </w:rPr>
        <w:t>The U.S. must be prepared to consider all arms sales that would materially improve Taiwan’s defensive posture, and should allow Taiwan to make requests for arms as needed and desired without preconditions. It is crucial that the U.S. responds in a timely manner to these requests, with each request evaluated solely on its own merits of how it can address Taiwan’s legitimate defence needs – similar to the process for other security assistance partners.</w:t>
      </w:r>
    </w:p>
    <w:p w:rsidR="00873EC3" w:rsidRDefault="00873EC3" w:rsidP="00873EC3">
      <w:pPr>
        <w:pStyle w:val="Heading3"/>
      </w:pPr>
      <w:bookmarkStart w:id="88" w:name="_Toc10461957"/>
      <w:bookmarkStart w:id="89" w:name="_Toc10462048"/>
      <w:bookmarkStart w:id="90" w:name="_Toc10465369"/>
      <w:r>
        <w:lastRenderedPageBreak/>
        <w:t xml:space="preserve">2nc xt #5 – </w:t>
      </w:r>
      <w:proofErr w:type="gramStart"/>
      <w:r>
        <w:t>taiwan</w:t>
      </w:r>
      <w:proofErr w:type="gramEnd"/>
      <w:r>
        <w:t xml:space="preserve"> key</w:t>
      </w:r>
      <w:bookmarkEnd w:id="88"/>
      <w:bookmarkEnd w:id="89"/>
      <w:bookmarkEnd w:id="90"/>
    </w:p>
    <w:p w:rsidR="00873EC3" w:rsidRDefault="00873EC3" w:rsidP="00873EC3">
      <w:pPr>
        <w:pStyle w:val="Heading4"/>
      </w:pPr>
      <w:r>
        <w:t xml:space="preserve">Taiwan is the lynchpin of all deterrence – the plan collapses all Asian presence – turns the economy </w:t>
      </w:r>
    </w:p>
    <w:p w:rsidR="00873EC3" w:rsidRDefault="00873EC3" w:rsidP="00873EC3">
      <w:r w:rsidRPr="007847C6">
        <w:rPr>
          <w:rStyle w:val="Style13ptBold"/>
        </w:rPr>
        <w:t>Twining 13</w:t>
      </w:r>
      <w:r>
        <w:rPr>
          <w:rStyle w:val="Style13ptBold"/>
        </w:rPr>
        <w:t xml:space="preserve"> </w:t>
      </w:r>
      <w:r>
        <w:t>Daniel Twining is senior fellow for Asia at the German Marshall Fund of the United States The Taiwan Linchpin Friday, February 1, 2013 https://www.hoover.org/research/taiwan-linchpin</w:t>
      </w:r>
    </w:p>
    <w:p w:rsidR="00873EC3" w:rsidRDefault="00873EC3" w:rsidP="00873EC3">
      <w:r w:rsidRPr="00F934A3">
        <w:rPr>
          <w:rStyle w:val="StyleUnderline"/>
        </w:rPr>
        <w:t>Chinese control of Taiwan would</w:t>
      </w:r>
      <w:r>
        <w:t xml:space="preserve">, among other things, </w:t>
      </w:r>
      <w:r w:rsidRPr="00F934A3">
        <w:rPr>
          <w:rStyle w:val="StyleUnderline"/>
          <w:b/>
        </w:rPr>
        <w:t>sever the sea lanes</w:t>
      </w:r>
      <w:r w:rsidRPr="00F934A3">
        <w:rPr>
          <w:rStyle w:val="StyleUnderline"/>
        </w:rPr>
        <w:t xml:space="preserve"> than connect Japan and</w:t>
      </w:r>
      <w:r>
        <w:t xml:space="preserve"> its ally, </w:t>
      </w:r>
      <w:r w:rsidRPr="00F934A3">
        <w:rPr>
          <w:rStyle w:val="StyleUnderline"/>
        </w:rPr>
        <w:t>the United States</w:t>
      </w:r>
      <w:r>
        <w:t>.</w:t>
      </w:r>
    </w:p>
    <w:p w:rsidR="00873EC3" w:rsidRPr="00F934A3" w:rsidRDefault="00873EC3" w:rsidP="00873EC3">
      <w:pPr>
        <w:rPr>
          <w:rStyle w:val="StyleUnderline"/>
        </w:rPr>
      </w:pPr>
      <w:r w:rsidRPr="00F934A3">
        <w:rPr>
          <w:rStyle w:val="StyleUnderline"/>
        </w:rPr>
        <w:t xml:space="preserve">Hostile control of Taiwan which enabled projection of naval and air power from its territory would </w:t>
      </w:r>
      <w:r w:rsidRPr="00F934A3">
        <w:rPr>
          <w:rStyle w:val="StyleUnderline"/>
          <w:b/>
        </w:rPr>
        <w:t xml:space="preserve">dramatically </w:t>
      </w:r>
      <w:r w:rsidRPr="00F934A3">
        <w:rPr>
          <w:rStyle w:val="StyleUnderline"/>
          <w:b/>
          <w:sz w:val="30"/>
          <w:szCs w:val="30"/>
        </w:rPr>
        <w:t>erode the United States’ ability to defend Japan</w:t>
      </w:r>
      <w:r w:rsidRPr="00F934A3">
        <w:rPr>
          <w:rStyle w:val="StyleUnderline"/>
        </w:rPr>
        <w:t xml:space="preserve">. American bases on Okinawa would become </w:t>
      </w:r>
      <w:r w:rsidRPr="00F934A3">
        <w:rPr>
          <w:rStyle w:val="StyleUnderline"/>
          <w:b/>
        </w:rPr>
        <w:t>less defensible and more vulnerable</w:t>
      </w:r>
      <w:r w:rsidRPr="00F934A3">
        <w:rPr>
          <w:rStyle w:val="StyleUnderline"/>
        </w:rPr>
        <w:t xml:space="preserve"> to embargo or attack. The ability of the United States Navy to secure the sea lanes around Japan would be called into question. This would raise doubts</w:t>
      </w:r>
      <w:r>
        <w:t xml:space="preserve"> not only </w:t>
      </w:r>
      <w:r w:rsidRPr="00F934A3">
        <w:rPr>
          <w:rStyle w:val="StyleUnderline"/>
        </w:rPr>
        <w:t>about</w:t>
      </w:r>
      <w:r>
        <w:t xml:space="preserve"> the defense of Japan, but </w:t>
      </w:r>
      <w:r w:rsidRPr="00F934A3">
        <w:rPr>
          <w:rStyle w:val="StyleUnderline"/>
        </w:rPr>
        <w:t xml:space="preserve">the security of the </w:t>
      </w:r>
      <w:r w:rsidRPr="00F934A3">
        <w:rPr>
          <w:rStyle w:val="StyleUnderline"/>
          <w:b/>
        </w:rPr>
        <w:t>maritime routes</w:t>
      </w:r>
      <w:r w:rsidRPr="00F934A3">
        <w:rPr>
          <w:rStyle w:val="StyleUnderline"/>
        </w:rPr>
        <w:t xml:space="preserve"> connecting Japan to the economies of Southeast Asia, India, the Persian Gulf, and Central Asia.</w:t>
      </w:r>
    </w:p>
    <w:p w:rsidR="00873EC3" w:rsidRDefault="00873EC3" w:rsidP="00873EC3">
      <w:r w:rsidRPr="00F934A3">
        <w:rPr>
          <w:rStyle w:val="StyleUnderline"/>
        </w:rPr>
        <w:t xml:space="preserve">Okinawa serves not only as the frontline defense of Japan, but as the </w:t>
      </w:r>
      <w:r w:rsidRPr="00F934A3">
        <w:rPr>
          <w:rStyle w:val="StyleUnderline"/>
          <w:b/>
        </w:rPr>
        <w:t>hub of American power projection into Southeast Asia</w:t>
      </w:r>
      <w:r w:rsidRPr="00F934A3">
        <w:rPr>
          <w:rStyle w:val="StyleUnderline"/>
        </w:rPr>
        <w:t xml:space="preserve">. Hostile control of Taiwan would geographically </w:t>
      </w:r>
      <w:r w:rsidRPr="00F934A3">
        <w:rPr>
          <w:rStyle w:val="StyleUnderline"/>
          <w:b/>
        </w:rPr>
        <w:t>sever the primary base of U.S. expeditionary forces in Asia</w:t>
      </w:r>
      <w:r>
        <w:t xml:space="preserve"> from strategic regions like the South China Sea and the Indo-Malaysian archipelago. </w:t>
      </w:r>
      <w:r w:rsidRPr="00F934A3">
        <w:rPr>
          <w:rStyle w:val="StyleUnderline"/>
        </w:rPr>
        <w:t>Asian states that have sought closer security ties with the United States</w:t>
      </w:r>
      <w:r>
        <w:t xml:space="preserve">, including Indonesia and Vietnam, </w:t>
      </w:r>
      <w:r w:rsidRPr="00F934A3">
        <w:rPr>
          <w:rStyle w:val="StyleUnderline"/>
        </w:rPr>
        <w:t>might reconsider their strategic choices should Taiwan move from being a facilitator to an obstacle to U.S. power projection in maritime Southeast Asia</w:t>
      </w:r>
      <w:r>
        <w:t xml:space="preserve">. </w:t>
      </w:r>
    </w:p>
    <w:p w:rsidR="00873EC3" w:rsidRPr="00F934A3" w:rsidRDefault="00873EC3" w:rsidP="00873EC3">
      <w:pPr>
        <w:rPr>
          <w:rStyle w:val="StyleUnderline"/>
        </w:rPr>
      </w:pPr>
      <w:r w:rsidRPr="00F934A3">
        <w:rPr>
          <w:rStyle w:val="StyleUnderline"/>
        </w:rPr>
        <w:t>The freedom of maneuver that U.S. air and naval forces enjoy in East and Southeast Asia</w:t>
      </w:r>
      <w:r>
        <w:t xml:space="preserve"> — the basis for American primacy and the prosperity it has underwritten in this vast region — </w:t>
      </w:r>
      <w:r w:rsidRPr="00F934A3">
        <w:rPr>
          <w:rStyle w:val="StyleUnderline"/>
        </w:rPr>
        <w:t>would be meaningfully constrained</w:t>
      </w:r>
      <w:r>
        <w:t xml:space="preserve"> should the air and maritime commons around Taiwan come under contestation. In short, </w:t>
      </w:r>
      <w:r w:rsidRPr="00F934A3">
        <w:rPr>
          <w:rStyle w:val="StyleUnderline"/>
        </w:rPr>
        <w:t xml:space="preserve">the operation of the U.S. alliance system in Asia, and the reassurance American forward-deployed forces have offered Asian partners for decades, could be </w:t>
      </w:r>
      <w:r w:rsidRPr="00F934A3">
        <w:rPr>
          <w:rStyle w:val="StyleUnderline"/>
          <w:b/>
        </w:rPr>
        <w:t>overturned if Taiwan flipped from friendly to unfriendly hands</w:t>
      </w:r>
      <w:r w:rsidRPr="00F934A3">
        <w:rPr>
          <w:rStyle w:val="StyleUnderline"/>
        </w:rPr>
        <w:t xml:space="preserve">. Given the centrality of East Asia to global growth, the consequences for the </w:t>
      </w:r>
      <w:r w:rsidRPr="00F934A3">
        <w:rPr>
          <w:rStyle w:val="StyleUnderline"/>
          <w:b/>
          <w:sz w:val="30"/>
          <w:szCs w:val="30"/>
        </w:rPr>
        <w:t>world economy</w:t>
      </w:r>
      <w:r w:rsidRPr="00F934A3">
        <w:rPr>
          <w:rStyle w:val="StyleUnderline"/>
          <w:b/>
        </w:rPr>
        <w:t xml:space="preserve"> would be crippling</w:t>
      </w:r>
      <w:r w:rsidRPr="00F934A3">
        <w:rPr>
          <w:rStyle w:val="StyleUnderline"/>
        </w:rPr>
        <w:t>.</w:t>
      </w:r>
    </w:p>
    <w:p w:rsidR="00873EC3" w:rsidRDefault="00873EC3" w:rsidP="00873EC3">
      <w:pPr>
        <w:pStyle w:val="Heading3"/>
      </w:pPr>
      <w:bookmarkStart w:id="91" w:name="_Toc10461958"/>
      <w:bookmarkStart w:id="92" w:name="_Toc10462049"/>
      <w:bookmarkStart w:id="93" w:name="_Toc10465370"/>
      <w:r>
        <w:lastRenderedPageBreak/>
        <w:t>2nc xt #5 – at: china not aggressive</w:t>
      </w:r>
      <w:bookmarkEnd w:id="91"/>
      <w:bookmarkEnd w:id="92"/>
      <w:bookmarkEnd w:id="93"/>
      <w:r>
        <w:t xml:space="preserve"> </w:t>
      </w:r>
    </w:p>
    <w:p w:rsidR="00873EC3" w:rsidRDefault="00873EC3" w:rsidP="00873EC3">
      <w:pPr>
        <w:pStyle w:val="Heading4"/>
      </w:pPr>
      <w:r>
        <w:t xml:space="preserve">China will attack </w:t>
      </w:r>
    </w:p>
    <w:p w:rsidR="00873EC3" w:rsidRPr="007F3B89" w:rsidRDefault="00873EC3" w:rsidP="00873EC3">
      <w:r>
        <w:rPr>
          <w:rStyle w:val="Style13ptBold"/>
        </w:rPr>
        <w:t xml:space="preserve">Rigger 11 </w:t>
      </w:r>
      <w:r w:rsidRPr="007F3B89">
        <w:t>Shelley Rigger</w:t>
      </w:r>
      <w:r>
        <w:t xml:space="preserve">, Brown Professor and chair of political science at Davidson College. </w:t>
      </w:r>
      <w:r w:rsidRPr="007F3B89">
        <w:t>Why Giving Up Taiwan Will Not Help Us</w:t>
      </w:r>
      <w:r>
        <w:t xml:space="preserve"> </w:t>
      </w:r>
      <w:r w:rsidRPr="007F3B89">
        <w:t>with China</w:t>
      </w:r>
      <w:r>
        <w:t>. http://www.aei.org/wp-content/uploads/2011/11/-why-giving-up-taiwan-will-not-help-us-with-china_163406442997.pdf</w:t>
      </w:r>
    </w:p>
    <w:p w:rsidR="00873EC3" w:rsidRPr="00E80E6A" w:rsidRDefault="00873EC3" w:rsidP="00873EC3">
      <w:pPr>
        <w:rPr>
          <w:sz w:val="16"/>
        </w:rPr>
      </w:pPr>
      <w:r w:rsidRPr="00E80E6A">
        <w:rPr>
          <w:sz w:val="16"/>
        </w:rPr>
        <w:t>Much Ado about Nothing?</w:t>
      </w:r>
    </w:p>
    <w:p w:rsidR="00873EC3" w:rsidRPr="001F758C" w:rsidRDefault="00873EC3" w:rsidP="00873EC3">
      <w:pPr>
        <w:rPr>
          <w:rStyle w:val="StyleUnderline"/>
        </w:rPr>
      </w:pPr>
      <w:r w:rsidRPr="001F758C">
        <w:rPr>
          <w:rStyle w:val="StyleUnderline"/>
        </w:rPr>
        <w:t>Critics</w:t>
      </w:r>
      <w:r w:rsidRPr="00E80E6A">
        <w:rPr>
          <w:sz w:val="16"/>
        </w:rPr>
        <w:t xml:space="preserve"> of existing US Taiwan policy </w:t>
      </w:r>
      <w:r w:rsidRPr="001F758C">
        <w:rPr>
          <w:rStyle w:val="StyleUnderline"/>
        </w:rPr>
        <w:t>resist the characterization that they advocate “abandoning” Taiwan</w:t>
      </w:r>
      <w:r w:rsidRPr="00E80E6A">
        <w:rPr>
          <w:sz w:val="16"/>
        </w:rPr>
        <w:t xml:space="preserve">. All of the individuals cited in this article made clear that Taiwan’s democracy is valuable and should be encouraged. As Admiral Owens put it, “We must always protect the democracy and freedoms Taiwan has developed, but weapons sales do not do this.”[12] But </w:t>
      </w:r>
      <w:r w:rsidRPr="001F758C">
        <w:rPr>
          <w:rStyle w:val="StyleUnderline"/>
        </w:rPr>
        <w:t>how can the United States protect and encourage Taiwan’s democracy while cutting off security assistance? The critics square this circle with a key assumption: the PRC has no desire to dismantle Taiwan’s democratic system or restrict the Taiwanese people’s freedom,</w:t>
      </w:r>
      <w:r w:rsidRPr="00E80E6A">
        <w:rPr>
          <w:sz w:val="16"/>
        </w:rPr>
        <w:t xml:space="preserve"> so the whole enterprise of Taiwan “holding out” against the PRC is much ado about nothing. </w:t>
      </w:r>
      <w:r w:rsidRPr="001F758C">
        <w:rPr>
          <w:rStyle w:val="StyleUnderline"/>
        </w:rPr>
        <w:t>Unfortunately, the evidence to support this assumption is scant.</w:t>
      </w:r>
    </w:p>
    <w:p w:rsidR="00873EC3" w:rsidRPr="00E80E6A" w:rsidRDefault="00873EC3" w:rsidP="00873EC3">
      <w:pPr>
        <w:rPr>
          <w:sz w:val="16"/>
        </w:rPr>
      </w:pPr>
      <w:r w:rsidRPr="00E80E6A">
        <w:rPr>
          <w:sz w:val="16"/>
        </w:rPr>
        <w:t>Chas Freeman argues unification is compatible with Taiwan’s democracy because the PRC leadership says so: “American priorities look all the more inverted when one considers that Beijing has offered to negotiate what amounts to purely symbolic reunification with Taiwan, forgoing any political or military presence of its own on the island. This offer cannot be dismissed as incredible.”[13] He offers Hong Kong and Macau as proof of Beijing’s “willingness to tolerate amazingly different politico-economic orders on what is nominally its territory.”[14]</w:t>
      </w:r>
    </w:p>
    <w:p w:rsidR="00873EC3" w:rsidRPr="00E80E6A" w:rsidRDefault="00873EC3" w:rsidP="00873EC3">
      <w:pPr>
        <w:rPr>
          <w:sz w:val="16"/>
        </w:rPr>
      </w:pPr>
      <w:r w:rsidRPr="00E80E6A">
        <w:rPr>
          <w:sz w:val="16"/>
        </w:rPr>
        <w:t xml:space="preserve">Readers will have their own views of how well Hong Kong is faring fifteen years into its fifty years of promised autonomy, but it is not hard to fathom why </w:t>
      </w:r>
      <w:r w:rsidRPr="001F758C">
        <w:rPr>
          <w:rStyle w:val="StyleUnderline"/>
        </w:rPr>
        <w:t>many in Taiwan are skeptical about China’s offer</w:t>
      </w:r>
      <w:r w:rsidRPr="00E80E6A">
        <w:rPr>
          <w:sz w:val="16"/>
        </w:rPr>
        <w:t xml:space="preserve">. To give just one example, the PRC has trotted out various formulations of its “One China Principle” in conversations with Taiwanese officials, some of them quite generous, implying that Taiwan and the mainland are both parts of a China that is not defined by either state. </w:t>
      </w:r>
      <w:r w:rsidRPr="001F758C">
        <w:rPr>
          <w:rStyle w:val="StyleUnderline"/>
        </w:rPr>
        <w:t>In the international arena</w:t>
      </w:r>
      <w:r w:rsidRPr="00E80E6A">
        <w:rPr>
          <w:sz w:val="16"/>
        </w:rPr>
        <w:t xml:space="preserve">, however, </w:t>
      </w:r>
      <w:r w:rsidRPr="001F758C">
        <w:rPr>
          <w:rStyle w:val="StyleUnderline"/>
        </w:rPr>
        <w:t>the One China Principle</w:t>
      </w:r>
      <w:r w:rsidRPr="00E80E6A">
        <w:rPr>
          <w:sz w:val="16"/>
        </w:rPr>
        <w:t xml:space="preserve"> has not changed. It </w:t>
      </w:r>
      <w:r w:rsidRPr="001F758C">
        <w:rPr>
          <w:rStyle w:val="StyleUnderline"/>
        </w:rPr>
        <w:t>states there is only one China in the world, Taiwan is part of China, and the sole legal government and international representative of China is the People’s Republic</w:t>
      </w:r>
      <w:r w:rsidRPr="00E80E6A">
        <w:rPr>
          <w:sz w:val="16"/>
        </w:rPr>
        <w:t>. A key PRC policy document, “The One-China Principle and the Taiwan Issue,” confirms, “</w:t>
      </w:r>
      <w:proofErr w:type="gramStart"/>
      <w:r w:rsidRPr="001F758C">
        <w:rPr>
          <w:rStyle w:val="StyleUnderline"/>
        </w:rPr>
        <w:t>the</w:t>
      </w:r>
      <w:proofErr w:type="gramEnd"/>
      <w:r w:rsidRPr="001F758C">
        <w:rPr>
          <w:rStyle w:val="StyleUnderline"/>
        </w:rPr>
        <w:t xml:space="preserve"> government of the PRC naturally should fully enjoy and exercise China’s sovereignty, including its sovereignty over Taiwan</w:t>
      </w:r>
      <w:r w:rsidRPr="00E80E6A">
        <w:rPr>
          <w:sz w:val="16"/>
        </w:rPr>
        <w:t>.”[15] How can Taiwan agree to the One China Principle when the definitions are so slippery?</w:t>
      </w:r>
    </w:p>
    <w:p w:rsidR="00873EC3" w:rsidRPr="00E80E6A" w:rsidRDefault="00873EC3" w:rsidP="00873EC3">
      <w:pPr>
        <w:rPr>
          <w:sz w:val="16"/>
        </w:rPr>
      </w:pPr>
      <w:r w:rsidRPr="00E80E6A">
        <w:rPr>
          <w:sz w:val="16"/>
        </w:rPr>
        <w:t>Gilley offers a different rationale for why Taiwan need not fear the PRC. Americans, he argues, fundamentally misunderstand China’s domestic politics when they believe “that Beijing is motivated by nationalism and that the PRC’s irredentist claims to Taiwan stem from a broader national discourse of humiliation and weakness . . . [and that it is] striving to reincorporate Taiwan into China in order to avert a domestic nationalist backlash and a crisis of legitimacy.”[16] Gilley dismisses this interpretation. He says Chinese leaders have long since relinquished an ideologically charged view of Taiwan and that today “both sides have embraced a view of security that is premised on high-level contact, trust, and reduced threats of force.”[17]</w:t>
      </w:r>
    </w:p>
    <w:p w:rsidR="00873EC3" w:rsidRPr="00E80E6A" w:rsidRDefault="00873EC3" w:rsidP="00873EC3">
      <w:pPr>
        <w:rPr>
          <w:sz w:val="16"/>
        </w:rPr>
      </w:pPr>
      <w:r w:rsidRPr="00E80E6A">
        <w:rPr>
          <w:sz w:val="16"/>
        </w:rPr>
        <w:t xml:space="preserve">The real driver of China’s policy, says Gilley, is geostrategic. Beijing wants to dominate its offshore regions, and it wants to ensure that Taiwan cannot “serve as a base for foreign military operations against China [or] . . . constrain Beijing’s ability to develop and project naval power and ensure maritime security in East Asia.” Taiwan is a problem for Beijing in this regard only if it is aligned with the United States. A Finlandized Taiwan poses no threat, since China’s concern is “with Taiwan’s geostrategic status, not with the precise nature of its political ties to China.”[18] Therefore, unification (or Gilley’s idea of Finlandization) need not impinge on Taiwan’s domestic autonomy at all. In the near term, meanwhile, </w:t>
      </w:r>
      <w:r w:rsidRPr="001F758C">
        <w:rPr>
          <w:rStyle w:val="StyleUnderline"/>
        </w:rPr>
        <w:t>Gilley says that dropping arms sales might cause China to scale back military preparations aimed at Taiwan.</w:t>
      </w:r>
    </w:p>
    <w:p w:rsidR="00873EC3" w:rsidRPr="001F758C" w:rsidRDefault="00873EC3" w:rsidP="00873EC3">
      <w:pPr>
        <w:rPr>
          <w:rStyle w:val="StyleUnderline"/>
        </w:rPr>
      </w:pPr>
      <w:r w:rsidRPr="001F758C">
        <w:rPr>
          <w:rStyle w:val="StyleUnderline"/>
        </w:rPr>
        <w:t xml:space="preserve">The problem with these arguments is that they are based on an analytical judgment that </w:t>
      </w:r>
      <w:r w:rsidRPr="001F758C">
        <w:rPr>
          <w:rStyle w:val="StyleUnderline"/>
          <w:b/>
        </w:rPr>
        <w:t>cannot be proven</w:t>
      </w:r>
      <w:r w:rsidRPr="001F758C">
        <w:rPr>
          <w:rStyle w:val="StyleUnderline"/>
        </w:rPr>
        <w:t>. Certainly</w:t>
      </w:r>
      <w:r w:rsidRPr="00E80E6A">
        <w:rPr>
          <w:sz w:val="16"/>
        </w:rPr>
        <w:t xml:space="preserve"> it makes sense </w:t>
      </w:r>
      <w:r w:rsidRPr="001F758C">
        <w:rPr>
          <w:rStyle w:val="StyleUnderline"/>
        </w:rPr>
        <w:t>today</w:t>
      </w:r>
      <w:r w:rsidRPr="00E80E6A">
        <w:rPr>
          <w:sz w:val="16"/>
        </w:rPr>
        <w:t xml:space="preserve"> that </w:t>
      </w:r>
      <w:r w:rsidRPr="001F758C">
        <w:rPr>
          <w:rStyle w:val="StyleUnderline"/>
        </w:rPr>
        <w:t>Beijing would not want to kill</w:t>
      </w:r>
      <w:r w:rsidRPr="00E80E6A">
        <w:rPr>
          <w:sz w:val="16"/>
        </w:rPr>
        <w:t xml:space="preserve"> the goose that lays the golden eggs by blowing up the underpinnings of </w:t>
      </w:r>
      <w:r w:rsidRPr="001F758C">
        <w:rPr>
          <w:rStyle w:val="StyleUnderline"/>
        </w:rPr>
        <w:t>Taiwan</w:t>
      </w:r>
      <w:r w:rsidRPr="00E80E6A">
        <w:rPr>
          <w:sz w:val="16"/>
        </w:rPr>
        <w:t xml:space="preserve">’s success, nor does it have any interest in scaring its other neighbors, many of which are already on edge. </w:t>
      </w:r>
      <w:r w:rsidRPr="001F758C">
        <w:rPr>
          <w:rStyle w:val="StyleUnderline"/>
        </w:rPr>
        <w:t>But how long will this logic prevail?</w:t>
      </w:r>
      <w:r w:rsidRPr="00E80E6A">
        <w:rPr>
          <w:sz w:val="16"/>
        </w:rPr>
        <w:t xml:space="preserve"> After Finlandization, </w:t>
      </w:r>
      <w:r w:rsidRPr="001F758C">
        <w:rPr>
          <w:rStyle w:val="StyleUnderline"/>
        </w:rPr>
        <w:t>what happens if Chinese nationalists flood the streets of Beijing demanding “real” unification? What happens if a crowd starts singing Taiwan’s national anthem during a joint appearance of the PRC president and his Taiwanese counterpart?</w:t>
      </w:r>
      <w:r w:rsidRPr="00E80E6A">
        <w:rPr>
          <w:sz w:val="16"/>
        </w:rPr>
        <w:t xml:space="preserve"> Will “autonomy” require limiting what Taiwanese citizens say and publish? </w:t>
      </w:r>
      <w:r w:rsidRPr="001F758C">
        <w:rPr>
          <w:rStyle w:val="StyleUnderline"/>
        </w:rPr>
        <w:t>Once China “fully enjoys and exercises its sovereignty over Taiwan,”</w:t>
      </w:r>
      <w:r w:rsidRPr="00E80E6A">
        <w:rPr>
          <w:sz w:val="16"/>
        </w:rPr>
        <w:t xml:space="preserve"> as the PRC white paper put it, </w:t>
      </w:r>
      <w:r w:rsidRPr="001F758C">
        <w:rPr>
          <w:rStyle w:val="StyleUnderline"/>
        </w:rPr>
        <w:t>what steps can other nations take to defend Taiwan’s democracy</w:t>
      </w:r>
      <w:r w:rsidRPr="00E80E6A">
        <w:rPr>
          <w:sz w:val="16"/>
        </w:rPr>
        <w:t xml:space="preserve">? With so many questions still open, </w:t>
      </w:r>
      <w:r w:rsidRPr="001F758C">
        <w:rPr>
          <w:rStyle w:val="StyleUnderline"/>
        </w:rPr>
        <w:t>it is not hard to see why so few in Taiwan are ready to take Beijing’s promises at face value.</w:t>
      </w:r>
    </w:p>
    <w:p w:rsidR="00873EC3" w:rsidRPr="00D17432" w:rsidRDefault="00873EC3" w:rsidP="00873EC3">
      <w:pPr>
        <w:rPr>
          <w:rStyle w:val="StyleUnderline"/>
        </w:rPr>
      </w:pPr>
      <w:r w:rsidRPr="00E80E6A">
        <w:rPr>
          <w:sz w:val="16"/>
        </w:rPr>
        <w:t xml:space="preserve">Taiwan’s ability to have its independence recognized internationally is nil and growing niller every day, but </w:t>
      </w:r>
      <w:r w:rsidRPr="00D17432">
        <w:rPr>
          <w:rStyle w:val="StyleUnderline"/>
        </w:rPr>
        <w:t>China’s ability to force its will on Taiwan is strong and growing stronger</w:t>
      </w:r>
      <w:r w:rsidRPr="00E80E6A">
        <w:rPr>
          <w:sz w:val="16"/>
        </w:rPr>
        <w:t xml:space="preserve">. In other words, the issue motivating Beijing’s deterrence policy is already moot, but the factor driving Taiwan’s arms purchases is anything but. </w:t>
      </w:r>
      <w:r w:rsidRPr="00D17432">
        <w:rPr>
          <w:rStyle w:val="StyleUnderline"/>
        </w:rPr>
        <w:t>China’s arms buildup continues unabated, and its campaign to isolate Taiwan internationally has diminished only marginally</w:t>
      </w:r>
      <w:r w:rsidRPr="00E80E6A">
        <w:rPr>
          <w:sz w:val="16"/>
        </w:rPr>
        <w:t xml:space="preserve">. In this context, </w:t>
      </w:r>
      <w:r w:rsidRPr="00D17432">
        <w:rPr>
          <w:rStyle w:val="StyleUnderline"/>
        </w:rPr>
        <w:t>asking a weak Taiwan to surrender its self-defense capabilities on faith that China will play nicely seems the very definition of “</w:t>
      </w:r>
      <w:r w:rsidRPr="00D17432">
        <w:rPr>
          <w:rStyle w:val="StyleUnderline"/>
          <w:b/>
        </w:rPr>
        <w:t>oddly misguided</w:t>
      </w:r>
      <w:r w:rsidRPr="00D17432">
        <w:rPr>
          <w:rStyle w:val="StyleUnderline"/>
        </w:rPr>
        <w:t>” thinking.</w:t>
      </w:r>
    </w:p>
    <w:p w:rsidR="00873EC3" w:rsidRPr="00E80E6A" w:rsidRDefault="00873EC3" w:rsidP="00873EC3">
      <w:pPr>
        <w:rPr>
          <w:sz w:val="16"/>
        </w:rPr>
      </w:pPr>
      <w:r w:rsidRPr="00E80E6A">
        <w:rPr>
          <w:sz w:val="16"/>
        </w:rPr>
        <w:t xml:space="preserve">Gilley, Glaser, Freeman, and Owens believe arms sales are the driver for </w:t>
      </w:r>
      <w:r w:rsidRPr="00D17432">
        <w:rPr>
          <w:rStyle w:val="StyleUnderline"/>
        </w:rPr>
        <w:t>China’s</w:t>
      </w:r>
      <w:r w:rsidRPr="00E80E6A">
        <w:rPr>
          <w:sz w:val="16"/>
        </w:rPr>
        <w:t xml:space="preserve"> military buildup opposite Taiwan. But that </w:t>
      </w:r>
      <w:r w:rsidRPr="00D17432">
        <w:rPr>
          <w:rStyle w:val="StyleUnderline"/>
        </w:rPr>
        <w:t>buildup has continued uninterrupted through periods of arms sales and periods when arms sales were suspended; it continued under Sinophobic Taiwanese presidents and is continuing now under the most proengagement president</w:t>
      </w:r>
      <w:r w:rsidRPr="00E80E6A">
        <w:rPr>
          <w:sz w:val="16"/>
        </w:rPr>
        <w:t xml:space="preserve"> Taiwan has ever seen. The evidence suggests </w:t>
      </w:r>
      <w:r w:rsidRPr="00D17432">
        <w:rPr>
          <w:rStyle w:val="StyleUnderline"/>
          <w:b/>
        </w:rPr>
        <w:t xml:space="preserve">China’s military posture has its own logic, which in turn suggests that a </w:t>
      </w:r>
      <w:r w:rsidRPr="00D17432">
        <w:rPr>
          <w:rStyle w:val="StyleUnderline"/>
          <w:b/>
          <w:sz w:val="30"/>
          <w:szCs w:val="30"/>
        </w:rPr>
        <w:t>change in US policy would do little to alter it</w:t>
      </w:r>
      <w:r w:rsidRPr="00E80E6A">
        <w:rPr>
          <w:sz w:val="16"/>
        </w:rPr>
        <w:t>.</w:t>
      </w:r>
    </w:p>
    <w:p w:rsidR="00873EC3" w:rsidRDefault="00873EC3" w:rsidP="00873EC3">
      <w:pPr>
        <w:pStyle w:val="Heading3"/>
      </w:pPr>
      <w:bookmarkStart w:id="94" w:name="_Toc10461959"/>
      <w:bookmarkStart w:id="95" w:name="_Toc10462050"/>
      <w:bookmarkStart w:id="96" w:name="_Toc10465371"/>
      <w:r>
        <w:lastRenderedPageBreak/>
        <w:t xml:space="preserve">2nc xt #6 – </w:t>
      </w:r>
      <w:proofErr w:type="gramStart"/>
      <w:r>
        <w:t>taiwan</w:t>
      </w:r>
      <w:proofErr w:type="gramEnd"/>
      <w:r>
        <w:t xml:space="preserve"> resists</w:t>
      </w:r>
      <w:bookmarkEnd w:id="94"/>
      <w:bookmarkEnd w:id="95"/>
      <w:bookmarkEnd w:id="96"/>
      <w:r>
        <w:t xml:space="preserve"> </w:t>
      </w:r>
    </w:p>
    <w:p w:rsidR="00873EC3" w:rsidRPr="001977F4" w:rsidRDefault="00873EC3" w:rsidP="00873EC3">
      <w:pPr>
        <w:pStyle w:val="Heading4"/>
      </w:pPr>
      <w:r>
        <w:t xml:space="preserve">Taiwan would resist </w:t>
      </w:r>
    </w:p>
    <w:p w:rsidR="00873EC3" w:rsidRPr="00F91D16" w:rsidRDefault="00873EC3" w:rsidP="00873EC3">
      <w:r>
        <w:rPr>
          <w:rStyle w:val="Style13ptBold"/>
        </w:rPr>
        <w:t xml:space="preserve">Easley 16 </w:t>
      </w:r>
      <w:r>
        <w:t xml:space="preserve">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w:t>
      </w:r>
      <w:proofErr w:type="gramStart"/>
      <w:r>
        <w:t>Spring</w:t>
      </w:r>
      <w:proofErr w:type="gramEnd"/>
      <w:r>
        <w:t xml:space="preserve"> 2016 https://www.mitpressjournals.org/doi/full/10.1162/ISEC_c_00239</w:t>
      </w:r>
    </w:p>
    <w:p w:rsidR="00873EC3" w:rsidRPr="00E80E6A" w:rsidRDefault="00873EC3" w:rsidP="00873EC3">
      <w:pPr>
        <w:rPr>
          <w:sz w:val="16"/>
        </w:rPr>
      </w:pPr>
      <w:r w:rsidRPr="001977F4">
        <w:rPr>
          <w:rStyle w:val="StyleUnderline"/>
        </w:rPr>
        <w:t>Glaser's analysis ignores the role of Taiwan</w:t>
      </w:r>
      <w:r w:rsidRPr="00E80E6A">
        <w:rPr>
          <w:sz w:val="16"/>
        </w:rPr>
        <w:t xml:space="preserve">—a free society of more than 23 million—and makes no mention of identity and political preferences on the island. Comparing data from 1994 and 2014 reveals that </w:t>
      </w:r>
      <w:r w:rsidRPr="001977F4">
        <w:rPr>
          <w:rStyle w:val="StyleUnderline"/>
          <w:b/>
        </w:rPr>
        <w:t>more and more citizens self-identify as Taiwanese</w:t>
      </w:r>
      <w:r w:rsidRPr="00E80E6A">
        <w:rPr>
          <w:sz w:val="16"/>
        </w:rPr>
        <w:t xml:space="preserve"> (20.2 percent to 60.6 percent), </w:t>
      </w:r>
      <w:r w:rsidRPr="001977F4">
        <w:rPr>
          <w:rStyle w:val="StyleUnderline"/>
        </w:rPr>
        <w:t>fewer identify as both Taiwanese and Chinese</w:t>
      </w:r>
      <w:r w:rsidRPr="00E80E6A">
        <w:rPr>
          <w:sz w:val="16"/>
        </w:rPr>
        <w:t xml:space="preserve"> (44.6 percent to 32.5 percent), and the number identifying as Chinese has plummeted (26.2 percent to 3.5 percent).22 The Ma Ying-jeou administration's policy of economic </w:t>
      </w:r>
      <w:r w:rsidRPr="001977F4">
        <w:rPr>
          <w:rStyle w:val="StyleUnderline"/>
        </w:rPr>
        <w:t>integration</w:t>
      </w:r>
      <w:r w:rsidRPr="00E80E6A">
        <w:rPr>
          <w:sz w:val="16"/>
        </w:rPr>
        <w:t>—culminating in the first-ever cross-strait summit when President Ma met President Xi Jinping in Singapore in November 2015—</w:t>
      </w:r>
      <w:r w:rsidRPr="001977F4">
        <w:rPr>
          <w:rStyle w:val="StyleUnderline"/>
        </w:rPr>
        <w:t xml:space="preserve">was greeted with intense domestic skepticism. The recent “Sunflower Movement” against economic integration with China, student protests against proposed China-friendly revisions to history textbooks, and suspicion of Chinese intentions after observing the Hong Kong experience under “one country, two systems” all suggest that a U.S.-China grand bargain </w:t>
      </w:r>
      <w:r w:rsidRPr="001977F4">
        <w:rPr>
          <w:rStyle w:val="StyleUnderline"/>
          <w:b/>
        </w:rPr>
        <w:t>would be actively resisted by myriad actors on Taiwan</w:t>
      </w:r>
      <w:r w:rsidRPr="001977F4">
        <w:rPr>
          <w:rStyle w:val="StyleUnderline"/>
        </w:rPr>
        <w:t>. If decisionmakers in Taipei seriously feared subjugation to Beijing, they might look to defend their democracy with</w:t>
      </w:r>
      <w:r w:rsidRPr="00E80E6A">
        <w:rPr>
          <w:sz w:val="16"/>
        </w:rPr>
        <w:t xml:space="preserve"> legal measures to strengthen Taiwan's de facto independence23 or </w:t>
      </w:r>
      <w:r w:rsidRPr="001977F4">
        <w:rPr>
          <w:rStyle w:val="StyleUnderline"/>
        </w:rPr>
        <w:t>additional deterrent capabilities, not limited to conventional means</w:t>
      </w:r>
      <w:r w:rsidRPr="00E80E6A">
        <w:rPr>
          <w:sz w:val="16"/>
        </w:rPr>
        <w:t xml:space="preserve">.24 Accommodating assertive Chinese nationalism could hasten such outcomes; better for Beijing to accommodate subnational identities, in Hong Kong and elsewhere, to demonstrate good faith and soft power to Taiwan.25 </w:t>
      </w:r>
    </w:p>
    <w:p w:rsidR="00873EC3" w:rsidRDefault="00873EC3" w:rsidP="00873EC3">
      <w:pPr>
        <w:pStyle w:val="Heading4"/>
      </w:pPr>
      <w:r>
        <w:t>Makes conflict more likely</w:t>
      </w:r>
    </w:p>
    <w:p w:rsidR="00873EC3" w:rsidRDefault="00873EC3" w:rsidP="00873EC3">
      <w:r>
        <w:rPr>
          <w:rStyle w:val="Style13ptBold"/>
        </w:rPr>
        <w:t xml:space="preserve">Wang 11 </w:t>
      </w:r>
      <w:r>
        <w:t xml:space="preserve">T.Y. Wang Illinois State University, Paper Delivered at 2011 American Association for Chinese Studies Annual Meeting, October 14-16, </w:t>
      </w:r>
      <w:hyperlink r:id="rId14" w:history="1">
        <w:r w:rsidRPr="00131E46">
          <w:rPr>
            <w:rStyle w:val="Hyperlink"/>
          </w:rPr>
          <w:t>https://aacs.ccny.cuny.edu/2011conference/Papers2011.htm</w:t>
        </w:r>
      </w:hyperlink>
    </w:p>
    <w:p w:rsidR="00873EC3" w:rsidRPr="00E80E6A" w:rsidRDefault="00873EC3" w:rsidP="00873EC3">
      <w:pPr>
        <w:rPr>
          <w:sz w:val="16"/>
        </w:rPr>
      </w:pPr>
      <w:r w:rsidRPr="00E80E6A">
        <w:rPr>
          <w:sz w:val="16"/>
        </w:rPr>
        <w:t xml:space="preserve">Finally, </w:t>
      </w:r>
      <w:r w:rsidRPr="004D71CF">
        <w:rPr>
          <w:rStyle w:val="StyleUnderline"/>
        </w:rPr>
        <w:t>weakening the support for Taiwan could have negative effects on the improved cross-Strait relations</w:t>
      </w:r>
      <w:r w:rsidRPr="00E80E6A">
        <w:rPr>
          <w:sz w:val="16"/>
        </w:rPr>
        <w:t xml:space="preserve">.  As indicated, President Ma’s </w:t>
      </w:r>
      <w:r w:rsidRPr="004D71CF">
        <w:rPr>
          <w:rStyle w:val="StyleUnderline"/>
        </w:rPr>
        <w:t>conciliatory policies are welcomed by Beijing leaders and praised by Washington</w:t>
      </w:r>
      <w:r w:rsidRPr="00E80E6A">
        <w:rPr>
          <w:sz w:val="16"/>
        </w:rPr>
        <w:t xml:space="preserve">. His endorsement of “one China with respective interpretations” essentially excludes the pursuit of Taiwan’s de jure independence during his administration.  The 3-no policy of “no unification, no independence and no use of force” aims to preserve cross-Strait status quo which is consistent with Washington’s policy.   </w:t>
      </w:r>
      <w:r w:rsidRPr="004D71CF">
        <w:rPr>
          <w:rStyle w:val="StyleUnderline"/>
        </w:rPr>
        <w:t>As tension between Beijing and Taipei subsides, Taiwan is no longer the “troublemaker” to the United States</w:t>
      </w:r>
      <w:r w:rsidRPr="00E80E6A">
        <w:rPr>
          <w:sz w:val="16"/>
        </w:rPr>
        <w:t xml:space="preserve"> and the Obama administration is free to focus on other urgent issues.  Notwithstanding the improved cross-Strait relations and the benefits that Taiwan received from the “early harvest” tariff cuts in the ECFA, Ma’s rapprochement policy has encountered severe criticism from his opponents.  Leaders of the opposition DPP argue that the policy will lead to Taiwan’s increasing economic dependence on China and will eventually lead to political unification.  They also worry that Taiwan’s improved relationship would lead to the suspicion of American leaders that Washington would be excluded from Beijing-Taipei interactions.  Given that the US is Taiwan’s most important security grantors, they characterize Ma’s reconciliation approach as a policy of “leaning toward China and selling out Taiwan” (qingzhong maitai).  Thus, </w:t>
      </w:r>
      <w:r w:rsidRPr="004D71CF">
        <w:rPr>
          <w:rStyle w:val="StyleUnderline"/>
        </w:rPr>
        <w:t>weakening American support for Taiwan would validate the criticisms and send an unwanted message to Taipei that Washington is not pleased with the improved cross-Strait relations</w:t>
      </w:r>
      <w:r w:rsidRPr="00E80E6A">
        <w:rPr>
          <w:sz w:val="16"/>
        </w:rPr>
        <w:t xml:space="preserve">, even though it is not the case judging from comments of US government officials.  </w:t>
      </w:r>
      <w:r w:rsidRPr="004D71CF">
        <w:rPr>
          <w:rStyle w:val="StyleUnderline"/>
        </w:rPr>
        <w:t xml:space="preserve">The net consequences of reducing US backing for Taiwan would be </w:t>
      </w:r>
      <w:r w:rsidRPr="004D71CF">
        <w:rPr>
          <w:rStyle w:val="StyleUnderline"/>
          <w:b/>
        </w:rPr>
        <w:t>weakening domestic support for Ma’s rapprochement</w:t>
      </w:r>
      <w:r w:rsidRPr="004D71CF">
        <w:rPr>
          <w:rStyle w:val="StyleUnderline"/>
        </w:rPr>
        <w:t xml:space="preserve"> policy and a possible return to the previous </w:t>
      </w:r>
      <w:r w:rsidRPr="004D71CF">
        <w:rPr>
          <w:rStyle w:val="StyleUnderline"/>
          <w:b/>
        </w:rPr>
        <w:t>confrontational policy leading to heightened cross-Strait tension</w:t>
      </w:r>
      <w:r w:rsidRPr="00E80E6A">
        <w:rPr>
          <w:sz w:val="16"/>
        </w:rPr>
        <w:t>.</w:t>
      </w:r>
    </w:p>
    <w:p w:rsidR="00873EC3" w:rsidRDefault="00873EC3" w:rsidP="00873EC3">
      <w:pPr>
        <w:pStyle w:val="Heading3"/>
      </w:pPr>
      <w:bookmarkStart w:id="97" w:name="_Toc10461960"/>
      <w:bookmarkStart w:id="98" w:name="_Toc10462051"/>
      <w:bookmarkStart w:id="99" w:name="_Toc10465372"/>
      <w:r>
        <w:lastRenderedPageBreak/>
        <w:t>1nc trade advantage</w:t>
      </w:r>
      <w:bookmarkEnd w:id="97"/>
      <w:bookmarkEnd w:id="98"/>
      <w:bookmarkEnd w:id="99"/>
      <w:r>
        <w:t xml:space="preserve"> </w:t>
      </w:r>
    </w:p>
    <w:p w:rsidR="00873EC3" w:rsidRPr="00D36BBE" w:rsidRDefault="00873EC3" w:rsidP="00873EC3">
      <w:pPr>
        <w:pStyle w:val="Heading4"/>
      </w:pPr>
      <w:r>
        <w:t xml:space="preserve">1 – Alt causes to trade deals – other conflicts in the SCS and “America First”  </w:t>
      </w:r>
    </w:p>
    <w:p w:rsidR="00873EC3" w:rsidRPr="00D36BBE" w:rsidRDefault="00873EC3" w:rsidP="00873EC3">
      <w:r>
        <w:rPr>
          <w:rStyle w:val="Style13ptBold"/>
        </w:rPr>
        <w:t xml:space="preserve">Kucik </w:t>
      </w:r>
      <w:r w:rsidRPr="00D36BBE">
        <w:rPr>
          <w:rStyle w:val="Style13ptBold"/>
        </w:rPr>
        <w:t>18</w:t>
      </w:r>
      <w:r>
        <w:rPr>
          <w:rStyle w:val="Style13ptBold"/>
        </w:rPr>
        <w:t xml:space="preserve"> </w:t>
      </w:r>
      <w:r>
        <w:t>Jeffrey Kucik, Assistant Professor of Political Science, University of Arizona US-China trade war truce: 2 reasons why it’s unlikely to last December 3, 2018 6.34am EST https://theconversation.com/us-china-trade-war-truce-2-reasons-why-its-unlikely-to-last-108040</w:t>
      </w:r>
    </w:p>
    <w:p w:rsidR="00873EC3" w:rsidRDefault="00873EC3" w:rsidP="00873EC3">
      <w:r>
        <w:t xml:space="preserve">Presidents Donald </w:t>
      </w:r>
      <w:r w:rsidRPr="000371E1">
        <w:rPr>
          <w:rStyle w:val="StyleUnderline"/>
        </w:rPr>
        <w:t xml:space="preserve">Trump and Xi Jinping have agreed to a ceasefire in their increasingly painful trade war, yet their governments’ </w:t>
      </w:r>
      <w:r w:rsidRPr="000371E1">
        <w:rPr>
          <w:rStyle w:val="StyleUnderline"/>
          <w:b/>
        </w:rPr>
        <w:t>differing depictions</w:t>
      </w:r>
      <w:r w:rsidRPr="000371E1">
        <w:rPr>
          <w:rStyle w:val="StyleUnderline"/>
        </w:rPr>
        <w:t xml:space="preserve"> of the deal show </w:t>
      </w:r>
      <w:r w:rsidRPr="000371E1">
        <w:rPr>
          <w:rStyle w:val="StyleUnderline"/>
          <w:b/>
        </w:rPr>
        <w:t>just how far apart they really are</w:t>
      </w:r>
      <w:r>
        <w:t>.</w:t>
      </w:r>
    </w:p>
    <w:p w:rsidR="00873EC3" w:rsidRPr="000371E1" w:rsidRDefault="00873EC3" w:rsidP="00873EC3">
      <w:pPr>
        <w:rPr>
          <w:rStyle w:val="StyleUnderline"/>
        </w:rPr>
      </w:pPr>
      <w:r w:rsidRPr="000371E1">
        <w:rPr>
          <w:rStyle w:val="StyleUnderline"/>
        </w:rPr>
        <w:t>While the Trump administration emphasized trade issues</w:t>
      </w:r>
      <w:r>
        <w:t xml:space="preserve"> such as a 90-day moratorium on raising tariffs and </w:t>
      </w:r>
      <w:r w:rsidRPr="000371E1">
        <w:rPr>
          <w:rStyle w:val="StyleUnderline"/>
        </w:rPr>
        <w:t xml:space="preserve">Xi’s concession to buy “very substantial” amounts of U.S. goods, China focused on diplomacy, regional issues and an agreement to try to quickly resolve their differences. </w:t>
      </w:r>
    </w:p>
    <w:p w:rsidR="00873EC3" w:rsidRDefault="00873EC3" w:rsidP="00873EC3">
      <w:r>
        <w:t xml:space="preserve">That’s because </w:t>
      </w:r>
      <w:r w:rsidRPr="000371E1">
        <w:rPr>
          <w:rStyle w:val="StyleUnderline"/>
        </w:rPr>
        <w:t>for China, Trump’s trade war has never been</w:t>
      </w:r>
      <w:r>
        <w:t xml:space="preserve"> only – or even mainly – </w:t>
      </w:r>
      <w:r w:rsidRPr="000371E1">
        <w:rPr>
          <w:rStyle w:val="StyleUnderline"/>
        </w:rPr>
        <w:t>about trade</w:t>
      </w:r>
      <w:r>
        <w:t>.</w:t>
      </w:r>
    </w:p>
    <w:p w:rsidR="00873EC3" w:rsidRDefault="00873EC3" w:rsidP="00873EC3">
      <w:r>
        <w:t xml:space="preserve">As a political scientist following the escalating tensions, I believe that the statements coming out of the G-20 meeting reveal that </w:t>
      </w:r>
      <w:r w:rsidRPr="000371E1">
        <w:rPr>
          <w:rStyle w:val="StyleUnderline"/>
          <w:b/>
        </w:rPr>
        <w:t>a wide gap still separates Xi and Trump</w:t>
      </w:r>
      <w:r>
        <w:t xml:space="preserve">, both in terms of what matters most to them and their approach to getting it. </w:t>
      </w:r>
    </w:p>
    <w:p w:rsidR="00873EC3" w:rsidRPr="000371E1" w:rsidRDefault="00873EC3" w:rsidP="00873EC3">
      <w:pPr>
        <w:rPr>
          <w:rStyle w:val="StyleUnderline"/>
        </w:rPr>
      </w:pPr>
      <w:r w:rsidRPr="000371E1">
        <w:rPr>
          <w:rStyle w:val="StyleUnderline"/>
        </w:rPr>
        <w:t>Territory trumps trade</w:t>
      </w:r>
    </w:p>
    <w:p w:rsidR="00873EC3" w:rsidRDefault="00873EC3" w:rsidP="00873EC3">
      <w:r w:rsidRPr="000371E1">
        <w:rPr>
          <w:rStyle w:val="StyleUnderline"/>
        </w:rPr>
        <w:t>One of China’s major concerns is U.S. interference</w:t>
      </w:r>
      <w:r>
        <w:t xml:space="preserve"> in areas it considers “internal” matters.</w:t>
      </w:r>
    </w:p>
    <w:p w:rsidR="00873EC3" w:rsidRPr="000371E1" w:rsidRDefault="00873EC3" w:rsidP="00873EC3">
      <w:pPr>
        <w:rPr>
          <w:sz w:val="10"/>
          <w:szCs w:val="10"/>
        </w:rPr>
      </w:pPr>
      <w:r w:rsidRPr="000371E1">
        <w:rPr>
          <w:sz w:val="10"/>
          <w:szCs w:val="10"/>
        </w:rPr>
        <w:t xml:space="preserve">A major flashpoint is Taiwan. Earlier this year, for example, Trump approved a US$330 million arms deal with Taiwan, following up on a previous deal of $1.3 billion. </w:t>
      </w:r>
    </w:p>
    <w:p w:rsidR="00873EC3" w:rsidRPr="000371E1" w:rsidRDefault="00873EC3" w:rsidP="00873EC3">
      <w:pPr>
        <w:rPr>
          <w:sz w:val="10"/>
          <w:szCs w:val="10"/>
        </w:rPr>
      </w:pPr>
      <w:r w:rsidRPr="000371E1">
        <w:rPr>
          <w:sz w:val="10"/>
          <w:szCs w:val="10"/>
        </w:rPr>
        <w:t>These sales irk China because they directly conflict with Beijing’s long-standing policy that there is only one Chinese government, and Taiwan is merely a breakaway province that will inevitably be reunited with the mainland.</w:t>
      </w:r>
    </w:p>
    <w:p w:rsidR="00873EC3" w:rsidRPr="000371E1" w:rsidRDefault="00873EC3" w:rsidP="00873EC3">
      <w:pPr>
        <w:rPr>
          <w:rStyle w:val="StyleUnderline"/>
        </w:rPr>
      </w:pPr>
      <w:r w:rsidRPr="000371E1">
        <w:rPr>
          <w:rStyle w:val="StyleUnderline"/>
        </w:rPr>
        <w:t xml:space="preserve">Another sticking point is the </w:t>
      </w:r>
      <w:r w:rsidRPr="000371E1">
        <w:rPr>
          <w:rStyle w:val="StyleUnderline"/>
          <w:b/>
        </w:rPr>
        <w:t>South China Sea</w:t>
      </w:r>
      <w:r w:rsidRPr="000371E1">
        <w:rPr>
          <w:rStyle w:val="StyleUnderline"/>
        </w:rPr>
        <w:t>, where the Chinese government has been increasingly aggressive</w:t>
      </w:r>
      <w:r>
        <w:t xml:space="preserve"> in asserting territorial claims at odds with its neighbors. In the past, the U.S. has acted as a counterweight to China’s claims, </w:t>
      </w:r>
      <w:proofErr w:type="gramStart"/>
      <w:r>
        <w:t>Now</w:t>
      </w:r>
      <w:proofErr w:type="gramEnd"/>
      <w:r>
        <w:t xml:space="preserve"> </w:t>
      </w:r>
      <w:r w:rsidRPr="000371E1">
        <w:rPr>
          <w:rStyle w:val="StyleUnderline"/>
        </w:rPr>
        <w:t xml:space="preserve">inconsistency in Trump’s stance has added to tensions in the region. </w:t>
      </w:r>
    </w:p>
    <w:p w:rsidR="00873EC3" w:rsidRDefault="00873EC3" w:rsidP="00873EC3">
      <w:r>
        <w:t xml:space="preserve">Both of these issues have implications for the trade war. </w:t>
      </w:r>
      <w:r w:rsidRPr="000371E1">
        <w:rPr>
          <w:rStyle w:val="StyleUnderline"/>
        </w:rPr>
        <w:t xml:space="preserve">China is willing to absorb economic losses in exchange for standing firm on issues vital to the </w:t>
      </w:r>
      <w:r w:rsidRPr="000371E1">
        <w:rPr>
          <w:rStyle w:val="StyleUnderline"/>
          <w:b/>
        </w:rPr>
        <w:t>national interest</w:t>
      </w:r>
      <w:r>
        <w:t>.</w:t>
      </w:r>
    </w:p>
    <w:p w:rsidR="00873EC3" w:rsidRPr="000371E1" w:rsidRDefault="00873EC3" w:rsidP="00873EC3">
      <w:pPr>
        <w:rPr>
          <w:sz w:val="10"/>
          <w:szCs w:val="10"/>
        </w:rPr>
      </w:pPr>
      <w:r w:rsidRPr="000371E1">
        <w:rPr>
          <w:sz w:val="10"/>
          <w:szCs w:val="10"/>
        </w:rPr>
        <w:t xml:space="preserve">That’s precisely why China’s statement highlighted Trump’s apparent commitment to continue respecting the so-called one China policy – something not mentioned by the Americans. As it so often does, trade takes a back seat to territory. </w:t>
      </w:r>
    </w:p>
    <w:p w:rsidR="00873EC3" w:rsidRPr="000371E1" w:rsidRDefault="00873EC3" w:rsidP="00873EC3">
      <w:pPr>
        <w:rPr>
          <w:sz w:val="10"/>
          <w:szCs w:val="10"/>
        </w:rPr>
      </w:pPr>
      <w:r w:rsidRPr="000371E1">
        <w:rPr>
          <w:sz w:val="10"/>
          <w:szCs w:val="10"/>
        </w:rPr>
        <w:t>Taking the high road</w:t>
      </w:r>
    </w:p>
    <w:p w:rsidR="00873EC3" w:rsidRDefault="00873EC3" w:rsidP="00873EC3">
      <w:r w:rsidRPr="000371E1">
        <w:rPr>
          <w:rStyle w:val="StyleUnderline"/>
        </w:rPr>
        <w:t>China’s statement also placed greater emphasis on economic cooperation</w:t>
      </w:r>
      <w:r>
        <w:t xml:space="preserve"> and restoring diplomatic relations, the kind of high-minded talk that for decades has been more typical of American presidents.</w:t>
      </w:r>
    </w:p>
    <w:p w:rsidR="00873EC3" w:rsidRPr="000371E1" w:rsidRDefault="00873EC3" w:rsidP="00873EC3">
      <w:pPr>
        <w:rPr>
          <w:sz w:val="10"/>
          <w:szCs w:val="10"/>
        </w:rPr>
      </w:pPr>
      <w:r w:rsidRPr="000371E1">
        <w:rPr>
          <w:sz w:val="10"/>
          <w:szCs w:val="10"/>
        </w:rPr>
        <w:t xml:space="preserve">Specifically, China highlighted that the two leaders plan to visit each other’s countries at some point and that both sides would work toward scrapping all tariffs to reach a mutually beneficial, win-win agreement. </w:t>
      </w:r>
    </w:p>
    <w:p w:rsidR="00873EC3" w:rsidRDefault="00873EC3" w:rsidP="00873EC3">
      <w:r w:rsidRPr="000371E1">
        <w:rPr>
          <w:rStyle w:val="StyleUnderline"/>
        </w:rPr>
        <w:t>Contrast that with the U.S. statement, which focused</w:t>
      </w:r>
      <w:r>
        <w:t xml:space="preserve"> more narrowly </w:t>
      </w:r>
      <w:r w:rsidRPr="000371E1">
        <w:rPr>
          <w:rStyle w:val="StyleUnderline"/>
        </w:rPr>
        <w:t>on the truce’s benefits for its side</w:t>
      </w:r>
      <w:r>
        <w:t>.</w:t>
      </w:r>
    </w:p>
    <w:p w:rsidR="00873EC3" w:rsidRPr="000371E1" w:rsidRDefault="00873EC3" w:rsidP="00873EC3">
      <w:r w:rsidRPr="000371E1">
        <w:rPr>
          <w:rStyle w:val="StyleUnderline"/>
        </w:rPr>
        <w:t>It’s another stark demonstration</w:t>
      </w:r>
      <w:r>
        <w:t xml:space="preserve"> of the contrast between the two leaders on the global stage. </w:t>
      </w:r>
      <w:r w:rsidRPr="000371E1">
        <w:rPr>
          <w:rStyle w:val="StyleUnderline"/>
          <w:b/>
        </w:rPr>
        <w:t>Trump has been focused on putting “America first”</w:t>
      </w:r>
      <w:r>
        <w:t xml:space="preserve"> and urging other countries to also pursue economic nationalism. </w:t>
      </w:r>
      <w:r w:rsidRPr="000371E1">
        <w:rPr>
          <w:rStyle w:val="StyleUnderline"/>
        </w:rPr>
        <w:t>Meanwhile, Xi has cultivated an outward-looking posture</w:t>
      </w:r>
      <w:r>
        <w:t xml:space="preserve"> that aims for cooperation and compromise, embracing the virtues of economic cooperation, free trade and global leadership. </w:t>
      </w:r>
    </w:p>
    <w:p w:rsidR="00873EC3" w:rsidRDefault="00873EC3" w:rsidP="00873EC3">
      <w:pPr>
        <w:pStyle w:val="Heading4"/>
      </w:pPr>
      <w:r>
        <w:t>2 – No trade deal – internal economics mean China says no</w:t>
      </w:r>
    </w:p>
    <w:p w:rsidR="00873EC3" w:rsidRPr="00356E7C" w:rsidRDefault="00873EC3" w:rsidP="00873EC3">
      <w:r>
        <w:rPr>
          <w:rStyle w:val="Style13ptBold"/>
        </w:rPr>
        <w:t xml:space="preserve">Wright 5/14 </w:t>
      </w:r>
      <w:r>
        <w:t>2019 Greg Wright, Assistant Professor of Economics, University of California, Merced The US-China trade war is back on — here are 3 reasons it won't cool off any time soon https://www.businessinsider.com/reasons-us-china-trade-war-wont-end-soon-2019-5</w:t>
      </w:r>
    </w:p>
    <w:p w:rsidR="00873EC3" w:rsidRPr="00356E7C" w:rsidRDefault="00873EC3" w:rsidP="00873EC3">
      <w:pPr>
        <w:rPr>
          <w:u w:val="single"/>
        </w:rPr>
      </w:pPr>
      <w:r w:rsidRPr="00356E7C">
        <w:rPr>
          <w:rStyle w:val="StyleUnderline"/>
        </w:rPr>
        <w:t>All evidence suggests that negotiators have made little headway resolving the fundamental disagreements between China and the US.</w:t>
      </w:r>
    </w:p>
    <w:p w:rsidR="00873EC3" w:rsidRPr="00E80E6A" w:rsidRDefault="00873EC3" w:rsidP="00873EC3">
      <w:pPr>
        <w:rPr>
          <w:sz w:val="16"/>
        </w:rPr>
      </w:pPr>
      <w:r w:rsidRPr="00356E7C">
        <w:rPr>
          <w:rStyle w:val="StyleUnderline"/>
        </w:rPr>
        <w:t xml:space="preserve">The most pressing issues involve deep </w:t>
      </w:r>
      <w:r w:rsidRPr="00356E7C">
        <w:rPr>
          <w:rStyle w:val="StyleUnderline"/>
          <w:b/>
          <w:sz w:val="30"/>
          <w:szCs w:val="30"/>
        </w:rPr>
        <w:t>structural features of the Chinese economy</w:t>
      </w:r>
      <w:r w:rsidRPr="00356E7C">
        <w:rPr>
          <w:rStyle w:val="StyleUnderline"/>
          <w:b/>
        </w:rPr>
        <w:t xml:space="preserve"> that China has </w:t>
      </w:r>
      <w:r w:rsidRPr="00356E7C">
        <w:rPr>
          <w:rStyle w:val="StyleUnderline"/>
          <w:b/>
          <w:sz w:val="30"/>
          <w:szCs w:val="30"/>
        </w:rPr>
        <w:t>little incentive — or</w:t>
      </w:r>
      <w:r w:rsidRPr="00E80E6A">
        <w:rPr>
          <w:sz w:val="16"/>
        </w:rPr>
        <w:t xml:space="preserve"> in some cases, </w:t>
      </w:r>
      <w:r w:rsidRPr="00356E7C">
        <w:rPr>
          <w:rStyle w:val="StyleUnderline"/>
          <w:b/>
          <w:sz w:val="30"/>
          <w:szCs w:val="30"/>
        </w:rPr>
        <w:t>ability</w:t>
      </w:r>
      <w:r w:rsidRPr="00356E7C">
        <w:rPr>
          <w:rStyle w:val="StyleUnderline"/>
          <w:b/>
        </w:rPr>
        <w:t>— to change</w:t>
      </w:r>
      <w:r w:rsidRPr="00E80E6A">
        <w:rPr>
          <w:sz w:val="16"/>
        </w:rPr>
        <w:t>. In short, the US believes that the Chinese government has been both too involved and not involved enough in how its economy functions.</w:t>
      </w:r>
    </w:p>
    <w:p w:rsidR="00873EC3" w:rsidRPr="00E80E6A" w:rsidRDefault="00873EC3" w:rsidP="00873EC3">
      <w:pPr>
        <w:rPr>
          <w:sz w:val="16"/>
        </w:rPr>
      </w:pPr>
      <w:r w:rsidRPr="00E80E6A">
        <w:rPr>
          <w:sz w:val="16"/>
        </w:rPr>
        <w:t xml:space="preserve">The most important and long-standing issue is that the Chinese economy owes part of its rapid development in recent decades to heavy subsidization of targeted companies and industries. </w:t>
      </w:r>
      <w:r w:rsidRPr="00356E7C">
        <w:rPr>
          <w:rStyle w:val="StyleUnderline"/>
        </w:rPr>
        <w:t>The US wants China to be much more transparent</w:t>
      </w:r>
      <w:r w:rsidRPr="00E80E6A">
        <w:rPr>
          <w:sz w:val="16"/>
        </w:rPr>
        <w:t xml:space="preserve"> about this support </w:t>
      </w:r>
      <w:r w:rsidRPr="00356E7C">
        <w:rPr>
          <w:rStyle w:val="StyleUnderline"/>
        </w:rPr>
        <w:t>and</w:t>
      </w:r>
      <w:r w:rsidRPr="00E80E6A">
        <w:rPr>
          <w:sz w:val="16"/>
        </w:rPr>
        <w:t xml:space="preserve"> to </w:t>
      </w:r>
      <w:r w:rsidRPr="00356E7C">
        <w:rPr>
          <w:rStyle w:val="StyleUnderline"/>
        </w:rPr>
        <w:t>reduce subsidies</w:t>
      </w:r>
      <w:r w:rsidRPr="00E80E6A">
        <w:rPr>
          <w:sz w:val="16"/>
        </w:rPr>
        <w:t xml:space="preserve"> overall.</w:t>
      </w:r>
    </w:p>
    <w:p w:rsidR="00873EC3" w:rsidRPr="00E80E6A" w:rsidRDefault="00873EC3" w:rsidP="00873EC3">
      <w:pPr>
        <w:rPr>
          <w:sz w:val="16"/>
        </w:rPr>
      </w:pPr>
      <w:r w:rsidRPr="00356E7C">
        <w:rPr>
          <w:rStyle w:val="StyleUnderline"/>
        </w:rPr>
        <w:t>At the same time, the Chinese government has not been doing enough</w:t>
      </w:r>
      <w:r w:rsidRPr="00E80E6A">
        <w:rPr>
          <w:sz w:val="16"/>
        </w:rPr>
        <w:t xml:space="preserve"> when it comes </w:t>
      </w:r>
      <w:r w:rsidRPr="00356E7C">
        <w:rPr>
          <w:rStyle w:val="StyleUnderline"/>
        </w:rPr>
        <w:t>to protecting</w:t>
      </w:r>
      <w:r w:rsidRPr="00E80E6A">
        <w:rPr>
          <w:sz w:val="16"/>
        </w:rPr>
        <w:t xml:space="preserve"> foreign </w:t>
      </w:r>
      <w:r w:rsidRPr="00356E7C">
        <w:rPr>
          <w:rStyle w:val="StyleUnderline"/>
        </w:rPr>
        <w:t>intellectual property</w:t>
      </w:r>
      <w:r w:rsidRPr="00E80E6A">
        <w:rPr>
          <w:sz w:val="16"/>
        </w:rPr>
        <w:t xml:space="preserve"> in China. </w:t>
      </w:r>
      <w:r w:rsidRPr="00356E7C">
        <w:rPr>
          <w:rStyle w:val="StyleUnderline"/>
        </w:rPr>
        <w:t>Copyright enforcement is still weak</w:t>
      </w:r>
      <w:r w:rsidRPr="00E80E6A">
        <w:rPr>
          <w:sz w:val="16"/>
        </w:rPr>
        <w:t>, and US companies are forced to transfer technologies to Chinese counterparts as a condition of doing business in the country. This is estimated to cost American businesses hundreds of billions of dollars a year.</w:t>
      </w:r>
    </w:p>
    <w:p w:rsidR="00E80E6A" w:rsidRDefault="00873EC3" w:rsidP="00873EC3">
      <w:pPr>
        <w:rPr>
          <w:sz w:val="16"/>
        </w:rPr>
      </w:pPr>
      <w:r w:rsidRPr="00356E7C">
        <w:rPr>
          <w:rStyle w:val="StyleUnderline"/>
          <w:b/>
        </w:rPr>
        <w:t xml:space="preserve">But China is </w:t>
      </w:r>
      <w:r w:rsidRPr="00356E7C">
        <w:rPr>
          <w:rStyle w:val="StyleUnderline"/>
          <w:b/>
          <w:sz w:val="30"/>
          <w:szCs w:val="30"/>
        </w:rPr>
        <w:t>unlikely to end industrial subsidies or increase enforcement</w:t>
      </w:r>
      <w:r w:rsidRPr="00356E7C">
        <w:rPr>
          <w:rStyle w:val="StyleUnderline"/>
          <w:b/>
        </w:rPr>
        <w:t xml:space="preserve"> of intellectual property laws</w:t>
      </w:r>
      <w:r w:rsidRPr="00E80E6A">
        <w:rPr>
          <w:sz w:val="16"/>
        </w:rPr>
        <w:t xml:space="preserve"> in any meaningful way in the short run. In part </w:t>
      </w:r>
      <w:r w:rsidRPr="00356E7C">
        <w:rPr>
          <w:rStyle w:val="StyleUnderline"/>
        </w:rPr>
        <w:t>this is because the Chinese economy is growing more slowly</w:t>
      </w:r>
      <w:r w:rsidRPr="00E80E6A">
        <w:rPr>
          <w:sz w:val="16"/>
        </w:rPr>
        <w:t xml:space="preserve"> than at any other time in the last two decades, </w:t>
      </w:r>
      <w:r w:rsidRPr="00356E7C">
        <w:rPr>
          <w:rStyle w:val="StyleUnderline"/>
        </w:rPr>
        <w:t xml:space="preserve">and any significant change in policy would be </w:t>
      </w:r>
      <w:r w:rsidRPr="00356E7C">
        <w:rPr>
          <w:rStyle w:val="StyleUnderline"/>
          <w:b/>
        </w:rPr>
        <w:t>risky</w:t>
      </w:r>
      <w:r w:rsidRPr="00E80E6A">
        <w:rPr>
          <w:sz w:val="16"/>
        </w:rPr>
        <w:t>.</w:t>
      </w:r>
    </w:p>
    <w:p w:rsidR="00E80E6A" w:rsidRDefault="00E80E6A" w:rsidP="00E80E6A">
      <w:r>
        <w:br w:type="page"/>
      </w:r>
    </w:p>
    <w:p w:rsidR="00873EC3" w:rsidRDefault="00873EC3" w:rsidP="00873EC3">
      <w:pPr>
        <w:pStyle w:val="Heading4"/>
      </w:pPr>
      <w:r>
        <w:lastRenderedPageBreak/>
        <w:t>3 – Arms sales don’t hurt relations – US-China ties are always restored</w:t>
      </w:r>
    </w:p>
    <w:p w:rsidR="00873EC3" w:rsidRPr="00D207D1" w:rsidRDefault="00873EC3" w:rsidP="00873EC3">
      <w:r w:rsidRPr="00D207D1">
        <w:rPr>
          <w:rStyle w:val="Style13ptBold"/>
        </w:rPr>
        <w:t>Lingwall 15</w:t>
      </w:r>
      <w:r>
        <w:rPr>
          <w:rStyle w:val="Style13ptBold"/>
        </w:rPr>
        <w:t xml:space="preserve"> </w:t>
      </w:r>
      <w:r>
        <w:t xml:space="preserve">Noah Lingwall, writing for The Diplomat, student at the Schreyer Honors College of the Pennsylvania State University and an intern at the Strategic Studies Institute of the U.S. Army War College. The Taiwan Problem: If It Ain't Broke, Don't Fix It </w:t>
      </w:r>
      <w:proofErr w:type="gramStart"/>
      <w:r>
        <w:t>A</w:t>
      </w:r>
      <w:proofErr w:type="gramEnd"/>
      <w:r>
        <w:t xml:space="preserve"> grand bargain between the U.S. and China over Taiwan seems an ill-conceived idea. August 08, 2015 https://thediplomat.com/2015/08/the-taiwan-problem-if-it-aint-broke-dont-fix-it/</w:t>
      </w:r>
    </w:p>
    <w:p w:rsidR="00873EC3" w:rsidRPr="002243D8" w:rsidRDefault="00873EC3" w:rsidP="00873EC3">
      <w:pPr>
        <w:rPr>
          <w:rStyle w:val="StyleUnderline"/>
          <w:b/>
        </w:rPr>
      </w:pPr>
      <w:r w:rsidRPr="002243D8">
        <w:rPr>
          <w:rStyle w:val="StyleUnderline"/>
          <w:b/>
        </w:rPr>
        <w:t>Myth #1: Taiwan Is an Obstacle to Better U.S.-China Relations</w:t>
      </w:r>
    </w:p>
    <w:p w:rsidR="00873EC3" w:rsidRPr="00E80E6A" w:rsidRDefault="00873EC3" w:rsidP="00873EC3">
      <w:pPr>
        <w:rPr>
          <w:sz w:val="16"/>
        </w:rPr>
      </w:pPr>
      <w:r w:rsidRPr="002243D8">
        <w:rPr>
          <w:rStyle w:val="StyleUnderline"/>
        </w:rPr>
        <w:t>Glaser and others who espouse the benefits of a U.S.-China grand bargain allege that the unresolved question of Taiwanese independence has impeded healthy U.S.-China relations</w:t>
      </w:r>
      <w:r w:rsidRPr="00E80E6A">
        <w:rPr>
          <w:sz w:val="16"/>
        </w:rPr>
        <w:t xml:space="preserve">. To test this assertion, it is important to consider the reality of recent China-Taiwan interactions. </w:t>
      </w:r>
    </w:p>
    <w:p w:rsidR="00873EC3" w:rsidRPr="00B54939" w:rsidRDefault="00873EC3" w:rsidP="00873EC3">
      <w:pPr>
        <w:rPr>
          <w:rStyle w:val="StyleUnderline"/>
          <w:b/>
        </w:rPr>
      </w:pPr>
      <w:r w:rsidRPr="00B54939">
        <w:rPr>
          <w:rStyle w:val="StyleUnderline"/>
        </w:rPr>
        <w:t xml:space="preserve">The issues of </w:t>
      </w:r>
      <w:r w:rsidRPr="00E80E6A">
        <w:rPr>
          <w:sz w:val="16"/>
        </w:rPr>
        <w:t xml:space="preserve">Taiwan’s disputed status </w:t>
      </w:r>
      <w:r w:rsidRPr="00B54939">
        <w:rPr>
          <w:rStyle w:val="StyleUnderline"/>
        </w:rPr>
        <w:t xml:space="preserve">and U.S. arms sales to Taiwan remain perhaps the most outstanding problems between the United States and China. </w:t>
      </w:r>
      <w:r w:rsidRPr="00B54939">
        <w:rPr>
          <w:rStyle w:val="StyleUnderline"/>
          <w:b/>
        </w:rPr>
        <w:t xml:space="preserve">Still, even these issues </w:t>
      </w:r>
      <w:r w:rsidRPr="00B54939">
        <w:rPr>
          <w:rStyle w:val="StyleUnderline"/>
          <w:b/>
          <w:sz w:val="30"/>
          <w:szCs w:val="30"/>
        </w:rPr>
        <w:t>no longer impede U.S.-China relations</w:t>
      </w:r>
      <w:r w:rsidRPr="00E80E6A">
        <w:rPr>
          <w:sz w:val="16"/>
        </w:rPr>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w:t>
      </w:r>
      <w:r w:rsidRPr="00B54939">
        <w:rPr>
          <w:rStyle w:val="StyleUnderline"/>
        </w:rPr>
        <w:t>Bush clarified the U.S. position</w:t>
      </w:r>
      <w:r w:rsidRPr="00E80E6A">
        <w:rPr>
          <w:sz w:val="16"/>
        </w:rPr>
        <w:t xml:space="preserve"> of “strategic ambiguity” over the Taiwan issue </w:t>
      </w:r>
      <w:r w:rsidRPr="00B54939">
        <w:rPr>
          <w:rStyle w:val="StyleUnderline"/>
        </w:rPr>
        <w:t>with a powerful proclamation: The United States would not want to see Taiwan provoke China, but the United States would help defend Taiwan if China were to lose its patience with Taiwan and use force</w:t>
      </w:r>
      <w:r w:rsidRPr="00E80E6A">
        <w:rPr>
          <w:sz w:val="16"/>
        </w:rPr>
        <w:t xml:space="preserve"> to achieve unification with the island. </w:t>
      </w:r>
      <w:r w:rsidRPr="00B54939">
        <w:rPr>
          <w:rStyle w:val="StyleUnderline"/>
        </w:rPr>
        <w:t>This</w:t>
      </w:r>
      <w:r w:rsidRPr="00E80E6A">
        <w:rPr>
          <w:sz w:val="16"/>
        </w:rPr>
        <w:t xml:space="preserve"> statement </w:t>
      </w:r>
      <w:r w:rsidRPr="00B54939">
        <w:rPr>
          <w:rStyle w:val="StyleUnderline"/>
        </w:rPr>
        <w:t>made it clear that the United States did not support either formal Taiwanese independence or forceful unification. This policy position effectively stabilized the status quo</w:t>
      </w:r>
      <w:r w:rsidRPr="00E80E6A">
        <w:rPr>
          <w:sz w:val="16"/>
        </w:rPr>
        <w:t xml:space="preserve"> in the Taiwan Strait. Since then, </w:t>
      </w:r>
      <w:r w:rsidRPr="00B54939">
        <w:rPr>
          <w:rStyle w:val="StyleUnderline"/>
          <w:b/>
        </w:rPr>
        <w:t>no further attempts have been made to upend the balance between China and Taiwan.</w:t>
      </w:r>
    </w:p>
    <w:p w:rsidR="00873EC3" w:rsidRPr="00E80E6A" w:rsidRDefault="00873EC3" w:rsidP="00873EC3">
      <w:pPr>
        <w:rPr>
          <w:sz w:val="16"/>
        </w:rPr>
      </w:pPr>
      <w:r w:rsidRPr="00B54939">
        <w:rPr>
          <w:rStyle w:val="StyleUnderline"/>
        </w:rPr>
        <w:t xml:space="preserve">Nor should U.S. arms sales to Taiwan be regarded as a </w:t>
      </w:r>
      <w:r w:rsidRPr="00B54939">
        <w:rPr>
          <w:rStyle w:val="StyleUnderline"/>
          <w:b/>
        </w:rPr>
        <w:t>serious barrier</w:t>
      </w:r>
      <w:r w:rsidRPr="00B54939">
        <w:rPr>
          <w:rStyle w:val="StyleUnderline"/>
        </w:rPr>
        <w:t xml:space="preserve"> to U.S.-China relations</w:t>
      </w:r>
      <w:r w:rsidRPr="00E80E6A">
        <w:rPr>
          <w:sz w:val="16"/>
        </w:rPr>
        <w:t xml:space="preserve">. The Taiwan Relations Act of 1979 stipulates that the United States will provide Taiwan with arms of a defense nature. </w:t>
      </w:r>
      <w:r w:rsidRPr="00B54939">
        <w:rPr>
          <w:rStyle w:val="StyleUnderline"/>
        </w:rPr>
        <w:t>Although China</w:t>
      </w:r>
      <w:r w:rsidRPr="00E80E6A">
        <w:rPr>
          <w:sz w:val="16"/>
        </w:rPr>
        <w:t xml:space="preserve"> often </w:t>
      </w:r>
      <w:r w:rsidRPr="00B54939">
        <w:rPr>
          <w:rStyle w:val="StyleUnderline"/>
        </w:rPr>
        <w:t>uses the United States’ periodic decision to sell arms to Taiwan as a political ploy</w:t>
      </w:r>
      <w:r w:rsidRPr="00E80E6A">
        <w:rPr>
          <w:sz w:val="16"/>
        </w:rPr>
        <w:t xml:space="preserve"> to suspend the Chinese military’s contact with the United States and stir up nationalistic sentiments, </w:t>
      </w:r>
      <w:r w:rsidRPr="00B54939">
        <w:rPr>
          <w:rStyle w:val="StyleUnderline"/>
        </w:rPr>
        <w:t>the issue needs to be put into perspective</w:t>
      </w:r>
      <w:r w:rsidRPr="00E80E6A">
        <w:rPr>
          <w:sz w:val="16"/>
        </w:rPr>
        <w:t xml:space="preserve">. While all arms are technically offensive in nature, </w:t>
      </w:r>
      <w:r w:rsidRPr="00B54939">
        <w:rPr>
          <w:rStyle w:val="StyleUnderline"/>
        </w:rPr>
        <w:t>the quantity and quality of the weapons Taiwan receives from the United States do little Taiwan’s offensive capabilities</w:t>
      </w:r>
      <w:r w:rsidRPr="00E80E6A">
        <w:rPr>
          <w:sz w:val="16"/>
        </w:rPr>
        <w:t>. For example, Taiwan purchases short-range fighter jets, air defense systems, and older-generation weapons.</w:t>
      </w:r>
    </w:p>
    <w:p w:rsidR="00873EC3" w:rsidRPr="00E80E6A" w:rsidRDefault="00873EC3" w:rsidP="00873EC3">
      <w:pPr>
        <w:rPr>
          <w:sz w:val="16"/>
        </w:rPr>
      </w:pPr>
      <w:r w:rsidRPr="00E80E6A">
        <w:rPr>
          <w:sz w:val="16"/>
        </w:rPr>
        <w:t xml:space="preserve">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 </w:t>
      </w:r>
    </w:p>
    <w:p w:rsidR="00873EC3" w:rsidRPr="00E80E6A" w:rsidRDefault="00873EC3" w:rsidP="00873EC3">
      <w:pPr>
        <w:rPr>
          <w:sz w:val="16"/>
        </w:rPr>
      </w:pPr>
      <w:r w:rsidRPr="00B54939">
        <w:rPr>
          <w:rStyle w:val="StyleUnderline"/>
        </w:rPr>
        <w:t>Finally, China’s periodic suspensions of its military contacts</w:t>
      </w:r>
      <w:r w:rsidRPr="00E80E6A">
        <w:rPr>
          <w:sz w:val="16"/>
        </w:rPr>
        <w:t xml:space="preserve"> with the United States </w:t>
      </w:r>
      <w:r w:rsidRPr="00B54939">
        <w:rPr>
          <w:rStyle w:val="StyleUnderline"/>
        </w:rPr>
        <w:t xml:space="preserve">have failed to inflict significant damage on U.S.-China relations and relations are regularly quietly </w:t>
      </w:r>
      <w:r w:rsidRPr="00B54939">
        <w:rPr>
          <w:rStyle w:val="StyleUnderline"/>
          <w:b/>
        </w:rPr>
        <w:t>restored</w:t>
      </w:r>
      <w:r w:rsidRPr="00E80E6A">
        <w:rPr>
          <w:sz w:val="16"/>
        </w:rPr>
        <w:t xml:space="preserve"> once the political storm subsides. </w:t>
      </w:r>
      <w:r w:rsidRPr="00B54939">
        <w:rPr>
          <w:rStyle w:val="StyleUnderline"/>
        </w:rPr>
        <w:t>Beijing understands that Taiwan’s weaponry does not pose a serious threat</w:t>
      </w:r>
      <w:r w:rsidRPr="00E80E6A">
        <w:rPr>
          <w:sz w:val="16"/>
        </w:rPr>
        <w:t xml:space="preserve"> to mainland China’s military. Bearing this in mind, it seems evident that </w:t>
      </w:r>
      <w:r w:rsidRPr="00B54939">
        <w:rPr>
          <w:rStyle w:val="StyleUnderline"/>
        </w:rPr>
        <w:t xml:space="preserve">U.S. arms sales to Taiwan act as mere political pretense for China’s antagonistic behavior and are </w:t>
      </w:r>
      <w:r w:rsidRPr="00B54939">
        <w:rPr>
          <w:rStyle w:val="StyleUnderline"/>
          <w:b/>
        </w:rPr>
        <w:t>not serious obstacles</w:t>
      </w:r>
      <w:r w:rsidRPr="00E80E6A">
        <w:rPr>
          <w:sz w:val="16"/>
        </w:rPr>
        <w:t>.</w:t>
      </w:r>
    </w:p>
    <w:p w:rsidR="00873EC3" w:rsidRDefault="00873EC3" w:rsidP="00873EC3">
      <w:pPr>
        <w:pStyle w:val="Heading4"/>
      </w:pPr>
      <w:r>
        <w:t xml:space="preserve">4 – </w:t>
      </w:r>
      <w:proofErr w:type="gramStart"/>
      <w:r>
        <w:t>trade</w:t>
      </w:r>
      <w:proofErr w:type="gramEnd"/>
      <w:r>
        <w:t xml:space="preserve"> deal doesn’t solve growth  </w:t>
      </w:r>
    </w:p>
    <w:p w:rsidR="00873EC3" w:rsidRPr="00356E7C" w:rsidRDefault="00873EC3" w:rsidP="00873EC3">
      <w:r>
        <w:rPr>
          <w:rStyle w:val="Style13ptBold"/>
        </w:rPr>
        <w:t xml:space="preserve">Wallace 3/20 </w:t>
      </w:r>
      <w:r>
        <w:t xml:space="preserve">Charles Wallace, financial journalist @ Forbes US-China Trade War Hurting </w:t>
      </w:r>
      <w:proofErr w:type="gramStart"/>
      <w:r>
        <w:t>The</w:t>
      </w:r>
      <w:proofErr w:type="gramEnd"/>
      <w:r>
        <w:t xml:space="preserve"> Global Economy https://www.forbes.com/sites/charleswallace1/2019/03/20/us-china-trade-war-hurting-the-global-economy/#54b2c1b05756</w:t>
      </w:r>
    </w:p>
    <w:p w:rsidR="00873EC3" w:rsidRPr="00356E7C" w:rsidRDefault="00873EC3" w:rsidP="00873EC3">
      <w:pPr>
        <w:rPr>
          <w:b/>
          <w:u w:val="single"/>
        </w:rPr>
      </w:pPr>
      <w:r w:rsidRPr="00E80E6A">
        <w:rPr>
          <w:sz w:val="16"/>
        </w:rPr>
        <w:t xml:space="preserve">Recent reports suggest that </w:t>
      </w:r>
      <w:r w:rsidRPr="00356E7C">
        <w:rPr>
          <w:rStyle w:val="StyleUnderline"/>
        </w:rPr>
        <w:t xml:space="preserve">the trade war has already inflicted lasting damage on the global economy, </w:t>
      </w:r>
      <w:r w:rsidRPr="00356E7C">
        <w:rPr>
          <w:rStyle w:val="StyleUnderline"/>
          <w:b/>
        </w:rPr>
        <w:t xml:space="preserve">which </w:t>
      </w:r>
      <w:r w:rsidRPr="00356E7C">
        <w:rPr>
          <w:rStyle w:val="StyleUnderline"/>
          <w:b/>
          <w:sz w:val="30"/>
          <w:szCs w:val="30"/>
        </w:rPr>
        <w:t>will not be quick to recover even if a trade deal is reached</w:t>
      </w:r>
      <w:r w:rsidRPr="00356E7C">
        <w:rPr>
          <w:rStyle w:val="StyleUnderline"/>
          <w:b/>
        </w:rPr>
        <w:t>.</w:t>
      </w:r>
    </w:p>
    <w:p w:rsidR="00873EC3" w:rsidRPr="00E80E6A" w:rsidRDefault="00873EC3" w:rsidP="00873EC3">
      <w:pPr>
        <w:rPr>
          <w:sz w:val="16"/>
        </w:rPr>
      </w:pPr>
      <w:r w:rsidRPr="00E80E6A">
        <w:rPr>
          <w:sz w:val="16"/>
        </w:rPr>
        <w:t>“Trade growth, a key artery in the global economy, has also slowed markedly, to around 4% in 2018 from 5 1⁄4 per cent in 2017, with trade restrictions having adverse effects on confidence and investment plans around the world,” said the Interim Economic Outlook published last week by the Organization of Economic Cooperation and Development, a research group from rich countries.</w:t>
      </w:r>
    </w:p>
    <w:p w:rsidR="00873EC3" w:rsidRDefault="00873EC3" w:rsidP="00873EC3">
      <w:pPr>
        <w:rPr>
          <w:sz w:val="16"/>
        </w:rPr>
      </w:pPr>
      <w:r w:rsidRPr="00E80E6A">
        <w:rPr>
          <w:sz w:val="16"/>
        </w:rPr>
        <w:t>“</w:t>
      </w:r>
      <w:r w:rsidRPr="00356E7C">
        <w:rPr>
          <w:rStyle w:val="StyleUnderline"/>
        </w:rPr>
        <w:t>Even if the United States and China conclude a trade agreement</w:t>
      </w:r>
      <w:r w:rsidRPr="00E80E6A">
        <w:rPr>
          <w:sz w:val="16"/>
        </w:rPr>
        <w:t xml:space="preserve"> in the near term, </w:t>
      </w:r>
      <w:r w:rsidRPr="00356E7C">
        <w:rPr>
          <w:rStyle w:val="StyleUnderline"/>
          <w:b/>
        </w:rPr>
        <w:t>risks still remain</w:t>
      </w:r>
      <w:r w:rsidRPr="00356E7C">
        <w:rPr>
          <w:rStyle w:val="StyleUnderline"/>
        </w:rPr>
        <w:t xml:space="preserve"> that other restrictive measures could be implemented later in 2019, including new restrictions in specific trade-sensitive sectors such as cars and car parts, with discussions about </w:t>
      </w:r>
      <w:r w:rsidRPr="00356E7C">
        <w:rPr>
          <w:rStyle w:val="StyleUnderline"/>
          <w:b/>
        </w:rPr>
        <w:t>US-EU</w:t>
      </w:r>
      <w:r w:rsidRPr="00356E7C">
        <w:rPr>
          <w:rStyle w:val="StyleUnderline"/>
        </w:rPr>
        <w:t xml:space="preserve"> trade underway</w:t>
      </w:r>
      <w:r w:rsidRPr="00E80E6A">
        <w:rPr>
          <w:sz w:val="16"/>
        </w:rPr>
        <w:t>,” the OECD said, referring to Trump’s threat to put tariffs on car imports into the US.</w:t>
      </w:r>
    </w:p>
    <w:p w:rsidR="00E80E6A" w:rsidRDefault="00E80E6A">
      <w:pPr>
        <w:spacing w:after="160" w:line="259" w:lineRule="auto"/>
        <w:rPr>
          <w:sz w:val="16"/>
        </w:rPr>
      </w:pPr>
      <w:r>
        <w:rPr>
          <w:sz w:val="16"/>
        </w:rPr>
        <w:br w:type="page"/>
      </w:r>
    </w:p>
    <w:p w:rsidR="00873EC3" w:rsidRDefault="00873EC3" w:rsidP="00873EC3">
      <w:pPr>
        <w:pStyle w:val="Heading4"/>
      </w:pPr>
      <w:r>
        <w:lastRenderedPageBreak/>
        <w:t xml:space="preserve">5 – </w:t>
      </w:r>
      <w:proofErr w:type="gramStart"/>
      <w:r>
        <w:t>trade</w:t>
      </w:r>
      <w:proofErr w:type="gramEnd"/>
      <w:r>
        <w:t xml:space="preserve"> war irrelevant – only touches a small portion of the economy AND doesn’t affect the global economy </w:t>
      </w:r>
    </w:p>
    <w:p w:rsidR="00873EC3" w:rsidRPr="00356E7C" w:rsidRDefault="00873EC3" w:rsidP="00873EC3">
      <w:r>
        <w:rPr>
          <w:rStyle w:val="Style13ptBold"/>
        </w:rPr>
        <w:t xml:space="preserve">Supply Chain Digest 18 </w:t>
      </w:r>
      <w:r>
        <w:t xml:space="preserve">Global Supply Chain News: Growing Trade Wars not having Much Impact on Global Logistics </w:t>
      </w:r>
      <w:proofErr w:type="gramStart"/>
      <w:r>
        <w:t>Yet</w:t>
      </w:r>
      <w:proofErr w:type="gramEnd"/>
      <w:r>
        <w:t xml:space="preserve"> http://www.scdigest.com/ontarget/18-09-11-2.php?cid=14662</w:t>
      </w:r>
    </w:p>
    <w:p w:rsidR="00873EC3" w:rsidRPr="00E80E6A" w:rsidRDefault="00873EC3" w:rsidP="00873EC3">
      <w:pPr>
        <w:rPr>
          <w:sz w:val="16"/>
        </w:rPr>
      </w:pPr>
      <w:r w:rsidRPr="00E80E6A">
        <w:rPr>
          <w:sz w:val="16"/>
        </w:rPr>
        <w:t xml:space="preserve">But </w:t>
      </w:r>
      <w:r w:rsidRPr="00356E7C">
        <w:rPr>
          <w:rStyle w:val="StyleUnderline"/>
        </w:rPr>
        <w:t>the US and global economy seem to show little negative impacts thus far</w:t>
      </w:r>
      <w:r w:rsidRPr="00E80E6A">
        <w:rPr>
          <w:sz w:val="16"/>
        </w:rPr>
        <w:t xml:space="preserve"> (though that is not the case for individual companies). </w:t>
      </w:r>
      <w:r w:rsidRPr="00356E7C">
        <w:rPr>
          <w:rStyle w:val="StyleUnderline"/>
          <w:b/>
        </w:rPr>
        <w:t xml:space="preserve">Why? It turns out that in comparison to </w:t>
      </w:r>
      <w:r w:rsidRPr="00356E7C">
        <w:rPr>
          <w:rStyle w:val="StyleUnderline"/>
          <w:b/>
          <w:sz w:val="30"/>
          <w:szCs w:val="30"/>
        </w:rPr>
        <w:t>global trade as a whole</w:t>
      </w:r>
      <w:r w:rsidRPr="00356E7C">
        <w:rPr>
          <w:rStyle w:val="StyleUnderline"/>
          <w:b/>
        </w:rPr>
        <w:t xml:space="preserve">, the trade wars thus far amount to </w:t>
      </w:r>
      <w:r w:rsidRPr="00356E7C">
        <w:rPr>
          <w:rStyle w:val="StyleUnderline"/>
          <w:b/>
          <w:sz w:val="30"/>
          <w:szCs w:val="30"/>
        </w:rPr>
        <w:t>relatively small potatoes</w:t>
      </w:r>
      <w:r w:rsidRPr="00E80E6A">
        <w:rPr>
          <w:sz w:val="16"/>
        </w:rPr>
        <w:t>.</w:t>
      </w:r>
    </w:p>
    <w:p w:rsidR="00873EC3" w:rsidRPr="00E80E6A" w:rsidRDefault="00873EC3" w:rsidP="00873EC3">
      <w:pPr>
        <w:rPr>
          <w:sz w:val="16"/>
        </w:rPr>
      </w:pPr>
      <w:r w:rsidRPr="00E80E6A">
        <w:rPr>
          <w:sz w:val="16"/>
        </w:rPr>
        <w:t xml:space="preserve">For example, </w:t>
      </w:r>
      <w:r w:rsidRPr="00356E7C">
        <w:rPr>
          <w:rStyle w:val="StyleUnderline"/>
        </w:rPr>
        <w:t>the shipping sector's largest container carrier, Maersk Line, has estimated that global trade will be reduced by just 0.1 to 0.3%</w:t>
      </w:r>
      <w:r w:rsidRPr="00E80E6A">
        <w:rPr>
          <w:sz w:val="16"/>
        </w:rPr>
        <w:t xml:space="preserve"> as a result of the escalating trade tensions.</w:t>
      </w:r>
    </w:p>
    <w:p w:rsidR="00873EC3" w:rsidRPr="00356E7C" w:rsidRDefault="00873EC3" w:rsidP="00873EC3">
      <w:pPr>
        <w:rPr>
          <w:b/>
          <w:u w:val="single"/>
        </w:rPr>
      </w:pPr>
      <w:r w:rsidRPr="00356E7C">
        <w:rPr>
          <w:rStyle w:val="StyleUnderline"/>
          <w:b/>
        </w:rPr>
        <w:t xml:space="preserve">That's obviously </w:t>
      </w:r>
      <w:r w:rsidRPr="00356E7C">
        <w:rPr>
          <w:rStyle w:val="StyleUnderline"/>
          <w:b/>
          <w:sz w:val="30"/>
          <w:szCs w:val="30"/>
        </w:rPr>
        <w:t>not very much</w:t>
      </w:r>
      <w:r w:rsidRPr="00356E7C">
        <w:rPr>
          <w:rStyle w:val="StyleUnderline"/>
          <w:b/>
        </w:rPr>
        <w:t>.</w:t>
      </w:r>
    </w:p>
    <w:p w:rsidR="00873EC3" w:rsidRPr="00E80E6A" w:rsidRDefault="00873EC3" w:rsidP="00873EC3">
      <w:pPr>
        <w:rPr>
          <w:sz w:val="16"/>
        </w:rPr>
      </w:pPr>
      <w:r w:rsidRPr="00E80E6A">
        <w:rPr>
          <w:sz w:val="16"/>
        </w:rPr>
        <w:t xml:space="preserve">Maersk did say its US container imports from China could be reduced by up to 4% if the trade war escalates, while Chinese container imports of US goods might be reduced by up to 6%. But </w:t>
      </w:r>
      <w:r w:rsidRPr="00356E7C">
        <w:rPr>
          <w:rStyle w:val="StyleUnderline"/>
          <w:b/>
          <w:sz w:val="30"/>
          <w:szCs w:val="30"/>
        </w:rPr>
        <w:t>most of the</w:t>
      </w:r>
      <w:r w:rsidRPr="00E80E6A">
        <w:rPr>
          <w:sz w:val="16"/>
        </w:rPr>
        <w:t xml:space="preserve"> rest of </w:t>
      </w:r>
      <w:r w:rsidRPr="00356E7C">
        <w:rPr>
          <w:rStyle w:val="StyleUnderline"/>
          <w:b/>
          <w:sz w:val="30"/>
          <w:szCs w:val="30"/>
        </w:rPr>
        <w:t>world</w:t>
      </w:r>
      <w:r w:rsidRPr="00356E7C">
        <w:rPr>
          <w:rStyle w:val="StyleUnderline"/>
          <w:b/>
        </w:rPr>
        <w:t xml:space="preserve"> trade is unaffected</w:t>
      </w:r>
      <w:r w:rsidRPr="00E80E6A">
        <w:rPr>
          <w:sz w:val="16"/>
        </w:rPr>
        <w:t>.</w:t>
      </w:r>
    </w:p>
    <w:p w:rsidR="00873EC3" w:rsidRDefault="00873EC3" w:rsidP="00873EC3">
      <w:pPr>
        <w:pStyle w:val="Heading4"/>
      </w:pPr>
      <w:r>
        <w:t xml:space="preserve">6 – Economic </w:t>
      </w:r>
      <w:r w:rsidRPr="004058C5">
        <w:t xml:space="preserve">collapse doesn’t cause war </w:t>
      </w:r>
    </w:p>
    <w:p w:rsidR="00873EC3" w:rsidRPr="00FF02AC" w:rsidRDefault="00873EC3" w:rsidP="00873EC3">
      <w:r>
        <w:rPr>
          <w:b/>
        </w:rPr>
        <w:t xml:space="preserve">Drezner 14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rsidR="00873EC3" w:rsidRPr="00E80E6A" w:rsidRDefault="00873EC3" w:rsidP="00873EC3">
      <w:pPr>
        <w:rPr>
          <w:sz w:val="16"/>
        </w:rPr>
      </w:pPr>
      <w:r w:rsidRPr="00E80E6A">
        <w:rPr>
          <w:sz w:val="16"/>
        </w:rPr>
        <w:t xml:space="preserve">The final significant outcome addresses </w:t>
      </w:r>
      <w:r w:rsidRPr="00FF02AC">
        <w:rPr>
          <w:rStyle w:val="StyleUnderline"/>
        </w:rPr>
        <w:t xml:space="preserve">a </w:t>
      </w:r>
      <w:r w:rsidRPr="00FF02AC">
        <w:rPr>
          <w:rStyle w:val="StyleUnderline"/>
          <w:b/>
        </w:rPr>
        <w:t>dog</w:t>
      </w:r>
      <w:r w:rsidRPr="00E80E6A">
        <w:rPr>
          <w:sz w:val="16"/>
        </w:rPr>
        <w:t xml:space="preserve"> that </w:t>
      </w:r>
      <w:r w:rsidRPr="00FF02AC">
        <w:rPr>
          <w:rStyle w:val="StyleUnderline"/>
          <w:b/>
        </w:rPr>
        <w:t>hasn't barked</w:t>
      </w:r>
      <w:r w:rsidRPr="00E80E6A">
        <w:rPr>
          <w:sz w:val="16"/>
        </w:rPr>
        <w:t xml:space="preserve">: the effect of the Great Recession on cross-border conflict and violence. </w:t>
      </w:r>
      <w:r w:rsidRPr="00FF02AC">
        <w:rPr>
          <w:rStyle w:val="StyleUnderline"/>
        </w:rPr>
        <w:t>During the initial stages of the crisis, multiple analysts asserted that the financial crisis would lead states to increase their use of force</w:t>
      </w:r>
      <w:r w:rsidRPr="00E80E6A">
        <w:rPr>
          <w:sz w:val="16"/>
        </w:rPr>
        <w:t xml:space="preserve"> as a tool for staying in power.42 They voiced genuine concern that the global economic downturn would lead to an increase in conflict—</w:t>
      </w:r>
      <w:r w:rsidRPr="00FF02AC">
        <w:rPr>
          <w:rStyle w:val="StyleUnderline"/>
        </w:rPr>
        <w:t>whether through</w:t>
      </w:r>
      <w:r w:rsidRPr="00E80E6A">
        <w:rPr>
          <w:sz w:val="16"/>
        </w:rPr>
        <w:t xml:space="preserve"> greater internal </w:t>
      </w:r>
      <w:r w:rsidRPr="00FF02AC">
        <w:rPr>
          <w:rStyle w:val="StyleUnderline"/>
        </w:rPr>
        <w:t>repression, diversionary wars, arms races, or a ratcheting up of great power conflict</w:t>
      </w:r>
      <w:r w:rsidRPr="00E80E6A">
        <w:rPr>
          <w:sz w:val="16"/>
        </w:rPr>
        <w:t>. Violence in the Middle East, border disputes in the South China Sea, and even the disruptions of the Occupy movement fueled impressions of a surge in global public disorder.</w:t>
      </w:r>
    </w:p>
    <w:p w:rsidR="00873EC3" w:rsidRPr="00E80E6A" w:rsidRDefault="00873EC3" w:rsidP="00873EC3">
      <w:pPr>
        <w:rPr>
          <w:sz w:val="16"/>
        </w:rPr>
      </w:pPr>
      <w:r w:rsidRPr="00576BAA">
        <w:rPr>
          <w:b/>
          <w:u w:val="single"/>
        </w:rPr>
        <w:t>The aggregate data suggest otherwise</w:t>
      </w:r>
      <w:r w:rsidRPr="00FF02AC">
        <w:rPr>
          <w:rStyle w:val="StyleUnderline"/>
        </w:rPr>
        <w:t>, however</w:t>
      </w:r>
      <w:r w:rsidRPr="00E80E6A">
        <w:rPr>
          <w:sz w:val="16"/>
        </w:rPr>
        <w:t>. The Institute for Economics and Peace has concluded that "</w:t>
      </w:r>
      <w:r w:rsidRPr="00FF02AC">
        <w:rPr>
          <w:rStyle w:val="StyleUnderline"/>
        </w:rPr>
        <w:t>the average level of peacefulness in 2012 is approximately the same as it was in 2007</w:t>
      </w:r>
      <w:r w:rsidRPr="00E80E6A">
        <w:rPr>
          <w:sz w:val="16"/>
        </w:rPr>
        <w:t xml:space="preserve">."43 </w:t>
      </w:r>
      <w:r w:rsidRPr="00FF02AC">
        <w:rPr>
          <w:rStyle w:val="StyleUnderline"/>
        </w:rPr>
        <w:t>Interstate violence</w:t>
      </w:r>
      <w:r w:rsidRPr="00E80E6A">
        <w:rPr>
          <w:sz w:val="16"/>
        </w:rPr>
        <w:t xml:space="preserve"> in particular </w:t>
      </w:r>
      <w:r w:rsidRPr="00FF02AC">
        <w:rPr>
          <w:rStyle w:val="StyleUnderline"/>
        </w:rPr>
        <w:t>has declined since the start of the financial crisis, as have military expenditures</w:t>
      </w:r>
      <w:r w:rsidRPr="00E80E6A">
        <w:rPr>
          <w:sz w:val="16"/>
        </w:rPr>
        <w:t xml:space="preserve"> in most sampled countries. Other </w:t>
      </w:r>
      <w:r w:rsidRPr="00FF02AC">
        <w:rPr>
          <w:rStyle w:val="StyleUnderline"/>
        </w:rPr>
        <w:t>studies confirm that</w:t>
      </w:r>
      <w:r w:rsidRPr="00E80E6A">
        <w:rPr>
          <w:sz w:val="16"/>
        </w:rPr>
        <w:t xml:space="preserve"> </w:t>
      </w:r>
      <w:r w:rsidRPr="00FF02AC">
        <w:rPr>
          <w:rStyle w:val="StyleUnderline"/>
        </w:rPr>
        <w:t>the Great Recession has not triggered any increase in violent conflict</w:t>
      </w:r>
      <w:r w:rsidRPr="00E80E6A">
        <w:rPr>
          <w:sz w:val="16"/>
        </w:rPr>
        <w:t xml:space="preserve">, as Lotta Themner and Peter Wallensteen conclude: "[T]he pattern is one of relative stability when we consider the trend for the past five years."44 </w:t>
      </w:r>
      <w:r w:rsidRPr="00FF02AC">
        <w:rPr>
          <w:rStyle w:val="StyleUnderline"/>
        </w:rPr>
        <w:t>The</w:t>
      </w:r>
      <w:r w:rsidRPr="00E80E6A">
        <w:rPr>
          <w:sz w:val="16"/>
        </w:rPr>
        <w:t xml:space="preserve"> secular </w:t>
      </w:r>
      <w:r w:rsidRPr="00FF02AC">
        <w:rPr>
          <w:rStyle w:val="StyleUnderline"/>
        </w:rPr>
        <w:t>decline in violence that started with the end of the Cold War has not been reversed</w:t>
      </w:r>
      <w:r w:rsidRPr="00E80E6A">
        <w:rPr>
          <w:sz w:val="16"/>
        </w:rPr>
        <w:t>. Rogers Brubaker observes that "</w:t>
      </w:r>
      <w:r w:rsidRPr="00FF02AC">
        <w:rPr>
          <w:rStyle w:val="StyleUnderline"/>
          <w:b/>
        </w:rPr>
        <w:t>the crisis has not</w:t>
      </w:r>
      <w:r w:rsidRPr="00E80E6A">
        <w:rPr>
          <w:sz w:val="16"/>
        </w:rPr>
        <w:t xml:space="preserve"> to date </w:t>
      </w:r>
      <w:r w:rsidRPr="00FF02AC">
        <w:rPr>
          <w:rStyle w:val="StyleUnderline"/>
          <w:b/>
        </w:rPr>
        <w:t>generated the surge in protectionist nationalism or ethnic exclusion that might have been expected</w:t>
      </w:r>
      <w:r w:rsidRPr="00E80E6A">
        <w:rPr>
          <w:sz w:val="16"/>
        </w:rPr>
        <w:t>."45</w:t>
      </w:r>
    </w:p>
    <w:p w:rsidR="00873EC3" w:rsidRDefault="00873EC3" w:rsidP="00873EC3">
      <w:pPr>
        <w:pStyle w:val="Heading4"/>
      </w:pPr>
      <w:r>
        <w:t xml:space="preserve">7 – </w:t>
      </w:r>
      <w:proofErr w:type="gramStart"/>
      <w:r>
        <w:t>turn</w:t>
      </w:r>
      <w:proofErr w:type="gramEnd"/>
      <w:r>
        <w:t xml:space="preserve"> – trade war good for the global economy – helps other countries </w:t>
      </w:r>
    </w:p>
    <w:p w:rsidR="00873EC3" w:rsidRPr="009E3824" w:rsidRDefault="00873EC3" w:rsidP="00873EC3">
      <w:r>
        <w:rPr>
          <w:rStyle w:val="Style13ptBold"/>
        </w:rPr>
        <w:t xml:space="preserve">Shane 2/5 </w:t>
      </w:r>
      <w:r>
        <w:t xml:space="preserve">Daniel Shane, CNN Business </w:t>
      </w:r>
      <w:proofErr w:type="gramStart"/>
      <w:r>
        <w:t>The</w:t>
      </w:r>
      <w:proofErr w:type="gramEnd"/>
      <w:r>
        <w:t xml:space="preserve"> US-China trade war could benefit Europe, Mexico and Japan Updated 6:04 AM ET, Tue February 5, 2019 https://www.cnn.com/2019/02/05/business/us-china-trade-war-europe/index.html</w:t>
      </w:r>
    </w:p>
    <w:p w:rsidR="00873EC3" w:rsidRPr="009E3824" w:rsidRDefault="00873EC3" w:rsidP="00873EC3">
      <w:pPr>
        <w:rPr>
          <w:u w:val="single"/>
        </w:rPr>
      </w:pPr>
      <w:r w:rsidRPr="00E80E6A">
        <w:rPr>
          <w:sz w:val="16"/>
        </w:rPr>
        <w:t>Hong Kong (CNN Business</w:t>
      </w:r>
      <w:proofErr w:type="gramStart"/>
      <w:r w:rsidRPr="00E80E6A">
        <w:rPr>
          <w:sz w:val="16"/>
        </w:rPr>
        <w:t>)</w:t>
      </w:r>
      <w:r w:rsidRPr="009E3824">
        <w:rPr>
          <w:rStyle w:val="StyleUnderline"/>
        </w:rPr>
        <w:t>The</w:t>
      </w:r>
      <w:proofErr w:type="gramEnd"/>
      <w:r w:rsidRPr="009E3824">
        <w:rPr>
          <w:rStyle w:val="StyleUnderline"/>
        </w:rPr>
        <w:t xml:space="preserve"> trade war between the United States and China</w:t>
      </w:r>
      <w:r w:rsidRPr="00E80E6A">
        <w:rPr>
          <w:sz w:val="16"/>
        </w:rPr>
        <w:t xml:space="preserve"> has caused major disruptions for global businesses — but it </w:t>
      </w:r>
      <w:r w:rsidRPr="009E3824">
        <w:rPr>
          <w:rStyle w:val="StyleUnderline"/>
        </w:rPr>
        <w:t>may</w:t>
      </w:r>
      <w:r w:rsidRPr="00E80E6A">
        <w:rPr>
          <w:sz w:val="16"/>
        </w:rPr>
        <w:t xml:space="preserve"> also </w:t>
      </w:r>
      <w:r w:rsidRPr="009E3824">
        <w:rPr>
          <w:rStyle w:val="StyleUnderline"/>
        </w:rPr>
        <w:t>bring benefits for some.</w:t>
      </w:r>
    </w:p>
    <w:p w:rsidR="00873EC3" w:rsidRPr="00E80E6A" w:rsidRDefault="00873EC3" w:rsidP="00873EC3">
      <w:pPr>
        <w:rPr>
          <w:sz w:val="16"/>
        </w:rPr>
      </w:pPr>
      <w:r w:rsidRPr="009E3824">
        <w:rPr>
          <w:rStyle w:val="StyleUnderline"/>
        </w:rPr>
        <w:t xml:space="preserve">Companies in </w:t>
      </w:r>
      <w:r w:rsidRPr="009E3824">
        <w:rPr>
          <w:rStyle w:val="StyleUnderline"/>
          <w:b/>
        </w:rPr>
        <w:t>Europe, Mexico, Japan and Canada</w:t>
      </w:r>
      <w:r w:rsidRPr="009E3824">
        <w:rPr>
          <w:rStyle w:val="StyleUnderline"/>
        </w:rPr>
        <w:t xml:space="preserve"> could add tens of billions of dollars</w:t>
      </w:r>
      <w:r w:rsidRPr="00E80E6A">
        <w:rPr>
          <w:sz w:val="16"/>
        </w:rPr>
        <w:t xml:space="preserve"> in export orders </w:t>
      </w:r>
      <w:r w:rsidRPr="009E3824">
        <w:rPr>
          <w:rStyle w:val="StyleUnderline"/>
        </w:rPr>
        <w:t>if the conflict drags on</w:t>
      </w:r>
      <w:r w:rsidRPr="00E80E6A">
        <w:rPr>
          <w:sz w:val="16"/>
        </w:rPr>
        <w:t>, according to a study released this week by the United Nations Conference on Trade and Development.</w:t>
      </w:r>
    </w:p>
    <w:p w:rsidR="00873EC3" w:rsidRDefault="00873EC3" w:rsidP="00873EC3">
      <w:pPr>
        <w:rPr>
          <w:sz w:val="16"/>
        </w:rPr>
      </w:pPr>
      <w:r w:rsidRPr="00E80E6A">
        <w:rPr>
          <w:sz w:val="16"/>
        </w:rPr>
        <w:t>"</w:t>
      </w:r>
      <w:r w:rsidRPr="009E3824">
        <w:rPr>
          <w:rStyle w:val="StyleUnderline"/>
        </w:rPr>
        <w:t>The effect of US-China tariffs would be mainly distortionary</w:t>
      </w:r>
      <w:r w:rsidRPr="00E80E6A">
        <w:rPr>
          <w:sz w:val="16"/>
        </w:rPr>
        <w:t>," said Pamela Coke-Hamilton, head of UNCTAD's international trade division. "</w:t>
      </w:r>
      <w:r w:rsidRPr="009E3824">
        <w:rPr>
          <w:rStyle w:val="StyleUnderline"/>
        </w:rPr>
        <w:t xml:space="preserve">US-China bilateral trade will decline and be </w:t>
      </w:r>
      <w:r w:rsidRPr="009E3824">
        <w:rPr>
          <w:rStyle w:val="StyleUnderline"/>
          <w:b/>
        </w:rPr>
        <w:t>replaced by trade originating in other countries</w:t>
      </w:r>
      <w:r w:rsidRPr="00E80E6A">
        <w:rPr>
          <w:sz w:val="16"/>
        </w:rPr>
        <w:t>."</w:t>
      </w:r>
    </w:p>
    <w:p w:rsidR="00E80E6A" w:rsidRPr="00E80E6A" w:rsidRDefault="00E80E6A" w:rsidP="00873EC3">
      <w:pPr>
        <w:rPr>
          <w:sz w:val="16"/>
        </w:rPr>
      </w:pPr>
    </w:p>
    <w:p w:rsidR="00873EC3" w:rsidRDefault="00873EC3" w:rsidP="00873EC3">
      <w:pPr>
        <w:pStyle w:val="Heading3"/>
      </w:pPr>
      <w:bookmarkStart w:id="100" w:name="_Toc10461961"/>
      <w:bookmarkStart w:id="101" w:name="_Toc10462052"/>
      <w:bookmarkStart w:id="102" w:name="_Toc10465373"/>
      <w:r>
        <w:lastRenderedPageBreak/>
        <w:t>2nc xt #1 – alt cause – military</w:t>
      </w:r>
      <w:bookmarkEnd w:id="100"/>
      <w:bookmarkEnd w:id="101"/>
      <w:bookmarkEnd w:id="102"/>
      <w:r>
        <w:t xml:space="preserve"> </w:t>
      </w:r>
    </w:p>
    <w:p w:rsidR="00873EC3" w:rsidRDefault="00873EC3" w:rsidP="00873EC3">
      <w:pPr>
        <w:pStyle w:val="Heading4"/>
      </w:pPr>
      <w:r>
        <w:t>Military frictions and scandals outweigh</w:t>
      </w:r>
    </w:p>
    <w:p w:rsidR="00873EC3" w:rsidRDefault="00873EC3" w:rsidP="00873EC3">
      <w:r>
        <w:rPr>
          <w:rStyle w:val="Style13ptBold"/>
        </w:rPr>
        <w:t xml:space="preserve">Dixon and Lee 5/10 </w:t>
      </w:r>
      <w:r>
        <w:t>2019 Robyn Dixon and Don Lee, LA Times. The U.S.-China trade war just got a lot worse. And there’s no quick fix for relations https://www.latimes.com/world/la-fg-trade-war-tariff-hike-20190510-story.html</w:t>
      </w:r>
    </w:p>
    <w:p w:rsidR="00873EC3" w:rsidRDefault="00873EC3" w:rsidP="00873EC3">
      <w:r w:rsidRPr="00DA3B77">
        <w:rPr>
          <w:rStyle w:val="StyleUnderline"/>
        </w:rPr>
        <w:t xml:space="preserve">Even if the two sides can break through the stalemate and strike a deal on trade, the larger message of the week is that U.S.-China relations have </w:t>
      </w:r>
      <w:r w:rsidRPr="00DA3B77">
        <w:rPr>
          <w:rStyle w:val="StyleUnderline"/>
          <w:b/>
        </w:rPr>
        <w:t>changed fundamentally</w:t>
      </w:r>
      <w:r>
        <w:t xml:space="preserve">, and </w:t>
      </w:r>
      <w:r w:rsidRPr="00DA3B77">
        <w:rPr>
          <w:rStyle w:val="StyleUnderline"/>
          <w:b/>
        </w:rPr>
        <w:t>there is</w:t>
      </w:r>
      <w:r>
        <w:t xml:space="preserve"> probably </w:t>
      </w:r>
      <w:r w:rsidRPr="00DA3B77">
        <w:rPr>
          <w:rStyle w:val="StyleUnderline"/>
          <w:b/>
        </w:rPr>
        <w:t>no going back</w:t>
      </w:r>
      <w:r>
        <w:t>.</w:t>
      </w:r>
    </w:p>
    <w:p w:rsidR="00873EC3" w:rsidRDefault="00873EC3" w:rsidP="00873EC3">
      <w:r>
        <w:t>Although their business relations are deeply entwined, the White House and China view themselves as aggressive rivals jostling for global influence and geopolitical power.</w:t>
      </w:r>
    </w:p>
    <w:p w:rsidR="00873EC3" w:rsidRDefault="00873EC3" w:rsidP="00873EC3">
      <w:r w:rsidRPr="00DA3B77">
        <w:rPr>
          <w:rStyle w:val="StyleUnderline"/>
        </w:rPr>
        <w:t>The trade war</w:t>
      </w:r>
      <w:r>
        <w:t xml:space="preserve"> launched by Trump </w:t>
      </w:r>
      <w:r w:rsidRPr="00DA3B77">
        <w:rPr>
          <w:rStyle w:val="StyleUnderline"/>
        </w:rPr>
        <w:t xml:space="preserve">is just one manifestation of this. </w:t>
      </w:r>
      <w:r w:rsidRPr="00DA3B77">
        <w:rPr>
          <w:rStyle w:val="StyleUnderline"/>
          <w:b/>
        </w:rPr>
        <w:t>Military friction</w:t>
      </w:r>
      <w:r>
        <w:t xml:space="preserve"> in the South China Sea, a string of </w:t>
      </w:r>
      <w:r w:rsidRPr="00DA3B77">
        <w:rPr>
          <w:rStyle w:val="StyleUnderline"/>
          <w:b/>
        </w:rPr>
        <w:t>espionage scandals</w:t>
      </w:r>
      <w:r w:rsidRPr="00DA3B77">
        <w:rPr>
          <w:rStyle w:val="StyleUnderline"/>
        </w:rPr>
        <w:t xml:space="preserve">, China’s rising </w:t>
      </w:r>
      <w:r w:rsidRPr="00DA3B77">
        <w:rPr>
          <w:rStyle w:val="StyleUnderline"/>
          <w:b/>
        </w:rPr>
        <w:t>military strength</w:t>
      </w:r>
      <w:r w:rsidRPr="00DA3B77">
        <w:rPr>
          <w:rStyle w:val="StyleUnderline"/>
        </w:rPr>
        <w:t xml:space="preserve"> and the Trump administration’s battle against </w:t>
      </w:r>
      <w:r w:rsidRPr="00DA3B77">
        <w:rPr>
          <w:rStyle w:val="StyleUnderline"/>
          <w:b/>
        </w:rPr>
        <w:t>Chinese tech giant</w:t>
      </w:r>
      <w:r w:rsidRPr="00DA3B77">
        <w:rPr>
          <w:rStyle w:val="StyleUnderline"/>
        </w:rPr>
        <w:t xml:space="preserve"> Huawei are all signs</w:t>
      </w:r>
      <w:r>
        <w:t xml:space="preserve"> of an ominous chill in relations.</w:t>
      </w:r>
    </w:p>
    <w:p w:rsidR="00873EC3" w:rsidRDefault="00873EC3" w:rsidP="00873EC3">
      <w:pPr>
        <w:pStyle w:val="Heading3"/>
      </w:pPr>
      <w:bookmarkStart w:id="103" w:name="_Toc10461962"/>
      <w:bookmarkStart w:id="104" w:name="_Toc10462053"/>
      <w:bookmarkStart w:id="105" w:name="_Toc10465374"/>
      <w:r>
        <w:lastRenderedPageBreak/>
        <w:t xml:space="preserve">2nc xt #1 – alt causes – </w:t>
      </w:r>
      <w:proofErr w:type="gramStart"/>
      <w:r>
        <w:t>america</w:t>
      </w:r>
      <w:proofErr w:type="gramEnd"/>
      <w:r>
        <w:t xml:space="preserve"> first</w:t>
      </w:r>
      <w:bookmarkEnd w:id="103"/>
      <w:bookmarkEnd w:id="104"/>
      <w:bookmarkEnd w:id="105"/>
      <w:r>
        <w:t xml:space="preserve"> </w:t>
      </w:r>
    </w:p>
    <w:p w:rsidR="00873EC3" w:rsidRDefault="00873EC3" w:rsidP="00873EC3">
      <w:pPr>
        <w:pStyle w:val="Heading4"/>
      </w:pPr>
      <w:r>
        <w:t xml:space="preserve">The “America First” competitiveness mindset means the US will never agree </w:t>
      </w:r>
    </w:p>
    <w:p w:rsidR="00873EC3" w:rsidRDefault="00873EC3" w:rsidP="00873EC3">
      <w:r>
        <w:rPr>
          <w:rStyle w:val="Style13ptBold"/>
        </w:rPr>
        <w:t xml:space="preserve">Dixon and Lee 5/10 </w:t>
      </w:r>
      <w:r>
        <w:t>2019 Robyn Dixon and Don Lee, LA Times. The U.S.-China trade war just got a lot worse. And there’s no quick fix for relations https://www.latimes.com/world/la-fg-trade-war-tariff-hike-20190510-story.html</w:t>
      </w:r>
    </w:p>
    <w:p w:rsidR="00873EC3" w:rsidRPr="00DA3B77" w:rsidRDefault="00873EC3" w:rsidP="00873EC3">
      <w:pPr>
        <w:rPr>
          <w:rStyle w:val="StyleUnderline"/>
        </w:rPr>
      </w:pPr>
      <w:r>
        <w:t xml:space="preserve">A Global Times editorial Thursday said </w:t>
      </w:r>
      <w:r w:rsidRPr="00DA3B77">
        <w:rPr>
          <w:rStyle w:val="StyleUnderline"/>
        </w:rPr>
        <w:t>trade was “only a sideshow” in the confrontation between the U.S. and China</w:t>
      </w:r>
      <w:r>
        <w:t xml:space="preserve"> and </w:t>
      </w:r>
      <w:r w:rsidRPr="00DA3B77">
        <w:rPr>
          <w:rStyle w:val="StyleUnderline"/>
        </w:rPr>
        <w:t xml:space="preserve">the real issue was the U.S. fear that China would </w:t>
      </w:r>
      <w:r w:rsidRPr="00DA3B77">
        <w:rPr>
          <w:rStyle w:val="StyleUnderline"/>
          <w:b/>
        </w:rPr>
        <w:t>catch up to it in high-tech fields</w:t>
      </w:r>
      <w:r w:rsidRPr="00DA3B77">
        <w:rPr>
          <w:rStyle w:val="StyleUnderline"/>
        </w:rPr>
        <w:t>.</w:t>
      </w:r>
    </w:p>
    <w:p w:rsidR="00873EC3" w:rsidRDefault="00873EC3" w:rsidP="00873EC3">
      <w:r>
        <w:t xml:space="preserve"> “The real intention of the U.S. is to squeeze China’s space in new technologies,” the editorial said. </w:t>
      </w:r>
    </w:p>
    <w:p w:rsidR="00873EC3" w:rsidRDefault="00873EC3" w:rsidP="00873EC3">
      <w:r>
        <w:t>Many analysts, including Australian professor Gill, share the view that relations are in long-term decline.</w:t>
      </w:r>
    </w:p>
    <w:p w:rsidR="00873EC3" w:rsidRDefault="00873EC3" w:rsidP="00873EC3">
      <w:r>
        <w:t>“</w:t>
      </w:r>
      <w:r w:rsidRPr="00DA3B77">
        <w:rPr>
          <w:rStyle w:val="StyleUnderline"/>
        </w:rPr>
        <w:t xml:space="preserve">Things will continue to slide </w:t>
      </w:r>
      <w:r w:rsidRPr="00DA3B77">
        <w:rPr>
          <w:rStyle w:val="StyleUnderline"/>
          <w:b/>
        </w:rPr>
        <w:t>downward into deeper competitive tensions</w:t>
      </w:r>
      <w:r>
        <w:t xml:space="preserve">,” Gill predicted, “including on the economic front because </w:t>
      </w:r>
      <w:r w:rsidRPr="00DA3B77">
        <w:rPr>
          <w:rStyle w:val="StyleUnderline"/>
        </w:rPr>
        <w:t xml:space="preserve">trade is not the problem. The deeper problem … is the question of </w:t>
      </w:r>
      <w:r w:rsidRPr="00DA3B77">
        <w:rPr>
          <w:rStyle w:val="StyleUnderline"/>
          <w:b/>
        </w:rPr>
        <w:t>economic and technological competition</w:t>
      </w:r>
      <w:r>
        <w:t>.</w:t>
      </w:r>
    </w:p>
    <w:p w:rsidR="00873EC3" w:rsidRDefault="00873EC3" w:rsidP="00873EC3">
      <w:r>
        <w:t xml:space="preserve">“Ultimately at the bottom of all of this, </w:t>
      </w:r>
      <w:r w:rsidRPr="00DA3B77">
        <w:rPr>
          <w:rStyle w:val="StyleUnderline"/>
        </w:rPr>
        <w:t xml:space="preserve">the problem abides that the two countries </w:t>
      </w:r>
      <w:r w:rsidRPr="00DA3B77">
        <w:rPr>
          <w:rStyle w:val="StyleUnderline"/>
          <w:b/>
        </w:rPr>
        <w:t>don’t trust each other</w:t>
      </w:r>
      <w:r w:rsidRPr="00DA3B77">
        <w:rPr>
          <w:rStyle w:val="StyleUnderline"/>
        </w:rPr>
        <w:t xml:space="preserve"> and see each other as long-term strategic </w:t>
      </w:r>
      <w:r w:rsidRPr="00DA3B77">
        <w:rPr>
          <w:rStyle w:val="StyleUnderline"/>
          <w:b/>
        </w:rPr>
        <w:t>competitors</w:t>
      </w:r>
      <w:r>
        <w:t>.”</w:t>
      </w:r>
    </w:p>
    <w:p w:rsidR="00873EC3" w:rsidRPr="00DA3B77" w:rsidRDefault="00873EC3" w:rsidP="00873EC3">
      <w:r>
        <w:t xml:space="preserve">Steve Tsang, director of the SOAS China Institute at the University of London, said </w:t>
      </w:r>
      <w:r w:rsidRPr="00DA3B77">
        <w:rPr>
          <w:rStyle w:val="StyleUnderline"/>
        </w:rPr>
        <w:t>regardless of who is president, the U.S. and China will become increasingly competitive</w:t>
      </w:r>
      <w:r>
        <w:t xml:space="preserve"> in the next two decades.</w:t>
      </w:r>
    </w:p>
    <w:p w:rsidR="00873EC3" w:rsidRDefault="00873EC3" w:rsidP="00873EC3">
      <w:pPr>
        <w:pStyle w:val="Heading3"/>
      </w:pPr>
      <w:bookmarkStart w:id="106" w:name="_Toc10461963"/>
      <w:bookmarkStart w:id="107" w:name="_Toc10462054"/>
      <w:bookmarkStart w:id="108" w:name="_Toc10465375"/>
      <w:r>
        <w:lastRenderedPageBreak/>
        <w:t>2nc xt #2 – no deal – no structural reforms</w:t>
      </w:r>
      <w:bookmarkEnd w:id="106"/>
      <w:bookmarkEnd w:id="107"/>
      <w:bookmarkEnd w:id="108"/>
      <w:r>
        <w:t xml:space="preserve"> </w:t>
      </w:r>
    </w:p>
    <w:p w:rsidR="00873EC3" w:rsidRDefault="00873EC3" w:rsidP="00873EC3">
      <w:pPr>
        <w:pStyle w:val="Heading4"/>
      </w:pPr>
      <w:r>
        <w:t>China won’t accept economic changes – that means no deal</w:t>
      </w:r>
    </w:p>
    <w:p w:rsidR="00873EC3" w:rsidRPr="00356E7C" w:rsidRDefault="00873EC3" w:rsidP="00873EC3">
      <w:r>
        <w:rPr>
          <w:rStyle w:val="Style13ptBold"/>
        </w:rPr>
        <w:t xml:space="preserve">Peterson 5/7 </w:t>
      </w:r>
      <w:r>
        <w:t>2019 Matt Peterson is the editor of The Masthead, the membership program at The Atlantic. The U.S.-China Trade Talks Have Already Changed the World https://www.theatlantic.com/politics/archive/2019/05/trump-china-trade-could-end-trade-war-wont/588880/</w:t>
      </w:r>
    </w:p>
    <w:p w:rsidR="00873EC3" w:rsidRPr="00E80E6A" w:rsidRDefault="00873EC3" w:rsidP="00873EC3">
      <w:pPr>
        <w:rPr>
          <w:sz w:val="16"/>
        </w:rPr>
      </w:pPr>
      <w:r w:rsidRPr="00E80E6A">
        <w:rPr>
          <w:sz w:val="16"/>
        </w:rPr>
        <w:t xml:space="preserve">The China talks have a few main goals, according to Lighthizer’s public statements and media reports. They aim to reverse the decades-long buildup of global supply chains in China, which has made the country the destination of choice for businesses like Apple that manufacture and assemble high-tech products. </w:t>
      </w:r>
      <w:r w:rsidRPr="00356E7C">
        <w:rPr>
          <w:rStyle w:val="StyleUnderline"/>
        </w:rPr>
        <w:t>The U.S. negotiators</w:t>
      </w:r>
      <w:r w:rsidRPr="00E80E6A">
        <w:rPr>
          <w:sz w:val="16"/>
        </w:rPr>
        <w:t xml:space="preserve"> also </w:t>
      </w:r>
      <w:r w:rsidRPr="00356E7C">
        <w:rPr>
          <w:rStyle w:val="StyleUnderline"/>
        </w:rPr>
        <w:t>want to put an end to a Chinese campaign to steal American know-how. They want to limit the support the Chinese government gives to the local private sector</w:t>
      </w:r>
      <w:r w:rsidRPr="00E80E6A">
        <w:rPr>
          <w:sz w:val="16"/>
        </w:rPr>
        <w:t xml:space="preserve">. And, crucial to Trump, </w:t>
      </w:r>
      <w:r w:rsidRPr="00356E7C">
        <w:rPr>
          <w:rStyle w:val="StyleUnderline"/>
        </w:rPr>
        <w:t>the talks seek to engage China to buy massive amounts of U.S. goods</w:t>
      </w:r>
      <w:r w:rsidRPr="00E80E6A">
        <w:rPr>
          <w:sz w:val="16"/>
        </w:rPr>
        <w:t>, including potentially soybeans and semiconductors. To get China to change its ways, the U.S. has imposed a series of escalating tariffs that now cover $250 billion worth of Chinese imports, out of roughly $550 billion in annual imports from China. Most of those tariffs have been set at 10 percent; unless a last-minute agreement preempts the new policy, those rates will all rise to 25 percent on Friday. (Trump has said that China bears the cost of the tariffs. Studies have found that in practice, American consumers bear the brunt.) The president can unilaterally impose tariffs under U.S. trade law, but doing so may violate America’s commitments at the World Trade Organization, where China has lodged a complaint.)</w:t>
      </w:r>
    </w:p>
    <w:p w:rsidR="00873EC3" w:rsidRPr="00E80E6A" w:rsidRDefault="00873EC3" w:rsidP="00873EC3">
      <w:pPr>
        <w:rPr>
          <w:sz w:val="16"/>
        </w:rPr>
      </w:pPr>
      <w:r w:rsidRPr="00E80E6A">
        <w:rPr>
          <w:rStyle w:val="StyleUnderline"/>
        </w:rPr>
        <w:t xml:space="preserve">The trouble with the administration’s plans is that </w:t>
      </w:r>
      <w:r w:rsidRPr="00E80E6A">
        <w:rPr>
          <w:rStyle w:val="StyleUnderline"/>
          <w:b/>
        </w:rPr>
        <w:t>China doesn’t really want to do most of the things America wants it to</w:t>
      </w:r>
      <w:r w:rsidRPr="00E80E6A">
        <w:t>,</w:t>
      </w:r>
      <w:r w:rsidRPr="00E80E6A">
        <w:rPr>
          <w:sz w:val="16"/>
        </w:rPr>
        <w:t xml:space="preserve"> other than buying U.S. goods. (China was buying lots of American soybeans until Trump imposed his tariffs; Beijing switched to Brazil and other suppliers as punishment.) </w:t>
      </w:r>
      <w:r w:rsidRPr="00356E7C">
        <w:rPr>
          <w:rStyle w:val="StyleUnderline"/>
        </w:rPr>
        <w:t xml:space="preserve">The Chinese Communist Party stays in power by giving its people an ever-growing promise of a better life. </w:t>
      </w:r>
      <w:r w:rsidRPr="00356E7C">
        <w:rPr>
          <w:rStyle w:val="StyleUnderline"/>
          <w:b/>
        </w:rPr>
        <w:t xml:space="preserve">Changes to the country’s economic model are </w:t>
      </w:r>
      <w:r w:rsidRPr="00356E7C">
        <w:rPr>
          <w:rStyle w:val="StyleUnderline"/>
          <w:b/>
          <w:sz w:val="30"/>
          <w:szCs w:val="30"/>
        </w:rPr>
        <w:t>no small thing</w:t>
      </w:r>
      <w:r w:rsidRPr="00356E7C">
        <w:rPr>
          <w:rStyle w:val="StyleUnderline"/>
          <w:b/>
        </w:rPr>
        <w:t>, especially when they’re demanded by outsiders</w:t>
      </w:r>
      <w:r w:rsidRPr="00E80E6A">
        <w:rPr>
          <w:sz w:val="16"/>
        </w:rPr>
        <w:t>. That means the United States needs to radically change the cost-benefit analysis of the party, and even billions of dollars’ worth of tariffs may not be enough to make that happen, although they do seem to be slowing Chinese economic growth.</w:t>
      </w:r>
    </w:p>
    <w:p w:rsidR="00873EC3" w:rsidRPr="00E80E6A" w:rsidRDefault="00873EC3" w:rsidP="00873EC3">
      <w:pPr>
        <w:rPr>
          <w:sz w:val="16"/>
        </w:rPr>
      </w:pPr>
      <w:r w:rsidRPr="00E80E6A">
        <w:rPr>
          <w:sz w:val="16"/>
        </w:rPr>
        <w:t xml:space="preserve">Just how far China will go is a mystery that won’t be resolved unless a deal is struck. A Chinese delegation led by Vice Premier Liu He is still planning to travel to Washington later this week, though it has limited its schedule. </w:t>
      </w:r>
      <w:r w:rsidRPr="00356E7C">
        <w:rPr>
          <w:rStyle w:val="StyleUnderline"/>
        </w:rPr>
        <w:t xml:space="preserve">The immediate </w:t>
      </w:r>
      <w:r w:rsidRPr="00356E7C">
        <w:rPr>
          <w:rStyle w:val="StyleUnderline"/>
          <w:b/>
        </w:rPr>
        <w:t>sticking point</w:t>
      </w:r>
      <w:r w:rsidRPr="00E80E6A">
        <w:rPr>
          <w:sz w:val="16"/>
        </w:rPr>
        <w:t xml:space="preserve">, according to The New York Times, </w:t>
      </w:r>
      <w:r w:rsidRPr="00356E7C">
        <w:rPr>
          <w:rStyle w:val="StyleUnderline"/>
        </w:rPr>
        <w:t xml:space="preserve">came after the U.S. team insisted that the substance of the deal be thoroughly enacted in </w:t>
      </w:r>
      <w:r w:rsidRPr="00356E7C">
        <w:rPr>
          <w:rStyle w:val="StyleUnderline"/>
          <w:b/>
        </w:rPr>
        <w:t>Chinese law</w:t>
      </w:r>
      <w:r w:rsidRPr="00356E7C">
        <w:rPr>
          <w:rStyle w:val="StyleUnderline"/>
        </w:rPr>
        <w:t>—no mean feat in an opaque, autocratic system. The durability of Chinese agreements is a long-running point of contention. “U.S.-China trade agreements have often had the staying power of the dew on a summer’s rose,”</w:t>
      </w:r>
      <w:r w:rsidRPr="00E80E6A">
        <w:rPr>
          <w:sz w:val="16"/>
        </w:rPr>
        <w:t xml:space="preserve"> wrote Mark Cohen, a former Patent Office attaché at the U.S. embassy in Beijing.</w:t>
      </w:r>
    </w:p>
    <w:p w:rsidR="00873EC3" w:rsidRDefault="00873EC3" w:rsidP="00873EC3">
      <w:pPr>
        <w:pStyle w:val="Heading4"/>
      </w:pPr>
      <w:r>
        <w:t xml:space="preserve">Those changes are too difficult and can’t be enforced </w:t>
      </w:r>
    </w:p>
    <w:p w:rsidR="00873EC3" w:rsidRPr="00356E7C" w:rsidRDefault="00873EC3" w:rsidP="00873EC3">
      <w:r>
        <w:rPr>
          <w:rStyle w:val="Style13ptBold"/>
        </w:rPr>
        <w:t xml:space="preserve">Orchard 3/20 </w:t>
      </w:r>
      <w:r>
        <w:t>2019 Phillip Orchard is an analyst at Geopolitical Futures How the Trade War Won’t End https://geopoliticalfutures.com/trade-war-wont-end/</w:t>
      </w:r>
    </w:p>
    <w:p w:rsidR="00873EC3" w:rsidRDefault="00873EC3" w:rsidP="00873EC3">
      <w:pPr>
        <w:rPr>
          <w:rStyle w:val="StyleUnderline"/>
        </w:rPr>
      </w:pPr>
      <w:r w:rsidRPr="00E80E6A">
        <w:rPr>
          <w:sz w:val="16"/>
        </w:rPr>
        <w:t xml:space="preserve">But </w:t>
      </w:r>
      <w:r w:rsidRPr="00356E7C">
        <w:rPr>
          <w:rStyle w:val="StyleUnderline"/>
        </w:rPr>
        <w:t xml:space="preserve">structural reforms like ending industrial subsidies and scaling back the state’s role in the economy would be an </w:t>
      </w:r>
      <w:r w:rsidRPr="00356E7C">
        <w:rPr>
          <w:rStyle w:val="StyleUnderline"/>
          <w:b/>
        </w:rPr>
        <w:t>order of magnitude trickier for Beijing to implement</w:t>
      </w:r>
      <w:r w:rsidRPr="00356E7C">
        <w:rPr>
          <w:rStyle w:val="StyleUnderline"/>
        </w:rPr>
        <w:t>. These issues</w:t>
      </w:r>
      <w:r w:rsidRPr="00E80E6A">
        <w:rPr>
          <w:sz w:val="16"/>
        </w:rPr>
        <w:t xml:space="preserve"> also </w:t>
      </w:r>
      <w:r w:rsidRPr="00356E7C">
        <w:rPr>
          <w:rStyle w:val="StyleUnderline"/>
          <w:b/>
        </w:rPr>
        <w:t xml:space="preserve">happen to be at the </w:t>
      </w:r>
      <w:r w:rsidRPr="00356E7C">
        <w:rPr>
          <w:rStyle w:val="StyleUnderline"/>
          <w:b/>
          <w:sz w:val="30"/>
          <w:szCs w:val="30"/>
        </w:rPr>
        <w:t>heart of U.S. grievances</w:t>
      </w:r>
      <w:r w:rsidRPr="00356E7C">
        <w:rPr>
          <w:rStyle w:val="StyleUnderline"/>
        </w:rPr>
        <w:t xml:space="preserve">. Even if the U.S. can pressure China into including concessions in these areas in the deal, it will be an </w:t>
      </w:r>
      <w:r w:rsidRPr="00356E7C">
        <w:rPr>
          <w:rStyle w:val="StyleUnderline"/>
          <w:b/>
          <w:sz w:val="30"/>
          <w:szCs w:val="30"/>
        </w:rPr>
        <w:t>exceedingly wobbly deal</w:t>
      </w:r>
      <w:r w:rsidRPr="00356E7C">
        <w:rPr>
          <w:rStyle w:val="StyleUnderline"/>
          <w:b/>
        </w:rPr>
        <w:t>, however many pages it runs</w:t>
      </w:r>
      <w:r w:rsidRPr="00356E7C">
        <w:rPr>
          <w:rStyle w:val="StyleUnderline"/>
        </w:rPr>
        <w:t>.</w:t>
      </w:r>
    </w:p>
    <w:p w:rsidR="00873EC3" w:rsidRDefault="00873EC3" w:rsidP="00873EC3">
      <w:pPr>
        <w:pStyle w:val="Heading4"/>
      </w:pPr>
      <w:r>
        <w:t>China won’t give up on mercantilism – means no deal</w:t>
      </w:r>
    </w:p>
    <w:p w:rsidR="00873EC3" w:rsidRPr="009D0FE6" w:rsidRDefault="00873EC3" w:rsidP="00873EC3">
      <w:r>
        <w:rPr>
          <w:rStyle w:val="Style13ptBold"/>
        </w:rPr>
        <w:t xml:space="preserve">Holland 18 </w:t>
      </w:r>
      <w:r>
        <w:t>Tom Holland is a former SCMP staffer who has been writing about Asian affairs for more than 20 years. US-China trade war: not about trade, not about Trump. Here’s what it is about. https://www.scmp.com/week-asia/opinion/article/2142568/us-china-trade-war-not-about-trade-not-about-trump-heres-what-it</w:t>
      </w:r>
    </w:p>
    <w:p w:rsidR="00873EC3" w:rsidRPr="00E80E6A" w:rsidRDefault="00873EC3" w:rsidP="00873EC3">
      <w:pPr>
        <w:rPr>
          <w:sz w:val="16"/>
        </w:rPr>
      </w:pPr>
      <w:r w:rsidRPr="00EE79CD">
        <w:rPr>
          <w:rStyle w:val="StyleUnderline"/>
        </w:rPr>
        <w:t>The US objective</w:t>
      </w:r>
      <w:r w:rsidRPr="00E80E6A">
        <w:rPr>
          <w:sz w:val="16"/>
        </w:rPr>
        <w:t xml:space="preserve">, then, </w:t>
      </w:r>
      <w:r w:rsidRPr="00EE79CD">
        <w:rPr>
          <w:rStyle w:val="StyleUnderline"/>
        </w:rPr>
        <w:t>is not to win trade concessions</w:t>
      </w:r>
      <w:r w:rsidRPr="00E80E6A">
        <w:rPr>
          <w:sz w:val="16"/>
        </w:rPr>
        <w:t xml:space="preserve">, which would be meaningless against such a backdrop, </w:t>
      </w:r>
      <w:r w:rsidRPr="00EE79CD">
        <w:rPr>
          <w:rStyle w:val="StyleUnderline"/>
        </w:rPr>
        <w:t xml:space="preserve">but to force a </w:t>
      </w:r>
      <w:r w:rsidRPr="00EE79CD">
        <w:rPr>
          <w:rStyle w:val="StyleUnderline"/>
          <w:b/>
        </w:rPr>
        <w:t>change in China’s whole economic and industrial policy approach</w:t>
      </w:r>
      <w:r w:rsidRPr="00EE79CD">
        <w:rPr>
          <w:rStyle w:val="StyleUnderline"/>
        </w:rPr>
        <w:t>. Hence Washington’s preparedness to take actions</w:t>
      </w:r>
      <w:r w:rsidRPr="00E80E6A">
        <w:rPr>
          <w:sz w:val="16"/>
        </w:rPr>
        <w:t xml:space="preserve"> like last week’s against ZTE </w:t>
      </w:r>
      <w:r w:rsidRPr="00EE79CD">
        <w:rPr>
          <w:rStyle w:val="StyleUnderline"/>
        </w:rPr>
        <w:t>that threaten to harm, not improve, the US trade balance with China</w:t>
      </w:r>
      <w:r w:rsidRPr="00E80E6A">
        <w:rPr>
          <w:sz w:val="16"/>
        </w:rPr>
        <w:t>.</w:t>
      </w:r>
    </w:p>
    <w:p w:rsidR="00873EC3" w:rsidRPr="00E80E6A" w:rsidRDefault="00873EC3" w:rsidP="00873EC3">
      <w:pPr>
        <w:rPr>
          <w:sz w:val="16"/>
        </w:rPr>
      </w:pPr>
      <w:r w:rsidRPr="00EE79CD">
        <w:rPr>
          <w:rStyle w:val="StyleUnderline"/>
        </w:rPr>
        <w:t xml:space="preserve">Whether the US can succeed in its objective is </w:t>
      </w:r>
      <w:r w:rsidRPr="00EE79CD">
        <w:rPr>
          <w:rStyle w:val="StyleUnderline"/>
          <w:b/>
        </w:rPr>
        <w:t>extremely doubtful</w:t>
      </w:r>
      <w:r w:rsidRPr="00E80E6A">
        <w:rPr>
          <w:sz w:val="16"/>
        </w:rPr>
        <w:t xml:space="preserve">. Last week, </w:t>
      </w:r>
      <w:r w:rsidRPr="00EE79CD">
        <w:rPr>
          <w:rStyle w:val="StyleUnderline"/>
        </w:rPr>
        <w:t>Chinese state media reacted to the US ban</w:t>
      </w:r>
      <w:r w:rsidRPr="00E80E6A">
        <w:rPr>
          <w:sz w:val="16"/>
        </w:rPr>
        <w:t xml:space="preserve"> on supplying ZTE </w:t>
      </w:r>
      <w:r w:rsidRPr="00EE79CD">
        <w:rPr>
          <w:rStyle w:val="StyleUnderline"/>
        </w:rPr>
        <w:t>by calling for redoubled efforts to build domestic chip making and other hi-tech industries in order to sever China’s reliance on US technology</w:t>
      </w:r>
      <w:r w:rsidRPr="00E80E6A">
        <w:rPr>
          <w:sz w:val="16"/>
        </w:rPr>
        <w:t>.</w:t>
      </w:r>
    </w:p>
    <w:p w:rsidR="00873EC3" w:rsidRPr="00E80E6A" w:rsidRDefault="00873EC3" w:rsidP="00873EC3">
      <w:pPr>
        <w:rPr>
          <w:sz w:val="16"/>
        </w:rPr>
      </w:pPr>
      <w:r w:rsidRPr="00E80E6A">
        <w:rPr>
          <w:sz w:val="16"/>
        </w:rPr>
        <w:t xml:space="preserve">In short, </w:t>
      </w:r>
      <w:r w:rsidRPr="00EE79CD">
        <w:rPr>
          <w:rStyle w:val="StyleUnderline"/>
        </w:rPr>
        <w:t xml:space="preserve">Beijing shows every sign that it will </w:t>
      </w:r>
      <w:r w:rsidRPr="00EE79CD">
        <w:rPr>
          <w:rStyle w:val="StyleUnderline"/>
          <w:b/>
        </w:rPr>
        <w:t>react to US pressure by intensifying</w:t>
      </w:r>
      <w:r w:rsidRPr="00EE79CD">
        <w:rPr>
          <w:rStyle w:val="StyleUnderline"/>
        </w:rPr>
        <w:t xml:space="preserve"> its Made in China 2025 import substitution programme</w:t>
      </w:r>
      <w:r w:rsidRPr="00E80E6A">
        <w:rPr>
          <w:sz w:val="16"/>
        </w:rPr>
        <w:t>, which promises to lavish vast state subsidies worth hundreds of billions of US dollars on favoured industries in order to seize the global lead in emerging hi-tech sectors like artificial intelligence and robotics.</w:t>
      </w:r>
    </w:p>
    <w:p w:rsidR="00873EC3" w:rsidRPr="00E80E6A" w:rsidRDefault="00873EC3" w:rsidP="00873EC3">
      <w:pPr>
        <w:rPr>
          <w:sz w:val="16"/>
        </w:rPr>
      </w:pPr>
      <w:r w:rsidRPr="00E80E6A">
        <w:rPr>
          <w:sz w:val="16"/>
        </w:rPr>
        <w:t xml:space="preserve">In other words, </w:t>
      </w:r>
      <w:r w:rsidRPr="00EE79CD">
        <w:rPr>
          <w:rStyle w:val="StyleUnderline"/>
        </w:rPr>
        <w:t xml:space="preserve">Washington’s attempts to get China to open its markets and adopt international best practices are likely to achieve </w:t>
      </w:r>
      <w:r w:rsidRPr="00EE79CD">
        <w:rPr>
          <w:rStyle w:val="StyleUnderline"/>
          <w:b/>
        </w:rPr>
        <w:t>exactly the opposite</w:t>
      </w:r>
      <w:r w:rsidRPr="00E80E6A">
        <w:rPr>
          <w:sz w:val="16"/>
        </w:rPr>
        <w:t xml:space="preserve">. Instead of scrapping subsidies and opening up, </w:t>
      </w:r>
      <w:r w:rsidRPr="00EE79CD">
        <w:rPr>
          <w:rStyle w:val="StyleUnderline"/>
        </w:rPr>
        <w:t xml:space="preserve">Beijing will double down on centrally planned </w:t>
      </w:r>
      <w:r w:rsidRPr="00EE79CD">
        <w:rPr>
          <w:rStyle w:val="StyleUnderline"/>
          <w:b/>
        </w:rPr>
        <w:t>mercantilism</w:t>
      </w:r>
      <w:r w:rsidRPr="00E80E6A">
        <w:rPr>
          <w:sz w:val="16"/>
        </w:rPr>
        <w:t>.</w:t>
      </w:r>
    </w:p>
    <w:p w:rsidR="00873EC3" w:rsidRPr="00E80E6A" w:rsidRDefault="00873EC3" w:rsidP="00873EC3">
      <w:pPr>
        <w:rPr>
          <w:sz w:val="16"/>
        </w:rPr>
      </w:pPr>
      <w:r w:rsidRPr="00E80E6A">
        <w:rPr>
          <w:sz w:val="16"/>
        </w:rPr>
        <w:t>Such a response, of course, will simply confirm the views of the hawks in Washington who want to punish China for its one-sided economic policies.</w:t>
      </w:r>
    </w:p>
    <w:p w:rsidR="00873EC3" w:rsidRPr="00E80E6A" w:rsidRDefault="00873EC3" w:rsidP="00873EC3">
      <w:pPr>
        <w:rPr>
          <w:sz w:val="16"/>
        </w:rPr>
      </w:pPr>
      <w:r w:rsidRPr="00EE79CD">
        <w:rPr>
          <w:rStyle w:val="StyleUnderline"/>
        </w:rPr>
        <w:t xml:space="preserve">The result will be a self-reinforcing feedback loop that will </w:t>
      </w:r>
      <w:r w:rsidRPr="00EE79CD">
        <w:rPr>
          <w:rStyle w:val="StyleUnderline"/>
          <w:b/>
        </w:rPr>
        <w:t>inevitably exacerbate the escalating tensions</w:t>
      </w:r>
      <w:r w:rsidRPr="00EE79CD">
        <w:rPr>
          <w:rStyle w:val="StyleUnderline"/>
        </w:rPr>
        <w:t xml:space="preserve"> between the two sides</w:t>
      </w:r>
      <w:r w:rsidRPr="00E80E6A">
        <w:rPr>
          <w:sz w:val="16"/>
        </w:rPr>
        <w:t>.</w:t>
      </w:r>
    </w:p>
    <w:p w:rsidR="00873EC3" w:rsidRDefault="00873EC3" w:rsidP="00873EC3">
      <w:pPr>
        <w:pStyle w:val="Heading3"/>
      </w:pPr>
      <w:bookmarkStart w:id="109" w:name="_Toc10461964"/>
      <w:bookmarkStart w:id="110" w:name="_Toc10462055"/>
      <w:bookmarkStart w:id="111" w:name="_Toc10465376"/>
      <w:r>
        <w:lastRenderedPageBreak/>
        <w:t>2nc xt #3 – built in</w:t>
      </w:r>
      <w:bookmarkEnd w:id="109"/>
      <w:bookmarkEnd w:id="110"/>
      <w:bookmarkEnd w:id="111"/>
    </w:p>
    <w:p w:rsidR="00873EC3" w:rsidRDefault="00873EC3" w:rsidP="00873EC3">
      <w:pPr>
        <w:pStyle w:val="Heading4"/>
      </w:pPr>
      <w:r>
        <w:t xml:space="preserve">Arms sales are built into the US-China relationship – they have no lasting impact and are independent of trade relations </w:t>
      </w:r>
    </w:p>
    <w:p w:rsidR="00873EC3" w:rsidRDefault="00873EC3" w:rsidP="00873EC3">
      <w:r>
        <w:rPr>
          <w:rStyle w:val="Style13ptBold"/>
        </w:rPr>
        <w:t xml:space="preserve">Jacobs 11 </w:t>
      </w:r>
      <w:r>
        <w:t xml:space="preserve">Andrew Jacobs, NYT Reporter. Arms Sale Draws Angry, but Familiar, Reaction https://www.nytimes.com/2011/09/23/world/asia/china-expresses-anger-over-latest-us-arms-sales-to-taiwan.html </w:t>
      </w:r>
    </w:p>
    <w:p w:rsidR="00873EC3" w:rsidRDefault="00873EC3" w:rsidP="00873EC3">
      <w:r>
        <w:t xml:space="preserve">But </w:t>
      </w:r>
      <w:r w:rsidRPr="00D34024">
        <w:rPr>
          <w:rStyle w:val="StyleUnderline"/>
        </w:rPr>
        <w:t>news of the deal</w:t>
      </w:r>
      <w:r>
        <w:t xml:space="preserve">, confirmed by White House officials on Wednesday, </w:t>
      </w:r>
      <w:r w:rsidRPr="00D34024">
        <w:rPr>
          <w:rStyle w:val="StyleUnderline"/>
        </w:rPr>
        <w:t>appears to have set in motion a familiar slate of responses by Beijing, which has long considered arms sales</w:t>
      </w:r>
      <w:r>
        <w:t xml:space="preserve"> to the self-governing island </w:t>
      </w:r>
      <w:r w:rsidRPr="00D34024">
        <w:rPr>
          <w:rStyle w:val="StyleUnderline"/>
        </w:rPr>
        <w:t>an affront</w:t>
      </w:r>
      <w:r>
        <w:t xml:space="preserve"> to its sovereignty and a slight to its dignity.</w:t>
      </w:r>
    </w:p>
    <w:p w:rsidR="00873EC3" w:rsidRDefault="00873EC3" w:rsidP="00873EC3">
      <w:r>
        <w:t>“</w:t>
      </w:r>
      <w:r w:rsidRPr="00D34024">
        <w:rPr>
          <w:rStyle w:val="StyleUnderline"/>
          <w:b/>
        </w:rPr>
        <w:t>This is a kind of ritual, and all the players know their roles</w:t>
      </w:r>
      <w:r>
        <w:t xml:space="preserve">,” said Yawei Liu, director of the China Program at the Carter Center in Atlanta. “There is a script they follow and then hope </w:t>
      </w:r>
      <w:r w:rsidRPr="00D34024">
        <w:rPr>
          <w:rStyle w:val="StyleUnderline"/>
        </w:rPr>
        <w:t>things</w:t>
      </w:r>
      <w:r>
        <w:t xml:space="preserve"> cool down so they can </w:t>
      </w:r>
      <w:r w:rsidRPr="00D34024">
        <w:rPr>
          <w:rStyle w:val="StyleUnderline"/>
        </w:rPr>
        <w:t>return to business as usual</w:t>
      </w:r>
      <w:r>
        <w:t>.”</w:t>
      </w:r>
    </w:p>
    <w:p w:rsidR="00873EC3" w:rsidRPr="00D34024" w:rsidRDefault="00873EC3" w:rsidP="00873EC3">
      <w:pPr>
        <w:rPr>
          <w:sz w:val="10"/>
          <w:szCs w:val="10"/>
        </w:rPr>
      </w:pPr>
      <w:r w:rsidRPr="00D34024">
        <w:rPr>
          <w:sz w:val="10"/>
          <w:szCs w:val="10"/>
        </w:rPr>
        <w:t>Diplomats and analysts say the Chinese government recognizes the deal could have been worse. After all, Taiwan had asked for a new batch of five dozen F-16’s. What it got instead was $5.3 billion worth of upgrades to improve the capabilities of an aging fleet bought in 1992.</w:t>
      </w:r>
    </w:p>
    <w:p w:rsidR="00873EC3" w:rsidRPr="00D34024" w:rsidRDefault="00873EC3" w:rsidP="00873EC3">
      <w:pPr>
        <w:rPr>
          <w:sz w:val="10"/>
          <w:szCs w:val="10"/>
        </w:rPr>
      </w:pPr>
      <w:r w:rsidRPr="00D34024">
        <w:rPr>
          <w:sz w:val="10"/>
          <w:szCs w:val="10"/>
        </w:rPr>
        <w:t>The arrangement also includes advanced radar systems, guided bombs and continued training in the United States for Taiwan’s pilots. Administration officials point out that the original F-16 request, first made in 2007, was simply deferred and could be reconsidered later.</w:t>
      </w:r>
    </w:p>
    <w:p w:rsidR="00873EC3" w:rsidRPr="00D34024" w:rsidRDefault="00873EC3" w:rsidP="00873EC3">
      <w:pPr>
        <w:rPr>
          <w:rStyle w:val="StyleUnderline"/>
        </w:rPr>
      </w:pPr>
      <w:r>
        <w:t xml:space="preserve">Although official reaction to the deal has yet to play out fully, </w:t>
      </w:r>
      <w:r w:rsidRPr="00D34024">
        <w:rPr>
          <w:rStyle w:val="StyleUnderline"/>
        </w:rPr>
        <w:t>experts said that early indications suggested that Chinese leaders were carefully calibrating a response that would register displeasure</w:t>
      </w:r>
      <w:r>
        <w:t xml:space="preserve"> with the White House, assuage the anger of China’s people </w:t>
      </w:r>
      <w:r w:rsidRPr="00D34024">
        <w:rPr>
          <w:rStyle w:val="StyleUnderline"/>
        </w:rPr>
        <w:t xml:space="preserve">but </w:t>
      </w:r>
      <w:r w:rsidRPr="00D34024">
        <w:rPr>
          <w:rStyle w:val="StyleUnderline"/>
          <w:b/>
          <w:sz w:val="30"/>
          <w:szCs w:val="30"/>
        </w:rPr>
        <w:t>leave relations</w:t>
      </w:r>
      <w:r w:rsidRPr="00D34024">
        <w:rPr>
          <w:rStyle w:val="StyleUnderline"/>
          <w:b/>
        </w:rPr>
        <w:t xml:space="preserve"> between the world’s two largest economies </w:t>
      </w:r>
      <w:r w:rsidRPr="00D34024">
        <w:rPr>
          <w:rStyle w:val="StyleUnderline"/>
          <w:b/>
          <w:sz w:val="30"/>
          <w:szCs w:val="30"/>
        </w:rPr>
        <w:t>largely unruffled</w:t>
      </w:r>
      <w:r w:rsidRPr="00D34024">
        <w:rPr>
          <w:rStyle w:val="StyleUnderline"/>
        </w:rPr>
        <w:t>.</w:t>
      </w:r>
    </w:p>
    <w:p w:rsidR="00873EC3" w:rsidRDefault="00873EC3" w:rsidP="00873EC3">
      <w:r>
        <w:t>“</w:t>
      </w:r>
      <w:r w:rsidRPr="00D34024">
        <w:rPr>
          <w:rStyle w:val="StyleUnderline"/>
        </w:rPr>
        <w:t>The sale will have a negative impact on Chinese public opinion</w:t>
      </w:r>
      <w:r>
        <w:t xml:space="preserve"> toward the U.S</w:t>
      </w:r>
      <w:r w:rsidRPr="00D34024">
        <w:rPr>
          <w:rStyle w:val="StyleUnderline"/>
        </w:rPr>
        <w:t xml:space="preserve">., but in the end it </w:t>
      </w:r>
      <w:r w:rsidRPr="00D34024">
        <w:rPr>
          <w:rStyle w:val="StyleUnderline"/>
          <w:b/>
        </w:rPr>
        <w:t xml:space="preserve">probably </w:t>
      </w:r>
      <w:r w:rsidRPr="00D34024">
        <w:rPr>
          <w:rStyle w:val="StyleUnderline"/>
          <w:b/>
          <w:sz w:val="30"/>
          <w:szCs w:val="30"/>
        </w:rPr>
        <w:t>won’t affect the overall bilateral relationship</w:t>
      </w:r>
      <w:r w:rsidRPr="00D34024">
        <w:rPr>
          <w:rStyle w:val="StyleUnderline"/>
          <w:b/>
        </w:rPr>
        <w:t xml:space="preserve">, especially when it comes to </w:t>
      </w:r>
      <w:r w:rsidRPr="00D34024">
        <w:rPr>
          <w:rStyle w:val="StyleUnderline"/>
          <w:b/>
          <w:sz w:val="30"/>
          <w:szCs w:val="30"/>
        </w:rPr>
        <w:t>trade</w:t>
      </w:r>
      <w:r>
        <w:t xml:space="preserve"> and business,” said Shi Yinhong, director of the Center for American Studies at Renmin University in Beijing.</w:t>
      </w:r>
    </w:p>
    <w:p w:rsidR="00873EC3" w:rsidRDefault="00873EC3" w:rsidP="00873EC3">
      <w:pPr>
        <w:pStyle w:val="Heading3"/>
      </w:pPr>
      <w:bookmarkStart w:id="112" w:name="_Toc10461965"/>
      <w:bookmarkStart w:id="113" w:name="_Toc10462056"/>
      <w:bookmarkStart w:id="114" w:name="_Toc10465377"/>
      <w:r>
        <w:lastRenderedPageBreak/>
        <w:t>2nc xt #4 – non-China trade fights</w:t>
      </w:r>
      <w:bookmarkEnd w:id="112"/>
      <w:bookmarkEnd w:id="113"/>
      <w:bookmarkEnd w:id="114"/>
      <w:r>
        <w:t xml:space="preserve"> </w:t>
      </w:r>
    </w:p>
    <w:p w:rsidR="00873EC3" w:rsidRDefault="00873EC3" w:rsidP="00873EC3">
      <w:pPr>
        <w:pStyle w:val="Heading4"/>
      </w:pPr>
      <w:r>
        <w:t xml:space="preserve">China deal is insufficient – multiple trade wars are happening </w:t>
      </w:r>
    </w:p>
    <w:p w:rsidR="00873EC3" w:rsidRPr="00EE79CD" w:rsidRDefault="00873EC3" w:rsidP="00873EC3">
      <w:r>
        <w:rPr>
          <w:rStyle w:val="Style13ptBold"/>
        </w:rPr>
        <w:t xml:space="preserve">Gupta 18 </w:t>
      </w:r>
      <w:r>
        <w:t>Sourabh Gupta, senior fellow at the Institute for China-America Studies in Washington. And you thought China is the only country Trump has gone to war with? At least China has enough muscle to fight its corner – America’s ‘friends’ may not be so lucky Published: 6:00pm, 6 Jul, 2018 https://www.scmp.com/week-asia/geopolitics/article/2154133/not-just-china-trumps-trade-war-puts-allies-firing-line</w:t>
      </w:r>
    </w:p>
    <w:p w:rsidR="00873EC3" w:rsidRDefault="00873EC3" w:rsidP="00873EC3">
      <w:r w:rsidRPr="0033144D">
        <w:rPr>
          <w:rStyle w:val="StyleUnderline"/>
        </w:rPr>
        <w:t>China is not the only country</w:t>
      </w:r>
      <w:r>
        <w:t xml:space="preserve"> Donald </w:t>
      </w:r>
      <w:r w:rsidRPr="0033144D">
        <w:rPr>
          <w:rStyle w:val="StyleUnderline"/>
        </w:rPr>
        <w:t>Trump is targeting with his trade war</w:t>
      </w:r>
      <w:r>
        <w:t xml:space="preserve"> – indeed, </w:t>
      </w:r>
      <w:r w:rsidRPr="00EE79CD">
        <w:rPr>
          <w:rStyle w:val="StyleUnderline"/>
          <w:b/>
        </w:rPr>
        <w:t xml:space="preserve">no American ally is likely to emerge </w:t>
      </w:r>
      <w:r w:rsidRPr="00EE79CD">
        <w:rPr>
          <w:rStyle w:val="StyleUnderline"/>
          <w:b/>
          <w:sz w:val="30"/>
          <w:szCs w:val="30"/>
        </w:rPr>
        <w:t>unscathed</w:t>
      </w:r>
      <w:r>
        <w:t>. And while China may have sufficient muscle to fight its corner, others may not be so lucky.</w:t>
      </w:r>
    </w:p>
    <w:p w:rsidR="00873EC3" w:rsidRDefault="00873EC3" w:rsidP="00873EC3">
      <w:r>
        <w:t xml:space="preserve">When he was campaigning to be president, in a seven-point economic plan to “Make America Great Again”, </w:t>
      </w:r>
      <w:r w:rsidRPr="00EE79CD">
        <w:rPr>
          <w:rStyle w:val="StyleUnderline"/>
        </w:rPr>
        <w:t>Trump had promised to employ Section 232</w:t>
      </w:r>
      <w:r>
        <w:t xml:space="preserve"> of the Trade Expansion Act of 1962 </w:t>
      </w:r>
      <w:r w:rsidRPr="00EE79CD">
        <w:rPr>
          <w:rStyle w:val="StyleUnderline"/>
        </w:rPr>
        <w:t>as well as Section 201 and Section 301</w:t>
      </w:r>
      <w:r>
        <w:t xml:space="preserve"> of the Trade Act of 1974 </w:t>
      </w:r>
      <w:r w:rsidRPr="00EE79CD">
        <w:rPr>
          <w:rStyle w:val="StyleUnderline"/>
        </w:rPr>
        <w:t>to punitively sanction countries that had serially run-up trade surplus</w:t>
      </w:r>
      <w:r>
        <w:t xml:space="preserve"> vis-à-vis the United States (in his view unfairly extracting America’s wealth). </w:t>
      </w:r>
      <w:r w:rsidRPr="00EE79CD">
        <w:rPr>
          <w:rStyle w:val="StyleUnderline"/>
        </w:rPr>
        <w:t>Trump</w:t>
      </w:r>
      <w:r>
        <w:t xml:space="preserve"> as president </w:t>
      </w:r>
      <w:r w:rsidRPr="00EE79CD">
        <w:rPr>
          <w:rStyle w:val="StyleUnderline"/>
        </w:rPr>
        <w:t xml:space="preserve">has put each of these tools to use and </w:t>
      </w:r>
      <w:proofErr w:type="gramStart"/>
      <w:r w:rsidRPr="00EE79CD">
        <w:rPr>
          <w:rStyle w:val="StyleUnderline"/>
        </w:rPr>
        <w:t>it’s</w:t>
      </w:r>
      <w:proofErr w:type="gramEnd"/>
      <w:r w:rsidRPr="00EE79CD">
        <w:rPr>
          <w:rStyle w:val="StyleUnderline"/>
        </w:rPr>
        <w:t xml:space="preserve"> America’s allies that have borne the brunt.</w:t>
      </w:r>
    </w:p>
    <w:p w:rsidR="00873EC3" w:rsidRDefault="00873EC3" w:rsidP="00873EC3">
      <w:r>
        <w:t xml:space="preserve">On January 22, </w:t>
      </w:r>
      <w:r w:rsidRPr="00EE79CD">
        <w:rPr>
          <w:rStyle w:val="StyleUnderline"/>
        </w:rPr>
        <w:t>Trump signed a proclamation</w:t>
      </w:r>
      <w:r>
        <w:t xml:space="preserve"> under Section 201 of the Trade Act, </w:t>
      </w:r>
      <w:r w:rsidRPr="00EE79CD">
        <w:rPr>
          <w:rStyle w:val="StyleUnderline"/>
        </w:rPr>
        <w:t>imposing tariffs on imports of solar cells, modules and manufactured washing machines</w:t>
      </w:r>
      <w:r>
        <w:t xml:space="preserve">. The action was the first of its kind in 16 years, </w:t>
      </w:r>
      <w:r w:rsidRPr="00EE79CD">
        <w:rPr>
          <w:rStyle w:val="StyleUnderline"/>
        </w:rPr>
        <w:t xml:space="preserve">with </w:t>
      </w:r>
      <w:r w:rsidRPr="00EE79CD">
        <w:rPr>
          <w:rStyle w:val="StyleUnderline"/>
          <w:b/>
        </w:rPr>
        <w:t>South Korea</w:t>
      </w:r>
      <w:r w:rsidRPr="00EE79CD">
        <w:rPr>
          <w:rStyle w:val="StyleUnderline"/>
        </w:rPr>
        <w:t>, China and Vietnam its key intended targets</w:t>
      </w:r>
      <w:r>
        <w:t>.</w:t>
      </w:r>
    </w:p>
    <w:p w:rsidR="00873EC3" w:rsidRPr="00EE79CD" w:rsidRDefault="00873EC3" w:rsidP="00873EC3">
      <w:pPr>
        <w:rPr>
          <w:rStyle w:val="StyleUnderline"/>
        </w:rPr>
      </w:pPr>
      <w:r>
        <w:t xml:space="preserve">On March 8, </w:t>
      </w:r>
      <w:r w:rsidRPr="00EE79CD">
        <w:rPr>
          <w:rStyle w:val="StyleUnderline"/>
        </w:rPr>
        <w:t>Trump imposed a global tariff of 25 per cent on steel imports and 10 per cent on aluminium imports</w:t>
      </w:r>
      <w:r>
        <w:t xml:space="preserve">, under Section 232 of the Trade Expansion Act. The probe was the first of its kind since one launched on iron and steel in 2001. </w:t>
      </w:r>
      <w:r w:rsidRPr="00EE79CD">
        <w:rPr>
          <w:rStyle w:val="StyleUnderline"/>
          <w:b/>
        </w:rPr>
        <w:t>Canada, Mexico and the European Union</w:t>
      </w:r>
      <w:r w:rsidRPr="00EE79CD">
        <w:rPr>
          <w:rStyle w:val="StyleUnderline"/>
        </w:rPr>
        <w:t xml:space="preserve"> have taken the largest hits from this. China, not so much – it is not among the top 10 steel exporters</w:t>
      </w:r>
      <w:r>
        <w:t xml:space="preserve"> to the US. </w:t>
      </w:r>
      <w:r w:rsidRPr="00EE79CD">
        <w:rPr>
          <w:rStyle w:val="StyleUnderline"/>
        </w:rPr>
        <w:t xml:space="preserve">Another Section 232 probe on autos and parts that could impact bottom lines in </w:t>
      </w:r>
      <w:r w:rsidRPr="00EE79CD">
        <w:rPr>
          <w:rStyle w:val="StyleUnderline"/>
          <w:b/>
        </w:rPr>
        <w:t>Germany and Japan</w:t>
      </w:r>
      <w:r w:rsidRPr="00EE79CD">
        <w:rPr>
          <w:rStyle w:val="StyleUnderline"/>
        </w:rPr>
        <w:t xml:space="preserve"> is underway.</w:t>
      </w:r>
    </w:p>
    <w:p w:rsidR="00873EC3" w:rsidRDefault="00873EC3" w:rsidP="00873EC3">
      <w:r>
        <w:t>On March 23, Trump issued a memorandum listing measures to be initiated against China following a Section 301 investigation of its trade, investment and intellectual property policies and practices. On Friday, a first tranche of tariffs under Section 301 went into effect – the first time it has been so used against a trading partner since the early 1990s.</w:t>
      </w:r>
    </w:p>
    <w:p w:rsidR="00873EC3" w:rsidRDefault="00873EC3" w:rsidP="00873EC3">
      <w:r w:rsidRPr="00EE79CD">
        <w:rPr>
          <w:rStyle w:val="StyleUnderline"/>
        </w:rPr>
        <w:t>Trump’s actions have not gone unanswered</w:t>
      </w:r>
      <w:r>
        <w:t xml:space="preserve">. In eight months, </w:t>
      </w:r>
      <w:r w:rsidRPr="00EE79CD">
        <w:rPr>
          <w:rStyle w:val="StyleUnderline"/>
        </w:rPr>
        <w:t>the US has been hauled up within the World Trade Organisation’s dispute settlement system</w:t>
      </w:r>
      <w:r>
        <w:t xml:space="preserve"> on a record 16 occasions by nine trading partners. Although these partners range from treaty allies to adversaries, a disproportionate number are the former (Japan, South Korea the EU, Canada, Norway) or are sought-after partners (India, Vietnam).</w:t>
      </w:r>
    </w:p>
    <w:p w:rsidR="00873EC3" w:rsidRPr="0033144D" w:rsidRDefault="00873EC3" w:rsidP="00873EC3">
      <w:r w:rsidRPr="00EE79CD">
        <w:rPr>
          <w:rStyle w:val="StyleUnderline"/>
        </w:rPr>
        <w:t>Canada has</w:t>
      </w:r>
      <w:r>
        <w:t xml:space="preserve"> in fact </w:t>
      </w:r>
      <w:r w:rsidRPr="00EE79CD">
        <w:rPr>
          <w:rStyle w:val="StyleUnderline"/>
        </w:rPr>
        <w:t>taken the lead in filing the most cases against the US.</w:t>
      </w:r>
      <w:r>
        <w:t xml:space="preserve"> Separately, each of the nine trading partners with grievances has also imposed retaliatory tariffs against Washington. </w:t>
      </w:r>
      <w:r w:rsidRPr="00EE79CD">
        <w:rPr>
          <w:rStyle w:val="StyleUnderline"/>
        </w:rPr>
        <w:t xml:space="preserve">More than </w:t>
      </w:r>
      <w:r w:rsidRPr="00EE79CD">
        <w:rPr>
          <w:rStyle w:val="StyleUnderline"/>
          <w:b/>
        </w:rPr>
        <w:t>US$100 billion</w:t>
      </w:r>
      <w:r w:rsidRPr="00EE79CD">
        <w:rPr>
          <w:rStyle w:val="StyleUnderline"/>
        </w:rPr>
        <w:t xml:space="preserve"> of traded goods are subject to unilateral tariffs</w:t>
      </w:r>
      <w:r>
        <w:t xml:space="preserve"> – the most since the Great Depression. And </w:t>
      </w:r>
      <w:r w:rsidRPr="00EE79CD">
        <w:rPr>
          <w:rStyle w:val="StyleUnderline"/>
        </w:rPr>
        <w:t xml:space="preserve">this number could pale into insignificance if Trump’s quarrels with the </w:t>
      </w:r>
      <w:r w:rsidRPr="00EE79CD">
        <w:rPr>
          <w:rStyle w:val="StyleUnderline"/>
          <w:b/>
        </w:rPr>
        <w:t>EU</w:t>
      </w:r>
      <w:r>
        <w:t xml:space="preserve">, China </w:t>
      </w:r>
      <w:r w:rsidRPr="00EE79CD">
        <w:rPr>
          <w:rStyle w:val="StyleUnderline"/>
        </w:rPr>
        <w:t xml:space="preserve">and </w:t>
      </w:r>
      <w:r w:rsidRPr="00EE79CD">
        <w:rPr>
          <w:rStyle w:val="StyleUnderline"/>
          <w:b/>
        </w:rPr>
        <w:t>Japan</w:t>
      </w:r>
      <w:r w:rsidRPr="00EE79CD">
        <w:rPr>
          <w:rStyle w:val="StyleUnderline"/>
        </w:rPr>
        <w:t xml:space="preserve"> get entirely out of hand</w:t>
      </w:r>
      <w:r>
        <w:t>.</w:t>
      </w:r>
    </w:p>
    <w:p w:rsidR="00873EC3" w:rsidRDefault="00873EC3" w:rsidP="00873EC3">
      <w:pPr>
        <w:pStyle w:val="Heading3"/>
      </w:pPr>
      <w:bookmarkStart w:id="115" w:name="_Toc10461966"/>
      <w:bookmarkStart w:id="116" w:name="_Toc10462057"/>
      <w:bookmarkStart w:id="117" w:name="_Toc10465378"/>
      <w:r>
        <w:lastRenderedPageBreak/>
        <w:t>2nc xt #6 – economy defense</w:t>
      </w:r>
      <w:bookmarkEnd w:id="115"/>
      <w:bookmarkEnd w:id="116"/>
      <w:bookmarkEnd w:id="117"/>
      <w:r>
        <w:t xml:space="preserve"> </w:t>
      </w:r>
    </w:p>
    <w:p w:rsidR="00873EC3" w:rsidRDefault="00873EC3" w:rsidP="00873EC3">
      <w:pPr>
        <w:pStyle w:val="Heading4"/>
      </w:pPr>
      <w:r>
        <w:t>Collapse won’t cause war</w:t>
      </w:r>
    </w:p>
    <w:p w:rsidR="00873EC3" w:rsidRPr="00D84911" w:rsidRDefault="00873EC3" w:rsidP="00873EC3">
      <w:r>
        <w:rPr>
          <w:b/>
        </w:rPr>
        <w:t xml:space="preserve">Jervis 11 </w:t>
      </w:r>
      <w:r>
        <w:t>Robert Jervis, Department of Political Science and School of International and Public Affairs, Columbia University Force in Our Times http://journals.sagepub.com/doi/pdf/10.1177/0047117811422531</w:t>
      </w:r>
    </w:p>
    <w:p w:rsidR="00873EC3" w:rsidRPr="00D84911" w:rsidRDefault="00873EC3" w:rsidP="00873EC3">
      <w:pPr>
        <w:rPr>
          <w:b/>
          <w:u w:val="single"/>
        </w:rPr>
      </w:pPr>
      <w:r>
        <w:t xml:space="preserve">Even if war is still seen as evil, the security community could be dissolved if severe conflicts of interest were to arise. </w:t>
      </w:r>
      <w:r w:rsidRPr="00D84911">
        <w:rPr>
          <w:u w:val="single"/>
        </w:rPr>
        <w:t>Could the more peaceful world generate new interests that would bring the members of the community into sharp disputes</w:t>
      </w:r>
      <w:proofErr w:type="gramStart"/>
      <w:r>
        <w:t>?45</w:t>
      </w:r>
      <w:proofErr w:type="gramEnd"/>
      <w:r>
        <w:t xml:space="preserve"> A zero-sum sense of status would be one example, perhaps linked to a steep rise in nationalism. More likely would be a worsening of the current economic difficulties, which could itself produce greater nationalism, undermine democracy and bring back old-fashioned beggar-myneighbor economic policies. While these dangers are real, </w:t>
      </w:r>
      <w:r w:rsidRPr="00D84911">
        <w:rPr>
          <w:b/>
          <w:u w:val="single"/>
        </w:rPr>
        <w:t>it is hard to believe that the conflicts could be great enough to lead the members of the community to contemplate fighting each other</w:t>
      </w:r>
      <w:r w:rsidRPr="00D84911">
        <w:rPr>
          <w:u w:val="single"/>
        </w:rPr>
        <w:t>. It is not so much that economic interdependence has proceeded to the point where it could not be reversed</w:t>
      </w:r>
      <w:r>
        <w:t xml:space="preserve"> – states that were more internally interdependent than anything seen internationally have fought bloody civil wars. </w:t>
      </w:r>
      <w:r w:rsidRPr="00D84911">
        <w:rPr>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D84911">
        <w:rPr>
          <w:b/>
          <w:u w:val="single"/>
        </w:rPr>
        <w:t>countries could prosper by impoverishing or even 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D84911">
        <w:rPr>
          <w:u w:val="single"/>
        </w:rPr>
        <w:t xml:space="preserve">an optimist could reply (correctly, in my view) that the very fact that we have seen such a sharp economic down-turn without anyone suggesting that force of arms is the solution shows that </w:t>
      </w:r>
      <w:r w:rsidRPr="00D84911">
        <w:rPr>
          <w:b/>
          <w:u w:val="single"/>
        </w:rPr>
        <w:t>even if bad times bring about greater economic conflict, it will not make war thinkable.</w:t>
      </w:r>
    </w:p>
    <w:p w:rsidR="00873EC3" w:rsidRDefault="00873EC3" w:rsidP="00873EC3">
      <w:pPr>
        <w:pStyle w:val="Heading3"/>
      </w:pPr>
      <w:bookmarkStart w:id="118" w:name="_Toc10461967"/>
      <w:bookmarkStart w:id="119" w:name="_Toc10462058"/>
      <w:bookmarkStart w:id="120" w:name="_Toc10465379"/>
      <w:r>
        <w:lastRenderedPageBreak/>
        <w:t>2nc xt #7 – trade war key to other countries</w:t>
      </w:r>
      <w:bookmarkEnd w:id="118"/>
      <w:bookmarkEnd w:id="119"/>
      <w:bookmarkEnd w:id="120"/>
      <w:r>
        <w:t xml:space="preserve"> </w:t>
      </w:r>
    </w:p>
    <w:p w:rsidR="00873EC3" w:rsidRDefault="00873EC3" w:rsidP="00873EC3">
      <w:pPr>
        <w:pStyle w:val="Heading4"/>
      </w:pPr>
      <w:r>
        <w:t>Helps other countries</w:t>
      </w:r>
    </w:p>
    <w:p w:rsidR="00873EC3" w:rsidRPr="009E3824" w:rsidRDefault="00873EC3" w:rsidP="00873EC3">
      <w:r>
        <w:rPr>
          <w:rStyle w:val="Style13ptBold"/>
        </w:rPr>
        <w:t xml:space="preserve">Shane 2/5 </w:t>
      </w:r>
      <w:r>
        <w:t xml:space="preserve">Daniel Shane, CNN Business </w:t>
      </w:r>
      <w:proofErr w:type="gramStart"/>
      <w:r>
        <w:t>The</w:t>
      </w:r>
      <w:proofErr w:type="gramEnd"/>
      <w:r>
        <w:t xml:space="preserve"> US-China trade war could benefit Europe, Mexico and Japan Updated 6:04 AM ET, Tue February 5, 2019 https://www.cnn.com/2019/02/05/business/us-china-trade-war-europe/index.html</w:t>
      </w:r>
    </w:p>
    <w:p w:rsidR="00873EC3" w:rsidRPr="009E3824" w:rsidRDefault="00873EC3" w:rsidP="00873EC3">
      <w:pPr>
        <w:rPr>
          <w:rStyle w:val="StyleUnderline"/>
        </w:rPr>
      </w:pPr>
      <w:r w:rsidRPr="009E3824">
        <w:rPr>
          <w:rStyle w:val="StyleUnderline"/>
        </w:rPr>
        <w:t>The European Union stands to gain the largest share</w:t>
      </w:r>
      <w:r>
        <w:t xml:space="preserve">, about $70 billion </w:t>
      </w:r>
      <w:r w:rsidRPr="009E3824">
        <w:rPr>
          <w:rStyle w:val="StyleUnderline"/>
        </w:rPr>
        <w:t>of new exports</w:t>
      </w:r>
      <w:r>
        <w:t xml:space="preserve">, according to the study. That's because </w:t>
      </w:r>
      <w:r w:rsidRPr="009E3824">
        <w:rPr>
          <w:rStyle w:val="StyleUnderline"/>
        </w:rPr>
        <w:t>economies in the bloc are globally competitive and have the most potential to ramp up their exports</w:t>
      </w:r>
      <w:r>
        <w:t xml:space="preserve">, the report said. </w:t>
      </w:r>
      <w:r w:rsidRPr="009E3824">
        <w:rPr>
          <w:rStyle w:val="StyleUnderline"/>
        </w:rPr>
        <w:t>Mexico, Japan and Canada could all add more than $20 billion of new exports.</w:t>
      </w:r>
    </w:p>
    <w:p w:rsidR="00873EC3" w:rsidRDefault="00873EC3" w:rsidP="00873EC3">
      <w:r>
        <w:t>"</w:t>
      </w:r>
      <w:r w:rsidRPr="009E3824">
        <w:rPr>
          <w:rStyle w:val="StyleUnderline"/>
        </w:rPr>
        <w:t>Bilateral tariffs alter global competitiveness to the advantage of firms</w:t>
      </w:r>
      <w:r>
        <w:t xml:space="preserve"> operating in countries not directly affected by them," the UN said.</w:t>
      </w:r>
    </w:p>
    <w:p w:rsidR="00873EC3" w:rsidRDefault="00873EC3" w:rsidP="00873EC3"/>
    <w:p w:rsidR="00873EC3" w:rsidRDefault="00873EC3" w:rsidP="00873EC3">
      <w:pPr>
        <w:pStyle w:val="Heading2"/>
      </w:pPr>
      <w:bookmarkStart w:id="121" w:name="_Toc10461968"/>
      <w:bookmarkStart w:id="122" w:name="_Toc10462059"/>
      <w:bookmarkStart w:id="123" w:name="_Toc10465380"/>
      <w:proofErr w:type="gramStart"/>
      <w:r>
        <w:lastRenderedPageBreak/>
        <w:t>add-on</w:t>
      </w:r>
      <w:proofErr w:type="gramEnd"/>
      <w:r>
        <w:t xml:space="preserve"> answers</w:t>
      </w:r>
      <w:bookmarkEnd w:id="121"/>
      <w:bookmarkEnd w:id="122"/>
      <w:bookmarkEnd w:id="123"/>
    </w:p>
    <w:p w:rsidR="00873EC3" w:rsidRDefault="00873EC3" w:rsidP="00873EC3">
      <w:pPr>
        <w:pStyle w:val="Heading3"/>
      </w:pPr>
      <w:bookmarkStart w:id="124" w:name="_Toc10461969"/>
      <w:bookmarkStart w:id="125" w:name="_Toc10462060"/>
      <w:bookmarkStart w:id="126" w:name="_Toc10465381"/>
      <w:r>
        <w:lastRenderedPageBreak/>
        <w:t>2nc at: Iran prolif add-on</w:t>
      </w:r>
      <w:bookmarkEnd w:id="124"/>
      <w:bookmarkEnd w:id="125"/>
      <w:bookmarkEnd w:id="126"/>
    </w:p>
    <w:p w:rsidR="00873EC3" w:rsidRDefault="00873EC3" w:rsidP="00873EC3">
      <w:pPr>
        <w:pStyle w:val="Heading4"/>
      </w:pPr>
      <w:r>
        <w:t>Taiwan not key – Chinese ambiguity proves</w:t>
      </w:r>
    </w:p>
    <w:p w:rsidR="00873EC3" w:rsidRDefault="00873EC3" w:rsidP="00873EC3">
      <w:r>
        <w:rPr>
          <w:rStyle w:val="Style13ptBold"/>
        </w:rPr>
        <w:t xml:space="preserve">Jung 15 </w:t>
      </w:r>
      <w:r>
        <w:t>Kang-uk Jung, PhD dissertation @ University of Denver Digital Commons @ DU Electronic Theses and Dissertations Graduate Studies 1-1-2015 China's Strategic Choices Towards North Korea and Iran</w:t>
      </w:r>
    </w:p>
    <w:p w:rsidR="00873EC3" w:rsidRDefault="00873EC3" w:rsidP="00873EC3">
      <w:r>
        <w:t xml:space="preserve">First, </w:t>
      </w:r>
      <w:r w:rsidRPr="00232BBE">
        <w:rPr>
          <w:rStyle w:val="StyleUnderline"/>
        </w:rPr>
        <w:t>China has been reluctant to play a significant role in pursuit of nuclear nonproliferation</w:t>
      </w:r>
      <w:r>
        <w:t xml:space="preserve"> and implicitly leaves the responsibilities to the United States. However, this does not necessarily mean China would be reluctant to pursue its own agenda in the future considering domestic pressure and desire to be recognized as a great power. </w:t>
      </w:r>
      <w:r w:rsidRPr="00232BBE">
        <w:rPr>
          <w:rStyle w:val="StyleUnderline"/>
        </w:rPr>
        <w:t>It is hard to assess whether China’s straddling strategy is a measure of guile or Chinese leadership is trapped by the imperatives. However</w:t>
      </w:r>
      <w:r>
        <w:t xml:space="preserve">, I could say, through the analysis on policies of the noncompliant states, </w:t>
      </w:r>
      <w:r w:rsidRPr="00232BBE">
        <w:rPr>
          <w:rStyle w:val="StyleUnderline"/>
        </w:rPr>
        <w:t>China has been strategically patient toward both the United States and the noncompliant states</w:t>
      </w:r>
      <w:r>
        <w:t xml:space="preserve"> because straddling is in China’s interest. </w:t>
      </w:r>
      <w:r w:rsidRPr="00232BBE">
        <w:rPr>
          <w:rStyle w:val="StyleUnderline"/>
          <w:b/>
        </w:rPr>
        <w:t xml:space="preserve">China </w:t>
      </w:r>
      <w:r w:rsidRPr="00232BBE">
        <w:rPr>
          <w:rStyle w:val="StyleUnderline"/>
          <w:b/>
          <w:sz w:val="30"/>
          <w:szCs w:val="30"/>
        </w:rPr>
        <w:t>would not be ambiguous if it is directly related to its core interests such as Taiwan</w:t>
      </w:r>
      <w:r>
        <w:t>, Tibet, Xinjiang and South China Sea.</w:t>
      </w:r>
    </w:p>
    <w:p w:rsidR="00873EC3" w:rsidRPr="0048768A" w:rsidRDefault="00873EC3" w:rsidP="00873EC3">
      <w:pPr>
        <w:pStyle w:val="Heading4"/>
      </w:pPr>
      <w:r>
        <w:t xml:space="preserve">Alt causes – China will leverage prolif over missile defense and Tibet </w:t>
      </w:r>
    </w:p>
    <w:p w:rsidR="00873EC3" w:rsidRPr="002243D8" w:rsidRDefault="00873EC3" w:rsidP="00873EC3">
      <w:r>
        <w:rPr>
          <w:rStyle w:val="Style13ptBold"/>
        </w:rPr>
        <w:t xml:space="preserve">Hiim 18 </w:t>
      </w:r>
      <w:r>
        <w:t>Henrik Stålhane Hiim, PhD in Political Science at Oslo University, Counterproliferation Bargaining with the United States: China and the Spread of Nuclear Weapons, Asian Security, 14:3, 303-317, DOI: 10.1080/14799855.2017.1351951</w:t>
      </w:r>
    </w:p>
    <w:p w:rsidR="00873EC3" w:rsidRPr="0048768A" w:rsidRDefault="00873EC3" w:rsidP="00873EC3">
      <w:r>
        <w:t xml:space="preserve">A final point worth noting is that issue-linkage is most likely to occur – or worthwhile to pursue – if your counterpart has influence over an issue where you have major interests. Put differently, if the counterpart does not have anything you want, there is no point in bargaining. However, </w:t>
      </w:r>
      <w:r w:rsidRPr="0048768A">
        <w:rPr>
          <w:rStyle w:val="StyleUnderline"/>
        </w:rPr>
        <w:t>in Sino–US relations, the US wields influence over a range of issues that are of major importance to Beijing. A crucial one is the Taiwan issue</w:t>
      </w:r>
      <w:r>
        <w:t xml:space="preserve">, and particularly US weapons sales to Taipei. To China, preventing Taiwanese independence is a core interest, and US arms transfers are perceived in Beijing as particularly unwelcome interferences. </w:t>
      </w:r>
      <w:r w:rsidRPr="0048768A">
        <w:rPr>
          <w:rStyle w:val="StyleUnderline"/>
          <w:b/>
        </w:rPr>
        <w:t xml:space="preserve">However, there are also </w:t>
      </w:r>
      <w:r w:rsidRPr="0048768A">
        <w:rPr>
          <w:rStyle w:val="StyleUnderline"/>
          <w:b/>
          <w:sz w:val="30"/>
          <w:szCs w:val="30"/>
        </w:rPr>
        <w:t>several other issues</w:t>
      </w:r>
      <w:r w:rsidRPr="0048768A">
        <w:rPr>
          <w:rStyle w:val="StyleUnderline"/>
          <w:b/>
        </w:rPr>
        <w:t xml:space="preserve"> that China can and has </w:t>
      </w:r>
      <w:r w:rsidRPr="0048768A">
        <w:rPr>
          <w:rStyle w:val="StyleUnderline"/>
          <w:b/>
          <w:sz w:val="30"/>
          <w:szCs w:val="30"/>
        </w:rPr>
        <w:t>linked to nonproliferation policy</w:t>
      </w:r>
      <w:r w:rsidRPr="0048768A">
        <w:rPr>
          <w:rStyle w:val="StyleUnderline"/>
        </w:rPr>
        <w:t>. Washington’s missile defense efforts have been unwelcome</w:t>
      </w:r>
      <w:r>
        <w:t xml:space="preserve"> in Beijing, </w:t>
      </w:r>
      <w:r w:rsidRPr="0048768A">
        <w:rPr>
          <w:rStyle w:val="StyleUnderline"/>
        </w:rPr>
        <w:t>and China has on several occasions tried to signal to the US that these efforts may lead to Chinese non-cooperation in other areas. Another example is</w:t>
      </w:r>
      <w:r>
        <w:t xml:space="preserve"> receiving </w:t>
      </w:r>
      <w:r w:rsidRPr="0048768A">
        <w:rPr>
          <w:rStyle w:val="StyleUnderline"/>
        </w:rPr>
        <w:t>the Dalai Lama and other actions that China perceives as support of the Tibetan exile government, which Beijing sees as violating crucial national interests</w:t>
      </w:r>
      <w:r>
        <w:t>.</w:t>
      </w:r>
    </w:p>
    <w:p w:rsidR="00873EC3" w:rsidRPr="008640FF" w:rsidRDefault="00873EC3" w:rsidP="00873EC3">
      <w:pPr>
        <w:pStyle w:val="Heading4"/>
      </w:pPr>
      <w:r>
        <w:t>Relations don’t spillover – the plan d</w:t>
      </w:r>
      <w:r w:rsidRPr="008640FF">
        <w:t>oesn’t stop China from helping Iran go nuclear</w:t>
      </w:r>
    </w:p>
    <w:p w:rsidR="00873EC3" w:rsidRDefault="00873EC3" w:rsidP="00873EC3">
      <w:r>
        <w:rPr>
          <w:rStyle w:val="Style13ptBold"/>
        </w:rPr>
        <w:t xml:space="preserve">Tucker and Glaser 11 </w:t>
      </w:r>
      <w:r>
        <w:t>Nancy Bernkopf Tucker and Bonnie Glaser.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https://csis-prod.s3.amazonaws.com/s3fs-public/legacy_files/files/publication/twq11autumntuckerglaser.pdf</w:t>
      </w:r>
    </w:p>
    <w:p w:rsidR="00873EC3" w:rsidRPr="008640FF" w:rsidRDefault="00873EC3" w:rsidP="00873EC3">
      <w:r w:rsidRPr="008640FF">
        <w:rPr>
          <w:rStyle w:val="StyleUnderline"/>
        </w:rPr>
        <w:t>Accommodating China’s demands on Taiwan</w:t>
      </w:r>
      <w:r>
        <w:t xml:space="preserve">, moreover, </w:t>
      </w:r>
      <w:r w:rsidRPr="008640FF">
        <w:rPr>
          <w:rStyle w:val="StyleUnderline"/>
        </w:rPr>
        <w:t xml:space="preserve">would </w:t>
      </w:r>
      <w:r w:rsidRPr="008640FF">
        <w:rPr>
          <w:rStyle w:val="StyleUnderline"/>
          <w:b/>
        </w:rPr>
        <w:t>not necessarily cause Beijing to be more pliable on other matters of importance to the United States</w:t>
      </w:r>
      <w:r w:rsidRPr="008640FF">
        <w:rPr>
          <w:rStyle w:val="StyleUnderline"/>
        </w:rPr>
        <w:t>. Beijing’s positions on</w:t>
      </w:r>
      <w:r>
        <w:t xml:space="preserve"> issues such as </w:t>
      </w:r>
      <w:r w:rsidRPr="008640FF">
        <w:rPr>
          <w:rStyle w:val="StyleUnderline"/>
          <w:b/>
        </w:rPr>
        <w:t>Korea and Iran</w:t>
      </w:r>
      <w:r w:rsidRPr="008640FF">
        <w:rPr>
          <w:rStyle w:val="StyleUnderline"/>
        </w:rPr>
        <w:t xml:space="preserve"> are shaped by China’s national interests</w:t>
      </w:r>
      <w:r>
        <w:t xml:space="preserve"> and are not taken as favors to Washington. Beijing’s determination to preserve stability in its close neighbor and ally North Korea would continue to prevent China from increasing pressure on Pyongyang to give up nuclear weapons. </w:t>
      </w:r>
      <w:r w:rsidRPr="008640FF">
        <w:rPr>
          <w:rStyle w:val="StyleUnderline"/>
        </w:rPr>
        <w:t xml:space="preserve">Resolving China’s Taiwan problem would also </w:t>
      </w:r>
      <w:r w:rsidRPr="008640FF">
        <w:rPr>
          <w:rStyle w:val="StyleUnderline"/>
          <w:b/>
        </w:rPr>
        <w:t>not mean greater cooperation in preventing Iran from going nuclear</w:t>
      </w:r>
      <w:r w:rsidRPr="008640FF">
        <w:rPr>
          <w:rStyle w:val="StyleUnderline"/>
        </w:rPr>
        <w:t xml:space="preserve"> given Beijing’s almost universal opposition to muscular sanctions, its growing energy needs, and desire to promote Chinese influence in the Middle East</w:t>
      </w:r>
      <w:r>
        <w:t>.</w:t>
      </w:r>
    </w:p>
    <w:p w:rsidR="00873EC3" w:rsidRDefault="00873EC3" w:rsidP="00873EC3">
      <w:pPr>
        <w:pStyle w:val="Heading3"/>
      </w:pPr>
      <w:bookmarkStart w:id="127" w:name="_Toc10461970"/>
      <w:bookmarkStart w:id="128" w:name="_Toc10462061"/>
      <w:bookmarkStart w:id="129" w:name="_Toc10465382"/>
      <w:bookmarkStart w:id="130" w:name="_Hlk8236868"/>
      <w:r>
        <w:lastRenderedPageBreak/>
        <w:t>2nc at: manufacturing add-on</w:t>
      </w:r>
      <w:bookmarkEnd w:id="127"/>
      <w:bookmarkEnd w:id="128"/>
      <w:bookmarkEnd w:id="129"/>
      <w:r>
        <w:t xml:space="preserve"> </w:t>
      </w:r>
    </w:p>
    <w:p w:rsidR="00873EC3" w:rsidRPr="00B618D4" w:rsidRDefault="00873EC3" w:rsidP="00873EC3">
      <w:pPr>
        <w:pStyle w:val="Heading4"/>
      </w:pPr>
      <w:r>
        <w:t>China won’t kill manufacturers – costs too much</w:t>
      </w:r>
    </w:p>
    <w:p w:rsidR="00873EC3" w:rsidRPr="00B618D4" w:rsidRDefault="00873EC3" w:rsidP="00873EC3">
      <w:r w:rsidRPr="00D14E75">
        <w:rPr>
          <w:rStyle w:val="Style13ptBold"/>
        </w:rPr>
        <w:t>Chesson 10</w:t>
      </w:r>
      <w:r>
        <w:rPr>
          <w:rStyle w:val="Style13ptBold"/>
        </w:rPr>
        <w:t xml:space="preserve"> </w:t>
      </w:r>
      <w:r>
        <w:t>Roy David Chesson, Postgraduate School Thesis for the Naal Postgraduate School. How China could affect the future of U.S. defense corporations December 2010 Thesis Co-Advisors: Alice L. Miller &amp; Robert Looney https://apps.dtic.mil/dtic/tr/fulltext/u2/a536529.pdf</w:t>
      </w:r>
    </w:p>
    <w:p w:rsidR="00873EC3" w:rsidRPr="00467F92" w:rsidRDefault="00873EC3" w:rsidP="00873EC3">
      <w:r>
        <w:t xml:space="preserve">However, </w:t>
      </w:r>
      <w:r w:rsidRPr="00B618D4">
        <w:rPr>
          <w:rStyle w:val="StyleUnderline"/>
        </w:rPr>
        <w:t>while foreign subcontracting does exist at alarming rates, it appears to be an inefficient means for the PRC to exploit. To attack this, the PRC would have to hinder their own economic success by hindering their own domestic corporations’ production</w:t>
      </w:r>
      <w:r>
        <w:t xml:space="preserve">. This might have a profound effect on U.S. DMNCs revenue and time scales; however, </w:t>
      </w:r>
      <w:r w:rsidRPr="00B618D4">
        <w:rPr>
          <w:rStyle w:val="StyleUnderline"/>
        </w:rPr>
        <w:t>the consequences to the PRC would appear to be too great. It was shown that DMNCs are vulnerable to foreign subcontracting, but this does not appear to be a useful method of retaliation for the PRC to employ</w:t>
      </w:r>
      <w:r>
        <w:t xml:space="preserve">. </w:t>
      </w:r>
      <w:bookmarkEnd w:id="130"/>
    </w:p>
    <w:p w:rsidR="00873EC3" w:rsidRDefault="00873EC3" w:rsidP="00873EC3">
      <w:pPr>
        <w:pStyle w:val="Heading4"/>
      </w:pPr>
      <w:r>
        <w:t>Empirics go neg</w:t>
      </w:r>
    </w:p>
    <w:p w:rsidR="00873EC3" w:rsidRDefault="00873EC3" w:rsidP="00873EC3">
      <w:r>
        <w:rPr>
          <w:rStyle w:val="Style13ptBold"/>
        </w:rPr>
        <w:t xml:space="preserve">Jacobs 11 </w:t>
      </w:r>
      <w:r>
        <w:t xml:space="preserve">Andrew Jacobs, NYT Reporter. Arms Sale Draws Angry, but Familiar, Reaction https://www.nytimes.com/2011/09/23/world/asia/china-expresses-anger-over-latest-us-arms-sales-to-taiwan.html </w:t>
      </w:r>
    </w:p>
    <w:p w:rsidR="00873EC3" w:rsidRDefault="00873EC3" w:rsidP="00873EC3">
      <w:r>
        <w:t xml:space="preserve">In one piece, Maj. Gen. Luo </w:t>
      </w:r>
      <w:r w:rsidRPr="00467F92">
        <w:rPr>
          <w:rStyle w:val="StyleUnderline"/>
        </w:rPr>
        <w:t>Yuan</w:t>
      </w:r>
      <w:r>
        <w:t xml:space="preserve">, deputy secretary general of the Military Science Society, </w:t>
      </w:r>
      <w:r w:rsidRPr="00467F92">
        <w:rPr>
          <w:rStyle w:val="StyleUnderline"/>
        </w:rPr>
        <w:t>said that China should retaliate</w:t>
      </w:r>
      <w:r>
        <w:t xml:space="preserve"> with more than just words.</w:t>
      </w:r>
    </w:p>
    <w:p w:rsidR="00873EC3" w:rsidRDefault="00873EC3" w:rsidP="00873EC3">
      <w:r>
        <w:t xml:space="preserve"> “</w:t>
      </w:r>
      <w:r w:rsidRPr="00467F92">
        <w:rPr>
          <w:rStyle w:val="StyleUnderline"/>
        </w:rPr>
        <w:t>America is</w:t>
      </w:r>
      <w:r>
        <w:t xml:space="preserve"> cheating and </w:t>
      </w:r>
      <w:r w:rsidRPr="00467F92">
        <w:rPr>
          <w:rStyle w:val="StyleUnderline"/>
        </w:rPr>
        <w:t>making a fool out of the Chinese people</w:t>
      </w:r>
      <w:r>
        <w:t xml:space="preserve">, and China should learn from Russia and take revenge,” he said, referring to a standoff with the United States in Europe in 2008 that led the Russians to move some short-range missiles closer to Western Europe. </w:t>
      </w:r>
    </w:p>
    <w:p w:rsidR="00873EC3" w:rsidRDefault="00873EC3" w:rsidP="00873EC3">
      <w:r>
        <w:t xml:space="preserve">Most </w:t>
      </w:r>
      <w:r w:rsidRPr="00467F92">
        <w:rPr>
          <w:rStyle w:val="StyleUnderline"/>
        </w:rPr>
        <w:t xml:space="preserve">experts, however, said the government was </w:t>
      </w:r>
      <w:r w:rsidRPr="00467F92">
        <w:rPr>
          <w:rStyle w:val="StyleUnderline"/>
          <w:b/>
        </w:rPr>
        <w:t>likely to ignore such suggestions</w:t>
      </w:r>
      <w:r w:rsidRPr="00467F92">
        <w:rPr>
          <w:rStyle w:val="StyleUnderline"/>
        </w:rPr>
        <w:t>. In 2010</w:t>
      </w:r>
      <w:r>
        <w:t xml:space="preserve">, they pointed out, </w:t>
      </w:r>
      <w:r w:rsidRPr="00467F92">
        <w:rPr>
          <w:rStyle w:val="StyleUnderline"/>
        </w:rPr>
        <w:t>the Obama administration announced an even larger package of arms to Taiwan</w:t>
      </w:r>
      <w:r>
        <w:t xml:space="preserve"> worth $6.4 billion. </w:t>
      </w:r>
      <w:r w:rsidRPr="00467F92">
        <w:rPr>
          <w:rStyle w:val="StyleUnderline"/>
        </w:rPr>
        <w:t>That deal</w:t>
      </w:r>
      <w:r>
        <w:t xml:space="preserve">, which included Black Hawk helicopters, missiles and mine-hunting ships, </w:t>
      </w:r>
      <w:r w:rsidRPr="00467F92">
        <w:rPr>
          <w:rStyle w:val="StyleUnderline"/>
        </w:rPr>
        <w:t>prompted threats of economic retaliation to American companies that manufactured the arms and aircraft</w:t>
      </w:r>
      <w:r>
        <w:t>.</w:t>
      </w:r>
    </w:p>
    <w:p w:rsidR="00873EC3" w:rsidRPr="00467F92" w:rsidRDefault="00873EC3" w:rsidP="00873EC3">
      <w:pPr>
        <w:rPr>
          <w:rStyle w:val="StyleUnderline"/>
        </w:rPr>
      </w:pPr>
      <w:r w:rsidRPr="00467F92">
        <w:rPr>
          <w:rStyle w:val="StyleUnderline"/>
          <w:b/>
        </w:rPr>
        <w:t>In the end, however, the damage was largely contained to a suspension of military exchanges</w:t>
      </w:r>
      <w:r w:rsidRPr="00467F92">
        <w:t xml:space="preserve"> that lasted nearly a year. </w:t>
      </w:r>
    </w:p>
    <w:p w:rsidR="00873EC3" w:rsidRDefault="00873EC3" w:rsidP="00873EC3">
      <w:pPr>
        <w:pStyle w:val="Heading2"/>
      </w:pPr>
      <w:bookmarkStart w:id="131" w:name="_Toc10461971"/>
      <w:bookmarkStart w:id="132" w:name="_Toc10462062"/>
      <w:bookmarkStart w:id="133" w:name="_Toc10465383"/>
      <w:r>
        <w:lastRenderedPageBreak/>
        <w:t>Misc.</w:t>
      </w:r>
      <w:bookmarkEnd w:id="131"/>
      <w:bookmarkEnd w:id="132"/>
      <w:bookmarkEnd w:id="133"/>
      <w:r>
        <w:t xml:space="preserve"> </w:t>
      </w:r>
    </w:p>
    <w:p w:rsidR="00873EC3" w:rsidRPr="00714EFA" w:rsidRDefault="00873EC3" w:rsidP="00873EC3">
      <w:pPr>
        <w:pStyle w:val="Heading3"/>
      </w:pPr>
      <w:bookmarkStart w:id="134" w:name="_Toc10461972"/>
      <w:bookmarkStart w:id="135" w:name="_Toc10462063"/>
      <w:bookmarkStart w:id="136" w:name="_Toc10465384"/>
      <w:r>
        <w:lastRenderedPageBreak/>
        <w:t>Charles Glaser Indict</w:t>
      </w:r>
      <w:bookmarkEnd w:id="134"/>
      <w:bookmarkEnd w:id="135"/>
      <w:bookmarkEnd w:id="136"/>
      <w:r>
        <w:t xml:space="preserve"> </w:t>
      </w:r>
    </w:p>
    <w:p w:rsidR="00873EC3" w:rsidRPr="00714EFA" w:rsidRDefault="00873EC3" w:rsidP="00873EC3">
      <w:pPr>
        <w:pStyle w:val="Heading4"/>
      </w:pPr>
      <w:r>
        <w:t xml:space="preserve">Prefer our evidence – </w:t>
      </w:r>
      <w:r w:rsidRPr="00714EFA">
        <w:t>Glaser</w:t>
      </w:r>
      <w:r>
        <w:t xml:space="preserve"> isn’t a Taiwan scholar </w:t>
      </w:r>
    </w:p>
    <w:p w:rsidR="00873EC3" w:rsidRDefault="00873EC3" w:rsidP="00873EC3">
      <w:r>
        <w:rPr>
          <w:rStyle w:val="Style13ptBold"/>
        </w:rPr>
        <w:t xml:space="preserve">An 15 </w:t>
      </w:r>
      <w:r>
        <w:t xml:space="preserve">David An is a senior research fellow at the Global Taiwan Institute, contributing writer for Ketagalan Media, and was previously a political military officer at the US Department of State. Glaser’s Simple Idea: Trade Taiwan for China by David </w:t>
      </w:r>
      <w:proofErr w:type="gramStart"/>
      <w:r>
        <w:t>An</w:t>
      </w:r>
      <w:proofErr w:type="gramEnd"/>
      <w:r>
        <w:t xml:space="preserve"> | Jul 15, 2015 | The Oracles Library https://www.ketagalanmedia.com/2015/07/15/glasers-simple-idea-trade-taiwan-china/</w:t>
      </w:r>
    </w:p>
    <w:p w:rsidR="00873EC3" w:rsidRDefault="00873EC3" w:rsidP="00873EC3">
      <w:r>
        <w:t xml:space="preserve">So far so good. However, though </w:t>
      </w:r>
      <w:r w:rsidRPr="00714EFA">
        <w:rPr>
          <w:rStyle w:val="StyleUnderline"/>
        </w:rPr>
        <w:t>Glaser’s theory</w:t>
      </w:r>
      <w:r>
        <w:t xml:space="preserve"> is elegant, it </w:t>
      </w:r>
      <w:r w:rsidRPr="00714EFA">
        <w:rPr>
          <w:rStyle w:val="StyleUnderline"/>
        </w:rPr>
        <w:t>is lacking when it comes to practical application</w:t>
      </w:r>
      <w:r>
        <w:t>. Furthermore, according to his book, “A full assessment of the impact of China’s rise depends on a couple of still more specific issues that lie further below the sweeping view of grand international relations theory yet could be consequential. At the top of the list is Taiwan, which is currently the most dangerous point of potential conflict between the United States and China” (Ibid, p.280).</w:t>
      </w:r>
    </w:p>
    <w:p w:rsidR="00873EC3" w:rsidRDefault="00873EC3" w:rsidP="00873EC3">
      <w:r>
        <w:t xml:space="preserve">Therefore, </w:t>
      </w:r>
      <w:r w:rsidRPr="003B7E38">
        <w:rPr>
          <w:rStyle w:val="StyleUnderline"/>
        </w:rPr>
        <w:t>he argues, China can be accommodated by a unilateral US action of backing away from Taiwan</w:t>
      </w:r>
      <w:r>
        <w:t>.</w:t>
      </w:r>
    </w:p>
    <w:p w:rsidR="00873EC3" w:rsidRDefault="00873EC3" w:rsidP="00873EC3">
      <w:r>
        <w:t xml:space="preserve">Nevertheless, </w:t>
      </w:r>
      <w:r w:rsidRPr="003B7E38">
        <w:rPr>
          <w:rStyle w:val="StyleUnderline"/>
        </w:rPr>
        <w:t>Glaser misses on several points.</w:t>
      </w:r>
      <w:r>
        <w:t xml:space="preserve"> First, while avoiding conflict is a worthy pursuit, </w:t>
      </w:r>
      <w:r w:rsidRPr="00714EFA">
        <w:rPr>
          <w:rStyle w:val="StyleUnderline"/>
        </w:rPr>
        <w:t xml:space="preserve">a strategy predicated on giving up support for Taiwan, and therefore limiting the US’s own options in the region, ultimately </w:t>
      </w:r>
      <w:r w:rsidRPr="00714EFA">
        <w:rPr>
          <w:rStyle w:val="StyleUnderline"/>
          <w:b/>
        </w:rPr>
        <w:t>constrains its utility</w:t>
      </w:r>
      <w:r>
        <w:t xml:space="preserve">. </w:t>
      </w:r>
    </w:p>
    <w:p w:rsidR="00873EC3" w:rsidRDefault="00873EC3" w:rsidP="00873EC3">
      <w:r>
        <w:t xml:space="preserve">Second, </w:t>
      </w:r>
      <w:r w:rsidRPr="00714EFA">
        <w:rPr>
          <w:rStyle w:val="StyleUnderline"/>
          <w:b/>
          <w:sz w:val="30"/>
          <w:szCs w:val="30"/>
        </w:rPr>
        <w:t>Glaser is new to China and Taiwan issues</w:t>
      </w:r>
      <w:r w:rsidRPr="00714EFA">
        <w:rPr>
          <w:rStyle w:val="StyleUnderline"/>
        </w:rPr>
        <w:t>. Having been a US-Russia nuclear expert</w:t>
      </w:r>
      <w:r w:rsidRPr="00714EFA">
        <w:t xml:space="preserve">, and Europe hand for most of his academic career, </w:t>
      </w:r>
      <w:r w:rsidRPr="00714EFA">
        <w:rPr>
          <w:rStyle w:val="StyleUnderline"/>
        </w:rPr>
        <w:t>he has recently shifted his attention to Asia, and specifically China</w:t>
      </w:r>
      <w:r w:rsidRPr="00714EFA">
        <w:t xml:space="preserve">. His new yet controversial remarks come at a time when most </w:t>
      </w:r>
      <w:r w:rsidRPr="00714EFA">
        <w:rPr>
          <w:rStyle w:val="StyleUnderline"/>
          <w:b/>
          <w:sz w:val="30"/>
          <w:szCs w:val="30"/>
        </w:rPr>
        <w:t>lifelong East Asia scholars are calling for the opposite</w:t>
      </w:r>
      <w:r w:rsidRPr="00714EFA">
        <w:rPr>
          <w:rStyle w:val="StyleUnderline"/>
          <w:b/>
        </w:rPr>
        <w:t xml:space="preserve"> recommendation: to contain China rather than appease it</w:t>
      </w:r>
      <w:r>
        <w:t>. Andrew Browne’s Wall Street Journal article, “Can China be Contained?” published recently on June 12, 2015, draws from a range of China experts—Michael Pillsbury, former US deputy national security advisor Robert Blackwill, Ashley Tellis and Michael Swaine both of the Carnegie Endowment, Australian Prime Minister Kevin Rudd, and many others—to advocate for “a policy of containment against China. The once solid Washington consensus behind the benefits of ‘constructive engagement’ with Beijing has fallen apart.”</w:t>
      </w:r>
    </w:p>
    <w:p w:rsidR="00873EC3" w:rsidRDefault="00873EC3" w:rsidP="00873EC3">
      <w:r>
        <w:t xml:space="preserve">Third, </w:t>
      </w:r>
      <w:r w:rsidRPr="00714EFA">
        <w:rPr>
          <w:rStyle w:val="StyleUnderline"/>
        </w:rPr>
        <w:t xml:space="preserve">Glaser seems to use Taiwan as no </w:t>
      </w:r>
      <w:r w:rsidRPr="00714EFA">
        <w:rPr>
          <w:rStyle w:val="StyleUnderline"/>
          <w:b/>
        </w:rPr>
        <w:t>more than a convenient rhetorical specimen for illustrating his theory, than a serious case study</w:t>
      </w:r>
      <w:r w:rsidRPr="00714EFA">
        <w:t>. Why just Taiwan? Rational theory’s logical implication of the US backing away from a single smaller partner to prevent conflict with that partner’s adversary is also analogous of Israel versus Arab states. Why didn’t Glaser make the bold claim that the US should abandon Israel, and thereby improve relations with the Arab states, based on the logic of his rational theory? I am not advocating for this course of action, but merely pointing out that such an idea is borderline taboo since it would be career suicide to pick a fight against</w:t>
      </w:r>
      <w:r>
        <w:t xml:space="preserve"> Israel and its backers. His colleagues John Mearsheimer and Stephen Walt caught much flak for examining what they concluded was an overly influential Israel lobby in the United States, far less than suggesting that the US break off support for Israel. </w:t>
      </w:r>
    </w:p>
    <w:p w:rsidR="00873EC3" w:rsidRDefault="00873EC3" w:rsidP="00873EC3">
      <w:r>
        <w:t>Instead, Glaser targets Taiwan.</w:t>
      </w:r>
    </w:p>
    <w:p w:rsidR="00873EC3" w:rsidRPr="00714EFA" w:rsidRDefault="00873EC3" w:rsidP="00873EC3">
      <w:pPr>
        <w:rPr>
          <w:rStyle w:val="StyleUnderline"/>
        </w:rPr>
      </w:pPr>
      <w:r>
        <w:t xml:space="preserve">In short, </w:t>
      </w:r>
      <w:r w:rsidRPr="00714EFA">
        <w:rPr>
          <w:rStyle w:val="StyleUnderline"/>
          <w:b/>
        </w:rPr>
        <w:t xml:space="preserve">Glaser, himself </w:t>
      </w:r>
      <w:r w:rsidRPr="00714EFA">
        <w:rPr>
          <w:rStyle w:val="StyleUnderline"/>
          <w:b/>
          <w:sz w:val="30"/>
          <w:szCs w:val="30"/>
        </w:rPr>
        <w:t>not an expert in the intricate histories and personalities of the China and Taiwan conflict</w:t>
      </w:r>
      <w:r w:rsidRPr="00714EFA">
        <w:rPr>
          <w:rStyle w:val="StyleUnderline"/>
          <w:b/>
        </w:rPr>
        <w:t>, tries to fit the case of Taiwan neatly into a theory</w:t>
      </w:r>
      <w:r>
        <w:t xml:space="preserve"> that has traded applicability for elegance. </w:t>
      </w:r>
      <w:r w:rsidRPr="00714EFA">
        <w:rPr>
          <w:rStyle w:val="StyleUnderline"/>
        </w:rPr>
        <w:t xml:space="preserve">American policymakers and academics should find that there is no need to think about giving up support for Taiwan, because doing so will incur grave implications in exchange for little to no benefit of possibly improving US-China relations. </w:t>
      </w:r>
    </w:p>
    <w:p w:rsidR="00873EC3" w:rsidRPr="003B7E38" w:rsidRDefault="00873EC3" w:rsidP="00873EC3"/>
    <w:p w:rsidR="00873EC3" w:rsidRPr="00B55AD5" w:rsidRDefault="00873EC3" w:rsidP="00873EC3"/>
    <w:p w:rsidR="00A95652" w:rsidRPr="00B65306" w:rsidRDefault="00A95652" w:rsidP="006E52C1"/>
    <w:sectPr w:rsidR="00A95652" w:rsidRPr="00B65306" w:rsidSect="00873EC3">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6D2F" w:rsidRDefault="00666D2F">
      <w:r>
        <w:separator/>
      </w:r>
    </w:p>
  </w:endnote>
  <w:endnote w:type="continuationSeparator" w:id="0">
    <w:p w:rsidR="00666D2F" w:rsidRDefault="00666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568038"/>
      <w:docPartObj>
        <w:docPartGallery w:val="Page Numbers (Bottom of Page)"/>
        <w:docPartUnique/>
      </w:docPartObj>
    </w:sdtPr>
    <w:sdtEndPr>
      <w:rPr>
        <w:noProof/>
      </w:rPr>
    </w:sdtEndPr>
    <w:sdtContent>
      <w:p w:rsidR="00FE6ED3" w:rsidRDefault="00FE6ED3">
        <w:pPr>
          <w:pStyle w:val="Footer"/>
          <w:jc w:val="right"/>
        </w:pPr>
        <w:r>
          <w:fldChar w:fldCharType="begin"/>
        </w:r>
        <w:r>
          <w:instrText xml:space="preserve"> PAGE   \* MERGEFORMAT </w:instrText>
        </w:r>
        <w:r>
          <w:fldChar w:fldCharType="separate"/>
        </w:r>
        <w:r w:rsidR="00C45857">
          <w:rPr>
            <w:noProof/>
          </w:rPr>
          <w:t>1</w:t>
        </w:r>
        <w:r>
          <w:rPr>
            <w:noProof/>
          </w:rPr>
          <w:fldChar w:fldCharType="end"/>
        </w:r>
      </w:p>
    </w:sdtContent>
  </w:sdt>
  <w:p w:rsidR="00FE6ED3" w:rsidRDefault="00FE6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6D2F" w:rsidRDefault="00666D2F">
      <w:r>
        <w:separator/>
      </w:r>
    </w:p>
  </w:footnote>
  <w:footnote w:type="continuationSeparator" w:id="0">
    <w:p w:rsidR="00666D2F" w:rsidRDefault="00666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ED3" w:rsidRDefault="00FE6ED3">
    <w:pPr>
      <w:pStyle w:val="Header"/>
    </w:pPr>
    <w:r>
      <w:t>Taiwan Arms Sales Neg</w:t>
    </w:r>
    <w:r>
      <w:tab/>
    </w:r>
    <w:r>
      <w:tab/>
      <w:t xml:space="preserve">                                                                                               ENDI 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CE36D6"/>
    <w:multiLevelType w:val="hybridMultilevel"/>
    <w:tmpl w:val="D57E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7797424"/>
    <w:docVar w:name="VerbatimVersion" w:val="5.1"/>
  </w:docVars>
  <w:rsids>
    <w:rsidRoot w:val="00873EC3"/>
    <w:rsid w:val="000139A3"/>
    <w:rsid w:val="00100833"/>
    <w:rsid w:val="00104529"/>
    <w:rsid w:val="00105942"/>
    <w:rsid w:val="00107396"/>
    <w:rsid w:val="00144A4C"/>
    <w:rsid w:val="00176AB0"/>
    <w:rsid w:val="00177B7D"/>
    <w:rsid w:val="0018322D"/>
    <w:rsid w:val="001B5776"/>
    <w:rsid w:val="001C06C4"/>
    <w:rsid w:val="001E527A"/>
    <w:rsid w:val="001F78CE"/>
    <w:rsid w:val="00251FC7"/>
    <w:rsid w:val="002855A7"/>
    <w:rsid w:val="002B146A"/>
    <w:rsid w:val="002B5E17"/>
    <w:rsid w:val="00315690"/>
    <w:rsid w:val="00316B75"/>
    <w:rsid w:val="00325646"/>
    <w:rsid w:val="003460F2"/>
    <w:rsid w:val="0038158C"/>
    <w:rsid w:val="003902BA"/>
    <w:rsid w:val="00393ACF"/>
    <w:rsid w:val="003A09E2"/>
    <w:rsid w:val="00407037"/>
    <w:rsid w:val="004605D6"/>
    <w:rsid w:val="004C60E8"/>
    <w:rsid w:val="004E3579"/>
    <w:rsid w:val="004E728B"/>
    <w:rsid w:val="004F39E0"/>
    <w:rsid w:val="00537BD5"/>
    <w:rsid w:val="0057268A"/>
    <w:rsid w:val="00597D0F"/>
    <w:rsid w:val="005D2912"/>
    <w:rsid w:val="006065BD"/>
    <w:rsid w:val="00645FA9"/>
    <w:rsid w:val="0064705E"/>
    <w:rsid w:val="00647866"/>
    <w:rsid w:val="00665003"/>
    <w:rsid w:val="00666D2F"/>
    <w:rsid w:val="006A2AD0"/>
    <w:rsid w:val="006C2375"/>
    <w:rsid w:val="006D4ECC"/>
    <w:rsid w:val="006E52C1"/>
    <w:rsid w:val="00722258"/>
    <w:rsid w:val="007243E5"/>
    <w:rsid w:val="00766EA0"/>
    <w:rsid w:val="007A2226"/>
    <w:rsid w:val="007F5B66"/>
    <w:rsid w:val="00823A1C"/>
    <w:rsid w:val="00845B9D"/>
    <w:rsid w:val="00860984"/>
    <w:rsid w:val="00873EC3"/>
    <w:rsid w:val="008B3ECB"/>
    <w:rsid w:val="008B4E85"/>
    <w:rsid w:val="008C1B2E"/>
    <w:rsid w:val="009072E5"/>
    <w:rsid w:val="0091627E"/>
    <w:rsid w:val="0097032B"/>
    <w:rsid w:val="009D2EAD"/>
    <w:rsid w:val="009D54B2"/>
    <w:rsid w:val="009E1922"/>
    <w:rsid w:val="009F7ED2"/>
    <w:rsid w:val="00A93661"/>
    <w:rsid w:val="00A95652"/>
    <w:rsid w:val="00AC0AB8"/>
    <w:rsid w:val="00AC11F8"/>
    <w:rsid w:val="00AF7308"/>
    <w:rsid w:val="00B33C6D"/>
    <w:rsid w:val="00B4508F"/>
    <w:rsid w:val="00B55AD5"/>
    <w:rsid w:val="00B65306"/>
    <w:rsid w:val="00B8057C"/>
    <w:rsid w:val="00BD6238"/>
    <w:rsid w:val="00BF593B"/>
    <w:rsid w:val="00BF773A"/>
    <w:rsid w:val="00BF7E81"/>
    <w:rsid w:val="00C13773"/>
    <w:rsid w:val="00C17CC8"/>
    <w:rsid w:val="00C45857"/>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0E6A"/>
    <w:rsid w:val="00EC7DC4"/>
    <w:rsid w:val="00ED30CF"/>
    <w:rsid w:val="00F176EF"/>
    <w:rsid w:val="00F45E10"/>
    <w:rsid w:val="00F6364A"/>
    <w:rsid w:val="00F72D36"/>
    <w:rsid w:val="00F9113A"/>
    <w:rsid w:val="00FC7351"/>
    <w:rsid w:val="00FE2546"/>
    <w:rsid w:val="00FE6ED3"/>
    <w:rsid w:val="00FE78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2638676-3757-40CB-B7AB-0C82A322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4585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458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585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585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4585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458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857"/>
  </w:style>
  <w:style w:type="character" w:customStyle="1" w:styleId="Heading1Char">
    <w:name w:val="Heading 1 Char"/>
    <w:aliases w:val="Pocket Char"/>
    <w:basedOn w:val="DefaultParagraphFont"/>
    <w:link w:val="Heading1"/>
    <w:rsid w:val="00C4585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4585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4585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C45857"/>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7"/>
    <w:qFormat/>
    <w:rsid w:val="00C45857"/>
    <w:rPr>
      <w:rFonts w:ascii="Times New Roman" w:hAnsi="Times New Roman" w:cs="Times New Roman"/>
      <w:b/>
      <w:i w:val="0"/>
      <w:iCs/>
      <w:sz w:val="22"/>
      <w:u w:val="single"/>
      <w:bdr w:val="none" w:sz="0" w:space="0" w:color="auto"/>
    </w:rPr>
  </w:style>
  <w:style w:type="paragraph" w:customStyle="1" w:styleId="Emphasis1">
    <w:name w:val="Emphasis1"/>
    <w:basedOn w:val="Normal"/>
    <w:link w:val="Emphasis"/>
    <w:autoRedefine/>
    <w:uiPriority w:val="7"/>
    <w:qFormat/>
    <w:rsid w:val="00873EC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585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C45857"/>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C45857"/>
    <w:rPr>
      <w:color w:val="auto"/>
      <w:u w:val="none"/>
    </w:rPr>
  </w:style>
  <w:style w:type="paragraph" w:customStyle="1" w:styleId="Card">
    <w:name w:val="Card"/>
    <w:aliases w:val="Medium Grid 21,No Spacing31,No Spacing22,No Spacing3,Dont use,No Spacing41,No Spacing111112,Note Level 2,Debate Text,No Spacing2,Read stuff,Tags,tag,No Spacing5"/>
    <w:basedOn w:val="Heading1"/>
    <w:link w:val="Hyperlink"/>
    <w:autoRedefine/>
    <w:uiPriority w:val="99"/>
    <w:qFormat/>
    <w:rsid w:val="00873EC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C45857"/>
    <w:rPr>
      <w:color w:val="auto"/>
      <w:u w:val="none"/>
    </w:rPr>
  </w:style>
  <w:style w:type="paragraph" w:styleId="ListParagraph">
    <w:name w:val="List Paragraph"/>
    <w:basedOn w:val="Normal"/>
    <w:uiPriority w:val="99"/>
    <w:unhideWhenUsed/>
    <w:qFormat/>
    <w:rsid w:val="00873EC3"/>
    <w:pPr>
      <w:ind w:left="720"/>
      <w:contextualSpacing/>
    </w:pPr>
  </w:style>
  <w:style w:type="paragraph" w:styleId="Header">
    <w:name w:val="header"/>
    <w:basedOn w:val="Normal"/>
    <w:link w:val="HeaderChar"/>
    <w:uiPriority w:val="99"/>
    <w:unhideWhenUsed/>
    <w:rsid w:val="00873EC3"/>
    <w:pPr>
      <w:tabs>
        <w:tab w:val="center" w:pos="4680"/>
        <w:tab w:val="right" w:pos="9360"/>
      </w:tabs>
    </w:pPr>
  </w:style>
  <w:style w:type="character" w:customStyle="1" w:styleId="HeaderChar">
    <w:name w:val="Header Char"/>
    <w:basedOn w:val="DefaultParagraphFont"/>
    <w:link w:val="Header"/>
    <w:uiPriority w:val="99"/>
    <w:rsid w:val="00873EC3"/>
    <w:rPr>
      <w:rFonts w:ascii="Times New Roman" w:hAnsi="Times New Roman" w:cs="Times New Roman"/>
    </w:rPr>
  </w:style>
  <w:style w:type="paragraph" w:styleId="Footer">
    <w:name w:val="footer"/>
    <w:basedOn w:val="Normal"/>
    <w:link w:val="FooterChar"/>
    <w:uiPriority w:val="99"/>
    <w:unhideWhenUsed/>
    <w:rsid w:val="00873EC3"/>
    <w:pPr>
      <w:tabs>
        <w:tab w:val="center" w:pos="4680"/>
        <w:tab w:val="right" w:pos="9360"/>
      </w:tabs>
    </w:pPr>
  </w:style>
  <w:style w:type="character" w:customStyle="1" w:styleId="FooterChar">
    <w:name w:val="Footer Char"/>
    <w:basedOn w:val="DefaultParagraphFont"/>
    <w:link w:val="Footer"/>
    <w:uiPriority w:val="99"/>
    <w:rsid w:val="00873EC3"/>
    <w:rPr>
      <w:rFonts w:ascii="Times New Roman" w:hAnsi="Times New Roman" w:cs="Times New Roman"/>
    </w:rPr>
  </w:style>
  <w:style w:type="paragraph" w:styleId="TOC1">
    <w:name w:val="toc 1"/>
    <w:basedOn w:val="Normal"/>
    <w:next w:val="Normal"/>
    <w:autoRedefine/>
    <w:uiPriority w:val="39"/>
    <w:unhideWhenUsed/>
    <w:rsid w:val="00873EC3"/>
    <w:pPr>
      <w:spacing w:after="100"/>
    </w:pPr>
  </w:style>
  <w:style w:type="paragraph" w:styleId="TOC2">
    <w:name w:val="toc 2"/>
    <w:basedOn w:val="Normal"/>
    <w:next w:val="Normal"/>
    <w:autoRedefine/>
    <w:uiPriority w:val="39"/>
    <w:unhideWhenUsed/>
    <w:rsid w:val="00873EC3"/>
    <w:pPr>
      <w:spacing w:after="100"/>
      <w:ind w:left="220"/>
    </w:pPr>
  </w:style>
  <w:style w:type="paragraph" w:styleId="TOC3">
    <w:name w:val="toc 3"/>
    <w:basedOn w:val="Normal"/>
    <w:next w:val="Normal"/>
    <w:autoRedefine/>
    <w:uiPriority w:val="39"/>
    <w:unhideWhenUsed/>
    <w:rsid w:val="00873E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is-prod.s3.amazonaws.com/s3fs-public/legacy_files/files/publication/twq11autumntuckerglaser.pdf" TargetMode="External"/><Relationship Id="rId13" Type="http://schemas.openxmlformats.org/officeDocument/2006/relationships/hyperlink" Target="http://theasiadialogue.com/2019/01/24/countering-chinese-military-modernization-a-path-forward-for-taiwan-and-the-united-stat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acs.ccny.cuny.edu/2011conference/Papers2011.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cs.ccny.cuny.edu/2011conference/Papers2011.ht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washingtonpost.com/news/worldviews/wp/2017/07/31/why-doesnt-south-korea-have-nuclear-weapons-for-a-time-it-pursued-them/?utm_term=.1483985cd542" TargetMode="External"/><Relationship Id="rId4" Type="http://schemas.openxmlformats.org/officeDocument/2006/relationships/settings" Target="settings.xml"/><Relationship Id="rId9" Type="http://schemas.openxmlformats.org/officeDocument/2006/relationships/hyperlink" Target="https://aacs.ccny.cuny.edu/2011conference/Papers2011.htm" TargetMode="External"/><Relationship Id="rId14" Type="http://schemas.openxmlformats.org/officeDocument/2006/relationships/hyperlink" Target="https://aacs.ccny.cuny.edu/2011conference/Papers201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her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819EF-5719-49F0-AF9D-42F4F9D33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280</TotalTime>
  <Pages>55</Pages>
  <Words>25076</Words>
  <Characters>142938</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Herndon III, James</dc:creator>
  <cp:keywords>5.1.1</cp:keywords>
  <dc:description/>
  <cp:lastModifiedBy>Herndon III, James</cp:lastModifiedBy>
  <cp:revision>3</cp:revision>
  <dcterms:created xsi:type="dcterms:W3CDTF">2019-06-03T18:13:00Z</dcterms:created>
  <dcterms:modified xsi:type="dcterms:W3CDTF">2019-06-11T03:21:00Z</dcterms:modified>
</cp:coreProperties>
</file>