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3FDB89" w14:textId="0BC0CD5E" w:rsidR="00A95652" w:rsidRPr="000335F6" w:rsidRDefault="006F2B84" w:rsidP="006F2B84">
      <w:pPr>
        <w:pStyle w:val="Heading1"/>
        <w:rPr>
          <w:rFonts w:cs="Times New Roman"/>
        </w:rPr>
      </w:pPr>
      <w:r w:rsidRPr="000335F6">
        <w:rPr>
          <w:rFonts w:cs="Times New Roman"/>
        </w:rPr>
        <w:t>UTNIF 2019 – Survivors Ukraine Aff</w:t>
      </w:r>
    </w:p>
    <w:p w14:paraId="7E93579A" w14:textId="03A48739" w:rsidR="008A6925" w:rsidRPr="000335F6" w:rsidRDefault="008A6925" w:rsidP="008A6925">
      <w:r w:rsidRPr="000335F6">
        <w:t xml:space="preserve">Special thanks to Jessica, Aditi, Olivia, Nico, Taylor, Ricky comma PhD, </w:t>
      </w:r>
      <w:r w:rsidR="003108FF" w:rsidRPr="000335F6">
        <w:t xml:space="preserve">and </w:t>
      </w:r>
      <w:r w:rsidRPr="000335F6">
        <w:t xml:space="preserve">the rest of the Survivors for putting together this affirmative file. </w:t>
      </w:r>
    </w:p>
    <w:p w14:paraId="6D41397B" w14:textId="4516BFB8" w:rsidR="006F2B84" w:rsidRPr="000335F6" w:rsidRDefault="006F2B84" w:rsidP="006F2B84">
      <w:pPr>
        <w:pStyle w:val="Heading1"/>
        <w:rPr>
          <w:rFonts w:cs="Times New Roman"/>
        </w:rPr>
      </w:pPr>
      <w:r w:rsidRPr="000335F6">
        <w:rPr>
          <w:rFonts w:cs="Times New Roman"/>
        </w:rPr>
        <w:t>1AC</w:t>
      </w:r>
    </w:p>
    <w:p w14:paraId="4208ADE4" w14:textId="77777777" w:rsidR="00833CD3" w:rsidRPr="00833CD3" w:rsidRDefault="00833CD3" w:rsidP="00833CD3"/>
    <w:p w14:paraId="1591CEE4" w14:textId="79C62865" w:rsidR="006F2B84" w:rsidRPr="000335F6" w:rsidRDefault="00833CD3" w:rsidP="006F2B84">
      <w:pPr>
        <w:pStyle w:val="Heading3"/>
        <w:rPr>
          <w:rFonts w:cs="Times New Roman"/>
        </w:rPr>
      </w:pPr>
      <w:r>
        <w:rPr>
          <w:rFonts w:cs="Times New Roman"/>
        </w:rPr>
        <w:t>The Plan:</w:t>
      </w:r>
    </w:p>
    <w:p w14:paraId="290AA4D6" w14:textId="18626CED" w:rsidR="005719B4" w:rsidRPr="000335F6" w:rsidRDefault="005719B4" w:rsidP="005719B4"/>
    <w:p w14:paraId="12F98902" w14:textId="6CAE328C" w:rsidR="005719B4" w:rsidRPr="000335F6" w:rsidRDefault="005719B4" w:rsidP="005719B4">
      <w:pPr>
        <w:pStyle w:val="Heading4"/>
        <w:rPr>
          <w:rFonts w:cs="Times New Roman"/>
        </w:rPr>
      </w:pPr>
      <w:r w:rsidRPr="000335F6">
        <w:rPr>
          <w:rFonts w:cs="Times New Roman"/>
        </w:rPr>
        <w:t>The United States federal government should end Foreign Military Sales of lethal weaponry to the Ukraine</w:t>
      </w:r>
    </w:p>
    <w:p w14:paraId="2130B0B0" w14:textId="63F70596" w:rsidR="00FE0336" w:rsidRPr="000335F6" w:rsidRDefault="00FE0336" w:rsidP="00FE0336"/>
    <w:p w14:paraId="371F8073" w14:textId="220F3B6B" w:rsidR="006F2B84" w:rsidRDefault="00833CD3" w:rsidP="006F2B84">
      <w:pPr>
        <w:pStyle w:val="Heading3"/>
        <w:rPr>
          <w:rFonts w:cs="Times New Roman"/>
        </w:rPr>
      </w:pPr>
      <w:r>
        <w:rPr>
          <w:rFonts w:cs="Times New Roman"/>
        </w:rPr>
        <w:t xml:space="preserve">First is the </w:t>
      </w:r>
      <w:r w:rsidRPr="000335F6">
        <w:rPr>
          <w:rFonts w:cs="Times New Roman"/>
        </w:rPr>
        <w:t xml:space="preserve">RUSSIA </w:t>
      </w:r>
      <w:r w:rsidR="006F2B84" w:rsidRPr="000335F6">
        <w:rPr>
          <w:rFonts w:cs="Times New Roman"/>
        </w:rPr>
        <w:t>Advantage</w:t>
      </w:r>
    </w:p>
    <w:p w14:paraId="6EE7124A" w14:textId="77777777" w:rsidR="000335F6" w:rsidRPr="000335F6" w:rsidRDefault="000335F6" w:rsidP="000335F6"/>
    <w:p w14:paraId="4E8F7D6A" w14:textId="77777777" w:rsidR="006F2B84" w:rsidRPr="000335F6" w:rsidRDefault="006F2B84" w:rsidP="006F2B84">
      <w:pPr>
        <w:pStyle w:val="Heading4"/>
        <w:rPr>
          <w:rFonts w:cs="Times New Roman"/>
        </w:rPr>
      </w:pPr>
      <w:r w:rsidRPr="000335F6">
        <w:rPr>
          <w:rFonts w:cs="Times New Roman"/>
        </w:rPr>
        <w:t>The current crisis in the Ukraine is escalating, but Russia’s defensive realist posture ensures that it’ll avoid conflict for now.</w:t>
      </w:r>
    </w:p>
    <w:p w14:paraId="71CB29D7" w14:textId="77777777" w:rsidR="006F2B84" w:rsidRPr="000335F6" w:rsidRDefault="006F2B84" w:rsidP="006F2B84">
      <w:r w:rsidRPr="000335F6">
        <w:rPr>
          <w:rStyle w:val="Style13ptBold"/>
        </w:rPr>
        <w:t>Thalis 2018</w:t>
      </w:r>
      <w:r w:rsidRPr="000335F6">
        <w:t xml:space="preserve"> (Alexander Thalis, graduated from the University of Sydney with First Class Honours in Government and International Relations, and has completed a Masters of International Relations Theory at the London School of Economics, 05-03 -2018, "Threat or Threatened? Russian Foreign Policy in the Era of NATO Expansion," Australian Institute of International Affairs, https://www.internationalaffairs.org.au/threat-or-threatened-russian-foreign-policy-in-the-era-of-nato-expansion/)</w:t>
      </w:r>
    </w:p>
    <w:p w14:paraId="1A11113F" w14:textId="31B58836" w:rsidR="006F2B84" w:rsidRDefault="006F2B84" w:rsidP="006F2B84">
      <w:pPr>
        <w:rPr>
          <w:u w:val="single"/>
        </w:rPr>
      </w:pPr>
      <w:r w:rsidRPr="000335F6">
        <w:rPr>
          <w:sz w:val="14"/>
        </w:rPr>
        <w:t xml:space="preserve">Vladimir Putin’s portrayal in the Western media often resembles that of a comic book villain. </w:t>
      </w:r>
      <w:r w:rsidRPr="000335F6">
        <w:rPr>
          <w:u w:val="single"/>
        </w:rPr>
        <w:t>The Russian President tends to be characterised as a threatening Machiavellian tactician who, driven by extreme nationalist fervour, is seeking to restore Russia’s status as an empire and a great power.</w:t>
      </w:r>
      <w:r w:rsidRPr="000335F6">
        <w:rPr>
          <w:sz w:val="14"/>
        </w:rPr>
        <w:t xml:space="preserve"> Writing in The Guardian, Anthony Julius claims, “the threat of Russian imperialism is real, and the armoury at Putin’s disposal formidable… Putin is a master tactician – able to deploy the right weapon at the right time.”</w:t>
      </w:r>
      <w:hyperlink r:id="rId6" w:anchor="_ftn1" w:history="1">
        <w:r w:rsidRPr="000335F6">
          <w:rPr>
            <w:rStyle w:val="Hyperlink"/>
            <w:sz w:val="14"/>
          </w:rPr>
          <w:t>[1]</w:t>
        </w:r>
      </w:hyperlink>
      <w:r w:rsidRPr="000335F6">
        <w:rPr>
          <w:sz w:val="14"/>
        </w:rPr>
        <w:t xml:space="preserve"> The Sydney Morning Herald’s Peter Hartcher adopts a similar tone stating that “he wants conquest… If Putin ever seems to offer a concession, it’s either a tactic or a ruse.”</w:t>
      </w:r>
      <w:hyperlink r:id="rId7" w:anchor="_ftn2" w:history="1">
        <w:r w:rsidRPr="000335F6">
          <w:rPr>
            <w:rStyle w:val="Hyperlink"/>
            <w:sz w:val="14"/>
          </w:rPr>
          <w:t>[2]</w:t>
        </w:r>
      </w:hyperlink>
      <w:r w:rsidRPr="000335F6">
        <w:rPr>
          <w:sz w:val="14"/>
        </w:rPr>
        <w:t xml:space="preserve"> The basis for Putin’s notoriety hardly needs to be restated here – of chief importance is his decision to annex the Crimean Peninsular in February 2014 and his subsequent orchestration of a war by proxy in Eastern Ukraine. Not only are these events commonly taken as evidence that Putin has territorial ambitions, but some have argued that they’re merely the prelude to the Russian President’s imperialist grand strategy. The Economistissued us with a dire warning: “Nearly a quarter-century after the collapse of the Soviet Union, the West faces a greater threat from the East than at any point during the cold war.”</w:t>
      </w:r>
      <w:hyperlink r:id="rId8" w:anchor="_ftn3" w:history="1">
        <w:r w:rsidRPr="000335F6">
          <w:rPr>
            <w:rStyle w:val="Hyperlink"/>
            <w:sz w:val="14"/>
          </w:rPr>
          <w:t>[3]</w:t>
        </w:r>
      </w:hyperlink>
      <w:r w:rsidRPr="000335F6">
        <w:rPr>
          <w:sz w:val="14"/>
        </w:rPr>
        <w:t xml:space="preserve"> David Blair’s unsubtle comparison of Putin with Hitler in The British Daily Telegraph reflects the extent to which the popular narrative has framed the Russian President as a formidable and calculating threat. Blair writes that the crisis in Ukraine “was never about Ukraine alone…”</w:t>
      </w:r>
      <w:hyperlink r:id="rId9" w:anchor="_ftn4" w:history="1">
        <w:r w:rsidRPr="000335F6">
          <w:rPr>
            <w:rStyle w:val="Hyperlink"/>
            <w:sz w:val="14"/>
          </w:rPr>
          <w:t>[4]</w:t>
        </w:r>
      </w:hyperlink>
      <w:r w:rsidRPr="000335F6">
        <w:rPr>
          <w:sz w:val="14"/>
        </w:rPr>
        <w:t xml:space="preserve"> </w:t>
      </w:r>
      <w:r w:rsidRPr="000335F6">
        <w:rPr>
          <w:u w:val="single"/>
        </w:rPr>
        <w:t>Vladimir Putin is a brutal autocrat and the Kremlin’s actions in Ukraine undoubtedly constitute a gross violation of international law. However</w:t>
      </w:r>
      <w:r w:rsidRPr="000335F6">
        <w:rPr>
          <w:sz w:val="14"/>
        </w:rPr>
        <w:t xml:space="preserve">, </w:t>
      </w:r>
      <w:r w:rsidRPr="000335F6">
        <w:rPr>
          <w:u w:val="single"/>
        </w:rPr>
        <w:t>the popular characterisation of Putin’s grand strategy as imperialist is erroneous.</w:t>
      </w:r>
      <w:r w:rsidRPr="000335F6">
        <w:rPr>
          <w:sz w:val="14"/>
        </w:rPr>
        <w:t xml:space="preserve"> </w:t>
      </w:r>
      <w:r w:rsidRPr="000335F6">
        <w:rPr>
          <w:u w:val="single"/>
        </w:rPr>
        <w:t>Russia’s primary foreign policy objective regarding the Ukraine has been to prevent the country joining the North Atlantic Treaty Organization</w:t>
      </w:r>
      <w:r w:rsidRPr="000335F6">
        <w:rPr>
          <w:sz w:val="14"/>
        </w:rPr>
        <w:t xml:space="preserve"> (NATO), </w:t>
      </w:r>
      <w:r w:rsidRPr="000335F6">
        <w:rPr>
          <w:u w:val="single"/>
        </w:rPr>
        <w:t>the world’s most formidable military alliance, which Russia justifiably regards as dire threat to its security. In a Foreign Affairs article</w:t>
      </w:r>
      <w:r w:rsidRPr="000335F6">
        <w:rPr>
          <w:sz w:val="14"/>
        </w:rPr>
        <w:t xml:space="preserve"> entitled, “Why the Ukraine Crisis is the West’s Fault”, </w:t>
      </w:r>
      <w:r w:rsidRPr="000335F6">
        <w:rPr>
          <w:u w:val="single"/>
        </w:rPr>
        <w:t>John Mearsheimer explains that “[Russian leaders] would not stand by while their strategically important neighbour turned into a Western bastion.”</w:t>
      </w:r>
      <w:hyperlink r:id="rId10" w:anchor="_ftn5" w:history="1">
        <w:r w:rsidRPr="000335F6">
          <w:rPr>
            <w:rStyle w:val="Hyperlink"/>
            <w:sz w:val="14"/>
          </w:rPr>
          <w:t>[5]</w:t>
        </w:r>
      </w:hyperlink>
      <w:r w:rsidRPr="000335F6">
        <w:rPr>
          <w:u w:val="single"/>
        </w:rPr>
        <w:t>Within the Australian media, Tom Switzer has been a rare voice of thoughtful moderation on Russia, observing that Putin has been, “protecting legitimate security interests”, and that his, “objectives are limited</w:t>
      </w:r>
      <w:r w:rsidRPr="000335F6">
        <w:rPr>
          <w:sz w:val="14"/>
        </w:rPr>
        <w:t>.”</w:t>
      </w:r>
      <w:hyperlink r:id="rId11" w:anchor="_ftn6" w:history="1">
        <w:r w:rsidRPr="000335F6">
          <w:rPr>
            <w:rStyle w:val="Hyperlink"/>
            <w:sz w:val="14"/>
          </w:rPr>
          <w:t>[6]</w:t>
        </w:r>
      </w:hyperlink>
      <w:r w:rsidRPr="000335F6">
        <w:rPr>
          <w:sz w:val="14"/>
        </w:rPr>
        <w:t xml:space="preserve"> It is vitally important that the West understands that </w:t>
      </w:r>
      <w:r w:rsidRPr="000335F6">
        <w:rPr>
          <w:u w:val="single"/>
        </w:rPr>
        <w:t>Russia’s conduct in the Ukraine is a rational response to the strategic pressure that has been placed on the country by an encroaching military alliance, NATO. The Kremlin’s foreign policies conform to the expectations of defensive realism. A defensive realist foreign policy prioritises state security, which is maximised when a stable balance of power is established in the international system</w:t>
      </w:r>
      <w:r w:rsidRPr="000335F6">
        <w:rPr>
          <w:sz w:val="14"/>
        </w:rPr>
        <w:t>.</w:t>
      </w:r>
      <w:hyperlink r:id="rId12" w:anchor="_ftn7" w:history="1">
        <w:r w:rsidRPr="000335F6">
          <w:rPr>
            <w:rStyle w:val="Hyperlink"/>
            <w:sz w:val="14"/>
          </w:rPr>
          <w:t>[7]</w:t>
        </w:r>
      </w:hyperlink>
      <w:r w:rsidRPr="000335F6">
        <w:rPr>
          <w:sz w:val="14"/>
        </w:rPr>
        <w:t xml:space="preserve"> </w:t>
      </w:r>
      <w:r w:rsidRPr="000335F6">
        <w:rPr>
          <w:u w:val="single"/>
        </w:rPr>
        <w:t>Defensive realists advise against imperialism and aggression, but they do advocate power projection by threatened states to the extent that is necessary to restore the international system to a stable state of equilibrium</w:t>
      </w:r>
      <w:r w:rsidRPr="000335F6">
        <w:rPr>
          <w:sz w:val="14"/>
        </w:rPr>
        <w:t>.</w:t>
      </w:r>
      <w:hyperlink r:id="rId13" w:anchor="_ftn8" w:history="1">
        <w:r w:rsidRPr="000335F6">
          <w:rPr>
            <w:rStyle w:val="Hyperlink"/>
            <w:sz w:val="14"/>
          </w:rPr>
          <w:t>[8]</w:t>
        </w:r>
      </w:hyperlink>
      <w:r w:rsidRPr="000335F6">
        <w:rPr>
          <w:sz w:val="14"/>
        </w:rPr>
        <w:t xml:space="preserve"> As Robert Person argues, </w:t>
      </w:r>
      <w:r w:rsidRPr="000335F6">
        <w:rPr>
          <w:u w:val="single"/>
        </w:rPr>
        <w:t>Putin has been pursuing a defensive realist strategy because his, “ultimate objective is to maximize his security, not his power.</w:t>
      </w:r>
      <w:r w:rsidRPr="000335F6">
        <w:rPr>
          <w:sz w:val="14"/>
        </w:rPr>
        <w:t>”</w:t>
      </w:r>
      <w:hyperlink r:id="rId14" w:anchor="_ftn9" w:history="1">
        <w:r w:rsidRPr="000335F6">
          <w:rPr>
            <w:rStyle w:val="Hyperlink"/>
            <w:sz w:val="14"/>
          </w:rPr>
          <w:t>[9]</w:t>
        </w:r>
      </w:hyperlink>
      <w:r w:rsidRPr="000335F6">
        <w:rPr>
          <w:sz w:val="14"/>
        </w:rPr>
        <w:t xml:space="preserve"> </w:t>
      </w:r>
      <w:r w:rsidRPr="000335F6">
        <w:rPr>
          <w:u w:val="single"/>
        </w:rPr>
        <w:t xml:space="preserve">NATO’s hubristic expansion has destroyed the balance of power that existed in Europe during the Cold War and engendered feelings of insecurity and vulnerability in the minds of Russia’s leaders. These attitudes are rooted in a rational conception of the international as a realm in which the threat of war is constant and each state must take responsibility for its own survival. </w:t>
      </w:r>
      <w:r w:rsidRPr="000335F6">
        <w:rPr>
          <w:sz w:val="14"/>
        </w:rPr>
        <w:t xml:space="preserve">To say this is not to condone the Kremlin’s actions in Ukraine on an ethical level. But </w:t>
      </w:r>
      <w:r w:rsidRPr="000335F6">
        <w:rPr>
          <w:u w:val="single"/>
        </w:rPr>
        <w:t>the righteous condemnations of Russia in the Western media have only served to obscure the origins of the Ukraine crisis and potential strategies for mediating it. If peace and stability are to be re-established in Eastern Europe, then it is vital that we look past the scaremongering and hyperbole, and re-examine the origins of Russia-NATO antagonism.</w:t>
      </w:r>
    </w:p>
    <w:p w14:paraId="1C3745AD" w14:textId="77777777" w:rsidR="000335F6" w:rsidRPr="000335F6" w:rsidRDefault="000335F6" w:rsidP="006F2B84">
      <w:pPr>
        <w:rPr>
          <w:u w:val="single"/>
        </w:rPr>
      </w:pPr>
    </w:p>
    <w:p w14:paraId="1BCF6658" w14:textId="77777777" w:rsidR="006F2B84" w:rsidRPr="000335F6" w:rsidRDefault="006F2B84" w:rsidP="006F2B84">
      <w:pPr>
        <w:pStyle w:val="Heading4"/>
        <w:rPr>
          <w:rFonts w:cs="Times New Roman"/>
        </w:rPr>
      </w:pPr>
      <w:r w:rsidRPr="000335F6">
        <w:rPr>
          <w:rFonts w:cs="Times New Roman"/>
        </w:rPr>
        <w:t xml:space="preserve">Any appearance to the contrary is simply a political tactic – Russia wants to weaken the Ukraine, but it’s not seeking a war. </w:t>
      </w:r>
    </w:p>
    <w:p w14:paraId="7E960A3E" w14:textId="77777777" w:rsidR="006F2B84" w:rsidRPr="000335F6" w:rsidRDefault="006F2B84" w:rsidP="006F2B84">
      <w:pPr>
        <w:rPr>
          <w:rStyle w:val="text-node"/>
        </w:rPr>
      </w:pPr>
      <w:r w:rsidRPr="000335F6">
        <w:rPr>
          <w:rStyle w:val="Style13ptBold"/>
        </w:rPr>
        <w:t>Gramer et. Al. 18</w:t>
      </w:r>
      <w:r w:rsidRPr="000335F6">
        <w:t xml:space="preserve"> [Keith Johnson, A Global Geo-economics Correspondant, Amy Mackinnon, a staff writer at Foreign Policy, Robbie Gramer, a Diplomacy and National Security Reporter 11-26-2018, "Putin Pushes Russia-Ukraine Tensions to a Four-Year High," Foreign Policy, </w:t>
      </w:r>
      <w:hyperlink r:id="rId15" w:history="1">
        <w:r w:rsidRPr="000335F6">
          <w:rPr>
            <w:rStyle w:val="Hyperlink"/>
          </w:rPr>
          <w:t>https://foreignpolicy.com/2018/11/26/putin-pushes-russia-ukraine-tensions-to-a-four-year-high-kerch-crimea-ships/</w:t>
        </w:r>
      </w:hyperlink>
      <w:r w:rsidRPr="000335F6">
        <w:t>] Acc Date 7/3/19 AK</w:t>
      </w:r>
    </w:p>
    <w:p w14:paraId="5D13E947" w14:textId="77777777" w:rsidR="006F2B84" w:rsidRPr="000335F6" w:rsidRDefault="006F2B84" w:rsidP="006F2B84">
      <w:pPr>
        <w:pStyle w:val="Caption1"/>
        <w:spacing w:before="0" w:beforeAutospacing="0"/>
        <w:rPr>
          <w:rFonts w:eastAsiaTheme="majorEastAsia"/>
          <w:color w:val="222222"/>
          <w:sz w:val="12"/>
        </w:rPr>
      </w:pPr>
      <w:r w:rsidRPr="000335F6">
        <w:rPr>
          <w:rStyle w:val="text-node"/>
          <w:rFonts w:eastAsiaTheme="majorEastAsia"/>
          <w:sz w:val="12"/>
        </w:rPr>
        <w:t xml:space="preserve">Two of the Ukrainian vessels seized by Russia on Sunday pictured near Kerch, Crimea on Nov. 26. (STR/AFP/Getty Images) </w:t>
      </w:r>
      <w:r w:rsidRPr="000335F6">
        <w:rPr>
          <w:rStyle w:val="StyleUnderline"/>
          <w:rFonts w:eastAsiaTheme="majorEastAsia"/>
        </w:rPr>
        <w:t>Russia’s violent escalation of tensions with Ukraine over access to waters near the Crimean peninsula is potentially the most serious challenge to Kiev and the West—especially to Washington—since Russia annexed Crimea more than four years ago.</w:t>
      </w:r>
      <w:r w:rsidRPr="000335F6">
        <w:rPr>
          <w:rStyle w:val="StyleUnderline"/>
        </w:rPr>
        <w:t xml:space="preserve"> </w:t>
      </w:r>
      <w:r w:rsidRPr="000335F6">
        <w:rPr>
          <w:rStyle w:val="StyleUnderline"/>
          <w:rFonts w:eastAsiaTheme="majorEastAsia"/>
        </w:rPr>
        <w:t>The maritime showdown could spark political uncertainty in Ukraine</w:t>
      </w:r>
      <w:r w:rsidRPr="000335F6">
        <w:rPr>
          <w:rStyle w:val="text-node"/>
          <w:rFonts w:eastAsiaTheme="majorEastAsia"/>
          <w:color w:val="222222"/>
          <w:sz w:val="12"/>
        </w:rPr>
        <w:t>, which on Monday voted to impose </w:t>
      </w:r>
      <w:hyperlink r:id="rId16" w:history="1">
        <w:r w:rsidRPr="000335F6">
          <w:rPr>
            <w:rStyle w:val="text-node"/>
            <w:rFonts w:eastAsiaTheme="majorEastAsia"/>
            <w:color w:val="222222"/>
            <w:sz w:val="12"/>
          </w:rPr>
          <w:t>martial law</w:t>
        </w:r>
      </w:hyperlink>
      <w:r w:rsidRPr="000335F6">
        <w:rPr>
          <w:rStyle w:val="text-node"/>
          <w:rFonts w:eastAsiaTheme="majorEastAsia"/>
          <w:color w:val="222222"/>
          <w:sz w:val="12"/>
        </w:rPr>
        <w:t xml:space="preserve"> for 30 days to deal with the crisis. </w:t>
      </w:r>
      <w:r w:rsidRPr="000335F6">
        <w:rPr>
          <w:rStyle w:val="StyleUnderline"/>
          <w:rFonts w:eastAsiaTheme="majorEastAsia"/>
        </w:rPr>
        <w:t>Russia’s aggressive behavior also sent the European Union, United Nations, and NATO scrambling for a response, raising the prospect of a beefed-up Western naval presence in the Black Sea and additional economic sanctions on Russia.</w:t>
      </w:r>
      <w:r w:rsidRPr="000335F6">
        <w:rPr>
          <w:rStyle w:val="StyleUnderline"/>
        </w:rPr>
        <w:t xml:space="preserve"> </w:t>
      </w:r>
      <w:r w:rsidRPr="000335F6">
        <w:rPr>
          <w:rStyle w:val="text-node"/>
          <w:rFonts w:eastAsiaTheme="majorEastAsia"/>
          <w:color w:val="222222"/>
          <w:sz w:val="12"/>
        </w:rPr>
        <w:t>On Sunday, in what is thought to be the first time the Russian military has admitted directly opening fire on its Ukrainian counterparts in four years of war, Russian ships rammed and fired on a convoy headed into the Sea of Azov, the small body of water between the Crimean peninsula and southern Ukraine. Six Ukrainian sailors were wounded, and Russia detained two gunboats and a tugboat. It was the sharpest escalation since Moscow this spring began harassing and detaining hundreds of Ukrainian ships transiting the chokepoint of the Kerch Strait, which Russia controls thanks to the completion of Europe’s</w:t>
      </w:r>
      <w:hyperlink r:id="rId17" w:history="1">
        <w:r w:rsidRPr="000335F6">
          <w:rPr>
            <w:rStyle w:val="text-node"/>
            <w:rFonts w:eastAsiaTheme="majorEastAsia"/>
            <w:color w:val="222222"/>
            <w:sz w:val="12"/>
          </w:rPr>
          <w:t>longest bridge</w:t>
        </w:r>
      </w:hyperlink>
      <w:r w:rsidRPr="000335F6">
        <w:rPr>
          <w:rStyle w:val="text-node"/>
          <w:rFonts w:eastAsiaTheme="majorEastAsia"/>
          <w:color w:val="222222"/>
          <w:sz w:val="12"/>
        </w:rPr>
        <w:t> in May.</w:t>
      </w:r>
      <w:r w:rsidRPr="000335F6">
        <w:rPr>
          <w:sz w:val="22"/>
          <w:u w:val="single"/>
        </w:rPr>
        <w:t xml:space="preserve"> </w:t>
      </w:r>
      <w:r w:rsidRPr="000335F6">
        <w:rPr>
          <w:rStyle w:val="text-node"/>
          <w:rFonts w:eastAsiaTheme="majorEastAsia"/>
          <w:color w:val="222222"/>
          <w:sz w:val="12"/>
        </w:rPr>
        <w:t>Ukraine’s Foreign Ministry </w:t>
      </w:r>
      <w:hyperlink r:id="rId18" w:history="1">
        <w:r w:rsidRPr="000335F6">
          <w:rPr>
            <w:rStyle w:val="text-node"/>
            <w:rFonts w:eastAsiaTheme="majorEastAsia"/>
            <w:color w:val="222222"/>
            <w:sz w:val="12"/>
          </w:rPr>
          <w:t>denounced</w:t>
        </w:r>
      </w:hyperlink>
      <w:r w:rsidRPr="000335F6">
        <w:rPr>
          <w:rStyle w:val="text-node"/>
          <w:rFonts w:eastAsiaTheme="majorEastAsia"/>
          <w:color w:val="222222"/>
          <w:sz w:val="12"/>
        </w:rPr>
        <w:t> what it called Russia’s provocations, saying that Moscow had “crossed the red line” by interfering with free navigation. Moscow, for its part, accused Kiev of </w:t>
      </w:r>
      <w:hyperlink r:id="rId19" w:history="1">
        <w:r w:rsidRPr="000335F6">
          <w:rPr>
            <w:rStyle w:val="text-node"/>
            <w:rFonts w:eastAsiaTheme="majorEastAsia"/>
            <w:color w:val="222222"/>
            <w:sz w:val="12"/>
          </w:rPr>
          <w:t>provoking</w:t>
        </w:r>
      </w:hyperlink>
      <w:r w:rsidRPr="000335F6">
        <w:rPr>
          <w:rStyle w:val="text-node"/>
          <w:rFonts w:eastAsiaTheme="majorEastAsia"/>
          <w:color w:val="222222"/>
          <w:sz w:val="12"/>
        </w:rPr>
        <w:t> the incident to enable fresh Western sanctions on Russia.</w:t>
      </w:r>
      <w:r w:rsidRPr="000335F6">
        <w:rPr>
          <w:sz w:val="22"/>
          <w:u w:val="single"/>
        </w:rPr>
        <w:t xml:space="preserve"> </w:t>
      </w:r>
      <w:r w:rsidRPr="000335F6">
        <w:rPr>
          <w:rStyle w:val="text-node"/>
          <w:rFonts w:eastAsiaTheme="majorEastAsia"/>
          <w:color w:val="222222"/>
          <w:sz w:val="12"/>
        </w:rPr>
        <w:t>“I think this could be an inflection point, where things get much more violent” between Russia and Ukraine, said Jeffrey Edmonds, a research scientist at CNA and former Russia director on the National Security Council.</w:t>
      </w:r>
      <w:r w:rsidRPr="000335F6">
        <w:rPr>
          <w:sz w:val="22"/>
          <w:u w:val="single"/>
        </w:rPr>
        <w:t xml:space="preserve"> </w:t>
      </w:r>
      <w:r w:rsidRPr="000335F6">
        <w:rPr>
          <w:rStyle w:val="text-node"/>
          <w:rFonts w:eastAsiaTheme="majorEastAsia"/>
          <w:color w:val="222222"/>
          <w:sz w:val="12"/>
        </w:rPr>
        <w:t>While Canada, the United Kingdom, and a chorus of other European countries condemned Russia’s action, the U.S. response was muted until U.N. Ambassador Nikki Haley </w:t>
      </w:r>
      <w:hyperlink r:id="rId20" w:history="1">
        <w:r w:rsidRPr="000335F6">
          <w:rPr>
            <w:rStyle w:val="text-node"/>
            <w:rFonts w:eastAsiaTheme="majorEastAsia"/>
            <w:color w:val="222222"/>
            <w:sz w:val="12"/>
          </w:rPr>
          <w:t>railed</w:t>
        </w:r>
      </w:hyperlink>
      <w:r w:rsidRPr="000335F6">
        <w:rPr>
          <w:rStyle w:val="text-node"/>
          <w:rFonts w:eastAsiaTheme="majorEastAsia"/>
          <w:color w:val="222222"/>
          <w:sz w:val="12"/>
        </w:rPr>
        <w:t> against Russia at an emergency U.N. Security Council meeting on Monday. “It is an arrogant act that the international community must condemn and will never accept,” she said.</w:t>
      </w:r>
      <w:r w:rsidRPr="000335F6">
        <w:rPr>
          <w:sz w:val="22"/>
          <w:u w:val="single"/>
        </w:rPr>
        <w:t xml:space="preserve"> </w:t>
      </w:r>
      <w:r w:rsidRPr="000335F6">
        <w:rPr>
          <w:rStyle w:val="text-node"/>
          <w:rFonts w:eastAsiaTheme="majorEastAsia"/>
          <w:color w:val="222222"/>
          <w:sz w:val="12"/>
        </w:rPr>
        <w:t>But top Democratic lawmakers were irked that U.S. President Donald Trump had not issued any statement on it by Monday.</w:t>
      </w:r>
      <w:r w:rsidRPr="000335F6">
        <w:rPr>
          <w:sz w:val="22"/>
          <w:u w:val="single"/>
        </w:rPr>
        <w:t xml:space="preserve"> </w:t>
      </w:r>
      <w:r w:rsidRPr="000335F6">
        <w:rPr>
          <w:rStyle w:val="text-node"/>
          <w:rFonts w:eastAsiaTheme="majorEastAsia"/>
          <w:color w:val="222222"/>
          <w:sz w:val="12"/>
        </w:rPr>
        <w:t>“At this precarious time, the U.S. cannot afford a weak performance by President Trump at the G20, like we saw in Helsinki. Mr. President, this is your opportunity to finally show American leadership in defense of our principles and our close allies across Europe,” said Sen. Bob Menendez of New Jersey, the ranking Democrat on the Senate Foreign Relations Committee, in a </w:t>
      </w:r>
      <w:hyperlink r:id="rId21" w:history="1">
        <w:r w:rsidRPr="000335F6">
          <w:rPr>
            <w:rStyle w:val="text-node"/>
            <w:rFonts w:eastAsiaTheme="majorEastAsia"/>
            <w:color w:val="222222"/>
            <w:sz w:val="12"/>
          </w:rPr>
          <w:t>statement</w:t>
        </w:r>
      </w:hyperlink>
      <w:r w:rsidRPr="000335F6">
        <w:rPr>
          <w:rStyle w:val="text-node"/>
          <w:rFonts w:eastAsiaTheme="majorEastAsia"/>
          <w:color w:val="222222"/>
          <w:sz w:val="12"/>
        </w:rPr>
        <w:t> on Monday. Menendez referred to Trump’s meeting with Russian President Vladimir Putin in Helsinki, Finland in July, in which Trump sided with Putin over U.S. intelligence assessments on election meddling, </w:t>
      </w:r>
      <w:hyperlink r:id="rId22" w:history="1">
        <w:r w:rsidRPr="000335F6">
          <w:rPr>
            <w:rStyle w:val="text-node"/>
            <w:rFonts w:eastAsiaTheme="majorEastAsia"/>
            <w:color w:val="222222"/>
            <w:sz w:val="12"/>
          </w:rPr>
          <w:t>infuriating</w:t>
        </w:r>
      </w:hyperlink>
      <w:r w:rsidRPr="000335F6">
        <w:rPr>
          <w:rStyle w:val="text-node"/>
          <w:rFonts w:eastAsiaTheme="majorEastAsia"/>
          <w:color w:val="222222"/>
          <w:sz w:val="12"/>
        </w:rPr>
        <w:t> many members of Congress and national security professionals.</w:t>
      </w:r>
      <w:r w:rsidRPr="000335F6">
        <w:rPr>
          <w:sz w:val="22"/>
          <w:u w:val="single"/>
        </w:rPr>
        <w:t xml:space="preserve"> </w:t>
      </w:r>
      <w:r w:rsidRPr="000335F6">
        <w:rPr>
          <w:rStyle w:val="text-node"/>
          <w:rFonts w:eastAsiaTheme="majorEastAsia"/>
          <w:color w:val="222222"/>
          <w:sz w:val="12"/>
        </w:rPr>
        <w:t>Late Monday, the State Department released a statement expressing its “deep concern” over the incident, and calling on Russia to return the seized vessels and crewmen and respect Ukraine’s access to territorial waters. The statement, in the name of Secretary of State Mike Pompeo, also called on “both parties to exercise restraint and abide by their international obligations and commitments.”</w:t>
      </w:r>
      <w:r w:rsidRPr="000335F6">
        <w:rPr>
          <w:sz w:val="22"/>
          <w:u w:val="single"/>
        </w:rPr>
        <w:t xml:space="preserve"> </w:t>
      </w:r>
      <w:r w:rsidRPr="000335F6">
        <w:rPr>
          <w:rStyle w:val="text-node"/>
          <w:rFonts w:eastAsiaTheme="majorEastAsia"/>
          <w:color w:val="222222"/>
          <w:sz w:val="12"/>
        </w:rPr>
        <w:t>“It’s important for the West to send a very sharp message to Russia that if you don’t stop this, there will be consequences,” said Steven Pifer, a former U.S. ambassador to Ukraine now at the Brookings Institution. “It’s a test of the West, and Washington should have responded” immediately after the incident, he said.</w:t>
      </w:r>
      <w:r w:rsidRPr="000335F6">
        <w:rPr>
          <w:sz w:val="22"/>
          <w:u w:val="single"/>
        </w:rPr>
        <w:t xml:space="preserve"> </w:t>
      </w:r>
      <w:r w:rsidRPr="000335F6">
        <w:rPr>
          <w:rStyle w:val="StyleUnderline"/>
          <w:rFonts w:eastAsiaTheme="majorEastAsia"/>
        </w:rPr>
        <w:t>Russia’s objectives in blocking access to the Sea of Azov are several, and are part of Moscow’s deliberate efforts to consolidate its hold over Crimea and ring-fence much of the Black Sea, a Russian strategic obsession since the late 17th century.</w:t>
      </w:r>
      <w:r w:rsidRPr="000335F6">
        <w:rPr>
          <w:rStyle w:val="StyleUnderline"/>
        </w:rPr>
        <w:t xml:space="preserve"> </w:t>
      </w:r>
      <w:r w:rsidRPr="000335F6">
        <w:rPr>
          <w:rStyle w:val="StyleUnderline"/>
          <w:rFonts w:eastAsiaTheme="majorEastAsia"/>
        </w:rPr>
        <w:t>By interdicting ships headed for Ukrainian ports such as Mariupol and Berdyansk</w:t>
      </w:r>
      <w:r w:rsidRPr="000335F6">
        <w:rPr>
          <w:rStyle w:val="text-node"/>
          <w:rFonts w:eastAsiaTheme="majorEastAsia"/>
          <w:color w:val="222222"/>
          <w:sz w:val="12"/>
        </w:rPr>
        <w:t xml:space="preserve"> (where Ukraine just started building a naval base), </w:t>
      </w:r>
      <w:r w:rsidRPr="000335F6">
        <w:rPr>
          <w:rStyle w:val="StyleUnderline"/>
          <w:rFonts w:eastAsiaTheme="majorEastAsia"/>
        </w:rPr>
        <w:t>Russia has cost Ukraine millions of dollars in economic losses. Further weakening southern Ukraine fits Moscow’s longer-term goal of destabilizing its smaller neighbor, especially ahead of Ukraine’s presidential election due in March.</w:t>
      </w:r>
      <w:r w:rsidRPr="000335F6">
        <w:rPr>
          <w:rStyle w:val="StyleUnderline"/>
        </w:rPr>
        <w:t xml:space="preserve"> </w:t>
      </w:r>
      <w:r w:rsidRPr="000335F6">
        <w:rPr>
          <w:rStyle w:val="text-node"/>
          <w:rFonts w:eastAsiaTheme="majorEastAsia"/>
          <w:color w:val="222222"/>
          <w:sz w:val="12"/>
        </w:rPr>
        <w:t>“There’s a political message about the economic vulnerability of those ports on the Sea of Azov” that serve as important export terminals for Ukraine, Pifer said. “</w:t>
      </w:r>
      <w:r w:rsidRPr="000335F6">
        <w:rPr>
          <w:rStyle w:val="StyleUnderline"/>
          <w:rFonts w:eastAsiaTheme="majorEastAsia"/>
        </w:rPr>
        <w:t>It’s designed to signal to Ukraine that you’re still vulnerable and there’s not much you can do about it.”</w:t>
      </w:r>
      <w:r w:rsidRPr="000335F6">
        <w:rPr>
          <w:rStyle w:val="StyleUnderline"/>
        </w:rPr>
        <w:t xml:space="preserve"> </w:t>
      </w:r>
      <w:r w:rsidRPr="000335F6">
        <w:rPr>
          <w:rStyle w:val="text-node"/>
          <w:rFonts w:eastAsiaTheme="majorEastAsia"/>
          <w:color w:val="222222"/>
          <w:sz w:val="12"/>
        </w:rPr>
        <w:t>Longer term, some see Russia angling to control a land corridor between Russia and the annexed Crimean peninsula, possibly even extending control as far west as Transnistria, the breakaway region of Moldova. “If the West’s reaction is too weak, the idea is to cut off Ukraine from the Black Sea and leave it a rump state,” said Ariel Cohen, a senior fellow at the Atlantic Council.</w:t>
      </w:r>
      <w:r w:rsidRPr="000335F6">
        <w:rPr>
          <w:sz w:val="22"/>
          <w:u w:val="single"/>
        </w:rPr>
        <w:t xml:space="preserve"> </w:t>
      </w:r>
      <w:r w:rsidRPr="000335F6">
        <w:rPr>
          <w:rStyle w:val="text-node"/>
          <w:rFonts w:eastAsiaTheme="majorEastAsia"/>
          <w:color w:val="222222"/>
          <w:sz w:val="12"/>
        </w:rPr>
        <w:t>Russia may also be seeking to provoke Ukraine into a military response; given the overwhelming disparity between Ukraine’s paltry forces and Russia’s numerous naval forces in and around the Sea of Azov, it would be a way to deal Kiev a crushing blow if Ukraine takes the bait. </w:t>
      </w:r>
      <w:r w:rsidRPr="000335F6">
        <w:rPr>
          <w:rStyle w:val="text-node"/>
          <w:rFonts w:eastAsiaTheme="majorEastAsia"/>
          <w:b/>
          <w:bCs/>
          <w:color w:val="222222"/>
          <w:sz w:val="12"/>
        </w:rPr>
        <w:t>“</w:t>
      </w:r>
      <w:r w:rsidRPr="000335F6">
        <w:rPr>
          <w:rStyle w:val="text-node"/>
          <w:rFonts w:eastAsiaTheme="majorEastAsia"/>
          <w:color w:val="222222"/>
          <w:sz w:val="12"/>
        </w:rPr>
        <w:t>It’s clear the Ukrainian side is outflanked and outgunned by the Russian side,” said Alina Polyakova, an expert on Russia and Ukraine at the Brookings Institution.</w:t>
      </w:r>
      <w:r w:rsidRPr="000335F6">
        <w:rPr>
          <w:sz w:val="22"/>
          <w:u w:val="single"/>
        </w:rPr>
        <w:t xml:space="preserve"> </w:t>
      </w:r>
      <w:r w:rsidRPr="000335F6">
        <w:rPr>
          <w:rStyle w:val="text-node"/>
          <w:rFonts w:eastAsiaTheme="majorEastAsia"/>
          <w:color w:val="222222"/>
          <w:sz w:val="12"/>
        </w:rPr>
        <w:t>At any rate, Russia has already roiled Ukrainian politics just months ahead of an election in which the unpopular President Petro Poroshenko is </w:t>
      </w:r>
      <w:hyperlink r:id="rId23" w:history="1">
        <w:r w:rsidRPr="000335F6">
          <w:rPr>
            <w:rStyle w:val="text-node"/>
            <w:rFonts w:eastAsiaTheme="majorEastAsia"/>
            <w:color w:val="222222"/>
            <w:sz w:val="12"/>
          </w:rPr>
          <w:t>trailing</w:t>
        </w:r>
      </w:hyperlink>
      <w:r w:rsidRPr="000335F6">
        <w:rPr>
          <w:rStyle w:val="text-node"/>
          <w:rFonts w:eastAsiaTheme="majorEastAsia"/>
          <w:color w:val="222222"/>
          <w:sz w:val="12"/>
        </w:rPr>
        <w:t> in the polls. On Monday, the Ukrainian parliament approved Poroshenko’s request for a 30-day martial law to deal with the increased threat from Russia, and Poroshenko said that next year’s presidential election would continue as planned.</w:t>
      </w:r>
      <w:r w:rsidRPr="000335F6">
        <w:rPr>
          <w:sz w:val="22"/>
          <w:u w:val="single"/>
        </w:rPr>
        <w:t xml:space="preserve"> </w:t>
      </w:r>
      <w:r w:rsidRPr="000335F6">
        <w:rPr>
          <w:rStyle w:val="text-node"/>
          <w:rFonts w:eastAsiaTheme="majorEastAsia"/>
          <w:color w:val="222222"/>
          <w:sz w:val="12"/>
        </w:rPr>
        <w:t>On Monday, the European Union, NATO, and the United Nations all convened separate meetings to consider how to respond to Russia’s latest move. NATO Secretary-General Jens Stoltenberg </w:t>
      </w:r>
      <w:hyperlink r:id="rId24" w:history="1">
        <w:r w:rsidRPr="000335F6">
          <w:rPr>
            <w:rStyle w:val="text-node"/>
            <w:rFonts w:eastAsiaTheme="majorEastAsia"/>
            <w:color w:val="222222"/>
            <w:sz w:val="12"/>
          </w:rPr>
          <w:t>condemned</w:t>
        </w:r>
      </w:hyperlink>
      <w:r w:rsidRPr="000335F6">
        <w:rPr>
          <w:rStyle w:val="text-node"/>
          <w:rFonts w:eastAsiaTheme="majorEastAsia"/>
          <w:color w:val="222222"/>
          <w:sz w:val="12"/>
        </w:rPr>
        <w:t> Russia, saying its militarization of Crimea and the Sea of Azov “poses further threats to Ukraine’s independence” and called on Russia to release the Ukrainian sailors and ships it seized on Sunday, while European Council President Donald Tusk </w:t>
      </w:r>
      <w:hyperlink r:id="rId25" w:history="1">
        <w:r w:rsidRPr="000335F6">
          <w:rPr>
            <w:rStyle w:val="text-node"/>
            <w:rFonts w:eastAsiaTheme="majorEastAsia"/>
            <w:color w:val="222222"/>
            <w:sz w:val="12"/>
          </w:rPr>
          <w:t>said</w:t>
        </w:r>
      </w:hyperlink>
      <w:r w:rsidRPr="000335F6">
        <w:rPr>
          <w:rStyle w:val="text-node"/>
          <w:rFonts w:eastAsiaTheme="majorEastAsia"/>
          <w:color w:val="222222"/>
          <w:sz w:val="12"/>
        </w:rPr>
        <w:t> that “Europe will stand united in support of Ukraine.”</w:t>
      </w:r>
      <w:r w:rsidRPr="000335F6">
        <w:rPr>
          <w:sz w:val="22"/>
          <w:u w:val="single"/>
        </w:rPr>
        <w:t xml:space="preserve"> </w:t>
      </w:r>
      <w:r w:rsidRPr="000335F6">
        <w:rPr>
          <w:rStyle w:val="text-node"/>
          <w:rFonts w:eastAsiaTheme="majorEastAsia"/>
          <w:color w:val="222222"/>
          <w:sz w:val="12"/>
        </w:rPr>
        <w:t xml:space="preserve">Some analysts urged caution. Mark Galeotti, a senior non-resident fellow at Prague’s Institute of International Relations, said that neither Moscow or Kiev would look to significantly escalate the conflict in eastern Ukraine. “Kiev can’t really can’t escalate it, </w:t>
      </w:r>
      <w:r w:rsidRPr="000335F6">
        <w:rPr>
          <w:rStyle w:val="StyleUnderline"/>
          <w:rFonts w:eastAsiaTheme="majorEastAsia"/>
        </w:rPr>
        <w:t>Moscow doesn’t want to escalate it.</w:t>
      </w:r>
      <w:r w:rsidRPr="000335F6">
        <w:rPr>
          <w:rStyle w:val="text-node"/>
          <w:rFonts w:eastAsiaTheme="majorEastAsia"/>
          <w:color w:val="222222"/>
          <w:sz w:val="12"/>
        </w:rPr>
        <w:t xml:space="preserve"> That doesn’t mean that a bad decision on either side can’t escalate it, but that’s not the intent.”</w:t>
      </w:r>
    </w:p>
    <w:p w14:paraId="5FE93344" w14:textId="77777777" w:rsidR="006F2B84" w:rsidRPr="000335F6" w:rsidRDefault="006F2B84" w:rsidP="006F2B84">
      <w:pPr>
        <w:pStyle w:val="Heading4"/>
        <w:rPr>
          <w:rFonts w:cs="Times New Roman"/>
        </w:rPr>
      </w:pPr>
      <w:r w:rsidRPr="000335F6">
        <w:rPr>
          <w:rFonts w:cs="Times New Roman"/>
        </w:rPr>
        <w:t>However, US arm sales of lethal weaponry to the is escalating the conflict and will lead the US into a conflict with Russia—ensuring war.</w:t>
      </w:r>
    </w:p>
    <w:p w14:paraId="106095D1" w14:textId="77777777" w:rsidR="006F2B84" w:rsidRPr="000335F6" w:rsidRDefault="006F2B84" w:rsidP="006F2B84">
      <w:r w:rsidRPr="000335F6">
        <w:rPr>
          <w:rStyle w:val="Style13ptBold"/>
        </w:rPr>
        <w:t>Carpenter 18</w:t>
      </w:r>
      <w:r w:rsidRPr="000335F6">
        <w:t xml:space="preserve"> (Ted Galen, Senior Fellow in Defense and Foreign Policy Studies at the Cato Institute “Washington Quietly Increases Lethal Weapons to Ukraine” </w:t>
      </w:r>
      <w:hyperlink r:id="rId26" w:history="1">
        <w:r w:rsidRPr="000335F6">
          <w:rPr>
            <w:rStyle w:val="Hyperlink"/>
          </w:rPr>
          <w:t>https://www.cato.org/publications/commentary/washington-quietly-increases-lethal-weapons-ukraine</w:t>
        </w:r>
      </w:hyperlink>
      <w:r w:rsidRPr="000335F6">
        <w:t>) NIJ</w:t>
      </w:r>
    </w:p>
    <w:p w14:paraId="64602BCB" w14:textId="2E4F8BD7" w:rsidR="006F2B84" w:rsidRDefault="006F2B84" w:rsidP="006F2B84">
      <w:pPr>
        <w:rPr>
          <w:rStyle w:val="Emphasis"/>
        </w:rPr>
      </w:pPr>
      <w:r w:rsidRPr="000335F6">
        <w:rPr>
          <w:sz w:val="12"/>
        </w:rPr>
        <w:t xml:space="preserve">For all of the loose (frequently hysterical) talk in Congress, the foreign policy community, and the news media about President Donald Trump’s alleged eagerness to appease Vladimir Putin, </w:t>
      </w:r>
      <w:r w:rsidRPr="000335F6">
        <w:rPr>
          <w:rStyle w:val="StyleUnderline"/>
        </w:rPr>
        <w:t>U.S. policy remains as confrontational as ever toward Russia.</w:t>
      </w:r>
      <w:r w:rsidRPr="000335F6">
        <w:rPr>
          <w:sz w:val="12"/>
        </w:rPr>
        <w:t xml:space="preserve"> Among other actions, the Trump administration has involved U.S. forces in NATO military exercises (war games) in Poland and other East European countries on Russia’s border, as well as in naval maneuvers in the Black Sea near Russia’s sensitive naval base at Sevastopol. Washington has even sent U.S. troops as participants in joint military exercises with Ukrainian forces—an act that Moscow considers especially provocative, given its tense relations with Kiev. </w:t>
      </w:r>
      <w:r w:rsidRPr="000335F6">
        <w:rPr>
          <w:rStyle w:val="Emphasis"/>
        </w:rPr>
        <w:t xml:space="preserve">On no issue is the administration’s risky course more evident than its military policy toward Ukraine. Recent measures are certain to provoke Moscow further, and entangle the United States to an unwise extent with an extremely murky, ideologically troubling Ukrainian regime. </w:t>
      </w:r>
      <w:r w:rsidRPr="000335F6">
        <w:rPr>
          <w:sz w:val="12"/>
        </w:rPr>
        <w:t xml:space="preserve">Secretary of Defense James Mattis acknowledges that U.S. instructors are training Ukrainian military units at a base in western Ukraine. Washington also has approved two important arms sales to Kiev’s ground forces in just the past nine months. The first transaction in December 2017 was limited to small arms that at least could be portrayed as purely defensive weapons. That agreement included the export of Model M107A1 Sniper Systems, ammunition, and associated parts and accessories, a sale valued at $41.5 million. </w:t>
      </w:r>
      <w:r w:rsidRPr="000335F6">
        <w:rPr>
          <w:rStyle w:val="StyleUnderline"/>
        </w:rPr>
        <w:t xml:space="preserve">A transaction in April 2018 was more serious. </w:t>
      </w:r>
      <w:r w:rsidRPr="000335F6">
        <w:rPr>
          <w:rStyle w:val="Emphasis"/>
        </w:rPr>
        <w:t>Not only was it larger ($47 million), it included far more lethal weaponry, particularly 210 Javelin anti-tank missiles—the kind of weapons that Barack Obama’s administration had declined to give Kiev.</w:t>
      </w:r>
      <w:r w:rsidRPr="000335F6">
        <w:rPr>
          <w:sz w:val="12"/>
        </w:rPr>
        <w:t xml:space="preserve"> Needless to say, </w:t>
      </w:r>
      <w:r w:rsidRPr="000335F6">
        <w:rPr>
          <w:rStyle w:val="StyleUnderline"/>
        </w:rPr>
        <w:t>the Kremlin was not pleased about either sale.</w:t>
      </w:r>
      <w:r w:rsidRPr="000335F6">
        <w:rPr>
          <w:sz w:val="12"/>
        </w:rPr>
        <w:t xml:space="preserve"> Moreover, Congress soon passed legislation in May that authorized $250 million in military assistance, including lethal weaponry, to Ukraine in 2019. Congress had twice voted for military support on a similar scale during the last years of Obama’s administration, but the White House blocked implementation. The Trump administration cleared that obstacle out of the way in December 2017 at the same time that it approved the initial small-weapons sale. The passage of the May 2018 legislation means that the path is now open for a dramatic escalation of U.S. military backing for Kiev. On September 1, former U.S. Ambassador to NATO Kurt Volker disclosed during an interview with The Guardian that Washington’s future military aid to Kiev would likely involve weapons sales to Ukraine’s air force and navy as well as the army. “The Javelins are mainly symbolic and it’s not clear if they would ever be used,” Aric Toler, a research scholar at the Atlantic Council, asserted. One could well dispute his sanguine conclusion, but even Toler conceded: “Support for the Ukrainian navy and air defence would be a big deal. That would be far more significant.” </w:t>
      </w:r>
      <w:r w:rsidRPr="000335F6">
        <w:rPr>
          <w:rStyle w:val="StyleUnderline"/>
        </w:rPr>
        <w:t>Volker’s cavalier attitude about U.S. arms sales to a government locked in a crisis with Russia epitomizes the arrogance and tone-deaf nature of the views that too many U.S. foreign policy officials exhibit regarding the sensitive Ukraine issue.</w:t>
      </w:r>
      <w:r w:rsidRPr="000335F6">
        <w:rPr>
          <w:sz w:val="12"/>
        </w:rPr>
        <w:t xml:space="preserve"> “We can have a conversation with Ukraine like we would with any other country about what do they need. I think that there’s going to be some discussion about naval capability because as you know their navy was basically taken by Russia [when the Soviet Union dissolved]. And so they need to rebuild a navy and they have very limited air capability as well. I think we’ll have to look at air defence.” </w:t>
      </w:r>
      <w:r w:rsidRPr="000335F6">
        <w:rPr>
          <w:rStyle w:val="StyleUnderline"/>
        </w:rPr>
        <w:t>One suspects that Americans would be incensed at comparable actions by Moscow if the geo-strategic situations were reversed. Imagine if Russia (even a democratic Russia) had emerged from the wreckage of the Cold War as the undisputed global superpower, and a weakened United States had to watch as the Kremlin expanded a powerful, Russian-led military alliance to America’s borders, conducted alliance war games within sight of U.S. territory, interfered in Canada’s internal political affairs to oust a democratically elected pro-American government, and then pursued growing military ties with the new, anti-U.S. government in Ottawa. Yet that would be disturbingly similar to what Washington has done regarding NATO policy and U.S. relations with Ukraine. Moreover, although Kiev’s cheerleaders in the Western (especially U.S.) media like to portray Ukraine as a beleaguered democracy that plays the role of David to Russia’s evil Goliath, the reality is far murkier.</w:t>
      </w:r>
      <w:r w:rsidRPr="000335F6">
        <w:rPr>
          <w:sz w:val="12"/>
        </w:rPr>
        <w:t xml:space="preserve"> Putin’s government overstates matters when it alleges that Ukraine’s 2014 Maidan revolution was a U.S.-orchestrated coup that brought outright fascists to power in Kiev. Nevertheless, that version contains more than a little truth. Prominent, powerful U.S. figures, most notably the late Senator John McCain and Assistant Secretary of State for European and Eurasian Affairs Victoria Nuland, openly sided with demonstrators seeking to unseat Ukraine’s elected government. Indeed, Nuland was caught on tape with U.S. Ambassador to Ukraine Geoffrey Pyatt scheming about the desired composition of a new government in Kiev. It is unfair to portray Ukraine’s current administration led by President Petro Poroshenko as a neo-fascist regime. Post-revolution elections appear to have been reasonably free and fair, and there are major factions that are committed to genuine democratic values. But Ukraine also is hardly a model of Western-style democracy. Not only is it afflicted with extensive graft and corruption, but some extreme nationalist and even neo-Nazi groups play a significant role in the “new” Ukraine. The notoriously fascist Azov Battalion, for example, continues to occupy a prominent position in Kiev’s efforts to defeat separatists in Ukraine’s eastern Donbass region. Alexander Zakharchenko, prime minister of the self-declared Donetsk People’s Republic in the pro-Russia rebel-occupied city of Donetsk, was assassinated on September 1 and officials there and in Russia are blaming Kiev. The Ukrainian government has denied involvement. Other ultranationalist factions act as domestic militias that attempt to intimidate more moderate Ukrainians. Even the Poroshenko government itself has adopted troubling censorship measures and other autocratic policies. Officials in both the Obama and Trump administration have taken a much too casual attitude toward U.S. cooperation with extremist elements and a deeply flawed Ukrainian government. </w:t>
      </w:r>
      <w:r w:rsidRPr="000335F6">
        <w:rPr>
          <w:rStyle w:val="StyleUnderline"/>
        </w:rPr>
        <w:t>Both the danger of stoking tensions with Moscow and becoming too close to a regime in Kiev that exhibits disturbing features should caution the Trump administration against boosting military aid to Ukraine.</w:t>
      </w:r>
      <w:r w:rsidRPr="000335F6">
        <w:rPr>
          <w:sz w:val="12"/>
        </w:rPr>
        <w:t xml:space="preserve"> It is an unwise policy on strategic as well as moral grounds. </w:t>
      </w:r>
      <w:r w:rsidRPr="000335F6">
        <w:rPr>
          <w:rStyle w:val="StyleUnderline"/>
        </w:rPr>
        <w:t xml:space="preserve">Trump administration officials should refuse to be intimidated or stampeded into forging a risky and unsavory alliance with Kiev out of fear of being portrayed as excessively “soft” toward Russia. Instead, the president and his advisers need to spurn efforts to increase U.S. support for Ukraine. </w:t>
      </w:r>
      <w:r w:rsidRPr="000335F6">
        <w:rPr>
          <w:rStyle w:val="Emphasis"/>
        </w:rPr>
        <w:t>A good place to start would be to restore the Obama administration’s refusal to approve arms sales to Kiev. Washington must not pour gasoline on a geo-strategic fire that could lead to a full-blown crisis between the United States and Russia.</w:t>
      </w:r>
    </w:p>
    <w:p w14:paraId="3CB49524" w14:textId="77777777" w:rsidR="000335F6" w:rsidRPr="000335F6" w:rsidRDefault="000335F6" w:rsidP="006F2B84">
      <w:pPr>
        <w:rPr>
          <w:rStyle w:val="Emphasis"/>
        </w:rPr>
      </w:pPr>
    </w:p>
    <w:p w14:paraId="587D05C7" w14:textId="77777777" w:rsidR="006F2B84" w:rsidRPr="000335F6" w:rsidRDefault="006F2B84" w:rsidP="006F2B84">
      <w:pPr>
        <w:pStyle w:val="Heading4"/>
        <w:rPr>
          <w:rFonts w:cs="Times New Roman"/>
        </w:rPr>
      </w:pPr>
      <w:r w:rsidRPr="000335F6">
        <w:rPr>
          <w:rFonts w:cs="Times New Roman"/>
        </w:rPr>
        <w:t>In particular, 2018 Javelin missile sales escalated the crisis to the brink, but upcoming man-portable air-defense systems explode the conflict.</w:t>
      </w:r>
    </w:p>
    <w:p w14:paraId="4F5386DF" w14:textId="77777777" w:rsidR="006F2B84" w:rsidRPr="000335F6" w:rsidRDefault="006F2B84" w:rsidP="006F2B84">
      <w:r w:rsidRPr="000335F6">
        <w:rPr>
          <w:rStyle w:val="Style13ptBold"/>
        </w:rPr>
        <w:t>Eckel &amp; Miller 6/11</w:t>
      </w:r>
      <w:r w:rsidRPr="000335F6">
        <w:t xml:space="preserve"> (Mike, Senior Correspondent for RadioFreeEurope/RadioLiberty; Christopher, Correspondent based in Kyiv “Next Up For U.S. Weapons Supplies To Ukraine? Possibly Surface-To-Air Missiles” </w:t>
      </w:r>
      <w:hyperlink r:id="rId27" w:history="1">
        <w:r w:rsidRPr="000335F6">
          <w:rPr>
            <w:rStyle w:val="Hyperlink"/>
          </w:rPr>
          <w:t>https://www.rferl.org/a/ukraine-us-missiles-russia/29994114.html</w:t>
        </w:r>
      </w:hyperlink>
      <w:r w:rsidRPr="000335F6">
        <w:t>) NIJ</w:t>
      </w:r>
    </w:p>
    <w:p w14:paraId="526A0236" w14:textId="76CA5E57" w:rsidR="006F2B84" w:rsidRDefault="006F2B84" w:rsidP="006F2B84">
      <w:pPr>
        <w:rPr>
          <w:sz w:val="12"/>
        </w:rPr>
      </w:pPr>
      <w:r w:rsidRPr="000335F6">
        <w:rPr>
          <w:sz w:val="12"/>
        </w:rPr>
        <w:t xml:space="preserve">Over the five years of grinding war that has pitted Ukrainian forces against Russia-backed fighters, the United States has provided hundreds of millions of dollars in military gear: night-vision goggles, flak jackets, vehicles, counter-battery radars, among other things. Last year, </w:t>
      </w:r>
      <w:r w:rsidRPr="000335F6">
        <w:rPr>
          <w:rStyle w:val="StyleUnderline"/>
        </w:rPr>
        <w:t>after years of internal debate that preceded his administration</w:t>
      </w:r>
      <w:r w:rsidRPr="000335F6">
        <w:rPr>
          <w:sz w:val="12"/>
        </w:rPr>
        <w:t xml:space="preserve">, President Donald </w:t>
      </w:r>
      <w:r w:rsidRPr="000335F6">
        <w:rPr>
          <w:rStyle w:val="StyleUnderline"/>
        </w:rPr>
        <w:t>Trump began supplying Ukraine with sophisticated anti-tank missiles known as Javelins -- a move that some feared would antagonize Moscow.</w:t>
      </w:r>
      <w:r w:rsidRPr="000335F6">
        <w:rPr>
          <w:sz w:val="12"/>
        </w:rPr>
        <w:t xml:space="preserve"> </w:t>
      </w:r>
      <w:r w:rsidRPr="000335F6">
        <w:rPr>
          <w:rStyle w:val="Emphasis"/>
        </w:rPr>
        <w:t xml:space="preserve">Now, U.S. lawmakers are moving to up the ante again, with legislation that would authorize supplying Kyiv with surface-to-air missiles. The effort comes in an amendment being attached to legislation providing funding for the Defense Department; the amendment removes existing language prohibiting the sale of such missiles, known as man-portable air-defense systems, or MANPADS. </w:t>
      </w:r>
      <w:r w:rsidRPr="000335F6">
        <w:rPr>
          <w:sz w:val="12"/>
        </w:rPr>
        <w:t xml:space="preserve">Sponsored by the two top lawmakers on the House Foreign Affairs Committee -- Democrat Eliot Engel and Republican Michael McCaul -- the measure, which is expected to pass easily, does not mean that the weapons will be supplied right away. Any final decision would have to go through multiple approval processes at various U.S. agencies, including the U.S. Defense Department. Moreover, </w:t>
      </w:r>
      <w:r w:rsidRPr="000335F6">
        <w:rPr>
          <w:rStyle w:val="StyleUnderline"/>
        </w:rPr>
        <w:t xml:space="preserve">targets for Ukrainian surface-to-air missiles are limited for now: Russia-backed separatists don’t have fighter jets, and Russia sending its own aircraft over Ukraine would undermine its assertions that it is not involved in the conflict. </w:t>
      </w:r>
      <w:r w:rsidRPr="000335F6">
        <w:rPr>
          <w:sz w:val="12"/>
        </w:rPr>
        <w:t xml:space="preserve">Still, </w:t>
      </w:r>
      <w:r w:rsidRPr="000335F6">
        <w:rPr>
          <w:rStyle w:val="StyleUnderline"/>
        </w:rPr>
        <w:t>the move sends a clear message to the Kremlin of where Congress stands regarding the war in Ukraine.</w:t>
      </w:r>
      <w:r w:rsidRPr="000335F6">
        <w:rPr>
          <w:sz w:val="12"/>
        </w:rPr>
        <w:t xml:space="preserve"> And, according to Steven Pifer, a former U.S. ambassador to Ukraine, </w:t>
      </w:r>
      <w:r w:rsidRPr="000335F6">
        <w:rPr>
          <w:rStyle w:val="StyleUnderline"/>
        </w:rPr>
        <w:t xml:space="preserve">it's a logical next step after the U.S. decision to supply Javelins to the Ukrainian armed forces. </w:t>
      </w:r>
      <w:r w:rsidRPr="000335F6">
        <w:rPr>
          <w:sz w:val="12"/>
        </w:rPr>
        <w:t xml:space="preserve">"I don't see this as generating more problems than the arrival of the Javelins did," Pifer, now a research fellow at Stanford University's Freeman Spogli Institute for International Studies, told RFE/RL. "We're not talking about providing the Ukrainians with F-35 fighters or M-1 tanks." The Defense Department did not immediately respond to a query seeking comment on the possibility of supplying the missiles. One U.S. diplomat who has worked on Ukraine-related issues downplayed the significance of the amendment, telling RFE/RL on the condition of anonymity in order to speak freely that it simply removed "an arbitrary restriction that is not in place for most countries." The move comes as part of a broader effort in Congress to increase military support for Ukraine. Two separate pieces of legislation making their way through the House and the Senate call for authorizing up to $300 million in annual military support for Ukraine, an increase from past years. And the House legislation calls for the first time for supplying anti-ship missiles and coastal-defense weaponry to Ukraine in response to an incident in November 2018, when Russian Coast Guard ships seized three Ukrainian boats and 24 sailors in the Kerch Strait near the Crimean Peninsula. Though the overall death toll has surpassed 13,000, fighting around Ukraine's Donbas region has ebbed and flowed in intensity since 2014, when the conflict with Russia first erupted. In recent weeks, there's been a sharp uptick in artillery shelling and gunfire, with Ukraine's military reporting that at least six soldiers were killed last week. </w:t>
      </w:r>
      <w:r w:rsidRPr="000335F6">
        <w:rPr>
          <w:rStyle w:val="StyleUnderline"/>
        </w:rPr>
        <w:t xml:space="preserve">It's unclear how Russia would respond if Washington did in fact move forward to supply the surface-to-air missiles. And it's unclear how that would affect stalled peace negotiations, including the so-called Minsk Trilateral Contact Group meetings and the Normandy Format talks. Ukraine's newly elected president, Volodymyr Zelenskiy, has called for restarting both efforts; last week, the Trilateral Group -- comprised of officials from Russia, Ukraine, and the Organization for Security and Cooperation in Europe -- met for the first time in weeks. </w:t>
      </w:r>
      <w:r w:rsidRPr="000335F6">
        <w:rPr>
          <w:sz w:val="12"/>
        </w:rPr>
        <w:t xml:space="preserve">But </w:t>
      </w:r>
      <w:r w:rsidRPr="000335F6">
        <w:rPr>
          <w:rStyle w:val="StyleUnderline"/>
        </w:rPr>
        <w:t>Konstantin Kosachyov, a member of Russia's upper house of parliament and a Kremlin ally, criticized the overall increase in U.S. military funding for Ukraine. "In this way Washington fuels Ukraine's internal conflict. Such foreign support may create a dangerous delusion in Kiev that a solution can be achieved by military means,"</w:t>
      </w:r>
      <w:r w:rsidRPr="000335F6">
        <w:rPr>
          <w:sz w:val="12"/>
        </w:rPr>
        <w:t xml:space="preserve"> Kosachyov said in a post to his Facebook page on June 11. </w:t>
      </w:r>
      <w:r w:rsidRPr="000335F6">
        <w:rPr>
          <w:rStyle w:val="StyleUnderline"/>
        </w:rPr>
        <w:t>"Each million dollars of military support to Kiev spells more casualties and months and even years of war against one’s own people, for which the United States will bear its share of responsibility."</w:t>
      </w:r>
      <w:r w:rsidRPr="000335F6">
        <w:rPr>
          <w:sz w:val="12"/>
        </w:rPr>
        <w:t xml:space="preserve"> The MANPADS would have no immediate battlefield use, Pifer noted, since Russian military aircraft have not been used in the conflict. Drones, however, are widely used by both sides in the conflict. While </w:t>
      </w:r>
      <w:r w:rsidRPr="000335F6">
        <w:rPr>
          <w:rStyle w:val="StyleUnderline"/>
        </w:rPr>
        <w:t>Moscow reacted angrily when Washington agreed to supply the Javelins to Ukraine</w:t>
      </w:r>
      <w:r w:rsidRPr="000335F6">
        <w:rPr>
          <w:sz w:val="12"/>
        </w:rPr>
        <w:t xml:space="preserve">, there have been few remarks by Russian officials on the subject since the 210 missiles and 37 launchers arrived in April 2018. Ukraine has showcased the Javelins in publicized drills but its armed forces have not used them in combat against Russia-backed forces in eastern battlefields. The special U.S. envoy for Ukraine, Kurt Volker, has said that the Javelins are being stored in a secure facility far from the front line. Ukrainian and U.S. sources with knowledge of the storage locations have told RFE/RL that the missiles and launchers have been separated into smaller groups and are held in strategic locations around the country, possibly in underground bunkers, where they can be moved quickly to areas that border Russia or the eastern front line. In March, </w:t>
      </w:r>
      <w:r w:rsidRPr="000335F6">
        <w:rPr>
          <w:rStyle w:val="StyleUnderline"/>
        </w:rPr>
        <w:t xml:space="preserve">the top U.S. military commander for Europe told the Senate Armed Services Committee that even if the Javelins hadn't been deployed, their presence had been registered by Russia-backed forces. </w:t>
      </w:r>
      <w:r w:rsidRPr="000335F6">
        <w:rPr>
          <w:sz w:val="12"/>
        </w:rPr>
        <w:t>"They take that into consideration in the deployment of their forces and where they put them," General Curtis Scaparrotti told the committee. Since 2014, Ukraine has received more than $3 billion in total support, including security and nonsecurity assistance, from the United States.</w:t>
      </w:r>
    </w:p>
    <w:p w14:paraId="4C922EC2" w14:textId="77777777" w:rsidR="000335F6" w:rsidRPr="000335F6" w:rsidRDefault="000335F6" w:rsidP="006F2B84">
      <w:pPr>
        <w:rPr>
          <w:sz w:val="12"/>
        </w:rPr>
      </w:pPr>
    </w:p>
    <w:p w14:paraId="47E3AC5B" w14:textId="77777777" w:rsidR="006F2B84" w:rsidRPr="000335F6" w:rsidRDefault="006F2B84" w:rsidP="006F2B84">
      <w:pPr>
        <w:pStyle w:val="Heading4"/>
        <w:rPr>
          <w:rFonts w:cs="Times New Roman"/>
        </w:rPr>
      </w:pPr>
      <w:r w:rsidRPr="000335F6">
        <w:rPr>
          <w:rFonts w:cs="Times New Roman"/>
        </w:rPr>
        <w:t>A Russia-Ukraine conflict will bring in NATO and then the US.</w:t>
      </w:r>
    </w:p>
    <w:p w14:paraId="0457F7A1" w14:textId="77777777" w:rsidR="006F2B84" w:rsidRPr="000335F6" w:rsidRDefault="006F2B84" w:rsidP="006F2B84">
      <w:r w:rsidRPr="000335F6">
        <w:t xml:space="preserve">Holger </w:t>
      </w:r>
      <w:r w:rsidRPr="000335F6">
        <w:rPr>
          <w:rStyle w:val="Style13ptBold"/>
        </w:rPr>
        <w:t>Nehring</w:t>
      </w:r>
      <w:r w:rsidRPr="000335F6">
        <w:t>, 3-20-</w:t>
      </w:r>
      <w:r w:rsidRPr="000335F6">
        <w:rPr>
          <w:rStyle w:val="Style13ptBold"/>
        </w:rPr>
        <w:t>2019</w:t>
      </w:r>
      <w:r w:rsidRPr="000335F6">
        <w:t xml:space="preserve">, "We war-gamed an escalation of the Ukraine-Russia crisis – here's what it taught us about the real world," Conversation, </w:t>
      </w:r>
      <w:hyperlink r:id="rId28" w:history="1">
        <w:r w:rsidRPr="000335F6">
          <w:rPr>
            <w:rStyle w:val="Hyperlink"/>
          </w:rPr>
          <w:t>http://theconversation.com/we-war-gamed-an-escalation-of-the-ukraine-russia-crisis-heres-what-it-taught-us-about-the-real-world-113802</w:t>
        </w:r>
      </w:hyperlink>
      <w:r w:rsidRPr="000335F6">
        <w:t xml:space="preserve"> JEJP</w:t>
      </w:r>
    </w:p>
    <w:p w14:paraId="3DC3836D" w14:textId="1F18ABC2" w:rsidR="006F2B84" w:rsidRDefault="006F2B84" w:rsidP="006F2B84">
      <w:pPr>
        <w:rPr>
          <w:sz w:val="16"/>
        </w:rPr>
      </w:pPr>
      <w:r w:rsidRPr="000335F6">
        <w:rPr>
          <w:sz w:val="16"/>
        </w:rPr>
        <w:t xml:space="preserve">It is 9am on a chilly March morning. Delegates from across the world have assembled for an emergency meeting of the North Atlantic Council, NATO’s main decision-making body. The main item on the agenda: an update from the Supreme Allied Commander Europe on Russian escalations in Ukraine and elsewhere in Europe, to determine NATO’s response. No one doubts the gravity of the situation. Russian forces are moving west to occupy parts of Ukraine beyond the Donbas region and the Crimea. There have also been severe Russian cyber attacks on German infrastructure, while Vladimir Putin has threatened to invade Estonia. NATO’s secretary general has asked one of his predecessors, Lord Robertson of Port Ellen, to join the meeting and share advice. Do not adjust your set: this meeting took place, but it was </w:t>
      </w:r>
      <w:r w:rsidRPr="000335F6">
        <w:rPr>
          <w:rStyle w:val="StyleUnderline"/>
        </w:rPr>
        <w:t>a simulation – set in a very near future</w:t>
      </w:r>
      <w:r w:rsidRPr="000335F6">
        <w:rPr>
          <w:sz w:val="16"/>
        </w:rPr>
        <w:t xml:space="preserve"> in which the Ukraine has joined NATO and the UK has left the EU. </w:t>
      </w:r>
      <w:r w:rsidRPr="000335F6">
        <w:rPr>
          <w:rStyle w:val="StyleUnderline"/>
        </w:rPr>
        <w:t>These kinds of exercise are conducted regularly by NATO and national armies to anticipate what might happen in the “</w:t>
      </w:r>
      <w:hyperlink r:id="rId29" w:history="1">
        <w:r w:rsidRPr="000335F6">
          <w:rPr>
            <w:rStyle w:val="StyleUnderline"/>
          </w:rPr>
          <w:t>fog of war</w:t>
        </w:r>
      </w:hyperlink>
      <w:r w:rsidRPr="000335F6">
        <w:rPr>
          <w:sz w:val="16"/>
        </w:rPr>
        <w:t xml:space="preserve">”. Standing in for the NATO headquarters in Brussels on this occasion was the University of Stirling in central Scotland. The delegates were students on the university’s masters programme in international conflict and cooperation, and the doctorate in diplomacy. Lord Robertson was the only person playing himself. He briefed delegates under Chatham House rules on his time chairing NATO, including the historic decision on September 12, 2001 to </w:t>
      </w:r>
      <w:r w:rsidRPr="000335F6">
        <w:rPr>
          <w:rStyle w:val="StyleUnderline"/>
        </w:rPr>
        <w:t xml:space="preserve">invoke collective defensive action under </w:t>
      </w:r>
      <w:hyperlink r:id="rId30" w:history="1">
        <w:r w:rsidRPr="000335F6">
          <w:rPr>
            <w:rStyle w:val="StyleUnderline"/>
          </w:rPr>
          <w:t>Article 5</w:t>
        </w:r>
      </w:hyperlink>
      <w:r w:rsidRPr="000335F6">
        <w:rPr>
          <w:rStyle w:val="StyleUnderline"/>
        </w:rPr>
        <w:t xml:space="preserve"> of the founding treaty. </w:t>
      </w:r>
      <w:r w:rsidRPr="000335F6">
        <w:rPr>
          <w:sz w:val="16"/>
        </w:rPr>
        <w:t xml:space="preserve">Immersed in NATO’s engine room, our delegates had to strike a balance during two days of negotiations between countries advocating conflict resolution and those inclined to deterrence – if not pre-emptive action. As well as informing the students’ learning, it produced the following insights for the real world. 1. Russian capabilities Delegates had to assess Russian defensive capabilities using real-life data. They concluded that while Russia looks strong on a country-by-country comparison, its armed forces </w:t>
      </w:r>
      <w:hyperlink r:id="rId31" w:history="1">
        <w:r w:rsidRPr="000335F6">
          <w:rPr>
            <w:rStyle w:val="Hyperlink"/>
            <w:sz w:val="16"/>
          </w:rPr>
          <w:t>remain</w:t>
        </w:r>
      </w:hyperlink>
      <w:r w:rsidRPr="000335F6">
        <w:rPr>
          <w:sz w:val="16"/>
        </w:rPr>
        <w:t xml:space="preserve"> stretched and are sometimes poorly equipped. Russia would probably not be able to sustain a war with NATO troops over several months, and would likely be challenged by fighting on two fronts. Having said that, the country’s forces have </w:t>
      </w:r>
      <w:hyperlink r:id="rId32" w:history="1">
        <w:r w:rsidRPr="000335F6">
          <w:rPr>
            <w:rStyle w:val="Hyperlink"/>
            <w:sz w:val="16"/>
          </w:rPr>
          <w:t>recently</w:t>
        </w:r>
      </w:hyperlink>
      <w:r w:rsidRPr="000335F6">
        <w:rPr>
          <w:sz w:val="16"/>
        </w:rPr>
        <w:t xml:space="preserve"> modernised, making them more effective than a few years ago</w:t>
      </w:r>
      <w:r w:rsidRPr="000335F6">
        <w:rPr>
          <w:rStyle w:val="StyleUnderline"/>
        </w:rPr>
        <w:t xml:space="preserve">. Russia is also closer than most NATO powers to Ukraine and the Baltics, so could mobilise more quickly and potentially gain </w:t>
      </w:r>
      <w:hyperlink r:id="rId33" w:history="1">
        <w:r w:rsidRPr="000335F6">
          <w:rPr>
            <w:rStyle w:val="StyleUnderline"/>
          </w:rPr>
          <w:t>strategic advantages</w:t>
        </w:r>
      </w:hyperlink>
      <w:r w:rsidRPr="000335F6">
        <w:rPr>
          <w:rStyle w:val="StyleUnderline"/>
        </w:rPr>
        <w:t xml:space="preserve">. </w:t>
      </w:r>
      <w:r w:rsidRPr="000335F6">
        <w:rPr>
          <w:sz w:val="16"/>
        </w:rPr>
        <w:t xml:space="preserve">NATO action in Ukraine would be complicated by a low bridge that Russia has </w:t>
      </w:r>
      <w:hyperlink r:id="rId34" w:history="1">
        <w:r w:rsidRPr="000335F6">
          <w:rPr>
            <w:rStyle w:val="Hyperlink"/>
            <w:sz w:val="16"/>
          </w:rPr>
          <w:t>opened</w:t>
        </w:r>
      </w:hyperlink>
      <w:r w:rsidRPr="000335F6">
        <w:rPr>
          <w:sz w:val="16"/>
        </w:rPr>
        <w:t xml:space="preserve">connecting Crimea to the Russian mainland. This makes it difficult for larger ships to move between Ukraine’s Black Sea ports and the Mediterranean. Russian expertise in cyber attacks and creating confusion by spreading fake news could also create disunity among NATO members. Takeaway: the Russian bear is frail but can still bite. 2. Expect complexity Countries in our simulation negotiated according to national interests. The multilateral negotiation splintered into smaller discussions as mini-alliances emerged. For example, Turkey – with its </w:t>
      </w:r>
      <w:hyperlink r:id="rId35" w:history="1">
        <w:r w:rsidRPr="000335F6">
          <w:rPr>
            <w:rStyle w:val="Hyperlink"/>
            <w:sz w:val="16"/>
          </w:rPr>
          <w:t>improving relations</w:t>
        </w:r>
      </w:hyperlink>
      <w:r w:rsidRPr="000335F6">
        <w:rPr>
          <w:sz w:val="16"/>
        </w:rPr>
        <w:t xml:space="preserve"> with Russia and exposure to potential refugees – was so conciliatory to Moscow that its NATO membership became questionable. On the other side of the spectrum, Ukraine and also</w:t>
      </w:r>
      <w:r w:rsidRPr="000335F6">
        <w:rPr>
          <w:rStyle w:val="StyleUnderline"/>
        </w:rPr>
        <w:t xml:space="preserve"> Romania, which </w:t>
      </w:r>
      <w:hyperlink r:id="rId36" w:history="1">
        <w:r w:rsidRPr="000335F6">
          <w:rPr>
            <w:rStyle w:val="StyleUnderline"/>
          </w:rPr>
          <w:t>feels threatened</w:t>
        </w:r>
      </w:hyperlink>
      <w:r w:rsidRPr="000335F6">
        <w:rPr>
          <w:rStyle w:val="StyleUnderline"/>
        </w:rPr>
        <w:t xml:space="preserve"> by Russian aggression in the Black Sea region, sought immediate offensive action.</w:t>
      </w:r>
      <w:r w:rsidRPr="000335F6">
        <w:rPr>
          <w:sz w:val="16"/>
        </w:rPr>
        <w:t xml:space="preserve"> Alliances like these weren’t always visible to the outside world. They complicated negotiations, especially when such countries had essentially non-negotiable aims. Takeaway: things are not always what they seem, even within a negotiation. Try and stay flexible, and don’t rely on media reports about counterparts’ interests. 3. Events, events, events Just like in real life, our delegates had to keep monitoring an internal news feed. In one announcement, </w:t>
      </w:r>
      <w:r w:rsidRPr="000335F6">
        <w:rPr>
          <w:rStyle w:val="StyleUnderline"/>
        </w:rPr>
        <w:t>Russia began mobilising after hard-line statements from certain NATO members leaked to the media on day one of the negotiation</w:t>
      </w:r>
      <w:r w:rsidRPr="000335F6">
        <w:rPr>
          <w:sz w:val="16"/>
        </w:rPr>
        <w:t xml:space="preserve">. Several times, discussions had to start from scratch as delegations changed priorities and strategies. Takeaway: constantly ask yourself how events affect your own position and those of your counterparts. 4. Clarity under pressure </w:t>
      </w:r>
      <w:r w:rsidRPr="000335F6">
        <w:rPr>
          <w:rStyle w:val="Emphasis"/>
        </w:rPr>
        <w:t>With full military intervention and occupation of Ukraine by Russia on the cards by the middle of day two, NATO allies had to deploy ground troops or risk ceding ground to Moscow</w:t>
      </w:r>
      <w:r w:rsidRPr="000335F6">
        <w:rPr>
          <w:sz w:val="16"/>
        </w:rPr>
        <w:t xml:space="preserve">. Issues agonised over the day before became less relevant as delegations were forced to compromise in the interests of collective action. Takeaway: time pressure can make decision-making hot-headed, but can lead to clarity of purpose. Negotiators who understand this can use it to their advantage. 5. EU security As EU members of our fictional North Atlantic Council discussed issues among themselves, we witnessed how the EU has become a geopolitical actor with </w:t>
      </w:r>
      <w:hyperlink r:id="rId37" w:history="1">
        <w:r w:rsidRPr="000335F6">
          <w:rPr>
            <w:rStyle w:val="Hyperlink"/>
            <w:sz w:val="16"/>
          </w:rPr>
          <w:t>“state-like” qualities</w:t>
        </w:r>
      </w:hyperlink>
      <w:r w:rsidRPr="000335F6">
        <w:rPr>
          <w:sz w:val="16"/>
        </w:rPr>
        <w:t xml:space="preserve">. Before committing to security actions through NATO, EU members negotiated with each other and sought a coherent position One important dimension in the real world is the EU’s Russia sanctions, which are </w:t>
      </w:r>
      <w:hyperlink r:id="rId38" w:history="1">
        <w:r w:rsidRPr="000335F6">
          <w:rPr>
            <w:rStyle w:val="Hyperlink"/>
            <w:sz w:val="16"/>
          </w:rPr>
          <w:t>slightly different</w:t>
        </w:r>
      </w:hyperlink>
      <w:r w:rsidRPr="000335F6">
        <w:rPr>
          <w:sz w:val="16"/>
        </w:rPr>
        <w:t xml:space="preserve"> to US sanctions. With Ukraine now also party to an </w:t>
      </w:r>
      <w:hyperlink r:id="rId39" w:history="1">
        <w:r w:rsidRPr="000335F6">
          <w:rPr>
            <w:rStyle w:val="Hyperlink"/>
            <w:sz w:val="16"/>
          </w:rPr>
          <w:t>EU Association Agreement</w:t>
        </w:r>
      </w:hyperlink>
      <w:r w:rsidRPr="000335F6">
        <w:rPr>
          <w:sz w:val="16"/>
        </w:rPr>
        <w:t xml:space="preserve">, the EU is demonstrating its capability to project power abroad. Takeaway: the EU is developing its own geopolitical and security role in Europe, with potential consequences for NATO. 6. The UK squeeze Within NATO, the UK has generally mediated between the US and usually softer EU positions. Our simulation showed that after Brexit, despite its important role as a nuclear-armed NATO member, the UK will likely feel squeezed between the US and EU. Takeaway: the implications of Brexit for the UK in NATO deserve more attention. 7. Refugee risks In our simulation NATO members closer to Russia, such as Poland and Hungary, were particularly worried that military action in Ukraine would lead to a large number of refugees – with potentially serious domestic political consequences. Takeaway: we don’t </w:t>
      </w:r>
      <w:hyperlink r:id="rId40" w:history="1">
        <w:r w:rsidRPr="000335F6">
          <w:rPr>
            <w:rStyle w:val="Hyperlink"/>
            <w:sz w:val="16"/>
          </w:rPr>
          <w:t>always</w:t>
        </w:r>
      </w:hyperlink>
      <w:r w:rsidRPr="000335F6">
        <w:rPr>
          <w:sz w:val="16"/>
        </w:rPr>
        <w:t xml:space="preserve"> take enough account of the linkages between military and human security. 8. Take positive decisions When the BBC </w:t>
      </w:r>
      <w:hyperlink r:id="rId41" w:history="1">
        <w:r w:rsidRPr="000335F6">
          <w:rPr>
            <w:rStyle w:val="Hyperlink"/>
            <w:sz w:val="16"/>
          </w:rPr>
          <w:t>war-gamed</w:t>
        </w:r>
      </w:hyperlink>
      <w:r w:rsidRPr="000335F6">
        <w:rPr>
          <w:sz w:val="16"/>
        </w:rPr>
        <w:t xml:space="preserve"> a similar scenario several years ago, </w:t>
      </w:r>
      <w:r w:rsidRPr="000335F6">
        <w:rPr>
          <w:rStyle w:val="StyleUnderline"/>
        </w:rPr>
        <w:t xml:space="preserve">the US got drawn into a </w:t>
      </w:r>
      <w:r w:rsidRPr="000335F6">
        <w:rPr>
          <w:rStyle w:val="Emphasis"/>
        </w:rPr>
        <w:t>nuclear war</w:t>
      </w:r>
      <w:r w:rsidRPr="000335F6">
        <w:rPr>
          <w:sz w:val="16"/>
        </w:rPr>
        <w:t xml:space="preserve">. Our fictional delegates managed to avoid such awful outcomes by using what deterrent power they had. They combined mobilisation with the offer of talks in such a way that Russia backed off. Despite some hawkish pressure, the situation was mostly defused by dominant countries such as the US as well as conciliatory EU voices. Takeaway: On March 18, on the fifth anniversary of annexation, NATO </w:t>
      </w:r>
      <w:hyperlink r:id="rId42" w:history="1">
        <w:r w:rsidRPr="000335F6">
          <w:rPr>
            <w:rStyle w:val="Hyperlink"/>
            <w:sz w:val="16"/>
          </w:rPr>
          <w:t>reiterated</w:t>
        </w:r>
      </w:hyperlink>
      <w:r w:rsidRPr="000335F6">
        <w:rPr>
          <w:sz w:val="16"/>
        </w:rPr>
        <w:t xml:space="preserve"> its view that Crimea is Ukrainian territory. Meanwhile, hostilities </w:t>
      </w:r>
      <w:hyperlink r:id="rId43" w:history="1">
        <w:r w:rsidRPr="000335F6">
          <w:rPr>
            <w:rStyle w:val="Hyperlink"/>
            <w:sz w:val="16"/>
          </w:rPr>
          <w:t>continue</w:t>
        </w:r>
      </w:hyperlink>
      <w:r w:rsidRPr="000335F6">
        <w:rPr>
          <w:sz w:val="16"/>
        </w:rPr>
        <w:t xml:space="preserve"> in Donbas. The apparent </w:t>
      </w:r>
      <w:hyperlink r:id="rId44" w:history="1">
        <w:r w:rsidRPr="000335F6">
          <w:rPr>
            <w:rStyle w:val="Hyperlink"/>
            <w:sz w:val="16"/>
          </w:rPr>
          <w:t>stalemate</w:t>
        </w:r>
      </w:hyperlink>
      <w:r w:rsidRPr="000335F6">
        <w:rPr>
          <w:sz w:val="16"/>
        </w:rPr>
        <w:t xml:space="preserve"> in Ukraine could change overnight – not least with the </w:t>
      </w:r>
      <w:hyperlink r:id="rId45" w:history="1">
        <w:r w:rsidRPr="000335F6">
          <w:rPr>
            <w:rStyle w:val="Hyperlink"/>
            <w:sz w:val="16"/>
          </w:rPr>
          <w:t>presidential election</w:t>
        </w:r>
      </w:hyperlink>
      <w:r w:rsidRPr="000335F6">
        <w:rPr>
          <w:sz w:val="16"/>
        </w:rPr>
        <w:t xml:space="preserve"> at the end of March. If so, </w:t>
      </w:r>
      <w:r w:rsidRPr="000335F6">
        <w:rPr>
          <w:rStyle w:val="StyleUnderline"/>
        </w:rPr>
        <w:t>NATO members will have to make a choice, despite the fact that Ukraine is not currently a member of the alliance</w:t>
      </w:r>
      <w:r w:rsidRPr="000335F6">
        <w:rPr>
          <w:sz w:val="16"/>
        </w:rPr>
        <w:t>. As became clear to our participants, the one thing you can’t do in a moment of international crisis is to refuse to act if your interests are at stake.</w:t>
      </w:r>
    </w:p>
    <w:p w14:paraId="1081FECE" w14:textId="77777777" w:rsidR="000335F6" w:rsidRPr="000335F6" w:rsidRDefault="000335F6" w:rsidP="000335F6"/>
    <w:p w14:paraId="1095BF52" w14:textId="77777777" w:rsidR="006F2B84" w:rsidRPr="000335F6" w:rsidRDefault="006F2B84" w:rsidP="006F2B84">
      <w:pPr>
        <w:pStyle w:val="Heading4"/>
        <w:rPr>
          <w:rFonts w:cs="Times New Roman"/>
        </w:rPr>
      </w:pPr>
      <w:r w:rsidRPr="000335F6">
        <w:rPr>
          <w:rFonts w:cs="Times New Roman"/>
        </w:rPr>
        <w:t>Russian hybrid tactics in particular ensures the conflict escalates to nuclear war.</w:t>
      </w:r>
    </w:p>
    <w:p w14:paraId="5BD974A5" w14:textId="77777777" w:rsidR="006F2B84" w:rsidRPr="000335F6" w:rsidRDefault="006F2B84" w:rsidP="006F2B84">
      <w:r w:rsidRPr="000335F6">
        <w:t xml:space="preserve">Malcolm </w:t>
      </w:r>
      <w:r w:rsidRPr="000335F6">
        <w:rPr>
          <w:rStyle w:val="Style13ptBold"/>
        </w:rPr>
        <w:t>Davis 17</w:t>
      </w:r>
      <w:r w:rsidRPr="000335F6">
        <w:t xml:space="preserve">. Senior Analyst, ASPI; PhD in Military Strategic Studies, University of Hull. , “Russia, military modernisation and lowering the nuclear threshold.” </w:t>
      </w:r>
      <w:r w:rsidRPr="000335F6">
        <w:rPr>
          <w:i/>
        </w:rPr>
        <w:t>Australian Strategic Policy Institute</w:t>
      </w:r>
      <w:r w:rsidRPr="000335F6">
        <w:t xml:space="preserve">. January. </w:t>
      </w:r>
      <w:hyperlink r:id="rId46" w:history="1">
        <w:r w:rsidRPr="000335F6">
          <w:rPr>
            <w:rStyle w:val="Hyperlink"/>
          </w:rPr>
          <w:t>https://www.aspistrategist.org.au/russia-military-modernisation-lowering-nuclear-threshold/</w:t>
        </w:r>
      </w:hyperlink>
      <w:r w:rsidRPr="000335F6">
        <w:t xml:space="preserve"> JEJP</w:t>
      </w:r>
    </w:p>
    <w:p w14:paraId="405CBF33" w14:textId="6618E9B1" w:rsidR="006F2B84" w:rsidRDefault="006F2B84" w:rsidP="006F2B84">
      <w:pPr>
        <w:rPr>
          <w:sz w:val="12"/>
        </w:rPr>
      </w:pPr>
      <w:r w:rsidRPr="000335F6">
        <w:rPr>
          <w:rStyle w:val="StyleUnderline"/>
        </w:rPr>
        <w:t>Three developments suggest a willingness by Russia to use nuclear weapons</w:t>
      </w:r>
      <w:r w:rsidRPr="000335F6">
        <w:rPr>
          <w:sz w:val="12"/>
        </w:rPr>
        <w:t xml:space="preserve"> in response to non-nuclear attacks </w:t>
      </w:r>
      <w:r w:rsidRPr="000335F6">
        <w:rPr>
          <w:rStyle w:val="StyleUnderline"/>
        </w:rPr>
        <w:t>in a manner that lowers the threshold of nuclear war</w:t>
      </w:r>
      <w:r w:rsidRPr="000335F6">
        <w:rPr>
          <w:sz w:val="12"/>
        </w:rPr>
        <w:t xml:space="preserve">. </w:t>
      </w:r>
      <w:r w:rsidRPr="000335F6">
        <w:rPr>
          <w:rStyle w:val="StyleUnderline"/>
        </w:rPr>
        <w:t>First, the concept of preventative de-escalation is important</w:t>
      </w:r>
      <w:r w:rsidRPr="000335F6">
        <w:rPr>
          <w:sz w:val="12"/>
        </w:rPr>
        <w:t xml:space="preserve">. A recent IISS analysis explained de-escalation in which limited nuclear war could be used to:¶ ‘…de-escalate and terminate combat actions on terms acceptable to Russia through the threat of inflicting unacceptable damage upon the enemy. Such limited nuclear use may deter both nuclear and conventional aggression.’¶ </w:t>
      </w:r>
      <w:r w:rsidRPr="000335F6">
        <w:rPr>
          <w:rStyle w:val="StyleUnderline"/>
        </w:rPr>
        <w:t>Second, the integration of conventional pre-nuclear and nuclear forces reinforces Russia’s coercive power against NATO in the pre-war ‘Phase Zero’ in a future regional crisis</w:t>
      </w:r>
      <w:r w:rsidRPr="000335F6">
        <w:rPr>
          <w:sz w:val="12"/>
        </w:rPr>
        <w:t xml:space="preserve">—for example, </w:t>
      </w:r>
      <w:r w:rsidRPr="000335F6">
        <w:rPr>
          <w:rStyle w:val="StyleUnderline"/>
        </w:rPr>
        <w:t xml:space="preserve">in the </w:t>
      </w:r>
      <w:r w:rsidRPr="000335F6">
        <w:rPr>
          <w:rStyle w:val="Emphasis"/>
        </w:rPr>
        <w:t>Baltics</w:t>
      </w:r>
      <w:r w:rsidRPr="000335F6">
        <w:rPr>
          <w:sz w:val="12"/>
        </w:rPr>
        <w:t xml:space="preserve">. And </w:t>
      </w:r>
      <w:r w:rsidRPr="000335F6">
        <w:rPr>
          <w:rStyle w:val="StyleUnderline"/>
        </w:rPr>
        <w:t>third, the Russians are clearly conscious of that coercive power given their recent nuclear signaling that suggests Russia continues to see such weapons as a means of national strength</w:t>
      </w:r>
      <w:r w:rsidRPr="000335F6">
        <w:rPr>
          <w:sz w:val="12"/>
        </w:rPr>
        <w:t xml:space="preserve">. </w:t>
      </w:r>
      <w:r w:rsidRPr="000335F6">
        <w:rPr>
          <w:rStyle w:val="StyleUnderline"/>
        </w:rPr>
        <w:t xml:space="preserve">Russia has undertaken </w:t>
      </w:r>
      <w:r w:rsidRPr="000335F6">
        <w:rPr>
          <w:rStyle w:val="Emphasis"/>
        </w:rPr>
        <w:t>sabre rattling</w:t>
      </w:r>
      <w:r w:rsidRPr="000335F6">
        <w:rPr>
          <w:rStyle w:val="StyleUnderline"/>
        </w:rPr>
        <w:t xml:space="preserve"> through </w:t>
      </w:r>
      <w:r w:rsidRPr="000335F6">
        <w:rPr>
          <w:rStyle w:val="Emphasis"/>
        </w:rPr>
        <w:t>simulated nuclear strikes</w:t>
      </w:r>
      <w:r w:rsidRPr="000335F6">
        <w:rPr>
          <w:rStyle w:val="StyleUnderline"/>
        </w:rPr>
        <w:t xml:space="preserve"> in large-scale exercises and </w:t>
      </w:r>
      <w:r w:rsidRPr="000335F6">
        <w:rPr>
          <w:rStyle w:val="Emphasis"/>
        </w:rPr>
        <w:t>aggressive probing</w:t>
      </w:r>
      <w:r w:rsidRPr="000335F6">
        <w:rPr>
          <w:rStyle w:val="StyleUnderline"/>
        </w:rPr>
        <w:t xml:space="preserve"> of NATO airspace with nuclear-capable bombers</w:t>
      </w:r>
      <w:r w:rsidRPr="000335F6">
        <w:rPr>
          <w:sz w:val="12"/>
        </w:rPr>
        <w:t xml:space="preserve">. It has demonstrated the dual-role Kalibr NK sea-launched cruise missile in deadly strikes against Syria, and deployed dual-role Iskander short-range ballistic missiles into Kaliningrad in a manner that was highly threatening to NATO. </w:t>
      </w:r>
      <w:r w:rsidRPr="000335F6">
        <w:rPr>
          <w:rStyle w:val="StyleUnderline"/>
        </w:rPr>
        <w:t>That has been backed by public statements which reinforce Russia’s nuclear weapons capability and even explicit nuclear threats to NATO states</w:t>
      </w:r>
      <w:r w:rsidRPr="000335F6">
        <w:rPr>
          <w:sz w:val="12"/>
        </w:rPr>
        <w:t xml:space="preserve">, notably Denmark.¶ </w:t>
      </w:r>
      <w:r w:rsidRPr="000335F6">
        <w:rPr>
          <w:rStyle w:val="StyleUnderline"/>
        </w:rPr>
        <w:t xml:space="preserve">Russian nuclear forces are being </w:t>
      </w:r>
      <w:r w:rsidRPr="000335F6">
        <w:rPr>
          <w:rStyle w:val="Emphasis"/>
        </w:rPr>
        <w:t>swiftly upgraded</w:t>
      </w:r>
      <w:r w:rsidRPr="000335F6">
        <w:rPr>
          <w:rStyle w:val="StyleUnderline"/>
        </w:rPr>
        <w:t xml:space="preserve"> with the focus on ICBM modernisation</w:t>
      </w:r>
      <w:r w:rsidRPr="000335F6">
        <w:rPr>
          <w:sz w:val="12"/>
        </w:rPr>
        <w:t xml:space="preserve">, based on introducing the SS-27 ‘Yars’ road-mobile missile, and from 2018 the silo-based RS-28 ‘Sarmat’ heavy ICBM. Yars and Sarmat replace much of Russia’s aging Soviet strategic rocket forces with significantly more capable delivery systems. Russia’s Navy is transitioning to modern Sineva and Bulava sea-launched ballistic missiles, on the modern Borei class SSBNs, </w:t>
      </w:r>
      <w:r w:rsidRPr="000335F6">
        <w:rPr>
          <w:rStyle w:val="StyleUnderline"/>
        </w:rPr>
        <w:t>while the Russian Air Force is restarting the Tu-160 Blackjack production line to produce the updated Tu-160M2 bomber</w:t>
      </w:r>
      <w:r w:rsidRPr="000335F6">
        <w:rPr>
          <w:sz w:val="12"/>
        </w:rPr>
        <w:t xml:space="preserve"> that eventually will be complemented by the ‘PAK-DA’ advanced bomber sometime in the 2020s.¶ The strategic nuclear force modernisation is important but it’s </w:t>
      </w:r>
      <w:r w:rsidRPr="000335F6">
        <w:rPr>
          <w:rStyle w:val="StyleUnderline"/>
        </w:rPr>
        <w:t xml:space="preserve">the </w:t>
      </w:r>
      <w:r w:rsidRPr="000335F6">
        <w:rPr>
          <w:rStyle w:val="Emphasis"/>
        </w:rPr>
        <w:t>integration</w:t>
      </w:r>
      <w:r w:rsidRPr="000335F6">
        <w:rPr>
          <w:rStyle w:val="StyleUnderline"/>
        </w:rPr>
        <w:t xml:space="preserve"> of Russia’s conventional </w:t>
      </w:r>
      <w:r w:rsidRPr="000335F6">
        <w:rPr>
          <w:rStyle w:val="Emphasis"/>
        </w:rPr>
        <w:t>pre-nuclear forces</w:t>
      </w:r>
      <w:r w:rsidRPr="000335F6">
        <w:rPr>
          <w:rStyle w:val="StyleUnderline"/>
        </w:rPr>
        <w:t xml:space="preserve"> with its large </w:t>
      </w:r>
      <w:r w:rsidRPr="000335F6">
        <w:rPr>
          <w:rStyle w:val="Emphasis"/>
        </w:rPr>
        <w:t>‘non-strategic nuclear forces’</w:t>
      </w:r>
      <w:r w:rsidRPr="000335F6">
        <w:rPr>
          <w:rStyle w:val="StyleUnderline"/>
        </w:rPr>
        <w:t xml:space="preserve"> that’s of greatest significance</w:t>
      </w:r>
      <w:r w:rsidRPr="000335F6">
        <w:rPr>
          <w:sz w:val="12"/>
        </w:rPr>
        <w:t xml:space="preserve">. </w:t>
      </w:r>
      <w:r w:rsidRPr="000335F6">
        <w:rPr>
          <w:rStyle w:val="StyleUnderline"/>
        </w:rPr>
        <w:t xml:space="preserve">That’s shaping Russian thinking on the use of nuclear weapons, particularly during </w:t>
      </w:r>
      <w:r w:rsidRPr="000335F6">
        <w:rPr>
          <w:rStyle w:val="Emphasis"/>
        </w:rPr>
        <w:t>Hybrid Warfare</w:t>
      </w:r>
      <w:r w:rsidRPr="000335F6">
        <w:rPr>
          <w:rStyle w:val="StyleUnderline"/>
        </w:rPr>
        <w:t xml:space="preserve">, in a way that makes the </w:t>
      </w:r>
      <w:r w:rsidRPr="000335F6">
        <w:rPr>
          <w:rStyle w:val="Emphasis"/>
        </w:rPr>
        <w:t>risk of a crisis</w:t>
      </w:r>
      <w:r w:rsidRPr="000335F6">
        <w:rPr>
          <w:rStyle w:val="StyleUnderline"/>
        </w:rPr>
        <w:t xml:space="preserve"> with Russia much more </w:t>
      </w:r>
      <w:r w:rsidRPr="000335F6">
        <w:rPr>
          <w:rStyle w:val="Emphasis"/>
        </w:rPr>
        <w:t>dangerous</w:t>
      </w:r>
      <w:r w:rsidRPr="000335F6">
        <w:rPr>
          <w:sz w:val="12"/>
        </w:rPr>
        <w:t xml:space="preserve">. </w:t>
      </w:r>
      <w:r w:rsidRPr="000335F6">
        <w:rPr>
          <w:rStyle w:val="StyleUnderline"/>
        </w:rPr>
        <w:t xml:space="preserve">Russia is increasingly focusing on the use of its nuclear forces to enhance its ability to </w:t>
      </w:r>
      <w:r w:rsidRPr="000335F6">
        <w:rPr>
          <w:rStyle w:val="Emphasis"/>
        </w:rPr>
        <w:t>undertake military adventurism</w:t>
      </w:r>
      <w:r w:rsidRPr="000335F6">
        <w:rPr>
          <w:rStyle w:val="StyleUnderline"/>
        </w:rPr>
        <w:t xml:space="preserve"> at the </w:t>
      </w:r>
      <w:r w:rsidRPr="000335F6">
        <w:rPr>
          <w:rStyle w:val="Emphasis"/>
        </w:rPr>
        <w:t>conventional level</w:t>
      </w:r>
      <w:r w:rsidRPr="000335F6">
        <w:rPr>
          <w:rStyle w:val="StyleUnderline"/>
        </w:rPr>
        <w:t xml:space="preserve"> in a manner that’s </w:t>
      </w:r>
      <w:r w:rsidRPr="000335F6">
        <w:rPr>
          <w:rStyle w:val="Emphasis"/>
        </w:rPr>
        <w:t>highly threatening</w:t>
      </w:r>
      <w:r w:rsidRPr="000335F6">
        <w:rPr>
          <w:rStyle w:val="StyleUnderline"/>
        </w:rPr>
        <w:t xml:space="preserve"> to NATO</w:t>
      </w:r>
      <w:r w:rsidRPr="000335F6">
        <w:rPr>
          <w:sz w:val="12"/>
        </w:rPr>
        <w:t xml:space="preserve">. </w:t>
      </w:r>
      <w:r w:rsidRPr="000335F6">
        <w:rPr>
          <w:rStyle w:val="StyleUnderline"/>
        </w:rPr>
        <w:t xml:space="preserve">However the reliance on nuclear signaling, the changing operational posture of dual-role forces and concepts like ’preventative de-escalation’, increases the </w:t>
      </w:r>
      <w:r w:rsidRPr="000335F6">
        <w:rPr>
          <w:rStyle w:val="Emphasis"/>
        </w:rPr>
        <w:t>risk of miscalc</w:t>
      </w:r>
      <w:r w:rsidRPr="000335F6">
        <w:rPr>
          <w:rStyle w:val="StyleUnderline"/>
        </w:rPr>
        <w:t xml:space="preserve">ulation in a crisis that could lead to an </w:t>
      </w:r>
      <w:r w:rsidRPr="000335F6">
        <w:rPr>
          <w:rStyle w:val="Emphasis"/>
        </w:rPr>
        <w:t>escalation</w:t>
      </w:r>
      <w:r w:rsidRPr="000335F6">
        <w:rPr>
          <w:rStyle w:val="StyleUnderline"/>
        </w:rPr>
        <w:t xml:space="preserve"> through the </w:t>
      </w:r>
      <w:r w:rsidRPr="000335F6">
        <w:rPr>
          <w:rStyle w:val="Emphasis"/>
        </w:rPr>
        <w:t>nuclear threshold</w:t>
      </w:r>
      <w:r w:rsidRPr="000335F6">
        <w:rPr>
          <w:sz w:val="12"/>
        </w:rPr>
        <w:t>.</w:t>
      </w:r>
    </w:p>
    <w:p w14:paraId="64CA28BB" w14:textId="77777777" w:rsidR="000335F6" w:rsidRPr="000335F6" w:rsidRDefault="000335F6" w:rsidP="006F2B84">
      <w:pPr>
        <w:rPr>
          <w:sz w:val="12"/>
        </w:rPr>
      </w:pPr>
    </w:p>
    <w:p w14:paraId="411FD886" w14:textId="77777777" w:rsidR="006F2B84" w:rsidRPr="000335F6" w:rsidRDefault="006F2B84" w:rsidP="006F2B84">
      <w:pPr>
        <w:pStyle w:val="Heading4"/>
        <w:rPr>
          <w:rFonts w:cs="Times New Roman"/>
        </w:rPr>
      </w:pPr>
      <w:r w:rsidRPr="000335F6">
        <w:rPr>
          <w:rFonts w:cs="Times New Roman"/>
        </w:rPr>
        <w:t>A nuclear conflict between the US and Russia would lead to the next Ice Age—famine, crop failures, and a catastrophic smoke screen ensue, causing extinction.</w:t>
      </w:r>
    </w:p>
    <w:p w14:paraId="7DC27414" w14:textId="77777777" w:rsidR="006F2B84" w:rsidRPr="000335F6" w:rsidRDefault="006F2B84" w:rsidP="006F2B84">
      <w:r w:rsidRPr="000335F6">
        <w:t xml:space="preserve">Steven </w:t>
      </w:r>
      <w:r w:rsidRPr="000335F6">
        <w:rPr>
          <w:rStyle w:val="Style13ptBold"/>
        </w:rPr>
        <w:t>STARR 17</w:t>
      </w:r>
      <w:r w:rsidRPr="000335F6">
        <w:t xml:space="preserve">. Director, University of Missouri’s Clinical Laboratory Science Program; senior scientist, Physicians for Social Responsibility. “Turning a Blind Eye Towards Armageddon — U.S. Leaders Reject Nuclear Winter Studies.” Federation of American Scientists. January 9. </w:t>
      </w:r>
      <w:hyperlink r:id="rId47" w:history="1">
        <w:r w:rsidRPr="000335F6">
          <w:rPr>
            <w:rStyle w:val="Hyperlink"/>
          </w:rPr>
          <w:t>https://fas.org/2017/01/turning-a-blind-eye-towards-armageddon-u-s-leaders-reject-nuclear-winter-studies/</w:t>
        </w:r>
      </w:hyperlink>
      <w:r w:rsidRPr="000335F6">
        <w:t xml:space="preserve"> JEJP</w:t>
      </w:r>
    </w:p>
    <w:p w14:paraId="27EC1695" w14:textId="3A896A52" w:rsidR="006F2B84" w:rsidRDefault="006F2B84" w:rsidP="006F2B84">
      <w:r w:rsidRPr="000335F6">
        <w:rPr>
          <w:sz w:val="12"/>
        </w:rPr>
        <w:t xml:space="preserve">Now 10 years ago, several of the world’s leading climatologists and physicists chose to reinvestigate the long-term environmental impacts of nuclear war. </w:t>
      </w:r>
      <w:r w:rsidRPr="000335F6">
        <w:rPr>
          <w:rStyle w:val="TitleChar"/>
        </w:rPr>
        <w:t xml:space="preserve">The </w:t>
      </w:r>
      <w:r w:rsidRPr="000335F6">
        <w:rPr>
          <w:rStyle w:val="Emphasis"/>
        </w:rPr>
        <w:t>peer-reviewed studies</w:t>
      </w:r>
      <w:r w:rsidRPr="000335F6">
        <w:rPr>
          <w:rStyle w:val="TitleChar"/>
        </w:rPr>
        <w:t xml:space="preserve"> they produced are considered to be the most authoritative type of scientific research, which is subjected to criticism by the international scientific community before final publication in scholarly journals</w:t>
      </w:r>
      <w:r w:rsidRPr="000335F6">
        <w:rPr>
          <w:sz w:val="12"/>
        </w:rPr>
        <w:t xml:space="preserve">. </w:t>
      </w:r>
      <w:r w:rsidRPr="000335F6">
        <w:rPr>
          <w:rStyle w:val="TitleChar"/>
        </w:rPr>
        <w:t xml:space="preserve">No serious errors were found in these studies and their findings </w:t>
      </w:r>
      <w:r w:rsidRPr="000335F6">
        <w:rPr>
          <w:rStyle w:val="Emphasis"/>
        </w:rPr>
        <w:t>remain unchallenged</w:t>
      </w:r>
      <w:r w:rsidRPr="000335F6">
        <w:rPr>
          <w:sz w:val="12"/>
        </w:rPr>
        <w:t xml:space="preserve">. Alan Robock et al., “Nuclear winter revisited with a modern climate model and current nuclear arsenals: Still catastrophic consequences,” Journal of Geophysical Research: Atmospheres 112 (2007). Owen Brian Toon et al., “Atmospheric effects and societal consequences of regional scale nuclear conflicts and acts of individual nuclear terrorism,” Atmospheric Chemistry and Physics 7 (2007). Michael Mills et al., “Massive global ozone loss predicted following regional nuclear conflict,” Proceedings of the National Academy of Sciences of the United States of America 105, no. 14 (2008). Michael Mills et al., “Multidecadal global cooling and unprecedented ozone loss following a regional nuclear conflict,” Earth’s Future 2. Alan Robock et al., “Climatic consequences of regional nuclear conflicts,” Atmospheric Chemistry and Physics 7 (2007). Working at the Laboratory for Atmospheric and Space Physics at the University of Colorado-Boulder, the Department of Environmental Sciences at Rutgers, and the Department of Atmospheric and Oceanic Sciences at UCLA, </w:t>
      </w:r>
      <w:r w:rsidRPr="000335F6">
        <w:rPr>
          <w:rStyle w:val="TitleChar"/>
        </w:rPr>
        <w:t xml:space="preserve">these scientists used </w:t>
      </w:r>
      <w:r w:rsidRPr="000335F6">
        <w:rPr>
          <w:rStyle w:val="Emphasis"/>
        </w:rPr>
        <w:t>state-of-the-art computer modeling</w:t>
      </w:r>
      <w:r w:rsidRPr="000335F6">
        <w:rPr>
          <w:rStyle w:val="TitleChar"/>
        </w:rPr>
        <w:t xml:space="preserve"> to evaluate the consequences of a range of possible nuclear conflicts</w:t>
      </w:r>
      <w:r w:rsidRPr="000335F6">
        <w:rPr>
          <w:sz w:val="12"/>
        </w:rPr>
        <w:t xml:space="preserve">. They began with a hypothetical war in Southeast Asia, in which a total of 100 Hiroshima-size atomic bombs were detonated in the cities of India and Pakistan. Please consider the following images of Hiroshima, before and after the detonation of the atomic bomb, which had an explosive power of 15,000 tons of TNT. The detonation of an atomic bomb with this explosive power will instantly ignite fires over a surface area of three to five square miles. In the recent studies, the scientists calculated that the blast, fire, and radiation from a war fought with 100 atomic bombs could produce direct fatalities comparable to all of those worldwide in World War II, or to those once estimated for a “counterforce” nuclear war between the superpowers. However, the long-term environmental effects of the war could significantly disrupt the global weather for at least a decade, which would likely result in a vast global famine. The scientists predicted that nuclear firestorms in the burning cities would cause at least five million tons of black carbon smoke to quickly rise above cloud level into the stratosphere, where it could not be rained out. The smoke would circle the Earth in less than two weeks and would form a global stratospheric smoke layer that would remain for more than a decade. The smoke would absorb warming sunlight, which would heat the smoke to temperatures near the boiling point of water, producing ozone losses of 20 to 50 percent over populated areas. This would almost double the amount of UV-B reaching the most populated regions of the mid-latitudes, and it would create UV-B indices unprecedented in human history. In North America and Central Europe, the time required to get a painful sunburn at mid-day in June could decrease to as little as six minutes for fair-skinned individuals. As the smoke layer blocked warming sunlight from reaching the Earth’s surface, it would produce the coldest average surface temperatures in the last 1,000 years. The scientists calculated that global food production would decrease by 20 to 40 percent during a five-year period following such a war. Medical experts have predicted that the shortening of growing seasons and corresponding decreases in agricultural production could cause up to two billion people to perish from famine. 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 During the last 30 years, the average size of thermonuclear or “strategic” nuclear weapons has decreased. Yet today, </w:t>
      </w:r>
      <w:r w:rsidRPr="000335F6">
        <w:rPr>
          <w:rStyle w:val="TitleChar"/>
        </w:rPr>
        <w:t>each of the approximately 3,540 strategic weapons deployed by the</w:t>
      </w:r>
      <w:r w:rsidRPr="000335F6">
        <w:rPr>
          <w:sz w:val="12"/>
        </w:rPr>
        <w:t xml:space="preserve"> </w:t>
      </w:r>
      <w:r w:rsidRPr="000335F6">
        <w:rPr>
          <w:rStyle w:val="TitleChar"/>
        </w:rPr>
        <w:t>U</w:t>
      </w:r>
      <w:r w:rsidRPr="000335F6">
        <w:rPr>
          <w:sz w:val="12"/>
        </w:rPr>
        <w:t xml:space="preserve">nited </w:t>
      </w:r>
      <w:r w:rsidRPr="000335F6">
        <w:rPr>
          <w:rStyle w:val="TitleChar"/>
        </w:rPr>
        <w:t>S</w:t>
      </w:r>
      <w:r w:rsidRPr="000335F6">
        <w:rPr>
          <w:sz w:val="12"/>
        </w:rPr>
        <w:t xml:space="preserve">tates </w:t>
      </w:r>
      <w:r w:rsidRPr="000335F6">
        <w:rPr>
          <w:rStyle w:val="TitleChar"/>
        </w:rPr>
        <w:t>and Russia is seven to 80 times more powerful than the atomic bombs modeled in the India-Pakistan study</w:t>
      </w:r>
      <w:r w:rsidRPr="000335F6">
        <w:rPr>
          <w:sz w:val="12"/>
        </w:rPr>
        <w:t xml:space="preserve">. The smallest strategic nuclear weapon has an explosive power of 100,000 tons of TNT, compared to an atomic bomb with an average explosive power of 15,000 tons of TNT. </w:t>
      </w:r>
      <w:r w:rsidRPr="000335F6">
        <w:rPr>
          <w:rStyle w:val="TitleChar"/>
        </w:rPr>
        <w:t>Strategic nuclear weapons produce much larger nuclear firestorms than do atomic bombs</w:t>
      </w:r>
      <w:r w:rsidRPr="000335F6">
        <w:rPr>
          <w:sz w:val="12"/>
        </w:rPr>
        <w:t xml:space="preserve">. For example, </w:t>
      </w:r>
      <w:r w:rsidRPr="000335F6">
        <w:rPr>
          <w:rStyle w:val="TitleChar"/>
        </w:rPr>
        <w:t>a standard Russian 800-kiloton warhead</w:t>
      </w:r>
      <w:r w:rsidRPr="000335F6">
        <w:rPr>
          <w:sz w:val="12"/>
        </w:rPr>
        <w:t xml:space="preserve">, on an average day, </w:t>
      </w:r>
      <w:r w:rsidRPr="000335F6">
        <w:rPr>
          <w:rStyle w:val="TitleChar"/>
        </w:rPr>
        <w:t>will ignite fires covering a surface area of 90 to 152 square miles</w:t>
      </w:r>
      <w:r w:rsidRPr="000335F6">
        <w:rPr>
          <w:sz w:val="12"/>
        </w:rPr>
        <w:t xml:space="preserve">. </w:t>
      </w:r>
      <w:r w:rsidRPr="000335F6">
        <w:rPr>
          <w:rStyle w:val="TitleChar"/>
        </w:rPr>
        <w:t>A war fought with hundreds</w:t>
      </w:r>
      <w:r w:rsidRPr="000335F6">
        <w:rPr>
          <w:sz w:val="12"/>
        </w:rPr>
        <w:t xml:space="preserve"> or thousands </w:t>
      </w:r>
      <w:r w:rsidRPr="000335F6">
        <w:rPr>
          <w:rStyle w:val="TitleChar"/>
        </w:rPr>
        <w:t xml:space="preserve">of </w:t>
      </w:r>
      <w:r w:rsidRPr="000335F6">
        <w:rPr>
          <w:rStyle w:val="Emphasis"/>
        </w:rPr>
        <w:t>U.S. and Russian</w:t>
      </w:r>
      <w:r w:rsidRPr="000335F6">
        <w:rPr>
          <w:rStyle w:val="TitleChar"/>
        </w:rPr>
        <w:t xml:space="preserve"> strategic nuclear weapons would ignite immense nuclear firestorms covering land surface areas of many thousands or tens of thousands of square miles</w:t>
      </w:r>
      <w:r w:rsidRPr="000335F6">
        <w:rPr>
          <w:sz w:val="12"/>
        </w:rPr>
        <w:t xml:space="preserve">. The scientists calculated that </w:t>
      </w:r>
      <w:r w:rsidRPr="000335F6">
        <w:rPr>
          <w:rStyle w:val="TitleChar"/>
        </w:rPr>
        <w:t>these fires would produce up to 180 million tons of black carbon soot and smoke, which would form a dense, global stratospheric smoke layer</w:t>
      </w:r>
      <w:r w:rsidRPr="000335F6">
        <w:rPr>
          <w:sz w:val="12"/>
        </w:rPr>
        <w:t xml:space="preserve">. </w:t>
      </w:r>
      <w:r w:rsidRPr="000335F6">
        <w:rPr>
          <w:rStyle w:val="TitleChar"/>
        </w:rPr>
        <w:t xml:space="preserve">The smoke would remain in the stratosphere for 10 to </w:t>
      </w:r>
      <w:r w:rsidRPr="000335F6">
        <w:rPr>
          <w:rStyle w:val="Emphasis"/>
        </w:rPr>
        <w:t>20 years</w:t>
      </w:r>
      <w:r w:rsidRPr="000335F6">
        <w:rPr>
          <w:rStyle w:val="TitleChar"/>
        </w:rPr>
        <w:t>, and it would block</w:t>
      </w:r>
      <w:r w:rsidRPr="000335F6">
        <w:rPr>
          <w:sz w:val="12"/>
        </w:rPr>
        <w:t xml:space="preserve"> as much as </w:t>
      </w:r>
      <w:r w:rsidRPr="000335F6">
        <w:rPr>
          <w:rStyle w:val="TitleChar"/>
        </w:rPr>
        <w:t>70 percent of sunlight</w:t>
      </w:r>
      <w:r w:rsidRPr="000335F6">
        <w:rPr>
          <w:sz w:val="12"/>
        </w:rPr>
        <w:t xml:space="preserve"> from reaching the surface of the Northern Hemisphere and 35 percent from the Southern Hemisphere. So much sunlight would be blocked by the smoke that the noonday sun would resemble a full moon at midnight. </w:t>
      </w:r>
      <w:r w:rsidRPr="000335F6">
        <w:rPr>
          <w:rStyle w:val="TitleChar"/>
        </w:rPr>
        <w:t xml:space="preserve">Under such conditions, it would only require a </w:t>
      </w:r>
      <w:r w:rsidRPr="000335F6">
        <w:rPr>
          <w:rStyle w:val="Emphasis"/>
        </w:rPr>
        <w:t>matter of days</w:t>
      </w:r>
      <w:r w:rsidRPr="000335F6">
        <w:rPr>
          <w:rStyle w:val="TitleChar"/>
        </w:rPr>
        <w:t xml:space="preserve"> or weeks for daily minimum temperatures to fall below freezing in the largest agricultural areas of the Northern Hemisphere</w:t>
      </w:r>
      <w:r w:rsidRPr="000335F6">
        <w:rPr>
          <w:sz w:val="12"/>
        </w:rPr>
        <w:t xml:space="preserve">, where freezing temperatures would occur every day for a period of between one to more than two years. </w:t>
      </w:r>
      <w:r w:rsidRPr="000335F6">
        <w:rPr>
          <w:rStyle w:val="TitleChar"/>
        </w:rPr>
        <w:t>Average surface temperatures would [to] become colder than those experienced 18,000 years ago at the height of the last Ice Age, and the prolonged cold would cause average rainfall to decrease by up to 90%</w:t>
      </w:r>
      <w:r w:rsidRPr="000335F6">
        <w:rPr>
          <w:sz w:val="12"/>
        </w:rPr>
        <w:t xml:space="preserve">. </w:t>
      </w:r>
      <w:r w:rsidRPr="000335F6">
        <w:rPr>
          <w:rStyle w:val="TitleChar"/>
        </w:rPr>
        <w:t xml:space="preserve">Growing seasons would be completely eliminated for more than a decade; it would be too cold and dark to grow food crops, which would </w:t>
      </w:r>
      <w:r w:rsidRPr="000335F6">
        <w:rPr>
          <w:rStyle w:val="Emphasis"/>
        </w:rPr>
        <w:t>doom the majority of the human population</w:t>
      </w:r>
      <w:r w:rsidRPr="000335F6">
        <w:rPr>
          <w:sz w:val="12"/>
        </w:rPr>
        <w:t>.</w:t>
      </w:r>
      <w:r w:rsidRPr="000335F6">
        <w:t xml:space="preserve"> </w:t>
      </w:r>
    </w:p>
    <w:p w14:paraId="44C0A434" w14:textId="77777777" w:rsidR="000335F6" w:rsidRPr="000335F6" w:rsidRDefault="000335F6" w:rsidP="006F2B84"/>
    <w:p w14:paraId="272B1A96" w14:textId="77777777" w:rsidR="006F2B84" w:rsidRPr="000335F6" w:rsidRDefault="006F2B84" w:rsidP="006F2B84">
      <w:pPr>
        <w:pStyle w:val="Heading4"/>
        <w:rPr>
          <w:rFonts w:cs="Times New Roman"/>
        </w:rPr>
      </w:pPr>
      <w:r w:rsidRPr="000335F6">
        <w:rPr>
          <w:rFonts w:cs="Times New Roman"/>
        </w:rPr>
        <w:t>Impact defense is irrelevant. Even with recent reductions in arsenal size, extinction would be inevitable.</w:t>
      </w:r>
    </w:p>
    <w:p w14:paraId="3BA7B8C5" w14:textId="77777777" w:rsidR="006F2B84" w:rsidRPr="000335F6" w:rsidRDefault="006F2B84" w:rsidP="006F2B84">
      <w:r w:rsidRPr="000335F6">
        <w:rPr>
          <w:rStyle w:val="Style13ptBold"/>
        </w:rPr>
        <w:t>PND</w:t>
      </w:r>
      <w:r w:rsidRPr="000335F6">
        <w:t>; Internally citing Zbigniew Brzezinski, Council of Foreign Relations and former national security adviser to President Carter, Toon and Robock’s 2012 study on nuclear winter in the Bulletin of Atomic Scientists, Gareth Evans’ International Commission on Nuclear Non-proliferation and Disarmament Report, Congressional EMP studies, studies on nuclear winter by Seth Baum of the Global Catastrophic Risk Institute and Martin Hellman of Stanford University, and U.S. and Russian former Defense Secretaries and former heads of nuclear missile forces, brief submitted to the United Nations General Assembly, Open-Ended Working Group on nuclear risks; 05-03-</w:t>
      </w:r>
      <w:r w:rsidRPr="000335F6">
        <w:rPr>
          <w:rStyle w:val="Style13ptBold"/>
        </w:rPr>
        <w:t>2016</w:t>
      </w:r>
      <w:r w:rsidRPr="000335F6">
        <w:t xml:space="preserve">. </w:t>
      </w:r>
      <w:hyperlink r:id="rId48" w:history="1">
        <w:r w:rsidRPr="000335F6">
          <w:rPr>
            <w:rStyle w:val="Hyperlink"/>
          </w:rPr>
          <w:t>http://www.reachingcriticalwill.org/images/documents/Disarmament-fora/OEWG/2016/Documents/NGO13.pdf</w:t>
        </w:r>
      </w:hyperlink>
      <w:r w:rsidRPr="000335F6">
        <w:t xml:space="preserve"> JEJP</w:t>
      </w:r>
    </w:p>
    <w:p w14:paraId="2C6833F6" w14:textId="2D68459E" w:rsidR="006F2B84" w:rsidRDefault="006F2B84" w:rsidP="006F2B84">
      <w:pPr>
        <w:rPr>
          <w:sz w:val="16"/>
        </w:rPr>
      </w:pPr>
      <w:r w:rsidRPr="000335F6">
        <w:rPr>
          <w:sz w:val="16"/>
        </w:rPr>
        <w:t xml:space="preserve">Consequences human survival 12. </w:t>
      </w:r>
      <w:r w:rsidRPr="000335F6">
        <w:rPr>
          <w:rStyle w:val="StyleUnderline"/>
        </w:rPr>
        <w:t>Even if the 'other' side does NOT launch in response the smoke</w:t>
      </w:r>
      <w:r w:rsidRPr="000335F6">
        <w:rPr>
          <w:sz w:val="16"/>
        </w:rPr>
        <w:t xml:space="preserve"> from 'their' burning cities (incinerated by 'us') </w:t>
      </w:r>
      <w:r w:rsidRPr="000335F6">
        <w:rPr>
          <w:rStyle w:val="StyleUnderline"/>
        </w:rPr>
        <w:t>will still make</w:t>
      </w:r>
      <w:r w:rsidRPr="000335F6">
        <w:rPr>
          <w:sz w:val="16"/>
        </w:rPr>
        <w:t xml:space="preserve"> 'our' country (and </w:t>
      </w:r>
      <w:r w:rsidRPr="000335F6">
        <w:rPr>
          <w:rStyle w:val="StyleUnderline"/>
        </w:rPr>
        <w:t>the rest of the world</w:t>
      </w:r>
      <w:r w:rsidRPr="000335F6">
        <w:rPr>
          <w:sz w:val="16"/>
        </w:rPr>
        <w:t xml:space="preserve">) </w:t>
      </w:r>
      <w:r w:rsidRPr="000335F6">
        <w:rPr>
          <w:rStyle w:val="Emphasis"/>
        </w:rPr>
        <w:t>uninhabitable</w:t>
      </w:r>
      <w:r w:rsidRPr="000335F6">
        <w:rPr>
          <w:sz w:val="16"/>
        </w:rPr>
        <w:t xml:space="preserve">, potentially </w:t>
      </w:r>
      <w:r w:rsidRPr="000335F6">
        <w:rPr>
          <w:rStyle w:val="StyleUnderline"/>
        </w:rPr>
        <w:t>inducing global famine lasting</w:t>
      </w:r>
      <w:r w:rsidRPr="000335F6">
        <w:rPr>
          <w:sz w:val="16"/>
        </w:rPr>
        <w:t xml:space="preserve"> up to </w:t>
      </w:r>
      <w:r w:rsidRPr="000335F6">
        <w:rPr>
          <w:rStyle w:val="Emphasis"/>
        </w:rPr>
        <w:t>decades</w:t>
      </w:r>
      <w:r w:rsidRPr="000335F6">
        <w:rPr>
          <w:sz w:val="16"/>
        </w:rPr>
        <w:t xml:space="preserve">. </w:t>
      </w:r>
      <w:r w:rsidRPr="000335F6">
        <w:rPr>
          <w:rStyle w:val="Emphasis"/>
        </w:rPr>
        <w:t>Toon and Robock</w:t>
      </w:r>
      <w:r w:rsidRPr="000335F6">
        <w:rPr>
          <w:rStyle w:val="StyleUnderline"/>
        </w:rPr>
        <w:t xml:space="preserve"> note</w:t>
      </w:r>
      <w:r w:rsidRPr="000335F6">
        <w:rPr>
          <w:sz w:val="16"/>
        </w:rPr>
        <w:t xml:space="preserve"> in ‘Self Assured Destruction’, in the Bulletin of Atomic Scientists 68/5, 2012, that: 13. “</w:t>
      </w:r>
      <w:r w:rsidRPr="000335F6">
        <w:rPr>
          <w:rStyle w:val="StyleUnderline"/>
        </w:rPr>
        <w:t>A nuclear war between Russia and the United States, even after the arsenal reductions planned under New START, could produce a nuclear winter</w:t>
      </w:r>
      <w:r w:rsidRPr="000335F6">
        <w:rPr>
          <w:sz w:val="16"/>
        </w:rPr>
        <w:t xml:space="preserve">. Hence, an attack by either side could be suicidal, </w:t>
      </w:r>
      <w:r w:rsidRPr="000335F6">
        <w:rPr>
          <w:rStyle w:val="StyleUnderline"/>
        </w:rPr>
        <w:t xml:space="preserve">resulting in </w:t>
      </w:r>
      <w:r w:rsidRPr="000335F6">
        <w:rPr>
          <w:rStyle w:val="Emphasis"/>
        </w:rPr>
        <w:t>self assured destruction</w:t>
      </w:r>
      <w:r w:rsidRPr="000335F6">
        <w:rPr>
          <w:rStyle w:val="StyleUnderline"/>
        </w:rPr>
        <w:t xml:space="preserve">. Even a 'small' nuclear war between </w:t>
      </w:r>
      <w:r w:rsidRPr="000335F6">
        <w:rPr>
          <w:rStyle w:val="Emphasis"/>
        </w:rPr>
        <w:t>India</w:t>
      </w:r>
      <w:r w:rsidRPr="000335F6">
        <w:rPr>
          <w:rStyle w:val="StyleUnderline"/>
        </w:rPr>
        <w:t xml:space="preserve"> and </w:t>
      </w:r>
      <w:r w:rsidRPr="000335F6">
        <w:rPr>
          <w:rStyle w:val="Emphasis"/>
        </w:rPr>
        <w:t>Pakistan</w:t>
      </w:r>
      <w:r w:rsidRPr="000335F6">
        <w:rPr>
          <w:sz w:val="16"/>
        </w:rPr>
        <w:t xml:space="preserve">, with each country detonating 50 Hiroshima-size atom bombs--only about 0.03 percent of the global nuclear arsenal's explosive power--as air bursts in urban areas, </w:t>
      </w:r>
      <w:r w:rsidRPr="000335F6">
        <w:rPr>
          <w:rStyle w:val="StyleUnderline"/>
        </w:rPr>
        <w:t>could produce so much smoke that temperatures would fall below those of the Little Ice Age</w:t>
      </w:r>
      <w:r w:rsidRPr="000335F6">
        <w:rPr>
          <w:sz w:val="16"/>
        </w:rPr>
        <w:t xml:space="preserve"> of the fourteenth to nineteenth centuries, </w:t>
      </w:r>
      <w:r w:rsidRPr="000335F6">
        <w:rPr>
          <w:rStyle w:val="StyleUnderline"/>
        </w:rPr>
        <w:t>shortening the growing season around the world and threatening the global food supply</w:t>
      </w:r>
      <w:r w:rsidRPr="000335F6">
        <w:rPr>
          <w:sz w:val="16"/>
        </w:rPr>
        <w:t xml:space="preserve">. Furthermore, there would be </w:t>
      </w:r>
      <w:r w:rsidRPr="000335F6">
        <w:rPr>
          <w:rStyle w:val="StyleUnderline"/>
        </w:rPr>
        <w:t xml:space="preserve">massive ozone depletion, allowing more </w:t>
      </w:r>
      <w:r w:rsidRPr="000335F6">
        <w:rPr>
          <w:rStyle w:val="Emphasis"/>
        </w:rPr>
        <w:t>ultraviolet</w:t>
      </w:r>
      <w:r w:rsidRPr="000335F6">
        <w:rPr>
          <w:rStyle w:val="StyleUnderline"/>
        </w:rPr>
        <w:t xml:space="preserve"> radiation</w:t>
      </w:r>
      <w:r w:rsidRPr="000335F6">
        <w:rPr>
          <w:sz w:val="16"/>
        </w:rPr>
        <w:t xml:space="preserve"> to reach Earth's surface. </w:t>
      </w:r>
      <w:r w:rsidRPr="000335F6">
        <w:rPr>
          <w:rStyle w:val="Emphasis"/>
        </w:rPr>
        <w:t>Recent studies</w:t>
      </w:r>
      <w:r w:rsidRPr="000335F6">
        <w:rPr>
          <w:rStyle w:val="StyleUnderline"/>
        </w:rPr>
        <w:t xml:space="preserve"> predict that agricultural production in parts of the </w:t>
      </w:r>
      <w:r w:rsidRPr="000335F6">
        <w:rPr>
          <w:rStyle w:val="Emphasis"/>
        </w:rPr>
        <w:t>U</w:t>
      </w:r>
      <w:r w:rsidRPr="000335F6">
        <w:rPr>
          <w:sz w:val="16"/>
        </w:rPr>
        <w:t xml:space="preserve">nited </w:t>
      </w:r>
      <w:r w:rsidRPr="000335F6">
        <w:rPr>
          <w:rStyle w:val="Emphasis"/>
        </w:rPr>
        <w:t>S</w:t>
      </w:r>
      <w:r w:rsidRPr="000335F6">
        <w:rPr>
          <w:sz w:val="16"/>
        </w:rPr>
        <w:t xml:space="preserve">tates </w:t>
      </w:r>
      <w:r w:rsidRPr="000335F6">
        <w:rPr>
          <w:rStyle w:val="StyleUnderline"/>
        </w:rPr>
        <w:t xml:space="preserve">and </w:t>
      </w:r>
      <w:r w:rsidRPr="000335F6">
        <w:rPr>
          <w:rStyle w:val="Emphasis"/>
        </w:rPr>
        <w:t>China</w:t>
      </w:r>
      <w:r w:rsidRPr="000335F6">
        <w:rPr>
          <w:rStyle w:val="StyleUnderline"/>
        </w:rPr>
        <w:t xml:space="preserve"> would decline</w:t>
      </w:r>
      <w:r w:rsidRPr="000335F6">
        <w:rPr>
          <w:sz w:val="16"/>
        </w:rPr>
        <w:t xml:space="preserve"> by about 20 percent for four years, and by 10 percent for a decade.” 14. A conflagration involving USA/NATO forces and those of Russian federation would </w:t>
      </w:r>
      <w:r w:rsidRPr="000335F6">
        <w:rPr>
          <w:rStyle w:val="StyleUnderline"/>
        </w:rPr>
        <w:t>most likely cause the deaths of most/nearly all/</w:t>
      </w:r>
      <w:r w:rsidRPr="000335F6">
        <w:rPr>
          <w:rStyle w:val="Emphasis"/>
        </w:rPr>
        <w:t>all humans</w:t>
      </w:r>
      <w:r w:rsidRPr="000335F6">
        <w:rPr>
          <w:rStyle w:val="StyleUnderline"/>
        </w:rPr>
        <w:t xml:space="preserve"> (and severely impact/extinguish </w:t>
      </w:r>
      <w:r w:rsidRPr="000335F6">
        <w:rPr>
          <w:rStyle w:val="Emphasis"/>
        </w:rPr>
        <w:t>other species</w:t>
      </w:r>
      <w:r w:rsidRPr="000335F6">
        <w:rPr>
          <w:rStyle w:val="StyleUnderline"/>
        </w:rPr>
        <w:t>) as well as destroying the delicate interwoven techno-structure on which latter-day 'civilization' has come to depend. Temperatures would drop to below those of the last ice-age for up to 30 years as a result of the lofting of up to 180 million tonnes of very black soot into the stratosphere where it would remain for decades</w:t>
      </w:r>
      <w:r w:rsidRPr="000335F6">
        <w:rPr>
          <w:sz w:val="16"/>
        </w:rPr>
        <w:t xml:space="preserve">. 15. </w:t>
      </w:r>
      <w:r w:rsidRPr="000335F6">
        <w:rPr>
          <w:rStyle w:val="StyleUnderline"/>
        </w:rPr>
        <w:t>Though human ingenuity and resilience shouldn't be underestimated, human survival itself is arguably problematic</w:t>
      </w:r>
      <w:r w:rsidRPr="000335F6">
        <w:rPr>
          <w:sz w:val="16"/>
        </w:rPr>
        <w:t xml:space="preserve">, to put it mildly, under a 2000+ warhead USA/Russian federation scenario. 16. The Joint Statement on Catastrophic Humanitarian Consequences signed October 2013 by 146 governments mentioned 'Human Survival' no less than 5 times. The most recent (December 2014) one gives it a highly prominent place. </w:t>
      </w:r>
      <w:r w:rsidRPr="000335F6">
        <w:rPr>
          <w:rStyle w:val="Emphasis"/>
        </w:rPr>
        <w:t>Gareth Evans</w:t>
      </w:r>
      <w:r w:rsidRPr="000335F6">
        <w:rPr>
          <w:rStyle w:val="StyleUnderline"/>
        </w:rPr>
        <w:t>’ ICNND (International Commission on Nuclear Non-proliferation and Disarmament) Report made it clear that it saw the threat posed by nuclear weapons use as one that</w:t>
      </w:r>
      <w:r w:rsidRPr="000335F6">
        <w:rPr>
          <w:sz w:val="16"/>
        </w:rPr>
        <w:t xml:space="preserve"> at least threatens what we now call 'civilization' and that potentially </w:t>
      </w:r>
      <w:r w:rsidRPr="000335F6">
        <w:rPr>
          <w:rStyle w:val="Emphasis"/>
        </w:rPr>
        <w:t>threatens human survival with an immediacy that even climate change does not</w:t>
      </w:r>
      <w:r w:rsidRPr="000335F6">
        <w:rPr>
          <w:sz w:val="16"/>
        </w:rPr>
        <w:t xml:space="preserve">, though we can see the results of climate change here and now and of course the immediate post-nuclear results for Hiroshima and Nagasaki as well. </w:t>
      </w:r>
    </w:p>
    <w:p w14:paraId="1443995D" w14:textId="77777777" w:rsidR="000335F6" w:rsidRPr="000335F6" w:rsidRDefault="000335F6" w:rsidP="006F2B84">
      <w:pPr>
        <w:rPr>
          <w:sz w:val="16"/>
        </w:rPr>
      </w:pPr>
    </w:p>
    <w:p w14:paraId="349E2867" w14:textId="77777777" w:rsidR="006F2B84" w:rsidRPr="000335F6" w:rsidRDefault="006F2B84" w:rsidP="006F2B84">
      <w:pPr>
        <w:pStyle w:val="Heading4"/>
        <w:rPr>
          <w:rFonts w:cs="Times New Roman"/>
        </w:rPr>
      </w:pPr>
      <w:r w:rsidRPr="000335F6">
        <w:rPr>
          <w:rFonts w:cs="Times New Roman"/>
        </w:rPr>
        <w:t>Perceived differences in military capabilities cause Russia to utilize a Dead Hand system, which means even perception of escalations is enough to trigger the impact.</w:t>
      </w:r>
    </w:p>
    <w:p w14:paraId="3280CE90" w14:textId="77777777" w:rsidR="006F2B84" w:rsidRPr="000335F6" w:rsidRDefault="006F2B84" w:rsidP="006F2B84">
      <w:r w:rsidRPr="000335F6">
        <w:t xml:space="preserve">Anthony M. </w:t>
      </w:r>
      <w:r w:rsidRPr="000335F6">
        <w:rPr>
          <w:rStyle w:val="Style13ptBold"/>
        </w:rPr>
        <w:t>Barret</w:t>
      </w:r>
      <w:r w:rsidRPr="000335F6">
        <w:t xml:space="preserve">, cofounder and director of research of the Global Catastrophic Risk Institute and senior risk analyst at ABS Consulting. His work aims to inform risk management policy decisions regarding catastrophe risks in a variety of areas, including terrorism, emerging technologies, and nuclear warfare; </w:t>
      </w:r>
      <w:r w:rsidRPr="000335F6">
        <w:rPr>
          <w:rStyle w:val="Style13ptBold"/>
        </w:rPr>
        <w:t>2016</w:t>
      </w:r>
      <w:r w:rsidRPr="000335F6">
        <w:t xml:space="preserve">; “False Alarms, True Dangers?”, pg. 9-14; RAND Corporation, </w:t>
      </w:r>
      <w:hyperlink r:id="rId49" w:history="1">
        <w:r w:rsidRPr="000335F6">
          <w:rPr>
            <w:rStyle w:val="Hyperlink"/>
          </w:rPr>
          <w:t>https://www.rand.org/pubs/perspectives/PE191.html</w:t>
        </w:r>
      </w:hyperlink>
      <w:r w:rsidRPr="000335F6">
        <w:t xml:space="preserve"> JEJP</w:t>
      </w:r>
    </w:p>
    <w:p w14:paraId="1281274F" w14:textId="005F4BE5" w:rsidR="006F2B84" w:rsidRDefault="006F2B84" w:rsidP="006F2B84">
      <w:pPr>
        <w:rPr>
          <w:sz w:val="16"/>
        </w:rPr>
      </w:pPr>
      <w:r w:rsidRPr="000335F6">
        <w:rPr>
          <w:rStyle w:val="StyleUnderline"/>
        </w:rPr>
        <w:t>Cold War concerns about the survivability of Russian leadership and their nuclear command and control systems in the event of a U.S. first strike purportedly led to the development, in the 1980s, of “dead hand” mechanisms and procedures, also known as Perimeter</w:t>
      </w:r>
      <w:r w:rsidRPr="000335F6">
        <w:rPr>
          <w:sz w:val="16"/>
        </w:rPr>
        <w:t xml:space="preserve">. </w:t>
      </w:r>
      <w:r w:rsidRPr="000335F6">
        <w:rPr>
          <w:rStyle w:val="StyleUnderline"/>
        </w:rPr>
        <w:t>These allow for a Russian nuclear response to an attack without the need for real-time launch commands from Russian national leadership</w:t>
      </w:r>
      <w:r w:rsidRPr="000335F6">
        <w:rPr>
          <w:sz w:val="16"/>
        </w:rPr>
        <w:t xml:space="preserve"> (Blair, 1995, pp. 51–56; Yarynich, 2003, pp. 156–166; Podvig, 2004, pp. 65–66; Thompson, 2009). </w:t>
      </w:r>
      <w:r w:rsidRPr="000335F6">
        <w:rPr>
          <w:rStyle w:val="StyleUnderline"/>
        </w:rPr>
        <w:t>The Dead Hand system was intended to enable a retaliatory response in the event that nuclear weapons had decapitated Soviet leadership. Western analysts have disagreed about how far development and implementation efforts on the Dead Hand system went</w:t>
      </w:r>
      <w:r w:rsidRPr="000335F6">
        <w:rPr>
          <w:sz w:val="16"/>
        </w:rPr>
        <w:t>. Some feel (Blair, 1995, p. 56) that the Dead Hand procedures were developed but only partially deployed, while others argue that the procedures were more extensively deployed. It may seem strange that so little information has been available in the West about whether Russia ever built or implemented such a system</w:t>
      </w:r>
      <w:r w:rsidRPr="000335F6">
        <w:rPr>
          <w:rStyle w:val="StyleUnderline"/>
        </w:rPr>
        <w:t>. Indeed, the very idea of a secret Dead Hand system calls to mind the absurdly dangerous “doomsday machine” in the 1964 movie Dr. Strangelove or: How I Learned to Stop Worrying and Love the Bomb. As Strangelove himself points out, such a system will be useless for deterring Western attack if Western decisionmakers do not know that the system exists. However, the most important audience for the Dead Hand system’s existence may have been Russian, not Western: Dead Hand systems were intended to give Russian generals sufficient confidence in Russia’s assured-retaliation capability that they would allow Dead Hand operation as an alternative to preemptive attack or launch on warning (Blair, 1995, pp. 50–55; Hoffman, 2009, pp. 151–152; Thompson, 2009).</w:t>
      </w:r>
      <w:r w:rsidRPr="000335F6">
        <w:rPr>
          <w:sz w:val="16"/>
        </w:rPr>
        <w:t xml:space="preserve"> Though details on the Dead Hand system are few, and accounts differ somewhat, the general outline is as follows: </w:t>
      </w:r>
      <w:r w:rsidRPr="000335F6">
        <w:rPr>
          <w:rStyle w:val="StyleUnderline"/>
        </w:rPr>
        <w:t xml:space="preserve">A network of special sensors detects nuclear detonation by measuring light radioactivity, seismic shocks, and atmospheric overpressure. The system would usually be turned off during periods of low tension but would be enabled in a crisis. If the system detected a nuclear detonation (e.g., in the proximity of any of several redundant nuclear command nodes near Moscow), and if its communication links to national leadership went dead, the system would interpret this as evidence of a nuclear attack on Russia. While a human operator in a hardened underground system facility (potentially a Russian defense official who had moved into the bunker at the beginning of the crisis) would make the final decision on whether to launch nuclear weapons at the United States, the operator would have little information to work with beyond the system’s indications of nuclear detonation detection or communication-link failure. </w:t>
      </w:r>
      <w:r w:rsidRPr="000335F6">
        <w:rPr>
          <w:sz w:val="16"/>
        </w:rPr>
        <w:t xml:space="preserve">What Might a Future Russian Dead Hand Scenario Look Like? </w:t>
      </w:r>
      <w:r w:rsidRPr="000335F6">
        <w:rPr>
          <w:rStyle w:val="StyleUnderline"/>
        </w:rPr>
        <w:t>This is a potential Russian Dead Hand scenario: First, presumably, Russian leaders perceive a crisis with the United States. The United States has perhaps reinstated European Phased Adaptive Array (EPAA) Phase 4 interceptor missile defense development, and disagreements over oil and gas negotiations erupt into a standoff between Russia and multiple NATO members.</w:t>
      </w:r>
      <w:r w:rsidRPr="000335F6">
        <w:rPr>
          <w:sz w:val="16"/>
        </w:rPr>
        <w:t xml:space="preserve"> Along with raising nuclear alert levels, Russian leaders secretly institute Dead Hand procedures, giving a designated official in a bunker near Moscow the ability to launch nuclear weapons if the bunker loses communications with headquarters and if nuclear detonations are detected nearby. Although the bunker is connected to headquarters and to nuclear command systems via separate sets of multiple communications channels, these channels suffer unpredictable problems because of the increased usage load, as well as apparent cyberattacks of increasing tempo. Two days after the Russian nuclear alert, apocalyptic terrorists detonate a nuclear weapon near Washington, D.C., followed two minutes later by a nuclear attack in the Moscow region. </w:t>
      </w:r>
      <w:r w:rsidRPr="000335F6">
        <w:rPr>
          <w:rStyle w:val="StyleUnderline"/>
        </w:rPr>
        <w:t>The nuclear blast in Moscow triggers Dead Hand nuclear detonation sensors nearby and also severs the communications links between the bunker and headquarters</w:t>
      </w:r>
      <w:r w:rsidRPr="000335F6">
        <w:rPr>
          <w:sz w:val="16"/>
        </w:rPr>
        <w:t xml:space="preserve"> (as well as conventional radio and television reception links). However, the blast does not eliminate all of the bunker’s nuclear command system links. The Russian official in the bunker has felt the Moscow blast, sees on the system that it registers as a nuclear explosion, and sees that the communication links to headquarters have gone down (but does not know about the nuclear blast in Washington). The official’s system console says that all necessary indications that Russia is under nuclear attack have been satisfied, and the official is able to launch Russian nuclear weapons at the United States in the next hour but must make that decision without any additional information. How Risk Levels Could Rise in the Future </w:t>
      </w:r>
      <w:r w:rsidRPr="000335F6">
        <w:rPr>
          <w:rStyle w:val="StyleUnderline"/>
        </w:rPr>
        <w:t>Since mid-2014, events involving Russia, Ukraine, NATO, and the United States suggest a potential increase in the likelihood of a conventional conflict between Russia and U.S. allies or partners near Russia. This eventuality would increase the annual probability of a nuclear conflict</w:t>
      </w:r>
      <w:r w:rsidRPr="000335F6">
        <w:rPr>
          <w:sz w:val="16"/>
        </w:rPr>
        <w:t xml:space="preserve">, inadvertent or otherwise. 14 </w:t>
      </w:r>
      <w:r w:rsidRPr="000335F6">
        <w:rPr>
          <w:rStyle w:val="StyleUnderline"/>
        </w:rPr>
        <w:t>Russian Crisis Perception Could Be Linked to Perception of U.S. First-Strike Capability</w:t>
      </w:r>
      <w:r w:rsidRPr="000335F6">
        <w:rPr>
          <w:sz w:val="16"/>
        </w:rPr>
        <w:t xml:space="preserve"> </w:t>
      </w:r>
      <w:r w:rsidRPr="000335F6">
        <w:rPr>
          <w:rStyle w:val="StyleUnderline"/>
        </w:rPr>
        <w:t>Current literature suggests a number of near-term issues that Russian leaders may see as more threatening than U.S. leaders realize—namely, the possibility that the United States could carry out a disabling first strike against Russian nuclear forces.</w:t>
      </w:r>
      <w:r w:rsidRPr="000335F6">
        <w:rPr>
          <w:sz w:val="16"/>
        </w:rPr>
        <w:t xml:space="preserve"> Concerns about U.S. first-strike capability—and intent—increased in Russia after the 2006 publication of two articles by the U.S. analysts Keir Lieber and Daryl Press (2006a, 2006b), which argued that between its missile defenses and its nuclear and conventional capabilities, the United States could effectively launch a debilitating first strike against Russia’s arsenal (Quinlivan and Oliker, 2011, p. 22). In addition, Russian </w:t>
      </w:r>
      <w:r w:rsidRPr="000335F6">
        <w:rPr>
          <w:rStyle w:val="StyleUnderline"/>
        </w:rPr>
        <w:t>concerns about force survivability increase the probability that when presented with a serious-looking early warning system false alarm, Russian leaders would use a launchon-warning response instead of riding out the apparently incoming attack</w:t>
      </w:r>
      <w:r w:rsidRPr="000335F6">
        <w:rPr>
          <w:sz w:val="16"/>
        </w:rPr>
        <w:t>. Presumably, there would be a higher probability that Russian leaders would use a launch-on-warning response to a false indication of an incoming attack during a crisis period (when Russia already has heightened expectation of incoming attack) than during a low-tension, noncrisis period. Some Russian analysts argue that a launch-on-warning posture would be the best way to ensure the deterrent value of Russian nuclear forces. Unfortunately, awareness of early warning system degradation does not necessarily mean that Russian leaders will move away from a launch-on-warning posture entirely, especially if they are increasingly concerned about the survivability of the Russian nuclear deterrent. Instead, early warning system degradation might just increase the likelihood of misperception, so that “launch on erroneous warning” becomes more likely (Quinlivan and Oliker, 2011, pp. 26–27).</w:t>
      </w:r>
    </w:p>
    <w:p w14:paraId="62EF5220" w14:textId="77777777" w:rsidR="000335F6" w:rsidRPr="000335F6" w:rsidRDefault="000335F6" w:rsidP="006F2B84">
      <w:pPr>
        <w:rPr>
          <w:sz w:val="16"/>
        </w:rPr>
      </w:pPr>
    </w:p>
    <w:p w14:paraId="7FCDAFA0" w14:textId="77777777" w:rsidR="006F2B84" w:rsidRPr="000335F6" w:rsidRDefault="006F2B84" w:rsidP="006F2B84">
      <w:pPr>
        <w:pStyle w:val="Heading4"/>
        <w:rPr>
          <w:rFonts w:cs="Times New Roman"/>
        </w:rPr>
      </w:pPr>
      <w:r w:rsidRPr="000335F6">
        <w:rPr>
          <w:rFonts w:cs="Times New Roman"/>
        </w:rPr>
        <w:t>Deterrence theory is not compatible with human behavior—there is no REAL way to understand decision making on a leader-by-leader basis</w:t>
      </w:r>
    </w:p>
    <w:p w14:paraId="10D79A98" w14:textId="77777777" w:rsidR="006F2B84" w:rsidRPr="000335F6" w:rsidRDefault="006F2B84" w:rsidP="006F2B84">
      <w:r w:rsidRPr="000335F6">
        <w:t xml:space="preserve">Andrew F. </w:t>
      </w:r>
      <w:r w:rsidRPr="000335F6">
        <w:rPr>
          <w:rStyle w:val="Style13ptBold"/>
        </w:rPr>
        <w:t>Krepinevich</w:t>
      </w:r>
      <w:r w:rsidRPr="000335F6">
        <w:t xml:space="preserve">, Jr., Senior fellow @ the Hudson Institute, dedicated to developing strategies for international peace and relations; “The Decline of Deterrence”, pgs. 74-76 March </w:t>
      </w:r>
      <w:r w:rsidRPr="000335F6">
        <w:rPr>
          <w:rStyle w:val="Style13ptBold"/>
        </w:rPr>
        <w:t>2019</w:t>
      </w:r>
      <w:r w:rsidRPr="000335F6">
        <w:t xml:space="preserve"> Publication; Hudson Institute; </w:t>
      </w:r>
      <w:hyperlink r:id="rId50" w:history="1">
        <w:r w:rsidRPr="000335F6">
          <w:rPr>
            <w:rStyle w:val="Hyperlink"/>
          </w:rPr>
          <w:t>https://s3.amazonaws.com/media.hudson.org/Krepinevich%20Decline%20of%20Deterrence%20final%20WEB.pdf</w:t>
        </w:r>
      </w:hyperlink>
      <w:r w:rsidRPr="000335F6">
        <w:t xml:space="preserve"> JEJP </w:t>
      </w:r>
    </w:p>
    <w:p w14:paraId="3A526A4C" w14:textId="122E8FD6" w:rsidR="006F2B84" w:rsidRDefault="006F2B84" w:rsidP="006F2B84">
      <w:pPr>
        <w:rPr>
          <w:rStyle w:val="StyleUnderline"/>
        </w:rPr>
      </w:pPr>
      <w:r w:rsidRPr="000335F6">
        <w:rPr>
          <w:rStyle w:val="StyleUnderline"/>
        </w:rPr>
        <w:t>Given the major advances in our understanding of human decision-making under conditions of risk, why have senior national security policymakers generally failed to incorporate these findings into their efforts at crafting deterrence strategies</w:t>
      </w:r>
      <w:r w:rsidRPr="000335F6">
        <w:rPr>
          <w:sz w:val="16"/>
        </w:rPr>
        <w:t>? One explanation offered by Robert Jervis posits that “the study of human nature, once central to much of social science, has been put aside as too difficult to study or lacking relevance to questions of interest.”161 Yet while some of the research may seem counterintuitive, it is not beyond the mental capacity of well-educated decision-makers to comprehend. Nor can there be any doubt as to the relevance of these findings for those seeking to influence the behavior of their rivals. Yet, as Daniel Kahneman points out, “</w:t>
      </w:r>
      <w:r w:rsidRPr="000335F6">
        <w:rPr>
          <w:rStyle w:val="StyleUnderline"/>
        </w:rPr>
        <w:t>Theories can survive for a long time after conclusive evidence falsifies them, and the rational-agent model certainly survived the evidence we have seen, and much other evidence as well</w:t>
      </w:r>
      <w:r w:rsidRPr="000335F6">
        <w:rPr>
          <w:sz w:val="16"/>
        </w:rPr>
        <w:t xml:space="preserve">.”162 He has a point. The so-called unitary rational-agent model of decision-making has been under assault for over half a century, yet as shown in the examples presented earlier in this study, it seems to persist. The model also has the advantage of being relatively simple when compared to the range of factors—such as reference points, optimism bias, and the endowment effect— </w:t>
      </w:r>
      <w:r w:rsidRPr="000335F6">
        <w:rPr>
          <w:rStyle w:val="StyleUnderline"/>
        </w:rPr>
        <w:t>that must be accounted for in attempting to get a better grasp on human decision-making under conditions where risk is involved</w:t>
      </w:r>
      <w:r w:rsidRPr="000335F6">
        <w:rPr>
          <w:sz w:val="16"/>
        </w:rPr>
        <w:t xml:space="preserve">. Senior civilian and military leaders typically lack the time (and as Jervis suggests, likely the interest as well) to plumb the depths of these phenomena. </w:t>
      </w:r>
      <w:r w:rsidRPr="000335F6">
        <w:rPr>
          <w:rStyle w:val="StyleUnderline"/>
        </w:rPr>
        <w:t>Or perhaps defense policymakers are simply unaware of these advances in the behavior sciences or are engaged in an act of willful ignorance in an effort to keep the range of factors they must consider in making decisions at a manageable level</w:t>
      </w:r>
      <w:r w:rsidRPr="000335F6">
        <w:rPr>
          <w:sz w:val="16"/>
        </w:rPr>
        <w:t>. Those senior decision-makers who do choose to dip their toe in the behavior science waters can also raise legitimate concerns over the practical utility of these recent findings. For example</w:t>
      </w:r>
      <w:r w:rsidRPr="000335F6">
        <w:rPr>
          <w:rStyle w:val="StyleUnderline"/>
        </w:rPr>
        <w:t>, how does one determine how the targets of a deterrence strategy locate themselves in a domain of gain or loss? This is critical to determining whether the target is more or less likely to be aggressive or risk tolerant. We cannot run tests on Mr. Putin, the way men like Kahneman and Henrich do with their subjects, to determine Putin’s reference point and level of optimism bias</w:t>
      </w:r>
      <w:r w:rsidRPr="000335F6">
        <w:rPr>
          <w:sz w:val="16"/>
        </w:rPr>
        <w:t xml:space="preserve">. National security policymakers could rightly note that it is relatively easy to identify such frames of reference after the fact, but far less easy to do so when projecting forward.163 Nor can one necessarily be confident that adversaries actually believe what they say and that they are not just posturing for effect. For example, Chinese leaders harp incessantly on the “humiliations” their country has suffered and are adamant that Taiwan is indisputably a part of China. This would appear to place the CCP’s reference point in the status quo that existed when China’s “century of humiliation” began in the mid-nineteenth century, and China in a position of seeking to recover what it has lost. This appears to convey a </w:t>
      </w:r>
      <w:r w:rsidRPr="000335F6">
        <w:rPr>
          <w:sz w:val="16"/>
          <w:szCs w:val="16"/>
        </w:rPr>
        <w:t>message that Beijing is willing to run relatively high risks to prevent any Taiwanese move toward independence. But it may also be simple posturing, and it is left to the statesmen of other countries to figure out which it is. Finally, many of the recent advances in the behavioral sciences focus on individual, rather than collective, decision-making. As the work of Simon, March, Marshall, Cyert, Roberta Wohlstetter, and Allison demonstrates, even in governments that operate under the thumb of a tyrant like Mao or Stalin, the decision-maker is typically influenced significantly by bureaucratic actors and organizational preferences. As Richard Thaler observed,</w:t>
      </w:r>
      <w:r w:rsidRPr="000335F6">
        <w:t xml:space="preserve"> “</w:t>
      </w:r>
      <w:r w:rsidRPr="000335F6">
        <w:rPr>
          <w:rStyle w:val="StyleUnderline"/>
        </w:rPr>
        <w:t xml:space="preserve">Perhaps the most important conclusion to be reached from this research is that making generalizations about risk-taking preferences is difficult. General tendencies can be reversed by a simple reframing of options. This result points out how difficult it is to predict behavior. </w:t>
      </w:r>
    </w:p>
    <w:p w14:paraId="1F50D06C" w14:textId="77777777" w:rsidR="000335F6" w:rsidRPr="000335F6" w:rsidRDefault="000335F6" w:rsidP="006F2B84">
      <w:pPr>
        <w:rPr>
          <w:rStyle w:val="StyleUnderline"/>
        </w:rPr>
      </w:pPr>
    </w:p>
    <w:p w14:paraId="06C4BE7A" w14:textId="77777777" w:rsidR="006F2B84" w:rsidRPr="000335F6" w:rsidRDefault="006F2B84" w:rsidP="006F2B84">
      <w:pPr>
        <w:pStyle w:val="Heading4"/>
        <w:rPr>
          <w:rFonts w:cs="Times New Roman"/>
        </w:rPr>
      </w:pPr>
      <w:r w:rsidRPr="000335F6">
        <w:rPr>
          <w:rFonts w:cs="Times New Roman"/>
        </w:rPr>
        <w:t>This is particularly true in the context of Russia. Russia’s willingness to use nuclear weapons as conventional warfare subverts traditional understanding of deterrence</w:t>
      </w:r>
    </w:p>
    <w:p w14:paraId="44CC1221" w14:textId="77777777" w:rsidR="006F2B84" w:rsidRPr="000335F6" w:rsidRDefault="006F2B84" w:rsidP="006F2B84">
      <w:r w:rsidRPr="000335F6">
        <w:t xml:space="preserve">Andrew F. </w:t>
      </w:r>
      <w:r w:rsidRPr="000335F6">
        <w:rPr>
          <w:rStyle w:val="Style13ptBold"/>
        </w:rPr>
        <w:t>Krepinevich</w:t>
      </w:r>
      <w:r w:rsidRPr="000335F6">
        <w:t xml:space="preserve">, Jr., Senior fellow @ the Hudson Institute, dedicated to developing strategies for international peace and relations; “The Decline of Deterrence”, pgs. 6-8; March </w:t>
      </w:r>
      <w:r w:rsidRPr="000335F6">
        <w:rPr>
          <w:rStyle w:val="Style13ptBold"/>
        </w:rPr>
        <w:t>2019</w:t>
      </w:r>
      <w:r w:rsidRPr="000335F6">
        <w:t xml:space="preserve"> Publication; Hudson Institute; </w:t>
      </w:r>
      <w:hyperlink r:id="rId51" w:history="1">
        <w:r w:rsidRPr="000335F6">
          <w:rPr>
            <w:rStyle w:val="Hyperlink"/>
          </w:rPr>
          <w:t>https://s3.amazonaws.com/media.hudson.org/Krepinevich%20Decline%20of%20Deterrence%20final%20WEB.pdf</w:t>
        </w:r>
      </w:hyperlink>
      <w:r w:rsidRPr="000335F6">
        <w:t xml:space="preserve"> JEJP </w:t>
      </w:r>
    </w:p>
    <w:p w14:paraId="63E06496" w14:textId="7A58843D" w:rsidR="006F2B84" w:rsidRDefault="006F2B84" w:rsidP="006F2B84">
      <w:pPr>
        <w:rPr>
          <w:sz w:val="16"/>
        </w:rPr>
      </w:pPr>
      <w:r w:rsidRPr="000335F6">
        <w:rPr>
          <w:sz w:val="16"/>
        </w:rPr>
        <w:t xml:space="preserve">That said, the international system is entering a new, more contentious era. </w:t>
      </w:r>
      <w:r w:rsidRPr="000335F6">
        <w:rPr>
          <w:rStyle w:val="StyleUnderline"/>
        </w:rPr>
        <w:t>The “unipolar era” that followed the Cold War and that saw the United States enjoy a rare period of singular military dominance has passed into history</w:t>
      </w:r>
      <w:r w:rsidRPr="000335F6">
        <w:rPr>
          <w:sz w:val="16"/>
        </w:rPr>
        <w:t xml:space="preserve">. </w:t>
      </w:r>
      <w:r w:rsidRPr="000335F6">
        <w:rPr>
          <w:rStyle w:val="StyleUnderline"/>
        </w:rPr>
        <w:t xml:space="preserve">Not only is military power becoming more </w:t>
      </w:r>
      <w:r w:rsidRPr="000335F6">
        <w:rPr>
          <w:rStyle w:val="Emphasis"/>
        </w:rPr>
        <w:t>diffused</w:t>
      </w:r>
      <w:r w:rsidRPr="000335F6">
        <w:rPr>
          <w:rStyle w:val="StyleUnderline"/>
        </w:rPr>
        <w:t>,</w:t>
      </w:r>
      <w:r w:rsidRPr="000335F6">
        <w:rPr>
          <w:sz w:val="16"/>
        </w:rPr>
        <w:t xml:space="preserve"> thanks to the introduction of new kinds of military capability</w:t>
      </w:r>
      <w:r w:rsidRPr="000335F6">
        <w:rPr>
          <w:rStyle w:val="StyleUnderline"/>
        </w:rPr>
        <w:t>; it is also becoming increasingly multidimensional</w:t>
      </w:r>
      <w:r w:rsidRPr="000335F6">
        <w:rPr>
          <w:sz w:val="16"/>
        </w:rPr>
        <w:t xml:space="preserve">. Moreover, military competitions have expanded progressively into new parts of the globe and new domains to include space, cyberspace, and the seabed. Given these and other ongoing changes in the international security environment, it seems fair to ask: </w:t>
      </w:r>
      <w:r w:rsidRPr="000335F6">
        <w:rPr>
          <w:rStyle w:val="StyleUnderline"/>
        </w:rPr>
        <w:t>Will strategies relying primarily on deterrence prove as effective in the coming years as they did during the Cold War and unipolar eras?</w:t>
      </w:r>
      <w:r w:rsidRPr="000335F6">
        <w:rPr>
          <w:sz w:val="16"/>
        </w:rPr>
        <w:t xml:space="preserve"> This study finds </w:t>
      </w:r>
      <w:r w:rsidRPr="000335F6">
        <w:rPr>
          <w:rStyle w:val="StyleUnderline"/>
        </w:rPr>
        <w:t xml:space="preserve">that changes in the geopolitical and military-technical environments are </w:t>
      </w:r>
      <w:r w:rsidRPr="000335F6">
        <w:rPr>
          <w:rStyle w:val="Emphasis"/>
        </w:rPr>
        <w:t>eroding the effectiveness</w:t>
      </w:r>
      <w:r w:rsidRPr="000335F6">
        <w:rPr>
          <w:rStyle w:val="StyleUnderline"/>
        </w:rPr>
        <w:t xml:space="preserve"> of strategies based on deterrence. Moreover, relatively recent revelations of Cold War history and advances in the behavioral sciences raise important concerns regarding our understanding of how deterrence has worked in the past, as well as its limitations going forward. </w:t>
      </w:r>
      <w:r w:rsidRPr="000335F6">
        <w:rPr>
          <w:sz w:val="16"/>
        </w:rPr>
        <w:t xml:space="preserve">In brief, </w:t>
      </w:r>
      <w:r w:rsidRPr="000335F6">
        <w:rPr>
          <w:rStyle w:val="StyleUnderline"/>
        </w:rPr>
        <w:t>the efficacy of deterrence is being challenged across multiple fronts</w:t>
      </w:r>
      <w:r w:rsidRPr="000335F6">
        <w:rPr>
          <w:sz w:val="16"/>
        </w:rPr>
        <w:t>. The United States confronts an international security system which, unlike the system between 1945 and the present, is not bipolar or unipolar, but multipolar</w:t>
      </w:r>
      <w:r w:rsidRPr="000335F6">
        <w:rPr>
          <w:rStyle w:val="StyleUnderline"/>
        </w:rPr>
        <w:t xml:space="preserve">. The emergence of major revisionist great powers in China and Russia, combined with the proliferation of nuclear weapons and other advanced military capabilities to second-tier powers, has increased the number of rivals the United States seeks to deter, providing more opportunities for </w:t>
      </w:r>
      <w:r w:rsidRPr="000335F6">
        <w:rPr>
          <w:rStyle w:val="Emphasis"/>
        </w:rPr>
        <w:t>deterrence to fail</w:t>
      </w:r>
      <w:r w:rsidRPr="000335F6">
        <w:rPr>
          <w:sz w:val="16"/>
        </w:rPr>
        <w:t xml:space="preserve">. With respect to nuclear weapons, the radical reductions in U.S. and Russian Cold War nuclear arsenals, combined with the growth in Chinese, Indian, and Pakistani arsenals, is progressively shifting the competitive environment from the bipolar Cold War framework to a multipolar system. Consequently, </w:t>
      </w:r>
      <w:r w:rsidRPr="000335F6">
        <w:rPr>
          <w:rStyle w:val="StyleUnderline"/>
        </w:rPr>
        <w:t>some nuclear postures that contributed to stability during the Cold War—such as “parity”—may be problematic or even impossible to achieve.</w:t>
      </w:r>
      <w:r w:rsidRPr="000335F6">
        <w:rPr>
          <w:sz w:val="16"/>
        </w:rPr>
        <w:t xml:space="preserve"> The geopolitical environment is also considerably more dynamic than either the Cold War system or the U.S.-dominated unipolar system that followed it. This makes rapid—and potentially highly destabilizing—shifts in geopolitical alignments and </w:t>
      </w:r>
      <w:r w:rsidRPr="000335F6">
        <w:rPr>
          <w:rStyle w:val="StyleUnderline"/>
        </w:rPr>
        <w:t>the military balance</w:t>
      </w:r>
      <w:r w:rsidRPr="000335F6">
        <w:rPr>
          <w:sz w:val="16"/>
        </w:rPr>
        <w:t xml:space="preserve"> relatively more likely, </w:t>
      </w:r>
      <w:r w:rsidRPr="000335F6">
        <w:rPr>
          <w:rStyle w:val="StyleUnderline"/>
        </w:rPr>
        <w:t>present</w:t>
      </w:r>
      <w:r w:rsidRPr="000335F6">
        <w:rPr>
          <w:sz w:val="16"/>
        </w:rPr>
        <w:t xml:space="preserve">ing </w:t>
      </w:r>
      <w:r w:rsidRPr="000335F6">
        <w:rPr>
          <w:rStyle w:val="StyleUnderline"/>
        </w:rPr>
        <w:t>additional challenges to</w:t>
      </w:r>
      <w:r w:rsidRPr="000335F6">
        <w:rPr>
          <w:sz w:val="16"/>
        </w:rPr>
        <w:t xml:space="preserve"> executing </w:t>
      </w:r>
      <w:r w:rsidRPr="000335F6">
        <w:rPr>
          <w:rStyle w:val="StyleUnderline"/>
        </w:rPr>
        <w:t>strategies relying</w:t>
      </w:r>
      <w:r w:rsidRPr="000335F6">
        <w:rPr>
          <w:sz w:val="16"/>
        </w:rPr>
        <w:t xml:space="preserve"> primarily </w:t>
      </w:r>
      <w:r w:rsidRPr="000335F6">
        <w:rPr>
          <w:rStyle w:val="StyleUnderline"/>
        </w:rPr>
        <w:t>on deterrence</w:t>
      </w:r>
      <w:r w:rsidRPr="000335F6">
        <w:rPr>
          <w:sz w:val="16"/>
        </w:rPr>
        <w:t>. Conventional weapons have become increasingly precise, capable of effectively striking some targets once reserved solely for nuclear weapons</w:t>
      </w:r>
      <w:r w:rsidRPr="000335F6">
        <w:rPr>
          <w:rStyle w:val="StyleUnderline"/>
        </w:rPr>
        <w:t>. Advances in their design have enabled the fielding of increasingly discriminate weapons.</w:t>
      </w:r>
      <w:r w:rsidRPr="000335F6">
        <w:rPr>
          <w:sz w:val="16"/>
        </w:rPr>
        <w:t xml:space="preserve"> </w:t>
      </w:r>
      <w:r w:rsidRPr="000335F6">
        <w:rPr>
          <w:rStyle w:val="StyleUnderline"/>
        </w:rPr>
        <w:t>Thus the clear distinction that existed for most of the Cold War between conventional and nuclear weapons has become progressively blurred. Yet despite this trend, a significant number of Western political leaders believe nuclear weapons’ only use is to deter others from employing nuclear weapons</w:t>
      </w:r>
      <w:r w:rsidRPr="000335F6">
        <w:rPr>
          <w:sz w:val="16"/>
        </w:rPr>
        <w:t xml:space="preserve">. This perceived decoupling could lower the perceived risks of waging conventional war. On the other hand, some civilian and military leaders </w:t>
      </w:r>
      <w:r w:rsidRPr="000335F6">
        <w:rPr>
          <w:rStyle w:val="StyleUnderline"/>
        </w:rPr>
        <w:t>in countries like</w:t>
      </w:r>
      <w:r w:rsidRPr="000335F6">
        <w:rPr>
          <w:sz w:val="16"/>
        </w:rPr>
        <w:t xml:space="preserve"> China and </w:t>
      </w:r>
      <w:r w:rsidRPr="000335F6">
        <w:rPr>
          <w:rStyle w:val="StyleUnderline"/>
        </w:rPr>
        <w:t>Russia</w:t>
      </w:r>
      <w:r w:rsidRPr="000335F6">
        <w:rPr>
          <w:sz w:val="16"/>
        </w:rPr>
        <w:t xml:space="preserve"> assert that </w:t>
      </w:r>
      <w:r w:rsidRPr="000335F6">
        <w:rPr>
          <w:rStyle w:val="StyleUnderline"/>
        </w:rPr>
        <w:t>certain types of nuclear weapons are</w:t>
      </w:r>
      <w:r w:rsidRPr="000335F6">
        <w:rPr>
          <w:sz w:val="16"/>
        </w:rPr>
        <w:t>, in some cases</w:t>
      </w:r>
      <w:r w:rsidRPr="000335F6">
        <w:rPr>
          <w:rStyle w:val="StyleUnderline"/>
        </w:rPr>
        <w:t>, available for use in a major conventional war.</w:t>
      </w:r>
      <w:r w:rsidRPr="000335F6">
        <w:rPr>
          <w:sz w:val="16"/>
        </w:rPr>
        <w:t xml:space="preserve"> </w:t>
      </w:r>
      <w:r w:rsidRPr="000335F6">
        <w:rPr>
          <w:rStyle w:val="StyleUnderline"/>
        </w:rPr>
        <w:t>Deterrence may be compromised if Western leaders see the risks that nuclear weapons will be employed in a conventional war</w:t>
      </w:r>
      <w:r w:rsidRPr="000335F6">
        <w:rPr>
          <w:sz w:val="16"/>
        </w:rPr>
        <w:t xml:space="preserve"> as minimal, while the Chinese and Russians view these weapons as available for use. The introduction of cyberweapons, with their enormous but untested potential, has further muddied the deterrence waters. Insofar as cyberweapons reduce senior decision-makers’ confidence in their early warning and command-and-control (C2) systems, they may be compelled to delegate nuclear (or strategic) force release authority to subordinate commanders, increasing substantially the number of individuals who can authorize a strategic attack. </w:t>
      </w:r>
      <w:r w:rsidRPr="000335F6">
        <w:rPr>
          <w:rStyle w:val="StyleUnderline"/>
        </w:rPr>
        <w:t>If even one of these individuals is more risk tolerant than their senior decision-maker(s), deterrence will be weakened</w:t>
      </w:r>
      <w:r w:rsidRPr="000335F6">
        <w:rPr>
          <w:sz w:val="16"/>
        </w:rPr>
        <w:t xml:space="preserve">. If the prospective attacker’s decision-makers believe the effectiveness of a rival’s early warning and C2 systems is significantly compromised, this would logically reduce the anticipated costs (and risks) of executing a surprise attack during a crisis, all other factors being equal. If so, the efficacy of deterrence would be diminished. The uncertainty over the relative value and effectiveness of these military capabilities is further complicated by the long absence of war between major military powers, which provides the ultimate test of military systems, force structures, and the doctrines governing their employment. </w:t>
      </w:r>
      <w:r w:rsidRPr="000335F6">
        <w:rPr>
          <w:rStyle w:val="StyleUnderline"/>
        </w:rPr>
        <w:t xml:space="preserve">As time passes, uncertainty increases with respect to the true nuclear, conventional, and cyber military balances and their interrelationships. </w:t>
      </w:r>
      <w:r w:rsidRPr="000335F6">
        <w:rPr>
          <w:sz w:val="16"/>
        </w:rPr>
        <w:t>The introduction of new capabilities will complicate matters even further. This heightens the chances that prospective belligerents will reach significantly different conclusions about the true military balance and, by extension, the risks of pursuing a proscribed course of action.</w:t>
      </w:r>
    </w:p>
    <w:p w14:paraId="30D62387" w14:textId="77777777" w:rsidR="000335F6" w:rsidRPr="000335F6" w:rsidRDefault="000335F6" w:rsidP="000335F6"/>
    <w:p w14:paraId="327FBE36" w14:textId="77777777" w:rsidR="006F2B84" w:rsidRPr="000335F6" w:rsidRDefault="006F2B84" w:rsidP="006F2B84">
      <w:pPr>
        <w:pStyle w:val="Heading4"/>
        <w:rPr>
          <w:rFonts w:cs="Times New Roman"/>
        </w:rPr>
      </w:pPr>
      <w:r w:rsidRPr="000335F6">
        <w:rPr>
          <w:rFonts w:cs="Times New Roman"/>
        </w:rPr>
        <w:t>Ending these arm sales would signal a shift in US orientation towards Ukraine—it’s sufficient to prevent crisis.</w:t>
      </w:r>
    </w:p>
    <w:p w14:paraId="69B0F0C9" w14:textId="77777777" w:rsidR="006F2B84" w:rsidRPr="000335F6" w:rsidRDefault="006F2B84" w:rsidP="006F2B84">
      <w:pPr>
        <w:rPr>
          <w:rStyle w:val="Hyperlink"/>
        </w:rPr>
      </w:pPr>
      <w:r w:rsidRPr="000335F6">
        <w:t xml:space="preserve">Brendan </w:t>
      </w:r>
      <w:r w:rsidRPr="000335F6">
        <w:rPr>
          <w:rStyle w:val="Style13ptBold"/>
        </w:rPr>
        <w:t>Chrzanowski</w:t>
      </w:r>
      <w:r w:rsidRPr="000335F6">
        <w:t>, Navy Veteran and student in NYU global affairs graduate program, 9-5-</w:t>
      </w:r>
      <w:r w:rsidRPr="000335F6">
        <w:rPr>
          <w:rStyle w:val="Style13ptBold"/>
        </w:rPr>
        <w:t>2018</w:t>
      </w:r>
      <w:r w:rsidRPr="000335F6">
        <w:t xml:space="preserve">, "Arming Ukraine: Practicalities and Implications," Real Clear Defense, a creation of the Pentagon and Hill staff on the armed services committee to provide news concerning defense, </w:t>
      </w:r>
      <w:hyperlink r:id="rId52" w:history="1">
        <w:r w:rsidRPr="000335F6">
          <w:rPr>
            <w:rStyle w:val="Hyperlink"/>
          </w:rPr>
          <w:t>https://www.realcleardefense.com/articles/2018/09/05/arming_ukraine_practicalities_and_implications_113769.html</w:t>
        </w:r>
      </w:hyperlink>
      <w:r w:rsidRPr="000335F6">
        <w:rPr>
          <w:rStyle w:val="Hyperlink"/>
        </w:rPr>
        <w:t xml:space="preserve"> JEJP</w:t>
      </w:r>
    </w:p>
    <w:p w14:paraId="441240B0" w14:textId="77777777" w:rsidR="006F2B84" w:rsidRPr="000335F6" w:rsidRDefault="006F2B84" w:rsidP="006F2B84">
      <w:r w:rsidRPr="000335F6">
        <w:rPr>
          <w:rStyle w:val="Hyperlink"/>
        </w:rPr>
        <w:t>**Minsk Agreement was a ceasefire agreement signed by Russia, Ukraine, and two others which prevents nations from putting arms into Donbass</w:t>
      </w:r>
    </w:p>
    <w:p w14:paraId="0B486879" w14:textId="221DC631" w:rsidR="006F2B84" w:rsidRDefault="006F2B84" w:rsidP="006F2B84">
      <w:pPr>
        <w:rPr>
          <w:sz w:val="16"/>
        </w:rPr>
      </w:pPr>
      <w:r w:rsidRPr="000335F6">
        <w:rPr>
          <w:rStyle w:val="StyleUnderline"/>
        </w:rPr>
        <w:t>America’s recent decision to authorize the sale and delivery of Javelin anti-tank missile systems to Ukraine was shortsighted and dangerous to all parties involve</w:t>
      </w:r>
      <w:r w:rsidRPr="000335F6">
        <w:rPr>
          <w:sz w:val="16"/>
        </w:rPr>
        <w:t>d.[1] The provision of the Javelin weapons system, in particular, serves as little more than a symbolic gesture. In the end</w:t>
      </w:r>
      <w:r w:rsidRPr="000335F6">
        <w:rPr>
          <w:rStyle w:val="StyleUnderline"/>
        </w:rPr>
        <w:t>, the authorization will likely prove a maneuver in optics, not strategy.</w:t>
      </w:r>
      <w:r w:rsidRPr="000335F6">
        <w:rPr>
          <w:sz w:val="16"/>
        </w:rPr>
        <w:t xml:space="preserve"> Furthermore, recent developments suggest the Ukrainian government, in an effort to secure the deal, may have interfered with the ongoing special counsel investigation in the United States.[2] The following delineates the reasoning behind this conclusion, puts forward some of the stronger arguments in favor of the authorization, and describes why they are misguided.</w:t>
      </w:r>
      <w:r w:rsidRPr="000335F6">
        <w:rPr>
          <w:rStyle w:val="StyleUnderline"/>
        </w:rPr>
        <w:t xml:space="preserve"> Amid the fraught U.S.-Russia relations of late, it is vital for American policymakers to consider each geopolitical decision with the utmost care, ensuring the best interests of the United States and her allies are always kept in mind.</w:t>
      </w:r>
      <w:r w:rsidRPr="000335F6">
        <w:rPr>
          <w:sz w:val="16"/>
        </w:rPr>
        <w:t xml:space="preserve">[3] </w:t>
      </w:r>
      <w:r w:rsidRPr="000335F6">
        <w:rPr>
          <w:rStyle w:val="StyleUnderline"/>
        </w:rPr>
        <w:t>An appropriate policy would include</w:t>
      </w:r>
      <w:r w:rsidRPr="000335F6">
        <w:rPr>
          <w:rStyle w:val="Emphasis"/>
        </w:rPr>
        <w:t xml:space="preserve"> forgoing any further sale of lethal weaponry</w:t>
      </w:r>
      <w:r w:rsidRPr="000335F6">
        <w:rPr>
          <w:sz w:val="16"/>
        </w:rPr>
        <w:t xml:space="preserve">, </w:t>
      </w:r>
      <w:r w:rsidRPr="000335F6">
        <w:rPr>
          <w:rStyle w:val="StyleUnderline"/>
        </w:rPr>
        <w:t>replacing it instead with increased funds and non-lethal materiel such as counter-electronic warfare (EW) technology and the deployment of additional troops on a strictly train-and-advise basis. The conflict in Eastern Ukraine has claimed over 10,000 lives and forced over a million more to flee their homes.[4] Taking these figures into consideration</w:t>
      </w:r>
      <w:r w:rsidRPr="000335F6">
        <w:rPr>
          <w:sz w:val="16"/>
        </w:rPr>
        <w:t xml:space="preserve">, it is evident that decisive action is necessary; thus far, </w:t>
      </w:r>
      <w:r w:rsidRPr="000335F6">
        <w:rPr>
          <w:rStyle w:val="StyleUnderline"/>
        </w:rPr>
        <w:t>however</w:t>
      </w:r>
      <w:r w:rsidRPr="000335F6">
        <w:rPr>
          <w:rStyle w:val="Emphasis"/>
        </w:rPr>
        <w:t xml:space="preserve">, the United States has taken the wrong approach. </w:t>
      </w:r>
      <w:r w:rsidRPr="000335F6">
        <w:rPr>
          <w:sz w:val="16"/>
        </w:rPr>
        <w:t>Arming Ukraine</w:t>
      </w:r>
      <w:r w:rsidRPr="000335F6">
        <w:rPr>
          <w:rStyle w:val="Emphasis"/>
        </w:rPr>
        <w:t xml:space="preserve"> </w:t>
      </w:r>
      <w:r w:rsidRPr="000335F6">
        <w:rPr>
          <w:sz w:val="16"/>
        </w:rPr>
        <w:t xml:space="preserve">with Javelin anti-tank missiles </w:t>
      </w:r>
      <w:r w:rsidRPr="000335F6">
        <w:rPr>
          <w:rStyle w:val="StyleUnderline"/>
        </w:rPr>
        <w:t>runs the risk of reigniting what has become a relatively static engagement between the Ukrainian Army and Russian-backed separatists.[</w:t>
      </w:r>
      <w:r w:rsidRPr="000335F6">
        <w:rPr>
          <w:sz w:val="16"/>
        </w:rPr>
        <w:t xml:space="preserve">5] </w:t>
      </w:r>
      <w:r w:rsidRPr="000335F6">
        <w:rPr>
          <w:rStyle w:val="StyleUnderline"/>
        </w:rPr>
        <w:t xml:space="preserve">Skirmishes occur on a daily basis, and casualties continue to accrue, but </w:t>
      </w:r>
      <w:r w:rsidRPr="000335F6">
        <w:rPr>
          <w:rStyle w:val="Emphasis"/>
        </w:rPr>
        <w:t>a sudden injection of Western munitions into the hands of the Ukrainian Army is likely to prompt a disproportionate response from the side of the Russians</w:t>
      </w:r>
      <w:r w:rsidRPr="000335F6">
        <w:rPr>
          <w:rStyle w:val="StyleUnderline"/>
        </w:rPr>
        <w:t>, a reaction not without historical precedence</w:t>
      </w:r>
      <w:r w:rsidRPr="000335F6">
        <w:rPr>
          <w:sz w:val="16"/>
        </w:rPr>
        <w:t xml:space="preserve">.[6] Assuming the Russians respond not in kind, but with asymmetric force, where does that leave the United States? Is the United States to perpetually provide bigger and better arms as the process persists in some sort of vicious iteration of Robert Jervis’s spiral model?[7] </w:t>
      </w:r>
      <w:r w:rsidRPr="000335F6">
        <w:rPr>
          <w:rStyle w:val="StyleUnderline"/>
        </w:rPr>
        <w:t>For now, Russia has far more at stake in this conflict. With his population’s support and at least six more years at the helm, Vladimir Putin can and will broaden his country’s efforts in the region if need be</w:t>
      </w:r>
      <w:r w:rsidRPr="000335F6">
        <w:rPr>
          <w:sz w:val="16"/>
        </w:rPr>
        <w:t>.[8] Even if the United States were committed to meet every response with more firepower, the Russians have the overwhelming advantage of geography. Russia’s shared border with Ukraine, one that is reportedly near-impossible to effectively monitor, enables expedited resupplies.[9] Putin’s relative autonomy in terms of foreign policy decisions also adds to the potential for a rapid response. Furthermore</w:t>
      </w:r>
      <w:r w:rsidRPr="000335F6">
        <w:rPr>
          <w:rStyle w:val="StyleUnderline"/>
        </w:rPr>
        <w:t xml:space="preserve">, it is prudent to consider how Ukrainians may interpret the </w:t>
      </w:r>
      <w:r w:rsidRPr="000335F6">
        <w:rPr>
          <w:rStyle w:val="Emphasis"/>
        </w:rPr>
        <w:t>signaling</w:t>
      </w:r>
      <w:r w:rsidRPr="000335F6">
        <w:rPr>
          <w:rStyle w:val="StyleUnderline"/>
        </w:rPr>
        <w:t xml:space="preserve"> of receiving lethal arms from America. Inspired by the renewed and augmented support of the Americans, this move could embolden Ukrainians to begin launching assaults, thus producing an avoidable escalation scenario. Many like to frame the conversation as providing so-called defensive weapons rather than offensive, but in reality, there is no logical distinction between the two.[</w:t>
      </w:r>
      <w:r w:rsidRPr="000335F6">
        <w:rPr>
          <w:sz w:val="16"/>
        </w:rPr>
        <w:t xml:space="preserve">10] </w:t>
      </w:r>
      <w:r w:rsidRPr="000335F6">
        <w:rPr>
          <w:rStyle w:val="StyleUnderline"/>
        </w:rPr>
        <w:t>The Ukrainians using these weapons to go on an offensive, making the U.S. an indirect accomplice in violating the Minsk Agreement, remains a real possibility and a real concern of those monitoring the situation closely</w:t>
      </w:r>
      <w:r w:rsidRPr="000335F6">
        <w:rPr>
          <w:sz w:val="16"/>
        </w:rPr>
        <w:t xml:space="preserve">.[11] From a purely practical standpoint, providing Ukraine with Javelins makes little sense. While the provision of such weapons would certainly generate substantial repercussions due to the symbolism of the action, their usefulness on the battlefield would be virtually imperceptible. In fact, former commander of U.S. Army Europe remarked in 2015 that the Ukrainian Army having Javelin missiles “would not change the situation strategically in a positive way.”[12] </w:t>
      </w:r>
      <w:r w:rsidRPr="000335F6">
        <w:rPr>
          <w:rStyle w:val="StyleUnderline"/>
        </w:rPr>
        <w:t>Ukraine has no need for Javelin missiles, as it already produces its own comparable varieties of anti-tank weaponry.[13] The Ukrainian Army is well-equipped for situations that require anti-tank capabilities, thus it is redundant to provide them with more. Furthermore, the conflict has largely steered away from tank warfare, further highlighting the superfluity of Javelin sales.[</w:t>
      </w:r>
      <w:r w:rsidRPr="000335F6">
        <w:rPr>
          <w:sz w:val="16"/>
        </w:rPr>
        <w:t xml:space="preserve">14] </w:t>
      </w:r>
      <w:r w:rsidRPr="000335F6">
        <w:rPr>
          <w:rStyle w:val="StyleUnderline"/>
        </w:rPr>
        <w:t>The provision of other lethal arms in general is similarly excessive.</w:t>
      </w:r>
      <w:r w:rsidRPr="000335F6">
        <w:rPr>
          <w:sz w:val="16"/>
        </w:rPr>
        <w:t xml:space="preserve"> Since the outbreak of the conflict, the Ukrainian Army has improved its capabilities in almost every aspect of warfare by orders of magnitude. Ukraine’s current air, land, and sea means are unrecognizable in comparison to those of 2014.[15] If anything, the United States should be increasing support to help Ukraine counter the innovative electronic warfare the Russian-backed separatists are waging in the east.[16] An electronic warfare package would be immensely more advantageous to the effort in Ukraine. The package could include products such as the THOR III, CREW jammer, or MODI II systems, as well as a contingent of U.S. electronic warfare specialists to train Ukrainian soldiers using a strategy akin to the one released by the Pentagon in 2017.[17] This recent Department of Defense approach lays emphasis on the integration of burgeoning electronic warfare capabilities throughout the gamut of military operations, the use of cost-effective technology in lieu of conventional arms, and the coordination of preparedness training for the rigors of conflict in the electromagnetic spectrum.[18] These systems, among others, could make a genuine difference in an electronic warfare space currently dominated by the Russians.[19] As an added benefit, Ukrainian troops could later be debriefed by their American counterparts on how the technology fared in real-world application against the current leader in electronic warfare tactics, providing valuable insight to be used in future strategic planning. To further assist, the United States could take the advice of a February 2018 Carnegie report, which suggests the problem the Ukrainian Army faces now is not one of hardware, but of structure, and a key component of successful reform is the expansion of Western training efforts.[20] It is also imperative to acknowledge the likelihood of American-made weapons systems winding up in the hands other than those for whom they were intended. Time and again, U.S.-supplied weapons are either stolen from the anticipated beneficiary or never make it there in the first place. In just the last decade, this happened in Libya, Syria, Iraq, Afghanistan, Somalia, Yemen, and Mexico.[21] In Ukraine, the worry would be that the Javelins provided by America could make their way into the arms of either some sort of extremist Ukrainian militia such as the Azov Battalion or the very same Russian-backed separatists the weapons were meant to combat.[22] </w:t>
      </w:r>
      <w:r w:rsidRPr="000335F6">
        <w:rPr>
          <w:rStyle w:val="StyleUnderline"/>
        </w:rPr>
        <w:t>The Ukrainian Army has lost control of countless weapons that have then found their way onto the streets and online marketplaces</w:t>
      </w:r>
      <w:r w:rsidRPr="000335F6">
        <w:rPr>
          <w:sz w:val="16"/>
        </w:rPr>
        <w:t>.[23</w:t>
      </w:r>
      <w:r w:rsidRPr="000335F6">
        <w:rPr>
          <w:rStyle w:val="StyleUnderline"/>
        </w:rPr>
        <w:t>] In one instance, Ukrainian Army vehicles were taken by separatists in broad daylight and subsequently paraded about.</w:t>
      </w:r>
      <w:r w:rsidRPr="000335F6">
        <w:rPr>
          <w:sz w:val="16"/>
        </w:rPr>
        <w:t xml:space="preserve">[24] More importantly, non-lethal U.S. military equipment, such as mortar-tracking radar technology given to Ukraine in 2015, was stolen by the separatists not long after delivery.[25] Assuming such a risk with lethal weaponry is needless and should, under present circumstances, be avoided. The advocates of arming Ukraine cite a number of well-intentioned, yet nebulous and, in some cases, erroneous motives for their position. </w:t>
      </w:r>
      <w:r w:rsidRPr="000335F6">
        <w:rPr>
          <w:rStyle w:val="StyleUnderline"/>
        </w:rPr>
        <w:t>The primary argument is that the United States must support the independence of a democratic, potential future NATO member.[26] The problem with this particular belief is that the United States is and has been supporting the independence of Ukraine for years.[27] Since the outset of the conflict, the United States has provided over $1.3 billion in monetary assistance, training, and non-lethal materiel such as radar, surveillance, and vehicles.[28] As argued above, there is no practical need for the provision of lethal arms, so the support for Ukrainian independence is, in effect, being realized. Another argument for arming Ukraine is that doing so strengthens NATO; however, one can argue persuasively that Ukraine is doing just fine without American anti-tank missiles.[29] In the same vein as the strengthening NATO argument, champions for the arming of Ukraine insist that lethal arms from America will enhance European security. European allies of the United States tend to have a different opinion.[</w:t>
      </w:r>
      <w:r w:rsidRPr="000335F6">
        <w:rPr>
          <w:sz w:val="16"/>
        </w:rPr>
        <w:t xml:space="preserve">30] </w:t>
      </w:r>
      <w:r w:rsidRPr="000335F6">
        <w:rPr>
          <w:rStyle w:val="StyleUnderline"/>
        </w:rPr>
        <w:t xml:space="preserve">Representatives of countries located within Europe, such as the former president of France, Francois Hollande; German Chancellor, Angela Merkel; and U.K. national security official, Mark Sedwell, have publicly stated their qualms with a U.S.-provided lethal arms package, </w:t>
      </w:r>
      <w:r w:rsidRPr="000335F6">
        <w:rPr>
          <w:sz w:val="16"/>
        </w:rPr>
        <w:t xml:space="preserve">echoing the concerns outlined above.[31] Also coming from within Europe, the European Council on Foreign Relations has published objections to the idea.[32] In a broader sense, current French president Emmanuel Macron has recently called for Europe to achieve greater defense autonomy and rely less on the United States. In his remarks, he suggested a move towards security cooperation with the Russian Federation if the situation in Donbas deescalates.[33] </w:t>
      </w:r>
      <w:r w:rsidRPr="000335F6">
        <w:rPr>
          <w:rStyle w:val="StyleUnderline"/>
        </w:rPr>
        <w:t>There is no rational basis for providing Ukraine with</w:t>
      </w:r>
      <w:r w:rsidRPr="000335F6">
        <w:rPr>
          <w:sz w:val="16"/>
        </w:rPr>
        <w:t xml:space="preserve"> Javelin missile systems, or </w:t>
      </w:r>
      <w:r w:rsidRPr="000335F6">
        <w:rPr>
          <w:rStyle w:val="StyleUnderline"/>
        </w:rPr>
        <w:t>any</w:t>
      </w:r>
      <w:r w:rsidRPr="000335F6">
        <w:rPr>
          <w:sz w:val="16"/>
        </w:rPr>
        <w:t xml:space="preserve"> other </w:t>
      </w:r>
      <w:r w:rsidRPr="000335F6">
        <w:rPr>
          <w:rStyle w:val="Emphasis"/>
        </w:rPr>
        <w:t>lethal weaponry</w:t>
      </w:r>
      <w:r w:rsidRPr="000335F6">
        <w:rPr>
          <w:sz w:val="16"/>
        </w:rPr>
        <w:t xml:space="preserve">. Such a move has no positive effect for the Ukrainians on the battlefield. Instead, the United States is undertaking several wholly preventable risks with the prospect of realizing zero strategic ends. The Ukrainian armed forces are capable of sustaining their mission domestically. Arming Ukraine is symbolically moral, but chances an increase in hostilities that could devolve into a tit-for-tat proxy war, or worse. An entirely new U.S. policy towards Ukraine is unnecessary. Rather, the existing policy of supporting Ukraine is in need of amending, which can be achieved by a collaborative approach on the part of Congress and the executive branch. A three-pronged strategy is the best means of modifying the current U.S. strategy. First and foremost, </w:t>
      </w:r>
      <w:r w:rsidRPr="000335F6">
        <w:rPr>
          <w:rStyle w:val="Emphasis"/>
        </w:rPr>
        <w:t>the U.S. must transition from the provision of lethal means</w:t>
      </w:r>
      <w:r w:rsidRPr="000335F6">
        <w:rPr>
          <w:sz w:val="16"/>
        </w:rPr>
        <w:t xml:space="preserve">, to non-lethal aid paired with an advisory presence focused on countering Russian electronic warfare capabilities. Next, in lieu of any further weapons deals, Congress should author and pass a bill that allocates increased funds to be used in providing Ukraine with non-lethal materiel, surveillance drones, and, most importantly, counter-electronic warfare technology. Finally, Congress should petition the president to authorize not only the aforementioned equipment-provision bill, but also the deployment of additional troops, with a non-combat mandate, to assist the Ukrainian military with training and structural reforms. </w:t>
      </w:r>
    </w:p>
    <w:p w14:paraId="6B48F89A" w14:textId="77777777" w:rsidR="000335F6" w:rsidRPr="000335F6" w:rsidRDefault="000335F6" w:rsidP="000335F6"/>
    <w:p w14:paraId="60ED0592" w14:textId="5951B487" w:rsidR="008A6925" w:rsidRDefault="00833CD3" w:rsidP="008A6925">
      <w:pPr>
        <w:pStyle w:val="Heading3"/>
        <w:rPr>
          <w:rFonts w:cs="Times New Roman"/>
        </w:rPr>
      </w:pPr>
      <w:r>
        <w:rPr>
          <w:rFonts w:cs="Times New Roman"/>
        </w:rPr>
        <w:t xml:space="preserve">Next is the </w:t>
      </w:r>
      <w:r w:rsidRPr="000335F6">
        <w:rPr>
          <w:rFonts w:cs="Times New Roman"/>
        </w:rPr>
        <w:t xml:space="preserve">TERRORISM </w:t>
      </w:r>
      <w:r w:rsidR="008A6925" w:rsidRPr="000335F6">
        <w:rPr>
          <w:rFonts w:cs="Times New Roman"/>
        </w:rPr>
        <w:t>Adv</w:t>
      </w:r>
      <w:r>
        <w:rPr>
          <w:rFonts w:cs="Times New Roman"/>
        </w:rPr>
        <w:t>antage</w:t>
      </w:r>
    </w:p>
    <w:p w14:paraId="70A8F7AD" w14:textId="77777777" w:rsidR="000335F6" w:rsidRPr="000335F6" w:rsidRDefault="000335F6" w:rsidP="000335F6"/>
    <w:p w14:paraId="3F4058B7" w14:textId="77777777" w:rsidR="008A6925" w:rsidRPr="000335F6" w:rsidRDefault="008A6925" w:rsidP="008A6925">
      <w:pPr>
        <w:pStyle w:val="Heading4"/>
        <w:rPr>
          <w:rFonts w:cs="Times New Roman"/>
        </w:rPr>
      </w:pPr>
      <w:r w:rsidRPr="000335F6">
        <w:rPr>
          <w:rFonts w:cs="Times New Roman"/>
        </w:rPr>
        <w:t>U.S weapons will be stolen and sold to insurgents and separatists across the globe</w:t>
      </w:r>
    </w:p>
    <w:p w14:paraId="229829CB" w14:textId="77777777" w:rsidR="008A6925" w:rsidRPr="000335F6" w:rsidRDefault="008A6925" w:rsidP="008A6925">
      <w:pPr>
        <w:rPr>
          <w:sz w:val="16"/>
        </w:rPr>
      </w:pPr>
      <w:r w:rsidRPr="000335F6">
        <w:rPr>
          <w:rStyle w:val="Style13ptBold"/>
        </w:rPr>
        <w:t>Grove &amp; Barnes ‘18</w:t>
      </w:r>
      <w:r w:rsidRPr="000335F6">
        <w:rPr>
          <w:sz w:val="16"/>
        </w:rPr>
        <w:t>, Wall Street Journal, By Thomas Grove in Moscow and Julian E. Barnes in Brussels Jan. 4, 2018 7:06 am ET, https://www.wsj.com/articles/u-s-ukraine-try-to-ensure-weapons-dont-fall-to-enemy-1515067601</w:t>
      </w:r>
    </w:p>
    <w:p w14:paraId="428804E5" w14:textId="77777777" w:rsidR="008A6925" w:rsidRPr="000335F6" w:rsidRDefault="008A6925" w:rsidP="008A6925">
      <w:pPr>
        <w:rPr>
          <w:sz w:val="16"/>
        </w:rPr>
      </w:pPr>
      <w:r w:rsidRPr="000335F6">
        <w:rPr>
          <w:sz w:val="16"/>
        </w:rPr>
        <w:t xml:space="preserve">U.S. plans to arm Ukraine infuriated Russia and aggravated deteriorating relations, but </w:t>
      </w:r>
      <w:r w:rsidRPr="000335F6">
        <w:rPr>
          <w:u w:val="single"/>
        </w:rPr>
        <w:t>a bigger worry is the weapons falling into enemy hands—as has happened before. Washington last month decided to send lethal aid to Ukraine to prevent aggression by pro-Russia separatists. T</w:t>
      </w:r>
      <w:r w:rsidRPr="000335F6">
        <w:rPr>
          <w:sz w:val="16"/>
        </w:rPr>
        <w:t xml:space="preserve">he move is meant to keep the simmering conflict from flaring into a hot war by improving government forces’ ability to defend against possible rebel offensives. </w:t>
      </w:r>
      <w:r w:rsidRPr="000335F6">
        <w:rPr>
          <w:u w:val="single"/>
        </w:rPr>
        <w:t xml:space="preserve">But the policy is fraught with potential national-security pitfalls, particularly the risk of the weapons ending up on the other side. </w:t>
      </w:r>
      <w:r w:rsidRPr="000335F6">
        <w:rPr>
          <w:sz w:val="16"/>
        </w:rPr>
        <w:t xml:space="preserve">U.S. officials say they have carefully considered the dangers, taking particular precautions with Javelin anti-tank missiles the Trump administration is sending. Those weapons have been designated for units far back from the eastern Ukraine frontline to ensure that Ukraine doesn’t use them for an offensive push and they aren’t lost to the enemy if the fighting shifts. They will be stored at training centers. American soldiers, who are now at a base in far western Ukraine but could move to bases in more central parts of the country, will regularly check and count them while training units. “There is a [training] package that goes along with the weapons that gives people on our side a lot of reassurance that we will be able to keep tabs on them,” said a senior U.S. official. </w:t>
      </w:r>
      <w:r w:rsidRPr="000335F6">
        <w:rPr>
          <w:u w:val="single"/>
        </w:rPr>
        <w:t>It’s not a theoretical problem. After the U.S. delivered short-range radar systems to Ukraine in 2014, at least one was deployed to the frontline</w:t>
      </w:r>
      <w:r w:rsidRPr="000335F6">
        <w:rPr>
          <w:sz w:val="16"/>
        </w:rPr>
        <w:t xml:space="preserve"> near the eastern city of Debaltseve to detect the site from which rebels were launching artillery attacks. </w:t>
      </w:r>
      <w:r w:rsidRPr="000335F6">
        <w:rPr>
          <w:u w:val="single"/>
        </w:rPr>
        <w:t>Separatist forces overwhelmed the government troops, who fled and left parts of the radar behind. Pro-Kremlin media triumphantly published pictures</w:t>
      </w:r>
      <w:r w:rsidRPr="000335F6">
        <w:rPr>
          <w:sz w:val="16"/>
        </w:rPr>
        <w:t xml:space="preserve"> of the components in their boxes. </w:t>
      </w:r>
      <w:r w:rsidRPr="000335F6">
        <w:rPr>
          <w:u w:val="single"/>
        </w:rPr>
        <w:t xml:space="preserve">“It was interesting to get a look at the American technology,” said Anton Lavrov, an independent Russian military analyst, referring to the published photos. </w:t>
      </w:r>
      <w:r w:rsidRPr="000335F6">
        <w:rPr>
          <w:sz w:val="16"/>
        </w:rPr>
        <w:t xml:space="preserve">A Ukraine military spokesman said it intentionally destroyed parts of the radar system before the withdrawal and immediately informed the U.S. An official close to the Russian defense ministry said the capture was less a military-technology gold mine than a psychological victory and chance for nose-thumbing at U.S. policy. The problem hasn’t been limited to Ukraine. The U.S. provided aid, including training and equipment, to Georgia during its 2008 conflict with Russia-backed separatists in Abkhazia and South Ossetia, and American-issued equipment was captured on Georgian bases. The Russian official said that on a trip to Armenia, he met special forces with U.S. gear, including boots, field jackets and knives, which he said he identified from the brands and make. He said they told him they bought it at an informal street market in Tbilisi, the Georgian capital. Afghan Mujahideen carry a U.S.-made Stinger missile launcher during the battle for Jalalabad, Afghanistan, in 1989. Photo: Robert Nickelsberg/Getty Images A Pentagon spokesman noted that Ukraine and Georgia are required to adopt the same security measures as the U.S. and said it “conducts meticulous evaluations of physical security preparations and capabilities.” </w:t>
      </w:r>
      <w:r w:rsidRPr="000335F6">
        <w:rPr>
          <w:u w:val="single"/>
        </w:rPr>
        <w:t xml:space="preserve">Conflict Armament Research, a group that documents sources of weapons in conflict zones, last month released a report saying the U.S. provided Syrian rebels with arms contributed by North Atlantic Treaty Organization allies, much of it Eastern European surplus, that then made its way into the hands of Islamic State. </w:t>
      </w:r>
      <w:r w:rsidRPr="000335F6">
        <w:rPr>
          <w:sz w:val="16"/>
        </w:rPr>
        <w:t xml:space="preserve">Responding to the report, the Pentagon said it was monitoring alleged misuses and would curtail support for rebels if the weapons were lost. Perhaps most notoriously, the CIA in the 1990s had to buy back Stinger missiles it provided in the 1980s to Afghan Mujahideen fighting the Soviet army, which it has never publicly acknowledged. U.S. officials feared the shoulder-launched missiles could be targeted against commercial jetliners or be used by Taliban forces. Today, arming rebel groups in Syria or Afghanistan is far different from providing arms to the Ukrainian government, the senior U.S. official said. “Basically things work in Ukraine,” the official said. “It is a totally different thing than an ongoing civil war.” Keeping Javelins from the frontline also means they will not have a direct impact on the battlefield. U.S. and Ukraine officials say the importance of the weapons is not to push back separatist troops but to strengthen the diplomatic push to settle the conflict. The Pentagon and State department have argued that supplying lethal weaponry to Ukraine was the right thing to do and wouldn’t escalate the war. Trump administration officials favoring a harder line on Russia have pushed for more robust support. U.S. and Ukraine officials say it is critical the separatists don’t get hold of the Javelin missiles for fear they could be used against Ukrainian tanks </w:t>
      </w:r>
      <w:r w:rsidRPr="000335F6">
        <w:rPr>
          <w:u w:val="single"/>
        </w:rPr>
        <w:t xml:space="preserve">The Russian official indicated the U.S. policy was wise. He suggested separatists or Russia could potentially resell them to a conflict zone where they could be used against U.S. personnel. </w:t>
      </w:r>
      <w:r w:rsidRPr="000335F6">
        <w:rPr>
          <w:sz w:val="16"/>
        </w:rPr>
        <w:t>“I would keep them under lock and key, hundreds of miles from the frontline,” he said. “</w:t>
      </w:r>
      <w:r w:rsidRPr="000335F6">
        <w:rPr>
          <w:u w:val="single"/>
        </w:rPr>
        <w:t>Imagine if they get lost,” the Russian official said. “They won’t be used in the same conflict, but could find their way to an American APC[armored personnel carrier] thousands of miles away, as a kind of lesson.”</w:t>
      </w:r>
      <w:r w:rsidRPr="000335F6">
        <w:rPr>
          <w:sz w:val="16"/>
        </w:rPr>
        <w:t xml:space="preserve"> </w:t>
      </w:r>
    </w:p>
    <w:p w14:paraId="7730AF36" w14:textId="77777777" w:rsidR="008A6925" w:rsidRPr="000335F6" w:rsidRDefault="008A6925" w:rsidP="008A6925">
      <w:pPr>
        <w:rPr>
          <w:sz w:val="16"/>
        </w:rPr>
      </w:pPr>
    </w:p>
    <w:p w14:paraId="21BEABA5" w14:textId="77777777" w:rsidR="008A6925" w:rsidRPr="000335F6" w:rsidRDefault="008A6925" w:rsidP="008A6925">
      <w:pPr>
        <w:pStyle w:val="Heading4"/>
        <w:rPr>
          <w:rFonts w:cs="Times New Roman"/>
        </w:rPr>
      </w:pPr>
      <w:r w:rsidRPr="000335F6">
        <w:rPr>
          <w:rFonts w:cs="Times New Roman"/>
        </w:rPr>
        <w:t xml:space="preserve">Theft would be catastrophic—Javelin missiles massively increase the threat of nuclear terrorism </w:t>
      </w:r>
    </w:p>
    <w:p w14:paraId="2ACBAAB1" w14:textId="77777777" w:rsidR="008A6925" w:rsidRPr="000335F6" w:rsidRDefault="008A6925" w:rsidP="008A6925">
      <w:pPr>
        <w:rPr>
          <w:sz w:val="16"/>
        </w:rPr>
      </w:pPr>
      <w:r w:rsidRPr="000335F6">
        <w:rPr>
          <w:sz w:val="16"/>
        </w:rPr>
        <w:t xml:space="preserve">Abdul </w:t>
      </w:r>
      <w:r w:rsidRPr="000335F6">
        <w:rPr>
          <w:rStyle w:val="Style13ptBold"/>
        </w:rPr>
        <w:t>Mannan ‘8</w:t>
      </w:r>
      <w:r w:rsidRPr="000335F6">
        <w:rPr>
          <w:sz w:val="16"/>
        </w:rPr>
        <w:t xml:space="preserve">, Director, Transport and Waste Safety, Pakistan Nuclear Regulatory Authority, Stimson Center Visiting Fellow,  “PREVENTING NUCLEAR TERRORISM IN PAKISTAN: SABOTAGE OF A SPENT FUEL CASK OR A COMMERCIAL IRRADIATION SOURCE IN TRANSPORT,”  Pakistan's Nuclear Future: Worries Beyond War, The Strategic Studies Institute Publications Office, United States Army War College Edited by NPEC executive director Henry Sokolski - 2008 Jan 2008, </w:t>
      </w:r>
      <w:hyperlink r:id="rId53" w:history="1">
        <w:r w:rsidRPr="000335F6">
          <w:rPr>
            <w:rStyle w:val="Hyperlink"/>
            <w:sz w:val="16"/>
          </w:rPr>
          <w:t>http://www.npolicy.org/books/Pakistans_Nuclear_Worries/Ch7_Mannan.pdf</w:t>
        </w:r>
      </w:hyperlink>
      <w:r w:rsidRPr="000335F6">
        <w:rPr>
          <w:sz w:val="16"/>
        </w:rPr>
        <w:t>, 223-240</w:t>
      </w:r>
    </w:p>
    <w:p w14:paraId="6260024B" w14:textId="77777777" w:rsidR="008A6925" w:rsidRPr="000335F6" w:rsidRDefault="008A6925" w:rsidP="008A6925">
      <w:pPr>
        <w:rPr>
          <w:sz w:val="8"/>
        </w:rPr>
      </w:pPr>
      <w:r w:rsidRPr="000335F6">
        <w:rPr>
          <w:sz w:val="8"/>
          <w:szCs w:val="24"/>
        </w:rPr>
        <w:t xml:space="preserve">NUCLEAR TERRORISM AND PAKISTAN’S VULNERABILITY </w:t>
      </w:r>
      <w:r w:rsidRPr="000335F6">
        <w:rPr>
          <w:szCs w:val="24"/>
          <w:u w:val="single"/>
        </w:rPr>
        <w:t>The threat of terrorism and possible use of nuclear</w:t>
      </w:r>
      <w:r w:rsidRPr="000335F6">
        <w:rPr>
          <w:sz w:val="8"/>
          <w:szCs w:val="24"/>
        </w:rPr>
        <w:t xml:space="preserve">, biological, and chemical (NBC) </w:t>
      </w:r>
      <w:r w:rsidRPr="000335F6">
        <w:rPr>
          <w:szCs w:val="24"/>
          <w:u w:val="single"/>
        </w:rPr>
        <w:t>Weapons by terrorists was</w:t>
      </w:r>
      <w:r w:rsidRPr="000335F6">
        <w:rPr>
          <w:sz w:val="8"/>
          <w:szCs w:val="24"/>
        </w:rPr>
        <w:t xml:space="preserve"> not ignored by many experts. On March 20, 1995, the unimaginable Tokyo subway attack made the threat </w:t>
      </w:r>
      <w:r w:rsidRPr="000335F6">
        <w:rPr>
          <w:szCs w:val="24"/>
          <w:u w:val="single"/>
        </w:rPr>
        <w:t>real</w:t>
      </w:r>
      <w:r w:rsidRPr="000335F6">
        <w:rPr>
          <w:sz w:val="8"/>
          <w:szCs w:val="24"/>
        </w:rPr>
        <w:t xml:space="preserve">. Five coordinated attacks released sarin gas on several lines of </w:t>
      </w:r>
      <w:r w:rsidRPr="000335F6">
        <w:rPr>
          <w:szCs w:val="24"/>
          <w:u w:val="single"/>
        </w:rPr>
        <w:t>the Tokyo subway</w:t>
      </w:r>
      <w:r w:rsidRPr="000335F6">
        <w:rPr>
          <w:sz w:val="8"/>
          <w:szCs w:val="24"/>
        </w:rPr>
        <w:t xml:space="preserve">, killing 12 people and injuring nearly 1,000 others.5 The </w:t>
      </w:r>
      <w:r w:rsidRPr="000335F6">
        <w:rPr>
          <w:szCs w:val="24"/>
          <w:u w:val="single"/>
        </w:rPr>
        <w:t>attack caused massive disruption and widespread fear</w:t>
      </w:r>
      <w:r w:rsidRPr="000335F6">
        <w:rPr>
          <w:sz w:val="8"/>
          <w:szCs w:val="24"/>
        </w:rPr>
        <w:t xml:space="preserve"> in a society that was previously perceived to be virtually free of crime. Considering such risk, the security levels of nuclear power plants and facilities housing nuclear and other radioactive materials were augmented. Still, </w:t>
      </w:r>
      <w:r w:rsidRPr="000335F6">
        <w:rPr>
          <w:szCs w:val="24"/>
          <w:u w:val="single"/>
        </w:rPr>
        <w:t>Americans found the idea of large scale terrorist attacks inconceivable prior to 9/11</w:t>
      </w:r>
      <w:r w:rsidRPr="000335F6">
        <w:rPr>
          <w:sz w:val="8"/>
          <w:szCs w:val="24"/>
        </w:rPr>
        <w:t xml:space="preserve">.6 </w:t>
      </w:r>
      <w:r w:rsidRPr="000335F6">
        <w:rPr>
          <w:szCs w:val="24"/>
          <w:u w:val="single"/>
        </w:rPr>
        <w:t xml:space="preserve">Richard Falkenrath, in his book America’s Achilles’ Heel, recognized U.S. vulnerability to NBC terrorism. He elaborated the consequences of an NBC attack as massive causalities, contamination, panic, degraded response capabilities, economic damage, loss of strategic position, social-psychological damage, and </w:t>
      </w:r>
      <w:r w:rsidRPr="000335F6">
        <w:rPr>
          <w:sz w:val="8"/>
          <w:szCs w:val="24"/>
        </w:rPr>
        <w:t xml:space="preserve">224 </w:t>
      </w:r>
      <w:r w:rsidRPr="000335F6">
        <w:rPr>
          <w:szCs w:val="24"/>
          <w:u w:val="single"/>
        </w:rPr>
        <w:t>political change.</w:t>
      </w:r>
      <w:r w:rsidRPr="000335F6">
        <w:rPr>
          <w:sz w:val="8"/>
          <w:szCs w:val="24"/>
        </w:rPr>
        <w:t xml:space="preserve">7 </w:t>
      </w:r>
      <w:r w:rsidRPr="000335F6">
        <w:rPr>
          <w:szCs w:val="24"/>
          <w:u w:val="single"/>
        </w:rPr>
        <w:t xml:space="preserve">A recent report prepared by Nuclear Consultants of Large &amp; Associates cited an October 16, 2005, news report entitled “Nuke Bomb Plot,” </w:t>
      </w:r>
      <w:r w:rsidRPr="000335F6">
        <w:rPr>
          <w:sz w:val="8"/>
          <w:szCs w:val="24"/>
        </w:rPr>
        <w:t xml:space="preserve">revealing that a group of terrorists acquired detailed plans of Britain’s most sensitive nuclear sites and was planning a terror attack on a major nuclear target in the United Kingdom (UK).8 In another event on March 22, 2006, BBC News reported a “List of Terror targets Revealed” where a suspected terrorist was allegedly involved in a plot to buy a “radio-isotope bomb.” The Sunday Morning Herald on January 6, 2007, reported, “Stolen Australian Army rocket launchers are in the hands of a home-grown terrorist group which planned to use them to attack Sydney’s Lucas Heights nuclear reactor, police allege.” (See Figure 1.) Dr. Charles D. Ferguson commented, “The good news is that the rockets would not have done much, if any, significant damage to the reactor. The bad news is that the emerging details of the case point to the harm that insiders can perpetrate. If Australia moves forward with ambitious plans─as proposed in the controversial Switkowski report─to build 25 nuclear power reactors by 2050, it should take adequate precautions to guard against external and internal security threats.”10 He further argued that the Australian Defense Forces have dozens of shoulder-fired Javelin “fire-and-forget” missiles that have lock-on targeting and infra-red (night-time) guidance, and such a long-range and high penetration that a missile fired more than a kilometer away could have penetrated the relatively thin shell of the nuclear shipping casks. </w:t>
      </w:r>
      <w:r w:rsidRPr="000335F6">
        <w:rPr>
          <w:szCs w:val="24"/>
          <w:u w:val="single"/>
        </w:rPr>
        <w:t xml:space="preserve">Getting hold of a nuclear weapon or successful acquisition of nuclear material and detonation of an IND by terrorists </w:t>
      </w:r>
      <w:r w:rsidRPr="000335F6">
        <w:rPr>
          <w:b/>
          <w:szCs w:val="24"/>
          <w:u w:val="single"/>
        </w:rPr>
        <w:t>could turn a modern civilization into a smoking ruin.</w:t>
      </w:r>
      <w:r w:rsidRPr="000335F6">
        <w:rPr>
          <w:b/>
          <w:sz w:val="8"/>
          <w:szCs w:val="24"/>
        </w:rPr>
        <w:t>11</w:t>
      </w:r>
      <w:r w:rsidRPr="000335F6">
        <w:rPr>
          <w:sz w:val="8"/>
          <w:szCs w:val="24"/>
        </w:rPr>
        <w:t xml:space="preserve"> Dr. Charles </w:t>
      </w:r>
      <w:r w:rsidRPr="000335F6">
        <w:rPr>
          <w:szCs w:val="24"/>
          <w:u w:val="single"/>
        </w:rPr>
        <w:t xml:space="preserve">Ferguson outlines nuclear terrorism in four approaches: </w:t>
      </w:r>
      <w:r w:rsidRPr="000335F6">
        <w:rPr>
          <w:sz w:val="8"/>
          <w:szCs w:val="24"/>
        </w:rPr>
        <w:t xml:space="preserve">1. Theft and detonation of an intact nuclear weapon (NW). 2. Theft or purchase of fissile material leading to the fabrication and detonation of a crude NW─an improvised nuclear device. </w:t>
      </w:r>
      <w:r w:rsidRPr="000335F6">
        <w:rPr>
          <w:szCs w:val="24"/>
          <w:u w:val="single"/>
        </w:rPr>
        <w:t xml:space="preserve">3. Attacks against and sabotage of nuclear facilities, in particular NPPs, causing the release of large amounts of radioactivity. 4. Unauthorized acquisition of radioactive materials contributing to the fabrication and detonation of a Radiological Dispersion Device </w:t>
      </w:r>
      <w:r w:rsidRPr="000335F6">
        <w:rPr>
          <w:sz w:val="8"/>
          <w:szCs w:val="24"/>
        </w:rPr>
        <w:t xml:space="preserve">(RDD)–a “dirty bomb”–or radiation emission device (RED).12 </w:t>
      </w:r>
      <w:r w:rsidRPr="000335F6">
        <w:rPr>
          <w:szCs w:val="24"/>
          <w:u w:val="single"/>
        </w:rPr>
        <w:t>Any successful attack based on the above possibilities would have catastrophic and far reaching consequences. The damage that can be done by a large release of fission products was demonstrated by the April 1986 Chernobyl accident. More than 100,000 residents from 187 settlements were permanently evacuated because of contamination by Cs-137</w:t>
      </w:r>
      <w:r w:rsidRPr="000335F6">
        <w:rPr>
          <w:sz w:val="8"/>
          <w:szCs w:val="24"/>
        </w:rPr>
        <w:t xml:space="preserve">. Strict radiation-dose control measures were imposed in areas contaminated to levels greater than 15 Ci/km2 (555 kBq/ m2) of Cs-137. </w:t>
      </w:r>
      <w:r w:rsidRPr="000335F6">
        <w:rPr>
          <w:szCs w:val="24"/>
          <w:u w:val="single"/>
        </w:rPr>
        <w:t xml:space="preserve">The total area of this radiation-control zone was huge: 10,000 km2, equal to half the area of the State of New Jersey. During the following decade, the population of this area declined by almost half </w:t>
      </w:r>
      <w:r w:rsidRPr="000335F6">
        <w:rPr>
          <w:sz w:val="8"/>
          <w:szCs w:val="24"/>
        </w:rPr>
        <w:t xml:space="preserve">because of migration to areas of lower contamination.13 Beyond contamination, Graham Allison cited in his article that researchers at RAND, a U.S. Government funded think-tank, estimate that </w:t>
      </w:r>
      <w:r w:rsidRPr="000335F6">
        <w:rPr>
          <w:szCs w:val="24"/>
          <w:u w:val="single"/>
        </w:rPr>
        <w:t>a nuclear explosion at the port of Long Beach in California would cause immediate indirect costs worldwide of more than $3 trillion, and that shutting down all U.S. ports would cut world trade by 10 percent</w:t>
      </w:r>
      <w:r w:rsidRPr="000335F6">
        <w:rPr>
          <w:sz w:val="8"/>
          <w:szCs w:val="24"/>
        </w:rPr>
        <w:t xml:space="preserve">.14 United Nations (UN) Secretary General Kofi Annan said: Perhaps the thing that it is most vital is to deny terrorists access to nuclear materials. Nuclear terrorism is still often treated as science fiction. I wish it were. But, unfortunately, we live in a world of excess hazardous materials and abundant technological know-how, in which some terrorists clearly state their intention to inflict catastrophic casualties. </w:t>
      </w:r>
      <w:r w:rsidRPr="000335F6">
        <w:rPr>
          <w:szCs w:val="24"/>
          <w:u w:val="single"/>
        </w:rPr>
        <w:t>Were such an attack to occur, it would not only cause widespread death and destruction, but would stagger the world economy and thrust tens of millions of people into dire poverty. Given what we know of the relationship between poverty and infant mortality, any nuclear terrorist attack would have a second death toll throughout the developing world.</w:t>
      </w:r>
      <w:r w:rsidRPr="000335F6">
        <w:rPr>
          <w:sz w:val="8"/>
          <w:szCs w:val="24"/>
        </w:rPr>
        <w:t xml:space="preserve">15 Nuclear terrorism can be a real threat to Pakistan. Pakistan has dealt with terrorism for some time, with much of the root cause from the Soviet invasion of Afghanistan in 1979. The Soviet Union’s departure in 1989 promoted further unrest as it left behind an enormous arsenal of heavy weapons and an internal conflict in Afghanistan that followed. Pakistan’s renewed alliance with the United States after 9/11 has increased the threat of terrorism. General Pervez Musharraf, President of Pakistan, describes the current situation starkly in his recent book: A deadly al-Qaeda terrorist network entrenched itself in our major cities and the mountains of tribal agencies on our western border with Afghanistan. A culture of targeted killing, explosives, car bombs, and suicide attacks took root.16 Major attacks continue in Pakistan, including the recent suicide bomber who killed at least 42 soldiers in Dargai.17 However, Pakistan had previously experienced such incidents of terrorism but these were very target specific and mostly in retaliation for some action taken domestically or outside our country. None of the terrorist actions were designed to kill populations en masse or to cause panic on a large scale. No such terrorist action was ever directed towards any nuclear installation, radiation facility, or other hazardous industry. However, a change in strategy of terrorists cannot be totally ignored. As the threat of global terrorism has grown, so too has the Government of Pakistan’s nuclear power program. Today it envisages an expansion in its nuclear power program from its current production capacity of 437MWe to 8,800 MWe by 2030.18 Besides nuclear power plants, two research reactors, and one 228 commercial irradiation plant (PARAS) at Lahore, numerous high activity radioactive sources are being used for research and development (R&amp;D), commercial, industrial, and medical purposes. The vulnerability of these facilities to nuclear terrorism cannot be ignored, especially in the current context of Pakistan’s active participation with U.S. and Western Allies in the War on Terror. AVAILABILITY OF NUCLEAR MATERIAL AND RADIOACTIVE SOURCES Today, there are hundreds of tons of nuclear material, not just in the former Soviet Union, but in dozen of countries around the world that remain dangerously vulnerable to theft. As a part of Nunn-Lugar and other initiatives, the United States has secured 54 percent of the buildings housing such materials, leaving still substantial work needed to be done before the target completion year 2008.19 Stocks of fissile material in the United States, in spite of higher security measures compared to other states, may be vulnerable to attack because of flaws in protective measures.20 In a subcommittee hearing on April 27, 2004, an official of the National Nuclear Security Agency (NNSA) of the U.S. Department of Energy (DOE) admitted that Y-12, where the United States manufactures and maintains the world’s largest repository of 400 MT of highly enriched uranium (HEU), has “some of the most difficult security problems in the complex. Its facilities were built in the early days of the cold war with no thought of the kind of threat we have now.”21 Richard Levernier, a security specialist with the DOE, in an interview in 2003 said “in more than 50 percent of our tests at the Los Alamos facility, we got in, captured the plutonium, got out again, and in some cases didn’t fire a shot because we didn’t encounter any guards.”22 Several incidents of theft involving radioactive materials have been reported. One of the most dangerous occurred in 2003 with the theft of three of the world’s most potent radioactive sources─Russian “nuclear batteries”─each with the radioactive potential to make an urban area the size of the District of Columbia uninhabitable. Fortunately, thieves discarded the radioactive materials, retaining their pure metal container housing, which they planned to sell as scrap.23 Nineteen individuals were arrested in August 2003 in Ontario, Canada, on charges of conspiring to destroy a NPP on the shore of Lake Ontario. This reflects the interest of terrorist organizations in exploiting nuclear facilities to cause grievous harm to the United States and its friends.24 According to the International Atomic Energy Agency (IAEA) database on Illicit Trafficking, there have been 827 confirmed incidents of illicit trafficking through December 31, 2005.25 Of the 827 confirmed incidents, 224 incidents involved nuclear materials, 516 incidents involved other radioactive materials (mainly radioactive sources), 26 incidents involved both nuclear and other radioactive materials, 50 incidents involved radioactively contaminated materials, and 11 incidents involved other materials. Of the 224 nuclear incidents, 16 confirmed incidents involved trafficking in highly enriched uranium (HEU) and plutonium (Pu). A few of these incidents involved seizures of kilogram quantities of weapons usable nuclear material, but the majority involved very small quantities. The nuclear proliferation by A. Q. Khan was the most serious case in recent years. President Musharraf wrote, “I can say with confidence that neither the 230 Pakistan Army nor any of the past governments of Pakistan was ever involved or had any knowledge of A. Q.’s proliferation activities.” He further wrote, “There is little doubt that A. Q. was the central figure in the proliferation network, but he was assisted over the years by a number of money-seeking freelancers from other countries, mostly in Europe, in manufacturing, procuring and distributing, to countries like Iran and Libya materials and components related to centrifuge technology.”26 Radioactive sources are widely used in almost every country in various applications (industrial, commercial, medical, research and development, etc.).27 The facilities housing radioactive materials have lighter physical protection measures as compared to nuclear facilities, and therefore the probability of terrorist hauling away such sources cannot be ignored. Besides half-life, the activity content of a source and its relative dispersability determine its relative security risk. High activity sources which have been classified as high risks include radioisotope thermoelectric generators (RTGs), commercial irradiators, medical radiotherapy sources, and industrial radiography sources.28 </w:t>
      </w:r>
      <w:r w:rsidRPr="000335F6">
        <w:rPr>
          <w:szCs w:val="24"/>
          <w:u w:val="single"/>
        </w:rPr>
        <w:t>SPENT NUCLEAR FUEL AND RADIOACTIVE SOURCES Among these various options and given the tight security around nuclear power plants, terrorists can target spent nuclear fuel and high activity radioactive sources in transit as they can be rich and easy radiological dispersion devices (RDD). Consequences of such an attack could be disastrous. The 400 power reactors located worldwide produced around 255,000 tons of spent nuclear fuel (SNF) by 2003, which will increase to about 340,000 tons by 2010 and to about 457,000 by 2020. The bulk of SNF (in tons) has been generated by the United States (42,710),</w:t>
      </w:r>
      <w:r w:rsidRPr="000335F6">
        <w:rPr>
          <w:sz w:val="8"/>
          <w:szCs w:val="24"/>
        </w:rPr>
        <w:t xml:space="preserve"> the United Kingdom (41,430), Canada (27,860), France (30,480), Russia (17,860), Japan (17,450), and Germany (9,660). Pakistan had generated around 240 tons through 2000. This figure will swell with the operation of two nuclear power plants to 1,180 tons by 2020.29 Spent fuel from a nuclear reactor is the most radioactive type of material and constitutes most of the high level waste produced by a reactor. It is very hazardous, highly radioactive, and hot from the energy released by radioactive decay. Of the millions of radioactive sources used worldwide in various applications, perhaps only </w:t>
      </w:r>
      <w:r w:rsidRPr="000335F6">
        <w:rPr>
          <w:szCs w:val="24"/>
          <w:u w:val="single"/>
        </w:rPr>
        <w:t>several tens of thousands of these sources are classified as high risk sources because of their high activity, portability, and dispersibility.30 Among various radioisotopes, Co-60, Cs-137, Ir-192, Sr-90, Am-241, Cf- 252, Pu-238, and Ra-226 are sources of greatest security concern.31</w:t>
      </w:r>
      <w:r w:rsidRPr="000335F6">
        <w:rPr>
          <w:sz w:val="8"/>
          <w:szCs w:val="24"/>
        </w:rPr>
        <w:t xml:space="preserve"> </w:t>
      </w:r>
      <w:r w:rsidRPr="000335F6">
        <w:rPr>
          <w:szCs w:val="24"/>
          <w:u w:val="single"/>
        </w:rPr>
        <w:t>Besides NPPs and two research reactors, numerous high activity radioactive sources are being used for R&amp;D, commercial, industrial, and medical purposes in Pakistan</w:t>
      </w:r>
      <w:r w:rsidRPr="000335F6">
        <w:rPr>
          <w:sz w:val="8"/>
          <w:szCs w:val="24"/>
        </w:rPr>
        <w:t xml:space="preserve">. Appropriate steps have been taken for the last 20 years to ensure proper tracking of all radioactive sources imported into Pakistan (see Figure 4.1).32 Less than 6 percent of these sources fall within the radioactive sources classifications of IAEA categories 1 and 2 (see Figure 4.2). The sources imported into Pakistan have found applications in cancer treatments, R&amp;D, industrial applications, etc. (see Figure 4.3). All the radioactive sources are under strict regulatory control right from import until their disposal. The Pakistan Nuclear Regulatory Authority (PNRA) has been applying stringent measures for administrative and engineering controls over such radioactive sources from cradle to grave by the Sealed Radioactive Sources Stored 65% PINSTECH 90% KNPC 10% PAEC 49% Non-PAEC 51% Medical 12% Non-Medical 86% Medical 26% Non-Medical 74% Returned to Supplier 1 % Returned to Supplier 1 % licensees. The security of radioactive sources is ensured through periodic physical verifications and regulatory inspections. SHIPPING CONTAINER DESIGN IAEA transport regulations require that spent fuel transportation casks be evaluated for a series of hypothetical accident conditions.33 These include a 30 ft (9 m) drop test, a 40 in (1 m) pin puncture drop test, and a fully engulfing fire with an average flame temperature of 1475°F (800°C) for a period of 30 minutes. In addition, the undamaged containment system of a cask must be designed to withstand an external water pressure of 290 psi (2 MPa) for a period of no less than 1 hour without collapse. Casks must maintain shielding and criticality control functions throughout the sequence of hypothetical accident conditions.34 In the United States, the NRC-approved spent fuel transportation cask includes the HOLTEC HI-STAR 100 and the TransNuclear TN-68 rail transportation cask.35 In Canada, transportation casks have been designed for truck and rail transport. These include two designs for transporting Canadian used fuel, the DSC, and the Irradiated Fuel Transportation Container (IFTC) (see Figure 5.1). The IFTC is a rectangular cask made of stainless steel with dimensions of 1566 mm x 1881 mm x 1697 mm. The wall thickness is 267mm and can hold 2 modules (196 fuel bundles) for road transportation.36 IFTC has been designed for transportation of 2 modules (192 fuel bundles) for road transportation and each bundle contains 19kg of U.37 British Nuclear Fuels (BNFL) designed, licensed, and currently owns and operates a fleet of Excellox casks. BNFL ships SNF for the United Kingdom, continental Europe, and Japan for reprocessing.38 Design features such as cask materials, its thickness, cavity, and overall diameter are especially important for assessing the vulnerability of SNF and high level waste (HLW) shipments to terrorist attacks. Different shipping container designs could perform very differently in response to an attack.39 Russia is working to develop a next-generation SNF storage, transport, and disposal cask system that meets modern-day requirements. Their requirements for the casks are nearly identical. The leading candidate material is DUO2-steel cermets. Bench-scale laboratory studies of this new radiation shielding material are nearing completion, and the fabrication and testing of onequarter scale demonstration casks is planned. This new </w:t>
      </w:r>
      <w:r w:rsidRPr="000335F6">
        <w:rPr>
          <w:sz w:val="8"/>
        </w:rPr>
        <w:t xml:space="preserve">material in the cask offers increased protection against rocket and missile attack. Thus, these new casks have the potential for superior resistance to terrorist assault compared with conventional SNF pool storage.40 CONCERN OVER SPENT FUEL TRANSPORTATION Materials like </w:t>
      </w:r>
      <w:r w:rsidRPr="000335F6">
        <w:rPr>
          <w:u w:val="single"/>
        </w:rPr>
        <w:t>spent nuclear fuel and high activity sources under movement are much more difficult to defend from adversaries</w:t>
      </w:r>
      <w:r w:rsidRPr="000335F6">
        <w:rPr>
          <w:sz w:val="8"/>
        </w:rPr>
        <w:t xml:space="preserve"> than materials in fixed locations. </w:t>
      </w:r>
      <w:r w:rsidRPr="000335F6">
        <w:rPr>
          <w:u w:val="single"/>
        </w:rPr>
        <w:t>Terrorist attacks against the transportation of radioactive material can occur almost anywhere in any industrialized country</w:t>
      </w:r>
      <w:r w:rsidRPr="000335F6">
        <w:rPr>
          <w:sz w:val="8"/>
        </w:rPr>
        <w:t xml:space="preserve">. Transporting thousands of shipments of nuclear waste across a country would provide thousands of targets for terrorists, putting millions of people at risk along the transportation routes. </w:t>
      </w:r>
      <w:r w:rsidRPr="000335F6">
        <w:rPr>
          <w:u w:val="single"/>
        </w:rPr>
        <w:t>Spent fuel is highly vulnerable, and there are several tactics terrorists can use with a higher-than-anticipated probability of breaching a shipping cask</w:t>
      </w:r>
      <w:r w:rsidRPr="000335F6">
        <w:rPr>
          <w:sz w:val="8"/>
        </w:rPr>
        <w:t xml:space="preserve">.41 </w:t>
      </w:r>
      <w:r w:rsidRPr="000335F6">
        <w:rPr>
          <w:u w:val="single"/>
        </w:rPr>
        <w:t>Many are confident that the casks offer sufficient protection</w:t>
      </w:r>
      <w:r w:rsidRPr="000335F6">
        <w:rPr>
          <w:sz w:val="8"/>
        </w:rPr>
        <w:t xml:space="preserve">. Gail Marcus, former president of the American Nuclear Society, testified that the same features that render casks highly resistant to highway and rail accidents tend to make them difficult targets for an attack.42 The National Research Council also assessed the vulnerability of spent fuel in transit and concluded that “spent fuel transport containers are very robust and appear to offer similar protection against terrorist attack. Studies on the vulnerability of spent fuel transport containers to sabotage suggest that relatively little or no radioactivity would be released in the event of a terrorist attack.”43 The United States General Accounting Office also made an assessment: The likelihood of widespread harm from a terrorist attack or a severe accident involving commercial spent nuclear fuel is low, according to studies conducted by DOE and NRC. Largely because spent fuel is hard to disperse and is stored in protective containers, these studies found that most terrorist or accident scenarios would cause little or no release of spent fuel, with little harm to human health. Some assessments found widespread harm is possible under certain severe but extremely unlikely conditions involving spent fuel stored in storage pools. As part of its ongoing research program and to respond to increased security concerns, NRC has ongoing and planned studies of the safety and security of spent fuel, including the potential effects of more extreme attack scenarios, including deliberate aircraft crashes.44 Such a scenario involving Castor V/19 (PWR) and V/52 (BWR) were theoretically studied, based on a scenario in which a large commercial airliner crashed into a storage facility housing 135 SNF casks containing 170 MCi of Cs-137. A fire ensued and burned for 3 to 5 hours at 1000°C. It was estimated that about 0.04 MCi of Cs-137 would be released.45 A still larger release could occur if a cask were attacked in such a way as to initiate and sustain combustion of the zirconium cladding of the fuel.46 Since the 1970s, DOE and NRC have conducted several studies of the effect of an attack during the transportation of SNF. These studies found that a successful attack would have a limited effect on human health.47 A study published by the Department of Energy’s (DOE) Sandia National Laboratory in 1999 confirmed earlier studies that, under certain worst-case scenarios, NRC-certified transportation containers could be penetrated by armor-piercing weapons and release small quantities of radioactive materials.48 </w:t>
      </w:r>
      <w:r w:rsidRPr="000335F6">
        <w:rPr>
          <w:u w:val="single"/>
        </w:rPr>
        <w:t>NRC and DOE sponsored studies of the 1970s and 1980s were criticized by the Nevada State Nuclear Waste Project Office (NWPO). They observed that the previous analyses were inadequate as the fullscale test conducted by the DOE did not use weaponry equivalent to the currently best available armorpiercing weapons and that the NRC underestimated the health and economic impact resulting from a terrorist attack.49</w:t>
      </w:r>
      <w:r w:rsidRPr="000335F6">
        <w:rPr>
          <w:sz w:val="8"/>
        </w:rPr>
        <w:t xml:space="preserve"> Guerilla armies around the world are known to be equipped with older anti-armor missiles such as the Soviet RPG-7 and American M72. Such weapons have the ability to penetrate up to 10-14 inches of armor plate and pose a considerable threat to a nuclear waste shipping cask.50 </w:t>
      </w:r>
      <w:r w:rsidRPr="000335F6">
        <w:rPr>
          <w:u w:val="single"/>
        </w:rPr>
        <w:t>Terrorists could conceivably obtain one of the 12 or more anti-tank weapons currently capable of penetrating 12 to 30 inches of tank armor.</w:t>
      </w:r>
      <w:r w:rsidRPr="000335F6">
        <w:t xml:space="preserve"> </w:t>
      </w:r>
      <w:r w:rsidRPr="000335F6">
        <w:rPr>
          <w:b/>
          <w:u w:val="single"/>
        </w:rPr>
        <w:t>More advanced missiles like the</w:t>
      </w:r>
      <w:r w:rsidRPr="000335F6">
        <w:rPr>
          <w:u w:val="single"/>
        </w:rPr>
        <w:t xml:space="preserve"> </w:t>
      </w:r>
      <w:r w:rsidRPr="000335F6">
        <w:rPr>
          <w:sz w:val="8"/>
        </w:rPr>
        <w:t xml:space="preserve">MILAN (see Figure 6.1) and </w:t>
      </w:r>
      <w:r w:rsidRPr="000335F6">
        <w:rPr>
          <w:b/>
          <w:u w:val="single"/>
        </w:rPr>
        <w:t>Javelin could be effective</w:t>
      </w:r>
      <w:r w:rsidRPr="000335F6">
        <w:rPr>
          <w:u w:val="single"/>
        </w:rPr>
        <w:t xml:space="preserve"> weapons to penetrate or even perforate a large transport cask containing</w:t>
      </w:r>
      <w:r w:rsidRPr="000335F6">
        <w:rPr>
          <w:sz w:val="8"/>
        </w:rPr>
        <w:t xml:space="preserve"> SNF. Conceivably, </w:t>
      </w:r>
      <w:r w:rsidRPr="000335F6">
        <w:rPr>
          <w:u w:val="single"/>
        </w:rPr>
        <w:t xml:space="preserve">the Ontario Power Generation shipping container (ITFC) with wall thickness of 26.7 cm or the HOLTEC HI-STAR 100 and the TransNuclear TN-68 rail transportation cask cannot provide any extraordinary defense against these anti-tank missiles </w:t>
      </w:r>
      <w:r w:rsidRPr="000335F6">
        <w:rPr>
          <w:sz w:val="8"/>
        </w:rPr>
        <w:t xml:space="preserve">with armor penetration capabilities exceeding 100 cm. </w:t>
      </w:r>
      <w:r w:rsidRPr="000335F6">
        <w:rPr>
          <w:u w:val="single"/>
        </w:rPr>
        <w:t>It therefore determines the type of weapon that needs to be evaluated in a terrorism risk assessment for spent nuclear fuel and high-level radioactive waste transportation.</w:t>
      </w:r>
      <w:r w:rsidRPr="000335F6">
        <w:rPr>
          <w:sz w:val="8"/>
        </w:rPr>
        <w:t xml:space="preserve"> See Table 6.1 for current portable antitank weapons. Testifying for NWPO, Robert J. Halstead stated: </w:t>
      </w:r>
      <w:r w:rsidRPr="000335F6">
        <w:rPr>
          <w:u w:val="single"/>
        </w:rPr>
        <w:t>An attack on the GA-4/9 truck cask would likely cause complete perforation and release more than one percent of cask contents, resulting in a release of about 8,000 curies, with fission products such as Sr-90, Cs-134, and Cs-137 constituting over one-third of the total curies, and Pu-241 20 percent or more. The consequences could be much greater if the attack involved more than one missile or explosive device, or if the attack included use of an incendiary device, or if the attack were accompanied by a fire from combustion of the vehicle fuel supply or another fuel source. Such exacerbating factors could result in(1) a potentially larger percentage release of cask contents, possibly as great as 10 percent; (2) a potentially higher percentage of respirable particulates and/or vaporized radionuclides; and (3) potentially more widespread dispersal and deposition.</w:t>
      </w:r>
      <w:r w:rsidRPr="000335F6">
        <w:rPr>
          <w:sz w:val="8"/>
        </w:rPr>
        <w:t xml:space="preserve">51 In another testimony on April 25, 2002, </w:t>
      </w:r>
      <w:r w:rsidRPr="000335F6">
        <w:rPr>
          <w:u w:val="single"/>
        </w:rPr>
        <w:t>Dr. James D. Ballard stated that the transportation effort</w:t>
      </w:r>
      <w:r w:rsidRPr="000335F6">
        <w:rPr>
          <w:sz w:val="8"/>
        </w:rPr>
        <w:t xml:space="preserve">, as it was proposed, </w:t>
      </w:r>
      <w:r w:rsidRPr="000335F6">
        <w:rPr>
          <w:u w:val="single"/>
        </w:rPr>
        <w:t>would ensure a target rich environment wherein a terrorist could plan, pick, and chose the time and place for an attack.</w:t>
      </w:r>
      <w:r w:rsidRPr="000335F6">
        <w:rPr>
          <w:sz w:val="8"/>
        </w:rPr>
        <w:t xml:space="preserve"> He argued that: </w:t>
      </w:r>
      <w:r w:rsidRPr="000335F6">
        <w:rPr>
          <w:u w:val="single"/>
        </w:rPr>
        <w:t>If the transportation vehicle were to be captured, placed in an immobile state by any number of means, or once acquired it was able to be moved at will by the terrorists, it would be susceptible to the application of explosives and/or a human engineered breach. Thus, the cargo could become a radiological dispersion device if the attackers where to breach the cargo shielding and release the radioactive contents into the environmen</w:t>
      </w:r>
      <w:r w:rsidRPr="000335F6">
        <w:rPr>
          <w:sz w:val="8"/>
        </w:rPr>
        <w:t xml:space="preserve">t.52 </w:t>
      </w:r>
      <w:r w:rsidRPr="000335F6">
        <w:rPr>
          <w:u w:val="single"/>
        </w:rPr>
        <w:t>In the aftermath of a July 2001 incident in the Howard Street Tunnel in Baltimore, Radioactive Waste Management Associates prepared a study that concluded that, had SNF casks been part of the train involved in that accident, the fire in the tunnel would have resulted in a release of contaminating radiation throughout a section of the city</w:t>
      </w:r>
      <w:r w:rsidRPr="000335F6">
        <w:rPr>
          <w:sz w:val="8"/>
        </w:rPr>
        <w:t xml:space="preserve">.53 In March 2003, </w:t>
      </w:r>
      <w:r w:rsidRPr="000335F6">
        <w:rPr>
          <w:u w:val="single"/>
        </w:rPr>
        <w:t>the NRC released a similar report on the Baltimore tunnel incident and the hypothetical consequences if a SNF cask had been involved</w:t>
      </w:r>
      <w:r w:rsidRPr="000335F6">
        <w:rPr>
          <w:sz w:val="8"/>
        </w:rPr>
        <w:t>.54 It concluded that an SNF transportation cask, approved under NRC rules for packaging and transportation of radioactive materials (10 CFR 71), subjected to the conditions encountered in the Howard Street tunnel fire would not release radioactive materials. In addition, the health and safety of the public would have been maintained.55</w:t>
      </w:r>
    </w:p>
    <w:p w14:paraId="1844E7B7" w14:textId="77777777" w:rsidR="008A6925" w:rsidRPr="000335F6" w:rsidRDefault="008A6925" w:rsidP="008A6925"/>
    <w:p w14:paraId="267A239C" w14:textId="77777777" w:rsidR="008A6925" w:rsidRPr="000335F6" w:rsidRDefault="008A6925" w:rsidP="008A6925">
      <w:pPr>
        <w:pStyle w:val="Heading4"/>
        <w:rPr>
          <w:rFonts w:eastAsia="MS Gothic" w:cs="Times New Roman"/>
        </w:rPr>
      </w:pPr>
      <w:r w:rsidRPr="000335F6">
        <w:rPr>
          <w:rFonts w:cs="Times New Roman"/>
        </w:rPr>
        <w:t>Extinction</w:t>
      </w:r>
    </w:p>
    <w:p w14:paraId="36B4E021" w14:textId="77777777" w:rsidR="008A6925" w:rsidRPr="000335F6" w:rsidRDefault="008A6925" w:rsidP="008A6925">
      <w:pPr>
        <w:rPr>
          <w:rFonts w:eastAsia="Cambria"/>
          <w:sz w:val="16"/>
        </w:rPr>
      </w:pPr>
      <w:r w:rsidRPr="000335F6">
        <w:rPr>
          <w:rFonts w:eastAsia="Cambria"/>
          <w:sz w:val="16"/>
        </w:rPr>
        <w:t>Robert</w:t>
      </w:r>
      <w:r w:rsidRPr="000335F6">
        <w:rPr>
          <w:rStyle w:val="Style13ptBold"/>
        </w:rPr>
        <w:t xml:space="preserve"> Ayson ‘10</w:t>
      </w:r>
      <w:r w:rsidRPr="000335F6">
        <w:rPr>
          <w:sz w:val="16"/>
        </w:rPr>
        <w:t>,</w:t>
      </w:r>
      <w:r w:rsidRPr="000335F6">
        <w:rPr>
          <w:rFonts w:eastAsia="Cambria"/>
          <w:sz w:val="16"/>
        </w:rPr>
        <w:t xml:space="preserve"> Professor of Strategic Studies and Director of the Centre for Strategic Studies: New Zealand – Victoria University of Wellington, “After a Terrorist Nuclear Attack: Envisaging Catalytic Effects”, Studies in Conflict &amp; Terrorism, 33(7), July</w:t>
      </w:r>
    </w:p>
    <w:p w14:paraId="54071E44" w14:textId="77777777" w:rsidR="008A6925" w:rsidRPr="000335F6" w:rsidRDefault="008A6925" w:rsidP="008A6925">
      <w:pPr>
        <w:rPr>
          <w:rFonts w:eastAsia="Cambria"/>
          <w:sz w:val="16"/>
        </w:rPr>
      </w:pPr>
      <w:r w:rsidRPr="000335F6">
        <w:t xml:space="preserve">A Catalytic Response: Dragging in the Major Nuclear Powers </w:t>
      </w:r>
      <w:r w:rsidRPr="000335F6">
        <w:rPr>
          <w:rFonts w:eastAsia="Cambria"/>
          <w:sz w:val="16"/>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0335F6">
        <w:rPr>
          <w:rFonts w:eastAsia="Cambria"/>
          <w:u w:val="single"/>
        </w:rPr>
        <w:t>nuclear terrorism should</w:t>
      </w:r>
      <w:r w:rsidRPr="000335F6">
        <w:rPr>
          <w:rFonts w:eastAsia="Cambria"/>
          <w:sz w:val="16"/>
        </w:rPr>
        <w:t xml:space="preserve"> ever </w:t>
      </w:r>
      <w:r w:rsidRPr="000335F6">
        <w:rPr>
          <w:rFonts w:eastAsia="Cambria"/>
          <w:u w:val="single"/>
        </w:rPr>
        <w:t>be regarded as</w:t>
      </w:r>
      <w:r w:rsidRPr="000335F6">
        <w:rPr>
          <w:rFonts w:eastAsia="Cambria"/>
          <w:sz w:val="16"/>
        </w:rPr>
        <w:t xml:space="preserve"> belonging in the category of truly </w:t>
      </w:r>
      <w:r w:rsidRPr="000335F6">
        <w:rPr>
          <w:rFonts w:eastAsia="Cambria"/>
          <w:b/>
          <w:iCs/>
          <w:u w:val="single"/>
          <w:bdr w:val="single" w:sz="18" w:space="0" w:color="auto"/>
        </w:rPr>
        <w:t>existential</w:t>
      </w:r>
      <w:r w:rsidRPr="000335F6">
        <w:rPr>
          <w:rFonts w:eastAsia="MS Gothic"/>
          <w:b/>
          <w:u w:val="single"/>
        </w:rPr>
        <w:t xml:space="preserve"> </w:t>
      </w:r>
      <w:r w:rsidRPr="000335F6">
        <w:rPr>
          <w:rFonts w:eastAsia="Cambria"/>
          <w:b/>
          <w:u w:val="single"/>
        </w:rPr>
        <w:t>threats</w:t>
      </w:r>
      <w:r w:rsidRPr="000335F6">
        <w:rPr>
          <w:rFonts w:eastAsia="Cambria"/>
          <w:sz w:val="16"/>
        </w:rPr>
        <w:t>.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w:t>
      </w:r>
      <w:r w:rsidRPr="000335F6">
        <w:rPr>
          <w:rStyle w:val="StyleUnderline"/>
        </w:rPr>
        <w:t>. But these two nuclear worlds</w:t>
      </w:r>
      <w:r w:rsidRPr="000335F6">
        <w:rPr>
          <w:rFonts w:eastAsia="Cambria"/>
          <w:sz w:val="16"/>
        </w:rPr>
        <w:t>—</w:t>
      </w:r>
      <w:r w:rsidRPr="000335F6">
        <w:rPr>
          <w:rFonts w:eastAsia="Cambria"/>
          <w:u w:val="single"/>
        </w:rPr>
        <w:t xml:space="preserve">a non-state actor nuclear attack and a </w:t>
      </w:r>
      <w:r w:rsidRPr="000335F6">
        <w:rPr>
          <w:rFonts w:eastAsia="Cambria"/>
          <w:b/>
          <w:u w:val="single"/>
        </w:rPr>
        <w:t>catastrophic interstate nuclear exchange</w:t>
      </w:r>
      <w:r w:rsidRPr="000335F6">
        <w:rPr>
          <w:rFonts w:eastAsia="Cambria"/>
          <w:sz w:val="16"/>
        </w:rPr>
        <w:t>—</w:t>
      </w:r>
      <w:r w:rsidRPr="000335F6">
        <w:rPr>
          <w:rFonts w:eastAsia="Cambria"/>
          <w:iCs/>
          <w:u w:val="single"/>
          <w:bdr w:val="single" w:sz="18" w:space="0" w:color="auto"/>
        </w:rPr>
        <w:t>are not necessarily separable</w:t>
      </w:r>
      <w:r w:rsidRPr="000335F6">
        <w:rPr>
          <w:rFonts w:eastAsia="Cambria"/>
          <w:sz w:val="16"/>
        </w:rPr>
        <w:t xml:space="preserve">. It is just possible that some sort of terrorist attack, and especially an act of </w:t>
      </w:r>
      <w:r w:rsidRPr="000335F6">
        <w:rPr>
          <w:rFonts w:eastAsia="Cambria"/>
          <w:u w:val="single"/>
        </w:rPr>
        <w:t>nuclear terrorism, could precipitate a</w:t>
      </w:r>
      <w:r w:rsidRPr="000335F6">
        <w:rPr>
          <w:rFonts w:eastAsia="MS Gothic"/>
          <w:u w:val="single"/>
        </w:rPr>
        <w:t xml:space="preserve"> </w:t>
      </w:r>
      <w:r w:rsidRPr="000335F6">
        <w:rPr>
          <w:rFonts w:eastAsia="Cambria"/>
          <w:iCs/>
          <w:u w:val="single"/>
          <w:bdr w:val="single" w:sz="18" w:space="0" w:color="auto"/>
        </w:rPr>
        <w:t>chain of events</w:t>
      </w:r>
      <w:r w:rsidRPr="000335F6">
        <w:rPr>
          <w:rFonts w:eastAsia="MS Gothic"/>
          <w:u w:val="single"/>
        </w:rPr>
        <w:t xml:space="preserve"> </w:t>
      </w:r>
      <w:r w:rsidRPr="000335F6">
        <w:rPr>
          <w:rFonts w:eastAsia="Cambria"/>
          <w:u w:val="single"/>
        </w:rPr>
        <w:t>leading to a</w:t>
      </w:r>
      <w:r w:rsidRPr="000335F6">
        <w:rPr>
          <w:rFonts w:eastAsia="MS Gothic"/>
          <w:u w:val="single"/>
        </w:rPr>
        <w:t xml:space="preserve"> </w:t>
      </w:r>
      <w:r w:rsidRPr="000335F6">
        <w:rPr>
          <w:rFonts w:eastAsia="Cambria"/>
          <w:iCs/>
          <w:u w:val="single"/>
          <w:bdr w:val="single" w:sz="18" w:space="0" w:color="auto"/>
        </w:rPr>
        <w:t>massive exchange of nuclear weapons</w:t>
      </w:r>
      <w:r w:rsidRPr="000335F6">
        <w:rPr>
          <w:rFonts w:eastAsia="MS Gothic"/>
          <w:u w:val="single"/>
        </w:rPr>
        <w:t xml:space="preserve"> </w:t>
      </w:r>
      <w:r w:rsidRPr="000335F6">
        <w:rPr>
          <w:rFonts w:eastAsia="Cambria"/>
          <w:u w:val="single"/>
        </w:rPr>
        <w:t>between two or more of the states that possess them</w:t>
      </w:r>
      <w:r w:rsidRPr="000335F6">
        <w:rPr>
          <w:rFonts w:eastAsia="Cambria"/>
          <w:sz w:val="16"/>
        </w:rPr>
        <w:t xml:space="preserve">. In this context, today's and tomorrow's terrorist groups might assume the place allotted during the early Cold War years to new state possessors of small nuclear arsenals who were seen as </w:t>
      </w:r>
      <w:r w:rsidRPr="000335F6">
        <w:rPr>
          <w:rStyle w:val="Emphasis"/>
        </w:rPr>
        <w:t xml:space="preserve">raising the risks of a catalytic nuclear war between the superpowers started by third parties. </w:t>
      </w:r>
      <w:r w:rsidRPr="000335F6">
        <w:rPr>
          <w:rFonts w:eastAsia="Cambria"/>
          <w:sz w:val="16"/>
        </w:rPr>
        <w:t xml:space="preserve">These risks were considered in the late 1950s </w:t>
      </w:r>
      <w:r w:rsidRPr="000335F6">
        <w:rPr>
          <w:rFonts w:eastAsia="Cambria"/>
          <w:u w:val="single"/>
        </w:rPr>
        <w:t>and</w:t>
      </w:r>
      <w:r w:rsidRPr="000335F6">
        <w:rPr>
          <w:rFonts w:eastAsia="Cambria"/>
          <w:sz w:val="16"/>
        </w:rPr>
        <w:t xml:space="preserve"> early 1960s as concerns grew about nuclear proliferation, the so-called n+1 problem. It may require a considerable amount of imagination to depict an especially plausible situation where an act of </w:t>
      </w:r>
      <w:r w:rsidRPr="000335F6">
        <w:rPr>
          <w:rFonts w:eastAsia="Cambria"/>
          <w:u w:val="single"/>
        </w:rPr>
        <w:t>nuclear terrorism could lead to such a</w:t>
      </w:r>
      <w:r w:rsidRPr="000335F6">
        <w:rPr>
          <w:rFonts w:eastAsia="MS Gothic"/>
          <w:u w:val="single"/>
        </w:rPr>
        <w:t xml:space="preserve"> </w:t>
      </w:r>
      <w:r w:rsidRPr="000335F6">
        <w:rPr>
          <w:rFonts w:eastAsia="Cambria"/>
          <w:iCs/>
          <w:u w:val="single"/>
          <w:bdr w:val="single" w:sz="18" w:space="0" w:color="auto"/>
        </w:rPr>
        <w:t>massive inter-state nuclear war</w:t>
      </w:r>
      <w:r w:rsidRPr="000335F6">
        <w:rPr>
          <w:rFonts w:eastAsia="Cambria"/>
          <w:sz w:val="16"/>
        </w:rPr>
        <w:t>.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hyperlink r:id="rId54" w:anchor="EN0040" w:history="1">
        <w:r w:rsidRPr="000335F6">
          <w:rPr>
            <w:rFonts w:eastAsia="Cambria"/>
            <w:sz w:val="16"/>
          </w:rPr>
          <w:t>40</w:t>
        </w:r>
      </w:hyperlink>
      <w:r w:rsidRPr="000335F6">
        <w:rPr>
          <w:rFonts w:eastAsia="Cambria"/>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hyperlink r:id="rId55" w:anchor="EN0041" w:history="1">
        <w:r w:rsidRPr="000335F6">
          <w:rPr>
            <w:rFonts w:eastAsia="Cambria"/>
            <w:sz w:val="16"/>
          </w:rPr>
          <w:t>41</w:t>
        </w:r>
      </w:hyperlink>
      <w:r w:rsidRPr="000335F6">
        <w:rPr>
          <w:rFonts w:eastAsia="Cambria"/>
          <w:sz w:val="16"/>
        </w:rPr>
        <w:t xml:space="preserve"> Alternatively, if the act of nuclear terrorism came as a complete surprise, and </w:t>
      </w:r>
      <w:r w:rsidRPr="000335F6">
        <w:rPr>
          <w:rFonts w:eastAsia="Cambria"/>
          <w:u w:val="single"/>
        </w:rPr>
        <w:t>American officials refused to believe that a terrorist group was fully responsible</w:t>
      </w:r>
      <w:r w:rsidRPr="000335F6">
        <w:rPr>
          <w:rFonts w:eastAsia="Cambria"/>
          <w:sz w:val="16"/>
        </w:rPr>
        <w:t xml:space="preserve"> (or responsible at all) </w:t>
      </w:r>
      <w:r w:rsidRPr="000335F6">
        <w:rPr>
          <w:rFonts w:eastAsia="Cambria"/>
          <w:u w:val="single"/>
        </w:rPr>
        <w:t xml:space="preserve">suspicion would shift immediately to </w:t>
      </w:r>
      <w:r w:rsidRPr="000335F6">
        <w:rPr>
          <w:rFonts w:eastAsia="Cambria"/>
          <w:iCs/>
          <w:u w:val="single"/>
          <w:bdr w:val="single" w:sz="18" w:space="0" w:color="auto"/>
        </w:rPr>
        <w:t>state possessors</w:t>
      </w:r>
      <w:r w:rsidRPr="000335F6">
        <w:rPr>
          <w:rFonts w:eastAsia="Cambria"/>
          <w:sz w:val="16"/>
        </w:rPr>
        <w:t xml:space="preserve">. Ruling out Western ally countries like the United Kingdom and France, and probably Israel and India as well, </w:t>
      </w:r>
      <w:r w:rsidRPr="000335F6">
        <w:rPr>
          <w:rFonts w:eastAsia="Cambria"/>
          <w:u w:val="single"/>
        </w:rPr>
        <w:t>authorities</w:t>
      </w:r>
      <w:r w:rsidRPr="000335F6">
        <w:rPr>
          <w:rFonts w:eastAsia="Cambria"/>
          <w:sz w:val="16"/>
        </w:rPr>
        <w:t xml:space="preserve"> in Washington </w:t>
      </w:r>
      <w:r w:rsidRPr="000335F6">
        <w:rPr>
          <w:rFonts w:eastAsia="Cambria"/>
          <w:u w:val="single"/>
        </w:rPr>
        <w:t>would be left with a</w:t>
      </w:r>
      <w:r w:rsidRPr="000335F6">
        <w:rPr>
          <w:rFonts w:eastAsia="Cambria"/>
          <w:sz w:val="16"/>
        </w:rPr>
        <w:t xml:space="preserve"> very </w:t>
      </w:r>
      <w:r w:rsidRPr="000335F6">
        <w:rPr>
          <w:rFonts w:eastAsia="Cambria"/>
          <w:u w:val="single"/>
        </w:rPr>
        <w:t>short list consisting of North Korea</w:t>
      </w:r>
      <w:r w:rsidRPr="000335F6">
        <w:rPr>
          <w:rFonts w:eastAsia="Cambria"/>
          <w:sz w:val="16"/>
        </w:rPr>
        <w:t xml:space="preserve">, perhaps </w:t>
      </w:r>
      <w:r w:rsidRPr="000335F6">
        <w:rPr>
          <w:rFonts w:eastAsia="Cambria"/>
          <w:u w:val="single"/>
        </w:rPr>
        <w:t>Iran</w:t>
      </w:r>
      <w:r w:rsidRPr="000335F6">
        <w:rPr>
          <w:rFonts w:eastAsia="Cambria"/>
          <w:sz w:val="16"/>
        </w:rPr>
        <w:t xml:space="preserve"> if its program continues, </w:t>
      </w:r>
      <w:r w:rsidRPr="000335F6">
        <w:rPr>
          <w:rFonts w:eastAsia="Cambria"/>
          <w:u w:val="single"/>
        </w:rPr>
        <w:t>and</w:t>
      </w:r>
      <w:r w:rsidRPr="000335F6">
        <w:rPr>
          <w:rFonts w:eastAsia="Cambria"/>
          <w:sz w:val="16"/>
        </w:rPr>
        <w:t xml:space="preserve"> possibly </w:t>
      </w:r>
      <w:r w:rsidRPr="000335F6">
        <w:rPr>
          <w:rFonts w:eastAsia="Cambria"/>
          <w:u w:val="single"/>
        </w:rPr>
        <w:t>Pakistan.</w:t>
      </w:r>
      <w:r w:rsidRPr="000335F6">
        <w:rPr>
          <w:rFonts w:eastAsia="Cambria"/>
          <w:sz w:val="16"/>
        </w:rPr>
        <w:t xml:space="preserve"> But at what stage would Russia and China be definitely ruled out in this high stakes game of nuclear Cluedo? In particular, </w:t>
      </w:r>
      <w:r w:rsidRPr="000335F6">
        <w:rPr>
          <w:rFonts w:eastAsia="Cambria"/>
          <w:u w:val="single"/>
        </w:rPr>
        <w:t xml:space="preserve">if </w:t>
      </w:r>
      <w:r w:rsidRPr="000335F6">
        <w:rPr>
          <w:rFonts w:eastAsia="Cambria"/>
          <w:sz w:val="16"/>
        </w:rPr>
        <w:t xml:space="preserve">the act of </w:t>
      </w:r>
      <w:r w:rsidRPr="000335F6">
        <w:rPr>
          <w:rFonts w:eastAsia="Cambria"/>
          <w:u w:val="single"/>
        </w:rPr>
        <w:t>nuclear terrorism occurred against a backdrop of existing tension in Washington's relations with Russia and/or China</w:t>
      </w:r>
      <w:r w:rsidRPr="000335F6">
        <w:rPr>
          <w:rFonts w:eastAsia="Cambria"/>
          <w:sz w:val="16"/>
        </w:rPr>
        <w:t xml:space="preserve">, and at a time when threats had already been traded between these major powers, </w:t>
      </w:r>
      <w:r w:rsidRPr="000335F6">
        <w:rPr>
          <w:rFonts w:eastAsia="Cambria"/>
          <w:u w:val="single"/>
        </w:rPr>
        <w:t>would</w:t>
      </w:r>
      <w:r w:rsidRPr="000335F6">
        <w:rPr>
          <w:rFonts w:eastAsia="Cambria"/>
          <w:sz w:val="16"/>
        </w:rPr>
        <w:t xml:space="preserve"> officials and political </w:t>
      </w:r>
      <w:r w:rsidRPr="000335F6">
        <w:rPr>
          <w:rFonts w:eastAsia="Cambria"/>
          <w:iCs/>
          <w:u w:val="single"/>
          <w:bdr w:val="single" w:sz="18" w:space="0" w:color="auto"/>
        </w:rPr>
        <w:t>leaders</w:t>
      </w:r>
      <w:r w:rsidRPr="000335F6">
        <w:rPr>
          <w:rFonts w:eastAsia="Cambria"/>
          <w:u w:val="single"/>
        </w:rPr>
        <w:t xml:space="preserve"> not be tempted to </w:t>
      </w:r>
      <w:r w:rsidRPr="000335F6">
        <w:rPr>
          <w:rFonts w:eastAsia="Cambria"/>
          <w:iCs/>
          <w:u w:val="single"/>
          <w:bdr w:val="single" w:sz="18" w:space="0" w:color="auto"/>
        </w:rPr>
        <w:t>assume the worst</w:t>
      </w:r>
      <w:r w:rsidRPr="000335F6">
        <w:rPr>
          <w:sz w:val="16"/>
        </w:rPr>
        <w:t xml:space="preserve">? </w:t>
      </w:r>
      <w:r w:rsidRPr="000335F6">
        <w:rPr>
          <w:rFonts w:eastAsia="Cambria"/>
          <w:sz w:val="16"/>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335F6">
        <w:rPr>
          <w:rFonts w:eastAsia="Cambria"/>
          <w:u w:val="single"/>
        </w:rPr>
        <w:t xml:space="preserve">Washington's early response to a terrorist nuclear attack on its own soil might also raise the possibility of an unwanted (and </w:t>
      </w:r>
      <w:r w:rsidRPr="000335F6">
        <w:rPr>
          <w:rFonts w:eastAsia="Cambria"/>
          <w:iCs/>
          <w:u w:val="single"/>
          <w:bdr w:val="single" w:sz="18" w:space="0" w:color="auto"/>
        </w:rPr>
        <w:t>nuclear</w:t>
      </w:r>
      <w:r w:rsidRPr="000335F6">
        <w:rPr>
          <w:rFonts w:eastAsia="Cambria"/>
          <w:sz w:val="16"/>
        </w:rPr>
        <w:t xml:space="preserve"> </w:t>
      </w:r>
      <w:r w:rsidRPr="000335F6">
        <w:rPr>
          <w:rFonts w:eastAsia="Cambria"/>
          <w:u w:val="single"/>
        </w:rPr>
        <w:t xml:space="preserve">aided) </w:t>
      </w:r>
      <w:r w:rsidRPr="000335F6">
        <w:rPr>
          <w:rFonts w:eastAsia="Cambria"/>
          <w:iCs/>
          <w:u w:val="single"/>
          <w:bdr w:val="single" w:sz="18" w:space="0" w:color="auto"/>
        </w:rPr>
        <w:t>confrontation with Russia and</w:t>
      </w:r>
      <w:r w:rsidRPr="000335F6">
        <w:rPr>
          <w:rFonts w:eastAsia="Cambria"/>
          <w:sz w:val="16"/>
        </w:rPr>
        <w:t xml:space="preserve">/or </w:t>
      </w:r>
      <w:r w:rsidRPr="000335F6">
        <w:rPr>
          <w:rFonts w:eastAsia="Cambria"/>
          <w:iCs/>
          <w:u w:val="single"/>
          <w:bdr w:val="single" w:sz="18" w:space="0" w:color="auto"/>
        </w:rPr>
        <w:t>China.</w:t>
      </w:r>
      <w:r w:rsidRPr="000335F6">
        <w:rPr>
          <w:rFonts w:eastAsia="Cambria"/>
          <w:sz w:val="16"/>
        </w:rPr>
        <w:t xml:space="preserve"> </w:t>
      </w:r>
      <w:r w:rsidRPr="000335F6">
        <w:rPr>
          <w:rFonts w:eastAsia="Cambria"/>
          <w:u w:val="single"/>
        </w:rPr>
        <w:t>For example</w:t>
      </w:r>
      <w:r w:rsidRPr="000335F6">
        <w:rPr>
          <w:rFonts w:eastAsia="Cambria"/>
          <w:sz w:val="16"/>
        </w:rPr>
        <w:t xml:space="preserve">, </w:t>
      </w:r>
      <w:r w:rsidRPr="000335F6">
        <w:rPr>
          <w:rFonts w:eastAsia="Cambria"/>
          <w:u w:val="single"/>
        </w:rPr>
        <w:t>in the noise and confusion during the immediate aftermath of the terrorist nuclear attack, the U.S. president might</w:t>
      </w:r>
      <w:r w:rsidRPr="000335F6">
        <w:rPr>
          <w:rFonts w:eastAsia="Cambria"/>
          <w:sz w:val="16"/>
        </w:rPr>
        <w:t xml:space="preserve"> be expected to </w:t>
      </w:r>
      <w:r w:rsidRPr="000335F6">
        <w:rPr>
          <w:rFonts w:eastAsia="Cambria"/>
          <w:u w:val="single"/>
        </w:rPr>
        <w:t>place the</w:t>
      </w:r>
      <w:r w:rsidRPr="000335F6">
        <w:rPr>
          <w:rFonts w:eastAsia="Cambria"/>
          <w:sz w:val="16"/>
        </w:rPr>
        <w:t xml:space="preserve"> country's armed forces, including its </w:t>
      </w:r>
      <w:r w:rsidRPr="000335F6">
        <w:rPr>
          <w:rFonts w:eastAsia="Cambria"/>
          <w:u w:val="single"/>
        </w:rPr>
        <w:t>nuclear arsenal, on</w:t>
      </w:r>
      <w:r w:rsidRPr="000335F6">
        <w:rPr>
          <w:rFonts w:eastAsia="Cambria"/>
          <w:sz w:val="16"/>
        </w:rPr>
        <w:t xml:space="preserve"> a </w:t>
      </w:r>
      <w:r w:rsidRPr="000335F6">
        <w:rPr>
          <w:rFonts w:eastAsia="Cambria"/>
          <w:iCs/>
          <w:u w:val="single"/>
          <w:bdr w:val="single" w:sz="18" w:space="0" w:color="auto"/>
        </w:rPr>
        <w:t>high</w:t>
      </w:r>
      <w:r w:rsidRPr="000335F6">
        <w:rPr>
          <w:rFonts w:eastAsia="Cambria"/>
          <w:sz w:val="16"/>
        </w:rPr>
        <w:t xml:space="preserve">er stage of </w:t>
      </w:r>
      <w:r w:rsidRPr="000335F6">
        <w:rPr>
          <w:rFonts w:eastAsia="Cambria"/>
          <w:iCs/>
          <w:u w:val="single"/>
          <w:bdr w:val="single" w:sz="18" w:space="0" w:color="auto"/>
        </w:rPr>
        <w:t>alert</w:t>
      </w:r>
      <w:r w:rsidRPr="000335F6">
        <w:rPr>
          <w:rFonts w:eastAsia="Cambria"/>
          <w:sz w:val="16"/>
        </w:rPr>
        <w:t xml:space="preserve">. In such a tense environment, when careful planning runs up against the friction of reality, it is just possible that Moscow and/or China might mistakenly read this as a sign of U.S. intentions to use force (and possibly nuclear force) against them. In that situation, the </w:t>
      </w:r>
      <w:r w:rsidRPr="000335F6">
        <w:rPr>
          <w:rFonts w:eastAsia="Cambria"/>
          <w:u w:val="single"/>
        </w:rPr>
        <w:t xml:space="preserve">temptations to preempt </w:t>
      </w:r>
      <w:r w:rsidRPr="000335F6">
        <w:rPr>
          <w:rFonts w:eastAsia="Cambria"/>
          <w:sz w:val="16"/>
        </w:rPr>
        <w:t xml:space="preserve">such actions </w:t>
      </w:r>
      <w:r w:rsidRPr="000335F6">
        <w:rPr>
          <w:rFonts w:eastAsia="Cambria"/>
          <w:u w:val="single"/>
        </w:rPr>
        <w:t>might grow</w:t>
      </w:r>
      <w:r w:rsidRPr="000335F6">
        <w:rPr>
          <w:rFonts w:eastAsia="Cambria"/>
          <w:sz w:val="16"/>
        </w:rPr>
        <w:t xml:space="preserve">, although it must be admitted that any preemption would probably still meet with a devastating response. As part of its initial response to the act of nuclear terrorism (as discussed earlier) </w:t>
      </w:r>
      <w:r w:rsidRPr="000335F6">
        <w:rPr>
          <w:rFonts w:eastAsia="Cambria"/>
          <w:u w:val="single"/>
        </w:rPr>
        <w:t>Washington might</w:t>
      </w:r>
      <w:r w:rsidRPr="000335F6">
        <w:rPr>
          <w:rFonts w:eastAsia="Cambria"/>
          <w:sz w:val="16"/>
        </w:rPr>
        <w:t xml:space="preserve"> decide to </w:t>
      </w:r>
      <w:r w:rsidRPr="000335F6">
        <w:rPr>
          <w:rFonts w:eastAsia="Cambria"/>
          <w:u w:val="single"/>
        </w:rPr>
        <w:t>order a significant</w:t>
      </w:r>
      <w:r w:rsidRPr="000335F6">
        <w:rPr>
          <w:rFonts w:eastAsia="Cambria"/>
          <w:sz w:val="16"/>
        </w:rPr>
        <w:t xml:space="preserve"> conventional (or </w:t>
      </w:r>
      <w:r w:rsidRPr="000335F6">
        <w:rPr>
          <w:rFonts w:eastAsia="Cambria"/>
          <w:iCs/>
          <w:u w:val="single"/>
          <w:bdr w:val="single" w:sz="18" w:space="0" w:color="auto"/>
        </w:rPr>
        <w:t>nuclear) retaliatory</w:t>
      </w:r>
      <w:r w:rsidRPr="000335F6">
        <w:rPr>
          <w:rFonts w:eastAsia="Cambria"/>
          <w:sz w:val="16"/>
        </w:rPr>
        <w:t xml:space="preserve"> or disarming </w:t>
      </w:r>
      <w:r w:rsidRPr="000335F6">
        <w:rPr>
          <w:rFonts w:eastAsia="Cambria"/>
          <w:iCs/>
          <w:u w:val="single"/>
          <w:bdr w:val="single" w:sz="18" w:space="0" w:color="auto"/>
        </w:rPr>
        <w:t>attack</w:t>
      </w:r>
      <w:r w:rsidRPr="000335F6">
        <w:rPr>
          <w:rFonts w:eastAsia="Cambria"/>
          <w:u w:val="single"/>
        </w:rPr>
        <w:t xml:space="preserve"> against</w:t>
      </w:r>
      <w:r w:rsidRPr="000335F6">
        <w:rPr>
          <w:rFonts w:eastAsia="Cambria"/>
          <w:sz w:val="16"/>
        </w:rPr>
        <w:t xml:space="preserve"> the leadership of the terrorist group and/or </w:t>
      </w:r>
      <w:r w:rsidRPr="000335F6">
        <w:rPr>
          <w:rFonts w:eastAsia="Cambria"/>
          <w:u w:val="single"/>
        </w:rPr>
        <w:t>states</w:t>
      </w:r>
      <w:r w:rsidRPr="000335F6">
        <w:rPr>
          <w:rFonts w:eastAsia="Cambria"/>
          <w:sz w:val="16"/>
        </w:rPr>
        <w:t xml:space="preserve"> seen to support that group. Depending on the identity and especially the location of these targets, </w:t>
      </w:r>
      <w:r w:rsidRPr="000335F6">
        <w:rPr>
          <w:rFonts w:eastAsia="Cambria"/>
          <w:u w:val="single"/>
        </w:rPr>
        <w:t>Russia and/or China might interpret such action as</w:t>
      </w:r>
      <w:r w:rsidRPr="000335F6">
        <w:rPr>
          <w:rFonts w:eastAsia="Cambria"/>
          <w:sz w:val="16"/>
        </w:rPr>
        <w:t xml:space="preserve"> being far too close for their comfort, and potentially as an </w:t>
      </w:r>
      <w:r w:rsidRPr="000335F6">
        <w:rPr>
          <w:rFonts w:eastAsia="Cambria"/>
          <w:u w:val="single"/>
        </w:rPr>
        <w:t>infringement on their spheres of influence</w:t>
      </w:r>
      <w:r w:rsidRPr="000335F6">
        <w:rPr>
          <w:rFonts w:eastAsia="Cambria"/>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w:t>
      </w:r>
      <w:hyperlink r:id="rId56" w:anchor="EN0042" w:history="1">
        <w:r w:rsidRPr="000335F6">
          <w:rPr>
            <w:rFonts w:eastAsia="Cambria"/>
            <w:sz w:val="16"/>
          </w:rPr>
          <w:t>42</w:t>
        </w:r>
      </w:hyperlink>
      <w:r w:rsidRPr="000335F6">
        <w:rPr>
          <w:rFonts w:eastAsia="Cambria"/>
          <w:sz w:val="16"/>
        </w:rPr>
        <w:t xml:space="preserve"> American pressure on that part of the world would almost certainly raise alarms in Moscow that might require a degree of advanced consultation from Washington that the latter found itself unable or unwilling to provide.</w:t>
      </w:r>
    </w:p>
    <w:p w14:paraId="3020ED19" w14:textId="77777777" w:rsidR="008A6925" w:rsidRPr="000335F6" w:rsidRDefault="008A6925" w:rsidP="008A6925"/>
    <w:p w14:paraId="7A349C1D" w14:textId="77777777" w:rsidR="008A6925" w:rsidRPr="000335F6" w:rsidRDefault="008A6925" w:rsidP="008A6925">
      <w:pPr>
        <w:pStyle w:val="Heading4"/>
        <w:rPr>
          <w:rFonts w:cs="Times New Roman"/>
        </w:rPr>
      </w:pPr>
      <w:r w:rsidRPr="000335F6">
        <w:rPr>
          <w:rFonts w:cs="Times New Roman"/>
        </w:rPr>
        <w:t xml:space="preserve">Javelin missiles are perfect for </w:t>
      </w:r>
      <w:r w:rsidRPr="000335F6">
        <w:rPr>
          <w:rFonts w:cs="Times New Roman"/>
          <w:u w:val="single"/>
        </w:rPr>
        <w:t>ASSASSINATION</w:t>
      </w:r>
      <w:r w:rsidRPr="000335F6">
        <w:rPr>
          <w:rFonts w:cs="Times New Roman"/>
        </w:rPr>
        <w:t xml:space="preserve"> of political leaders</w:t>
      </w:r>
    </w:p>
    <w:p w14:paraId="4F56020A" w14:textId="77777777" w:rsidR="008A6925" w:rsidRPr="000335F6" w:rsidRDefault="008A6925" w:rsidP="008A6925">
      <w:pPr>
        <w:rPr>
          <w:sz w:val="16"/>
        </w:rPr>
      </w:pPr>
      <w:r w:rsidRPr="000335F6">
        <w:rPr>
          <w:sz w:val="16"/>
        </w:rPr>
        <w:t xml:space="preserve">James </w:t>
      </w:r>
      <w:r w:rsidRPr="000335F6">
        <w:rPr>
          <w:rStyle w:val="Style13ptBold"/>
        </w:rPr>
        <w:t>Bonomo et al 7</w:t>
      </w:r>
      <w:r w:rsidRPr="000335F6">
        <w:rPr>
          <w:sz w:val="16"/>
        </w:rPr>
        <w:t xml:space="preserve">, senior physical scientist at RAND, James Bonomo Giacomo Bergamo David R. Frelinger John Gordon IV Brian A. Jackson, Stealing the Sword: Limiting Terrorist Use of Advanced Conventional Weapons. Santa Monica, CA: RAND Corporation, 2007. Prepared for the Department of Homeland Security, </w:t>
      </w:r>
      <w:hyperlink r:id="rId57" w:history="1">
        <w:r w:rsidRPr="000335F6">
          <w:rPr>
            <w:rStyle w:val="Hyperlink"/>
            <w:sz w:val="16"/>
          </w:rPr>
          <w:t>https://www.rand.org/content/dam/rand/pubs/monographs/2007/RAND_MG510.pdf</w:t>
        </w:r>
      </w:hyperlink>
      <w:r w:rsidRPr="000335F6">
        <w:rPr>
          <w:sz w:val="16"/>
        </w:rPr>
        <w:t>, 54-56, 77-78</w:t>
      </w:r>
    </w:p>
    <w:p w14:paraId="31991D10" w14:textId="77777777" w:rsidR="008A6925" w:rsidRPr="000335F6" w:rsidRDefault="008A6925" w:rsidP="008A6925">
      <w:pPr>
        <w:rPr>
          <w:u w:val="single"/>
        </w:rPr>
      </w:pPr>
      <w:r w:rsidRPr="000335F6">
        <w:rPr>
          <w:sz w:val="16"/>
        </w:rPr>
        <w:t xml:space="preserve">Antitank Guided Weapons This class of infantry weapons began to appear in the early 1970s. The Yom Kippur War of 1973 among Israel, Egypt, and Syria marked the first large-scale use of these weapons. Initial interpretations of that war included spectacular predictions that the use of wire-guided antitank missiles had rendered the tank obsolete. Although those statements proved to be exaggerated, ATGW remain formidable systems that can also be used against buildings, unarmored vehicles, and bunkers. Compared with RPG-type weapons (which are covered in the next section), ATGW are larger, usually requiring a crew of two to four personnel to carry the launcher and ammunition (see Figure 2.24). Most ATGW are wire guided; the operator keeps his or her sight fixed on the target after missile launch, and correction commands are transmitted to the missile along the guidance wire. </w:t>
      </w:r>
      <w:r w:rsidRPr="000335F6">
        <w:rPr>
          <w:u w:val="single"/>
        </w:rPr>
        <w:t>The most modern ATGW are fire-and-forget systems with no wire trailing behind the missile</w:t>
      </w:r>
      <w:r w:rsidRPr="000335F6">
        <w:rPr>
          <w:sz w:val="16"/>
        </w:rPr>
        <w:t xml:space="preserve">; once the operator has locked the missile onto the target, the weapon is fired and seekers aboard the missile maneuver it to the target. In all cases, the system consists of a launcher and control unit and the ammunition. Typically the ammunition is “clipped into” the launcher and control unit. Once a missile is fired, the gunner’s assistants ready another missile by clipping it into the launcher and making the required electrical connections between the missile and the launcher and control unit. </w:t>
      </w:r>
      <w:r w:rsidRPr="000335F6">
        <w:rPr>
          <w:u w:val="single"/>
        </w:rPr>
        <w:t>Ranges of ATGW vary</w:t>
      </w:r>
      <w:r w:rsidRPr="000335F6">
        <w:rPr>
          <w:sz w:val="16"/>
        </w:rPr>
        <w:t xml:space="preserve"> from roughly 1,000 meters (example: the U.S.-made Dragon of the 1970s) </w:t>
      </w:r>
      <w:r w:rsidRPr="000335F6">
        <w:rPr>
          <w:b/>
          <w:u w:val="single"/>
        </w:rPr>
        <w:t xml:space="preserve">to more than 4,000 meters (the U.S. Javelin </w:t>
      </w:r>
      <w:r w:rsidRPr="000335F6">
        <w:rPr>
          <w:sz w:val="16"/>
        </w:rPr>
        <w:t xml:space="preserve">or the European HOT). </w:t>
      </w:r>
      <w:r w:rsidRPr="000335F6">
        <w:rPr>
          <w:u w:val="single"/>
        </w:rPr>
        <w:t>The warheads are usually an antiarmor shaped charge that is optimized for armor penetration. Under optimal conditions, modern, large ATGW can penetrate more than 600mm</w:t>
      </w:r>
      <w:r w:rsidRPr="000335F6">
        <w:rPr>
          <w:sz w:val="16"/>
        </w:rPr>
        <w:t xml:space="preserve"> (roughly 24 inches) </w:t>
      </w:r>
      <w:r w:rsidRPr="000335F6">
        <w:rPr>
          <w:u w:val="single"/>
        </w:rPr>
        <w:t xml:space="preserve">of solid, rolled homogeneous armor plate. The large warheads also have considerable blast effect, thus endangering nearby personnel or unarmored vehicles that are near the impact point. </w:t>
      </w:r>
      <w:r w:rsidRPr="000335F6">
        <w:rPr>
          <w:sz w:val="16"/>
        </w:rPr>
        <w:t xml:space="preserve">The warheads of some modern ATGW are designed to detonate above the target, with the blast effect directed downward against the vulnerable top of the armored vehicle target.100 </w:t>
      </w:r>
      <w:r w:rsidRPr="000335F6">
        <w:rPr>
          <w:u w:val="single"/>
        </w:rPr>
        <w:t xml:space="preserve">From a terrorist group’s viewpoint, ATGW could provide a powerful, highly accurate weapon with practical ranges of one to two miles or more. The antiarmor warheads of ATGW, being designed to defeat heavily protected main battle tanks, can </w:t>
      </w:r>
      <w:r w:rsidRPr="000335F6">
        <w:rPr>
          <w:b/>
          <w:u w:val="single"/>
        </w:rPr>
        <w:t xml:space="preserve">easily destroy any civilian type vehicle in the world, including </w:t>
      </w:r>
      <w:r w:rsidRPr="000335F6">
        <w:rPr>
          <w:u w:val="single"/>
        </w:rPr>
        <w:t xml:space="preserve">armored trucks and </w:t>
      </w:r>
      <w:r w:rsidRPr="000335F6">
        <w:rPr>
          <w:b/>
          <w:u w:val="single"/>
        </w:rPr>
        <w:t>limousines</w:t>
      </w:r>
      <w:r w:rsidRPr="000335F6">
        <w:rPr>
          <w:u w:val="single"/>
        </w:rPr>
        <w:t xml:space="preserve">. Although primarily designed for use against armored vehicles, ATGW have frequently been used in combat against buildings and bunkers. </w:t>
      </w:r>
      <w:r w:rsidRPr="000335F6">
        <w:rPr>
          <w:sz w:val="16"/>
        </w:rPr>
        <w:t xml:space="preserve">For example, the Israelis have often used U.S.-designed Hellfire helicopter- launched ATGW to destroy buildings of opposition groups such as the Palestinian Liberation Organization and Hamas. The Hellfire is so accurate that specific windows on a building can often be targeted. </w:t>
      </w:r>
      <w:r w:rsidRPr="000335F6">
        <w:rPr>
          <w:b/>
          <w:u w:val="single"/>
        </w:rPr>
        <w:t>The terrorist application</w:t>
      </w:r>
      <w:r w:rsidRPr="000335F6">
        <w:rPr>
          <w:u w:val="single"/>
        </w:rPr>
        <w:t xml:space="preserve"> of such systems </w:t>
      </w:r>
      <w:r w:rsidRPr="000335F6">
        <w:rPr>
          <w:b/>
          <w:u w:val="single"/>
        </w:rPr>
        <w:t>is obvious.</w:t>
      </w:r>
    </w:p>
    <w:p w14:paraId="59FCCA13" w14:textId="77777777" w:rsidR="008A6925" w:rsidRPr="000335F6" w:rsidRDefault="008A6925" w:rsidP="008A6925">
      <w:pPr>
        <w:rPr>
          <w:b/>
        </w:rPr>
      </w:pPr>
      <w:r w:rsidRPr="000335F6">
        <w:rPr>
          <w:b/>
        </w:rPr>
        <w:t>CONTINUED…</w:t>
      </w:r>
    </w:p>
    <w:p w14:paraId="092E92B8" w14:textId="1D32A009" w:rsidR="008A6925" w:rsidRDefault="008A6925" w:rsidP="008A6925">
      <w:pPr>
        <w:rPr>
          <w:sz w:val="16"/>
        </w:rPr>
      </w:pPr>
      <w:r w:rsidRPr="000335F6">
        <w:rPr>
          <w:sz w:val="16"/>
        </w:rPr>
        <w:t xml:space="preserve">Attacks Using Antitank Guided Weapons </w:t>
      </w:r>
      <w:r w:rsidRPr="000335F6">
        <w:rPr>
          <w:u w:val="single"/>
        </w:rPr>
        <w:t>Although the advantages of ATGW—their portability, excellent accuracy, powerful warheads, ranges of up to four kilometers—are clear, there has, so far, been little terrorist use</w:t>
      </w:r>
      <w:r w:rsidRPr="000335F6">
        <w:rPr>
          <w:sz w:val="16"/>
        </w:rPr>
        <w:t xml:space="preserve"> of these weapons. During the 1990s, the Hizballah group in Lebanon used a small number of ATGW against Israeli armor. The Iraqi armed forces had several types of ATGW available but used few of those in the 2003 war. There is little if any evidence that insurgent groups in Iraq have employed these weapons, despite the fact that some number of those weapons could easily have been obtained from looted Iraqi Army and Republican Guard stocks. Indeed, Iraq’s arsenal included the old Soviet-made AT-3 Sagger, the much more advanced Soviet AT-4 Spigot, the European-made Milan, and the heavy European HOT missiles. </w:t>
      </w:r>
      <w:r w:rsidRPr="000335F6">
        <w:rPr>
          <w:u w:val="single"/>
        </w:rPr>
        <w:t>The lack of insurgent use</w:t>
      </w:r>
      <w:r w:rsidRPr="000335F6">
        <w:rPr>
          <w:sz w:val="16"/>
        </w:rPr>
        <w:t xml:space="preserve"> of this type of weapon </w:t>
      </w:r>
      <w:r w:rsidRPr="000335F6">
        <w:rPr>
          <w:u w:val="single"/>
        </w:rPr>
        <w:t>may be due to</w:t>
      </w:r>
      <w:r w:rsidRPr="000335F6">
        <w:rPr>
          <w:sz w:val="16"/>
        </w:rPr>
        <w:t xml:space="preserve"> several factors, including </w:t>
      </w:r>
      <w:r w:rsidRPr="000335F6">
        <w:rPr>
          <w:u w:val="single"/>
        </w:rPr>
        <w:t>few weapons being in their hands</w:t>
      </w:r>
      <w:r w:rsidRPr="000335F6">
        <w:rPr>
          <w:sz w:val="16"/>
        </w:rPr>
        <w:t xml:space="preserve">; insufficient training (although some members of the insurgency in Iraq are clearly former soldiers, some of whom could be familiar with these systems); </w:t>
      </w:r>
      <w:r w:rsidRPr="000335F6">
        <w:rPr>
          <w:u w:val="single"/>
        </w:rPr>
        <w:t>or maintenance issues of the weapons (most or all of them may be in poor condition)</w:t>
      </w:r>
      <w:r w:rsidRPr="000335F6">
        <w:rPr>
          <w:sz w:val="16"/>
        </w:rPr>
        <w:t xml:space="preserve">. The virtual absence of insurgent use is certainly not due to a lack of targets or opportunity to use the weapons. </w:t>
      </w:r>
      <w:r w:rsidRPr="000335F6">
        <w:rPr>
          <w:u w:val="single"/>
        </w:rPr>
        <w:t>In the future, insurgents or terrorists could employ ATGW in the United States</w:t>
      </w:r>
      <w:r w:rsidRPr="000335F6">
        <w:rPr>
          <w:sz w:val="16"/>
        </w:rPr>
        <w:t xml:space="preserve">. As mentioned above, </w:t>
      </w:r>
      <w:r w:rsidRPr="000335F6">
        <w:rPr>
          <w:u w:val="single"/>
        </w:rPr>
        <w:t xml:space="preserve">the tactical advantages of the weapons are clear. An ATGW is designed to destroy a tank. Consequently, an attack by a modern ATGW would demolish all civilian vehicles, </w:t>
      </w:r>
      <w:r w:rsidRPr="000335F6">
        <w:rPr>
          <w:b/>
          <w:u w:val="single"/>
        </w:rPr>
        <w:t>including those used by governmental officials.</w:t>
      </w:r>
      <w:r w:rsidRPr="000335F6">
        <w:rPr>
          <w:u w:val="single"/>
        </w:rPr>
        <w:t xml:space="preserve"> Armoring such vehicles is not an available option</w:t>
      </w:r>
      <w:r w:rsidRPr="000335F6">
        <w:rPr>
          <w:sz w:val="16"/>
        </w:rPr>
        <w:t>.</w:t>
      </w:r>
    </w:p>
    <w:p w14:paraId="3A323A3C" w14:textId="77777777" w:rsidR="000335F6" w:rsidRPr="000335F6" w:rsidRDefault="000335F6" w:rsidP="008A6925">
      <w:pPr>
        <w:rPr>
          <w:sz w:val="16"/>
        </w:rPr>
      </w:pPr>
    </w:p>
    <w:p w14:paraId="5ABF4C0C" w14:textId="77777777" w:rsidR="008A6925" w:rsidRPr="000335F6" w:rsidRDefault="008A6925" w:rsidP="008A6925">
      <w:pPr>
        <w:pStyle w:val="Heading4"/>
        <w:rPr>
          <w:rFonts w:cs="Times New Roman"/>
          <w:u w:val="single"/>
        </w:rPr>
      </w:pPr>
      <w:r w:rsidRPr="000335F6">
        <w:rPr>
          <w:rFonts w:cs="Times New Roman"/>
        </w:rPr>
        <w:t xml:space="preserve">Major U.S. assassination causes a </w:t>
      </w:r>
      <w:r w:rsidRPr="000335F6">
        <w:rPr>
          <w:rFonts w:cs="Times New Roman"/>
          <w:u w:val="single"/>
        </w:rPr>
        <w:t>CIVIL WAR</w:t>
      </w:r>
    </w:p>
    <w:p w14:paraId="77D552D4" w14:textId="77777777" w:rsidR="008A6925" w:rsidRPr="000335F6" w:rsidRDefault="008A6925" w:rsidP="008A6925">
      <w:pPr>
        <w:rPr>
          <w:sz w:val="16"/>
        </w:rPr>
      </w:pPr>
      <w:r w:rsidRPr="000335F6">
        <w:rPr>
          <w:sz w:val="16"/>
        </w:rPr>
        <w:t xml:space="preserve">Stephen </w:t>
      </w:r>
      <w:r w:rsidRPr="000335F6">
        <w:rPr>
          <w:rStyle w:val="Style13ptBold"/>
        </w:rPr>
        <w:t>Marche 18</w:t>
      </w:r>
      <w:r w:rsidRPr="000335F6">
        <w:rPr>
          <w:sz w:val="16"/>
        </w:rPr>
        <w:t>, novelist, essayist and cultural commentator. He is the author of half a dozen books, including The Unmade Bed: The Messy Truth About Men and Women in the Twenty-First Century (2016) and The Hunger of the Wolf (2015). He has written opinion pieces and essays for The New Yorker, The New York Times, The Atlantic, Esquire, The Walrus and many others, "America's Next Civil War," Walrus, 11-1-2018, https://thewalrus.ca/americas-next-civil-war/, Updated 14:41, Jul. 8, 2019 | Published 10:05, Oct. 22, 2018</w:t>
      </w:r>
    </w:p>
    <w:p w14:paraId="624201A4" w14:textId="33F0D5C8" w:rsidR="008A6925" w:rsidRDefault="008A6925" w:rsidP="008A6925">
      <w:pPr>
        <w:rPr>
          <w:sz w:val="8"/>
        </w:rPr>
      </w:pPr>
      <w:r w:rsidRPr="000335F6">
        <w:rPr>
          <w:sz w:val="8"/>
        </w:rPr>
        <w:t xml:space="preserve">EVERYONE IN CANADA with any power has the same job. It doesn’t matter if you’re prime minister, minister of foreign affairs, or premier of Alberta; it doesn’t matter if you’re the mayor of a small town or a CEO of a major company, if you run a cultural institution or a mine. Canadians with any power at all have to predict what’s going to happen in the United States. The American economy remains the world’s largest; its military spending dwarfs every other country’s; its popular culture, for the moment, dominates. Canada sits in America’s shadow. Figuring out what will happen there means figuring out what we will eventually face here. Today, that job means answering a simple question: </w:t>
      </w:r>
      <w:r w:rsidRPr="000335F6">
        <w:rPr>
          <w:u w:val="single"/>
        </w:rPr>
        <w:t>What do we do if the US falls apart? American chaos is already oozing over the border: the trickle of refugees crossing after Trump’s election has swollen to a flood; a trade war is underway,</w:t>
      </w:r>
      <w:r w:rsidRPr="000335F6">
        <w:rPr>
          <w:sz w:val="8"/>
        </w:rPr>
        <w:t xml:space="preserve"> with a US trade representative describing Canada as “a national security threat”; and the commander-in-chief of the most powerful military the world has ever known openly praises authoritarians as he attempts to dismantle the international postwar order. </w:t>
      </w:r>
      <w:r w:rsidRPr="000335F6">
        <w:rPr>
          <w:u w:val="single"/>
        </w:rPr>
        <w:t xml:space="preserve">The US has withdrawn from the UN Human Rights Council, pulled out of the Paris climate agreement, abandoned the 2015 Iran nuclear deal, and scorned the bedrock NATO doctrine of mutual defence. Meanwhile, the imperium itself continues to unravel: the administration is launching a “denaturalization task force” </w:t>
      </w:r>
      <w:r w:rsidRPr="000335F6">
        <w:rPr>
          <w:sz w:val="8"/>
        </w:rPr>
        <w:t xml:space="preserve">to potentially strip scores of immigrants of their US citizenship, </w:t>
      </w:r>
      <w:r w:rsidRPr="000335F6">
        <w:rPr>
          <w:u w:val="single"/>
        </w:rPr>
        <w:t>and voter purges</w:t>
      </w:r>
      <w:r w:rsidRPr="000335F6">
        <w:rPr>
          <w:sz w:val="8"/>
        </w:rPr>
        <w:t>—the often-faulty processes of deleting ineligible names from registration lists—</w:t>
      </w:r>
      <w:r w:rsidRPr="000335F6">
        <w:rPr>
          <w:u w:val="single"/>
        </w:rPr>
        <w:t>are on the rise, especially in states with a history of racial discrimination. News of one disaster after another keeps up its relentless pace</w:t>
      </w:r>
      <w:r w:rsidRPr="000335F6">
        <w:rPr>
          <w:sz w:val="8"/>
        </w:rPr>
        <w:t xml:space="preserve"> but nonetheless shocks everybody. If you had told anyone even a year ago that border guards would be holding children in detention centres, no one would have believed you. </w:t>
      </w:r>
      <w:r w:rsidRPr="000335F6">
        <w:rPr>
          <w:u w:val="single"/>
        </w:rPr>
        <w:t>We have been naive. Despite our obsessive familiarity with the States, or perhaps because of it, we have put far too much faith in Americans</w:t>
      </w:r>
      <w:r w:rsidRPr="000335F6">
        <w:rPr>
          <w:sz w:val="8"/>
        </w:rPr>
        <w:t xml:space="preserve">. So ingrained has our reliance on America been, we are barely conscious of our own vulnerability. About 20 percent of Canada’s GDP comes from exports to the United States—it’s a trade relationship that generates 1.9 million Canadian jobs. This dependence is even clearer when it comes to oil—something the Trans Mountain pipeline expansion, which will ship our natural resources to global markets, could remedy. The fact that the premier of British Columbia tried to stall the project in a show of regional power is a sign of a collective failure to recognize how perilous our position is. Ninety-nine percent of our oil exports go to a single customer. And that customer is in a state of radical instability. According to a recent poll from Rasmussen Reports, 31 percent of likely US voters anticipate a second civil war in the next five years. We misunderstood who the Americans were. To be fair, so did everybody. They themselves misunderstood who they were. Barack Obama’s presidency was based on what we will, out of politeness, call an illusion, an illusion of national unity articulated most passionately during Obama’s keynote address at the 2004 Democratic National Convention: “There is not a liberal America and a conservative America—there is the United States of America. There is not a black America and a white America and Latino America and Asian America—there’s the United States of America.” It was a beautiful vision. It was an error. There is very much a red America and a blue America. They occupy different societies with different values, and the political parties are emissaries of those differences—differences that are increasingly irreconcilable. Many Canadians operate as if this chaos were temporary, mainly because the collapse of the United States and the subsequent reorientation of our place in the world are ideas too painful to contemplate. But, by now, the signs have become impossible to ignore. The job of prediction, as impossible as it may be, is at hand. </w:t>
      </w:r>
      <w:r w:rsidRPr="000335F6">
        <w:rPr>
          <w:rFonts w:ascii="Segoe UI Symbol" w:hAnsi="Segoe UI Symbol" w:cs="Segoe UI Symbol"/>
          <w:sz w:val="8"/>
        </w:rPr>
        <w:t>★★★</w:t>
      </w:r>
      <w:r w:rsidRPr="000335F6">
        <w:rPr>
          <w:sz w:val="8"/>
        </w:rPr>
        <w:t xml:space="preserve"> AFTER THE MIDTERMS, special counsel Robert Mueller presents his report to the deputy attorney general, and America is thrown into immediate crisis. Congressional committees call a parade of witnesses who describe the president’s collusion and obstruction of justice in detail. The Republicans respond on television and through public rallies. Rudolph Giuliani, on Fox &amp; Friends, declares that “flipped witnesses are generally not truth-telling witnesses.” Trump airily waves away the Mueller report at a rally for 100,000 supporters in Ohio: “I’m going to pardon everyone anyway, so it’s all a waste of taxpayer dollars.” A ProPublica survey shows Americans are divided on impeachment. Since the Republican base remains overwhelmingly supportive of the president, the House Republicans, arguing the need for “national unity,” do not vote for impeachment, which requires a majority in the House. The vote then goes to the Senate, where Republicans refuse to remove Trump from office. Mueller presses instead for an indictment. There is no legal precedent for indicting a sitting president. The case proceeds to a federal judge overseeing a grand jury and then eventually to the Supreme Court, which has been tipped rightward with Trump nominees. The court rules that the president cannot be indicted. Protests fill the streets of Washington, New York, Chicago, and Los Angeles. Polls vary. Somewhere around 40 percent of Americans believe the government is legitimate. Somewhere around 60 percent do not. </w:t>
      </w:r>
      <w:r w:rsidRPr="000335F6">
        <w:rPr>
          <w:u w:val="single"/>
        </w:rPr>
        <w:t>STEVEN WEBSTER is a leading US scholar of “affective polarization,” the underlying trend that explains the partisan hatred tearing his country apart</w:t>
      </w:r>
      <w:r w:rsidRPr="000335F6">
        <w:rPr>
          <w:sz w:val="8"/>
        </w:rPr>
        <w:t xml:space="preserve">. In 2016, he and his colleague Alan Abramowitz published the paper “The rise of negative partisanship and the nationalization of U.S. elections in the 21st century,” which was one of the first attempts to track the steady growth of the mutual dislike between Republicans and Democrats. </w:t>
      </w:r>
      <w:r w:rsidRPr="000335F6">
        <w:rPr>
          <w:u w:val="single"/>
        </w:rPr>
        <w:t>Affective polarization is a crisis that transcends Trump.</w:t>
      </w:r>
      <w:r w:rsidRPr="000335F6">
        <w:rPr>
          <w:sz w:val="8"/>
        </w:rPr>
        <w:t xml:space="preserve"> If Hillary Clinton had won the 2016 election, the underlying threat to American stability would be as real as it is today. </w:t>
      </w:r>
      <w:r w:rsidRPr="000335F6">
        <w:rPr>
          <w:u w:val="single"/>
        </w:rPr>
        <w:t>Each side—divided by negative advertising, social media, and a primary system that encourages enthusiasm over reason—pursues ideological purity at any cost because ideological purity is increasingly the route to power. Abramowitz runs a forecasting model that has correctly predicted every presidential election since 1992</w:t>
      </w:r>
      <w:r w:rsidRPr="000335F6">
        <w:rPr>
          <w:sz w:val="8"/>
        </w:rPr>
        <w:t xml:space="preserve">. After he modified his model in 2012 to take into account the impact of growing partisan polarization, it projected a Trump victory in 2016—and Abramowitz rejected the results. That should be a testament to the power of the model; it traced phenomena even its creator didn’t want to believe. Nobody wants to see what’s coming. Webster describes a terrible spiralling effect in action in the US. Anger and distrust make it very difficult to go about the business of governing, which leads to ineffective government, which reinforces the anger and distrust. “Partisans in the electorate don’t like each other,” he says. “That encourages political elites to bicker with one another. People in the electorate observe that. And that encourages them to bicker with one another.” The past few decades have led to “ideological sorting,” which means that the overlap between conservative Democrats and liberal Republicans has more or less disappeared, eliminating the political centre. </w:t>
      </w:r>
      <w:r w:rsidRPr="000335F6">
        <w:rPr>
          <w:u w:val="single"/>
        </w:rPr>
        <w:t>But it’s the people in the parties, not just the ideas in the parties, that have changed. “There’s a really big racial divide between the two parties,” says Webster.</w:t>
      </w:r>
      <w:r w:rsidRPr="000335F6">
        <w:rPr>
          <w:sz w:val="8"/>
        </w:rPr>
        <w:t xml:space="preserve"> The nonwhite share of the American electorate has been increasing tremendously over the last few decades, and most of those voters have chosen to affiliate with the Democratic Party. </w:t>
      </w:r>
      <w:r w:rsidRPr="000335F6">
        <w:rPr>
          <w:u w:val="single"/>
        </w:rPr>
        <w:t>What worries Webster isn’t that the Republican Party remains vastly whiter than the Democratic Party, which, in turn, has become more multicultural—though that’s happened. The real source of the crisis is that white Republicans have become more intolerant about the country’s growing diversity.</w:t>
      </w:r>
      <w:r w:rsidRPr="000335F6">
        <w:rPr>
          <w:sz w:val="8"/>
        </w:rPr>
        <w:t xml:space="preserve"> According to the PRRI/The Atlantic 2018 Voter Engagement Survey, half of Republicans agree that increased racial diversity would bring a “mostly negative” impact to American society. During the Ronald Reagan and George H. W. Bush years, there really wasn’t as much of a difference between the racial attitudes of white people in both parties. That’s no longer true. “During the Obama era, if you look at just white Republicans, 64 percent scored high on the racial-resentment scale. For white Democrats, it was around 35 percent,” says Webster, who analyzed data from the American National Election Studies. </w:t>
      </w:r>
      <w:r w:rsidRPr="000335F6">
        <w:rPr>
          <w:u w:val="single"/>
        </w:rPr>
        <w:t>The Republican Party has become the party of racial resentment</w:t>
      </w:r>
      <w:r w:rsidRPr="000335F6">
        <w:rPr>
          <w:sz w:val="8"/>
        </w:rPr>
        <w:t xml:space="preserve">. If it seems easier for Americans to see the other side as distinct from themselves, that’s because it is. </w:t>
      </w:r>
      <w:r w:rsidRPr="000335F6">
        <w:rPr>
          <w:u w:val="single"/>
        </w:rPr>
        <w:t>The loathing just keeps growing. In 2016, the Pew Research Center found that 45 percent of Republicans and 41 percent of Democrats declared the opposing party’s policies a threat to the nation’s well-being</w:t>
      </w:r>
      <w:r w:rsidRPr="000335F6">
        <w:rPr>
          <w:sz w:val="8"/>
        </w:rPr>
        <w:t xml:space="preserve">—up from 37 and 31 percent, respectively, in 2014. Political adversaries regard each other as un-American; they regard the other’s media, whether Fox News or the New York Times, as poison or fake news. A sizable chunk also don’t want their children to marry members of the opposing party. “A lot of people say, ‘What would happen if there were a very independent-minded candidate, a third-party candidate with no partisan label, who would come and unite America?’” Webster says. “That is absolutely not going to happen.” In surveys, independents seem to make up a large percentage, but if you press those self-identified independents on their voting behaviour, they look just like strong partisans. Abramowitz’s own analysis of the 2008 election suggests that only about 7 percent of American voters are truly independent in that they don’t lean toward one party or the other. </w:t>
      </w:r>
      <w:r w:rsidRPr="000335F6">
        <w:rPr>
          <w:u w:val="single"/>
        </w:rPr>
        <w:t>America is becoming two Americas, Americas which hate each other</w:t>
      </w:r>
      <w:r w:rsidRPr="000335F6">
        <w:rPr>
          <w:sz w:val="8"/>
        </w:rPr>
        <w:t xml:space="preserve">. If the Democrats represent a multicultural country grounded in the value of democratic norms, then the Republicans represent a white country grounded in the sanctity of property. </w:t>
      </w:r>
      <w:r w:rsidRPr="000335F6">
        <w:rPr>
          <w:u w:val="single"/>
        </w:rPr>
        <w:t>The accelerating dislike partisans feel for the other side—the quite correct sense that they are not us—means that political rhetoric will fly to more and more dangerous extremes. In September 2016, Kentucky Governor Matt Bevin gave a speech at the Values Voter Summit in which he openly speculated about violence if Hillary Clinton were elected: “Whose blood will be shed?” he asked.</w:t>
      </w:r>
      <w:r w:rsidRPr="000335F6">
        <w:rPr>
          <w:sz w:val="8"/>
        </w:rPr>
        <w:t xml:space="preserve"> “It may be that of those in this room. It might be that of our children and grandchildren.” </w:t>
      </w:r>
      <w:r w:rsidRPr="000335F6">
        <w:rPr>
          <w:u w:val="single"/>
        </w:rPr>
        <w:t>More recently, Michael Scheuer, a former senior CIA official, wrote that it was “quite near time” for Trump supporters to kill Trump opponents</w:t>
      </w:r>
      <w:r w:rsidRPr="000335F6">
        <w:rPr>
          <w:sz w:val="8"/>
        </w:rPr>
        <w:t xml:space="preserve"> (the blog post has since been deleted). </w:t>
      </w:r>
      <w:r w:rsidRPr="000335F6">
        <w:rPr>
          <w:u w:val="single"/>
        </w:rPr>
        <w:t xml:space="preserve">Such explicit calls for violence are being driven by a dynamic of othering that, once started, might not be easily stopped—except by disaster. “I don’t see an optimistic scenario here,” Webster acknowledges. </w:t>
      </w:r>
      <w:r w:rsidRPr="000335F6">
        <w:rPr>
          <w:rFonts w:ascii="Segoe UI Symbol" w:hAnsi="Segoe UI Symbol" w:cs="Segoe UI Symbol"/>
          <w:sz w:val="8"/>
        </w:rPr>
        <w:t>★★★</w:t>
      </w:r>
      <w:r w:rsidRPr="000335F6">
        <w:rPr>
          <w:sz w:val="8"/>
        </w:rPr>
        <w:t xml:space="preserve"> </w:t>
      </w:r>
      <w:r w:rsidRPr="000335F6">
        <w:rPr>
          <w:u w:val="single"/>
        </w:rPr>
        <w:t xml:space="preserve">THE MAN WHO </w:t>
      </w:r>
      <w:r w:rsidRPr="000335F6">
        <w:rPr>
          <w:b/>
          <w:u w:val="single"/>
        </w:rPr>
        <w:t>assassinates</w:t>
      </w:r>
      <w:r w:rsidRPr="000335F6">
        <w:rPr>
          <w:u w:val="single"/>
        </w:rPr>
        <w:t xml:space="preserve"> the president</w:t>
      </w:r>
      <w:r w:rsidRPr="000335F6">
        <w:rPr>
          <w:sz w:val="8"/>
        </w:rPr>
        <w:t xml:space="preserve"> uses a .50-calibre Barrett rifle with armour-piercing incendiary ammunition. He purchased it legally at a gun show. The assassin’s note, posted on Facebook the moment after the assassination, amounts to a manifesto, but it’s nothing Americans haven’t heard before. He quotes Thomas Jefferson, about the tree of liberty refreshed by the blood of patriots. He </w:t>
      </w:r>
      <w:r w:rsidRPr="000335F6">
        <w:rPr>
          <w:u w:val="single"/>
        </w:rPr>
        <w:t>compares the president to Hitler</w:t>
      </w:r>
      <w:r w:rsidRPr="000335F6">
        <w:rPr>
          <w:sz w:val="8"/>
        </w:rPr>
        <w:t xml:space="preserve">. “People say that if they had a time machine they would go back and remove the monsters of history,” he writes. “I realized that there is a time machine. It’s called the present and a gun.” The assassination of the president leads, at first, to a great deal of public hand wringing. On social media, the assassin’s heroism is suggested and then outright celebrated. Within a month, the assassin’s face appears on T-shirts at rallies. </w:t>
      </w:r>
      <w:r w:rsidRPr="000335F6">
        <w:rPr>
          <w:u w:val="single"/>
        </w:rPr>
        <w:t>The assassination is used as a pretext for increasing executive power, just as in the aftermath of September 11. Americans broadly accept the massive curtailing of civil rights and a dramatic increase in the reach of the surveillance state as the price of security. SCOTT GATES</w:t>
      </w:r>
      <w:r w:rsidRPr="000335F6">
        <w:rPr>
          <w:sz w:val="8"/>
        </w:rPr>
        <w:t xml:space="preserve"> is an American who lives in Norway, where he studies conflict patterns at the Peace Research Institute Oslo. His </w:t>
      </w:r>
      <w:r w:rsidRPr="000335F6">
        <w:rPr>
          <w:u w:val="single"/>
        </w:rPr>
        <w:t>work has been devoted to political struggles in the developing world, where most of the civil wars happen. He now sees that his research has applications at home. The question for the US, as it is for every other country nearing the precipice, is whether civil society is strong enough to hold back the ferocious violence of its politics. Gates isn’t entirely sure on that point anymore. Democracies are built around institutions that are larger than partisan struggle; they survive on the strength of them. The delegitimization of national institutions “almost inevitably leads to chaos,” Gates says, citing Trump’s constant attacks on the FBI, the Department of Justice, and the judicial system as typical of societies headed toward political collapse, as happened in Venezuela</w:t>
      </w:r>
      <w:r w:rsidRPr="000335F6">
        <w:rPr>
          <w:sz w:val="8"/>
        </w:rPr>
        <w:t xml:space="preserve"> under Hugo Chávez. </w:t>
      </w:r>
      <w:r w:rsidRPr="000335F6">
        <w:rPr>
          <w:u w:val="single"/>
        </w:rPr>
        <w:t>The Supreme Court has already been the engine of its own invalidation. Since the ideologically divided Bush v. Gore ruling</w:t>
      </w:r>
      <w:r w:rsidRPr="000335F6">
        <w:rPr>
          <w:sz w:val="8"/>
        </w:rPr>
        <w:t xml:space="preserve"> which decided the 2000 election, the Supreme Court no longer represents transcendent interests of national purpose. </w:t>
      </w:r>
      <w:r w:rsidRPr="000335F6">
        <w:rPr>
          <w:u w:val="single"/>
        </w:rPr>
        <w:t>Trust in the Supreme Court, according to a recent Gallup poll, is split sharply along partisan lines</w:t>
      </w:r>
      <w:r w:rsidRPr="000335F6">
        <w:rPr>
          <w:sz w:val="8"/>
        </w:rPr>
        <w:t xml:space="preserve">, with 72 percent of Republicans reporting approval compared to 38 percent of Democrats. Mitch McConnell’s decision to make the appointment of a Supreme Court justice an election issue in 2018—an appointment that will likely not get the support of a single Democratic senator—is an example of a political institution being converted into a token in a zero-sum game, exactly the kind of decision that has played a part in destabilizing smaller, poorer countries. Once the norm has been shattered, it becomes difficult to glue back together. </w:t>
      </w:r>
      <w:r w:rsidRPr="000335F6">
        <w:rPr>
          <w:u w:val="single"/>
        </w:rPr>
        <w:t xml:space="preserve">In a sense, </w:t>
      </w:r>
      <w:r w:rsidRPr="000335F6">
        <w:rPr>
          <w:b/>
          <w:u w:val="single"/>
        </w:rPr>
        <w:t>the crisis has already arrived. Only the inciting incident is missing</w:t>
      </w:r>
      <w:r w:rsidRPr="000335F6">
        <w:rPr>
          <w:u w:val="single"/>
        </w:rPr>
        <w:t>. In December 1860</w:t>
      </w:r>
      <w:r w:rsidRPr="000335F6">
        <w:rPr>
          <w:sz w:val="8"/>
        </w:rPr>
        <w:t xml:space="preserve">, the fifteenth president of the United States, </w:t>
      </w:r>
      <w:r w:rsidRPr="000335F6">
        <w:rPr>
          <w:u w:val="single"/>
        </w:rPr>
        <w:t>James Buchanan</w:t>
      </w:r>
      <w:r w:rsidRPr="000335F6">
        <w:rPr>
          <w:sz w:val="8"/>
        </w:rPr>
        <w:t>, believed he was offering a compromise between proslavery and antislavery groups in his State of the Union address, but his remarks preceded the Civil War by four months. His declaration—that secession was unlawful but that he couldn’t constitutionally do anything about it—</w:t>
      </w:r>
      <w:r w:rsidRPr="000335F6">
        <w:rPr>
          <w:u w:val="single"/>
        </w:rPr>
        <w:t xml:space="preserve">became the moment when America split and the war was inevitable. </w:t>
      </w:r>
      <w:r w:rsidRPr="000335F6">
        <w:rPr>
          <w:sz w:val="8"/>
        </w:rPr>
        <w:t xml:space="preserve">FEW AMERICAN institutions now seem capable of providing acceptably impartial arbitration—not the Supreme Court, not the Department of Justice, not the FBI. The </w:t>
      </w:r>
      <w:r w:rsidRPr="000335F6">
        <w:rPr>
          <w:u w:val="single"/>
        </w:rPr>
        <w:t>only institution in American life still seen as being above politics is the military</w:t>
      </w:r>
      <w:r w:rsidRPr="000335F6">
        <w:rPr>
          <w:sz w:val="8"/>
        </w:rPr>
        <w:t xml:space="preserve">, which, according to a 2018 Gallup survey, is the most trusted institution in the country, with 74 percent of Americans expressing confidence in it. </w:t>
      </w:r>
      <w:r w:rsidRPr="000335F6">
        <w:rPr>
          <w:u w:val="single"/>
        </w:rPr>
        <w:t>No surprise: the worship of the armed forces has been ingrained into ordinary American life since the Iraq War. Not so much as a baseball game can happen in the US without a celebration of a soldier. Members of the military are even given priority boarding on major US airlines. If civil order were threatened, could America look to the troops to step in? In 2017, about 25 percent of Democrats and 30 percent of Republicans said they would consider it “justified” if the military intervened in a situation where the country faced rampant crime or corruption. In an article in Foreign Policy, Rosa Brooks, previously a counsellor to the US undersecretary of defence for policy and a senior adviser at the US State Department, could imagine “plausible scenarios” where military leaders would openly defy an order from Trump. A coup would hardly be unprecedented, in global terms</w:t>
      </w:r>
      <w:r w:rsidRPr="000335F6">
        <w:rPr>
          <w:sz w:val="8"/>
        </w:rPr>
        <w:t xml:space="preserve">: in Chile, in the 1970s, a democracy in place for decades devolved into winner-take-all hyperpartisan politics until the military imposed tranquilidad. </w:t>
      </w:r>
      <w:r w:rsidRPr="000335F6">
        <w:rPr>
          <w:u w:val="single"/>
        </w:rPr>
        <w:t xml:space="preserve">But even the armed forces might not be enough of a power to stabilize the United States. There is a huge gap between enlisted troops and officers when it comes to politics. According to a poll conducted by the Military Times, a news source for service members, almost 48 percent of enlisted troops approve of Trump, but only about 30 percent of officers do. It appears that the American military is as divided as the country. </w:t>
      </w:r>
      <w:r w:rsidRPr="000335F6">
        <w:rPr>
          <w:sz w:val="8"/>
        </w:rPr>
        <w:t xml:space="preserve">Would a coup even work? The American military hasn’t been particularly good at pacifying other countries’ civil wars. Why would it be any good at pacifying its own? </w:t>
      </w:r>
      <w:r w:rsidRPr="000335F6">
        <w:rPr>
          <w:u w:val="single"/>
        </w:rPr>
        <w:t xml:space="preserve">THERE ARE trends—which no country can escape, or that few have escaped, anyway—that forecast the likelihood of civil conflict. </w:t>
      </w:r>
      <w:r w:rsidRPr="000335F6">
        <w:rPr>
          <w:sz w:val="8"/>
        </w:rPr>
        <w:t xml:space="preserve">A 2014 study from Anirban Mitra and Debraj Ray, two economics professors based in the UK and US respectively, examined the motivations underlying Hindu-Muslim violence in India, where Hindus are the dominant majority and Muslims one of the disadvantaged minorities. The two professors found that “an increase in per capita Muslim expenditures generates a large and significant increase in future religious conflict. An increase in Hindu expenditures has a negative or no effect.” That suggests revolution is not like the communist prophets of the nineteenth century believed it would be, with the underclass rising up against their oppressors. It’s sometimes the oppressors who revolt. In the case of India, according to Mitra and Ray’s research, riots start at the times and in the places when and where the Muslims are gaining the most relative to the Hindus. Violence protects status in a context of declining influence. “A very similar pattern of resentment can be seen in the US right now,” Gates tells me. The white working-class community perceives its position in life as worsening. “At the same time,” he says, “the Latino community and the black community have been improving their status, relative to where they were.” In other words, white resentment doesn’t necessarily reflect actual changes in financial well-being as much as frustration in the face of minorities making significant gains. And, as status dwindles, the odds of violence increase. Gates points to the bloody Charlottesville rally as the kind of flashpoint fuelled in part by a sense of aggrieved white diminishment. We can track the destabilizing effect of threatened status in other conflicts around the world. A struggle between ethnic groups losing and gaining privilege contributed, in varying degrees, to the brutality between Hutus and Tutsis in Rwanda in the 1990s and to the earlier Biafran War in Nigeria. THERE ARE deeper anxieties and more troubling visions for anyone whose job is to predict where America is headed. For the really scary stuff, you have to go to Robert McLeman, who studies migration patterns and climate change at Waterloo’s Wilfrid Laurier University. He’s got a kind of cheerful and upbeat way of describing the spread of total chaos that’s disarming. </w:t>
      </w:r>
      <w:r w:rsidRPr="000335F6">
        <w:rPr>
          <w:u w:val="single"/>
        </w:rPr>
        <w:t>Climate change can bring about political chaos, in large part through migration. “Military people call it a threat multiplier,” McLeman tells me</w:t>
      </w:r>
      <w:r w:rsidRPr="000335F6">
        <w:rPr>
          <w:sz w:val="8"/>
        </w:rPr>
        <w:t xml:space="preserve">. Usually, migration is the last resort, a response to changes that are unpredictable and unexpected. So Bangladesh, to take an example, will typically not experience mass migration because of flood, because people in that region have been dealing with floods for thousands of years. But a drought could cause a serious crisis, causing waves of migration into India. As its departure from the Paris climate agreement clarified, </w:t>
      </w:r>
      <w:r w:rsidRPr="000335F6">
        <w:rPr>
          <w:u w:val="single"/>
        </w:rPr>
        <w:t xml:space="preserve">America is barely able to face the fact that climate change exists, never mind able to come up with effective strategies to accommodate itself to the reality it is already facing. </w:t>
      </w:r>
      <w:r w:rsidRPr="000335F6">
        <w:rPr>
          <w:sz w:val="8"/>
        </w:rPr>
        <w:t xml:space="preserve">In 2012, a hot and dry year in the US, soy bean, sorghum, and corn yields were down as much as 16 percent. And, because the country is a major producer of commodity crops, the drought pushed up food prices at home and globally. There are a lot more 2012s coming. And, of course, America is utterly unprepared for the vastly less predictable catastrophes of climate-change extremes, as New Orleans and Puerto Rico have both learned to their destruction. Most worrying to McLeman is the fact that </w:t>
      </w:r>
      <w:r w:rsidRPr="000335F6">
        <w:rPr>
          <w:u w:val="single"/>
        </w:rPr>
        <w:t>American populations are growing in the areas that are most vulnerable to unpredictable catastrophes</w:t>
      </w:r>
      <w:r w:rsidRPr="000335F6">
        <w:rPr>
          <w:sz w:val="8"/>
        </w:rPr>
        <w:t xml:space="preserve">.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happens—we’re just seeing the thin edge of the wedge right now,” McLeman says. Get used to refugees at the Canadian border. There may be more of them. ALL RIGHT, you say, </w:t>
      </w:r>
      <w:r w:rsidRPr="000335F6">
        <w:rPr>
          <w:u w:val="single"/>
        </w:rPr>
        <w:t xml:space="preserve">there are conditions that lead to civil war: hyperpartisanship, the reduction of politics to a zero-sum game, the devastation of law and national institutions in the context of environmentally caused mass migration, and the relative decline of a privileged group. Fine. But </w:t>
      </w:r>
      <w:r w:rsidRPr="000335F6">
        <w:rPr>
          <w:sz w:val="8"/>
        </w:rPr>
        <w:t xml:space="preserve">when you land at JFK and line up for Shake Shack, </w:t>
      </w:r>
      <w:r w:rsidRPr="000335F6">
        <w:rPr>
          <w:u w:val="single"/>
        </w:rPr>
        <w:t>where are the insurgents? Then again, in other countries and in other times, it’s never been clear, at least at first, whether a civil war is really underway.</w:t>
      </w:r>
      <w:r w:rsidRPr="000335F6">
        <w:rPr>
          <w:sz w:val="8"/>
        </w:rPr>
        <w:t xml:space="preserve"> Confusion is a natural state at the beginning of any collapse. Who is a rebel and who is a bandit? Who is a freedom fighter and who is a terrorist? The line between criminality and revolution blurred in Mexico, in Cuba, and in Ireland. The technical definition of a civil war is 1,000 battle deaths a year. Armed conflict starts at twenty-five battle deaths a year. </w:t>
      </w:r>
      <w:r w:rsidRPr="000335F6">
        <w:rPr>
          <w:u w:val="single"/>
        </w:rPr>
        <w:t>What if America is already in an armed conflict and we just haven’t noticed?</w:t>
      </w:r>
      <w:r w:rsidRPr="000335F6">
        <w:rPr>
          <w:sz w:val="8"/>
        </w:rPr>
        <w:t xml:space="preserve"> What if we just haven’t noticed because we’re not used to uprisings happening in places where there’s Bed Bath &amp; Beyond? IF THERE IS </w:t>
      </w:r>
      <w:r w:rsidRPr="000335F6">
        <w:rPr>
          <w:u w:val="single"/>
        </w:rPr>
        <w:t>an insurgency-in-waiting</w:t>
      </w:r>
      <w:r w:rsidRPr="000335F6">
        <w:rPr>
          <w:sz w:val="8"/>
        </w:rPr>
        <w:t xml:space="preserve">, it </w:t>
      </w:r>
      <w:r w:rsidRPr="000335F6">
        <w:rPr>
          <w:u w:val="single"/>
        </w:rPr>
        <w:t xml:space="preserve">will likely be drawn from the hundreds of antigovernment groups across the country, many of which were readying for civil war in 2016 in the event of a Hillary Clinton presidency. One of the most extreme examples is an ideological subculture made up of “sovereign citizens,” </w:t>
      </w:r>
      <w:r w:rsidRPr="000335F6">
        <w:rPr>
          <w:sz w:val="8"/>
        </w:rPr>
        <w:t xml:space="preserve">who believe that citizens are the sole authority of law. Ryan Lenz, a senior investigative reporter for the Southern Poverty Law Center, has been researching them for nearly eight years. It’s been a terrifying eight years. </w:t>
      </w:r>
      <w:r w:rsidRPr="000335F6">
        <w:rPr>
          <w:u w:val="single"/>
        </w:rPr>
        <w:t xml:space="preserve">A 2011 SPLC report pegged the number of the sovereign citizens, a mix of hard-core believers and sympathizers, at 300,000. The movement, Lenz believes, has grown significantly since then. </w:t>
      </w:r>
      <w:r w:rsidRPr="000335F6">
        <w:rPr>
          <w:sz w:val="8"/>
        </w:rPr>
        <w:t xml:space="preserve">To put that in perspective, the Weather Underground was estimated to contain hundreds of members. Some guesses put the number of Black Panthers as high as 10,000, a debatable figure. Both the Underground and the Panthers—who talked a great deal about the justification for violence but managed to commit relatively little—caused immense panic in the late sixties and seventies and massive responses from the FBI. Sovereign citizens, and antigovernment extremists as a whole, are part of a much larger movement, many are armed, they anticipate the government to fall in some capacity, and they are responsible for about a dozen killings a year. The FBI has addressed them, and their growing menace, as domestic terrorism. </w:t>
      </w:r>
      <w:r w:rsidRPr="000335F6">
        <w:rPr>
          <w:u w:val="single"/>
        </w:rPr>
        <w:t>In 2014, a survey conducted with US officers in intelligence services across the country found sovereign citizens to be the country’s top concern, even ahead of Islamic extremists, for law enforcement. Theirs is a totalizing vision of absolute individual freedom and resistance to a state they believed is ruled by an unjust government. Rooted historically in racism and anti-Semitism—they hovered on the extreme fringes of American politics until the 2008 housing crisis and the election of Barack Obama</w:t>
      </w:r>
      <w:r w:rsidRPr="000335F6">
        <w:rPr>
          <w:sz w:val="8"/>
        </w:rPr>
        <w:t xml:space="preserve">—sovereign citizens believe they are sovereign unto themselves and, therefore, can ignore any local, state, or federal laws and are not beholden to any law enforcement. According to the SPLC, the sovereign citizens believe that the federal government is an entity that operates outside the purview of the US Constitution for the purposes of holding citizens in slavery. “Understanding sovereign-citizenry ideology is like trying to map a crack that develops on your windshield after a pebble hits it. It’s a wild and chaotic mess,” Lenz tells me. Ultimately, the movement boils down to a series of conspiracy theories justifying nonobedience to government agents. Sometimes it expresses itself as convoluted tax dodges, as in the case of the self-proclaimed president of the Republic for the united States of America (RuSA), James Timothy Turner, who was convicted of sending a $300 million fictitious bond in his own name and aiding and abetting others in sending fictitious bonds to the Treasury Department. Turner was sentenced to eighteen years in prison. Bruce A. Doucette, a self-appointed sovereign “judge,” received thirty-eight years in jail for influencing, extorting, and threatening public officials. At other times, the spirit of disobedience expresses itself in straight violence, as in the case of Jerry and Joseph Kane, a father-son pair who, in 2010, killed two police officers at a routine traffic stop in West Memphis, Arkansas. Or in the case of Jerad and Amanda Miller who, in 2014, after killing two police officers at a CiCi’s Pizza in Las Vegas, shouted to horrified onlookers that the revolution had begun. </w:t>
      </w:r>
      <w:r w:rsidRPr="000335F6">
        <w:rPr>
          <w:rFonts w:ascii="Segoe UI Symbol" w:hAnsi="Segoe UI Symbol" w:cs="Segoe UI Symbol"/>
          <w:sz w:val="8"/>
        </w:rPr>
        <w:t>★★★</w:t>
      </w:r>
      <w:r w:rsidRPr="000335F6">
        <w:rPr>
          <w:sz w:val="8"/>
        </w:rPr>
        <w:t xml:space="preserve"> THE SUMMERS grow hotter, and the yields on corn and beans grow smaller. During the first drought, the declines are small. The year after is more serious. Food prices spike. Inflation rises, leading to a sharp jump in unemployment. China, holding $1.18 trillion (US) of US government debt, dumps its bonds as a retaliatory measure against US tariffs. This causes every other country to panic and sell their holdings as well, bringing China closer to becoming the global reserve currency. With the US bond market routed, higher interest rates ripple through the economy, slowing it down. The hardest hit are the farming communities dependent on commodity crops. The antigovernment movements in these areas swell and organize. They elect local politicians, particularly sheriffs. Pockets of the southern and midwestern states, under these sheriffs, believe that the federal government has no legitimate authority over them. By this time, a Democratic president has come to power, with significantly more socialistic ideas than any president in history. She eventually passes legislation imposing national education and health care programs. The local authorities take these programs as illegitimate government interference and, in the heated rhetorical climate, claim the mantle of resistance, which is also taken up by armed insurgencies. The National Guard swiftly imposes order. But the states consider themselves, and are considered by others, to be under occupation. THE BORDERS of North America are, in their ways, as patchwork as those in the Middle East and as nonsensical. The French lost to the English. The British lost to the Americans. The Mexicans lost to the Americans. The South lost to the North. The alignments of any political unity are forced; they defy historical experience, geography, ethnicity, or political ideology. And that’s why it’s all so breakable, so fragile. The antigovernment extremists know who they are. They see themselves as the true Americans. And who could deny there’s a certain justice in the claim? What could be more American than tax rebellion, the worship of violence as political salvation, a mangled misinterpretation of the Constitution, and a belief system derived sui generis that blurs passionate belief with straight hucksterism? The next American civil war will not look like the first American Civil War. It will not be between territories over resources and the right to self-determination. It will be a competition over distinct ideas of what America is. It will be a war fought over what America means. Is it a republic with checks and balances or a place that yields to the whims of a president’s executive power? Is the United States a country of white settlers or a nation of immigrants? It’s also possible, maybe probable, that the country will never get answers.</w:t>
      </w:r>
    </w:p>
    <w:p w14:paraId="39462629" w14:textId="77777777" w:rsidR="000335F6" w:rsidRPr="000335F6" w:rsidRDefault="000335F6" w:rsidP="008A6925">
      <w:pPr>
        <w:rPr>
          <w:sz w:val="8"/>
        </w:rPr>
      </w:pPr>
    </w:p>
    <w:p w14:paraId="1945EB9D" w14:textId="77777777" w:rsidR="008A6925" w:rsidRPr="000335F6" w:rsidRDefault="008A6925" w:rsidP="008A6925">
      <w:pPr>
        <w:pStyle w:val="Heading4"/>
        <w:tabs>
          <w:tab w:val="left" w:pos="3386"/>
        </w:tabs>
        <w:rPr>
          <w:rFonts w:cs="Times New Roman"/>
        </w:rPr>
      </w:pPr>
      <w:r w:rsidRPr="000335F6">
        <w:rPr>
          <w:rFonts w:cs="Times New Roman"/>
        </w:rPr>
        <w:t>That goes nuclear—extinction</w:t>
      </w:r>
    </w:p>
    <w:p w14:paraId="2A6CA341" w14:textId="77777777" w:rsidR="008A6925" w:rsidRPr="000335F6" w:rsidRDefault="008A6925" w:rsidP="008A6925">
      <w:r w:rsidRPr="000335F6">
        <w:t xml:space="preserve">James </w:t>
      </w:r>
      <w:r w:rsidRPr="000335F6">
        <w:rPr>
          <w:rStyle w:val="Style13ptBold"/>
        </w:rPr>
        <w:t>Pinkerton 03</w:t>
      </w:r>
      <w:r w:rsidRPr="000335F6">
        <w:t>. Fellow at the New America Foundation. 02-04-03. "Freedom and Survival.” http://abob.libs.uga.edu/bobk/ccc/cc020403.html</w:t>
      </w:r>
    </w:p>
    <w:p w14:paraId="24BFB774" w14:textId="5332B7D4" w:rsidR="008A6925" w:rsidRDefault="008A6925" w:rsidP="008A6925">
      <w:pPr>
        <w:rPr>
          <w:sz w:val="14"/>
        </w:rPr>
      </w:pPr>
      <w:bookmarkStart w:id="0" w:name="_Hlk528256078"/>
      <w:r w:rsidRPr="000335F6">
        <w:rPr>
          <w:sz w:val="14"/>
        </w:rPr>
        <w:t xml:space="preserve">Historically, the only way that the slow bureaucratic creep of government is reversed is through revolution or war. And that could happen. But there's a problem: </w:t>
      </w:r>
      <w:r w:rsidRPr="000335F6">
        <w:rPr>
          <w:rStyle w:val="StyleUnderline"/>
        </w:rPr>
        <w:t xml:space="preserve">the </w:t>
      </w:r>
      <w:r w:rsidRPr="000335F6">
        <w:rPr>
          <w:rStyle w:val="Emphasis"/>
        </w:rPr>
        <w:t>next American revolution</w:t>
      </w:r>
      <w:r w:rsidRPr="000335F6">
        <w:rPr>
          <w:rStyle w:val="StyleUnderline"/>
        </w:rPr>
        <w:t xml:space="preserve"> won't be fought with muskets. It could well be waged with </w:t>
      </w:r>
      <w:r w:rsidRPr="000335F6">
        <w:rPr>
          <w:rStyle w:val="Emphasis"/>
        </w:rPr>
        <w:t>proliferated wonder-weapons</w:t>
      </w:r>
      <w:r w:rsidRPr="000335F6">
        <w:rPr>
          <w:sz w:val="14"/>
        </w:rPr>
        <w:t>. That is, about the time that American yeopersons decide to resist the encroachment of the United Nations, or the European Union—or the United States government—</w:t>
      </w:r>
      <w:r w:rsidRPr="000335F6">
        <w:rPr>
          <w:rStyle w:val="StyleUnderline"/>
        </w:rPr>
        <w:t>the level of destructive power in a future conflict could</w:t>
      </w:r>
      <w:r w:rsidRPr="000335F6">
        <w:rPr>
          <w:sz w:val="14"/>
        </w:rPr>
        <w:t xml:space="preserve"> remove the choice expressed by Patrick Henry in his ringing cry, "Give me liberty, or give me death." </w:t>
      </w:r>
      <w:r w:rsidRPr="000335F6">
        <w:rPr>
          <w:rStyle w:val="StyleUnderline"/>
        </w:rPr>
        <w:t xml:space="preserve">The next big war could </w:t>
      </w:r>
      <w:r w:rsidRPr="000335F6">
        <w:rPr>
          <w:rStyle w:val="Emphasis"/>
        </w:rPr>
        <w:t>kill everybody</w:t>
      </w:r>
      <w:r w:rsidRPr="000335F6">
        <w:rPr>
          <w:rStyle w:val="StyleUnderline"/>
        </w:rPr>
        <w:t>, free and unfree alike</w:t>
      </w:r>
      <w:r w:rsidRPr="000335F6">
        <w:rPr>
          <w:sz w:val="14"/>
        </w:rPr>
        <w:t xml:space="preserve">. Which leads to the second argument. Spaceship earth may not be as fragile as a space shuttle, but it's still fragile. By all means, let's have homeland defense and missile defense. But let's also get real. </w:t>
      </w:r>
      <w:r w:rsidRPr="000335F6">
        <w:rPr>
          <w:rStyle w:val="StyleUnderline"/>
        </w:rPr>
        <w:t xml:space="preserve">If the weapons get bigger, and the planet stays the same size, then prospects for </w:t>
      </w:r>
      <w:r w:rsidRPr="000335F6">
        <w:rPr>
          <w:rStyle w:val="Emphasis"/>
        </w:rPr>
        <w:t>human survival</w:t>
      </w:r>
      <w:r w:rsidRPr="000335F6">
        <w:rPr>
          <w:rStyle w:val="StyleUnderline"/>
        </w:rPr>
        <w:t xml:space="preserve"> shrink accordingly</w:t>
      </w:r>
      <w:r w:rsidRPr="000335F6">
        <w:rPr>
          <w:sz w:val="14"/>
        </w:rPr>
        <w:t xml:space="preserve">. For the time being, North Korea seems to have gotten away with breaking out of the nuclear Non-Proliferation Treaty. Kim Jong Il's arsenal could be eliminated in the future, of course, but in the meantime, the atomic cat is out of the nuclear bag. Writing in the February 3 Weekly Standard, Henry Sokolski, director of the Nonproliferation Policy Education Center in Washington D.C., offers up scenarios for the spread of nuclear weapons that are much more compelling than the scenarios for their unspreading. Countries such as Iran, Syria, Egypt, Turkey, Algeria, Taiwan, South Korea, and Japan, he writes, have all flirted with the idea of building atomic weapons. And one could add to Sokolski's list other countries, such as Brazil, where the new president, Lula da Silva, seems to be forming an axis of anti-Americanism with the likes of Venezuela and Cuba. Meanwhile, </w:t>
      </w:r>
      <w:r w:rsidRPr="000335F6">
        <w:rPr>
          <w:rStyle w:val="StyleUnderline"/>
        </w:rPr>
        <w:t>every one of those potential proliferators could be brought into line, and we'd still face the problem of "</w:t>
      </w:r>
      <w:r w:rsidRPr="000335F6">
        <w:rPr>
          <w:rStyle w:val="Emphasis"/>
        </w:rPr>
        <w:t>super-empowered individuals</w:t>
      </w:r>
      <w:r w:rsidRPr="000335F6">
        <w:rPr>
          <w:sz w:val="14"/>
        </w:rPr>
        <w:t xml:space="preserve">." Yup, the prospect of </w:t>
      </w:r>
      <w:r w:rsidRPr="000335F6">
        <w:rPr>
          <w:rStyle w:val="StyleUnderline"/>
        </w:rPr>
        <w:t xml:space="preserve">Moore's Law-computer power doubles every 18 months-affects </w:t>
      </w:r>
      <w:r w:rsidRPr="000335F6">
        <w:rPr>
          <w:rStyle w:val="Emphasis"/>
        </w:rPr>
        <w:t>cyber</w:t>
      </w:r>
      <w:r w:rsidRPr="000335F6">
        <w:rPr>
          <w:rStyle w:val="StyleUnderline"/>
        </w:rPr>
        <w:t xml:space="preserve">-geek and </w:t>
      </w:r>
      <w:r w:rsidRPr="000335F6">
        <w:rPr>
          <w:rStyle w:val="Emphasis"/>
        </w:rPr>
        <w:t>terror</w:t>
      </w:r>
      <w:r w:rsidRPr="000335F6">
        <w:rPr>
          <w:rStyle w:val="StyleUnderline"/>
        </w:rPr>
        <w:t xml:space="preserve">-creep alike. Such </w:t>
      </w:r>
      <w:r w:rsidRPr="000335F6">
        <w:rPr>
          <w:rStyle w:val="Emphasis"/>
        </w:rPr>
        <w:t>computational capacity</w:t>
      </w:r>
      <w:r w:rsidRPr="000335F6">
        <w:rPr>
          <w:rStyle w:val="StyleUnderline"/>
        </w:rPr>
        <w:t xml:space="preserve"> is inherently "dual use" -the ultimate double-edged sword, hanging over </w:t>
      </w:r>
      <w:r w:rsidRPr="000335F6">
        <w:rPr>
          <w:rStyle w:val="Emphasis"/>
        </w:rPr>
        <w:t>all of us</w:t>
      </w:r>
      <w:r w:rsidRPr="000335F6">
        <w:rPr>
          <w:rStyle w:val="StyleUnderline"/>
        </w:rPr>
        <w:t>, to be wielded by some of us</w:t>
      </w:r>
      <w:r w:rsidRPr="000335F6">
        <w:rPr>
          <w:sz w:val="14"/>
        </w:rPr>
        <w:t xml:space="preserve">. As technofuturist Ray Kurzweil predicts, "We'll see 1,000 times more technological progress in the 21st century than we saw in the 20th." Most of that progress will be to the good, but not all. </w:t>
      </w:r>
      <w:r w:rsidRPr="000335F6">
        <w:rPr>
          <w:rStyle w:val="StyleUnderline"/>
        </w:rPr>
        <w:t xml:space="preserve">What could a </w:t>
      </w:r>
      <w:r w:rsidRPr="000335F6">
        <w:rPr>
          <w:rStyle w:val="Emphasis"/>
        </w:rPr>
        <w:t>hacker-terrorist alliance</w:t>
      </w:r>
      <w:r w:rsidRPr="000335F6">
        <w:rPr>
          <w:rStyle w:val="StyleUnderline"/>
        </w:rPr>
        <w:t xml:space="preserve"> come up with, weapon-wise? There's only one way to find out</w:t>
      </w:r>
      <w:r w:rsidRPr="000335F6">
        <w:rPr>
          <w:sz w:val="14"/>
        </w:rPr>
        <w:t xml:space="preserve">. </w:t>
      </w:r>
      <w:r w:rsidRPr="000335F6">
        <w:rPr>
          <w:rStyle w:val="StyleUnderline"/>
        </w:rPr>
        <w:t>Sooner or later, Moore's Law will meet Murphy's Law, and we'll realize just how vulnerable we all are</w:t>
      </w:r>
      <w:r w:rsidRPr="000335F6">
        <w:rPr>
          <w:sz w:val="14"/>
        </w:rPr>
        <w:t xml:space="preserve">, </w:t>
      </w:r>
      <w:r w:rsidRPr="000335F6">
        <w:rPr>
          <w:rStyle w:val="Emphasis"/>
        </w:rPr>
        <w:t>six billion</w:t>
      </w:r>
      <w:r w:rsidRPr="000335F6">
        <w:rPr>
          <w:sz w:val="14"/>
        </w:rPr>
        <w:t xml:space="preserve"> souls, crowded into a narrow band of soil, stone, air and water, hugging the flimsy, filmy, easy-to-rub-</w:t>
      </w:r>
      <w:r w:rsidRPr="000335F6">
        <w:rPr>
          <w:rStyle w:val="Emphasis"/>
        </w:rPr>
        <w:t>off surface of the earth</w:t>
      </w:r>
      <w:r w:rsidRPr="000335F6">
        <w:rPr>
          <w:sz w:val="14"/>
        </w:rPr>
        <w:t xml:space="preserve">. Let's hope that before we have that rendezvous with deathly destiny, we've had the foresight to build an escape ladder for ourselves. </w:t>
      </w:r>
    </w:p>
    <w:p w14:paraId="5BC31E0D" w14:textId="77777777" w:rsidR="000335F6" w:rsidRPr="000335F6" w:rsidRDefault="000335F6" w:rsidP="008A6925">
      <w:pPr>
        <w:rPr>
          <w:sz w:val="14"/>
        </w:rPr>
      </w:pPr>
    </w:p>
    <w:bookmarkEnd w:id="0"/>
    <w:p w14:paraId="69ED9183" w14:textId="590C7C44" w:rsidR="008A6925" w:rsidRDefault="00833CD3" w:rsidP="008A6925">
      <w:pPr>
        <w:pStyle w:val="Heading3"/>
        <w:rPr>
          <w:rFonts w:cs="Times New Roman"/>
        </w:rPr>
      </w:pPr>
      <w:r>
        <w:rPr>
          <w:rFonts w:cs="Times New Roman"/>
        </w:rPr>
        <w:t xml:space="preserve">Last is the </w:t>
      </w:r>
      <w:r w:rsidRPr="000335F6">
        <w:rPr>
          <w:rFonts w:cs="Times New Roman"/>
        </w:rPr>
        <w:t xml:space="preserve">CHINA </w:t>
      </w:r>
      <w:r w:rsidR="008A6925" w:rsidRPr="000335F6">
        <w:rPr>
          <w:rFonts w:cs="Times New Roman"/>
        </w:rPr>
        <w:t>Adv</w:t>
      </w:r>
      <w:r>
        <w:rPr>
          <w:rFonts w:cs="Times New Roman"/>
        </w:rPr>
        <w:t>antage</w:t>
      </w:r>
    </w:p>
    <w:p w14:paraId="1C305B84" w14:textId="77777777" w:rsidR="000335F6" w:rsidRPr="000335F6" w:rsidRDefault="000335F6" w:rsidP="000335F6"/>
    <w:p w14:paraId="5C4ACB94" w14:textId="77777777" w:rsidR="008A6925" w:rsidRPr="000335F6" w:rsidRDefault="008A6925" w:rsidP="008A6925">
      <w:pPr>
        <w:pStyle w:val="Heading4"/>
        <w:rPr>
          <w:rFonts w:cs="Times New Roman"/>
        </w:rPr>
      </w:pPr>
      <w:r w:rsidRPr="000335F6">
        <w:rPr>
          <w:rFonts w:cs="Times New Roman"/>
        </w:rPr>
        <w:t>US arms sales directly tradeoff with Chinese influence in Ukraine</w:t>
      </w:r>
    </w:p>
    <w:p w14:paraId="3C70E1E1" w14:textId="77777777" w:rsidR="008A6925" w:rsidRPr="000335F6" w:rsidRDefault="008A6925" w:rsidP="008A6925">
      <w:pPr>
        <w:rPr>
          <w:sz w:val="16"/>
        </w:rPr>
      </w:pPr>
      <w:r w:rsidRPr="000335F6">
        <w:rPr>
          <w:sz w:val="16"/>
        </w:rPr>
        <w:t xml:space="preserve">Nolan </w:t>
      </w:r>
      <w:r w:rsidRPr="000335F6">
        <w:rPr>
          <w:rStyle w:val="Style13ptBold"/>
        </w:rPr>
        <w:t>Peterson 18</w:t>
      </w:r>
      <w:r w:rsidRPr="000335F6">
        <w:rPr>
          <w:sz w:val="16"/>
        </w:rPr>
        <w:t xml:space="preserve">, a former special operations pilot and a combat veteran of Iraq and Afghanistan, is The Daily Signal’s foreign correspondent based in Ukraine, "US Weapons and Chinese Cash Compete for Influence in Ukraine," Daily Signal,  1-8-2018, &lt;a class="vglnk" href="https://www.dailysignal.com/2018/01/08/us-weapons-chinese-cash-compete-influence-ukraine/" </w:t>
      </w:r>
    </w:p>
    <w:p w14:paraId="0DC47BC7" w14:textId="70DF7FA0" w:rsidR="008A6925" w:rsidRPr="000335F6" w:rsidRDefault="008A6925" w:rsidP="008A6925">
      <w:pPr>
        <w:rPr>
          <w:sz w:val="16"/>
        </w:rPr>
      </w:pPr>
      <w:r w:rsidRPr="000335F6">
        <w:rPr>
          <w:sz w:val="16"/>
        </w:rPr>
        <w:t xml:space="preserve">Amid the backdrop of Russia’s ongoing proxy war in the eastern Donbas region, </w:t>
      </w:r>
      <w:r w:rsidRPr="000335F6">
        <w:rPr>
          <w:u w:val="single"/>
        </w:rPr>
        <w:t>Chinese infrastructure investments in Ukraine collectively dwarf the</w:t>
      </w:r>
      <w:r w:rsidRPr="000335F6">
        <w:rPr>
          <w:sz w:val="16"/>
        </w:rPr>
        <w:t xml:space="preserve"> total value of the long-awaited U</w:t>
      </w:r>
      <w:r w:rsidRPr="000335F6">
        <w:rPr>
          <w:u w:val="single"/>
        </w:rPr>
        <w:t>.S. weapons deal.</w:t>
      </w:r>
      <w:r w:rsidRPr="000335F6">
        <w:rPr>
          <w:sz w:val="16"/>
        </w:rPr>
        <w:t xml:space="preserve"> Those Chinese projects include a $500 million loan from China’s CCEC trading firm—announced Dec. 22, the same day as the U.S. Javelin deal—to finance affordable housing for, among others, Ukrainian war veterans and people displaced by the conflict in the Donbas. Ukraine’s future is no longer—if it ever was—a binary struggle between a pro-Western and a pro-Russian future. Now, </w:t>
      </w:r>
      <w:r w:rsidRPr="000335F6">
        <w:rPr>
          <w:u w:val="single"/>
        </w:rPr>
        <w:t>China is decidedly in the mix, making steady inroads in Ukraine through wide-ranging financial investments</w:t>
      </w:r>
      <w:r w:rsidRPr="000335F6">
        <w:rPr>
          <w:sz w:val="16"/>
        </w:rPr>
        <w:t xml:space="preserve"> and infrastructure projects intended to prepare the country for its role in China’s One Belt, One Road land trade route across Asia to Europe—a mantelpiece of Chinese foreign policy also known as the New Silk Road. </w:t>
      </w:r>
      <w:r w:rsidRPr="000335F6">
        <w:rPr>
          <w:u w:val="single"/>
        </w:rPr>
        <w:t>As China’s economic clout in Ukraine grows, it could mean a loss of U.S. influence, some experts say</w:t>
      </w:r>
      <w:r w:rsidRPr="000335F6">
        <w:rPr>
          <w:sz w:val="16"/>
        </w:rPr>
        <w:t xml:space="preserve">, possibly even playing to Moscow’s advantage. </w:t>
      </w:r>
      <w:r w:rsidRPr="000335F6">
        <w:rPr>
          <w:b/>
          <w:u w:val="single"/>
        </w:rPr>
        <w:t>“If Chinese investment</w:t>
      </w:r>
      <w:r w:rsidRPr="000335F6">
        <w:rPr>
          <w:sz w:val="16"/>
        </w:rPr>
        <w:t xml:space="preserve"> and Russian aggression in Eastern Europe </w:t>
      </w:r>
      <w:r w:rsidRPr="000335F6">
        <w:rPr>
          <w:b/>
          <w:u w:val="single"/>
        </w:rPr>
        <w:t>are not matched by corresponding U.S.</w:t>
      </w:r>
      <w:r w:rsidRPr="000335F6">
        <w:rPr>
          <w:u w:val="single"/>
        </w:rPr>
        <w:t xml:space="preserve"> economic and </w:t>
      </w:r>
      <w:r w:rsidRPr="000335F6">
        <w:rPr>
          <w:b/>
          <w:u w:val="single"/>
        </w:rPr>
        <w:t>military measures</w:t>
      </w:r>
      <w:r w:rsidRPr="000335F6">
        <w:rPr>
          <w:u w:val="single"/>
        </w:rPr>
        <w:t xml:space="preserve"> in coming years, </w:t>
      </w:r>
      <w:r w:rsidRPr="000335F6">
        <w:rPr>
          <w:b/>
          <w:u w:val="single"/>
        </w:rPr>
        <w:t>the U.S.</w:t>
      </w:r>
      <w:r w:rsidRPr="000335F6">
        <w:rPr>
          <w:u w:val="single"/>
        </w:rPr>
        <w:t xml:space="preserve"> and its partners </w:t>
      </w:r>
      <w:r w:rsidRPr="000335F6">
        <w:rPr>
          <w:b/>
          <w:u w:val="single"/>
        </w:rPr>
        <w:t>risk ceding influence</w:t>
      </w:r>
      <w:r w:rsidRPr="000335F6">
        <w:rPr>
          <w:b/>
          <w:sz w:val="16"/>
        </w:rPr>
        <w:t xml:space="preserve"> </w:t>
      </w:r>
      <w:r w:rsidRPr="000335F6">
        <w:rPr>
          <w:sz w:val="16"/>
        </w:rPr>
        <w:t xml:space="preserve">in the region to hostile revanchist powers,” </w:t>
      </w:r>
      <w:r w:rsidRPr="000335F6">
        <w:rPr>
          <w:u w:val="single"/>
        </w:rPr>
        <w:t xml:space="preserve">Franklin Holcomb, a Russia and Ukraine analyst at the Institute for the Study of War, told The Daily Signal in an earlier interview. </w:t>
      </w:r>
      <w:r w:rsidRPr="000335F6">
        <w:rPr>
          <w:sz w:val="16"/>
        </w:rPr>
        <w:t xml:space="preserve">Upping the Ante? Since the outset of Russia’s hybrid war in 2014, </w:t>
      </w:r>
      <w:r w:rsidRPr="000335F6">
        <w:rPr>
          <w:u w:val="single"/>
        </w:rPr>
        <w:t>Ukrainian officials had been soliciting America for lethal weaponry—the Javelin anti-tank missile in particular—as a way both to defend itself from Russian aggression</w:t>
      </w:r>
      <w:r w:rsidRPr="000335F6">
        <w:rPr>
          <w:sz w:val="16"/>
        </w:rPr>
        <w:t xml:space="preserve"> on the battlefields of the Donbas and to deter Moscow from future offensives. Former President Barack </w:t>
      </w:r>
      <w:r w:rsidRPr="000335F6">
        <w:rPr>
          <w:u w:val="single"/>
        </w:rPr>
        <w:t>Obama never approved the move</w:t>
      </w:r>
      <w:r w:rsidRPr="000335F6">
        <w:rPr>
          <w:sz w:val="16"/>
        </w:rPr>
        <w:t xml:space="preserve">, ostensibly due to fears of escalating the conflict by sparking a tit-for-tat arms race with Russia. </w:t>
      </w:r>
      <w:r w:rsidRPr="000335F6">
        <w:rPr>
          <w:u w:val="single"/>
        </w:rPr>
        <w:t>However, after months of deliberation, news broke</w:t>
      </w:r>
      <w:r w:rsidRPr="000335F6">
        <w:rPr>
          <w:sz w:val="16"/>
        </w:rPr>
        <w:t xml:space="preserve"> Dec. 22 </w:t>
      </w:r>
      <w:r w:rsidRPr="000335F6">
        <w:rPr>
          <w:u w:val="single"/>
        </w:rPr>
        <w:t>that</w:t>
      </w:r>
      <w:r w:rsidRPr="000335F6">
        <w:rPr>
          <w:sz w:val="16"/>
        </w:rPr>
        <w:t xml:space="preserve"> the administration of President Donald </w:t>
      </w:r>
      <w:r w:rsidRPr="000335F6">
        <w:rPr>
          <w:u w:val="single"/>
        </w:rPr>
        <w:t>Trump had approved a Javelin</w:t>
      </w:r>
      <w:r w:rsidRPr="000335F6">
        <w:rPr>
          <w:sz w:val="16"/>
        </w:rPr>
        <w:t xml:space="preserve"> weapons </w:t>
      </w:r>
      <w:r w:rsidRPr="000335F6">
        <w:rPr>
          <w:u w:val="single"/>
        </w:rPr>
        <w:t>package</w:t>
      </w:r>
      <w:r w:rsidRPr="000335F6">
        <w:rPr>
          <w:sz w:val="16"/>
        </w:rPr>
        <w:t xml:space="preserve"> for Ukraine reportedly </w:t>
      </w:r>
      <w:r w:rsidRPr="000335F6">
        <w:rPr>
          <w:u w:val="single"/>
        </w:rPr>
        <w:t>worth $47 million</w:t>
      </w:r>
      <w:r w:rsidRPr="000335F6">
        <w:rPr>
          <w:sz w:val="16"/>
        </w:rPr>
        <w:t>, comprising 210 anti-tank missiles and 35 launchers.</w:t>
      </w:r>
    </w:p>
    <w:p w14:paraId="45CD3E6F" w14:textId="77777777" w:rsidR="008A6925" w:rsidRPr="000335F6" w:rsidRDefault="008A6925" w:rsidP="008A6925">
      <w:pPr>
        <w:pStyle w:val="Heading4"/>
        <w:rPr>
          <w:rFonts w:cs="Times New Roman"/>
        </w:rPr>
      </w:pPr>
      <w:r w:rsidRPr="000335F6">
        <w:rPr>
          <w:rFonts w:cs="Times New Roman"/>
        </w:rPr>
        <w:t>Moreover, US arms sales displace Ukraine developing it’s own defense industry</w:t>
      </w:r>
    </w:p>
    <w:p w14:paraId="6DE10A8D" w14:textId="77777777" w:rsidR="008A6925" w:rsidRPr="000335F6" w:rsidRDefault="008A6925" w:rsidP="008A6925">
      <w:pPr>
        <w:rPr>
          <w:sz w:val="16"/>
        </w:rPr>
      </w:pPr>
      <w:r w:rsidRPr="000335F6">
        <w:rPr>
          <w:sz w:val="16"/>
        </w:rPr>
        <w:t xml:space="preserve">Sebastien </w:t>
      </w:r>
      <w:r w:rsidRPr="000335F6">
        <w:rPr>
          <w:rStyle w:val="Style13ptBold"/>
        </w:rPr>
        <w:t>Roblin 18</w:t>
      </w:r>
      <w:r w:rsidRPr="000335F6">
        <w:rPr>
          <w:sz w:val="16"/>
        </w:rPr>
        <w:t xml:space="preserve">, Master’s Degree in Conflict Resolution from Georgetown University and served as a university instructor for the Peace Corps in China. He has also worked in education, editing, and refugee resettlement in France and the United States. He currently writes on security and military history for War Is Boring, "Ukraine Is Building Its Own Tank-Killer Missiles to Fight Russia," National Interest,  1-6-2018, &lt;a class="vglnk" href="https://nationalinterest.org/blog/the-buzz/ukraine-building-its-own-tank-killer-missiles-fight-russia-23961" </w:t>
      </w:r>
    </w:p>
    <w:p w14:paraId="683C95C1" w14:textId="129B74E0" w:rsidR="008A6925" w:rsidRPr="000335F6" w:rsidRDefault="008A6925" w:rsidP="008A6925">
      <w:pPr>
        <w:rPr>
          <w:sz w:val="16"/>
        </w:rPr>
      </w:pPr>
      <w:r w:rsidRPr="000335F6">
        <w:rPr>
          <w:u w:val="single"/>
        </w:rPr>
        <w:t>The</w:t>
      </w:r>
      <w:r w:rsidRPr="000335F6">
        <w:rPr>
          <w:sz w:val="16"/>
        </w:rPr>
        <w:t xml:space="preserve"> infrared-guided </w:t>
      </w:r>
      <w:r w:rsidRPr="000335F6">
        <w:rPr>
          <w:u w:val="single"/>
        </w:rPr>
        <w:t>Javelin is a fire-and-forget portable antitank weapon</w:t>
      </w:r>
      <w:r w:rsidRPr="000335F6">
        <w:rPr>
          <w:sz w:val="16"/>
        </w:rPr>
        <w:t xml:space="preserve"> whose export is strictly controlled by the United States. Finally, in December 2017, </w:t>
      </w:r>
      <w:r w:rsidRPr="000335F6">
        <w:rPr>
          <w:u w:val="single"/>
        </w:rPr>
        <w:t>the State Department announced Poroshenko would receive his missiles for Christmas</w:t>
      </w:r>
      <w:r w:rsidRPr="000335F6">
        <w:rPr>
          <w:sz w:val="16"/>
        </w:rPr>
        <w:t xml:space="preserve">—or at least a fraction of his request: just 220 Javelin missiles and thirty-five launch units. This is not enough to meet Ukraine’s antitank needs. But </w:t>
      </w:r>
      <w:r w:rsidRPr="000335F6">
        <w:rPr>
          <w:u w:val="single"/>
        </w:rPr>
        <w:t>analysts have already argued that it would be more cost-effective to help Kiev domestically manufacture its own missiles instead. Ukraine was a major industrial center for the Soviet war machine, and much of that arms industry remains—if not necessarily in the best of shape</w:t>
      </w:r>
      <w:r w:rsidRPr="000335F6">
        <w:rPr>
          <w:sz w:val="16"/>
        </w:rPr>
        <w:t xml:space="preserve">. In particular, </w:t>
      </w:r>
      <w:r w:rsidRPr="000335F6">
        <w:rPr>
          <w:u w:val="single"/>
        </w:rPr>
        <w:t>Ukraine is producing two new families of antitank missiles which might allow it to counter new Russian tanks at much lower cost, and with fewer strings attached, than the Javelin</w:t>
      </w:r>
      <w:r w:rsidRPr="000335F6">
        <w:rPr>
          <w:sz w:val="16"/>
        </w:rPr>
        <w:t>.</w:t>
      </w:r>
    </w:p>
    <w:p w14:paraId="7749ECF2" w14:textId="77777777" w:rsidR="008A6925" w:rsidRPr="000335F6" w:rsidRDefault="008A6925" w:rsidP="008A6925">
      <w:pPr>
        <w:pStyle w:val="Heading4"/>
        <w:rPr>
          <w:rFonts w:cs="Times New Roman"/>
        </w:rPr>
      </w:pPr>
      <w:r w:rsidRPr="000335F6">
        <w:rPr>
          <w:rFonts w:cs="Times New Roman"/>
        </w:rPr>
        <w:t>Defense industry capacity is a key internal link to Chinese-Ukraine engagement</w:t>
      </w:r>
    </w:p>
    <w:p w14:paraId="6A13E5F7" w14:textId="77777777" w:rsidR="008A6925" w:rsidRPr="000335F6" w:rsidRDefault="008A6925" w:rsidP="008A6925">
      <w:pPr>
        <w:rPr>
          <w:sz w:val="16"/>
        </w:rPr>
      </w:pPr>
      <w:r w:rsidRPr="000335F6">
        <w:rPr>
          <w:sz w:val="16"/>
        </w:rPr>
        <w:t xml:space="preserve">Anton </w:t>
      </w:r>
      <w:r w:rsidRPr="000335F6">
        <w:rPr>
          <w:rStyle w:val="Style13ptBold"/>
        </w:rPr>
        <w:t>Troianovski ’19</w:t>
      </w:r>
      <w:r w:rsidRPr="000335F6">
        <w:rPr>
          <w:sz w:val="16"/>
        </w:rPr>
        <w:t xml:space="preserve">, "At a Ukrainian aircraft engine factory, China's military finds a cash-hungry partner." Washingtonpost.com, 20 May 2019. Opposing Viewpoints in Context, </w:t>
      </w:r>
      <w:hyperlink r:id="rId58" w:history="1">
        <w:r w:rsidRPr="000335F6">
          <w:rPr>
            <w:rStyle w:val="Hyperlink"/>
            <w:sz w:val="16"/>
          </w:rPr>
          <w:t>http://link.galegroup.com/apps/doc/A586094541/OVIC?u=txshracd2588&amp;sid=OVIC&amp;xid=5209765c</w:t>
        </w:r>
      </w:hyperlink>
      <w:r w:rsidRPr="000335F6">
        <w:rPr>
          <w:sz w:val="16"/>
        </w:rPr>
        <w:t xml:space="preserve">. </w:t>
      </w:r>
    </w:p>
    <w:p w14:paraId="3A082E54" w14:textId="1C01F833" w:rsidR="008A6925" w:rsidRPr="000335F6" w:rsidRDefault="008A6925" w:rsidP="008A6925">
      <w:pPr>
        <w:rPr>
          <w:sz w:val="16"/>
        </w:rPr>
      </w:pPr>
      <w:r w:rsidRPr="000335F6">
        <w:rPr>
          <w:sz w:val="16"/>
        </w:rPr>
        <w:t xml:space="preserve">The president of a top Ukrainian aerospace company says its new Chinese investors often ask the staff for "little conversations." They want to know about record-keeping and planning, the setup of production lines and the interplay between workshops. "They'll talk for three hours, and the next day, a totally different group of people will come," said Vyacheslav Boguslayev, whose sprawling Soviet-era company, Motor Sich, is one of the most advanced military aircraft engine manufacturers in the world. "They'll ask all the same questions as yesterday, and this continues for a week," he said. </w:t>
      </w:r>
      <w:r w:rsidRPr="000335F6">
        <w:rPr>
          <w:u w:val="single"/>
        </w:rPr>
        <w:t>Racing to upgrade its military, China has been turning to Ukraine. And Ukraine -- with its economy scrambled by hostilities with Russia -- has been willing to accept China's embrace. "If they ban us from working with China," Boguslayev said, "then the first thing I'll do is fire 10,000 people." Motor Sich</w:t>
      </w:r>
      <w:r w:rsidRPr="000335F6">
        <w:rPr>
          <w:sz w:val="16"/>
        </w:rPr>
        <w:t xml:space="preserve">, dubbed the "Czar of Engines" in the Chinese media, </w:t>
      </w:r>
      <w:r w:rsidRPr="000335F6">
        <w:rPr>
          <w:u w:val="single"/>
        </w:rPr>
        <w:t xml:space="preserve">has what Beijing wants: It can supply warplane engines and the know-how to one day possibly make a Chinese-built version. The Chinese, in turn, have what Motor Sich wants: reliable buyers. </w:t>
      </w:r>
      <w:r w:rsidRPr="000335F6">
        <w:rPr>
          <w:sz w:val="16"/>
        </w:rPr>
        <w:t xml:space="preserve">The company lost its biggest market -- supplying engines for military helicopters and other aircraft in Russia -- after war broke out in eastern Ukraine in 2014. Now it sells mainly to China. China's under-the-radar push into Ukraine illustrates Beijing's hunger for technology imports and its ability to access them even though Western countries have limited military-related exports to China. </w:t>
      </w:r>
      <w:r w:rsidRPr="000335F6">
        <w:rPr>
          <w:u w:val="single"/>
        </w:rPr>
        <w:t xml:space="preserve">It comes as Ukraine struggles to reorient its economy away from Russia. And it puts Washington in a quandary as U.S. rhetoric supporting Ukraine in its conflict with Russia collides with the Trump administration's widening competition with -Beijing. </w:t>
      </w:r>
      <w:r w:rsidRPr="000335F6">
        <w:rPr>
          <w:sz w:val="16"/>
        </w:rPr>
        <w:t xml:space="preserve">"Local people here are calm, well educated and inexpensive," Liu Tsiun, the trade and economic adviser at the Chinese Embassy in Kiev, said in an interview, speaking fluent Russian at the embassy's walled villa in the Ukrainian capital. "I always think of Ukraine as having great potential in technology and science." Ukraine's factories once churned out tanks, battleships and intercontinental ballistic missiles for the Red Army. They became key to the Russian defense industry's supply chain. In 2014, Ukraine's pro-Western revolution and the outbreak of hostilities with Moscow-backed separatists spurred Kiev to seek markets beyond Russia -- its biggest neighbor and trading partner. But European and American investors were nervous about dealing with a country reeling from war, with crumbling infrastructure and widespread corruption. China, on the other hand, saw an opportunity. </w:t>
      </w:r>
      <w:r w:rsidRPr="000335F6">
        <w:rPr>
          <w:u w:val="single"/>
        </w:rPr>
        <w:t xml:space="preserve">Ukrainian companies such as Motor Sich, based in the city of Zaporizhia, about 100 miles from the front line in eastern Ukraine, grew desperate as sales to Russia dried up. "What we care about right now is the following: Is America ready to buy our goods? No. Period," said Gennadiy Chyzhykov, president of the Ukrainian Chamber of Commerce and Industry. "China does buy our goods." </w:t>
      </w:r>
      <w:r w:rsidRPr="000335F6">
        <w:rPr>
          <w:sz w:val="16"/>
        </w:rPr>
        <w:t xml:space="preserve">China is on pace to surpass Russia by next year as Ukraine's biggest single-country trading partner. In 2018, Ukraine traded $9.8 billion in goods with China -- a 51 percent increase over two years and more than double the $4 billion in trade with the United States. In the past year, China has garnered positive coverage in the Ukrainian news media by making a series of gifts: 50 ambulances, 50 search-and-rescue vehicles, and $137 million for medical equipment for regional hospitals. In April, the Ukrainian government announced $340 million in Chinese financing for a new bridge across the Dnieper River. "If someone comes with money, they'll take it," Andreas Umland, a Kiev-based political analyst, said of Ukraine. "They don't have the luxury to think very strategically here many years ahead." At the time of the 2014 revolution, China already had an economic and defense-industry relationship with Ukraine. It bought an unfinished Soviet-era aircraft carrier from Ukraine in 1998 and ordered four huge military hovercraft in 2009. Western countries, by contrast, had little use for Ukraine's Soviet-legacy defense production. "One way or another, Ukraine will have to choose," said one Western diplomat in Kiev who is examining Ukraine's links with China and who wasn't authorized to comment publicly. "They cannot eternally integrate with China while moving toward the West." The Ukrainian Foreign Ministry declined to comment for this article. Ukraine-China relations are a delicate issue, officials in Kiev said, given Ukraine's desire for close ties with the United States on the one hand and China's expanding partnership with Russia on the other. But Ukraine's new president, Volodymyr Zelensky, who took office Monday, met with the Chinese ambassador in Kiev early this month and offered a vote of confidence. "China's experience and investments are important to Ukraine," he said. </w:t>
      </w:r>
      <w:r w:rsidRPr="000335F6">
        <w:rPr>
          <w:u w:val="single"/>
        </w:rPr>
        <w:t>China has been aggressive in expanding its influence across the former Soviet Union</w:t>
      </w:r>
      <w:r w:rsidRPr="000335F6">
        <w:rPr>
          <w:sz w:val="16"/>
        </w:rPr>
        <w:t xml:space="preserve">. In Belarus, China is co-financing a massive new industrial park to house more than 100,000 workers. On the Black Sea, the country of Georgia is emerging as a key hub for Chinese trade with Europe. </w:t>
      </w:r>
      <w:r w:rsidRPr="000335F6">
        <w:rPr>
          <w:u w:val="single"/>
        </w:rPr>
        <w:t xml:space="preserve">But Ukraine offers unique resources for China in helping fill knowledge gaps as Beijing looks to build a world-class military, Western diplomats and analysts say. </w:t>
      </w:r>
      <w:r w:rsidRPr="000335F6">
        <w:rPr>
          <w:sz w:val="16"/>
        </w:rPr>
        <w:t xml:space="preserve">Motor Sich's Boguslayev said the only engines his company is building for China are for aircraft that don't carry weapons, such as the L-15 training jet. But Reuben Johnson, an American defense industry analyst based in Kiev, said a tighter relationship with Motor Sich could allow China to mass-produce its own fighter jets. "The Chinese -- for all of the resources they have poured into the endeavor -- have not been able to develop reliable fighter-jet engines that are producible in large numbers and run for enough hours between overhauls to be practical," Johnson said. "Acquiring the brainpower and the expertise of Motor Sich could allow them to jump over that very big hurdle." A Chinese firm, Beijing Skyrizon Aviation Industry Investment Co., tried to buy a controlling stake in Motor Sich in 2017. Ukrainian authorities froze the deal on national security grounds. But Boguslayev said that $100 million of Beijing Skyrizon's promised $250 million did come through and that the Chinese company now owns a stake of at least 25 percent in Motor Sich. A spokesman for Motor Sich said 35 percent of the company's $450 million in sales last year went to China, making the country the company's biggest destination for its aircraft engines. No sales went to Russia, the spokesman said. Six years ago, by contrast, one-third of the company's $1.1 billion in total sales went to Russia. "Russia is gone. So I have to be in China now," Boguslayev said. He said he hears frequently from Ukrainian government officials that the United States is unhappy with his dealings with China. His response: "Then how about the State Department gives us work?" </w:t>
      </w:r>
      <w:r w:rsidRPr="000335F6">
        <w:rPr>
          <w:u w:val="single"/>
        </w:rPr>
        <w:t>Asked for comment about Motor Sich, a State Department spokeswoman said the United States doesn't "oppose China's economic and technological development through legitimate means. However, we are concerned by actions China's government has taken that are out of step with international norms. "The United States encourages our partners to consider national security risks that may arise from foreign investment transactions," the spokeswoman said</w:t>
      </w:r>
      <w:r w:rsidRPr="000335F6">
        <w:rPr>
          <w:sz w:val="16"/>
        </w:rPr>
        <w:t>.</w:t>
      </w:r>
    </w:p>
    <w:p w14:paraId="66E62933" w14:textId="77777777" w:rsidR="008A6925" w:rsidRPr="000335F6" w:rsidRDefault="008A6925" w:rsidP="008A6925">
      <w:pPr>
        <w:pStyle w:val="Heading4"/>
        <w:rPr>
          <w:rFonts w:cs="Times New Roman"/>
        </w:rPr>
      </w:pPr>
      <w:r w:rsidRPr="000335F6">
        <w:rPr>
          <w:rFonts w:cs="Times New Roman"/>
        </w:rPr>
        <w:t>Chinese engagement solves Ukraine economic collapse</w:t>
      </w:r>
    </w:p>
    <w:p w14:paraId="26C77DD1" w14:textId="77777777" w:rsidR="008A6925" w:rsidRPr="000335F6" w:rsidRDefault="008A6925" w:rsidP="008A6925">
      <w:pPr>
        <w:rPr>
          <w:sz w:val="16"/>
        </w:rPr>
      </w:pPr>
      <w:r w:rsidRPr="000335F6">
        <w:rPr>
          <w:rStyle w:val="Style13ptBold"/>
        </w:rPr>
        <w:t>GEFIRA ’17</w:t>
      </w:r>
      <w:r w:rsidRPr="000335F6">
        <w:rPr>
          <w:sz w:val="16"/>
        </w:rPr>
        <w:t>, GEFIRA = Global Analysis from the European Perspective. Preparing for the world of tomorrow,  Is China a Ukrainian ally? https://gefira.org/en/2017/03/28/is-china-a-ukrainian-ally/</w:t>
      </w:r>
    </w:p>
    <w:p w14:paraId="04F7FB16" w14:textId="1B475E86" w:rsidR="008A6925" w:rsidRPr="000335F6" w:rsidRDefault="008A6925" w:rsidP="008A6925">
      <w:pPr>
        <w:rPr>
          <w:sz w:val="16"/>
        </w:rPr>
      </w:pPr>
      <w:r w:rsidRPr="000335F6">
        <w:rPr>
          <w:sz w:val="16"/>
        </w:rPr>
        <w:t xml:space="preserve">Economic cooperation </w:t>
      </w:r>
      <w:r w:rsidRPr="000335F6">
        <w:rPr>
          <w:u w:val="single"/>
        </w:rPr>
        <w:t>The Chinese-Ukrainian trade cooperation holds great promise. Due to the low demand generated by the impoverished population, Ukraine is not perceived by China as a recipient of its goods but rather as a transit country. Ukrainian proximity to the European Union, its political allegiance to it</w:t>
      </w:r>
      <w:r w:rsidRPr="000335F6">
        <w:rPr>
          <w:sz w:val="16"/>
        </w:rPr>
        <w:t xml:space="preserve"> (Deep and Comprehensive Free Trade Agreement) </w:t>
      </w:r>
      <w:r w:rsidRPr="000335F6">
        <w:rPr>
          <w:u w:val="single"/>
        </w:rPr>
        <w:t>could attract Chinese investment and manufacturing. Also the EU is directly interested in modernizing Ukraine, using Chinese money</w:t>
      </w:r>
      <w:r w:rsidRPr="000335F6">
        <w:rPr>
          <w:sz w:val="16"/>
        </w:rPr>
        <w:t xml:space="preserve">. The CEO of the Chinese Commerce Association, Ruslan Osypenko, states that China appreciates reforms in Ukraine and its companies are taking an increasing interest in the country, which manifests itself in their uniting in a Chinese Commerce Association. </w:t>
      </w:r>
      <w:r w:rsidRPr="000335F6">
        <w:rPr>
          <w:u w:val="single"/>
        </w:rPr>
        <w:t>Cooperation in agriculture is extremely important for both countries</w:t>
      </w:r>
      <w:r w:rsidRPr="000335F6">
        <w:rPr>
          <w:sz w:val="16"/>
        </w:rPr>
        <w:t xml:space="preserve">. Just as an aside: already in 2015 Ukraine overtook the USA as China’s number one corn supplier.4) Another important part of Chinese-Ukrainian relations is the military-technical cooperation. China is the world’s 5th military exporter (USD 6,4 bln) and the country searches for new technologies, especially in the countries where fundamental and applied sciences do not have proper financing. Ukraine has a huge military production potential inherited from the Soviet Union times, however most enterprises lack funds and new technologies. After 2014 Ukraine increased its exports of military equipment to China for it to take 13% of the whole military imports of China. Ukraine manufactures engines for the Chinese military: lately 2 Zhubr ships were sold. Surely, the real military cooperation must be wider (most information is classified). This can become a basis for stronger bilateral partnership.5) Ukraine, having a corresponding technological and industrial background, is particularly interested in cooperation with China in the space sector. Ukraine needs funding, while China is turning into one of the leading investors in space exploration. Kiev is now fulﬁlling 21 contracts with China worth a total of over $67 million and has recently implemented its own 5-year program of space industry development (2012-2017). China would also like to invest in telecommunication (Huawei is already popular in Ukraine), and traditional and alternative energy (‘Naftogaz Ukraine’ got a $3.6 billion credit from National Development Bank of China and CNBM Company owns several solar power plants in the Odessa region, with the whole investment worth $1 billion).6) The magnitude of the overall Ukrainian-Chinese trade is not impressive. Presently, Ukraine is mostly a supplier of resources of fourth production circle. Due to this fact, China is not interested in a bigger investment in the country, such as building schools and hospitals for political dividends like it does in Angola or Congo. It can be stated that for the time being Ukraine is not in the Chinese soft power vector. China is buying in Ukraine what it needs, without however spoiling its relations with big political players. Still, the cooperation with Ukraine is not the last item on the Chinese government’s agenda. It should also be noted that China will support Ukraine politically in proportion to the tightening economic relations between the two countries. The specificity of Chinese companies is that they make decisions in compliance with the government’s foreign policy, which is why the Ukrainian government has to invent such political environment as to attract the attention of Beijing. 4th technological paradigm counts for 38 % of the country’s economy, while 57,9% goes for 3rd one. Political implication Most Western and Ukrainian politicians complain about China being Russia’s close ally. It is not completely true, though. To make it clear, China has its strategic interests in foreign relations and cooperates with various countries as long as it is beneficial to China. After the Russian annexation of Crimea, China called for a constructive dialogue to find a proper political decision and stated that sanctions could not be effective and that it would not implement them. For fear of losing its important partnership with Russia, China could not respond differently. Yet Ukraine’s integration with the EU is of geopolitical interest to China, if only because of the formation of the New Silk Road. Generally speaking, Chinese interest in the European countries is growing. After Trump’s election there is a certain vacuum and uncertainty in the European Union. On its part, Russia would like to use the lack of American strong response to the Ukraine crisis and urge European states to resurrect good relations with Russia. China is using the opportunity of this vacuum in the EU as well. The similar logic may apply to Ukraine. The country has lost its biggest trade partner – Russia, and the EU could not substitute for Russia fully, nor has it the needed amount of money to invest in Ukraine. Now since Ukraine is in need of considerable support, it will readily accept China’s investment and presence on its soil. The economic cooperation during the Ukraine crisis has been growing steadily for the last 3 years. At the World Economic Forum in Davos this year, the Chinese president told his Ukrainian counterpart that China was interested in close cooperation with Ukraine and in resolving the crisis. With previous guarded Chinese attitude to the Russian aggression against Ukraine, this new turn is quite interesting.7) On the other hand, there is an issue Ukraine should analyze before accepting Chinese assistance. Chinese investment in Africa raised big concerns about the quality of Chinese infrastructure, labour abuse and human rights violations. Ukraine should think it over before accepting the partnership with an authoritarian state. Some would claim that China has never supported the development of democracy in the world or helped any country in the implementation of democratic standards and human rights. Therefore, such a cooperation could be risky to Ukrainian fragile democracy. Cooperation with Ukraine is beneficial to the Chinese desire to decrease its dependence on Russia in many ways. </w:t>
      </w:r>
      <w:r w:rsidRPr="000335F6">
        <w:rPr>
          <w:u w:val="single"/>
        </w:rPr>
        <w:t xml:space="preserve">For Ukraine, </w:t>
      </w:r>
      <w:r w:rsidRPr="000335F6">
        <w:rPr>
          <w:b/>
          <w:u w:val="single"/>
        </w:rPr>
        <w:t>China could rescue the country from economic collapse</w:t>
      </w:r>
      <w:r w:rsidRPr="000335F6">
        <w:rPr>
          <w:u w:val="single"/>
        </w:rPr>
        <w:t xml:space="preserve"> with its money and new technology</w:t>
      </w:r>
      <w:r w:rsidRPr="000335F6">
        <w:rPr>
          <w:sz w:val="16"/>
        </w:rPr>
        <w:t>.8) Although Ukraine is seeking democratic development, the country should not abandon the cooperation with non-democratic states on fair economic conditions. With all the issues, Chinese-Ukrainian cooperation can have a potential.</w:t>
      </w:r>
    </w:p>
    <w:p w14:paraId="38683403" w14:textId="77777777" w:rsidR="008A6925" w:rsidRPr="000335F6" w:rsidRDefault="008A6925" w:rsidP="008A6925">
      <w:pPr>
        <w:pStyle w:val="Heading4"/>
        <w:rPr>
          <w:rFonts w:cs="Times New Roman"/>
        </w:rPr>
      </w:pPr>
      <w:r w:rsidRPr="000335F6">
        <w:rPr>
          <w:rFonts w:cs="Times New Roman"/>
        </w:rPr>
        <w:t xml:space="preserve">Collapse of Ukraine’s defense industry causes nuclear </w:t>
      </w:r>
      <w:r w:rsidRPr="000335F6">
        <w:rPr>
          <w:rFonts w:cs="Times New Roman"/>
          <w:u w:val="single"/>
        </w:rPr>
        <w:t>PROLIFERATION</w:t>
      </w:r>
    </w:p>
    <w:p w14:paraId="10A039B3" w14:textId="77777777" w:rsidR="008A6925" w:rsidRPr="000335F6" w:rsidRDefault="008A6925" w:rsidP="008A6925">
      <w:pPr>
        <w:rPr>
          <w:sz w:val="16"/>
        </w:rPr>
      </w:pPr>
      <w:r w:rsidRPr="000335F6">
        <w:rPr>
          <w:rStyle w:val="Style13ptBold"/>
        </w:rPr>
        <w:t>McLees &amp; Rumer ’14</w:t>
      </w:r>
      <w:r w:rsidRPr="000335F6">
        <w:rPr>
          <w:sz w:val="16"/>
        </w:rPr>
        <w:t>, Saving Ukraine’s Defense Industr, Alexandra McLees is a junior fellow in the Carnegie Russia and Eurasia Program, Eugene Rumer Rumer, a former national intelligence officer for Russia and Eurasia at the U.S. National Intelligence Council, is a senior fellow and the director of Carnegie’s Russia and Eurasia Program., July 30, 2014, Carnegie Endowment for International Peace, https://carnegieendowment.org/2014/07/30/saving-ukraine-s-defense-industry-pub-56282</w:t>
      </w:r>
    </w:p>
    <w:p w14:paraId="357B12F3" w14:textId="2B8D67DB" w:rsidR="008A6925" w:rsidRDefault="008A6925" w:rsidP="008A6925">
      <w:pPr>
        <w:rPr>
          <w:u w:val="single"/>
        </w:rPr>
      </w:pPr>
      <w:r w:rsidRPr="000335F6">
        <w:rPr>
          <w:sz w:val="16"/>
        </w:rPr>
        <w:t xml:space="preserve">Renewed Proliferation Concerns </w:t>
      </w:r>
      <w:r w:rsidRPr="000335F6">
        <w:rPr>
          <w:u w:val="single"/>
        </w:rPr>
        <w:t>The cutoff of defense-industrial ties between Russia and Ukraine is bound to exacerbate the economic crisis already afflicting Ukraine, especially in the east</w:t>
      </w:r>
      <w:r w:rsidRPr="000335F6">
        <w:rPr>
          <w:sz w:val="16"/>
        </w:rPr>
        <w:t xml:space="preserve"> of the country, </w:t>
      </w:r>
      <w:r w:rsidRPr="000335F6">
        <w:rPr>
          <w:u w:val="single"/>
        </w:rPr>
        <w:t>which is now suffering from a military conflict as well</w:t>
      </w:r>
      <w:r w:rsidRPr="000335F6">
        <w:rPr>
          <w:sz w:val="16"/>
        </w:rPr>
        <w:t xml:space="preserve">. Perhaps more worryingly, </w:t>
      </w:r>
      <w:r w:rsidRPr="000335F6">
        <w:rPr>
          <w:u w:val="single"/>
        </w:rPr>
        <w:t xml:space="preserve">the crisis will also increase </w:t>
      </w:r>
      <w:r w:rsidRPr="000335F6">
        <w:rPr>
          <w:b/>
          <w:u w:val="single"/>
        </w:rPr>
        <w:t>proliferation risks of</w:t>
      </w:r>
      <w:r w:rsidRPr="000335F6">
        <w:rPr>
          <w:sz w:val="16"/>
        </w:rPr>
        <w:t xml:space="preserve"> dual-use, </w:t>
      </w:r>
      <w:r w:rsidRPr="000335F6">
        <w:rPr>
          <w:b/>
          <w:u w:val="single"/>
        </w:rPr>
        <w:t>nuclear</w:t>
      </w:r>
      <w:r w:rsidRPr="000335F6">
        <w:rPr>
          <w:sz w:val="16"/>
        </w:rPr>
        <w:t xml:space="preserve">, and ballistic missile </w:t>
      </w:r>
      <w:r w:rsidRPr="000335F6">
        <w:rPr>
          <w:b/>
          <w:u w:val="single"/>
        </w:rPr>
        <w:t xml:space="preserve">technology and expertise abroad. </w:t>
      </w:r>
      <w:r w:rsidRPr="000335F6">
        <w:rPr>
          <w:u w:val="single"/>
        </w:rPr>
        <w:t xml:space="preserve">This is not the first time that proliferation concerns have arisen in Ukraine. After the breakup of the Soviet Union, Ukraine had the largest proliferation potential after Russia in the form of scientists and specialists who found themselves out of work. In 1991, the United States launched a pioneering series of programs designed to ensure that the scientific and engineering talent of the former Soviet defense-industrial complex did not fall prey to rogue regimes and international proliferators. </w:t>
      </w:r>
      <w:r w:rsidRPr="000335F6">
        <w:rPr>
          <w:sz w:val="16"/>
        </w:rPr>
        <w:t xml:space="preserve">The Nunn-Lugar </w:t>
      </w:r>
      <w:r w:rsidRPr="000335F6">
        <w:rPr>
          <w:u w:val="single"/>
        </w:rPr>
        <w:t>Cooperative Threat Reduction (CTR) program</w:t>
      </w:r>
      <w:r w:rsidRPr="000335F6">
        <w:rPr>
          <w:sz w:val="16"/>
        </w:rPr>
        <w:t xml:space="preserve">, created by then U.S. senators Sam Nunn and Richard Lugar, sought to secure the Soviet Union’s nuclear legacy. Under the auspices of the initiative, U.S. government funding provided peaceful employment opportunities for tens of thousands of scientists and engineers in the former Soviet Union who otherwise would have been unemployed and left without means of survival in their own homeland. </w:t>
      </w:r>
      <w:r w:rsidRPr="000335F6">
        <w:rPr>
          <w:u w:val="single"/>
        </w:rPr>
        <w:t>The Nunn-Lugar CTR program was a resounding success and was recognized as such by the governments of both Russia and Ukraine</w:t>
      </w:r>
      <w:r w:rsidRPr="000335F6">
        <w:rPr>
          <w:sz w:val="16"/>
        </w:rPr>
        <w:t xml:space="preserve">. Between 1995 and 2012, the scheme invested more than $1.3 billion in Ukraine to remove old weapons systems, improve Ukraine’s border security, and help nuclear scientists, engineers, and specialists find alternative forms of employment. In 2012, the Russian government felt it no longer needed assistance from the United States, and an abridged successor arrangement was negotiated between the United States and Russia to continue their joint efforts in the area of nonproliferation. Although the United States has suspended its cooperation with Russia in many areas following the annexation of Crimea by Russia, some cooperation on nonproliferation has continued. That cooperation must be maintained if the international community wants to help Kyiv protect its most sensitive defense-industrial expertise. </w:t>
      </w:r>
      <w:r w:rsidRPr="000335F6">
        <w:rPr>
          <w:u w:val="single"/>
        </w:rPr>
        <w:t>The importance of reducing the risk of proliferation should not be underestimated. The number of possible buyers of Ukraine’s nuclear and ballistic missile technologies is fairly small but includes China, North Korea, Syria, and Iran. Chinese and North Korean agents have on several occasions been caught attempting to break into Yuzhmash and acquire long-range ballistic missile technology. In 2012, two North Koreans were arrested for spying after they tried to steal classified missile technology from a Dnipropetrovsk-based designer of satellites and rockets</w:t>
      </w:r>
      <w:r w:rsidRPr="000335F6">
        <w:rPr>
          <w:sz w:val="16"/>
        </w:rPr>
        <w:t xml:space="preserve">. There also exists well-documented reporting of uncontrolled flows of small arms and light weapons into Syria through a group of Ukraine-based individuals and logistics companies known as the Odessa Network. </w:t>
      </w:r>
      <w:r w:rsidRPr="000335F6">
        <w:rPr>
          <w:u w:val="single"/>
        </w:rPr>
        <w:t>The risks of proliferation have worsened in recent months. The current political, economic, and military crisis in Ukraine has eroded the government’s capacity to enforce an effective nonproliferation regime. Despite the potential dangers of military and nuclear equipment falling into the wrong hands, Kyiv’s attention has been absorbed by more pressing concerns of restoring basic stability. The location of major Ukrainian defense industry enterprises in the east of the country, where government control is at its weakest, underscores the severity of the problem</w:t>
      </w:r>
      <w:r w:rsidRPr="000335F6">
        <w:rPr>
          <w:sz w:val="16"/>
        </w:rPr>
        <w:t xml:space="preserve">. The government of Ukraine recently adopted new legislation on dual-use defense products that can be used in the production of missile weapons and enhanced export control over international transactions in the field of rocket technology. On paper, that brings Ukraine closer to fulfilling its international obligations under the Missile Technology Control Regime, an informal nonproliferation partnership it joined in 1998. However, in reality, </w:t>
      </w:r>
      <w:r w:rsidRPr="000335F6">
        <w:rPr>
          <w:u w:val="single"/>
        </w:rPr>
        <w:t>implementing this legislation will be an additional challenge for a government besieged by many other more immediate challenges.</w:t>
      </w:r>
    </w:p>
    <w:p w14:paraId="6AD5F9D9" w14:textId="77777777" w:rsidR="00F827DF" w:rsidRPr="000335F6" w:rsidRDefault="00F827DF" w:rsidP="008A6925">
      <w:pPr>
        <w:rPr>
          <w:u w:val="single"/>
        </w:rPr>
      </w:pPr>
      <w:bookmarkStart w:id="1" w:name="_GoBack"/>
      <w:bookmarkEnd w:id="1"/>
    </w:p>
    <w:p w14:paraId="4D92C81F" w14:textId="77777777" w:rsidR="008A6925" w:rsidRPr="000335F6" w:rsidRDefault="008A6925" w:rsidP="008A6925">
      <w:pPr>
        <w:pStyle w:val="Heading4"/>
        <w:rPr>
          <w:rFonts w:cs="Times New Roman"/>
        </w:rPr>
      </w:pPr>
      <w:r w:rsidRPr="000335F6">
        <w:rPr>
          <w:rFonts w:cs="Times New Roman"/>
        </w:rPr>
        <w:t>Prolif causes nuclear war—accidents, brinksmanship, adventurism, and preemptive strikes</w:t>
      </w:r>
    </w:p>
    <w:p w14:paraId="131430EB" w14:textId="77777777" w:rsidR="008A6925" w:rsidRPr="000335F6" w:rsidRDefault="008A6925" w:rsidP="008A6925">
      <w:r w:rsidRPr="000335F6">
        <w:rPr>
          <w:rStyle w:val="Style13ptBold"/>
        </w:rPr>
        <w:t>Kroenig 15</w:t>
      </w:r>
      <w:r w:rsidRPr="000335F6">
        <w:t xml:space="preserve"> (Matthew, Associate Professor and International Relations Field Chair in the Department of Government and School of Foreign Service at Georgetown University, 2015. “The History of Proliferation Optimism: Does It Have a Future?” Journal of Strategic Studies, Volume 38, Issue 1-2, 2015)</w:t>
      </w:r>
    </w:p>
    <w:p w14:paraId="5EBA29C6" w14:textId="35642F5D" w:rsidR="008A6925" w:rsidRDefault="008A6925" w:rsidP="008A6925">
      <w:pPr>
        <w:rPr>
          <w:rStyle w:val="StyleUnderline"/>
        </w:rPr>
      </w:pPr>
      <w:r w:rsidRPr="000335F6">
        <w:rPr>
          <w:rStyle w:val="StyleUnderline"/>
        </w:rPr>
        <w:t xml:space="preserve">The spread of </w:t>
      </w:r>
      <w:r w:rsidRPr="000335F6">
        <w:rPr>
          <w:rStyle w:val="Emphasis"/>
        </w:rPr>
        <w:t>nuclear weapons</w:t>
      </w:r>
      <w:r w:rsidRPr="000335F6">
        <w:rPr>
          <w:rStyle w:val="StyleUnderline"/>
        </w:rPr>
        <w:t xml:space="preserve"> poses at least six </w:t>
      </w:r>
      <w:r w:rsidRPr="000335F6">
        <w:rPr>
          <w:rStyle w:val="Emphasis"/>
        </w:rPr>
        <w:t>severe threats</w:t>
      </w:r>
      <w:r w:rsidRPr="000335F6">
        <w:rPr>
          <w:rStyle w:val="StyleUnderline"/>
        </w:rPr>
        <w:t xml:space="preserve"> to international peace and security including: </w:t>
      </w:r>
      <w:r w:rsidRPr="000335F6">
        <w:rPr>
          <w:rStyle w:val="Emphasis"/>
        </w:rPr>
        <w:t>nuclear war</w:t>
      </w:r>
      <w:r w:rsidRPr="000335F6">
        <w:rPr>
          <w:rStyle w:val="StyleUnderline"/>
        </w:rPr>
        <w:t xml:space="preserve">, </w:t>
      </w:r>
      <w:r w:rsidRPr="000335F6">
        <w:rPr>
          <w:rStyle w:val="Emphasis"/>
        </w:rPr>
        <w:t>nuclear terrorism</w:t>
      </w:r>
      <w:r w:rsidRPr="000335F6">
        <w:rPr>
          <w:rStyle w:val="StyleUnderline"/>
        </w:rPr>
        <w:t>, global and</w:t>
      </w:r>
      <w:r w:rsidRPr="000335F6">
        <w:rPr>
          <w:sz w:val="16"/>
        </w:rPr>
        <w:t xml:space="preserve"> </w:t>
      </w:r>
      <w:r w:rsidRPr="000335F6">
        <w:rPr>
          <w:rStyle w:val="StyleUnderline"/>
        </w:rPr>
        <w:t xml:space="preserve">regional instability, constrained US freedom of action, </w:t>
      </w:r>
      <w:r w:rsidRPr="000335F6">
        <w:rPr>
          <w:rStyle w:val="Emphasis"/>
        </w:rPr>
        <w:t>weakened alliances</w:t>
      </w:r>
      <w:r w:rsidRPr="000335F6">
        <w:rPr>
          <w:rStyle w:val="StyleUnderline"/>
        </w:rPr>
        <w:t>, and further nuclear proliferation.</w:t>
      </w:r>
      <w:r w:rsidRPr="000335F6">
        <w:rPr>
          <w:sz w:val="16"/>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0335F6">
        <w:rPr>
          <w:rStyle w:val="StyleUnderline"/>
        </w:rPr>
        <w:t>we should be pessimistic about the likely consequences of nuclear proliferation</w:t>
      </w:r>
      <w:r w:rsidRPr="000335F6">
        <w:rPr>
          <w:sz w:val="16"/>
        </w:rPr>
        <w:t xml:space="preserve">. Many of these threats will be illuminated with a discussion of a case of much contemporary concern: Iran’s advanced nuclear program. Nuclear War </w:t>
      </w:r>
      <w:r w:rsidRPr="000335F6">
        <w:rPr>
          <w:rStyle w:val="StyleUnderline"/>
        </w:rPr>
        <w:t>The greatest threat</w:t>
      </w:r>
      <w:r w:rsidRPr="000335F6">
        <w:rPr>
          <w:sz w:val="16"/>
        </w:rPr>
        <w:t xml:space="preserve"> posed by the spread of nuclear weapons </w:t>
      </w:r>
      <w:r w:rsidRPr="000335F6">
        <w:rPr>
          <w:rStyle w:val="StyleUnderline"/>
        </w:rPr>
        <w:t xml:space="preserve">is nuclear war. The </w:t>
      </w:r>
      <w:r w:rsidRPr="000335F6">
        <w:rPr>
          <w:rStyle w:val="Emphasis"/>
        </w:rPr>
        <w:t>more states</w:t>
      </w:r>
      <w:r w:rsidRPr="000335F6">
        <w:rPr>
          <w:rStyle w:val="StyleUnderline"/>
        </w:rPr>
        <w:t xml:space="preserve"> in possession of nuclear weapons</w:t>
      </w:r>
      <w:r w:rsidRPr="000335F6">
        <w:rPr>
          <w:sz w:val="16"/>
        </w:rPr>
        <w:t xml:space="preserve">, </w:t>
      </w:r>
      <w:r w:rsidRPr="000335F6">
        <w:rPr>
          <w:rStyle w:val="StyleUnderline"/>
        </w:rPr>
        <w:t xml:space="preserve">the </w:t>
      </w:r>
      <w:r w:rsidRPr="000335F6">
        <w:rPr>
          <w:rStyle w:val="Emphasis"/>
        </w:rPr>
        <w:t>greater the probability</w:t>
      </w:r>
      <w:r w:rsidRPr="000335F6">
        <w:rPr>
          <w:rStyle w:val="StyleUnderline"/>
        </w:rPr>
        <w:t xml:space="preserve"> that somewhere, someday, there will be a </w:t>
      </w:r>
      <w:r w:rsidRPr="000335F6">
        <w:rPr>
          <w:rStyle w:val="Emphasis"/>
        </w:rPr>
        <w:t>catastrophic nuclear</w:t>
      </w:r>
      <w:r w:rsidRPr="000335F6">
        <w:rPr>
          <w:rStyle w:val="StyleUnderline"/>
        </w:rPr>
        <w:t xml:space="preserve"> war.</w:t>
      </w:r>
      <w:r w:rsidRPr="000335F6">
        <w:rPr>
          <w:sz w:val="16"/>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0335F6">
        <w:rPr>
          <w:rStyle w:val="StyleUnderline"/>
        </w:rPr>
        <w:t xml:space="preserve">Before reaching a state of </w:t>
      </w:r>
      <w:r w:rsidRPr="000335F6">
        <w:rPr>
          <w:rStyle w:val="Emphasis"/>
        </w:rPr>
        <w:t>MAD</w:t>
      </w:r>
      <w:r w:rsidRPr="000335F6">
        <w:rPr>
          <w:sz w:val="16"/>
        </w:rPr>
        <w:t xml:space="preserve">, </w:t>
      </w:r>
      <w:r w:rsidRPr="000335F6">
        <w:rPr>
          <w:rStyle w:val="StyleUnderline"/>
        </w:rPr>
        <w:t xml:space="preserve">new nuclear states go through a </w:t>
      </w:r>
      <w:r w:rsidRPr="000335F6">
        <w:rPr>
          <w:rStyle w:val="Emphasis"/>
        </w:rPr>
        <w:t>transition</w:t>
      </w:r>
      <w:r w:rsidRPr="000335F6">
        <w:rPr>
          <w:rStyle w:val="StyleUnderline"/>
        </w:rPr>
        <w:t xml:space="preserve"> period in which they </w:t>
      </w:r>
      <w:r w:rsidRPr="000335F6">
        <w:rPr>
          <w:rStyle w:val="Emphasis"/>
        </w:rPr>
        <w:t>lack</w:t>
      </w:r>
      <w:r w:rsidRPr="000335F6">
        <w:rPr>
          <w:rStyle w:val="StyleUnderline"/>
        </w:rPr>
        <w:t xml:space="preserve"> a secure-</w:t>
      </w:r>
      <w:r w:rsidRPr="000335F6">
        <w:rPr>
          <w:rStyle w:val="Emphasis"/>
        </w:rPr>
        <w:t>second strike</w:t>
      </w:r>
      <w:r w:rsidRPr="000335F6">
        <w:rPr>
          <w:rStyle w:val="StyleUnderline"/>
        </w:rPr>
        <w:t xml:space="preserve"> capability</w:t>
      </w:r>
      <w:r w:rsidRPr="000335F6">
        <w:rPr>
          <w:sz w:val="16"/>
        </w:rPr>
        <w:t xml:space="preserve">. In this context, </w:t>
      </w:r>
      <w:r w:rsidRPr="000335F6">
        <w:rPr>
          <w:rStyle w:val="StyleUnderline"/>
        </w:rPr>
        <w:t xml:space="preserve">one or both states might believe that it has an </w:t>
      </w:r>
      <w:r w:rsidRPr="000335F6">
        <w:rPr>
          <w:rStyle w:val="Emphasis"/>
        </w:rPr>
        <w:t>incentive</w:t>
      </w:r>
      <w:r w:rsidRPr="000335F6">
        <w:rPr>
          <w:rStyle w:val="StyleUnderline"/>
        </w:rPr>
        <w:t xml:space="preserve"> to </w:t>
      </w:r>
      <w:r w:rsidRPr="000335F6">
        <w:rPr>
          <w:rStyle w:val="Emphasis"/>
        </w:rPr>
        <w:t>use</w:t>
      </w:r>
      <w:r w:rsidRPr="000335F6">
        <w:rPr>
          <w:rStyle w:val="StyleUnderline"/>
        </w:rPr>
        <w:t xml:space="preserve"> nuclear weapons </w:t>
      </w:r>
      <w:r w:rsidRPr="000335F6">
        <w:rPr>
          <w:rStyle w:val="Emphasis"/>
        </w:rPr>
        <w:t>first</w:t>
      </w:r>
      <w:r w:rsidRPr="000335F6">
        <w:rPr>
          <w:sz w:val="16"/>
        </w:rPr>
        <w:t xml:space="preserve">. For example, if Iran acquires nuclear weapons, neither Iran, nor its nuclear-armed rival, Israel, will have a secure, second-strike capability. Even though it is believed to have a large arsenal, </w:t>
      </w:r>
      <w:r w:rsidRPr="000335F6">
        <w:rPr>
          <w:rStyle w:val="StyleUnderline"/>
        </w:rPr>
        <w:t>given its small size and lack of strategic depth, Israel might not be confident that it could absorb a nuclear strike and respond with a devastating counterstrike</w:t>
      </w:r>
      <w:r w:rsidRPr="000335F6">
        <w:rPr>
          <w:sz w:val="16"/>
        </w:rPr>
        <w:t xml:space="preserve">. Similarly, </w:t>
      </w:r>
      <w:r w:rsidRPr="000335F6">
        <w:rPr>
          <w:rStyle w:val="StyleUnderline"/>
        </w:rPr>
        <w:t>Iran might eventually be able to build a large and survivable nuclear arsenal, but, when it first crosses the nuclear threshold, Tehran will have a small and vulnerable nuclear force</w:t>
      </w:r>
      <w:r w:rsidRPr="000335F6">
        <w:rPr>
          <w:sz w:val="16"/>
        </w:rPr>
        <w:t xml:space="preserve">. In these pre-MAD situations, there are at least three ways that nuclear war could occur. First, </w:t>
      </w:r>
      <w:r w:rsidRPr="000335F6">
        <w:rPr>
          <w:rStyle w:val="StyleUnderline"/>
        </w:rPr>
        <w:t>the state with the nuclear advantage might believe it has a</w:t>
      </w:r>
      <w:r w:rsidRPr="000335F6">
        <w:rPr>
          <w:sz w:val="16"/>
        </w:rPr>
        <w:t xml:space="preserve"> </w:t>
      </w:r>
      <w:r w:rsidRPr="000335F6">
        <w:rPr>
          <w:rStyle w:val="StyleUnderline"/>
        </w:rPr>
        <w:t>splendid first strike capability. In a crisis, Israel might</w:t>
      </w:r>
      <w:r w:rsidRPr="000335F6">
        <w:rPr>
          <w:sz w:val="16"/>
        </w:rPr>
        <w:t xml:space="preserve">, therefore, </w:t>
      </w:r>
      <w:r w:rsidRPr="000335F6">
        <w:rPr>
          <w:rStyle w:val="StyleUnderline"/>
        </w:rPr>
        <w:t xml:space="preserve">decide to launch a </w:t>
      </w:r>
      <w:r w:rsidRPr="000335F6">
        <w:rPr>
          <w:rStyle w:val="Emphasis"/>
        </w:rPr>
        <w:t>preventive nuclear strike</w:t>
      </w:r>
      <w:r w:rsidRPr="000335F6">
        <w:rPr>
          <w:rStyle w:val="StyleUnderline"/>
        </w:rPr>
        <w:t xml:space="preserve"> to disarm Iran’s nuclear capabilities. </w:t>
      </w:r>
      <w:r w:rsidRPr="000335F6">
        <w:rPr>
          <w:sz w:val="16"/>
        </w:rPr>
        <w:t xml:space="preserve">Indeed, </w:t>
      </w:r>
      <w:r w:rsidRPr="000335F6">
        <w:rPr>
          <w:rStyle w:val="StyleUnderline"/>
        </w:rPr>
        <w:t>this</w:t>
      </w:r>
      <w:r w:rsidRPr="000335F6">
        <w:rPr>
          <w:sz w:val="16"/>
        </w:rPr>
        <w:t xml:space="preserve"> </w:t>
      </w:r>
      <w:r w:rsidRPr="000335F6">
        <w:rPr>
          <w:rStyle w:val="Emphasis"/>
        </w:rPr>
        <w:t>incentive</w:t>
      </w:r>
      <w:r w:rsidRPr="000335F6">
        <w:rPr>
          <w:sz w:val="16"/>
        </w:rPr>
        <w:t xml:space="preserve"> </w:t>
      </w:r>
      <w:r w:rsidRPr="000335F6">
        <w:rPr>
          <w:rStyle w:val="StyleUnderline"/>
        </w:rPr>
        <w:t xml:space="preserve">might be further increased by Israel’s aggressive strategic culture that emphasizes </w:t>
      </w:r>
      <w:r w:rsidRPr="000335F6">
        <w:rPr>
          <w:rStyle w:val="Emphasis"/>
        </w:rPr>
        <w:t>preemptive action</w:t>
      </w:r>
      <w:r w:rsidRPr="000335F6">
        <w:rPr>
          <w:rStyle w:val="StyleUnderline"/>
        </w:rPr>
        <w:t>.</w:t>
      </w:r>
      <w:r w:rsidRPr="000335F6">
        <w:rPr>
          <w:sz w:val="16"/>
        </w:rPr>
        <w:t xml:space="preserve"> Second, </w:t>
      </w:r>
      <w:r w:rsidRPr="000335F6">
        <w:rPr>
          <w:rStyle w:val="StyleUnderline"/>
        </w:rPr>
        <w:t>the state with a small and vulnerable</w:t>
      </w:r>
      <w:r w:rsidRPr="000335F6">
        <w:rPr>
          <w:sz w:val="16"/>
        </w:rPr>
        <w:t xml:space="preserve"> nuclear arsenal, in this case Iran, </w:t>
      </w:r>
      <w:r w:rsidRPr="000335F6">
        <w:rPr>
          <w:rStyle w:val="StyleUnderline"/>
        </w:rPr>
        <w:t xml:space="preserve">might feel </w:t>
      </w:r>
      <w:r w:rsidRPr="000335F6">
        <w:rPr>
          <w:rStyle w:val="Emphasis"/>
        </w:rPr>
        <w:t>use them or lose them pressures</w:t>
      </w:r>
      <w:r w:rsidRPr="000335F6">
        <w:rPr>
          <w:sz w:val="16"/>
        </w:rPr>
        <w:t xml:space="preserve">. That is, </w:t>
      </w:r>
      <w:r w:rsidRPr="000335F6">
        <w:rPr>
          <w:rStyle w:val="StyleUnderline"/>
        </w:rPr>
        <w:t>in a crisis, Iran might decide to strike first rather than risk having its entire nuclear arsenal destroyed</w:t>
      </w:r>
      <w:r w:rsidRPr="000335F6">
        <w:rPr>
          <w:sz w:val="16"/>
        </w:rPr>
        <w:t xml:space="preserve">. Third, as Thomas Schelling has argued, </w:t>
      </w:r>
      <w:r w:rsidRPr="000335F6">
        <w:rPr>
          <w:rStyle w:val="StyleUnderline"/>
        </w:rPr>
        <w:t>nuclear war could result due to the reciprocal fear of surprise attack</w:t>
      </w:r>
      <w:r w:rsidRPr="000335F6">
        <w:rPr>
          <w:sz w:val="16"/>
        </w:rPr>
        <w:t xml:space="preserve">.49 If there are advantages to striking first, </w:t>
      </w:r>
      <w:r w:rsidRPr="000335F6">
        <w:rPr>
          <w:rStyle w:val="StyleUnderline"/>
        </w:rPr>
        <w:t>one state might start a nuclear war in the belief that war is inevitable and that it would be better to go first than to go second</w:t>
      </w:r>
      <w:r w:rsidRPr="000335F6">
        <w:rPr>
          <w:sz w:val="16"/>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second-strike capabilities, </w:t>
      </w:r>
      <w:r w:rsidRPr="000335F6">
        <w:rPr>
          <w:rStyle w:val="Emphasis"/>
        </w:rPr>
        <w:t>there is still a risk of nuclear war</w:t>
      </w:r>
      <w:r w:rsidRPr="000335F6">
        <w:rPr>
          <w:sz w:val="16"/>
        </w:rPr>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0335F6">
        <w:rPr>
          <w:rStyle w:val="StyleUnderline"/>
        </w:rPr>
        <w:t>Iran’s theocratic government</w:t>
      </w:r>
      <w:r w:rsidRPr="000335F6">
        <w:rPr>
          <w:sz w:val="16"/>
        </w:rPr>
        <w:t xml:space="preserve">, despite its inflammatory rhetoric, has followed a fairly pragmatic foreign policy since 1979, but it </w:t>
      </w:r>
      <w:r w:rsidRPr="000335F6">
        <w:rPr>
          <w:rStyle w:val="StyleUnderline"/>
        </w:rPr>
        <w:t>contains leaders who hold millenarian religious worldviews and could one day ascend to power. We cannot rule out the possibility that, as nuclear weapons continue to spread, some leader somewhere will choose to launch a nuclear war,</w:t>
      </w:r>
      <w:r w:rsidRPr="000335F6">
        <w:rPr>
          <w:sz w:val="16"/>
        </w:rPr>
        <w:t xml:space="preserve"> knowing full well that it could result in self-destruction. One does not need to resort to irrationality, however, to imagine nuclear war under MAD. Nuclear weapons may deter leaders from intentionally launching full-scale wars, but they do not mean the end of international politics. As was discussed above, </w:t>
      </w:r>
      <w:r w:rsidRPr="000335F6">
        <w:rPr>
          <w:rStyle w:val="StyleUnderline"/>
        </w:rPr>
        <w:t>nuclear-armed states still have conflicts of interest and leaders</w:t>
      </w:r>
      <w:r w:rsidRPr="000335F6">
        <w:rPr>
          <w:sz w:val="16"/>
        </w:rPr>
        <w:t xml:space="preserve"> </w:t>
      </w:r>
      <w:r w:rsidRPr="000335F6">
        <w:rPr>
          <w:rStyle w:val="StyleUnderline"/>
        </w:rPr>
        <w:t>still seek to coerce nuclear-armed adversaries</w:t>
      </w:r>
      <w:r w:rsidRPr="000335F6">
        <w:rPr>
          <w:sz w:val="16"/>
        </w:rPr>
        <w:t xml:space="preserve">.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0335F6">
        <w:rPr>
          <w:rStyle w:val="StyleUnderline"/>
        </w:rPr>
        <w:t>leaders can make a ‘threat that leaves something to chance’.</w:t>
      </w:r>
      <w:r w:rsidRPr="000335F6">
        <w:rPr>
          <w:sz w:val="16"/>
        </w:rPr>
        <w:t xml:space="preserve">52 </w:t>
      </w:r>
      <w:r w:rsidRPr="000335F6">
        <w:rPr>
          <w:rStyle w:val="Emphasis"/>
        </w:rPr>
        <w:t>They can initiate a nuclear crisis</w:t>
      </w:r>
      <w:r w:rsidRPr="000335F6">
        <w:rPr>
          <w:sz w:val="16"/>
        </w:rPr>
        <w:t xml:space="preserve">. </w:t>
      </w:r>
      <w:r w:rsidRPr="000335F6">
        <w:rPr>
          <w:rStyle w:val="StyleUnderline"/>
        </w:rPr>
        <w:t xml:space="preserve">By playing these risky games of nuclear </w:t>
      </w:r>
      <w:r w:rsidRPr="000335F6">
        <w:rPr>
          <w:rStyle w:val="Emphasis"/>
        </w:rPr>
        <w:t>brinkmanship</w:t>
      </w:r>
      <w:r w:rsidRPr="000335F6">
        <w:rPr>
          <w:rStyle w:val="StyleUnderline"/>
        </w:rPr>
        <w:t xml:space="preserve">, states can </w:t>
      </w:r>
      <w:r w:rsidRPr="000335F6">
        <w:rPr>
          <w:rStyle w:val="Emphasis"/>
        </w:rPr>
        <w:t>increase the risk of nuclear war</w:t>
      </w:r>
      <w:r w:rsidRPr="000335F6">
        <w:rPr>
          <w:rStyle w:val="StyleUnderline"/>
        </w:rPr>
        <w:t xml:space="preserve"> in an attempt </w:t>
      </w:r>
      <w:r w:rsidRPr="000335F6">
        <w:rPr>
          <w:rStyle w:val="Emphasis"/>
        </w:rPr>
        <w:t>to force a less resolved adversary</w:t>
      </w:r>
      <w:r w:rsidRPr="000335F6">
        <w:rPr>
          <w:rStyle w:val="StyleUnderline"/>
        </w:rPr>
        <w:t xml:space="preserve"> to </w:t>
      </w:r>
      <w:r w:rsidRPr="000335F6">
        <w:rPr>
          <w:rStyle w:val="Emphasis"/>
        </w:rPr>
        <w:t>back down.</w:t>
      </w:r>
      <w:r w:rsidRPr="000335F6">
        <w:rPr>
          <w:sz w:val="16"/>
        </w:rPr>
        <w:t xml:space="preserve"> Historical </w:t>
      </w:r>
      <w:r w:rsidRPr="000335F6">
        <w:rPr>
          <w:rStyle w:val="StyleUnderline"/>
        </w:rPr>
        <w:t>crises have not resulted in nuclear war, but many of them</w:t>
      </w:r>
      <w:r w:rsidRPr="000335F6">
        <w:rPr>
          <w:sz w:val="16"/>
        </w:rPr>
        <w:t xml:space="preserve">, including the 1962 Cuban Missile Crisis, </w:t>
      </w:r>
      <w:r w:rsidRPr="000335F6">
        <w:rPr>
          <w:rStyle w:val="StyleUnderline"/>
        </w:rPr>
        <w:t xml:space="preserve">have </w:t>
      </w:r>
      <w:r w:rsidRPr="000335F6">
        <w:rPr>
          <w:rStyle w:val="Emphasis"/>
        </w:rPr>
        <w:t>come close</w:t>
      </w:r>
      <w:r w:rsidRPr="000335F6">
        <w:rPr>
          <w:sz w:val="16"/>
        </w:rPr>
        <w:t xml:space="preserve">. And scholars have documented historical incidents when accidents nearly led to war.53 </w:t>
      </w:r>
      <w:r w:rsidRPr="000335F6">
        <w:rPr>
          <w:rStyle w:val="StyleUnderline"/>
        </w:rPr>
        <w:t>When we think about future nuclear crisis dyads</w:t>
      </w:r>
      <w:r w:rsidRPr="000335F6">
        <w:rPr>
          <w:sz w:val="16"/>
        </w:rPr>
        <w:t xml:space="preserve">, such as Iran and Israel, </w:t>
      </w:r>
      <w:r w:rsidRPr="000335F6">
        <w:rPr>
          <w:rStyle w:val="StyleUnderline"/>
        </w:rPr>
        <w:t xml:space="preserve">with fewer sources of stability than existed during the Cold War, we can see that there is a real risk that </w:t>
      </w:r>
      <w:r w:rsidRPr="000335F6">
        <w:rPr>
          <w:rStyle w:val="Emphasis"/>
        </w:rPr>
        <w:t>a future crisis could result in a devastating nuclear exchange</w:t>
      </w:r>
      <w:r w:rsidRPr="000335F6">
        <w:rPr>
          <w:sz w:val="16"/>
        </w:rPr>
        <w:t xml:space="preserve">. Nuclear Terrorism </w:t>
      </w:r>
      <w:r w:rsidRPr="000335F6">
        <w:rPr>
          <w:rStyle w:val="StyleUnderline"/>
        </w:rPr>
        <w:t xml:space="preserve">The spread of nuclear weapons also </w:t>
      </w:r>
      <w:r w:rsidRPr="000335F6">
        <w:rPr>
          <w:rStyle w:val="Emphasis"/>
        </w:rPr>
        <w:t>increases the risk of nuclear terrorism</w:t>
      </w:r>
      <w:r w:rsidRPr="000335F6">
        <w:rPr>
          <w:sz w:val="16"/>
        </w:rPr>
        <w:t xml:space="preserve">.54 While September 11th was one of the greatest tragedies in American history, it would have been much worse had Osama Bin Laden possessed nuclear weapons. Bin </w:t>
      </w:r>
      <w:r w:rsidRPr="000335F6">
        <w:rPr>
          <w:rStyle w:val="StyleUnderline"/>
        </w:rPr>
        <w:t>Laden declared it a ‘religious duty’ for Al- Qa’eda to acquire</w:t>
      </w:r>
      <w:r w:rsidRPr="000335F6">
        <w:rPr>
          <w:sz w:val="16"/>
        </w:rPr>
        <w:t xml:space="preserve"> </w:t>
      </w:r>
      <w:r w:rsidRPr="000335F6">
        <w:rPr>
          <w:rStyle w:val="StyleUnderline"/>
        </w:rPr>
        <w:t>nuclear weapons and radical clerics have issued fatwas declaring it permissible to use nuclear weapons in Jihad against the West</w:t>
      </w:r>
      <w:r w:rsidRPr="000335F6">
        <w:rPr>
          <w:sz w:val="16"/>
        </w:rPr>
        <w:t xml:space="preserve">.55 </w:t>
      </w:r>
      <w:r w:rsidRPr="000335F6">
        <w:rPr>
          <w:rStyle w:val="StyleUnderline"/>
        </w:rPr>
        <w:t>Unlike states, which can be more easily deterred, there is little doubt that if terrorists acquired nuclear weapons, they would use them.56</w:t>
      </w:r>
      <w:r w:rsidRPr="000335F6">
        <w:rPr>
          <w:sz w:val="16"/>
        </w:rPr>
        <w:t xml:space="preserve"> Indeed, in recent years, many US politicians and security analysts have argued that nuclear terrorism poses the greatest threat to US national security.57 </w:t>
      </w:r>
      <w:r w:rsidRPr="000335F6">
        <w:rPr>
          <w:rStyle w:val="Emphasis"/>
        </w:rPr>
        <w:t>Analysts</w:t>
      </w:r>
      <w:r w:rsidRPr="000335F6">
        <w:rPr>
          <w:sz w:val="16"/>
        </w:rPr>
        <w:t xml:space="preserve"> </w:t>
      </w:r>
      <w:r w:rsidRPr="000335F6">
        <w:rPr>
          <w:rStyle w:val="StyleUnderline"/>
        </w:rPr>
        <w:t>have pointed out</w:t>
      </w:r>
      <w:r w:rsidRPr="000335F6">
        <w:rPr>
          <w:sz w:val="16"/>
        </w:rPr>
        <w:t xml:space="preserve"> the tremendous</w:t>
      </w:r>
      <w:r w:rsidRPr="000335F6">
        <w:rPr>
          <w:rStyle w:val="Emphasis"/>
          <w:sz w:val="16"/>
        </w:rPr>
        <w:t xml:space="preserve"> </w:t>
      </w:r>
      <w:r w:rsidRPr="000335F6">
        <w:rPr>
          <w:rStyle w:val="Emphasis"/>
        </w:rPr>
        <w:t>hurdles</w:t>
      </w:r>
      <w:r w:rsidRPr="000335F6">
        <w:rPr>
          <w:sz w:val="16"/>
        </w:rPr>
        <w:t xml:space="preserve"> </w:t>
      </w:r>
      <w:r w:rsidRPr="000335F6">
        <w:rPr>
          <w:rStyle w:val="StyleUnderline"/>
        </w:rPr>
        <w:t>that terrorists would have to overcome</w:t>
      </w:r>
      <w:r w:rsidRPr="000335F6">
        <w:rPr>
          <w:sz w:val="16"/>
        </w:rPr>
        <w:t xml:space="preserve"> </w:t>
      </w:r>
      <w:r w:rsidRPr="000335F6">
        <w:rPr>
          <w:rStyle w:val="StyleUnderline"/>
        </w:rPr>
        <w:t>in order to acquire nuclear weapons.58</w:t>
      </w:r>
      <w:r w:rsidRPr="000335F6">
        <w:rPr>
          <w:sz w:val="16"/>
        </w:rPr>
        <w:t xml:space="preserve"> </w:t>
      </w:r>
      <w:r w:rsidRPr="000335F6">
        <w:rPr>
          <w:rStyle w:val="Emphasis"/>
          <w:sz w:val="28"/>
        </w:rPr>
        <w:t>Nevertheless</w:t>
      </w:r>
      <w:r w:rsidRPr="000335F6">
        <w:rPr>
          <w:sz w:val="16"/>
        </w:rPr>
        <w:t xml:space="preserve">, </w:t>
      </w:r>
      <w:r w:rsidRPr="000335F6">
        <w:rPr>
          <w:rStyle w:val="StyleUnderline"/>
        </w:rPr>
        <w:t xml:space="preserve">as nuclear weapons spread, the possibility that they will </w:t>
      </w:r>
      <w:r w:rsidRPr="000335F6">
        <w:rPr>
          <w:rStyle w:val="Emphasis"/>
        </w:rPr>
        <w:t>eventually fall into terrorist hands increases</w:t>
      </w:r>
      <w:r w:rsidRPr="000335F6">
        <w:rPr>
          <w:sz w:val="16"/>
        </w:rPr>
        <w:t xml:space="preserve">. </w:t>
      </w:r>
      <w:r w:rsidRPr="000335F6">
        <w:rPr>
          <w:rStyle w:val="StyleUnderline"/>
        </w:rPr>
        <w:t xml:space="preserve">States could intentionally </w:t>
      </w:r>
      <w:r w:rsidRPr="000335F6">
        <w:rPr>
          <w:rStyle w:val="Emphasis"/>
        </w:rPr>
        <w:t>transfer nuclear weapons</w:t>
      </w:r>
      <w:r w:rsidRPr="000335F6">
        <w:rPr>
          <w:sz w:val="16"/>
        </w:rPr>
        <w:t xml:space="preserve">, </w:t>
      </w:r>
      <w:r w:rsidRPr="000335F6">
        <w:rPr>
          <w:rStyle w:val="StyleUnderline"/>
        </w:rPr>
        <w:t>or</w:t>
      </w:r>
      <w:r w:rsidRPr="000335F6">
        <w:rPr>
          <w:sz w:val="16"/>
        </w:rPr>
        <w:t xml:space="preserve"> the fissile material required to build them, </w:t>
      </w:r>
      <w:r w:rsidRPr="000335F6">
        <w:rPr>
          <w:rStyle w:val="StyleUnderline"/>
        </w:rPr>
        <w:t>to terrorist groups</w:t>
      </w:r>
      <w:r w:rsidRPr="000335F6">
        <w:rPr>
          <w:sz w:val="16"/>
        </w:rPr>
        <w:t xml:space="preserve">. There are good reasons why a state might be reluctant to transfer nuclear weapons to terrorists, but, </w:t>
      </w:r>
      <w:r w:rsidRPr="000335F6">
        <w:rPr>
          <w:rStyle w:val="StyleUnderline"/>
        </w:rPr>
        <w:t>as</w:t>
      </w:r>
      <w:r w:rsidRPr="000335F6">
        <w:rPr>
          <w:sz w:val="16"/>
        </w:rPr>
        <w:t xml:space="preserve"> nuclear </w:t>
      </w:r>
      <w:r w:rsidRPr="000335F6">
        <w:rPr>
          <w:rStyle w:val="Emphasis"/>
        </w:rPr>
        <w:t>weapons spread</w:t>
      </w:r>
      <w:r w:rsidRPr="000335F6">
        <w:rPr>
          <w:sz w:val="16"/>
        </w:rPr>
        <w:t xml:space="preserve">, </w:t>
      </w:r>
      <w:r w:rsidRPr="000335F6">
        <w:rPr>
          <w:rStyle w:val="StyleUnderline"/>
        </w:rPr>
        <w:t xml:space="preserve">the probability that a leader might someday </w:t>
      </w:r>
      <w:r w:rsidRPr="000335F6">
        <w:rPr>
          <w:rStyle w:val="Emphasis"/>
        </w:rPr>
        <w:t>purposely arm a terrorist group increases</w:t>
      </w:r>
      <w:r w:rsidRPr="000335F6">
        <w:rPr>
          <w:sz w:val="16"/>
        </w:rPr>
        <w:t xml:space="preserve">. Some fear, for example, that Iran, with its close ties to Hamas and Hizballah, might be at a heightened risk of transferring nuclear weapons to terrorists. Moreover, even if no state would ever intentionally transfer nuclear capabilities to terrorists, </w:t>
      </w:r>
      <w:r w:rsidRPr="000335F6">
        <w:rPr>
          <w:rStyle w:val="StyleUnderline"/>
        </w:rPr>
        <w:t xml:space="preserve">a </w:t>
      </w:r>
      <w:r w:rsidRPr="000335F6">
        <w:rPr>
          <w:rStyle w:val="Emphasis"/>
        </w:rPr>
        <w:t>new nuclear state</w:t>
      </w:r>
      <w:r w:rsidRPr="000335F6">
        <w:rPr>
          <w:rStyle w:val="StyleUnderline"/>
        </w:rPr>
        <w:t xml:space="preserve">, with </w:t>
      </w:r>
      <w:r w:rsidRPr="000335F6">
        <w:rPr>
          <w:rStyle w:val="Emphasis"/>
        </w:rPr>
        <w:t>underdeveloped security</w:t>
      </w:r>
      <w:r w:rsidRPr="000335F6">
        <w:rPr>
          <w:rStyle w:val="StyleUnderline"/>
        </w:rPr>
        <w:t xml:space="preserve"> procedures, might be vulnerable to </w:t>
      </w:r>
      <w:r w:rsidRPr="000335F6">
        <w:rPr>
          <w:rStyle w:val="Emphasis"/>
        </w:rPr>
        <w:t>theft</w:t>
      </w:r>
      <w:r w:rsidRPr="000335F6">
        <w:rPr>
          <w:rStyle w:val="StyleUnderline"/>
        </w:rPr>
        <w:t>, allowing terrorist groups or corrupt or ideologically-motivated insiders to transfer dangerous material to terrorists.</w:t>
      </w:r>
      <w:r w:rsidRPr="000335F6">
        <w:rPr>
          <w:sz w:val="16"/>
        </w:rPr>
        <w:t xml:space="preserve"> There is evidence, for example, that representatives from Pakistan’s atomic energy establishment met with Al-Qa’eda members to discuss a possible nuclear deal.59 Finally, </w:t>
      </w:r>
      <w:r w:rsidRPr="000335F6">
        <w:rPr>
          <w:rStyle w:val="StyleUnderline"/>
        </w:rPr>
        <w:t>a nuclear-armed state could collapse</w:t>
      </w:r>
      <w:r w:rsidRPr="000335F6">
        <w:rPr>
          <w:sz w:val="16"/>
        </w:rPr>
        <w:t xml:space="preserve">, </w:t>
      </w:r>
      <w:r w:rsidRPr="000335F6">
        <w:rPr>
          <w:rStyle w:val="StyleUnderline"/>
        </w:rPr>
        <w:t>resulting in a breakdown of law and order and a loose nukes problem</w:t>
      </w:r>
      <w:r w:rsidRPr="000335F6">
        <w:rPr>
          <w:sz w:val="16"/>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0335F6">
        <w:rPr>
          <w:rStyle w:val="Emphasis"/>
        </w:rPr>
        <w:t xml:space="preserve">Regional Instability </w:t>
      </w:r>
      <w:r w:rsidRPr="000335F6">
        <w:rPr>
          <w:rStyle w:val="StyleUnderline"/>
        </w:rPr>
        <w:t xml:space="preserve">The spread of nuclear weapons also </w:t>
      </w:r>
      <w:r w:rsidRPr="000335F6">
        <w:rPr>
          <w:rStyle w:val="Emphasis"/>
        </w:rPr>
        <w:t>emboldens nuclear powers</w:t>
      </w:r>
      <w:r w:rsidRPr="000335F6">
        <w:rPr>
          <w:sz w:val="16"/>
        </w:rPr>
        <w:t xml:space="preserve">, </w:t>
      </w:r>
      <w:r w:rsidRPr="000335F6">
        <w:rPr>
          <w:rStyle w:val="StyleUnderline"/>
        </w:rPr>
        <w:t xml:space="preserve">contributing to </w:t>
      </w:r>
      <w:r w:rsidRPr="000335F6">
        <w:rPr>
          <w:rStyle w:val="Emphasis"/>
        </w:rPr>
        <w:t>regional instability</w:t>
      </w:r>
      <w:r w:rsidRPr="000335F6">
        <w:rPr>
          <w:sz w:val="16"/>
        </w:rPr>
        <w:t xml:space="preserve">. </w:t>
      </w:r>
      <w:r w:rsidRPr="000335F6">
        <w:rPr>
          <w:rStyle w:val="StyleUnderline"/>
        </w:rPr>
        <w:t>States that lack nuclear weapons need to fear direct</w:t>
      </w:r>
      <w:r w:rsidRPr="000335F6">
        <w:rPr>
          <w:sz w:val="16"/>
        </w:rPr>
        <w:t xml:space="preserve"> </w:t>
      </w:r>
      <w:r w:rsidRPr="000335F6">
        <w:rPr>
          <w:rStyle w:val="StyleUnderline"/>
        </w:rPr>
        <w:t xml:space="preserve">military attack from other states, but states with </w:t>
      </w:r>
      <w:r w:rsidRPr="000335F6">
        <w:rPr>
          <w:rStyle w:val="Emphasis"/>
        </w:rPr>
        <w:t>nuclear weapons</w:t>
      </w:r>
      <w:r w:rsidRPr="000335F6">
        <w:rPr>
          <w:rStyle w:val="StyleUnderline"/>
        </w:rPr>
        <w:t xml:space="preserve"> can be confident that they can deter an intentional military attack, giving them an incentive</w:t>
      </w:r>
      <w:r w:rsidRPr="000335F6">
        <w:rPr>
          <w:sz w:val="16"/>
        </w:rPr>
        <w:t xml:space="preserve"> </w:t>
      </w:r>
      <w:r w:rsidRPr="000335F6">
        <w:rPr>
          <w:rStyle w:val="StyleUnderline"/>
        </w:rPr>
        <w:t>to be more aggressive in the conduct of their foreign policy</w:t>
      </w:r>
      <w:r w:rsidRPr="000335F6">
        <w:rPr>
          <w:sz w:val="16"/>
        </w:rPr>
        <w:t>. In this way, n</w:t>
      </w:r>
      <w:r w:rsidRPr="000335F6">
        <w:rPr>
          <w:rStyle w:val="StyleUnderline"/>
        </w:rPr>
        <w:t xml:space="preserve">uclear weapons provide a shield under which states can feel free to engage in </w:t>
      </w:r>
      <w:r w:rsidRPr="000335F6">
        <w:rPr>
          <w:rStyle w:val="Emphasis"/>
        </w:rPr>
        <w:t>lower-level aggression</w:t>
      </w:r>
      <w:r w:rsidRPr="000335F6">
        <w:rPr>
          <w:sz w:val="16"/>
        </w:rPr>
        <w:t xml:space="preserve">. Indeed, international relations theories about the ‘stability-instability paradox’ maintain that stability at the nuclear level contributes to conventional instability.60 </w:t>
      </w:r>
      <w:r w:rsidRPr="000335F6">
        <w:rPr>
          <w:rStyle w:val="Emphasis"/>
        </w:rPr>
        <w:t>Historically</w:t>
      </w:r>
      <w:r w:rsidRPr="000335F6">
        <w:rPr>
          <w:sz w:val="16"/>
        </w:rPr>
        <w:t xml:space="preserve">, we have seen that </w:t>
      </w:r>
      <w:r w:rsidRPr="000335F6">
        <w:rPr>
          <w:rStyle w:val="StyleUnderline"/>
        </w:rPr>
        <w:t xml:space="preserve">the </w:t>
      </w:r>
      <w:r w:rsidRPr="000335F6">
        <w:rPr>
          <w:rStyle w:val="Emphasis"/>
        </w:rPr>
        <w:t>spread of nuclear weapons</w:t>
      </w:r>
      <w:r w:rsidRPr="000335F6">
        <w:rPr>
          <w:rStyle w:val="StyleUnderline"/>
        </w:rPr>
        <w:t xml:space="preserve"> has emboldened their possessors and contributed to </w:t>
      </w:r>
      <w:r w:rsidRPr="000335F6">
        <w:rPr>
          <w:rStyle w:val="Emphasis"/>
        </w:rPr>
        <w:t>regional instability</w:t>
      </w:r>
      <w:r w:rsidRPr="000335F6">
        <w:rPr>
          <w:sz w:val="16"/>
        </w:rPr>
        <w:t xml:space="preserve">. </w:t>
      </w:r>
      <w:r w:rsidRPr="000335F6">
        <w:rPr>
          <w:rStyle w:val="StyleUnderline"/>
        </w:rPr>
        <w:t>Recent scholarly analyses have demonstrated that, after controlling for other relevant factors, nuclear-weapon states are more likely to engage in conflict than nonnuclear</w:t>
      </w:r>
      <w:r w:rsidRPr="000335F6">
        <w:rPr>
          <w:sz w:val="16"/>
        </w:rPr>
        <w:t>-</w:t>
      </w:r>
      <w:r w:rsidRPr="000335F6">
        <w:rPr>
          <w:rStyle w:val="StyleUnderline"/>
        </w:rPr>
        <w:t>weapon states</w:t>
      </w:r>
      <w:r w:rsidRPr="000335F6">
        <w:rPr>
          <w:sz w:val="16"/>
        </w:rPr>
        <w:t xml:space="preserve"> and that </w:t>
      </w:r>
      <w:r w:rsidRPr="000335F6">
        <w:rPr>
          <w:rStyle w:val="StyleUnderline"/>
        </w:rPr>
        <w:t>this aggressiveness is more pronounced in new nuclear states that have less experience with nuclear diplomacy.</w:t>
      </w:r>
      <w:r w:rsidRPr="000335F6">
        <w:rPr>
          <w:sz w:val="16"/>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w:t>
      </w:r>
      <w:r w:rsidRPr="000335F6">
        <w:rPr>
          <w:rStyle w:val="StyleUnderline"/>
        </w:rPr>
        <w:t>nuclear-armed Iran would likely step up support to terrorist and proxy groups and engage in more aggressive coercive diplomacy</w:t>
      </w:r>
      <w:r w:rsidRPr="000335F6">
        <w:rPr>
          <w:sz w:val="16"/>
        </w:rPr>
        <w:t xml:space="preserve">. With a nuclear-armed Iran increasingly throwing its weight around in the region, </w:t>
      </w:r>
      <w:r w:rsidRPr="000335F6">
        <w:rPr>
          <w:rStyle w:val="Emphasis"/>
        </w:rPr>
        <w:t>we could witness an even more crisis prone Middle East.</w:t>
      </w:r>
      <w:r w:rsidRPr="000335F6">
        <w:rPr>
          <w:sz w:val="16"/>
        </w:rPr>
        <w:t xml:space="preserve"> </w:t>
      </w:r>
      <w:r w:rsidRPr="000335F6">
        <w:rPr>
          <w:rStyle w:val="StyleUnderline"/>
        </w:rPr>
        <w:t>And in a poly-nuclear Middle East</w:t>
      </w:r>
      <w:r w:rsidRPr="000335F6">
        <w:rPr>
          <w:sz w:val="16"/>
        </w:rPr>
        <w:t xml:space="preserve"> with Israel, Iran, and, in the future, possibly other states, armed with nuclear weapons, </w:t>
      </w:r>
      <w:r w:rsidRPr="000335F6">
        <w:rPr>
          <w:rStyle w:val="Emphasis"/>
        </w:rPr>
        <w:t>any</w:t>
      </w:r>
      <w:r w:rsidRPr="000335F6">
        <w:rPr>
          <w:rStyle w:val="StyleUnderline"/>
        </w:rPr>
        <w:t xml:space="preserve"> one of those </w:t>
      </w:r>
      <w:r w:rsidRPr="000335F6">
        <w:rPr>
          <w:rStyle w:val="Emphasis"/>
        </w:rPr>
        <w:t>crises</w:t>
      </w:r>
      <w:r w:rsidRPr="000335F6">
        <w:rPr>
          <w:rStyle w:val="StyleUnderline"/>
        </w:rPr>
        <w:t xml:space="preserve"> could result in a </w:t>
      </w:r>
      <w:r w:rsidRPr="000335F6">
        <w:rPr>
          <w:rStyle w:val="Emphasis"/>
        </w:rPr>
        <w:t>catastrophic nuclear exchange</w:t>
      </w:r>
      <w:r w:rsidRPr="000335F6">
        <w:rPr>
          <w:rStyle w:val="StyleUnderline"/>
        </w:rPr>
        <w:t>.</w:t>
      </w:r>
    </w:p>
    <w:p w14:paraId="5F79E4B7" w14:textId="77777777" w:rsidR="00833CD3" w:rsidRPr="000335F6" w:rsidRDefault="00833CD3" w:rsidP="008A6925">
      <w:pPr>
        <w:rPr>
          <w:u w:val="single"/>
        </w:rPr>
      </w:pPr>
    </w:p>
    <w:p w14:paraId="3FF370D4" w14:textId="06338749" w:rsidR="006F2B84" w:rsidRDefault="290179EB" w:rsidP="006F2B84">
      <w:pPr>
        <w:pStyle w:val="Heading1"/>
        <w:rPr>
          <w:rFonts w:cs="Times New Roman"/>
        </w:rPr>
      </w:pPr>
      <w:r w:rsidRPr="000335F6">
        <w:rPr>
          <w:rFonts w:cs="Times New Roman"/>
        </w:rPr>
        <w:t>2AC Case</w:t>
      </w:r>
    </w:p>
    <w:p w14:paraId="01D9B512" w14:textId="180413D6" w:rsidR="000335F6" w:rsidRDefault="000335F6" w:rsidP="000335F6"/>
    <w:p w14:paraId="3471F714" w14:textId="4679608A" w:rsidR="290179EB" w:rsidRPr="000335F6" w:rsidRDefault="290179EB" w:rsidP="290179EB">
      <w:pPr>
        <w:pStyle w:val="Heading2"/>
        <w:rPr>
          <w:rFonts w:cs="Times New Roman"/>
        </w:rPr>
      </w:pPr>
      <w:r w:rsidRPr="000335F6">
        <w:rPr>
          <w:rFonts w:cs="Times New Roman"/>
        </w:rPr>
        <w:t>Topicality</w:t>
      </w:r>
    </w:p>
    <w:p w14:paraId="4EBA87A8" w14:textId="77777777" w:rsidR="00833CD3" w:rsidRPr="000335F6" w:rsidRDefault="00833CD3" w:rsidP="00833CD3">
      <w:pPr>
        <w:pStyle w:val="Heading3"/>
        <w:rPr>
          <w:rFonts w:cs="Times New Roman"/>
        </w:rPr>
      </w:pPr>
      <w:r w:rsidRPr="000335F6">
        <w:rPr>
          <w:rFonts w:cs="Times New Roman"/>
        </w:rPr>
        <w:t>Plan #2</w:t>
      </w:r>
    </w:p>
    <w:p w14:paraId="64F3262D" w14:textId="77777777" w:rsidR="00833CD3" w:rsidRPr="000335F6" w:rsidRDefault="00833CD3" w:rsidP="00833CD3"/>
    <w:p w14:paraId="5F0C66A2" w14:textId="77777777" w:rsidR="00833CD3" w:rsidRPr="000335F6" w:rsidRDefault="00833CD3" w:rsidP="00833CD3">
      <w:pPr>
        <w:pStyle w:val="Heading4"/>
        <w:rPr>
          <w:rFonts w:cs="Times New Roman"/>
        </w:rPr>
      </w:pPr>
      <w:r w:rsidRPr="000335F6">
        <w:rPr>
          <w:rFonts w:cs="Times New Roman"/>
        </w:rPr>
        <w:t>The United States federal government should end Direct Commercial Sales and Foreign Military Sales of lethal weaponry to the Ukraine.</w:t>
      </w:r>
    </w:p>
    <w:p w14:paraId="79CA5055" w14:textId="77777777" w:rsidR="00833CD3" w:rsidRPr="000335F6" w:rsidRDefault="00833CD3" w:rsidP="00833CD3"/>
    <w:p w14:paraId="324155F0" w14:textId="77777777" w:rsidR="00833CD3" w:rsidRDefault="00833CD3" w:rsidP="00833CD3">
      <w:pPr>
        <w:pStyle w:val="Heading3"/>
      </w:pPr>
      <w:r>
        <w:t>Topicality—Substantial—Imports</w:t>
      </w:r>
    </w:p>
    <w:p w14:paraId="0F8A9BDA" w14:textId="77777777" w:rsidR="00833CD3" w:rsidRPr="009C20D5" w:rsidRDefault="00833CD3" w:rsidP="00833CD3"/>
    <w:p w14:paraId="5389C57F" w14:textId="77777777" w:rsidR="00833CD3" w:rsidRDefault="00833CD3" w:rsidP="00833CD3">
      <w:pPr>
        <w:pStyle w:val="Heading4"/>
      </w:pPr>
      <w:r>
        <w:t>We meet IMPORTS—U.S. is 24% we’ll enter this chart from SIPRI into evidence</w:t>
      </w:r>
    </w:p>
    <w:p w14:paraId="676A8807" w14:textId="77777777" w:rsidR="00833CD3" w:rsidRDefault="00833CD3" w:rsidP="00833CD3"/>
    <w:p w14:paraId="7CF16E26" w14:textId="77777777" w:rsidR="00833CD3" w:rsidRDefault="00833CD3" w:rsidP="00833CD3">
      <w:r>
        <w:t xml:space="preserve">Stockholm International Peace Research </w:t>
      </w:r>
      <w:r w:rsidRPr="009C20D5">
        <w:t>Institute</w:t>
      </w:r>
      <w:r>
        <w:t xml:space="preserve">, generated 7-24-19, </w:t>
      </w:r>
      <w:hyperlink r:id="rId59" w:history="1">
        <w:r w:rsidRPr="00CF0956">
          <w:rPr>
            <w:rStyle w:val="Hyperlink"/>
          </w:rPr>
          <w:t>http://armstrade.sipri.org/armstrade/html/export_values.php</w:t>
        </w:r>
      </w:hyperlink>
      <w:r>
        <w:t>, RG</w:t>
      </w:r>
    </w:p>
    <w:p w14:paraId="551BA070" w14:textId="77777777" w:rsidR="00833CD3" w:rsidRDefault="00833CD3" w:rsidP="00833CD3">
      <w:r>
        <w:rPr>
          <w:noProof/>
        </w:rPr>
        <w:drawing>
          <wp:inline distT="0" distB="0" distL="0" distR="0" wp14:anchorId="260631CD" wp14:editId="56B15F89">
            <wp:extent cx="5610225" cy="6648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0225" cy="6648450"/>
                    </a:xfrm>
                    <a:prstGeom prst="rect">
                      <a:avLst/>
                    </a:prstGeom>
                  </pic:spPr>
                </pic:pic>
              </a:graphicData>
            </a:graphic>
          </wp:inline>
        </w:drawing>
      </w:r>
    </w:p>
    <w:p w14:paraId="1FE6D39D" w14:textId="77777777" w:rsidR="00833CD3" w:rsidRDefault="00833CD3" w:rsidP="00833CD3"/>
    <w:p w14:paraId="7550E93A" w14:textId="77777777" w:rsidR="00833CD3" w:rsidRDefault="00833CD3" w:rsidP="00833CD3"/>
    <w:p w14:paraId="3C1042F1" w14:textId="77777777" w:rsidR="00833CD3" w:rsidRDefault="00833CD3" w:rsidP="00833CD3">
      <w:r>
        <w:t>TIV of arms exports to Ukraine, 2017-2018</w:t>
      </w:r>
    </w:p>
    <w:p w14:paraId="56E4EE8B" w14:textId="77777777" w:rsidR="00833CD3" w:rsidRDefault="00833CD3" w:rsidP="00833CD3">
      <w:r>
        <w:t>Figures are SIPRI Trend Indicator Values (TIVs) expressed in millions.</w:t>
      </w:r>
    </w:p>
    <w:p w14:paraId="27A01FEB" w14:textId="77777777" w:rsidR="00833CD3" w:rsidRDefault="00833CD3" w:rsidP="00833CD3">
      <w:r>
        <w:t>Figures may not add up due to the conventions of rounding.</w:t>
      </w:r>
    </w:p>
    <w:p w14:paraId="44F5308B" w14:textId="77777777" w:rsidR="00833CD3" w:rsidRDefault="00833CD3" w:rsidP="00833CD3">
      <w:r>
        <w:t>A '0' indicates that the value of deliveries is less than 0.5m</w:t>
      </w:r>
    </w:p>
    <w:p w14:paraId="0D542ADA" w14:textId="77777777" w:rsidR="00833CD3" w:rsidRDefault="00833CD3" w:rsidP="00833CD3">
      <w:r>
        <w:t>For more information, see http://www.sipri.org/databases/armstransfers/sources-and-methods/</w:t>
      </w:r>
    </w:p>
    <w:p w14:paraId="70FCA550" w14:textId="77777777" w:rsidR="00833CD3" w:rsidRDefault="00833CD3" w:rsidP="00833CD3">
      <w:r>
        <w:t>Source: SIPRI Arms Transfers Database</w:t>
      </w:r>
    </w:p>
    <w:p w14:paraId="275EF024" w14:textId="77777777" w:rsidR="00833CD3" w:rsidRDefault="00833CD3" w:rsidP="00833CD3">
      <w:r>
        <w:t>Generated: 24 July 2019</w:t>
      </w:r>
    </w:p>
    <w:p w14:paraId="002F5525" w14:textId="77777777" w:rsidR="00833CD3" w:rsidRDefault="00833CD3" w:rsidP="00833CD3">
      <w:r>
        <w:t xml:space="preserve"> </w:t>
      </w:r>
      <w:r>
        <w:tab/>
        <w:t>2017</w:t>
      </w:r>
      <w:r>
        <w:tab/>
        <w:t>2018</w:t>
      </w:r>
      <w:r>
        <w:tab/>
        <w:t>Total</w:t>
      </w:r>
    </w:p>
    <w:p w14:paraId="32E22B88" w14:textId="77777777" w:rsidR="00833CD3" w:rsidRDefault="00833CD3" w:rsidP="00833CD3">
      <w:r>
        <w:t>Czechia</w:t>
      </w:r>
      <w:r>
        <w:tab/>
        <w:t xml:space="preserve"> </w:t>
      </w:r>
      <w:r>
        <w:tab/>
        <w:t>30</w:t>
      </w:r>
      <w:r>
        <w:tab/>
        <w:t>30</w:t>
      </w:r>
    </w:p>
    <w:p w14:paraId="29ACD800" w14:textId="77777777" w:rsidR="00833CD3" w:rsidRDefault="00833CD3" w:rsidP="00833CD3">
      <w:r>
        <w:t>France</w:t>
      </w:r>
      <w:r>
        <w:tab/>
        <w:t xml:space="preserve"> </w:t>
      </w:r>
      <w:r>
        <w:tab/>
        <w:t>3</w:t>
      </w:r>
      <w:r>
        <w:tab/>
        <w:t>3</w:t>
      </w:r>
    </w:p>
    <w:p w14:paraId="66E746D3" w14:textId="77777777" w:rsidR="00833CD3" w:rsidRDefault="00833CD3" w:rsidP="00833CD3">
      <w:r>
        <w:t>Poland</w:t>
      </w:r>
      <w:r>
        <w:tab/>
        <w:t xml:space="preserve"> </w:t>
      </w:r>
      <w:r>
        <w:tab/>
        <w:t>6</w:t>
      </w:r>
      <w:r>
        <w:tab/>
        <w:t>6</w:t>
      </w:r>
    </w:p>
    <w:p w14:paraId="5194E9CA" w14:textId="77777777" w:rsidR="00833CD3" w:rsidRDefault="00833CD3" w:rsidP="00833CD3">
      <w:r>
        <w:t>United States</w:t>
      </w:r>
      <w:r>
        <w:tab/>
        <w:t xml:space="preserve"> </w:t>
      </w:r>
      <w:r>
        <w:tab/>
        <w:t>12</w:t>
      </w:r>
      <w:r>
        <w:tab/>
        <w:t>12</w:t>
      </w:r>
    </w:p>
    <w:p w14:paraId="58D9BBC1" w14:textId="77777777" w:rsidR="00833CD3" w:rsidRDefault="00833CD3" w:rsidP="00833CD3">
      <w:r>
        <w:t>Total</w:t>
      </w:r>
      <w:r>
        <w:tab/>
        <w:t xml:space="preserve"> </w:t>
      </w:r>
      <w:r>
        <w:tab/>
        <w:t>50</w:t>
      </w:r>
      <w:r>
        <w:tab/>
        <w:t>50</w:t>
      </w:r>
    </w:p>
    <w:p w14:paraId="3404BEFE" w14:textId="77777777" w:rsidR="00833CD3" w:rsidRDefault="00833CD3" w:rsidP="00833CD3"/>
    <w:p w14:paraId="351FF4FC" w14:textId="77777777" w:rsidR="00833CD3" w:rsidRPr="006702F8" w:rsidRDefault="00833CD3" w:rsidP="00833CD3"/>
    <w:p w14:paraId="6EE321D9" w14:textId="77777777" w:rsidR="00833CD3" w:rsidRDefault="00833CD3" w:rsidP="00833CD3">
      <w:pPr>
        <w:pStyle w:val="Heading3"/>
      </w:pPr>
      <w:r>
        <w:t>Topicality—Substantial—Context</w:t>
      </w:r>
    </w:p>
    <w:p w14:paraId="1A967BAB" w14:textId="77777777" w:rsidR="00833CD3" w:rsidRDefault="00833CD3" w:rsidP="00833CD3"/>
    <w:p w14:paraId="1A131016" w14:textId="77777777" w:rsidR="00833CD3" w:rsidRDefault="00833CD3" w:rsidP="00833CD3">
      <w:pPr>
        <w:pStyle w:val="Heading4"/>
      </w:pPr>
      <w:r>
        <w:t>Ukrain arms sales substantial—prefer our sitting Senator</w:t>
      </w:r>
    </w:p>
    <w:p w14:paraId="685CE1F9" w14:textId="77777777" w:rsidR="00833CD3" w:rsidRPr="00E44AD2" w:rsidRDefault="00833CD3" w:rsidP="00833CD3">
      <w:pPr>
        <w:rPr>
          <w:sz w:val="16"/>
        </w:rPr>
      </w:pPr>
      <w:r w:rsidRPr="00EA6377">
        <w:rPr>
          <w:rStyle w:val="Style13ptBold"/>
        </w:rPr>
        <w:t>Senator</w:t>
      </w:r>
      <w:r w:rsidRPr="00E44AD2">
        <w:rPr>
          <w:sz w:val="16"/>
        </w:rPr>
        <w:t xml:space="preserve"> </w:t>
      </w:r>
      <w:r w:rsidRPr="00E44AD2">
        <w:rPr>
          <w:rStyle w:val="Style13ptBold"/>
        </w:rPr>
        <w:t>Shaheen ’15</w:t>
      </w:r>
      <w:r w:rsidRPr="00E44AD2">
        <w:rPr>
          <w:sz w:val="16"/>
        </w:rPr>
        <w:t>, HON. JEANNE SHAHEEN, U.S. SENATOR FROM NEW HAMPSHIRE Prepared Statement of Senator Jeanne Shaheen, [Senate Hearing 114-130] [From the U.S. Government Publishing Office] S. Hrg. 114-130 RUSSIAN AGGRESSION IN EASTERN EUROPE: WHERE DOES PUTIN GO NEXT AFTER UKRAINE, GEORGIA, AND MOLDOVA? ======================================================================= HEARING BEFORE THE SUBCOMMITTEE ON EUROPE AND REGIONAL SECURITY COOPERATION OF THE COMMITTEE ON FOREIGN RELATIONS UNITED STATES SENATE ONE HUNDRED FOURTEENTH CONGRESS FIRST SESSION __________ MARCH 4, 2015 __________ Printed for the use of the Committee on Foreign Relations, https://www.govinfo.gov/content/pkg/CHRG-114shrg97882/html/CHRG-114shrg97882.htm</w:t>
      </w:r>
    </w:p>
    <w:p w14:paraId="4E560052" w14:textId="77777777" w:rsidR="00833CD3" w:rsidRPr="00E44AD2" w:rsidRDefault="00833CD3" w:rsidP="00833CD3">
      <w:pPr>
        <w:rPr>
          <w:sz w:val="16"/>
        </w:rPr>
      </w:pPr>
      <w:r w:rsidRPr="00E44AD2">
        <w:rPr>
          <w:sz w:val="16"/>
        </w:rPr>
        <w:t xml:space="preserve"> Today, we see a Russian foreign policy that flouts international norms and responsibilities, a foreign policy that is based on political, economic, and even military intimidation and aggression. Airspace violations, disinformation and propaganda campaigns, energy corruption and trade restrictions are just a few of the tools used by Moscow. Through Operation Atlantic Resolve and, the European Reassurance Initiative, </w:t>
      </w:r>
      <w:r w:rsidRPr="00EA6377">
        <w:rPr>
          <w:highlight w:val="yellow"/>
          <w:u w:val="single"/>
        </w:rPr>
        <w:t>the U.S. is</w:t>
      </w:r>
      <w:r w:rsidRPr="00E44AD2">
        <w:rPr>
          <w:u w:val="single"/>
        </w:rPr>
        <w:t xml:space="preserve"> already </w:t>
      </w:r>
      <w:r w:rsidRPr="00EA6377">
        <w:rPr>
          <w:highlight w:val="yellow"/>
          <w:u w:val="single"/>
        </w:rPr>
        <w:t>providing substantial support to</w:t>
      </w:r>
      <w:r w:rsidRPr="00E44AD2">
        <w:rPr>
          <w:sz w:val="16"/>
        </w:rPr>
        <w:t xml:space="preserve"> our European partners, including </w:t>
      </w:r>
      <w:r w:rsidRPr="00EA6377">
        <w:rPr>
          <w:highlight w:val="yellow"/>
          <w:u w:val="single"/>
        </w:rPr>
        <w:t>Ukr aine</w:t>
      </w:r>
      <w:r w:rsidRPr="00EA6377">
        <w:rPr>
          <w:sz w:val="16"/>
          <w:highlight w:val="yellow"/>
        </w:rPr>
        <w:t>.</w:t>
      </w:r>
      <w:r w:rsidRPr="00E44AD2">
        <w:rPr>
          <w:sz w:val="16"/>
        </w:rPr>
        <w:t xml:space="preserve"> That support should continue. In fact, it should be increased. We should consistently look for opportunities to assist our friends in Ukraine, Moldova, and Georgia, including helping them strengthen their political systems and economies through reform not for our benefit, but for the benefit of the people of those sovereign nations. Congress, and particularly this committee, has played a critical role in this effort. Just </w:t>
      </w:r>
      <w:r w:rsidRPr="00E44AD2">
        <w:rPr>
          <w:u w:val="single"/>
        </w:rPr>
        <w:t xml:space="preserve">last December, </w:t>
      </w:r>
      <w:r w:rsidRPr="00EA6377">
        <w:rPr>
          <w:highlight w:val="yellow"/>
          <w:u w:val="single"/>
        </w:rPr>
        <w:t>Congress</w:t>
      </w:r>
      <w:r w:rsidRPr="00E44AD2">
        <w:rPr>
          <w:u w:val="single"/>
        </w:rPr>
        <w:t xml:space="preserve"> passed the Ukraine</w:t>
      </w:r>
      <w:r>
        <w:rPr>
          <w:u w:val="single"/>
        </w:rPr>
        <w:t xml:space="preserve"> </w:t>
      </w:r>
      <w:r w:rsidRPr="00E44AD2">
        <w:rPr>
          <w:u w:val="single"/>
        </w:rPr>
        <w:t xml:space="preserve">Freedom Support Act, which </w:t>
      </w:r>
      <w:r w:rsidRPr="00EA6377">
        <w:rPr>
          <w:highlight w:val="yellow"/>
          <w:u w:val="single"/>
        </w:rPr>
        <w:t>authorized</w:t>
      </w:r>
      <w:r w:rsidRPr="00E44AD2">
        <w:rPr>
          <w:u w:val="single"/>
        </w:rPr>
        <w:t xml:space="preserve"> the President to provide</w:t>
      </w:r>
      <w:r>
        <w:rPr>
          <w:u w:val="single"/>
        </w:rPr>
        <w:t xml:space="preserve"> </w:t>
      </w:r>
      <w:r w:rsidRPr="00EA6377">
        <w:rPr>
          <w:highlight w:val="yellow"/>
          <w:u w:val="single"/>
        </w:rPr>
        <w:t>defensive military assistance</w:t>
      </w:r>
      <w:r w:rsidRPr="00E44AD2">
        <w:rPr>
          <w:sz w:val="16"/>
        </w:rPr>
        <w:t xml:space="preserve"> to Ukraine and tighten economic sanctions on Russia. I hope the administration will make use of these authorities.</w:t>
      </w:r>
    </w:p>
    <w:p w14:paraId="54573516" w14:textId="77777777" w:rsidR="00833CD3" w:rsidRDefault="00833CD3" w:rsidP="00833CD3"/>
    <w:p w14:paraId="309C6B07" w14:textId="77777777" w:rsidR="00833CD3" w:rsidRDefault="00833CD3" w:rsidP="00833CD3"/>
    <w:p w14:paraId="7BC2C3CE" w14:textId="77777777" w:rsidR="00833CD3" w:rsidRDefault="00833CD3" w:rsidP="00833CD3">
      <w:pPr>
        <w:pStyle w:val="Heading4"/>
      </w:pPr>
      <w:r>
        <w:t>Advanced weapons are substantial—congressional testimony</w:t>
      </w:r>
    </w:p>
    <w:p w14:paraId="79DEB4FC" w14:textId="77777777" w:rsidR="00833CD3" w:rsidRPr="00E44AD2" w:rsidRDefault="00833CD3" w:rsidP="00833CD3">
      <w:pPr>
        <w:rPr>
          <w:sz w:val="16"/>
        </w:rPr>
      </w:pPr>
      <w:r w:rsidRPr="00E44AD2">
        <w:rPr>
          <w:sz w:val="16"/>
        </w:rPr>
        <w:t xml:space="preserve">Damon </w:t>
      </w:r>
      <w:r w:rsidRPr="00E44AD2">
        <w:rPr>
          <w:rStyle w:val="Style13ptBold"/>
        </w:rPr>
        <w:t>Wilson ’15</w:t>
      </w:r>
      <w:r w:rsidRPr="00E44AD2">
        <w:rPr>
          <w:sz w:val="16"/>
        </w:rPr>
        <w:t>, STATEMENT OF DAMON WILSON, EXECUTIVE VICE PRESIDENT, ATLANTIC COUNCIL, WASHINGTON, DC [Senate Hearing 114-130] [From the U.S. Government Publishing Office] S. Hrg. 114-130 RUSSIAN AGGRESSION IN EASTERN EUROPE: WHERE DOES PUTIN GO NEXT AFTER UKRAINE, GEORGIA, AND MOLDOVA? ======================================================================= HEARING BEFORE THE SUBCOMMITTEE ON EUROPE AND REGIONAL SECURITY COOPERATION OF THE COMMITTEE ON FOREIGN RELATIONS UNITED STATES SENATE ONE HUNDRED FOURTEENTH CONGRESS FIRST SESSION __________ MARCH 4, 2015 __________ Printed for the use of the Committee on Foreign Relations, https://www.govinfo.gov/content/pkg/CHRG-114shrg97882/html/CHRG-114shrg97882.htm</w:t>
      </w:r>
    </w:p>
    <w:p w14:paraId="6FD23130" w14:textId="77777777" w:rsidR="00833CD3" w:rsidRPr="0069360F" w:rsidRDefault="00833CD3" w:rsidP="00833CD3">
      <w:pPr>
        <w:rPr>
          <w:sz w:val="16"/>
        </w:rPr>
      </w:pPr>
      <w:r w:rsidRPr="0069360F">
        <w:rPr>
          <w:sz w:val="16"/>
        </w:rPr>
        <w:t xml:space="preserve">The United States has the ability to rally its allies and international partners around a comprehensive strategy that not only deters Putin's aggression, but avoids an unstable gray zone in Europe East. To do so, we should begin by articulating what we want to achieve. We should more decisively increase the cost to Russia, including by enacting sectorial sanctions and targeting Gazprom and Putin directly. The most effective response is Ukraine succeeding and becoming a modern European state, and </w:t>
      </w:r>
      <w:r w:rsidRPr="0069360F">
        <w:rPr>
          <w:u w:val="single"/>
        </w:rPr>
        <w:t>yet Western assistance to</w:t>
      </w:r>
      <w:r>
        <w:rPr>
          <w:u w:val="single"/>
        </w:rPr>
        <w:t xml:space="preserve"> </w:t>
      </w:r>
      <w:r w:rsidRPr="0069360F">
        <w:rPr>
          <w:u w:val="single"/>
        </w:rPr>
        <w:t>date is modest.</w:t>
      </w:r>
      <w:r w:rsidRPr="0069360F">
        <w:rPr>
          <w:sz w:val="16"/>
        </w:rPr>
        <w:t xml:space="preserve"> There is no governmentwide concerted effort to assist Ukraine. There is no response commensurate with how we react to support campaigns like Ebola or ISIS. The United States is uniquely positioned to assist Ukraine to defend itself and to raise the cost of further Russian military action against Ukraine. Putin, after all, has lied to his own people about Russian forces fighting in Ukraine. But by reassuring Putin that we will either not provide or greatly constrain our military and intelligence assistance, we signal to the Kremlin what Russia can get away with. </w:t>
      </w:r>
      <w:r w:rsidRPr="0069360F">
        <w:rPr>
          <w:u w:val="single"/>
        </w:rPr>
        <w:t xml:space="preserve">Any </w:t>
      </w:r>
      <w:r w:rsidRPr="006E209C">
        <w:rPr>
          <w:highlight w:val="yellow"/>
          <w:u w:val="single"/>
        </w:rPr>
        <w:t>assistance</w:t>
      </w:r>
      <w:r w:rsidRPr="0069360F">
        <w:rPr>
          <w:u w:val="single"/>
        </w:rPr>
        <w:t xml:space="preserve"> package </w:t>
      </w:r>
      <w:r w:rsidRPr="006E209C">
        <w:rPr>
          <w:highlight w:val="yellow"/>
          <w:u w:val="single"/>
        </w:rPr>
        <w:t>should</w:t>
      </w:r>
      <w:r w:rsidRPr="0069360F">
        <w:rPr>
          <w:u w:val="single"/>
        </w:rPr>
        <w:t xml:space="preserve">, therefore, </w:t>
      </w:r>
      <w:r w:rsidRPr="006E209C">
        <w:rPr>
          <w:highlight w:val="yellow"/>
          <w:u w:val="single"/>
        </w:rPr>
        <w:t>be substantial, including antiarmor missiles</w:t>
      </w:r>
      <w:r w:rsidRPr="0069360F">
        <w:rPr>
          <w:u w:val="single"/>
        </w:rPr>
        <w:t>, as well as intelligence support.</w:t>
      </w:r>
      <w:r>
        <w:rPr>
          <w:u w:val="single"/>
        </w:rPr>
        <w:t xml:space="preserve"> </w:t>
      </w:r>
      <w:r w:rsidRPr="0069360F">
        <w:rPr>
          <w:u w:val="single"/>
        </w:rPr>
        <w:t xml:space="preserve">Such </w:t>
      </w:r>
      <w:r w:rsidRPr="006E209C">
        <w:rPr>
          <w:highlight w:val="yellow"/>
          <w:u w:val="single"/>
        </w:rPr>
        <w:t>a U.S. decision could unlock lethal military assistance</w:t>
      </w:r>
      <w:r>
        <w:rPr>
          <w:u w:val="single"/>
        </w:rPr>
        <w:t xml:space="preserve"> </w:t>
      </w:r>
      <w:r w:rsidRPr="0069360F">
        <w:rPr>
          <w:u w:val="single"/>
        </w:rPr>
        <w:t>from many of our allies.</w:t>
      </w:r>
      <w:r w:rsidRPr="0069360F">
        <w:rPr>
          <w:sz w:val="16"/>
        </w:rPr>
        <w:t xml:space="preserve"> The U.S. Congress could also endorse a more substantial military presence along NATO's eastern flank, call for a halt to any further U.S. force withdrawals from Europe, and order a review of the U.S. force posture. Such a package could be designed to leverage U.S. commitment to European security to secure greater European commitments to defense investment.</w:t>
      </w:r>
    </w:p>
    <w:p w14:paraId="6DB5F233" w14:textId="77777777" w:rsidR="00833CD3" w:rsidRDefault="00833CD3" w:rsidP="00833CD3"/>
    <w:p w14:paraId="2617C63E" w14:textId="7E8DA7D8" w:rsidR="290179EB" w:rsidRPr="000335F6" w:rsidRDefault="290179EB" w:rsidP="290179EB">
      <w:pPr>
        <w:pStyle w:val="Heading3"/>
        <w:rPr>
          <w:rFonts w:cs="Times New Roman"/>
        </w:rPr>
      </w:pPr>
      <w:r w:rsidRPr="000335F6">
        <w:rPr>
          <w:rFonts w:eastAsia="Calibri" w:cs="Times New Roman"/>
          <w:szCs w:val="32"/>
        </w:rPr>
        <w:t>FMS</w:t>
      </w:r>
    </w:p>
    <w:p w14:paraId="6AD656AB" w14:textId="0BE7D39A" w:rsidR="290179EB" w:rsidRPr="000335F6" w:rsidRDefault="290179EB" w:rsidP="290179EB">
      <w:pPr>
        <w:pStyle w:val="Heading4"/>
        <w:rPr>
          <w:rFonts w:cs="Times New Roman"/>
        </w:rPr>
      </w:pPr>
      <w:r w:rsidRPr="000335F6">
        <w:rPr>
          <w:rFonts w:eastAsia="Calibri" w:cs="Times New Roman"/>
          <w:szCs w:val="26"/>
        </w:rPr>
        <w:t>Arms to Ukraine go through FMS</w:t>
      </w:r>
    </w:p>
    <w:p w14:paraId="209ADBE9" w14:textId="11B19840" w:rsidR="290179EB" w:rsidRPr="000335F6" w:rsidRDefault="290179EB" w:rsidP="290179EB">
      <w:pPr>
        <w:spacing w:line="257" w:lineRule="auto"/>
      </w:pPr>
      <w:r w:rsidRPr="000335F6">
        <w:rPr>
          <w:rFonts w:eastAsia="Calibri"/>
          <w:b/>
          <w:bCs/>
          <w:sz w:val="26"/>
          <w:szCs w:val="26"/>
        </w:rPr>
        <w:t>Defence Blog, 7-8</w:t>
      </w:r>
      <w:r w:rsidRPr="000335F6">
        <w:rPr>
          <w:rFonts w:eastAsia="Calibri"/>
          <w:sz w:val="22"/>
        </w:rPr>
        <w:t xml:space="preserve">-2019, "Ukraine requested to purchase military equipment through FMS program," </w:t>
      </w:r>
      <w:hyperlink r:id="rId61">
        <w:r w:rsidRPr="000335F6">
          <w:rPr>
            <w:rStyle w:val="Hyperlink"/>
            <w:rFonts w:eastAsia="Calibri"/>
            <w:sz w:val="22"/>
          </w:rPr>
          <w:t>https://defence-blog.com/army/ukraine-requested-to-purchase-military-equipment-through-fms-program.html</w:t>
        </w:r>
      </w:hyperlink>
      <w:r w:rsidRPr="000335F6">
        <w:rPr>
          <w:rFonts w:eastAsia="Calibri"/>
          <w:sz w:val="22"/>
        </w:rPr>
        <w:t xml:space="preserve"> JEJP</w:t>
      </w:r>
    </w:p>
    <w:p w14:paraId="4D80BF4B" w14:textId="6230BF88" w:rsidR="290179EB" w:rsidRPr="000335F6" w:rsidRDefault="290179EB" w:rsidP="290179EB">
      <w:pPr>
        <w:spacing w:line="257" w:lineRule="auto"/>
      </w:pPr>
      <w:r w:rsidRPr="000335F6">
        <w:rPr>
          <w:rFonts w:eastAsia="Calibri"/>
          <w:sz w:val="22"/>
          <w:u w:val="single"/>
        </w:rPr>
        <w:t xml:space="preserve">Ukraine’s Chargé d’Affaires, William Taylor, has confirmed that Kyiv for the first time has requested to buy military equipment through the U S. Department of Defense </w:t>
      </w:r>
      <w:r w:rsidRPr="000335F6">
        <w:rPr>
          <w:rFonts w:eastAsia="Calibri"/>
          <w:b/>
          <w:bCs/>
          <w:sz w:val="22"/>
          <w:u w:val="single"/>
        </w:rPr>
        <w:t>Foreign Military Sales program</w:t>
      </w:r>
      <w:r w:rsidRPr="000335F6">
        <w:rPr>
          <w:rFonts w:eastAsia="Calibri"/>
          <w:sz w:val="16"/>
          <w:szCs w:val="16"/>
        </w:rPr>
        <w:t xml:space="preserve">. “I’m pleased to announce that Ukraine has requested for the first time to purchase military equipment through the U S. Department of Defense Foreign Military Sales program.“, William Taylor said. He also noted that the </w:t>
      </w:r>
      <w:r w:rsidRPr="000335F6">
        <w:rPr>
          <w:rFonts w:eastAsia="Calibri"/>
          <w:sz w:val="22"/>
          <w:u w:val="single"/>
        </w:rPr>
        <w:t>U.S. Government already beginning the review process for that request</w:t>
      </w:r>
      <w:r w:rsidRPr="000335F6">
        <w:rPr>
          <w:rFonts w:eastAsia="Calibri"/>
          <w:sz w:val="16"/>
          <w:szCs w:val="16"/>
        </w:rPr>
        <w:t xml:space="preserve">. “The United States stands firmly with Ukraine in support of its sovereignty territorial integrity, and defense sector reforms,” added Ukraine’s Chargé d’Affaires. </w:t>
      </w:r>
      <w:r w:rsidRPr="000335F6">
        <w:rPr>
          <w:rFonts w:eastAsia="Calibri"/>
          <w:sz w:val="22"/>
          <w:u w:val="single"/>
        </w:rPr>
        <w:t>According to the Defense Security Cooperation Agency, the Foreign Military Sales, or FMS program, is a form of security assistance authorized by the Arms Export Control Act (AECA), as amended [22 U.S.C. 2751, et. seq.] and a fundamental tool of U.S. foreign policy.</w:t>
      </w:r>
      <w:r w:rsidRPr="000335F6">
        <w:rPr>
          <w:rFonts w:eastAsia="Calibri"/>
          <w:sz w:val="16"/>
          <w:szCs w:val="16"/>
        </w:rPr>
        <w:t xml:space="preserve"> Under Section 3, of the AECA, the U.S. may sell defense articles and services to foreign countries and international organizations when the President formally finds that to do so will strengthen the security of the U.S. and promote world peace</w:t>
      </w:r>
      <w:r w:rsidRPr="000335F6">
        <w:rPr>
          <w:rFonts w:eastAsia="Calibri"/>
          <w:sz w:val="22"/>
          <w:u w:val="single"/>
        </w:rPr>
        <w:t xml:space="preserve">. Under FMS, the U.S. Government and a foreign government enter into a government-to-government agreement called a Letter of Offer and Acceptance (LOA). </w:t>
      </w:r>
      <w:r w:rsidRPr="000335F6">
        <w:rPr>
          <w:rFonts w:eastAsia="Calibri"/>
          <w:b/>
          <w:bCs/>
          <w:sz w:val="22"/>
          <w:u w:val="single"/>
        </w:rPr>
        <w:t>The purchaser does not deal directly with the defense contractor</w:t>
      </w:r>
      <w:r w:rsidRPr="000335F6">
        <w:rPr>
          <w:rFonts w:eastAsia="Calibri"/>
          <w:sz w:val="22"/>
          <w:u w:val="single"/>
        </w:rPr>
        <w:t>; instead, the Defense Security Cooperation Agency serves as an intermediary, usually handling procurement, logistics and delivery and often providing product support, training, and infrastructure construction (such as hangars, runways, utilities, etc.).</w:t>
      </w:r>
    </w:p>
    <w:p w14:paraId="25AF538A" w14:textId="1B9C9E1D" w:rsidR="290179EB" w:rsidRPr="000335F6" w:rsidRDefault="290179EB" w:rsidP="290179EB">
      <w:pPr>
        <w:spacing w:line="257" w:lineRule="auto"/>
        <w:rPr>
          <w:rFonts w:eastAsia="Calibri"/>
        </w:rPr>
      </w:pPr>
    </w:p>
    <w:p w14:paraId="0DAD1D61" w14:textId="77777777" w:rsidR="00833CD3" w:rsidRDefault="00833CD3" w:rsidP="00833CD3">
      <w:pPr>
        <w:pStyle w:val="Heading3"/>
      </w:pPr>
      <w:r>
        <w:t>FMS = Key</w:t>
      </w:r>
    </w:p>
    <w:p w14:paraId="454CDDB1" w14:textId="77777777" w:rsidR="00833CD3" w:rsidRPr="006E209C" w:rsidRDefault="00833CD3" w:rsidP="00833CD3"/>
    <w:p w14:paraId="30E1A5C5" w14:textId="77777777" w:rsidR="00833CD3" w:rsidRDefault="00833CD3" w:rsidP="00833CD3">
      <w:pPr>
        <w:pStyle w:val="Heading4"/>
      </w:pPr>
      <w:r>
        <w:t>First Wave of Javelins Were FMS</w:t>
      </w:r>
    </w:p>
    <w:p w14:paraId="5BA14191" w14:textId="77777777" w:rsidR="00833CD3" w:rsidRPr="00EF19F1" w:rsidRDefault="00833CD3" w:rsidP="00833CD3">
      <w:pPr>
        <w:rPr>
          <w:sz w:val="16"/>
        </w:rPr>
      </w:pPr>
      <w:r w:rsidRPr="00EF19F1">
        <w:rPr>
          <w:sz w:val="16"/>
        </w:rPr>
        <w:t xml:space="preserve">Defense Security Cooperation Agency </w:t>
      </w:r>
      <w:r w:rsidRPr="00EF19F1">
        <w:rPr>
          <w:rStyle w:val="Style13ptBold"/>
        </w:rPr>
        <w:t>DSCA ‘18</w:t>
      </w:r>
      <w:r w:rsidRPr="00EF19F1">
        <w:rPr>
          <w:sz w:val="16"/>
        </w:rPr>
        <w:t xml:space="preserve">, News Release, "Ukraine – Javelin Missiles and Command Launch Units," No Publication,  3-1-2018, https://www.dsca.mil/major-arms-sales/ukraine-javelin-missiles-and-command-launch-units, </w:t>
      </w:r>
    </w:p>
    <w:p w14:paraId="545D510F" w14:textId="77777777" w:rsidR="00833CD3" w:rsidRDefault="00833CD3" w:rsidP="00833CD3">
      <w:pPr>
        <w:rPr>
          <w:sz w:val="16"/>
        </w:rPr>
      </w:pPr>
      <w:r w:rsidRPr="00EF19F1">
        <w:rPr>
          <w:sz w:val="16"/>
        </w:rPr>
        <w:t xml:space="preserve">Transmittal No: 18-02 ­­­WASHINGTON, Mar. 1, 2018 - </w:t>
      </w:r>
      <w:r w:rsidRPr="00EF19F1">
        <w:rPr>
          <w:u w:val="single"/>
        </w:rPr>
        <w:t xml:space="preserve">The </w:t>
      </w:r>
      <w:r w:rsidRPr="00836120">
        <w:rPr>
          <w:highlight w:val="yellow"/>
          <w:u w:val="single"/>
        </w:rPr>
        <w:t>State</w:t>
      </w:r>
      <w:r w:rsidRPr="00EF19F1">
        <w:rPr>
          <w:u w:val="single"/>
        </w:rPr>
        <w:t xml:space="preserve"> Department has </w:t>
      </w:r>
      <w:r w:rsidRPr="00836120">
        <w:rPr>
          <w:highlight w:val="yellow"/>
          <w:u w:val="single"/>
        </w:rPr>
        <w:t>made a determination approving a</w:t>
      </w:r>
      <w:r w:rsidRPr="00EF19F1">
        <w:rPr>
          <w:u w:val="single"/>
        </w:rPr>
        <w:t xml:space="preserve"> possible </w:t>
      </w:r>
      <w:r w:rsidRPr="00836120">
        <w:rPr>
          <w:highlight w:val="yellow"/>
          <w:u w:val="single"/>
        </w:rPr>
        <w:t>F</w:t>
      </w:r>
      <w:r w:rsidRPr="00EF19F1">
        <w:rPr>
          <w:u w:val="single"/>
        </w:rPr>
        <w:t xml:space="preserve">oreign </w:t>
      </w:r>
      <w:r w:rsidRPr="00836120">
        <w:rPr>
          <w:highlight w:val="yellow"/>
          <w:u w:val="single"/>
        </w:rPr>
        <w:t>M</w:t>
      </w:r>
      <w:r w:rsidRPr="00EF19F1">
        <w:rPr>
          <w:u w:val="single"/>
        </w:rPr>
        <w:t xml:space="preserve">ilitary </w:t>
      </w:r>
      <w:r w:rsidRPr="00836120">
        <w:rPr>
          <w:highlight w:val="yellow"/>
          <w:u w:val="single"/>
        </w:rPr>
        <w:t>S</w:t>
      </w:r>
      <w:r w:rsidRPr="00EF19F1">
        <w:rPr>
          <w:u w:val="single"/>
        </w:rPr>
        <w:t>ale t</w:t>
      </w:r>
      <w:r w:rsidRPr="00836120">
        <w:rPr>
          <w:highlight w:val="yellow"/>
          <w:u w:val="single"/>
        </w:rPr>
        <w:t>o Ukraine of Javelin Missiles</w:t>
      </w:r>
      <w:r w:rsidRPr="00EF19F1">
        <w:rPr>
          <w:sz w:val="16"/>
        </w:rPr>
        <w:t xml:space="preserve"> and Javelin Command Launch Units (CLUs) for an estimated cost of $47 million. The Defense Security Cooperation Agency delivered the required certification notifying Congress of this possible sale today. The Government of Ukraine has requested to buy two hundred ten (210) Javelin Missiles and thirty-seven (37) Javelin Command Launch Units (CLUs) (includes two (2) Javelin CLUs to be used as spares). Also included are Basic Skill Trainers (BST); United States Government and contractor technical assistance, transportation, training and other related elements of logistics and program support. The total estimated cost is not to exceed $47 million. This proposed sale will contribute to the foreign policy and national security of the United States by improving the security of Ukraine. The Javelin system will help Ukraine build its long-term defense capacity to defend its sovereignty and territorial integrity in order to meet its national defense requirements. Ukraine will have no difficulty absorbing this system into its armed forces. The proposed sale of this equipment and support will not alter the basic military balance in the region. The prime contractors will be Raytheon/Lockheed Martin Javelin Joint Venture of Orlando, Florida and Tucson, Arizona. However, </w:t>
      </w:r>
      <w:r w:rsidRPr="00EF19F1">
        <w:rPr>
          <w:u w:val="single"/>
        </w:rPr>
        <w:t>these missiles are being provided from U.S. Army stocks and the CLUs will be obtained from on-hand Special Defense Acquisition Fund (SDAF)-purchased stocks</w:t>
      </w:r>
      <w:r w:rsidRPr="00EF19F1">
        <w:rPr>
          <w:sz w:val="16"/>
        </w:rPr>
        <w:t xml:space="preserve">. There are no known offset agreements proposed in conjunction with this potential sale. </w:t>
      </w:r>
      <w:r w:rsidRPr="00EF19F1">
        <w:rPr>
          <w:u w:val="single"/>
        </w:rPr>
        <w:t>Implementation of this proposed sale will require U.S. Government and/or contractor representatives to travel to Ukraine temporarily in order to conduct training.</w:t>
      </w:r>
      <w:r>
        <w:rPr>
          <w:u w:val="single"/>
        </w:rPr>
        <w:t xml:space="preserve"> </w:t>
      </w:r>
      <w:r w:rsidRPr="00EF19F1">
        <w:rPr>
          <w:sz w:val="16"/>
        </w:rPr>
        <w:t xml:space="preserve">There will be no adverse impact on U.S. defense readiness as a result of this proposed sale. This notice of a potential sale is required by law and does not mean the sale has been concluded. All questions regarding this proposed Foreign Military Sale should be directed to the State Department's Bureau of Political Military Affairs, Office of Congressional and Public Affairs, </w:t>
      </w:r>
      <w:hyperlink r:id="rId62" w:history="1">
        <w:r w:rsidRPr="00CF0956">
          <w:rPr>
            <w:rStyle w:val="Hyperlink"/>
            <w:sz w:val="16"/>
          </w:rPr>
          <w:t>pm-cpa@state.gov</w:t>
        </w:r>
      </w:hyperlink>
      <w:r w:rsidRPr="00EF19F1">
        <w:rPr>
          <w:sz w:val="16"/>
        </w:rPr>
        <w:t>.</w:t>
      </w:r>
    </w:p>
    <w:p w14:paraId="1AFB902E" w14:textId="77777777" w:rsidR="00833CD3" w:rsidRDefault="00833CD3" w:rsidP="00833CD3">
      <w:pPr>
        <w:rPr>
          <w:sz w:val="16"/>
        </w:rPr>
      </w:pPr>
    </w:p>
    <w:p w14:paraId="3FD7057C" w14:textId="77777777" w:rsidR="00833CD3" w:rsidRDefault="00833CD3" w:rsidP="00833CD3">
      <w:pPr>
        <w:pStyle w:val="Heading4"/>
      </w:pPr>
      <w:r>
        <w:t>Next wave is also Foreign Military Sales</w:t>
      </w:r>
    </w:p>
    <w:p w14:paraId="36FA388B" w14:textId="77777777" w:rsidR="00833CD3" w:rsidRPr="00ED77CF" w:rsidRDefault="00833CD3" w:rsidP="00833CD3">
      <w:pPr>
        <w:rPr>
          <w:sz w:val="16"/>
        </w:rPr>
      </w:pPr>
      <w:r w:rsidRPr="00ED77CF">
        <w:rPr>
          <w:rStyle w:val="Style13ptBold"/>
        </w:rPr>
        <w:t>Ukraine General Newswire ‘19</w:t>
      </w:r>
      <w:r w:rsidRPr="00ED77CF">
        <w:rPr>
          <w:sz w:val="16"/>
        </w:rPr>
        <w:t>, July 8, 2019 Monday 10:17 AM MSK, Ukraine requests for the first time to purchase military equipment through U.S. Defense Department - Taylor</w:t>
      </w:r>
    </w:p>
    <w:p w14:paraId="385805D0" w14:textId="77777777" w:rsidR="00833CD3" w:rsidRPr="006518BF" w:rsidRDefault="00833CD3" w:rsidP="00833CD3">
      <w:pPr>
        <w:rPr>
          <w:u w:val="single"/>
        </w:rPr>
      </w:pPr>
      <w:r w:rsidRPr="006518BF">
        <w:rPr>
          <w:u w:val="single"/>
        </w:rPr>
        <w:t>Ukraine for first time has requested to purchase military equipment through the sale program of the U.S. Department of Defense</w:t>
      </w:r>
      <w:r w:rsidRPr="006518BF">
        <w:rPr>
          <w:sz w:val="16"/>
        </w:rPr>
        <w:t xml:space="preserve">, which will be considered, </w:t>
      </w:r>
      <w:r w:rsidRPr="006518BF">
        <w:rPr>
          <w:u w:val="single"/>
        </w:rPr>
        <w:t xml:space="preserve">U.S. Charge d'Affaires a.i. in Ukraine William B. </w:t>
      </w:r>
      <w:r w:rsidRPr="006518BF">
        <w:rPr>
          <w:highlight w:val="yellow"/>
          <w:u w:val="single"/>
        </w:rPr>
        <w:t>Taylor</w:t>
      </w:r>
      <w:r w:rsidRPr="006518BF">
        <w:rPr>
          <w:u w:val="single"/>
        </w:rPr>
        <w:t xml:space="preserve"> has </w:t>
      </w:r>
      <w:r w:rsidRPr="006518BF">
        <w:rPr>
          <w:highlight w:val="yellow"/>
          <w:u w:val="single"/>
        </w:rPr>
        <w:t>said</w:t>
      </w:r>
      <w:r w:rsidRPr="006518BF">
        <w:rPr>
          <w:u w:val="single"/>
        </w:rPr>
        <w:t>.</w:t>
      </w:r>
      <w:r>
        <w:rPr>
          <w:u w:val="single"/>
        </w:rPr>
        <w:t xml:space="preserve"> </w:t>
      </w:r>
      <w:r w:rsidRPr="006518BF">
        <w:rPr>
          <w:sz w:val="16"/>
        </w:rPr>
        <w:t xml:space="preserve">"I am pleased to announce that </w:t>
      </w:r>
      <w:r w:rsidRPr="006518BF">
        <w:rPr>
          <w:highlight w:val="yellow"/>
          <w:u w:val="single"/>
        </w:rPr>
        <w:t>Ukraine has requested</w:t>
      </w:r>
      <w:r w:rsidRPr="006518BF">
        <w:rPr>
          <w:u w:val="single"/>
        </w:rPr>
        <w:t xml:space="preserve"> for the first time to purchase military equipment through the U.S. Department of Defense </w:t>
      </w:r>
      <w:r w:rsidRPr="006518BF">
        <w:rPr>
          <w:highlight w:val="yellow"/>
          <w:u w:val="single"/>
        </w:rPr>
        <w:t>Foreign Military Sales</w:t>
      </w:r>
      <w:r w:rsidRPr="006518BF">
        <w:rPr>
          <w:u w:val="single"/>
        </w:rPr>
        <w:t xml:space="preserve"> program. We are beginning the review process for that request. The United States stands firmly with Ukraine in support of its sovereignty, territorial integrity, and defense sector reforms," the U.S. Embassy to Ukraine quoted Taylor as saying on Twitter</w:t>
      </w:r>
    </w:p>
    <w:p w14:paraId="23E3C3D2" w14:textId="77777777" w:rsidR="00833CD3" w:rsidRDefault="00833CD3" w:rsidP="00833CD3">
      <w:pPr>
        <w:rPr>
          <w:sz w:val="16"/>
        </w:rPr>
      </w:pPr>
    </w:p>
    <w:p w14:paraId="29A9162D" w14:textId="77777777" w:rsidR="00833CD3" w:rsidRDefault="00833CD3" w:rsidP="00833CD3">
      <w:pPr>
        <w:pStyle w:val="Heading3"/>
      </w:pPr>
      <w:r>
        <w:t>DCS ≠ Key</w:t>
      </w:r>
    </w:p>
    <w:p w14:paraId="56C48DF2" w14:textId="77777777" w:rsidR="00833CD3" w:rsidRPr="00ED77CF" w:rsidRDefault="00833CD3" w:rsidP="00833CD3"/>
    <w:p w14:paraId="4D864F56" w14:textId="77777777" w:rsidR="00833CD3" w:rsidRDefault="00833CD3" w:rsidP="00833CD3">
      <w:pPr>
        <w:pStyle w:val="Heading4"/>
      </w:pPr>
      <w:r>
        <w:t>Direct commercial sales are irrelevant—requires FMS Approval for the type of weapons at stake</w:t>
      </w:r>
    </w:p>
    <w:p w14:paraId="349E6897" w14:textId="77777777" w:rsidR="00833CD3" w:rsidRPr="0063242A" w:rsidRDefault="00833CD3" w:rsidP="00833CD3">
      <w:pPr>
        <w:rPr>
          <w:sz w:val="16"/>
        </w:rPr>
      </w:pPr>
      <w:r w:rsidRPr="0063242A">
        <w:rPr>
          <w:rStyle w:val="Style13ptBold"/>
        </w:rPr>
        <w:t>Gilman et al ‘14</w:t>
      </w:r>
      <w:r w:rsidRPr="0063242A">
        <w:rPr>
          <w:sz w:val="16"/>
        </w:rPr>
        <w:t>, General Counsel Defense Security Cooperation Agency, FOREIGN MILITARY SALES By Derek Gilman, General Counsel Defense Security Cooperation Agency, DIRECT COMMERCIAL SALES By Robert Nichols, Partner Jade C. Totman, Associate Christine Minarich, Associate Covington &amp; Burling LLP September 30, 2014, https://www.dsca.mil/sites/default/files/final-fms-dcs_30_sep.pdf</w:t>
      </w:r>
    </w:p>
    <w:p w14:paraId="3C1F343C" w14:textId="77777777" w:rsidR="00833CD3" w:rsidRPr="007048D6" w:rsidRDefault="00833CD3" w:rsidP="00833CD3">
      <w:pPr>
        <w:rPr>
          <w:u w:val="single"/>
        </w:rPr>
      </w:pPr>
      <w:r w:rsidRPr="0063242A">
        <w:rPr>
          <w:sz w:val="16"/>
        </w:rPr>
        <w:t xml:space="preserve">Accordingly,  </w:t>
      </w:r>
      <w:r w:rsidRPr="00E06CDA">
        <w:rPr>
          <w:highlight w:val="yellow"/>
          <w:u w:val="single"/>
        </w:rPr>
        <w:t>an  FMS  Only  designation</w:t>
      </w:r>
      <w:r w:rsidRPr="007048D6">
        <w:rPr>
          <w:u w:val="single"/>
        </w:rPr>
        <w:t xml:space="preserve">  is  based  on the  U.S.  Government’s political, military,  and/or  national  security  concerns,  and  it  </w:t>
      </w:r>
      <w:r w:rsidRPr="00E06CDA">
        <w:rPr>
          <w:highlight w:val="yellow"/>
          <w:u w:val="single"/>
        </w:rPr>
        <w:t>gives  the  U.S.</w:t>
      </w:r>
      <w:r w:rsidRPr="007048D6">
        <w:rPr>
          <w:u w:val="single"/>
        </w:rPr>
        <w:t xml:space="preserve">  Government  </w:t>
      </w:r>
      <w:r w:rsidRPr="00E06CDA">
        <w:rPr>
          <w:highlight w:val="yellow"/>
          <w:u w:val="single"/>
        </w:rPr>
        <w:t>exclusive  control  over</w:t>
      </w:r>
      <w:r w:rsidRPr="007048D6">
        <w:rPr>
          <w:u w:val="single"/>
        </w:rPr>
        <w:t xml:space="preserve">  the  </w:t>
      </w:r>
      <w:r w:rsidRPr="00E06CDA">
        <w:rPr>
          <w:highlight w:val="yellow"/>
          <w:u w:val="single"/>
        </w:rPr>
        <w:t>sale</w:t>
      </w:r>
      <w:r w:rsidRPr="007048D6">
        <w:rPr>
          <w:u w:val="single"/>
        </w:rPr>
        <w:t xml:space="preserve">  of  certain  military  articles  or  services  to  Non-U.S. Purchasers.  </w:t>
      </w:r>
      <w:r w:rsidRPr="00E06CDA">
        <w:rPr>
          <w:highlight w:val="yellow"/>
          <w:u w:val="single"/>
        </w:rPr>
        <w:t>Sales of major weapon systems, even</w:t>
      </w:r>
      <w:r w:rsidRPr="007048D6">
        <w:rPr>
          <w:u w:val="single"/>
        </w:rPr>
        <w:t xml:space="preserve"> if done </w:t>
      </w:r>
      <w:r w:rsidRPr="00E06CDA">
        <w:rPr>
          <w:highlight w:val="yellow"/>
          <w:u w:val="single"/>
        </w:rPr>
        <w:t>through DCS, will often require an</w:t>
      </w:r>
      <w:r w:rsidRPr="007048D6">
        <w:rPr>
          <w:u w:val="single"/>
        </w:rPr>
        <w:t xml:space="preserve"> accompanying </w:t>
      </w:r>
      <w:r w:rsidRPr="00E06CDA">
        <w:rPr>
          <w:highlight w:val="yellow"/>
          <w:u w:val="single"/>
        </w:rPr>
        <w:t>FMS case.  Advanced military technology is</w:t>
      </w:r>
      <w:r w:rsidRPr="007048D6">
        <w:rPr>
          <w:u w:val="single"/>
        </w:rPr>
        <w:t xml:space="preserve"> often designated as </w:t>
      </w:r>
      <w:r w:rsidRPr="00E06CDA">
        <w:rPr>
          <w:highlight w:val="yellow"/>
          <w:u w:val="single"/>
        </w:rPr>
        <w:t>FMS Only</w:t>
      </w:r>
      <w:r w:rsidRPr="007048D6">
        <w:rPr>
          <w:u w:val="single"/>
        </w:rPr>
        <w:t xml:space="preserve">.  Man-portable </w:t>
      </w:r>
      <w:r w:rsidRPr="00E06CDA">
        <w:rPr>
          <w:highlight w:val="yellow"/>
          <w:u w:val="single"/>
        </w:rPr>
        <w:t>air defense</w:t>
      </w:r>
      <w:r w:rsidRPr="007048D6">
        <w:rPr>
          <w:u w:val="single"/>
        </w:rPr>
        <w:t xml:space="preserve"> missiles</w:t>
      </w:r>
      <w:r w:rsidRPr="0063242A">
        <w:rPr>
          <w:sz w:val="16"/>
        </w:rPr>
        <w:t>, cryptographic equipment, precise geo-locational positioning  technologies</w:t>
      </w:r>
      <w:r w:rsidRPr="007048D6">
        <w:rPr>
          <w:u w:val="single"/>
        </w:rPr>
        <w:t xml:space="preserve">,  </w:t>
      </w:r>
      <w:r w:rsidRPr="00E06CDA">
        <w:rPr>
          <w:highlight w:val="yellow"/>
          <w:u w:val="single"/>
        </w:rPr>
        <w:t>and  airborne</w:t>
      </w:r>
      <w:r w:rsidRPr="007048D6">
        <w:rPr>
          <w:u w:val="single"/>
        </w:rPr>
        <w:t xml:space="preserve">  early  </w:t>
      </w:r>
      <w:r w:rsidRPr="00E06CDA">
        <w:rPr>
          <w:highlight w:val="yellow"/>
          <w:u w:val="single"/>
        </w:rPr>
        <w:t>warning</w:t>
      </w:r>
      <w:r w:rsidRPr="007048D6">
        <w:rPr>
          <w:u w:val="single"/>
        </w:rPr>
        <w:t xml:space="preserve">  and  control  systems  </w:t>
      </w:r>
      <w:r w:rsidRPr="00E06CDA">
        <w:rPr>
          <w:highlight w:val="yellow"/>
          <w:u w:val="single"/>
        </w:rPr>
        <w:t>have  been  designated as FMS Only</w:t>
      </w:r>
      <w:r w:rsidRPr="007048D6">
        <w:rPr>
          <w:u w:val="single"/>
        </w:rPr>
        <w:t>, as well.</w:t>
      </w:r>
    </w:p>
    <w:p w14:paraId="1423B14C" w14:textId="77777777" w:rsidR="00833CD3" w:rsidRDefault="00833CD3" w:rsidP="00833CD3"/>
    <w:p w14:paraId="38557FBC" w14:textId="77777777" w:rsidR="00833CD3" w:rsidRDefault="00833CD3" w:rsidP="00833CD3">
      <w:pPr>
        <w:pStyle w:val="Heading4"/>
      </w:pPr>
      <w:r>
        <w:t>Direct commercial sales don’t link—routine and began before the war</w:t>
      </w:r>
    </w:p>
    <w:p w14:paraId="431221F1" w14:textId="77777777" w:rsidR="00833CD3" w:rsidRPr="00BA182A" w:rsidRDefault="00833CD3" w:rsidP="00833CD3">
      <w:pPr>
        <w:rPr>
          <w:sz w:val="16"/>
        </w:rPr>
      </w:pPr>
      <w:r w:rsidRPr="00BA182A">
        <w:rPr>
          <w:rStyle w:val="Style13ptBold"/>
        </w:rPr>
        <w:t>Radio Free Europe ’17</w:t>
      </w:r>
      <w:r w:rsidRPr="00BA182A">
        <w:rPr>
          <w:sz w:val="16"/>
        </w:rPr>
        <w:t xml:space="preserve">, December 21, 2017, U.S. Approves License For Ukraine To Buy Light Weapons , </w:t>
      </w:r>
      <w:hyperlink r:id="rId63" w:history="1">
        <w:r w:rsidRPr="00BA182A">
          <w:rPr>
            <w:rStyle w:val="Hyperlink"/>
            <w:sz w:val="16"/>
          </w:rPr>
          <w:t>https://www.rferl.org/a/ukraine-us-approves-export-license-small-arms/28930667.html</w:t>
        </w:r>
      </w:hyperlink>
    </w:p>
    <w:p w14:paraId="29AD01CE" w14:textId="77777777" w:rsidR="00833CD3" w:rsidRPr="005A70E2" w:rsidRDefault="00833CD3" w:rsidP="00833CD3">
      <w:pPr>
        <w:rPr>
          <w:u w:val="single"/>
        </w:rPr>
      </w:pPr>
      <w:r w:rsidRPr="00BA182A">
        <w:rPr>
          <w:sz w:val="16"/>
        </w:rPr>
        <w:t>But the State Department and other media reports contradicted that. "</w:t>
      </w:r>
      <w:r w:rsidRPr="005A70E2">
        <w:rPr>
          <w:u w:val="single"/>
        </w:rPr>
        <w:t xml:space="preserve">Under </w:t>
      </w:r>
      <w:r w:rsidRPr="005A70E2">
        <w:rPr>
          <w:b/>
          <w:u w:val="single"/>
        </w:rPr>
        <w:t>the previous two administrations</w:t>
      </w:r>
      <w:r w:rsidRPr="005A70E2">
        <w:rPr>
          <w:u w:val="single"/>
        </w:rPr>
        <w:t>, the U.S. government has approved export licenses to Ukraine, so this is nothing new," Nauert said.</w:t>
      </w:r>
      <w:r>
        <w:rPr>
          <w:u w:val="single"/>
        </w:rPr>
        <w:t xml:space="preserve"> </w:t>
      </w:r>
      <w:r w:rsidRPr="00BA182A">
        <w:rPr>
          <w:sz w:val="16"/>
        </w:rPr>
        <w:t xml:space="preserve">According to Reuters, </w:t>
      </w:r>
      <w:r w:rsidRPr="005A70E2">
        <w:rPr>
          <w:u w:val="single"/>
        </w:rPr>
        <w:t>State Department records show that Ukraine has bought small amounts of light weapons and small arms for several years, both before and after Russia's seizure of Ukraine's Crimea region in March 2014</w:t>
      </w:r>
      <w:r w:rsidRPr="00BA182A">
        <w:rPr>
          <w:sz w:val="16"/>
        </w:rPr>
        <w:t xml:space="preserve">. </w:t>
      </w:r>
      <w:r w:rsidRPr="005A70E2">
        <w:rPr>
          <w:u w:val="single"/>
        </w:rPr>
        <w:t>U.S. exporters can apply for direct commercial-sales licenses, which are reviewed by the State Department on a case-by-case basis</w:t>
      </w:r>
      <w:r w:rsidRPr="00BA182A">
        <w:rPr>
          <w:sz w:val="16"/>
        </w:rPr>
        <w:t xml:space="preserve">, Nauert said. </w:t>
      </w:r>
      <w:r w:rsidRPr="005A70E2">
        <w:rPr>
          <w:u w:val="single"/>
        </w:rPr>
        <w:t>Nauert said that the U.S. government has not directly provided lethal defensive equipment to Ukraine, but has not ruled out doing so.</w:t>
      </w:r>
    </w:p>
    <w:p w14:paraId="6D2AFAD9" w14:textId="77777777" w:rsidR="00833CD3" w:rsidRDefault="00833CD3" w:rsidP="00833CD3"/>
    <w:p w14:paraId="24E64DD2" w14:textId="77777777" w:rsidR="00833CD3" w:rsidRPr="005A70E2" w:rsidRDefault="00833CD3" w:rsidP="00833CD3"/>
    <w:p w14:paraId="793C4BDB" w14:textId="77777777" w:rsidR="006F2B84" w:rsidRPr="000335F6" w:rsidRDefault="006F2B84" w:rsidP="006F2B84">
      <w:pPr>
        <w:pStyle w:val="Heading2"/>
        <w:rPr>
          <w:rFonts w:cs="Times New Roman"/>
        </w:rPr>
      </w:pPr>
      <w:r w:rsidRPr="000335F6">
        <w:rPr>
          <w:rFonts w:cs="Times New Roman"/>
        </w:rPr>
        <w:t>Inherency</w:t>
      </w:r>
    </w:p>
    <w:p w14:paraId="1936FE68" w14:textId="77777777" w:rsidR="006F2B84" w:rsidRPr="000335F6" w:rsidRDefault="006F2B84" w:rsidP="006F2B84">
      <w:pPr>
        <w:pStyle w:val="Heading3"/>
        <w:rPr>
          <w:rFonts w:cs="Times New Roman"/>
        </w:rPr>
      </w:pPr>
      <w:r w:rsidRPr="000335F6">
        <w:rPr>
          <w:rFonts w:cs="Times New Roman"/>
        </w:rPr>
        <w:t>Tensions High Now – Politics</w:t>
      </w:r>
    </w:p>
    <w:p w14:paraId="6DCA9A58" w14:textId="77777777" w:rsidR="006F2B84" w:rsidRPr="000335F6" w:rsidRDefault="006F2B84" w:rsidP="006F2B84">
      <w:pPr>
        <w:pStyle w:val="Heading4"/>
        <w:rPr>
          <w:rFonts w:cs="Times New Roman"/>
        </w:rPr>
      </w:pPr>
      <w:r w:rsidRPr="000335F6">
        <w:rPr>
          <w:rFonts w:cs="Times New Roman"/>
        </w:rPr>
        <w:t>New Ukraine President Zelenskiy is pro-US, anti-Russian—Putin will feel the need to lash out</w:t>
      </w:r>
    </w:p>
    <w:p w14:paraId="10901583" w14:textId="77777777" w:rsidR="006F2B84" w:rsidRPr="000335F6" w:rsidRDefault="006F2B84" w:rsidP="006F2B84">
      <w:r w:rsidRPr="000335F6">
        <w:rPr>
          <w:rStyle w:val="Style13ptBold"/>
        </w:rPr>
        <w:t>Moscow Times</w:t>
      </w:r>
      <w:r w:rsidRPr="000335F6">
        <w:t>, independent news organization from Russia, 5-21-</w:t>
      </w:r>
      <w:r w:rsidRPr="000335F6">
        <w:rPr>
          <w:rStyle w:val="Style13ptBold"/>
        </w:rPr>
        <w:t>2019</w:t>
      </w:r>
      <w:r w:rsidRPr="000335F6">
        <w:t xml:space="preserve">, "Ukraine’s Zelenskiy Asks U.S. for Stronger Anti-Russia Sanctions on First Day in Office," </w:t>
      </w:r>
      <w:hyperlink r:id="rId64" w:history="1">
        <w:r w:rsidRPr="000335F6">
          <w:rPr>
            <w:rStyle w:val="Hyperlink"/>
          </w:rPr>
          <w:t>https://www.themoscowtimes.com/2019/05/21/ukraines-zelenskiy-asks-us-for-stronger-anti-russia-sanctions-on-first-day-in-office-a65665</w:t>
        </w:r>
      </w:hyperlink>
      <w:r w:rsidRPr="000335F6">
        <w:t xml:space="preserve"> JEJP</w:t>
      </w:r>
    </w:p>
    <w:p w14:paraId="0295F9AB" w14:textId="77777777" w:rsidR="006F2B84" w:rsidRPr="000335F6" w:rsidRDefault="006F2B84" w:rsidP="006F2B84">
      <w:pPr>
        <w:rPr>
          <w:rStyle w:val="StyleUnderline"/>
        </w:rPr>
      </w:pPr>
      <w:r w:rsidRPr="000335F6">
        <w:rPr>
          <w:rStyle w:val="Emphasis"/>
        </w:rPr>
        <w:t>Newly inaugurated Ukrainian President Volodymyr Zelenskiy has asked U.S. officials to step up sanctions against neighboring Russia in one his first foreign policy actions. Zelenskiy has said that Ukraine's most pressing issue is conflict with its neighbor Russia</w:t>
      </w:r>
      <w:r w:rsidRPr="000335F6">
        <w:rPr>
          <w:sz w:val="16"/>
        </w:rPr>
        <w:t xml:space="preserve">, which annexed the Crimean peninsula in 2014 and backed separatists in a war in the east that has killed 13,000 people. In his inauguration speech Monday, </w:t>
      </w:r>
      <w:r w:rsidRPr="000335F6">
        <w:rPr>
          <w:rStyle w:val="StyleUnderline"/>
        </w:rPr>
        <w:t xml:space="preserve">Zelenskiy </w:t>
      </w:r>
      <w:hyperlink r:id="rId65" w:history="1">
        <w:r w:rsidRPr="000335F6">
          <w:rPr>
            <w:rStyle w:val="StyleUnderline"/>
          </w:rPr>
          <w:t>said</w:t>
        </w:r>
      </w:hyperlink>
      <w:r w:rsidRPr="000335F6">
        <w:rPr>
          <w:rStyle w:val="StyleUnderline"/>
        </w:rPr>
        <w:t xml:space="preserve"> his first task was to achieve a ceasefire, adding that dialogue with Russia could only happen after the return of Ukrainian territory and prisoners of war</w:t>
      </w:r>
      <w:r w:rsidRPr="000335F6">
        <w:rPr>
          <w:sz w:val="16"/>
        </w:rPr>
        <w:t xml:space="preserve">. “I would like to urge the United States to keep increasing sanctions against [Russia],” Zelenskiy </w:t>
      </w:r>
      <w:hyperlink r:id="rId66" w:history="1">
        <w:r w:rsidRPr="000335F6">
          <w:rPr>
            <w:rStyle w:val="Hyperlink"/>
            <w:sz w:val="16"/>
          </w:rPr>
          <w:t>said</w:t>
        </w:r>
      </w:hyperlink>
      <w:r w:rsidRPr="000335F6">
        <w:rPr>
          <w:sz w:val="16"/>
        </w:rPr>
        <w:t xml:space="preserve"> in a meeting with U.S. lawmakers and Trump administration officials, including Secretary of Energy Rick Perry, Monday. During the meeting, </w:t>
      </w:r>
      <w:r w:rsidRPr="000335F6">
        <w:rPr>
          <w:rStyle w:val="StyleUnderline"/>
        </w:rPr>
        <w:t xml:space="preserve">Zelenskiy noted that Washington is "a powerful and very serious partner in overcoming Russia's aggression." </w:t>
      </w:r>
      <w:r w:rsidRPr="000335F6">
        <w:rPr>
          <w:rStyle w:val="Emphasis"/>
        </w:rPr>
        <w:t xml:space="preserve">He </w:t>
      </w:r>
      <w:hyperlink r:id="rId67" w:history="1">
        <w:r w:rsidRPr="000335F6">
          <w:rPr>
            <w:rStyle w:val="Emphasis"/>
          </w:rPr>
          <w:t>voiced</w:t>
        </w:r>
      </w:hyperlink>
      <w:r w:rsidRPr="000335F6">
        <w:rPr>
          <w:rStyle w:val="Emphasis"/>
        </w:rPr>
        <w:t xml:space="preserve"> a similar “hope” that the European Union will continue sanctions pressure on Russia</w:t>
      </w:r>
      <w:r w:rsidRPr="000335F6">
        <w:rPr>
          <w:rStyle w:val="StyleUnderline"/>
        </w:rPr>
        <w:t xml:space="preserve"> in talks with European energy commissioner Maros Sefcovic later that day. </w:t>
      </w:r>
    </w:p>
    <w:p w14:paraId="4E97B5A4" w14:textId="77777777" w:rsidR="006F2B84" w:rsidRPr="000335F6" w:rsidRDefault="006F2B84" w:rsidP="006F2B84">
      <w:pPr>
        <w:pStyle w:val="Heading4"/>
        <w:rPr>
          <w:rFonts w:cs="Times New Roman"/>
        </w:rPr>
      </w:pPr>
      <w:r w:rsidRPr="000335F6">
        <w:rPr>
          <w:rFonts w:cs="Times New Roman"/>
        </w:rPr>
        <w:t>Russia-Ukraine conflict is on the brink—recent elections and the rise in right-wing nationalism now only need US arms sales to escalate the war</w:t>
      </w:r>
    </w:p>
    <w:p w14:paraId="2D2027FA" w14:textId="77777777" w:rsidR="006F2B84" w:rsidRPr="000335F6" w:rsidRDefault="006F2B84" w:rsidP="006F2B84">
      <w:r w:rsidRPr="000335F6">
        <w:t xml:space="preserve">Volodymyr </w:t>
      </w:r>
      <w:r w:rsidRPr="000335F6">
        <w:rPr>
          <w:rStyle w:val="Style13ptBold"/>
        </w:rPr>
        <w:t>Ishchenko</w:t>
      </w:r>
      <w:r w:rsidRPr="000335F6">
        <w:t>, 1-27-</w:t>
      </w:r>
      <w:r w:rsidRPr="000335F6">
        <w:rPr>
          <w:rStyle w:val="Style13ptBold"/>
        </w:rPr>
        <w:t>2019</w:t>
      </w:r>
      <w:r w:rsidRPr="000335F6">
        <w:t xml:space="preserve">, Volodymyr Ishchenko is a sociologist based in Kyiv. He has published articles and interviews in the Guardian and New Left Review., "Ukraine on the Brink," Jacobin Magazine, </w:t>
      </w:r>
      <w:hyperlink r:id="rId68" w:history="1">
        <w:r w:rsidRPr="000335F6">
          <w:rPr>
            <w:rStyle w:val="Hyperlink"/>
          </w:rPr>
          <w:t>https://jacobinmag.com/2019/01/ukraine-maidan-protests-elections-volodymyr-ishchenko</w:t>
        </w:r>
      </w:hyperlink>
      <w:r w:rsidRPr="000335F6">
        <w:t xml:space="preserve"> JEJP</w:t>
      </w:r>
    </w:p>
    <w:p w14:paraId="45AA72AB" w14:textId="27052479" w:rsidR="006F2B84" w:rsidRPr="000335F6" w:rsidRDefault="006F2B84" w:rsidP="008A6925">
      <w:r w:rsidRPr="000335F6">
        <w:t xml:space="preserve">Many argue that this lack of parliamentary representation means that all the talk about Ukrainian fascists and the far right is simply Russian propaganda. But this is wrong — </w:t>
      </w:r>
      <w:r w:rsidRPr="000335F6">
        <w:rPr>
          <w:rStyle w:val="StyleUnderline"/>
        </w:rPr>
        <w:t>at the extra-parliamentary level, the radical nationalists have become much stronger</w:t>
      </w:r>
      <w:r w:rsidRPr="000335F6">
        <w:t xml:space="preserve">. No party or coalition of liberal NGOs can mobilize so many people on the streets as the Ukrainian nationalists do every year on their key dates. These include the day of the Ukrainian Insurgent Army, which is now a national holiday in Ukraine (it wasn’t before Maidan), and the birthday of Stepan Bandera (the leader of the Ukrainian nationalists during World War II, and of a movement which conducted ethnic cleansing of the Polish population in western Ukraine, as well as collaborating with the Nazis in the Holocaust). The nationalists gather tens of thousands of people for these rallies, and it’s incomparable to anything that the liberals can mobilize. </w:t>
      </w:r>
      <w:r w:rsidRPr="000335F6">
        <w:rPr>
          <w:rStyle w:val="StyleUnderline"/>
        </w:rPr>
        <w:t>The radical nationalists have also acquired arms, and since the start of the war in the Donbass they have formed many of the most prominent volunteer battalions.</w:t>
      </w:r>
      <w:r w:rsidRPr="000335F6">
        <w:t xml:space="preserve"> </w:t>
      </w:r>
      <w:r w:rsidRPr="000335F6">
        <w:rPr>
          <w:rStyle w:val="StyleUnderline"/>
        </w:rPr>
        <w:t>The most important was Azov, which started as a battalion and is now a regiment. In 2014 these were more like independent, autonomous forces, but gradually the government tried to incorporate them into the official law enforcement structures. Today Azov is officially a regiment within the National Guard. This was “necessary” in order to take at least some control over these units, but also means that we now have ideological nationalists within the official law enforcement structures</w:t>
      </w:r>
      <w:r w:rsidRPr="000335F6">
        <w:t xml:space="preserve">. </w:t>
      </w:r>
      <w:r w:rsidRPr="000335F6">
        <w:rPr>
          <w:sz w:val="8"/>
        </w:rPr>
        <w:t>This has many dangerous consequences, for example in terms of the police’s treatment of nationalist attacks on minorities — they don’t intervene seriously, and sometimes they even help the nationalists and blame the victims. That’s just one example, and of course this helps cover up the far right’s crimes. Today the deputy chief of the national police is a former neo-Nazi who was Azov’s deputy commander. Having someone in such a high position is obviously an asset for Azov and other radical nationalists. Some liberals try to argue that the nationalists in Ukraine are not important, that they’re irrelevant, not represented in parliament — compared with the results of forces like the Front National, or Alternative für Deutschland. They say “Just look, Le Pen got over 30 percent in the elections, and Ukrainian nationalists didn’t even manage to get into parliament!” But an obvious question here would be: how many battalions does Le Pen have? None. Here, every more-or-less-important far-right party has an affiliated armed unit, which would be a very important factor in the case of a major political crisis — a resource that they could use, even if not for taking power, then for influencing the composition of the government and the results of elections.</w:t>
      </w:r>
      <w:r w:rsidRPr="000335F6">
        <w:t xml:space="preserve"> </w:t>
      </w:r>
      <w:r w:rsidRPr="000335F6">
        <w:rPr>
          <w:rStyle w:val="StyleUnderline"/>
        </w:rPr>
        <w:t>Among liberals there is a strong trend not to recognize the problem, to justify nationalists, to downplay the danger — because otherwise, it would play into the hands of Russian propaganda. This is a very dangerous position which helps to cover nationalist violence</w:t>
      </w:r>
      <w:r w:rsidRPr="000335F6">
        <w:t xml:space="preserve">. </w:t>
      </w:r>
      <w:r w:rsidRPr="000335F6">
        <w:rPr>
          <w:sz w:val="8"/>
        </w:rPr>
        <w:t xml:space="preserve">Outrageously, respectable liberal media like BBC Ukraine have given sympathetic reports on a neo-Nazi terror group, C14, whose major activity is harassing and terrorizing opposition journalists, bloggers, and citizens. In 2018 this group initiated a series of attacks on Roma camps. And they long received primarily sympathetic reports, with mainstream journalists trying to justify what they were doing, to find excuses, to say that maybe they are just doing what the state doesn’t — that the state doesn’t repress that “fifth column,” those pro-Russian separatists, so these young “radical patriots” are just doing the job of the state. And of course, this legitimizes even more far-right violence. This also makes it hard to articulate this problem for a Western audience, because you always get these so-called “friends of Ukraine” who attack you as a Russian propagandist. In fact, when the local opposition to the radical nationalists is so weak in Ukraine, Western NGOs, international organizations, and even Western governments could at least raise the problem of human rights violations. For example, they press Ukraine hard on corruption, and have forced the government to set up a system of anti-corruption institutions. Yet they do not use their leverage to condemn the radical nationalist groups which commit violence against political, gender, and ethnic minorities. JP In November that year, you </w:t>
      </w:r>
      <w:hyperlink r:id="rId69" w:history="1">
        <w:r w:rsidRPr="000335F6">
          <w:rPr>
            <w:rStyle w:val="Hyperlink"/>
            <w:sz w:val="8"/>
          </w:rPr>
          <w:t>noted</w:t>
        </w:r>
      </w:hyperlink>
      <w:r w:rsidRPr="000335F6">
        <w:rPr>
          <w:sz w:val="8"/>
        </w:rPr>
        <w:t xml:space="preserve"> that “[the far-right party] Svoboda (as well as the Right Sector) might well criticize the new government not only on nationalist grounds, but also by highlighting a deteriorating economic situation.” Indeed, the far right often combines violent bigotry with a relatively progressive economic stance; it is involved in vicious vigilante attacks on Roma and other minorities but has also managed to gain a reputation for providing practical support to poor communities. Can the Left learn anything here? VI First, it’s important to understand that radical nationalists don’t actually have so much popular support. It may seem surprising, but they have more legitimacy within civil society than among Ukrainian society at large — many so-called “Ukrainian liberals” are basically just moderate nationalists. The far-right parties’ electoral support, even if they were to unite, would at best be 5–10 percent. That’s support for the parties — support for some nationalist ideas would be higher. The reason for this low support is that the politics is dominated by much better-resourced oligarchic parties that control the media and have money they can put into electoral campaigns. In 2014, the oligarchic parties captured their nationalist-patriotic rhetoric; and perhaps it didn’t make so much sense to vote for the radical nationalists if the so-called “centrists” were talking about the same things. The oligarchic parties are also pretty good at capturing social-populist rhetoric. It looks like neither Svoboda nor other far-right parties can propose anything fundamentally different. The major populist now is Yulia Tymoshenko — the most probable winner of the next elections. She’s pretty strong in social populism, criticizing high prices and even talking about stopping cooperation with the IMF. If you have people like this, of very long standing in Ukrainian politics, with resources and some oligarchic backing, then the far right don’t look like they’re proposing anything much different, even if they also talk about social redistribution. This is also a lesson for the Left. It is often said that in speaking about identity politics the Western left and has forgotten about material socioeconomic issues, and that’s why the far right is winning, as workers start to vote more for radical nationalists and less for leftist parties. Ukraine actually gives another lesson: that the Left must propose a really radical alternative in terms of socioeconomic policies, and not simply some superficial populist demands. These kinds of demands can easily be taken up by the far right, by the right-wing populist parties, and if they can capitalize on their better recognition and resources, and better attitudes from parts of the media, they can outcompete the populist left. So it is important that the Left develop a future-oriented, consistent, progressive-looking agenda for radical social change. For the Ukrainian left, the lessons of the Latin American left are probably much more relevant than those of the current Western European left. We can’t simply copy tactics and rhetoric from Corbyn or Bernie Sanders, Podemos or Syriza, because these parties are operating in liberal-democratic regimes. The Ukrainian regime is definitely not liberal-democratic — it’s increasingly authoritarian, nationalist, and anticommunist. In this situation, the experience of the Latin American left — fighting pro-American right-wing dictatorships in the 1970s and 1980s, not necessarily in armed struggle but primarily by forming broad democratic fronts — could now be much more relevant for us. JP Is there anything that the Ukrainian left in should learn from the far right in terms of grassroots engagement with the poorest Ukrainians? VI I’m not sure that engagement with the poorest Ukrainians was really such an important part of the far right’s success. Svoboda at least tried to form front groups to penetrate civil society and meet popular needs through its own ideologically affiliated leisure and cultural organizations. But I’m not sure this has really been so important for their success. More important has been the far right’s readiness for and skills in violence. Generally, Ukrainian politics before Maidan was very nonviolent. Before 2014 we hadn’t seen anything like, for instance, France’s gilets jaunes protests. This means that two generations of Ukrainians, those born since the 1950s, didn’t have direct experience of massive violent protests. The most violent event in Ukraine before Maidan happened in 2001 during the opposition campaign against the then-president Leonid Kuchma. The clashes lasted for an hour or two, mainly between radical nationalists and the police, and involved at most a few hundred people. But the radical nationalists had the most experience of violence among all protest groups and ideological currents. They used these skills in the Maidan protests, when opportunities for violent escalation were opened up by both the extraordinary government repression and the moderate opposition’s inability to propose any effective nonviolent strategy against the Yanukovych government. At this moment, the radical nationalists intervened, and because of their skills at violence, their political organization, and radical ideology, they could take up the role of a violent vanguard for the movement. Violence is the most important resource on which their limited popularity and success is based. After Maidan they were ready to go to the war, to form battalions, to fight — and that has also aided their legitimacy within Ukrainian civil society; they are “heroes” fighting for Ukraine. This readiness for violence was probably much more important than their work with the poorest Ukrainians: I can’t say they even had a consistent strategy for this, or really did anything important. JP The poet Serhii Zhadan </w:t>
      </w:r>
      <w:hyperlink r:id="rId70" w:history="1">
        <w:r w:rsidRPr="000335F6">
          <w:rPr>
            <w:rStyle w:val="Hyperlink"/>
            <w:sz w:val="8"/>
          </w:rPr>
          <w:t>said</w:t>
        </w:r>
      </w:hyperlink>
      <w:r w:rsidRPr="000335F6">
        <w:rPr>
          <w:sz w:val="8"/>
        </w:rPr>
        <w:t xml:space="preserve"> recently that in Ukraine, “You can call ‘left-wing’ anybody you don’t like; this is a very good way to hurt somebody.” Indeed, in the discussion in which he was speaking, Oleksandr Sushko, the director of a prominent NGO, sought to equate the “far left” with the far right. Are attempts to discredit the very notion of the Left gaining ground in Ukraine? VI Generally, yes. This is indeed a quite popular position in civil society, which is usually strongly anticommunist. When the government started its decommunization policies — renaming streets and cities and dismantling remaining Soviet monuments — there was very little public resistance. These policies laid the basis for banning the Communist Party of Ukraine; the irony with this ban was that the party was neither communist nor dangerous in any way, and was just a very easy scapegoat that nobody would defend. The majority of Ukrainian civil society took for granted that the ban was reasonable, although they had banned a major opposition party — something that should not be done in any democratic polity. This was a party that had got 13 percent of the vote as recently as 2012. The Left is politically nonexistent right now, and so it becomes a scapegoat, an empty signifier onto which some groups project everything bad. Nationalists very often attack the Left, but by “the Left” they mean anyone who is for human rights, for minority rights, who supports LGBT people. But subjectively most of these people are liberals, often distant from Western leftist parties; they would usually even share in popular conspiracy theories that the Left are pro-Russian and paid by the Kremlin to undermine Western governments. JP Given how easy it is in Ukraine for any explicitly left politics to be smeared by association with the country’s Soviet past, should emergent left groups abandon tradition left imagery and language and build a new idiom and aesthetics in which to couch radical social demands? VI It’s not a problem only with aesthetics, and it’s not even a problem of the Left’s choices, because communist symbols are now banned, and use of those symbols could be grounds for criminal prosecution. There have indeed been some ridiculous cases where people got two years’ probation — so, a criminal sentence — for writing Soviet-era slogans on Facebook. This is not really systematic, but occasionally it happens. The ban on the Communist Party has minimized its public activity, and the public activity of other left groups is also pretty minimal. It’s even difficult to have a public event without hiding its physical location; usually, we have a preliminary registration where we try to check the people who want to come to our event, and we send the address only to those people we are sure are not radical nationalists and will not leak the location. So, this is a semiunderground mode of activity. So, I don’t think that the aesthetics are actually a problem, because even those groups that are trying to be as pro-Ukrainian and as anticommunist as possible, while appealing to left ideas, remain largely unsuccessful — they’re as marginal as the rest of the Left. The problem is probably more general: the repressive political regime, strong right-wing paramilitaries, the lack of resources, the weakness of labor or any other progressive grassroots movements. All this encloses the political left in a marginal niche. JP</w:t>
      </w:r>
      <w:r w:rsidRPr="000335F6">
        <w:t xml:space="preserve"> </w:t>
      </w:r>
      <w:r w:rsidRPr="000335F6">
        <w:rPr>
          <w:rStyle w:val="StyleUnderline"/>
        </w:rPr>
        <w:t>On November 26, a thirty-day period of martial law was declared across a large swath of Ukraine after three of its naval vessels came under fire from Russian ships</w:t>
      </w:r>
      <w:r w:rsidRPr="000335F6">
        <w:t xml:space="preserve">. How do you interpret the origins of this situation, and will it affect the presidential election, scheduled for March 31? VI The incident itself owed either to the stupidity of some of those involved, or to an intentional provocation by the Ukrainian ships, possibly connected to the president. </w:t>
      </w:r>
      <w:r w:rsidRPr="000335F6">
        <w:rPr>
          <w:rStyle w:val="StyleUnderline"/>
        </w:rPr>
        <w:t xml:space="preserve">Even if we do not accept the Russian annexation of Crimea, and all its consequences, it doesn’t mean we can ignore the reality of Russian control over the Crimean Peninsula and the adjacent waters of the Black and Azov seas. And here the Ukrainian ships tried to ignore this fact. </w:t>
      </w:r>
      <w:r w:rsidRPr="000335F6">
        <w:t xml:space="preserve">Yet the problem is not so much what exactly happened, but how it was used by the president. On the same day, he called for a Security Council meeting, which proposed the introduction of martial law. The next day, parliament didn’t accept the original proposal — martial law over the whole territory of Ukraine for two months — because this would have meant postponing the elections scheduled for March 2019. Indeed, it seems the Western leaders whom Poroshenko consulted were also very concerned at this possibility. </w:t>
      </w:r>
      <w:r w:rsidRPr="000335F6">
        <w:rPr>
          <w:rStyle w:val="StyleUnderline"/>
        </w:rPr>
        <w:t xml:space="preserve">In the end, parliament voted for martial law only for the half of Ukraine adjacent to Russia, to the Black and Azov seas, and to Transnistria — mainly regions in which the majority of citizens have an oppositional attitude and do not support the president. </w:t>
      </w:r>
      <w:r w:rsidRPr="000335F6">
        <w:t xml:space="preserve">Some politicians have described this as a victory for the Ukrainian parliament — that it didn’t allow a coup d’etat by the president. But the fact is that </w:t>
      </w:r>
      <w:r w:rsidRPr="000335F6">
        <w:rPr>
          <w:rStyle w:val="StyleUnderline"/>
        </w:rPr>
        <w:t>martial law in any form was unnecessary, because there were no serious grounds to believe that the threat from Russia would grow</w:t>
      </w:r>
      <w:r w:rsidRPr="000335F6">
        <w:t xml:space="preserve">. There have been many other cases in recent years where there was a real threat to the Ukrainian army: it suffered serious defeats in 2014 and 2015, and in those cases Poroshenko didn’t call for martial law because he was interested in the elections and in stable financing from the IMF. Now, before the elections, he is suddenly calling for martial law after a relatively marginal incident. Despite this, a quite large majority in parliament supported a more limited version of martial law. I expected that </w:t>
      </w:r>
      <w:r w:rsidRPr="000335F6">
        <w:rPr>
          <w:rStyle w:val="StyleUnderline"/>
        </w:rPr>
        <w:t>this would give Poroshenko a strong pretext for further such measures, and incentivize him to escalate matters in Donbass or, better, to conspire in some bloody incident in Odessa or Kharkov. That could really have contributed to the atmosphere of fear</w:t>
      </w:r>
      <w:r w:rsidRPr="000335F6">
        <w:t xml:space="preserve">. </w:t>
      </w:r>
      <w:r w:rsidRPr="000335F6">
        <w:rPr>
          <w:sz w:val="8"/>
        </w:rPr>
        <w:t xml:space="preserve">This would also have provided good grounds for postponing elections that Poroshenko now has very little chance of winning. He’s very unpopular — polls tell us he is uncertain to reach the second round, where he would in any case lose to any of his main rivals. However, he has not yet made such moves. This is most likely because of his dependency on or at least vulnerability to the West, where he keeps some of his own valuable assets. The West sent clear messages against a prolonged state of martial law. And this also suggests that the Kremlin is betting not so much on destabilizing Ukraine as on the victory of politicians friendlier (or less averse) to Russia in the parliamentary elections in autumn 2019 or even in the electoral cycle that follows. Even faced with a perfect opportunity to provoke Poroshenko, feeding a wider mistrust in the president and extra-parliamentary opposition on the streets, it looks like Putin is more interested in the elections. JP The current front-runner to be elected Ukraine’s next president is Yulia Tymoshenko. Her positions are rather contradictory: she wants Ukraine to move towards the EU and NATO, but also claims to stand against some elements of IMF-mandated austerity. What should we think of her? VI She’s just an opportunist populist. She’s not so much ideologically pro-EU and pro-NATO; she just understands that the core electorate would probably not accept any other geopolitical orientation. She needs to take this line because otherwise Poroshenko would attack her as pro-Russian — as he has actively been doing already. He recalls that in 2009 Tymoshenko made a deal with Putin over natural gas that turned out to be disadvantageous for Ukraine, for which she was imprisoned under the Yanukovych government. As an example of her opportunism, while she understood the political game Poroshenko was playing, she still voted for martial law. Otherwise, pro-Poroshenko trolls and opinion leaders would have attacked her: “Look, she’s not patriotic, she’s pro-Russian, she’s playing into the Kremlin’s hands,” and so on. Another problem with Tymoshenko is that she is unpredictable, not only at the level of her views on the EU and NATO. The same concerns her social populist rhetoric. This is an easy way to criticize Poroshenko: nobody wants to pay more for utilities and so on, and obviously most people don’t want austerity — they are poor and do not see many prospects in this country. But that doesn’t mean a Tymoshenko administration will really be more redistributive — definitely not consistently. But it would still be a good sign if the elections were to happen, and she were able to compete on a more or less free and fair basis. Otherwise, it just means that there is no change, no hope at all. For his part, Poroshenko is now running on very nationalist grounds — his major slogan is “Army, Faith, and Language.” The very possibility of changing the president through elections is important for its own sake, even if Tymoshenko doesn’t look more progressive. JP You </w:t>
      </w:r>
      <w:hyperlink r:id="rId71" w:history="1">
        <w:r w:rsidRPr="000335F6">
          <w:rPr>
            <w:rStyle w:val="Hyperlink"/>
            <w:sz w:val="8"/>
          </w:rPr>
          <w:t>wrote</w:t>
        </w:r>
      </w:hyperlink>
      <w:r w:rsidRPr="000335F6">
        <w:rPr>
          <w:sz w:val="8"/>
        </w:rPr>
        <w:t xml:space="preserve"> at the end of 2015 that “The left flank of Ukrainian politics is vacant for now but won’t be for long.” Is this space being occupied again? Are there likely to be any presidential candidates, however marginal, who could reasonably be called ‘progressive’? VI No, unfortunately not. The Communist Party has decided to take part in the elections and will probably try to find some technical way to do this despite the ban. But the same man has been leading the party since 1993 — its unchallengeable leader Petro Symonenko, who has absolutely no chance of winning serious support. Not to mention the question of whether the Communist Party is really progressive — and there are many grounds for believing that they stopped being so many years ago. Ukrainian politics doesn’t have any left representation</w:t>
      </w:r>
      <w:r w:rsidRPr="000335F6">
        <w:rPr>
          <w:rStyle w:val="StyleUnderline"/>
        </w:rPr>
        <w:t>. In the current parliament there is not a single left-wing party, however broadly defined. Not even the neoliberal left; not even the opportunist or reformist left. Even more: there is not a single leftist member of parliament</w:t>
      </w:r>
      <w:r w:rsidRPr="000335F6">
        <w:t xml:space="preserve">. It looks like this isn’t going to change in the next elections. </w:t>
      </w:r>
      <w:r w:rsidRPr="000335F6">
        <w:rPr>
          <w:rStyle w:val="StyleUnderline"/>
        </w:rPr>
        <w:t>We’ll see a lot of flirtation with social populism</w:t>
      </w:r>
      <w:r w:rsidRPr="000335F6">
        <w:t xml:space="preserve">, but this doesn’t imply egalitarian policies. The best outcome would be not a hope for change, but that the country would not collapse in a total state failure after the elections, which is not an impossible outcome </w:t>
      </w:r>
      <w:r w:rsidRPr="000335F6">
        <w:rPr>
          <w:rStyle w:val="StyleUnderline"/>
        </w:rPr>
        <w:t>— considering the martial law precedent, the probable electoral falsifications, and activity of armed paramilitaries. This doesn’t give much hope</w:t>
      </w:r>
      <w:r w:rsidRPr="000335F6">
        <w:t xml:space="preserve"> </w:t>
      </w:r>
      <w:r w:rsidRPr="000335F6">
        <w:rPr>
          <w:sz w:val="8"/>
        </w:rPr>
        <w:t>— but I believe that it’s objective. The lack of a hope on the Left means the country is losing a sense of the future. Even if Ukraine and particularly the youth proclaims its pro-Western orientation, it actually stands in contrast to North American and Western European youth who are becoming more and more leftist, while Ukrainian younger generation is more neoliberal and nationalist than the elder people. JP You’ve called for the resurgence of an internationalist left in Ukraine. Could such an approach really gain traction in the present political landscape, or should the Left first win back its role as a leading force of Ukrainian nationalism? VI The basic problem here is not even the Left’s prospects in Ukraine, but whether the country itself has a future. The state is undermined as social divisions intensify and pull the country apart. This will not likely end up in a Libyan or Syrian-style scenario, but these risks are pretty serious, and this is a potential that must be recognized — something must be done to stop it. Against this background, the question of which kind of left we might have is really rather marginal: there simply isn’t one. From my personal position, an internationalist left would be better than a nationalist one. But it’s also a problem of the general direction of development of society. Of course, an internationalist left would much more easily connect with the Western European left, with the North American left, speaking to them in the same language and appealing to the same problems. That would obviously be better for the development of Ukraine’s international connections, should progressive parties come to power abroad. JP Looking at the global scene, are there any particular social or political movements from which you think a nascent Ukrainian left might draw practical lessons? VI As I said, the Latin American left probably has the most relevant lessons for the Ukrainian left. Of course, we need to consider some very important differences between a post-Soviet country and Latin American ones, but at least some of the problems that they have faced — with pro-American authoritarian regimes, with oligarchs, with large inequality, with right-wing paramilitaries sound pretty relevant to what we’re experiencing now, and this is definitely something to which the Ukrainian left needs to pay much more attention. Developments in the Western left can also serve as an inspiration, showing that not everywhere is headed in a reactionary direction; there are strong political forces, that bear a progressive agenda, that can seriously fight for power. This is itself an important argument for us — that the Left is something legitimate. And, at least for those who look towards Europe as some kind of model, this argument can have some some traction: that these societies have a left, and so should we. This may sound like a colonial orientation: that we need a left because the West has one.</w:t>
      </w:r>
      <w:r w:rsidRPr="000335F6">
        <w:t xml:space="preserve"> The major point would be, </w:t>
      </w:r>
      <w:r w:rsidRPr="000335F6">
        <w:rPr>
          <w:rStyle w:val="StyleUnderline"/>
        </w:rPr>
        <w:t>that we need the left for Ukraine’s own future</w:t>
      </w:r>
      <w:r w:rsidRPr="000335F6">
        <w:t xml:space="preserve"> — not just to copy-paste from Western models. If you would like to have this country together, we need some space for leftist politics — without them, the country would probably just disappear. Progressive developments are very unlikely, but the only alternative to it could be Ukraine’s total collapse.</w:t>
      </w:r>
      <w:r w:rsidR="008A6925" w:rsidRPr="000335F6">
        <w:br/>
      </w:r>
    </w:p>
    <w:p w14:paraId="5D202434" w14:textId="77777777" w:rsidR="00833CD3" w:rsidRDefault="00833CD3" w:rsidP="00833CD3">
      <w:pPr>
        <w:pStyle w:val="Heading3"/>
      </w:pPr>
      <w:r>
        <w:t>More FMS Now</w:t>
      </w:r>
    </w:p>
    <w:p w14:paraId="3519C432" w14:textId="77777777" w:rsidR="00833CD3" w:rsidRDefault="00833CD3" w:rsidP="00833CD3">
      <w:pPr>
        <w:rPr>
          <w:sz w:val="16"/>
        </w:rPr>
      </w:pPr>
    </w:p>
    <w:p w14:paraId="38887BD2" w14:textId="77777777" w:rsidR="00833CD3" w:rsidRDefault="00833CD3" w:rsidP="00833CD3">
      <w:pPr>
        <w:pStyle w:val="Heading4"/>
      </w:pPr>
      <w:r>
        <w:t>Massive increase for Ukraine arms sales just passed</w:t>
      </w:r>
    </w:p>
    <w:p w14:paraId="6702EFF8" w14:textId="77777777" w:rsidR="00833CD3" w:rsidRPr="00B215D2" w:rsidRDefault="00833CD3" w:rsidP="00833CD3">
      <w:pPr>
        <w:rPr>
          <w:sz w:val="16"/>
        </w:rPr>
      </w:pPr>
      <w:r w:rsidRPr="00B215D2">
        <w:rPr>
          <w:sz w:val="16"/>
        </w:rPr>
        <w:t xml:space="preserve">Jason </w:t>
      </w:r>
      <w:r w:rsidRPr="00B215D2">
        <w:rPr>
          <w:rStyle w:val="Style13ptBold"/>
        </w:rPr>
        <w:t>Melanovski 19</w:t>
      </w:r>
      <w:r w:rsidRPr="00B215D2">
        <w:rPr>
          <w:sz w:val="16"/>
        </w:rPr>
        <w:t xml:space="preserve">, "US Senate votes to give Ukraine $300 million in military aid," World Socialist Website,  7-4-2019, https://www.wsws.org/en/articles/2019/07/04/ukra-j04.html, </w:t>
      </w:r>
    </w:p>
    <w:p w14:paraId="76BCDE46" w14:textId="77777777" w:rsidR="00833CD3" w:rsidRDefault="00833CD3" w:rsidP="00833CD3">
      <w:pPr>
        <w:rPr>
          <w:u w:val="single"/>
        </w:rPr>
      </w:pPr>
      <w:r w:rsidRPr="00B215D2">
        <w:rPr>
          <w:u w:val="single"/>
        </w:rPr>
        <w:t xml:space="preserve">As part of </w:t>
      </w:r>
      <w:r w:rsidRPr="00836120">
        <w:rPr>
          <w:highlight w:val="yellow"/>
          <w:u w:val="single"/>
        </w:rPr>
        <w:t>the recently passed</w:t>
      </w:r>
      <w:r w:rsidRPr="00B215D2">
        <w:rPr>
          <w:u w:val="single"/>
        </w:rPr>
        <w:t xml:space="preserve"> massive National Defense Authorization Act (</w:t>
      </w:r>
      <w:r w:rsidRPr="00836120">
        <w:rPr>
          <w:highlight w:val="yellow"/>
          <w:u w:val="single"/>
        </w:rPr>
        <w:t>NDAA</w:t>
      </w:r>
      <w:r w:rsidRPr="00B215D2">
        <w:rPr>
          <w:u w:val="single"/>
        </w:rPr>
        <w:t xml:space="preserve">) approved in the Senate last week, United States military </w:t>
      </w:r>
      <w:r w:rsidRPr="00836120">
        <w:rPr>
          <w:highlight w:val="yellow"/>
          <w:u w:val="single"/>
        </w:rPr>
        <w:t>aid to Ukraine is projected to increase</w:t>
      </w:r>
      <w:r w:rsidRPr="00B215D2">
        <w:rPr>
          <w:u w:val="single"/>
        </w:rPr>
        <w:t xml:space="preserve"> by $50 million </w:t>
      </w:r>
      <w:r w:rsidRPr="00836120">
        <w:rPr>
          <w:highlight w:val="yellow"/>
          <w:u w:val="single"/>
        </w:rPr>
        <w:t>to $300 million</w:t>
      </w:r>
      <w:r w:rsidRPr="00B215D2">
        <w:rPr>
          <w:u w:val="single"/>
        </w:rPr>
        <w:t xml:space="preserve"> in 2020.</w:t>
      </w:r>
      <w:r>
        <w:rPr>
          <w:u w:val="single"/>
        </w:rPr>
        <w:t xml:space="preserve"> </w:t>
      </w:r>
      <w:r w:rsidRPr="00B215D2">
        <w:rPr>
          <w:sz w:val="16"/>
        </w:rPr>
        <w:t xml:space="preserve">As the WSWS noted upon the bill’s passage, the $750 billion check for the Pentagon is the largest military budget in history and is part of the United States’ preparations for a Third World War, involving China and Iran. Of the $300 million being sent to Ukraine, </w:t>
      </w:r>
      <w:r w:rsidRPr="00B215D2">
        <w:rPr>
          <w:u w:val="single"/>
        </w:rPr>
        <w:t>$</w:t>
      </w:r>
      <w:r w:rsidRPr="00836120">
        <w:rPr>
          <w:highlight w:val="yellow"/>
          <w:u w:val="single"/>
        </w:rPr>
        <w:t>100 million will be used to supply Ukraine with lethal weapons such as</w:t>
      </w:r>
      <w:r w:rsidRPr="00B215D2">
        <w:rPr>
          <w:u w:val="single"/>
        </w:rPr>
        <w:t xml:space="preserve"> </w:t>
      </w:r>
      <w:r w:rsidRPr="00836120">
        <w:rPr>
          <w:highlight w:val="yellow"/>
          <w:u w:val="single"/>
        </w:rPr>
        <w:t>anti-aircraft</w:t>
      </w:r>
      <w:r w:rsidRPr="00B215D2">
        <w:rPr>
          <w:u w:val="single"/>
        </w:rPr>
        <w:t xml:space="preserve"> missiles </w:t>
      </w:r>
      <w:r w:rsidRPr="00836120">
        <w:rPr>
          <w:highlight w:val="yellow"/>
          <w:u w:val="single"/>
        </w:rPr>
        <w:t>and anti-ship weapons</w:t>
      </w:r>
      <w:r w:rsidRPr="00B215D2">
        <w:rPr>
          <w:u w:val="single"/>
        </w:rPr>
        <w:t xml:space="preserve"> that can be used in a potential full-scale war between Russia and Ukraine.</w:t>
      </w:r>
    </w:p>
    <w:p w14:paraId="46A813D2" w14:textId="77777777" w:rsidR="00833CD3" w:rsidRDefault="00833CD3" w:rsidP="00833CD3"/>
    <w:p w14:paraId="390D4AD0" w14:textId="77777777" w:rsidR="00833CD3" w:rsidRDefault="00833CD3" w:rsidP="00833CD3">
      <w:pPr>
        <w:pStyle w:val="Heading4"/>
      </w:pPr>
      <w:r>
        <w:t>President has already signed</w:t>
      </w:r>
    </w:p>
    <w:p w14:paraId="4DFBDA24" w14:textId="77777777" w:rsidR="00833CD3" w:rsidRDefault="00833CD3" w:rsidP="00833CD3">
      <w:r>
        <w:t xml:space="preserve">Ben </w:t>
      </w:r>
      <w:r w:rsidRPr="00836120">
        <w:rPr>
          <w:rStyle w:val="Style13ptBold"/>
        </w:rPr>
        <w:t>Werner 18</w:t>
      </w:r>
      <w:r>
        <w:t xml:space="preserve">, "President Trump Signs FY 2019 Defense Authorization Bill," USNI News,  8-13-2018, https://news.usni.org/2018/08/13/35764, </w:t>
      </w:r>
    </w:p>
    <w:p w14:paraId="51EC62FB" w14:textId="77777777" w:rsidR="00833CD3" w:rsidRPr="00EB02F5" w:rsidRDefault="00833CD3" w:rsidP="00833CD3">
      <w:pPr>
        <w:rPr>
          <w:sz w:val="16"/>
        </w:rPr>
      </w:pPr>
      <w:r w:rsidRPr="00EB02F5">
        <w:rPr>
          <w:sz w:val="16"/>
        </w:rPr>
        <w:t xml:space="preserve">President Donald </w:t>
      </w:r>
      <w:r w:rsidRPr="00EB02F5">
        <w:rPr>
          <w:u w:val="single"/>
        </w:rPr>
        <w:t>Trump signed the</w:t>
      </w:r>
      <w:r w:rsidRPr="00EB02F5">
        <w:rPr>
          <w:sz w:val="16"/>
        </w:rPr>
        <w:t xml:space="preserve"> Fiscal Year </w:t>
      </w:r>
      <w:r w:rsidRPr="00EB02F5">
        <w:rPr>
          <w:u w:val="single"/>
        </w:rPr>
        <w:t>2019</w:t>
      </w:r>
      <w:r w:rsidRPr="00EB02F5">
        <w:rPr>
          <w:sz w:val="16"/>
        </w:rPr>
        <w:t xml:space="preserve"> National Defense Authorization Act (</w:t>
      </w:r>
      <w:r w:rsidRPr="00EB02F5">
        <w:rPr>
          <w:u w:val="single"/>
        </w:rPr>
        <w:t>NDAA) clearing the path for a host of</w:t>
      </w:r>
      <w:r w:rsidRPr="00EB02F5">
        <w:rPr>
          <w:sz w:val="16"/>
        </w:rPr>
        <w:t xml:space="preserve"> Navy and Marine Corps programs and </w:t>
      </w:r>
      <w:r w:rsidRPr="00EB02F5">
        <w:rPr>
          <w:u w:val="single"/>
        </w:rPr>
        <w:t>policy initiatives</w:t>
      </w:r>
      <w:r w:rsidRPr="00EB02F5">
        <w:rPr>
          <w:sz w:val="16"/>
        </w:rPr>
        <w:t xml:space="preserve"> to take effect. The FY 2019 NDAA sets the spending and policy priorities for the Department of Defense. A separate appropriations process will provide the money for the Pentagon’s now authorized $717 billion-worth of programs.</w:t>
      </w:r>
    </w:p>
    <w:p w14:paraId="749E1118" w14:textId="77777777" w:rsidR="00833CD3" w:rsidRDefault="00833CD3" w:rsidP="00833CD3"/>
    <w:p w14:paraId="6F02C4B8" w14:textId="77777777" w:rsidR="00833CD3" w:rsidRDefault="00833CD3" w:rsidP="00833CD3"/>
    <w:p w14:paraId="0B54EE15" w14:textId="660B6C0D" w:rsidR="008A6925" w:rsidRPr="000335F6" w:rsidRDefault="008A6925" w:rsidP="008A6925">
      <w:pPr>
        <w:pStyle w:val="Heading3"/>
        <w:rPr>
          <w:rFonts w:cs="Times New Roman"/>
        </w:rPr>
      </w:pPr>
      <w:r w:rsidRPr="000335F6">
        <w:rPr>
          <w:rFonts w:cs="Times New Roman"/>
        </w:rPr>
        <w:t>Sales are Continuous</w:t>
      </w:r>
    </w:p>
    <w:p w14:paraId="61952564" w14:textId="77777777" w:rsidR="008A6925" w:rsidRPr="000335F6" w:rsidRDefault="008A6925" w:rsidP="008A6925">
      <w:pPr>
        <w:pStyle w:val="Heading4"/>
        <w:rPr>
          <w:rFonts w:cs="Times New Roman"/>
        </w:rPr>
      </w:pPr>
      <w:r w:rsidRPr="000335F6">
        <w:rPr>
          <w:rFonts w:cs="Times New Roman"/>
        </w:rPr>
        <w:t>More arms sales inevitable—current sales not a single event</w:t>
      </w:r>
    </w:p>
    <w:p w14:paraId="31C85960" w14:textId="77777777" w:rsidR="008A6925" w:rsidRPr="000335F6" w:rsidRDefault="008A6925" w:rsidP="008A6925">
      <w:pPr>
        <w:rPr>
          <w:sz w:val="16"/>
        </w:rPr>
      </w:pPr>
      <w:r w:rsidRPr="000335F6">
        <w:rPr>
          <w:sz w:val="16"/>
        </w:rPr>
        <w:t xml:space="preserve">Stephen </w:t>
      </w:r>
      <w:r w:rsidRPr="000335F6">
        <w:rPr>
          <w:rStyle w:val="Style13ptBold"/>
        </w:rPr>
        <w:t>Blank 18</w:t>
      </w:r>
      <w:r w:rsidRPr="000335F6">
        <w:rPr>
          <w:sz w:val="16"/>
        </w:rPr>
        <w:t xml:space="preserve">, Senior Fellow at the American Foreign Policy Council, "Q&amp;amp;A: Ukraine’s Got Javelins Now. So What? ," Atlantic Council,  4-30-2018, https://www.atlanticcouncil.org/blogs/ukrainealert/q-a-ukraine-s-got-javelins-now-so-what, </w:t>
      </w:r>
    </w:p>
    <w:p w14:paraId="6E198EDD" w14:textId="77777777" w:rsidR="008A6925" w:rsidRPr="000335F6" w:rsidRDefault="008A6925" w:rsidP="008A6925">
      <w:pPr>
        <w:rPr>
          <w:u w:val="single"/>
        </w:rPr>
      </w:pPr>
      <w:r w:rsidRPr="000335F6">
        <w:t xml:space="preserve">Stephen Blank, Senior Fellow at the American Foreign Policy Council: This is not a game-changer because it will not stop Russian aggression or its policy of multiplying threats against Ukraine. But it adds to the deterrence of Russia in many ways as it will impose costs on any military force invading Ukraine. Second, </w:t>
      </w:r>
      <w:r w:rsidRPr="000335F6">
        <w:rPr>
          <w:u w:val="single"/>
        </w:rPr>
        <w:t xml:space="preserve">it should be seen </w:t>
      </w:r>
      <w:r w:rsidRPr="000335F6">
        <w:rPr>
          <w:b/>
          <w:u w:val="single"/>
        </w:rPr>
        <w:t>as the start of a bilateral military relationship</w:t>
      </w:r>
      <w:r w:rsidRPr="000335F6">
        <w:rPr>
          <w:u w:val="single"/>
        </w:rPr>
        <w:t xml:space="preserve"> involving arms sales and training, </w:t>
      </w:r>
      <w:r w:rsidRPr="000335F6">
        <w:rPr>
          <w:b/>
          <w:u w:val="single"/>
        </w:rPr>
        <w:t>not as a one-off deal</w:t>
      </w:r>
      <w:r w:rsidRPr="000335F6">
        <w:rPr>
          <w:u w:val="single"/>
        </w:rPr>
        <w:t>. Third, it expresses US and allied political solidarity with Ukraine. Fourth, it raises political if not economic costs to Moscow from any further invasion and strengthens the capability of the Ukrainian armed forces.</w:t>
      </w:r>
    </w:p>
    <w:p w14:paraId="21414F8A" w14:textId="77777777" w:rsidR="008A6925" w:rsidRPr="000335F6" w:rsidRDefault="008A6925" w:rsidP="006F2B84">
      <w:pPr>
        <w:rPr>
          <w:sz w:val="14"/>
        </w:rPr>
      </w:pPr>
    </w:p>
    <w:p w14:paraId="32A300EE" w14:textId="77777777" w:rsidR="00833CD3" w:rsidRDefault="00833CD3" w:rsidP="00833CD3">
      <w:pPr>
        <w:pStyle w:val="Heading3"/>
      </w:pPr>
      <w:r>
        <w:t>AT: Javelins Non-Unique</w:t>
      </w:r>
    </w:p>
    <w:p w14:paraId="32676ECC" w14:textId="77777777" w:rsidR="00833CD3" w:rsidRPr="004B00C3" w:rsidRDefault="00833CD3" w:rsidP="00833CD3"/>
    <w:p w14:paraId="451254C3" w14:textId="77777777" w:rsidR="00833CD3" w:rsidRDefault="00833CD3" w:rsidP="00833CD3">
      <w:pPr>
        <w:pStyle w:val="Heading4"/>
      </w:pPr>
      <w:r>
        <w:t>Javelins unique—more being ordered—at worst the risk is linear</w:t>
      </w:r>
    </w:p>
    <w:p w14:paraId="6B4A8FB5" w14:textId="77777777" w:rsidR="00833CD3" w:rsidRPr="00AF0086" w:rsidRDefault="00833CD3" w:rsidP="00833CD3">
      <w:pPr>
        <w:rPr>
          <w:sz w:val="16"/>
        </w:rPr>
      </w:pPr>
      <w:r w:rsidRPr="00AF0086">
        <w:rPr>
          <w:rStyle w:val="Style13ptBold"/>
        </w:rPr>
        <w:t>Radio Free Europe ’19</w:t>
      </w:r>
      <w:r w:rsidRPr="00AF0086">
        <w:rPr>
          <w:sz w:val="16"/>
        </w:rPr>
        <w:t>, July 8, 2019, Ukraine Requests U.S. Weapons Ahead Of Possible Trump-Zelenskiy Meeting, nexis</w:t>
      </w:r>
    </w:p>
    <w:p w14:paraId="26780EE9" w14:textId="77777777" w:rsidR="00833CD3" w:rsidRPr="00AF0086" w:rsidRDefault="00833CD3" w:rsidP="00833CD3">
      <w:pPr>
        <w:rPr>
          <w:sz w:val="16"/>
        </w:rPr>
      </w:pPr>
      <w:r w:rsidRPr="00AF0086">
        <w:rPr>
          <w:sz w:val="16"/>
        </w:rPr>
        <w:t xml:space="preserve">Body Ukraine Requests U.S. Weapons Ahead Of Possible Trump-Zelenskiy Meeting July 8, 2019 05:07 GMT By () </w:t>
      </w:r>
      <w:r w:rsidRPr="00AF0086">
        <w:rPr>
          <w:u w:val="single"/>
        </w:rPr>
        <w:t>Ukraine has formally requested to purchase U.S. military equipment for the first time as the nation continues to battle Russia-backed separatist formations in parts of two eastern provinces.</w:t>
      </w:r>
      <w:r>
        <w:rPr>
          <w:u w:val="single"/>
        </w:rPr>
        <w:t xml:space="preserve"> </w:t>
      </w:r>
      <w:r w:rsidRPr="00AF0086">
        <w:rPr>
          <w:sz w:val="16"/>
        </w:rPr>
        <w:t xml:space="preserve">The U.S. Embassy in Kyiv published a statement by former U.S. Ambassador to Ukraine William Taylor announcing the nation's request on July 7 on its Twitter page. Taylor is leading America's diplomatic mission in Kyiv during parliamentary elections scheduled for July 21. </w:t>
      </w:r>
      <w:r w:rsidRPr="00AF0086">
        <w:rPr>
          <w:u w:val="single"/>
        </w:rPr>
        <w:t>"We are beginning the review process for that request. The United States stands firmly with Ukraine in support of its sovereignty, territorial integrity, and defense sector reforms,</w:t>
      </w:r>
      <w:r w:rsidRPr="00AF0086">
        <w:rPr>
          <w:sz w:val="16"/>
        </w:rPr>
        <w:t xml:space="preserve">" Taylor said in the statement. (https://twitter.com/USEmbassyKyiv) The United States has given Ukraine military support, including Javelin antitank missiles, worth about $1.5 billion since 2014, when Russia seized Crimea and fomented a separatist conflict in the Donbas region. Russia has given the fighters more than 450 tanks and 700 pieces of heavy equipment, former U.S. Ambassador to Ukraine John Herbst told the Senate Foreign Relations Committee last month. </w:t>
      </w:r>
      <w:r w:rsidRPr="00AF0086">
        <w:rPr>
          <w:u w:val="single"/>
        </w:rPr>
        <w:t xml:space="preserve">In an interview with RFE/RL on July 7, Herbst said </w:t>
      </w:r>
      <w:r w:rsidRPr="00AF0086">
        <w:rPr>
          <w:highlight w:val="yellow"/>
          <w:u w:val="single"/>
        </w:rPr>
        <w:t>Kyiv would likely order more Javelin missiles as the tanks continue to be a key problem</w:t>
      </w:r>
      <w:r w:rsidRPr="00AF0086">
        <w:rPr>
          <w:u w:val="single"/>
        </w:rPr>
        <w:t xml:space="preserve"> for Ukrainian forces.</w:t>
      </w:r>
      <w:r>
        <w:rPr>
          <w:u w:val="single"/>
        </w:rPr>
        <w:t xml:space="preserve"> </w:t>
      </w:r>
      <w:r w:rsidRPr="00AF0086">
        <w:rPr>
          <w:u w:val="single"/>
        </w:rPr>
        <w:t>However he said the country doesn't have billions to spend on U.S. weapons.</w:t>
      </w:r>
      <w:r>
        <w:rPr>
          <w:u w:val="single"/>
        </w:rPr>
        <w:t xml:space="preserve"> </w:t>
      </w:r>
      <w:r w:rsidRPr="00AF0086">
        <w:rPr>
          <w:u w:val="single"/>
        </w:rPr>
        <w:t>The purchase request comes as Ukrainian President Volodymyr Zelenskiy plans to make his first official visit to the United States.</w:t>
      </w:r>
      <w:r>
        <w:rPr>
          <w:u w:val="single"/>
        </w:rPr>
        <w:t xml:space="preserve"> </w:t>
      </w:r>
      <w:r w:rsidRPr="00AF0086">
        <w:rPr>
          <w:sz w:val="16"/>
        </w:rPr>
        <w:t xml:space="preserve">The trip, which could take place in the coming weeks, would be the first meeting between President Donald Trump and Zelenskiy, who won in a landslide in April. Though Trump has shown more interest in enhancing relations with Russia, he has also made boosting U.S. exports a key component of his economic policy. </w:t>
      </w:r>
      <w:r w:rsidRPr="00AD3DA7">
        <w:rPr>
          <w:highlight w:val="yellow"/>
          <w:u w:val="single"/>
        </w:rPr>
        <w:t>A military sale</w:t>
      </w:r>
      <w:r w:rsidRPr="00AF0086">
        <w:rPr>
          <w:u w:val="single"/>
        </w:rPr>
        <w:t xml:space="preserve"> to Ukraine </w:t>
      </w:r>
      <w:r w:rsidRPr="00AD3DA7">
        <w:rPr>
          <w:highlight w:val="yellow"/>
          <w:u w:val="single"/>
        </w:rPr>
        <w:t>could cap the first meeting between the</w:t>
      </w:r>
      <w:r w:rsidRPr="00AF0086">
        <w:rPr>
          <w:u w:val="single"/>
        </w:rPr>
        <w:t xml:space="preserve"> two </w:t>
      </w:r>
      <w:r w:rsidRPr="00AD3DA7">
        <w:rPr>
          <w:highlight w:val="yellow"/>
          <w:u w:val="single"/>
        </w:rPr>
        <w:t>leaders</w:t>
      </w:r>
      <w:r w:rsidRPr="00AF0086">
        <w:rPr>
          <w:u w:val="single"/>
        </w:rPr>
        <w:t>.</w:t>
      </w:r>
      <w:r>
        <w:rPr>
          <w:u w:val="single"/>
        </w:rPr>
        <w:t xml:space="preserve"> </w:t>
      </w:r>
      <w:r w:rsidRPr="00AF0086">
        <w:rPr>
          <w:sz w:val="16"/>
        </w:rPr>
        <w:t>However, Herbst said the timing of the military purchase announcement should not be overestimated. "My understanding is that this has been in the works for a while," he said. - RFE/RL (http://www.rferl.org/author/19023.html) RFE/RL journalists report the news in 26 languages in 22 countries where a free press is banned by the government or not fully established. We provide what many people cannot get locally: uncensored news, responsible discussion, and open debate. webteam@rferl.org () () () Copyright (c) 2011. RFE/RL, Inc. Reprinted with the permission of Radio Free Europe/Radio Liberty, 1201 Connecticut Ave., N.W. Washington DC 20036. www.rferl.org</w:t>
      </w:r>
    </w:p>
    <w:p w14:paraId="66E0D9BB" w14:textId="77777777" w:rsidR="00833CD3" w:rsidRDefault="00833CD3" w:rsidP="00833CD3"/>
    <w:p w14:paraId="5B0DDA03" w14:textId="77777777" w:rsidR="00833CD3" w:rsidRDefault="00833CD3" w:rsidP="00833CD3">
      <w:pPr>
        <w:pStyle w:val="Heading4"/>
      </w:pPr>
      <w:r>
        <w:t>Current javelin situation stable, but forward deployment is a risk</w:t>
      </w:r>
    </w:p>
    <w:p w14:paraId="3D718154" w14:textId="77777777" w:rsidR="00833CD3" w:rsidRPr="00AD3DA7" w:rsidRDefault="00833CD3" w:rsidP="00833CD3">
      <w:pPr>
        <w:rPr>
          <w:sz w:val="16"/>
        </w:rPr>
      </w:pPr>
      <w:r w:rsidRPr="00AD3DA7">
        <w:rPr>
          <w:rStyle w:val="Style13ptBold"/>
        </w:rPr>
        <w:t>Radio Free Europe ’19</w:t>
      </w:r>
      <w:r w:rsidRPr="00AD3DA7">
        <w:rPr>
          <w:sz w:val="16"/>
        </w:rPr>
        <w:t xml:space="preserve">, June 11, 2019, Next Up For U.S. Weapons Supplies to Ukraine? Possibly Surface-To-Air Missiles, Nexis </w:t>
      </w:r>
    </w:p>
    <w:p w14:paraId="467B3DFF" w14:textId="77777777" w:rsidR="00833CD3" w:rsidRPr="000335F6" w:rsidRDefault="00833CD3" w:rsidP="00833CD3">
      <w:r w:rsidRPr="00AD3DA7">
        <w:rPr>
          <w:highlight w:val="yellow"/>
          <w:u w:val="single"/>
        </w:rPr>
        <w:t>Ukraine</w:t>
      </w:r>
      <w:r w:rsidRPr="00AD3DA7">
        <w:rPr>
          <w:u w:val="single"/>
        </w:rPr>
        <w:t xml:space="preserve"> has showcased the Javelins in</w:t>
      </w:r>
      <w:r w:rsidRPr="00AD3DA7">
        <w:rPr>
          <w:sz w:val="16"/>
        </w:rPr>
        <w:t xml:space="preserve"> publicized </w:t>
      </w:r>
      <w:r w:rsidRPr="00AD3DA7">
        <w:rPr>
          <w:u w:val="single"/>
        </w:rPr>
        <w:t>drills</w:t>
      </w:r>
      <w:r w:rsidRPr="00AD3DA7">
        <w:rPr>
          <w:sz w:val="16"/>
        </w:rPr>
        <w:t xml:space="preserve"> (https://www.rferl.org/a/ukraine-showcases-javelin-firepower-from-united-states/29243827.html) </w:t>
      </w:r>
      <w:r w:rsidRPr="00AD3DA7">
        <w:rPr>
          <w:u w:val="single"/>
        </w:rPr>
        <w:t xml:space="preserve">but its armed </w:t>
      </w:r>
      <w:r w:rsidRPr="00AD3DA7">
        <w:rPr>
          <w:highlight w:val="yellow"/>
          <w:u w:val="single"/>
        </w:rPr>
        <w:t>forces have not used them in comba</w:t>
      </w:r>
      <w:r w:rsidRPr="00AD3DA7">
        <w:rPr>
          <w:u w:val="single"/>
        </w:rPr>
        <w:t>t</w:t>
      </w:r>
      <w:r w:rsidRPr="00AD3DA7">
        <w:rPr>
          <w:sz w:val="16"/>
        </w:rPr>
        <w:t xml:space="preserve"> against Russia-backed forces in eastern battlefields. The special U.S. envoy for Ukraine, Kurt Volker, has said that the </w:t>
      </w:r>
      <w:r w:rsidRPr="00ED77CF">
        <w:rPr>
          <w:highlight w:val="yellow"/>
          <w:u w:val="single"/>
        </w:rPr>
        <w:t>Javelins are</w:t>
      </w:r>
      <w:r w:rsidRPr="00AD3DA7">
        <w:rPr>
          <w:u w:val="single"/>
        </w:rPr>
        <w:t xml:space="preserve"> being </w:t>
      </w:r>
      <w:r w:rsidRPr="00ED77CF">
        <w:rPr>
          <w:highlight w:val="yellow"/>
          <w:u w:val="single"/>
        </w:rPr>
        <w:t>stored in a secure facility</w:t>
      </w:r>
      <w:r w:rsidRPr="00AD3DA7">
        <w:rPr>
          <w:sz w:val="16"/>
        </w:rPr>
        <w:t xml:space="preserve"> far from the front line. Ukrainian and American sources with knowledge of the storage locations have told RFE/RL that the </w:t>
      </w:r>
      <w:r w:rsidRPr="00AD3DA7">
        <w:rPr>
          <w:highlight w:val="yellow"/>
          <w:u w:val="single"/>
        </w:rPr>
        <w:t>missiles</w:t>
      </w:r>
      <w:r w:rsidRPr="00AD3DA7">
        <w:rPr>
          <w:u w:val="single"/>
        </w:rPr>
        <w:t xml:space="preserve"> and launchers have been separated into smaller groups and </w:t>
      </w:r>
      <w:r w:rsidRPr="00AD3DA7">
        <w:rPr>
          <w:highlight w:val="yellow"/>
          <w:u w:val="single"/>
        </w:rPr>
        <w:t>are held in strategic locations</w:t>
      </w:r>
      <w:r w:rsidRPr="00AD3DA7">
        <w:rPr>
          <w:u w:val="single"/>
        </w:rPr>
        <w:t xml:space="preserve"> around the country</w:t>
      </w:r>
      <w:r w:rsidRPr="00AD3DA7">
        <w:rPr>
          <w:sz w:val="16"/>
        </w:rPr>
        <w:t xml:space="preserve">, possibly in underground bunkers, </w:t>
      </w:r>
      <w:r w:rsidRPr="00AD3DA7">
        <w:rPr>
          <w:highlight w:val="yellow"/>
          <w:u w:val="single"/>
        </w:rPr>
        <w:t>where they can be moved quickly</w:t>
      </w:r>
      <w:r w:rsidRPr="00AD3DA7">
        <w:rPr>
          <w:sz w:val="16"/>
        </w:rPr>
        <w:t xml:space="preserve"> to areas that border Russia or the eastern front line.</w:t>
      </w:r>
    </w:p>
    <w:p w14:paraId="0BC556F7" w14:textId="5907C1E8" w:rsidR="00A80C76" w:rsidRPr="000335F6" w:rsidRDefault="00A80C76" w:rsidP="006F2B84">
      <w:pPr>
        <w:pStyle w:val="Heading2"/>
        <w:rPr>
          <w:rFonts w:cs="Times New Roman"/>
        </w:rPr>
      </w:pPr>
      <w:r w:rsidRPr="000335F6">
        <w:rPr>
          <w:rFonts w:cs="Times New Roman"/>
        </w:rPr>
        <w:t>Solvency</w:t>
      </w:r>
    </w:p>
    <w:p w14:paraId="2D56DB12" w14:textId="61BF7A05" w:rsidR="00A80C76" w:rsidRPr="000335F6" w:rsidRDefault="00A80C76" w:rsidP="00A80C76">
      <w:pPr>
        <w:pStyle w:val="Heading3"/>
        <w:rPr>
          <w:rFonts w:cs="Times New Roman"/>
        </w:rPr>
      </w:pPr>
      <w:r w:rsidRPr="000335F6">
        <w:rPr>
          <w:rFonts w:cs="Times New Roman"/>
        </w:rPr>
        <w:t>Arms Reductions Key</w:t>
      </w:r>
    </w:p>
    <w:p w14:paraId="781F1A07" w14:textId="77777777" w:rsidR="00A80C76" w:rsidRPr="000335F6" w:rsidRDefault="00A80C76" w:rsidP="00A80C76">
      <w:pPr>
        <w:pStyle w:val="Heading4"/>
        <w:rPr>
          <w:rFonts w:cs="Times New Roman"/>
        </w:rPr>
      </w:pPr>
      <w:r w:rsidRPr="000335F6">
        <w:rPr>
          <w:rFonts w:cs="Times New Roman"/>
        </w:rPr>
        <w:t>Arms sales block peace process, threatening escalation</w:t>
      </w:r>
    </w:p>
    <w:p w14:paraId="5C366C3D" w14:textId="77777777" w:rsidR="00A80C76" w:rsidRPr="000335F6" w:rsidRDefault="00A80C76" w:rsidP="00A80C76">
      <w:pPr>
        <w:rPr>
          <w:sz w:val="16"/>
        </w:rPr>
      </w:pPr>
      <w:r w:rsidRPr="000335F6">
        <w:rPr>
          <w:sz w:val="16"/>
        </w:rPr>
        <w:t xml:space="preserve">Michael </w:t>
      </w:r>
      <w:r w:rsidRPr="000335F6">
        <w:rPr>
          <w:rStyle w:val="Style13ptBold"/>
        </w:rPr>
        <w:t>Kimmage 17</w:t>
      </w:r>
      <w:r w:rsidRPr="000335F6">
        <w:rPr>
          <w:sz w:val="16"/>
        </w:rPr>
        <w:t xml:space="preserve">, professor of history at the Catholic University of America. From 2014 to 2016, he served on the Secretary’s Policy Planning Staff at the U.S. Department of State where he worked on issues related to Russia and Ukraine "Minsk is Dead! Long Live Minsk?," War on the Rocks, 12-28-2017, </w:t>
      </w:r>
      <w:hyperlink r:id="rId72" w:history="1">
        <w:r w:rsidRPr="000335F6">
          <w:rPr>
            <w:rStyle w:val="Hyperlink"/>
            <w:sz w:val="16"/>
          </w:rPr>
          <w:t>https://warontherocks.com/2017/12/minsk-dead-long-live-minsk/</w:t>
        </w:r>
      </w:hyperlink>
      <w:r w:rsidRPr="000335F6">
        <w:rPr>
          <w:sz w:val="16"/>
        </w:rPr>
        <w:t>, JEJP and Ricky comma PhD</w:t>
      </w:r>
    </w:p>
    <w:p w14:paraId="2EE33701" w14:textId="77777777" w:rsidR="00A80C76" w:rsidRPr="000335F6" w:rsidRDefault="00A80C76" w:rsidP="00A80C76">
      <w:pPr>
        <w:rPr>
          <w:sz w:val="16"/>
        </w:rPr>
      </w:pPr>
      <w:r w:rsidRPr="000335F6">
        <w:rPr>
          <w:sz w:val="16"/>
        </w:rPr>
        <w:t>In this spirit, the Trump administration’s recent decision to provide Ukraine with lethal weapons could appear not only wise but necessary. The details of the deal announced by the State Department on December 22 have not been made public. According to reporting</w:t>
      </w:r>
      <w:r w:rsidRPr="000335F6">
        <w:rPr>
          <w:rStyle w:val="StyleUnderline"/>
        </w:rPr>
        <w:t>, the deal entails the sale of Javelin anti-tank missiles and small arms. Congressional approval for these arms sales has not been announced but is assumed to be forthcoming.</w:t>
      </w:r>
      <w:r w:rsidRPr="000335F6">
        <w:rPr>
          <w:sz w:val="16"/>
        </w:rPr>
        <w:t xml:space="preserve"> The argument for providing lethal weapons goes as follows: Russia has not lived up to its end of the bargain. Ukraine is merely defending its sovereignty. With the Maidan revolution of 2013 to 2014, Ukraine declared itself a part of the West — a strategic choice that was its sovereign right. In an atmosphere of tension between the West and Russia, sending lethal weapons to Ukraine signals toughness to an adversary predisposed to exploit the weakness of others. </w:t>
      </w:r>
      <w:r w:rsidRPr="000335F6">
        <w:rPr>
          <w:rStyle w:val="StyleUnderline"/>
        </w:rPr>
        <w:t>Perhaps these weapons, and the implied threat of more to come, will be a salutary shock to the stalled Minsk diplomatic process</w:t>
      </w:r>
      <w:r w:rsidRPr="000335F6">
        <w:rPr>
          <w:sz w:val="16"/>
        </w:rPr>
        <w:t xml:space="preserve">. Sanctions plus weapons give the West greater bargaining power. They could compel Russia to back down. They are, at any rate, the consequence of Russian perfidy. If this is the Trump administration’s thinking, it is wrong-headed. </w:t>
      </w:r>
      <w:r w:rsidRPr="000335F6">
        <w:rPr>
          <w:rStyle w:val="StyleUnderline"/>
        </w:rPr>
        <w:t>Provision of lethal aid to Ukraine, in tandem with the additional sanctions imposed on Russia in July 2016 by Congress, amount to the death of Minsk. Military action has displaced diplomatic action, with diplomacy sacrificed for a marginal military gain.</w:t>
      </w:r>
      <w:r w:rsidRPr="000335F6">
        <w:rPr>
          <w:sz w:val="16"/>
        </w:rPr>
        <w:t xml:space="preserve"> Whether applied before or after the Russian presidential elections in March 2018, Western pressure will be insufficient to force the Kremlin to comply with Minsk’s provisions. </w:t>
      </w:r>
      <w:r w:rsidRPr="000335F6">
        <w:rPr>
          <w:rStyle w:val="StyleUnderline"/>
        </w:rPr>
        <w:t>Yet the way in which the pressure is being applied will surely increase Russian intransigence where Ukraine is concerned.</w:t>
      </w:r>
      <w:r w:rsidRPr="000335F6">
        <w:rPr>
          <w:sz w:val="16"/>
        </w:rPr>
        <w:t xml:space="preserve"> Minsk had been faltering for a long time</w:t>
      </w:r>
      <w:r w:rsidRPr="000335F6">
        <w:rPr>
          <w:rStyle w:val="StyleUnderline"/>
        </w:rPr>
        <w:t xml:space="preserve">. Now Russia will use the announcement of Western military assistance to absolve itself of any need to comply with Minsk or even to make a pretense of doing so. In a change that will have serious regional consequences, the Minsk diplomatic process has become a relic of the past. But instead of clearing the way to a plausible and well-thought-through alternative, </w:t>
      </w:r>
      <w:r w:rsidRPr="000335F6">
        <w:rPr>
          <w:rStyle w:val="Emphasis"/>
        </w:rPr>
        <w:t>providing lethal weapons unravels what remains of the diplomatic process without changing the military dynamic on the ground.</w:t>
      </w:r>
      <w:r w:rsidRPr="000335F6">
        <w:rPr>
          <w:sz w:val="16"/>
        </w:rPr>
        <w:t xml:space="preserve"> The American announcement of its new policy sheds light on a transatlantic alliance that is out of synch. Russia is almost certain to rely even more heavily on military means to pursue its interests in Ukraine. This was, in short, an emphatically counter-productive decision. The origins of Minsk illuminate the treacherous terrain of a post-Minsk Europe. </w:t>
      </w:r>
      <w:r w:rsidRPr="000335F6">
        <w:rPr>
          <w:rStyle w:val="StyleUnderline"/>
        </w:rPr>
        <w:t xml:space="preserve">Minsk was negotiated by France, Germany, and Ukraine on one side and Russia and Ukrainian separatists on the other. </w:t>
      </w:r>
      <w:r w:rsidRPr="000335F6">
        <w:rPr>
          <w:sz w:val="16"/>
        </w:rPr>
        <w:t>Minsk diplomacy followed a series of battlefield defeats for Ukraine. When the Russian military drove into the Donbas in August 2014, the Ukrainian armed forces could not keep pace. Signed at gunpoint in February 2015</w:t>
      </w:r>
      <w:r w:rsidRPr="000335F6">
        <w:rPr>
          <w:rStyle w:val="StyleUnderline"/>
        </w:rPr>
        <w:t>, the second iteration of Minsk was a terrible deal for Ukraine, committing Kyiv, for example, to an amnesty for the separatists and to special status of some kind for the Donbas. Kyiv needed a reprieve from the battles it was losing</w:t>
      </w:r>
      <w:r w:rsidRPr="000335F6">
        <w:rPr>
          <w:sz w:val="16"/>
        </w:rPr>
        <w:t xml:space="preserve">. The Europeans wanted to diminish, not increase, fighting of which they wanted no part: There was no way for Ukraine to escape its own military weakness and its lack of allies. </w:t>
      </w:r>
      <w:r w:rsidRPr="000335F6">
        <w:rPr>
          <w:rStyle w:val="StyleUnderline"/>
        </w:rPr>
        <w:t xml:space="preserve">Once Minsk kicked in, </w:t>
      </w:r>
      <w:r w:rsidRPr="000335F6">
        <w:rPr>
          <w:rStyle w:val="Emphasis"/>
        </w:rPr>
        <w:t>combat dropped to a steady simmer</w:t>
      </w:r>
      <w:r w:rsidRPr="000335F6">
        <w:rPr>
          <w:rStyle w:val="StyleUnderline"/>
        </w:rPr>
        <w:t>, with occasional flare ups here and there. Kyiv was buying time, hoping for material Western support or for the crack-up or exhaustion of Putin’s Russia.</w:t>
      </w:r>
      <w:r w:rsidRPr="000335F6">
        <w:rPr>
          <w:sz w:val="16"/>
        </w:rPr>
        <w:t xml:space="preserve"> Western objectives for Ukraine, and the methods of achieving them, were never clear. Some Western nations sought to work with Russia and some sought to punish Russia. The common objective was a restoration of Ukrainian sovereignty. This was something Russia itself had endorsed, on paper, by agreeing to Minsk. This deal gave the West a standard — ceasefire, political process, the withdrawal of weapons and troops — to which Russian conduct could be held. European and American sanctions fashioned in the summer of 2014 (before Minsk) became tied to Minsk by 2015. </w:t>
      </w:r>
      <w:r w:rsidRPr="000335F6">
        <w:rPr>
          <w:rStyle w:val="StyleUnderline"/>
        </w:rPr>
        <w:t>Sanctions would be lifted, Russia was repeatedly told, only when Minsk was fully implemented</w:t>
      </w:r>
      <w:r w:rsidRPr="000335F6">
        <w:rPr>
          <w:sz w:val="16"/>
        </w:rPr>
        <w:t>. The Baltic republics believed in the necessity of a military response</w:t>
      </w:r>
      <w:r w:rsidRPr="000335F6">
        <w:rPr>
          <w:rStyle w:val="StyleUnderline"/>
        </w:rPr>
        <w:t>. They wanted more American troops and hardware in the region; this they would receive; Lithuania went so far as to supply Ukraine with lethal military aid, starting in 2014. But Minsk was valued, especially by Germany, as a non-military mechanism for de-escalating the conflict: better an imperfect mechanism than no mechanism at all; and better no hint of war than the prospect of going head to head with Russia. For Germany and France, de-escalation meant stabilization and peace, and not reacting militarily to Russia</w:t>
      </w:r>
      <w:r w:rsidRPr="000335F6">
        <w:rPr>
          <w:sz w:val="16"/>
        </w:rPr>
        <w:t xml:space="preserve">. The pursuit of Ukrainian sovereignty divided into separate and conflicting strategies in the West. The strategy of greater regional stability peacefully achieved (popular in Western Europe) conflicted with the strategy of achieving genuine sovereignty for Ukraine through military force and pressure (popular in Eastern Europe). Washington was somewhere between these two positions. The provision of lethal weapons outlines four challenges for the region and for the West. </w:t>
      </w:r>
      <w:r w:rsidRPr="000335F6">
        <w:rPr>
          <w:rStyle w:val="Emphasis"/>
        </w:rPr>
        <w:t>First, public provision of lethal weapons will foreclose rather than open diplomatic options for Russia</w:t>
      </w:r>
      <w:r w:rsidRPr="000335F6">
        <w:rPr>
          <w:sz w:val="16"/>
        </w:rPr>
        <w:t xml:space="preserve">. Second, </w:t>
      </w:r>
      <w:r w:rsidRPr="000335F6">
        <w:rPr>
          <w:rStyle w:val="StyleUnderline"/>
        </w:rPr>
        <w:t>the West’s strategic objectives in Ukraine have been complicated by a deeper military involvement in the conflict</w:t>
      </w:r>
      <w:r w:rsidRPr="000335F6">
        <w:rPr>
          <w:sz w:val="16"/>
        </w:rPr>
        <w:t xml:space="preserve">. The United States has had a military relationship with Ukraine since 1991. Since 2014, the United States has offered technical assistance to Ukraine and has helped to train the Ukrainian military, with American advisors on Ukrainian soil. </w:t>
      </w:r>
      <w:r w:rsidRPr="000335F6">
        <w:rPr>
          <w:rStyle w:val="StyleUnderline"/>
        </w:rPr>
        <w:t>Under the Obama administration, this was construed as help for Ukraine, but a line was drawn at being directly involved in Ukraine’s war with Russia, which explains the semantic importance of distinguishing lethal from non-lethal assistance</w:t>
      </w:r>
      <w:r w:rsidRPr="000335F6">
        <w:rPr>
          <w:sz w:val="16"/>
        </w:rPr>
        <w:t xml:space="preserve">. This was, admittedly, a symbolic difference, but it is a difference that, with the sale of lethal weapons, has been erased. The West has crossed the line into direct involvement. Chancellor Merkel, for one, was adamant about not crossing this line, and transatlantic unity — at one time the West’s cardinal asset in its conflict with Russia — will now diminish further. </w:t>
      </w:r>
      <w:r w:rsidRPr="000335F6">
        <w:rPr>
          <w:rStyle w:val="StyleUnderline"/>
        </w:rPr>
        <w:t xml:space="preserve">Third, because of a hobbled diplomatic relationship between the United States and Russia, whatever fallout there is from the lethal weapons decision will be difficult to manage. </w:t>
      </w:r>
      <w:r w:rsidRPr="000335F6">
        <w:rPr>
          <w:sz w:val="16"/>
        </w:rPr>
        <w:t xml:space="preserve">Fourth, the prize of lethal weapons, for which the Poroshenko government has been energetically lobbying, is one that Kyiv has not done enough to earn. Perversely, </w:t>
      </w:r>
      <w:r w:rsidRPr="000335F6">
        <w:rPr>
          <w:rStyle w:val="StyleUnderline"/>
        </w:rPr>
        <w:t xml:space="preserve">the West’s provision of lethal weapons is a domestic political boon to the Poroshenko and Putin governments alike. Both can embrace a harder line and in doing so posture before their more </w:t>
      </w:r>
      <w:r w:rsidRPr="000335F6">
        <w:rPr>
          <w:rStyle w:val="Emphasis"/>
        </w:rPr>
        <w:t>nationalist domestic constituencies</w:t>
      </w:r>
      <w:r w:rsidRPr="000335F6">
        <w:rPr>
          <w:rStyle w:val="StyleUnderline"/>
        </w:rPr>
        <w:t>.</w:t>
      </w:r>
      <w:r w:rsidRPr="000335F6">
        <w:rPr>
          <w:sz w:val="16"/>
        </w:rPr>
        <w:t xml:space="preserve"> </w:t>
      </w:r>
      <w:r w:rsidRPr="000335F6">
        <w:rPr>
          <w:rStyle w:val="StyleUnderline"/>
        </w:rPr>
        <w:t xml:space="preserve">The line of contact will shade into a de facto border, and </w:t>
      </w:r>
      <w:r w:rsidRPr="000335F6">
        <w:rPr>
          <w:rStyle w:val="Emphasis"/>
        </w:rPr>
        <w:t>a peaceful resolution to this conflict will be delayed indefinitely</w:t>
      </w:r>
      <w:r w:rsidRPr="000335F6">
        <w:rPr>
          <w:rStyle w:val="StyleUnderline"/>
        </w:rPr>
        <w:t>. The price for a frozen conflict will be paid by the Ukrainian economy and polity.</w:t>
      </w:r>
    </w:p>
    <w:p w14:paraId="5DC1E8D8" w14:textId="77777777" w:rsidR="00A80C76" w:rsidRPr="000335F6" w:rsidRDefault="00A80C76" w:rsidP="00A80C76">
      <w:pPr>
        <w:pStyle w:val="Heading4"/>
        <w:rPr>
          <w:rFonts w:cs="Times New Roman"/>
        </w:rPr>
      </w:pPr>
      <w:r w:rsidRPr="000335F6">
        <w:rPr>
          <w:rFonts w:cs="Times New Roman"/>
        </w:rPr>
        <w:t>Arms sales block European support for ending conflict</w:t>
      </w:r>
    </w:p>
    <w:p w14:paraId="730E8B3F" w14:textId="77777777" w:rsidR="00A80C76" w:rsidRPr="000335F6" w:rsidRDefault="00A80C76" w:rsidP="00A80C76">
      <w:pPr>
        <w:rPr>
          <w:sz w:val="16"/>
        </w:rPr>
      </w:pPr>
      <w:r w:rsidRPr="000335F6">
        <w:rPr>
          <w:sz w:val="16"/>
        </w:rPr>
        <w:t xml:space="preserve">Michael </w:t>
      </w:r>
      <w:r w:rsidRPr="000335F6">
        <w:rPr>
          <w:rStyle w:val="Style13ptBold"/>
        </w:rPr>
        <w:t>Kimmage 17</w:t>
      </w:r>
      <w:r w:rsidRPr="000335F6">
        <w:rPr>
          <w:sz w:val="16"/>
        </w:rPr>
        <w:t xml:space="preserve">, professor of history at the Catholic University of America. From 2014 to 2016, he served on the Secretary’s Policy Planning Staff at the U.S. Department of State where he worked on issues related to Russia and Ukraine "Minsk is Dead! Long Live Minsk?," War on the Rocks, 12-28-2017, </w:t>
      </w:r>
      <w:hyperlink r:id="rId73" w:history="1">
        <w:r w:rsidRPr="000335F6">
          <w:rPr>
            <w:rStyle w:val="Hyperlink"/>
            <w:sz w:val="16"/>
          </w:rPr>
          <w:t>https://warontherocks.com/2017/12/minsk-dead-long-live-minsk/</w:t>
        </w:r>
      </w:hyperlink>
      <w:r w:rsidRPr="000335F6">
        <w:rPr>
          <w:sz w:val="16"/>
        </w:rPr>
        <w:t>, JEJP and Ricky comma PhD</w:t>
      </w:r>
    </w:p>
    <w:p w14:paraId="19A6C16B" w14:textId="0B0B01F1" w:rsidR="00A80C76" w:rsidRPr="000335F6" w:rsidRDefault="00A80C76" w:rsidP="00A80C76">
      <w:pPr>
        <w:rPr>
          <w:u w:val="single"/>
        </w:rPr>
      </w:pPr>
      <w:r w:rsidRPr="000335F6">
        <w:t xml:space="preserve">The unilateral decision to provide Ukraine with lethal weapons will test this foundation. </w:t>
      </w:r>
      <w:r w:rsidRPr="000335F6">
        <w:rPr>
          <w:rStyle w:val="StyleUnderline"/>
        </w:rPr>
        <w:t>Congressional sanctions on Russia, levied in July 2017, were already greeted with horror in Europe, as further proof of economic nationalism run amok in Washington: Germany, in particular, has reacted to these sanctions as the dumping of collateral damage from the U.S.-Russian relationship onto Europe</w:t>
      </w:r>
      <w:r w:rsidRPr="000335F6">
        <w:t xml:space="preserve">. This was an early crack in the West’s common policy toward Russia. </w:t>
      </w:r>
      <w:r w:rsidRPr="000335F6">
        <w:rPr>
          <w:rStyle w:val="StyleUnderline"/>
        </w:rPr>
        <w:t>Lethal weapons for Ukraine will be a second crack,</w:t>
      </w:r>
      <w:r w:rsidRPr="000335F6">
        <w:t xml:space="preserve"> </w:t>
      </w:r>
      <w:r w:rsidRPr="000335F6">
        <w:rPr>
          <w:rStyle w:val="Emphasis"/>
        </w:rPr>
        <w:t>a revival of Donald Rumsfeld’s old and new Europe</w:t>
      </w:r>
      <w:r w:rsidRPr="000335F6">
        <w:t xml:space="preserve">. </w:t>
      </w:r>
      <w:r w:rsidRPr="000335F6">
        <w:rPr>
          <w:rStyle w:val="StyleUnderline"/>
        </w:rPr>
        <w:t>In the Northeast of Europe, the move to furnish lethal aid to Ukraine will be seen as too little too late, though a sign that Washington has finally come to its senses and is at long last facing up to the Russian threat. Western and Southern Europe may refrain from direct criticism of the Trump administration, in the name of transatlantic unity, but where Washington goes in this conflict they will not be eager to follow</w:t>
      </w:r>
      <w:r w:rsidRPr="000335F6">
        <w:t xml:space="preserve">. For the many European countries who would gladly wriggle free from Russia-related sanctions, “American adventurism” could be a convenient excuse. </w:t>
      </w:r>
      <w:r w:rsidRPr="000335F6">
        <w:rPr>
          <w:rStyle w:val="StyleUnderline"/>
        </w:rPr>
        <w:t xml:space="preserve">Long-term Western strengths have been sacrificed for a short-term expediency that may prove the </w:t>
      </w:r>
      <w:r w:rsidRPr="000335F6">
        <w:rPr>
          <w:rStyle w:val="Emphasis"/>
        </w:rPr>
        <w:t>opposite of expedient</w:t>
      </w:r>
      <w:r w:rsidRPr="000335F6">
        <w:rPr>
          <w:rStyle w:val="StyleUnderline"/>
        </w:rPr>
        <w:t>.</w:t>
      </w:r>
    </w:p>
    <w:p w14:paraId="36FDE396" w14:textId="4C9F0666" w:rsidR="006F2B84" w:rsidRPr="000335F6" w:rsidRDefault="008A6925" w:rsidP="006F2B84">
      <w:pPr>
        <w:pStyle w:val="Heading2"/>
        <w:rPr>
          <w:rFonts w:cs="Times New Roman"/>
        </w:rPr>
      </w:pPr>
      <w:r w:rsidRPr="000335F6">
        <w:rPr>
          <w:rFonts w:cs="Times New Roman"/>
        </w:rPr>
        <w:t xml:space="preserve">Russia Adv </w:t>
      </w:r>
    </w:p>
    <w:p w14:paraId="4510C6B0" w14:textId="7B66E57F" w:rsidR="006F2B84" w:rsidRPr="000335F6" w:rsidRDefault="00AF42AD" w:rsidP="006F2B84">
      <w:pPr>
        <w:pStyle w:val="Heading3"/>
        <w:rPr>
          <w:rFonts w:cs="Times New Roman"/>
        </w:rPr>
      </w:pPr>
      <w:r w:rsidRPr="000335F6">
        <w:rPr>
          <w:rFonts w:cs="Times New Roman"/>
        </w:rPr>
        <w:t>Link—</w:t>
      </w:r>
      <w:r w:rsidR="006F2B84" w:rsidRPr="000335F6">
        <w:rPr>
          <w:rFonts w:cs="Times New Roman"/>
        </w:rPr>
        <w:t>Arm Sales</w:t>
      </w:r>
    </w:p>
    <w:p w14:paraId="2FA31592" w14:textId="77777777" w:rsidR="006F2B84" w:rsidRPr="000335F6" w:rsidRDefault="006F2B84" w:rsidP="006F2B84">
      <w:pPr>
        <w:pStyle w:val="Heading4"/>
        <w:rPr>
          <w:rFonts w:cs="Times New Roman"/>
        </w:rPr>
      </w:pPr>
      <w:r w:rsidRPr="000335F6">
        <w:rPr>
          <w:rFonts w:cs="Times New Roman"/>
        </w:rPr>
        <w:t>Continued arm sales continue to escalate tensions and increase concerns about NATO being drawn in.</w:t>
      </w:r>
    </w:p>
    <w:p w14:paraId="1E7F4E65" w14:textId="77777777" w:rsidR="006F2B84" w:rsidRPr="000335F6" w:rsidRDefault="006F2B84" w:rsidP="006F2B84">
      <w:r w:rsidRPr="000335F6">
        <w:t xml:space="preserve">Nicholas </w:t>
      </w:r>
      <w:r w:rsidRPr="000335F6">
        <w:rPr>
          <w:rStyle w:val="Style13ptBold"/>
        </w:rPr>
        <w:t>Watson</w:t>
      </w:r>
      <w:r w:rsidRPr="000335F6">
        <w:t>, 03-01-</w:t>
      </w:r>
      <w:r w:rsidRPr="000335F6">
        <w:rPr>
          <w:rStyle w:val="Style13ptBold"/>
        </w:rPr>
        <w:t>2018</w:t>
      </w:r>
      <w:r w:rsidRPr="000335F6">
        <w:t xml:space="preserve">, "Ukraine expects U.S. weaponry within ‘weeks,’ raising Russia tensions," </w:t>
      </w:r>
      <w:hyperlink r:id="rId74" w:history="1">
        <w:r w:rsidRPr="000335F6">
          <w:rPr>
            <w:rStyle w:val="Hyperlink"/>
          </w:rPr>
          <w:t>https://www.axios.com/ukraine-expects-lethal-us-weaponry-to-arrive-in-a-few-weeks-1519923380-8b1b9186-0977-43c9-8277-9a104fdb516e.html</w:t>
        </w:r>
      </w:hyperlink>
      <w:r w:rsidRPr="000335F6">
        <w:t xml:space="preserve"> JEJP</w:t>
      </w:r>
    </w:p>
    <w:p w14:paraId="14EF2FB1" w14:textId="77777777" w:rsidR="006F2B84" w:rsidRPr="000335F6" w:rsidRDefault="006F2B84" w:rsidP="006F2B84">
      <w:pPr>
        <w:rPr>
          <w:sz w:val="16"/>
        </w:rPr>
      </w:pPr>
      <w:r w:rsidRPr="000335F6">
        <w:rPr>
          <w:rStyle w:val="Emphasis"/>
        </w:rPr>
        <w:t>Tensions between the United States and Russia look set to escalate as Ukrain</w:t>
      </w:r>
      <w:r w:rsidRPr="000335F6">
        <w:rPr>
          <w:sz w:val="16"/>
        </w:rPr>
        <w:t xml:space="preserve">ian president, Petro Poroshenko, has announced that he </w:t>
      </w:r>
      <w:r w:rsidRPr="000335F6">
        <w:rPr>
          <w:rStyle w:val="Emphasis"/>
        </w:rPr>
        <w:t>expects sophisticated weaponry from the US</w:t>
      </w:r>
      <w:r w:rsidRPr="000335F6">
        <w:rPr>
          <w:sz w:val="16"/>
        </w:rPr>
        <w:t xml:space="preserve">, including Javelin anti-tank missiles as well as heavy sniper rifles, to start arriving “in a very few weeks”. Why it matters: </w:t>
      </w:r>
      <w:r w:rsidRPr="000335F6">
        <w:rPr>
          <w:rStyle w:val="Emphasis"/>
        </w:rPr>
        <w:t>The decision</w:t>
      </w:r>
      <w:r w:rsidRPr="000335F6">
        <w:rPr>
          <w:sz w:val="16"/>
        </w:rPr>
        <w:t xml:space="preserve"> </w:t>
      </w:r>
      <w:r w:rsidRPr="000335F6">
        <w:rPr>
          <w:rStyle w:val="StyleUnderline"/>
        </w:rPr>
        <w:t>in December by the US government to provide Ukraine with “enhanced defensive capabilities” for the conflict in the east of the country against pro-Russian separatists</w:t>
      </w:r>
      <w:r w:rsidRPr="000335F6">
        <w:rPr>
          <w:sz w:val="16"/>
        </w:rPr>
        <w:t xml:space="preserve"> </w:t>
      </w:r>
      <w:r w:rsidRPr="000335F6">
        <w:rPr>
          <w:rStyle w:val="Emphasis"/>
        </w:rPr>
        <w:t>could destabilize the shaky ceasefire that currently exists.</w:t>
      </w:r>
      <w:r w:rsidRPr="000335F6">
        <w:rPr>
          <w:sz w:val="16"/>
        </w:rPr>
        <w:t xml:space="preserve"> </w:t>
      </w:r>
      <w:r w:rsidRPr="000335F6">
        <w:rPr>
          <w:rStyle w:val="Emphasis"/>
        </w:rPr>
        <w:t>Russian President Vladimir Putin warned in September that any decision by the US to supply defensive weapons to Ukraine could reignite the conflict</w:t>
      </w:r>
      <w:r w:rsidRPr="000335F6">
        <w:rPr>
          <w:rStyle w:val="StyleUnderline"/>
        </w:rPr>
        <w:t>. The backdrop: Ukraine has been battling pro-Russian separatists, backed by Russian personnel and materiel, in the east of the country since April 2014, following Russia’s invasion and annexation of the Crimean peninsula. Moscow has fomented the conflict in Ukraine in an attempt to halt the westward drift of the country, which many Russians consider an historic part of the Russian Federation</w:t>
      </w:r>
      <w:r w:rsidRPr="000335F6">
        <w:rPr>
          <w:sz w:val="16"/>
        </w:rPr>
        <w:t xml:space="preserve">. </w:t>
      </w:r>
      <w:r w:rsidRPr="000335F6">
        <w:rPr>
          <w:rStyle w:val="Emphasis"/>
        </w:rPr>
        <w:t>Ukraine has repeatedly requested weapons from NATO</w:t>
      </w:r>
      <w:r w:rsidRPr="000335F6">
        <w:rPr>
          <w:sz w:val="16"/>
        </w:rPr>
        <w:t xml:space="preserve"> </w:t>
      </w:r>
      <w:r w:rsidRPr="000335F6">
        <w:rPr>
          <w:rStyle w:val="StyleUnderline"/>
        </w:rPr>
        <w:t>to help its depleted military defend itself against the well-armed pro-Russian militias,</w:t>
      </w:r>
      <w:r w:rsidRPr="000335F6">
        <w:rPr>
          <w:sz w:val="16"/>
        </w:rPr>
        <w:t xml:space="preserve"> </w:t>
      </w:r>
      <w:r w:rsidRPr="000335F6">
        <w:rPr>
          <w:rStyle w:val="Emphasis"/>
        </w:rPr>
        <w:t>but the alliance worried such a move would fuel the conflict</w:t>
      </w:r>
      <w:r w:rsidRPr="000335F6">
        <w:rPr>
          <w:sz w:val="16"/>
        </w:rPr>
        <w:t xml:space="preserve">. Senators Lindsey Graham and John McCain, though, have pushed for more aggressive steps to confront Russia in Ukraine. </w:t>
      </w:r>
      <w:r w:rsidRPr="000335F6">
        <w:rPr>
          <w:rStyle w:val="StyleUnderline"/>
        </w:rPr>
        <w:t xml:space="preserve">There have been dozens of ceasefires agreed since the start of the conflict, which has seen more than 10,000 people, mostly civilians, killed. </w:t>
      </w:r>
      <w:r w:rsidRPr="000335F6">
        <w:rPr>
          <w:sz w:val="16"/>
        </w:rPr>
        <w:t>The latest ceasefire saw violations decline during the Christmas and New Year period, though they flared up again during February. After repeated violations of the latest ceasefire by the pro-Russian separatists</w:t>
      </w:r>
      <w:r w:rsidRPr="000335F6">
        <w:rPr>
          <w:rStyle w:val="StyleUnderline"/>
        </w:rPr>
        <w:t>, the US State Department on December 23 announced the government would provide assistance “entirely defensive in nature” to help Ukraine defend its territorial integrity and “deter further aggression”.</w:t>
      </w:r>
      <w:r w:rsidRPr="000335F6">
        <w:rPr>
          <w:sz w:val="16"/>
        </w:rPr>
        <w:t xml:space="preserve"> The Trilateral Contact Group on Ukraine is preparing a new truce, the Organization for Security and Co-operation in Europe (OSCE)</w:t>
      </w:r>
      <w:hyperlink r:id="rId75" w:history="1">
        <w:r w:rsidRPr="000335F6">
          <w:rPr>
            <w:sz w:val="16"/>
          </w:rPr>
          <w:t xml:space="preserve"> said</w:t>
        </w:r>
      </w:hyperlink>
      <w:r w:rsidRPr="000335F6">
        <w:rPr>
          <w:sz w:val="16"/>
        </w:rPr>
        <w:t xml:space="preserve"> on February 28. The latest: At a press conference on February 28, President Poroshenko said there would be a number of different US weapon deliveries, with the first to take place in several weeks, “starting with the anti-sniper devices, because many Ukrainian soldiers were killed by Russian snipers”. Other weapons expected include tools for electronic warfare and air defense. Poroshenko claimed, “the risk posed by Russia’s wide-scale war against Ukraine is decreasing thanks to the strengthening of Ukraine’s armed forces and continuing sanctions against Russia”. Poroshenko also said a recently adopted Ukrainian law on reintegration of the territories controlled by the pro-Russian separatists in the Donetsk and Luhansk regions supports a diplomatic solution to the conflict and the deployment of UN peacekeepers to the region.</w:t>
      </w:r>
    </w:p>
    <w:p w14:paraId="37055937" w14:textId="77777777" w:rsidR="006F2B84" w:rsidRPr="000335F6" w:rsidRDefault="006F2B84" w:rsidP="006F2B84">
      <w:pPr>
        <w:pStyle w:val="Heading4"/>
        <w:rPr>
          <w:rFonts w:cs="Times New Roman"/>
          <w:u w:val="single"/>
        </w:rPr>
      </w:pPr>
      <w:r w:rsidRPr="000335F6">
        <w:rPr>
          <w:rFonts w:cs="Times New Roman"/>
        </w:rPr>
        <w:t>Arms sales lead to nuclear war.</w:t>
      </w:r>
    </w:p>
    <w:p w14:paraId="633C6A7F" w14:textId="77777777" w:rsidR="006F2B84" w:rsidRPr="000335F6" w:rsidRDefault="006F2B84" w:rsidP="006F2B84">
      <w:r w:rsidRPr="000335F6">
        <w:rPr>
          <w:rStyle w:val="Style13ptBold"/>
        </w:rPr>
        <w:t>Pond 15</w:t>
      </w:r>
      <w:r w:rsidRPr="000335F6">
        <w:t xml:space="preserve"> (Elizabeth, Analyst at Foreign Affairs and Brooking “Do not arm Ukraine,” </w:t>
      </w:r>
      <w:hyperlink r:id="rId76" w:history="1">
        <w:r w:rsidRPr="000335F6">
          <w:rPr>
            <w:rStyle w:val="Hyperlink"/>
          </w:rPr>
          <w:t>https://www.wiisglobal.org/do-not-arm-ukraine/)</w:t>
        </w:r>
      </w:hyperlink>
    </w:p>
    <w:p w14:paraId="1FCE69F9" w14:textId="77777777" w:rsidR="006F2B84" w:rsidRPr="000335F6" w:rsidRDefault="006F2B84" w:rsidP="006F2B84">
      <w:pPr>
        <w:rPr>
          <w:rStyle w:val="StyleUnderline"/>
        </w:rPr>
      </w:pPr>
      <w:r w:rsidRPr="000335F6">
        <w:rPr>
          <w:rStyle w:val="StyleUnderline"/>
        </w:rPr>
        <w:t>Hawks in Washington are arguing that the West should deliver lethal defensive weapons to the Ukrainian armed forces.</w:t>
      </w:r>
      <w:r w:rsidRPr="000335F6">
        <w:rPr>
          <w:sz w:val="12"/>
        </w:rPr>
        <w:t xml:space="preserve"> At a moment of political uncertainty in Moscow, </w:t>
      </w:r>
      <w:r w:rsidRPr="000335F6">
        <w:rPr>
          <w:rStyle w:val="StyleUnderline"/>
        </w:rPr>
        <w:t>their view is that the NATO alliance should show the Kremlin it is not feckless when faced with Vladimir Putin’s aggression.</w:t>
      </w:r>
      <w:r w:rsidRPr="000335F6">
        <w:rPr>
          <w:sz w:val="12"/>
        </w:rPr>
        <w:t xml:space="preserve"> Such a policy would certainly make the congressional Rambos feel good. But </w:t>
      </w:r>
      <w:r w:rsidRPr="000335F6">
        <w:rPr>
          <w:rStyle w:val="Emphasis"/>
        </w:rPr>
        <w:t>flooding Ukraine with advanced weapons which its troops have not been trained to use would be dangerous and almost certainly lead to an escalation that would play to Russia’s local military superiority while failing to bolster Ukraine’s capabilities.</w:t>
      </w:r>
      <w:r w:rsidRPr="000335F6">
        <w:rPr>
          <w:sz w:val="12"/>
        </w:rPr>
        <w:t xml:space="preserve"> There are three reasons for this. </w:t>
      </w:r>
      <w:r w:rsidRPr="000335F6">
        <w:rPr>
          <w:rStyle w:val="StyleUnderline"/>
        </w:rPr>
        <w:t>First, sending lethal weapons to Ukraine could sleepwalk the world into its first nuclear war, at a time when the rules of restraint worked out by the superpowers in the original Cold War have expired. Second, it ignores the fact that Ukraine, once the war smithy of the Soviet Union, is the world’s tenth largest arms exporter. It would be far cheaper to send ten executives on sabbatical from Boeing to Kyiv to advise Ukraine on modernizing its own heavy weapons production. Third, given Ukraine’s history of corruption, deliveries of billions of dollars of weaponry could tempt Ukrainian oligarchs to revert to business as usual as the shock of Russia’s year-old attack wears off. Western arms injections could hardly save Ukraine from further dismemberment</w:t>
      </w:r>
      <w:r w:rsidRPr="000335F6">
        <w:rPr>
          <w:sz w:val="12"/>
        </w:rPr>
        <w:t xml:space="preserve">, given the ratio of Ukraine’s 121,000 active servicemen to Russia’s 771,000 and just over 2,000 Ukrainian tanks to Russia’s 20,000. Indeed, a demonstrative influx of western arms into Ukraine would simply force any risk-averse demurrers in the Kremlin to join in common defiance of the American bogey[person]man with the ultranationalists whom Putin has empowered. Hawks in the West tacitly admit that Moscow holds ‘escalation dominance’ in its own backyard by barring any western boots on the ground. As Antony Blinken, the US deputy secretary of state, explained in defending Barack Obama’s scepticism about funnelling weapons to Kyiv: </w:t>
      </w:r>
      <w:r w:rsidRPr="000335F6">
        <w:rPr>
          <w:rStyle w:val="StyleUnderline"/>
        </w:rPr>
        <w:t>‘Anything we did as countries in terms of military support for Ukraine is likely to be matched and then doubled, tripled and quadrupled by Russia.’ Russia, the regional military giant, can instantly trump each western military initiative in any upward spiral.</w:t>
      </w:r>
      <w:r w:rsidRPr="000335F6">
        <w:rPr>
          <w:sz w:val="12"/>
        </w:rPr>
        <w:t xml:space="preserve"> Its claim to an existential geopolitical interest in neighbouring Ukraine also trumps the distant West’s half-hearted, peripheral interest. </w:t>
      </w:r>
      <w:r w:rsidRPr="000335F6">
        <w:rPr>
          <w:rStyle w:val="StyleUnderline"/>
        </w:rPr>
        <w:t>Where western hawks fail the sobriety test is in their refusal to specify how they would respond in the next weeks if a game of chicken proceeds on Russian rules and Moscow keeps raising the stakes all the way up to the nuclear level. This is not idle speculation. Putin has said that he was ready to put nuclear forces on alert to defend his original takeover of Crimea a year ago.</w:t>
      </w:r>
    </w:p>
    <w:p w14:paraId="4CC43525" w14:textId="09717F39" w:rsidR="006F2B84" w:rsidRPr="000335F6" w:rsidRDefault="00AF42AD" w:rsidP="006F2B84">
      <w:pPr>
        <w:pStyle w:val="Heading3"/>
        <w:rPr>
          <w:rFonts w:cs="Times New Roman"/>
        </w:rPr>
      </w:pPr>
      <w:r w:rsidRPr="000335F6">
        <w:rPr>
          <w:rFonts w:cs="Times New Roman"/>
        </w:rPr>
        <w:t>Link—Javeline</w:t>
      </w:r>
      <w:r w:rsidR="006F2B84" w:rsidRPr="000335F6">
        <w:rPr>
          <w:rFonts w:cs="Times New Roman"/>
        </w:rPr>
        <w:t xml:space="preserve"> Missiles</w:t>
      </w:r>
    </w:p>
    <w:p w14:paraId="1E37B56B" w14:textId="77777777" w:rsidR="006F2B84" w:rsidRPr="000335F6" w:rsidRDefault="006F2B84" w:rsidP="006F2B84">
      <w:pPr>
        <w:pStyle w:val="Heading4"/>
        <w:rPr>
          <w:rFonts w:cs="Times New Roman"/>
        </w:rPr>
      </w:pPr>
      <w:r w:rsidRPr="000335F6">
        <w:rPr>
          <w:rFonts w:cs="Times New Roman"/>
        </w:rPr>
        <w:t>The sale of Javeline anti-tank missiles has only increased the severity of the conflict in the Ukraine</w:t>
      </w:r>
    </w:p>
    <w:p w14:paraId="5A378FB4" w14:textId="77777777" w:rsidR="006F2B84" w:rsidRPr="000335F6" w:rsidRDefault="006F2B84" w:rsidP="006F2B84">
      <w:r w:rsidRPr="000335F6">
        <w:t xml:space="preserve">Liana </w:t>
      </w:r>
      <w:r w:rsidRPr="000335F6">
        <w:rPr>
          <w:rStyle w:val="Style13ptBold"/>
        </w:rPr>
        <w:t>Semchuk</w:t>
      </w:r>
      <w:r w:rsidRPr="000335F6">
        <w:t>, PhD Candidate in Politics @ the University of Oxford, 3-27-</w:t>
      </w:r>
      <w:r w:rsidRPr="000335F6">
        <w:rPr>
          <w:rStyle w:val="Style13ptBold"/>
        </w:rPr>
        <w:t>2019</w:t>
      </w:r>
      <w:r w:rsidRPr="000335F6">
        <w:t xml:space="preserve">, "U.S. arms sales to Ukraine keeping the conflict alive," UPI, </w:t>
      </w:r>
      <w:hyperlink r:id="rId77" w:history="1">
        <w:r w:rsidRPr="000335F6">
          <w:rPr>
            <w:rStyle w:val="Hyperlink"/>
          </w:rPr>
          <w:t>https://www.upi.com/Top_News/Voices/2019/03/27/US-arms-sales-to-Ukraine-keeping-the-conflict-alive/3381553687739/</w:t>
        </w:r>
      </w:hyperlink>
      <w:r w:rsidRPr="000335F6">
        <w:t xml:space="preserve"> JEJP</w:t>
      </w:r>
    </w:p>
    <w:p w14:paraId="2090D152" w14:textId="77777777" w:rsidR="006F2B84" w:rsidRPr="000335F6" w:rsidRDefault="006F2B84" w:rsidP="006F2B84">
      <w:pPr>
        <w:rPr>
          <w:sz w:val="16"/>
        </w:rPr>
      </w:pPr>
      <w:r w:rsidRPr="000335F6">
        <w:rPr>
          <w:sz w:val="16"/>
        </w:rPr>
        <w:t xml:space="preserve">March 27 (UPI) -- </w:t>
      </w:r>
      <w:r w:rsidRPr="000335F6">
        <w:rPr>
          <w:rStyle w:val="Emphasis"/>
        </w:rPr>
        <w:t>Selling lethal weapons to Ukraine is the equivalent of pouring kerosene onto a flame.</w:t>
      </w:r>
      <w:r w:rsidRPr="000335F6">
        <w:rPr>
          <w:sz w:val="16"/>
        </w:rPr>
        <w:t xml:space="preserve"> But ongoing hostilities between Ukraine and Russia -- including the </w:t>
      </w:r>
      <w:hyperlink r:id="rId78" w:history="1">
        <w:r w:rsidRPr="000335F6">
          <w:rPr>
            <w:sz w:val="16"/>
          </w:rPr>
          <w:t>Kerch strait crisis</w:t>
        </w:r>
      </w:hyperlink>
      <w:r w:rsidRPr="000335F6">
        <w:rPr>
          <w:sz w:val="16"/>
        </w:rPr>
        <w:t xml:space="preserve">, which began late last year when Russia intercepted three Ukrainian vessels and took 24 crew members captive -- are also a major business opportunity for the world's largest defense contractors. </w:t>
      </w:r>
      <w:r w:rsidRPr="000335F6">
        <w:rPr>
          <w:rStyle w:val="StyleUnderline"/>
        </w:rPr>
        <w:t>Despite the risk of serious escalation, these companies continue to provide Ukraine with lethal aid so it can defend itself against Russia -- for a price, of course.</w:t>
      </w:r>
      <w:r w:rsidRPr="000335F6">
        <w:rPr>
          <w:sz w:val="16"/>
        </w:rPr>
        <w:t xml:space="preserve"> </w:t>
      </w:r>
      <w:r w:rsidRPr="000335F6">
        <w:rPr>
          <w:rStyle w:val="Emphasis"/>
        </w:rPr>
        <w:t xml:space="preserve">The U.S. special representative for Ukraine negotiations, Kurt Volker, </w:t>
      </w:r>
      <w:hyperlink r:id="rId79" w:history="1">
        <w:r w:rsidRPr="000335F6">
          <w:rPr>
            <w:rStyle w:val="Emphasis"/>
          </w:rPr>
          <w:t>stated</w:t>
        </w:r>
      </w:hyperlink>
      <w:r w:rsidRPr="000335F6">
        <w:rPr>
          <w:rStyle w:val="Emphasis"/>
        </w:rPr>
        <w:t xml:space="preserve"> recently that Washington remains committed to providing support to Ukraine</w:t>
      </w:r>
      <w:r w:rsidRPr="000335F6">
        <w:rPr>
          <w:sz w:val="16"/>
        </w:rPr>
        <w:t xml:space="preserve"> and its military, </w:t>
      </w:r>
      <w:r w:rsidRPr="000335F6">
        <w:rPr>
          <w:rStyle w:val="Emphasis"/>
        </w:rPr>
        <w:t>including anti-tank systems</w:t>
      </w:r>
      <w:r w:rsidRPr="000335F6">
        <w:rPr>
          <w:sz w:val="16"/>
        </w:rPr>
        <w:t xml:space="preserve">. </w:t>
      </w:r>
      <w:r w:rsidRPr="000335F6">
        <w:rPr>
          <w:rStyle w:val="StyleUnderline"/>
        </w:rPr>
        <w:t xml:space="preserve">He even hinted that the United States is considering expanding the types of lethal aid that it could begin selling to Ukraine, </w:t>
      </w:r>
      <w:hyperlink r:id="rId80" w:history="1">
        <w:r w:rsidRPr="000335F6">
          <w:rPr>
            <w:rStyle w:val="StyleUnderline"/>
          </w:rPr>
          <w:t>saying</w:t>
        </w:r>
      </w:hyperlink>
      <w:r w:rsidRPr="000335F6">
        <w:rPr>
          <w:rStyle w:val="StyleUnderline"/>
        </w:rPr>
        <w:t xml:space="preserve">: "We also need to be looking at things like air defense and coastal defense." </w:t>
      </w:r>
      <w:r w:rsidRPr="000335F6">
        <w:rPr>
          <w:rStyle w:val="Emphasis"/>
        </w:rPr>
        <w:t>This is a troubling prospect</w:t>
      </w:r>
      <w:r w:rsidRPr="000335F6">
        <w:rPr>
          <w:sz w:val="16"/>
        </w:rPr>
        <w:t xml:space="preserve">. In March, U.S. Army Gen. Curtis Scaparrotti </w:t>
      </w:r>
      <w:hyperlink r:id="rId81" w:history="1">
        <w:r w:rsidRPr="000335F6">
          <w:rPr>
            <w:sz w:val="16"/>
          </w:rPr>
          <w:t>said</w:t>
        </w:r>
      </w:hyperlink>
      <w:r w:rsidRPr="000335F6">
        <w:rPr>
          <w:sz w:val="16"/>
        </w:rPr>
        <w:t xml:space="preserve"> that the United States could also bolster the Ukrainian military's sniper capabilities. Speaking to the Senate Armed Services Committee, he said: "</w:t>
      </w:r>
      <w:r w:rsidRPr="000335F6">
        <w:rPr>
          <w:rStyle w:val="StyleUnderline"/>
        </w:rPr>
        <w:t>There are other systems, sniper systems, ammunition and, perhaps looking at the Kerch Strait, perhaps consideration for naval systems, as well, here in the future as we move forward</w:t>
      </w:r>
      <w:r w:rsidRPr="000335F6">
        <w:rPr>
          <w:sz w:val="16"/>
        </w:rPr>
        <w:t xml:space="preserve">." This comment has been widely underreported and has not received nearly as much attention as it deserves considering the potential consequences. At worst, </w:t>
      </w:r>
      <w:r w:rsidRPr="000335F6">
        <w:rPr>
          <w:rStyle w:val="Emphasis"/>
        </w:rPr>
        <w:t>more lethal aid could escalate the conflict further</w:t>
      </w:r>
      <w:r w:rsidRPr="000335F6">
        <w:rPr>
          <w:sz w:val="16"/>
        </w:rPr>
        <w:t xml:space="preserve">. At best, </w:t>
      </w:r>
      <w:r w:rsidRPr="000335F6">
        <w:rPr>
          <w:rStyle w:val="Emphasis"/>
        </w:rPr>
        <w:t xml:space="preserve">it will continue to keep alive a conflict that has </w:t>
      </w:r>
      <w:hyperlink r:id="rId82" w:history="1">
        <w:r w:rsidRPr="000335F6">
          <w:rPr>
            <w:rStyle w:val="Emphasis"/>
          </w:rPr>
          <w:t>killed more than 10,000</w:t>
        </w:r>
      </w:hyperlink>
      <w:r w:rsidRPr="000335F6">
        <w:rPr>
          <w:sz w:val="16"/>
        </w:rPr>
        <w:t xml:space="preserve">. Finding a straightforward policy alternative is difficult, but </w:t>
      </w:r>
      <w:r w:rsidRPr="000335F6">
        <w:rPr>
          <w:rStyle w:val="Emphasis"/>
        </w:rPr>
        <w:t xml:space="preserve">sending more </w:t>
      </w:r>
      <w:r w:rsidRPr="000335F6">
        <w:rPr>
          <w:sz w:val="16"/>
        </w:rPr>
        <w:t>lethal aid</w:t>
      </w:r>
      <w:r w:rsidRPr="000335F6">
        <w:rPr>
          <w:rStyle w:val="Emphasis"/>
        </w:rPr>
        <w:t xml:space="preserve"> to achieve the unattainable goal of Ukraine defeating Russia is certainly no solution</w:t>
      </w:r>
      <w:r w:rsidRPr="000335F6">
        <w:rPr>
          <w:sz w:val="16"/>
        </w:rPr>
        <w:t xml:space="preserve">. Impact. </w:t>
      </w:r>
      <w:r w:rsidRPr="000335F6">
        <w:rPr>
          <w:rStyle w:val="StyleUnderline"/>
        </w:rPr>
        <w:t xml:space="preserve">Despite attempts by Volker and Scaparrotti to market the proposition as a way to help Ukraine defend itself against Russia, the immediate benefits seem clearer to America's weapons manufacturing sector than to Ukrainian civilians, who will undoubtedly get caught in the cross-fire. </w:t>
      </w:r>
      <w:r w:rsidRPr="000335F6">
        <w:rPr>
          <w:sz w:val="16"/>
        </w:rPr>
        <w:t xml:space="preserve">The Stockholm International Peace Research Institute reported that the United States is home to </w:t>
      </w:r>
      <w:hyperlink r:id="rId83" w:history="1">
        <w:r w:rsidRPr="000335F6">
          <w:rPr>
            <w:sz w:val="16"/>
          </w:rPr>
          <w:t>five of the world's</w:t>
        </w:r>
      </w:hyperlink>
      <w:r w:rsidRPr="000335F6">
        <w:rPr>
          <w:sz w:val="16"/>
        </w:rPr>
        <w:t xml:space="preserve"> 10 largest defense contractors. Lockheed Martin, by far the largest in the field, in 2017 had an estimated </w:t>
      </w:r>
      <w:hyperlink r:id="rId84" w:history="1">
        <w:r w:rsidRPr="000335F6">
          <w:rPr>
            <w:sz w:val="16"/>
          </w:rPr>
          <w:t>$44.9 billion</w:t>
        </w:r>
      </w:hyperlink>
      <w:r w:rsidRPr="000335F6">
        <w:rPr>
          <w:sz w:val="16"/>
        </w:rPr>
        <w:t xml:space="preserve"> in arms contracts globally. The company was also </w:t>
      </w:r>
      <w:hyperlink r:id="rId85" w:history="1">
        <w:r w:rsidRPr="000335F6">
          <w:rPr>
            <w:sz w:val="16"/>
          </w:rPr>
          <w:t>contracted</w:t>
        </w:r>
      </w:hyperlink>
      <w:r w:rsidRPr="000335F6">
        <w:rPr>
          <w:sz w:val="16"/>
        </w:rPr>
        <w:t xml:space="preserve"> (with </w:t>
      </w:r>
      <w:hyperlink r:id="rId86" w:history="1">
        <w:r w:rsidRPr="000335F6">
          <w:rPr>
            <w:sz w:val="16"/>
          </w:rPr>
          <w:t>Raytheon</w:t>
        </w:r>
      </w:hyperlink>
      <w:r w:rsidRPr="000335F6">
        <w:rPr>
          <w:sz w:val="16"/>
        </w:rPr>
        <w:t xml:space="preserve">) in 2018 to provide Ukraine with Javelin anti-tank missiles. </w:t>
      </w:r>
      <w:hyperlink r:id="rId87" w:history="1">
        <w:r w:rsidRPr="000335F6">
          <w:rPr>
            <w:sz w:val="16"/>
          </w:rPr>
          <w:t>The U.S. Pentagon said</w:t>
        </w:r>
      </w:hyperlink>
      <w:r w:rsidRPr="000335F6">
        <w:rPr>
          <w:sz w:val="16"/>
        </w:rPr>
        <w:t xml:space="preserve">: "The Javelin system will help Ukraine build its long-term defense capacity to defend its sovereignty and territorial integrity in order to meet its national defense requirements." But Lockheed Martin likely profited handsomely from the deal. Meanwhile, the company's </w:t>
      </w:r>
      <w:hyperlink r:id="rId88" w:history="1">
        <w:r w:rsidRPr="000335F6">
          <w:rPr>
            <w:sz w:val="16"/>
          </w:rPr>
          <w:t>financial reports</w:t>
        </w:r>
      </w:hyperlink>
      <w:r w:rsidRPr="000335F6">
        <w:rPr>
          <w:sz w:val="16"/>
        </w:rPr>
        <w:t xml:space="preserve"> showed fourth quarter 2018 net sales of $14.4 billion, compared to $13.8 billion in the fourth quarter of 2017. This year, the company is expecting sales to grow </w:t>
      </w:r>
      <w:hyperlink r:id="rId89" w:history="1">
        <w:r w:rsidRPr="000335F6">
          <w:rPr>
            <w:sz w:val="16"/>
          </w:rPr>
          <w:t>by as much as 6 percent</w:t>
        </w:r>
      </w:hyperlink>
      <w:r w:rsidRPr="000335F6">
        <w:rPr>
          <w:sz w:val="16"/>
        </w:rPr>
        <w:t xml:space="preserve">. This is unlikely to be the case if the number of conflicts around the world declines. It's clear why Washington wants to sell more weapons to Ukraine. But whether Ukraine remains receptive and willing to continue buying them may hinge on the outcome of the upcoming presidential election, which is scheduled for Sunday. Presidential candidate Volodymyr Zelensky, who is leading in the polls, seems to offer hope that Ukraine may change its current strategy. This is reflected in a statement </w:t>
      </w:r>
      <w:hyperlink r:id="rId90" w:history="1">
        <w:r w:rsidRPr="000335F6">
          <w:rPr>
            <w:sz w:val="16"/>
          </w:rPr>
          <w:t>Zelensky made in March</w:t>
        </w:r>
      </w:hyperlink>
      <w:r w:rsidRPr="000335F6">
        <w:rPr>
          <w:sz w:val="16"/>
        </w:rPr>
        <w:t xml:space="preserve"> in which he emphasized the need to negotiate with Russia in order to "save people's lives." Is there a solution? As well as better diplomacy, Zelensky also sees direct democracy as a way to resolve the crisis. </w:t>
      </w:r>
      <w:r w:rsidRPr="000335F6">
        <w:rPr>
          <w:rStyle w:val="StyleUnderline"/>
        </w:rPr>
        <w:t xml:space="preserve">Rather than pursuing the same ineffective policy, which has achieved absolutely nothing except for a greater death toll and growing human misery, he proposed a </w:t>
      </w:r>
      <w:hyperlink r:id="rId91" w:history="1">
        <w:r w:rsidRPr="000335F6">
          <w:rPr>
            <w:rStyle w:val="StyleUnderline"/>
          </w:rPr>
          <w:t>referendum</w:t>
        </w:r>
      </w:hyperlink>
      <w:r w:rsidRPr="000335F6">
        <w:rPr>
          <w:rStyle w:val="StyleUnderline"/>
        </w:rPr>
        <w:t xml:space="preserve"> on the outcome of his negotiations with Russia on the conflict in eastern Ukraine. This approach might not lead to a quick fix or immediately restore peace in the region -- but it is more likely to succeed than simply supplying more weapons with which to prolong the fighting. The West should not abandon its rhetoric of support for Ukraine's territorial integrity.</w:t>
      </w:r>
      <w:r w:rsidRPr="000335F6">
        <w:rPr>
          <w:sz w:val="16"/>
        </w:rPr>
        <w:t xml:space="preserve"> But </w:t>
      </w:r>
      <w:r w:rsidRPr="000335F6">
        <w:rPr>
          <w:rStyle w:val="Emphasis"/>
        </w:rPr>
        <w:t>policymakers</w:t>
      </w:r>
      <w:r w:rsidRPr="000335F6">
        <w:rPr>
          <w:sz w:val="16"/>
        </w:rPr>
        <w:t xml:space="preserve"> and society more </w:t>
      </w:r>
      <w:r w:rsidRPr="000335F6">
        <w:rPr>
          <w:rStyle w:val="Emphasis"/>
        </w:rPr>
        <w:t>broadly should be careful not to assume that simply selling more weapons to Ukraine will yield a definitive victory over Russia</w:t>
      </w:r>
      <w:r w:rsidRPr="000335F6">
        <w:rPr>
          <w:sz w:val="16"/>
        </w:rPr>
        <w:t xml:space="preserve"> and its separatist allies. While the ongoing war in the eastern Donbas region and the recent Kerch incident offer an opportunity for big businesses to make a profit, it's ordinary people who will pay the price. </w:t>
      </w:r>
      <w:r w:rsidRPr="000335F6">
        <w:rPr>
          <w:rStyle w:val="Emphasis"/>
        </w:rPr>
        <w:t>The current approach to de-escalating the conflict needs to be dramatically re-evaluated -- and lethal weapons must be taken off the negotiating table</w:t>
      </w:r>
      <w:r w:rsidRPr="000335F6">
        <w:rPr>
          <w:sz w:val="16"/>
        </w:rPr>
        <w:t xml:space="preserve">. </w:t>
      </w:r>
      <w:r w:rsidRPr="000335F6">
        <w:rPr>
          <w:noProof/>
          <w:sz w:val="16"/>
        </w:rPr>
        <w:drawing>
          <wp:inline distT="0" distB="0" distL="0" distR="0" wp14:anchorId="7F836E2D" wp14:editId="7026B945">
            <wp:extent cx="12700" cy="12700"/>
            <wp:effectExtent l="0" t="0" r="0" b="0"/>
            <wp:docPr id="1" name="Picture 1" descr="he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 Conversation"/>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6EBB03F6" w14:textId="77777777" w:rsidR="006F2B84" w:rsidRPr="000335F6" w:rsidRDefault="006F2B84" w:rsidP="006F2B84">
      <w:pPr>
        <w:pStyle w:val="Heading4"/>
        <w:rPr>
          <w:rFonts w:cs="Times New Roman"/>
        </w:rPr>
      </w:pPr>
      <w:r w:rsidRPr="000335F6">
        <w:rPr>
          <w:rFonts w:cs="Times New Roman"/>
        </w:rPr>
        <w:t>Javelin missiles escalate the crisis and don’t change the balance of power.</w:t>
      </w:r>
    </w:p>
    <w:p w14:paraId="1793F805" w14:textId="77777777" w:rsidR="006F2B84" w:rsidRPr="000335F6" w:rsidRDefault="006F2B84" w:rsidP="006F2B84">
      <w:r w:rsidRPr="000335F6">
        <w:rPr>
          <w:rStyle w:val="Style13ptBold"/>
        </w:rPr>
        <w:t>Davis 18</w:t>
      </w:r>
      <w:r w:rsidRPr="000335F6">
        <w:t xml:space="preserve"> (Daniel, Senior Fellow for Defense Priorities at the National Interest and a Former Lieutenant Colonel in the U.S. Army “What Does America Gain by Arming Ukraine?” </w:t>
      </w:r>
      <w:hyperlink r:id="rId93" w:history="1">
        <w:r w:rsidRPr="000335F6">
          <w:rPr>
            <w:rStyle w:val="Hyperlink"/>
          </w:rPr>
          <w:t>https://nationalinterest.org/blog/the-skeptics/what-does-america-gain-by-arming-ukraine-24901</w:t>
        </w:r>
      </w:hyperlink>
      <w:r w:rsidRPr="000335F6">
        <w:t>) NIJ</w:t>
      </w:r>
    </w:p>
    <w:p w14:paraId="229E90D7" w14:textId="77777777" w:rsidR="006F2B84" w:rsidRPr="000335F6" w:rsidRDefault="006F2B84" w:rsidP="006F2B84">
      <w:pPr>
        <w:rPr>
          <w:rStyle w:val="StyleUnderline"/>
        </w:rPr>
      </w:pPr>
      <w:r w:rsidRPr="000335F6">
        <w:rPr>
          <w:sz w:val="12"/>
        </w:rPr>
        <w:t xml:space="preserve">On March 1, </w:t>
      </w:r>
      <w:r w:rsidRPr="000335F6">
        <w:rPr>
          <w:rStyle w:val="StyleUnderline"/>
        </w:rPr>
        <w:t>the State Department authorized the sale of 210 Javelin anti-tank missiles to Ukraine</w:t>
      </w:r>
      <w:r w:rsidRPr="000335F6">
        <w:rPr>
          <w:sz w:val="12"/>
        </w:rPr>
        <w:t xml:space="preserve">. Sen. Joni </w:t>
      </w:r>
      <w:r w:rsidRPr="000335F6">
        <w:rPr>
          <w:rStyle w:val="StyleUnderline"/>
        </w:rPr>
        <w:t>Ernst</w:t>
      </w:r>
      <w:r w:rsidRPr="000335F6">
        <w:rPr>
          <w:sz w:val="12"/>
        </w:rPr>
        <w:t xml:space="preserve"> (R-IA), a member of the Senate Armed Services Committee, applauded the sale because she </w:t>
      </w:r>
      <w:r w:rsidRPr="000335F6">
        <w:rPr>
          <w:rStyle w:val="StyleUnderline"/>
        </w:rPr>
        <w:t xml:space="preserve">said it shows the United States is “serious about protecting the interests of our nation,” and will help Kiev “push back against growing Russian aggression.” </w:t>
      </w:r>
      <w:r w:rsidRPr="000335F6">
        <w:rPr>
          <w:rStyle w:val="Emphasis"/>
        </w:rPr>
        <w:t xml:space="preserve">It is more likely, however, that this sale will accomplish the opposite. </w:t>
      </w:r>
      <w:r w:rsidRPr="000335F6">
        <w:rPr>
          <w:sz w:val="12"/>
        </w:rPr>
        <w:t xml:space="preserve">The official press release from the Defense Security Cooperation Agency (DSCA) in regards to the sale claimed that the weapons “will contribute to the foreign policy and national security of the United States by improving the security of Ukraine.” Yet it is no small distinction to point out that </w:t>
      </w:r>
      <w:r w:rsidRPr="000335F6">
        <w:rPr>
          <w:rStyle w:val="StyleUnderline"/>
        </w:rPr>
        <w:t xml:space="preserve">Ukraine is not an ally of the United States, and we must question why improving their security is worth degrading our relations with a nuclear-armed Russia. </w:t>
      </w:r>
      <w:r w:rsidRPr="000335F6">
        <w:rPr>
          <w:sz w:val="12"/>
        </w:rPr>
        <w:t xml:space="preserve">A military alliance is a commitment to another party that we will sacrifice American sons and daughters for their benefit. To make such a significant sacrifice, there must be a vital national interest at stake for America. As important, entering into an alliance requires that the other side be willing to sacrifice for our security, and that the ties result in a benefit to the United States. None of those factors exist in this case. </w:t>
      </w:r>
      <w:r w:rsidRPr="000335F6">
        <w:rPr>
          <w:rStyle w:val="StyleUnderline"/>
        </w:rPr>
        <w:t xml:space="preserve">The benefit is all to Kiev—and America absorbs risk without the potential for reward. </w:t>
      </w:r>
      <w:r w:rsidRPr="000335F6">
        <w:rPr>
          <w:rStyle w:val="Emphasis"/>
        </w:rPr>
        <w:t>Not only will the sale of lethal arms not materially help Ukraine, but also it will likely increase Russian and separatist opposition, worsening the situation.</w:t>
      </w:r>
      <w:r w:rsidRPr="000335F6">
        <w:rPr>
          <w:sz w:val="12"/>
        </w:rPr>
        <w:t xml:space="preserve"> A change in the methodology of how the government engages internationally is needed. Whether in Ukraine or another international engagement, if an honest analysis reveals that the United States has merely a secondary or tertiary interest—rather than a core national interest—yet commits itself to expending valuable political or military capital, the chances are high that such engagement would end up costing more than would be gained. Why should Washington spend money and risk the lives of our troops for a mission that would leave the country at a net loss? </w:t>
      </w:r>
      <w:r w:rsidRPr="000335F6">
        <w:rPr>
          <w:rStyle w:val="StyleUnderline"/>
        </w:rPr>
        <w:t xml:space="preserve">In the current standoff in the Ukraine, Washington would certainly prefer to see a peaceful resolution to the violence. For Moscow and Kiev, however, the matter is existential, meaning each is willing to expend considerable capital and take significant risks to resolve the conflict in their favor. </w:t>
      </w:r>
      <w:r w:rsidRPr="000335F6">
        <w:rPr>
          <w:sz w:val="12"/>
        </w:rPr>
        <w:t xml:space="preserve">The 210 anti-tank missiles the State Department authorized is enough to equip four or five mechanized or infantry battalions for a short period of time. </w:t>
      </w:r>
      <w:r w:rsidRPr="000335F6">
        <w:rPr>
          <w:rStyle w:val="StyleUnderline"/>
        </w:rPr>
        <w:t xml:space="preserve">These missiles could provide a momentary tactical advantage, but strategically, the quantity is insufficient to tilt the balance of power with Russia and its allied forces. </w:t>
      </w:r>
      <w:r w:rsidRPr="000335F6">
        <w:rPr>
          <w:sz w:val="12"/>
        </w:rPr>
        <w:t xml:space="preserve">In the latter stages of the Cold War, I was an officer in the 2nd Squadron, 2nd Armored Cavalry Regiment (2-2 ACR), a heavily armored unit composed of large numbers of tanks and armored infantry carriers. In 1991, 2-2 ACR was sent to Iraq to fight Saddam Hussein’s armored divisions, which had invaded Kuwait. At the Battle of 73 Easting, my squadron (a battalion-sized armored unit), fought against a brigade of an Iraqi armored division. During that battle, three cavalry troops of 2nd ACR—approximately the size of one mechanized battalion—fired 125 tank rounds and eighty anti-tank missiles. In the span of less than six hours, one battalion-sized unit fired the equivalent of 38 percent of the entire missile sale to Ukraine. Thus, no matter how it is billed in Washington, </w:t>
      </w:r>
      <w:r w:rsidRPr="000335F6">
        <w:rPr>
          <w:rStyle w:val="Emphasis"/>
        </w:rPr>
        <w:t>this sale will not “push back” against Russian aggression</w:t>
      </w:r>
      <w:r w:rsidRPr="000335F6">
        <w:rPr>
          <w:sz w:val="12"/>
        </w:rPr>
        <w:t xml:space="preserve">, nor is it in the “interests of our nation.” But </w:t>
      </w:r>
      <w:r w:rsidRPr="000335F6">
        <w:rPr>
          <w:rStyle w:val="Emphasis"/>
        </w:rPr>
        <w:t xml:space="preserve">while sending these missiles isn’t enough to tip the military balance in Ukraine, it is more than enough to convince Russia to increase its involvement. </w:t>
      </w:r>
      <w:r w:rsidRPr="000335F6">
        <w:rPr>
          <w:rStyle w:val="StyleUnderline"/>
        </w:rPr>
        <w:t xml:space="preserve">Those missiles represent a clear increase in the risk to Russia and their proxy forces within eastern Ukraine because it signals that Washington may be willing to provide even greater lethal support to their opponent. It is therefore likely Moscow will take stronger action to counter the threat to discourage even greater American engagement. </w:t>
      </w:r>
      <w:r w:rsidRPr="000335F6">
        <w:rPr>
          <w:sz w:val="12"/>
        </w:rPr>
        <w:t xml:space="preserve">This support could take the form of Putin sending more armor, anti-armor missiles of his own, more unofficial Russian troops, greater intelligence support for allied forces, or some other response that brings more violence and destruction to the Donbas region—the people we’re ostensibly trying to help. It is reasonable and appropriate for the United States to promote the good of others abroad and to champion our values as an exemplar, a shining city on a hill. But we should only use, or threaten to use, military power when American security, economic prosperity, or our way of life are directly threatened. </w:t>
      </w:r>
      <w:r w:rsidRPr="000335F6">
        <w:rPr>
          <w:rStyle w:val="StyleUnderline"/>
        </w:rPr>
        <w:t>Washington’s intention with the missile sale may be to increase the pain felt by Putin to drive him to a negotiated settlement, but the actual result will almost certainly be a further militarization of the situation and an increase in the potential for an expansion of the conflict. Far from improving American security, this sale will undermine it. Far from protecting Ukrainians, sending these missiles will place them at increasing risk.</w:t>
      </w:r>
    </w:p>
    <w:p w14:paraId="5575E5AB" w14:textId="750BDC02" w:rsidR="006F2B84" w:rsidRPr="000335F6" w:rsidRDefault="006F2B84" w:rsidP="006F2B84">
      <w:pPr>
        <w:pStyle w:val="Heading3"/>
        <w:rPr>
          <w:rFonts w:cs="Times New Roman"/>
        </w:rPr>
      </w:pPr>
      <w:r w:rsidRPr="000335F6">
        <w:rPr>
          <w:rFonts w:cs="Times New Roman"/>
        </w:rPr>
        <w:t>Internal Link – US Gets Drawn In</w:t>
      </w:r>
    </w:p>
    <w:p w14:paraId="26F8BB12" w14:textId="77777777" w:rsidR="006F2B84" w:rsidRPr="000335F6" w:rsidRDefault="006F2B84" w:rsidP="006F2B84">
      <w:pPr>
        <w:pStyle w:val="Heading4"/>
        <w:rPr>
          <w:rFonts w:cs="Times New Roman"/>
        </w:rPr>
      </w:pPr>
      <w:r w:rsidRPr="000335F6">
        <w:rPr>
          <w:rFonts w:cs="Times New Roman"/>
        </w:rPr>
        <w:t>Past instances of Ukraine-Russian conflict have drawn in US military presence—increases in the aggression of this evokes US conventional forces</w:t>
      </w:r>
    </w:p>
    <w:p w14:paraId="2F2D753C" w14:textId="77777777" w:rsidR="006F2B84" w:rsidRPr="000335F6" w:rsidRDefault="006F2B84" w:rsidP="006F2B84">
      <w:r w:rsidRPr="000335F6">
        <w:t xml:space="preserve">Todd </w:t>
      </w:r>
      <w:r w:rsidRPr="000335F6">
        <w:rPr>
          <w:rStyle w:val="Style13ptBold"/>
        </w:rPr>
        <w:t>South</w:t>
      </w:r>
      <w:r w:rsidRPr="000335F6">
        <w:t>, 5-15-</w:t>
      </w:r>
      <w:r w:rsidRPr="000335F6">
        <w:rPr>
          <w:rStyle w:val="Style13ptBold"/>
        </w:rPr>
        <w:t>2019</w:t>
      </w:r>
      <w:r w:rsidRPr="000335F6">
        <w:t xml:space="preserve">, "Russian military gains in Ukraine could spell trouble for the US Army, even in a conventional fight," Army Times, </w:t>
      </w:r>
      <w:hyperlink r:id="rId94" w:history="1">
        <w:r w:rsidRPr="000335F6">
          <w:rPr>
            <w:rStyle w:val="Hyperlink"/>
          </w:rPr>
          <w:t>https://www.armytimes.com/news/your-army/2019/05/14/russian-military-gains-in-ukraine-could-spell-trouble-for-the-us-army-even-in-a-conventional-fight/</w:t>
        </w:r>
      </w:hyperlink>
      <w:r w:rsidRPr="000335F6">
        <w:t xml:space="preserve"> JEJP</w:t>
      </w:r>
    </w:p>
    <w:p w14:paraId="7DF75483" w14:textId="77777777" w:rsidR="006F2B84" w:rsidRPr="000335F6" w:rsidRDefault="006F2B84" w:rsidP="006F2B84">
      <w:pPr>
        <w:rPr>
          <w:sz w:val="16"/>
        </w:rPr>
      </w:pPr>
      <w:r w:rsidRPr="000335F6">
        <w:rPr>
          <w:sz w:val="16"/>
        </w:rPr>
        <w:t xml:space="preserve">An Army major proposes in a recent paper that </w:t>
      </w:r>
      <w:r w:rsidRPr="000335F6">
        <w:rPr>
          <w:rStyle w:val="StyleUnderline"/>
        </w:rPr>
        <w:t xml:space="preserve">the </w:t>
      </w:r>
      <w:hyperlink r:id="rId95" w:tgtFrame="_blank" w:history="1">
        <w:r w:rsidRPr="000335F6">
          <w:rPr>
            <w:rStyle w:val="StyleUnderline"/>
          </w:rPr>
          <w:t>Russian offensive</w:t>
        </w:r>
      </w:hyperlink>
      <w:r w:rsidRPr="000335F6">
        <w:rPr>
          <w:sz w:val="16"/>
        </w:rPr>
        <w:t xml:space="preserve">, a mostly conventional warfare campaign that also used social media to recruit proxy troops, showcases how Russian units could defeat the U.S. Army in </w:t>
      </w:r>
      <w:hyperlink r:id="rId96" w:tgtFrame="_blank" w:history="1">
        <w:r w:rsidRPr="000335F6">
          <w:rPr>
            <w:rStyle w:val="Hyperlink"/>
            <w:sz w:val="16"/>
          </w:rPr>
          <w:t>key eastern European states</w:t>
        </w:r>
      </w:hyperlink>
      <w:r w:rsidRPr="000335F6">
        <w:rPr>
          <w:sz w:val="16"/>
        </w:rPr>
        <w:t xml:space="preserve">. Despite a drumbeat of worry about the </w:t>
      </w:r>
      <w:hyperlink r:id="rId97" w:tgtFrame="_blank" w:history="1">
        <w:r w:rsidRPr="000335F6">
          <w:rPr>
            <w:rStyle w:val="Hyperlink"/>
            <w:sz w:val="16"/>
          </w:rPr>
          <w:t>Russian New Generation</w:t>
        </w:r>
      </w:hyperlink>
      <w:r w:rsidRPr="000335F6">
        <w:rPr>
          <w:sz w:val="16"/>
        </w:rPr>
        <w:t xml:space="preserve">, or hybrid, warfare, the paper notes that conventional land combat, with rockets, missiles, artillery, mechanized infantry and tanks, has dominated the Russian-Ukrainian conflict. Experts interviewed by Military Times said that in a long, drawn-out conflict the United States and NATO allies would likely win over Russia if there was a major land grab on the eastern European border. But the fear is that Russian </w:t>
      </w:r>
      <w:r w:rsidRPr="000335F6">
        <w:rPr>
          <w:rStyle w:val="StyleUnderline"/>
        </w:rPr>
        <w:t>forces</w:t>
      </w:r>
      <w:r w:rsidRPr="000335F6">
        <w:rPr>
          <w:sz w:val="16"/>
        </w:rPr>
        <w:t xml:space="preserve"> could move quickly and grab pieces of territory, similar to what happened in Crimea and now in Ukraine. In that scenario they</w:t>
      </w:r>
      <w:r w:rsidRPr="000335F6">
        <w:rPr>
          <w:rStyle w:val="StyleUnderline"/>
        </w:rPr>
        <w:t xml:space="preserve"> could entrench themselves deeply enough so that the slower response from U.S. and NATO forces would arrive too late. </w:t>
      </w:r>
      <w:r w:rsidRPr="000335F6">
        <w:rPr>
          <w:sz w:val="16"/>
        </w:rPr>
        <w:t xml:space="preserve">The paper, “Cyborgs at Little Stalingrad: A Brief History of </w:t>
      </w:r>
      <w:r w:rsidRPr="000335F6">
        <w:rPr>
          <w:rStyle w:val="StyleUnderline"/>
        </w:rPr>
        <w:t>the Battles of the Donetsk Airport,</w:t>
      </w:r>
      <w:r w:rsidRPr="000335F6">
        <w:rPr>
          <w:sz w:val="16"/>
        </w:rPr>
        <w:t xml:space="preserve">” was published this month by The Institute of Land Warfare at the Association of </w:t>
      </w:r>
      <w:r w:rsidRPr="000335F6">
        <w:rPr>
          <w:rStyle w:val="StyleUnderline"/>
        </w:rPr>
        <w:t>the U.S. Army</w:t>
      </w:r>
      <w:r w:rsidRPr="000335F6">
        <w:rPr>
          <w:sz w:val="16"/>
        </w:rPr>
        <w:t>. The author, Maj. Amos C. Fox, is the operations officer for the 1st Battalion, 35th Armored Regiment, 2nd Armored Brigade Combat Team, 1st Armored Division, Fort Bliss, Texas</w:t>
      </w:r>
      <w:r w:rsidRPr="000335F6">
        <w:rPr>
          <w:rStyle w:val="StyleUnderline"/>
        </w:rPr>
        <w:t>. Positioning themselves in three “intermediate camps” in Russia but near the Donbas region, an estimated 36,000 soldiers have participated in the campaigns since they launched in 2014</w:t>
      </w:r>
      <w:r w:rsidRPr="000335F6">
        <w:rPr>
          <w:sz w:val="16"/>
        </w:rPr>
        <w:t xml:space="preserve">, Fox wrote. </w:t>
      </w:r>
      <w:r w:rsidRPr="000335F6">
        <w:rPr>
          <w:rStyle w:val="StyleUnderline"/>
        </w:rPr>
        <w:t>The first attack on the Donetsk Airport failed and Ukrainian military forces, later nicknamed “cyborgs” for their fierce resistance, repelled the separatists and Russians. But the Russians regrouped and flowed thousands of soldiers into the region over the next weeks and months. That ultimately led to a siege-like fight in which the Russians took over the mostly destroyed airport and grabbed other territory</w:t>
      </w:r>
      <w:r w:rsidRPr="000335F6">
        <w:rPr>
          <w:sz w:val="16"/>
        </w:rPr>
        <w:t xml:space="preserve">, which they continue to try to expand incrementally. Those soldiers have rotated from as far as the eastern edges of Russia near Japan. The Russian military has brought them in groups of 600-800 troops, part of their battalion tactical groups, or BTGs. And they are well-equipped. Fox cites unclassified reports showing an estimated 200 tanks, 525 armored personnel carriers, 145 artillery pieces and 83 multiple-launch rocket systems remain in the region to support both Russian forces and separatist operations. Cyber operations, including misinformation campaigns and social media recruiting were factors in the fight and do open questions about what the Russian military might be able to exploit in Belarus, Baltic States, the Balkans and Moldova, given the ethnic ties those areas have to Russia. And it is those rotations, combined with proxy recruiting and conventional warfare that makes Fox worry that U.S. Army brigades just are not ready for that type of threat. Retired Lt. Gen. Ben Hodges, former commander of U.S. Army Europe, wrote for the Center for European Policy Analysis that </w:t>
      </w:r>
      <w:r w:rsidRPr="000335F6">
        <w:rPr>
          <w:rStyle w:val="StyleUnderline"/>
        </w:rPr>
        <w:t>the major Russian exercise known as Zapad, conducted in 2017 near the Baltic region, showcased how the Russian military has advanced its mobility. “More concerning than actual firepower was Russia’s logistical prowess in terms of speed compared to NATO</w:t>
      </w:r>
      <w:r w:rsidRPr="000335F6">
        <w:rPr>
          <w:sz w:val="16"/>
        </w:rPr>
        <w:t xml:space="preserve">,” Hodges wrote. “Russia faces no international boundaries or customs procedures that could inhibit movement in a crisis.” Fox notes that Russian forces in this ongoing campaign have fought “significant battles and waged decisive sieges on a scale that vastly exceeds what the U.S. Army brigade combat teams (BCTs) can experience at combat training centers.” “These battles are important because they remind students of war that rugged, land-centric combined arms warfare has not been thrown into the dustbin of history but is instead alive and well,” Fox writes. And it goes beyond the tactical small unit, troop level. The major points out that the Russian generals and their support staff have gained command and control, sustainment and other experience that’s only marginally replicable in Army training exercises. “The fact that </w:t>
      </w:r>
      <w:r w:rsidRPr="000335F6">
        <w:rPr>
          <w:rStyle w:val="StyleUnderline"/>
        </w:rPr>
        <w:t>Russia has rotated 27 brigades and regiments through the Donbas while the U.S. Army possesses only 31 BCTs must not be overlooked</w:t>
      </w:r>
      <w:r w:rsidRPr="000335F6">
        <w:rPr>
          <w:sz w:val="16"/>
        </w:rPr>
        <w:t xml:space="preserve">,” Fox wrote. “The Russian military, especially its ground forces and its combat experience, need to be respected.” 2.6K </w:t>
      </w:r>
    </w:p>
    <w:p w14:paraId="14721E01" w14:textId="77777777" w:rsidR="006F2B84" w:rsidRPr="000335F6" w:rsidRDefault="006F2B84" w:rsidP="006F2B84">
      <w:pPr>
        <w:pStyle w:val="Heading4"/>
        <w:rPr>
          <w:rFonts w:cs="Times New Roman"/>
        </w:rPr>
      </w:pPr>
      <w:r w:rsidRPr="000335F6">
        <w:rPr>
          <w:rFonts w:cs="Times New Roman"/>
        </w:rPr>
        <w:t>The war in Donbass is ongoing, but unchanging—continued arm sales risk a flare up in the conflict which escalates hostilities.</w:t>
      </w:r>
    </w:p>
    <w:p w14:paraId="78F5BBF1" w14:textId="77777777" w:rsidR="006F2B84" w:rsidRPr="000335F6" w:rsidRDefault="006F2B84" w:rsidP="006F2B84">
      <w:r w:rsidRPr="000335F6">
        <w:rPr>
          <w:rStyle w:val="Style13ptBold"/>
        </w:rPr>
        <w:t>O’Connor 6/12</w:t>
      </w:r>
      <w:r w:rsidRPr="000335F6">
        <w:t xml:space="preserve"> (Tom, Staff Writer for Newsweek “World War III: How Likely Is It U.S. Will Fight in Iran, North Korea, Syria, Ukraine or Venezuela” </w:t>
      </w:r>
      <w:hyperlink r:id="rId98" w:history="1">
        <w:r w:rsidRPr="000335F6">
          <w:rPr>
            <w:rStyle w:val="Hyperlink"/>
          </w:rPr>
          <w:t>https://www.newsweek.com/world-war-3-ww3-iii-start-us-iran-russia-china-venezuela-ukraine-syria-1395020</w:t>
        </w:r>
      </w:hyperlink>
      <w:r w:rsidRPr="000335F6">
        <w:t>) NIJ</w:t>
      </w:r>
    </w:p>
    <w:p w14:paraId="0637F382" w14:textId="77777777" w:rsidR="006F2B84" w:rsidRPr="000335F6" w:rsidRDefault="006F2B84" w:rsidP="006F2B84">
      <w:pPr>
        <w:rPr>
          <w:sz w:val="12"/>
        </w:rPr>
      </w:pPr>
      <w:r w:rsidRPr="000335F6">
        <w:rPr>
          <w:sz w:val="12"/>
        </w:rPr>
        <w:t xml:space="preserve">Ukraine </w:t>
      </w:r>
      <w:r w:rsidRPr="000335F6">
        <w:rPr>
          <w:rStyle w:val="StyleUnderline"/>
        </w:rPr>
        <w:t>The ongoing civil war in Ukraine</w:t>
      </w:r>
      <w:r w:rsidRPr="000335F6">
        <w:rPr>
          <w:sz w:val="12"/>
        </w:rPr>
        <w:t xml:space="preserve"> may not be regularly grabbing global headlines, but it </w:t>
      </w:r>
      <w:r w:rsidRPr="000335F6">
        <w:rPr>
          <w:rStyle w:val="StyleUnderline"/>
        </w:rPr>
        <w:t>was likely the one place where U.S. and Russian troops are already technically fighting on opposing fronts. The five-year conflict began amid a 2014 political uprising in Kiev, where a leader sympathetic to Moscow was ousted in favor of an oligarch supportive of fostering closer ties to Western Europe. Pro-Russia hardliners in the east declared the succession of two states with the alleged support of Russian troops, who were sent to Ukraine's Crimean Peninsula, allegedly to protect the majority-Russian-speaking community there. Within weeks, Crimea joined Russia in a disputed referendum and war raged in the eastern provinces of Donetsk and Luhansk, known collectively as Donbass. The U.S. has pledged its support for Ukraine</w:t>
      </w:r>
      <w:r w:rsidRPr="000335F6">
        <w:rPr>
          <w:sz w:val="12"/>
        </w:rPr>
        <w:t xml:space="preserve"> in a conflict deemed "significant" to Washington's interests by the Global Conflict Tracker. </w:t>
      </w:r>
      <w:r w:rsidRPr="000335F6">
        <w:rPr>
          <w:rStyle w:val="StyleUnderline"/>
        </w:rPr>
        <w:t>Despite continued casualties on both sides</w:t>
      </w:r>
      <w:r w:rsidRPr="000335F6">
        <w:rPr>
          <w:sz w:val="12"/>
        </w:rPr>
        <w:t xml:space="preserve"> and a flare-up involving Russia's seizure of Ukrainian navy vessels and crew in the contested Kerch Strait in November, </w:t>
      </w:r>
      <w:r w:rsidRPr="000335F6">
        <w:rPr>
          <w:rStyle w:val="StyleUnderline"/>
        </w:rPr>
        <w:t>the conflict remained "unchanging."</w:t>
      </w:r>
      <w:r w:rsidRPr="000335F6">
        <w:rPr>
          <w:sz w:val="12"/>
        </w:rPr>
        <w:t xml:space="preserve"> </w:t>
      </w:r>
      <w:r w:rsidRPr="000335F6">
        <w:rPr>
          <w:rStyle w:val="Emphasis"/>
        </w:rPr>
        <w:t>A flare-up in Ukraine would likely pit the U.S. against a foe it has accused of being supplied by Russia</w:t>
      </w:r>
      <w:r w:rsidRPr="000335F6">
        <w:rPr>
          <w:sz w:val="12"/>
        </w:rPr>
        <w:t xml:space="preserve">, which according to local reports has supplied the separatists with up to 680 tanks. </w:t>
      </w:r>
      <w:r w:rsidRPr="000335F6">
        <w:rPr>
          <w:rStyle w:val="Emphasis"/>
        </w:rPr>
        <w:t>The forces in charge of Donbass have</w:t>
      </w:r>
      <w:r w:rsidRPr="000335F6">
        <w:rPr>
          <w:sz w:val="12"/>
        </w:rPr>
        <w:t xml:space="preserve"> not demonstrated any aerial or naval capabilities, but they have </w:t>
      </w:r>
      <w:r w:rsidRPr="000335F6">
        <w:rPr>
          <w:rStyle w:val="Emphasis"/>
        </w:rPr>
        <w:t>been known to wield powerful anti-tank and anti-air weaponry. Farley said that the risk of an inter-state conflict here involving the U.S., the EU, Russia, Ukraine and NATO was "still significant" here, a region Moscow considered its "near abroad."</w:t>
      </w:r>
      <w:r w:rsidRPr="000335F6">
        <w:rPr>
          <w:rStyle w:val="StyleUnderline"/>
        </w:rPr>
        <w:t xml:space="preserve"> In a way, he described the eastern Ukraine conflict as "the reverse...minus the oil" of</w:t>
      </w:r>
      <w:r w:rsidRPr="000335F6">
        <w:rPr>
          <w:sz w:val="12"/>
        </w:rPr>
        <w:t xml:space="preserve"> the next entry on this list, </w:t>
      </w:r>
      <w:r w:rsidRPr="000335F6">
        <w:rPr>
          <w:rStyle w:val="StyleUnderline"/>
        </w:rPr>
        <w:t xml:space="preserve">Venezuela, and wasn't the only expert to link the two. </w:t>
      </w:r>
      <w:r w:rsidRPr="000335F6">
        <w:rPr>
          <w:sz w:val="12"/>
        </w:rPr>
        <w:t>As Washington complained about Moscow's meddling outside its borders, Adriana Boersner, a Ph.D. candidate in political science at the University of Missouri, who had previously served an assistant and visiting professor at Venezuela's Universidad Simón Bolívar, Universidad Central de Venezuela and Universidad Metropolitan, told Newsweek that the recent arrival of the 101st Airborne Division Ukraine "could boost an actual Russia presence in the current Venezuelan crisis."</w:t>
      </w:r>
    </w:p>
    <w:p w14:paraId="2B856585" w14:textId="77777777" w:rsidR="006F2B84" w:rsidRPr="000335F6" w:rsidRDefault="006F2B84" w:rsidP="006F2B84">
      <w:pPr>
        <w:pStyle w:val="Heading3"/>
        <w:rPr>
          <w:rFonts w:cs="Times New Roman"/>
        </w:rPr>
      </w:pPr>
      <w:r w:rsidRPr="000335F6">
        <w:rPr>
          <w:rFonts w:cs="Times New Roman"/>
        </w:rPr>
        <w:t>Internal Link – NATO Gets Drawn In</w:t>
      </w:r>
    </w:p>
    <w:p w14:paraId="379467FF" w14:textId="77777777" w:rsidR="006F2B84" w:rsidRPr="000335F6" w:rsidRDefault="006F2B84" w:rsidP="006F2B84">
      <w:pPr>
        <w:pStyle w:val="Heading4"/>
        <w:rPr>
          <w:rFonts w:cs="Times New Roman"/>
        </w:rPr>
      </w:pPr>
      <w:r w:rsidRPr="000335F6">
        <w:rPr>
          <w:rFonts w:cs="Times New Roman"/>
        </w:rPr>
        <w:t>NATO security commitments to the Ukraine necessitate action if invaded</w:t>
      </w:r>
    </w:p>
    <w:p w14:paraId="536682D1" w14:textId="77777777" w:rsidR="006F2B84" w:rsidRPr="000335F6" w:rsidRDefault="006F2B84" w:rsidP="006F2B84">
      <w:r w:rsidRPr="000335F6">
        <w:rPr>
          <w:rStyle w:val="Style13ptBold"/>
        </w:rPr>
        <w:t>NATO</w:t>
      </w:r>
      <w:r w:rsidRPr="000335F6">
        <w:t>, 07-01-</w:t>
      </w:r>
      <w:r w:rsidRPr="000335F6">
        <w:rPr>
          <w:rStyle w:val="Style13ptBold"/>
        </w:rPr>
        <w:t>2019</w:t>
      </w:r>
      <w:r w:rsidRPr="000335F6">
        <w:t xml:space="preserve">, "Relations with Ukraine," NATO, </w:t>
      </w:r>
      <w:hyperlink r:id="rId99" w:history="1">
        <w:r w:rsidRPr="000335F6">
          <w:rPr>
            <w:rStyle w:val="Hyperlink"/>
          </w:rPr>
          <w:t>https://www.nato.int/cps/en/natolive/topics_37750.htm#</w:t>
        </w:r>
      </w:hyperlink>
      <w:r w:rsidRPr="000335F6">
        <w:t xml:space="preserve"> JEJP</w:t>
      </w:r>
    </w:p>
    <w:p w14:paraId="1EB57C52" w14:textId="77777777" w:rsidR="006F2B84" w:rsidRPr="000335F6" w:rsidRDefault="006F2B84" w:rsidP="006F2B84">
      <w:r w:rsidRPr="000335F6">
        <w:t>**NUC makes Ukraine a member of NATO in every aspect except in a formal capacity. If article 5 is invoked, NATO is required to go to war</w:t>
      </w:r>
    </w:p>
    <w:p w14:paraId="336F1AF3" w14:textId="77777777" w:rsidR="006F2B84" w:rsidRPr="000335F6" w:rsidRDefault="006F2B84" w:rsidP="006F2B84">
      <w:pPr>
        <w:rPr>
          <w:sz w:val="16"/>
        </w:rPr>
      </w:pPr>
      <w:r w:rsidRPr="000335F6">
        <w:rPr>
          <w:sz w:val="16"/>
        </w:rPr>
        <w:t xml:space="preserve">A sovereign, independent and stable Ukraine, firmly committed to democracy and the rule of law, is key to Euro-Atlantic security. </w:t>
      </w:r>
      <w:r w:rsidRPr="000335F6">
        <w:rPr>
          <w:rStyle w:val="StyleUnderline"/>
        </w:rPr>
        <w:t>Relations between NATO and Ukraine</w:t>
      </w:r>
      <w:r w:rsidRPr="000335F6">
        <w:rPr>
          <w:sz w:val="16"/>
        </w:rPr>
        <w:t xml:space="preserve"> date back to the early 1990s and have since </w:t>
      </w:r>
      <w:r w:rsidRPr="000335F6">
        <w:rPr>
          <w:rStyle w:val="StyleUnderline"/>
        </w:rPr>
        <w:t>developed into one of the most substantial of NATO’s partnerships</w:t>
      </w:r>
      <w:r w:rsidRPr="000335F6">
        <w:rPr>
          <w:sz w:val="16"/>
        </w:rPr>
        <w:t xml:space="preserve">. </w:t>
      </w:r>
      <w:r w:rsidRPr="000335F6">
        <w:rPr>
          <w:rStyle w:val="StyleUnderline"/>
        </w:rPr>
        <w:t xml:space="preserve">Since 2014, in the wake of the Russia-Ukraine conflict, cooperation has been intensified in critical areas. </w:t>
      </w:r>
      <w:r w:rsidRPr="000335F6">
        <w:rPr>
          <w:sz w:val="16"/>
        </w:rPr>
        <w:t xml:space="preserve">Dialogue and cooperation started after the end of the Cold War, when newly independent Ukraine joined the North Atlantic Cooperation Council (1991) and the Partnership for Peace programme (1994). </w:t>
      </w:r>
      <w:r w:rsidRPr="000335F6">
        <w:rPr>
          <w:rStyle w:val="StyleUnderline"/>
        </w:rPr>
        <w:t xml:space="preserve">Relations were strengthened with the signing of the 1997 Charter on a Distinctive Partnership, which established the NATO-Ukraine Commission (NUC) to take cooperation forward. </w:t>
      </w:r>
      <w:r w:rsidRPr="000335F6">
        <w:rPr>
          <w:sz w:val="16"/>
        </w:rPr>
        <w:t xml:space="preserve">The Declaration of 2009 to Complement the NATO-Ukraine Charter mandated the NUC, through Ukraine’s Annual National Programme, to underpin Ukraine’s efforts to take forward reforms aimed at implementing Ukraine’s Euro-Atlantic aspirations Cooperation has deepened over time and is mutually beneficial with Ukraine actively contributing to NATO-led operations and missions. </w:t>
      </w:r>
      <w:r w:rsidRPr="000335F6">
        <w:rPr>
          <w:rStyle w:val="StyleUnderline"/>
        </w:rPr>
        <w:t>Priority is given to support for comprehensive reform in the security and defence sector</w:t>
      </w:r>
      <w:r w:rsidRPr="000335F6">
        <w:rPr>
          <w:sz w:val="16"/>
        </w:rPr>
        <w:t xml:space="preserve">, which is vital for Ukraine’s democratic development and for strengthening its ability to defend itself. </w:t>
      </w:r>
      <w:r w:rsidRPr="000335F6">
        <w:rPr>
          <w:rStyle w:val="StyleUnderline"/>
        </w:rPr>
        <w:t xml:space="preserve">In response to the Russia-Ukraine conflict, NATO has reinforced its support for capability development and capacity-building in Ukraine. The Allies continue to condemn Russia’s illegal annexation of Crimea, and its destabilising and aggressive activities in eastern Ukraine and the Black Sea region. NATO has increased its presence in the Black Sea and stepped up maritime cooperation with Ukraine and Georgia. Since the NATO Summit in Warsaw in July 2016, NATO’s practical support for Ukraine has been subsumed in the Comprehensive Assistance Package (CAP) for Ukraine. In June 2017, the Ukrainian Parliament adopted legislation reinstating membership in NATO as a strategic foreign and security policy objective. </w:t>
      </w:r>
      <w:r w:rsidRPr="000335F6">
        <w:rPr>
          <w:sz w:val="16"/>
        </w:rPr>
        <w:t>Newly elected President Volodymyr Zelenskyy visited NATO Headquarters on 4 June to discuss the security situation in Ukraine and NATO’s continued support for Ukraine. President Zelenskyy underlined his eagerness to give new impetus to his country’s engagement with NATO.</w:t>
      </w:r>
    </w:p>
    <w:p w14:paraId="4869A8DB" w14:textId="77777777" w:rsidR="006F2B84" w:rsidRPr="000335F6" w:rsidRDefault="006F2B84" w:rsidP="006F2B84">
      <w:pPr>
        <w:pStyle w:val="Heading4"/>
        <w:rPr>
          <w:rFonts w:cs="Times New Roman"/>
        </w:rPr>
      </w:pPr>
      <w:r w:rsidRPr="000335F6">
        <w:rPr>
          <w:rFonts w:cs="Times New Roman"/>
        </w:rPr>
        <w:t>NATO is taking military action in the Baltic right now—NATO is invoked via Chapter 5 and also if regional peace is under threat—there is no question of whether it will get drawn in</w:t>
      </w:r>
    </w:p>
    <w:p w14:paraId="187FA577" w14:textId="77777777" w:rsidR="006F2B84" w:rsidRPr="000335F6" w:rsidRDefault="006F2B84" w:rsidP="006F2B84">
      <w:r w:rsidRPr="000335F6">
        <w:rPr>
          <w:rStyle w:val="Style13ptBold"/>
        </w:rPr>
        <w:t>PBS</w:t>
      </w:r>
      <w:r w:rsidRPr="000335F6">
        <w:t xml:space="preserve"> NewsHour, 4-4-</w:t>
      </w:r>
      <w:r w:rsidRPr="000335F6">
        <w:rPr>
          <w:rStyle w:val="Style13ptBold"/>
        </w:rPr>
        <w:t>2019</w:t>
      </w:r>
      <w:r w:rsidRPr="000335F6">
        <w:t xml:space="preserve">, "As NATO turns 70, alliance increases aid to Ukraine to confront Russia," </w:t>
      </w:r>
      <w:hyperlink r:id="rId100" w:history="1">
        <w:r w:rsidRPr="000335F6">
          <w:rPr>
            <w:rStyle w:val="Hyperlink"/>
          </w:rPr>
          <w:t>https://www.pbs.org/newshour/show/as-nato-turns-70-alliance-increases-aid-to-ukraine-to-confront-russia</w:t>
        </w:r>
      </w:hyperlink>
      <w:r w:rsidRPr="000335F6">
        <w:t xml:space="preserve"> JEJP</w:t>
      </w:r>
    </w:p>
    <w:p w14:paraId="73FB79C7" w14:textId="77777777" w:rsidR="006F2B84" w:rsidRPr="000335F6" w:rsidRDefault="006F2B84" w:rsidP="006F2B84">
      <w:pPr>
        <w:rPr>
          <w:sz w:val="12"/>
        </w:rPr>
      </w:pPr>
      <w:r w:rsidRPr="000335F6">
        <w:rPr>
          <w:sz w:val="12"/>
        </w:rPr>
        <w:t xml:space="preserve">The North Atlantic Treaty Organization turned 70 years old Thursday. As the the foreign ministers of its member nations gathered in Washington, one their actions was to endorse a support package for Ukraine, now in the fifth year of a war with Russia. Nick Schifrin sits down with Kurt Volker, special envoy to Ukraine and former ambassador to NATO, to discuss how best to engage with Russia. Full Transcript Judy Woodruff: Today, the North Atlantic Treaty Organization turns 70 years old. In Washington, </w:t>
      </w:r>
      <w:r w:rsidRPr="000335F6">
        <w:rPr>
          <w:rStyle w:val="StyleUnderline"/>
        </w:rPr>
        <w:t>NATO's foreign ministers endorsed support for Ukraine</w:t>
      </w:r>
      <w:r w:rsidRPr="000335F6">
        <w:rPr>
          <w:sz w:val="12"/>
        </w:rPr>
        <w:t xml:space="preserve">, the site of Europe's only active war. Here's Nick Schifrin. Nick Schifrin: Seventy years ago today, the world's longest-running military alliance was signed into existence, and President Truman vowed NATO wouldn't be a threat to the Soviet Union. Harry Truman: There are those who claim that this treaty is an aggressive act on part of the nations which ring the North Atlantic. That is absolutely untrue. Nick Schifrin: But, today, </w:t>
      </w:r>
      <w:r w:rsidRPr="000335F6">
        <w:rPr>
          <w:rStyle w:val="StyleUnderline"/>
        </w:rPr>
        <w:t xml:space="preserve">as it did 70 years ago, NATO is taking steps opposed by </w:t>
      </w:r>
      <w:r w:rsidRPr="000335F6">
        <w:rPr>
          <w:sz w:val="12"/>
        </w:rPr>
        <w:t>what is now</w:t>
      </w:r>
      <w:r w:rsidRPr="000335F6">
        <w:rPr>
          <w:rStyle w:val="StyleUnderline"/>
        </w:rPr>
        <w:t xml:space="preserve"> Russia.</w:t>
      </w:r>
      <w:r w:rsidRPr="000335F6">
        <w:rPr>
          <w:sz w:val="12"/>
        </w:rPr>
        <w:t xml:space="preserve"> And nowhere is that more obvious than Ukraine, now five years into a war between the Ukrainian military and Russia-backed separatists. Late last year, Russian ships rammed Ukrainian ships in waters both navies are legally allowed to use. And, </w:t>
      </w:r>
      <w:r w:rsidRPr="000335F6">
        <w:rPr>
          <w:rStyle w:val="StyleUnderline"/>
        </w:rPr>
        <w:t xml:space="preserve">today, NATO announced major steps to support Ukraine, including stepped-up presence of NATO ships, surveillance of the Russian navy, and training of Ukrainian troops. That is in addition to $250 million of assistance in the U.S. defense budget, including radar systems, refurbished Coast Guard cutters, and tactical vehicles. </w:t>
      </w:r>
      <w:r w:rsidRPr="000335F6">
        <w:rPr>
          <w:sz w:val="12"/>
        </w:rPr>
        <w:t xml:space="preserve">And to talk about this, I'm joined </w:t>
      </w:r>
      <w:r w:rsidRPr="000335F6">
        <w:rPr>
          <w:rStyle w:val="StyleUnderline"/>
        </w:rPr>
        <w:t>by Kurt Volker, former ambassador to NATO and now the special representative for Ukraine.</w:t>
      </w:r>
      <w:r w:rsidRPr="000335F6">
        <w:rPr>
          <w:sz w:val="12"/>
        </w:rPr>
        <w:t xml:space="preserve"> Welcome to the "NewsHour." Thank you so much. Kurt Volker: Thank you very much. Nick Schifrin: Why is it in U.S. interests for NATO to support Ukraine, which isn't, of course, a NATO member? Kurt Volker: Well, the first thing is that </w:t>
      </w:r>
      <w:r w:rsidRPr="000335F6">
        <w:rPr>
          <w:rStyle w:val="StyleUnderline"/>
        </w:rPr>
        <w:t>NATO is a defensive alliance protecting its members</w:t>
      </w:r>
      <w:r w:rsidRPr="000335F6">
        <w:rPr>
          <w:sz w:val="12"/>
        </w:rPr>
        <w:t xml:space="preserve">, as President Truman said. </w:t>
      </w:r>
      <w:r w:rsidRPr="000335F6">
        <w:rPr>
          <w:rStyle w:val="StyleUnderline"/>
        </w:rPr>
        <w:t xml:space="preserve">And when you see that there is a conflict going on in Europe, that a country's borders are being violated, that is something that should be of concern to NATO. We want to see Europe where everyone's sovereignty is respected, where people are secure inside their own countries. Russian aggression against Ukraine is, therefore, a threat to security in Europe as a whole. </w:t>
      </w:r>
      <w:r w:rsidRPr="000335F6">
        <w:rPr>
          <w:sz w:val="12"/>
        </w:rPr>
        <w:t xml:space="preserve">Nick Schifrin: But NATO, as you know, has not been unified over Ukraine. You have front-line states in the east who have wanted to be more aggressive against Russia, states like Germany, France, U.K., and perhaps, to a certain extent, the U.S., who wants to be a little more cautious. Is NATO really doing enough to have an impact on Russia's behavior in Eastern Ukraine? Kurt Volker: Well, two thoughts on that. First, I think it's not quite fair to say that NATO has not been unified on Ukraine. And, in fact, just this week, </w:t>
      </w:r>
      <w:r w:rsidRPr="000335F6">
        <w:rPr>
          <w:rStyle w:val="StyleUnderline"/>
        </w:rPr>
        <w:t>the NATO foreign ministers approved the Black Sea security approach for NATO</w:t>
      </w:r>
      <w:r w:rsidRPr="000335F6">
        <w:rPr>
          <w:sz w:val="12"/>
        </w:rPr>
        <w:t>, which is in part about showing support for freedom of navigation security in the Black Sea, and that bolsters Ukraine. There has been unified European Union and U.S. sanctions on Russia because of their invasion of Ukraine. Some countries, like the United States, have provided lethal defense equipment. Some haven't, but there's generally a unified approach, and then also to implement the Minsk agreements and restore Ukraine's sovereignty and territorial integrity. So, NATO is pretty united on that. Nick Schifrin: There is a flip side, of course, to this argument that says the U.S. is — and NATO is doing too much. And the question is, why should the U.S. risk provoking Russia over Ukraine, again, a non-NATO member, and Ukraine that, as President Obama put it, Russia would always care about more than the U.S. would? Kurt Volker: Well, I think what we care about is for people to be able to be free, to have democracies, to be secure in their societies. And so the Russian bear — it's not a question of our poking the bear. The Russian bear has taken a chunk out of Ukraine. And what we'd like to see is, Ukraine be able to get its territory back and to be able to be safe and secure within its own borders. This is not a threat to Russia. It's not poke to Russia. It's about Ukraine being a sovereign country that has a right to its own security. Nick Schifrin: You have said yourself Ukraine needs to get better in order to… Kurt Volker: Absolutely. Nick Schifrin: … to resist Russian interference, corruption, of course, being the top of the list. You had a recent scandal where members of the national security council were siphoning enough money that was supposed to go to military equipment. Is Volodymyr Zelensky, a former actor who is now the front-runner in the presidential election this month, the person around whom Ukraine can coalesce? Kurt Volker: So, what we have now is an election in Ukraine similar to elections that we have seen in France or with the case of Brexit or even in the United States. It's a candidate who has established himself as against the establishment vs. the incumbent president, who is saying that, you know, I have worked hard, I have made a lot of accomplishments, we have more to do. And now the Ukrainian public is faced with this choice. Do they want someone who is just going against the establishment, promising massive reform? Or do they want someone who maybe has been disappointing to them in some respects, but has done more on reform than anyone else has in Ukraine for the past 20 years and stood up to Putin? Nick Schifrin: You're talking about the incumbent, Petro Poroshenko. Kurt Volker: The incumbent president. So, they have got this choice in front of them. And what's great about this is, this is a truly democratic election. We don't know how this is going to come out. Nick Schifrin: Zelensky is a total novice. What's to stop Russian President Vladimir Putin from testing him, or using this moment as a way to somehow change the status quo? Kurt Volker: Well, I think we can assume, based on Russia's behavior up to now, that they will continue to test whoever is the president of Ukraine. They — they have invaded. They have taken territory. They keep the fighting going. You see all kinds of propaganda, R.T., Sputnik, cyber-attacks. The whole — the whole toolbox is on display in Ukraine. Nick Schifrin: Are they manipulating the election? Kurt Volker: They're trying to. And kind of, you know, like in a lot of countries, the Russians are involved. But, at the same time, it's very hard to mess with people's own sense of their own interests. And I'm not sure they had an impact in the first round. I'm not sure they will have an impact in the second round. Nick Schifrin: Kurt Volker, former ambassador to NATO and current special representative for Ukraine, thank you very much. Kurt Volker: Thank you for having me. Judy Woodruff: And as part of our NATO anniversary coverage, Nick Schifrin talked with the foreign ministers of former adversaries Greece and North Macedonia for their first ever joint interview.</w:t>
      </w:r>
    </w:p>
    <w:p w14:paraId="117BC64D" w14:textId="77777777" w:rsidR="006F2B84" w:rsidRPr="000335F6" w:rsidRDefault="006F2B84" w:rsidP="006F2B84">
      <w:pPr>
        <w:pStyle w:val="Heading3"/>
        <w:rPr>
          <w:rFonts w:cs="Times New Roman"/>
        </w:rPr>
      </w:pPr>
      <w:r w:rsidRPr="000335F6">
        <w:rPr>
          <w:rFonts w:cs="Times New Roman"/>
        </w:rPr>
        <w:t>Internal Link – Goes Nuclear</w:t>
      </w:r>
    </w:p>
    <w:p w14:paraId="547326F4" w14:textId="77777777" w:rsidR="006F2B84" w:rsidRPr="000335F6" w:rsidRDefault="006F2B84" w:rsidP="006F2B84">
      <w:pPr>
        <w:pStyle w:val="Heading4"/>
        <w:rPr>
          <w:rFonts w:cs="Times New Roman"/>
        </w:rPr>
      </w:pPr>
      <w:r w:rsidRPr="000335F6">
        <w:rPr>
          <w:rFonts w:cs="Times New Roman"/>
        </w:rPr>
        <w:t>New US and Russian strategies means war would go nuclear</w:t>
      </w:r>
    </w:p>
    <w:p w14:paraId="60AA3435" w14:textId="77777777" w:rsidR="006F2B84" w:rsidRPr="000335F6" w:rsidRDefault="006F2B84" w:rsidP="006F2B84">
      <w:r w:rsidRPr="000335F6">
        <w:rPr>
          <w:rStyle w:val="Style13ptBold"/>
        </w:rPr>
        <w:t>Brumfiel 2-1-19</w:t>
      </w:r>
      <w:r w:rsidRPr="000335F6">
        <w:t xml:space="preserve"> (Geoff Brumfiel; Geoff Brumfiel works as a senior editor and correspondent on NPR's science desk. his reporting focuses on the intersection of science and national security.;, 2-1-2019, "The U.S. And Russia Are Stocking Up On Missiles And Nukes For A Different Kind Of War," NPR.org, https://www.npr.org/2019/02/01/690143095/the-u-s-and-russia-are-stocking-up-on-missiles-and-nukes-for-a-different-kind-of)</w:t>
      </w:r>
    </w:p>
    <w:p w14:paraId="7CA1BFB9" w14:textId="77777777" w:rsidR="006F2B84" w:rsidRPr="000335F6" w:rsidRDefault="006F2B84" w:rsidP="006F2B84">
      <w:pPr>
        <w:rPr>
          <w:sz w:val="14"/>
        </w:rPr>
      </w:pPr>
      <w:r w:rsidRPr="000335F6">
        <w:rPr>
          <w:u w:val="single"/>
        </w:rPr>
        <w:t>At a Russian base on the Baltic Sea, construction is underway to house a new generation of nuclear-capable missiles. Tentlike structures have popped up to shelter the mobile missile system, known as Iskander, which is capable of firing weapons with both conventional and nuclear warheads</w:t>
      </w:r>
      <w:r w:rsidRPr="000335F6">
        <w:rPr>
          <w:sz w:val="14"/>
        </w:rPr>
        <w:t xml:space="preserve">. Recent satellite imagery of the territory, known as Kaliningrad, also shows that old buildings on the base are being demolished. "It really looks like the base is getting a pretty comprehensive overhaul," says </w:t>
      </w:r>
      <w:hyperlink r:id="rId101" w:history="1">
        <w:r w:rsidRPr="000335F6">
          <w:rPr>
            <w:rStyle w:val="Hyperlink"/>
            <w:sz w:val="14"/>
          </w:rPr>
          <w:t>Jeffrey Lewis</w:t>
        </w:r>
      </w:hyperlink>
      <w:r w:rsidRPr="000335F6">
        <w:rPr>
          <w:sz w:val="14"/>
        </w:rPr>
        <w:t xml:space="preserve">, a scholar at the Middlebury Institute of International Studies at Monterey who has been analyzing the satellite imagery taken by San Francisco-based company </w:t>
      </w:r>
      <w:hyperlink r:id="rId102" w:history="1">
        <w:r w:rsidRPr="000335F6">
          <w:rPr>
            <w:rStyle w:val="Hyperlink"/>
            <w:sz w:val="14"/>
          </w:rPr>
          <w:t>Planet</w:t>
        </w:r>
      </w:hyperlink>
      <w:r w:rsidRPr="000335F6">
        <w:rPr>
          <w:sz w:val="14"/>
        </w:rPr>
        <w:t xml:space="preserve">. "Right now, it's just a big construction site." </w:t>
      </w:r>
      <w:r w:rsidRPr="000335F6">
        <w:rPr>
          <w:u w:val="single"/>
        </w:rPr>
        <w:t xml:space="preserve">Meanwhile, over 5,000 miles away in the Texas Panhandle, production has begun on a new kind of American nuclear weapon. Known as the </w:t>
      </w:r>
      <w:hyperlink r:id="rId103" w:history="1">
        <w:r w:rsidRPr="000335F6">
          <w:rPr>
            <w:rStyle w:val="Hyperlink"/>
            <w:u w:val="single"/>
          </w:rPr>
          <w:t>W76-2</w:t>
        </w:r>
      </w:hyperlink>
      <w:r w:rsidRPr="000335F6">
        <w:rPr>
          <w:u w:val="single"/>
        </w:rPr>
        <w:t xml:space="preserve">, it is a much smaller variant of an existing nuclear weapon. The Trump administration says this new warhead will help counter Russia's capabilities. </w:t>
      </w:r>
      <w:r w:rsidRPr="000335F6">
        <w:rPr>
          <w:sz w:val="14"/>
        </w:rPr>
        <w:t xml:space="preserve">Lewis and other experts say </w:t>
      </w:r>
      <w:r w:rsidRPr="000335F6">
        <w:rPr>
          <w:u w:val="single"/>
        </w:rPr>
        <w:t xml:space="preserve">these new weapons have the potential to be used in the sort of nuclear war America hasn't prepared for in years. Rather than a global conflagration, this would be a tactical nuclear conflict, where weapons would be deployed on the battlefield. "I think there may be a renewed enthusiasm in both the United States and Russia for new nuclear weapons in combat roles," Lewis says. </w:t>
      </w:r>
      <w:r w:rsidRPr="000335F6">
        <w:rPr>
          <w:sz w:val="14"/>
        </w:rPr>
        <w:t xml:space="preserve">The idea of using small nuclear weapons in a conflict took hold at the height of the Cold War. </w:t>
      </w:r>
      <w:hyperlink r:id="rId104" w:history="1">
        <w:r w:rsidRPr="000335F6">
          <w:rPr>
            <w:rStyle w:val="Hyperlink"/>
            <w:sz w:val="14"/>
          </w:rPr>
          <w:t>In July 1962</w:t>
        </w:r>
      </w:hyperlink>
      <w:r w:rsidRPr="000335F6">
        <w:rPr>
          <w:sz w:val="14"/>
        </w:rPr>
        <w:t xml:space="preserve">, hundreds of troops rehearsed an attack in the Nevada desert. But before they went in, an armored personnel carrier fired a miniature nuclear weapon </w:t>
      </w:r>
      <w:hyperlink r:id="rId105" w:history="1">
        <w:r w:rsidRPr="000335F6">
          <w:rPr>
            <w:rStyle w:val="Hyperlink"/>
            <w:sz w:val="14"/>
          </w:rPr>
          <w:t>known as a Davy Crockett</w:t>
        </w:r>
      </w:hyperlink>
      <w:r w:rsidRPr="000335F6">
        <w:rPr>
          <w:sz w:val="14"/>
        </w:rPr>
        <w:t xml:space="preserve"> at a simulated enemy position. The weapon detonated with a tiny fraction of the strength of a city-busting thermonuclear warhead. Within the hour, U.S. troops and tanks crossed the blazing desert to declare a simulated victory. Back then, that was how some imagined nuclear war would look: little nukes used together with conventional weapons to overwhelm or hold back an adversary. As the Cold War stretched on, the U.S. built thousands of nuclear mines, missiles and artillery designed to be used on the battlefield. But they eventually fell out of fashion. "Over the course of the 1980s, those weapons increasingly became seen as a liability," Lewis says. Then, in 1991, the Soviet Union collapsed. "At the end of the Cold War, the United States said, 'That was kind of stupid. Why do we have all this stuff? Let's get rid of it,' " says </w:t>
      </w:r>
      <w:hyperlink r:id="rId106" w:history="1">
        <w:r w:rsidRPr="000335F6">
          <w:rPr>
            <w:rStyle w:val="Hyperlink"/>
            <w:sz w:val="14"/>
          </w:rPr>
          <w:t>Matthew Kroenig</w:t>
        </w:r>
      </w:hyperlink>
      <w:r w:rsidRPr="000335F6">
        <w:rPr>
          <w:sz w:val="14"/>
        </w:rPr>
        <w:t xml:space="preserve">, a nuclear policy expert at the Atlantic Council and an associate professor at Georgetown University. The U.S. dismantled nearly all its battlefield nuclear weapons. But Russia took a different path. It has kept thousands of battlefield nukes. "So today, Russia has nuclear land mines, nuclear torpedoes, nuclear depth charges, nuclear artillery, nuclear short-range missiles," Kroenig says. Russia's battlefield nuclear weapons are widely believed to be held primarily in central storage, far from any potential conflict. But the missiles that could carry them are not. At bases like the one in Kaliningrad, Russia is deploying missiles and making upgrades. The weapons, along with some thinly veiled statements by senior Russian officials, are in part designed to send a message, says </w:t>
      </w:r>
      <w:hyperlink r:id="rId107" w:history="1">
        <w:r w:rsidRPr="000335F6">
          <w:rPr>
            <w:rStyle w:val="Hyperlink"/>
            <w:sz w:val="14"/>
          </w:rPr>
          <w:t>Olga Oliker</w:t>
        </w:r>
      </w:hyperlink>
      <w:r w:rsidRPr="000335F6">
        <w:rPr>
          <w:sz w:val="14"/>
        </w:rPr>
        <w:t xml:space="preserve">, director for Europe and Central Asia at the International Crisis Group. That message: "Don't forget we have nuclear weapons. Don't forget we could use them." Oliker believes Russia's talk around nuclear weapons is mostly posturing. But the Trump administration says there are signs that Russia may be tempted to actually use its tactical nukes. </w:t>
      </w:r>
      <w:hyperlink r:id="rId108" w:history="1">
        <w:r w:rsidRPr="000335F6">
          <w:rPr>
            <w:rStyle w:val="Hyperlink"/>
            <w:sz w:val="14"/>
          </w:rPr>
          <w:t>The administration's Nuclear Posture Review</w:t>
        </w:r>
      </w:hyperlink>
      <w:r w:rsidRPr="000335F6">
        <w:rPr>
          <w:sz w:val="14"/>
        </w:rPr>
        <w:t xml:space="preserve">, released last year, warned that </w:t>
      </w:r>
      <w:r w:rsidRPr="000335F6">
        <w:rPr>
          <w:u w:val="single"/>
        </w:rPr>
        <w:t>Russia might decide to fire off a battlefield nuke early in a crisis. If that happened</w:t>
      </w:r>
      <w:r w:rsidRPr="000335F6">
        <w:rPr>
          <w:sz w:val="14"/>
        </w:rPr>
        <w:t xml:space="preserve">, Kroenig says, </w:t>
      </w:r>
      <w:r w:rsidRPr="000335F6">
        <w:rPr>
          <w:u w:val="single"/>
        </w:rPr>
        <w:t xml:space="preserve">the U.S. and its allies wouldn't be able to respond in kind because the only nukes it has left are big weapons designed to fight an apocalyptic kind of nuclear war. </w:t>
      </w:r>
      <w:r w:rsidRPr="000335F6">
        <w:rPr>
          <w:sz w:val="14"/>
        </w:rPr>
        <w:t>"</w:t>
      </w:r>
      <w:r w:rsidRPr="000335F6">
        <w:rPr>
          <w:u w:val="single"/>
        </w:rPr>
        <w:t>We could back down to avoid nuclear war, or we could retaliate with our large strategic nuclear weapons, potentially risking a larger nuclear attack</w:t>
      </w:r>
      <w:r w:rsidRPr="000335F6">
        <w:rPr>
          <w:sz w:val="14"/>
        </w:rPr>
        <w:t xml:space="preserve">," Kroenig says. </w:t>
      </w:r>
      <w:r w:rsidRPr="000335F6">
        <w:rPr>
          <w:u w:val="single"/>
        </w:rPr>
        <w:t xml:space="preserve">That is the value of the new W76-2 being built by the administration, he argues: "If you use a low-yield nuclear weapon, we can respond with one, two or three of our own." </w:t>
      </w:r>
      <w:r w:rsidRPr="000335F6">
        <w:rPr>
          <w:sz w:val="14"/>
        </w:rPr>
        <w:t xml:space="preserve">In addition, the Nuclear Posture Review calls for a new nuclear sea-launched cruise missile. Kroenig says that is likely to take around a decade to develop. </w:t>
      </w:r>
      <w:r w:rsidRPr="000335F6">
        <w:rPr>
          <w:u w:val="single"/>
        </w:rPr>
        <w:t>But</w:t>
      </w:r>
      <w:r w:rsidRPr="000335F6">
        <w:rPr>
          <w:sz w:val="14"/>
        </w:rPr>
        <w:t xml:space="preserve"> there are others who worry that these </w:t>
      </w:r>
      <w:r w:rsidRPr="000335F6">
        <w:rPr>
          <w:u w:val="single"/>
        </w:rPr>
        <w:t xml:space="preserve">new weapons could start the U.S. and Russia on a path back to the dark days of the Cold War. </w:t>
      </w:r>
      <w:hyperlink r:id="rId109" w:history="1">
        <w:r w:rsidRPr="000335F6">
          <w:rPr>
            <w:rStyle w:val="Hyperlink"/>
            <w:sz w:val="14"/>
          </w:rPr>
          <w:t>Hans Kristensen</w:t>
        </w:r>
      </w:hyperlink>
      <w:r w:rsidRPr="000335F6">
        <w:rPr>
          <w:sz w:val="14"/>
        </w:rPr>
        <w:t xml:space="preserve">, director of the Nuclear Information Project at the Federation of American Scientists, warns that these </w:t>
      </w:r>
      <w:r w:rsidRPr="000335F6">
        <w:rPr>
          <w:u w:val="single"/>
        </w:rPr>
        <w:t>less powerful weapons may make nuclear weapons seem more usable to U.S. war planners.</w:t>
      </w:r>
      <w:r w:rsidRPr="000335F6">
        <w:rPr>
          <w:sz w:val="14"/>
        </w:rPr>
        <w:t xml:space="preserve"> "I think it's a waste of money, and it's a dangerous kind of mission creep," he says. Kristensen says </w:t>
      </w:r>
      <w:r w:rsidRPr="000335F6">
        <w:rPr>
          <w:u w:val="single"/>
        </w:rPr>
        <w:t>that the W76-2 in particular is a "very unorthodox" kind of low-yield weapon</w:t>
      </w:r>
      <w:r w:rsidRPr="000335F6">
        <w:rPr>
          <w:sz w:val="14"/>
        </w:rPr>
        <w:t xml:space="preserve">. Although the government has provided no official details about the warhead, Kristensen and others believe it is built by retooling a much more powerful thermonuclear weapon, known as the W76-1. </w:t>
      </w:r>
      <w:r w:rsidRPr="000335F6">
        <w:rPr>
          <w:u w:val="single"/>
        </w:rPr>
        <w:t xml:space="preserve">The W76-1 has a nuclear "primary" component that detonates the much larger thermonuclear "secondary" part of the weapon. By removing or disabling the big secondary while leaving the small primary intact, Kristensen says, workers can relatively quickly convert a large strategic weapon into a less powerful battlefield device. </w:t>
      </w:r>
      <w:r w:rsidRPr="000335F6">
        <w:rPr>
          <w:sz w:val="14"/>
        </w:rPr>
        <w:t>But Lewis notes that this creates another problem: Both versions of the W76 are launched on the same ballistic missile. "</w:t>
      </w:r>
      <w:r w:rsidRPr="000335F6">
        <w:rPr>
          <w:u w:val="single"/>
        </w:rPr>
        <w:t xml:space="preserve">All the Russians are going to see is that a missile that only carries nuclear warheads is heading towards Russia," Lewis says. "Russian policy, as [President] Vladimir Putin has said many times, is not to wait for it to land." </w:t>
      </w:r>
      <w:r w:rsidRPr="000335F6">
        <w:rPr>
          <w:sz w:val="14"/>
        </w:rPr>
        <w:t xml:space="preserve">Instead, Lewis believes, the </w:t>
      </w:r>
      <w:r w:rsidRPr="000335F6">
        <w:rPr>
          <w:u w:val="single"/>
        </w:rPr>
        <w:t>Russians would most likely retaliate with powerful long-range weapons</w:t>
      </w:r>
      <w:r w:rsidRPr="000335F6">
        <w:rPr>
          <w:sz w:val="14"/>
        </w:rPr>
        <w:t xml:space="preserve">. Kroenig disputes that. </w:t>
      </w:r>
      <w:r w:rsidRPr="000335F6">
        <w:rPr>
          <w:u w:val="single"/>
        </w:rPr>
        <w:t>If the U.S. were to launch a weapon, he says, it would very likely be a single missile in response to a Russian battlefield nuclear weapon.</w:t>
      </w:r>
      <w:r w:rsidRPr="000335F6">
        <w:rPr>
          <w:sz w:val="14"/>
        </w:rPr>
        <w:t xml:space="preserve"> The Russians are likely to recognize that, he believes.</w:t>
      </w:r>
    </w:p>
    <w:p w14:paraId="644520AE" w14:textId="77777777" w:rsidR="006F2B84" w:rsidRPr="000335F6" w:rsidRDefault="006F2B84" w:rsidP="006F2B84">
      <w:pPr>
        <w:pStyle w:val="Heading4"/>
        <w:rPr>
          <w:rFonts w:cs="Times New Roman"/>
        </w:rPr>
      </w:pPr>
      <w:r w:rsidRPr="000335F6">
        <w:rPr>
          <w:rFonts w:cs="Times New Roman"/>
        </w:rPr>
        <w:t xml:space="preserve">Us-russia war would kill large amounts of civilians, hurt the economy, and lead to a nuclear war </w:t>
      </w:r>
    </w:p>
    <w:p w14:paraId="4B039272" w14:textId="77777777" w:rsidR="006F2B84" w:rsidRPr="000335F6" w:rsidRDefault="006F2B84" w:rsidP="006F2B84">
      <w:r w:rsidRPr="000335F6">
        <w:rPr>
          <w:rStyle w:val="Style13ptBold"/>
        </w:rPr>
        <w:t>Spirtas 2018</w:t>
      </w:r>
      <w:r w:rsidRPr="000335F6">
        <w:t xml:space="preserve"> (Michael Spirtas,; senior political scientist at the RAND Corporation. He has worked in a number of policy areas, including U.S. defense strategy, force development, and command and control.  He has also served as a force developer in the Office of the Under Secretary of Defense for Policy, U.S. Department of Defense, and as Special Assistant to the Director, Operational Plans and Joint Matters, U.S. Air Force. He received a Ph.D. in political science (international relations) from Columbia University.; 10-5-2018, "Are we truly prepared for a war with Russia or China?," TheHill, https://thehill.com/opinion/national-security/410047-are-we-prepared-for-a-war-with-russia-or-china)</w:t>
      </w:r>
    </w:p>
    <w:p w14:paraId="6315F415" w14:textId="77777777" w:rsidR="006F2B84" w:rsidRPr="000335F6" w:rsidRDefault="006F2B84" w:rsidP="006F2B84">
      <w:pPr>
        <w:rPr>
          <w:sz w:val="14"/>
        </w:rPr>
      </w:pPr>
      <w:r w:rsidRPr="000335F6">
        <w:rPr>
          <w:sz w:val="14"/>
        </w:rPr>
        <w:t xml:space="preserve">Even if the U.S. thinks </w:t>
      </w:r>
      <w:r w:rsidRPr="000335F6">
        <w:rPr>
          <w:u w:val="single"/>
        </w:rPr>
        <w:t xml:space="preserve">war with Russia </w:t>
      </w:r>
      <w:r w:rsidRPr="000335F6">
        <w:rPr>
          <w:sz w:val="14"/>
        </w:rPr>
        <w:t xml:space="preserve">or China is unlikely, conflict with either state </w:t>
      </w:r>
      <w:r w:rsidRPr="000335F6">
        <w:rPr>
          <w:u w:val="single"/>
        </w:rPr>
        <w:t xml:space="preserve">could have far-reaching consequences. A Russian incursion into the Baltics could </w:t>
      </w:r>
      <w:hyperlink r:id="rId110" w:history="1">
        <w:r w:rsidRPr="000335F6">
          <w:rPr>
            <w:rStyle w:val="Hyperlink"/>
            <w:u w:val="single"/>
          </w:rPr>
          <w:t>fracture</w:t>
        </w:r>
      </w:hyperlink>
      <w:r w:rsidRPr="000335F6">
        <w:rPr>
          <w:sz w:val="14"/>
        </w:rPr>
        <w:t xml:space="preserve"> the North Atlantic Treaty Organization (</w:t>
      </w:r>
      <w:r w:rsidRPr="000335F6">
        <w:rPr>
          <w:u w:val="single"/>
        </w:rPr>
        <w:t>NATO</w:t>
      </w:r>
      <w:r w:rsidRPr="000335F6">
        <w:rPr>
          <w:sz w:val="14"/>
        </w:rPr>
        <w:t xml:space="preserve">) </w:t>
      </w:r>
      <w:r w:rsidRPr="000335F6">
        <w:rPr>
          <w:u w:val="single"/>
        </w:rPr>
        <w:t xml:space="preserve">and threaten Europe with the prospect of further Russian aggression. </w:t>
      </w:r>
      <w:r w:rsidRPr="000335F6">
        <w:rPr>
          <w:sz w:val="14"/>
        </w:rPr>
        <w:t xml:space="preserve">A successful Chinese invasion of Taiwan could spark a major </w:t>
      </w:r>
      <w:hyperlink r:id="rId111" w:tgtFrame="_blank" w:history="1">
        <w:r w:rsidRPr="000335F6">
          <w:rPr>
            <w:rStyle w:val="Hyperlink"/>
            <w:sz w:val="14"/>
          </w:rPr>
          <w:t>crisis</w:t>
        </w:r>
      </w:hyperlink>
      <w:r w:rsidRPr="000335F6">
        <w:rPr>
          <w:sz w:val="14"/>
        </w:rPr>
        <w:t xml:space="preserve"> in Asia and across the globe and could send a message to U.S. allies like Japan and South Korea, and to the international community, of U.S. weakness and inability to protect its friends or to help maintain international stability. </w:t>
      </w:r>
      <w:r w:rsidRPr="000335F6">
        <w:rPr>
          <w:u w:val="single"/>
        </w:rPr>
        <w:t>Major conflict with</w:t>
      </w:r>
      <w:r w:rsidRPr="000335F6">
        <w:rPr>
          <w:sz w:val="14"/>
        </w:rPr>
        <w:t xml:space="preserve"> either </w:t>
      </w:r>
      <w:r w:rsidRPr="000335F6">
        <w:rPr>
          <w:u w:val="single"/>
        </w:rPr>
        <w:t>Russia</w:t>
      </w:r>
      <w:r w:rsidRPr="000335F6">
        <w:rPr>
          <w:sz w:val="14"/>
        </w:rPr>
        <w:t xml:space="preserve"> or China </w:t>
      </w:r>
      <w:r w:rsidRPr="000335F6">
        <w:rPr>
          <w:u w:val="single"/>
        </w:rPr>
        <w:t>could</w:t>
      </w:r>
      <w:r w:rsidRPr="000335F6">
        <w:rPr>
          <w:sz w:val="14"/>
        </w:rPr>
        <w:t xml:space="preserve"> also </w:t>
      </w:r>
      <w:r w:rsidRPr="000335F6">
        <w:rPr>
          <w:u w:val="single"/>
        </w:rPr>
        <w:t>roil international financial and trade markets</w:t>
      </w:r>
      <w:r w:rsidRPr="000335F6">
        <w:rPr>
          <w:sz w:val="14"/>
        </w:rPr>
        <w:t xml:space="preserve">. Despite the NDS and a growing consensus in the defense community, it is unlikely that the American public has fully embraced the idea that </w:t>
      </w:r>
      <w:r w:rsidRPr="000335F6">
        <w:rPr>
          <w:u w:val="single"/>
        </w:rPr>
        <w:t xml:space="preserve">the consequences of major power war would be much worse than what the United States has experienced in Iraq and Afghanistan. </w:t>
      </w:r>
      <w:r w:rsidRPr="000335F6">
        <w:rPr>
          <w:sz w:val="14"/>
        </w:rPr>
        <w:t xml:space="preserve">For example, both </w:t>
      </w:r>
      <w:r w:rsidRPr="000335F6">
        <w:rPr>
          <w:u w:val="single"/>
        </w:rPr>
        <w:t>Russia</w:t>
      </w:r>
      <w:r w:rsidRPr="000335F6">
        <w:rPr>
          <w:sz w:val="14"/>
        </w:rPr>
        <w:t xml:space="preserve"> and China p</w:t>
      </w:r>
      <w:r w:rsidRPr="000335F6">
        <w:rPr>
          <w:u w:val="single"/>
        </w:rPr>
        <w:t>ossess nuclear weapons and the ability to deliver them to the continental United States, which could result in untold damage. Most Americans probably haven’t thought about this level of potential damage to the homeland since the days of the Cold War. If conflict with Russia</w:t>
      </w:r>
      <w:r w:rsidRPr="000335F6">
        <w:rPr>
          <w:sz w:val="14"/>
        </w:rPr>
        <w:t xml:space="preserve"> or China </w:t>
      </w:r>
      <w:r w:rsidRPr="000335F6">
        <w:rPr>
          <w:u w:val="single"/>
        </w:rPr>
        <w:t xml:space="preserve">were to remain at the conventional level, it could involve large numbers of </w:t>
      </w:r>
      <w:hyperlink r:id="rId112" w:tgtFrame="_blank" w:history="1">
        <w:r w:rsidRPr="000335F6">
          <w:rPr>
            <w:rStyle w:val="Hyperlink"/>
            <w:u w:val="single"/>
          </w:rPr>
          <w:t>civilian and military casualties</w:t>
        </w:r>
      </w:hyperlink>
      <w:r w:rsidRPr="000335F6">
        <w:rPr>
          <w:u w:val="single"/>
        </w:rPr>
        <w:t xml:space="preserve"> and the </w:t>
      </w:r>
      <w:hyperlink r:id="rId113" w:tgtFrame="_blank" w:history="1">
        <w:r w:rsidRPr="000335F6">
          <w:rPr>
            <w:rStyle w:val="Hyperlink"/>
            <w:u w:val="single"/>
          </w:rPr>
          <w:t>loss of expensive aircraft, ships, tanks and other equipment</w:t>
        </w:r>
      </w:hyperlink>
      <w:r w:rsidRPr="000335F6">
        <w:rPr>
          <w:u w:val="single"/>
        </w:rPr>
        <w:t>.</w:t>
      </w:r>
      <w:r w:rsidRPr="000335F6">
        <w:rPr>
          <w:sz w:val="14"/>
        </w:rPr>
        <w:t xml:space="preserve"> Any war disrupts economic flows, but a war with China would have an impact on trade far beyond what is currently being seen in the current tariff dispute. The potential for great power conflict and the stakes involved both suggest that the United States would be wise to do all it can to prevent it from happening and to prepare to prevail in the event that it does. While DOD has taken some </w:t>
      </w:r>
      <w:hyperlink r:id="rId114" w:tgtFrame="_blank" w:history="1">
        <w:r w:rsidRPr="000335F6">
          <w:rPr>
            <w:rStyle w:val="Hyperlink"/>
            <w:sz w:val="14"/>
          </w:rPr>
          <w:t>steps</w:t>
        </w:r>
      </w:hyperlink>
      <w:r w:rsidRPr="000335F6">
        <w:rPr>
          <w:sz w:val="14"/>
        </w:rPr>
        <w:t>, there is much more that could be done.</w:t>
      </w:r>
    </w:p>
    <w:p w14:paraId="5C41AD35" w14:textId="77777777" w:rsidR="006F2B84" w:rsidRPr="000335F6" w:rsidRDefault="006F2B84" w:rsidP="006F2B84">
      <w:pPr>
        <w:pStyle w:val="Heading3"/>
        <w:rPr>
          <w:rFonts w:cs="Times New Roman"/>
        </w:rPr>
      </w:pPr>
      <w:r w:rsidRPr="000335F6">
        <w:rPr>
          <w:rFonts w:cs="Times New Roman"/>
        </w:rPr>
        <w:t>Impact – Nuclear War</w:t>
      </w:r>
    </w:p>
    <w:p w14:paraId="5E9EB374" w14:textId="77777777" w:rsidR="006F2B84" w:rsidRPr="000335F6" w:rsidRDefault="006F2B84" w:rsidP="006F2B84">
      <w:pPr>
        <w:pStyle w:val="Heading4"/>
        <w:rPr>
          <w:rFonts w:cs="Times New Roman"/>
        </w:rPr>
      </w:pPr>
      <w:r w:rsidRPr="000335F6">
        <w:rPr>
          <w:rFonts w:cs="Times New Roman"/>
        </w:rPr>
        <w:t>Overt US involvement in the Ukraine crisis leads to nuclear war</w:t>
      </w:r>
    </w:p>
    <w:p w14:paraId="095743E2" w14:textId="77777777" w:rsidR="006F2B84" w:rsidRPr="000335F6" w:rsidRDefault="006F2B84" w:rsidP="006F2B84">
      <w:r w:rsidRPr="000335F6">
        <w:rPr>
          <w:rStyle w:val="Style13ptBold"/>
        </w:rPr>
        <w:t>Deutsch 15</w:t>
      </w:r>
      <w:r w:rsidRPr="000335F6">
        <w:t xml:space="preserve"> – former president of Science for Peace (Judith, “Russia, Ukraine and U.S. Hegemony,” Counter Punch, </w:t>
      </w:r>
      <w:hyperlink r:id="rId115" w:history="1">
        <w:r w:rsidRPr="000335F6">
          <w:rPr>
            <w:rStyle w:val="Hyperlink"/>
          </w:rPr>
          <w:t>https://www.counterpunch.org/2015/07/09/russia-ukraine-and-u-s-hegemony/)//BB</w:t>
        </w:r>
      </w:hyperlink>
    </w:p>
    <w:p w14:paraId="73D3E74D" w14:textId="77777777" w:rsidR="006F2B84" w:rsidRPr="000335F6" w:rsidRDefault="006F2B84" w:rsidP="006F2B84">
      <w:pPr>
        <w:rPr>
          <w:sz w:val="12"/>
        </w:rPr>
      </w:pPr>
      <w:r w:rsidRPr="000335F6">
        <w:rPr>
          <w:rStyle w:val="StyleUnderline"/>
        </w:rPr>
        <w:t xml:space="preserve">The Ukraine/Russia conflict is particularly ominous because tensions with the United States could escalate into a </w:t>
      </w:r>
      <w:r w:rsidRPr="000335F6">
        <w:rPr>
          <w:rStyle w:val="Emphasis"/>
        </w:rPr>
        <w:t>nuclear war</w:t>
      </w:r>
      <w:r w:rsidRPr="000335F6">
        <w:rPr>
          <w:sz w:val="12"/>
        </w:rPr>
        <w:t xml:space="preserve">. For this reason, it is necessary to understand NATO’s role, patterns of U.S. domination and the nuclear arms race. </w:t>
      </w:r>
      <w:r w:rsidRPr="000335F6">
        <w:rPr>
          <w:rStyle w:val="StyleUnderline"/>
        </w:rPr>
        <w:t>The political world is dangerously in flux, with entangled military and economic alliances and a robust weapons trade</w:t>
      </w:r>
      <w:r w:rsidRPr="000335F6">
        <w:rPr>
          <w:sz w:val="12"/>
        </w:rPr>
        <w:t xml:space="preserve">. </w:t>
      </w:r>
      <w:r w:rsidRPr="000335F6">
        <w:rPr>
          <w:rStyle w:val="StyleUnderline"/>
        </w:rPr>
        <w:t xml:space="preserve">This is similar to the prelude to World War I when it took </w:t>
      </w:r>
      <w:r w:rsidRPr="000335F6">
        <w:rPr>
          <w:rStyle w:val="Emphasis"/>
        </w:rPr>
        <w:t>one trigger</w:t>
      </w:r>
      <w:r w:rsidRPr="000335F6">
        <w:rPr>
          <w:rStyle w:val="StyleUnderline"/>
        </w:rPr>
        <w:t xml:space="preserve"> to unleash cascading inter-state violence</w:t>
      </w:r>
      <w:r w:rsidRPr="000335F6">
        <w:rPr>
          <w:sz w:val="12"/>
        </w:rPr>
        <w:t>. The demonization of Russia and Putin leaves out the role of the United States and NATO. Seumas Milne, writes in The Guardian, March 4, 2015, “A quarter of a century after the end of the Cold War, the ‘Russian threat’ is unmistakably back. Vladimir Putin, Britain’s defence secretary Michael Fallon declares, is as great a danger to Europe as ‘Islamic State’… “Putin’s authoritarian conservatism may offer little for Russia’s future, but this anti-Russian incitement is dangerous folly. There certainly has been military expansionism. But it has overwhelmingly come from NATO, not Moscow.” James Bissett is a former Canadian ambassador to Yugoslavia, Albania, and Bulgaria. He wrote in the Ottawa Citizen last year, “</w:t>
      </w:r>
      <w:r w:rsidRPr="000335F6">
        <w:rPr>
          <w:rStyle w:val="StyleUnderline"/>
        </w:rPr>
        <w:t>The</w:t>
      </w:r>
      <w:r w:rsidRPr="000335F6">
        <w:rPr>
          <w:sz w:val="12"/>
        </w:rPr>
        <w:t xml:space="preserve"> current </w:t>
      </w:r>
      <w:r w:rsidRPr="000335F6">
        <w:rPr>
          <w:rStyle w:val="StyleUnderline"/>
        </w:rPr>
        <w:t>crisis in Ukraine</w:t>
      </w:r>
      <w:r w:rsidRPr="000335F6">
        <w:rPr>
          <w:sz w:val="12"/>
        </w:rPr>
        <w:t xml:space="preserve"> threatens global security and at worst </w:t>
      </w:r>
      <w:r w:rsidRPr="000335F6">
        <w:rPr>
          <w:rStyle w:val="StyleUnderline"/>
        </w:rPr>
        <w:t>has the potential for nuclear catastrophe.</w:t>
      </w:r>
      <w:r w:rsidRPr="000335F6">
        <w:rPr>
          <w:sz w:val="12"/>
        </w:rPr>
        <w:t xml:space="preserve"> At best, it signals a continuation of the Cold War. Sadly, the crisis is completely unnecessary and the responsibility lies entirely in the hands of the United States-led NATO powers. The almost virulent propaganda onslaught blaming Russia for the instability and violence in Ukraine simply ignores reality and the facts.” Stephen Cohen, emeritus professor of Russian studies at Princeton University and New York University says that simply blaming Vladimir Putin and Russia for </w:t>
      </w:r>
      <w:r w:rsidRPr="000335F6">
        <w:rPr>
          <w:rStyle w:val="StyleUnderline"/>
        </w:rPr>
        <w:t>the</w:t>
      </w:r>
      <w:r w:rsidRPr="000335F6">
        <w:rPr>
          <w:sz w:val="12"/>
        </w:rPr>
        <w:t xml:space="preserve"> present </w:t>
      </w:r>
      <w:r w:rsidRPr="000335F6">
        <w:rPr>
          <w:rStyle w:val="StyleUnderline"/>
        </w:rPr>
        <w:t>stand-off in relations means “no negotiation” and</w:t>
      </w:r>
      <w:r w:rsidRPr="000335F6">
        <w:rPr>
          <w:sz w:val="12"/>
        </w:rPr>
        <w:t xml:space="preserve"> that </w:t>
      </w:r>
      <w:r w:rsidRPr="000335F6">
        <w:rPr>
          <w:rStyle w:val="StyleUnderline"/>
        </w:rPr>
        <w:t>no negotiation leads to war</w:t>
      </w:r>
      <w:r w:rsidRPr="000335F6">
        <w:rPr>
          <w:sz w:val="12"/>
        </w:rPr>
        <w:t>. He told Democracy Now last year, “The false statement [Obama] made, and the premise on which American policy is being made, is that Putin attacked Ukraine and began this whole mess. Whatever you think about what the outcome should be, that is just factually untrue. All of this began when the United States and Europe asked Ukraine back last November to make a decision between Russia and the European Union.”</w:t>
      </w:r>
    </w:p>
    <w:p w14:paraId="235D69A3" w14:textId="77777777" w:rsidR="006F2B84" w:rsidRPr="000335F6" w:rsidRDefault="006F2B84" w:rsidP="006F2B84">
      <w:pPr>
        <w:pStyle w:val="Heading3"/>
        <w:rPr>
          <w:rFonts w:cs="Times New Roman"/>
        </w:rPr>
      </w:pPr>
      <w:r w:rsidRPr="000335F6">
        <w:rPr>
          <w:rFonts w:cs="Times New Roman"/>
        </w:rPr>
        <w:t>Impact – Nuclear Winter</w:t>
      </w:r>
    </w:p>
    <w:p w14:paraId="51AA6503" w14:textId="77777777" w:rsidR="006F2B84" w:rsidRPr="000335F6" w:rsidRDefault="006F2B84" w:rsidP="006F2B84">
      <w:pPr>
        <w:pStyle w:val="Heading4"/>
        <w:rPr>
          <w:rFonts w:cs="Times New Roman"/>
        </w:rPr>
      </w:pPr>
      <w:r w:rsidRPr="000335F6">
        <w:rPr>
          <w:rFonts w:cs="Times New Roman"/>
        </w:rPr>
        <w:t>US-Russia war leads to nuclear winter</w:t>
      </w:r>
    </w:p>
    <w:p w14:paraId="10F1F2EB" w14:textId="77777777" w:rsidR="006F2B84" w:rsidRPr="000335F6" w:rsidRDefault="006F2B84" w:rsidP="006F2B84">
      <w:pPr>
        <w:rPr>
          <w:rStyle w:val="Style13ptBold"/>
          <w:b w:val="0"/>
          <w:bCs w:val="0"/>
        </w:rPr>
      </w:pPr>
      <w:r w:rsidRPr="000335F6">
        <w:rPr>
          <w:rStyle w:val="Style13ptBold"/>
        </w:rPr>
        <w:t xml:space="preserve">Fisher 15 </w:t>
      </w:r>
      <w:r w:rsidRPr="000335F6">
        <w:t xml:space="preserve">(Max, “How World War III became possible,” Vox, June 29, 2015, </w:t>
      </w:r>
      <w:hyperlink r:id="rId116" w:history="1">
        <w:r w:rsidRPr="000335F6">
          <w:rPr>
            <w:rStyle w:val="Hyperlink"/>
          </w:rPr>
          <w:t>https://www.vox.com/2015/6/29/8845913/russia-war?utm_campaign=vox&amp;utm_content=chorus&amp;utm_medium=social&amp;utm_source=twitter</w:t>
        </w:r>
      </w:hyperlink>
      <w:r w:rsidRPr="000335F6">
        <w:t>)</w:t>
      </w:r>
    </w:p>
    <w:p w14:paraId="2D00D825" w14:textId="77777777" w:rsidR="006F2B84" w:rsidRPr="000335F6" w:rsidRDefault="006F2B84" w:rsidP="006F2B84">
      <w:pPr>
        <w:rPr>
          <w:sz w:val="12"/>
        </w:rPr>
      </w:pPr>
      <w:r w:rsidRPr="000335F6">
        <w:rPr>
          <w:sz w:val="12"/>
        </w:rPr>
        <w:t xml:space="preserve">If you take a walk around Washington or a Western European capital today, there is no feeling of looming catastrophe. The threats are too complex, with many moving pieces and overlapping layers of risk adding up to a larger danger that is less obvious. People can be forgiven for not seeing the cloud hanging over them, for feeling that all is well — even as </w:t>
      </w:r>
      <w:r w:rsidRPr="000335F6">
        <w:rPr>
          <w:rStyle w:val="StyleUnderline"/>
        </w:rPr>
        <w:t>in Eastern Europe they are digging in for war</w:t>
      </w:r>
      <w:r w:rsidRPr="000335F6">
        <w:rPr>
          <w:sz w:val="12"/>
        </w:rPr>
        <w:t xml:space="preserve">. But this </w:t>
      </w:r>
      <w:r w:rsidRPr="000335F6">
        <w:rPr>
          <w:rStyle w:val="StyleUnderline"/>
        </w:rPr>
        <w:t xml:space="preserve">complacency is itself part of the problem, making the threat </w:t>
      </w:r>
      <w:r w:rsidRPr="000335F6">
        <w:rPr>
          <w:rStyle w:val="Emphasis"/>
        </w:rPr>
        <w:t>more difficult to foresee, to manage, or</w:t>
      </w:r>
      <w:r w:rsidRPr="000335F6">
        <w:rPr>
          <w:sz w:val="12"/>
        </w:rPr>
        <w:t xml:space="preserve">, potentially, to </w:t>
      </w:r>
      <w:r w:rsidRPr="000335F6">
        <w:rPr>
          <w:rStyle w:val="Emphasis"/>
        </w:rPr>
        <w:t>avert.</w:t>
      </w:r>
      <w:r w:rsidRPr="000335F6">
        <w:rPr>
          <w:sz w:val="12"/>
        </w:rPr>
        <w:t xml:space="preserve"> There is </w:t>
      </w:r>
      <w:r w:rsidRPr="000335F6">
        <w:rPr>
          <w:rStyle w:val="StyleUnderline"/>
        </w:rPr>
        <w:t>a growing chorus of political analysts, arms control experts, and government officials</w:t>
      </w:r>
      <w:r w:rsidRPr="000335F6">
        <w:rPr>
          <w:sz w:val="12"/>
        </w:rPr>
        <w:t xml:space="preserve"> who </w:t>
      </w:r>
      <w:r w:rsidRPr="000335F6">
        <w:rPr>
          <w:rStyle w:val="StyleUnderline"/>
        </w:rPr>
        <w:t>are sounding the alarm</w:t>
      </w:r>
      <w:r w:rsidRPr="000335F6">
        <w:rPr>
          <w:sz w:val="12"/>
        </w:rPr>
        <w:t xml:space="preserve">, trying to call the world's attention to its drift toward disaster. </w:t>
      </w:r>
      <w:r w:rsidRPr="000335F6">
        <w:rPr>
          <w:rStyle w:val="StyleUnderline"/>
        </w:rPr>
        <w:t>The prospect of</w:t>
      </w:r>
      <w:r w:rsidRPr="000335F6">
        <w:rPr>
          <w:sz w:val="12"/>
        </w:rPr>
        <w:t xml:space="preserve"> a major war, even a </w:t>
      </w:r>
      <w:r w:rsidRPr="000335F6">
        <w:rPr>
          <w:rStyle w:val="Emphasis"/>
        </w:rPr>
        <w:t>nuclear war</w:t>
      </w:r>
      <w:r w:rsidRPr="000335F6">
        <w:rPr>
          <w:sz w:val="12"/>
        </w:rPr>
        <w:t>, in Europe</w:t>
      </w:r>
      <w:r w:rsidRPr="000335F6">
        <w:rPr>
          <w:rStyle w:val="StyleUnderline"/>
        </w:rPr>
        <w:t xml:space="preserve"> has become thinkable</w:t>
      </w:r>
      <w:r w:rsidRPr="000335F6">
        <w:rPr>
          <w:sz w:val="12"/>
        </w:rPr>
        <w:t xml:space="preserve">, they warn, </w:t>
      </w:r>
      <w:r w:rsidRPr="000335F6">
        <w:rPr>
          <w:rStyle w:val="StyleUnderline"/>
        </w:rPr>
        <w:t xml:space="preserve">even </w:t>
      </w:r>
      <w:r w:rsidRPr="000335F6">
        <w:rPr>
          <w:rStyle w:val="Emphasis"/>
        </w:rPr>
        <w:t>plausible</w:t>
      </w:r>
      <w:r w:rsidRPr="000335F6">
        <w:rPr>
          <w:rStyle w:val="StyleUnderline"/>
        </w:rPr>
        <w:t>. What they describe is a threat that combines</w:t>
      </w:r>
      <w:r w:rsidRPr="000335F6">
        <w:rPr>
          <w:sz w:val="12"/>
        </w:rPr>
        <w:t xml:space="preserve"> many of the </w:t>
      </w:r>
      <w:r w:rsidRPr="000335F6">
        <w:rPr>
          <w:rStyle w:val="StyleUnderline"/>
        </w:rPr>
        <w:t>hair-trigger</w:t>
      </w:r>
      <w:r w:rsidRPr="000335F6">
        <w:rPr>
          <w:sz w:val="12"/>
        </w:rPr>
        <w:t xml:space="preserve"> dangers </w:t>
      </w:r>
      <w:r w:rsidRPr="000335F6">
        <w:rPr>
          <w:rStyle w:val="StyleUnderline"/>
        </w:rPr>
        <w:t xml:space="preserve">and </w:t>
      </w:r>
      <w:r w:rsidRPr="000335F6">
        <w:rPr>
          <w:rStyle w:val="Emphasis"/>
        </w:rPr>
        <w:t>world-ending</w:t>
      </w:r>
      <w:r w:rsidRPr="000335F6">
        <w:rPr>
          <w:rStyle w:val="StyleUnderline"/>
        </w:rPr>
        <w:t xml:space="preserve"> stakes of the Cold War with the</w:t>
      </w:r>
      <w:r w:rsidRPr="000335F6">
        <w:rPr>
          <w:sz w:val="12"/>
        </w:rPr>
        <w:t xml:space="preserve"> volatility and </w:t>
      </w:r>
      <w:r w:rsidRPr="000335F6">
        <w:rPr>
          <w:rStyle w:val="StyleUnderline"/>
        </w:rPr>
        <w:t>false calm that preceded World War I</w:t>
      </w:r>
      <w:r w:rsidRPr="000335F6">
        <w:rPr>
          <w:sz w:val="12"/>
        </w:rPr>
        <w:t xml:space="preserve"> — a comparison I heard with disturbing frequency. They described a number of ways that an unwanted but nonetheless major war, like that of 1914, could break out in the Eastern European borderlands. </w:t>
      </w:r>
      <w:r w:rsidRPr="000335F6">
        <w:rPr>
          <w:rStyle w:val="StyleUnderline"/>
        </w:rPr>
        <w:t>The stakes</w:t>
      </w:r>
      <w:r w:rsidRPr="000335F6">
        <w:rPr>
          <w:sz w:val="12"/>
        </w:rPr>
        <w:t xml:space="preserve">, they say, </w:t>
      </w:r>
      <w:r w:rsidRPr="000335F6">
        <w:rPr>
          <w:rStyle w:val="StyleUnderline"/>
        </w:rPr>
        <w:t>could not be higher</w:t>
      </w:r>
      <w:r w:rsidRPr="000335F6">
        <w:rPr>
          <w:sz w:val="12"/>
        </w:rPr>
        <w:t xml:space="preserve">: the post–World War II peace in Europe, the lives of thousands or millions of Eastern Europeans, or even, in a worst-case scenario that is remote but real, </w:t>
      </w:r>
      <w:r w:rsidRPr="000335F6">
        <w:rPr>
          <w:rStyle w:val="StyleUnderline"/>
        </w:rPr>
        <w:t xml:space="preserve">the </w:t>
      </w:r>
      <w:r w:rsidRPr="000335F6">
        <w:rPr>
          <w:rStyle w:val="Emphasis"/>
        </w:rPr>
        <w:t>nuclear devastation of the planet</w:t>
      </w:r>
      <w:r w:rsidRPr="000335F6">
        <w:rPr>
          <w:sz w:val="12"/>
        </w:rPr>
        <w:t>. I. The warnings: "</w:t>
      </w:r>
      <w:r w:rsidRPr="000335F6">
        <w:rPr>
          <w:rStyle w:val="Emphasis"/>
        </w:rPr>
        <w:t>War is not something that's impossible anymore"</w:t>
      </w:r>
      <w:r w:rsidRPr="000335F6">
        <w:rPr>
          <w:sz w:val="12"/>
        </w:rPr>
        <w:t xml:space="preserve"> Everyone in Moscow tells you that if you want to understand Russia's foreign policy and its view of its place the world, the person you need to talk to is Fyodor Lukyanov. Sober and bespectacled, with an academic's short brown beard, Lukyanov speaks with the precision of a political scientist but the occasional guardedness of someone with far greater access than your average analyst. Widely considered both an influential leader and an unofficial interpreter of Russia's foreign policy establishment, </w:t>
      </w:r>
      <w:r w:rsidRPr="000335F6">
        <w:rPr>
          <w:rStyle w:val="StyleUnderline"/>
        </w:rPr>
        <w:t>Lukyanov</w:t>
      </w:r>
      <w:r w:rsidRPr="000335F6">
        <w:rPr>
          <w:sz w:val="12"/>
        </w:rPr>
        <w:t xml:space="preserve"> is </w:t>
      </w:r>
      <w:r w:rsidRPr="000335F6">
        <w:rPr>
          <w:rStyle w:val="StyleUnderline"/>
        </w:rPr>
        <w:t>chief of Russia's most important foreign policy think tank</w:t>
      </w:r>
      <w:r w:rsidRPr="000335F6">
        <w:rPr>
          <w:sz w:val="12"/>
        </w:rPr>
        <w:t xml:space="preserve"> and its most important foreign policy journal, both of which reflect the state and its worldview. He is known to be close to Russian Foreign Minister Sergei Lavrov. I met Lukyanov around the corner from the looming Foreign Ministry compound (his office is nearby), at a small, bohemian cafe in Moscow that serves French and Israeli food to a room packed with gray suits. He was candid and relaxed. When the discussion turned to the risks of war, he grew dire. "The atmosphere is a feeling that war is not something that’s impossible anymore," Lukyanov told me, describing a growing concern within Moscow's foreign policy elite. "A question that was absolutely impossible a couple of years ago, whether there might be a war, a real war, is back," he said. "People ask it." I asked how this had happened. He said that regular Russian people don't desire war, but rather feared it would become necessary to defend against the implacably hostile United States. "The perception is that somebody would try to undermine Russia as a country that opposes the United States, and then we will need to defend ourselves by military means," he explained. Such fears, vague but existential, are everywhere in Moscow. Even liberal opposition leaders I met with, pro-Western types who oppose Putin, expressed fears that the US posed an imminent threat to Russia's security. I had booked my trip to Moscow in December, hoping to get the Russian perspective on what were, at the time, murmurings among a handful of political and arms control analysts that conflict could come to Europe. By the time I arrived in the city, in late April, concerns of an unintended and potentially catastrophic war had grown unsettlingly common. </w:t>
      </w:r>
      <w:r w:rsidRPr="000335F6">
        <w:rPr>
          <w:rStyle w:val="StyleUnderline"/>
        </w:rPr>
        <w:t>Lukyanov</w:t>
      </w:r>
      <w:r w:rsidRPr="000335F6">
        <w:rPr>
          <w:sz w:val="12"/>
        </w:rPr>
        <w:t xml:space="preserve">, pointing to the US and Russian military buildups along Eastern Europe, also </w:t>
      </w:r>
      <w:r w:rsidRPr="000335F6">
        <w:rPr>
          <w:rStyle w:val="StyleUnderline"/>
        </w:rPr>
        <w:t>worried that an accident or provocation could be misconstrued as a deliberate attack and lead to war</w:t>
      </w:r>
      <w:r w:rsidRPr="000335F6">
        <w:rPr>
          <w:sz w:val="12"/>
        </w:rPr>
        <w:t xml:space="preserve">. In the Cold War, he pointed out, both sides had understood this risk and installed political and physical infrastructure — </w:t>
      </w:r>
      <w:r w:rsidRPr="000335F6">
        <w:rPr>
          <w:rStyle w:val="StyleUnderline"/>
        </w:rPr>
        <w:t>think of the</w:t>
      </w:r>
      <w:r w:rsidRPr="000335F6">
        <w:rPr>
          <w:sz w:val="12"/>
        </w:rPr>
        <w:t xml:space="preserve"> "emergency </w:t>
      </w:r>
      <w:r w:rsidRPr="000335F6">
        <w:rPr>
          <w:rStyle w:val="StyleUnderline"/>
        </w:rPr>
        <w:t>red phone" — to manage tensions</w:t>
      </w:r>
      <w:r w:rsidRPr="000335F6">
        <w:rPr>
          <w:sz w:val="12"/>
        </w:rPr>
        <w:t xml:space="preserve"> and prevent them from spiraling out of control. </w:t>
      </w:r>
      <w:r w:rsidRPr="000335F6">
        <w:rPr>
          <w:rStyle w:val="Emphasis"/>
        </w:rPr>
        <w:t>That infrastructure is now gone</w:t>
      </w:r>
      <w:r w:rsidRPr="000335F6">
        <w:rPr>
          <w:sz w:val="12"/>
        </w:rPr>
        <w:t xml:space="preserve">. </w:t>
      </w:r>
      <w:r w:rsidRPr="000335F6">
        <w:rPr>
          <w:rStyle w:val="StyleUnderline"/>
        </w:rPr>
        <w:t>"All those mechanisms were disrupted or eroded</w:t>
      </w:r>
      <w:r w:rsidRPr="000335F6">
        <w:rPr>
          <w:sz w:val="12"/>
        </w:rPr>
        <w:t xml:space="preserve">," he said. "That [infrastructure] has been degraded since the end of the Cold War because the common perception is that we don’t need it anymore." That the world does not see the risk of war hanging over it, in other words, makes that risk all the likelier. For most Americans, such predictions sound improbable, even silly. But </w:t>
      </w:r>
      <w:r w:rsidRPr="000335F6">
        <w:rPr>
          <w:rStyle w:val="StyleUnderline"/>
        </w:rPr>
        <w:t>the dangers are growing every week, as are the warnings</w:t>
      </w:r>
      <w:r w:rsidRPr="000335F6">
        <w:rPr>
          <w:sz w:val="12"/>
        </w:rPr>
        <w:t xml:space="preserve">. "One can hear eerie echoes of the events a century ago that produced the catastrophe known as World War I," Harvard professor and longtime Pentagon adviser Graham Allison — one of the graybeards of American foreign policy — wrote in a May cover story for the National Interest, co-authored with Russia analyst Dimitri Simes. Their article, "Russia and America: Stumbling to War," warned that an unwanted, full-scale conflict between the US and Russia was increasingly plausible. In Washington, the threat feels remote. It does not in Eastern Europe. </w:t>
      </w:r>
      <w:r w:rsidRPr="000335F6">
        <w:rPr>
          <w:rStyle w:val="StyleUnderline"/>
        </w:rPr>
        <w:t>Baltic nations, fearing war, have already begun preparing for it</w:t>
      </w:r>
      <w:r w:rsidRPr="000335F6">
        <w:rPr>
          <w:sz w:val="12"/>
        </w:rPr>
        <w:t>. So has Sweden: "</w:t>
      </w:r>
      <w:r w:rsidRPr="000335F6">
        <w:rPr>
          <w:rStyle w:val="StyleUnderline"/>
        </w:rPr>
        <w:t>We see Russian intelligence operations in Sweden</w:t>
      </w:r>
      <w:r w:rsidRPr="000335F6">
        <w:rPr>
          <w:sz w:val="12"/>
        </w:rPr>
        <w:t xml:space="preserve"> — </w:t>
      </w:r>
      <w:r w:rsidRPr="000335F6">
        <w:rPr>
          <w:rStyle w:val="StyleUnderline"/>
        </w:rPr>
        <w:t>we</w:t>
      </w:r>
      <w:r w:rsidRPr="000335F6">
        <w:rPr>
          <w:sz w:val="12"/>
        </w:rPr>
        <w:t xml:space="preserve"> can't </w:t>
      </w:r>
      <w:r w:rsidRPr="000335F6">
        <w:rPr>
          <w:rStyle w:val="StyleUnderline"/>
        </w:rPr>
        <w:t>interpret this</w:t>
      </w:r>
      <w:r w:rsidRPr="000335F6">
        <w:rPr>
          <w:sz w:val="12"/>
        </w:rPr>
        <w:t xml:space="preserve"> in any other way — </w:t>
      </w:r>
      <w:r w:rsidRPr="000335F6">
        <w:rPr>
          <w:rStyle w:val="StyleUnderline"/>
        </w:rPr>
        <w:t>as preparation for military operations</w:t>
      </w:r>
      <w:r w:rsidRPr="000335F6">
        <w:rPr>
          <w:sz w:val="12"/>
        </w:rPr>
        <w:t xml:space="preserve"> against Sweden," a Swedish security official announced in March. In May, Finland's defense ministry sent letters to 900,000 citizens — one-sixth of the population — telling them to prepare for conscription in case of a "crisis situation." Lithuania has reinstituted military conscription. Poland, in June, appointed a general who would take over as military commander in case of war. Though Western publics remain blissfully unaware, and Western leaders divided, many of the people tasked with securing Europe are treating conflict as more likely. In late April, NATO and other Western officials gathered in </w:t>
      </w:r>
      <w:r w:rsidRPr="000335F6">
        <w:rPr>
          <w:rStyle w:val="StyleUnderline"/>
        </w:rPr>
        <w:t>Estonia,</w:t>
      </w:r>
      <w:r w:rsidRPr="000335F6">
        <w:rPr>
          <w:sz w:val="12"/>
        </w:rPr>
        <w:t xml:space="preserve"> a former Soviet republic and NATO member on Russia's border that Western analysts most worry </w:t>
      </w:r>
      <w:r w:rsidRPr="000335F6">
        <w:rPr>
          <w:rStyle w:val="StyleUnderline"/>
        </w:rPr>
        <w:t xml:space="preserve">could become </w:t>
      </w:r>
      <w:r w:rsidRPr="000335F6">
        <w:rPr>
          <w:rStyle w:val="Emphasis"/>
        </w:rPr>
        <w:t>ground zero for a major war</w:t>
      </w:r>
      <w:r w:rsidRPr="000335F6">
        <w:rPr>
          <w:rStyle w:val="StyleUnderline"/>
        </w:rPr>
        <w:t xml:space="preserve"> with Russia. </w:t>
      </w:r>
      <w:r w:rsidRPr="000335F6">
        <w:rPr>
          <w:sz w:val="12"/>
        </w:rPr>
        <w:t xml:space="preserve">At the conference, Deputy Secretary General Alexander Vershbow spoke so openly about NATO's efforts to prepare for the possibility of Russia launching a limited nuclear strike in Europe that, according to the journalist Ahmed Rashid, who was in attendance, he had to be repeatedly reminded he was speaking on the record. One of the scenarios Vershbow said NATO was outlining, according to Rashid's paraphrase, was that </w:t>
      </w:r>
      <w:r w:rsidRPr="000335F6">
        <w:rPr>
          <w:rStyle w:val="StyleUnderline"/>
        </w:rPr>
        <w:t xml:space="preserve">Russia could "choose to use a tactical weapon </w:t>
      </w:r>
      <w:r w:rsidRPr="000335F6">
        <w:rPr>
          <w:sz w:val="12"/>
        </w:rPr>
        <w:t xml:space="preserve">with a small blast range </w:t>
      </w:r>
      <w:r w:rsidRPr="000335F6">
        <w:rPr>
          <w:rStyle w:val="StyleUnderline"/>
        </w:rPr>
        <w:t>on a European city or a Western tank division</w:t>
      </w:r>
      <w:r w:rsidRPr="000335F6">
        <w:rPr>
          <w:sz w:val="12"/>
        </w:rPr>
        <w:t xml:space="preserve">." A few weeks later, the Guardian reported that NATO is considering plans to "upgrade" its nuclear posture in Europe in response to Russia's own nuclear saber-rattling. One proposal: for NATO's military exercises to include more nuclear weapons use, something Russia already does frequently. II. The gamble: Putin's plan to make Russia great again </w:t>
      </w:r>
      <w:r w:rsidRPr="000335F6">
        <w:rPr>
          <w:rStyle w:val="StyleUnderline"/>
        </w:rPr>
        <w:t>Should</w:t>
      </w:r>
      <w:r w:rsidRPr="000335F6">
        <w:rPr>
          <w:sz w:val="12"/>
        </w:rPr>
        <w:t xml:space="preserve"> the warnings prove right, and </w:t>
      </w:r>
      <w:r w:rsidRPr="000335F6">
        <w:rPr>
          <w:rStyle w:val="StyleUnderline"/>
        </w:rPr>
        <w:t>a major war break out in Europe between Russia and the West,</w:t>
      </w:r>
      <w:r w:rsidRPr="000335F6">
        <w:rPr>
          <w:sz w:val="12"/>
        </w:rPr>
        <w:t xml:space="preserve"> then the story of that war, if anyone is still around to tell it, </w:t>
      </w:r>
      <w:r w:rsidRPr="000335F6">
        <w:rPr>
          <w:rStyle w:val="StyleUnderline"/>
        </w:rPr>
        <w:t>will begin with</w:t>
      </w:r>
      <w:r w:rsidRPr="000335F6">
        <w:rPr>
          <w:sz w:val="12"/>
        </w:rPr>
        <w:t xml:space="preserve"> Russian President Vladimir </w:t>
      </w:r>
      <w:r w:rsidRPr="000335F6">
        <w:rPr>
          <w:rStyle w:val="StyleUnderline"/>
        </w:rPr>
        <w:t>Putin trying to solve a problem</w:t>
      </w:r>
      <w:r w:rsidRPr="000335F6">
        <w:rPr>
          <w:sz w:val="12"/>
        </w:rPr>
        <w:t xml:space="preserve">. That problem is this: Putin's </w:t>
      </w:r>
      <w:r w:rsidRPr="000335F6">
        <w:rPr>
          <w:rStyle w:val="StyleUnderline"/>
        </w:rPr>
        <w:t>Russia is weak. It can no longer stand toe to toe with the US</w:t>
      </w:r>
      <w:r w:rsidRPr="000335F6">
        <w:rPr>
          <w:sz w:val="12"/>
        </w:rPr>
        <w:t>. It no longer has Europe divided in a stalemate; rather, it sees the continent as dominated by an ever-encroaching anti-Russian alliance</w:t>
      </w:r>
      <w:r w:rsidRPr="000335F6">
        <w:rPr>
          <w:rStyle w:val="StyleUnderline"/>
        </w:rPr>
        <w:t xml:space="preserve">. In the Russian view, the country's weakness leaves it </w:t>
      </w:r>
      <w:r w:rsidRPr="000335F6">
        <w:rPr>
          <w:sz w:val="12"/>
        </w:rPr>
        <w:t xml:space="preserve">at imminent risk, </w:t>
      </w:r>
      <w:r w:rsidRPr="000335F6">
        <w:rPr>
          <w:rStyle w:val="StyleUnderline"/>
        </w:rPr>
        <w:t xml:space="preserve">vulnerable </w:t>
      </w:r>
      <w:r w:rsidRPr="000335F6">
        <w:rPr>
          <w:sz w:val="12"/>
        </w:rPr>
        <w:t xml:space="preserve">to a hostile West bent on subjugating or outright destroying Russia as it did to Iraq and Libya. </w:t>
      </w:r>
      <w:r w:rsidRPr="000335F6">
        <w:rPr>
          <w:rStyle w:val="StyleUnderline"/>
        </w:rPr>
        <w:t>This is made more urgent for Putin by his political problems at hom</w:t>
      </w:r>
      <w:r w:rsidRPr="000335F6">
        <w:rPr>
          <w:sz w:val="12"/>
        </w:rPr>
        <w:t xml:space="preserve">e. In 2012, during his reelection, popular </w:t>
      </w:r>
      <w:r w:rsidRPr="000335F6">
        <w:rPr>
          <w:rStyle w:val="StyleUnderline"/>
        </w:rPr>
        <w:t>protests and accusations of fraud weakened his</w:t>
      </w:r>
      <w:r w:rsidRPr="000335F6">
        <w:rPr>
          <w:sz w:val="12"/>
        </w:rPr>
        <w:t xml:space="preserve"> sense of political </w:t>
      </w:r>
      <w:r w:rsidRPr="000335F6">
        <w:rPr>
          <w:rStyle w:val="StyleUnderline"/>
        </w:rPr>
        <w:t>legitimacy</w:t>
      </w:r>
      <w:r w:rsidRPr="000335F6">
        <w:rPr>
          <w:sz w:val="12"/>
        </w:rPr>
        <w:t xml:space="preserve">. </w:t>
      </w:r>
      <w:r w:rsidRPr="000335F6">
        <w:rPr>
          <w:rStyle w:val="StyleUnderline"/>
        </w:rPr>
        <w:t>The problem worsened with Russia's 2014 economic collapse</w:t>
      </w:r>
      <w:r w:rsidRPr="000335F6">
        <w:rPr>
          <w:sz w:val="12"/>
        </w:rPr>
        <w:t xml:space="preserve">; Putin's implicit bargain with the Russian people had been that he would deliver economic growth and they would let him erode basic rights. Without the economy, what did he have to offer them? </w:t>
      </w:r>
      <w:r w:rsidRPr="000335F6">
        <w:rPr>
          <w:rStyle w:val="StyleUnderline"/>
        </w:rPr>
        <w:t>Putin's answer has been to assert Russian power beyond its actual strength</w:t>
      </w:r>
      <w:r w:rsidRPr="000335F6">
        <w:rPr>
          <w:sz w:val="12"/>
        </w:rPr>
        <w:t xml:space="preserve"> — and, in the process, to recast himself as a national hero guarding against foreign enemies. Without a world-power-class military or economy at his disposal, he is instead wielding confusion and uncertainty — which Soviet leaders rightly avoided as existential dangers — as weapons against the West. </w:t>
      </w:r>
      <w:r w:rsidRPr="000335F6">
        <w:rPr>
          <w:rStyle w:val="StyleUnderline"/>
        </w:rPr>
        <w:t xml:space="preserve">Unable to overtly control Eastern Europe, he has fomented risks and crises </w:t>
      </w:r>
      <w:r w:rsidRPr="000335F6">
        <w:rPr>
          <w:sz w:val="12"/>
        </w:rPr>
        <w:t xml:space="preserve">in there, sponsoring separatists in Ukraine and </w:t>
      </w:r>
      <w:r w:rsidRPr="000335F6">
        <w:rPr>
          <w:rStyle w:val="StyleUnderline"/>
        </w:rPr>
        <w:t>conducting dangerous military activity along NATO airspace and coastal borders,</w:t>
      </w:r>
      <w:r w:rsidRPr="000335F6">
        <w:rPr>
          <w:sz w:val="12"/>
        </w:rPr>
        <w:t xml:space="preserve"> giving Russia more leverage there. </w:t>
      </w:r>
      <w:r w:rsidRPr="000335F6">
        <w:rPr>
          <w:rStyle w:val="StyleUnderline"/>
        </w:rPr>
        <w:t>Reasserting a Russian sphere of influence over Eastern Europe, he</w:t>
      </w:r>
      <w:r w:rsidRPr="000335F6">
        <w:rPr>
          <w:sz w:val="12"/>
        </w:rPr>
        <w:t xml:space="preserve"> apparently </w:t>
      </w:r>
      <w:r w:rsidRPr="000335F6">
        <w:rPr>
          <w:rStyle w:val="StyleUnderline"/>
        </w:rPr>
        <w:t xml:space="preserve">believes, will </w:t>
      </w:r>
      <w:r w:rsidRPr="000335F6">
        <w:rPr>
          <w:sz w:val="12"/>
        </w:rPr>
        <w:t xml:space="preserve">finally </w:t>
      </w:r>
      <w:r w:rsidRPr="000335F6">
        <w:rPr>
          <w:rStyle w:val="StyleUnderline"/>
        </w:rPr>
        <w:t>give Russia security</w:t>
      </w:r>
      <w:r w:rsidRPr="000335F6">
        <w:rPr>
          <w:sz w:val="12"/>
        </w:rPr>
        <w:t xml:space="preserve"> from the hostile West — and make Russia a great power once more. Knowing his military is outmatched against the Americans, </w:t>
      </w:r>
      <w:r w:rsidRPr="000335F6">
        <w:rPr>
          <w:rStyle w:val="StyleUnderline"/>
        </w:rPr>
        <w:t>he is blurring the distinction between war and peace,</w:t>
      </w:r>
      <w:r w:rsidRPr="000335F6">
        <w:rPr>
          <w:sz w:val="12"/>
        </w:rPr>
        <w:t xml:space="preserve"> deploying tactics that exist in, and thus widen, the gray between: militia violence, propaganda, cyberattacks, under a new rubric the Russian military sometimes calls "hybrid war." Unable to cross America's red lines, Putin is doing his best to muddy them — and, to deter the Americans, muddying his own. Turning otherwise routine diplomatic and military incidents into games of high-stakes chicken favors Russia, he believes, as the West will ultimately yield to his superior will. To solve the problem of Russia's conventional military weakness, </w:t>
      </w:r>
      <w:r w:rsidRPr="000335F6">
        <w:rPr>
          <w:rStyle w:val="StyleUnderline"/>
        </w:rPr>
        <w:t>he has dramatically lowered the threshold for when he would use nuclear weapons, hoping to terrify the West such that it will</w:t>
      </w:r>
      <w:r w:rsidRPr="000335F6">
        <w:rPr>
          <w:sz w:val="12"/>
        </w:rPr>
        <w:t xml:space="preserve"> bend to </w:t>
      </w:r>
      <w:r w:rsidRPr="000335F6">
        <w:rPr>
          <w:rStyle w:val="StyleUnderline"/>
        </w:rPr>
        <w:t>avoid conflict</w:t>
      </w:r>
      <w:r w:rsidRPr="000335F6">
        <w:rPr>
          <w:sz w:val="12"/>
        </w:rPr>
        <w:t xml:space="preserve">. In public speeches, over and over, he references those weapons and his willingness to use them. </w:t>
      </w:r>
      <w:r w:rsidRPr="000335F6">
        <w:rPr>
          <w:rStyle w:val="StyleUnderline"/>
        </w:rPr>
        <w:t>He has enshrined, in Russia's official nuclear doctrine, a dangerous idea</w:t>
      </w:r>
      <w:r w:rsidRPr="000335F6">
        <w:rPr>
          <w:sz w:val="12"/>
        </w:rPr>
        <w:t xml:space="preserve"> no Soviet leader ever adopted: </w:t>
      </w:r>
      <w:r w:rsidRPr="000335F6">
        <w:rPr>
          <w:rStyle w:val="StyleUnderline"/>
        </w:rPr>
        <w:t>that</w:t>
      </w:r>
      <w:r w:rsidRPr="000335F6">
        <w:rPr>
          <w:sz w:val="12"/>
        </w:rPr>
        <w:t xml:space="preserve"> a </w:t>
      </w:r>
      <w:r w:rsidRPr="000335F6">
        <w:rPr>
          <w:rStyle w:val="StyleUnderline"/>
        </w:rPr>
        <w:t>nuclear war could be winnable</w:t>
      </w:r>
      <w:r w:rsidRPr="000335F6">
        <w:rPr>
          <w:sz w:val="12"/>
        </w:rPr>
        <w:t>. Putin, having recast himself at home as a national hero standing up to foreign enemies, is more popular than ever. Russia has once more become a shadow hanging over Eastern Europe, feared and only rarely bowed to, but always taken seriously. Many Western Europeans, asked in a poll whether they would defend their own Eastern European allies from a Russian invasion, said no. Russia's aggression, born of both a desire to reengineer a European order that it views as hostile and a sense of existential weakness that justifies drastic measures, makes it far more willing to accept the dangers of war. As RAND's F. Stephen Larrabee wrote in one of the increasingly urgent warnings that some analysts are issuing, "The Russia that the United States faces today is more assertive and more unpredictable — and thus, in many ways, more dangerous — than the Russia that the United States confronted during the latter part of the Cold War." Joseph Nye, the dean of Harvard University's school of government and one of America's most respected international relations scholars, pointed out that Russia's weakness-masking aggression was yet another disturbing parallel to the buildup to World War I. "</w:t>
      </w:r>
      <w:r w:rsidRPr="000335F6">
        <w:rPr>
          <w:rStyle w:val="StyleUnderline"/>
        </w:rPr>
        <w:t>Russia seems doomed to continue its decline</w:t>
      </w:r>
      <w:r w:rsidRPr="000335F6">
        <w:rPr>
          <w:sz w:val="12"/>
        </w:rPr>
        <w:t xml:space="preserve"> — an outcome that should be no cause for celebration in the West," </w:t>
      </w:r>
      <w:r w:rsidRPr="000335F6">
        <w:rPr>
          <w:rStyle w:val="StyleUnderline"/>
        </w:rPr>
        <w:t>Nye wrote</w:t>
      </w:r>
      <w:r w:rsidRPr="000335F6">
        <w:rPr>
          <w:sz w:val="12"/>
        </w:rPr>
        <w:t xml:space="preserve"> in a recent column. "</w:t>
      </w:r>
      <w:r w:rsidRPr="000335F6">
        <w:rPr>
          <w:rStyle w:val="StyleUnderline"/>
        </w:rPr>
        <w:t>States in decline</w:t>
      </w:r>
      <w:r w:rsidRPr="000335F6">
        <w:rPr>
          <w:sz w:val="12"/>
        </w:rPr>
        <w:t xml:space="preserve"> — think of the Austro-Hungarian Empire in 1914 — tend to </w:t>
      </w:r>
      <w:r w:rsidRPr="000335F6">
        <w:rPr>
          <w:rStyle w:val="StyleUnderline"/>
        </w:rPr>
        <w:t xml:space="preserve">become </w:t>
      </w:r>
      <w:r w:rsidRPr="000335F6">
        <w:rPr>
          <w:rStyle w:val="Emphasis"/>
        </w:rPr>
        <w:t>less risk-averse</w:t>
      </w:r>
      <w:r w:rsidRPr="000335F6">
        <w:rPr>
          <w:rStyle w:val="StyleUnderline"/>
        </w:rPr>
        <w:t xml:space="preserve"> and thus </w:t>
      </w:r>
      <w:r w:rsidRPr="000335F6">
        <w:rPr>
          <w:rStyle w:val="Emphasis"/>
        </w:rPr>
        <w:t>much more dangerous</w:t>
      </w:r>
      <w:r w:rsidRPr="000335F6">
        <w:rPr>
          <w:sz w:val="12"/>
        </w:rPr>
        <w:t>." III. The drift: How the unthinkable became possible The Cold War was a dangerous game, but it was a game in which everyone knew and agreed upon the stakes and the rules. That is not the case today. The Western side believes it is playing a game where the rules are clear enough, the stakes relatively modest, and the competition easily winnable. The Russian side, however, sees a game where the rules can be rewritten on the fly, even the definition of war itself altered. For Russia, fearing a threat from the West it sees as imminent and existential, the stakes are unimaginably high, justifying virtually any action or gamble if it could deter defeat and, perhaps, lead to victory. Separately, the ever-paranoid Kremlin believes that the West is playing the same game in Ukraine. Western support for Ukraine's government and efforts to broker a ceasefire to the war there, Moscow believes, are really a plot to encircle Russia with hostile puppet states and to rob Russia of its rightful sphere of influence. Repeated Russian warnings that it would go to war to defend its perceived interests in Ukraine, potentially even nuclear war, are dismissed in most Western capitals as bluffing, mere rhetoric. Western leaders view these threats through Western eyes, in which impoverished Ukraine would never be worth risking a major war. In Russian eyes, Ukraine looks much more important: an extension of Russian heritage that is sacrosanct and, as the final remaining component of the empire, a strategic loss that would unacceptably weaken Russian strength and thus Russian security. Both side are gambling and guessing in the absence of a clear understanding of what the other side truly intends, how it will act, what will and will not trigger the invisible triplines that would send us careening into war. During the Cold War, the comparably matched Western and Soviet blocs prepared for war but also made sure that war never came. They locked Europe in a tense but stable balance of power; that balance is gone. They set clear red lines and vowed to defend them at all costs. Today, those red lines are murky and ill-defined. Neither side is sure where they lie or what really happens if they are crossed. No one can say for sure what would trigger war. That is why, analysts will tell you</w:t>
      </w:r>
      <w:r w:rsidRPr="000335F6">
        <w:rPr>
          <w:rStyle w:val="StyleUnderline"/>
        </w:rPr>
        <w:t>, today's tensions bear far more similarity to the period before World War I: an unstable power balance, belligerence over peripheral conflicts, entangling military commitments, disputes over the future of the European order, and dangerous uncertainty about what actions will and will not force the other party into conflict</w:t>
      </w:r>
      <w:r w:rsidRPr="000335F6">
        <w:rPr>
          <w:sz w:val="12"/>
        </w:rPr>
        <w:t xml:space="preserve">. Today's Russia, once more the strongest nation in Europe and yet weaker than its collective enemies, calls to mind the turn-of-the-century German Empire, which Henry Kissinger described as "too big for Europe, but too small for the world." Now, as then, a rising power, propelled by nationalism, is seeking to revise the European order. Now, as then, it believes that through superior cunning, and perhaps even by proving its might, it can force a larger role for itself. Now, as then, the drift toward war is gradual and easy to miss — which is exactly what makes it so dangerous. But there is one way in which today's dangers are less like those before World War I, and more similar to those of the Cold War: the apocalyptic logic of nuclear weapons. </w:t>
      </w:r>
      <w:r w:rsidRPr="000335F6">
        <w:rPr>
          <w:rStyle w:val="StyleUnderline"/>
        </w:rPr>
        <w:t xml:space="preserve">Mutual suspicion, fear of an existential threat, armies parked across borders from one another, and hair-trigger nuclear weapons all make any small skirmish a potential </w:t>
      </w:r>
      <w:r w:rsidRPr="000335F6">
        <w:rPr>
          <w:rStyle w:val="Emphasis"/>
        </w:rPr>
        <w:t>armageddon</w:t>
      </w:r>
      <w:r w:rsidRPr="000335F6">
        <w:rPr>
          <w:rStyle w:val="StyleUnderline"/>
        </w:rPr>
        <w:t>.</w:t>
      </w:r>
      <w:r w:rsidRPr="000335F6">
        <w:rPr>
          <w:sz w:val="12"/>
        </w:rPr>
        <w:t xml:space="preserve"> In some ways, that logic has grown even more dangerous. Russia, hoping to compensate for its conventional military forces' relative weakness, has dramatically relaxed its rules for using nuclear weapons. Whereas </w:t>
      </w:r>
      <w:r w:rsidRPr="000335F6">
        <w:rPr>
          <w:rStyle w:val="StyleUnderline"/>
        </w:rPr>
        <w:t>Soviet leaders saw their nuclear weapons as pure deterrents</w:t>
      </w:r>
      <w:r w:rsidRPr="000335F6">
        <w:rPr>
          <w:sz w:val="12"/>
        </w:rPr>
        <w:t xml:space="preserve">, something that existed precisely so they would never be used, </w:t>
      </w:r>
      <w:r w:rsidRPr="000335F6">
        <w:rPr>
          <w:rStyle w:val="StyleUnderline"/>
        </w:rPr>
        <w:t>Putin's view appears to be radically different</w:t>
      </w:r>
      <w:r w:rsidRPr="000335F6">
        <w:rPr>
          <w:sz w:val="12"/>
        </w:rPr>
        <w:t xml:space="preserve">. </w:t>
      </w:r>
      <w:r w:rsidRPr="000335F6">
        <w:rPr>
          <w:rStyle w:val="StyleUnderline"/>
        </w:rPr>
        <w:t>Russia's official nuclear doctrine calls on the country to launch a battlefield nuclear strike in case of a conventional war that could pose an existential threat</w:t>
      </w:r>
      <w:r w:rsidRPr="000335F6">
        <w:rPr>
          <w:sz w:val="12"/>
        </w:rPr>
        <w:t xml:space="preserve">. These are more than just words: Moscow has repeatedly signaled its willingness and preparations to use nuclear weapons even in a more limited war. </w:t>
      </w:r>
      <w:r w:rsidRPr="000335F6">
        <w:rPr>
          <w:rStyle w:val="StyleUnderline"/>
        </w:rPr>
        <w:t>This is a terrifyingly low bar for nuclear weapons use</w:t>
      </w:r>
      <w:r w:rsidRPr="000335F6">
        <w:rPr>
          <w:sz w:val="12"/>
        </w:rPr>
        <w:t xml:space="preserve">, particularly </w:t>
      </w:r>
      <w:r w:rsidRPr="000335F6">
        <w:rPr>
          <w:rStyle w:val="StyleUnderline"/>
        </w:rPr>
        <w:t>given that any war would likely occur along Russia's borders and thus not far from Moscow.</w:t>
      </w:r>
      <w:r w:rsidRPr="000335F6">
        <w:rPr>
          <w:sz w:val="12"/>
        </w:rPr>
        <w:t xml:space="preserve"> And it suggests </w:t>
      </w:r>
      <w:r w:rsidRPr="000335F6">
        <w:rPr>
          <w:rStyle w:val="StyleUnderline"/>
        </w:rPr>
        <w:t>Putin has adopted an idea that</w:t>
      </w:r>
      <w:r w:rsidRPr="000335F6">
        <w:rPr>
          <w:sz w:val="12"/>
        </w:rPr>
        <w:t xml:space="preserve"> Cold War leaders considered unthinkable: that </w:t>
      </w:r>
      <w:r w:rsidRPr="000335F6">
        <w:rPr>
          <w:rStyle w:val="StyleUnderline"/>
        </w:rPr>
        <w:t>a "limited" nuclear war</w:t>
      </w:r>
      <w:r w:rsidRPr="000335F6">
        <w:rPr>
          <w:sz w:val="12"/>
        </w:rPr>
        <w:t xml:space="preserve">, of small warheads dropped on the battlefield, </w:t>
      </w:r>
      <w:r w:rsidRPr="000335F6">
        <w:rPr>
          <w:rStyle w:val="StyleUnderline"/>
        </w:rPr>
        <w:t>could be not only survivable but winnable.</w:t>
      </w:r>
      <w:r w:rsidRPr="000335F6">
        <w:rPr>
          <w:sz w:val="12"/>
        </w:rPr>
        <w:t xml:space="preserve"> </w:t>
      </w:r>
      <w:r w:rsidRPr="000335F6">
        <w:rPr>
          <w:rStyle w:val="StyleUnderline"/>
        </w:rPr>
        <w:t>"It’s not just a difference in rhetoric. It’s a whole different world</w:t>
      </w:r>
      <w:r w:rsidRPr="000335F6">
        <w:rPr>
          <w:sz w:val="12"/>
        </w:rPr>
        <w:t xml:space="preserve">," Bruce G. </w:t>
      </w:r>
      <w:r w:rsidRPr="000335F6">
        <w:rPr>
          <w:rStyle w:val="StyleUnderline"/>
        </w:rPr>
        <w:t>Blair, a nuclear weapons scholar</w:t>
      </w:r>
      <w:r w:rsidRPr="000335F6">
        <w:rPr>
          <w:sz w:val="12"/>
        </w:rPr>
        <w:t xml:space="preserve"> at Princeton, </w:t>
      </w:r>
      <w:r w:rsidRPr="000335F6">
        <w:rPr>
          <w:rStyle w:val="StyleUnderline"/>
        </w:rPr>
        <w:t>told the W</w:t>
      </w:r>
      <w:r w:rsidRPr="000335F6">
        <w:rPr>
          <w:sz w:val="12"/>
        </w:rPr>
        <w:t xml:space="preserve">all </w:t>
      </w:r>
      <w:r w:rsidRPr="000335F6">
        <w:rPr>
          <w:rStyle w:val="StyleUnderline"/>
        </w:rPr>
        <w:t>S</w:t>
      </w:r>
      <w:r w:rsidRPr="000335F6">
        <w:rPr>
          <w:sz w:val="12"/>
        </w:rPr>
        <w:t>treet</w:t>
      </w:r>
      <w:r w:rsidRPr="000335F6">
        <w:rPr>
          <w:rStyle w:val="StyleUnderline"/>
        </w:rPr>
        <w:t xml:space="preserve"> Journal</w:t>
      </w:r>
      <w:r w:rsidRPr="000335F6">
        <w:rPr>
          <w:sz w:val="12"/>
        </w:rPr>
        <w:t xml:space="preserve">. He called Putin's decisions more dangerous than those of any Soviet leader since 1962. "There’s a low nuclear threshold now that didn’t exist during the Cold War." Nuclear theory is complex and disputable; maybe Putin is right. But </w:t>
      </w:r>
      <w:r w:rsidRPr="000335F6">
        <w:rPr>
          <w:rStyle w:val="StyleUnderline"/>
        </w:rPr>
        <w:t>many theorists</w:t>
      </w:r>
      <w:r w:rsidRPr="000335F6">
        <w:rPr>
          <w:sz w:val="12"/>
        </w:rPr>
        <w:t xml:space="preserve"> would </w:t>
      </w:r>
      <w:r w:rsidRPr="000335F6">
        <w:rPr>
          <w:rStyle w:val="StyleUnderline"/>
        </w:rPr>
        <w:t>say</w:t>
      </w:r>
      <w:r w:rsidRPr="000335F6">
        <w:rPr>
          <w:sz w:val="12"/>
        </w:rPr>
        <w:t xml:space="preserve"> he is wrong, that the logic of nuclear warfare means </w:t>
      </w:r>
      <w:r w:rsidRPr="000335F6">
        <w:rPr>
          <w:rStyle w:val="StyleUnderline"/>
        </w:rPr>
        <w:t xml:space="preserve">a "limited" nuclear strike is in fact likely to trigger a larger nuclear war — a </w:t>
      </w:r>
      <w:r w:rsidRPr="000335F6">
        <w:rPr>
          <w:rStyle w:val="Emphasis"/>
        </w:rPr>
        <w:t>doomsday scenario</w:t>
      </w:r>
      <w:r w:rsidRPr="000335F6">
        <w:rPr>
          <w:rStyle w:val="StyleUnderline"/>
        </w:rPr>
        <w:t xml:space="preserve"> in which major American, Russian, and European cities would be targets for attacks many times more powerful than the bombs that leveled Hiroshima and Nagasaki. Even if a nuclear war did</w:t>
      </w:r>
      <w:r w:rsidRPr="000335F6">
        <w:rPr>
          <w:sz w:val="12"/>
        </w:rPr>
        <w:t xml:space="preserve"> somehow </w:t>
      </w:r>
      <w:r w:rsidRPr="000335F6">
        <w:rPr>
          <w:rStyle w:val="StyleUnderline"/>
        </w:rPr>
        <w:t xml:space="preserve">remain limited and contained, </w:t>
      </w:r>
      <w:r w:rsidRPr="000335F6">
        <w:rPr>
          <w:rStyle w:val="Emphasis"/>
        </w:rPr>
        <w:t>recent studies suggest</w:t>
      </w:r>
      <w:r w:rsidRPr="000335F6">
        <w:rPr>
          <w:rStyle w:val="StyleUnderline"/>
        </w:rPr>
        <w:t xml:space="preserve"> that environmental and atmospheric damage would cause a "</w:t>
      </w:r>
      <w:r w:rsidRPr="000335F6">
        <w:rPr>
          <w:rStyle w:val="Emphasis"/>
        </w:rPr>
        <w:t>decade of winter</w:t>
      </w:r>
      <w:r w:rsidRPr="000335F6">
        <w:rPr>
          <w:rStyle w:val="StyleUnderline"/>
        </w:rPr>
        <w:t>" and mass crop die-outs that could kill up to 1 billion people in a global famine</w:t>
      </w:r>
      <w:r w:rsidRPr="000335F6">
        <w:rPr>
          <w:sz w:val="12"/>
        </w:rPr>
        <w:t xml:space="preserve">. IV. </w:t>
      </w:r>
      <w:r w:rsidRPr="000335F6">
        <w:rPr>
          <w:rStyle w:val="Emphasis"/>
        </w:rPr>
        <w:t>How it would happen</w:t>
      </w:r>
      <w:r w:rsidRPr="000335F6">
        <w:rPr>
          <w:sz w:val="12"/>
        </w:rPr>
        <w:t xml:space="preserve">: The Baltics scenario In September of last year, President Obama traveled to Estonia, a nation of 1.3 million people that most Americans have never heard of, and pledged that the United States would if necessary go to war with Russia to defend it. </w:t>
      </w:r>
      <w:r w:rsidRPr="000335F6">
        <w:rPr>
          <w:rStyle w:val="StyleUnderline"/>
        </w:rPr>
        <w:t>Estonia, along with Latvia and Lithuania</w:t>
      </w:r>
      <w:r w:rsidRPr="000335F6">
        <w:rPr>
          <w:sz w:val="12"/>
        </w:rPr>
        <w:t xml:space="preserve"> — </w:t>
      </w:r>
      <w:r w:rsidRPr="000335F6">
        <w:rPr>
          <w:rStyle w:val="StyleUnderline"/>
        </w:rPr>
        <w:t>together known as the Baltic states</w:t>
      </w:r>
      <w:r w:rsidRPr="000335F6">
        <w:rPr>
          <w:sz w:val="12"/>
        </w:rPr>
        <w:t xml:space="preserve"> — are at the far edge of Eastern Europe, along Russia's border. They were formerly part of the Soviet Union. And they </w:t>
      </w:r>
      <w:r w:rsidRPr="000335F6">
        <w:rPr>
          <w:rStyle w:val="StyleUnderline"/>
        </w:rPr>
        <w:t xml:space="preserve">are where many Western analysts fear </w:t>
      </w:r>
      <w:r w:rsidRPr="000335F6">
        <w:rPr>
          <w:rStyle w:val="Emphasis"/>
        </w:rPr>
        <w:t>World War III is likeliest to start</w:t>
      </w:r>
      <w:r w:rsidRPr="000335F6">
        <w:rPr>
          <w:sz w:val="12"/>
        </w:rPr>
        <w:t xml:space="preserve">. </w:t>
      </w:r>
      <w:r w:rsidRPr="000335F6">
        <w:rPr>
          <w:rStyle w:val="StyleUnderline"/>
        </w:rPr>
        <w:t>These small countries are "the most likely front line of any future crisis," according to</w:t>
      </w:r>
      <w:r w:rsidRPr="000335F6">
        <w:rPr>
          <w:sz w:val="12"/>
        </w:rPr>
        <w:t xml:space="preserve"> Stephen </w:t>
      </w:r>
      <w:r w:rsidRPr="000335F6">
        <w:rPr>
          <w:rStyle w:val="StyleUnderline"/>
        </w:rPr>
        <w:t>Saideman, an i</w:t>
      </w:r>
      <w:r w:rsidRPr="000335F6">
        <w:rPr>
          <w:sz w:val="12"/>
        </w:rPr>
        <w:t xml:space="preserve">nternational </w:t>
      </w:r>
      <w:r w:rsidRPr="000335F6">
        <w:rPr>
          <w:rStyle w:val="StyleUnderline"/>
        </w:rPr>
        <w:t>r</w:t>
      </w:r>
      <w:r w:rsidRPr="000335F6">
        <w:rPr>
          <w:sz w:val="12"/>
        </w:rPr>
        <w:t xml:space="preserve">elations </w:t>
      </w:r>
      <w:r w:rsidRPr="000335F6">
        <w:rPr>
          <w:rStyle w:val="StyleUnderline"/>
        </w:rPr>
        <w:t>professor</w:t>
      </w:r>
      <w:r w:rsidRPr="000335F6">
        <w:rPr>
          <w:sz w:val="12"/>
        </w:rPr>
        <w:t xml:space="preserve"> at Carleton University. </w:t>
      </w:r>
      <w:r w:rsidRPr="000335F6">
        <w:rPr>
          <w:rStyle w:val="StyleUnderline"/>
        </w:rPr>
        <w:t>Allison and Simes,</w:t>
      </w:r>
      <w:r w:rsidRPr="000335F6">
        <w:rPr>
          <w:sz w:val="12"/>
        </w:rPr>
        <w:t xml:space="preserve"> in their essay warning of war, </w:t>
      </w:r>
      <w:r w:rsidRPr="000335F6">
        <w:rPr>
          <w:rStyle w:val="StyleUnderline"/>
        </w:rPr>
        <w:t xml:space="preserve">called the Baltics "the Achilles’ heel of </w:t>
      </w:r>
      <w:r w:rsidRPr="000335F6">
        <w:rPr>
          <w:sz w:val="12"/>
        </w:rPr>
        <w:t xml:space="preserve">the </w:t>
      </w:r>
      <w:r w:rsidRPr="000335F6">
        <w:rPr>
          <w:rStyle w:val="StyleUnderline"/>
        </w:rPr>
        <w:t>NATO</w:t>
      </w:r>
      <w:r w:rsidRPr="000335F6">
        <w:rPr>
          <w:sz w:val="12"/>
        </w:rPr>
        <w:t xml:space="preserve"> alliance." A full quarter of Estonia's population is ethnically Russian. Clustered on the border with Russia, this minority is served by the same Russian state media that helped stir up separatist violence among Russian speakers in eastern Ukraine. But </w:t>
      </w:r>
      <w:r w:rsidRPr="000335F6">
        <w:rPr>
          <w:rStyle w:val="StyleUnderline"/>
        </w:rPr>
        <w:t>unlike Ukraine, the Baltic states are all members of NATO, whose charter states that an attack on one member is an attack on them all</w:t>
      </w:r>
      <w:r w:rsidRPr="000335F6">
        <w:rPr>
          <w:sz w:val="12"/>
        </w:rPr>
        <w:t xml:space="preserve">. Whereas a Russian invasion of Ukraine prompted Western sanctions, </w:t>
      </w:r>
      <w:r w:rsidRPr="000335F6">
        <w:rPr>
          <w:rStyle w:val="StyleUnderline"/>
        </w:rPr>
        <w:t xml:space="preserve">a Russian invasion of Estonia would </w:t>
      </w:r>
      <w:r w:rsidRPr="000335F6">
        <w:rPr>
          <w:rStyle w:val="Emphasis"/>
        </w:rPr>
        <w:t>legally obligate</w:t>
      </w:r>
      <w:r w:rsidRPr="000335F6">
        <w:rPr>
          <w:rStyle w:val="StyleUnderline"/>
        </w:rPr>
        <w:t xml:space="preserve"> the US and most of Europe to declare war</w:t>
      </w:r>
      <w:r w:rsidRPr="000335F6">
        <w:rPr>
          <w:rStyle w:val="Style13ptBold"/>
          <w:sz w:val="12"/>
        </w:rPr>
        <w:t xml:space="preserve"> </w:t>
      </w:r>
      <w:r w:rsidRPr="000335F6">
        <w:rPr>
          <w:rStyle w:val="StyleUnderline"/>
        </w:rPr>
        <w:t xml:space="preserve"> on Moscow</w:t>
      </w:r>
      <w:r w:rsidRPr="000335F6">
        <w:rPr>
          <w:sz w:val="12"/>
        </w:rPr>
        <w:t>.</w:t>
      </w:r>
    </w:p>
    <w:p w14:paraId="1470D4D1" w14:textId="77777777" w:rsidR="006F2B84" w:rsidRPr="000335F6" w:rsidRDefault="006F2B84" w:rsidP="006F2B84">
      <w:pPr>
        <w:pStyle w:val="Heading3"/>
        <w:rPr>
          <w:rFonts w:cs="Times New Roman"/>
        </w:rPr>
      </w:pPr>
      <w:r w:rsidRPr="000335F6">
        <w:rPr>
          <w:rFonts w:cs="Times New Roman"/>
        </w:rPr>
        <w:t>Impact: A2: Nuclear Winter Not Real</w:t>
      </w:r>
    </w:p>
    <w:p w14:paraId="47A11371" w14:textId="77777777" w:rsidR="006F2B84" w:rsidRPr="000335F6" w:rsidRDefault="006F2B84" w:rsidP="006F2B84">
      <w:pPr>
        <w:pStyle w:val="Heading4"/>
        <w:rPr>
          <w:rFonts w:cs="Times New Roman"/>
        </w:rPr>
      </w:pPr>
      <w:r w:rsidRPr="000335F6">
        <w:rPr>
          <w:rFonts w:cs="Times New Roman"/>
        </w:rPr>
        <w:t>Nuclear winter is real—prefer our authors—climate modeling, scientists, and mathematical models.</w:t>
      </w:r>
    </w:p>
    <w:p w14:paraId="0973B4C4" w14:textId="77777777" w:rsidR="006F2B84" w:rsidRPr="000335F6" w:rsidRDefault="006F2B84" w:rsidP="006F2B84">
      <w:r w:rsidRPr="000335F6">
        <w:rPr>
          <w:rStyle w:val="Style13ptBold"/>
        </w:rPr>
        <w:t xml:space="preserve">Mills et al 14 </w:t>
      </w:r>
      <w:r w:rsidRPr="000335F6">
        <w:t xml:space="preserve">(Michael, Scientist at the NCAR Earth System Laboratory; Owen B. Toon, Scientist at the Laboratory for Atmospheric and Space Physics and Professor in the Department of Atmospheric and Oceanic Sciences at the University of Colorado, Boulder; Julia Lee-Taylor, Scientist at the NCAR Earth System Laboratory; Alan Robock, Professor in the Department of Environmental Sciences at Rutgers University “Multidecadal Global Cooling and Unprecedented Ozone Loss Following a Regional Nuclear Conflict” </w:t>
      </w:r>
      <w:r w:rsidRPr="000335F6">
        <w:rPr>
          <w:i/>
        </w:rPr>
        <w:t>Earth’s Future</w:t>
      </w:r>
      <w:r w:rsidRPr="000335F6">
        <w:t xml:space="preserve"> 2, p. 161) NIJ</w:t>
      </w:r>
    </w:p>
    <w:p w14:paraId="36EA6718" w14:textId="77777777" w:rsidR="006F2B84" w:rsidRPr="000335F6" w:rsidRDefault="006F2B84" w:rsidP="006F2B84">
      <w:pPr>
        <w:rPr>
          <w:sz w:val="10"/>
        </w:rPr>
      </w:pPr>
      <w:r w:rsidRPr="000335F6">
        <w:rPr>
          <w:rStyle w:val="StyleUnderline"/>
        </w:rPr>
        <w:t>We present the first study of the global impacts of a regional nuclear war with an Earth system model including atmospheric chemistry, ocean dynamics, and interactive sea ice and land components. A limited, regional nuclear war</w:t>
      </w:r>
      <w:r w:rsidRPr="000335F6">
        <w:rPr>
          <w:sz w:val="10"/>
        </w:rPr>
        <w:t xml:space="preserve"> between India and Pakistan </w:t>
      </w:r>
      <w:r w:rsidRPr="000335F6">
        <w:rPr>
          <w:rStyle w:val="StyleUnderline"/>
        </w:rPr>
        <w:t xml:space="preserve">in which each side detonates 50 15 kt weapons could produce about 5 Tg of black carbon </w:t>
      </w:r>
      <w:r w:rsidRPr="000335F6">
        <w:rPr>
          <w:sz w:val="10"/>
        </w:rPr>
        <w:t xml:space="preserve">(BC). </w:t>
      </w:r>
      <w:r w:rsidRPr="000335F6">
        <w:rPr>
          <w:rStyle w:val="StyleUnderline"/>
        </w:rPr>
        <w:t>This would self-loft to the stratosphere, where it would spread globally, producing a sudden drop in surface temperatures and intense heating of the stratosphere. Using the Community Earth System Model with the Whole Atmosphere Community Climate Model</w:t>
      </w:r>
      <w:r w:rsidRPr="000335F6">
        <w:rPr>
          <w:sz w:val="10"/>
        </w:rPr>
        <w:t xml:space="preserve">, we calculate an e-folding time of 8.7 years for stratospheric BC compared to 4–6.5 years for previous studies. </w:t>
      </w:r>
      <w:r w:rsidRPr="000335F6">
        <w:rPr>
          <w:rStyle w:val="StyleUnderline"/>
        </w:rPr>
        <w:t>Our calculations show that global ozone losses of 20%–50% over populated areas</w:t>
      </w:r>
      <w:r w:rsidRPr="000335F6">
        <w:rPr>
          <w:sz w:val="10"/>
        </w:rPr>
        <w:t xml:space="preserve">, levels unprecedented in human history, </w:t>
      </w:r>
      <w:r w:rsidRPr="000335F6">
        <w:rPr>
          <w:rStyle w:val="StyleUnderline"/>
        </w:rPr>
        <w:t>would accompany the coldest average surface temperatures in the last 1000 years. We calculate summer enhancements in UV indices of 30%–80% over midlatitudes, suggesting widespread damage to human health, agriculture, and terrestrial and aquatic ecosystems. Killing frosts would reduce growing seasons by 10–40 days per year for 5 years. Surface temperatures would be reduced for more than 25 years due to thermal inertia and albedo effects in the ocean and expanded sea ice. The combined cooling and enhanced UV would put significant pressures on global food supplies and could trigger a global nuclear famine.</w:t>
      </w:r>
      <w:r w:rsidRPr="000335F6">
        <w:rPr>
          <w:sz w:val="10"/>
        </w:rPr>
        <w:t xml:space="preserve"> Knowledge of the impacts of 100 small nuclear weapons should motivate the elimination of more than 17,000 nuclear weapons that exist today.</w:t>
      </w:r>
    </w:p>
    <w:p w14:paraId="5981DDC8" w14:textId="77777777" w:rsidR="006F2B84" w:rsidRPr="000335F6" w:rsidRDefault="006F2B84" w:rsidP="006F2B84">
      <w:pPr>
        <w:pStyle w:val="Heading2"/>
        <w:rPr>
          <w:rFonts w:cs="Times New Roman"/>
        </w:rPr>
      </w:pPr>
      <w:r w:rsidRPr="000335F6">
        <w:rPr>
          <w:rFonts w:cs="Times New Roman"/>
        </w:rPr>
        <w:t>A2</w:t>
      </w:r>
    </w:p>
    <w:p w14:paraId="6626283B" w14:textId="77777777" w:rsidR="006F2B84" w:rsidRPr="000335F6" w:rsidRDefault="006F2B84" w:rsidP="006F2B84">
      <w:pPr>
        <w:pStyle w:val="Heading3"/>
        <w:rPr>
          <w:rFonts w:cs="Times New Roman"/>
        </w:rPr>
      </w:pPr>
      <w:r w:rsidRPr="000335F6">
        <w:rPr>
          <w:rFonts w:cs="Times New Roman"/>
        </w:rPr>
        <w:t>A2: Deterrence Theory</w:t>
      </w:r>
    </w:p>
    <w:p w14:paraId="60E252D2" w14:textId="77777777" w:rsidR="006F2B84" w:rsidRPr="000335F6" w:rsidRDefault="006F2B84" w:rsidP="006F2B84">
      <w:pPr>
        <w:pStyle w:val="Heading4"/>
        <w:rPr>
          <w:rFonts w:cs="Times New Roman"/>
        </w:rPr>
      </w:pPr>
      <w:r w:rsidRPr="000335F6">
        <w:rPr>
          <w:rFonts w:cs="Times New Roman"/>
        </w:rPr>
        <w:t>US Nuclear monopoly erases MAD as a foreign policy tool—deterrence theory does not apply to US-Russia conflict</w:t>
      </w:r>
    </w:p>
    <w:p w14:paraId="65903800" w14:textId="77777777" w:rsidR="006F2B84" w:rsidRPr="000335F6" w:rsidRDefault="006F2B84" w:rsidP="006F2B84">
      <w:r w:rsidRPr="000335F6">
        <w:t xml:space="preserve">Keir A. </w:t>
      </w:r>
      <w:r w:rsidRPr="000335F6">
        <w:rPr>
          <w:rStyle w:val="Style13ptBold"/>
        </w:rPr>
        <w:t>Leiber &amp;</w:t>
      </w:r>
      <w:r w:rsidRPr="000335F6">
        <w:t xml:space="preserve"> Daryl G. </w:t>
      </w:r>
      <w:r w:rsidRPr="000335F6">
        <w:rPr>
          <w:rStyle w:val="Style13ptBold"/>
        </w:rPr>
        <w:t>Press</w:t>
      </w:r>
      <w:r w:rsidRPr="000335F6">
        <w:t xml:space="preserve">, Keir A. Lieber, author of War and the Engineers: The Primacy of Politics over Technology, is Assistant Professor of Political Science at the University of Notre Dame. Daryl G. Press, author of Calculating Credibility: How Leaders Assess Military Threats, is Associate Professor of Political Science at the University of Pennsylvania.; “The End of Mad?”, pg. 7-8; Belfer Center; Spring Journal </w:t>
      </w:r>
      <w:r w:rsidRPr="000335F6">
        <w:rPr>
          <w:rStyle w:val="Style13ptBold"/>
        </w:rPr>
        <w:t>2006</w:t>
      </w:r>
      <w:r w:rsidRPr="000335F6">
        <w:t xml:space="preserve">; </w:t>
      </w:r>
      <w:hyperlink r:id="rId117" w:history="1">
        <w:r w:rsidRPr="000335F6">
          <w:rPr>
            <w:rStyle w:val="Hyperlink"/>
          </w:rPr>
          <w:t>https://www.belfercenter.org/sites/default/files/legacy/files/is3004_advanceproof_lieberandpress.pdf</w:t>
        </w:r>
      </w:hyperlink>
      <w:r w:rsidRPr="000335F6">
        <w:t xml:space="preserve"> JEJP</w:t>
      </w:r>
    </w:p>
    <w:p w14:paraId="68C13F8C" w14:textId="77777777" w:rsidR="006F2B84" w:rsidRPr="000335F6" w:rsidRDefault="006F2B84" w:rsidP="006F2B84">
      <w:pPr>
        <w:rPr>
          <w:sz w:val="16"/>
        </w:rPr>
      </w:pPr>
      <w:r w:rsidRPr="000335F6">
        <w:rPr>
          <w:sz w:val="16"/>
        </w:rPr>
        <w:t xml:space="preserve">For nearly half a century, the world’s most powerful nuclear-armed countries have been locked in a military stalemate known as mutual assured destruction (MAD). By the early 1960s, the United States and the Soviet Union possessed such large, well dispersed nuclear arsenals that neither state could entirely destroy the other’s nuclear forces in a first strike. Whether the scenario was a preemptive strike during a crisis, or a bolt-from-the-blue surprise attack, the victim would always be able to retaliate and destroy the aggressor. Nuclear war was therefore tantamount to mutual suicide. </w:t>
      </w:r>
      <w:r w:rsidRPr="000335F6">
        <w:rPr>
          <w:rStyle w:val="StyleUnderline"/>
        </w:rPr>
        <w:t>Many scholars believe that the nuclear stalemate helped prevent conflict between the superpowers during the Cold War, and that it remains a powerful force for great power peace today</w:t>
      </w:r>
      <w:r w:rsidRPr="000335F6">
        <w:rPr>
          <w:sz w:val="16"/>
        </w:rPr>
        <w:t xml:space="preserve">.1 </w:t>
      </w:r>
      <w:r w:rsidRPr="000335F6">
        <w:rPr>
          <w:rStyle w:val="StyleUnderline"/>
        </w:rPr>
        <w:t>The age of MAD, however, is waning. Today the United States stands on the verge of attaining nuclear primacy vis-à-vis its plausible great power adversaries. For the first time in decades, it could conceivably disarm the long-range nuclear arsenals of Russia or China with a nuclear first strike. A preemptive strike on an alerted Russian arsenal would still likely fail, but a surprise attack at peacetime alert levels would have a reasonable chance of success</w:t>
      </w:r>
      <w:r w:rsidRPr="000335F6">
        <w:rPr>
          <w:sz w:val="16"/>
        </w:rPr>
        <w:t xml:space="preserve">. Furthermore, the Chinese nuclear force is so vulnerable that it could be destroyed even if it were alerted during a crisis. To the extent that great power peace stems from the pacifying effects of nuclear weapons, it currently rests on a shaky foundation. This article makes three empirical claims. First, </w:t>
      </w:r>
      <w:r w:rsidRPr="000335F6">
        <w:rPr>
          <w:rStyle w:val="StyleUnderline"/>
        </w:rPr>
        <w:t>the strategic nuclear balance has shifted dramatically since the end of the Cold War, and the United States now stands on the cusp of nuclear primacy</w:t>
      </w:r>
      <w:r w:rsidRPr="000335F6">
        <w:rPr>
          <w:sz w:val="16"/>
        </w:rPr>
        <w:t xml:space="preserve">.2 Second, </w:t>
      </w:r>
      <w:r w:rsidRPr="000335F6">
        <w:rPr>
          <w:rStyle w:val="StyleUnderline"/>
        </w:rPr>
        <w:t xml:space="preserve">the shift in the balance of power has two primary sources: the decline of the Russian nuclear arsenal and the steady growth in U.S. nuclear capabilities. </w:t>
      </w:r>
      <w:r w:rsidRPr="000335F6">
        <w:rPr>
          <w:sz w:val="16"/>
        </w:rPr>
        <w:t xml:space="preserve">Third, </w:t>
      </w:r>
      <w:r w:rsidRPr="000335F6">
        <w:rPr>
          <w:rStyle w:val="StyleUnderline"/>
        </w:rPr>
        <w:t>the trajectory of nuclear developments suggests that the nuclear balance will shift further in favor of the United States in the coming years. Russia and China will face tremendous incentives to reestablish mutual assured destruction, but doing so will require substantial sums of money and years of sustained effort</w:t>
      </w:r>
      <w:r w:rsidRPr="000335F6">
        <w:rPr>
          <w:sz w:val="16"/>
        </w:rPr>
        <w:t xml:space="preserve">. </w:t>
      </w:r>
      <w:r w:rsidRPr="000335F6">
        <w:rPr>
          <w:rStyle w:val="StyleUnderline"/>
        </w:rPr>
        <w:t>If these states want to reestablish a robust strategic deterrent, they will have to overcome current U.S. capabilities, planned improvements to the U.S. arsenal, and future developments being considered by the United States. U.S. nuclear primacy may last a decade or more.</w:t>
      </w:r>
      <w:r w:rsidRPr="000335F6">
        <w:rPr>
          <w:sz w:val="16"/>
        </w:rPr>
        <w:t xml:space="preserve"> </w:t>
      </w:r>
    </w:p>
    <w:p w14:paraId="58AFDF1C" w14:textId="77777777" w:rsidR="006F2B84" w:rsidRPr="000335F6" w:rsidRDefault="006F2B84" w:rsidP="006F2B84">
      <w:pPr>
        <w:pStyle w:val="Heading4"/>
        <w:rPr>
          <w:rFonts w:cs="Times New Roman"/>
        </w:rPr>
      </w:pPr>
      <w:r w:rsidRPr="000335F6">
        <w:rPr>
          <w:rFonts w:cs="Times New Roman"/>
        </w:rPr>
        <w:t>Deterrence theory has been empirically disproven</w:t>
      </w:r>
    </w:p>
    <w:p w14:paraId="6E0F1BAC" w14:textId="77777777" w:rsidR="006F2B84" w:rsidRPr="000335F6" w:rsidRDefault="006F2B84" w:rsidP="006F2B84">
      <w:r w:rsidRPr="000335F6">
        <w:rPr>
          <w:rStyle w:val="Style13ptBold"/>
        </w:rPr>
        <w:t xml:space="preserve">Barash 18 </w:t>
      </w:r>
      <w:r w:rsidRPr="000335F6">
        <w:t>(David P. Barash, Professor of Psychology emeritus at the University of Washington. He has written, edited or co-authored 40 books, including ones on human aggression, peace studies, and the sexual behavior of animals and people. 01-09 -2018, "Nuclear deterrence is more ideology than theory – David P Barash," Aeon, https://aeon.co/essays/nuclear-deterrence-is-more-ideology-than-theory)</w:t>
      </w:r>
    </w:p>
    <w:p w14:paraId="54A581E8" w14:textId="77777777" w:rsidR="006F2B84" w:rsidRPr="000335F6" w:rsidRDefault="006F2B84" w:rsidP="006F2B84">
      <w:pPr>
        <w:rPr>
          <w:sz w:val="16"/>
        </w:rPr>
      </w:pPr>
      <w:r w:rsidRPr="000335F6">
        <w:rPr>
          <w:u w:val="single"/>
        </w:rPr>
        <w:t>What we can say is that, as of this morning, those with the power to exterminate life have not done so. But this is not altogether comforting, and history is no more reassuring.</w:t>
      </w:r>
      <w:r w:rsidRPr="000335F6">
        <w:rPr>
          <w:sz w:val="16"/>
        </w:rPr>
        <w:t xml:space="preserve"> The duration of ‘nuclear peace’, from the Second World War to the end of the Cold War, lasted less than five decades. More than 20 years separated the First and Second World Wars; before that, there had been more than 40 years of relative peace between the end of the Franco-Prussian War (1871) and the First World War (1914), and 55 years between the Franco-Prussian War and Napoleon’s defeat at Waterloo (1815). Even in war-prone Europe, decades of peace have not been so rare. </w:t>
      </w:r>
      <w:r w:rsidRPr="000335F6">
        <w:rPr>
          <w:u w:val="single"/>
        </w:rPr>
        <w:t xml:space="preserve">Each time, when peace ended and the next war began, the war involved weapons available at the time – which, for the next big one, would likely include nuclear weapons. The only way to make sure that nuclear weapons are not used is to make sure that there are no such weapons. There is certainly no reason to think that the presence of nuclear weapons will prevent their use. The first step to ensuring that humans do not unleash nuclear holocaust might be to show that the Emperor Deterrence has no clothes – which would then open the possibility of replacing the illusion with something more suitable. </w:t>
      </w:r>
      <w:r w:rsidRPr="000335F6">
        <w:rPr>
          <w:sz w:val="16"/>
        </w:rPr>
        <w:t xml:space="preserve">It is possible that the post-1945 US-Soviet peace came ‘through strength’, but that need not imply nuclear deterrence. </w:t>
      </w:r>
      <w:r w:rsidRPr="000335F6">
        <w:rPr>
          <w:u w:val="single"/>
        </w:rPr>
        <w:t>It is</w:t>
      </w:r>
      <w:r w:rsidRPr="000335F6">
        <w:rPr>
          <w:sz w:val="16"/>
        </w:rPr>
        <w:t xml:space="preserve"> also </w:t>
      </w:r>
      <w:r w:rsidRPr="000335F6">
        <w:rPr>
          <w:u w:val="single"/>
        </w:rPr>
        <w:t>undeniable that the presence of nuclear weapons on hair-trigger alert capable of reaching each other’s homeland in minutes has made both sides edgy. The Cuban Missile Crisis of 1962 – when, by all accounts, the world came closer to nuclear war than at any other time – is not testimony to the effectiveness of deterrence: the crisis occurred because of nuclear weapons. It is more likely that we have been spared nuclear war not because of deterrence but in spite of it. Even when possessed by just one side, nuclear weapons have not deterred other forms of war. The Chinese, Cuban, Iranian and Nicaraguan revolutions all took place even though a nuclear-armed US backed the overthrown governments. Similarly, the US lost the Vietnam War, just as the Soviet Union lost in Afghanistan, despite both countries not only possessing nuclear weapons, but also more and better conventional arms than their adversaries.</w:t>
      </w:r>
      <w:r w:rsidRPr="000335F6">
        <w:rPr>
          <w:sz w:val="16"/>
        </w:rPr>
        <w:t xml:space="preserve"> Nor did nuclear weapons aid Russia in its unsuccessful war against Chechen rebels in 1994-96, or in 1999-2000, when Russia’s conventional weapons devastated the suffering Chechen Republic. Nuclear weapons did not help the US achieve its goals in Iraq or Afghanistan, which have become expensive catastrophic failures for the country with the world’s most advanced nuclear weapons. Moreover, despite its nuclear arsenal, the US remains fearful of domestic terrorist attacks, which are more likely to be made with nuclear weapons than be deterred by them. </w:t>
      </w:r>
      <w:r w:rsidRPr="000335F6">
        <w:rPr>
          <w:u w:val="single"/>
        </w:rPr>
        <w:t>In short, it is not legitimate to argue that nuclear weapons have deterred anysort of war, or that they will do so in the future.</w:t>
      </w:r>
      <w:r w:rsidRPr="000335F6">
        <w:rPr>
          <w:sz w:val="16"/>
        </w:rPr>
        <w:t xml:space="preserve"> During the Cold War, each side engaged in conventional warfare: the Soviets, for example, in Hungary (1956), Czechoslovakia (1968), and Afghanistan (1979-89); the Russians in Chechnya (1994-96; 1999-2009), Georgia (2008), Ukraine (2014-present), as well as Syria (2015-present); and the US in Korea (1950-53), Vietnam (1955-75), Lebanon (1982), Grenada (1983), Panama (1989-90), the Persian Gulf (1990-91), the former Yugoslavia (1991-99), Afghanistan (2001-present), and Iraq (2003-present), to mention just a few cases. </w:t>
      </w:r>
      <w:r w:rsidRPr="000335F6">
        <w:rPr>
          <w:u w:val="single"/>
        </w:rPr>
        <w:t xml:space="preserve">Nor have their weapons deterred attacks upon nuclear armed states by non-nuclear opponents. In 1950, China stood 14 years from developing and deploying its own nuclear weapons, whereas the US had a well-developed atomic arsenal. Nonetheless, as the Korean War’s tide was shifting dramatically against the North, that US nuclear arsenal did not inhibit China from sending more than 300,000 soldiers across the Yalu River, resulting in the stalemate on the Korean peninsula that divides it to this day, and has resulted in one of the world’s most dangerous unresolved stand-offs. </w:t>
      </w:r>
      <w:r w:rsidRPr="000335F6">
        <w:rPr>
          <w:sz w:val="16"/>
        </w:rPr>
        <w:t xml:space="preserve">In 1956, the nuclear-armed United Kingdom warned non-nuclear Egypt to refrain from nationalising the Suez Canal. To no avail: the UK, France and Israel ended up invading Sinai with conventional forces. In 1982, Argentina attacked the British-held Falkland Islands, even though the UK had nuclear weapons and Argentina did not. Following the US-led invasion in 1991, conventionally armed Iraq was not deterred from lobbing Scud missiles at nuclear-armed Israel, which did not retaliate, although it could have used its nuclear weapons to vaporise Baghdad. It is hard to imagine how doing so would have benefitted anyone. Obviously, US nuclear weapons did not deter the terrorist attacks on the US of 11 September 2001, just as the nuclear arsenals of the UK and France have not prevented repeated terrorist attacks on those countries. Nuclear weapons didn’t escalate demands; if anything, such countries were less successful in getting their way </w:t>
      </w:r>
      <w:r w:rsidRPr="000335F6">
        <w:rPr>
          <w:u w:val="single"/>
        </w:rPr>
        <w:t>Deterrence, in short, does not deter.</w:t>
      </w:r>
      <w:r w:rsidRPr="000335F6">
        <w:rPr>
          <w:sz w:val="16"/>
        </w:rPr>
        <w:t xml:space="preserve"> The pattern is deep and geographically widespread. Nuclear-armed France couldn’t prevail over the non-nuclear Algerian National Liberation Front. </w:t>
      </w:r>
      <w:r w:rsidRPr="000335F6">
        <w:rPr>
          <w:u w:val="single"/>
        </w:rPr>
        <w:t>The US nuclear arsenal didn’t inhibit North Korea from seizing a US intelligence-gathering vessel,</w:t>
      </w:r>
      <w:r w:rsidRPr="000335F6">
        <w:rPr>
          <w:sz w:val="16"/>
        </w:rPr>
        <w:t xml:space="preserve"> the USS Pueblo, in 1968. Even today, this boat remains in North Korean hands. US nukes didn’t enable China to get Vietnam to end its invasion of Cambodia in 1979. Nor did US nuclear weapons stop Iranian Revolutionary Guards from capturing US diplomats and holding them hostage (1979-81), just as fear of US nuclear weapons didn’t empower the US and its allies to force Iraq to retreat from Kuwait without a fight in 1990. </w:t>
      </w:r>
    </w:p>
    <w:p w14:paraId="6C7574D3" w14:textId="77777777" w:rsidR="006F2B84" w:rsidRPr="000335F6" w:rsidRDefault="006F2B84" w:rsidP="006F2B84">
      <w:pPr>
        <w:rPr>
          <w:sz w:val="16"/>
        </w:rPr>
      </w:pPr>
    </w:p>
    <w:p w14:paraId="710FB0CB" w14:textId="77777777" w:rsidR="006F2B84" w:rsidRPr="000335F6" w:rsidRDefault="006F2B84" w:rsidP="006F2B84">
      <w:pPr>
        <w:pStyle w:val="Heading4"/>
        <w:rPr>
          <w:rFonts w:cs="Times New Roman"/>
        </w:rPr>
      </w:pPr>
      <w:r w:rsidRPr="000335F6">
        <w:rPr>
          <w:rFonts w:cs="Times New Roman"/>
        </w:rPr>
        <w:t>Nuclear deterrence theory is flawed and leads to proliferation</w:t>
      </w:r>
    </w:p>
    <w:p w14:paraId="01FE5C8D" w14:textId="77777777" w:rsidR="006F2B84" w:rsidRPr="000335F6" w:rsidRDefault="006F2B84" w:rsidP="006F2B84">
      <w:r w:rsidRPr="000335F6">
        <w:rPr>
          <w:rStyle w:val="Style13ptBold"/>
        </w:rPr>
        <w:t>Troiani 13</w:t>
      </w:r>
      <w:r w:rsidRPr="000335F6">
        <w:t xml:space="preserve"> (Brooks Troiani, went to University of Texas for public policy analysis, 7-3-2013, "Why Current Deterrence Theory is Wrong," No Publication, http://wagingpeacetoday.blogspot.com/2013/07/why-current-deterrence-theory-is-wrong.html)</w:t>
      </w:r>
    </w:p>
    <w:p w14:paraId="163149FE" w14:textId="77777777" w:rsidR="006F2B84" w:rsidRPr="000335F6" w:rsidRDefault="006F2B84" w:rsidP="006F2B84">
      <w:pPr>
        <w:rPr>
          <w:u w:val="single"/>
        </w:rPr>
      </w:pPr>
      <w:r w:rsidRPr="000335F6">
        <w:rPr>
          <w:u w:val="single"/>
        </w:rPr>
        <w:t xml:space="preserve">The main argument given against the idea of nuclear abolition is that the </w:t>
      </w:r>
      <w:r w:rsidRPr="000335F6">
        <w:rPr>
          <w:sz w:val="16"/>
        </w:rPr>
        <w:t xml:space="preserve">“genie is out of the bottle,” and the </w:t>
      </w:r>
      <w:r w:rsidRPr="000335F6">
        <w:rPr>
          <w:u w:val="single"/>
        </w:rPr>
        <w:t>only thing that keeps more countries from getting nuclear weapons is threatening them with nuclear weapons. However, Iran and North Korea stand as stark evidence that this is simply not true. Nation-states will develop nuclear weapons in response to being threatened by nuclear weapons.</w:t>
      </w:r>
      <w:r w:rsidRPr="000335F6">
        <w:rPr>
          <w:sz w:val="16"/>
        </w:rPr>
        <w:t xml:space="preserve"> In an age where the nuclear armed states can invade any non-nuclear country without drastic consequences, threatened states see that in this mindset, it only makes sense to arm oneself. The US was able to invade Vietnam, Iraq, and Afghanistan. I would argue the only reason why the US hasn’t invaded Iran is because Russia and China have threatened retaliation. Russia invaded Afghanistan in the 80s. China took over Tibet. </w:t>
      </w:r>
      <w:r w:rsidRPr="000335F6">
        <w:rPr>
          <w:u w:val="single"/>
        </w:rPr>
        <w:t>The message the nuclear powers have been sending the rest of the world over the last 50 years is that if you do something we don’t like, and you don’t have a nuclear arsenal, then we can invade you. Therefore, the logical conclusion is that in reality deterrence leads to proliferation because it creates a mindset in which nuclear weapons are the source of power and therefore necessary.</w:t>
      </w:r>
      <w:r w:rsidRPr="000335F6">
        <w:rPr>
          <w:sz w:val="16"/>
        </w:rPr>
        <w:t xml:space="preserve"> </w:t>
      </w:r>
      <w:r w:rsidRPr="000335F6">
        <w:rPr>
          <w:u w:val="single"/>
        </w:rPr>
        <w:t>This is disastrous in an age where terrorists are no longer bound by national barriers. It is dangerous in a world that is currently fraught with instability and popular unrest.</w:t>
      </w:r>
      <w:r w:rsidRPr="000335F6">
        <w:rPr>
          <w:sz w:val="16"/>
        </w:rPr>
        <w:t xml:space="preserve"> Currently, President Obama and President Putin have agreed to lower their arsenals by a third more. While this looks like a step in the right direction, it is not really progress. Let me tell you why. Both Russia and the US are modernizing their nuclear arsenals. They are spending billions of dollars on making the nuclear weapons more deadly (as if blowing up an entire city-sized area isn’t deadly enough), more difficult to shoot down with missiles, and faster (missiles that can hit a target in 4 minutes rather than ten). So really while they lower the number of overall warheads, all they are really doing is retiring the old warheads and actually creating a new stockpile of deadlier ones. I must ask why the US needs to spend billions of dollars on making the deadliest weapons in human history deadlier. It is almost laughable. I mean how accurate does a nuclear missile need to be? If you get within a mile of your target you will still vaporize it. For example, the old WWII nuclear bombs dropped on Hiroshima and Nagasaki are 80 times weaker than our smallest nuclear warhead now. Our smallest nuclear warhead completely annihilates a 1.7 mile radius around the detonation spot. Most buildings and all living things in this area are wiped out instantly. They get off lucky. Then within a 2.7 mile radius from the blast (or 1 mile outside of the instant death area) all buildings except for steel structure are gone, fifty percent of living things are instantly killed, the other fifty percent is mortally burned or wounded and will die within the coming minutes, hours, or days after the blast. At a 4.7 mile radius from the blast center (or 2 miles outside of the last damage radius), all houses are destroyed by the blast wave, an estimated five percent of the population is instantly killed, forty-five percent are injured, all have been exposed to toxic levels of radiation. They will most likely die slowly and painfully of radiation poisoning. At a 7.4 mile radius (or roughly 3 miles from the last damage radius) there is still blast damage but only twenty-five percent of the population is injured. After this point there is less damage from the blast itself, however every living thing within thirty miles from the blast center has been exposed to lethal doses of radiation. They will die within days, and that area will be uninhabitable for ten years. Within ninety miles, all living persons will die of radiation poisoning, also within days. Within 160 miles, people will show symptoms of radiation poisoning: hair loss, white blood loss, nerve damage. The elderly, the young, and the sick will die. Finally within 250 miles from the blast center, radiation poisoning will occur, though most will live. Also, the land will be safe to inhabit within three years. This is the effect of both the US and Russia’s smallest nuclear warhead. In another report, this time on a terrorist nuclear attack on New York City estimates that there would be 800,000 people killed, and 900,000 people injured. Those are the effects of the smallest warheads. If anything bigger is used the results are dramatically worse. The fact remains if ever a nuclear attack were to occur on any city the results would be horrifying. While deterrence may have prevented a nuclear attack from another country, no amount of nuclear weapons can prevent a terrorist from acquiring a nuclear weapon. How do you prevent a terrorist from getting a nuclear warhead? Well one way is to keep nuclear weapons in secure facilities. However, countries like Pakistan and India have questionable security, and the US can’t regulate their security. Also, in Pakistan’s case, if government rule was to break down, nothing would stop terrorist groups from gaining access to those weapons. However, if the nuclear powers come to an agreement to set a date for virtual disarmament, boost the power of the IAEA to regularly inspect and regulate nuclear programs in all countries, and agree to support the enforcement of the agreement through UN military force and sanctions then the disarmament could be permanent. This is quite a lot to ask from most of the nuclear powers. However, I believe that security from nuclear attack should trump sovereignty in this instance. If there is no enforcement, then there is no punishment for failing to make good on disarmament. Once countries disarm, it would be very easy to make sure no country starts arming again because creating weapon’s grade plutonium is a lengthy, expensive, and fairly obvious endeavor. Think about it; no terrorist organization has been able to make one because doing so requires building huge facilities and employing experts who are under surveillance. Even North Korea, the most secretive country in the world, didn’t keep their nuclear weapons development a secret. As long as the IAEA and various intelligence agencies do their jobs, no country could get away with making a nuclear weapon. So why is it likely that this idea won’t come to fruition? First of all, the belief in nuclear deterrence is accepted as fact by both parties in Washington and Moscow. Second, there is still little trust for the Russians in Washington DC. The good news is that Russia is not our enemy anymore, and this mentality could be changed through effort. For some reason, many politicians in America and Europe still see Russia as a country to fear instead of work with. The truth is the moment America takes off its Cold War goggles and views Russia in a new way is the moment in which nuclear disarmament talks will actually bear fruit</w:t>
      </w:r>
      <w:r w:rsidRPr="000335F6">
        <w:rPr>
          <w:u w:val="single"/>
        </w:rPr>
        <w:t>. If the two countries with the largest nuclear arsenals and worst nuclear track records start transparently and honestly disarming, is when the rest of the world will see that a commitment to a nuclear-free world is actually possible. Current deterrence ideology has failed. However</w:t>
      </w:r>
      <w:r w:rsidRPr="000335F6">
        <w:rPr>
          <w:sz w:val="16"/>
        </w:rPr>
        <w:t xml:space="preserve">, I believe that </w:t>
      </w:r>
      <w:r w:rsidRPr="000335F6">
        <w:rPr>
          <w:u w:val="single"/>
        </w:rPr>
        <w:t>if the world is transparently disarmed and then honestly regulated, nuclear weapons development can be deterred.</w:t>
      </w:r>
    </w:p>
    <w:p w14:paraId="7BF054A9" w14:textId="77777777" w:rsidR="006F2B84" w:rsidRPr="000335F6" w:rsidRDefault="006F2B84" w:rsidP="006F2B84">
      <w:pPr>
        <w:rPr>
          <w:sz w:val="16"/>
        </w:rPr>
      </w:pPr>
    </w:p>
    <w:p w14:paraId="4DECE1DD" w14:textId="77777777" w:rsidR="006F2B84" w:rsidRPr="000335F6" w:rsidRDefault="006F2B84" w:rsidP="006F2B84">
      <w:pPr>
        <w:pStyle w:val="Heading4"/>
        <w:rPr>
          <w:rFonts w:cs="Times New Roman"/>
        </w:rPr>
      </w:pPr>
      <w:r w:rsidRPr="000335F6">
        <w:rPr>
          <w:rFonts w:cs="Times New Roman"/>
        </w:rPr>
        <w:t>Nuclear deterrence theory bad</w:t>
      </w:r>
    </w:p>
    <w:p w14:paraId="13A1A88A" w14:textId="77777777" w:rsidR="006F2B84" w:rsidRPr="000335F6" w:rsidRDefault="006F2B84" w:rsidP="006F2B84">
      <w:r w:rsidRPr="000335F6">
        <w:rPr>
          <w:rStyle w:val="Style13ptBold"/>
        </w:rPr>
        <w:t>Kriege 11</w:t>
      </w:r>
      <w:r w:rsidRPr="000335F6">
        <w:t>(David Kriege, President of the Nuclear Age Peace Foundation, author and editor of many books on peace and nuclear weapons abolition 2-7-2011, "Ten Serious Flaws in Nuclear Deterrence Theory," Nuclear Age Peace Foundation, https://www.wagingpeace.org/ten-serious-flaws-in-nuclear-deterrence-theory/)</w:t>
      </w:r>
    </w:p>
    <w:p w14:paraId="3BCB7406" w14:textId="77777777" w:rsidR="006F2B84" w:rsidRPr="000335F6" w:rsidRDefault="006F2B84" w:rsidP="006F2B84">
      <w:pPr>
        <w:rPr>
          <w:sz w:val="16"/>
        </w:rPr>
      </w:pPr>
      <w:r w:rsidRPr="000335F6">
        <w:rPr>
          <w:sz w:val="16"/>
        </w:rPr>
        <w:t xml:space="preserve">As a former commander of the US Strategic Command, General George Lee Butler was in charge of all US nuclear weapons. </w:t>
      </w:r>
      <w:r w:rsidRPr="000335F6">
        <w:rPr>
          <w:u w:val="single"/>
        </w:rPr>
        <w:t xml:space="preserve">After retiring from the US Air Force, General Butler critiqued nuclear deterrence, stating that it “suspended rational thinking in the Nuclear Age about the ultimate aim of national security: to ensure the survival of the nation.” He concluded that nuclear deterrence is “a slippery intellectual construct that translates very poorly into the real world of spontaneous crises, inexplicable motivations, incomplete intelligence and fragile human relationships.” </w:t>
      </w:r>
      <w:r w:rsidRPr="000335F6">
        <w:rPr>
          <w:sz w:val="16"/>
        </w:rPr>
        <w:t xml:space="preserve">As volcanoes often give off strong warning signals that they may erupt, so </w:t>
      </w:r>
      <w:r w:rsidRPr="000335F6">
        <w:rPr>
          <w:u w:val="single"/>
        </w:rPr>
        <w:t>we have witnessed</w:t>
      </w:r>
      <w:r w:rsidRPr="000335F6">
        <w:rPr>
          <w:sz w:val="16"/>
        </w:rPr>
        <w:t xml:space="preserve"> such signals regarding nuclear arsenals and the </w:t>
      </w:r>
      <w:r w:rsidRPr="000335F6">
        <w:rPr>
          <w:u w:val="single"/>
        </w:rPr>
        <w:t>failure of nuclear deterrence theory over the course of the Nuclear Age</w:t>
      </w:r>
      <w:r w:rsidRPr="000335F6">
        <w:rPr>
          <w:sz w:val="16"/>
        </w:rPr>
        <w:t xml:space="preserve">. Nuclear arsenals could erupt with volcano-like force, totally overwhelming the relatively flimsy veneer of “protection” provided by nuclear deterrence theory. In the face of such dangers, we must not be complacent. </w:t>
      </w:r>
      <w:r w:rsidRPr="000335F6">
        <w:rPr>
          <w:u w:val="single"/>
        </w:rPr>
        <w:t>Nor should we continue to be soothed by the “experts” who assure us not to worry because the weapons will keep us safe. There is, in fact, much to worry about, much more than the nuclear policy makers and theorists in each of the nuclear weapon states have led us to believe.</w:t>
      </w:r>
      <w:r w:rsidRPr="000335F6">
        <w:rPr>
          <w:sz w:val="16"/>
        </w:rPr>
        <w:t xml:space="preserve"> I will examine below what I believe are ten serious flaws in nuclear deterrence theory, flaws that lead to the conclusion </w:t>
      </w:r>
      <w:r w:rsidRPr="000335F6">
        <w:rPr>
          <w:u w:val="single"/>
        </w:rPr>
        <w:t>that the theory is unstable, unreliable and invalid.</w:t>
      </w:r>
      <w:r w:rsidRPr="000335F6">
        <w:rPr>
          <w:sz w:val="16"/>
        </w:rPr>
        <w:t xml:space="preserve"> </w:t>
      </w:r>
      <w:r w:rsidRPr="000335F6">
        <w:rPr>
          <w:rStyle w:val="Emphasis"/>
        </w:rPr>
        <w:t>1. It is only a theory.</w:t>
      </w:r>
      <w:r w:rsidRPr="000335F6">
        <w:rPr>
          <w:u w:val="single"/>
        </w:rPr>
        <w:t xml:space="preserve"> It is not proven and cannot be proven</w:t>
      </w:r>
      <w:r w:rsidRPr="000335F6">
        <w:rPr>
          <w:sz w:val="16"/>
        </w:rPr>
        <w:t xml:space="preserve">. A theory may posit a causal relationship, for example, if one party does something, certain results will follow. In the case of nuclear deterrence theory, it is posited that if one party threatens to retaliate with nuclear weapons, the other side will not attack. </w:t>
      </w:r>
      <w:r w:rsidRPr="000335F6">
        <w:rPr>
          <w:u w:val="single"/>
        </w:rPr>
        <w:t>That an attack has not occurred,</w:t>
      </w:r>
      <w:r w:rsidRPr="000335F6">
        <w:rPr>
          <w:sz w:val="16"/>
        </w:rPr>
        <w:t xml:space="preserve"> however, </w:t>
      </w:r>
      <w:r w:rsidRPr="000335F6">
        <w:rPr>
          <w:u w:val="single"/>
        </w:rPr>
        <w:t xml:space="preserve">does not prove that it was prevented by nuclear deterrence. That is, in logic, a false assumption of causality. In logic, one cannot prove a negative, that is, that doing something causes something else not to happen. That a nuclear attack has not happened may be a result of any number of other factors, or simply of exceptional good fortune. To attribute the absence of nuclear war to nuclear deterrence is to register a false positive, which imbues nuclear deterrence with a false sense of efficacy. </w:t>
      </w:r>
      <w:r w:rsidRPr="000335F6">
        <w:rPr>
          <w:rStyle w:val="Emphasis"/>
        </w:rPr>
        <w:t>2. It requires a commitment to mass murder.</w:t>
      </w:r>
      <w:r w:rsidRPr="000335F6">
        <w:rPr>
          <w:sz w:val="16"/>
        </w:rPr>
        <w:t xml:space="preserve"> </w:t>
      </w:r>
      <w:r w:rsidRPr="000335F6">
        <w:rPr>
          <w:u w:val="single"/>
        </w:rPr>
        <w:t>Nuclear deterrence leads to policy debates about how many threatened deaths with nuclear weapons are enough to deter an adversary</w:t>
      </w:r>
      <w:r w:rsidRPr="000335F6">
        <w:rPr>
          <w:sz w:val="16"/>
        </w:rPr>
        <w:t xml:space="preserve">? Are one million deaths sufficient to deter adversary A? Is it a different number for adversary B? How many deaths are sufficient? One million? Ten million? One hundred million? More? There will always be a tendency to err on the side of more deaths, and thus the creation of more elaborate nuclear killing systems. </w:t>
      </w:r>
      <w:r w:rsidRPr="000335F6">
        <w:rPr>
          <w:u w:val="single"/>
        </w:rPr>
        <w:t>Such calculations</w:t>
      </w:r>
      <w:r w:rsidRPr="000335F6">
        <w:rPr>
          <w:sz w:val="16"/>
        </w:rPr>
        <w:t xml:space="preserve">, in turn, </w:t>
      </w:r>
      <w:r w:rsidRPr="000335F6">
        <w:rPr>
          <w:u w:val="single"/>
        </w:rPr>
        <w:t xml:space="preserve">drive arms races, requiring huge allocations of resources to weapons systems that must never be used. Leaders must convince their own populations that the threat of mass murder and the expenditure of resources to support this threat make them secure and is preferable to other allocations of scientific and financial resources. The result is not only a misallocation of resources, but also a diversion of effort away from cooperative solutions to global problems. </w:t>
      </w:r>
      <w:r w:rsidRPr="000335F6">
        <w:rPr>
          <w:rStyle w:val="Emphasis"/>
        </w:rPr>
        <w:t>3. It requires effective communications</w:t>
      </w:r>
      <w:r w:rsidRPr="000335F6">
        <w:rPr>
          <w:sz w:val="16"/>
        </w:rPr>
        <w:t xml:space="preserve">. In effect, </w:t>
      </w:r>
      <w:r w:rsidRPr="000335F6">
        <w:rPr>
          <w:u w:val="single"/>
        </w:rPr>
        <w:t>nuclear deterrence is a communications theory. Side A must communicate its capability and willingness to use its nuclear arsenal in retaliation for an attack by adversary B</w:t>
      </w:r>
      <w:r w:rsidRPr="000335F6">
        <w:rPr>
          <w:sz w:val="16"/>
        </w:rPr>
        <w:t xml:space="preserve">, thereby preventing adversary B from attacking. The threat to retaliate and commit mass murder must be believable to a potential attacker. Communications take place verbally in speeches by leaders and parliamentary statements, as well as news reports and even by rumors. Communications also take place non-verbally in the form of alliance formations and nuclear weapons and missile tests. </w:t>
      </w:r>
      <w:r w:rsidRPr="000335F6">
        <w:rPr>
          <w:u w:val="single"/>
        </w:rPr>
        <w:t>In relation to nuclear deterrence, virtually everything that each side does is a deliberate or inadvertent form of communication to a potential adversary. There is much room for error and misunderstanding</w:t>
      </w:r>
      <w:r w:rsidRPr="000335F6">
        <w:rPr>
          <w:sz w:val="16"/>
        </w:rPr>
        <w:t xml:space="preserve">. </w:t>
      </w:r>
      <w:r w:rsidRPr="000335F6">
        <w:rPr>
          <w:rStyle w:val="Emphasis"/>
        </w:rPr>
        <w:t>4. It requires rational decision makers.</w:t>
      </w:r>
      <w:r w:rsidRPr="000335F6">
        <w:rPr>
          <w:sz w:val="16"/>
        </w:rPr>
        <w:t xml:space="preserve"> </w:t>
      </w:r>
      <w:r w:rsidRPr="000335F6">
        <w:rPr>
          <w:u w:val="single"/>
        </w:rPr>
        <w:t xml:space="preserve">Nuclear deterrence will not be effective against a decision maker who is irrational. </w:t>
      </w:r>
      <w:r w:rsidRPr="000335F6">
        <w:rPr>
          <w:sz w:val="16"/>
        </w:rPr>
        <w:t xml:space="preserve">For example, side A may threaten nuclear retaliation for an attack by adversary B, but the leader of side B may irrationally conclude that the leader of side A will not do what he says. Or, the </w:t>
      </w:r>
      <w:r w:rsidRPr="000335F6">
        <w:rPr>
          <w:u w:val="single"/>
        </w:rPr>
        <w:t>leader of side B may irrationally attack side A because he does not care if one million or ten million of his countrymen die as a result of side A’s nuclear retaliation</w:t>
      </w:r>
      <w:r w:rsidRPr="000335F6">
        <w:rPr>
          <w:sz w:val="16"/>
        </w:rPr>
        <w:t xml:space="preserve">. I believe two very important questions to consider are these: Do all leaders of all states behave rationally at all times, particularly under conditions of extreme stress when tensions are very high? Can we be assured that all leaders of all states will behave rationally at all times in the future? Most people believe the answer to these questions is an unqualified No. </w:t>
      </w:r>
      <w:r w:rsidRPr="000335F6">
        <w:rPr>
          <w:rStyle w:val="Emphasis"/>
        </w:rPr>
        <w:t>5. It instills a false sense of confidence</w:t>
      </w:r>
      <w:r w:rsidRPr="000335F6">
        <w:rPr>
          <w:sz w:val="16"/>
        </w:rPr>
        <w:t xml:space="preserve">. </w:t>
      </w:r>
      <w:r w:rsidRPr="000335F6">
        <w:rPr>
          <w:u w:val="single"/>
        </w:rPr>
        <w:t>Nuclear deterrence is frequently confused with nuclear “defense,” leading to the conclusion that nuclear weapons provide some form of physical protection against attack.</w:t>
      </w:r>
      <w:r w:rsidRPr="000335F6">
        <w:rPr>
          <w:sz w:val="16"/>
        </w:rPr>
        <w:t xml:space="preserve"> This conclusion is simply wrong. The we</w:t>
      </w:r>
      <w:r w:rsidRPr="000335F6">
        <w:rPr>
          <w:u w:val="single"/>
        </w:rPr>
        <w:t>apons and the threat of their use provide no physical protection. The only protection provided is psychological and once the weapons start flying it will become clear that psychological protection is not physical protection.</w:t>
      </w:r>
      <w:r w:rsidRPr="000335F6">
        <w:rPr>
          <w:sz w:val="16"/>
        </w:rPr>
        <w:t xml:space="preserve"> One can believe the weapons make him safer, but this is not the same as actually being safer. </w:t>
      </w:r>
      <w:r w:rsidRPr="000335F6">
        <w:rPr>
          <w:u w:val="single"/>
        </w:rPr>
        <w:t>Because nuclear deterrence theory provides a false sense of confidence, it could lead a possessor of the weapons to take risks that would be avoided without nuclear threats in place. Such risks could be counterproductive and actually lead to nuclear war. 6. It does not work against an accidental use</w:t>
      </w:r>
      <w:r w:rsidRPr="000335F6">
        <w:rPr>
          <w:sz w:val="16"/>
        </w:rPr>
        <w:t xml:space="preserve">. Nuclear deterrence is useful, if at all, only against the possibility of an intentional, premeditated nuclear attack. Its purpose is to make the leader who contemplates the intentional use of a nuclear weapon decide against doing so. But nuclear deterrence cannot prevent an accidental use of a nuclear weapon, such as an accidental launch. This point was made in the movie Dr. Strangelove, in which a US nuclear attack was accidentally set in motion against the Soviet Union. In the movie, bomber crews passed their “failsafe” point in a training exercise and couldn’t be recalled. The president of the United States had to get on the phone with his Soviet counterpart and try to explain that the attack on Moscow that had been set in motion was just an accident. The Americans were helpless to stop the accident from occurring, and so were the Soviets. Accidents happen! There is no such thing as a “foolproof” system, and when nuclear weapons are involved it is extremely dangerous to think there is. </w:t>
      </w:r>
      <w:r w:rsidRPr="000335F6">
        <w:rPr>
          <w:u w:val="single"/>
        </w:rPr>
        <w:t>7. It doesn’t work against terrorist organizations</w:t>
      </w:r>
      <w:r w:rsidRPr="000335F6">
        <w:rPr>
          <w:rStyle w:val="Emphasis"/>
        </w:rPr>
        <w:t>.</w:t>
      </w:r>
      <w:r w:rsidRPr="000335F6">
        <w:rPr>
          <w:sz w:val="16"/>
        </w:rPr>
        <w:t xml:space="preserve"> Nuclear deterrence is based upon the threat of retaliation. Since it is not possible to retaliate against a foe that you cannot locate, the threat of retaliation is not credible under these circumstances. Further, terrorists are often suicidal (e.g., “suicide bombers”), and are willing to die to inflict death and suffering on an adversary. For these reasons, nuclear deterrence will be ineffective in preventing nuclear terrorism. The only way to prevent nuclear terrorism is to prevent the weapons themselves from falling into the hands of terrorist organizations. This will become increasingly difficult if nuclear weapons and the nuclear materials to build them proliferate to more and more countries. </w:t>
      </w:r>
      <w:r w:rsidRPr="000335F6">
        <w:rPr>
          <w:rStyle w:val="Emphasis"/>
        </w:rPr>
        <w:t xml:space="preserve">8. It encourages nuclear proliferation. </w:t>
      </w:r>
      <w:r w:rsidRPr="000335F6">
        <w:rPr>
          <w:sz w:val="16"/>
        </w:rPr>
        <w:t xml:space="preserve">To the extent that the theory of nuclear deterrence is accepted as valid and its flaws overlooked or ignored, it will make nuclear weapons seem to be valuable instruments for the protection of a country. Thus, </w:t>
      </w:r>
      <w:r w:rsidRPr="000335F6">
        <w:rPr>
          <w:u w:val="single"/>
        </w:rPr>
        <w:t xml:space="preserve">the uncritical acceptance of nuclear deterrence theory provides an incentive for nuclear proliferation. If it is believed that nuclear weapons can keep a country safe, there will be commensurate pressure to develop such weapons. </w:t>
      </w:r>
      <w:r w:rsidRPr="000335F6">
        <w:rPr>
          <w:rStyle w:val="Emphasis"/>
        </w:rPr>
        <w:t xml:space="preserve">9. It is not believable. </w:t>
      </w:r>
      <w:r w:rsidRPr="000335F6">
        <w:rPr>
          <w:sz w:val="16"/>
        </w:rPr>
        <w:t xml:space="preserve">In the final analysis, </w:t>
      </w:r>
      <w:r w:rsidRPr="000335F6">
        <w:rPr>
          <w:u w:val="single"/>
        </w:rPr>
        <w:t>it is likely that even the policy makers who promote nuclear deterrence do not truly believe in it. If policy makers did truly believe that nuclear deterrence works as they claim, they would not need to develop missile defenses</w:t>
      </w:r>
      <w:r w:rsidRPr="000335F6">
        <w:rPr>
          <w:sz w:val="16"/>
        </w:rPr>
        <w:t xml:space="preserve">. </w:t>
      </w:r>
      <w:r w:rsidRPr="000335F6">
        <w:rPr>
          <w:u w:val="single"/>
        </w:rPr>
        <w:t>The U</w:t>
      </w:r>
      <w:r w:rsidRPr="000335F6">
        <w:rPr>
          <w:sz w:val="16"/>
        </w:rPr>
        <w:t xml:space="preserve">nited </w:t>
      </w:r>
      <w:r w:rsidRPr="000335F6">
        <w:rPr>
          <w:u w:val="single"/>
        </w:rPr>
        <w:t>S</w:t>
      </w:r>
      <w:r w:rsidRPr="000335F6">
        <w:rPr>
          <w:sz w:val="16"/>
        </w:rPr>
        <w:t xml:space="preserve">tates </w:t>
      </w:r>
      <w:r w:rsidRPr="000335F6">
        <w:rPr>
          <w:u w:val="single"/>
        </w:rPr>
        <w:t>alone has spent over $100 billion on developing missile defenses over the past three decades</w:t>
      </w:r>
      <w:r w:rsidRPr="000335F6">
        <w:rPr>
          <w:sz w:val="16"/>
        </w:rPr>
        <w:t>, and is continuing to spend some $10 billion annually on missile defense systems</w:t>
      </w:r>
      <w:r w:rsidRPr="000335F6">
        <w:rPr>
          <w:u w:val="single"/>
        </w:rPr>
        <w:t>. Such attempts</w:t>
      </w:r>
      <w:r w:rsidRPr="000335F6">
        <w:rPr>
          <w:sz w:val="16"/>
        </w:rPr>
        <w:t xml:space="preserve"> at physical protection against nuclear attacks are unlikely to ever be fully successful, but they </w:t>
      </w:r>
      <w:r w:rsidRPr="000335F6">
        <w:rPr>
          <w:u w:val="single"/>
        </w:rPr>
        <w:t xml:space="preserve">demonstrate the underlying understanding of policy makers that nuclear deterrence alone is insufficient to provide protection to a country. </w:t>
      </w:r>
      <w:r w:rsidRPr="000335F6">
        <w:rPr>
          <w:sz w:val="16"/>
        </w:rPr>
        <w:t xml:space="preserve">If policy makers understand that nuclear deterrence is far from foolproof, then who is being fooled by nuclear deterrence theory? In all likelihood, </w:t>
      </w:r>
      <w:r w:rsidRPr="000335F6">
        <w:rPr>
          <w:u w:val="single"/>
        </w:rPr>
        <w:t>the only people being fooled by the promised effectiveness of nuclear deterrence theory are the ordinary people who place their faith in their leaders</w:t>
      </w:r>
      <w:r w:rsidRPr="000335F6">
        <w:rPr>
          <w:sz w:val="16"/>
        </w:rPr>
        <w:t xml:space="preserve">, the same people who are the targets of nuclear weapons and will suffer the consequences should nuclear deterrence fail. Their political and military leaders have made them the “fools” in what is far from a “foolproof” system. </w:t>
      </w:r>
      <w:r w:rsidRPr="000335F6">
        <w:rPr>
          <w:rStyle w:val="Emphasis"/>
        </w:rPr>
        <w:t>10. Its failure would be catastrophic</w:t>
      </w:r>
      <w:r w:rsidRPr="000335F6">
        <w:rPr>
          <w:sz w:val="16"/>
        </w:rPr>
        <w:t xml:space="preserve">. </w:t>
      </w:r>
      <w:r w:rsidRPr="000335F6">
        <w:rPr>
          <w:u w:val="single"/>
        </w:rPr>
        <w:t>Nuclear deterrence theory requires the development and deployment of nuclear weapons for the threat of retaliation. These weapons can, of course, be used for initiating attacks as well as for seeking to prevent attacks by means of threatened retaliation</w:t>
      </w:r>
      <w:r w:rsidRPr="000335F6">
        <w:rPr>
          <w:sz w:val="16"/>
        </w:rPr>
        <w:t xml:space="preserve">. </w:t>
      </w:r>
      <w:r w:rsidRPr="000335F6">
        <w:rPr>
          <w:u w:val="single"/>
        </w:rPr>
        <w:t>Should deterrence theory fail, such failure could result in consequences beyond our greatest fear</w:t>
      </w:r>
      <w:r w:rsidRPr="000335F6">
        <w:rPr>
          <w:sz w:val="16"/>
        </w:rPr>
        <w:t xml:space="preserve">s. For example, scientists have found in simulations of the use of 100 Hiroshima-size nuclear weapons in an exchange between India and Pakistan, the deaths could reach one billion individuals due to blast, fire, radiation, climate change, crop failures and resulting starvation. A larger nuclear war between the US and Russia could destroy civilization as we know it. The flaws in </w:t>
      </w:r>
      <w:r w:rsidRPr="000335F6">
        <w:rPr>
          <w:u w:val="single"/>
        </w:rPr>
        <w:t>nuclear deterrence theory</w:t>
      </w:r>
      <w:r w:rsidRPr="000335F6">
        <w:rPr>
          <w:sz w:val="16"/>
        </w:rPr>
        <w:t xml:space="preserve"> that I have discussed cannot be waved aside. They show that the theory </w:t>
      </w:r>
      <w:r w:rsidRPr="000335F6">
        <w:rPr>
          <w:u w:val="single"/>
        </w:rPr>
        <w:t>has inherent weaknesses that cannot be overcome.</w:t>
      </w:r>
      <w:r w:rsidRPr="000335F6">
        <w:rPr>
          <w:sz w:val="16"/>
        </w:rPr>
        <w:t xml:space="preserve"> Over time, the theory will suffer more and more stress fractures and, like a poorly constructed bridge, it will fail. Rather than staying docilely on the sidelines, citizens of the nuclear weapon states must enter the arena of debate. In fact, they must create the debate by challenging the efficacy and validity of nuclear deterrence theory. </w:t>
      </w:r>
    </w:p>
    <w:p w14:paraId="072EE55F" w14:textId="77777777" w:rsidR="006F2B84" w:rsidRPr="000335F6" w:rsidRDefault="006F2B84" w:rsidP="006F2B84">
      <w:pPr>
        <w:rPr>
          <w:sz w:val="16"/>
        </w:rPr>
      </w:pPr>
    </w:p>
    <w:p w14:paraId="2D222329" w14:textId="77777777" w:rsidR="006F2B84" w:rsidRPr="000335F6" w:rsidRDefault="006F2B84" w:rsidP="006F2B84">
      <w:pPr>
        <w:pStyle w:val="Heading4"/>
        <w:rPr>
          <w:rFonts w:cs="Times New Roman"/>
        </w:rPr>
      </w:pPr>
      <w:r w:rsidRPr="000335F6">
        <w:rPr>
          <w:rFonts w:cs="Times New Roman"/>
        </w:rPr>
        <w:t>Nuclear deterrence theory is untrue in an age of unstable leaders</w:t>
      </w:r>
    </w:p>
    <w:p w14:paraId="11ABB7D6" w14:textId="77777777" w:rsidR="006F2B84" w:rsidRPr="000335F6" w:rsidRDefault="006F2B84" w:rsidP="006F2B84">
      <w:r w:rsidRPr="000335F6">
        <w:rPr>
          <w:rStyle w:val="Style13ptBold"/>
        </w:rPr>
        <w:t>Ratner 17</w:t>
      </w:r>
      <w:r w:rsidRPr="000335F6">
        <w:t xml:space="preserve"> (Paul Ratner, 09-10-2017, "Why Mutually Assured Destruction Can No Longer Keep the World from Annihilation," Big Think, https://bigthink.com/paul-ratner/why-mutually-assured-destruction-can-no-longer-keep-the-world-from-annihilation)</w:t>
      </w:r>
    </w:p>
    <w:p w14:paraId="03B83B5A" w14:textId="77777777" w:rsidR="006F2B84" w:rsidRPr="000335F6" w:rsidRDefault="006F2B84" w:rsidP="006F2B84">
      <w:pPr>
        <w:rPr>
          <w:sz w:val="14"/>
        </w:rPr>
      </w:pPr>
      <w:r w:rsidRPr="000335F6">
        <w:rPr>
          <w:u w:val="single"/>
        </w:rPr>
        <w:t>While the competing nation states find other ways to wound their geopolitical opponents, deterrence theory may</w:t>
      </w:r>
      <w:r w:rsidRPr="000335F6">
        <w:rPr>
          <w:sz w:val="14"/>
        </w:rPr>
        <w:t xml:space="preserve"> also </w:t>
      </w:r>
      <w:r w:rsidRPr="000335F6">
        <w:rPr>
          <w:u w:val="single"/>
        </w:rPr>
        <w:t>not work if one of the players is not rational or will pursue goals that benefit from widespread destruction</w:t>
      </w:r>
      <w:r w:rsidRPr="000335F6">
        <w:rPr>
          <w:sz w:val="14"/>
        </w:rPr>
        <w:t xml:space="preserve"> - for example, ISIS may use any nuclear weapon it gets a hold of to cause maximum damage and havoc. In a 2010 film </w:t>
      </w:r>
      <w:hyperlink r:id="rId118" w:tgtFrame="_blank" w:history="1">
        <w:r w:rsidRPr="000335F6">
          <w:rPr>
            <w:rStyle w:val="Hyperlink"/>
            <w:sz w:val="14"/>
          </w:rPr>
          <w:t>“Nuclear Tipping Point,”</w:t>
        </w:r>
      </w:hyperlink>
      <w:r w:rsidRPr="000335F6">
        <w:rPr>
          <w:sz w:val="14"/>
        </w:rPr>
        <w:t xml:space="preserve"> the legendary former secretary of state Henry Kissinger pointed out the limitations of deterrence in a world of suicide bombers: “The classical notion of deterrence was that there was some consequences before which aggressors and evildoers would recoil. In a world of suicide bombers, that calculation doesn't operate in any comparable way,” said Kissinger. </w:t>
      </w:r>
      <w:r w:rsidRPr="000335F6">
        <w:rPr>
          <w:u w:val="single"/>
        </w:rPr>
        <w:t>There have</w:t>
      </w:r>
      <w:r w:rsidRPr="000335F6">
        <w:rPr>
          <w:sz w:val="14"/>
        </w:rPr>
        <w:t xml:space="preserve"> also </w:t>
      </w:r>
      <w:r w:rsidRPr="000335F6">
        <w:rPr>
          <w:u w:val="single"/>
        </w:rPr>
        <w:t xml:space="preserve">been questions raised about the mental stability of </w:t>
      </w:r>
      <w:r w:rsidRPr="000335F6">
        <w:rPr>
          <w:sz w:val="14"/>
        </w:rPr>
        <w:t xml:space="preserve">both Kim Jong-un, the </w:t>
      </w:r>
      <w:hyperlink r:id="rId119" w:tgtFrame="_blank" w:history="1">
        <w:r w:rsidRPr="000335F6">
          <w:rPr>
            <w:rStyle w:val="Hyperlink"/>
            <w:sz w:val="14"/>
          </w:rPr>
          <w:t>North Korean</w:t>
        </w:r>
      </w:hyperlink>
      <w:r w:rsidRPr="000335F6">
        <w:rPr>
          <w:sz w:val="14"/>
        </w:rPr>
        <w:t xml:space="preserve"> dictator and </w:t>
      </w:r>
      <w:hyperlink r:id="rId120" w:tgtFrame="_blank" w:history="1">
        <w:r w:rsidRPr="000335F6">
          <w:rPr>
            <w:rStyle w:val="Hyperlink"/>
            <w:sz w:val="14"/>
          </w:rPr>
          <w:t xml:space="preserve">President </w:t>
        </w:r>
        <w:r w:rsidRPr="000335F6">
          <w:rPr>
            <w:rStyle w:val="Hyperlink"/>
            <w:sz w:val="14"/>
            <w:u w:val="single"/>
          </w:rPr>
          <w:t>Donald Trump</w:t>
        </w:r>
        <w:r w:rsidRPr="000335F6">
          <w:rPr>
            <w:rStyle w:val="Hyperlink"/>
            <w:sz w:val="14"/>
          </w:rPr>
          <w:t>.</w:t>
        </w:r>
      </w:hyperlink>
      <w:r w:rsidRPr="000335F6">
        <w:rPr>
          <w:sz w:val="14"/>
        </w:rPr>
        <w:t xml:space="preserve"> </w:t>
      </w:r>
      <w:r w:rsidRPr="000335F6">
        <w:rPr>
          <w:u w:val="single"/>
        </w:rPr>
        <w:t xml:space="preserve">If people pushing the buttons are not acting rationally, deterrence may also not work. </w:t>
      </w:r>
      <w:r w:rsidRPr="000335F6">
        <w:rPr>
          <w:sz w:val="14"/>
        </w:rPr>
        <w:t>Notably, the U.S. National Security Advisor H.R. McMaster has publicly doubted whether classical deterrence would have influence with Kim Jong Un because of the perceived irrationality of the regime. “</w:t>
      </w:r>
      <w:r w:rsidRPr="000335F6">
        <w:rPr>
          <w:u w:val="single"/>
        </w:rPr>
        <w:t xml:space="preserve">The classical deterrence theory, how does that apply to a regime like the regime in North Korea?” said McMaster in </w:t>
      </w:r>
      <w:hyperlink r:id="rId121" w:tgtFrame="_blank" w:history="1">
        <w:r w:rsidRPr="000335F6">
          <w:rPr>
            <w:rStyle w:val="Hyperlink"/>
            <w:u w:val="single"/>
          </w:rPr>
          <w:t>an appearance on “This Week” on ABC News.</w:t>
        </w:r>
      </w:hyperlink>
      <w:r w:rsidRPr="000335F6">
        <w:rPr>
          <w:u w:val="single"/>
        </w:rPr>
        <w:t xml:space="preserve"> “A regime that engages in unspeakable brutality against its own people? A regime that poses a continuous threat to the its neighbors in the region and now may pose a threat, direct threat, to the United States with weapons of mass destruction? A regime that imprisons and murders anyone who seems to oppose that regime, including members of his own family, using sarin nerve gase (sic) -- gas in a public airport?” </w:t>
      </w:r>
      <w:hyperlink r:id="rId122" w:history="1">
        <w:r w:rsidRPr="000335F6">
          <w:rPr>
            <w:rStyle w:val="Hyperlink"/>
            <w:sz w:val="14"/>
          </w:rPr>
          <w:t xml:space="preserve">Author and President of a </w:t>
        </w:r>
      </w:hyperlink>
      <w:hyperlink r:id="rId123" w:tgtFrame="_blank" w:history="1">
        <w:r w:rsidRPr="000335F6">
          <w:rPr>
            <w:rStyle w:val="Hyperlink"/>
            <w:sz w:val="14"/>
          </w:rPr>
          <w:t>conservative think tank</w:t>
        </w:r>
      </w:hyperlink>
      <w:r w:rsidRPr="000335F6">
        <w:rPr>
          <w:sz w:val="14"/>
        </w:rPr>
        <w:t xml:space="preserve"> Clifford May, writing in the Washington Post, sees leaders of both Iran and North Korea as being relatively immune to the doctrine of MAD. “During the Cold War we relied on mutually assured destruction (MAD) to keep American and Soviet nukes in their silos, </w:t>
      </w:r>
      <w:hyperlink r:id="rId124" w:tgtFrame="_blank" w:history="1">
        <w:r w:rsidRPr="000335F6">
          <w:rPr>
            <w:rStyle w:val="Hyperlink"/>
            <w:sz w:val="14"/>
          </w:rPr>
          <w:t>wrote May.</w:t>
        </w:r>
      </w:hyperlink>
      <w:r w:rsidRPr="000335F6">
        <w:rPr>
          <w:sz w:val="14"/>
        </w:rPr>
        <w:t xml:space="preserve"> Is that doctrine adequate to constrain Kim Jong-un, a dictator whose grasp on rationality is difficult to gauge? What happens if Iran’s next supreme leader believes that to bring about the return of the 12th Imam, the Shia messiah, requires an apocalypse? Bernard Lewis, the esteemed scholar of Islam, famously said that for those who hold such beliefs — former Iranian President Mahmoud Ahmadinejad was among them — 'MAD is not a deterrent, but an inducement.'" </w:t>
      </w:r>
      <w:r w:rsidRPr="000335F6">
        <w:rPr>
          <w:u w:val="single"/>
        </w:rPr>
        <w:t>He sees extreme sanctions and non-nuclear military options as being necessary to influence the behavior of such recalcitrant adversaries. Another big risk to the effectiveness of Mutually Assured Destruction - proliferation of nuclear sides</w:t>
      </w:r>
      <w:r w:rsidRPr="000335F6">
        <w:rPr>
          <w:sz w:val="14"/>
        </w:rPr>
        <w:t xml:space="preserve">. If North Korea is willing to use its nukes, should South Korea get them? And if Iran gets them, wouldn’t Saudi Arabia follow suit? With a greater number of players, the risks of miscalculations and conflicts of interests grow substantially. The only way forward, to create a world that cannot be immediately annihilated based on the insecurities and whims of its leaders, is to push for compete nuclear disarmament. Such is the position of the </w:t>
      </w:r>
      <w:hyperlink r:id="rId125" w:tgtFrame="_blank" w:history="1">
        <w:r w:rsidRPr="000335F6">
          <w:rPr>
            <w:rStyle w:val="Hyperlink"/>
            <w:sz w:val="14"/>
          </w:rPr>
          <w:t>Doomsday clock scientists,</w:t>
        </w:r>
      </w:hyperlink>
      <w:r w:rsidRPr="000335F6">
        <w:rPr>
          <w:sz w:val="14"/>
        </w:rPr>
        <w:t xml:space="preserve"> who meet every year to determine how close the world is to total annihilation. This year, they set the clock closest to midnight since 1953. The group includes 15 Nobel Prize laureates who are clearly not bullish on the future.</w:t>
      </w:r>
    </w:p>
    <w:p w14:paraId="4DC99E6C" w14:textId="77777777" w:rsidR="006F2B84" w:rsidRPr="000335F6" w:rsidRDefault="006F2B84" w:rsidP="006F2B84">
      <w:pPr>
        <w:pStyle w:val="Heading4"/>
        <w:rPr>
          <w:rFonts w:cs="Times New Roman"/>
        </w:rPr>
      </w:pPr>
      <w:r w:rsidRPr="000335F6">
        <w:rPr>
          <w:rFonts w:cs="Times New Roman"/>
        </w:rPr>
        <w:t>New technology means nuke war is likely and MAD is no longer true</w:t>
      </w:r>
    </w:p>
    <w:p w14:paraId="4ACF6DF3" w14:textId="77777777" w:rsidR="006F2B84" w:rsidRPr="000335F6" w:rsidRDefault="006F2B84" w:rsidP="006F2B84">
      <w:r w:rsidRPr="000335F6">
        <w:rPr>
          <w:rStyle w:val="Style13ptBold"/>
        </w:rPr>
        <w:t>The Economist 2018</w:t>
      </w:r>
      <w:r w:rsidRPr="000335F6">
        <w:t xml:space="preserve">(The Economist, 01-25-2018, "," </w:t>
      </w:r>
      <w:hyperlink r:id="rId126" w:history="1">
        <w:r w:rsidRPr="000335F6">
          <w:rPr>
            <w:rStyle w:val="Hyperlink"/>
          </w:rPr>
          <w:t>https://www.economist.com/special-report/2018/01/25/why-nuclear-stability-is-under-threat</w:t>
        </w:r>
      </w:hyperlink>
      <w:r w:rsidRPr="000335F6">
        <w:t>)</w:t>
      </w:r>
    </w:p>
    <w:p w14:paraId="12B9DF84" w14:textId="77777777" w:rsidR="006F2B84" w:rsidRPr="000335F6" w:rsidRDefault="006F2B84" w:rsidP="006F2B84">
      <w:pPr>
        <w:rPr>
          <w:u w:val="single"/>
        </w:rPr>
      </w:pPr>
      <w:r w:rsidRPr="000335F6">
        <w:rPr>
          <w:u w:val="single"/>
        </w:rPr>
        <w:t xml:space="preserve">So far, the best argument for nuclear weapons has been that the fear of mutually assured destruction </w:t>
      </w:r>
      <w:r w:rsidRPr="000335F6">
        <w:rPr>
          <w:sz w:val="16"/>
        </w:rPr>
        <w:t xml:space="preserve">(MAD) </w:t>
      </w:r>
      <w:r w:rsidRPr="000335F6">
        <w:rPr>
          <w:u w:val="single"/>
        </w:rPr>
        <w:t>has deterred states that possess them from going to war with each other.</w:t>
      </w:r>
      <w:r w:rsidRPr="000335F6">
        <w:rPr>
          <w:sz w:val="16"/>
        </w:rPr>
        <w:t xml:space="preserve"> MAD rests on the principle of a secure second-strike capability, which means that even if one side is subjected to the most wide-ranging first strike conceivable, it will still have more than enough nuclear weapons left to destroy the aggressor. When warheads became accurate enough to obliterate most of an adversary’s missiles in their silos, America and Russia turned to submarines and mobile launchers to keep MAD viable. A more dangerous world It still is, and is likely to remain so for some time. </w:t>
      </w:r>
      <w:r w:rsidRPr="000335F6">
        <w:rPr>
          <w:u w:val="single"/>
        </w:rPr>
        <w:t>But disruptive new technologies, worsening relations between Russia and America and a less cautious Russian leadership than in the cold war have raised fears that a new era of strategic instability may be approaching</w:t>
      </w:r>
      <w:r w:rsidRPr="000335F6">
        <w:rPr>
          <w:sz w:val="16"/>
        </w:rPr>
        <w:t xml:space="preserve">. James Miller, who was under-secretary of defence for policy at the Pentagon until 2014, thinks that </w:t>
      </w:r>
      <w:r w:rsidRPr="000335F6">
        <w:rPr>
          <w:u w:val="single"/>
        </w:rPr>
        <w:t>the deployment of increasingly advanced cyber, space, missile-defence, long-range conventional strike and autonomous systems “has the potential to threaten both sides’ nuclear retaliatory strike capabilities, particularly their command-and-control apparatuses”, and that “the potential of a dispute leading to a crisis, of a crisis leading to a war, and of a war escalating rapidly” is growing. In a new report, Mr Miller and Richard Fontaine</w:t>
      </w:r>
      <w:r w:rsidRPr="000335F6">
        <w:rPr>
          <w:sz w:val="16"/>
        </w:rPr>
        <w:t xml:space="preserve">, the president of the Centre for a New American Security (CNAS), </w:t>
      </w:r>
      <w:r w:rsidRPr="000335F6">
        <w:rPr>
          <w:u w:val="single"/>
        </w:rPr>
        <w:t>identify cyber and counter-space</w:t>
      </w:r>
      <w:r w:rsidRPr="000335F6">
        <w:rPr>
          <w:sz w:val="16"/>
        </w:rPr>
        <w:t xml:space="preserve"> (eg, satellite jammers, lasers and high-power microwave-gun systems) </w:t>
      </w:r>
      <w:r w:rsidRPr="000335F6">
        <w:rPr>
          <w:u w:val="single"/>
        </w:rPr>
        <w:t>attacks as possible triggers for an unplanned conflict. Other new weapons may threaten either side’s capability for nuclear retaliation</w:t>
      </w:r>
      <w:r w:rsidRPr="000335F6">
        <w:rPr>
          <w:sz w:val="16"/>
        </w:rPr>
        <w:t xml:space="preserve">, particularly their strategic command-and-control centres. James Acton, a nuclear-policy expert at the Carnegie Endowment for International Peace, lists </w:t>
      </w:r>
      <w:r w:rsidRPr="000335F6">
        <w:rPr>
          <w:u w:val="single"/>
        </w:rPr>
        <w:t xml:space="preserve">three trends </w:t>
      </w:r>
      <w:r w:rsidRPr="000335F6">
        <w:rPr>
          <w:sz w:val="16"/>
        </w:rPr>
        <w:t xml:space="preserve">that </w:t>
      </w:r>
      <w:r w:rsidRPr="000335F6">
        <w:rPr>
          <w:u w:val="single"/>
        </w:rPr>
        <w:t>could undermine stability in a future crisis: advanced technology that can threaten the survivability of nuclear attacks; command-and-control systems that are used for both nuclear and conventional weapons, leaving room for confusion; and an increased risk of cyber attacks on such systems because of digitisation. Both America and Russia rely heavily on digital networks and space-based systems for command, control, communications, intelligence, surveillance and reconnaissance</w:t>
      </w:r>
      <w:r w:rsidRPr="000335F6">
        <w:rPr>
          <w:sz w:val="16"/>
        </w:rPr>
        <w:t xml:space="preserve"> (C3ISR) to run almost every aspect of their respective military enterprises. </w:t>
      </w:r>
      <w:r w:rsidRPr="000335F6">
        <w:rPr>
          <w:u w:val="single"/>
        </w:rPr>
        <w:t>Cyber space and outer space therefore offer attackers tempting targets in the very early stages of a conflict.</w:t>
      </w:r>
      <w:r w:rsidRPr="000335F6">
        <w:rPr>
          <w:sz w:val="16"/>
        </w:rPr>
        <w:t xml:space="preserve"> In the utmost secrecy, </w:t>
      </w:r>
      <w:r w:rsidRPr="000335F6">
        <w:rPr>
          <w:u w:val="single"/>
        </w:rPr>
        <w:t>both sides have invested heavily in offensive cyber capabilities</w:t>
      </w:r>
      <w:r w:rsidRPr="000335F6">
        <w:rPr>
          <w:sz w:val="16"/>
        </w:rPr>
        <w:t xml:space="preserve">. In 2013 the Defence Science Board advised the Pentagon that: “The benefits to an attacker using cyber exploits are potentially spectacular. </w:t>
      </w:r>
      <w:r w:rsidRPr="000335F6">
        <w:rPr>
          <w:u w:val="single"/>
        </w:rPr>
        <w:t>Should the United States find itself in a full-scale conflict with a peer adversary, attacks would be expected to include denial of service, data corruption, supply-chain corruption, traitorous insiders, kinetic and related non-kinetic attacks at all altitudes from under water to space. US guns, missiles and bombs may not fire, or may be directed against our own troops. Resupply, including food, water, ammunition and fuel, may not arrive when or where needed. Military commanders may rapidly lose trust in the information and ability to control US systems and forces.” One problem with this is that the space architecture on which America depends for its nuclear command and control, including missile early warning, is also used for conventional warfare. That means a conventional attack might be mistaken for a pre-emptive nuclear strike, which could lead to rapid escalation. Another difficulty is that an aggressor may be tempted to go after cyber and space assets in the hope of causing major damage to a target’s defences without actually killing anybody. That would raise doubts over whether nuclear retaliation could be justified. A third worry is that because of the potential speed and surprise of such attacks, some responses might be delegated to autonomous systems that can react in milliseconds. Lastly, there is the possibility of “false flag” cyber operation by a rogue state or non-state hacker group.</w:t>
      </w:r>
    </w:p>
    <w:p w14:paraId="7FC0956E" w14:textId="77777777" w:rsidR="006F2B84" w:rsidRPr="000335F6" w:rsidRDefault="006F2B84" w:rsidP="006F2B84">
      <w:pPr>
        <w:pStyle w:val="Heading3"/>
        <w:rPr>
          <w:rFonts w:cs="Times New Roman"/>
        </w:rPr>
      </w:pPr>
      <w:r w:rsidRPr="000335F6">
        <w:rPr>
          <w:rFonts w:cs="Times New Roman"/>
        </w:rPr>
        <w:t>A2: War Inevitable</w:t>
      </w:r>
    </w:p>
    <w:p w14:paraId="1A318BEF" w14:textId="77777777" w:rsidR="006F2B84" w:rsidRPr="000335F6" w:rsidRDefault="006F2B84" w:rsidP="006F2B84">
      <w:pPr>
        <w:pStyle w:val="Heading4"/>
        <w:rPr>
          <w:rStyle w:val="Style13ptBold"/>
          <w:rFonts w:cs="Times New Roman"/>
          <w:b/>
        </w:rPr>
      </w:pPr>
      <w:r w:rsidRPr="000335F6">
        <w:rPr>
          <w:rStyle w:val="Style13ptBold"/>
          <w:rFonts w:cs="Times New Roman"/>
          <w:b/>
        </w:rPr>
        <w:t>Russia will not go to war with Ukraine now but relations are on the brink</w:t>
      </w:r>
    </w:p>
    <w:p w14:paraId="79D203BF" w14:textId="77777777" w:rsidR="006F2B84" w:rsidRPr="000335F6" w:rsidRDefault="006F2B84" w:rsidP="006F2B84">
      <w:r w:rsidRPr="000335F6">
        <w:rPr>
          <w:rStyle w:val="Style13ptBold"/>
        </w:rPr>
        <w:t>Gehrke 7-3</w:t>
      </w:r>
      <w:r w:rsidRPr="000335F6">
        <w:t xml:space="preserve"> (Joel Gehrke; 7-3-19; "Russia doesn’t want ‘to lose the rest of Ukraine’; Washington Examiner; https://www.washingtonexaminer.com/policy/defense-national-security/russia-doesnt-want-to-lose-the-rest-of-ukraine)</w:t>
      </w:r>
    </w:p>
    <w:p w14:paraId="08E6B1DF" w14:textId="77777777" w:rsidR="006F2B84" w:rsidRPr="000335F6" w:rsidRDefault="006F2B84" w:rsidP="006F2B84">
      <w:pPr>
        <w:rPr>
          <w:sz w:val="16"/>
        </w:rPr>
      </w:pPr>
      <w:r w:rsidRPr="000335F6">
        <w:rPr>
          <w:u w:val="single"/>
        </w:rPr>
        <w:t>Russia doesn’t want “to lose the rest of Ukraine” by mishandling other embattled regions in the eastern part of the country, Moscow’s top diplomat said Monday.</w:t>
      </w:r>
      <w:r w:rsidRPr="000335F6">
        <w:rPr>
          <w:sz w:val="16"/>
        </w:rPr>
        <w:t xml:space="preserve"> </w:t>
      </w:r>
      <w:r w:rsidRPr="000335F6">
        <w:rPr>
          <w:u w:val="single"/>
        </w:rPr>
        <w:t>President Vladimir Putin’s government deployed unmarked special forces to annex Crimea during the ongoing conflict in eastern Ukraine that has claimed roughly 10,000 lives, according to Western assessments. The operation has drawn comparisons to the 2007 invasion of Georgia, which ended in Russia recognizing the independence of two self-proclaimed republics carved out the country. But Russia does not want to try to confer that kind of status on the territory taken from the Kiev government.</w:t>
      </w:r>
      <w:r w:rsidRPr="000335F6">
        <w:rPr>
          <w:sz w:val="16"/>
        </w:rPr>
        <w:t xml:space="preserve"> "You want to recognize the LPR and DPR?” Russian Foreign Minister Sergey Lavrov said, according to state-media outlet TASS, referring to the so-called Lugansk and Donetsk people’s republics. “And what’s next? To lose the rest of Ukraine and abandon it to the Nazis?” It is common for Russia to charge the Ukrainian government with fascism. When former Soviet states seek to remove monuments to the USSR, the </w:t>
      </w:r>
      <w:hyperlink r:id="rId127" w:tgtFrame="_blank" w:history="1">
        <w:r w:rsidRPr="000335F6">
          <w:rPr>
            <w:rStyle w:val="Hyperlink"/>
            <w:sz w:val="16"/>
          </w:rPr>
          <w:t>Kremlin often portrays it</w:t>
        </w:r>
      </w:hyperlink>
      <w:r w:rsidRPr="000335F6">
        <w:rPr>
          <w:sz w:val="16"/>
        </w:rPr>
        <w:t xml:space="preserve">as an act of neo-Nazis. The reference to the potential loss of “the rest of Ukraine” is more unusual, as Putin’s government insists that the conflict is an internal crisis. </w:t>
      </w:r>
      <w:r w:rsidRPr="000335F6">
        <w:rPr>
          <w:u w:val="single"/>
        </w:rPr>
        <w:t>"We will not wage war against Ukraine, I promise you,” Lavrov said. "We are not fighting the Ukrainian regime. It is Ukrainian citizens living in Donbass who are fighting against the Ukrainian regime, which has full Nazi and neo-Nazi characteristics.”</w:t>
      </w:r>
      <w:r w:rsidRPr="000335F6">
        <w:rPr>
          <w:sz w:val="16"/>
        </w:rPr>
        <w:t xml:space="preserve"> A prominent Putin critic </w:t>
      </w:r>
      <w:hyperlink r:id="rId128" w:tgtFrame="_blank" w:history="1">
        <w:r w:rsidRPr="000335F6">
          <w:rPr>
            <w:rStyle w:val="Hyperlink"/>
            <w:sz w:val="16"/>
          </w:rPr>
          <w:t>chronicled evidence</w:t>
        </w:r>
      </w:hyperlink>
      <w:r w:rsidRPr="000335F6">
        <w:rPr>
          <w:sz w:val="16"/>
        </w:rPr>
        <w:t xml:space="preserve"> of a Russian invasion of Ukraine, but </w:t>
      </w:r>
      <w:hyperlink r:id="rId129" w:tgtFrame="_blank" w:history="1">
        <w:r w:rsidRPr="000335F6">
          <w:rPr>
            <w:rStyle w:val="Hyperlink"/>
            <w:sz w:val="16"/>
          </w:rPr>
          <w:t>he was murdered</w:t>
        </w:r>
      </w:hyperlink>
      <w:r w:rsidRPr="000335F6">
        <w:rPr>
          <w:sz w:val="16"/>
        </w:rPr>
        <w:t xml:space="preserve"> before he could complete the report, which was published posthumously. A senior U.S. diplomat confirmed earlier Monday that </w:t>
      </w:r>
      <w:r w:rsidRPr="000335F6">
        <w:rPr>
          <w:u w:val="single"/>
        </w:rPr>
        <w:t>Russia has a heavy military presence in Ukraine</w:t>
      </w:r>
    </w:p>
    <w:p w14:paraId="154278AE" w14:textId="77777777" w:rsidR="006F2B84" w:rsidRPr="000335F6" w:rsidRDefault="006F2B84" w:rsidP="006F2B84">
      <w:pPr>
        <w:keepNext/>
        <w:keepLines/>
        <w:spacing w:before="40"/>
        <w:outlineLvl w:val="3"/>
        <w:rPr>
          <w:rFonts w:eastAsiaTheme="majorEastAsia"/>
          <w:b/>
          <w:iCs/>
          <w:sz w:val="26"/>
        </w:rPr>
      </w:pPr>
      <w:r w:rsidRPr="000335F6">
        <w:rPr>
          <w:rFonts w:eastAsiaTheme="majorEastAsia"/>
          <w:b/>
          <w:iCs/>
          <w:sz w:val="26"/>
        </w:rPr>
        <w:t>Russia will currently not go to war with Ukraine</w:t>
      </w:r>
    </w:p>
    <w:p w14:paraId="321C5552" w14:textId="77777777" w:rsidR="006F2B84" w:rsidRPr="000335F6" w:rsidRDefault="006F2B84" w:rsidP="006F2B84">
      <w:r w:rsidRPr="000335F6">
        <w:rPr>
          <w:b/>
          <w:bCs/>
          <w:sz w:val="26"/>
        </w:rPr>
        <w:t>Moscow Times</w:t>
      </w:r>
      <w:r w:rsidRPr="000335F6">
        <w:t>, 12-18-</w:t>
      </w:r>
      <w:r w:rsidRPr="000335F6">
        <w:rPr>
          <w:b/>
          <w:bCs/>
          <w:sz w:val="26"/>
        </w:rPr>
        <w:t>2018</w:t>
      </w:r>
      <w:r w:rsidRPr="000335F6">
        <w:t>, "Russia Won’t Go to War With 'Nazi' Ukraine, Lavrov Says," https://www.themoscowtimes.com/2018/12/18/russia-wont-go-to-war-with-nazi-ukraine-lavrov-says-a63869</w:t>
      </w:r>
    </w:p>
    <w:p w14:paraId="040207C7" w14:textId="77777777" w:rsidR="006F2B84" w:rsidRPr="000335F6" w:rsidRDefault="006F2B84" w:rsidP="006F2B84">
      <w:pPr>
        <w:rPr>
          <w:sz w:val="16"/>
        </w:rPr>
      </w:pPr>
      <w:r w:rsidRPr="000335F6">
        <w:rPr>
          <w:u w:val="single"/>
        </w:rPr>
        <w:t>Russia will not wage war with Ukraine</w:t>
      </w:r>
      <w:r w:rsidRPr="000335F6">
        <w:rPr>
          <w:sz w:val="16"/>
        </w:rPr>
        <w:t xml:space="preserve">, which exhibits “all of the characteristics of a nazi regime,” </w:t>
      </w:r>
      <w:r w:rsidRPr="000335F6">
        <w:rPr>
          <w:u w:val="single"/>
        </w:rPr>
        <w:t>Russia’s foreign minister has said</w:t>
      </w:r>
      <w:r w:rsidRPr="000335F6">
        <w:rPr>
          <w:sz w:val="16"/>
        </w:rPr>
        <w:t xml:space="preserve"> in a controversial interview. The Kremlin has been accused of fomenting a deadly four-year conflict between Kiev and pro-Russian rebels in eastern Ukraine. </w:t>
      </w:r>
      <w:r w:rsidRPr="000335F6">
        <w:rPr>
          <w:u w:val="single"/>
        </w:rPr>
        <w:t>Tensions flared last month after Russia seized three Ukrainian navy vessels off the annexed Crimean peninsula, prompting Kiev to impose martial law in regions and ban entry to Russian men aged 16 to 60.</w:t>
      </w:r>
      <w:r w:rsidRPr="000335F6">
        <w:rPr>
          <w:sz w:val="16"/>
        </w:rPr>
        <w:t xml:space="preserve"> </w:t>
      </w:r>
      <w:r w:rsidRPr="000335F6">
        <w:rPr>
          <w:u w:val="single"/>
        </w:rPr>
        <w:t xml:space="preserve">“We won’t go to war with Ukraine, I promise you that,” Russian Foreign Minister Sergei Lavrov </w:t>
      </w:r>
      <w:hyperlink r:id="rId130" w:tgtFrame="_blank" w:history="1">
        <w:r w:rsidRPr="000335F6">
          <w:rPr>
            <w:u w:val="single"/>
          </w:rPr>
          <w:t>said</w:t>
        </w:r>
      </w:hyperlink>
      <w:r w:rsidRPr="000335F6">
        <w:rPr>
          <w:sz w:val="16"/>
        </w:rPr>
        <w:t xml:space="preserve"> in an interview with the Komsomolskaya Pravda tabloid on Monday. “It’s the Russian-speaking citizens of Ukraine who live in the Donbass [region of eastern Ukraine] that are at war with the Ukrainian regime, which has all of the characteristics of a nazi regime ,” he said </w:t>
      </w:r>
      <w:r w:rsidRPr="000335F6">
        <w:rPr>
          <w:u w:val="single"/>
        </w:rPr>
        <w:t>The diplomat said Russian intelligence indicates that Ukrainian troops are planning “an armed provocation” on the Crimean border around the time when Ukraine's martial law expires on Dec. 25. “It’s a nasty, petty provocation. Our respective services are taking all the needed steps to prevent such excesses from happening,” Lavrov said</w:t>
      </w:r>
      <w:r w:rsidRPr="000335F6">
        <w:rPr>
          <w:sz w:val="16"/>
        </w:rPr>
        <w:t>, vowing that “there will be hell to pay” in case of conflict.</w:t>
      </w:r>
    </w:p>
    <w:p w14:paraId="5CF120BA" w14:textId="77777777" w:rsidR="006F2B84" w:rsidRPr="000335F6" w:rsidRDefault="006F2B84" w:rsidP="006F2B84">
      <w:pPr>
        <w:pStyle w:val="Heading4"/>
        <w:rPr>
          <w:rFonts w:cs="Times New Roman"/>
        </w:rPr>
      </w:pPr>
      <w:r w:rsidRPr="000335F6">
        <w:rPr>
          <w:rFonts w:cs="Times New Roman"/>
        </w:rPr>
        <w:t>Russia will not escalate with Ukraine now</w:t>
      </w:r>
    </w:p>
    <w:p w14:paraId="29816BB2" w14:textId="77777777" w:rsidR="006F2B84" w:rsidRPr="000335F6" w:rsidRDefault="006F2B84" w:rsidP="006F2B84">
      <w:r w:rsidRPr="000335F6">
        <w:rPr>
          <w:rStyle w:val="Style13ptBold"/>
        </w:rPr>
        <w:t>Khodarenok 7-3</w:t>
      </w:r>
      <w:r w:rsidRPr="000335F6">
        <w:t xml:space="preserve"> (Mikhail Khodarenok, military commentator, retired colonel, served as an officer at the main operational directorate of the General Staff of the Russian Armed Forces., 7-3-2019, "Is Russia-Ukraine war possible?," https://www.rt.com/op-ed/449130-russia-ukraine-war-possible/)</w:t>
      </w:r>
    </w:p>
    <w:p w14:paraId="650D4342" w14:textId="77777777" w:rsidR="006F2B84" w:rsidRPr="000335F6" w:rsidRDefault="006F2B84" w:rsidP="006F2B84">
      <w:pPr>
        <w:rPr>
          <w:u w:val="single"/>
        </w:rPr>
      </w:pPr>
      <w:r w:rsidRPr="000335F6">
        <w:rPr>
          <w:u w:val="single"/>
        </w:rPr>
        <w:t>When assessing the probability of a conflict between</w:t>
      </w:r>
      <w:r w:rsidRPr="000335F6">
        <w:rPr>
          <w:sz w:val="14"/>
        </w:rPr>
        <w:t xml:space="preserve"> the two countries, both </w:t>
      </w:r>
      <w:r w:rsidRPr="000335F6">
        <w:rPr>
          <w:u w:val="single"/>
        </w:rPr>
        <w:t>Russian and Ukrainian</w:t>
      </w:r>
      <w:r w:rsidRPr="000335F6">
        <w:rPr>
          <w:sz w:val="14"/>
        </w:rPr>
        <w:t xml:space="preserve"> </w:t>
      </w:r>
      <w:r w:rsidRPr="000335F6">
        <w:rPr>
          <w:u w:val="single"/>
        </w:rPr>
        <w:t>military officials and analysts</w:t>
      </w:r>
      <w:r w:rsidRPr="000335F6">
        <w:rPr>
          <w:sz w:val="14"/>
        </w:rPr>
        <w:t xml:space="preserve"> usually start by breaking down the balance of forces, the capabilities of both sides, the proficiency of their respective troops, and the tactical and technical characteristics of their weapons. What they </w:t>
      </w:r>
      <w:r w:rsidRPr="000335F6">
        <w:rPr>
          <w:u w:val="single"/>
        </w:rPr>
        <w:t>tend to overlook</w:t>
      </w:r>
      <w:r w:rsidRPr="000335F6">
        <w:rPr>
          <w:sz w:val="14"/>
        </w:rPr>
        <w:t xml:space="preserve">, however, is </w:t>
      </w:r>
      <w:r w:rsidRPr="000335F6">
        <w:rPr>
          <w:u w:val="single"/>
        </w:rPr>
        <w:t>military-political aspects, as well as strategic and tactical components. Not to mention, some of the assessments and predictions are alarmist in nature, filled with blatant fear mongering.</w:t>
      </w:r>
      <w:r w:rsidRPr="000335F6">
        <w:rPr>
          <w:sz w:val="14"/>
        </w:rPr>
        <w:t xml:space="preserve"> For example, you are sure to come across headlines such as 'The probability of full-scale war between Russia and Ukraine is estimated at 99%', 'Conflict is inevitable, as the West is preparing Ukraine for war with Russia', 'Ukraine is planning a large-scale invasion of Russia with the goal of seizing its southern regions and taking back Crimea', 'NATO troops will operate under the Ukrainian flag, posing as Ukraine's army', and similar kind of drivel and plain fabrication. </w:t>
      </w:r>
      <w:r w:rsidRPr="000335F6">
        <w:rPr>
          <w:u w:val="single"/>
        </w:rPr>
        <w:t xml:space="preserve">The authors of such publications never bother to point out the possible military and political goals of the two potential warring parties. Neither do they tell whether Russia or Ukraine are actually capable of achieving said goals. Moreover, hardly ever do you see them spending a line or two sketching out a possible post-war settlement or explaining what the new balance of power will be like once the hostilities are over. </w:t>
      </w:r>
      <w:r w:rsidRPr="000335F6">
        <w:rPr>
          <w:sz w:val="14"/>
        </w:rPr>
        <w:t>Yet this should be the foundation of your analysis: you start by formulating – very clearly and in great detail – the military and political goals of any potential war. In fact, this task is to be done by the political leaders – and not so much by the top military officials. The resulting document should be a short (no more than a page long) text containing four to five items: for example, what military-political, territorial and economic demands are to be made against Moscow (Kiev), how they will be resolved in the course of the upcoming armed conflict and, finally, how the Ukrainian (Russian) politicians and military officials see the resulting post-war landscape. Without having first identified these goals, one would simply waste time trying to assess the ratio of troops or tactical and technical features of individual weapons or pieces of military equipment – yet this is exactly what the military analysts on both sides have been doing lately. At times, they go so far as to analyze the combat capabilities of individual regiments and even squadrons: say, the 3rd Squadron of the 39th Aviation Regiment of the 27th Mixed Aviation Division of the 4th Air and Air Defence Forces Army of the Russian Armed Forces. In other words, they attempt to predict in detail the forthcoming hostilities between subunits or even individual units. It is worth noting that, in terms of delineating any specific military-political goals of the potential conflict, nothing has been done so far by the Ukrainian side. In fact, nothing of the sort has even been attempted. Nor is there any decently made military-political analysis of the components to a hypothetical armed conflict prepared by Kiev. The military and political leadership of Ukraine never actually went beyond continuous accusations about Russia's alleged aggression. Apparently,</w:t>
      </w:r>
      <w:r w:rsidRPr="000335F6">
        <w:rPr>
          <w:u w:val="single"/>
        </w:rPr>
        <w:t xml:space="preserve"> there are reasons why it still has not crossed this line. First, precisely formulated and put on paper, any military-political goals involving a large-scale armed conflict with Russia would look like, to put it bluntly, delusional. Could you seriously say things it would have to contain, out loud: "As part of a short military campaign, defeat the main forces of the Russian Army deployed at the state border of Ukraine; assault and capture the city of Moscow and St. Petersburg; proceed to the Ural Mountains and the adjacent areas of Western Siberia and force the opposing side to sign a peace treaty on conditions favorable to Ukraine." This looks so unrealistic that it's hard to believe the Ukrainian military are </w:t>
      </w:r>
      <w:r w:rsidRPr="000335F6">
        <w:rPr>
          <w:sz w:val="14"/>
        </w:rPr>
        <w:t xml:space="preserve">even discussing it, let alone </w:t>
      </w:r>
      <w:r w:rsidRPr="000335F6">
        <w:rPr>
          <w:u w:val="single"/>
        </w:rPr>
        <w:t xml:space="preserve">making some real plans </w:t>
      </w:r>
      <w:r w:rsidRPr="000335F6">
        <w:rPr>
          <w:sz w:val="14"/>
        </w:rPr>
        <w:t>on paper.</w:t>
      </w:r>
      <w:r w:rsidRPr="000335F6">
        <w:rPr>
          <w:u w:val="single"/>
        </w:rPr>
        <w:t xml:space="preserve"> Second, even if the Ukrainian military were to get such an order, they would have to face the fact that they have no resources or capabilities to implement it,</w:t>
      </w:r>
      <w:r w:rsidRPr="000335F6">
        <w:rPr>
          <w:sz w:val="14"/>
        </w:rPr>
        <w:t xml:space="preserve"> and that's something they won't have for quite a while. As of today, the Armed Forces of Ukraine have very modest, to say the least, Navy and Air Force. Let's be honest, even the country's ground forces are not much of a force. To win a war against a supreme military power, one needs to deliver a preemptive decisive blow of the kind the enemy cannot recover from. With the military capacities Ukraine has now it's simply impossible. It's only fair to assume the Ukrainian military know this just as well, which is why it appears highly unlikely they would be considering starting a war against Russia. </w:t>
      </w:r>
      <w:r w:rsidRPr="000335F6">
        <w:rPr>
          <w:u w:val="single"/>
        </w:rPr>
        <w:t xml:space="preserve">The idea of Russia invading Ukraine is just as unrealistic, first and foremost for one good reason, or rather the absence of any good reason, whether military or political, to do so. While Russia does have the military capabilities to crush the Ukrainian Army, it's completely unclear why that would be necessary or what the plan could be for post-war Ukraine in such a case. The international community is also not very supportive of Russia, to say the least. Deemed by many world powers to be no less than 'a force of evil', Moscow would need to feel really politically suicidal to begin a military campaign against Ukraine. There's yet another important lesson history teaches us: states going through a serious economic crisis are very unlikely to engage in a war, let alone start it. It's no secret to anyone that neither of these two economies under discussion is exactly booming. A full-scale war would add such a financial burden to their budgets that might simply devastate them. </w:t>
      </w:r>
      <w:r w:rsidRPr="000335F6">
        <w:rPr>
          <w:sz w:val="14"/>
        </w:rPr>
        <w:t xml:space="preserve">Thus, the only place a war between Moscow and Kiev may exist is the narrative created by the relevant expert communities. Former Deputy Chief of the General Staff of the Ukrainian Army Lieutenant General Igor Romanenko's statements on the subject appear to be quite realistic. Among other things, he did say that the conflict in the Sea of Azov might lead Ukraine to a "big war" with Russia. He also gave a very sensible assessment of the scope of military help Ukraine would get from the West in such a case – he said there would be none. Lieutenant General did not talk about what military or political objectives a full-scale war between Ukraine and Russia might actually pursue, though, so that remains a mystery. </w:t>
      </w:r>
      <w:r w:rsidRPr="000335F6">
        <w:rPr>
          <w:u w:val="single"/>
        </w:rPr>
        <w:t>To sum it all up, it seems quite fair to say that a large-scale war between Russia and Ukraine is highly unlikely in the foreseeable future, and all we might continue to see is a series of small incidents in the Sea of Azov and the Kerch Strait, which will be most likely resolved peacefully by way of negotiation.</w:t>
      </w:r>
    </w:p>
    <w:p w14:paraId="48DA32A3" w14:textId="77777777" w:rsidR="006F2B84" w:rsidRPr="000335F6" w:rsidRDefault="006F2B84" w:rsidP="006F2B84"/>
    <w:p w14:paraId="75D5741F" w14:textId="77777777" w:rsidR="006F2B84" w:rsidRPr="000335F6" w:rsidRDefault="006F2B84" w:rsidP="006F2B84">
      <w:pPr>
        <w:pStyle w:val="Heading4"/>
        <w:rPr>
          <w:rFonts w:cs="Times New Roman"/>
        </w:rPr>
      </w:pPr>
      <w:r w:rsidRPr="000335F6">
        <w:rPr>
          <w:rFonts w:cs="Times New Roman"/>
        </w:rPr>
        <w:t>Russia will not invade Ukraine – troops in the region are only there for influence, not invasion</w:t>
      </w:r>
    </w:p>
    <w:p w14:paraId="18D4D275" w14:textId="77777777" w:rsidR="006F2B84" w:rsidRPr="000335F6" w:rsidRDefault="006F2B84" w:rsidP="006F2B84">
      <w:r w:rsidRPr="000335F6">
        <w:rPr>
          <w:rStyle w:val="Style13ptBold"/>
        </w:rPr>
        <w:t>Ukrainian Independent Information Agency 4-1</w:t>
      </w:r>
      <w:r w:rsidRPr="000335F6">
        <w:t xml:space="preserve"> (Ukrainian Independent Information Agency, 4-1-2019, "Ukraine's senior security official believes Russia not to annex Donbas," No Publication, https://www.unian.info/politics/10531296-ukraine-s-senior-security-official-believes-russia-not-to-annex-donbas.html)</w:t>
      </w:r>
    </w:p>
    <w:p w14:paraId="379A9C75" w14:textId="77777777" w:rsidR="006F2B84" w:rsidRPr="000335F6" w:rsidRDefault="006F2B84" w:rsidP="006F2B84">
      <w:pPr>
        <w:rPr>
          <w:sz w:val="16"/>
        </w:rPr>
      </w:pPr>
      <w:r w:rsidRPr="000335F6">
        <w:rPr>
          <w:u w:val="single"/>
        </w:rPr>
        <w:t>The National Security and Defense Council of Ukraine believes the Kremlin will not dare annex the occupied territories of Donbas to Russia, NSDC Deputy Secretary Serhiy Kryvonos said</w:t>
      </w:r>
      <w:r w:rsidRPr="000335F6">
        <w:rPr>
          <w:sz w:val="16"/>
        </w:rPr>
        <w:t xml:space="preserve">. "The situation repeats itself, as it was in Abkhazia, and </w:t>
      </w:r>
      <w:r w:rsidRPr="000335F6">
        <w:rPr>
          <w:u w:val="single"/>
        </w:rPr>
        <w:t>this doesn't play in favor of our country</w:t>
      </w:r>
      <w:r w:rsidRPr="000335F6">
        <w:rPr>
          <w:sz w:val="16"/>
        </w:rPr>
        <w:t xml:space="preserve">: it is undermining the confidence of those who are waiting for us to return, but on the other hand, it is an attempt to show that 'you have too few chances, no one is waiting for you any longer,' and in the future this may turn into a referendum and, possibly, the accession of these regions [to Russia]," said Kryvonos. Read also Rada appeals to int'l community over Putin’s decree on Russian passports for Donbas residents At the same time, </w:t>
      </w:r>
      <w:r w:rsidRPr="000335F6">
        <w:rPr>
          <w:u w:val="single"/>
        </w:rPr>
        <w:t xml:space="preserve">he added he did not believe in the scenario of accession, because, in his opinion, this would be an excessive economic burden for Russia, given the number of disabled residents living in the occupied territories. "Perhaps, it's more about the attempts to influence, not fulfilling these intentions," </w:t>
      </w:r>
      <w:r w:rsidRPr="000335F6">
        <w:rPr>
          <w:sz w:val="16"/>
        </w:rPr>
        <w:t>Kryvonos said. He added that the Ukrainian side was awaiting a meeting of the UN Security Council. After the reaction of the international community, an NSDC meeting will be held on the Kremlin’s decision to issue Russian passports to Ukrainian citizens living in the occupied territories.</w:t>
      </w:r>
      <w:r w:rsidRPr="000335F6">
        <w:rPr>
          <w:sz w:val="16"/>
        </w:rPr>
        <w:br/>
      </w:r>
      <w:r w:rsidRPr="000335F6">
        <w:rPr>
          <w:sz w:val="16"/>
        </w:rPr>
        <w:br/>
      </w:r>
    </w:p>
    <w:p w14:paraId="4171190F" w14:textId="77777777" w:rsidR="006F2B84" w:rsidRPr="000335F6" w:rsidRDefault="006F2B84" w:rsidP="006F2B84">
      <w:pPr>
        <w:pStyle w:val="Heading4"/>
        <w:rPr>
          <w:rFonts w:cs="Times New Roman"/>
        </w:rPr>
      </w:pPr>
      <w:r w:rsidRPr="000335F6">
        <w:rPr>
          <w:rFonts w:cs="Times New Roman"/>
        </w:rPr>
        <w:t>Russia wont invade Ukraine now – there would be too much hostility in the region</w:t>
      </w:r>
    </w:p>
    <w:p w14:paraId="2ADB2526" w14:textId="77777777" w:rsidR="006F2B84" w:rsidRPr="000335F6" w:rsidRDefault="006F2B84" w:rsidP="006F2B84">
      <w:r w:rsidRPr="000335F6">
        <w:rPr>
          <w:rStyle w:val="Style13ptBold"/>
        </w:rPr>
        <w:t>Armstrong 17</w:t>
      </w:r>
      <w:r w:rsidRPr="000335F6">
        <w:t xml:space="preserve"> (Patrick </w:t>
      </w:r>
      <w:bookmarkStart w:id="2" w:name="_Hlk13089607"/>
      <w:r w:rsidRPr="000335F6">
        <w:t>Armstrong</w:t>
      </w:r>
      <w:bookmarkEnd w:id="2"/>
      <w:r w:rsidRPr="000335F6">
        <w:t>, analyst in the Canadian Department of National Defence specializing in the USSR/Russia, 11-9-2017, "Why Russia Hasn’t and Won’t Invade Ukraine," OrientalReview.org, https://orientalreview.org/2017/09/11/russia-hasnt-wont-invade-ukraine/)</w:t>
      </w:r>
    </w:p>
    <w:p w14:paraId="342CEE55" w14:textId="77777777" w:rsidR="006F2B84" w:rsidRPr="000335F6" w:rsidRDefault="006F2B84" w:rsidP="006F2B84">
      <w:pPr>
        <w:rPr>
          <w:u w:val="single"/>
        </w:rPr>
      </w:pPr>
      <w:r w:rsidRPr="000335F6">
        <w:rPr>
          <w:u w:val="single"/>
        </w:rPr>
        <w:t xml:space="preserve">If Russia had invaded, you wouldn’t have to ask; if you have to ask, it hasn’t. </w:t>
      </w:r>
      <w:r w:rsidRPr="000335F6">
        <w:rPr>
          <w:sz w:val="16"/>
        </w:rPr>
        <w:t xml:space="preserve">It would have happened quickly and be plain for all to see. A thousand soldiers, a dozen or two tanks is not how it would have happened: it would have been big, </w:t>
      </w:r>
      <w:r w:rsidRPr="000335F6">
        <w:rPr>
          <w:u w:val="single"/>
        </w:rPr>
        <w:t>it would have been sudden and it would have been over quickly.</w:t>
      </w:r>
      <w:r w:rsidRPr="000335F6">
        <w:rPr>
          <w:sz w:val="16"/>
        </w:rPr>
        <w:t xml:space="preserve"> There would be no need for grainy satellite photos of combine harvesters or whatever they were; no need for reporters who forgot their cell phones saying they saw something: there would be Russian soldiers at the Dnepr certainly and maybe in Kiev or Lviv; Russian soldiers, guns, helicopters, tanks and aircraft all over the place. (Interesting to speculate, as it gets colder and armed thugs throw their weight around, how Russian troops would be received in Kiev today, isn’t it? But we’ll probably never know). </w:t>
      </w:r>
      <w:r w:rsidRPr="000335F6">
        <w:rPr>
          <w:u w:val="single"/>
        </w:rPr>
        <w:t>Or at least the first part would have been over quickly</w:t>
      </w:r>
      <w:r w:rsidRPr="000335F6">
        <w:rPr>
          <w:sz w:val="16"/>
        </w:rPr>
        <w:t xml:space="preserve">. Just like the US invasion of Iraq. </w:t>
      </w:r>
      <w:r w:rsidRPr="000335F6">
        <w:rPr>
          <w:u w:val="single"/>
        </w:rPr>
        <w:t>Getting to the Dnepr, Kiev or Lviv would have been easy, but once there, the Russians would have found themselves surrounded by people who didn’t want them to be there.</w:t>
      </w:r>
      <w:r w:rsidRPr="000335F6">
        <w:rPr>
          <w:sz w:val="16"/>
        </w:rPr>
        <w:t xml:space="preserve"> And that, as the Americans found out in Iraq, is quite a different thing. </w:t>
      </w:r>
      <w:r w:rsidRPr="000335F6">
        <w:rPr>
          <w:u w:val="single"/>
        </w:rPr>
        <w:t>If one were to take a horizontal slice of Ukraine from east to west and ask the inhabitants to rate the presence of Russian soldiers in their neighbourhood from one to ten, one would get an answer ranging from ten in the far east to minus ten in the far west: flowers in the east, bullets in the west. Russian troops in the centre and west would find themselves opposed by people who had had military training in the Soviet or Ukrainian Armed Forces, many of whom had military experience in Afghanistan. In other words, Russian invaders would be met with exactly the same response that western Ukrainian invaders found in the east. Crimea was different: there it was all flowers, all the way and the borders are clear, distinct and obvious. Not at all the same in the rest of Ukraine.</w:t>
      </w:r>
      <w:r w:rsidRPr="000335F6">
        <w:rPr>
          <w:sz w:val="16"/>
        </w:rPr>
        <w:t xml:space="preserve"> (2017: And the Russian troops were already there, a point that Western accounts usually glide over.) Yes, the Russian Army could get to the western border in a week or two without much difficulty but it wouldn’t be able to stay there. So </w:t>
      </w:r>
      <w:r w:rsidRPr="000335F6">
        <w:rPr>
          <w:u w:val="single"/>
        </w:rPr>
        <w:t>that’s why Moscow hasn’t and won’t “invade Ukraine”: it doesn’t want to find itself bogged down in months or years of ambushes, IEDs and all that.</w:t>
      </w:r>
      <w:r w:rsidRPr="000335F6">
        <w:rPr>
          <w:sz w:val="16"/>
        </w:rPr>
        <w:t xml:space="preserve"> And then probably have to leave at the end, anyway. Moscow has watched the US in Iraq and Afghanistan. And, of course, it remembers its own experience in Afghanistan. </w:t>
      </w:r>
      <w:r w:rsidRPr="000335F6">
        <w:rPr>
          <w:u w:val="single"/>
        </w:rPr>
        <w:t>Huge cost for a trivial and momentary gain.</w:t>
      </w:r>
      <w:r w:rsidRPr="000335F6">
        <w:rPr>
          <w:sz w:val="16"/>
        </w:rPr>
        <w:t xml:space="preserve"> </w:t>
      </w:r>
      <w:r w:rsidRPr="000335F6">
        <w:rPr>
          <w:u w:val="single"/>
        </w:rPr>
        <w:t>The same reason</w:t>
      </w:r>
      <w:r w:rsidRPr="000335F6">
        <w:rPr>
          <w:sz w:val="16"/>
        </w:rPr>
        <w:t xml:space="preserve">, come to think of it, </w:t>
      </w:r>
      <w:r w:rsidRPr="000335F6">
        <w:rPr>
          <w:u w:val="single"/>
        </w:rPr>
        <w:t>why Moscow, with its alleged desire to rebuild the empire or whatever, didn’t put Georgia into the bag in 2008. And why it won’t invade Estonia either. It could do it, but it wouldn’t be worth it.</w:t>
      </w:r>
    </w:p>
    <w:p w14:paraId="3AC01051" w14:textId="77777777" w:rsidR="006F2B84" w:rsidRPr="000335F6" w:rsidRDefault="006F2B84" w:rsidP="006F2B84">
      <w:pPr>
        <w:rPr>
          <w:u w:val="single"/>
        </w:rPr>
      </w:pPr>
    </w:p>
    <w:p w14:paraId="753EBA4E" w14:textId="77777777" w:rsidR="006F2B84" w:rsidRPr="000335F6" w:rsidRDefault="006F2B84" w:rsidP="006F2B84">
      <w:pPr>
        <w:pStyle w:val="Heading4"/>
        <w:rPr>
          <w:rFonts w:cs="Times New Roman"/>
        </w:rPr>
      </w:pPr>
      <w:r w:rsidRPr="000335F6">
        <w:rPr>
          <w:rFonts w:cs="Times New Roman"/>
        </w:rPr>
        <w:t>All the reasons people say Russia will invade ukraine now are wrong</w:t>
      </w:r>
    </w:p>
    <w:p w14:paraId="027E3C19" w14:textId="77777777" w:rsidR="006F2B84" w:rsidRPr="000335F6" w:rsidRDefault="006F2B84" w:rsidP="006F2B84">
      <w:r w:rsidRPr="000335F6">
        <w:rPr>
          <w:rStyle w:val="Style13ptBold"/>
        </w:rPr>
        <w:t xml:space="preserve">Unz 2018 </w:t>
      </w:r>
      <w:r w:rsidRPr="000335F6">
        <w:t>(Ron Unz, American former businessman, December 6, 2018,  "Why Russia won’t invade the Ukraine, the Baltic statelets or anybody else," Unz Review, http://www.unz.com/tsaker/why-russia-wont-invade-the-ukraine-the-baltic-statelets-or-anybody-else/)</w:t>
      </w:r>
    </w:p>
    <w:p w14:paraId="3FD44500" w14:textId="77777777" w:rsidR="006F2B84" w:rsidRPr="000335F6" w:rsidRDefault="006F2B84" w:rsidP="006F2B84">
      <w:pPr>
        <w:rPr>
          <w:sz w:val="16"/>
        </w:rPr>
      </w:pPr>
      <w:r w:rsidRPr="000335F6">
        <w:rPr>
          <w:sz w:val="16"/>
        </w:rPr>
        <w:t xml:space="preserve">The AngloZionist </w:t>
      </w:r>
      <w:r w:rsidRPr="000335F6">
        <w:rPr>
          <w:u w:val="single"/>
        </w:rPr>
        <w:t>propaganda</w:t>
      </w:r>
      <w:r w:rsidRPr="000335F6">
        <w:rPr>
          <w:sz w:val="16"/>
        </w:rPr>
        <w:t xml:space="preserve"> machine </w:t>
      </w:r>
      <w:r w:rsidRPr="000335F6">
        <w:rPr>
          <w:u w:val="single"/>
        </w:rPr>
        <w:t>is constantly warning us that Russia is about to invade</w:t>
      </w:r>
      <w:r w:rsidRPr="000335F6">
        <w:rPr>
          <w:sz w:val="16"/>
        </w:rPr>
        <w:t xml:space="preserve"> some country. The list of candidates for invasion is long and ranges from Norway to the </w:t>
      </w:r>
      <w:r w:rsidRPr="000335F6">
        <w:rPr>
          <w:u w:val="single"/>
        </w:rPr>
        <w:t>Ukraine</w:t>
      </w:r>
      <w:r w:rsidRPr="000335F6">
        <w:rPr>
          <w:sz w:val="16"/>
        </w:rPr>
        <w:t xml:space="preserve"> and includes the Baltic statelets, Poland and even countries further West. Of course, we are also told that NATO and the US are here to prevent that. Well, thank God for them, right? But </w:t>
      </w:r>
      <w:r w:rsidRPr="000335F6">
        <w:rPr>
          <w:u w:val="single"/>
        </w:rPr>
        <w:t>what is</w:t>
      </w:r>
      <w:r w:rsidRPr="000335F6">
        <w:rPr>
          <w:sz w:val="16"/>
        </w:rPr>
        <w:t xml:space="preserve"> conspicuously </w:t>
      </w:r>
      <w:r w:rsidRPr="000335F6">
        <w:rPr>
          <w:u w:val="single"/>
        </w:rPr>
        <w:t>missing from this narrative is a discussion of the possible Russian motives for such a military move.</w:t>
      </w:r>
      <w:r w:rsidRPr="000335F6">
        <w:rPr>
          <w:sz w:val="16"/>
        </w:rPr>
        <w:t xml:space="preserve"> Typically, we are merely told that Russia has broken the European post-Cold War order and borders by “annexing” Crimea and by sending military forces into the Donbass. Anybody with an IQ at room temperature or above by now realizes that both of these claims are total bunk. The ones who indeed broke the post-Cold War international order and borders were the NATO member states when they used military force, in complete illegality, to break-up Yugoslavia. As for the people of Crimea, they had the opportunity to vote about their future in a referendum, very much unlike the inhabitants of Kosovo which had no such opportunity. As for the 08.08.08 war, even the Europeans who eventually, and very reluctantly, agreed that it was, in fact, Saakashvili who started this conflict, not Russia. But let’s set all this aside and assume that the Russian leaders would not hesitate to use military force again if it was to their advantage. Let’s assume that, yes, the Russians are up to no good and that they might well try to bite-off some other piece of land somewhere in Europe. Such an assumption would immediately raise a crucial question: why would the Russians want to do that? For some reason, this question is rarely, if ever, asked. Oh sure, we are told that “Putin wants to rebuild the Soviet Union” or some other type of empire but, again, nobody seems to wonder why he would want that! So </w:t>
      </w:r>
      <w:r w:rsidRPr="000335F6">
        <w:rPr>
          <w:u w:val="single"/>
        </w:rPr>
        <w:t>let’s look at possible rationales for such an attack</w:t>
      </w:r>
      <w:r w:rsidRPr="000335F6">
        <w:rPr>
          <w:sz w:val="16"/>
        </w:rPr>
        <w:t xml:space="preserve">: </w:t>
      </w:r>
      <w:r w:rsidRPr="000335F6">
        <w:rPr>
          <w:u w:val="single"/>
        </w:rPr>
        <w:t xml:space="preserve">Reason number one: to gain more land That is probably the least credible reason of all. </w:t>
      </w:r>
      <w:hyperlink r:id="rId131" w:tooltip="https://en.wikipedia.org/wiki/Russia" w:history="1">
        <w:r w:rsidRPr="000335F6">
          <w:rPr>
            <w:rStyle w:val="Hyperlink"/>
            <w:u w:val="single"/>
          </w:rPr>
          <w:t>Russia</w:t>
        </w:r>
      </w:hyperlink>
      <w:r w:rsidRPr="000335F6">
        <w:rPr>
          <w:u w:val="single"/>
        </w:rPr>
        <w:t xml:space="preserve"> is a vast country</w:t>
      </w:r>
      <w:r w:rsidRPr="000335F6">
        <w:rPr>
          <w:sz w:val="16"/>
        </w:rPr>
        <w:t xml:space="preserve"> (17,098,246 km2) </w:t>
      </w:r>
      <w:r w:rsidRPr="000335F6">
        <w:rPr>
          <w:u w:val="single"/>
        </w:rPr>
        <w:t>with a relatively small population</w:t>
      </w:r>
      <w:r w:rsidRPr="000335F6">
        <w:rPr>
          <w:sz w:val="16"/>
        </w:rPr>
        <w:t xml:space="preserve"> (144,526,636) resulting in a very low population density. Not only is Russia huge, but her territory has immense natural resources. </w:t>
      </w:r>
      <w:r w:rsidRPr="000335F6">
        <w:rPr>
          <w:u w:val="single"/>
        </w:rPr>
        <w:t xml:space="preserve">The very last thing Russia needs is more land. Reason number two: to increase the Russian population </w:t>
      </w:r>
      <w:r w:rsidRPr="000335F6">
        <w:rPr>
          <w:sz w:val="16"/>
        </w:rPr>
        <w:t xml:space="preserve">Well, yes, Russia has a population deficit for sure. But that does </w:t>
      </w:r>
      <w:r w:rsidRPr="000335F6">
        <w:rPr>
          <w:u w:val="single"/>
        </w:rPr>
        <w:t>not</w:t>
      </w:r>
      <w:r w:rsidRPr="000335F6">
        <w:rPr>
          <w:sz w:val="16"/>
        </w:rPr>
        <w:t xml:space="preserve"> mean that </w:t>
      </w:r>
      <w:r w:rsidRPr="000335F6">
        <w:rPr>
          <w:u w:val="single"/>
        </w:rPr>
        <w:t>just any population increase would be a bonanza for Russia</w:t>
      </w:r>
      <w:r w:rsidRPr="000335F6">
        <w:rPr>
          <w:sz w:val="16"/>
        </w:rPr>
        <w:t xml:space="preserve">. For example, </w:t>
      </w:r>
      <w:r w:rsidRPr="000335F6">
        <w:rPr>
          <w:u w:val="single"/>
        </w:rPr>
        <w:t>Russia will only be in a worse shape if the number of people depending on unemployment, social services or pensions increases. Likewise, Russia would not benefit from a politically hostile population</w:t>
      </w:r>
      <w:r w:rsidRPr="000335F6">
        <w:rPr>
          <w:sz w:val="16"/>
        </w:rPr>
        <w:t xml:space="preserve">. So while Russia could benefit from having a larger population, what she needs is more young and well-educated *Russians*, not unemployed and destitute Ukrainians or Lithuanians! </w:t>
      </w:r>
      <w:r w:rsidRPr="000335F6">
        <w:rPr>
          <w:u w:val="single"/>
        </w:rPr>
        <w:t xml:space="preserve">The massive influx of Ukrainian refugees, by the way, has already contributed to an increase in qualified specialists, including medical doctors and highly qualified engineers from the Ukrainian military-industrial specialists who, when they saw their bureaus and industries collapse in the Ukraine, moved to Russia to continue to work. There is no need for the Russia to invade anybody to get those highly qualified specliasts. As for Ukrainians without special qualifications, they have already shown up in Russia, and the last thing Russia needs is more of them </w:t>
      </w:r>
      <w:r w:rsidRPr="000335F6">
        <w:rPr>
          <w:sz w:val="16"/>
        </w:rPr>
        <w:t xml:space="preserve">(they can go scrub toilets in Poland or the UK). Furthermore, there are already a lot of immigrants from other parts of the world in Russia and getting more of them is hardly a good idea. So while Russia would benefit from more qualified young Russians, invading other countries is not the way to get them. </w:t>
      </w:r>
      <w:r w:rsidRPr="000335F6">
        <w:rPr>
          <w:u w:val="single"/>
        </w:rPr>
        <w:t xml:space="preserve">Reason number three: geostrategic reasons </w:t>
      </w:r>
      <w:r w:rsidRPr="000335F6">
        <w:rPr>
          <w:sz w:val="16"/>
        </w:rPr>
        <w:t xml:space="preserve">What about the Baltic ports? </w:t>
      </w:r>
      <w:r w:rsidRPr="000335F6">
        <w:rPr>
          <w:u w:val="single"/>
        </w:rPr>
        <w:t>What about the Ukrainian gas pipelines? The truth is that in the Soviet times the Baltic ports or the Ukrainian pipelines were crucial strategic assets. But since their independence, these countries have not only ruined themselves and destroyed the infrastructure they inherited from the “Soviet occupiers,” but Russia has also successfully replaced the infrastructure and industries she lost after 1991</w:t>
      </w:r>
      <w:r w:rsidRPr="000335F6">
        <w:rPr>
          <w:sz w:val="16"/>
        </w:rPr>
        <w:t xml:space="preserve">. Thus, for example, Russia has actively developed her own commercial ports on the Baltic Sea, and they have now outgrown the ones found in the Baltic states (see </w:t>
      </w:r>
      <w:hyperlink r:id="rId132" w:tooltip="https://en.wikipedia.org/wiki/Ports_of_the_Baltic_Sea" w:history="1">
        <w:r w:rsidRPr="000335F6">
          <w:rPr>
            <w:rStyle w:val="Hyperlink"/>
            <w:sz w:val="16"/>
          </w:rPr>
          <w:t>here</w:t>
        </w:r>
      </w:hyperlink>
      <w:r w:rsidRPr="000335F6">
        <w:rPr>
          <w:sz w:val="16"/>
        </w:rPr>
        <w:t xml:space="preserve">for a good comparative chart). As </w:t>
      </w:r>
      <w:r w:rsidRPr="000335F6">
        <w:rPr>
          <w:u w:val="single"/>
        </w:rPr>
        <w:t>for the Ukrainian pipelines, not only are they in terrible shape, Russia has successfully built “North” and “South” streams which allow her to completely bypass the Ukraine and the need to deal with the crazy Banderite junta in Kiev.</w:t>
      </w:r>
      <w:r w:rsidRPr="000335F6">
        <w:rPr>
          <w:sz w:val="16"/>
        </w:rPr>
        <w:t xml:space="preserve"> The simple truth is that while the Baltic statelets or the Ukronazis can fancy themselves as a very precious prize, Russia has absolutely no need for them whatsoever. In fact, the opposite is true: right now, </w:t>
      </w:r>
      <w:r w:rsidRPr="000335F6">
        <w:rPr>
          <w:u w:val="single"/>
        </w:rPr>
        <w:t xml:space="preserve">Russia can barely finance all the reconstruction programs which are so urgently needed after decades of nationalist rule in Crimea. In the future, Russia will also have to help the Donbass rebuild. </w:t>
      </w:r>
      <w:r w:rsidRPr="000335F6">
        <w:rPr>
          <w:sz w:val="16"/>
        </w:rPr>
        <w:t xml:space="preserve">Does anybody seriously believe that the Russians can afford to rescue even more countries or territories?! </w:t>
      </w:r>
      <w:r w:rsidRPr="000335F6">
        <w:rPr>
          <w:u w:val="single"/>
        </w:rPr>
        <w:t xml:space="preserve">Reason number four: revanchist motives </w:t>
      </w:r>
      <w:r w:rsidRPr="000335F6">
        <w:rPr>
          <w:sz w:val="16"/>
        </w:rPr>
        <w:t xml:space="preserve">That is the Hillary Clinton/Zbigniew Brzezinski argument: the Russians are inherently expansionists, imperialists, militarists, and revanchists and they don’t need a motive to invade somebody: that’s simply what they do – invade, terrorize, oppress. Well, a quick objective look at history would prove that it is the West which has always displayed such behavior, not Russia, but we can even ignore that fact. </w:t>
      </w:r>
      <w:r w:rsidRPr="000335F6">
        <w:rPr>
          <w:u w:val="single"/>
        </w:rPr>
        <w:t>The truth is that while there are a lot of people in Russia who have good memories of their lives in the Soviet Union, there is just no constituency pushing for the re-birth of the Soviet Union or for any kind of imperialism. If anything, most Russians are much more isolationist, and they don’t want to get involved in wars or the invasion of foreign countries. This is not only a result of memories of wars in Afghanistan or interventions in Germany, Hungary or Czechoslovakia, but also the bitter realization that even the so-called “Orthodox brothers”</w:t>
      </w:r>
      <w:r w:rsidRPr="000335F6">
        <w:rPr>
          <w:sz w:val="16"/>
        </w:rPr>
        <w:t xml:space="preserve"> (some of whom even owe the existence of their country on a world map to Russia!) </w:t>
      </w:r>
      <w:r w:rsidRPr="000335F6">
        <w:rPr>
          <w:u w:val="single"/>
        </w:rPr>
        <w:t>have now fully turned against Russia and have become willing NATO-colonies</w:t>
      </w:r>
      <w:r w:rsidRPr="000335F6">
        <w:rPr>
          <w:sz w:val="16"/>
        </w:rPr>
        <w:t xml:space="preserve"> (think Bulgaria or Romania here). Yes, Putin did say that the collapse of the Soviet Union was a tragedy (objectively, it was, and it brought immense suffering to millions of people), but that does not at all mean that Putin, or anybody else, actually wants to “resurrect” the Soviet Union, even if it was feasible (which it is not). If anything, it was the US, NATO, and the EU which, for purely ideological reasons chose to expand their influence to the East and which are now constantly engaged in a nonstop campaign of russophobia (phobia in both meanings of “fear” and “hatred”). </w:t>
      </w:r>
      <w:r w:rsidRPr="000335F6">
        <w:rPr>
          <w:u w:val="single"/>
        </w:rPr>
        <w:t>Yes, Russians are disgusted with the West, but that hardly means that they want to invade it. Reason number five: megalomania Well, maybe the Russians are mad that they lost the Cold War and now want to become a superpower again? In fact, no.</w:t>
      </w:r>
      <w:r w:rsidRPr="000335F6">
        <w:rPr>
          <w:sz w:val="16"/>
        </w:rPr>
        <w:t xml:space="preserve"> Not at all. </w:t>
      </w:r>
      <w:r w:rsidRPr="000335F6">
        <w:rPr>
          <w:u w:val="single"/>
        </w:rPr>
        <w:t>Not only do Russians not feel that they “lost” the Cold War, they even feel that they are already a superpower: one which successfully defies the Empire and which continues to struggle for full sovereignization</w:t>
      </w:r>
      <w:r w:rsidRPr="000335F6">
        <w:rPr>
          <w:sz w:val="16"/>
        </w:rPr>
        <w:t xml:space="preserve"> at a time when all European countries are competing with each other for the title of most subservient lackey of the Empire. Just like the USSR after WWII, Russia, after the nightmare of the 1990s, has very successfully rebuilt, in spite of the constant subversion and sabotage of the “united West” which tried every dirty trick in the book to prevent Russia from recovering from the horrors which the western-backed (and, really, run) “liberal democracy” imposed upon her during the Eltsin years. Sure, </w:t>
      </w:r>
      <w:r w:rsidRPr="000335F6">
        <w:rPr>
          <w:u w:val="single"/>
        </w:rPr>
        <w:t>Russians want their country to be prosperous and powerful, but that does not mean that they want to become a US-like world hegemon which gets involved in every conflict on the planet.</w:t>
      </w:r>
      <w:r w:rsidRPr="000335F6">
        <w:rPr>
          <w:sz w:val="16"/>
        </w:rPr>
        <w:t xml:space="preserve"> Truth be told, even the bad old USSR was not anti-US and never had the kind of global ambition the US has (well, except for Trotsky, but Stalin gave the boot to those crazies, many of whom later emigrated to the US and re-branded themselves as Neocons). Of course, there is the eternal Russian “court jester,” aka “Zhirik” aka Vladimir Zhironovskii. He has made all sorts of threats (including nuclear ones) against various countries neighboring Russia, but everybody knows that he is just that, a court jester and that what he says is basically utter nonsense. </w:t>
      </w:r>
      <w:r w:rsidRPr="000335F6">
        <w:rPr>
          <w:u w:val="single"/>
        </w:rPr>
        <w:t xml:space="preserve">Reason number six: to save Putin’s “regime.” </w:t>
      </w:r>
      <w:r w:rsidRPr="000335F6">
        <w:rPr>
          <w:sz w:val="16"/>
        </w:rPr>
        <w:t xml:space="preserve">It is true that unpopular regimes use war to distract from their failures and to make the population switch off their brains for the sake of “circling the wagons” and being “patriotic.” That is most definitely what Poroshenko is doing right now. But </w:t>
      </w:r>
      <w:r w:rsidRPr="000335F6">
        <w:rPr>
          <w:u w:val="single"/>
        </w:rPr>
        <w:t>Putin has no such need</w:t>
      </w:r>
      <w:r w:rsidRPr="000335F6">
        <w:rPr>
          <w:sz w:val="16"/>
        </w:rPr>
        <w:t xml:space="preserve">! </w:t>
      </w:r>
      <w:r w:rsidRPr="000335F6">
        <w:rPr>
          <w:u w:val="single"/>
        </w:rPr>
        <w:t>Even if the pension reform did cost him quite a bit in terms of popularity, he is still far more popular at home</w:t>
      </w:r>
      <w:r w:rsidRPr="000335F6">
        <w:rPr>
          <w:sz w:val="16"/>
        </w:rPr>
        <w:t xml:space="preserve"> (and even internationally!) </w:t>
      </w:r>
      <w:r w:rsidRPr="000335F6">
        <w:rPr>
          <w:u w:val="single"/>
        </w:rPr>
        <w:t xml:space="preserve">than any political leader in the West and </w:t>
      </w:r>
      <w:hyperlink r:id="rId133" w:tooltip="http://thesaker.is/russian-economic-resilience/" w:history="1">
        <w:r w:rsidRPr="000335F6">
          <w:rPr>
            <w:rStyle w:val="Hyperlink"/>
            <w:u w:val="single"/>
          </w:rPr>
          <w:t>the Russian economy is doing just fine</w:t>
        </w:r>
      </w:hyperlink>
      <w:r w:rsidRPr="000335F6">
        <w:rPr>
          <w:sz w:val="16"/>
        </w:rPr>
        <w:t xml:space="preserve">, in spite of the famous sanctions. True, the mostly Atlantic Integrationist Medvedev government is not very popular, but those officials (like Shoigu or Lavrov) who are typically associated with Putin and his Eurasian Sovereignists remain very popular. </w:t>
      </w:r>
      <w:r w:rsidRPr="000335F6">
        <w:rPr>
          <w:u w:val="single"/>
        </w:rPr>
        <w:t>The simple truth is that Putin has no need for any “distracting crises” because he remains remarkably popular in spite of all the difficulties Russia is currently facing</w:t>
      </w:r>
      <w:r w:rsidRPr="000335F6">
        <w:rPr>
          <w:sz w:val="16"/>
        </w:rPr>
        <w:t xml:space="preserve">. If anything, it is the Trumps, Macrons, Mays, and Co. who need a distracting war, not Putin! I could go on listing more nonsensical pseudo-reasons for why Russia would want to occupy some piece of land somewhere, each more far-fetched and baseless than the previous one, but you get the point: </w:t>
      </w:r>
      <w:r w:rsidRPr="000335F6">
        <w:rPr>
          <w:u w:val="single"/>
        </w:rPr>
        <w:t>Russia has no interest whatsoever in military interventions.</w:t>
      </w:r>
      <w:r w:rsidRPr="000335F6">
        <w:rPr>
          <w:sz w:val="16"/>
        </w:rPr>
        <w:t xml:space="preserve"> In fact, what Russia needs more than anything else is peace for as long as possible.</w:t>
      </w:r>
    </w:p>
    <w:p w14:paraId="4D67FA80" w14:textId="77777777" w:rsidR="006F2B84" w:rsidRPr="000335F6" w:rsidRDefault="006F2B84" w:rsidP="006F2B84">
      <w:pPr>
        <w:rPr>
          <w:u w:val="single"/>
        </w:rPr>
      </w:pPr>
    </w:p>
    <w:p w14:paraId="2901E7C1" w14:textId="77777777" w:rsidR="006F2B84" w:rsidRPr="000335F6" w:rsidRDefault="006F2B84" w:rsidP="006F2B84">
      <w:pPr>
        <w:pStyle w:val="Heading4"/>
        <w:rPr>
          <w:rFonts w:cs="Times New Roman"/>
        </w:rPr>
      </w:pPr>
      <w:r w:rsidRPr="000335F6">
        <w:rPr>
          <w:rFonts w:cs="Times New Roman"/>
        </w:rPr>
        <w:t>Russia won’t invade Ukraine now – they only would if Ukraine proved a threat</w:t>
      </w:r>
    </w:p>
    <w:p w14:paraId="49249621" w14:textId="77777777" w:rsidR="006F2B84" w:rsidRPr="000335F6" w:rsidRDefault="006F2B84" w:rsidP="006F2B84">
      <w:r w:rsidRPr="000335F6">
        <w:rPr>
          <w:rStyle w:val="Style13ptBold"/>
        </w:rPr>
        <w:t>Macfarquhar 14</w:t>
      </w:r>
      <w:r w:rsidRPr="000335F6">
        <w:t xml:space="preserve"> (Neil Macfarquhar, an American writer who is currently writing for The New York Times in Moscow. 4-21-2014, “For Russia, negatives seem to outweigh positives of an invasion,” https://www.cnbc.com/2014/04/27/for-russia-negatives-seem-to-outweigh-positives-of-an-invasion.html)</w:t>
      </w:r>
    </w:p>
    <w:p w14:paraId="1BA0409D" w14:textId="77777777" w:rsidR="006F2B84" w:rsidRPr="000335F6" w:rsidRDefault="006F2B84" w:rsidP="006F2B84">
      <w:pPr>
        <w:rPr>
          <w:sz w:val="16"/>
        </w:rPr>
      </w:pPr>
      <w:r w:rsidRPr="000335F6">
        <w:rPr>
          <w:sz w:val="16"/>
        </w:rPr>
        <w:t xml:space="preserve">Ukraine becomes more of a tinderbox by the day. </w:t>
      </w:r>
      <w:r w:rsidRPr="000335F6">
        <w:rPr>
          <w:u w:val="single"/>
        </w:rPr>
        <w:t>Thousands of Russian troops are maneuvering along the border, with Russian fighter jets entering Ukraine’s airspace. Ukrainian leaders have warned that border crossings by any soldiers would be considered an invasion, even while the country pursues military operations against a pro-Russian rebellion in the east.</w:t>
      </w:r>
      <w:r w:rsidRPr="000335F6">
        <w:rPr>
          <w:sz w:val="16"/>
        </w:rPr>
        <w:t xml:space="preserve"> Washington and Moscow hurl ever more heated pronouncements. The first casualties lie in fresh graves. No less an authority than Gen. Philip M. Breedlove of the United States Air Force, NATO’s supreme allied commander in Europe, has said Russia could overrun eastern Ukraine in three to five days. In other words, Russia could basically achieve its goal of creating a neutral, weak Ukraine almost instantly. </w:t>
      </w:r>
      <w:r w:rsidRPr="000335F6">
        <w:rPr>
          <w:u w:val="single"/>
        </w:rPr>
        <w:t xml:space="preserve">But will it? </w:t>
      </w:r>
      <w:r w:rsidRPr="000335F6">
        <w:rPr>
          <w:sz w:val="16"/>
        </w:rPr>
        <w:t xml:space="preserve">At first glance, the Russian president, Vladimir V. Putin, seems to have strong reasons to dispatch his tanks: shaping the Ukraine he wants well before elections scheduled for May 25 put a new, legitimate government in place; reclaiming an area that was historically part of Russia; gaining direct access to natural resources and factories that have been crucial to Moscow’s military-industrial complex since Soviet times. And his land grab of Crimea in March made him wildly popular at home. Yet </w:t>
      </w:r>
      <w:r w:rsidRPr="000335F6">
        <w:rPr>
          <w:u w:val="single"/>
        </w:rPr>
        <w:t xml:space="preserve">the reasons for Mr. Putin to refrain from further military adventurism make a longer, more tangled list: the cost of a huge occupation force and the responsibility for the welfare of millions more people; the effect of new, more severe Western sanctions on an already weak economy; the possibility of significant Russian casualties caused by an insurgency in eastern Ukraine; a new, implacably anti-Russian western section of Ukraine; and likely pariah status internationally. On balance, the negatives would seem to outweigh the positives, analysts said. </w:t>
      </w:r>
      <w:r w:rsidRPr="000335F6">
        <w:rPr>
          <w:sz w:val="16"/>
        </w:rPr>
        <w:t>“</w:t>
      </w:r>
      <w:r w:rsidRPr="000335F6">
        <w:rPr>
          <w:u w:val="single"/>
        </w:rPr>
        <w:t>Military intervention from Putin’s point of view is Plan B,” Mark Galeotti, a New York University professor and expert on Russia’s security forces currently doing research here, said recently. “It is not off the table, but it is not the ideal outcome.” Mr. Putin would rather feed the insurrection from afar, analysts said, never quite allowing the calm that would give Ukraine the opening needed to join the European Union, or worse, NATO</w:t>
      </w:r>
      <w:r w:rsidRPr="000335F6">
        <w:rPr>
          <w:sz w:val="16"/>
        </w:rPr>
        <w:t xml:space="preserve">. It is a tactic Russia has used successfully in previous attempts by former Soviet republics to shift westward. However, any conversation or briefing paper about Russia’s next moves begins with a broad caveat. Few expected that Mr. Putin would seize Crimea in a matter of weeks. “Nobody, including Putin, knows what he may do next as the situation changes,” the Royal United Services Institute, a military and security research organization in London, said in an analysis this month. There are signs that Russia seems poised to invade. On Thursday, Ukraine started tentative armed operations to dislodge pro-Russian militants from government buildings in 10 eastern towns. Russia countered with extensive military maneuvers along the frontier, including what the Pentagon said were half a dozen violations of Ukrainian airspace in 24 hours. Russia denied that. Mr. Putin used historical arguments to claim Crimea. He recently inaugurated a similar discourse on southeastern Ukraine, noting that huge parts of it were called Novorossiya, or New Russia, when first captured in czarist times. The rights of ethnic Russians still living there need to be protected, he said. Significant Russian military assets, including intercontinental ballistic missiles, Navy ship gears, and jet and helicopter engines, are produced in eastern Ukraine. Vladislav Zubok, a Russian Cold War expert teaching at the London School of Economics who has been researching the 1991 collapse of the Soviet Union, said senior Soviet officials were panicked at the prospect of losing both Crimea and Ukraine’s industrial heartland. So the current crisis has deep roots. But nothing is that straightforward. Perhaps a more significant precedent, Professor Zubok said, are the high-profile military maneuvers, without an invasion, long recommended by the K.G.B. to destabilize restive neighbors. Russia deployed that tactic in Berlin in 1958, and in Poland during the 1980-81 Solidarity uprisings, for example. If Moscow is following that strategy now, no invasion is imminent, he said. </w:t>
      </w:r>
      <w:r w:rsidRPr="000335F6">
        <w:rPr>
          <w:u w:val="single"/>
        </w:rPr>
        <w:t>The main factor arguing against invasion is the risk to Russia’s prosperity, which Mr. Putin restored</w:t>
      </w:r>
      <w:r w:rsidRPr="000335F6">
        <w:rPr>
          <w:sz w:val="16"/>
        </w:rPr>
        <w:t xml:space="preserve">. </w:t>
      </w:r>
      <w:r w:rsidRPr="000335F6">
        <w:rPr>
          <w:u w:val="single"/>
        </w:rPr>
        <w:t xml:space="preserve">“Putin will have to explain why he is risking war and sanctions and how he will improve the lot of seven million people there,” Professor Zubok said. “How to do that and still maintain the standard of living of all Russians? He would really be saying: ‘Guys, it is all for the Russian motherland now. It is time to tighten your belts.’ ” The economic fallout from Crimea has already shoved Russia toward recession, with capital flight and skittish foreign investors. </w:t>
      </w:r>
      <w:r w:rsidRPr="000335F6">
        <w:rPr>
          <w:sz w:val="16"/>
        </w:rPr>
        <w:t xml:space="preserve">Russia’s credit rating was cut Friday by Standard &amp; Poor’s to just one notch above “junk” status, pushing up the cost of much-needed loans abroad. </w:t>
      </w:r>
      <w:r w:rsidRPr="000335F6">
        <w:rPr>
          <w:u w:val="single"/>
        </w:rPr>
        <w:t xml:space="preserve">Mr. Putin and his closest advisers and allies have brushed off the Western travel and banking sanctions imposed on them after the seizing of Crimea. But the threat of a major economic blockade, sanctions against entire sectors of the economy that would probably be set off by a Ukraine invasion, are another matter. </w:t>
      </w:r>
      <w:r w:rsidRPr="000335F6">
        <w:rPr>
          <w:sz w:val="16"/>
        </w:rPr>
        <w:t xml:space="preserve">“The scenario is like what happened to Iran,” said Igor Korotchenko, a member of a civilian board that advises the Russian military and the editor in chief of National Defense Magazine. “The Russian Federation is not interested in bringing troops into eastern Ukraine.” </w:t>
      </w:r>
      <w:hyperlink r:id="rId134" w:history="1">
        <w:r w:rsidRPr="000335F6">
          <w:rPr>
            <w:rStyle w:val="Hyperlink"/>
            <w:sz w:val="16"/>
          </w:rPr>
          <w:t>European firms seek to minimize Russia sanctions</w:t>
        </w:r>
      </w:hyperlink>
      <w:r w:rsidRPr="000335F6">
        <w:rPr>
          <w:sz w:val="16"/>
        </w:rPr>
        <w:t xml:space="preserve"> </w:t>
      </w:r>
      <w:r w:rsidRPr="000335F6">
        <w:rPr>
          <w:u w:val="single"/>
        </w:rPr>
        <w:t>Beyond economics, the specter of Slavs killing Slavs would soon sour the Russian public on any invasion. Although the Ukrainian Army is weak, it numbers 70,000, and the country has a history of partisans’ attacking invaders.</w:t>
      </w:r>
      <w:r w:rsidRPr="000335F6">
        <w:rPr>
          <w:sz w:val="16"/>
        </w:rPr>
        <w:t xml:space="preserve"> Mr. Korotchenko said Russians would probably embrace military intervention only if the army was dispatched as a peacekeeping force should the Ukrainian military cause mass casualties. </w:t>
      </w:r>
      <w:r w:rsidRPr="000335F6">
        <w:rPr>
          <w:u w:val="single"/>
        </w:rPr>
        <w:t xml:space="preserve">And the locals could also prove hostile. In eastern Ukraine, regional polls have found that at most one-third of the population, depending on the city, supports joining Russia. </w:t>
      </w:r>
      <w:r w:rsidRPr="000335F6">
        <w:rPr>
          <w:sz w:val="16"/>
        </w:rPr>
        <w:t xml:space="preserve">In Crimea, Russian soldiers were greeted warmly, and needed to hold only the Isthmus of Perekop, three miles wide, to sever Crimea from Ukraine. In eastern Ukraine, if the 40,000 Russian troops now estimated to be camped along the border crossed over, they would probably be attacked. </w:t>
      </w:r>
      <w:r w:rsidRPr="000335F6">
        <w:rPr>
          <w:u w:val="single"/>
        </w:rPr>
        <w:t xml:space="preserve">Russia would also be responsible for a flood of refugees. </w:t>
      </w:r>
      <w:r w:rsidRPr="000335F6">
        <w:rPr>
          <w:sz w:val="16"/>
        </w:rPr>
        <w:t xml:space="preserve">“You cannot occupy this region only with these small green men,” said Alexander M. Golts, an independent Russian military analyst, referring to the anonymous soldiers in Crimea whom Mr. Putin later admitted were elite Russian soldiers. “So you beat those poor Ukrainians. What then? </w:t>
      </w:r>
      <w:r w:rsidRPr="000335F6">
        <w:rPr>
          <w:u w:val="single"/>
        </w:rPr>
        <w:t>You will have to establish a new border. You will not need 40,000 troops, you will need 140,000</w:t>
      </w:r>
      <w:r w:rsidRPr="000335F6">
        <w:rPr>
          <w:sz w:val="16"/>
        </w:rPr>
        <w:t>.”</w:t>
      </w:r>
    </w:p>
    <w:p w14:paraId="6DDB8B98" w14:textId="77777777" w:rsidR="006F2B84" w:rsidRPr="000335F6" w:rsidRDefault="006F2B84" w:rsidP="006F2B84">
      <w:pPr>
        <w:pStyle w:val="Heading3"/>
        <w:rPr>
          <w:rFonts w:cs="Times New Roman"/>
        </w:rPr>
      </w:pPr>
      <w:r w:rsidRPr="000335F6">
        <w:rPr>
          <w:rFonts w:cs="Times New Roman"/>
        </w:rPr>
        <w:t>A2: Russia Is An Offensive Realist</w:t>
      </w:r>
    </w:p>
    <w:p w14:paraId="1A8727C7" w14:textId="77777777" w:rsidR="006F2B84" w:rsidRPr="000335F6" w:rsidRDefault="006F2B84" w:rsidP="006F2B84">
      <w:pPr>
        <w:pStyle w:val="Heading4"/>
        <w:rPr>
          <w:rFonts w:eastAsia="Times New Roman" w:cs="Times New Roman"/>
          <w:u w:val="single"/>
        </w:rPr>
      </w:pPr>
      <w:r w:rsidRPr="000335F6">
        <w:rPr>
          <w:rFonts w:cs="Times New Roman"/>
        </w:rPr>
        <w:t>Russia is a defensive realist</w:t>
      </w:r>
    </w:p>
    <w:p w14:paraId="4E0DC3F3" w14:textId="77777777" w:rsidR="006F2B84" w:rsidRPr="000335F6" w:rsidRDefault="006F2B84" w:rsidP="006F2B84">
      <w:r w:rsidRPr="000335F6">
        <w:rPr>
          <w:rStyle w:val="Style13ptBold"/>
        </w:rPr>
        <w:t>Tsygankov 2018</w:t>
      </w:r>
      <w:r w:rsidRPr="000335F6">
        <w:t xml:space="preserve"> (Andrei P. Tsygankov; academic and author in the fields of international relations. He is currently a professor at San Francisco State University in California, where he teaches comparative, Russian, and international politics in the Political Science and International Relations departments;03-29-2018;” Routledge Handbook of Russian Foreign Policy”; file:///C:/Users/Olivia/Downloads/RoutledgeHandbooks-9781315536934-chapter3.pdf)</w:t>
      </w:r>
    </w:p>
    <w:p w14:paraId="01232623" w14:textId="26E4628A" w:rsidR="006F2B84" w:rsidRPr="000335F6" w:rsidRDefault="006F2B84" w:rsidP="006F2B84">
      <w:pPr>
        <w:rPr>
          <w:sz w:val="14"/>
        </w:rPr>
      </w:pPr>
      <w:r w:rsidRPr="000335F6">
        <w:rPr>
          <w:sz w:val="14"/>
        </w:rPr>
        <w:t xml:space="preserve">Starting with the first case of the Russian-Georgian war, </w:t>
      </w:r>
      <w:r w:rsidRPr="000335F6">
        <w:rPr>
          <w:u w:val="single"/>
        </w:rPr>
        <w:t>Emmanuel Karagiannis</w:t>
      </w:r>
      <w:r w:rsidRPr="000335F6">
        <w:rPr>
          <w:sz w:val="14"/>
        </w:rPr>
        <w:t xml:space="preserve"> (2013) </w:t>
      </w:r>
      <w:r w:rsidRPr="000335F6">
        <w:rPr>
          <w:u w:val="single"/>
        </w:rPr>
        <w:t xml:space="preserve">sees US-Russian competition both in its global context, as well as in the South Caucasus specifically, as the main cause of the 2008 Russian-Georgian war </w:t>
      </w:r>
      <w:r w:rsidRPr="000335F6">
        <w:rPr>
          <w:sz w:val="14"/>
        </w:rPr>
        <w:t xml:space="preserve">and, thereby, explicitly applies John Mearsheimer’s offensive realism. </w:t>
      </w:r>
      <w:r w:rsidRPr="000335F6">
        <w:rPr>
          <w:u w:val="single"/>
        </w:rPr>
        <w:t>The US is presented as an offshore balancer in the South Caucasus with energy interests in the region and with the geopolitical goal of preventing Russia from becoming a regional hegemon</w:t>
      </w:r>
      <w:r w:rsidRPr="000335F6">
        <w:rPr>
          <w:sz w:val="14"/>
        </w:rPr>
        <w:t xml:space="preserve">. Thus, </w:t>
      </w:r>
      <w:r w:rsidRPr="000335F6">
        <w:rPr>
          <w:u w:val="single"/>
        </w:rPr>
        <w:t>US policy is understood as the main driving factor behind Russian assertiveness and militarization of its foreign policy. He shows that Russia responded to Georgia’s military operation in South Ossetia in a well-calculated manner, using this opportunity to re-establish its hegemony without, however, going so far as to occupy other territories,</w:t>
      </w:r>
      <w:r w:rsidRPr="000335F6">
        <w:rPr>
          <w:sz w:val="14"/>
        </w:rPr>
        <w:t xml:space="preserve"> because of the costs (especially the deterioration of relations with the West) being too high and the benefits being too dubious. As Karagiannis (2013) concludes, </w:t>
      </w:r>
      <w:r w:rsidRPr="000335F6">
        <w:rPr>
          <w:u w:val="single"/>
        </w:rPr>
        <w:t>Russia needed to fight this war against a weak opponent</w:t>
      </w:r>
      <w:r w:rsidRPr="000335F6">
        <w:rPr>
          <w:sz w:val="14"/>
        </w:rPr>
        <w:t xml:space="preserve"> (Georgia), </w:t>
      </w:r>
      <w:r w:rsidRPr="000335F6">
        <w:rPr>
          <w:u w:val="single"/>
        </w:rPr>
        <w:t>in order to defend its regional position as well as to survive in the anarchical international system</w:t>
      </w:r>
      <w:r w:rsidRPr="000335F6">
        <w:rPr>
          <w:sz w:val="14"/>
        </w:rPr>
        <w:t xml:space="preserve">. </w:t>
      </w:r>
      <w:r w:rsidRPr="000335F6">
        <w:rPr>
          <w:u w:val="single"/>
        </w:rPr>
        <w:t>Hans Mouritzen and Anders Wivel</w:t>
      </w:r>
      <w:r w:rsidRPr="000335F6">
        <w:rPr>
          <w:sz w:val="14"/>
        </w:rPr>
        <w:t xml:space="preserve"> (2012) also examine the Russian-Georgian war through a more complex – what can be classified as NCR – perspective. They explore the reactions of different actors – Russia, Georgia, the US, the EU, countries in Russia’s ‘near abroad’, and China. In each case, they start their examination with an analysis of the systemic/structural conditions, then move onto the level of interstate relations (geopolitics) if explanations at the previous level are not satisfactory and, if still necessary, go onto the intrastate (socio-psychological factors and decision-making dynamics) level. As a result, they assess which level of analysis has a greater explanatory power in each of the cases. </w:t>
      </w:r>
      <w:r w:rsidRPr="000335F6">
        <w:rPr>
          <w:u w:val="single"/>
        </w:rPr>
        <w:t>After having examined about forty cases</w:t>
      </w:r>
      <w:r w:rsidRPr="000335F6">
        <w:rPr>
          <w:sz w:val="14"/>
        </w:rPr>
        <w:t xml:space="preserve">, they </w:t>
      </w:r>
      <w:r w:rsidRPr="000335F6">
        <w:rPr>
          <w:u w:val="single"/>
        </w:rPr>
        <w:t>come to the conclusion that, in the case of Russia, the purely systemic perspective works best, and other factors have played a minor role. Thus, for them, it is sufficient to use a systemic/ structural perspective to understand the main driving factors behind Russia’s policy</w:t>
      </w:r>
      <w:r w:rsidRPr="000335F6">
        <w:rPr>
          <w:sz w:val="14"/>
        </w:rPr>
        <w:t xml:space="preserve"> (which is not true for other cases) – </w:t>
      </w:r>
      <w:r w:rsidRPr="000335F6">
        <w:rPr>
          <w:u w:val="single"/>
        </w:rPr>
        <w:t>most importantly, the growing US influence and Georgia’s closer relations with NATO. As in the case of the Russian-Georgian war</w:t>
      </w:r>
      <w:r w:rsidRPr="000335F6">
        <w:rPr>
          <w:sz w:val="14"/>
        </w:rPr>
        <w:t xml:space="preserve">, John Mearsheimer (2016, 2014b) himself but also other </w:t>
      </w:r>
      <w:r w:rsidRPr="000335F6">
        <w:rPr>
          <w:u w:val="single"/>
        </w:rPr>
        <w:t>leading realists</w:t>
      </w:r>
      <w:r w:rsidRPr="000335F6">
        <w:rPr>
          <w:sz w:val="14"/>
        </w:rPr>
        <w:t xml:space="preserve"> (Walt, 2015; Schweller, 2017) </w:t>
      </w:r>
      <w:r w:rsidRPr="000335F6">
        <w:rPr>
          <w:u w:val="single"/>
        </w:rPr>
        <w:t>explain Russia’s recent Ukraine policy, especially its annexation of the Crimea and the ongoing destabilization strategies in the East, as a defensive reaction to the West’s policies. For them, Russia’s current assertive policy – in Ukraine, Georgia, or Syria – is logical and predictable,</w:t>
      </w:r>
      <w:r w:rsidRPr="000335F6">
        <w:rPr>
          <w:sz w:val="14"/>
        </w:rPr>
        <w:t xml:space="preserve"> if long-term patterns of Russian-Western relations are considered. Mearsheimer, in particular, criticizes the policies of NATO enlargement, EU expansion, and democracy promotion. Mearsheimer and other realists remind us of the fact that, from the start, </w:t>
      </w:r>
      <w:r w:rsidRPr="000335F6">
        <w:rPr>
          <w:u w:val="single"/>
        </w:rPr>
        <w:t>realists opposed NATO’s policy of ‘expansion’ as a mistake</w:t>
      </w:r>
      <w:r w:rsidRPr="000335F6">
        <w:rPr>
          <w:sz w:val="14"/>
        </w:rPr>
        <w:t xml:space="preserve"> (Mearsheimer, 2014b, 6–7; Walt, 2016; Schweller, 2017) </w:t>
      </w:r>
      <w:r w:rsidRPr="000335F6">
        <w:rPr>
          <w:u w:val="single"/>
        </w:rPr>
        <w:t>and predicted that Russia would counteract at some point</w:t>
      </w:r>
      <w:r w:rsidRPr="000335F6">
        <w:rPr>
          <w:sz w:val="14"/>
        </w:rPr>
        <w:t xml:space="preserve">. As Mearsheimer (in McFaul et al., 2014: 177) summarizes: </w:t>
      </w:r>
      <w:r w:rsidRPr="000335F6">
        <w:rPr>
          <w:u w:val="single"/>
        </w:rPr>
        <w:t>When the United States and its allies take note of Moscow’s concerns . . . crises are averted and Russia cooperates on matters of mutual concern. When the West ignores Moscow’s interests . . . confrontation reigns.</w:t>
      </w:r>
      <w:r w:rsidRPr="000335F6">
        <w:rPr>
          <w:sz w:val="14"/>
        </w:rPr>
        <w:t xml:space="preserve"> Thus, realists argue in favour of a so-called ‘Russia first’ approach, in which the US has more interest in maintaining positive relations with Russia rather than supporting its smaller neighbours with pro-Western aspirations. Stephen M. Walt explains that </w:t>
      </w:r>
      <w:r w:rsidRPr="000335F6">
        <w:rPr>
          <w:u w:val="single"/>
        </w:rPr>
        <w:t>Putin is not interested ‘in trying to reincorporate all of Ukraine . . . and the “frozen conflict” that now exists there is sufficient to achieve his core goal’. Both in Ukraine as well as Syria, Putin pursues goals ‘equally simple, realistic, and aligned with Russia’s limited means’</w:t>
      </w:r>
      <w:r w:rsidRPr="000335F6">
        <w:rPr>
          <w:sz w:val="14"/>
        </w:rPr>
        <w:t xml:space="preserve"> (Walt, 2016). According to him, </w:t>
      </w:r>
      <w:r w:rsidRPr="000335F6">
        <w:rPr>
          <w:u w:val="single"/>
        </w:rPr>
        <w:t>Putin</w:t>
      </w:r>
      <w:r w:rsidRPr="000335F6">
        <w:rPr>
          <w:sz w:val="14"/>
        </w:rPr>
        <w:t xml:space="preserve">’s: [f]ailing is that it’s all short-term . . . he </w:t>
      </w:r>
      <w:r w:rsidRPr="000335F6">
        <w:rPr>
          <w:u w:val="single"/>
        </w:rPr>
        <w:t>is fighting a series of rearguard actions designed to prevent Russia’s global position from deteriorating further, instead of pursuing a program that might enhance Russia’s power and status over the longer term.</w:t>
      </w:r>
      <w:r w:rsidRPr="000335F6">
        <w:rPr>
          <w:sz w:val="14"/>
        </w:rPr>
        <w:t xml:space="preserve"> (Walt, 2016)</w:t>
      </w:r>
    </w:p>
    <w:p w14:paraId="56ADB7B5" w14:textId="242177BB" w:rsidR="008A6925" w:rsidRPr="000335F6" w:rsidRDefault="008A6925" w:rsidP="008A6925">
      <w:pPr>
        <w:pStyle w:val="Heading2"/>
        <w:rPr>
          <w:rFonts w:cs="Times New Roman"/>
        </w:rPr>
      </w:pPr>
      <w:r w:rsidRPr="000335F6">
        <w:rPr>
          <w:rFonts w:cs="Times New Roman"/>
        </w:rPr>
        <w:t>Terrorism Adv</w:t>
      </w:r>
    </w:p>
    <w:p w14:paraId="0AAB9325" w14:textId="57FB16FC" w:rsidR="008A6925" w:rsidRPr="000335F6" w:rsidRDefault="008A6925" w:rsidP="008A6925">
      <w:pPr>
        <w:pStyle w:val="Heading3"/>
        <w:rPr>
          <w:rFonts w:cs="Times New Roman"/>
        </w:rPr>
      </w:pPr>
      <w:r w:rsidRPr="000335F6">
        <w:rPr>
          <w:rFonts w:cs="Times New Roman"/>
        </w:rPr>
        <w:t>Terrorism IL—Missiles Lost</w:t>
      </w:r>
    </w:p>
    <w:p w14:paraId="7338B307" w14:textId="77777777" w:rsidR="008A6925" w:rsidRPr="000335F6" w:rsidRDefault="008A6925" w:rsidP="008A6925">
      <w:pPr>
        <w:pStyle w:val="Heading4"/>
        <w:rPr>
          <w:rFonts w:cs="Times New Roman"/>
        </w:rPr>
      </w:pPr>
      <w:r w:rsidRPr="000335F6">
        <w:rPr>
          <w:rFonts w:cs="Times New Roman"/>
        </w:rPr>
        <w:t>Javelins lost</w:t>
      </w:r>
    </w:p>
    <w:p w14:paraId="61390369" w14:textId="77777777" w:rsidR="008A6925" w:rsidRPr="000335F6" w:rsidRDefault="008A6925" w:rsidP="008A6925">
      <w:pPr>
        <w:rPr>
          <w:sz w:val="16"/>
        </w:rPr>
      </w:pPr>
      <w:r w:rsidRPr="000335F6">
        <w:rPr>
          <w:sz w:val="16"/>
        </w:rPr>
        <w:t xml:space="preserve">Brendan </w:t>
      </w:r>
      <w:r w:rsidRPr="000335F6">
        <w:rPr>
          <w:rStyle w:val="Style13ptBold"/>
        </w:rPr>
        <w:t>Chrzanowski 18</w:t>
      </w:r>
      <w:r w:rsidRPr="000335F6">
        <w:rPr>
          <w:sz w:val="16"/>
        </w:rPr>
        <w:t xml:space="preserve">, Navy veteran and a student in the NYU Global Affairs graduate program, "Arming Ukraine: Practicalities and Implications," RealClearDefense,  9-5-2018, https://www.realcleardefense.com/articles/2018/09/05/arming_ukraine_practicalities_and_implications_113769.html, </w:t>
      </w:r>
    </w:p>
    <w:p w14:paraId="5DC6C48B" w14:textId="04A6469A" w:rsidR="008A6925" w:rsidRPr="000335F6" w:rsidRDefault="008A6925" w:rsidP="008A6925">
      <w:pPr>
        <w:rPr>
          <w:u w:val="single"/>
        </w:rPr>
      </w:pPr>
      <w:r w:rsidRPr="000335F6">
        <w:rPr>
          <w:u w:val="single"/>
        </w:rPr>
        <w:t>It is also imperative to acknowledge the likelihood of American-made weapons systems winding up in the hands other than those for whom they were intended. Time and again, U.S.-supplied weapons are either stolen from the anticipated beneficiary or never make it there in the first place. In just the last decade, this happened in Libya, Syria, Iraq, Afghanistan, Somalia, Yemen, and Mexico</w:t>
      </w:r>
      <w:r w:rsidRPr="000335F6">
        <w:rPr>
          <w:sz w:val="16"/>
        </w:rPr>
        <w:t xml:space="preserve">.[21] </w:t>
      </w:r>
      <w:r w:rsidRPr="000335F6">
        <w:rPr>
          <w:u w:val="single"/>
        </w:rPr>
        <w:t>In Ukraine, the worry would be that the Javelins provided by America could make their way into the arms of either some sort of extremist Ukrainian militia</w:t>
      </w:r>
      <w:r w:rsidRPr="000335F6">
        <w:rPr>
          <w:sz w:val="16"/>
        </w:rPr>
        <w:t xml:space="preserve"> such as the Azov Battalion </w:t>
      </w:r>
      <w:r w:rsidRPr="000335F6">
        <w:rPr>
          <w:u w:val="single"/>
        </w:rPr>
        <w:t>or the very same Russian-backed separatists the weapons were meant to combat</w:t>
      </w:r>
      <w:r w:rsidRPr="000335F6">
        <w:rPr>
          <w:sz w:val="16"/>
        </w:rPr>
        <w:t xml:space="preserve">.[22] </w:t>
      </w:r>
      <w:r w:rsidRPr="000335F6">
        <w:rPr>
          <w:u w:val="single"/>
        </w:rPr>
        <w:t>The Ukrainian Army has lost control of countless weapons that have then found their way onto the streets and online marketplaces</w:t>
      </w:r>
      <w:r w:rsidRPr="000335F6">
        <w:rPr>
          <w:sz w:val="16"/>
        </w:rPr>
        <w:t xml:space="preserve">.[23] In </w:t>
      </w:r>
      <w:r w:rsidRPr="000335F6">
        <w:rPr>
          <w:u w:val="single"/>
        </w:rPr>
        <w:t>one instance, Ukrainian Army vehicles were taken by separatists in broad daylight and subsequently paraded about</w:t>
      </w:r>
      <w:r w:rsidRPr="000335F6">
        <w:rPr>
          <w:sz w:val="16"/>
        </w:rPr>
        <w:t>.[24] </w:t>
      </w:r>
      <w:r w:rsidRPr="000335F6">
        <w:rPr>
          <w:u w:val="single"/>
        </w:rPr>
        <w:t>More importantly, non-lethal U.S. military equipment, such as mortar-tracking radar technology given to Ukraine in 2015, was stolen by the separatists not long after delivery</w:t>
      </w:r>
      <w:r w:rsidRPr="000335F6">
        <w:rPr>
          <w:sz w:val="16"/>
        </w:rPr>
        <w:t>.[25] </w:t>
      </w:r>
      <w:r w:rsidRPr="000335F6">
        <w:rPr>
          <w:u w:val="single"/>
        </w:rPr>
        <w:t>Assuming such a risk with lethal weaponry is needless and should, under present circumstances, be avoided.</w:t>
      </w:r>
    </w:p>
    <w:p w14:paraId="2D6EF405" w14:textId="77777777" w:rsidR="008A6925" w:rsidRPr="000335F6" w:rsidRDefault="008A6925" w:rsidP="008A6925">
      <w:pPr>
        <w:pStyle w:val="Heading4"/>
        <w:rPr>
          <w:rFonts w:cs="Times New Roman"/>
        </w:rPr>
      </w:pPr>
      <w:r w:rsidRPr="000335F6">
        <w:rPr>
          <w:rFonts w:cs="Times New Roman"/>
        </w:rPr>
        <w:t>Javelines will fall into enemy hands</w:t>
      </w:r>
    </w:p>
    <w:p w14:paraId="14943065" w14:textId="77777777" w:rsidR="008A6925" w:rsidRPr="000335F6" w:rsidRDefault="008A6925" w:rsidP="008A6925">
      <w:pPr>
        <w:rPr>
          <w:sz w:val="16"/>
        </w:rPr>
      </w:pPr>
      <w:r w:rsidRPr="000335F6">
        <w:rPr>
          <w:sz w:val="16"/>
        </w:rPr>
        <w:t xml:space="preserve">Andrew S. </w:t>
      </w:r>
      <w:r w:rsidRPr="000335F6">
        <w:rPr>
          <w:rStyle w:val="Style13ptBold"/>
        </w:rPr>
        <w:t>Bowen 18</w:t>
      </w:r>
      <w:r w:rsidRPr="000335F6">
        <w:rPr>
          <w:sz w:val="16"/>
        </w:rPr>
        <w:t xml:space="preserve">, PhD candidate in political science at Boston College and an associate at the Initiative for the Study of Emerging Threats (ISET) at New York University, "The U.S. Will Send Antitank Weaponry To Ukraine. Here Are 4 Big Questions.," Washington Post,  2-2-2018, https://www.washingtonpost.com/news/monkey-cage/wp/2018/02/02/the-u-s-will-send-antitank-weaponry-to-ukraine-here-are-4-big-questions/?utm_term=.33df7e81b4fe, </w:t>
      </w:r>
    </w:p>
    <w:p w14:paraId="45F4549E" w14:textId="4276D7EF" w:rsidR="008A6925" w:rsidRPr="000335F6" w:rsidRDefault="008A6925" w:rsidP="008A6925">
      <w:r w:rsidRPr="000335F6">
        <w:t xml:space="preserve">And </w:t>
      </w:r>
      <w:r w:rsidRPr="000335F6">
        <w:rPr>
          <w:u w:val="single"/>
        </w:rPr>
        <w:t xml:space="preserve">there’s an added concern that the Javelins could </w:t>
      </w:r>
      <w:r w:rsidRPr="000335F6">
        <w:rPr>
          <w:b/>
          <w:u w:val="single"/>
        </w:rPr>
        <w:t>fall into enemy hands</w:t>
      </w:r>
      <w:r w:rsidRPr="000335F6">
        <w:rPr>
          <w:u w:val="single"/>
        </w:rPr>
        <w:t>.</w:t>
      </w:r>
      <w:r w:rsidRPr="000335F6">
        <w:t xml:space="preserve"> Current reports state they are to remain in central Ukraine, under the watchful eyes of U.S. trainers. Even if they were to be deployed to stop any Russian breakout, </w:t>
      </w:r>
      <w:r w:rsidRPr="000335F6">
        <w:rPr>
          <w:u w:val="single"/>
        </w:rPr>
        <w:t>it’s questionable they could be deployed fast enough or in great enough numbers to change the tide of the conflict. Not to mention that the current conflict is largely fought with artiller</w:t>
      </w:r>
      <w:r w:rsidRPr="000335F6">
        <w:t>y.</w:t>
      </w:r>
    </w:p>
    <w:p w14:paraId="0A5359D9" w14:textId="412CDF9C" w:rsidR="00AF42AD" w:rsidRPr="000335F6" w:rsidRDefault="00AF42AD" w:rsidP="00AF42AD">
      <w:pPr>
        <w:pStyle w:val="Heading3"/>
        <w:rPr>
          <w:rFonts w:cs="Times New Roman"/>
        </w:rPr>
      </w:pPr>
      <w:r w:rsidRPr="000335F6">
        <w:rPr>
          <w:rFonts w:cs="Times New Roman"/>
        </w:rPr>
        <w:t xml:space="preserve">IL—Smuggling </w:t>
      </w:r>
    </w:p>
    <w:p w14:paraId="3AAA872A" w14:textId="77777777" w:rsidR="00AF42AD" w:rsidRPr="000335F6" w:rsidRDefault="00AF42AD" w:rsidP="00AF42AD">
      <w:pPr>
        <w:pStyle w:val="Heading4"/>
        <w:rPr>
          <w:rFonts w:cs="Times New Roman"/>
        </w:rPr>
      </w:pPr>
      <w:r w:rsidRPr="000335F6">
        <w:rPr>
          <w:rFonts w:cs="Times New Roman"/>
        </w:rPr>
        <w:t>Ukraine is prime smuggling ground for illegal arms</w:t>
      </w:r>
    </w:p>
    <w:p w14:paraId="3B102BFA" w14:textId="77777777" w:rsidR="00AF42AD" w:rsidRPr="000335F6" w:rsidRDefault="00AF42AD" w:rsidP="00AF42AD">
      <w:r w:rsidRPr="000335F6">
        <w:rPr>
          <w:rStyle w:val="Style13ptBold"/>
        </w:rPr>
        <w:t>Europol</w:t>
      </w:r>
      <w:r w:rsidRPr="000335F6">
        <w:t xml:space="preserve">, </w:t>
      </w:r>
      <w:r w:rsidRPr="000335F6">
        <w:rPr>
          <w:rStyle w:val="Style13ptBold"/>
        </w:rPr>
        <w:t>7-17</w:t>
      </w:r>
      <w:r w:rsidRPr="000335F6">
        <w:t xml:space="preserve">-2019, "Numerous weapons confiscated during the EU-coordinated Joint Operation "ORION"," Europol, </w:t>
      </w:r>
      <w:hyperlink r:id="rId135" w:history="1">
        <w:r w:rsidRPr="000335F6">
          <w:rPr>
            <w:rStyle w:val="Hyperlink"/>
          </w:rPr>
          <w:t>https://www.europol.europa.eu/newsroom/news/numerous-weapons-confiscated-during-eu-coordinated-joint-operation-orion</w:t>
        </w:r>
      </w:hyperlink>
      <w:r w:rsidRPr="000335F6">
        <w:t xml:space="preserve"> JEJP</w:t>
      </w:r>
    </w:p>
    <w:p w14:paraId="7673E7DD" w14:textId="77777777" w:rsidR="00AF42AD" w:rsidRPr="000335F6" w:rsidRDefault="00AF42AD" w:rsidP="00AF42AD">
      <w:pPr>
        <w:rPr>
          <w:sz w:val="16"/>
        </w:rPr>
      </w:pPr>
      <w:r w:rsidRPr="000335F6">
        <w:rPr>
          <w:rStyle w:val="StyleUnderline"/>
        </w:rPr>
        <w:t xml:space="preserve">Some 300 pieces small arms, almost 1,500 pieces of light weapons, more than 140,000 pieces ammunition and over 200 kg explosives were seized by the Moldovan and Ukrainian law enforcement agencies during a Joint Operation (JO) codenamed “ORION”, coordinated by the European Union Border Assistance Mission to Moldova and Ukraine (EUBAM) in cooperation with the European Law Enforcement Agency (Europol). </w:t>
      </w:r>
      <w:r w:rsidRPr="000335F6">
        <w:rPr>
          <w:sz w:val="16"/>
        </w:rPr>
        <w:t>Moreover, public awareness campaigns on voluntarily handing over the illegally possessed firearms, without facing any criminal liability, were organized during the JO “ORION” and proved to be also successful as </w:t>
      </w:r>
      <w:r w:rsidRPr="000335F6">
        <w:rPr>
          <w:rStyle w:val="StyleUnderline"/>
        </w:rPr>
        <w:t xml:space="preserve">2,027 light weapons, 54 small arms and 2,025 ammunitions with different calibres, as well as 67 pneumatic and gas pistols were voluntary handed over by Moldovan and Ukrainian citizens. </w:t>
      </w:r>
      <w:r w:rsidRPr="000335F6">
        <w:rPr>
          <w:sz w:val="16"/>
        </w:rPr>
        <w:t>The JO “ORION” was carried in three operational phases, from September 2018 till January 2019 and covered the Republic of Moldova and Ukraine.</w:t>
      </w:r>
      <w:r w:rsidRPr="000335F6">
        <w:rPr>
          <w:u w:val="single"/>
        </w:rPr>
        <w:t xml:space="preserve"> </w:t>
      </w:r>
      <w:r w:rsidRPr="000335F6">
        <w:rPr>
          <w:rStyle w:val="StyleUnderline"/>
        </w:rPr>
        <w:t xml:space="preserve">Aiming at supporting the Ukrainian and Moldovan law enforcement agencies in </w:t>
      </w:r>
      <w:r w:rsidRPr="000335F6">
        <w:rPr>
          <w:rStyle w:val="Emphasis"/>
        </w:rPr>
        <w:t>counteracting the illicit trafficking of</w:t>
      </w:r>
      <w:r w:rsidRPr="000335F6">
        <w:rPr>
          <w:rStyle w:val="StyleUnderline"/>
        </w:rPr>
        <w:t xml:space="preserve"> small </w:t>
      </w:r>
      <w:r w:rsidRPr="000335F6">
        <w:rPr>
          <w:rStyle w:val="Emphasis"/>
        </w:rPr>
        <w:t>arms</w:t>
      </w:r>
      <w:r w:rsidRPr="000335F6">
        <w:rPr>
          <w:rStyle w:val="StyleUnderline"/>
        </w:rPr>
        <w:t>, light weapons, ammunition, explosives and chemical, biological, radiological and nuclear materials</w:t>
      </w:r>
      <w:r w:rsidRPr="000335F6">
        <w:rPr>
          <w:sz w:val="16"/>
        </w:rPr>
        <w:t>, the Operation was supported also by the border agencies from Slovakia, Romania and Poland as well as by </w:t>
      </w:r>
      <w:hyperlink r:id="rId136" w:tgtFrame="_blank" w:history="1">
        <w:r w:rsidRPr="000335F6">
          <w:rPr>
            <w:rStyle w:val="Hyperlink"/>
            <w:sz w:val="16"/>
          </w:rPr>
          <w:t>Frontex</w:t>
        </w:r>
      </w:hyperlink>
      <w:r w:rsidRPr="000335F6">
        <w:rPr>
          <w:sz w:val="16"/>
        </w:rPr>
        <w:t> and SELEC.</w:t>
      </w:r>
      <w:r w:rsidRPr="000335F6">
        <w:rPr>
          <w:u w:val="single"/>
        </w:rPr>
        <w:t xml:space="preserve"> </w:t>
      </w:r>
      <w:r w:rsidRPr="000335F6">
        <w:rPr>
          <w:sz w:val="16"/>
        </w:rPr>
        <w:t>This Operation provided a great opportunity for information exchange on people, modi operandi and smuggling channels and it was part of EUBAM, EUROPOL, Ukraine, the Republic of Moldova and Member States’ common efforts undertaken to tackle the threats related to cross-border crime in the region and it contributed to improving the situational picture in illegal weapons trafficking.</w:t>
      </w:r>
      <w:r w:rsidRPr="000335F6">
        <w:rPr>
          <w:u w:val="single"/>
        </w:rPr>
        <w:t xml:space="preserve"> </w:t>
      </w:r>
      <w:r w:rsidRPr="000335F6">
        <w:rPr>
          <w:sz w:val="16"/>
        </w:rPr>
        <w:t>The final results of Joint Operation “ORION” were shared during a debriefing meeting held in Odessa, Ukraine, on 17July 2019, offering the participants the opportunity to discuss in-depth the results of the Operation and coordinate their efforts in further counteracting illicit fire arms trafficking.</w:t>
      </w:r>
    </w:p>
    <w:p w14:paraId="57930584" w14:textId="3024C990" w:rsidR="00AF42AD" w:rsidRPr="000335F6" w:rsidRDefault="00AF42AD" w:rsidP="00AF42AD">
      <w:pPr>
        <w:pStyle w:val="Heading3"/>
        <w:rPr>
          <w:rFonts w:cs="Times New Roman"/>
        </w:rPr>
      </w:pPr>
      <w:r w:rsidRPr="000335F6">
        <w:rPr>
          <w:rFonts w:cs="Times New Roman"/>
        </w:rPr>
        <w:t xml:space="preserve">IL—Misused </w:t>
      </w:r>
    </w:p>
    <w:p w14:paraId="3E477916" w14:textId="77777777" w:rsidR="00AF42AD" w:rsidRPr="000335F6" w:rsidRDefault="00AF42AD" w:rsidP="00AF42AD">
      <w:pPr>
        <w:pStyle w:val="Heading4"/>
        <w:rPr>
          <w:rFonts w:cs="Times New Roman"/>
        </w:rPr>
      </w:pPr>
      <w:r w:rsidRPr="000335F6">
        <w:rPr>
          <w:rFonts w:cs="Times New Roman"/>
        </w:rPr>
        <w:t>Javelin Missiles are empirically mishandled—we are lucky we have not yet lost them in Ukraine</w:t>
      </w:r>
    </w:p>
    <w:p w14:paraId="56FD1C8E" w14:textId="77777777" w:rsidR="00AF42AD" w:rsidRPr="000335F6" w:rsidRDefault="00AF42AD" w:rsidP="00AF42AD">
      <w:r w:rsidRPr="000335F6">
        <w:rPr>
          <w:rStyle w:val="Style13ptBold"/>
        </w:rPr>
        <w:t>National Post</w:t>
      </w:r>
      <w:r w:rsidRPr="000335F6">
        <w:t>,</w:t>
      </w:r>
      <w:r w:rsidRPr="000335F6">
        <w:rPr>
          <w:rStyle w:val="Style13ptBold"/>
        </w:rPr>
        <w:t xml:space="preserve"> 7-10</w:t>
      </w:r>
      <w:r w:rsidRPr="000335F6">
        <w:t xml:space="preserve">-2019, “France Tries to Explain how Four of its Anti-Tank Missiles Ended up in a Libyan Rebel Camp”, National Post Wire Services, </w:t>
      </w:r>
      <w:hyperlink r:id="rId137" w:history="1">
        <w:r w:rsidRPr="000335F6">
          <w:rPr>
            <w:rStyle w:val="Hyperlink"/>
          </w:rPr>
          <w:t>https://nationalpost.com/news/world/france-says-anti-tank-missiles-found-in-libya-were-unusable</w:t>
        </w:r>
      </w:hyperlink>
      <w:r w:rsidRPr="000335F6">
        <w:t xml:space="preserve"> JEJP</w:t>
      </w:r>
    </w:p>
    <w:p w14:paraId="473D4C13" w14:textId="77777777" w:rsidR="00AF42AD" w:rsidRPr="000335F6" w:rsidRDefault="00AF42AD" w:rsidP="00AF42AD">
      <w:pPr>
        <w:shd w:val="clear" w:color="auto" w:fill="FFFFFF"/>
        <w:spacing w:after="300"/>
        <w:textAlignment w:val="baseline"/>
        <w:rPr>
          <w:rFonts w:eastAsia="Times New Roman"/>
          <w:color w:val="000000"/>
          <w:u w:val="single"/>
        </w:rPr>
      </w:pPr>
      <w:r w:rsidRPr="000335F6">
        <w:rPr>
          <w:rFonts w:eastAsia="Times New Roman"/>
          <w:color w:val="000000"/>
          <w:u w:val="single"/>
        </w:rPr>
        <w:t>A cache of powerful American missiles sold to France has ended up in the hands of rebel fighters loyal to Gen. Khalifa Hifter, who is seeking to overthrow the UN-backed government in Tripoli.</w:t>
      </w:r>
      <w:r w:rsidRPr="000335F6">
        <w:rPr>
          <w:rFonts w:eastAsia="Times New Roman"/>
          <w:b/>
          <w:bCs/>
          <w:color w:val="000000"/>
          <w:u w:val="single"/>
        </w:rPr>
        <w:t>The four Javelin anti-tank missiles</w:t>
      </w:r>
      <w:r w:rsidRPr="000335F6">
        <w:rPr>
          <w:rFonts w:eastAsia="Times New Roman"/>
          <w:color w:val="000000"/>
          <w:u w:val="single"/>
        </w:rPr>
        <w:t>, which cost more than US$170,000 each, are usually sold only to close U.S. allies.</w:t>
      </w:r>
      <w:r w:rsidRPr="000335F6">
        <w:rPr>
          <w:rFonts w:eastAsia="Times New Roman"/>
          <w:color w:val="000000"/>
          <w:sz w:val="16"/>
        </w:rPr>
        <w:t xml:space="preserve"> </w:t>
      </w:r>
      <w:r w:rsidRPr="000335F6">
        <w:rPr>
          <w:rFonts w:eastAsia="Times New Roman"/>
          <w:color w:val="000000"/>
          <w:u w:val="single"/>
        </w:rPr>
        <w:t>They were recovered on June 26 by Libyan government forces during a raid on a rebel camp</w:t>
      </w:r>
      <w:r w:rsidRPr="000335F6">
        <w:rPr>
          <w:rFonts w:eastAsia="Times New Roman"/>
          <w:color w:val="000000"/>
          <w:sz w:val="16"/>
        </w:rPr>
        <w:t xml:space="preserve"> in Gheryan, a town in the mountains south of Tripoli. Gheryan was the headquarters for Haftar’s forces as they massed for an assault on Tripoli in an attempt to overthrow the U.N.-backed government</w:t>
      </w:r>
      <w:r w:rsidRPr="000335F6">
        <w:rPr>
          <w:rFonts w:eastAsia="Times New Roman"/>
          <w:color w:val="000000"/>
          <w:u w:val="single"/>
        </w:rPr>
        <w:t xml:space="preserve">. France said on Wednesday that </w:t>
      </w:r>
      <w:r w:rsidRPr="000335F6">
        <w:rPr>
          <w:rFonts w:eastAsia="Times New Roman"/>
          <w:b/>
          <w:bCs/>
          <w:color w:val="000000"/>
          <w:u w:val="single"/>
        </w:rPr>
        <w:t>the anti-tank missiles were never intended for sale or transfer to any party to Libya’s conflict</w:t>
      </w:r>
      <w:r w:rsidRPr="000335F6">
        <w:rPr>
          <w:rFonts w:eastAsia="Times New Roman"/>
          <w:color w:val="000000"/>
          <w:u w:val="single"/>
        </w:rPr>
        <w:t>, which would violate the sales agreement with the United States as well as a U.N. arms embargo.</w:t>
      </w:r>
      <w:r w:rsidRPr="000335F6">
        <w:rPr>
          <w:rFonts w:eastAsia="Times New Roman"/>
          <w:color w:val="000000"/>
          <w:sz w:val="16"/>
        </w:rPr>
        <w:t xml:space="preserve"> </w:t>
      </w:r>
      <w:r w:rsidRPr="000335F6">
        <w:rPr>
          <w:rFonts w:eastAsia="Times New Roman"/>
          <w:color w:val="000000"/>
          <w:u w:val="single"/>
        </w:rPr>
        <w:t xml:space="preserve">The Army Ministry said </w:t>
      </w:r>
      <w:r w:rsidRPr="000335F6">
        <w:rPr>
          <w:rFonts w:eastAsia="Times New Roman"/>
          <w:b/>
          <w:bCs/>
          <w:color w:val="000000"/>
          <w:u w:val="single"/>
        </w:rPr>
        <w:t>the missiles were intended for the “self-protection of a French military unit</w:t>
      </w:r>
      <w:r w:rsidRPr="000335F6">
        <w:rPr>
          <w:rFonts w:eastAsia="Times New Roman"/>
          <w:color w:val="000000"/>
          <w:u w:val="single"/>
        </w:rPr>
        <w:t xml:space="preserve"> deployed to carry out intelligence and counter-terrorism operations.”</w:t>
      </w:r>
      <w:r w:rsidRPr="000335F6">
        <w:rPr>
          <w:rFonts w:eastAsia="Times New Roman"/>
          <w:color w:val="000000"/>
          <w:sz w:val="16"/>
        </w:rPr>
        <w:t xml:space="preserve"> “Damaged and unusable, the armaments were being temporarily stocked at a depot ahead of their destruction,” the ministry said in a statement. It is the first time since 2016 that France has publicly acknowledged it still has special forces deployed in Libya. It is not clear how many troops are deployed. France broadly supports Haftar, regarding his forces as helpful in the fight against Islamist militants. “France has long supported all established forces engaged in the fight against terrorism, in Libya, in the Tripoli area and in Cyrenaica (the east of the country), as well as more broadly in the Sahel,” it said. </w:t>
      </w:r>
      <w:r w:rsidRPr="000335F6">
        <w:rPr>
          <w:rFonts w:eastAsia="Times New Roman"/>
          <w:color w:val="000000"/>
          <w:u w:val="single"/>
        </w:rPr>
        <w:t>“It has never been a question of selling, yielding, loaning or transferring these munitions to anybody in Libya.”</w:t>
      </w:r>
    </w:p>
    <w:p w14:paraId="6446C729" w14:textId="77777777" w:rsidR="00AF42AD" w:rsidRPr="000335F6" w:rsidRDefault="00AF42AD" w:rsidP="008A6925"/>
    <w:p w14:paraId="5D9DFC13" w14:textId="12A1092B" w:rsidR="008A6925" w:rsidRPr="000335F6" w:rsidRDefault="008A6925" w:rsidP="008A6925">
      <w:pPr>
        <w:pStyle w:val="Heading3"/>
        <w:rPr>
          <w:rFonts w:cs="Times New Roman"/>
        </w:rPr>
      </w:pPr>
      <w:r w:rsidRPr="000335F6">
        <w:rPr>
          <w:rFonts w:cs="Times New Roman"/>
        </w:rPr>
        <w:t>Civil War Impact—Uniqueness</w:t>
      </w:r>
    </w:p>
    <w:p w14:paraId="10DC3EE5" w14:textId="77777777" w:rsidR="008A6925" w:rsidRPr="000335F6" w:rsidRDefault="008A6925" w:rsidP="008A6925">
      <w:pPr>
        <w:pStyle w:val="Heading4"/>
        <w:rPr>
          <w:rFonts w:cs="Times New Roman"/>
        </w:rPr>
      </w:pPr>
      <w:r w:rsidRPr="000335F6">
        <w:rPr>
          <w:rFonts w:cs="Times New Roman"/>
        </w:rPr>
        <w:t>Civil War possible now—creates a self-fulfilling nuclear prophecy</w:t>
      </w:r>
    </w:p>
    <w:p w14:paraId="6C65906F" w14:textId="77777777" w:rsidR="008A6925" w:rsidRPr="000335F6" w:rsidRDefault="008A6925" w:rsidP="008A6925">
      <w:pPr>
        <w:rPr>
          <w:sz w:val="16"/>
        </w:rPr>
      </w:pPr>
      <w:r w:rsidRPr="000335F6">
        <w:rPr>
          <w:sz w:val="16"/>
        </w:rPr>
        <w:t xml:space="preserve">Jamie </w:t>
      </w:r>
      <w:r w:rsidRPr="000335F6">
        <w:rPr>
          <w:rStyle w:val="Style13ptBold"/>
        </w:rPr>
        <w:t>Seidel 19</w:t>
      </w:r>
      <w:r w:rsidRPr="000335F6">
        <w:rPr>
          <w:sz w:val="16"/>
        </w:rPr>
        <w:t>, "Proof US is headed for ‘second civil war’," NewsComAu, 1-6-2019, https://www.news.com.au/lifestyle/real-life/news-life/the-second-us-civil-war/news-story/ec43b36de5f5f9f11e478a8fc71ea2dc,</w:t>
      </w:r>
    </w:p>
    <w:p w14:paraId="60B185CA" w14:textId="40E0FEF0" w:rsidR="008A6925" w:rsidRPr="000335F6" w:rsidRDefault="008A6925" w:rsidP="008A6925">
      <w:pPr>
        <w:rPr>
          <w:sz w:val="8"/>
        </w:rPr>
      </w:pPr>
      <w:r w:rsidRPr="000335F6">
        <w:rPr>
          <w:sz w:val="8"/>
        </w:rPr>
        <w:t xml:space="preserve">The scenario is scarily believable: It’s November 2020. President Trump has just lost the election. He blames voter fraud. He blames ‘deep state’ interference. He blames illegal immigrants. He refuses to step down. Riots and demonstrations erupt across the divided United States … </w:t>
      </w:r>
      <w:r w:rsidRPr="000335F6">
        <w:rPr>
          <w:u w:val="single"/>
        </w:rPr>
        <w:t xml:space="preserve">FAR fetched? The sabre-rattling is getting louder. Governors. Judges. Preachers. Politicians. All are ramping-up the rhetoric, pushing the deep political divide within the United States towards a second Civil War. </w:t>
      </w:r>
      <w:r w:rsidRPr="000335F6">
        <w:rPr>
          <w:sz w:val="8"/>
        </w:rPr>
        <w:t xml:space="preserve">Social scientists put aged, white male evangelical populations in one corner. The other holds young, highly educated women of colour. In between are countless pockets of outraged interest groups, all fixated on their own fears. </w:t>
      </w:r>
      <w:r w:rsidRPr="000335F6">
        <w:rPr>
          <w:u w:val="single"/>
        </w:rPr>
        <w:t xml:space="preserve">“Almost every cultural and social institution — universities, the public schools, the NFL, the Oscars, the Tonys, the Grammys, late-night television, public restaurants, coffee shops, movies, TV, stand-up comedy — has been not just politicised but also weaponised,” warns Hoover Institution historian Dr Victor Hanson. “(The US stands) at the brink of a veritable civil war”. </w:t>
      </w:r>
      <w:r w:rsidRPr="000335F6">
        <w:rPr>
          <w:sz w:val="8"/>
        </w:rPr>
        <w:t xml:space="preserve">THE FOREVER WAR The first US Civil War began in April 1861. The cultural divide behind this clash never went away. It was a fight over slavery. But it was also a fight over religious and political divides. It’s a fight still being fought out in social media, in rallies and in political conventions. Here’s one example, from many. Former US marine and now talk-show host Jesse Kelley has stated: “It’s time for the United States to divorce before things get dangerous”. “There is simply no common ground with the Left anymore,” he writes. “We are now the couple screaming at each other all night, every night as the kids hide in their room … “It does not have to be this way. There is a difficult, but ultimately peaceful path that ends with everyone getting most of what they want. We divide the nation in two.” </w:t>
      </w:r>
      <w:r w:rsidRPr="000335F6">
        <w:rPr>
          <w:u w:val="single"/>
        </w:rPr>
        <w:t xml:space="preserve">It’s a view getting some serious attention: Governors, Senators, Representatives, Preachers ... all are making similar calls. South Carolina members of parliament have proposed a bill giving that state the power to secede. </w:t>
      </w:r>
      <w:r w:rsidRPr="000335F6">
        <w:rPr>
          <w:sz w:val="8"/>
        </w:rPr>
        <w:t xml:space="preserve">But isn’t it all just a storm in a teacup? Political wannabes playing to their individual ‘teams’? Vocal minorities drowning out the silent masses? </w:t>
      </w:r>
      <w:r w:rsidRPr="000335F6">
        <w:rPr>
          <w:u w:val="single"/>
        </w:rPr>
        <w:t xml:space="preserve">Dr Hanson again has his fears: “zealous and sometimes warring tiny minorities can escalate tensions, nullify opposition, and bully the silenced majority to sanction — or at least not object to — violence.” </w:t>
      </w:r>
      <w:r w:rsidRPr="000335F6">
        <w:rPr>
          <w:sz w:val="8"/>
        </w:rPr>
        <w:t xml:space="preserve">But Dr Hanson’s Hoover Institution colleague, political scientist Professor Morris Fiorina, is not so worried. “I am happy to report that the available data provide grounds for feeling much more sanguine about the state of our country,” Professor Fiorina writes. “Although they are noisy and harmful to our politics, the kinds of people Hanson criticises are many fewer in number than generally believed. They are what political scientists call the political class, a small minority of self-appointed activists, demonstrators, donors, partisan media commentators and office-seekers. Given that such people are the public face of politics, many Americans understandably take them as representative, but they are statistically abnormal — what we call “outliers.” But such anger-fuelled rhetoric is not unique to the United States. Extremism is also on the rise in Europe, the United Kingdom — and Australia. What makes the US different is the terrifying amount of weaponry in the hands of its citizens ANGRY PEOPLE The social cauldron is continuously being stirred. Facts are manipulated. Those holding differences of opinion are labelled ‘mortal enemies’. It’s an environment inflaming threats and fear. </w:t>
      </w:r>
      <w:r w:rsidRPr="000335F6">
        <w:rPr>
          <w:u w:val="single"/>
        </w:rPr>
        <w:t xml:space="preserve">Politicians seeking to grab attention through quick one-liners are no help. California Democrat Eric Swalwell responded to threats of civil war over his hopes to run for the 2020 presidency on a gun-control platform. He said it would be a “short war” because “the government has nukes”. The idea of using nuclear weapons against one’s own citizens, needless to say, did not go down well. </w:t>
      </w:r>
      <w:r w:rsidRPr="000335F6">
        <w:rPr>
          <w:sz w:val="8"/>
        </w:rPr>
        <w:t xml:space="preserve">And it would be a short war my friend. The government has nukes. Too many of them. But they’re legit. I’m sure if we talked we could find common ground to protect our families and communities. — Rep. Eric Swalwell (@RepSwalwell) 16 November 2018 President Donald Trump has also made his mark: he made a seemingly half-serious quip about becoming “president for life”. “(Xi Jinping was able to do that. I think it’s great. Maybe we’ll give that a shot some day”. In the context of his daily social media outbursts, this now seems all too feasible to many. Any negative polls are fake news, just like the CNN, ABC, NBC polls in the election. Sorry, people want border security and extreme vetting. — Donald J. Trump (@realDonaldTrump) 6 February 2017 </w:t>
      </w:r>
      <w:r w:rsidRPr="000335F6">
        <w:rPr>
          <w:u w:val="single"/>
        </w:rPr>
        <w:t xml:space="preserve">These are clear examples of the extreme, polarising language that has become commonplace in daily political discourse. And beneath it all boils widespread discontent over economic circumstances, political and religious ideology — and the pace of change. </w:t>
      </w:r>
      <w:r w:rsidRPr="000335F6">
        <w:rPr>
          <w:sz w:val="8"/>
        </w:rPr>
        <w:t xml:space="preserve">Could </w:t>
      </w:r>
      <w:r w:rsidRPr="000335F6">
        <w:rPr>
          <w:u w:val="single"/>
        </w:rPr>
        <w:t>desensitisation to such outrageous statements produce a self-fulfilling prophecy</w:t>
      </w:r>
      <w:r w:rsidRPr="000335F6">
        <w:rPr>
          <w:sz w:val="8"/>
        </w:rPr>
        <w:t xml:space="preserve">? </w:t>
      </w:r>
      <w:r w:rsidRPr="000335F6">
        <w:rPr>
          <w:u w:val="single"/>
        </w:rPr>
        <w:t>“Our society, like all previous complex societies, is on a rollercoaster,” University of Connecticut Professor Peter Turchin recently wrote. “Impersonal social forces bring us to the top; then comes the inevitable plunge</w:t>
      </w:r>
      <w:r w:rsidRPr="000335F6">
        <w:rPr>
          <w:sz w:val="8"/>
        </w:rPr>
        <w:t xml:space="preserve">. But the descent is not inevitable. Ours is the first society that can perceive how those forces operate, even if dimly. This means that we can avoid the worst — perhaps by switching to a less harrowing track, perhaps by redesigning the rollercoaster altogether.” RISING VIOLENCE </w:t>
      </w:r>
      <w:r w:rsidRPr="000335F6">
        <w:rPr>
          <w:u w:val="single"/>
        </w:rPr>
        <w:t xml:space="preserve">The number of terror attacks in the United States has been steadily growing. But very few of them are from Islamic extremists. </w:t>
      </w:r>
      <w:r w:rsidRPr="000335F6">
        <w:rPr>
          <w:sz w:val="8"/>
        </w:rPr>
        <w:t xml:space="preserve">Instead, those collared for crimes such as October’s pipe-bomb attacks and the synagogue mass-shooting in Pittsburgh belong to the far right. “Of particular concern are white supremacists and anti-government extremists, such as militia groups and so-called sovereign citizens interested in plotting attacks against government, racial, religious, and political targets in the United States,” writes Center for Strategic &amp; International Studies think-tank researcher Dr Seth Jones. “Although violent left-wing groups and individuals also present a threat, far-right-networks appear to be better armed and larger.” The same people who did the phony election polls, and were so wrong, are now doing approval rating polls. They are rigged just like before. — Donald J. Trump (@realDonaldTrump) January 17, 2017 And driving this violence are issues such as changing ethnic demographics, falling religious influence, practices such as abortion — and the power of centralised government. Left-wing extremists are equally determined to enforce their view of the world. This includes the rejection of capitalism, imperialism and colonialism as well as a focus on environmental crises and socialist beliefs. But these extremists do not correspond to US political parties, Dr Jones says: “Opinion polls in the United States show that most Republicans and Democrats loathe terrorism.” Such extremism, however, is nothing new to the US. “After the Civil War, President Ulysses S. Grant conducted an aggressive — and ultimately successful — campaign against the Ku Klux Klan and its offshoots … from the 1860s to the 1870s,” Dr Jones writes. “Grant deployed federal soldiers to arrest Klan members … Yet far-right extremism persists. “The challenge now is to devote sufficient attention and resources to stop the further rise of right-wing extremism.” And that extremism is finding a full voice. You are witnessing the single greatest WITCH HUNT in American political history - led by some very bad and conflicted people! #MAGA — Donald J. Trump (@realDonaldTrump) 15 June 2017 In April, popular political commentator Sean Hannity declared that if President Trump was impeached … “there’s going to be two sides … fighting and dividing this country at a level we’ve never seen” — those that stand for truth and those that literally buy into the corrupt deep state attacks against a duly elected president”. Trump campaigner Roger Stone has said impeachment would produce “an insurrection like you’ve never seen,” and that any politician speaking out against the president “would be endangering their own life”. A second civil war? GOING MAINSTREAM Social and conventional media is helping extremists get together, organise events, and find common ground. And that commonality is reinforcing efforts to broaden extremist movements, such as Nazi ‘skinheads’, into the ‘mainstream’. “Many of these right-wing extremists are trying to be less visible and less conspicuous. The goal is to avoid the classic skinhead appearance of shaved heads, steel-toe combat boots, and other apparel that might be obvious to law enforcement,” Dr Jones says. “White supremacist Ben Daley instructed his supporters to wear clothing like polo-style shirts and khakis, as well as to get clean-cut military haircuts.” Daley’s thinking, as outlined in his social media posts, represents the new approach: “Ultimately the 80s in that style of nationalism proved to be ineffective … (I) think its time to reimagine the nationalist look and playbook, we have become predictable that needs to change.” At least in pockets of the United States, this new tactic appears to be having some effect. And it’s that regionality that has Dr Hanson concerned. “Left — Right factionalism is increasingly fuelled by geography — always history’s force multiplier of civil strife,” he writes. “Red and blue states ensure that locale magnifies differences that were mostly manageable …” Again, Professor Fiorina puts the counterview. “To understand contemporary American political life, you should begin with the realisation that most of the people blabbering on cable television, venting on Facebook, and/or fulminating on Twitter are abnormal. They are abnormally interested and involved in politics, they tend to occupy the policy extremes, and they are abnormally opinionated.” He states that out of the 235 million voters in the US, only one per cent subscribe to the likes of either The New York Times or The Wall Street Journal. “Liberals rail against Fox News and conservatives against MSNBC; they should take consolation in the fact that the Fox viewing audience is about one per cent of the eligible electorate while news shows on MSNBC fall short of that … Granted, these small audiences may spread the word to some non-subscribers and non-viewers, but even taking such second-order effects into account, the simple fact is that the ranks of the politically interested are surprisingly thin.” But is ignorance enough to defend US democracy? CULTURAL REVOLUTION? Professor Turchin argues that the outrage expressed by politicians, social media and media is symptomatic of almost unprecedented levels of inequality within US society. And unequal societies generally turn a corner only once they have passed through a long spell of political instability, he says: “Put simply, it is fear of revolution that restores equality”. The US has been on the brink of this precipice before, as recently as 1920. Extreme social insecurity led to race riots, worker revolts and terror campaigns targeting ‘elites’. “The worst incident in US labour history was the West Virginia Mine War of 1920—21, culminating in the Battle of Blair Mountain,” Professor Turchin says. “Although it started as a workers’ dispute, the Mine War eventually turned into the largest armed insurrection that the US has ever seen, the Civil War excepted. Between 10,000 and 15,000 miners armed with rifles battled against thousands of strikebreakers and sheriff deputies.” The US army had to be called in — against its own people — to quell the uprising. But Professor Fiorina points out that the current level of political violence is lower than that of another US cultural crisis point, the 1960s. “Our country is experiencing rapid social changes that naturally create social problems and political controversies,” he writes. “The American citizenry has worked through these kinds of problems in the past (most recently in the 1960s), and I am optimistic that they will continue to do so … Whenever you are feeling discouraged about America, turn off CNN, log off your computer, and go walk the aisles of Walmart.” Sorry losers and haters, but my I.Q. is one of the highest -and you all know it! Please don't feel so stupid or insecure,it's not your fault — Donald J. Trump (@realDonaldTrump) May 9, 2013 </w:t>
      </w:r>
      <w:r w:rsidRPr="000335F6">
        <w:rPr>
          <w:u w:val="single"/>
        </w:rPr>
        <w:t xml:space="preserve">Professor Turchin isn’t so sure. He argues the difference, now is a confluence of social circumstances — and the disrupter of social media. </w:t>
      </w:r>
      <w:r w:rsidRPr="000335F6">
        <w:rPr>
          <w:sz w:val="8"/>
        </w:rPr>
        <w:t>“</w:t>
      </w:r>
      <w:r w:rsidRPr="000335F6">
        <w:rPr>
          <w:u w:val="single"/>
        </w:rPr>
        <w:t xml:space="preserve">Three years ago I published a short article in the science journal Nature,” Professor Turchin says. “I pointed out that several leading indicators of political instability look set to peak around 2020. In other words, we are rapidly approaching a historical cusp, at which the US will be particularly vulnerable to violent upheaval. </w:t>
      </w:r>
      <w:r w:rsidRPr="000335F6">
        <w:rPr>
          <w:sz w:val="8"/>
        </w:rPr>
        <w:t>“This prediction is not a ‘prophecy’. “I don’t believe that disaster is preordained, no matter what we do. On the contrary, if we understand the causes, we have a chance to prevent it from happening. But the first thing we will have to do is reverse the trend of ever-growing inequality.” Dr Hanson sums it up: “Whether we all take a deep breath, and understand our present dangerous trajectory, will determine whether 2019 becomes 1861.”</w:t>
      </w:r>
    </w:p>
    <w:p w14:paraId="1566886D" w14:textId="1D938EFB" w:rsidR="008A6925" w:rsidRPr="000335F6" w:rsidRDefault="008A6925" w:rsidP="008A6925">
      <w:pPr>
        <w:pStyle w:val="Heading4"/>
        <w:rPr>
          <w:rFonts w:cs="Times New Roman"/>
        </w:rPr>
      </w:pPr>
      <w:r w:rsidRPr="000335F6">
        <w:rPr>
          <w:rFonts w:cs="Times New Roman"/>
        </w:rPr>
        <w:t>Civil war on the brink now</w:t>
      </w:r>
    </w:p>
    <w:p w14:paraId="198C829C" w14:textId="77777777" w:rsidR="008A6925" w:rsidRPr="000335F6" w:rsidRDefault="008A6925" w:rsidP="008A6925">
      <w:pPr>
        <w:rPr>
          <w:sz w:val="16"/>
        </w:rPr>
      </w:pPr>
      <w:r w:rsidRPr="000335F6">
        <w:rPr>
          <w:sz w:val="16"/>
        </w:rPr>
        <w:t xml:space="preserve">Victor Davis </w:t>
      </w:r>
      <w:r w:rsidRPr="000335F6">
        <w:rPr>
          <w:rStyle w:val="Style13ptBold"/>
        </w:rPr>
        <w:t>Hanson 18</w:t>
      </w:r>
      <w:r w:rsidRPr="000335F6">
        <w:rPr>
          <w:sz w:val="16"/>
        </w:rPr>
        <w:t>, senior fellow at the Hoover Institution, professor emeritus of Classics at California State University, Fresno, the Martin and Illie Anderson Senior Fellow in classics and military history at Stanford University's Hoover Institution, and visiting professor at Hillsdale College, "The Origins of Our Second Civil War," National Review, 7-31-2018, https://www.nationalreview.com/2018/07/origins-of-second-civil-war-globalism-tech-boom-immigration-campus-radicalism/,</w:t>
      </w:r>
    </w:p>
    <w:p w14:paraId="0060208F" w14:textId="1588F66B" w:rsidR="008A6925" w:rsidRPr="000335F6" w:rsidRDefault="008A6925" w:rsidP="008A6925">
      <w:pPr>
        <w:rPr>
          <w:sz w:val="16"/>
        </w:rPr>
      </w:pPr>
      <w:r w:rsidRPr="000335F6">
        <w:rPr>
          <w:sz w:val="16"/>
        </w:rPr>
        <w:t xml:space="preserve">How, when, and why has </w:t>
      </w:r>
      <w:r w:rsidRPr="000335F6">
        <w:rPr>
          <w:u w:val="single"/>
        </w:rPr>
        <w:t>the United States</w:t>
      </w:r>
      <w:r w:rsidRPr="000335F6">
        <w:rPr>
          <w:sz w:val="16"/>
        </w:rPr>
        <w:t xml:space="preserve"> now </w:t>
      </w:r>
      <w:r w:rsidRPr="000335F6">
        <w:rPr>
          <w:u w:val="single"/>
        </w:rPr>
        <w:t>arrived at the brink of a veritable civil war</w:t>
      </w:r>
      <w:r w:rsidRPr="000335F6">
        <w:rPr>
          <w:sz w:val="16"/>
        </w:rPr>
        <w:t xml:space="preserve">? </w:t>
      </w:r>
      <w:r w:rsidRPr="000335F6">
        <w:rPr>
          <w:u w:val="single"/>
        </w:rPr>
        <w:t>Almost every cultural and social institution</w:t>
      </w:r>
      <w:r w:rsidRPr="000335F6">
        <w:rPr>
          <w:sz w:val="16"/>
        </w:rPr>
        <w:t xml:space="preserve"> — universities, the public schools, the NFL, the Oscars, the Tonys, the Grammys, late-night television, public restaurants, coffee shops, movies, TV, stand-up comedy — has </w:t>
      </w:r>
      <w:r w:rsidRPr="000335F6">
        <w:rPr>
          <w:u w:val="single"/>
        </w:rPr>
        <w:t xml:space="preserve">been not just politicized but also weaponized. </w:t>
      </w:r>
      <w:r w:rsidRPr="000335F6">
        <w:rPr>
          <w:sz w:val="16"/>
        </w:rPr>
        <w:t xml:space="preserve">Donald Trump’s election was not so much a catalyst for the divide as a manifestation and amplification of the existing schism. </w:t>
      </w:r>
      <w:r w:rsidRPr="000335F6">
        <w:rPr>
          <w:u w:val="single"/>
        </w:rPr>
        <w:t>We are now nearing a point comparable to 1860, and perhaps past 1968</w:t>
      </w:r>
      <w:r w:rsidRPr="000335F6">
        <w:rPr>
          <w:sz w:val="16"/>
        </w:rPr>
        <w:t xml:space="preserve">. Left–Right factionalism is increasingly fueled by geography — always history’s force multiplier of civil strife. Red and blue states ensure that locale magnifies differences that were mostly manageable during the administrations of Ford, Carter, Reagan, the Bushes, and Clinton. </w:t>
      </w:r>
      <w:r w:rsidRPr="000335F6">
        <w:rPr>
          <w:u w:val="single"/>
        </w:rPr>
        <w:t>What has caused the United States to split apart so rapidly? Globalization Globalization had an unfortunate effect of undermining national unity. It created new iconic billionaires</w:t>
      </w:r>
      <w:r w:rsidRPr="000335F6">
        <w:rPr>
          <w:sz w:val="16"/>
        </w:rPr>
        <w:t xml:space="preserve"> in high tech and finance, and their subsidiaries of coastal elites, </w:t>
      </w:r>
      <w:r w:rsidRPr="000335F6">
        <w:rPr>
          <w:u w:val="single"/>
        </w:rPr>
        <w:t xml:space="preserve">while hollowing out the muscular jobs largely in the American interior. </w:t>
      </w:r>
      <w:r w:rsidRPr="000335F6">
        <w:rPr>
          <w:sz w:val="16"/>
        </w:rPr>
        <w:t xml:space="preserve">Ideologies and apologies accumulated to justify the new divide. In a reversal of cause and effect, losers, crazies, clingers, American “East Germans,” and deplorables themselves were blamed for driving industries out of their neighborhoods (as if the characters out of Duck Dynasty or Ax Men turned off potential employers). Or, more charitably to the elites, the muscular classes were too racist, xenophobic, or dense to get with the globalist agenda, and deserved the ostracism and isolation they suffered from the new “world is flat” community. London and New York shared far more cultural affinities than did New York and Salt Lake City. Meanwhile, the naturally progressive, more enlightened, and certainly cooler and hipper transcended their parents’ parochialism and therefore plugged in properly to the global project. And they felt that they were rightly compensated for both their talent and their ideological commitment to building a better post-American, globalized world. One cultural artifact was that as our techies and financiers became rich, as did those who engaged in electric paper across time and space (lawyers, academics, insurers, investors, bankers, bureaucratic managers), the value of muscularity and the trades was deprecated. That was a strange development. After all, prestige cars, kitchen upgrades, gentrified home remodels, and niche food were never more in demand by the new elite. But who exactly laid the tile, put the engine inside the cars, grew the arugula, or put slate on the new hip roof? </w:t>
      </w:r>
      <w:r w:rsidRPr="000335F6">
        <w:rPr>
          <w:u w:val="single"/>
        </w:rPr>
        <w:t>In this same era, a series of global financial shocks, from the dot-com bust to the more radical 2008 near–financial meltdown, reflected a radical ongoing restructuring in American middle-class life, characterized by stagnant net income, family disintegration, and eroding consumer confidence</w:t>
      </w:r>
      <w:r w:rsidRPr="000335F6">
        <w:rPr>
          <w:sz w:val="16"/>
        </w:rPr>
        <w:t xml:space="preserve">. No longer were youth so ready to marry in their early twenties, buy a home, and raise a family of four or five. Compensatory ideology made the necessary adjustments to explain the economic doldrums and began to characterize what was impossible first as undesirable and later as near toxic. Pajama Boy sipping hot chocolate in his jammies, and the government-subsidized Life of Julia profile, became our new American Gothic. </w:t>
      </w:r>
      <w:r w:rsidRPr="000335F6">
        <w:rPr>
          <w:u w:val="single"/>
        </w:rPr>
        <w:t>High Tech The mass production of cheap consumer goods, most assembled abroad, redefined wealth or, rather, disguised poverty</w:t>
      </w:r>
      <w:r w:rsidRPr="000335F6">
        <w:rPr>
          <w:sz w:val="16"/>
        </w:rPr>
        <w:t xml:space="preserve">. Suddenly the lower middle classes and the poor had in their palms the telecommunications power of the Pentagon of the 1970s, the computing force of IBM in the 1980s, and the entertainment diversity of the rich of the 1990s. They could purchase big screens for a fraction of what their grandparents paid for black-and-white televisions and with a computer be entertained just as well cocooning in their basement as by going out to a concert, movie, or football game. But such electronic narcotics did not hide the fact that in terms of economics the lifestyles of their ancestors were eroding. The new normal was two parents at work, none at home; renting as often as buying; an eight-year rather than three-year car loan; fewer grandparents around the corner for babysitting or to assist when ill; and consumer service defined as hearing taped messages of an hour before reaching a helper in India or Vietnam. </w:t>
      </w:r>
      <w:r w:rsidRPr="000335F6">
        <w:rPr>
          <w:u w:val="single"/>
        </w:rPr>
        <w:t>High-tech gadgetry and the power to search the Internet did not seem to make Americans own more homes, pay off loans more quickly, or know their neighbors better</w:t>
      </w:r>
      <w:r w:rsidRPr="000335F6">
        <w:rPr>
          <w:sz w:val="16"/>
        </w:rPr>
        <w:t xml:space="preserve">. If in 1970 a nerd slandered one on the sidewalk and talked trash, he might not do it twice; in 2018, he did it electronically, boldly, and with impunity behind an array of masked social-media identities. </w:t>
      </w:r>
      <w:r w:rsidRPr="000335F6">
        <w:rPr>
          <w:u w:val="single"/>
        </w:rPr>
        <w:t>The Campus Higher education surely helped split the country in tw</w:t>
      </w:r>
      <w:r w:rsidRPr="000335F6">
        <w:rPr>
          <w:sz w:val="16"/>
        </w:rPr>
        <w:t xml:space="preserve">o. In the 1980s, the universities embraced two antithetical agendas, both costly and reliant on borrowed money. On the one hand, campuses competed for scarcer students by styling themselves as Club Med–type resorts with costly upscale dorms, tony student-union centers, lavish gyms, and an array of in loco parentis social services. The net effect was to make colleges responsible not so much for education, but more for shielding now-fragile youth from the supposed reactionary forces that would buffet them after graduation. But if campus materialism was at odds with classroom socialism, few seemed to notice. Instead, the idea grew up that one had no need to follow concretely the consequences of his abstract ideology. Or even worse, one’s hard-left politics — the louder and more strident the better — became a psychological means of squaring the circle of denouncing the West while being affluent and enjoying the material comforts of the good life. </w:t>
      </w:r>
      <w:r w:rsidRPr="000335F6">
        <w:rPr>
          <w:u w:val="single"/>
        </w:rPr>
        <w:t>Universities grew not just increasingly left-wing but far more intolerant than they were during the radicalism of the Sixties</w:t>
      </w:r>
      <w:r w:rsidRPr="000335F6">
        <w:rPr>
          <w:sz w:val="16"/>
        </w:rPr>
        <w:t xml:space="preserve"> — but again in an infantile way. Speakers were shouted down to prove social-justice fides. “Studies” courses squeezed out philosophy and Latin. History became a melodramatic game of finding sinners and saints, rather than shared tragedy. Standards fell to accommodate poorly prepared incoming students, on the logic that old norms were arbitrary and discriminatory constructs anyway. The curriculum now was recalibrated as therapeutic; it no longer aimed to challenge students by demanding wide reading, composition skills, and mastery of the inductive method. The net result was the worst of all possible worlds: An entire generation of students left college with record debt, mostly ignorant of the skills necessary to read, write, and argue effectively, lacking a general body of shared knowledge — and angry. They were often arrogant in their determination to actualize the ideologies of their professors in the real world. A generation ignorant, arrogant, and poor is a prescription for social volatility. Frustration and failure were inevitable, more so when marriage and home-owning in a stagnant economy were now encumbered by $1 trillion in student loans. New conventional wisdom recalibrated the nuclear family and suburban life as the font of collective unhappiness. The result was the rise of the stereotypical single 28-year-old — furious at an unfair world that did not appreciate his unique sociology or environmental-studies major, stuck in his parents’ basement or garage, working enough at low-paying jobs to pay for entertainments, if his room, board, and car were subsidized by his aging and retired parents. Illegal Immigration </w:t>
      </w:r>
      <w:r w:rsidRPr="000335F6">
        <w:rPr>
          <w:u w:val="single"/>
        </w:rPr>
        <w:t>Immigration was recalibrated hand-in-glove by progressives who wanted a new demographic to vote for leftist politicians</w:t>
      </w:r>
      <w:r w:rsidRPr="000335F6">
        <w:rPr>
          <w:sz w:val="16"/>
        </w:rPr>
        <w:t xml:space="preserve"> and by Chamber of Commerce conservatives who wished an unlimited pool of cheap unskilled labor. The result was waves of illegal, non-diverse immigrants who arrived at precisely the moment when the old melting pot was under cultural assault. The old black–white dichotomy in the United States was being recalibrated as “diversity,” or in racialist terms as a coalition now loosely and often grossly inexactly framed as non-white versus the (supposedly shrinking) white majority. Compensatory politics redefined illegal immigration once it was clear that not just a few million but perhaps one day 20 million potential new voters would remake the Electoral College. Difference was now no longer a transitory prelude to assimilation but a desirable permanent and separatist tribalism, even as it became harder to define exactly what ethnic and racial difference really was in an increasingly intermarried society. We soon went from the buffoonery of a wannabe Native American Ward Churchill to the psychodrama of an Islamist, anti-Semitic Linda Sarsour. The Obama Project We forget especially the role of Barack Obama. He ran as a Biden Democrat renouncing gay marriage, saying, “I believe marriage is between a man and a woman. I am not in favor of gay marriage.” Then he “evolved” on the question and created a climate in which to agree with this position could get one fired. He promised to close the border and reduce illegal immigration: “We will try to do more to speed the deportation of illegal aliens who are arrested for crimes, to better identify illegal aliens in the workplace. We are a nation of immigrants. But we are also a nation of laws.” Then he institutionalized the idea that to agree with that now-abandoned agenda was a career-ender. Obama vowed to “work across the aisle” and was elected on the impression that he was a “bridge builder” who would heal racial animosity, restore U.S. prestige abroad, and reignite the economy after the September 2008 meltdown. Instead, he weaponized the IRS, the FBI, the NSC, the CIA, and the State Department and redefined the deep state as if it were the Congress, but with the ability to make and enforce laws all at once. “Hope and Change” became “You didn’t build that!” President Obama, especially in his second term, soon renounced much of what he had run on. He raised taxes, stagnated what would have been a natural recovery, weighed in on hot-button racialized criminal cases, advanced a radical social agenda, and polarized the country along lines of difference. Again, Obama most unfortunately redefined race as a white-versus-nonwhite binary, in an attempt to build a new coalition of progressives, on the unspoken assumption that the clingers were destined to slow irrelevance and with them their retrograde and obstructionist ideas. In other words, the Left could win most presidential elections of the future, as Obama did, by writing off the interior and hyping identity politics on the two coasts. The Obama administration hinged on leveraging these sociocultural, political, and economic schisms even further. The split pitted constitutionalism and American exceptionalism and tradition on the one side versus globalist ecumenicalism and citizenry of the world on the other. Of course, older divides — big government, high taxes, redistributionist social-welfare schemes, and mandated equality of result versus limited government, low taxes, free-market individualism, and equality of opportunity — were replayed, but sharpened in these new racial, cultural, and economic landscapes.</w:t>
      </w:r>
    </w:p>
    <w:p w14:paraId="02CDBFB5" w14:textId="77777777" w:rsidR="008A6925" w:rsidRPr="000335F6" w:rsidRDefault="008A6925" w:rsidP="008A6925">
      <w:pPr>
        <w:pStyle w:val="Heading4"/>
        <w:rPr>
          <w:rFonts w:cs="Times New Roman"/>
        </w:rPr>
      </w:pPr>
      <w:r w:rsidRPr="000335F6">
        <w:rPr>
          <w:rFonts w:cs="Times New Roman"/>
        </w:rPr>
        <w:t>Civil War possible</w:t>
      </w:r>
    </w:p>
    <w:p w14:paraId="2A40273F" w14:textId="77777777" w:rsidR="008A6925" w:rsidRPr="000335F6" w:rsidRDefault="008A6925" w:rsidP="008A6925">
      <w:pPr>
        <w:rPr>
          <w:sz w:val="16"/>
        </w:rPr>
      </w:pPr>
      <w:r w:rsidRPr="000335F6">
        <w:rPr>
          <w:sz w:val="16"/>
        </w:rPr>
        <w:t xml:space="preserve">Niall </w:t>
      </w:r>
      <w:r w:rsidRPr="000335F6">
        <w:rPr>
          <w:rStyle w:val="Style13ptBold"/>
        </w:rPr>
        <w:t>Ferguson 18</w:t>
      </w:r>
      <w:r w:rsidRPr="000335F6">
        <w:rPr>
          <w:sz w:val="16"/>
        </w:rPr>
        <w:t xml:space="preserve">, Milbank Family Senior Fellow at the Hoover Institution, Stanford University, and a senior fellow of the Center for European Studies, Harvard, where he served for twelve years as the Laurence A. Tisch Professor of History. He is also a visiting professor at Tsinghua University, Beijing, and the Diller-von Furstenberg Family Foundation Distinguished Scholar at the Nitze School of Advanced International Studies in Washington, DC, "America is edging closer to civil war,"  10-28-2018, http://www.niallferguson.com/journalism/miscellany/america-is-edging-closer-to-civil-war, </w:t>
      </w:r>
    </w:p>
    <w:p w14:paraId="5A633BC5" w14:textId="589CE1A2" w:rsidR="008A6925" w:rsidRPr="000335F6" w:rsidRDefault="008A6925" w:rsidP="008A6925">
      <w:pPr>
        <w:rPr>
          <w:u w:val="single"/>
        </w:rPr>
      </w:pPr>
      <w:r w:rsidRPr="000335F6">
        <w:rPr>
          <w:sz w:val="16"/>
        </w:rPr>
        <w:t xml:space="preserve">I have no doubt that somewhere in academia someone is busy devising an American civil war Doomsday Clock. Any day now they’ll publish it under the headline “Two minutes to Fort Sumter”. </w:t>
      </w:r>
      <w:r w:rsidRPr="000335F6">
        <w:rPr>
          <w:u w:val="single"/>
        </w:rPr>
        <w:t xml:space="preserve">But just how close is the United States to the kind of internecine slaughter that began when Confederate forces opened fire on South Carolina’s best-known fort in April 1861? </w:t>
      </w:r>
      <w:r w:rsidRPr="000335F6">
        <w:rPr>
          <w:sz w:val="16"/>
        </w:rPr>
        <w:t xml:space="preserve">As I’ve argued on this page before, </w:t>
      </w:r>
      <w:r w:rsidRPr="000335F6">
        <w:rPr>
          <w:u w:val="single"/>
        </w:rPr>
        <w:t xml:space="preserve">there is a kind of cultural civil war already being fought </w:t>
      </w:r>
      <w:r w:rsidRPr="000335F6">
        <w:rPr>
          <w:sz w:val="16"/>
        </w:rPr>
        <w:t xml:space="preserve">on social media. With the mid-term elections just over a week away, </w:t>
      </w:r>
      <w:r w:rsidRPr="000335F6">
        <w:rPr>
          <w:u w:val="single"/>
        </w:rPr>
        <w:t>that culture war gets more febrile by the day.</w:t>
      </w:r>
      <w:r w:rsidRPr="000335F6">
        <w:rPr>
          <w:sz w:val="16"/>
        </w:rPr>
        <w:t xml:space="preserve"> (I especially enjoyed the latest self-flagellating ravings of the professor at Emory University who decided to denounce himself for sexist thoughtcrimes. He really would have enjoyed Mao’s Cultural Revolution.) Of course, the culture war is no more a real war than the trade war Donald Trump has launched against China. </w:t>
      </w:r>
      <w:r w:rsidRPr="000335F6">
        <w:rPr>
          <w:u w:val="single"/>
        </w:rPr>
        <w:t xml:space="preserve">Nevertheless, the news last week that amateurish pipe bombs had been posted to a dozen of the president’s best-known critics, including Barack Obama, Hillary Clinton, the hedge fund billionaire George Soros and the actor Robert De Niro, provided the cue for new prophecies of </w:t>
      </w:r>
      <w:r w:rsidRPr="000335F6">
        <w:rPr>
          <w:b/>
          <w:u w:val="single"/>
        </w:rPr>
        <w:t>a second American Civil War</w:t>
      </w:r>
      <w:r w:rsidRPr="000335F6">
        <w:rPr>
          <w:u w:val="single"/>
        </w:rPr>
        <w:t>.</w:t>
      </w:r>
      <w:r w:rsidRPr="000335F6">
        <w:rPr>
          <w:sz w:val="16"/>
        </w:rPr>
        <w:t xml:space="preserve"> The arrest on Friday of a Florida man named Cesar Sayoc, 56, was greeted with cries of “Gotcha!”. His van was covered in pro-Trump stickers including one reading “CNN sucks”. “Trump owns this!” declared a normally sober Washington correspondent. I wonder. I don’t much like Trump’s regular criticisms of the mainstream media and occasional glorification of body-slamming. But a direct causal relationship to a nut posting a bunch of homemade bombs? Strange how in June last year the same journalist omitted to tweet, “Sanders owns this!” after the Republican congressman Steve Scalise and three other people were shot and wounded by James Hodgkinson, a left-wing supporter of Bernie Sanders. You may say that Sanders’s rhetoric was never as inflammatory as Trump’s, but these are fine distinctions. In 2016 Sanders called Trump “particularly dangerous and un-American”, accusing him of “bigotry”. In July of this year he called Trump “our idiot president”. </w:t>
      </w:r>
      <w:r w:rsidRPr="000335F6">
        <w:rPr>
          <w:u w:val="single"/>
        </w:rPr>
        <w:t>Yesterday’s massacre at a synagogue in Pittsburgh makes matters much worse. Trump is no anti-semite, but some alt-right elements routinely abuse Jews. But then again, the hard left has its anti-semites too. That people on both sides of the political divide are using intemperate language is undeniable, even if the left will always insist the other side is worse. That there is a potential for an increase in US political violence seems clear. By European standards there are terrifying numbers of lethal weapons in private hands. But civil war? Some</w:t>
      </w:r>
      <w:r w:rsidRPr="000335F6">
        <w:rPr>
          <w:sz w:val="16"/>
        </w:rPr>
        <w:t xml:space="preserve"> of the people who make this argument </w:t>
      </w:r>
      <w:r w:rsidRPr="000335F6">
        <w:rPr>
          <w:u w:val="single"/>
        </w:rPr>
        <w:t>can be dismissed as scaremongers</w:t>
      </w:r>
      <w:r w:rsidRPr="000335F6">
        <w:rPr>
          <w:sz w:val="16"/>
        </w:rPr>
        <w:t xml:space="preserve">. When a Canadian novelist fantasises about Trump being assassinated, the United States tearing itself apart and all the nice Americans moving to Canada, it’s better to avert your gaze. Same drill when a marine turned chat show host calls for red states to secede if a future Democratic administration comes for their guns. </w:t>
      </w:r>
      <w:r w:rsidRPr="000335F6">
        <w:rPr>
          <w:u w:val="single"/>
        </w:rPr>
        <w:t>But when a colleague at the Hoover Institution, the historian Victor Davis Hanson, warns that we are “at the brink of a veritable civil war”, we all need to pay attention. The same goes for the National Review’s Reihan Salam</w:t>
      </w:r>
      <w:r w:rsidRPr="000335F6">
        <w:rPr>
          <w:sz w:val="16"/>
        </w:rPr>
        <w:t xml:space="preserve">, whose new book argues that without root-and-branch immigration reform, the US will come apart at the seams. </w:t>
      </w:r>
      <w:r w:rsidRPr="000335F6">
        <w:rPr>
          <w:u w:val="single"/>
        </w:rPr>
        <w:t xml:space="preserve">I also take seriously the work of Peter Turchin, who has been arguing for some time that several leading indicators of political instability (notably inequality) are set to peak around 2020, making the US “particularly vulnerable to violent upheaval”. Hanson’s argument is that the tensions arising from globalisation, the internet, campus leftism and illegal immigration have led to an ideological split that is also geographical. The toxic atmosphere puts him in mind not only of the 1850s but also of the 5th century BC, when “stasis” (meaning internal strife) tore apart the ancient Greek city states. </w:t>
      </w:r>
      <w:r w:rsidRPr="000335F6">
        <w:rPr>
          <w:sz w:val="16"/>
        </w:rPr>
        <w:t xml:space="preserve">Like our colleague Morris Fiorina, I am inclined towards the optimistic view that most normal Americans find the culture war exhausting. As I argued here last week, the evidence suggests that the extreme right and extreme left are two noisy minorities. They would be lost without one another, but they turn everyone else off. </w:t>
      </w:r>
      <w:r w:rsidRPr="000335F6">
        <w:rPr>
          <w:u w:val="single"/>
        </w:rPr>
        <w:t xml:space="preserve">Hanson, who still sees further polarisation as avoidable, makes a crucial point, though. History repeatedly shows that “zealous and sometimes warring tiny minorities can escalate tensions, nullify opposition and bully the silenced majority to sanction — or at least not object to — violence”. </w:t>
      </w:r>
      <w:r w:rsidRPr="000335F6">
        <w:rPr>
          <w:sz w:val="16"/>
        </w:rPr>
        <w:t xml:space="preserve">The most troubling analogy I heard last week was between the 2020 presidential election and that of 1860. My interlocutor noted that Abraham Lincoln won a four-way race in 1860. If a centrist, say the Ohio governor John Kasich, runs as an independent, if the Democrats nominate a progressive (Kamala Harris, anyone?) and if Trump seeks re-election, we could have a somewhat similar situation. </w:t>
      </w:r>
      <w:r w:rsidRPr="000335F6">
        <w:rPr>
          <w:u w:val="single"/>
        </w:rPr>
        <w:t>The implication is not comforting. For the election of 1860 made clear that the divisions over the issue of slavery had become unbridgeable. Lincoln’s victory was swiftly followed by the secession of seven Southern states and the formation of the Confederacy. True, there is no single issue in today’s culture war. True, the time on the civil war Doomsday Clock looks more like 11.08 than 11.58. But when I tell you who drew the 1860 analogy to my attention, you’ll know why I’m troubled. Reader, it was Steve Bannon.</w:t>
      </w:r>
    </w:p>
    <w:p w14:paraId="02F39EE1" w14:textId="38E8DE17" w:rsidR="008A6925" w:rsidRPr="000335F6" w:rsidRDefault="008A6925" w:rsidP="008A6925">
      <w:pPr>
        <w:pStyle w:val="Heading3"/>
        <w:rPr>
          <w:rFonts w:cs="Times New Roman"/>
        </w:rPr>
      </w:pPr>
      <w:r w:rsidRPr="000335F6">
        <w:rPr>
          <w:rFonts w:cs="Times New Roman"/>
        </w:rPr>
        <w:t>Civil War Impact—Assassination Internal</w:t>
      </w:r>
    </w:p>
    <w:p w14:paraId="5722D7BB" w14:textId="77777777" w:rsidR="008A6925" w:rsidRPr="000335F6" w:rsidRDefault="008A6925" w:rsidP="008A6925">
      <w:pPr>
        <w:pStyle w:val="Heading4"/>
        <w:rPr>
          <w:rFonts w:cs="Times New Roman"/>
        </w:rPr>
      </w:pPr>
      <w:r w:rsidRPr="000335F6">
        <w:rPr>
          <w:rFonts w:cs="Times New Roman"/>
        </w:rPr>
        <w:t>Assassinations cause civil war and foreign intervention</w:t>
      </w:r>
    </w:p>
    <w:p w14:paraId="6EBB1167" w14:textId="77777777" w:rsidR="008A6925" w:rsidRPr="000335F6" w:rsidRDefault="008A6925" w:rsidP="008A6925">
      <w:pPr>
        <w:rPr>
          <w:sz w:val="16"/>
        </w:rPr>
      </w:pPr>
      <w:r w:rsidRPr="000335F6">
        <w:rPr>
          <w:rStyle w:val="Style13ptBold"/>
        </w:rPr>
        <w:t>Iqbal &amp; Zorn ‘8</w:t>
      </w:r>
      <w:r w:rsidRPr="000335F6">
        <w:rPr>
          <w:sz w:val="16"/>
        </w:rPr>
        <w:t>, Zaryab Iqbal Christopher Zorn Department of Political Science Pennsylvania State University The Political Consequences of Assassination Journal of Conflict Resolution Volume 52 Number 3 June 2008 385-400</w:t>
      </w:r>
    </w:p>
    <w:p w14:paraId="640503AF" w14:textId="1D21E8B3" w:rsidR="008A6925" w:rsidRPr="000335F6" w:rsidRDefault="008A6925" w:rsidP="008A6925">
      <w:pPr>
        <w:rPr>
          <w:sz w:val="16"/>
        </w:rPr>
      </w:pPr>
      <w:r w:rsidRPr="000335F6">
        <w:rPr>
          <w:sz w:val="16"/>
        </w:rPr>
        <w:t xml:space="preserve">Conclusion Former British Prime Minister Benjamin Disraeli is said to have remarked that ‘‘assassination has never changed the history of the world.’’ Yet </w:t>
      </w:r>
      <w:r w:rsidRPr="000335F6">
        <w:rPr>
          <w:u w:val="single"/>
        </w:rPr>
        <w:t>our analyses here suggest that the assassination of a state’s leader can, in fact, have serious repercussions for that state’s internal political stability</w:t>
      </w:r>
      <w:r w:rsidRPr="000335F6">
        <w:rPr>
          <w:sz w:val="16"/>
        </w:rPr>
        <w:t xml:space="preserve">. In particular, such </w:t>
      </w:r>
      <w:r w:rsidRPr="000335F6">
        <w:rPr>
          <w:u w:val="single"/>
        </w:rPr>
        <w:t xml:space="preserve">assassinations significantly increase the likelihood of violent manifestations of dissent, such as coups, revolutions, </w:t>
      </w:r>
      <w:r w:rsidRPr="000335F6">
        <w:rPr>
          <w:b/>
          <w:u w:val="single"/>
        </w:rPr>
        <w:t>and civil wars</w:t>
      </w:r>
      <w:r w:rsidRPr="000335F6">
        <w:rPr>
          <w:u w:val="single"/>
        </w:rPr>
        <w:t>.</w:t>
      </w:r>
      <w:r w:rsidRPr="000335F6">
        <w:rPr>
          <w:sz w:val="16"/>
        </w:rPr>
        <w:t xml:space="preserve"> Based on these findings, </w:t>
      </w:r>
      <w:r w:rsidRPr="000335F6">
        <w:rPr>
          <w:u w:val="single"/>
        </w:rPr>
        <w:t xml:space="preserve">the assassination of a head of state is clearly an important form of political violence and one that warrants systematic study of both its causes and its consequences. </w:t>
      </w:r>
      <w:r w:rsidRPr="000335F6">
        <w:rPr>
          <w:sz w:val="16"/>
        </w:rPr>
        <w:t xml:space="preserve">Here, we have presented an analysis of the relationship between assassination and a range of types of political instability from political unrest and protest to civil war. </w:t>
      </w:r>
      <w:r w:rsidRPr="000335F6">
        <w:rPr>
          <w:u w:val="single"/>
        </w:rPr>
        <w:t>Our findings support a neoinstitutional view of that relationship: assassinations’ adverse political effects are generally assuaged by the presence of a standardized means for leadership succession. That conclusion is, at one level, unsurprising</w:t>
      </w:r>
      <w:r w:rsidRPr="000335F6">
        <w:rPr>
          <w:sz w:val="16"/>
        </w:rPr>
        <w:t xml:space="preserve">—the key role of such mechanisms is to ensure that the legitimacy and authority of the state lives on after the death of the leader. </w:t>
      </w:r>
      <w:r w:rsidRPr="000335F6">
        <w:rPr>
          <w:u w:val="single"/>
        </w:rPr>
        <w:t>The consequences of the assassination of a head of state</w:t>
      </w:r>
      <w:r w:rsidRPr="000335F6">
        <w:rPr>
          <w:sz w:val="16"/>
        </w:rPr>
        <w:t xml:space="preserve">, however, </w:t>
      </w:r>
      <w:r w:rsidRPr="000335F6">
        <w:rPr>
          <w:u w:val="single"/>
        </w:rPr>
        <w:t>are not limited to expressions of political dissent. The termination of a political regime through assassination could have significant implications for the political institutions of a state and subsequent regimes. For instance, is the assassination of a repressive and autocratic leader followed by reform of political institutions and a democratic leadership? To the extent that assassinations often reflect a desperate need to usher in political change, it would be worthwhile to examine the kind of institutional change—if any—that is instigated after an assassination</w:t>
      </w:r>
      <w:r w:rsidRPr="000335F6">
        <w:rPr>
          <w:sz w:val="16"/>
        </w:rPr>
        <w:t xml:space="preserve">. On one hand, the demise of an autocratic leader may provide an opportunity—and the necessary environment—for setting up democratic institutions. Conversely, </w:t>
      </w:r>
      <w:r w:rsidRPr="000335F6">
        <w:rPr>
          <w:u w:val="single"/>
        </w:rPr>
        <w:t xml:space="preserve">the political tumult and instability following an assassination may result in enabling an equally despotic leader from an opposing faction to seize power. </w:t>
      </w:r>
      <w:r w:rsidRPr="000335F6">
        <w:rPr>
          <w:sz w:val="16"/>
        </w:rPr>
        <w:t xml:space="preserve">Beyond its political consequences, </w:t>
      </w:r>
      <w:r w:rsidRPr="000335F6">
        <w:rPr>
          <w:u w:val="single"/>
        </w:rPr>
        <w:t>the societal shock of an assassination may also have economic effects. Both private and public enterprises rely on political and governmental stability for their efficient operations. It is likely that the assassination of a head of state affects economic and commercial policies in ways that disrupt the domestic economy and/or international trade</w:t>
      </w:r>
      <w:r w:rsidRPr="000335F6">
        <w:rPr>
          <w:sz w:val="16"/>
        </w:rPr>
        <w:t xml:space="preserve">. Thus, the relationship between assassination and aspects of domestic and international political economy is a valuable direction for future research. </w:t>
      </w:r>
      <w:r w:rsidRPr="000335F6">
        <w:rPr>
          <w:u w:val="single"/>
        </w:rPr>
        <w:t>Yet another dimension of the effects of assassination may be regional instability.</w:t>
      </w:r>
      <w:r w:rsidRPr="000335F6">
        <w:rPr>
          <w:sz w:val="16"/>
        </w:rPr>
        <w:t xml:space="preserve"> Since assassination increases the likelihood of political instability and domestic militarized conflict in a state, is it possible that this instability could diffuse to other states in a region? As we note above, </w:t>
      </w:r>
      <w:r w:rsidRPr="000335F6">
        <w:rPr>
          <w:u w:val="single"/>
        </w:rPr>
        <w:t>it is not unusual for neighboring states to become involved in civil wars</w:t>
      </w:r>
      <w:r w:rsidRPr="000335F6">
        <w:rPr>
          <w:sz w:val="16"/>
        </w:rPr>
        <w:t xml:space="preserve">, for instance, </w:t>
      </w:r>
      <w:r w:rsidRPr="000335F6">
        <w:rPr>
          <w:u w:val="single"/>
        </w:rPr>
        <w:t>through troop contributions or refugee flows</w:t>
      </w:r>
      <w:r w:rsidRPr="000335F6">
        <w:rPr>
          <w:sz w:val="16"/>
        </w:rPr>
        <w:t xml:space="preserve"> (see, e.g., Gleditsch 2007). </w:t>
      </w:r>
      <w:r w:rsidRPr="000335F6">
        <w:rPr>
          <w:u w:val="single"/>
        </w:rPr>
        <w:t>The death of a state leader may also be viewed by international rivals as an opportune time for invasion, linking assassination to international conflict</w:t>
      </w:r>
      <w:r w:rsidRPr="000335F6">
        <w:rPr>
          <w:sz w:val="16"/>
        </w:rPr>
        <w:t>. In summary, a host of possible consequences of assassination remain to be explored.</w:t>
      </w:r>
    </w:p>
    <w:p w14:paraId="42295DEC" w14:textId="46649E83" w:rsidR="008A6925" w:rsidRPr="000335F6" w:rsidRDefault="008A6925" w:rsidP="008A6925">
      <w:pPr>
        <w:pStyle w:val="Heading3"/>
        <w:rPr>
          <w:rFonts w:cs="Times New Roman"/>
        </w:rPr>
      </w:pPr>
      <w:r w:rsidRPr="000335F6">
        <w:rPr>
          <w:rFonts w:cs="Times New Roman"/>
        </w:rPr>
        <w:t>Civil War Impact</w:t>
      </w:r>
    </w:p>
    <w:p w14:paraId="48050A8A" w14:textId="77777777" w:rsidR="008A6925" w:rsidRPr="000335F6" w:rsidRDefault="008A6925" w:rsidP="008A6925">
      <w:pPr>
        <w:pStyle w:val="Heading4"/>
        <w:rPr>
          <w:rFonts w:cs="Times New Roman"/>
        </w:rPr>
      </w:pPr>
      <w:r w:rsidRPr="000335F6">
        <w:rPr>
          <w:rFonts w:cs="Times New Roman"/>
        </w:rPr>
        <w:t>Civil war causes foreign intervention, territorial partition, and economic collapse</w:t>
      </w:r>
    </w:p>
    <w:p w14:paraId="047227E1" w14:textId="77777777" w:rsidR="008A6925" w:rsidRPr="000335F6" w:rsidRDefault="008A6925" w:rsidP="008A6925">
      <w:pPr>
        <w:rPr>
          <w:sz w:val="16"/>
        </w:rPr>
      </w:pPr>
      <w:r w:rsidRPr="000335F6">
        <w:rPr>
          <w:sz w:val="16"/>
        </w:rPr>
        <w:t xml:space="preserve">Hoyt </w:t>
      </w:r>
      <w:r w:rsidRPr="000335F6">
        <w:rPr>
          <w:rStyle w:val="Style13ptBold"/>
        </w:rPr>
        <w:t>Hilsman 17</w:t>
      </w:r>
      <w:r w:rsidRPr="000335F6">
        <w:rPr>
          <w:sz w:val="16"/>
        </w:rPr>
        <w:t>, ward-winning author, journalist and former candidate for Congress. He has written films and television shows for the major studios and networks, including Sony, Disney, New Line, ABC and CBS, and has been a regular theater and television critic for Daily Variety and contributor to the Los Angeles Times, New York Times and other publications. He also has been active in national politics and policy, and was a candidate for Congress in California."Imagining Another American Civil War," HuffPost, 7-11-2017, https://www.huffpost.com/entry/imagining-another-american-civil-war_b_59650818e4b0911162fc2f26,</w:t>
      </w:r>
    </w:p>
    <w:p w14:paraId="2A708AC0" w14:textId="77777777" w:rsidR="008A6925" w:rsidRPr="000335F6" w:rsidRDefault="008A6925" w:rsidP="008A6925">
      <w:pPr>
        <w:rPr>
          <w:u w:val="single"/>
        </w:rPr>
      </w:pPr>
      <w:r w:rsidRPr="000335F6">
        <w:rPr>
          <w:sz w:val="16"/>
        </w:rPr>
        <w:t xml:space="preserve">The best that the federal government could do in a second civil war would be to keep the most dangerous weapons – nuclear weapons and ICBMs – out of the hands of the combatants. Because of the intermingling of right and left throughout the country, </w:t>
      </w:r>
      <w:r w:rsidRPr="000335F6">
        <w:rPr>
          <w:u w:val="single"/>
        </w:rPr>
        <w:t>the flow of refugees would be enormous, and the impact on the economy and infrastructure would clearly be devastating. There would also be serious danger of foreign intervention. Countries like China, Russia – even Mexico and Canada – would be tempted to carve out either territory or spheres of influence, and a weakened federal government would be ill-equipped to stop them. The ultimate partition of the country would also provide the global community opportunities for exploitation</w:t>
      </w:r>
      <w:r w:rsidRPr="000335F6">
        <w:rPr>
          <w:sz w:val="16"/>
        </w:rPr>
        <w:t xml:space="preserve">. Whatever the final resolution, </w:t>
      </w:r>
      <w:r w:rsidRPr="000335F6">
        <w:rPr>
          <w:u w:val="single"/>
        </w:rPr>
        <w:t xml:space="preserve">a divided America would pay a steep price in resources and territory. </w:t>
      </w:r>
      <w:r w:rsidRPr="000335F6">
        <w:rPr>
          <w:sz w:val="16"/>
        </w:rPr>
        <w:t xml:space="preserve">It may be entertaining as a writer to spin out a civil war scenario, but </w:t>
      </w:r>
      <w:r w:rsidRPr="000335F6">
        <w:rPr>
          <w:u w:val="single"/>
        </w:rPr>
        <w:t>it is incredibly dangerous for groups on the fringe or organizations like the NRA to be dog-whistling to their supporters about the prospect of a second civil war</w:t>
      </w:r>
      <w:r w:rsidRPr="000335F6">
        <w:rPr>
          <w:sz w:val="16"/>
        </w:rPr>
        <w:t xml:space="preserve">. To those who are contemplating such a course, or even using it as a tactic to rally support, </w:t>
      </w:r>
      <w:r w:rsidRPr="000335F6">
        <w:rPr>
          <w:u w:val="single"/>
        </w:rPr>
        <w:t>it is worth considering what such a conflict might look like, and the devastation it would reap on all American lives.</w:t>
      </w:r>
    </w:p>
    <w:p w14:paraId="22A5008E" w14:textId="19B9AC9E" w:rsidR="008A6925" w:rsidRPr="000335F6" w:rsidRDefault="00AF42AD" w:rsidP="00AF42AD">
      <w:pPr>
        <w:pStyle w:val="Heading2"/>
        <w:rPr>
          <w:rFonts w:cs="Times New Roman"/>
        </w:rPr>
      </w:pPr>
      <w:r w:rsidRPr="000335F6">
        <w:rPr>
          <w:rFonts w:cs="Times New Roman"/>
        </w:rPr>
        <w:t>China Adv</w:t>
      </w:r>
    </w:p>
    <w:p w14:paraId="1F78E75B" w14:textId="15D0715D" w:rsidR="00AF42AD" w:rsidRPr="000335F6" w:rsidRDefault="00AF42AD" w:rsidP="00AF42AD">
      <w:pPr>
        <w:pStyle w:val="Heading3"/>
        <w:rPr>
          <w:rFonts w:cs="Times New Roman"/>
        </w:rPr>
      </w:pPr>
      <w:r w:rsidRPr="000335F6">
        <w:rPr>
          <w:rFonts w:cs="Times New Roman"/>
        </w:rPr>
        <w:t xml:space="preserve">IL—Ukraine Defense Tradeoff </w:t>
      </w:r>
    </w:p>
    <w:p w14:paraId="7C5050D1" w14:textId="77777777" w:rsidR="00AF42AD" w:rsidRPr="000335F6" w:rsidRDefault="00AF42AD" w:rsidP="00AF42AD">
      <w:pPr>
        <w:pStyle w:val="Heading4"/>
        <w:rPr>
          <w:rFonts w:cs="Times New Roman"/>
        </w:rPr>
      </w:pPr>
      <w:r w:rsidRPr="000335F6">
        <w:rPr>
          <w:rFonts w:cs="Times New Roman"/>
        </w:rPr>
        <w:t>American weapons tradeoff with Ukrainian defense industry</w:t>
      </w:r>
    </w:p>
    <w:p w14:paraId="30395C0F" w14:textId="77777777" w:rsidR="00AF42AD" w:rsidRPr="000335F6" w:rsidRDefault="00AF42AD" w:rsidP="00AF42AD">
      <w:pPr>
        <w:rPr>
          <w:sz w:val="16"/>
        </w:rPr>
      </w:pPr>
      <w:r w:rsidRPr="000335F6">
        <w:rPr>
          <w:sz w:val="16"/>
        </w:rPr>
        <w:t xml:space="preserve">Michael </w:t>
      </w:r>
      <w:r w:rsidRPr="000335F6">
        <w:rPr>
          <w:rStyle w:val="Style13ptBold"/>
        </w:rPr>
        <w:t>Carpenter 1</w:t>
      </w:r>
      <w:r w:rsidRPr="000335F6">
        <w:rPr>
          <w:sz w:val="16"/>
        </w:rPr>
        <w:t xml:space="preserve">8, former US Deputy Assistant Secretary of Defense, Senior Director at the Biden Center, and Nonresident Senior Fellow at the Atlantic Council, "Q&amp;amp;A: Ukraine’s Got Javelins Now. So What? ," Atlantic Council,  4-30-2018, https://www.atlanticcouncil.org/blogs/ukrainealert/q-a-ukraine-s-got-javelins-now-so-what, </w:t>
      </w:r>
    </w:p>
    <w:p w14:paraId="07B23463" w14:textId="4600BC48" w:rsidR="00AF42AD" w:rsidRPr="000335F6" w:rsidRDefault="00AF42AD" w:rsidP="00AF42AD">
      <w:pPr>
        <w:rPr>
          <w:sz w:val="16"/>
        </w:rPr>
      </w:pPr>
      <w:r w:rsidRPr="000335F6">
        <w:rPr>
          <w:sz w:val="16"/>
        </w:rPr>
        <w:t xml:space="preserve">That said, no one should fool themselves into thinking that Javelin missiles are a game-changer. Javelins are useful weapons that will have a limited deterrent effect, but </w:t>
      </w:r>
      <w:r w:rsidRPr="000335F6">
        <w:rPr>
          <w:u w:val="single"/>
        </w:rPr>
        <w:t>they won't change the fighting capabilities of the Ukrainian military all that much</w:t>
      </w:r>
      <w:r w:rsidRPr="000335F6">
        <w:rPr>
          <w:sz w:val="16"/>
        </w:rPr>
        <w:t xml:space="preserve">. Far more important is the military's command structure, which desperately needs to be reformed according to Western standards, and the training and readiness of the troops, which also need urgent attention. </w:t>
      </w:r>
      <w:r w:rsidRPr="000335F6">
        <w:rPr>
          <w:u w:val="single"/>
        </w:rPr>
        <w:t>Finally, it's important to remember that Ukraine is paying for these missiles. It would be far better if Ukraine reformed its defense industry so that it could produce and sell anti-tank weapons itself, rather than having to buy them from Western countries</w:t>
      </w:r>
      <w:r w:rsidRPr="000335F6">
        <w:rPr>
          <w:sz w:val="16"/>
        </w:rPr>
        <w:t>.</w:t>
      </w:r>
    </w:p>
    <w:p w14:paraId="5A90619A" w14:textId="77777777" w:rsidR="00AF42AD" w:rsidRPr="000335F6" w:rsidRDefault="00AF42AD" w:rsidP="00AF42AD">
      <w:pPr>
        <w:pStyle w:val="Heading4"/>
        <w:rPr>
          <w:rFonts w:cs="Times New Roman"/>
        </w:rPr>
      </w:pPr>
      <w:r w:rsidRPr="000335F6">
        <w:rPr>
          <w:rFonts w:cs="Times New Roman"/>
        </w:rPr>
        <w:t>More evidence</w:t>
      </w:r>
    </w:p>
    <w:p w14:paraId="6FFD2E27" w14:textId="77777777" w:rsidR="00AF42AD" w:rsidRPr="000335F6" w:rsidRDefault="00AF42AD" w:rsidP="00AF42AD">
      <w:pPr>
        <w:rPr>
          <w:sz w:val="16"/>
        </w:rPr>
      </w:pPr>
      <w:r w:rsidRPr="000335F6">
        <w:rPr>
          <w:sz w:val="16"/>
        </w:rPr>
        <w:t xml:space="preserve">Andrew S. </w:t>
      </w:r>
      <w:r w:rsidRPr="000335F6">
        <w:rPr>
          <w:rStyle w:val="Style13ptBold"/>
        </w:rPr>
        <w:t>Bowen 18</w:t>
      </w:r>
      <w:r w:rsidRPr="000335F6">
        <w:rPr>
          <w:sz w:val="16"/>
        </w:rPr>
        <w:t>, PhD candidate in political science at Boston College and an associate at the Initiative for the Study of Emerging Threats (ISET) at New York University, "The U.S. Will Send Antitank Weaponry To Ukraine. Here Are 4 Big Questions.," Washington Post, 2-2-2018, https://www.washingtonpost.com/news/monkey-cage/wp/2018/02/02/the-u-s-will-send-antitank-weaponry-to-ukraine-here-are-4-big-questions/?utm_term=.33df7e81b4fe,</w:t>
      </w:r>
    </w:p>
    <w:p w14:paraId="13A41286" w14:textId="5C4E6189" w:rsidR="00AF42AD" w:rsidRPr="000335F6" w:rsidRDefault="00AF42AD" w:rsidP="00AF42AD">
      <w:pPr>
        <w:rPr>
          <w:sz w:val="16"/>
        </w:rPr>
      </w:pPr>
      <w:r w:rsidRPr="000335F6">
        <w:rPr>
          <w:sz w:val="16"/>
        </w:rPr>
        <w:t xml:space="preserve">In the event of further Russian offensives, Javelins ensure Russian costs increase (although those costs would largely be in the form of proxy casualties, a limited disincentive for Russia). </w:t>
      </w:r>
      <w:r w:rsidRPr="000335F6">
        <w:rPr>
          <w:u w:val="single"/>
        </w:rPr>
        <w:t>U.S. Javelins — an advanced system, and expensive</w:t>
      </w:r>
      <w:r w:rsidRPr="000335F6">
        <w:rPr>
          <w:sz w:val="16"/>
        </w:rPr>
        <w:t xml:space="preserve">, at $246,000 a pop — are quite effective but </w:t>
      </w:r>
      <w:r w:rsidRPr="000335F6">
        <w:rPr>
          <w:u w:val="single"/>
        </w:rPr>
        <w:t xml:space="preserve">aren’t the only option to bolster Ukraine’s antitank capabilities. Ukraine’s own defense industry produces capable antitank missiles </w:t>
      </w:r>
      <w:r w:rsidRPr="000335F6">
        <w:rPr>
          <w:b/>
          <w:u w:val="single"/>
        </w:rPr>
        <w:t>for a portion of that price</w:t>
      </w:r>
      <w:r w:rsidRPr="000335F6">
        <w:rPr>
          <w:u w:val="single"/>
        </w:rPr>
        <w:t>, for instance</w:t>
      </w:r>
      <w:r w:rsidRPr="000335F6">
        <w:rPr>
          <w:sz w:val="16"/>
        </w:rPr>
        <w:t>.</w:t>
      </w:r>
    </w:p>
    <w:p w14:paraId="510C4014" w14:textId="5D09CEC6" w:rsidR="00AF42AD" w:rsidRPr="000335F6" w:rsidRDefault="00AF42AD" w:rsidP="00AF42AD">
      <w:pPr>
        <w:pStyle w:val="Heading3"/>
        <w:rPr>
          <w:rFonts w:cs="Times New Roman"/>
        </w:rPr>
      </w:pPr>
      <w:r w:rsidRPr="000335F6">
        <w:rPr>
          <w:rFonts w:cs="Times New Roman"/>
        </w:rPr>
        <w:t>IL—China/Ukraine Relations</w:t>
      </w:r>
    </w:p>
    <w:p w14:paraId="5E032431" w14:textId="77777777" w:rsidR="00AF42AD" w:rsidRPr="000335F6" w:rsidRDefault="00AF42AD" w:rsidP="00AF42AD">
      <w:pPr>
        <w:pStyle w:val="Heading4"/>
        <w:rPr>
          <w:rFonts w:cs="Times New Roman"/>
        </w:rPr>
      </w:pPr>
      <w:r w:rsidRPr="000335F6">
        <w:rPr>
          <w:rFonts w:cs="Times New Roman"/>
        </w:rPr>
        <w:t>Chinese-Ukraine relations key to Silk Road initiative</w:t>
      </w:r>
    </w:p>
    <w:p w14:paraId="39905F57" w14:textId="77777777" w:rsidR="00AF42AD" w:rsidRPr="000335F6" w:rsidRDefault="00AF42AD" w:rsidP="00AF42AD">
      <w:pPr>
        <w:rPr>
          <w:sz w:val="16"/>
        </w:rPr>
      </w:pPr>
      <w:r w:rsidRPr="000335F6">
        <w:rPr>
          <w:sz w:val="16"/>
        </w:rPr>
        <w:t xml:space="preserve">Oleh </w:t>
      </w:r>
      <w:r w:rsidRPr="000335F6">
        <w:rPr>
          <w:rStyle w:val="Style13ptBold"/>
        </w:rPr>
        <w:t>Kratt et al 17</w:t>
      </w:r>
      <w:r w:rsidRPr="000335F6">
        <w:rPr>
          <w:sz w:val="16"/>
        </w:rPr>
        <w:t>, KaterynaPryakhina2, andMarynaBilyk31Doctor of Economics, professor, Kremenchuk Mykhailo Ostrohradskyi National University, Ukraine2PhD candidate, Kremenchuk Mykhailo OstrohradskyiNational University, Ukraine 3PhD student, Kremenchuk Mykhailo Ostrohradskyi National University, Ukraine, Ukrainian-Chinese collaboration: Prospectsof development SHS Web of Conferences 39, 01014 (2017)DOI: 10.1051/shsconf/20173901014IES2017 https://www.shs-conferences.org/articles/shsconf/pdf/2017/07/shsconf_ies2017_01014.pdf</w:t>
      </w:r>
    </w:p>
    <w:p w14:paraId="2DD22D5B" w14:textId="6A557A87" w:rsidR="00AF42AD" w:rsidRPr="000335F6" w:rsidRDefault="00AF42AD" w:rsidP="00AF42AD">
      <w:pPr>
        <w:rPr>
          <w:u w:val="single"/>
        </w:rPr>
      </w:pPr>
      <w:r w:rsidRPr="000335F6">
        <w:rPr>
          <w:sz w:val="16"/>
        </w:rPr>
        <w:t>4 Discussion and ConclusionConsidering the conducted research it is possible to draw the following conclusions.Firstly</w:t>
      </w:r>
      <w:r w:rsidRPr="000335F6">
        <w:rPr>
          <w:u w:val="single"/>
        </w:rPr>
        <w:t>, Ukraine has an important geopolitical and geo-economic situation, making it an important transport and logistics hub within the framework of the Silk Road Infrastructure Project,  which  aims  to  connect  Europe  and  Asia  more  closely.  The  Silk  Road  initiative  gives  Ukraine  the  technical  ability  to  bypass  the  restrictions  imposed  by  Russia  on  the  transit of its products to the countries of Central AsiaMoreover, our country is interesting to China as a production site for further export to the EU</w:t>
      </w:r>
      <w:r w:rsidRPr="000335F6">
        <w:rPr>
          <w:sz w:val="16"/>
        </w:rPr>
        <w:t xml:space="preserve">. This aspect has a positive impact on the development of Ukrainian-Chinese economic relations.Secondly, China is one However, the trade balance for Ukraine is negative.  Imports of goods  from  China  to  Ukraine  in  2016,  according  to  state  statistics,  grew  by  24.3%  (to  $ 4687.7 million), exports decreased by 24.1% compared to 2015 (before $ 1832.5 million). However there is a mutual aspiration of the parties before increase in volumes of bilateral trade,   diversification   of   its   structure,   development   of   long-term   forms   of   economic   cooperation,   deepening   of   investment   interaction   between   Ukraine   and   China.   The   deepening  of  trade  relations  with  the  PRC  positively  affects  Ukraine's  economic  growth,  however,  the  current  dynamics  of  the  trade  balance  between  Ukraine  and  the  PRC,  given  the significant predominance of imports, requires careful review of trade policy measures. Therefore, our proposals are as follows:1.  To  improve  the  structure  of  trade,  introducing  new  forms  of  trade  relations,  in  particular industrial cooperation, cooperation on a compensation basis and the organization of joint productions through the purchase of licenses.2.  To  search  for  ways  to  reduce  the  energy  intensity  of  export  industries  as  it  significantly affects the competitiveness of Ukrainian exports.3.  To  develop  the  institutional  framework  for  cooperation,  which  should  include  not  only  interstate  macroeconomic,  but  also  a  number  of  sectoral  bodies  for  establishing  effective cooperation in specific areas.4. To  stimulate the means of tariff and non-tariff regulation of imports into Ukraine of mainly investment high-tech goods. 5. Creation of a common investment fund on parity terms.Thirdly,   China   is   interested   to   invest   the   investments   in   economy   of   Ukraine,   considering its branched transport system, existence of a powerful scientific and industrial complex,  access  to  the  markets  of  the  European  Union.  It  is  confirmed  by  a  number  of  already  realized  investment  projects  (the  creation  of  Beijing  Skyrizon  Aviation  Industry Investment Co Ltd and Motor Sich joint venture,tart in 2016 in the Nikolaev sea trade port transshipment  facility  of  grain  and  oil-bearing  crops,  etc).  And  today  </w:t>
      </w:r>
      <w:r w:rsidRPr="000335F6">
        <w:rPr>
          <w:u w:val="single"/>
        </w:rPr>
        <w:t xml:space="preserve">the  complementary  nature  of  economic  systems,  the  presence  of  a  significant  potential  for  cooperation  in  the  trade,  economic,  scientific  and  technical,  and  humanitarian  sectors  create  the  necessary  prerequisites  for  the  progressive  development  of  mutually  beneficial  Ukrainian-Chinese relations. </w:t>
      </w:r>
    </w:p>
    <w:p w14:paraId="7322B53A" w14:textId="77777777" w:rsidR="00AF42AD" w:rsidRPr="000335F6" w:rsidRDefault="00AF42AD" w:rsidP="00AF42AD">
      <w:pPr>
        <w:pStyle w:val="Heading4"/>
        <w:rPr>
          <w:rFonts w:cs="Times New Roman"/>
        </w:rPr>
      </w:pPr>
      <w:r w:rsidRPr="000335F6">
        <w:rPr>
          <w:rFonts w:cs="Times New Roman"/>
        </w:rPr>
        <w:t>Chinese-Ukraine relations key to the Chinese space program</w:t>
      </w:r>
    </w:p>
    <w:p w14:paraId="158F629E" w14:textId="77777777" w:rsidR="00AF42AD" w:rsidRPr="000335F6" w:rsidRDefault="00AF42AD" w:rsidP="00AF42AD">
      <w:pPr>
        <w:rPr>
          <w:sz w:val="16"/>
        </w:rPr>
      </w:pPr>
      <w:r w:rsidRPr="000335F6">
        <w:rPr>
          <w:sz w:val="16"/>
        </w:rPr>
        <w:t xml:space="preserve">Frank </w:t>
      </w:r>
      <w:r w:rsidRPr="000335F6">
        <w:rPr>
          <w:rStyle w:val="Style13ptBold"/>
        </w:rPr>
        <w:t>Fang 19</w:t>
      </w:r>
      <w:r w:rsidRPr="000335F6">
        <w:rPr>
          <w:sz w:val="16"/>
        </w:rPr>
        <w:t xml:space="preserve">, "China And Ukraine’S Space, Military Cooperation Raises Alarm," Epoch Times,  2-19-2019, https://www.theepochtimes.com/china-and-ukraines-space-and-military-cooperation-raises-alarm_2807200.html, </w:t>
      </w:r>
    </w:p>
    <w:p w14:paraId="4396406D" w14:textId="0EE7B69E" w:rsidR="00AF42AD" w:rsidRPr="000335F6" w:rsidRDefault="00AF42AD" w:rsidP="00AF42AD">
      <w:pPr>
        <w:rPr>
          <w:sz w:val="14"/>
        </w:rPr>
      </w:pPr>
      <w:r w:rsidRPr="000335F6">
        <w:rPr>
          <w:sz w:val="14"/>
        </w:rPr>
        <w:t xml:space="preserve">After years of relying on Soviet space technology, China now turns to Ukraine to fulfill its space ambition, according to Ukrainian media. </w:t>
      </w:r>
      <w:r w:rsidRPr="000335F6">
        <w:rPr>
          <w:u w:val="single"/>
        </w:rPr>
        <w:t>The country’s local broadcaster Channel 24 reported Jan. 18 that Ukranian-Chinese cooperation in the space sector is now gaining momentum, with much of it centered around its state-owned designer of satellites and rockets, the Yuzhnoye State Design Office. “How will the White House react, if soon, China will land on the Moon with the help of Soviet technology sold by Ukraine?” the report asked. The report stated that U.S. officials have expressed concerns about close business ties with China, accusing Ukraine of “betrayal and have threatened sanctions.” The alarm went off after the Washington Times first reported in August 2018 that Chinese jet trainers JL-10—used for training Chinese pilots how to land on aircraft carriers—were being powered by engines supplied by Ukrainian engine manufacturer Motor Sich. In September 2018, Ukraine’s local newspaper Kyiv Post reported that an unnamed U.S. Pentagon official visited Ukraine to warn of the dangers of Chinese investments in Ukraine.</w:t>
      </w:r>
      <w:r w:rsidRPr="000335F6">
        <w:rPr>
          <w:sz w:val="14"/>
        </w:rPr>
        <w:t xml:space="preserve"> </w:t>
      </w:r>
      <w:r w:rsidRPr="000335F6">
        <w:rPr>
          <w:u w:val="single"/>
        </w:rPr>
        <w:t>The official stated that Beijing wanted to “scoop up know-how by transferring manufacturing to China” and “import [Ukraine’s] defense industry production so [China] can reverse-engineer and produce [the technology</w:t>
      </w:r>
      <w:r w:rsidRPr="000335F6">
        <w:rPr>
          <w:sz w:val="14"/>
        </w:rPr>
        <w:t xml:space="preserve">].” Yuzhnoye Yuzhnoye, formerly known as OKB-586 and the Yuzhnoye Design Bureau, was founded in 1954 under the Soviet Union and led by former leading Soviet missile designer Mikhail Yangel. The organization developed and manufactured the Soviet Union’s intermediate-range ballistic missile R-12. The deployment of these missiles led to the 1962 Cuban Missile Crisis. The organization was also a part of the development of space technologies. The bureau was involved in the development of the LK lunar lander in the 1960s as a Soviet attempt at moon exploration. After the Soviet Union fell apart, Yuzhnoye was controlled by Ukraine. In 1999, Ukraine successfully launched the Dnepr rocket designed by Yuzhnoye, a space launch vehicle converted from the ballistic missile R-36. In recent years, the company has worked with China on multiple projects. In September 2013, during the 64th International Astronautical Congress in Beijing, Yuzhnoye General Director Alexander Degtyarev announced that the company was in discussion with Beijing about the possibility of cooperation in lunar exploration, according to Ukraine’s official space web portal. He added that there were contracts between the two sides already being implemented. In May 2017, Li Ping, director of China’s state-run Xi’an Aerospace Propulsion Institute, attended roundtable meetings at the sidelines of an international space conference called “Space Technologies: Present and Future” co-organized by Yuzhnoye and held in the Ukrainian city of Dnipro, according to a press release on the company’s website. A month later, U.S. magazine Popular Mechanics, citing unnamed sources, reported that Yuzhnoye was asked by Chinese officials to rebuild the propulsion system on the LK lunar lander. Development of the lander had been shelved by the Soviet Union after the United States put astronauts on the moon in 1969. Under the new agreement with China, Ukraine would supply the design document for the propulsion system, but the hardware would remain in Ukraine. “In the future, Ukrainians might assist the Chinese in organizing the production of the technology in China,” Popular Mechanics reported. The sources also said that China would use the rebuilt propulsion system to build a larger lunar lander, with the goal of carrying two or three Chinese astronauts to the moon. In November 2018, Yuzhnoye took part in the annual aircraft and aerospace trade expo, the Airshow China, held in Zhuhai City in southern China’s Guangdong Province. On the company’s official website, Yuzhnoye said it had aerospace products including rocket and aviation engines on display. Ukraine and China </w:t>
      </w:r>
      <w:r w:rsidRPr="000335F6">
        <w:rPr>
          <w:u w:val="single"/>
        </w:rPr>
        <w:t xml:space="preserve">The Ukraine government also explored business opportunities in space with China. </w:t>
      </w:r>
      <w:r w:rsidRPr="000335F6">
        <w:rPr>
          <w:sz w:val="14"/>
        </w:rPr>
        <w:t>In 2011, the two countries established the Commission for Cooperation to develop bilateral cooperation in space, science, technology, and medicine, according to the official website of Ukraine’s embassy in China. A special subcommission was created to encourage developments in space. In November 2018, Pavlo Degtyarenko, head of Ukraine’s state space agency, met with Zhang Kejian, director of the China National Space Administration, at a subcommission meeting held in Beijing, where the two sides agree to expand the number of space cooperation projects to 80. They also agreed to future cooperation in space debris monitoring and researching of deep space.</w:t>
      </w:r>
    </w:p>
    <w:p w14:paraId="7632805E" w14:textId="77777777" w:rsidR="00AF42AD" w:rsidRPr="000335F6" w:rsidRDefault="00AF42AD" w:rsidP="00AF42AD">
      <w:pPr>
        <w:pStyle w:val="Heading4"/>
        <w:rPr>
          <w:rFonts w:cs="Times New Roman"/>
        </w:rPr>
      </w:pPr>
      <w:r w:rsidRPr="000335F6">
        <w:rPr>
          <w:rFonts w:cs="Times New Roman"/>
        </w:rPr>
        <w:t>Chinese-Ukraine relations key to Chinese military modernization</w:t>
      </w:r>
    </w:p>
    <w:p w14:paraId="0A739023" w14:textId="77777777" w:rsidR="00AF42AD" w:rsidRPr="000335F6" w:rsidRDefault="00AF42AD" w:rsidP="00AF42AD">
      <w:pPr>
        <w:rPr>
          <w:sz w:val="16"/>
        </w:rPr>
      </w:pPr>
      <w:r w:rsidRPr="000335F6">
        <w:rPr>
          <w:sz w:val="16"/>
        </w:rPr>
        <w:t xml:space="preserve">Frank </w:t>
      </w:r>
      <w:r w:rsidRPr="000335F6">
        <w:rPr>
          <w:rStyle w:val="Style13ptBold"/>
        </w:rPr>
        <w:t>Fang 19</w:t>
      </w:r>
      <w:r w:rsidRPr="000335F6">
        <w:rPr>
          <w:sz w:val="16"/>
        </w:rPr>
        <w:t xml:space="preserve">, "China And Ukraine’S Space, Military Cooperation Raises Alarm," Epoch Times,  2-19-2019, https://www.theepochtimes.com/china-and-ukraines-space-and-military-cooperation-raises-alarm_2807200.html, </w:t>
      </w:r>
    </w:p>
    <w:p w14:paraId="0E6D371B" w14:textId="659F307A" w:rsidR="00AF42AD" w:rsidRPr="000335F6" w:rsidRDefault="00AF42AD" w:rsidP="00AF42AD">
      <w:pPr>
        <w:rPr>
          <w:sz w:val="16"/>
        </w:rPr>
      </w:pPr>
      <w:r w:rsidRPr="000335F6">
        <w:rPr>
          <w:sz w:val="16"/>
        </w:rPr>
        <w:t xml:space="preserve">Military Tech </w:t>
      </w:r>
      <w:r w:rsidRPr="000335F6">
        <w:rPr>
          <w:u w:val="single"/>
        </w:rPr>
        <w:t>China has relied on Ukraine for many other military technologies. Most notable is Ukraine’s sale of a partially completed aircraft carrier in 1998</w:t>
      </w:r>
      <w:r w:rsidRPr="000335F6">
        <w:rPr>
          <w:sz w:val="16"/>
        </w:rPr>
        <w:t xml:space="preserve"> to China, </w:t>
      </w:r>
      <w:r w:rsidRPr="000335F6">
        <w:rPr>
          <w:u w:val="single"/>
        </w:rPr>
        <w:t xml:space="preserve">which the Chinese regime converted into its first modern aircraft carrier, the Liaoning. It was launched in 2012. </w:t>
      </w:r>
      <w:r w:rsidRPr="000335F6">
        <w:rPr>
          <w:sz w:val="16"/>
        </w:rPr>
        <w:t xml:space="preserve">The Telegraph reported that in 2001, </w:t>
      </w:r>
      <w:r w:rsidRPr="000335F6">
        <w:rPr>
          <w:u w:val="single"/>
        </w:rPr>
        <w:t>Ukrainian and Russian businessmen sold Soviet-era X-55 cruise missiles, which had a range of 1,800 miles, to China from Ukraine’s missile stockpiles. Ukraine also helped develop China’s indigenous phased-array radar system</w:t>
      </w:r>
      <w:r w:rsidRPr="000335F6">
        <w:rPr>
          <w:sz w:val="16"/>
        </w:rPr>
        <w:t xml:space="preserve">, according to a November 2017 article published by Tokyo-based magazine The Diplomat. </w:t>
      </w:r>
      <w:r w:rsidRPr="000335F6">
        <w:rPr>
          <w:u w:val="single"/>
        </w:rPr>
        <w:t xml:space="preserve">The radar system, which allows constant watch over a target, is the Chinese equivalent of the U.S. Aegis combat system. And in 2017, private aeronautical engine company Beijing Skyrizon Aviation and Ukrainian firm Motor Sich agreed to set up a Chinese assembly and servicing plant to manufacture aircraft engines </w:t>
      </w:r>
      <w:r w:rsidRPr="000335F6">
        <w:rPr>
          <w:sz w:val="16"/>
        </w:rPr>
        <w:t>in the southwestern city of Chongqing. In November 2018, Chinese news portal Sina reported that first-phase construction of the plant was complete. According to an unconfirmed report published on multiple Chinese news sites, including Chinese news portal Sohu, about 3,000 scientists, engineers, and other technicians from Ukraine would relocate to China along with their families in relation to the Chongqing plant. “</w:t>
      </w:r>
      <w:r w:rsidRPr="000335F6">
        <w:rPr>
          <w:u w:val="single"/>
        </w:rPr>
        <w:t>Chinese poaching of Ukrainian aerospace, tank, and naval engineers” is becoming common</w:t>
      </w:r>
      <w:r w:rsidRPr="000335F6">
        <w:rPr>
          <w:sz w:val="16"/>
        </w:rPr>
        <w:t>, stated the American bimonthly magazine National Interest in an article published June 2018. The article mentioned the prominent example of Valerii Babich, the original designer of the Liaoning aircraft carrier, when the ship was first launched in Ukraine—under the name Varyag—in 1988. In September 2017, Chinese media The Paper reported that Babich had been hired by the Qingdao City-based China-Ukraine Special Ships Research and Design Academy (CUSA). CUSA is a research and development collaboration founded in September 2014 by the Qingdao municipal government, the state-run Shandong Province Academy of Sciences, and a Ukrainian shipyard, according to The Paper. The number of Ukrainian expats hired to work for Chinese firms is significant enough that there are rumors of “Ukrainetowns” in some Chinese cities, the magazine reported.</w:t>
      </w:r>
    </w:p>
    <w:p w14:paraId="39BA8871" w14:textId="77777777" w:rsidR="00676594" w:rsidRPr="000335F6" w:rsidRDefault="00676594" w:rsidP="00676594">
      <w:pPr>
        <w:pStyle w:val="Heading4"/>
        <w:rPr>
          <w:rFonts w:cs="Times New Roman"/>
        </w:rPr>
      </w:pPr>
      <w:r w:rsidRPr="000335F6">
        <w:rPr>
          <w:rFonts w:cs="Times New Roman"/>
        </w:rPr>
        <w:t>The relationship between Ukraine and China is complicating Ukraine’s attempt at NATO membership</w:t>
      </w:r>
    </w:p>
    <w:p w14:paraId="4411189D" w14:textId="77777777" w:rsidR="00676594" w:rsidRPr="000335F6" w:rsidRDefault="00676594" w:rsidP="00676594">
      <w:r w:rsidRPr="000335F6">
        <w:t xml:space="preserve">Jack </w:t>
      </w:r>
      <w:r w:rsidRPr="000335F6">
        <w:rPr>
          <w:rStyle w:val="Style13ptBold"/>
        </w:rPr>
        <w:t>Laurenson</w:t>
      </w:r>
      <w:r w:rsidRPr="000335F6">
        <w:t>, He has been a member of the U.K. Chartered Institute of Journalists for ten years,</w:t>
      </w:r>
      <w:r w:rsidRPr="000335F6">
        <w:rPr>
          <w:color w:val="313235"/>
          <w:sz w:val="27"/>
          <w:szCs w:val="27"/>
          <w:shd w:val="clear" w:color="auto" w:fill="FFFFFF"/>
        </w:rPr>
        <w:t xml:space="preserve"> </w:t>
      </w:r>
      <w:r w:rsidRPr="000335F6">
        <w:t>7-3-</w:t>
      </w:r>
      <w:r w:rsidRPr="000335F6">
        <w:rPr>
          <w:rStyle w:val="Style13ptBold"/>
        </w:rPr>
        <w:t>2018</w:t>
      </w:r>
      <w:r w:rsidRPr="000335F6">
        <w:t xml:space="preserve">, "Ukraine’s path to Nato complicated by close ties to China," South China Morning Post, </w:t>
      </w:r>
      <w:hyperlink r:id="rId138" w:history="1">
        <w:r w:rsidRPr="000335F6">
          <w:rPr>
            <w:rStyle w:val="Hyperlink"/>
          </w:rPr>
          <w:t>https://www.scmp.com/news/world/europe/article/2153624/ukraines-path-nato-complicated-close-ties-china</w:t>
        </w:r>
      </w:hyperlink>
      <w:r w:rsidRPr="000335F6">
        <w:t xml:space="preserve"> JEJP</w:t>
      </w:r>
    </w:p>
    <w:p w14:paraId="2713B2AE" w14:textId="556A3F50" w:rsidR="00676594" w:rsidRPr="000335F6" w:rsidRDefault="00676594" w:rsidP="00AF42AD">
      <w:pPr>
        <w:rPr>
          <w:u w:val="single"/>
        </w:rPr>
      </w:pPr>
      <w:r w:rsidRPr="000335F6">
        <w:rPr>
          <w:rStyle w:val="StyleUnderline"/>
        </w:rPr>
        <w:t xml:space="preserve">On June 21, a new law on national security passed by Ukraine’s lawmakers was welcomed as a strong step on the </w:t>
      </w:r>
      <w:r w:rsidRPr="000335F6">
        <w:rPr>
          <w:rStyle w:val="Emphasis"/>
        </w:rPr>
        <w:t>country’s path to Euro-Atlantic integration and eventual membership of the Nato alliance</w:t>
      </w:r>
      <w:r w:rsidRPr="000335F6">
        <w:rPr>
          <w:sz w:val="16"/>
        </w:rPr>
        <w:t xml:space="preserve">. </w:t>
      </w:r>
      <w:r w:rsidRPr="000335F6">
        <w:rPr>
          <w:rStyle w:val="StyleUnderline"/>
        </w:rPr>
        <w:t>President Petro Poroshenko said the legislation would improve military-technical cooperation between Ukraine and Nato and reaffirms the country’s strategic pivot to the West</w:t>
      </w:r>
      <w:r w:rsidRPr="000335F6">
        <w:rPr>
          <w:sz w:val="16"/>
        </w:rPr>
        <w:t>. His government now plans to include the law in Ukraine’s constitution. “The idea of Ukraine joining Nato has a very strong base of popular and political support,” said Ukrainian member of parliament Svitlana Zalishchuk. “</w:t>
      </w:r>
      <w:r w:rsidRPr="000335F6">
        <w:rPr>
          <w:rStyle w:val="StyleUnderline"/>
        </w:rPr>
        <w:t>Because of our country’s security challenges, joining this alliance is even more popular than the idea of EU membership right now. For the first time we see president, prime minister and a majority in parliament all agreeing that it’s the right path.</w:t>
      </w:r>
      <w:r w:rsidRPr="000335F6">
        <w:rPr>
          <w:sz w:val="16"/>
        </w:rPr>
        <w:t xml:space="preserve">” But as politicians and the public reaffirm their commitment to membership of the transatlantic alliance, some observers see a challenge on the horizon: </w:t>
      </w:r>
      <w:r w:rsidRPr="000335F6">
        <w:rPr>
          <w:rStyle w:val="StyleUnderline"/>
        </w:rPr>
        <w:t>Ukraine has also become an important strategic partner for China</w:t>
      </w:r>
      <w:r w:rsidRPr="000335F6">
        <w:rPr>
          <w:sz w:val="16"/>
        </w:rPr>
        <w:t xml:space="preserve">. Since the outbreak of war with Russian-backed separatists in eastern Donbas in 2014, Kiev has sought to build strong ties with both the West and Beijing. At the same time, </w:t>
      </w:r>
      <w:r w:rsidRPr="000335F6">
        <w:rPr>
          <w:rStyle w:val="StyleUnderline"/>
        </w:rPr>
        <w:t>the alliance between China and Russia has grown much stronger too</w:t>
      </w:r>
      <w:r w:rsidRPr="000335F6">
        <w:rPr>
          <w:sz w:val="16"/>
        </w:rPr>
        <w:t xml:space="preserve">. High-level meetings between Russian and Chinese leaders this year have seen ties between the two countries reach new heights: a formal military alliance, pledges to improve cooperation on the international stage and at least US$1 billion in new, joint investments abroad. On June 8, </w:t>
      </w:r>
      <w:r w:rsidRPr="000335F6">
        <w:rPr>
          <w:rStyle w:val="StyleUnderline"/>
        </w:rPr>
        <w:t>Vladimir Putin and Xi Jinping issued a statement saying they would together face the challenges of an increasingly unstable and uncertain world, </w:t>
      </w:r>
      <w:hyperlink r:id="rId139" w:history="1">
        <w:r w:rsidRPr="000335F6">
          <w:rPr>
            <w:rStyle w:val="StyleUnderline"/>
          </w:rPr>
          <w:t>deepening their cooperation</w:t>
        </w:r>
      </w:hyperlink>
      <w:r w:rsidRPr="000335F6">
        <w:rPr>
          <w:rStyle w:val="StyleUnderline"/>
        </w:rPr>
        <w:t> on issues of “strategic stability”.</w:t>
      </w:r>
      <w:r w:rsidRPr="000335F6">
        <w:rPr>
          <w:sz w:val="16"/>
        </w:rPr>
        <w:t xml:space="preserve"> Some analysts feel China is acting out of self-interest in Ukraine but also serving – intentionally or not – as a proxy for Russia’s agenda. “China has a very aggressive economic strategy in Europe,” said Jack Keane, a retired US army general and chairman of the Institute for the Study of War, in a recent interview with US think tank Atlantic Council. “What will follow is geopolitical influence to move Ukraine away from the West.” Ukraine currently finds itself tangled at the centre of a complicated geopolitical web, with the United States, the European Union, China and Russia all trying to pull the country in their direction. With Russia sidelined</w:t>
      </w:r>
      <w:r w:rsidRPr="000335F6">
        <w:rPr>
          <w:rStyle w:val="StyleUnderline"/>
        </w:rPr>
        <w:t>, China takes the lead in pushing deep into Ukraine, investing billions into infrastructure, agriculture and energy. But Ukrainian aerospace and weapons technology has also grabbed Beijing’s attention and state owned companies have been making moves</w:t>
      </w:r>
      <w:r w:rsidRPr="000335F6">
        <w:rPr>
          <w:sz w:val="16"/>
        </w:rPr>
        <w:t>. China increasingly looks to Ukraine to help its armed forces become self-sufficient in the p-roduction of military hardware. Beijing Skyrizon Aviation is currently trying to buy a </w:t>
      </w:r>
      <w:hyperlink r:id="rId140" w:history="1">
        <w:r w:rsidRPr="000335F6">
          <w:rPr>
            <w:rStyle w:val="Hyperlink"/>
            <w:sz w:val="16"/>
          </w:rPr>
          <w:t>controlling stake in Ukrainian company</w:t>
        </w:r>
      </w:hyperlink>
      <w:r w:rsidRPr="000335F6">
        <w:rPr>
          <w:sz w:val="16"/>
        </w:rPr>
        <w:t xml:space="preserve"> </w:t>
      </w:r>
      <w:hyperlink r:id="rId141" w:history="1">
        <w:r w:rsidRPr="000335F6">
          <w:rPr>
            <w:rStyle w:val="Hyperlink"/>
            <w:sz w:val="16"/>
          </w:rPr>
          <w:t>Motor Sich</w:t>
        </w:r>
      </w:hyperlink>
      <w:r w:rsidRPr="000335F6">
        <w:rPr>
          <w:sz w:val="16"/>
        </w:rPr>
        <w:t>, one of the world's largest manufacturers of engines for military aircraft. Another company aims to buy two Antonov An-225 Mriyas – the world’s largest cargo planes – but build them in China</w:t>
      </w:r>
      <w:r w:rsidRPr="000335F6">
        <w:rPr>
          <w:rStyle w:val="StyleUnderline"/>
        </w:rPr>
        <w:t xml:space="preserve">. On June 20, as parliament debated the new Law on National Security, Hanna Hopko – head of Ukraine’s Committee on Foreign Affairs – highlighted growing </w:t>
      </w:r>
      <w:r w:rsidRPr="000335F6">
        <w:rPr>
          <w:rStyle w:val="Emphasis"/>
        </w:rPr>
        <w:t>concerns over Beijing’s move into Ukraine’s aerospace industry</w:t>
      </w:r>
      <w:r w:rsidRPr="000335F6">
        <w:rPr>
          <w:rStyle w:val="StyleUnderline"/>
        </w:rPr>
        <w:t>. She said it was damaging to Ukraine and its Nato allies. “It’s extraordinary that we would allow a strategic partner of Moscow to acquire such sensitive and unique technology,” she said. “It strikes not only at the security of Ukraine but also our key partners and allies around the world, particularly in Asia.”</w:t>
      </w:r>
      <w:r w:rsidRPr="000335F6">
        <w:rPr>
          <w:sz w:val="16"/>
        </w:rPr>
        <w:t xml:space="preserve"> But on June 25, the Ukrainian government signed another law that will result in a sharp increase in the import and export of arms. Previously permitted only for state-owned companies, relaxation of the regulations means that private firms can now cash in on the Chinese export market too. </w:t>
      </w:r>
      <w:r w:rsidRPr="000335F6">
        <w:rPr>
          <w:rStyle w:val="StyleUnderline"/>
        </w:rPr>
        <w:t>While most Nato countries have a moratorium on the sale of weapons and weapon technology to China, it has become Ukraine’s biggest market with US$100 million in annual sales</w:t>
      </w:r>
      <w:r w:rsidRPr="000335F6">
        <w:rPr>
          <w:sz w:val="16"/>
        </w:rPr>
        <w:t xml:space="preserve">. </w:t>
      </w:r>
      <w:r w:rsidRPr="000335F6">
        <w:rPr>
          <w:rStyle w:val="StyleUnderline"/>
        </w:rPr>
        <w:t>Ukrainian parts can already be found in Chinese military hardware from fighter jets and long-range missiles and aircraft carriers.</w:t>
      </w:r>
      <w:r w:rsidRPr="000335F6">
        <w:rPr>
          <w:sz w:val="16"/>
        </w:rPr>
        <w:t xml:space="preserve"> It is a headache for Ukraine’s Nato allies who would prefer that Kiev didn’t arm the PLA. But the manufacturers, under severe financial strain, say they are acting out of economic necessity. “</w:t>
      </w:r>
      <w:r w:rsidRPr="000335F6">
        <w:rPr>
          <w:rStyle w:val="StyleUnderline"/>
        </w:rPr>
        <w:t>In the case of Motor Sich, company bosses there say that they’re doing what they need to do in order to protect Ukrainian jobs</w:t>
      </w:r>
      <w:r w:rsidRPr="000335F6">
        <w:rPr>
          <w:sz w:val="16"/>
        </w:rPr>
        <w:t>,” said the EU’s Ambassador to Ukraine Hugues Mingarelli. As part of their </w:t>
      </w:r>
      <w:hyperlink r:id="rId142" w:history="1">
        <w:r w:rsidRPr="000335F6">
          <w:rPr>
            <w:rStyle w:val="Hyperlink"/>
            <w:sz w:val="16"/>
          </w:rPr>
          <w:t>attempted takeover of the aerospace company</w:t>
        </w:r>
      </w:hyperlink>
      <w:r w:rsidRPr="000335F6">
        <w:rPr>
          <w:sz w:val="16"/>
        </w:rPr>
        <w:t xml:space="preserve"> – currently frozen by Ukrainian courts </w:t>
      </w:r>
      <w:r w:rsidRPr="000335F6">
        <w:rPr>
          <w:rStyle w:val="StyleUnderline"/>
        </w:rPr>
        <w:t>– Chinese investors had pledged to invest US$250 million into Ukrainian factories</w:t>
      </w:r>
      <w:r w:rsidRPr="000335F6">
        <w:rPr>
          <w:sz w:val="16"/>
        </w:rPr>
        <w:t>. According to Vasyl Filipchuk, a Ukrainian diplomat and head of the International Centre for Policy Studies, China is acting in its own self-interest. He said Ukraine should be open to any and all foreign investment, but be stronger and focused on the national interest. “To see Motor Sich taken over or Mryia aircraft being built in China would be a shame,” he said. “But this would be a sign of Ukrainian weakness and our corruption as opposed to Chinese aggression.” Svitlana Zalishchuk, Ukrainian MP, said China and Russia – no matter their motives – will not distract Ukraine from its Euro-Atlantic aspirations. “</w:t>
      </w:r>
      <w:r w:rsidRPr="000335F6">
        <w:rPr>
          <w:rStyle w:val="StyleUnderline"/>
        </w:rPr>
        <w:t>We have a complicated relationship with China and we see the strategic partnership they have with Russia,” she said. “But the path that Ukrainian people have chosen and that we’re focused on, is moving closer to Europe and Nato.”</w:t>
      </w:r>
    </w:p>
    <w:p w14:paraId="3203B8EB" w14:textId="2EB9BF15" w:rsidR="00A80C76" w:rsidRPr="000335F6" w:rsidRDefault="00A80C76" w:rsidP="00A80C76">
      <w:pPr>
        <w:pStyle w:val="Heading3"/>
        <w:rPr>
          <w:rFonts w:cs="Times New Roman"/>
        </w:rPr>
      </w:pPr>
      <w:r w:rsidRPr="000335F6">
        <w:rPr>
          <w:rFonts w:cs="Times New Roman"/>
        </w:rPr>
        <w:t>IL—INF Failure lets Ukraine Prolif</w:t>
      </w:r>
    </w:p>
    <w:p w14:paraId="53D9DB93" w14:textId="77777777" w:rsidR="00A80C76" w:rsidRPr="000335F6" w:rsidRDefault="00A80C76" w:rsidP="00A80C76">
      <w:pPr>
        <w:pStyle w:val="Heading4"/>
        <w:rPr>
          <w:rFonts w:cs="Times New Roman"/>
        </w:rPr>
      </w:pPr>
      <w:r w:rsidRPr="000335F6">
        <w:rPr>
          <w:rFonts w:cs="Times New Roman"/>
        </w:rPr>
        <w:t>US withdrawl from the INF ensures Ukraine will follow suit—prolif is just around the corner</w:t>
      </w:r>
    </w:p>
    <w:p w14:paraId="67C965D3" w14:textId="77777777" w:rsidR="00A80C76" w:rsidRPr="000335F6" w:rsidRDefault="00A80C76" w:rsidP="00A80C76">
      <w:r w:rsidRPr="000335F6">
        <w:t xml:space="preserve">Steven </w:t>
      </w:r>
      <w:r w:rsidRPr="000335F6">
        <w:rPr>
          <w:rStyle w:val="Style13ptBold"/>
        </w:rPr>
        <w:t xml:space="preserve">Pifer, </w:t>
      </w:r>
      <w:r w:rsidRPr="000335F6">
        <w:t>Steven Pifer is a William Perry fellow at Stanford’s Center for International Security and Cooperation and a nonresident senior fellow at the Brookings Institution. He served as US Ambassador to Ukraine from 1998 to 2000</w:t>
      </w:r>
      <w:r w:rsidRPr="000335F6">
        <w:rPr>
          <w:i/>
          <w:iCs/>
          <w:color w:val="000000"/>
          <w:sz w:val="23"/>
          <w:szCs w:val="23"/>
          <w:shd w:val="clear" w:color="auto" w:fill="FFFFFF"/>
        </w:rPr>
        <w:t xml:space="preserve"> </w:t>
      </w:r>
      <w:r w:rsidRPr="000335F6">
        <w:rPr>
          <w:rStyle w:val="Style13ptBold"/>
        </w:rPr>
        <w:t>2-14</w:t>
      </w:r>
      <w:r w:rsidRPr="000335F6">
        <w:t xml:space="preserve">-2019, "What the Death of the INF Treaty Means for Kyiv ," Atlantic Council, </w:t>
      </w:r>
      <w:hyperlink r:id="rId143" w:history="1">
        <w:r w:rsidRPr="000335F6">
          <w:rPr>
            <w:rStyle w:val="Hyperlink"/>
          </w:rPr>
          <w:t>https://www.atlanticcouncil.org/blogs/ukrainealert/what-the-death-of-the-inf-treaty-means-for-kyiv</w:t>
        </w:r>
      </w:hyperlink>
      <w:r w:rsidRPr="000335F6">
        <w:t xml:space="preserve"> JEJP</w:t>
      </w:r>
    </w:p>
    <w:p w14:paraId="34543E2C" w14:textId="77777777" w:rsidR="00A80C76" w:rsidRPr="000335F6" w:rsidRDefault="00A80C76" w:rsidP="00A80C76">
      <w:pPr>
        <w:rPr>
          <w:b/>
          <w:iCs/>
          <w:u w:val="single"/>
        </w:rPr>
      </w:pPr>
      <w:r w:rsidRPr="000335F6">
        <w:rPr>
          <w:rStyle w:val="StyleUnderline"/>
        </w:rPr>
        <w:t xml:space="preserve">On February 1, Secretary of State Mike Pompeo announced that </w:t>
      </w:r>
      <w:r w:rsidRPr="000335F6">
        <w:rPr>
          <w:rStyle w:val="Emphasis"/>
        </w:rPr>
        <w:t>the United States would suspend its obligations under the 1987 Intermediate-range Nuclear Forces (INF) Treaty</w:t>
      </w:r>
      <w:r w:rsidRPr="000335F6">
        <w:rPr>
          <w:rStyle w:val="StyleUnderline"/>
        </w:rPr>
        <w:t>.</w:t>
      </w:r>
      <w:r w:rsidRPr="000335F6">
        <w:rPr>
          <w:sz w:val="16"/>
        </w:rPr>
        <w:t xml:space="preserve"> Pompeo said Russia had violated the treaty for years. The next day, the State Department notified the Russian embassy and the embassies of the other treaty parties, including Ukraine, of the US intention to withdraw from the treaty. </w:t>
      </w:r>
      <w:r w:rsidRPr="000335F6">
        <w:rPr>
          <w:rStyle w:val="StyleUnderline"/>
        </w:rPr>
        <w:t>President Vladimir Putin that same day said that Russia also would suspend its treaty obligations. Unfortunately, the INF Treaty is headed for demise</w:t>
      </w:r>
      <w:r w:rsidRPr="000335F6">
        <w:rPr>
          <w:sz w:val="16"/>
        </w:rPr>
        <w:t xml:space="preserve">. Signed by Ronald Reagan and Mikhail Gorbachev in 1987, </w:t>
      </w:r>
      <w:r w:rsidRPr="000335F6">
        <w:rPr>
          <w:rStyle w:val="StyleUnderline"/>
        </w:rPr>
        <w:t xml:space="preserve">the INF Treaty banned the United States and Soviet Union from having land-based missiles with ranges between 500 and 5,500 kilometers. </w:t>
      </w:r>
      <w:r w:rsidRPr="000335F6">
        <w:rPr>
          <w:sz w:val="16"/>
        </w:rPr>
        <w:t xml:space="preserve">“Intermediate-range nuclear forces” is something of misnomer, since the treaty does not constrain “nuclear” forces; it bans land-based intermediate-range missiles—regardless of whether they are nuclear or conventionally armed. The treaty entered into force in June 1988. By June 1991, the United States and Soviet Union had destroyed their inventories, which totaled nearly 2,700 missiles. In December 1991, the Soviet Union collapsed. </w:t>
      </w:r>
      <w:r w:rsidRPr="000335F6">
        <w:rPr>
          <w:rStyle w:val="StyleUnderline"/>
        </w:rPr>
        <w:t>The United States and Russia, however, are not the only parties to the agreement. Eleven other post-Soviet states became successors to the Soviet Union for purposes of the INF Treaty, including Ukraine.</w:t>
      </w:r>
      <w:r w:rsidRPr="000335F6">
        <w:rPr>
          <w:sz w:val="16"/>
        </w:rPr>
        <w:t xml:space="preserve"> (The three Baltic states, which considered their incorporation into the Soviet Union illegal and which had regained independence earlier in 1991, did not). In like manner in the 1992 Lisbon Protocol, Russia, Belarus, Kazakhstan and Ukraine took on the Soviet Union’s treaty commitments under the 1991 Strategic Arms Reduction Treaty (START I).  The latter three countries further committed to eliminate all strategic offensive arms on their territory and to accede to the 1970 Non-Proliferation Treaty as non-nuclear weapon states. What does this short diplomatic history mean for Ukraine? With the United States and Russia no longer subject to the INF Treaty’s limits, it would be hard to argue that Ukraine and the other states should remain constrained by the agreement. </w:t>
      </w:r>
      <w:r w:rsidRPr="000335F6">
        <w:rPr>
          <w:rStyle w:val="Emphasis"/>
        </w:rPr>
        <w:t xml:space="preserve">If Kyiv chooses, it can invoke the same treaty right to withdraw that Washington exercised two weeks ago. </w:t>
      </w:r>
      <w:r w:rsidRPr="000335F6">
        <w:rPr>
          <w:sz w:val="16"/>
        </w:rPr>
        <w:t xml:space="preserve">Ukraine would remain bound by other agreements. </w:t>
      </w:r>
      <w:r w:rsidRPr="000335F6">
        <w:rPr>
          <w:rStyle w:val="StyleUnderline"/>
        </w:rPr>
        <w:t>The Non-Proliferation Treaty bars it from acquiring nuclear weapons</w:t>
      </w:r>
      <w:r w:rsidRPr="000335F6">
        <w:rPr>
          <w:sz w:val="16"/>
        </w:rPr>
        <w:t>. Under the terms of the 1987 Missile Technology Control Regime, Ukraine has committed to restrict exports of missiles that can carry a 500-kilogram warhead to ranges of 300 kilometers or more.</w:t>
      </w:r>
      <w:r w:rsidRPr="000335F6">
        <w:rPr>
          <w:b/>
          <w:iCs/>
          <w:u w:val="single"/>
        </w:rPr>
        <w:t xml:space="preserve"> </w:t>
      </w:r>
      <w:r w:rsidRPr="000335F6">
        <w:rPr>
          <w:sz w:val="16"/>
        </w:rPr>
        <w:t>START I lapsed in 2009 and was replaced by the 2010 New START Treaty, a bilateral US-Russian agreement</w:t>
      </w:r>
      <w:r w:rsidRPr="000335F6">
        <w:rPr>
          <w:rStyle w:val="StyleUnderline"/>
        </w:rPr>
        <w:t xml:space="preserve">. One might argue that Ukraine carried out its commitment made at the time of the Lisbon Protocol to eliminate all strategic arms on its territory but </w:t>
      </w:r>
      <w:r w:rsidRPr="000335F6">
        <w:rPr>
          <w:rStyle w:val="Emphasis"/>
        </w:rPr>
        <w:t>did not commit to never acquire them in the future</w:t>
      </w:r>
      <w:r w:rsidRPr="000335F6">
        <w:rPr>
          <w:sz w:val="16"/>
        </w:rPr>
        <w:t>. An attempt to build intercontinental ballistic missiles (ICBMs), however, would undoubtedly meet strong opposition from the United States, whose ICBMs and other strategic arms are limited by New START.</w:t>
      </w:r>
      <w:r w:rsidRPr="000335F6">
        <w:rPr>
          <w:b/>
          <w:iCs/>
          <w:u w:val="single"/>
        </w:rPr>
        <w:t xml:space="preserve"> </w:t>
      </w:r>
      <w:r w:rsidRPr="000335F6">
        <w:rPr>
          <w:rStyle w:val="StyleUnderline"/>
        </w:rPr>
        <w:t>Land-based intermediate-range missiles, however, pose a different question. The US government would have no legal grounds to object if Ukraine were to withdraw from the INF Treaty, since Kyiv would only be following Washington’s lead.</w:t>
      </w:r>
      <w:r w:rsidRPr="000335F6">
        <w:rPr>
          <w:sz w:val="16"/>
        </w:rPr>
        <w:t xml:space="preserve"> Moreover, given ongoing Russian aggression against Ukraine, </w:t>
      </w:r>
      <w:r w:rsidRPr="000335F6">
        <w:rPr>
          <w:rStyle w:val="StyleUnderline"/>
        </w:rPr>
        <w:t>the US government would have little basis for complaint if Kyiv concluded that intermediate-range missiles could contribute to its capability to deter further Russian hostilities</w:t>
      </w:r>
      <w:r w:rsidRPr="000335F6">
        <w:rPr>
          <w:sz w:val="16"/>
        </w:rPr>
        <w:t>—provided that those missiles were armed with conventional, not nuclear, warheads.</w:t>
      </w:r>
      <w:r w:rsidRPr="000335F6">
        <w:rPr>
          <w:b/>
          <w:iCs/>
          <w:u w:val="single"/>
        </w:rPr>
        <w:t xml:space="preserve"> </w:t>
      </w:r>
      <w:r w:rsidRPr="000335F6">
        <w:rPr>
          <w:sz w:val="16"/>
        </w:rPr>
        <w:t>Others might object. Russia certainly would, but Moscow has violated the 1994 Budapest Memorandum on Security Assurances, used military force to illegally annex Crimea, invaded the Donbas, violated the INF Treaty by deploying a prohibited intermediate-range cruise missile which can target Ukraine as well as other countries in Europe, and suspended its obligations under the treaty. Kyiv could be forgiven for giving any Russian complaints short shrift.</w:t>
      </w:r>
      <w:r w:rsidRPr="000335F6">
        <w:rPr>
          <w:b/>
          <w:iCs/>
          <w:u w:val="single"/>
        </w:rPr>
        <w:t xml:space="preserve"> </w:t>
      </w:r>
      <w:r w:rsidRPr="000335F6">
        <w:rPr>
          <w:sz w:val="16"/>
        </w:rPr>
        <w:t xml:space="preserve">Some </w:t>
      </w:r>
      <w:r w:rsidRPr="000335F6">
        <w:rPr>
          <w:rStyle w:val="StyleUnderline"/>
        </w:rPr>
        <w:t xml:space="preserve">European states might express concern. </w:t>
      </w:r>
      <w:r w:rsidRPr="000335F6">
        <w:rPr>
          <w:sz w:val="16"/>
        </w:rPr>
        <w:t>Technically</w:t>
      </w:r>
      <w:r w:rsidRPr="000335F6">
        <w:rPr>
          <w:rStyle w:val="StyleUnderline"/>
        </w:rPr>
        <w:t xml:space="preserve">, they could end up in range of Ukrainian intermediate-range missiles. </w:t>
      </w:r>
      <w:r w:rsidRPr="000335F6">
        <w:rPr>
          <w:sz w:val="16"/>
        </w:rPr>
        <w:t>European Union members and other European states, however, would have no more reason to fear Ukrainian conventionally-armed intermediate-range missiles than Polish F-16s carrying conventional bombs. And most European states voiced no serious protest about Russia’s violation of the INF Treaty until just recently.</w:t>
      </w:r>
      <w:r w:rsidRPr="000335F6">
        <w:rPr>
          <w:b/>
          <w:iCs/>
          <w:u w:val="single"/>
        </w:rPr>
        <w:t xml:space="preserve"> </w:t>
      </w:r>
      <w:r w:rsidRPr="000335F6">
        <w:rPr>
          <w:sz w:val="16"/>
        </w:rPr>
        <w:t>This is not necessarily to advocate that Ukraine proceed to develop and deploy land-based intermediate-range missiles. The Ukrainian government would have to assess a host of political, military, and cost factors, including weighing the potential military benefits of having such missiles against the blowback from Moscow and possibly some European states. But if Kyiv decides to withdraw from the INF Treaty and consider building its own intermediate-range missiles, it should be able to do so without fearing or facing a negative reaction from the United States.</w:t>
      </w:r>
    </w:p>
    <w:p w14:paraId="59B5C697" w14:textId="77777777" w:rsidR="00A80C76" w:rsidRPr="000335F6" w:rsidRDefault="00A80C76" w:rsidP="00A80C76"/>
    <w:p w14:paraId="36B13BB6" w14:textId="560A06DA" w:rsidR="00A80C76" w:rsidRPr="000335F6" w:rsidRDefault="00A80C76" w:rsidP="00A80C76">
      <w:pPr>
        <w:pStyle w:val="Heading3"/>
        <w:rPr>
          <w:rFonts w:cs="Times New Roman"/>
        </w:rPr>
      </w:pPr>
      <w:r w:rsidRPr="000335F6">
        <w:rPr>
          <w:rFonts w:cs="Times New Roman"/>
        </w:rPr>
        <w:t>A2 RU-China Thump</w:t>
      </w:r>
    </w:p>
    <w:p w14:paraId="484C8F41" w14:textId="77777777" w:rsidR="00A80C76" w:rsidRPr="000335F6" w:rsidRDefault="00A80C76" w:rsidP="00A80C76">
      <w:pPr>
        <w:pStyle w:val="Heading4"/>
        <w:rPr>
          <w:rFonts w:cs="Times New Roman"/>
        </w:rPr>
      </w:pPr>
      <w:r w:rsidRPr="000335F6">
        <w:rPr>
          <w:rFonts w:cs="Times New Roman"/>
        </w:rPr>
        <w:t>China-Russia cooperation does not signify a strong relationship—it’s asymmetric at best</w:t>
      </w:r>
    </w:p>
    <w:p w14:paraId="3C209E29" w14:textId="77777777" w:rsidR="00A80C76" w:rsidRPr="000335F6" w:rsidRDefault="00A80C76" w:rsidP="00A80C76">
      <w:r w:rsidRPr="000335F6">
        <w:t xml:space="preserve">Leon </w:t>
      </w:r>
      <w:r w:rsidRPr="000335F6">
        <w:rPr>
          <w:rStyle w:val="Style13ptBold"/>
        </w:rPr>
        <w:t>Aron, 4-4</w:t>
      </w:r>
      <w:r w:rsidRPr="000335F6">
        <w:t xml:space="preserve">-2019, "Are Russia and China Really Forming an Alliance?," Foreign Affairs, </w:t>
      </w:r>
      <w:hyperlink r:id="rId144" w:history="1">
        <w:r w:rsidRPr="000335F6">
          <w:rPr>
            <w:rStyle w:val="Hyperlink"/>
          </w:rPr>
          <w:t>https://www.foreignaffairs.com/articles/china/2019-04-04/are-russia-and-china-really-forming-alliance</w:t>
        </w:r>
      </w:hyperlink>
      <w:r w:rsidRPr="000335F6">
        <w:t xml:space="preserve"> JEJP</w:t>
      </w:r>
    </w:p>
    <w:p w14:paraId="4A6053CD" w14:textId="77777777" w:rsidR="00A80C76" w:rsidRPr="000335F6" w:rsidRDefault="00A80C76" w:rsidP="00A80C76">
      <w:pPr>
        <w:rPr>
          <w:rStyle w:val="StyleUnderline"/>
        </w:rPr>
      </w:pPr>
      <w:r w:rsidRPr="000335F6">
        <w:rPr>
          <w:sz w:val="16"/>
        </w:rPr>
        <w:t>In March of 1969, Chinese troops ambushed and killed a Soviet border patrol on an island near the Chinese-Russian border. Fighting on and near the island lasted for months and ended with hundreds of casualties</w:t>
      </w:r>
      <w:r w:rsidRPr="000335F6">
        <w:rPr>
          <w:rStyle w:val="StyleUnderline"/>
        </w:rPr>
        <w:t>. Fifty years later, the ferocity of the skirmish between Mao Zedong’s China and Leonid Brezhnev’s Soviet Union seems to belong to a very distant past—so distant, indeed, that many foreign-policy </w:t>
      </w:r>
      <w:hyperlink r:id="rId145" w:history="1">
        <w:r w:rsidRPr="000335F6">
          <w:rPr>
            <w:rStyle w:val="StyleUnderline"/>
          </w:rPr>
          <w:t>experts</w:t>
        </w:r>
      </w:hyperlink>
      <w:r w:rsidRPr="000335F6">
        <w:rPr>
          <w:rStyle w:val="StyleUnderline"/>
        </w:rPr>
        <w:t> are convinced that an anti-U.S. alliance between the two countries is </w:t>
      </w:r>
      <w:hyperlink r:id="rId146" w:history="1">
        <w:r w:rsidRPr="000335F6">
          <w:rPr>
            <w:rStyle w:val="StyleUnderline"/>
          </w:rPr>
          <w:t>emerging</w:t>
        </w:r>
      </w:hyperlink>
      <w:r w:rsidRPr="000335F6">
        <w:rPr>
          <w:rStyle w:val="StyleUnderline"/>
        </w:rPr>
        <w:t xml:space="preserve">. </w:t>
      </w:r>
      <w:r w:rsidRPr="000335F6">
        <w:rPr>
          <w:sz w:val="16"/>
        </w:rPr>
        <w:t xml:space="preserve">Yet even half a century on, such an assessment stretches the evidence beyond what it can bear. </w:t>
      </w:r>
      <w:r w:rsidRPr="000335F6">
        <w:rPr>
          <w:rStyle w:val="StyleUnderline"/>
        </w:rPr>
        <w:t xml:space="preserve">On closer inspection, </w:t>
      </w:r>
      <w:r w:rsidRPr="000335F6">
        <w:rPr>
          <w:rStyle w:val="Emphasis"/>
        </w:rPr>
        <w:t xml:space="preserve">Chinese-Russian economic, foreign policy, and military cooperation is less than impressive. </w:t>
      </w:r>
      <w:r w:rsidRPr="000335F6">
        <w:rPr>
          <w:rStyle w:val="StyleUnderline"/>
        </w:rPr>
        <w:t>The history of relations between the two countries is fraught, and they play vastly different roles in the world economy, making a divergence in their objectives all but unavoidable</w:t>
      </w:r>
      <w:r w:rsidRPr="000335F6">
        <w:rPr>
          <w:sz w:val="16"/>
        </w:rPr>
        <w:t>. In short, reports of a Russian-Chinese alliance have been greatly exaggerated. Economic relations between Russia and China are rapidly expanding, and </w:t>
      </w:r>
      <w:hyperlink r:id="rId147" w:history="1">
        <w:r w:rsidRPr="000335F6">
          <w:rPr>
            <w:rStyle w:val="Hyperlink"/>
            <w:sz w:val="16"/>
          </w:rPr>
          <w:t>some experts</w:t>
        </w:r>
      </w:hyperlink>
      <w:r w:rsidRPr="000335F6">
        <w:rPr>
          <w:sz w:val="16"/>
        </w:rPr>
        <w:t> have cited these ties as evidence of a growing closeness between the two countries. Indeed, just last year, bilateral trade increased by at least 15 percent compared to 2017 and reached a record </w:t>
      </w:r>
      <w:hyperlink r:id="rId148" w:history="1">
        <w:r w:rsidRPr="000335F6">
          <w:rPr>
            <w:rStyle w:val="Hyperlink"/>
            <w:sz w:val="16"/>
          </w:rPr>
          <w:t>$100 billion</w:t>
        </w:r>
      </w:hyperlink>
      <w:r w:rsidRPr="000335F6">
        <w:rPr>
          <w:sz w:val="16"/>
        </w:rPr>
        <w:t xml:space="preserve">. Yet </w:t>
      </w:r>
      <w:r w:rsidRPr="000335F6">
        <w:rPr>
          <w:rStyle w:val="StyleUnderline"/>
        </w:rPr>
        <w:t>asymmetries in the scale and structure of bilateral commerce suggest caution: although China is Russia’s </w:t>
      </w:r>
      <w:hyperlink r:id="rId149" w:history="1">
        <w:r w:rsidRPr="000335F6">
          <w:rPr>
            <w:rStyle w:val="StyleUnderline"/>
          </w:rPr>
          <w:t>second-largest trading</w:t>
        </w:r>
      </w:hyperlink>
      <w:r w:rsidRPr="000335F6">
        <w:rPr>
          <w:rStyle w:val="StyleUnderline"/>
        </w:rPr>
        <w:t> partner (after the EU) and Russia’s largest individual partner in both exports and imports, for China the Russian market is at best second-rate. Russia ranks </w:t>
      </w:r>
      <w:hyperlink r:id="rId150" w:history="1">
        <w:r w:rsidRPr="000335F6">
          <w:rPr>
            <w:rStyle w:val="StyleUnderline"/>
          </w:rPr>
          <w:t>tenth</w:t>
        </w:r>
      </w:hyperlink>
      <w:r w:rsidRPr="000335F6">
        <w:rPr>
          <w:rStyle w:val="StyleUnderline"/>
        </w:rPr>
        <w:t> in Chinese exports and does not make it into the top ten in either imports or total trade. The structure of the trade is similarly skewed. More than three-quarters of Russia’s exports to China are raw materials, specifically crude oil, wood, and coal. China’s </w:t>
      </w:r>
      <w:hyperlink r:id="rId151" w:history="1">
        <w:r w:rsidRPr="000335F6">
          <w:rPr>
            <w:rStyle w:val="StyleUnderline"/>
          </w:rPr>
          <w:t>sales</w:t>
        </w:r>
      </w:hyperlink>
      <w:r w:rsidRPr="000335F6">
        <w:rPr>
          <w:rStyle w:val="StyleUnderline"/>
        </w:rPr>
        <w:t xml:space="preserve"> to Russia are 45 percent consumer goods and 38 percent electronics and machinery. </w:t>
      </w:r>
    </w:p>
    <w:p w14:paraId="6C7BAF32" w14:textId="77777777" w:rsidR="00A80C76" w:rsidRPr="000335F6" w:rsidRDefault="00A80C76" w:rsidP="00A80C76">
      <w:pPr>
        <w:pStyle w:val="Heading4"/>
        <w:rPr>
          <w:rFonts w:cs="Times New Roman"/>
        </w:rPr>
      </w:pPr>
      <w:r w:rsidRPr="000335F6">
        <w:rPr>
          <w:rFonts w:cs="Times New Roman"/>
        </w:rPr>
        <w:t>China is only using Russia—a long term relationship is not sustainable</w:t>
      </w:r>
    </w:p>
    <w:p w14:paraId="5FFCF531" w14:textId="77777777" w:rsidR="00A80C76" w:rsidRPr="000335F6" w:rsidRDefault="00A80C76" w:rsidP="00A80C76">
      <w:r w:rsidRPr="000335F6">
        <w:t xml:space="preserve">Yacqub </w:t>
      </w:r>
      <w:r w:rsidRPr="000335F6">
        <w:rPr>
          <w:rStyle w:val="Style13ptBold"/>
        </w:rPr>
        <w:t>Ismail, 7-10</w:t>
      </w:r>
      <w:r w:rsidRPr="000335F6">
        <w:t>-2019, "The Limits of the Alliance Between China and Russia," National Interest, </w:t>
      </w:r>
      <w:hyperlink r:id="rId152" w:history="1">
        <w:r w:rsidRPr="000335F6">
          <w:rPr>
            <w:rStyle w:val="Hyperlink"/>
          </w:rPr>
          <w:t>https://nationalinterest.org/feature/limits-alliance-between-china-and-russia-66406</w:t>
        </w:r>
      </w:hyperlink>
      <w:r w:rsidRPr="000335F6">
        <w:t xml:space="preserve"> JEJP</w:t>
      </w:r>
    </w:p>
    <w:p w14:paraId="06574587" w14:textId="77777777" w:rsidR="00A80C76" w:rsidRPr="000335F6" w:rsidRDefault="00A80C76" w:rsidP="00A80C76">
      <w:pPr>
        <w:rPr>
          <w:sz w:val="16"/>
        </w:rPr>
      </w:pPr>
      <w:r w:rsidRPr="000335F6">
        <w:rPr>
          <w:sz w:val="16"/>
        </w:rPr>
        <w:t xml:space="preserve">Despite the fact that Sino-Russian relations are significantly improving on multiple strategic domains, this does not mean that differences do not exist. </w:t>
      </w:r>
      <w:r w:rsidRPr="000335F6">
        <w:rPr>
          <w:rStyle w:val="Emphasis"/>
        </w:rPr>
        <w:t>Severe differences in their worldviews and interests exist, indicating that their current partnership will not necessarily lead to a new Sino-Russian alliance</w:t>
      </w:r>
      <w:r w:rsidRPr="000335F6">
        <w:rPr>
          <w:rStyle w:val="StyleUnderline"/>
        </w:rPr>
        <w:t xml:space="preserve"> or a Sino-Russian-centric world order. First, China’s growing influence has an impact on the core of what Russia considers its own </w:t>
      </w:r>
      <w:hyperlink r:id="rId153" w:tgtFrame="_blank" w:history="1">
        <w:r w:rsidRPr="000335F6">
          <w:rPr>
            <w:rStyle w:val="StyleUnderline"/>
          </w:rPr>
          <w:t>sphere of influence</w:t>
        </w:r>
      </w:hyperlink>
      <w:r w:rsidRPr="000335F6">
        <w:rPr>
          <w:rStyle w:val="StyleUnderline"/>
        </w:rPr>
        <w:t>. Russia has made an effort to diplomatically engage the post-Soviet space in both the economic and security realms through the Eurasian Economic Union and the Collective Security Treaty Organization. However, through China’s Belt and Road Initiative, Beijing is building economic clout in the region that could diminish Moscow’s long-term influence</w:t>
      </w:r>
      <w:r w:rsidRPr="000335F6">
        <w:rPr>
          <w:sz w:val="16"/>
        </w:rPr>
        <w:t>. However, to avoid </w:t>
      </w:r>
      <w:hyperlink r:id="rId154" w:tgtFrame="_blank" w:history="1">
        <w:r w:rsidRPr="000335F6">
          <w:rPr>
            <w:rStyle w:val="Hyperlink"/>
            <w:sz w:val="16"/>
          </w:rPr>
          <w:t>alienating</w:t>
        </w:r>
      </w:hyperlink>
      <w:r w:rsidRPr="000335F6">
        <w:rPr>
          <w:sz w:val="16"/>
        </w:rPr>
        <w:t> Russia from its Central Asian calculations, China has expressed an interest to coordinate China’s Belt and Road Initiative to the Eurasian Economic Union, and has stated it will not </w:t>
      </w:r>
      <w:hyperlink r:id="rId155" w:tgtFrame="_blank" w:history="1">
        <w:r w:rsidRPr="000335F6">
          <w:rPr>
            <w:rStyle w:val="Hyperlink"/>
            <w:sz w:val="16"/>
          </w:rPr>
          <w:t>play</w:t>
        </w:r>
      </w:hyperlink>
      <w:r w:rsidRPr="000335F6">
        <w:rPr>
          <w:sz w:val="16"/>
        </w:rPr>
        <w:t> a security role in the region (at least for now). But these pledges are yet to be defined, and should raise concerns in Moscow. Another area where there is the potential for Sino-Russian cooperation and </w:t>
      </w:r>
      <w:hyperlink r:id="rId156" w:tgtFrame="_blank" w:history="1">
        <w:r w:rsidRPr="000335F6">
          <w:rPr>
            <w:rStyle w:val="Hyperlink"/>
            <w:sz w:val="16"/>
          </w:rPr>
          <w:t>competition</w:t>
        </w:r>
      </w:hyperlink>
      <w:r w:rsidRPr="000335F6">
        <w:rPr>
          <w:sz w:val="16"/>
        </w:rPr>
        <w:t>in the future is the Arctic. Russia is an Arctic nation, but China’s influence there is growing, and it considers itself a “</w:t>
      </w:r>
      <w:hyperlink r:id="rId157" w:tgtFrame="_blank" w:history="1">
        <w:r w:rsidRPr="000335F6">
          <w:rPr>
            <w:rStyle w:val="Hyperlink"/>
            <w:sz w:val="16"/>
          </w:rPr>
          <w:t>near Arctic state</w:t>
        </w:r>
      </w:hyperlink>
      <w:r w:rsidRPr="000335F6">
        <w:rPr>
          <w:sz w:val="16"/>
        </w:rPr>
        <w:t>.” China is also collaborating with states involved in the region to “participate in the governance of the Arctic,” securing access to Arctic Sea Lanes of Communication and safeguarding its interests. But China’s ice breakers on the Northern Sea Route could raise </w:t>
      </w:r>
      <w:hyperlink r:id="rId158" w:tgtFrame="_blank" w:history="1">
        <w:r w:rsidRPr="000335F6">
          <w:rPr>
            <w:rStyle w:val="Hyperlink"/>
            <w:sz w:val="16"/>
          </w:rPr>
          <w:t>concerns</w:t>
        </w:r>
      </w:hyperlink>
      <w:r w:rsidRPr="000335F6">
        <w:rPr>
          <w:sz w:val="16"/>
        </w:rPr>
        <w:t xml:space="preserve"> in Russia. </w:t>
      </w:r>
      <w:r w:rsidRPr="000335F6">
        <w:rPr>
          <w:rStyle w:val="StyleUnderline"/>
        </w:rPr>
        <w:t>Moscow has already </w:t>
      </w:r>
      <w:hyperlink r:id="rId159" w:tgtFrame="_blank" w:history="1">
        <w:r w:rsidRPr="000335F6">
          <w:rPr>
            <w:rStyle w:val="StyleUnderline"/>
          </w:rPr>
          <w:t>rejected</w:t>
        </w:r>
      </w:hyperlink>
      <w:r w:rsidRPr="000335F6">
        <w:rPr>
          <w:rStyle w:val="StyleUnderline"/>
        </w:rPr>
        <w:t> China’s research vessels from entering its Exclusive Economic Zone near the Arctic at least twice in the past, and there is a suspicion in Moscow about China’s </w:t>
      </w:r>
      <w:hyperlink r:id="rId160" w:tgtFrame="_blank" w:history="1">
        <w:r w:rsidRPr="000335F6">
          <w:rPr>
            <w:rStyle w:val="StyleUnderline"/>
          </w:rPr>
          <w:t>endgame</w:t>
        </w:r>
      </w:hyperlink>
      <w:r w:rsidRPr="000335F6">
        <w:rPr>
          <w:rStyle w:val="StyleUnderline"/>
        </w:rPr>
        <w:t> in the Arctic as both countries are </w:t>
      </w:r>
      <w:hyperlink r:id="rId161" w:history="1">
        <w:r w:rsidRPr="000335F6">
          <w:rPr>
            <w:rStyle w:val="StyleUnderline"/>
          </w:rPr>
          <w:t>sensitive</w:t>
        </w:r>
      </w:hyperlink>
      <w:r w:rsidRPr="000335F6">
        <w:rPr>
          <w:rStyle w:val="StyleUnderline"/>
        </w:rPr>
        <w:t> when it comes to sovereignty issues</w:t>
      </w:r>
      <w:r w:rsidRPr="000335F6">
        <w:rPr>
          <w:sz w:val="16"/>
        </w:rPr>
        <w:t xml:space="preserve">. </w:t>
      </w:r>
      <w:r w:rsidRPr="000335F6">
        <w:rPr>
          <w:rStyle w:val="StyleUnderline"/>
        </w:rPr>
        <w:t>A second issue is the Pacific, since both countries border this ocean, which could be a complication for both budding regional powers</w:t>
      </w:r>
      <w:r w:rsidRPr="000335F6">
        <w:rPr>
          <w:sz w:val="16"/>
        </w:rPr>
        <w:t>. In an effort to play an active role in the Asia-Pacific region, Moscow pivoted to Asia by </w:t>
      </w:r>
      <w:hyperlink r:id="rId162" w:tgtFrame="_blank" w:history="1">
        <w:r w:rsidRPr="000335F6">
          <w:rPr>
            <w:rStyle w:val="Hyperlink"/>
            <w:sz w:val="16"/>
          </w:rPr>
          <w:t>diversifying</w:t>
        </w:r>
      </w:hyperlink>
      <w:r w:rsidRPr="000335F6">
        <w:rPr>
          <w:sz w:val="16"/>
        </w:rPr>
        <w:t xml:space="preserve"> its regional partnerships as relations with the United States and the European Union soured. Moscow normalized relations with former Cold War comrades, India and Vietnam, and nurtured new partnerships with Japan and South Korea. </w:t>
      </w:r>
      <w:r w:rsidRPr="000335F6">
        <w:rPr>
          <w:rStyle w:val="StyleUnderline"/>
        </w:rPr>
        <w:t>Although the Russian role in the region is still limited by nature—and faces challenges, especially in the </w:t>
      </w:r>
      <w:hyperlink r:id="rId163" w:tgtFrame="_blank" w:history="1">
        <w:r w:rsidRPr="000335F6">
          <w:rPr>
            <w:rStyle w:val="StyleUnderline"/>
          </w:rPr>
          <w:t>economic realm</w:t>
        </w:r>
      </w:hyperlink>
      <w:r w:rsidRPr="000335F6">
        <w:rPr>
          <w:rStyle w:val="StyleUnderline"/>
        </w:rPr>
        <w:t> due to U.S. sanctions—a number of these Asian countries have strained relations with China</w:t>
      </w:r>
      <w:r w:rsidRPr="000335F6">
        <w:rPr>
          <w:sz w:val="16"/>
        </w:rPr>
        <w:t xml:space="preserve"> (India, Japan and Vietnam, for example). </w:t>
      </w:r>
      <w:r w:rsidRPr="000335F6">
        <w:rPr>
          <w:rStyle w:val="StyleUnderline"/>
        </w:rPr>
        <w:t>Additionally, Russia would not be helpful when it comes to China’s claims in the South China Sea or in the Taiwan Straits, particularly if Beijing were to decide to take the military option.</w:t>
      </w:r>
      <w:r w:rsidRPr="000335F6">
        <w:rPr>
          <w:sz w:val="16"/>
        </w:rPr>
        <w:t xml:space="preserve"> On the other hand, Russia amounts to less than two percent of China’s global trade and is merely its twelfth-largest trading partner, while Russia’s pivot to Asia has not yet </w:t>
      </w:r>
      <w:hyperlink r:id="rId164" w:tgtFrame="_blank" w:history="1">
        <w:r w:rsidRPr="000335F6">
          <w:rPr>
            <w:rStyle w:val="Hyperlink"/>
            <w:sz w:val="16"/>
          </w:rPr>
          <w:t>materialized</w:t>
        </w:r>
      </w:hyperlink>
      <w:r w:rsidRPr="000335F6">
        <w:rPr>
          <w:sz w:val="16"/>
        </w:rPr>
        <w:t> to the extent Moscow was expecting. Third, Zbigniew Brzezinski, in his book </w:t>
      </w:r>
      <w:hyperlink r:id="rId165" w:tgtFrame="_blank" w:history="1">
        <w:r w:rsidRPr="000335F6">
          <w:rPr>
            <w:rStyle w:val="Hyperlink"/>
            <w:sz w:val="16"/>
          </w:rPr>
          <w:t>The Grand Chessboard</w:t>
        </w:r>
      </w:hyperlink>
      <w:r w:rsidRPr="000335F6">
        <w:rPr>
          <w:sz w:val="16"/>
        </w:rPr>
        <w:t>, mentions the possibility of a Chinese and Russian-led coalition that is united “by complementary grievances.” He compared this partnership to the Sino-Soviet bloc from the early days of the Cold War, but noted that, this time around, “</w:t>
      </w:r>
      <w:r w:rsidRPr="000335F6">
        <w:rPr>
          <w:rStyle w:val="StyleUnderline"/>
        </w:rPr>
        <w:t>China would likely be the leader and Russia the follower.” The two countries have a shared vision of a multipolar world order, except their definition of a “multipolar” differs. For Russia, the order it is seeking entails a world with many poles, with power </w:t>
      </w:r>
      <w:hyperlink r:id="rId166" w:tgtFrame="_blank" w:history="1">
        <w:r w:rsidRPr="000335F6">
          <w:rPr>
            <w:rStyle w:val="StyleUnderline"/>
          </w:rPr>
          <w:t>balanced</w:t>
        </w:r>
      </w:hyperlink>
      <w:r w:rsidRPr="000335F6">
        <w:rPr>
          <w:rStyle w:val="StyleUnderline"/>
        </w:rPr>
        <w:t> among the major powers. But for China, a major power’s influence in the international system would be correlated to a nation’s economic heft</w:t>
      </w:r>
      <w:r w:rsidRPr="000335F6">
        <w:rPr>
          <w:sz w:val="16"/>
        </w:rPr>
        <w:t xml:space="preserve">. Though the Sino-Russian partnership is growing by the day and will continue to develop, and though both countries have something to gain from </w:t>
      </w:r>
      <w:r w:rsidRPr="000335F6">
        <w:rPr>
          <w:rStyle w:val="StyleUnderline"/>
        </w:rPr>
        <w:t xml:space="preserve">this “cooperative-competitive” partnership, </w:t>
      </w:r>
      <w:r w:rsidRPr="000335F6">
        <w:rPr>
          <w:sz w:val="16"/>
        </w:rPr>
        <w:t>it</w:t>
      </w:r>
      <w:r w:rsidRPr="000335F6">
        <w:rPr>
          <w:rStyle w:val="StyleUnderline"/>
        </w:rPr>
        <w:t xml:space="preserve"> ultimately </w:t>
      </w:r>
      <w:r w:rsidRPr="000335F6">
        <w:rPr>
          <w:rStyle w:val="Emphasis"/>
        </w:rPr>
        <w:t>benefits China at the expense of Russia</w:t>
      </w:r>
      <w:r w:rsidRPr="000335F6">
        <w:rPr>
          <w:sz w:val="16"/>
        </w:rPr>
        <w:t>. But creating a strategic alliance between the two countries that could challenge the current world order (or as Bobo Lo describes it, “</w:t>
      </w:r>
      <w:hyperlink r:id="rId167" w:tgtFrame="_blank" w:history="1">
        <w:r w:rsidRPr="000335F6">
          <w:rPr>
            <w:rStyle w:val="Hyperlink"/>
            <w:sz w:val="16"/>
          </w:rPr>
          <w:t>disorder</w:t>
        </w:r>
      </w:hyperlink>
      <w:r w:rsidRPr="000335F6">
        <w:rPr>
          <w:sz w:val="16"/>
        </w:rPr>
        <w:t>”) seems unfeasible. For the present, China is committed to maintaining a close partnership with Russia to avoid defeat in its geopolitical competition with the United States. Russia feels similarly</w:t>
      </w:r>
      <w:r w:rsidRPr="000335F6">
        <w:rPr>
          <w:rStyle w:val="Emphasis"/>
        </w:rPr>
        <w:t>. Beijing knows well the limitations of what Moscow can offer to China in economic terms, and for that reason, a long-term alliance is not feasible.</w:t>
      </w:r>
      <w:r w:rsidRPr="000335F6">
        <w:rPr>
          <w:sz w:val="16"/>
        </w:rPr>
        <w:t> </w:t>
      </w:r>
    </w:p>
    <w:p w14:paraId="031FF082" w14:textId="77777777" w:rsidR="00AF42AD" w:rsidRPr="000335F6" w:rsidRDefault="00AF42AD" w:rsidP="00AF42AD"/>
    <w:p w14:paraId="3C7AAC8F" w14:textId="77777777" w:rsidR="006F2B84" w:rsidRPr="000335F6" w:rsidRDefault="006F2B84" w:rsidP="006F2B84">
      <w:pPr>
        <w:pStyle w:val="Heading1"/>
        <w:rPr>
          <w:rFonts w:cs="Times New Roman"/>
        </w:rPr>
      </w:pPr>
      <w:r w:rsidRPr="000335F6">
        <w:rPr>
          <w:rFonts w:cs="Times New Roman"/>
        </w:rPr>
        <w:t>A2: Appeasement DA</w:t>
      </w:r>
    </w:p>
    <w:p w14:paraId="493ACB5B" w14:textId="77777777" w:rsidR="006F2B84" w:rsidRPr="000335F6" w:rsidRDefault="006F2B84" w:rsidP="006F2B84">
      <w:pPr>
        <w:pStyle w:val="Heading2"/>
        <w:rPr>
          <w:rFonts w:cs="Times New Roman"/>
        </w:rPr>
      </w:pPr>
      <w:r w:rsidRPr="000335F6">
        <w:rPr>
          <w:rFonts w:cs="Times New Roman"/>
        </w:rPr>
        <w:t>A2: Uniqueness</w:t>
      </w:r>
    </w:p>
    <w:p w14:paraId="6F984C74" w14:textId="77777777" w:rsidR="006F2B84" w:rsidRPr="000335F6" w:rsidRDefault="006F2B84" w:rsidP="006F2B84">
      <w:pPr>
        <w:pStyle w:val="Heading3"/>
        <w:rPr>
          <w:rFonts w:cs="Times New Roman"/>
        </w:rPr>
      </w:pPr>
      <w:r w:rsidRPr="000335F6">
        <w:rPr>
          <w:rFonts w:cs="Times New Roman"/>
        </w:rPr>
        <w:t>Non-Unique – Trump Soft</w:t>
      </w:r>
    </w:p>
    <w:p w14:paraId="40B9FBA5" w14:textId="77777777" w:rsidR="006F2B84" w:rsidRPr="000335F6" w:rsidRDefault="006F2B84" w:rsidP="006F2B84">
      <w:pPr>
        <w:pStyle w:val="Heading4"/>
        <w:rPr>
          <w:rFonts w:cs="Times New Roman"/>
        </w:rPr>
      </w:pPr>
      <w:r w:rsidRPr="000335F6">
        <w:rPr>
          <w:rFonts w:cs="Times New Roman"/>
        </w:rPr>
        <w:t>Trump and Putin are best friends</w:t>
      </w:r>
    </w:p>
    <w:p w14:paraId="39F7CC5F" w14:textId="77777777" w:rsidR="006F2B84" w:rsidRPr="000335F6" w:rsidRDefault="006F2B84" w:rsidP="006F2B84">
      <w:r w:rsidRPr="000335F6">
        <w:t xml:space="preserve">Michael </w:t>
      </w:r>
      <w:r w:rsidRPr="000335F6">
        <w:rPr>
          <w:rStyle w:val="Style13ptBold"/>
        </w:rPr>
        <w:t>McFaul</w:t>
      </w:r>
      <w:r w:rsidRPr="000335F6">
        <w:t>; 07-06-</w:t>
      </w:r>
      <w:r w:rsidRPr="000335F6">
        <w:rPr>
          <w:rStyle w:val="Style13ptBold"/>
        </w:rPr>
        <w:t>2018</w:t>
      </w:r>
      <w:r w:rsidRPr="000335F6">
        <w:t xml:space="preserve">; “Sorry, but Trump is not ‘soft on Russia’”; </w:t>
      </w:r>
      <w:hyperlink r:id="rId168" w:history="1">
        <w:r w:rsidRPr="000335F6">
          <w:rPr>
            <w:rStyle w:val="Hyperlink"/>
          </w:rPr>
          <w:t>https://www.washingtonpost.com/opinions/trump-has-not-been-soft-on-russia-hes-been-tougher-than-obama/2019/03/28/08e88a04-5194-11e9-88a1-ed346f0ec94f_story.html</w:t>
        </w:r>
      </w:hyperlink>
      <w:r w:rsidRPr="000335F6">
        <w:t xml:space="preserve"> JEJP</w:t>
      </w:r>
    </w:p>
    <w:p w14:paraId="726833C6" w14:textId="77777777" w:rsidR="006F2B84" w:rsidRPr="000335F6" w:rsidRDefault="006F2B84" w:rsidP="006F2B84">
      <w:pPr>
        <w:rPr>
          <w:sz w:val="16"/>
        </w:rPr>
      </w:pPr>
      <w:r w:rsidRPr="000335F6">
        <w:rPr>
          <w:sz w:val="16"/>
        </w:rPr>
        <w:t xml:space="preserve">To defend himself from accusations of collusion or collaboration with Russian government officials during the 2016 presidential election and after, President Trump </w:t>
      </w:r>
      <w:hyperlink r:id="rId169" w:tgtFrame="_blank" w:history="1">
        <w:r w:rsidRPr="000335F6">
          <w:rPr>
            <w:rStyle w:val="Hyperlink"/>
            <w:sz w:val="16"/>
          </w:rPr>
          <w:t>recently repeated</w:t>
        </w:r>
      </w:hyperlink>
      <w:r w:rsidRPr="000335F6">
        <w:rPr>
          <w:sz w:val="16"/>
        </w:rPr>
        <w:t xml:space="preserve"> a familiar claim: “I have been FAR tougher on Russia than Obama, Bush or Clinton. Maybe tougher than any other President.” His statement might have been closer to the truth if he had referred to his administration rather than himself. The Trump administration has a tough policy on Russia, one that I mostly support. But Trump himself does not. For the past two years, he has consistently made it clear that he does not support his own administration’s policy toward Russia. </w:t>
      </w:r>
      <w:r w:rsidRPr="000335F6">
        <w:rPr>
          <w:rStyle w:val="StyleUnderline"/>
        </w:rPr>
        <w:t xml:space="preserve">The Trump administration’s </w:t>
      </w:r>
      <w:hyperlink r:id="rId170" w:tgtFrame="_blank" w:history="1">
        <w:r w:rsidRPr="000335F6">
          <w:rPr>
            <w:rStyle w:val="StyleUnderline"/>
          </w:rPr>
          <w:t>National Security Strategy states</w:t>
        </w:r>
      </w:hyperlink>
      <w:r w:rsidRPr="000335F6">
        <w:rPr>
          <w:rStyle w:val="StyleUnderline"/>
        </w:rPr>
        <w:t xml:space="preserve"> very bluntly that “China and Russia challenge American power, influence, and interests, attempting to erode American security and prosperity.” Trump, however, has never expressed support for this approach. He has </w:t>
      </w:r>
      <w:hyperlink r:id="rId171" w:tgtFrame="_blank" w:history="1">
        <w:r w:rsidRPr="000335F6">
          <w:rPr>
            <w:rStyle w:val="StyleUnderline"/>
          </w:rPr>
          <w:t>said the exact opposite</w:t>
        </w:r>
      </w:hyperlink>
      <w:r w:rsidRPr="000335F6">
        <w:rPr>
          <w:rStyle w:val="StyleUnderline"/>
        </w:rPr>
        <w:t xml:space="preserve">, suggesting time and time again that he wants to be Russian President Vladimir Putin’s </w:t>
      </w:r>
      <w:r w:rsidRPr="000335F6">
        <w:rPr>
          <w:rStyle w:val="Emphasis"/>
        </w:rPr>
        <w:t>friend</w:t>
      </w:r>
      <w:r w:rsidRPr="000335F6">
        <w:rPr>
          <w:rStyle w:val="StyleUnderline"/>
        </w:rPr>
        <w:t xml:space="preserve">, and that “getting along with Russia is a good thing, not a bad thing.” </w:t>
      </w:r>
      <w:r w:rsidRPr="000335F6">
        <w:rPr>
          <w:sz w:val="16"/>
        </w:rPr>
        <w:t xml:space="preserve">After Putin invaded Ukraine and annexed Crimea in 2014, the Obama administration increased military spending in Europe and pushed for several enhancements of NATO capabilities, including new troop deployments closer to Russian borders. The Trump administration has supported and </w:t>
      </w:r>
      <w:hyperlink r:id="rId172" w:tgtFrame="_blank" w:history="1">
        <w:r w:rsidRPr="000335F6">
          <w:rPr>
            <w:rStyle w:val="Hyperlink"/>
            <w:sz w:val="16"/>
          </w:rPr>
          <w:t>expanded this policy</w:t>
        </w:r>
      </w:hyperlink>
      <w:r w:rsidRPr="000335F6">
        <w:rPr>
          <w:sz w:val="16"/>
        </w:rPr>
        <w:t xml:space="preserve">. As candidate and president, however, </w:t>
      </w:r>
      <w:r w:rsidRPr="000335F6">
        <w:rPr>
          <w:rStyle w:val="StyleUnderline"/>
        </w:rPr>
        <w:t>Trump has persistently berated, criticized and undermined NATO.</w:t>
      </w:r>
      <w:r w:rsidRPr="000335F6">
        <w:rPr>
          <w:sz w:val="16"/>
        </w:rPr>
        <w:t xml:space="preserve"> </w:t>
      </w:r>
      <w:r w:rsidRPr="000335F6">
        <w:rPr>
          <w:rStyle w:val="StyleUnderline"/>
        </w:rPr>
        <w:t xml:space="preserve">Most recently, we have learned that Trump has even threatened to </w:t>
      </w:r>
      <w:hyperlink r:id="rId173" w:tgtFrame="_blank" w:history="1">
        <w:r w:rsidRPr="000335F6">
          <w:rPr>
            <w:rStyle w:val="StyleUnderline"/>
          </w:rPr>
          <w:t>withdraw from the alliance</w:t>
        </w:r>
      </w:hyperlink>
      <w:r w:rsidRPr="000335F6">
        <w:rPr>
          <w:rStyle w:val="StyleUnderline"/>
        </w:rPr>
        <w:t>. Even reports of these threats are a gift to Putin, since they undermine the credibility on which its deterrent effect depends</w:t>
      </w:r>
      <w:r w:rsidRPr="000335F6">
        <w:rPr>
          <w:sz w:val="16"/>
        </w:rPr>
        <w:t xml:space="preserve">. The Trump administration rightly has continued the Obama policy of sanctioning Russian officials and companies in response to Putin’s belligerent behavior. Trump, however, has never expressed support for these sanctions. When he signed into law Countering America’s Adversaries Through Sanctions Act (CAATSA), </w:t>
      </w:r>
      <w:hyperlink r:id="rId174" w:tgtFrame="_blank" w:history="1">
        <w:r w:rsidRPr="000335F6">
          <w:rPr>
            <w:rStyle w:val="Hyperlink"/>
            <w:sz w:val="16"/>
          </w:rPr>
          <w:t>he made clear his disdain for the law</w:t>
        </w:r>
      </w:hyperlink>
      <w:r w:rsidRPr="000335F6">
        <w:rPr>
          <w:sz w:val="16"/>
        </w:rPr>
        <w:t xml:space="preserve">. And then out of the blue, </w:t>
      </w:r>
      <w:r w:rsidRPr="000335F6">
        <w:rPr>
          <w:rStyle w:val="StyleUnderline"/>
        </w:rPr>
        <w:t xml:space="preserve">the Trump team has called for the lifting of sanctions on the companies controlled by Oleg Deripaska, even though Putin has not changed his belligerent behavior at all. </w:t>
      </w:r>
      <w:r w:rsidRPr="000335F6">
        <w:rPr>
          <w:sz w:val="16"/>
        </w:rPr>
        <w:t xml:space="preserve">In November 2018, Putin detained two dozen Ukrainian sailors in international waters. The Trump administration has rightly criticized this criminal act. </w:t>
      </w:r>
      <w:hyperlink r:id="rId175" w:tgtFrame="_blank" w:history="1">
        <w:r w:rsidRPr="000335F6">
          <w:rPr>
            <w:rStyle w:val="Hyperlink"/>
            <w:sz w:val="16"/>
          </w:rPr>
          <w:t>Trump has said very little</w:t>
        </w:r>
      </w:hyperlink>
      <w:r w:rsidRPr="000335F6">
        <w:rPr>
          <w:sz w:val="16"/>
        </w:rPr>
        <w:t xml:space="preserve">: “Not good. Not happy about it at all … we do not like what’s happening either way.” “Either way”? As if the Ukrainians share fault for this crime? To date, the president has taken no public action to help secure the sailors' release. The Trump administration seeks to contain Russian influence in the Middle East and place maximum pressure on Russia’s most important ally in the region, Iran. </w:t>
      </w:r>
      <w:r w:rsidRPr="000335F6">
        <w:rPr>
          <w:rStyle w:val="StyleUnderline"/>
        </w:rPr>
        <w:t xml:space="preserve">Trump, however, just </w:t>
      </w:r>
      <w:hyperlink r:id="rId176" w:tgtFrame="_blank" w:history="1">
        <w:r w:rsidRPr="000335F6">
          <w:rPr>
            <w:rStyle w:val="StyleUnderline"/>
          </w:rPr>
          <w:t>announced his desire to withdraw</w:t>
        </w:r>
      </w:hyperlink>
      <w:r w:rsidRPr="000335F6">
        <w:rPr>
          <w:rStyle w:val="StyleUnderline"/>
        </w:rPr>
        <w:t xml:space="preserve"> American soldiers and equipment from Syria, exactly what Putin and his Iranian allies seek. </w:t>
      </w:r>
      <w:r w:rsidRPr="000335F6">
        <w:rPr>
          <w:sz w:val="16"/>
        </w:rPr>
        <w:t xml:space="preserve">Both the American intelligence community and special counsel Robert S. Mueller III’s investigation have released ample evidence that the Russian government violated U.S. sovereignty during the 2016 presidential election. Senior administration officials have endorsed these assessments; Trump has not. When offered the perfect opportunity to demonstrate toughness on this issue with Putin at his side at a news conference in Helsinki after their summit last summer, </w:t>
      </w:r>
      <w:hyperlink r:id="rId177" w:tgtFrame="_blank" w:history="1">
        <w:r w:rsidRPr="000335F6">
          <w:rPr>
            <w:rStyle w:val="Hyperlink"/>
            <w:sz w:val="16"/>
          </w:rPr>
          <w:t>Trump did the exact opposite</w:t>
        </w:r>
      </w:hyperlink>
      <w:r w:rsidRPr="000335F6">
        <w:rPr>
          <w:sz w:val="16"/>
        </w:rPr>
        <w:t xml:space="preserve">, explaining, </w:t>
      </w:r>
      <w:r w:rsidRPr="000335F6">
        <w:rPr>
          <w:rStyle w:val="StyleUnderline"/>
        </w:rPr>
        <w:t xml:space="preserve">“I have great confidence in my intelligence people, but I will tell you that President Putin was extremely strong and powerful in his denial today." He </w:t>
      </w:r>
      <w:hyperlink r:id="rId178" w:tgtFrame="_blank" w:history="1">
        <w:r w:rsidRPr="000335F6">
          <w:rPr>
            <w:rStyle w:val="StyleUnderline"/>
          </w:rPr>
          <w:t>added</w:t>
        </w:r>
      </w:hyperlink>
      <w:r w:rsidRPr="000335F6">
        <w:rPr>
          <w:rStyle w:val="StyleUnderline"/>
        </w:rPr>
        <w:t xml:space="preserve">: “President Putin says it’s not Russia. I don’t see any reason why it would be.” </w:t>
      </w:r>
      <w:r w:rsidRPr="000335F6">
        <w:rPr>
          <w:sz w:val="16"/>
        </w:rPr>
        <w:t xml:space="preserve">At that same summit, </w:t>
      </w:r>
      <w:r w:rsidRPr="000335F6">
        <w:rPr>
          <w:rStyle w:val="StyleUnderline"/>
        </w:rPr>
        <w:t>Putin told a crazy fairy tale to Trump, and then to the world, about how a dozen former U.S. government officials allegedly had helped to launder money from Russia and then transfer some of these funds to the Clinton campaign</w:t>
      </w:r>
      <w:r w:rsidRPr="000335F6">
        <w:rPr>
          <w:sz w:val="16"/>
        </w:rPr>
        <w:t>. Putin then asked Trump for the opportunity to interrogate these alleged criminals. (Putin included me among them.) Trump called the idea an “</w:t>
      </w:r>
      <w:hyperlink r:id="rId179" w:tgtFrame="_blank" w:history="1">
        <w:r w:rsidRPr="000335F6">
          <w:rPr>
            <w:rStyle w:val="Hyperlink"/>
            <w:sz w:val="16"/>
          </w:rPr>
          <w:t>incredible offer</w:t>
        </w:r>
      </w:hyperlink>
      <w:r w:rsidRPr="000335F6">
        <w:rPr>
          <w:sz w:val="16"/>
        </w:rPr>
        <w:t xml:space="preserve">.” Trump administration officials have occasionally — though not as often as they should — criticized repressive Putin policies inside Russia. </w:t>
      </w:r>
      <w:r w:rsidRPr="000335F6">
        <w:rPr>
          <w:rStyle w:val="StyleUnderline"/>
        </w:rPr>
        <w:t xml:space="preserve">Trump himself has never said a word about the importance of defending human rights in Russia. Not one word. On the contrary, he has repeatedly </w:t>
      </w:r>
      <w:hyperlink r:id="rId180" w:tgtFrame="_blank" w:history="1">
        <w:r w:rsidRPr="000335F6">
          <w:rPr>
            <w:rStyle w:val="StyleUnderline"/>
          </w:rPr>
          <w:t>assigned moral equivalency</w:t>
        </w:r>
      </w:hyperlink>
      <w:r w:rsidRPr="000335F6">
        <w:rPr>
          <w:rStyle w:val="StyleUnderline"/>
        </w:rPr>
        <w:t xml:space="preserve"> between how the United States behaves around the world and how Russia behaves</w:t>
      </w:r>
      <w:r w:rsidRPr="000335F6">
        <w:rPr>
          <w:sz w:val="16"/>
        </w:rPr>
        <w:t xml:space="preserve">. When pressed to criticize Putin, Trump lambasted the United States, saying, “We’ve got a lot of killers. What do you think, our country’s so innocent?” </w:t>
      </w:r>
      <w:r w:rsidRPr="000335F6">
        <w:rPr>
          <w:rStyle w:val="StyleUnderline"/>
        </w:rPr>
        <w:t>Even on small issues of little relevance to American national interests, Trump sides with Putin</w:t>
      </w:r>
      <w:r w:rsidRPr="000335F6">
        <w:rPr>
          <w:sz w:val="16"/>
        </w:rPr>
        <w:t xml:space="preserve">. Why is Trump </w:t>
      </w:r>
      <w:hyperlink r:id="rId181" w:history="1">
        <w:r w:rsidRPr="000335F6">
          <w:rPr>
            <w:rStyle w:val="Hyperlink"/>
            <w:sz w:val="16"/>
          </w:rPr>
          <w:t>defending</w:t>
        </w:r>
      </w:hyperlink>
      <w:r w:rsidRPr="000335F6">
        <w:rPr>
          <w:sz w:val="16"/>
        </w:rPr>
        <w:t xml:space="preserve"> the Soviet Union’s invasion of Afghanistan? Why is Trump expressing fear that the </w:t>
      </w:r>
      <w:hyperlink r:id="rId182" w:tgtFrame="_blank" w:history="1">
        <w:r w:rsidRPr="000335F6">
          <w:rPr>
            <w:rStyle w:val="Hyperlink"/>
            <w:sz w:val="16"/>
          </w:rPr>
          <w:t>Montenegrins might spark World War III</w:t>
        </w:r>
      </w:hyperlink>
      <w:r w:rsidRPr="000335F6">
        <w:rPr>
          <w:sz w:val="16"/>
        </w:rPr>
        <w:t xml:space="preserve">? These are Putin lines. Why is the president of the United States echoing them? I cannot remember a policy — be it toward Russia or any other country — in which there was such a wide gap between a presidential administration and the president himself. It is unprecedented. The important question, therefore, is not which U.S. president has been tougher on Russia, but why our current president has gone to such great lengths to distance himself from his own government’s Russia policy. </w:t>
      </w:r>
    </w:p>
    <w:p w14:paraId="229715E9" w14:textId="77777777" w:rsidR="006F2B84" w:rsidRPr="000335F6" w:rsidRDefault="006F2B84" w:rsidP="006F2B84">
      <w:pPr>
        <w:pStyle w:val="Heading2"/>
        <w:rPr>
          <w:rFonts w:cs="Times New Roman"/>
        </w:rPr>
      </w:pPr>
      <w:r w:rsidRPr="000335F6">
        <w:rPr>
          <w:rFonts w:cs="Times New Roman"/>
        </w:rPr>
        <w:t>A2: Impact</w:t>
      </w:r>
    </w:p>
    <w:p w14:paraId="1930638A" w14:textId="77777777" w:rsidR="006F2B84" w:rsidRPr="000335F6" w:rsidRDefault="006F2B84" w:rsidP="006F2B84">
      <w:pPr>
        <w:pStyle w:val="Heading3"/>
        <w:rPr>
          <w:rFonts w:cs="Times New Roman"/>
        </w:rPr>
      </w:pPr>
      <w:r w:rsidRPr="000335F6">
        <w:rPr>
          <w:rFonts w:cs="Times New Roman"/>
        </w:rPr>
        <w:t>No Impact – No Russia Aggression</w:t>
      </w:r>
    </w:p>
    <w:p w14:paraId="70675B14" w14:textId="77777777" w:rsidR="006F2B84" w:rsidRPr="000335F6" w:rsidRDefault="006F2B84" w:rsidP="006F2B84">
      <w:pPr>
        <w:pStyle w:val="Heading4"/>
        <w:rPr>
          <w:rFonts w:cs="Times New Roman"/>
        </w:rPr>
      </w:pPr>
      <w:r w:rsidRPr="000335F6">
        <w:rPr>
          <w:rFonts w:cs="Times New Roman"/>
        </w:rPr>
        <w:t xml:space="preserve">Russian aggression is a myth portrayed by American media—reject the impact on face, their authors are biased. </w:t>
      </w:r>
    </w:p>
    <w:p w14:paraId="481E0613" w14:textId="77777777" w:rsidR="006F2B84" w:rsidRPr="000335F6" w:rsidRDefault="006F2B84" w:rsidP="006F2B84">
      <w:r w:rsidRPr="000335F6">
        <w:t xml:space="preserve">Joe </w:t>
      </w:r>
      <w:r w:rsidRPr="000335F6">
        <w:rPr>
          <w:rStyle w:val="Style13ptBold"/>
        </w:rPr>
        <w:t>Clifford</w:t>
      </w:r>
      <w:r w:rsidRPr="000335F6">
        <w:t>, 9-29-</w:t>
      </w:r>
      <w:r w:rsidRPr="000335F6">
        <w:rPr>
          <w:rStyle w:val="Style13ptBold"/>
        </w:rPr>
        <w:t>2015</w:t>
      </w:r>
      <w:r w:rsidRPr="000335F6">
        <w:t xml:space="preserve">, "Russia and Putin, the Nonexistent Threat. Who is the Aggressor; the US or Russia?," Global Research, </w:t>
      </w:r>
      <w:hyperlink r:id="rId183" w:history="1">
        <w:r w:rsidRPr="000335F6">
          <w:rPr>
            <w:rStyle w:val="Hyperlink"/>
          </w:rPr>
          <w:t>https://www.globalresearch.ca/russia-and-putin-the-nonexistent-threat-who-is-the-aggressor-the-us-or-russia/5478617</w:t>
        </w:r>
      </w:hyperlink>
      <w:r w:rsidRPr="000335F6">
        <w:t xml:space="preserve"> JEJP</w:t>
      </w:r>
    </w:p>
    <w:p w14:paraId="42DBF1D3" w14:textId="77777777" w:rsidR="006F2B84" w:rsidRPr="000335F6" w:rsidRDefault="006F2B84" w:rsidP="006F2B84">
      <w:pPr>
        <w:rPr>
          <w:sz w:val="16"/>
        </w:rPr>
      </w:pPr>
      <w:r w:rsidRPr="000335F6">
        <w:rPr>
          <w:rStyle w:val="StyleUnderline"/>
        </w:rPr>
        <w:t>A couple of years ago the US was foaming at the mouth anticipating being able to bomb Syria into oblivion, claiming as pretext Assad was using chemical weapons. Once again the US was using the tired argument that it was necessary to save the people by bombing them. Ask the “people” of Libya, and Iraq, and Yemen, if they felt saved by being bombed?</w:t>
      </w:r>
      <w:r w:rsidRPr="000335F6">
        <w:rPr>
          <w:sz w:val="16"/>
        </w:rPr>
        <w:t xml:space="preserve"> We laid waste to Libya with 77 days of bombing and devastated that country, along with the complete destruction of Iraq, and now, with our invaluable assistance and weapons, we are doing likewise to “save” the people of Yemen. Our thirst to bomb Syria a few years ago was foiled by those evil Russians, who stepped in diplomatically and got Assad to get rid of all Syria’s chemical weapons. Those nasty Russians would not let us have our bombing and prevented it by using diplomacy. Is that why they now are our enemy? </w:t>
      </w:r>
      <w:r w:rsidRPr="000335F6">
        <w:rPr>
          <w:rStyle w:val="StyleUnderline"/>
        </w:rPr>
        <w:t>Naturally we would not be stopped, and found the pretext to bomb Syria anyway. Using ISIS as an excuse, we are currently bombing Syria trying to usher in the same kind of anarchy we brought to Iraq and Libya.</w:t>
      </w:r>
      <w:r w:rsidRPr="000335F6">
        <w:rPr>
          <w:sz w:val="16"/>
        </w:rPr>
        <w:t xml:space="preserve"> </w:t>
      </w:r>
      <w:r w:rsidRPr="000335F6">
        <w:rPr>
          <w:rStyle w:val="StyleUnderline"/>
        </w:rPr>
        <w:t>Corporate media, shill mouthpiece of the US government, would have you believe that the US is part of a world coalition that is bombing Syria, when the fact is 99% of the bombing is done by the US alone</w:t>
      </w:r>
      <w:r w:rsidRPr="000335F6">
        <w:rPr>
          <w:sz w:val="16"/>
        </w:rPr>
        <w:t xml:space="preserve">. In any case the end game is to reduce Syria to chaos, death, destruction, and violence, which is well under way. Those nasty Russians are again interfering by sending weapons to support the Assad regime. It appears that our thirst to bomb, has forced the nasty Russians to draw a line in the sand. They will support Assad and not tolerate his overthrow by the US. We now know, thanks to the Guardian and other UK news outlets, but relatively unreported in the US, that apparently the Russians had negotiated a deal in 2012, in which Assad would either share power or would step down, but the deal was ignored and brushed aside by the US. Why? Because we wanted to rain down anarchy on Syria by bombing it to oblivion. We did not want a diplomatic solution, we wanted to bomb and cause pure anarchy, which is what we are currently doing. Those nasty Russians were diplomatically trying to prevent this from happening for the second time. They could not stop our desire to bomb. </w:t>
      </w:r>
      <w:r w:rsidRPr="000335F6">
        <w:rPr>
          <w:rStyle w:val="StyleUnderline"/>
        </w:rPr>
        <w:t>The US orchestrated a coup of a democratically elected leader of the Ukraine and installed a US puppet, but blamed the next door neighbor Russia for the troubles in the Ukraine.</w:t>
      </w:r>
      <w:r w:rsidRPr="000335F6">
        <w:rPr>
          <w:sz w:val="16"/>
        </w:rPr>
        <w:t xml:space="preserve"> </w:t>
      </w:r>
      <w:r w:rsidRPr="000335F6">
        <w:rPr>
          <w:rStyle w:val="StyleUnderline"/>
        </w:rPr>
        <w:t xml:space="preserve">We also inflamed the US public by accusing Russia of expanding by taking the Crimea by force, even though </w:t>
      </w:r>
      <w:r w:rsidRPr="000335F6">
        <w:rPr>
          <w:rStyle w:val="Emphasis"/>
        </w:rPr>
        <w:t>99% of Crimeans wanted to belong to Russia</w:t>
      </w:r>
      <w:r w:rsidRPr="000335F6">
        <w:rPr>
          <w:rStyle w:val="StyleUnderline"/>
        </w:rPr>
        <w:t>, and this was achieved not by invasion, and not one single death in the Crimea</w:t>
      </w:r>
      <w:r w:rsidRPr="000335F6">
        <w:rPr>
          <w:sz w:val="16"/>
        </w:rPr>
        <w:t xml:space="preserve">. Corporate media convinced the US public that Russia had invaded militarily, and taken over the Crimea. Not so; there was no invasion and not one person died in a popular turn to Russia by the people of Crimea. </w:t>
      </w:r>
      <w:r w:rsidRPr="000335F6">
        <w:rPr>
          <w:rStyle w:val="StyleUnderline"/>
        </w:rPr>
        <w:t>There are now various news reports that have the US planning to place nuclear weapons to Germany. That’s right, nuclear weapons on Russia’s front doorstep!</w:t>
      </w:r>
      <w:r w:rsidRPr="000335F6">
        <w:rPr>
          <w:sz w:val="16"/>
        </w:rPr>
        <w:t xml:space="preserve"> First, how would you like it as a German citizen, and then how you like it as a Russian living next door? </w:t>
      </w:r>
      <w:r w:rsidRPr="000335F6">
        <w:rPr>
          <w:rStyle w:val="Emphasis"/>
        </w:rPr>
        <w:t xml:space="preserve">This is a provocative, foolish, dangerous, militarily aggressive act by the US, but the media shills will depict the Russians as the bad guys. </w:t>
      </w:r>
      <w:r w:rsidRPr="000335F6">
        <w:rPr>
          <w:rStyle w:val="StyleUnderline"/>
        </w:rPr>
        <w:t xml:space="preserve">So who is the aggressor nation? How many nations has Russia bombed in the past 25 years? How many nations has the US bombed in the past 25 years? Russia has 2 military bases outside its borders, while the US has over 700. </w:t>
      </w:r>
      <w:r w:rsidRPr="000335F6">
        <w:rPr>
          <w:sz w:val="16"/>
        </w:rPr>
        <w:t xml:space="preserve">So which nation is the most aggressive? The US has killed approximately 4-5 million people since 1963. How many innocents has Russia killed during that time? The annual US military budget is 10 times higher than Russia’s, so who is the aggressor nation? There are US Special Forces operating in 81 foreign nations. Special Forces budget has increased fivefold since 2001 and their numbers have doubled. So who is the aggressor nation? The US is planning to deploy nuclear weapons to Germany, and since 1776 the US has been at war for 93% of its history. The US with its bombings of 14 nations in the Middle East, has unleashed one of the biggest refugee crises in human history as people flee from US bombs and destruction. So who is the aggressor; the US or Russia? </w:t>
      </w:r>
      <w:r w:rsidRPr="000335F6">
        <w:rPr>
          <w:rStyle w:val="StyleUnderline"/>
        </w:rPr>
        <w:t>Pay no attention to corporate media, get your own facts.</w:t>
      </w:r>
    </w:p>
    <w:p w14:paraId="0AD90D36" w14:textId="77777777" w:rsidR="006F2B84" w:rsidRPr="000335F6" w:rsidRDefault="006F2B84" w:rsidP="006F2B84">
      <w:pPr>
        <w:pStyle w:val="Heading3"/>
        <w:rPr>
          <w:rFonts w:cs="Times New Roman"/>
        </w:rPr>
      </w:pPr>
      <w:r w:rsidRPr="000335F6">
        <w:rPr>
          <w:rFonts w:cs="Times New Roman"/>
        </w:rPr>
        <w:t>No Impact – Baltic Invasion</w:t>
      </w:r>
    </w:p>
    <w:p w14:paraId="43DC9720" w14:textId="77777777" w:rsidR="006F2B84" w:rsidRPr="000335F6" w:rsidRDefault="006F2B84" w:rsidP="006F2B84">
      <w:pPr>
        <w:pStyle w:val="Heading4"/>
        <w:rPr>
          <w:rFonts w:cs="Times New Roman"/>
        </w:rPr>
      </w:pPr>
      <w:r w:rsidRPr="000335F6">
        <w:rPr>
          <w:rFonts w:cs="Times New Roman"/>
        </w:rPr>
        <w:t xml:space="preserve">Russia does not have the military capability to invade eastern Europe </w:t>
      </w:r>
    </w:p>
    <w:p w14:paraId="009E7D8C" w14:textId="77777777" w:rsidR="006F2B84" w:rsidRPr="000335F6" w:rsidRDefault="006F2B84" w:rsidP="006F2B84">
      <w:r w:rsidRPr="000335F6">
        <w:t xml:space="preserve">Maxwell </w:t>
      </w:r>
      <w:r w:rsidRPr="000335F6">
        <w:rPr>
          <w:rStyle w:val="Style13ptBold"/>
        </w:rPr>
        <w:t>Stangl</w:t>
      </w:r>
      <w:r w:rsidRPr="000335F6">
        <w:t xml:space="preserve">, </w:t>
      </w:r>
      <w:r w:rsidRPr="000335F6">
        <w:rPr>
          <w:rStyle w:val="Style13ptBold"/>
        </w:rPr>
        <w:t>5-13</w:t>
      </w:r>
      <w:r w:rsidRPr="000335F6">
        <w:t>-2019, "Russia Won't Start a (Conventional) War in the Baltics," National Interest, </w:t>
      </w:r>
      <w:hyperlink r:id="rId184" w:history="1">
        <w:r w:rsidRPr="000335F6">
          <w:rPr>
            <w:rStyle w:val="Hyperlink"/>
          </w:rPr>
          <w:t>https://nationalinterest.org/blog/buzz/russia-wont-start-conventional-war-baltics-57317</w:t>
        </w:r>
      </w:hyperlink>
      <w:r w:rsidRPr="000335F6">
        <w:t xml:space="preserve"> JEJP</w:t>
      </w:r>
    </w:p>
    <w:p w14:paraId="5B430BF2" w14:textId="34A7CDB2" w:rsidR="006F2B84" w:rsidRPr="000335F6" w:rsidRDefault="006F2B84" w:rsidP="006F2B84">
      <w:pPr>
        <w:rPr>
          <w:sz w:val="16"/>
        </w:rPr>
      </w:pPr>
      <w:r w:rsidRPr="000335F6">
        <w:rPr>
          <w:sz w:val="16"/>
        </w:rPr>
        <w:t>The sound of BM-21 rockets streaking across the sky. The smell of spent brass and burned powder. The rumble of BTR-82 armored personnel carriers rolling through a narrow street. Rebels sprinting from building to building through an open field of fire. These sights do not evoke a striking imagine of a modern European country, but Russian posturing in the region might lead to this. After the collapse of the Soviet Union, international spectators believed this Eurasian military powerhouse would cease. However, the Russian Federation has returned to its old Cold War ways,</w:t>
      </w:r>
      <w:hyperlink r:id="rId185" w:tgtFrame="_blank" w:history="1">
        <w:r w:rsidRPr="000335F6">
          <w:rPr>
            <w:rStyle w:val="Hyperlink"/>
            <w:sz w:val="16"/>
          </w:rPr>
          <w:t xml:space="preserve"> increasing aggressive</w:t>
        </w:r>
      </w:hyperlink>
      <w:r w:rsidRPr="000335F6">
        <w:rPr>
          <w:sz w:val="16"/>
        </w:rPr>
        <w:t xml:space="preserve"> activities against its neighbors in an attempt to stymie North Atlantic Treaty Organization (NATO) expansion. As seen with the annexation of Crimea in 2014 or the liberation of South Ossetia and Abkhazia in the 2008 Georgian War, Russia has used its military to destabilize bordering nations. Many leaders are worried that similar actions could be taken against the Baltic States of Estonia, Latvia, and Lithuania. Unlike Ukraine, these three countries are</w:t>
      </w:r>
      <w:hyperlink r:id="rId186" w:tgtFrame="_blank" w:history="1">
        <w:r w:rsidRPr="000335F6">
          <w:rPr>
            <w:rStyle w:val="Hyperlink"/>
            <w:sz w:val="16"/>
          </w:rPr>
          <w:t xml:space="preserve"> a part of</w:t>
        </w:r>
      </w:hyperlink>
      <w:r w:rsidRPr="000335F6">
        <w:rPr>
          <w:sz w:val="16"/>
        </w:rPr>
        <w:t xml:space="preserve"> NATO, presenting a prime target for Russian president Vladimir Putin. However, future aggression will likely come in the form of the hybrid warfare attacks as seen in Ukraine and Georgia rather than an all-out invasion</w:t>
      </w:r>
      <w:hyperlink r:id="rId187" w:history="1">
        <w:r w:rsidRPr="000335F6">
          <w:rPr>
            <w:rStyle w:val="Hyperlink"/>
            <w:sz w:val="16"/>
          </w:rPr>
          <w:t xml:space="preserve"> like many think</w:t>
        </w:r>
      </w:hyperlink>
      <w:r w:rsidRPr="000335F6">
        <w:rPr>
          <w:sz w:val="16"/>
        </w:rPr>
        <w:t>. As Catherine Harris and Frederick Kagan from the Institute for the Study of War</w:t>
      </w:r>
      <w:hyperlink r:id="rId188" w:tgtFrame="_blank" w:history="1">
        <w:r w:rsidRPr="000335F6">
          <w:rPr>
            <w:rStyle w:val="Hyperlink"/>
            <w:sz w:val="16"/>
          </w:rPr>
          <w:t xml:space="preserve"> have hinted at</w:t>
        </w:r>
      </w:hyperlink>
      <w:r w:rsidRPr="000335F6">
        <w:rPr>
          <w:sz w:val="16"/>
        </w:rPr>
        <w:t xml:space="preserve">, “The Russian military is well-positioned to launch a conventional war in Ukraine and a hybrid war in the Baltic States, the opposite of what Western leaders seem to be expecting in each theater.” </w:t>
      </w:r>
      <w:r w:rsidRPr="000335F6">
        <w:rPr>
          <w:rStyle w:val="StyleUnderline"/>
        </w:rPr>
        <w:t>Russia is simply not prepared or properly positioned to execute a well-coordinated, conventional attack on the Baltics. The amount of Russian units in close proximity to make a rapid assault is limited, and most of these formations would take significant time and resources to mobilize</w:t>
      </w:r>
      <w:r w:rsidRPr="000335F6">
        <w:rPr>
          <w:sz w:val="16"/>
        </w:rPr>
        <w:t xml:space="preserve">. It would require a large and complex movement of troops, vehicles, and equipment to successfully plan and execute such an operation. Such activity would surely catch the eye of NATO members, alerting them to a likely invasion. Instead, Russian posture is best suited for hybrid warfare against these neighboring countries. </w:t>
      </w:r>
      <w:r w:rsidRPr="000335F6">
        <w:rPr>
          <w:rStyle w:val="StyleUnderline"/>
        </w:rPr>
        <w:t>With the Baltic States on Russia’s Western border, the Western Military District (WMD) [Западный военный округ] would be ultimately responsible for Russian military operations in that region.</w:t>
      </w:r>
      <w:r w:rsidRPr="000335F6">
        <w:rPr>
          <w:sz w:val="16"/>
        </w:rPr>
        <w:t xml:space="preserve"> These districts are similar to the United States geographical combatant commands such as European Command (EUCOM) and Central Command (CENTCOM), which have separate units and command structures from multiple branches across specific regions. </w:t>
      </w:r>
      <w:r w:rsidRPr="000335F6">
        <w:rPr>
          <w:rStyle w:val="StyleUnderline"/>
        </w:rPr>
        <w:t xml:space="preserve">Russia’s WMD contains all units permanently present in the western-most part of the country while also including the enclave of Kaliningrad bordering Poland and Lithuania. Although it is comprised of naval, air, ground, cyber, electronic, and nuclear capabilities, the number of assets in the region and their locations simply do not lend themselves to making a surprise, conventional assault on the Baltics. </w:t>
      </w:r>
      <w:r w:rsidRPr="000335F6">
        <w:rPr>
          <w:sz w:val="16"/>
        </w:rPr>
        <w:t>For instance, 2017</w:t>
      </w:r>
      <w:hyperlink r:id="rId189" w:tgtFrame="_blank" w:history="1">
        <w:r w:rsidRPr="000335F6">
          <w:rPr>
            <w:rStyle w:val="Hyperlink"/>
            <w:sz w:val="16"/>
          </w:rPr>
          <w:t xml:space="preserve"> figures</w:t>
        </w:r>
      </w:hyperlink>
      <w:r w:rsidRPr="000335F6">
        <w:rPr>
          <w:sz w:val="16"/>
        </w:rPr>
        <w:t xml:space="preserve"> show that there are twenty-two combat brigades and over 1,200 aircraft within the vicinity of the Baltics, making it a very capable force. However, these numbers do not tell the full story. </w:t>
      </w:r>
      <w:r w:rsidRPr="000335F6">
        <w:rPr>
          <w:rStyle w:val="StyleUnderline"/>
        </w:rPr>
        <w:t>Hypothetically, if Russia were to conduct a combined-arms invasion of the Baltic States tomorrow, only a small number of forces would be properly positioned to attack.</w:t>
      </w:r>
      <w:r w:rsidRPr="000335F6">
        <w:rPr>
          <w:sz w:val="16"/>
        </w:rPr>
        <w:t xml:space="preserve"> There are plenty of armored and mechanized units nearby, however, the only truly capable and quick reaction military unit available for a surprise assault would be the 76th Guards Air Assault Division (GAAD). Based in Pskov only twenty miles from the border of Estonia, they could utilize cargo aircraft (e.g. Il-76), and helicopters (e.g. Mi-8, Mi-17, and Mi-24) for airborne operations, striking the Baltics with little warning. Additionally, it is reported that the GAAD has recent</w:t>
      </w:r>
      <w:hyperlink r:id="rId190" w:tgtFrame="_blank" w:history="1">
        <w:r w:rsidRPr="000335F6">
          <w:rPr>
            <w:rStyle w:val="Hyperlink"/>
            <w:sz w:val="16"/>
          </w:rPr>
          <w:t xml:space="preserve"> combat experience in Ukraine</w:t>
        </w:r>
      </w:hyperlink>
      <w:r w:rsidRPr="000335F6">
        <w:rPr>
          <w:sz w:val="16"/>
        </w:rPr>
        <w:t xml:space="preserve">. This is an overlooked aspect when talking about the effectiveness of armed forces. Size and equipment is not the only thing that determines a unit’s effectiveness. Recent tactical combat experience can also increase lethality, something the GAAD now excels in. </w:t>
      </w:r>
      <w:r w:rsidRPr="000335F6">
        <w:rPr>
          <w:rStyle w:val="StyleUnderline"/>
        </w:rPr>
        <w:t xml:space="preserve">Although speed and experience is great, especially in a hypothetical Baltic campaign, these air assault units simply do not have the heavy weaponry, equipment, or logistics to maintain an offensive posture against NATO combat units. </w:t>
      </w:r>
      <w:r w:rsidRPr="000335F6">
        <w:rPr>
          <w:sz w:val="16"/>
        </w:rPr>
        <w:t xml:space="preserve">They are outfitted for quick and rapid deployments rather than sustained fighting with a superior force such as a U.S. Army Armored Brigade Combat Team. To counter this, Russia would have to mobilize their armored and mechanized forces, turning the conflict into an even bigger conventional conflict, something Putin knows would not fare well against American/NATO airpower. Instead, a more predictable, logical, and less risky approach Russia might take would be utilizing hybrid warfare tactics like they did against Ukraine in the Crimea and the Donetsk region. By encouraging the ethnic Russian speaking populations within the three Baltic countries to side with Russia, Putin could supply these break off enclaves with weapons and equipment to sustain a secessionist insurgency, like he did during the Russian invasion of Georgia in 2008. </w:t>
      </w:r>
      <w:r w:rsidRPr="000335F6">
        <w:rPr>
          <w:rStyle w:val="StyleUnderline"/>
        </w:rPr>
        <w:t>If necessary, the GAAD could provide very small, but direct support in a feigned attempt to protect these ethnic Russians, as Russia did in the 2008 Georgian War</w:t>
      </w:r>
      <w:r w:rsidRPr="000335F6">
        <w:rPr>
          <w:sz w:val="16"/>
        </w:rPr>
        <w:t>. With their expeditionary capability to deliver rapid firepower in proximity of the Baltics, the GAAD would be perfectly positioned for this type of deployment. This form of warfighting would undermine the stability and capability of a NATO country and possibly the viability of the alliance in the long-term; precisely what Putin seeks.</w:t>
      </w:r>
    </w:p>
    <w:p w14:paraId="7EBAF968" w14:textId="77777777" w:rsidR="00A80C76" w:rsidRPr="000335F6" w:rsidRDefault="00A80C76" w:rsidP="00A80C76">
      <w:pPr>
        <w:pStyle w:val="Heading3"/>
        <w:rPr>
          <w:rFonts w:cs="Times New Roman"/>
        </w:rPr>
      </w:pPr>
      <w:r w:rsidRPr="000335F6">
        <w:rPr>
          <w:rFonts w:cs="Times New Roman"/>
        </w:rPr>
        <w:t>Failed State</w:t>
      </w:r>
    </w:p>
    <w:p w14:paraId="65FF1253" w14:textId="77777777" w:rsidR="00A80C76" w:rsidRPr="000335F6" w:rsidRDefault="00A80C76" w:rsidP="00A80C76">
      <w:pPr>
        <w:pStyle w:val="Heading4"/>
        <w:rPr>
          <w:rFonts w:cs="Times New Roman"/>
        </w:rPr>
      </w:pPr>
      <w:r w:rsidRPr="000335F6">
        <w:rPr>
          <w:rFonts w:cs="Times New Roman"/>
        </w:rPr>
        <w:t>Ukraine already a failed state—no impact</w:t>
      </w:r>
    </w:p>
    <w:p w14:paraId="056EEAA0" w14:textId="77777777" w:rsidR="00A80C76" w:rsidRPr="000335F6" w:rsidRDefault="00A80C76" w:rsidP="00A80C76">
      <w:r w:rsidRPr="000335F6">
        <w:t xml:space="preserve">Mur </w:t>
      </w:r>
      <w:r w:rsidRPr="000335F6">
        <w:rPr>
          <w:rStyle w:val="Style13ptBold"/>
        </w:rPr>
        <w:t>Kvantaliani</w:t>
      </w:r>
      <w:r w:rsidRPr="000335F6">
        <w:t xml:space="preserve">, </w:t>
      </w:r>
      <w:r w:rsidRPr="000335F6">
        <w:rPr>
          <w:rStyle w:val="Style13ptBold"/>
        </w:rPr>
        <w:t>4-1</w:t>
      </w:r>
      <w:r w:rsidRPr="000335F6">
        <w:t xml:space="preserve">-2019, "The Only Way Out For Ukraine Is National Reconciliation Not Political Persecution," International Policy Digest, </w:t>
      </w:r>
      <w:hyperlink r:id="rId191" w:history="1">
        <w:r w:rsidRPr="000335F6">
          <w:rPr>
            <w:rStyle w:val="Hyperlink"/>
          </w:rPr>
          <w:t>https://intpolicydigest.org/2019/01/04/the-only-way-out-for-ukraine-is-national-reconciliation-not-political-persecution/?fbclid=IwAR05yxY-iwe6_u82Sc5afimWndZS2VBwoqt7QvaJGlAjS_N10_I7FmbYTxM</w:t>
        </w:r>
      </w:hyperlink>
      <w:r w:rsidRPr="000335F6">
        <w:t xml:space="preserve"> JEJP</w:t>
      </w:r>
    </w:p>
    <w:p w14:paraId="0B2BA1E4" w14:textId="77777777" w:rsidR="00A80C76" w:rsidRPr="000335F6" w:rsidRDefault="00A80C76" w:rsidP="00A80C76">
      <w:pPr>
        <w:rPr>
          <w:sz w:val="16"/>
        </w:rPr>
      </w:pPr>
      <w:r w:rsidRPr="000335F6">
        <w:rPr>
          <w:sz w:val="16"/>
        </w:rPr>
        <w:t xml:space="preserve">Recently a meeting took place in Washington among a group of U.S. politicians including former Senate Foreign Relations Committee Chair Bob Corker and representatives of several Ukrainian civic organizations. According to our source who wishes to not to be named, </w:t>
      </w:r>
      <w:r w:rsidRPr="000335F6">
        <w:rPr>
          <w:rStyle w:val="StyleUnderline"/>
        </w:rPr>
        <w:t>the key issue</w:t>
      </w:r>
      <w:r w:rsidRPr="000335F6">
        <w:rPr>
          <w:sz w:val="16"/>
        </w:rPr>
        <w:t xml:space="preserve"> discussed during this meeting was the issue </w:t>
      </w:r>
      <w:r w:rsidRPr="000335F6">
        <w:rPr>
          <w:rStyle w:val="StyleUnderline"/>
        </w:rPr>
        <w:t>of national reconciliation as a solution for Ukraine</w:t>
      </w:r>
      <w:r w:rsidRPr="000335F6">
        <w:rPr>
          <w:sz w:val="16"/>
        </w:rPr>
        <w:t xml:space="preserve">, our economically troubled ally in Eastern Europe. </w:t>
      </w:r>
      <w:r w:rsidRPr="000335F6">
        <w:rPr>
          <w:rStyle w:val="StyleUnderline"/>
        </w:rPr>
        <w:t>Journalists were not invited to the meeting because the Ukrainian representatives explained that they were not interested in media coverage due to growing radical movements and buildup of aggression in Ukrainian society.</w:t>
      </w:r>
      <w:r w:rsidRPr="000335F6">
        <w:rPr>
          <w:sz w:val="16"/>
        </w:rPr>
        <w:t xml:space="preserve"> Alternative points of view are summarily rejected in Ukraine, the civic leaders explained. </w:t>
      </w:r>
      <w:r w:rsidRPr="000335F6">
        <w:rPr>
          <w:rStyle w:val="StyleUnderline"/>
        </w:rPr>
        <w:t xml:space="preserve">It is well known that international financial institutions are undertaking serious efforts in order to stabilize the Ukraine economy and are pouring U.S. dollars into it. However, dizzying corruption and unproductive expenditures for the war in Donbass make the efforts of the international community seem wasteful. Instead of the expected growth of internal GDP, the recent years have seen its steady decline, as educated Ukrainians are fleeing their own country. </w:t>
      </w:r>
      <w:r w:rsidRPr="000335F6">
        <w:rPr>
          <w:sz w:val="16"/>
        </w:rPr>
        <w:t xml:space="preserve">There is growing animosity between Ukraine and Russia, which could lead to an escalation of armed conflict between the two. If this were to happen, </w:t>
      </w:r>
      <w:r w:rsidRPr="000335F6">
        <w:rPr>
          <w:rStyle w:val="StyleUnderline"/>
        </w:rPr>
        <w:t>Europe will be forced to take an active role in the growing feud</w:t>
      </w:r>
      <w:r w:rsidRPr="000335F6">
        <w:rPr>
          <w:sz w:val="16"/>
        </w:rPr>
        <w:t xml:space="preserve">. In this regard, the Trump administration and the State Department appreciate the need to resort to new measures in order to counteract Ukraine’s economic and political death spiral. The first step to halt Ukraine’s plummet into chaos should be the process of reconciliation. It is unfortunate that Ukraine’s president, Petro Poroshenko, had taken the course towards legal persecution of his political opponents. </w:t>
      </w:r>
      <w:r w:rsidRPr="000335F6">
        <w:rPr>
          <w:rStyle w:val="StyleUnderline"/>
        </w:rPr>
        <w:t>This persecution is carried out using utilitarian means counter to the rule of law. As a former Soviet regime, Ukraine has a history of using its law enforcement institutions to do its political bidding, relying on unsavory methods to reach political objectives.</w:t>
      </w:r>
      <w:r w:rsidRPr="000335F6">
        <w:rPr>
          <w:sz w:val="16"/>
        </w:rPr>
        <w:t xml:space="preserve"> In this regard, Ukraine and President Poroshenko may not be alone, but given current geopolitical dynamics, the stakes are particularly high for Ukraine and the United States. </w:t>
      </w:r>
      <w:r w:rsidRPr="000335F6">
        <w:rPr>
          <w:rStyle w:val="StyleUnderline"/>
        </w:rPr>
        <w:t>The courts</w:t>
      </w:r>
      <w:r w:rsidRPr="000335F6">
        <w:rPr>
          <w:sz w:val="16"/>
        </w:rPr>
        <w:t xml:space="preserve">, which are controlled by these politicians and oligarchs, and, </w:t>
      </w:r>
      <w:r w:rsidRPr="000335F6">
        <w:rPr>
          <w:rStyle w:val="StyleUnderline"/>
        </w:rPr>
        <w:t>are not truly independent, often render verdicts that advance the agenda that is motivated by efforts to eliminate political opponents rather than advance interests of justice or welfare of the Ukrainian people</w:t>
      </w:r>
      <w:r w:rsidRPr="000335F6">
        <w:rPr>
          <w:sz w:val="16"/>
        </w:rPr>
        <w:t xml:space="preserve">. The current trial of the former president, Victor Yanukovych, is an example of such extra-legal execution. In Ukraine and now elsewhere it is often referred to as a “parody of trial.” The prosecution failed to produce any substantive proof of guilt to the serious charges of treason. Yanukovych’s American and Ukrainian attorneys have documented the myriad of material irregularities and flagrant disregard for process and the law. The Ukrainian court has repeatedly violated the law and the rights of the defendant, rejecting the pleas of his defense attorneys to carry out the expert analysis of handwriting and to bring forth key witnesses for the defense. The trial was concluded with disregard for Ukraine’s rule of law and universal principles of legal equity and human rights. The defendant was even deprived of his right to deliver closing remarks. The judges would not postpone the closing arguments at the request of Yanukovych’s lawyers due to his recent serious injury. Justice is often tested at the outskirts during the toughest cases – when it really matters. The Yanukovych trial is an indication that </w:t>
      </w:r>
      <w:r w:rsidRPr="000335F6">
        <w:rPr>
          <w:rStyle w:val="StyleUnderline"/>
        </w:rPr>
        <w:t>Ukraine’s political reforms are failing</w:t>
      </w:r>
      <w:r w:rsidRPr="000335F6">
        <w:rPr>
          <w:sz w:val="16"/>
        </w:rPr>
        <w:t xml:space="preserve">. A guilty verdict will be seen as contrived, and regardless of Yanukovych’s guilt or innocence, the failures at the trial level will surely empower the former president to appeal to Ukraine’s Supreme Court, and subsequently to the European Court of Human Rights, which may very well exonerate Yanukovych. </w:t>
      </w:r>
      <w:r w:rsidRPr="000335F6">
        <w:rPr>
          <w:sz w:val="16"/>
          <w:szCs w:val="16"/>
        </w:rPr>
        <w:t xml:space="preserve">The U.S. politicians promised that materials related to this case will be requested from the Obolon court of the city of Kyiv, and alleged violations of human rights and rule of law will be vetted by Western experts. According to open source and our contacts in the Republican Party, the Trump administration is concerned about growing political persecutions in Ukraine in light of upcoming presidential elections there. Trials cannot be usurped to cater to personal political agenda of any official, and this is a concern for a country that seeks to become a full-fledged member of the European Union. </w:t>
      </w:r>
      <w:r w:rsidRPr="000335F6">
        <w:rPr>
          <w:sz w:val="16"/>
        </w:rPr>
        <w:t xml:space="preserve">Again, instead of political vendettas, </w:t>
      </w:r>
      <w:r w:rsidRPr="000335F6">
        <w:rPr>
          <w:rStyle w:val="StyleUnderline"/>
        </w:rPr>
        <w:t>Ukraine ought to focus on national reconciliation, stopping the war in Donbass, restoring the economy and getting the country out of its economic crisis</w:t>
      </w:r>
      <w:r w:rsidRPr="000335F6">
        <w:rPr>
          <w:sz w:val="16"/>
        </w:rPr>
        <w:t xml:space="preserve">. Today, </w:t>
      </w:r>
      <w:r w:rsidRPr="000335F6">
        <w:rPr>
          <w:rStyle w:val="Emphasis"/>
        </w:rPr>
        <w:t>Ukraine is</w:t>
      </w:r>
      <w:r w:rsidRPr="000335F6">
        <w:rPr>
          <w:rStyle w:val="StyleUnderline"/>
        </w:rPr>
        <w:t xml:space="preserve"> an ally of both the U.S. and the EU, but it is also </w:t>
      </w:r>
      <w:r w:rsidRPr="000335F6">
        <w:rPr>
          <w:rStyle w:val="Emphasis"/>
        </w:rPr>
        <w:t>a failed state at war with Russia</w:t>
      </w:r>
      <w:r w:rsidRPr="000335F6">
        <w:rPr>
          <w:rStyle w:val="StyleUnderline"/>
        </w:rPr>
        <w:t xml:space="preserve"> and with itself</w:t>
      </w:r>
      <w:r w:rsidRPr="000335F6">
        <w:rPr>
          <w:sz w:val="16"/>
        </w:rPr>
        <w:t xml:space="preserve">. As part of the reconciliation, it may be worthwhile to involve Yanukovych into the process of the reconciliation in war-torn Donbass. Ukraine needs to bring Donbass home. </w:t>
      </w:r>
      <w:r w:rsidRPr="000335F6">
        <w:rPr>
          <w:rStyle w:val="StyleUnderline"/>
        </w:rPr>
        <w:t>The World Bank and the IMF also stress the importance of the Donbass for economic growth of Ukraine</w:t>
      </w:r>
      <w:r w:rsidRPr="000335F6">
        <w:rPr>
          <w:sz w:val="16"/>
        </w:rPr>
        <w:t xml:space="preserve">. The Ukrainian representatives stressed that the “experience of Victor Yanukovych and the influence that he still wields possesses among the residents of Donetsk and Luhansk regions could play a positive role ending the war there.” </w:t>
      </w:r>
      <w:r w:rsidRPr="000335F6">
        <w:rPr>
          <w:sz w:val="16"/>
          <w:szCs w:val="16"/>
        </w:rPr>
        <w:t xml:space="preserve">Last month, the Trump administration made private requests that Ukraine considers getting the former president involved in the peace process and that Ukraine adheres to human rights principles in its administration of justice, referencing the Yanukovych trial as one that is being watched. </w:t>
      </w:r>
      <w:r w:rsidRPr="000335F6">
        <w:rPr>
          <w:sz w:val="16"/>
        </w:rPr>
        <w:t>In late 2018, the Greek Orthodox Patriarch of Jerusalem Theophilos III </w:t>
      </w:r>
      <w:hyperlink r:id="rId192" w:history="1">
        <w:r w:rsidRPr="000335F6">
          <w:rPr>
            <w:rStyle w:val="Hyperlink"/>
            <w:sz w:val="16"/>
          </w:rPr>
          <w:t>sent a letter to President Poroshenko with the message of reconciliation</w:t>
        </w:r>
      </w:hyperlink>
      <w:r w:rsidRPr="000335F6">
        <w:rPr>
          <w:sz w:val="16"/>
        </w:rPr>
        <w:t xml:space="preserve">, calling upon President Poroshenko to terminate political persecution of Yanukovych. He also asked that the former president be involved in the process of peaceful settlement in the Donbass. Taking into account that </w:t>
      </w:r>
      <w:r w:rsidRPr="000335F6">
        <w:rPr>
          <w:rStyle w:val="StyleUnderline"/>
        </w:rPr>
        <w:t>the Minsk Agreement has reached a deadlock, and the level of negativity in the Russia-Ukraine relations has been overwhelming</w:t>
      </w:r>
      <w:r w:rsidRPr="000335F6">
        <w:rPr>
          <w:sz w:val="16"/>
        </w:rPr>
        <w:t>, getting Yanukovych involved can be an effective option in reaching a peaceful settlement salvaging Ukraine’s national identity.</w:t>
      </w:r>
    </w:p>
    <w:p w14:paraId="23EE7049" w14:textId="77777777" w:rsidR="00A80C76" w:rsidRPr="000335F6" w:rsidRDefault="00A80C76" w:rsidP="00A80C76">
      <w:pPr>
        <w:pStyle w:val="Heading4"/>
        <w:rPr>
          <w:rFonts w:cs="Times New Roman"/>
        </w:rPr>
      </w:pPr>
      <w:r w:rsidRPr="000335F6">
        <w:rPr>
          <w:rFonts w:cs="Times New Roman"/>
        </w:rPr>
        <w:t>The Ukrainian economy is failing now due to the banking system—no spillover</w:t>
      </w:r>
    </w:p>
    <w:p w14:paraId="0D566CCD" w14:textId="77777777" w:rsidR="00A80C76" w:rsidRPr="000335F6" w:rsidRDefault="00A80C76" w:rsidP="00A80C76">
      <w:r w:rsidRPr="000335F6">
        <w:rPr>
          <w:b/>
          <w:bCs/>
        </w:rPr>
        <w:t xml:space="preserve">Aslund 19 </w:t>
      </w:r>
      <w:r w:rsidRPr="000335F6">
        <w:t xml:space="preserve">[Anders ÅSlund, a Swedish Econmist and a senior fellow at the Atlantic Council, 04-29-2019, "What Is Wrong with the Ukrainian Economy?," Atlantic Council, </w:t>
      </w:r>
      <w:hyperlink r:id="rId193" w:history="1">
        <w:r w:rsidRPr="000335F6">
          <w:rPr>
            <w:rStyle w:val="Hyperlink"/>
          </w:rPr>
          <w:t>https://www.atlanticcouncil.org/blogs/ukrainealert/what-is-wrong-with-the-ukrainian-economy</w:t>
        </w:r>
      </w:hyperlink>
      <w:r w:rsidRPr="000335F6">
        <w:t>] AK</w:t>
      </w:r>
    </w:p>
    <w:p w14:paraId="248AE594" w14:textId="45EBACE6" w:rsidR="00A80C76" w:rsidRPr="000335F6" w:rsidRDefault="00A80C76" w:rsidP="006F2B84">
      <w:pPr>
        <w:rPr>
          <w:sz w:val="12"/>
        </w:rPr>
      </w:pPr>
      <w:r w:rsidRPr="000335F6">
        <w:rPr>
          <w:sz w:val="12"/>
        </w:rPr>
        <w:t xml:space="preserve">Construction is booming in Kyiv, Ukraine, but not the rest of the economy. A major reason is that Ukrainians with some extra savings do not put their money into banks but buy additional apartments instead. Others keep their savings in cash. On average, Ukrainian MPs keep $700,000 at home. Those who have a lot of wealth transfer it to offshore havens, where the money is safe. </w:t>
      </w:r>
      <w:r w:rsidRPr="000335F6">
        <w:rPr>
          <w:rStyle w:val="StyleUnderline"/>
        </w:rPr>
        <w:t xml:space="preserve">Ukraine is now the poorest country in Europe. According to the International Monetary Fund, Ukraine </w:t>
      </w:r>
      <w:hyperlink r:id="rId194" w:history="1">
        <w:r w:rsidRPr="000335F6">
          <w:rPr>
            <w:rStyle w:val="StyleUnderline"/>
          </w:rPr>
          <w:t>overtook</w:t>
        </w:r>
      </w:hyperlink>
      <w:r w:rsidRPr="000335F6">
        <w:rPr>
          <w:rStyle w:val="StyleUnderline"/>
        </w:rPr>
        <w:t xml:space="preserve"> Moldova as the poorest country in Europe as measured in GDP per capita in 2018 at $2,963, 8 percent less than in Moldova.</w:t>
      </w:r>
      <w:r w:rsidRPr="000335F6">
        <w:rPr>
          <w:sz w:val="12"/>
        </w:rPr>
        <w:t xml:space="preserve"> These numbers can be boosted in many ways. Probably half of the Ukrainian economy goes unreported in official statistics, and prices in Ukraine are so low that one gets much more for a dollar there then elsewhere. Still, the growth rate </w:t>
      </w:r>
      <w:hyperlink r:id="rId195" w:history="1">
        <w:r w:rsidRPr="000335F6">
          <w:rPr>
            <w:rStyle w:val="Hyperlink"/>
            <w:sz w:val="12"/>
          </w:rPr>
          <w:t>has been</w:t>
        </w:r>
      </w:hyperlink>
      <w:r w:rsidRPr="000335F6">
        <w:rPr>
          <w:sz w:val="12"/>
        </w:rPr>
        <w:t xml:space="preserve"> around 3 percent a year for the last three years, and the IMF predicts a similar rate even for the long term. A poor country with macroeconomic stability and open access to the large European market should be growing steadily by 7 percent annually. What is wrong? Usually the discussion focuses on what the state does, but there’s a better way to understand how the economy really functions: follow the money. Ukraine has a steady net capital outflow of about 4 percent of GDP each year. Foreigners see what is going on, and real foreign direct investment has been as little as 1 percent of GDP for the last five years. Naturally, the war has scared many away, but that is hardly the main reason why FDI remains flat. Instead, Ukraine should have FDI of 4-5 percent of GDP. Then the investment ratio would not be 20 percent of GDP but 28-30 percent of GDP, which is the difference between 3 and 7 percent growth. There is little or no financing available for business. By and large, business investment is based on retained earnings. Since 2014, the National Bank of Ukraine (NBU) has closed 100 of the then 180 commercial banks. In many cases, the owners of the bank had taken most of the loans, and large deposit holders lost their money. In other cases, the banks specialized in money laundering, and some functioned just like holding companies. But </w:t>
      </w:r>
      <w:r w:rsidRPr="000335F6">
        <w:rPr>
          <w:rStyle w:val="StyleUnderline"/>
        </w:rPr>
        <w:t>the banking system has not been cured. Because of the many bank failures, state banks now account for 58 percent of all banking assets. Interest rates are prohibitively high</w:t>
      </w:r>
      <w:r w:rsidRPr="000335F6">
        <w:rPr>
          <w:sz w:val="12"/>
        </w:rPr>
        <w:t xml:space="preserve">. The NBU just cut its interest rate to 17.5 percent a year, while inflation is just over 8 percent. The lowest commercial borrowing rates in hryvnia are 22 percent, which means that the real interest rate is at least 14 percent a year. </w:t>
      </w:r>
      <w:r w:rsidRPr="000335F6">
        <w:rPr>
          <w:rStyle w:val="StyleUnderline"/>
        </w:rPr>
        <w:t xml:space="preserve">That is far too high for investment, so bank loans are not financing investment. In spite of very high deposit rates, banks do not attract many deposits either. The banks’ primary problem is that their biggest clients do not pay. In total, non-performing loans in the Ukrainian banking system are more than 50 percent. The reason is that Ukraine has a few hundred people who consider themselves too superior to pay, and unfortunately the Ukrainian judiciary agrees. In particular, 427 members of parliament enjoy legal immunity and probably two-thirds of them are businessmen. </w:t>
      </w:r>
      <w:r w:rsidRPr="000335F6">
        <w:rPr>
          <w:sz w:val="12"/>
        </w:rPr>
        <w:t xml:space="preserve">Others have simply very good relations with the relevant parts of the law enforcement apparatus. European elites behaved like that in the 18th century. It was only in the 19th century when the playing field was levelled that Europe started growing. Herein lies the critical shortcoming of the Ukrainian economy. </w:t>
      </w:r>
      <w:r w:rsidRPr="000335F6">
        <w:rPr>
          <w:rStyle w:val="StyleUnderline"/>
        </w:rPr>
        <w:t>First, parliamentary immunity has to be abolished. People should join the parliament to become politicians, not businessmen. Second, Ukraine needs to redo the failed judicial reform so that all Supreme Court judges can be verified as honest people.</w:t>
      </w:r>
      <w:r w:rsidRPr="000335F6">
        <w:rPr>
          <w:sz w:val="12"/>
        </w:rPr>
        <w:t xml:space="preserve"> The same is true of the general prosecutor’s office. The Security Service of Ukraine (SBU) must no longer deal with economic crimes. Its 8,000 or so officers that work in that department should be laid off. Most of them have earned more than they will need for their retirement. </w:t>
      </w:r>
      <w:r w:rsidRPr="000335F6">
        <w:rPr>
          <w:rStyle w:val="StyleUnderline"/>
        </w:rPr>
        <w:t>Third, the best collateral for a bank loan is land or real estate. However, today agricultural land cannot be used as collateral, because of the moratorium on private land sales. If that is finally lifted, the banks could give far more credit to agriculture, which could double its output. Then, banks could start to function normally and attract both capital and deposits. The market would bring down interest rates. The state banks could attract investors and be privatized.</w:t>
      </w:r>
      <w:r w:rsidRPr="000335F6">
        <w:rPr>
          <w:sz w:val="12"/>
        </w:rPr>
        <w:t xml:space="preserve"> If property in Ukraine would be deemed safe, capital outflows would dwindle and instead be invested in the Ukrainian economy. Foreigners would see the transformation and want to join the Ukrainian growth party.</w:t>
      </w:r>
    </w:p>
    <w:p w14:paraId="362E2393" w14:textId="77777777" w:rsidR="006F2B84" w:rsidRPr="000335F6" w:rsidRDefault="006F2B84" w:rsidP="006F2B84">
      <w:pPr>
        <w:pStyle w:val="Heading2"/>
        <w:rPr>
          <w:rFonts w:cs="Times New Roman"/>
        </w:rPr>
      </w:pPr>
      <w:r w:rsidRPr="000335F6">
        <w:rPr>
          <w:rFonts w:cs="Times New Roman"/>
        </w:rPr>
        <w:t>A2: Link</w:t>
      </w:r>
    </w:p>
    <w:p w14:paraId="2317897C" w14:textId="77777777" w:rsidR="006F2B84" w:rsidRPr="000335F6" w:rsidRDefault="006F2B84" w:rsidP="006F2B84">
      <w:pPr>
        <w:pStyle w:val="Heading3"/>
        <w:rPr>
          <w:rFonts w:cs="Times New Roman"/>
        </w:rPr>
      </w:pPr>
      <w:r w:rsidRPr="000335F6">
        <w:rPr>
          <w:rFonts w:cs="Times New Roman"/>
        </w:rPr>
        <w:t>Link Turn – Regional Stability</w:t>
      </w:r>
    </w:p>
    <w:p w14:paraId="59020DAC" w14:textId="77777777" w:rsidR="006F2B84" w:rsidRPr="000335F6" w:rsidRDefault="006F2B84" w:rsidP="006F2B84">
      <w:pPr>
        <w:pStyle w:val="Heading4"/>
        <w:rPr>
          <w:rFonts w:cs="Times New Roman"/>
        </w:rPr>
      </w:pPr>
      <w:r w:rsidRPr="000335F6">
        <w:rPr>
          <w:rFonts w:cs="Times New Roman"/>
        </w:rPr>
        <w:t>Turn: Small concessions preserve regional stability and prevent accelerated security competition</w:t>
      </w:r>
    </w:p>
    <w:p w14:paraId="3ED35F18" w14:textId="77777777" w:rsidR="006F2B84" w:rsidRPr="000335F6" w:rsidRDefault="006F2B84" w:rsidP="006F2B84">
      <w:r w:rsidRPr="000335F6">
        <w:t xml:space="preserve">Paul </w:t>
      </w:r>
      <w:r w:rsidRPr="000335F6">
        <w:rPr>
          <w:rStyle w:val="Style13ptBold"/>
        </w:rPr>
        <w:t>Stronski</w:t>
      </w:r>
      <w:r w:rsidRPr="000335F6">
        <w:t xml:space="preserve"> </w:t>
      </w:r>
      <w:r w:rsidRPr="000335F6">
        <w:rPr>
          <w:rStyle w:val="Style13ptBold"/>
        </w:rPr>
        <w:t>&amp;</w:t>
      </w:r>
      <w:r w:rsidRPr="000335F6">
        <w:t xml:space="preserve"> Richard </w:t>
      </w:r>
      <w:r w:rsidRPr="000335F6">
        <w:rPr>
          <w:rStyle w:val="Style13ptBold"/>
        </w:rPr>
        <w:t>Sokolsky</w:t>
      </w:r>
      <w:r w:rsidRPr="000335F6">
        <w:t xml:space="preserve"> </w:t>
      </w:r>
      <w:r w:rsidRPr="000335F6">
        <w:rPr>
          <w:rStyle w:val="Style13ptBold"/>
        </w:rPr>
        <w:t>17</w:t>
      </w:r>
      <w:r w:rsidRPr="000335F6">
        <w:t xml:space="preserve">, 12-14-2017, "The Return of Global Russia: An Analytical Framework," Carnegie Endowment for International Peace, </w:t>
      </w:r>
      <w:hyperlink r:id="rId196" w:history="1">
        <w:r w:rsidRPr="000335F6">
          <w:rPr>
            <w:rStyle w:val="Hyperlink"/>
          </w:rPr>
          <w:t>https://carnegieendowment.org/2017/12/14/return-of-global-russia-analytical-framework-pub-75003</w:t>
        </w:r>
      </w:hyperlink>
      <w:r w:rsidRPr="000335F6">
        <w:t xml:space="preserve"> JEJP</w:t>
      </w:r>
    </w:p>
    <w:p w14:paraId="4DF3ECDE" w14:textId="77777777" w:rsidR="006F2B84" w:rsidRPr="000335F6" w:rsidRDefault="006F2B84" w:rsidP="006F2B84">
      <w:pPr>
        <w:rPr>
          <w:sz w:val="10"/>
        </w:rPr>
      </w:pPr>
      <w:r w:rsidRPr="000335F6">
        <w:rPr>
          <w:rStyle w:val="StyleUnderline"/>
        </w:rPr>
        <w:t>Russia’s growing global activism raises the questions of how and when the United States should respond</w:t>
      </w:r>
      <w:r w:rsidRPr="000335F6">
        <w:rPr>
          <w:sz w:val="10"/>
        </w:rPr>
        <w:t xml:space="preserve">. </w:t>
      </w:r>
      <w:r w:rsidRPr="000335F6">
        <w:rPr>
          <w:rStyle w:val="StyleUnderline"/>
        </w:rPr>
        <w:t>Given Moscow’s emergence as a serious adversary</w:t>
      </w:r>
      <w:r w:rsidRPr="000335F6">
        <w:rPr>
          <w:sz w:val="10"/>
        </w:rPr>
        <w:t xml:space="preserve">, the severe strains in the U.S.-Russian relationship, and Russia’s toxicity in U.S. domestic politics, the Trump administration is likely to come under pressure to respond whenever and wherever Moscow seeks to expand its influence. However, </w:t>
      </w:r>
      <w:r w:rsidRPr="000335F6">
        <w:rPr>
          <w:rStyle w:val="StyleUnderline"/>
        </w:rPr>
        <w:t>it would be a mistake to see every instance of Russian global activism, wherever it occurs, as a threat to the U.S.-led international order or the United States itself</w:t>
      </w:r>
      <w:r w:rsidRPr="000335F6">
        <w:rPr>
          <w:sz w:val="10"/>
        </w:rPr>
        <w:t xml:space="preserve">. </w:t>
      </w:r>
      <w:r w:rsidRPr="000335F6">
        <w:rPr>
          <w:rStyle w:val="StyleUnderline"/>
        </w:rPr>
        <w:t>The impulse to respond by seeking to prevent the proverbial dominoes from falling should be tempered by an assessment of how Russia’s actions affect U.S. foreign policy goals, interests, and priorities</w:t>
      </w:r>
      <w:r w:rsidRPr="000335F6">
        <w:rPr>
          <w:sz w:val="10"/>
        </w:rPr>
        <w:t xml:space="preserve">. Ignoring or downplaying Russian activities when a firm response is warranted will only encourage and embolden Moscow to act more aggressively. But </w:t>
      </w:r>
      <w:r w:rsidRPr="000335F6">
        <w:rPr>
          <w:rStyle w:val="StyleUnderline"/>
        </w:rPr>
        <w:t>overreacting to Russian actions could exacerbate regional tensions and make conflicts more difficult to resolve or to deescalate. The creation of a new Cold War dynamic would provide a political boost to the Kremlin’s legitimacy</w:t>
      </w:r>
      <w:r w:rsidRPr="000335F6">
        <w:rPr>
          <w:sz w:val="10"/>
        </w:rPr>
        <w:t xml:space="preserve"> at home and a shot in the arm to the domestic Russian constituencies that stand to benefit from conflict with the West. Judgment, patience, and restraint will be required. In short, the overarching question is this: Does Russia’s growing global activism represent a temporary, expedient tactical response to manage and counter specific U.S. activities, or a more enduring, systematic reorientation of Russia’s foreign policy toward achieving long-term strategic and geopolitical goals at the West’s expense? Depending on the circumstances, the exact nature of the U.S. response to Russian activities will vary, particularly the tools—diplomatic, economic, informational, and military—that Washington and its partners employ. These determinations should therefore be judged on a case-by-case basis. Before deciding on a specific response, U.S. policymakers need to address the following questions about the scope, nature, and consequences of particular Russian activities and potential countermeasures so as to help inform these choices: What interests is Moscow seeking to advance and what goals is it seeking to achieve? What U.S. interests and objectives, if any, are being threatened? How much relative weight does each country give to their respective interests? What policy tools is Russia employing to achieve its ends? How effective and how costly is Moscow’s use of these means? What new and existing policy tools, if any, can and should the United States and its partners use unilaterally or multilaterally to build up resilience at home and abroad and to counter Russian influence? How effective and how costly are these countermeasures? How is Moscow likely to respond to various U.S. countermeasures? What are the prospects for managing the risks of escalation and other unforeseen consequences? While Russia did not cause and will not solve many of the problems and challenges confronting a large swath of the world, Moscow will continue to seek to exploit them for its own narrow gain, and its involvement could make them worse. Nonetheless, to paraphrase former U.S. president John Quincy Adams, </w:t>
      </w:r>
      <w:r w:rsidRPr="000335F6">
        <w:rPr>
          <w:rStyle w:val="StyleUnderline"/>
        </w:rPr>
        <w:t>Washington should not go abroad looking for Russian bears to destroy every time Moscow makes a move</w:t>
      </w:r>
      <w:r w:rsidRPr="000335F6">
        <w:rPr>
          <w:sz w:val="10"/>
        </w:rPr>
        <w:t xml:space="preserve">.82 In most cases of Russian interference in the political systems and institutions of democratic countries, the U.S. and its allies should publicly expose Russian activities and call out Moscow for the specific subversive tools it is using. </w:t>
      </w:r>
      <w:r w:rsidRPr="000335F6">
        <w:rPr>
          <w:rStyle w:val="StyleUnderline"/>
        </w:rPr>
        <w:t>Tougher and more aggressive U.S. responses to Russia’s global activities should only be implemented when the Kremlin’s actions threaten important U.S. and allied interests, and when Washington has realistic, practical, and sustainable means to thwart Russian ambitions without making a given situation worse</w:t>
      </w:r>
      <w:r w:rsidRPr="000335F6">
        <w:rPr>
          <w:sz w:val="10"/>
        </w:rPr>
        <w:t>.</w:t>
      </w:r>
    </w:p>
    <w:p w14:paraId="21D2CFA0" w14:textId="77777777" w:rsidR="006F2B84" w:rsidRPr="000335F6" w:rsidRDefault="006F2B84" w:rsidP="006F2B84"/>
    <w:p w14:paraId="2F73F1D6" w14:textId="77777777" w:rsidR="006F2B84" w:rsidRPr="000335F6" w:rsidRDefault="006F2B84" w:rsidP="006F2B84">
      <w:pPr>
        <w:pStyle w:val="Heading1"/>
        <w:rPr>
          <w:rFonts w:cs="Times New Roman"/>
        </w:rPr>
      </w:pPr>
      <w:r w:rsidRPr="000335F6">
        <w:rPr>
          <w:rFonts w:cs="Times New Roman"/>
        </w:rPr>
        <w:t>A2: Security K</w:t>
      </w:r>
    </w:p>
    <w:p w14:paraId="0E1167E0" w14:textId="77777777" w:rsidR="006F2B84" w:rsidRPr="000335F6" w:rsidRDefault="006F2B84" w:rsidP="006F2B84">
      <w:pPr>
        <w:pStyle w:val="Heading2"/>
        <w:rPr>
          <w:rFonts w:cs="Times New Roman"/>
        </w:rPr>
      </w:pPr>
      <w:r w:rsidRPr="000335F6">
        <w:rPr>
          <w:rFonts w:cs="Times New Roman"/>
        </w:rPr>
        <w:t>A2: Links</w:t>
      </w:r>
    </w:p>
    <w:p w14:paraId="4CCABAA4" w14:textId="77777777" w:rsidR="006F2B84" w:rsidRPr="000335F6" w:rsidRDefault="006F2B84" w:rsidP="006F2B84">
      <w:pPr>
        <w:pStyle w:val="Heading3"/>
        <w:rPr>
          <w:rFonts w:cs="Times New Roman"/>
        </w:rPr>
      </w:pPr>
      <w:r w:rsidRPr="000335F6">
        <w:rPr>
          <w:rFonts w:cs="Times New Roman"/>
        </w:rPr>
        <w:t>IR Theory Good—Multipolar World</w:t>
      </w:r>
    </w:p>
    <w:p w14:paraId="1866FD3F" w14:textId="77777777" w:rsidR="006F2B84" w:rsidRPr="000335F6" w:rsidRDefault="006F2B84" w:rsidP="006F2B84">
      <w:pPr>
        <w:pStyle w:val="Heading4"/>
        <w:rPr>
          <w:rFonts w:cs="Times New Roman"/>
        </w:rPr>
      </w:pPr>
      <w:r w:rsidRPr="000335F6">
        <w:rPr>
          <w:rFonts w:cs="Times New Roman"/>
        </w:rPr>
        <w:t>The struggle of a multipolar world necessitates an understanding of the historical and existing structures of IR theory</w:t>
      </w:r>
    </w:p>
    <w:p w14:paraId="420E214B" w14:textId="77777777" w:rsidR="006F2B84" w:rsidRPr="000335F6" w:rsidRDefault="006F2B84" w:rsidP="006F2B84">
      <w:r w:rsidRPr="000335F6">
        <w:t xml:space="preserve">P. </w:t>
      </w:r>
      <w:r w:rsidRPr="000335F6">
        <w:rPr>
          <w:rStyle w:val="Style13ptBold"/>
        </w:rPr>
        <w:t>Schouten</w:t>
      </w:r>
      <w:r w:rsidRPr="000335F6">
        <w:t>, “Theory Talk #37”, pg. 1-2; Theory Talks; 12-03-</w:t>
      </w:r>
      <w:r w:rsidRPr="000335F6">
        <w:rPr>
          <w:rStyle w:val="Style13ptBold"/>
        </w:rPr>
        <w:t>2010</w:t>
      </w:r>
      <w:r w:rsidRPr="000335F6">
        <w:t xml:space="preserve">; </w:t>
      </w:r>
      <w:hyperlink r:id="rId197" w:history="1">
        <w:r w:rsidRPr="000335F6">
          <w:rPr>
            <w:rStyle w:val="Hyperlink"/>
          </w:rPr>
          <w:t>https://www.files.ethz.ch/isn/155098/Theory%20Talk37_Cox.pdf</w:t>
        </w:r>
      </w:hyperlink>
      <w:r w:rsidRPr="000335F6">
        <w:t xml:space="preserve"> JEJP</w:t>
      </w:r>
    </w:p>
    <w:p w14:paraId="3320180F" w14:textId="77777777" w:rsidR="006F2B84" w:rsidRPr="000335F6" w:rsidRDefault="006F2B84" w:rsidP="006F2B84">
      <w:pPr>
        <w:rPr>
          <w:sz w:val="16"/>
        </w:rPr>
      </w:pPr>
      <w:r w:rsidRPr="000335F6">
        <w:rPr>
          <w:rStyle w:val="StyleUnderline"/>
        </w:rPr>
        <w:t>Another scenario is also emerging: a continuation of the struggle for global domination</w:t>
      </w:r>
      <w:r w:rsidRPr="000335F6">
        <w:rPr>
          <w:sz w:val="16"/>
        </w:rPr>
        <w:t xml:space="preserve">, I think a prevailing term on the American side is ‘full spectrum dominance’, pitting US led forces against the potential consolidation of Eurasian power. This is the old geopolitical vision of Halford Mackinder: a heartland consisting of Eurasia, the world island, encircled by the now American-led periphery. The war on terror, first started by the Bush administration and now continued by Obama, renews the American imperative for world dominance. This leads logically to a coming together of the continent of Eurasia, to confront what Eurasians perceive as the attempt of the US to achieve world dominance by encirclment. The conflicts that now exist in the Middle East—Yemen, Iran, Afghanistan—are symptomatic of this, including the growing reservations of some European countries to the role of the periphery’s military alliance, NATO. </w:t>
      </w:r>
      <w:r w:rsidRPr="000335F6">
        <w:rPr>
          <w:rStyle w:val="StyleUnderline"/>
        </w:rPr>
        <w:t>There is an alternative organization, the Shanghai Cooperation Organization, linking Russia, China, and the Central Asian Republics, which in effect would join together Eurasia as a potential counterbalance to NATO. I think the biggest challenge is the relative decline of the US in relation to the rest of the world and whether and how America will adjust to a world in which it can no longer presume to lead</w:t>
      </w:r>
      <w:r w:rsidRPr="000335F6">
        <w:rPr>
          <w:sz w:val="16"/>
        </w:rPr>
        <w:t>. I think this is extremely difficult for American society and American politicians</w:t>
      </w:r>
      <w:r w:rsidRPr="000335F6">
        <w:rPr>
          <w:rStyle w:val="StyleUnderline"/>
        </w:rPr>
        <w:t xml:space="preserve">. The role of developing this new historical structure, by the actors within it, is to build a context for action which shapes thinking about what is possible for those living through it. </w:t>
      </w:r>
      <w:r w:rsidRPr="000335F6">
        <w:rPr>
          <w:sz w:val="16"/>
        </w:rPr>
        <w:t xml:space="preserve">This engenders a ‘common sense’ about reality that can endure for a long time, as previous historical structures have shown. This is what Fernand Braudel called the ‘longue durée’. </w:t>
      </w:r>
      <w:r w:rsidRPr="000335F6">
        <w:rPr>
          <w:rStyle w:val="StyleUnderline"/>
        </w:rPr>
        <w:t>A historical structure in the minds of historical actors may seem fixed, but the historian can subsequently see it as being in mutation, gradually sometimes or more suddenly in others. So probably the biggest challenge is the challenge to America</w:t>
      </w:r>
      <w:r w:rsidRPr="000335F6">
        <w:rPr>
          <w:sz w:val="16"/>
        </w:rPr>
        <w:t xml:space="preserve">. The rest of the world is showing some ability to understand and to be party to an adjustment to a new world order—but will America understand? That’s the big problem, because the rest of the world is ready to adapt provided the US takes a lead towards understanding its role as that of one great power amongst others. The moment Obama got elected was a moment that represented the possibility of such a change in American society, yet one year later, in terms of international relations, he has appointed all the people associated with the previous administration. So while there is now, because of Obama, a difference in the mode of expression of American power (Obama is much more sympathetic to the rest of the world than the rather aggressively dominant Bush/Cheney presidency), that power is directed in the same way as before. The US still has over seven hundred military bases around the world which seem to the rest of the world as encirclement. Now </w:t>
      </w:r>
      <w:r w:rsidRPr="000335F6">
        <w:rPr>
          <w:rStyle w:val="StyleUnderline"/>
        </w:rPr>
        <w:t xml:space="preserve">compare this to Britain’s position after the Second World War. Britain was no longer able to sustain its position as a world leader and adopted a policy of withdrawal. </w:t>
      </w:r>
      <w:r w:rsidRPr="000335F6">
        <w:rPr>
          <w:sz w:val="16"/>
        </w:rPr>
        <w:t xml:space="preserve">It could do so because of the idea of a ‘special relationship’ with the US, which effectively meant turning over problems of international security to the United States. So in structural terms, nothing changed much at that moment in terms of dominance in world order, but Britain managed to adopt to its new role. Now back to the present: with Obama, </w:t>
      </w:r>
      <w:r w:rsidRPr="000335F6">
        <w:rPr>
          <w:rStyle w:val="StyleUnderline"/>
        </w:rPr>
        <w:t>many people expected an international politics of withdrawal</w:t>
      </w:r>
      <w:r w:rsidRPr="000335F6">
        <w:rPr>
          <w:sz w:val="16"/>
        </w:rPr>
        <w:t>: a big part of his support came from the idea that he was the anti-war candidate— he even received the Nobel Peace Prize. But, in accepting his prize, he somewhat apologetically defended fighting his wars. And this straitjacket of war in which Obama finds himself, this seeming determinism regarding the role of the US in the contemporary world order, has major implications for domestic social forces and is called into question by the crisis in the world economy.</w:t>
      </w:r>
    </w:p>
    <w:p w14:paraId="7147BACF" w14:textId="77777777" w:rsidR="006F2B84" w:rsidRPr="000335F6" w:rsidRDefault="006F2B84" w:rsidP="006F2B84">
      <w:pPr>
        <w:pStyle w:val="Heading3"/>
        <w:rPr>
          <w:rFonts w:cs="Times New Roman"/>
        </w:rPr>
      </w:pPr>
      <w:r w:rsidRPr="000335F6">
        <w:rPr>
          <w:rFonts w:cs="Times New Roman"/>
        </w:rPr>
        <w:t>IR Theory Good—Critical Analysis</w:t>
      </w:r>
    </w:p>
    <w:p w14:paraId="67D67C5A" w14:textId="77777777" w:rsidR="006F2B84" w:rsidRPr="000335F6" w:rsidRDefault="006F2B84" w:rsidP="006F2B84">
      <w:pPr>
        <w:pStyle w:val="Heading4"/>
        <w:rPr>
          <w:rFonts w:cs="Times New Roman"/>
        </w:rPr>
      </w:pPr>
      <w:r w:rsidRPr="000335F6">
        <w:rPr>
          <w:rFonts w:cs="Times New Roman"/>
        </w:rPr>
        <w:t>IR theory is necessary for critical analysis to comprehend the structures of power and how alternatives can exist to combat them</w:t>
      </w:r>
    </w:p>
    <w:p w14:paraId="2A6D6AEE" w14:textId="77777777" w:rsidR="006F2B84" w:rsidRPr="000335F6" w:rsidRDefault="006F2B84" w:rsidP="006F2B84">
      <w:r w:rsidRPr="000335F6">
        <w:t xml:space="preserve">P. </w:t>
      </w:r>
      <w:r w:rsidRPr="000335F6">
        <w:rPr>
          <w:rStyle w:val="Style13ptBold"/>
        </w:rPr>
        <w:t>Schouten</w:t>
      </w:r>
      <w:r w:rsidRPr="000335F6">
        <w:t>, “Theory Talk #37”, pg. 5; Theory Talks; 12-03-</w:t>
      </w:r>
      <w:r w:rsidRPr="000335F6">
        <w:rPr>
          <w:rStyle w:val="Style13ptBold"/>
        </w:rPr>
        <w:t>2010</w:t>
      </w:r>
      <w:r w:rsidRPr="000335F6">
        <w:t xml:space="preserve">; </w:t>
      </w:r>
      <w:hyperlink r:id="rId198" w:history="1">
        <w:r w:rsidRPr="000335F6">
          <w:rPr>
            <w:rStyle w:val="Hyperlink"/>
          </w:rPr>
          <w:t>https://www.files.ethz.ch/isn/155098/Theory%20Talk37_Cox.pdf</w:t>
        </w:r>
      </w:hyperlink>
      <w:r w:rsidRPr="000335F6">
        <w:t xml:space="preserve"> JEJP</w:t>
      </w:r>
    </w:p>
    <w:p w14:paraId="42ABE4F5" w14:textId="77777777" w:rsidR="006F2B84" w:rsidRPr="000335F6" w:rsidRDefault="006F2B84" w:rsidP="006F2B84">
      <w:pPr>
        <w:rPr>
          <w:rStyle w:val="StyleUnderline"/>
        </w:rPr>
      </w:pPr>
      <w:r w:rsidRPr="000335F6">
        <w:rPr>
          <w:rStyle w:val="StyleUnderline"/>
        </w:rPr>
        <w:t xml:space="preserve">Problem solving takes the world as it is and focuses on correcting certain dysfunctions, certain specific problems. Critical theory is concerned with how the world, that is all the conditions that problem solving theory takes as the given framework, may be changing. Because problem solving theory has to take the basic existing power relationships as given, it will be biased towards perpetuating those relationships, thus tending to make the existing order hegemonic. </w:t>
      </w:r>
      <w:r w:rsidRPr="000335F6">
        <w:rPr>
          <w:sz w:val="16"/>
        </w:rPr>
        <w:t xml:space="preserve">What </w:t>
      </w:r>
      <w:r w:rsidRPr="000335F6">
        <w:rPr>
          <w:rStyle w:val="StyleUnderline"/>
        </w:rPr>
        <w:t>critical theory</w:t>
      </w:r>
      <w:r w:rsidRPr="000335F6">
        <w:rPr>
          <w:sz w:val="16"/>
        </w:rPr>
        <w:t xml:space="preserve"> does, is </w:t>
      </w:r>
      <w:r w:rsidRPr="000335F6">
        <w:rPr>
          <w:rStyle w:val="StyleUnderline"/>
        </w:rPr>
        <w:t>question these very structural conditions that are tacit assumptions for problem-solving theory, to ask whom and which purposes such theory serves</w:t>
      </w:r>
      <w:r w:rsidRPr="000335F6">
        <w:rPr>
          <w:sz w:val="16"/>
        </w:rPr>
        <w:t xml:space="preserve">. </w:t>
      </w:r>
      <w:r w:rsidRPr="000335F6">
        <w:rPr>
          <w:rStyle w:val="StyleUnderline"/>
        </w:rPr>
        <w:t>It looks at the facts that problem-solving theory presents from the inside, that is, as they are experienced by actors in a context which also consists of power relations</w:t>
      </w:r>
      <w:r w:rsidRPr="000335F6">
        <w:rPr>
          <w:sz w:val="16"/>
        </w:rPr>
        <w:t xml:space="preserve">. </w:t>
      </w:r>
      <w:r w:rsidRPr="000335F6">
        <w:rPr>
          <w:rStyle w:val="StyleUnderline"/>
        </w:rPr>
        <w:t>Critical theory thus historicizes world orders by uncovering the purposes problem solving theories within such an order serve to uphold. By uncovering the contingency of an existing world order, one can then proceed to think about different world orders.</w:t>
      </w:r>
      <w:r w:rsidRPr="000335F6">
        <w:rPr>
          <w:sz w:val="16"/>
        </w:rPr>
        <w:t xml:space="preserve"> It is more marginal than problem solving theory since it does not comfortably provide policy recommendations to those in power. What I meant is that there is no theory for itself; theory is always for someone, for some purpose. </w:t>
      </w:r>
      <w:r w:rsidRPr="000335F6">
        <w:rPr>
          <w:rStyle w:val="StyleUnderline"/>
        </w:rPr>
        <w:t>There is no neutral theory concerning human affairs, no theory of universal validity</w:t>
      </w:r>
      <w:r w:rsidRPr="000335F6">
        <w:rPr>
          <w:sz w:val="16"/>
        </w:rPr>
        <w:t xml:space="preserve">. </w:t>
      </w:r>
      <w:r w:rsidRPr="000335F6">
        <w:rPr>
          <w:rStyle w:val="StyleUnderline"/>
        </w:rPr>
        <w:t>Theory derives from practice and experience, and experience is related to time and place. Theory is a part of history. It addresses the problematic of the world of its time and place</w:t>
      </w:r>
      <w:r w:rsidRPr="000335F6">
        <w:rPr>
          <w:sz w:val="16"/>
        </w:rPr>
        <w:t>. An inquirer has to aim to place himself above the historical circumstances in which a theory is propounded.</w:t>
      </w:r>
      <w:r w:rsidRPr="000335F6">
        <w:rPr>
          <w:rStyle w:val="StyleUnderline"/>
        </w:rPr>
        <w:t xml:space="preserve"> One has to ask about the aims and purposes of those who construct theories in specific historical situations.</w:t>
      </w:r>
      <w:r w:rsidRPr="000335F6">
        <w:rPr>
          <w:sz w:val="16"/>
        </w:rPr>
        <w:t xml:space="preserve"> Broadly speaking, for any theory, there are two possible purposes to serve. One is for guiding the solving of problems posed within the particular context, the existing structure. This leads to a problem-solving form of theory, which takes the existing context as given and seeks to make it work better. The other which I call </w:t>
      </w:r>
      <w:r w:rsidRPr="000335F6">
        <w:rPr>
          <w:rStyle w:val="StyleUnderline"/>
        </w:rPr>
        <w:t>critical theory is more reflective on the processes of change of historical structures, upon the transformation or challenges arising within the complex of forces constituting the existing historical structure, the existing ‘common sense’ of reality. Critical thinking then contemplates the possibility of an alternative.</w:t>
      </w:r>
    </w:p>
    <w:p w14:paraId="577B6332" w14:textId="77777777" w:rsidR="006F2B84" w:rsidRPr="000335F6" w:rsidRDefault="006F2B84" w:rsidP="006F2B84">
      <w:pPr>
        <w:pStyle w:val="Heading3"/>
        <w:rPr>
          <w:rFonts w:cs="Times New Roman"/>
        </w:rPr>
      </w:pPr>
      <w:r w:rsidRPr="000335F6">
        <w:rPr>
          <w:rFonts w:cs="Times New Roman"/>
        </w:rPr>
        <w:t>IR Epistemology Good—Analytical Eclecticism</w:t>
      </w:r>
    </w:p>
    <w:p w14:paraId="339946FD" w14:textId="77777777" w:rsidR="006F2B84" w:rsidRPr="000335F6" w:rsidRDefault="006F2B84" w:rsidP="006F2B84">
      <w:pPr>
        <w:pStyle w:val="Heading4"/>
        <w:rPr>
          <w:rFonts w:cs="Times New Roman"/>
        </w:rPr>
      </w:pPr>
      <w:r w:rsidRPr="000335F6">
        <w:rPr>
          <w:rFonts w:cs="Times New Roman"/>
        </w:rPr>
        <w:t>The aff analysis of IR goes through Analytical eclecticism—we acknowledge the multifaceted aspects of power to generate immediate effects through policy simulation</w:t>
      </w:r>
    </w:p>
    <w:p w14:paraId="1A4518E0" w14:textId="77777777" w:rsidR="006F2B84" w:rsidRPr="000335F6" w:rsidRDefault="006F2B84" w:rsidP="006F2B84">
      <w:r w:rsidRPr="000335F6">
        <w:t xml:space="preserve">Frankel </w:t>
      </w:r>
      <w:r w:rsidRPr="000335F6">
        <w:rPr>
          <w:rStyle w:val="Style13ptBold"/>
        </w:rPr>
        <w:t>Pratt</w:t>
      </w:r>
      <w:r w:rsidRPr="000335F6">
        <w:t xml:space="preserve">; SSHRC postdoctoral fellow at the Mortara Center for International Studies, Georgetown University. He holds a PhD in political science from the University of Toronto. His work is on institutional change within national security apparatuses, and the link between practice and international norms; </w:t>
      </w:r>
      <w:r w:rsidRPr="000335F6">
        <w:rPr>
          <w:rStyle w:val="Style13ptBold"/>
        </w:rPr>
        <w:t>2016</w:t>
      </w:r>
      <w:r w:rsidRPr="000335F6">
        <w:t xml:space="preserve">; “Pragmatism as Ontology, Not (Just) Epistemology: Exploring the Full Horizon of Pragmatism as an Approach to IR Theory”, pg. 2-3; doi </w:t>
      </w:r>
      <w:hyperlink r:id="rId199" w:history="1">
        <w:r w:rsidRPr="000335F6">
          <w:rPr>
            <w:rStyle w:val="Hyperlink"/>
          </w:rPr>
          <w:t>10.1093/isr/viv003</w:t>
        </w:r>
      </w:hyperlink>
      <w:r w:rsidRPr="000335F6">
        <w:t xml:space="preserve"> JEJP</w:t>
      </w:r>
    </w:p>
    <w:p w14:paraId="67D80F5B" w14:textId="77777777" w:rsidR="006F2B84" w:rsidRPr="000335F6" w:rsidRDefault="006F2B84" w:rsidP="006F2B84">
      <w:pPr>
        <w:rPr>
          <w:rStyle w:val="StyleUnderline"/>
        </w:rPr>
      </w:pPr>
      <w:r w:rsidRPr="000335F6">
        <w:rPr>
          <w:sz w:val="16"/>
        </w:rPr>
        <w:t xml:space="preserve">The earliest systematic effort to generate a pragmatist movement in IR is found in a 2002 special issue of Millennium devoted to exploring the potential of pragmatist scholarship to transcend the IR “paradigm wars” of the 1990s. As the editorial preface to the issue states, “Looking beyond the epistemological stalemate opposing positivism and post-positivism, </w:t>
      </w:r>
      <w:r w:rsidRPr="000335F6">
        <w:rPr>
          <w:rStyle w:val="StyleUnderline"/>
        </w:rPr>
        <w:t>Pragmatism invokes a methodological pluralism and disciplinary tolerance [and] encourages a multi-perspectival style of inquiry that privileges practice and benefits from the complementarity, rather than opposition, of different understandings of world politics</w:t>
      </w:r>
      <w:r w:rsidRPr="000335F6">
        <w:rPr>
          <w:sz w:val="16"/>
        </w:rPr>
        <w:t xml:space="preserve">” (Bauer and Brighi 2002, 111). Most contributors echo this line. Cochran focuses on its contingent and perspectival character. </w:t>
      </w:r>
      <w:r w:rsidRPr="000335F6">
        <w:rPr>
          <w:rStyle w:val="StyleUnderline"/>
        </w:rPr>
        <w:t>Pragmatist knowledge claims, she states, are axiological rather than nomological, “illuminat[ing] the logical relationships between events or actions, and the consequences that follow from particular principles and understandings</w:t>
      </w:r>
      <w:r w:rsidRPr="000335F6">
        <w:rPr>
          <w:sz w:val="16"/>
        </w:rPr>
        <w:t xml:space="preserve">” (Cochran 2002, 537). </w:t>
      </w:r>
      <w:r w:rsidRPr="000335F6">
        <w:rPr>
          <w:rStyle w:val="StyleUnderline"/>
        </w:rPr>
        <w:t>Hass and Hass argue that pragmatist epistemology offers a strong foundation for constructivist “middle-range” theorizing by permitting the essential separation of “brute facts,” as facets of reality amenable to consensus knowledge, “social facts,” as statements about social life that derive largely from the thoughts of observers, and “hybrid facts,” as the implications of some “brute facts” upon society</w:t>
      </w:r>
      <w:r w:rsidRPr="000335F6">
        <w:rPr>
          <w:sz w:val="16"/>
        </w:rPr>
        <w:t xml:space="preserve"> (2002, 590). Festenstein (2002) identifies </w:t>
      </w:r>
      <w:r w:rsidRPr="000335F6">
        <w:rPr>
          <w:rStyle w:val="StyleUnderline"/>
        </w:rPr>
        <w:t>four tenets as central to pragmatist epistemology: holism, fallibilism, antiskepticism, and the ontological centrality of practices.</w:t>
      </w:r>
      <w:r w:rsidRPr="000335F6">
        <w:rPr>
          <w:sz w:val="16"/>
        </w:rPr>
        <w:t xml:space="preserve"> While other contributors to this issue, such as Iver Neumann, do pay more attention to ontology—and I will discuss their work presently—this attention is secondary to an examination of pragmatism as it relates to the status of knowledge-claims. As noted earlier, </w:t>
      </w:r>
      <w:r w:rsidRPr="000335F6">
        <w:rPr>
          <w:rStyle w:val="StyleUnderline"/>
        </w:rPr>
        <w:t>the best-known attempt to apply pragmatist epistemology to IR likely is “analytical eclecticism”</w:t>
      </w:r>
      <w:r w:rsidRPr="000335F6">
        <w:rPr>
          <w:sz w:val="16"/>
        </w:rPr>
        <w:t xml:space="preserve"> (Katzenstein and Sil 2008; Sil and Katzenstein 2010). Katzenstein and Sil locate pragmatist theories of knowledge in </w:t>
      </w:r>
      <w:r w:rsidRPr="000335F6">
        <w:rPr>
          <w:rStyle w:val="StyleUnderline"/>
        </w:rPr>
        <w:t>a middleground between objectivism and subjectivism</w:t>
      </w:r>
      <w:r w:rsidRPr="000335F6">
        <w:rPr>
          <w:sz w:val="16"/>
        </w:rPr>
        <w:t xml:space="preserve">, and draw upon Dewey, James, Peirce, and Mead to argue that </w:t>
      </w:r>
      <w:r w:rsidRPr="000335F6">
        <w:rPr>
          <w:rStyle w:val="StyleUnderline"/>
        </w:rPr>
        <w:t>IR scholarship should not be bound into particular schools of thought</w:t>
      </w:r>
      <w:r w:rsidRPr="000335F6">
        <w:rPr>
          <w:sz w:val="16"/>
        </w:rPr>
        <w:t xml:space="preserve">. </w:t>
      </w:r>
      <w:r w:rsidRPr="000335F6">
        <w:rPr>
          <w:rStyle w:val="StyleUnderline"/>
        </w:rPr>
        <w:t xml:space="preserve">Analytical eclecticism “proceeds at least implicitly on the basis of a pragmatist ethos, manifested concretely in the search for middle range theoretical arguments ... in contrast to more narrowly parsed research puzzles designed to test theories or fill in gaps within research traditions” </w:t>
      </w:r>
      <w:r w:rsidRPr="000335F6">
        <w:rPr>
          <w:sz w:val="16"/>
        </w:rPr>
        <w:t>(Sil and Katzenstein 2010, 412</w:t>
      </w:r>
      <w:r w:rsidRPr="000335F6">
        <w:rPr>
          <w:rStyle w:val="StyleUnderline"/>
        </w:rPr>
        <w:t>). They draw extensively upon the pragmatist philosopher of science Larry Laudan’s concept of the “research tradition” (1978) to describe the current state of the field and propose to dis-embed scholarship from such traditions in favor of the search for causal mechanisms: by focusing only on certain kinds of mechanisms and ignoring or defining away others, adherents of research traditions risk missing the complex processes through which diverse mechanisms relate to one another.</w:t>
      </w:r>
      <w:r w:rsidRPr="000335F6">
        <w:rPr>
          <w:sz w:val="16"/>
        </w:rPr>
        <w:t xml:space="preserve"> To offset this risk, </w:t>
      </w:r>
      <w:r w:rsidRPr="000335F6">
        <w:rPr>
          <w:rStyle w:val="StyleUnderline"/>
        </w:rPr>
        <w:t>analytic eclecticism is predicated on a definition of mechanism ... as all entities—whether individual actions or choices, social relations or networks, environmental or institutional characteristics, specific events or contextual factors, individual cognitive dispositions or collectively shared ideas and worldviews—that generate immediate effects through processes that may or may not recur across contexts and that may be, but often are not, directly observable</w:t>
      </w:r>
      <w:r w:rsidRPr="000335F6">
        <w:rPr>
          <w:sz w:val="16"/>
        </w:rPr>
        <w:t xml:space="preserve">. </w:t>
      </w:r>
      <w:r w:rsidRPr="000335F6">
        <w:rPr>
          <w:rStyle w:val="StyleUnderline"/>
        </w:rPr>
        <w:t>Such a definition ... permit[s] traveling across diverse theoretical terrain to enable consideration of multiple causal forces operating in different domains of reality and across levels of generality. (Sil and Katzenstein 2010, 421)</w:t>
      </w:r>
    </w:p>
    <w:p w14:paraId="66D208EC" w14:textId="77777777" w:rsidR="006F2B84" w:rsidRPr="000335F6" w:rsidRDefault="006F2B84" w:rsidP="006F2B84">
      <w:pPr>
        <w:pStyle w:val="Heading3"/>
        <w:rPr>
          <w:rFonts w:cs="Times New Roman"/>
        </w:rPr>
      </w:pPr>
      <w:r w:rsidRPr="000335F6">
        <w:rPr>
          <w:rFonts w:cs="Times New Roman"/>
        </w:rPr>
        <w:t>IR Epistemology Good—Takes into account culture</w:t>
      </w:r>
    </w:p>
    <w:p w14:paraId="22AD3109" w14:textId="77777777" w:rsidR="006F2B84" w:rsidRPr="000335F6" w:rsidRDefault="006F2B84" w:rsidP="006F2B84">
      <w:pPr>
        <w:pStyle w:val="Heading4"/>
        <w:rPr>
          <w:rFonts w:cs="Times New Roman"/>
        </w:rPr>
      </w:pPr>
      <w:r w:rsidRPr="000335F6">
        <w:rPr>
          <w:rFonts w:cs="Times New Roman"/>
        </w:rPr>
        <w:t>All criticisms of IR theory have been based on that which is non-core—US-Russian relations are core and therefore outside of that scope</w:t>
      </w:r>
    </w:p>
    <w:p w14:paraId="693EDDF0" w14:textId="77777777" w:rsidR="006F2B84" w:rsidRPr="000335F6" w:rsidRDefault="006F2B84" w:rsidP="006F2B84">
      <w:r w:rsidRPr="000335F6">
        <w:t xml:space="preserve">A </w:t>
      </w:r>
      <w:r w:rsidRPr="000335F6">
        <w:rPr>
          <w:rStyle w:val="Style13ptBold"/>
        </w:rPr>
        <w:t>Makarychev &amp;</w:t>
      </w:r>
      <w:r w:rsidRPr="000335F6">
        <w:t xml:space="preserve"> V </w:t>
      </w:r>
      <w:r w:rsidRPr="000335F6">
        <w:rPr>
          <w:rStyle w:val="Style13ptBold"/>
        </w:rPr>
        <w:t>Morozov</w:t>
      </w:r>
      <w:r w:rsidRPr="000335F6">
        <w:t xml:space="preserve">; University of Tartu International Studies professors, Morozov has a PhD from St. Petersburg State University; </w:t>
      </w:r>
      <w:r w:rsidRPr="000335F6">
        <w:rPr>
          <w:rStyle w:val="Style13ptBold"/>
        </w:rPr>
        <w:t>2013</w:t>
      </w:r>
      <w:r w:rsidRPr="000335F6">
        <w:t xml:space="preserve">; “Is non-western theory possible?”, pg. 328-330; International Studies Review; doi: </w:t>
      </w:r>
      <w:hyperlink r:id="rId200" w:history="1">
        <w:r w:rsidRPr="000335F6">
          <w:rPr>
            <w:rStyle w:val="Hyperlink"/>
          </w:rPr>
          <w:t>10.1111/misr.12067</w:t>
        </w:r>
      </w:hyperlink>
      <w:r w:rsidRPr="000335F6">
        <w:t xml:space="preserve"> JEJP</w:t>
      </w:r>
    </w:p>
    <w:p w14:paraId="2BD53ED1" w14:textId="77777777" w:rsidR="006F2B84" w:rsidRPr="000335F6" w:rsidRDefault="006F2B84" w:rsidP="006F2B84">
      <w:pPr>
        <w:rPr>
          <w:u w:val="single"/>
        </w:rPr>
      </w:pPr>
      <w:r w:rsidRPr="000335F6">
        <w:rPr>
          <w:rStyle w:val="StyleUnderline"/>
        </w:rPr>
        <w:t>In the recent decades, the discipline of International Relations (IR) has become very sensitive to the fact that all knowledge is rooted in a particular culture, and thus, seemingly universal theories and concepts might have limited validity in a non-Western context</w:t>
      </w:r>
      <w:r w:rsidRPr="000335F6">
        <w:rPr>
          <w:sz w:val="16"/>
        </w:rPr>
        <w:t xml:space="preserve">. Originating in the postcolonial critique of Eurocentrism (Said 1978), as well as in the related renunciation of rationalist epistemology by constructivist scholars (Lapid 1989; Smith 1995), this debate has produced intense interest in national schools of IR outside of the Western core (Lebedeva 2004; Wæver and Tickner 2009; Acharya 2011). This interest is in our view fully justified both in the case of the social sciences in general and of IR in particular. </w:t>
      </w:r>
      <w:r w:rsidRPr="000335F6">
        <w:rPr>
          <w:rStyle w:val="StyleUnderline"/>
        </w:rPr>
        <w:t>IR is explicitly focused on interactions across all sorts of boundaries and thus must pay particular attention to the domestic background of foreign policy</w:t>
      </w:r>
      <w:r w:rsidRPr="000335F6">
        <w:rPr>
          <w:sz w:val="16"/>
        </w:rPr>
        <w:t xml:space="preserve">. </w:t>
      </w:r>
      <w:r w:rsidRPr="000335F6">
        <w:rPr>
          <w:rStyle w:val="StyleUnderline"/>
        </w:rPr>
        <w:t>Academic debates, with all their national peculiarities, form an important component of this background</w:t>
      </w:r>
      <w:r w:rsidRPr="000335F6">
        <w:rPr>
          <w:sz w:val="16"/>
        </w:rPr>
        <w:t xml:space="preserve">. At the same time, there is a tendency to assign certain value to non-Western national schools of IR even before their contribution to the global debate is evaluated. We disagree with this attitude. In our view, </w:t>
      </w:r>
      <w:r w:rsidRPr="000335F6">
        <w:rPr>
          <w:rStyle w:val="StyleUnderline"/>
        </w:rPr>
        <w:t>it is fully legitimate to argue that global diversity cannot be reduced to Western experience</w:t>
      </w:r>
      <w:r w:rsidRPr="000335F6">
        <w:rPr>
          <w:sz w:val="16"/>
        </w:rPr>
        <w:t xml:space="preserve">, but </w:t>
      </w:r>
      <w:r w:rsidRPr="000335F6">
        <w:rPr>
          <w:rStyle w:val="StyleUnderline"/>
        </w:rPr>
        <w:t>claiming that this diversity can be understood only through local forms of knowledge</w:t>
      </w:r>
      <w:r w:rsidRPr="000335F6">
        <w:rPr>
          <w:sz w:val="16"/>
        </w:rPr>
        <w:t xml:space="preserve"> is a much more radical argument, which </w:t>
      </w:r>
      <w:r w:rsidRPr="000335F6">
        <w:rPr>
          <w:rStyle w:val="StyleUnderline"/>
        </w:rPr>
        <w:t>entails numerous problems</w:t>
      </w:r>
      <w:r w:rsidRPr="000335F6">
        <w:rPr>
          <w:sz w:val="16"/>
        </w:rPr>
        <w:t>. The case in point can be summarized using a two-dimensional matrix (see Table 1</w:t>
      </w:r>
      <w:r w:rsidRPr="000335F6">
        <w:rPr>
          <w:rStyle w:val="StyleUnderline"/>
        </w:rPr>
        <w:t>). The first dimension is ontological. It differentiates between the view of the world as one, where all developments are governed by uniform laws, and the opposite perspective, in which pluralism is irreducible: we can generalize up to a limit, but ultimately still have to deal with multiple worlds. The second dimension is epistemological: here, we contrast two approaches to knowledge production. The interpretation of science as a unity in diversity assumes that despite the existence of diverging research programs, all of them at some level are in dialogue with each other.</w:t>
      </w:r>
      <w:r w:rsidRPr="000335F6">
        <w:rPr>
          <w:sz w:val="16"/>
        </w:rPr>
        <w:t xml:space="preserve"> In the final analysis, </w:t>
      </w:r>
      <w:r w:rsidRPr="000335F6">
        <w:rPr>
          <w:rStyle w:val="StyleUnderline"/>
        </w:rPr>
        <w:t xml:space="preserve">rational cognition can and must progress according to the same rules of scholarly communication, which ensure the validity of results. </w:t>
      </w:r>
      <w:r w:rsidRPr="000335F6">
        <w:rPr>
          <w:sz w:val="16"/>
        </w:rPr>
        <w:t xml:space="preserve">The opposite view holds that rationality is always conditioned by culture, and therefore, different “national schools” and “local knowledges” are not necessarily compatible. </w:t>
      </w:r>
      <w:r w:rsidRPr="000335F6">
        <w:rPr>
          <w:rStyle w:val="StyleUnderline"/>
        </w:rPr>
        <w:t>We argue that the tendency to uncritically assign value to “non-core” theorizing confuses these two dimensions and explore the origins and implications of this confusion using contemporary Russian IR as our empirical case</w:t>
      </w:r>
      <w:r w:rsidRPr="000335F6">
        <w:rPr>
          <w:sz w:val="16"/>
        </w:rPr>
        <w:t xml:space="preserve">. </w:t>
      </w:r>
      <w:r w:rsidRPr="000335F6">
        <w:rPr>
          <w:rStyle w:val="StyleUnderline"/>
        </w:rPr>
        <w:t>The axiom (faulty or not) that Russia is different from the West is often interpreted by Russian scholars to the effect that “Western” theory is incapable of accounting for this uniqueness, and therefore, the Russian academic community needs to develop specifically Russian social theory</w:t>
      </w:r>
      <w:r w:rsidRPr="000335F6">
        <w:rPr>
          <w:sz w:val="16"/>
        </w:rPr>
        <w:t xml:space="preserve">. This tendency is particularly visible in Russian IR—as we see it, for two main reasons. The first is not specific to Russia: </w:t>
      </w:r>
      <w:r w:rsidRPr="000335F6">
        <w:rPr>
          <w:rStyle w:val="StyleUnderline"/>
        </w:rPr>
        <w:t>IR as a discipline is structured by the definition of the international as pluralist</w:t>
      </w:r>
      <w:r w:rsidRPr="000335F6">
        <w:rPr>
          <w:sz w:val="16"/>
        </w:rPr>
        <w:t xml:space="preserve">. </w:t>
      </w:r>
      <w:r w:rsidRPr="000335F6">
        <w:rPr>
          <w:rStyle w:val="StyleUnderline"/>
        </w:rPr>
        <w:t>Looking for alternative theories is a popular way to account for this plurality</w:t>
      </w:r>
      <w:r w:rsidRPr="000335F6">
        <w:rPr>
          <w:sz w:val="16"/>
        </w:rPr>
        <w:t xml:space="preserve">. The second reason is characteristic of Russia, with its identity as a non-Western great power (Neumann 2008). In the Russian context, the idea of global ontological pluralism is often expressed through the concept of multipolarity. Russian scholars, along with political leaders, often refer </w:t>
      </w:r>
      <w:r w:rsidRPr="000335F6">
        <w:rPr>
          <w:rStyle w:val="StyleUnderline"/>
        </w:rPr>
        <w:t>to multipolarity as the emerging new pattern of IR</w:t>
      </w:r>
      <w:r w:rsidRPr="000335F6">
        <w:rPr>
          <w:sz w:val="16"/>
        </w:rPr>
        <w:t xml:space="preserve">, hailing its alleged arrival as a welcome alternative to Western dominance (Makarychev and Morozov 2011). Quite often, however, they do not stop at the ontological level and go on to </w:t>
      </w:r>
      <w:r w:rsidRPr="000335F6">
        <w:rPr>
          <w:rStyle w:val="StyleUnderline"/>
        </w:rPr>
        <w:t xml:space="preserve">endow the concept with epistemological significance, arguing that in a multipolar world, Russian social theory must develop on its own terms, independently of “Western” theories. </w:t>
      </w:r>
    </w:p>
    <w:p w14:paraId="2ED7B0B8" w14:textId="77777777" w:rsidR="006F2B84" w:rsidRPr="000335F6" w:rsidRDefault="006F2B84" w:rsidP="006F2B84">
      <w:pPr>
        <w:pStyle w:val="Heading3"/>
        <w:rPr>
          <w:rFonts w:cs="Times New Roman"/>
        </w:rPr>
      </w:pPr>
      <w:r w:rsidRPr="000335F6">
        <w:rPr>
          <w:rFonts w:cs="Times New Roman"/>
        </w:rPr>
        <w:t>Policy Simulation Good</w:t>
      </w:r>
    </w:p>
    <w:p w14:paraId="23A33FB0" w14:textId="77777777" w:rsidR="006F2B84" w:rsidRPr="000335F6" w:rsidRDefault="006F2B84" w:rsidP="006F2B84">
      <w:pPr>
        <w:pStyle w:val="Heading4"/>
        <w:rPr>
          <w:rFonts w:cs="Times New Roman"/>
        </w:rPr>
      </w:pPr>
      <w:r w:rsidRPr="000335F6">
        <w:rPr>
          <w:rFonts w:cs="Times New Roman"/>
        </w:rPr>
        <w:t>Scenario building is good for predicting new events and coming up with alternative futures</w:t>
      </w:r>
    </w:p>
    <w:p w14:paraId="48CF094C" w14:textId="77777777" w:rsidR="006F2B84" w:rsidRPr="000335F6" w:rsidRDefault="006F2B84" w:rsidP="006F2B84">
      <w:r w:rsidRPr="000335F6">
        <w:rPr>
          <w:rStyle w:val="Style13ptBold"/>
        </w:rPr>
        <w:t>Han 11</w:t>
      </w:r>
      <w:r w:rsidRPr="000335F6">
        <w:t xml:space="preserve"> (Dong-ho Han, June 2011, Institute of Foreign Affairs and National Security, http://kaisnet.or.kr/resource/down/9_1_02.pdf)</w:t>
      </w:r>
    </w:p>
    <w:p w14:paraId="49A47197" w14:textId="77777777" w:rsidR="006F2B84" w:rsidRPr="000335F6" w:rsidRDefault="006F2B84" w:rsidP="006F2B84">
      <w:pPr>
        <w:rPr>
          <w:u w:val="single"/>
        </w:rPr>
      </w:pPr>
      <w:r w:rsidRPr="000335F6">
        <w:rPr>
          <w:sz w:val="16"/>
        </w:rPr>
        <w:t xml:space="preserve">In the field of IR a few scholars have reevaluated the importance of scenario analysis as a social science methodology.37) These scholars contend that </w:t>
      </w:r>
      <w:r w:rsidRPr="000335F6">
        <w:rPr>
          <w:u w:val="single"/>
        </w:rPr>
        <w:t>the scenario-building method could make a unique contribution to IR research because of the alternatives to a “scientific” approach it offers to mainstream IR theorizing</w:t>
      </w:r>
      <w:r w:rsidRPr="000335F6">
        <w:rPr>
          <w:sz w:val="16"/>
        </w:rPr>
        <w:t xml:space="preserve">. Janis Gross Stein and her colleagues’ work on the future of the IsraeliPalestinian conflict is a good example of the scenario methodology in 35) Allen Hammond, Which World?: Scenarios for the 21st Century (Washington, D.C.: Island Press, 1998), p. 14. 36) Ibid., p. 14. 37) Relevant works are Steven Weber, op. cit., pp. 167-179; Janis Gross Stein, et al., “Five Scenarios in the Israel-Palestinian Relationship in 2002,” Security Studies 7-4 (1998), pp. 195-208; Steven Bernstein, et al., op. cit., pp. 43-76. For a recent effort to explain scenario analysis in reference to regional affairs, see Ayse Betul Celik and Andrew Blum, “Future Uncertain: Using Scenarios to Understand Turkey’s Geopolitical Environment and its Impact on the Kurdish Question,” Ethnopolitics 6-4 (November 2007), pp. 569-583. 50 The Korean Journal of International Studies 9-1, June 2011 practice. In 1998, these scholars tried to clarify the trends surrounding future Israeli-Palestinian relations, using forward reasoning and scenario construction. In the process of applying scenario methodology they produced five scenarios regarding the future of the Israel-Palestinian relationship based on such factors as negotiated agreement, the status quo, and Palestinian independence or autonomy. They posited that the domestic political structure of Israel is a key component in determining the future of the IsraeliPalestinian relationship in the region.38) For instance, one of their scenarios no negotiated settlement, territorial status quo, and Palestinian autonomy is based on the combinations among deteriorating Israeli public opinion on the prospect of the peace process with the Palestinian authority, Palestinian leaders’ decision to use violence against Israel with support from Hamas elements in domestic politics, and subsequent justification of non-dealing with the Palestinian National Authority (PNA) of the Likud government of Israel. These scholars’ scenario construction work is dependent on indentifying domestic political factors in Israel and Palestine and their interactions regarding the Israel-Palestinian relationship. A key speculation from this group comes from their diverse theoretical perspectives and their regional expertise, which make it possible to think about the future in a more systematic way. After producing several scenarios, this group of IR scholars notes, </w:t>
      </w:r>
      <w:r w:rsidRPr="000335F6">
        <w:rPr>
          <w:u w:val="single"/>
        </w:rPr>
        <w:t>The scenarios</w:t>
      </w:r>
      <w:r w:rsidRPr="000335F6">
        <w:rPr>
          <w:sz w:val="16"/>
        </w:rPr>
        <w:t xml:space="preserve"> themselves </w:t>
      </w:r>
      <w:r w:rsidRPr="000335F6">
        <w:rPr>
          <w:u w:val="single"/>
        </w:rPr>
        <w:t>make clear that there are connections among the stories, that the plot lines can flow through one another. These scenarios do not represent sealed universes, but interconnected contingent worlds, where forces can drive the process from one scenario to another. We need to identify these loops and links, and specify as clearly as possible the kinds of forces and contingencies that would move the relationship from one path to another.</w:t>
      </w:r>
      <w:r w:rsidRPr="000335F6">
        <w:rPr>
          <w:sz w:val="16"/>
        </w:rPr>
        <w:t xml:space="preserve">39) By emphasizing the interconnectedness of factors and their outcomes these IR scholars have shown the practical use of the scenario method with a real world example. Another recent example in the field would be Celik and Blum’s scenariobased analysis of Turkey’s security environment and its impact on the Kurdish question. Concerning the future of Turkey, they posited four scenarios: stable pluralism, peaceful polarization, the internal struggle, and competing nationalisms. These scenario outcomes are based on the discussions on such factors as the impact of both the EU access process and developments in northern Iraq.40) By showing a clear impact of the EU process and the existence of Kurds in northern Iraq on Turkey’s future political landscape with respect to the resolution of the Kurd question, Celik and Blum effectively extrapolated the evolving dynamics of different ethnic groups and their interactions in the Turkish state and its adjacent region using scenario terms. Given this backdrop, </w:t>
      </w:r>
      <w:r w:rsidRPr="000335F6">
        <w:rPr>
          <w:u w:val="single"/>
        </w:rPr>
        <w:t>using the scenario method into the IR field has important implications for the development of innovative methodologies to predict world events. This rationale is all the more relevant in the field given the failure of the prediction of the end of the Cold War twenty years ago. After observing the abrupt end of the Cold War, Cold War historian John Lewis Gaddis pointed out that “we tend to bias our historical and our theoretical analyses too much toward continuity... we rarely find a way to introduce discontinuities into theory, or to attempt to determine what causes them to happen</w:t>
      </w:r>
      <w:r w:rsidRPr="000335F6">
        <w:rPr>
          <w:sz w:val="16"/>
        </w:rPr>
        <w:t>.”41) How can we solve the problem of the difficulty even the impossibility of predicting important world events while still preserving some progress of our “scientific” theory development in the discipline? In the conclusion of his 1992 article, Gaddis noted that “</w:t>
      </w:r>
      <w:r w:rsidRPr="000335F6">
        <w:rPr>
          <w:u w:val="single"/>
        </w:rPr>
        <w:t>good scientists... make use of all the tools at their disposal in trying to anticipate the future. That includes not just theory, observation, and rigorous calculation, but also narrative, analogy, paradox, irony, intuition, imagination, and not least in importance style</w:t>
      </w:r>
      <w:r w:rsidRPr="000335F6">
        <w:rPr>
          <w:sz w:val="16"/>
        </w:rPr>
        <w:t xml:space="preserve">.”42) </w:t>
      </w:r>
      <w:r w:rsidRPr="000335F6">
        <w:rPr>
          <w:u w:val="single"/>
        </w:rPr>
        <w:t>Even if he does not clearly use terms like scenario method or scenario construction, Gaddis seems to have an idea similar to scenario thinking when he mentions important tools to enable us to make an every effort to anticipate the future. Among several factors that contribute to scenario making, imagination, for example, plays a crucial role in making sense of futures studies</w:t>
      </w:r>
      <w:r w:rsidRPr="000335F6">
        <w:rPr>
          <w:sz w:val="16"/>
        </w:rPr>
        <w:t>, although it has long been ignored by “traditional” social science research programs</w:t>
      </w:r>
      <w:r w:rsidRPr="000335F6">
        <w:rPr>
          <w:u w:val="single"/>
        </w:rPr>
        <w:t>. Kahn emphasizes the role of imagination, arguing that imagination “has always been one of the principal means for dealing in various ways with the future, and the scenario is simply one of many devices useful in stimulating and disciplining the imagination.”</w:t>
      </w:r>
      <w:r w:rsidRPr="000335F6">
        <w:rPr>
          <w:sz w:val="16"/>
        </w:rPr>
        <w:t xml:space="preserve">43) With the power of imagination, thinking about all plausible and relevant factors in preparation for an unknown future seems to be all the more important given the increasing nature of uncertainty in future world politics.44) </w:t>
      </w:r>
      <w:r w:rsidRPr="000335F6">
        <w:rPr>
          <w:u w:val="single"/>
        </w:rPr>
        <w:t xml:space="preserve">Proponents of the scenario method suggest forward reasoning as a useful tool in making scenarios of future events in international politics. </w:t>
      </w:r>
      <w:r w:rsidRPr="000335F6">
        <w:rPr>
          <w:sz w:val="16"/>
        </w:rPr>
        <w:t xml:space="preserve">However, </w:t>
      </w:r>
      <w:r w:rsidRPr="000335F6">
        <w:rPr>
          <w:u w:val="single"/>
        </w:rPr>
        <w:t>the emphasis on forward reasoning does not necessarily mean that scenario thinking simply ignores the lessons of the past. Rather, by emphasizing looking forward, scenario analysis enables policy makers to “march into the future looking backward, guided by the accumulated lessons of past experience.”</w:t>
      </w:r>
      <w:r w:rsidRPr="000335F6">
        <w:rPr>
          <w:sz w:val="16"/>
        </w:rPr>
        <w:t xml:space="preserve">45) Similarly, </w:t>
      </w:r>
      <w:r w:rsidRPr="000335F6">
        <w:rPr>
          <w:u w:val="single"/>
        </w:rPr>
        <w:t>some IR scholars assert the advantage of forward reasoning thinking forwardly “opens our analyses to the possibilities of alternative futures, but forces discipline in tracing likely paths created by important drivers in combination with significant uncertainties”</w:t>
      </w:r>
      <w:r w:rsidRPr="000335F6">
        <w:rPr>
          <w:sz w:val="16"/>
        </w:rPr>
        <w:t xml:space="preserve">46) It is critical to distinguish between important driving forces which mostly make a course of future events and some uncertainties which are important yet impossible to figure out at the present moment. Given this backdrop, </w:t>
      </w:r>
      <w:r w:rsidRPr="000335F6">
        <w:rPr>
          <w:u w:val="single"/>
        </w:rPr>
        <w:t>advocates for scenario analysis in the discipline argue that analyzing critical unknowns and assessing different possibilities are becoming more and more essential in studying international politics.</w:t>
      </w:r>
      <w:r w:rsidRPr="000335F6">
        <w:rPr>
          <w:sz w:val="16"/>
        </w:rPr>
        <w:t xml:space="preserve"> </w:t>
      </w:r>
    </w:p>
    <w:p w14:paraId="44A6848C" w14:textId="77777777" w:rsidR="006F2B84" w:rsidRPr="000335F6" w:rsidRDefault="006F2B84" w:rsidP="006F2B84">
      <w:pPr>
        <w:pStyle w:val="Heading4"/>
        <w:rPr>
          <w:rFonts w:cs="Times New Roman"/>
        </w:rPr>
      </w:pPr>
      <w:r w:rsidRPr="000335F6">
        <w:rPr>
          <w:rFonts w:cs="Times New Roman"/>
        </w:rPr>
        <w:t xml:space="preserve">Simulations are good to effectively protect the US from possible wars against other countries. </w:t>
      </w:r>
    </w:p>
    <w:p w14:paraId="4337CEC5" w14:textId="77777777" w:rsidR="006F2B84" w:rsidRPr="000335F6" w:rsidRDefault="006F2B84" w:rsidP="006F2B84">
      <w:r w:rsidRPr="000335F6">
        <w:rPr>
          <w:b/>
          <w:bCs/>
        </w:rPr>
        <w:t xml:space="preserve">Pickrell 19 </w:t>
      </w:r>
      <w:r w:rsidRPr="000335F6">
        <w:t xml:space="preserve">[Ryan Pickrell, 03-08-2019, "The US has been getting 'its ass handed to it' in simulated war games against Russia and China, analysts say," Task &amp; Purpose, </w:t>
      </w:r>
      <w:hyperlink r:id="rId201" w:history="1">
        <w:r w:rsidRPr="000335F6">
          <w:rPr>
            <w:rStyle w:val="Hyperlink"/>
          </w:rPr>
          <w:t>https://taskandpurpose.com/russia-china-war-games</w:t>
        </w:r>
      </w:hyperlink>
      <w:r w:rsidRPr="000335F6">
        <w:t>] Acc Date 7/6/19 AK</w:t>
      </w:r>
    </w:p>
    <w:p w14:paraId="4F042239" w14:textId="78B5CBFE" w:rsidR="006F2B84" w:rsidRPr="000335F6" w:rsidRDefault="006F2B84" w:rsidP="006F2B84">
      <w:pPr>
        <w:rPr>
          <w:rStyle w:val="StyleUnderline"/>
        </w:rPr>
      </w:pPr>
      <w:r w:rsidRPr="000335F6">
        <w:rPr>
          <w:rStyle w:val="StyleUnderline"/>
        </w:rPr>
        <w:t>In war games simulating a high-end fight against Russia or China, the U.S. often loses, two experienced military war-gamers have revealed.</w:t>
      </w:r>
      <w:r w:rsidRPr="000335F6">
        <w:rPr>
          <w:sz w:val="14"/>
        </w:rPr>
        <w:t xml:space="preserve"> "In our games, when we fight Russia and China, 'blue' gets its ass handed to it," David Ochmanek, a RAND warfare analyst,</w:t>
      </w:r>
      <w:hyperlink r:id="rId202" w:history="1">
        <w:r w:rsidRPr="000335F6">
          <w:rPr>
            <w:rStyle w:val="Hyperlink"/>
            <w:sz w:val="14"/>
          </w:rPr>
          <w:t>explained</w:t>
        </w:r>
      </w:hyperlink>
      <w:r w:rsidRPr="000335F6">
        <w:rPr>
          <w:sz w:val="14"/>
        </w:rPr>
        <w:t xml:space="preserve"> at the Center for a New American Security on Thursday, Breaking Defense first </w:t>
      </w:r>
      <w:hyperlink r:id="rId203" w:history="1">
        <w:r w:rsidRPr="000335F6">
          <w:rPr>
            <w:rStyle w:val="Hyperlink"/>
            <w:sz w:val="14"/>
          </w:rPr>
          <w:t>reported</w:t>
        </w:r>
      </w:hyperlink>
      <w:r w:rsidRPr="000335F6">
        <w:rPr>
          <w:sz w:val="14"/>
        </w:rPr>
        <w:t xml:space="preserve">. U.S. forces are typically color-coded blue in these simulations. "We lose a lot of people. We lose a lot of equipment. We usually fail to achieve our objective of preventing aggression by the adversary," he said. U.S. stealth fighters die on the runway An F-35A joint strike fighter crew chief watches his aircraft approach for the first time at Eglin Air Force Base in Florida, July 14, 2011(U.S. Air Force/Samuel King Jr.) </w:t>
      </w:r>
      <w:r w:rsidRPr="000335F6">
        <w:rPr>
          <w:rStyle w:val="StyleUnderline"/>
        </w:rPr>
        <w:t>At the outset of these conflicts, all five battlefield domains — land, sea, air, space, and cyberspace — are contested, meaning the U.S. could struggle to achieve the superiority it has enjoyed in the past.</w:t>
      </w:r>
      <w:r w:rsidRPr="000335F6">
        <w:rPr>
          <w:rStyle w:val="StyleUnderline"/>
          <w:sz w:val="14"/>
        </w:rPr>
        <w:t xml:space="preserve"> </w:t>
      </w:r>
      <w:r w:rsidRPr="000335F6">
        <w:rPr>
          <w:sz w:val="14"/>
        </w:rPr>
        <w:t xml:space="preserve">In these simulated fights, the "red" aggressor force often obliterates U.S. stealth fighters on the runway, sends U.S. warships to the depths, destroys U.S. bases, and takes out critical U.S. military systems. "In every case I know of, the F-35 rules the sky when it's in the sky," Robert Work, a former deputy secretary of defense and an experienced war-gamer, said Thursday. "But it gets killed on the ground in large numbers." Neither China nor Russia has developed a fifth-generation fighter as capable as the F-35, but even the best aircraft have to land. That leaves them vulnerable to attack. U.S. warships are wiped off the board USS Enterprise underway with its strike group in the Atlantic Ocean(U.S. Navy/Mass Communication Specialist Seaman Harry Andrew D. Gordon) "Things that sail on the surface of the sea are going to have a hard time," Ochmanek said. Aircraft carriers, traditional beacons of American military might, are becoming increasingly vulnerable. They may be hard to kill, but they are significantly less difficult to take out of the fight. Naval experts estimate that US aircraft carriers now need to operate at least 1,000 nautical miles from the Chinese mainland to keep out of range of China's anti-ship missiles, </w:t>
      </w:r>
      <w:hyperlink r:id="rId204" w:history="1">
        <w:r w:rsidRPr="000335F6">
          <w:rPr>
            <w:rStyle w:val="Hyperlink"/>
            <w:sz w:val="14"/>
          </w:rPr>
          <w:t>according</w:t>
        </w:r>
      </w:hyperlink>
      <w:r w:rsidRPr="000335F6">
        <w:rPr>
          <w:sz w:val="14"/>
        </w:rPr>
        <w:t xml:space="preserve"> to USNI News. U.S. bases burn US and Polish soldiers look at a Patriot missile-defense battery during exercises in Sochaczew, near Warsaw, March 21, 2015(Reuters/Franciszek Mazur/Agencja Gazeta) "If we went to war in Europe, there would be one Patriot battery moving, and it would go to Ramstein [in Germany]. And that's it," Work explained, according to Breaking Defense. "We have 58 Brigade Combat Teams, but we don't have anything to protect our bases. So what difference does it make?" </w:t>
      </w:r>
      <w:r w:rsidRPr="000335F6">
        <w:rPr>
          <w:rStyle w:val="StyleUnderline"/>
        </w:rPr>
        <w:t xml:space="preserve">Simply put, the U.S. military bases scattered across Europe and the Pacific don't have the anti-air and missile-defense capabilities required to handle the overwhelming volume of fire they would face in a high-end conflict. </w:t>
      </w:r>
      <w:r w:rsidRPr="000335F6">
        <w:rPr>
          <w:sz w:val="14"/>
        </w:rPr>
        <w:t xml:space="preserve">U.S. networks and systems crumble Marines participate in Hatch Mounted Satellite Communication Antenna System training on an MV-22B Osprey at Marine Corps Air Station New River, North Carolina, February 12, 2019.(U.S. Marine Corps/Lance Cpl. Gumchol Cho) In a conflict against a near-peer threat, U.S. communications satellites, command-and-control systems, and wireless networks would be crippled. "The brain and the nervous system that connects all of these pieces is suppressed, if not shattered," Ochmanek said of this scenario. Work said the Chinese call this type of attack "system destruction warfare." The Chinese would "attack the American battle network at all levels, relentlessly, and they practice it all the time," Work said. "On our side, whenever we have an exercise, when the red force really destroys our command and control, we stop the exercise and say, 'let's restart.'" A sobering assessment Russian, Chinese and Mongolian national flags are displayed on armored vehicle(Associated Press/Sergei Grits) "These are the things that the war games show over and over and over, so we need a new American way of war without question," Work stressed. Ochmanek and Work have both seen U.S. war games play out undesirably, and their damning observations reflect the findings of an assessment done from last fall. "If the United States had to fight Russia in a Baltic contingency or China in a war over Taiwan, Americans could face a decisive military defeat," the National Defense Strategy Commission — a bipartisan panel of experts picked by Congress to evaluate the National Defense Strategy — said in a November </w:t>
      </w:r>
      <w:hyperlink r:id="rId205" w:history="1">
        <w:r w:rsidRPr="000335F6">
          <w:rPr>
            <w:rStyle w:val="Hyperlink"/>
            <w:sz w:val="14"/>
          </w:rPr>
          <w:t>report</w:t>
        </w:r>
      </w:hyperlink>
      <w:r w:rsidRPr="000335F6">
        <w:rPr>
          <w:sz w:val="14"/>
        </w:rPr>
        <w:t xml:space="preserve">. The report called attention to the erosion of the U.S.'s military edge by rival powers, namely Russia and China, which have developed a "suite of advanced capabilities heretofore possessed only by the United States." The commission concluded </w:t>
      </w:r>
      <w:r w:rsidRPr="000335F6">
        <w:rPr>
          <w:rStyle w:val="StyleUnderline"/>
        </w:rPr>
        <w:t>the U.S. is "at greater risk than at any time in decades."</w:t>
      </w:r>
    </w:p>
    <w:p w14:paraId="715FD8B0" w14:textId="6B107461" w:rsidR="00A80C76" w:rsidRPr="000335F6" w:rsidRDefault="00A80C76" w:rsidP="00A80C76">
      <w:pPr>
        <w:pStyle w:val="Heading2"/>
        <w:rPr>
          <w:rFonts w:cs="Times New Roman"/>
        </w:rPr>
      </w:pPr>
      <w:r w:rsidRPr="000335F6">
        <w:rPr>
          <w:rFonts w:cs="Times New Roman"/>
        </w:rPr>
        <w:t>A2 Impact</w:t>
      </w:r>
    </w:p>
    <w:p w14:paraId="25069133" w14:textId="77777777" w:rsidR="00A80C76" w:rsidRPr="000335F6" w:rsidRDefault="00A80C76" w:rsidP="00A80C76">
      <w:pPr>
        <w:pStyle w:val="Heading3"/>
        <w:rPr>
          <w:rFonts w:cs="Times New Roman"/>
        </w:rPr>
      </w:pPr>
      <w:r w:rsidRPr="000335F6">
        <w:rPr>
          <w:rFonts w:cs="Times New Roman"/>
        </w:rPr>
        <w:t>Turn—Plan Solves Russophobia</w:t>
      </w:r>
    </w:p>
    <w:p w14:paraId="07FD25AD" w14:textId="77777777" w:rsidR="00A80C76" w:rsidRPr="000335F6" w:rsidRDefault="00A80C76" w:rsidP="00A80C76">
      <w:pPr>
        <w:pStyle w:val="Heading4"/>
        <w:rPr>
          <w:rFonts w:cs="Times New Roman"/>
        </w:rPr>
      </w:pPr>
      <w:r w:rsidRPr="000335F6">
        <w:rPr>
          <w:rFonts w:cs="Times New Roman"/>
        </w:rPr>
        <w:t>Plan solves Russophobia by providing a pathway to understand Putin’s purpose for action</w:t>
      </w:r>
    </w:p>
    <w:p w14:paraId="159B10A7" w14:textId="77777777" w:rsidR="00A80C76" w:rsidRPr="000335F6" w:rsidRDefault="00A80C76" w:rsidP="00A80C76">
      <w:r w:rsidRPr="000335F6">
        <w:t xml:space="preserve">Andrei P. </w:t>
      </w:r>
      <w:r w:rsidRPr="000335F6">
        <w:rPr>
          <w:rStyle w:val="Style13ptBold"/>
        </w:rPr>
        <w:t>Tsygankov</w:t>
      </w:r>
      <w:r w:rsidRPr="000335F6">
        <w:t>, 12-6-</w:t>
      </w:r>
      <w:r w:rsidRPr="000335F6">
        <w:rPr>
          <w:rStyle w:val="Style13ptBold"/>
        </w:rPr>
        <w:t>2018</w:t>
      </w:r>
      <w:r w:rsidRPr="000335F6">
        <w:t>, "American Russophobia in the age of liberal decline," Eurozine, </w:t>
      </w:r>
      <w:hyperlink r:id="rId206" w:history="1">
        <w:r w:rsidRPr="000335F6">
          <w:rPr>
            <w:rStyle w:val="Hyperlink"/>
          </w:rPr>
          <w:t>https://www.eurozine.com/american-russophobia-age-liberal-decline/</w:t>
        </w:r>
      </w:hyperlink>
      <w:r w:rsidRPr="000335F6">
        <w:t xml:space="preserve"> JEJP</w:t>
      </w:r>
    </w:p>
    <w:p w14:paraId="78DA8FFC" w14:textId="77777777" w:rsidR="00A80C76" w:rsidRPr="000335F6" w:rsidRDefault="00A80C76" w:rsidP="00A80C76">
      <w:pPr>
        <w:rPr>
          <w:sz w:val="10"/>
        </w:rPr>
      </w:pPr>
      <w:r w:rsidRPr="000335F6">
        <w:rPr>
          <w:sz w:val="10"/>
        </w:rPr>
        <w:t xml:space="preserve">The era of great hopes and expectations generated by the end of the Cold War has given way to an emotionally bitter conflict of values between the United States and Russia. </w:t>
      </w:r>
      <w:r w:rsidRPr="000335F6">
        <w:rPr>
          <w:rStyle w:val="StyleUnderline"/>
        </w:rPr>
        <w:t>Since 2012 at the latest, it has become common to hear American and Russian media accusing the leaders of their respective countries not only of violating international law, but also of developing political systems based on cynicism, injustice, and disregard for human dignity</w:t>
      </w:r>
      <w:r w:rsidRPr="000335F6">
        <w:rPr>
          <w:sz w:val="10"/>
        </w:rPr>
        <w:t>. On many occasions, US officials and members of the political class have compared the actions of Vladimir Putin with those of Adolf Hitler and portrayed the Kremlin’s style of government as being deeply corrupt and based on the repression of opposition, the reward of political cronies, and on military aggression abroad. Russia, meanwhile, sees itself as defending its political system and legitimate interests from economic, political and military interference by the West. Comments by Russian officials indicate that they do not hold in high regard the institutions of competitive elections, the free media and the market economy. On the contrary, they believe that these serve as a cover for narrowly based yet excessively powerful special interest groups.</w:t>
      </w:r>
      <w:hyperlink r:id="rId207" w:anchor="footnote-1" w:history="1">
        <w:r w:rsidRPr="000335F6">
          <w:rPr>
            <w:rStyle w:val="Hyperlink"/>
            <w:sz w:val="10"/>
          </w:rPr>
          <w:t>1</w:t>
        </w:r>
      </w:hyperlink>
      <w:r w:rsidRPr="000335F6">
        <w:rPr>
          <w:sz w:val="10"/>
        </w:rPr>
        <w:t xml:space="preserve"> Under President Donald Trump, US–Russian relations have entered a new phase. Trump’s election revealed a major value divide within American society. Whereas Trump’s opponents have remained committed to world order based on liberal institutionalist ideas, the US president favours a return to military strength, unilateralism and economic nationalism. During the election campaign, he took issue with liberal characterizations of Russia as an ‘enemy’ to be contained and argued for lifting sanctions and partnering with Moscow in the area of counter-terrorism. This has caused the liberal media to attack Trump as a semi-autocratic proxy of Putin.</w:t>
      </w:r>
      <w:hyperlink r:id="rId208" w:anchor="footnote-2" w:history="1">
        <w:r w:rsidRPr="000335F6">
          <w:rPr>
            <w:rStyle w:val="Hyperlink"/>
            <w:sz w:val="10"/>
          </w:rPr>
          <w:t>2</w:t>
        </w:r>
      </w:hyperlink>
      <w:r w:rsidRPr="000335F6">
        <w:rPr>
          <w:sz w:val="10"/>
        </w:rPr>
        <w:t> Ideologically, Trump’s views bear some similarity with those of Putin and stress strong executive power and primacy in international affairs.</w:t>
      </w:r>
      <w:hyperlink r:id="rId209" w:anchor="footnote-3" w:history="1">
        <w:r w:rsidRPr="000335F6">
          <w:rPr>
            <w:rStyle w:val="Hyperlink"/>
            <w:sz w:val="10"/>
          </w:rPr>
          <w:t>3</w:t>
        </w:r>
      </w:hyperlink>
      <w:r w:rsidRPr="000335F6">
        <w:rPr>
          <w:sz w:val="10"/>
        </w:rPr>
        <w:t xml:space="preserve"> The Russia issue has become central in the new internal divide between the Trump administration and the liberal establishment. To a significant extent, the divide reflects the latter’s frustration with the loss of elections and the respective share of political influence. Some neoconservative groups within the Republican Party have also been critical of Trump’s Russia views for their own political reasons.</w:t>
      </w:r>
      <w:hyperlink r:id="rId210" w:anchor="footnote-4" w:history="1">
        <w:r w:rsidRPr="000335F6">
          <w:rPr>
            <w:rStyle w:val="Hyperlink"/>
            <w:sz w:val="10"/>
          </w:rPr>
          <w:t>4</w:t>
        </w:r>
      </w:hyperlink>
      <w:r w:rsidRPr="000335F6">
        <w:rPr>
          <w:sz w:val="10"/>
        </w:rPr>
        <w:t xml:space="preserve"> However, if the two countries are to move beyond viewing each other as potential enemies, they must find a way to reframe their values in non-confrontational terms. </w:t>
      </w:r>
      <w:r w:rsidRPr="000335F6">
        <w:rPr>
          <w:rStyle w:val="StyleUnderline"/>
        </w:rPr>
        <w:t xml:space="preserve">The election of Trump as US president has prompted the liberal media to actively discuss new Russia-related fears and conspiracy theories. Two such fears have been that alleged Russian cyber interference in the US elections amounted to an act of war and that Putin was now ruling America through his proxies. Members of the US political class endorsed these views and helped to spread the fears. </w:t>
      </w:r>
      <w:r w:rsidRPr="000335F6">
        <w:rPr>
          <w:rStyle w:val="Emphasis"/>
        </w:rPr>
        <w:t>The question of Russia’s motives, even if one assumes that meddling took place, was never seriously explored</w:t>
      </w:r>
      <w:r w:rsidRPr="000335F6">
        <w:rPr>
          <w:sz w:val="10"/>
        </w:rPr>
        <w:t>.</w:t>
      </w:r>
      <w:hyperlink r:id="rId211" w:anchor="footnote-5" w:history="1">
        <w:r w:rsidRPr="000335F6">
          <w:rPr>
            <w:rStyle w:val="Hyperlink"/>
            <w:sz w:val="10"/>
          </w:rPr>
          <w:t>5</w:t>
        </w:r>
      </w:hyperlink>
      <w:r w:rsidRPr="000335F6">
        <w:rPr>
          <w:sz w:val="10"/>
        </w:rPr>
        <w:t xml:space="preserve"> The first fear likely came to the media from Hillary Clinton’s inner circle. The liberal New Yorker claimed that members of the circle believed that the Obama administration deliberately downplayed the DNC hacking by the Kremlin. ‘We understand the bind they were in,’ one of Clinton’s senior advisers said. ‘But what if Barack Obama had gone to the Oval Office, or the East Room of the White House, and said, “I’m speaking to you tonight to inform you that the United States is under attack…” A large majority of Americans would have sat up and taken notice. … It is bewildering – it is baffling – it is hard to make sense of why this was not a five-alarm fire in the White House’.</w:t>
      </w:r>
      <w:hyperlink r:id="rId212" w:anchor="footnote-6" w:history="1">
        <w:r w:rsidRPr="000335F6">
          <w:rPr>
            <w:rStyle w:val="Hyperlink"/>
            <w:sz w:val="10"/>
          </w:rPr>
          <w:t>6</w:t>
        </w:r>
      </w:hyperlink>
      <w:r w:rsidRPr="000335F6">
        <w:rPr>
          <w:sz w:val="10"/>
        </w:rPr>
        <w:t> Commentators and pundits, including those with academic and political credentials, further developed the theory of the US under enemy attack</w:t>
      </w:r>
      <w:r w:rsidRPr="000335F6">
        <w:rPr>
          <w:rStyle w:val="StyleUnderline"/>
        </w:rPr>
        <w:t>. The former ambassador to Russia, Michael McFaul,</w:t>
      </w:r>
      <w:hyperlink r:id="rId213" w:anchor="footnote-7" w:history="1">
        <w:r w:rsidRPr="000335F6">
          <w:rPr>
            <w:rStyle w:val="StyleUnderline"/>
          </w:rPr>
          <w:t>7</w:t>
        </w:r>
      </w:hyperlink>
      <w:r w:rsidRPr="000335F6">
        <w:rPr>
          <w:rStyle w:val="StyleUnderline"/>
        </w:rPr>
        <w:t> wrote in The Washington Post that Russia attacked ‘our sovereignty’ and continues to ‘watch us do nothing’ because of partisan divides. He compared the Kremlin’s actions with Pearl Harbour or 9/11 and warned that Russia was likely to repeat assaults in 2018 or 2020</w:t>
      </w:r>
      <w:r w:rsidRPr="000335F6">
        <w:rPr>
          <w:sz w:val="10"/>
        </w:rPr>
        <w:t>.</w:t>
      </w:r>
      <w:hyperlink r:id="rId214" w:anchor="footnote-8" w:history="1">
        <w:r w:rsidRPr="000335F6">
          <w:rPr>
            <w:rStyle w:val="Hyperlink"/>
            <w:sz w:val="10"/>
          </w:rPr>
          <w:t>8</w:t>
        </w:r>
      </w:hyperlink>
      <w:r w:rsidRPr="000335F6">
        <w:rPr>
          <w:sz w:val="10"/>
        </w:rPr>
        <w:t> The historian Timothy Snyder went even further by linking the ‘war’ with the election of Trump, which he claimed was the basic aim of the enemy.</w:t>
      </w:r>
      <w:hyperlink r:id="rId215" w:anchor="footnote-9" w:history="1">
        <w:r w:rsidRPr="000335F6">
          <w:rPr>
            <w:rStyle w:val="Hyperlink"/>
            <w:sz w:val="10"/>
          </w:rPr>
          <w:t>9</w:t>
        </w:r>
      </w:hyperlink>
      <w:r w:rsidRPr="000335F6">
        <w:rPr>
          <w:sz w:val="10"/>
        </w:rPr>
        <w:t xml:space="preserve"> </w:t>
      </w:r>
      <w:r w:rsidRPr="000335F6">
        <w:rPr>
          <w:rStyle w:val="StyleUnderline"/>
        </w:rPr>
        <w:t>Rather than viewing the hacking attacks as interference in domestic affairs, both Democrats and Republicans helped to promote the war theory</w:t>
      </w:r>
      <w:r w:rsidRPr="000335F6">
        <w:rPr>
          <w:sz w:val="10"/>
        </w:rPr>
        <w:t>. Chairman of the Senate Armed Services Committee John McCain stated, ‘When you attack a country, it’s an act of war’.</w:t>
      </w:r>
      <w:hyperlink r:id="rId216" w:anchor="footnote-10" w:history="1">
        <w:r w:rsidRPr="000335F6">
          <w:rPr>
            <w:rStyle w:val="Hyperlink"/>
            <w:sz w:val="10"/>
          </w:rPr>
          <w:t>10</w:t>
        </w:r>
      </w:hyperlink>
      <w:r w:rsidRPr="000335F6">
        <w:rPr>
          <w:sz w:val="10"/>
        </w:rPr>
        <w:t> Former vice president Dick Cheney called Russia’s alleged interference in the US election ‘a very serious effort made by Putin and his government, his organization’, pointing out that ‘in some quarters that would be considered an act of war’.</w:t>
      </w:r>
      <w:hyperlink r:id="rId217" w:anchor="footnote-11" w:history="1">
        <w:r w:rsidRPr="000335F6">
          <w:rPr>
            <w:rStyle w:val="Hyperlink"/>
            <w:sz w:val="10"/>
          </w:rPr>
          <w:t>11</w:t>
        </w:r>
      </w:hyperlink>
      <w:r w:rsidRPr="000335F6">
        <w:rPr>
          <w:sz w:val="10"/>
        </w:rPr>
        <w:t> </w:t>
      </w:r>
      <w:r w:rsidRPr="000335F6">
        <w:rPr>
          <w:rStyle w:val="StyleUnderline"/>
        </w:rPr>
        <w:t>Without calling for a military response, a number of Democrats also engaged in war rhetoric; Senator Ben Cardin, for example, referred to the Russia ‘attack’ as a ‘political Pearl Harbour’</w:t>
      </w:r>
      <w:r w:rsidRPr="000335F6">
        <w:rPr>
          <w:sz w:val="10"/>
        </w:rPr>
        <w:t>.</w:t>
      </w:r>
      <w:hyperlink r:id="rId218" w:anchor="footnote-12" w:history="1">
        <w:r w:rsidRPr="000335F6">
          <w:rPr>
            <w:rStyle w:val="Hyperlink"/>
            <w:sz w:val="10"/>
          </w:rPr>
          <w:t>12</w:t>
        </w:r>
      </w:hyperlink>
      <w:r w:rsidRPr="000335F6">
        <w:rPr>
          <w:sz w:val="10"/>
        </w:rPr>
        <w:t xml:space="preserve"> The war rhetoric fits into a larger narrative developed by Democrats and liberal media, in which Trump is presented as being compromised by Russia and soft on the Kremlin. Writing in the New York Times on 14 February 2017, </w:t>
      </w:r>
      <w:r w:rsidRPr="000335F6">
        <w:rPr>
          <w:rStyle w:val="StyleUnderline"/>
        </w:rPr>
        <w:t>Thomas L. Friedman called for retaliation against Russia</w:t>
      </w:r>
      <w:r w:rsidRPr="000335F6">
        <w:rPr>
          <w:sz w:val="10"/>
        </w:rPr>
        <w:t xml:space="preserve"> and praised the ‘patriotic’ Republican senators John McCain and Lindsey Graham for being tough on Trump.</w:t>
      </w:r>
      <w:hyperlink r:id="rId219" w:anchor="footnote-13" w:history="1">
        <w:r w:rsidRPr="000335F6">
          <w:rPr>
            <w:rStyle w:val="Hyperlink"/>
            <w:sz w:val="10"/>
          </w:rPr>
          <w:t>13</w:t>
        </w:r>
      </w:hyperlink>
      <w:r w:rsidRPr="000335F6">
        <w:rPr>
          <w:sz w:val="10"/>
        </w:rPr>
        <w:t xml:space="preserve"> During her broadcast on 9 March, </w:t>
      </w:r>
      <w:r w:rsidRPr="000335F6">
        <w:rPr>
          <w:rStyle w:val="StyleUnderline"/>
        </w:rPr>
        <w:t>MSNBC host Rachel Maddow asked whether Trump was actually under Putin’s control. Citing Trump’s views, as well as examples of his associates travelling to Moscow, she told viewers that ‘we are starting to see what may be signs of continuing [Russian] influence in our country</w:t>
      </w:r>
      <w:r w:rsidRPr="000335F6">
        <w:rPr>
          <w:sz w:val="10"/>
        </w:rPr>
        <w:t xml:space="preserve">. </w:t>
      </w:r>
      <w:r w:rsidRPr="000335F6">
        <w:rPr>
          <w:sz w:val="10"/>
          <w:szCs w:val="8"/>
        </w:rPr>
        <w:t>Not just during the campaign but during the administration. Basically, signs of what could be continuing operation.’</w:t>
      </w:r>
      <w:hyperlink r:id="rId220" w:anchor="footnote-14" w:history="1">
        <w:r w:rsidRPr="000335F6">
          <w:rPr>
            <w:rStyle w:val="Hyperlink"/>
            <w:sz w:val="10"/>
            <w:szCs w:val="8"/>
          </w:rPr>
          <w:t>14</w:t>
        </w:r>
      </w:hyperlink>
      <w:r w:rsidRPr="000335F6">
        <w:rPr>
          <w:sz w:val="10"/>
          <w:szCs w:val="8"/>
        </w:rPr>
        <w:t> On 23 March, another New York Times writer, Nicholas Kristof, published a column entitled ‘There’s a Smell of Treason in the Air.’ In it, he argued that the FBI investigation into ‘whether another presidential campaign colluded with a foreign power so as to win an election … would amount to treason.’ Responding to Trump’s statement that his phone was tapped during the election campaign, the Washington Post columnist Anne Applebaum tweeted that ‘Trump’s insane “GCHQ tapped my phone” theory came from… Moscow.’</w:t>
      </w:r>
      <w:hyperlink r:id="rId221" w:anchor="footnote-15" w:history="1">
        <w:r w:rsidRPr="000335F6">
          <w:rPr>
            <w:rStyle w:val="Hyperlink"/>
            <w:sz w:val="10"/>
            <w:szCs w:val="8"/>
          </w:rPr>
          <w:t>15</w:t>
        </w:r>
      </w:hyperlink>
      <w:r w:rsidRPr="000335F6">
        <w:rPr>
          <w:sz w:val="10"/>
          <w:szCs w:val="8"/>
        </w:rPr>
        <w:t> McFaul and many others then endorsed and retweeted the message. Before that, members of the US establishment had on numerous occasions accused Russia and Kremlin-connected oligarchs of collusion with Trump’s officials. This then became a part of Special Counsel Robert Mueller’s investigation, although the political connection to the Kremlin has not yet been proven. The liberal media fed off discussions, investigations and conspiracy theories about Russia within the political class and expert community in Washington. Much of what was written was based on rumours and mysterious leaks, possibly by members of the US intelligence community, claiming improper ties between Trump and Putin,</w:t>
      </w:r>
      <w:hyperlink r:id="rId222" w:anchor="footnote-16" w:history="1">
        <w:r w:rsidRPr="000335F6">
          <w:rPr>
            <w:rStyle w:val="Hyperlink"/>
            <w:sz w:val="10"/>
            <w:szCs w:val="8"/>
          </w:rPr>
          <w:t>16</w:t>
        </w:r>
      </w:hyperlink>
      <w:r w:rsidRPr="000335F6">
        <w:rPr>
          <w:sz w:val="10"/>
          <w:szCs w:val="8"/>
        </w:rPr>
        <w:t> as well as on the activities of liberal groups seeking to discredit Trump. For example, on 22 February 2017, </w:t>
      </w:r>
      <w:hyperlink r:id="rId223" w:history="1">
        <w:r w:rsidRPr="000335F6">
          <w:rPr>
            <w:rStyle w:val="Hyperlink"/>
            <w:sz w:val="10"/>
            <w:szCs w:val="8"/>
          </w:rPr>
          <w:t>politico.com</w:t>
        </w:r>
      </w:hyperlink>
      <w:r w:rsidRPr="000335F6">
        <w:rPr>
          <w:sz w:val="10"/>
          <w:szCs w:val="8"/>
        </w:rPr>
        <w:t> reported that the Clinton-influenced Center for American Progress had brought in a former State Department official to run a new ‘Moscow Project’, while advocating the creation of an investigation into Trump’s ties to Russia.</w:t>
      </w:r>
      <w:hyperlink r:id="rId224" w:anchor="footnote-17" w:history="1">
        <w:r w:rsidRPr="000335F6">
          <w:rPr>
            <w:rStyle w:val="Hyperlink"/>
            <w:sz w:val="10"/>
            <w:szCs w:val="8"/>
          </w:rPr>
          <w:t>17</w:t>
        </w:r>
      </w:hyperlink>
      <w:r w:rsidRPr="000335F6">
        <w:rPr>
          <w:sz w:val="10"/>
          <w:szCs w:val="8"/>
        </w:rPr>
        <w:t> Many of the suspicions of Russian interference, including concerning the DNC hacking, were based on allegations of potentially ‘compromising’ behaviour on the part of Trump: praise of Putin, possible business dealings with Russian oligarchs, Trump’s former campaign manager Paul Manafort’s advisory ties to the deposed Ukrainian President Viktor Yanukovich, a ‘black dossier’ on Trump held by the Kremlin, compiled by an unidentified British intelligence officer and leaked to CNN, and the resignation of National Security adviser General Michael Flynn for not disclosing his contacts with Russian representatives.</w:t>
      </w:r>
      <w:hyperlink r:id="rId225" w:anchor="footnote-18" w:history="1">
        <w:r w:rsidRPr="000335F6">
          <w:rPr>
            <w:rStyle w:val="Hyperlink"/>
            <w:sz w:val="10"/>
            <w:szCs w:val="8"/>
          </w:rPr>
          <w:t>18</w:t>
        </w:r>
      </w:hyperlink>
      <w:r w:rsidRPr="000335F6">
        <w:rPr>
          <w:sz w:val="10"/>
          <w:szCs w:val="8"/>
        </w:rPr>
        <w:t xml:space="preserve"> Taken together, all these things implied Kremlin interference in US domestic politics; viewed separately, however, each was questionable. Some of the charges could have also been directed at Hillary Clinton, who also has ties to Russian – not to mention Saudi Arabian – business circles and Ukrainian politicians. Other charges concerned political views and could not be counted as evidence. Still others, such as the ‘black dossier’, could have been a fabrication.</w:t>
      </w:r>
      <w:hyperlink r:id="rId226" w:anchor="footnote-19" w:history="1">
        <w:r w:rsidRPr="000335F6">
          <w:rPr>
            <w:rStyle w:val="Hyperlink"/>
            <w:sz w:val="10"/>
            <w:szCs w:val="8"/>
          </w:rPr>
          <w:t>19</w:t>
        </w:r>
      </w:hyperlink>
      <w:r w:rsidRPr="000335F6">
        <w:rPr>
          <w:sz w:val="10"/>
          <w:szCs w:val="8"/>
        </w:rPr>
        <w:t> Even the CIA and the FBI-endorsed conclusion about Russia attacking the DNC servers was questioned by some observers on the grounds of the intelligence agencies’ over-reliance on findings by one cybersecurity company, CrowdStrike.  The International Institute for Strategic Studies, which provided the data used by CrowdStrike, later stated that the data was used erroneously and could not serve as proof of hacking.</w:t>
      </w:r>
      <w:hyperlink r:id="rId227" w:anchor="footnote-20" w:history="1">
        <w:r w:rsidRPr="000335F6">
          <w:rPr>
            <w:rStyle w:val="Hyperlink"/>
            <w:sz w:val="10"/>
            <w:szCs w:val="8"/>
          </w:rPr>
          <w:t>20</w:t>
        </w:r>
      </w:hyperlink>
      <w:r w:rsidRPr="000335F6">
        <w:rPr>
          <w:sz w:val="10"/>
        </w:rPr>
        <w:t xml:space="preserve"> </w:t>
      </w:r>
      <w:r w:rsidRPr="000335F6">
        <w:rPr>
          <w:rStyle w:val="StyleUnderline"/>
        </w:rPr>
        <w:t>The politicized nature of the debate, the circulation of questionable leaks and dossiers compiled by unidentified individuals, and the lack of serious evidence, led many independent observers to conclude that the Russia story was more about Trump than Russia</w:t>
      </w:r>
      <w:r w:rsidRPr="000335F6">
        <w:rPr>
          <w:sz w:val="10"/>
          <w:szCs w:val="8"/>
        </w:rPr>
        <w:t>. Mueller’s investigation became increasingly focused on Trump associates’ business ties with Russia, as well as other violations of the law such as lying about their conversations with Russia’s ambassador.</w:t>
      </w:r>
      <w:hyperlink r:id="rId228" w:anchor="footnote-21" w:history="1">
        <w:r w:rsidRPr="000335F6">
          <w:rPr>
            <w:rStyle w:val="Hyperlink"/>
            <w:sz w:val="10"/>
            <w:szCs w:val="8"/>
          </w:rPr>
          <w:t>21</w:t>
        </w:r>
      </w:hyperlink>
      <w:r w:rsidRPr="000335F6">
        <w:rPr>
          <w:sz w:val="10"/>
          <w:szCs w:val="8"/>
        </w:rPr>
        <w:t> The Russia scandal was symptomatic of the poisonous state of relations between the US and Russia. The Democrats exploited this for derailing Trump, who during the election campaign had advocated normalization with the Kremlin. In other words, US–Russia relations have become a hostage of partisan domestic politics. As one liberal and tough critic of Putin wrote, Democratic lawmakers’ rhetoric of war ‘places Republicans – who often characterize themselves as more hawkish on Russia and defence – in a bind as they try to defend to the new administration’s strategy towards Moscow’.</w:t>
      </w:r>
      <w:hyperlink r:id="rId229" w:anchor="footnote-22" w:history="1">
        <w:r w:rsidRPr="000335F6">
          <w:rPr>
            <w:rStyle w:val="Hyperlink"/>
            <w:sz w:val="10"/>
            <w:szCs w:val="8"/>
          </w:rPr>
          <w:t>22</w:t>
        </w:r>
      </w:hyperlink>
      <w:r w:rsidRPr="000335F6">
        <w:rPr>
          <w:sz w:val="10"/>
          <w:szCs w:val="8"/>
        </w:rPr>
        <w:t> As Jesse Walker, an editor at Reason magazine and the author of The United States of Paranoia, pointed out, There’s a difference between thinking that Moscow may have hacked the Democratic National Committee and thinking that Moscow actually hacked the election, between thinking the president may have Russian conflicts of interest and thinking he’s a Russian puppet … When someone like the New York Times columnist Paul Krugman declares that Putin ‘installed’ Donald Trump as president, he’s moving out of the realm of plausible plots and into the world of fantasy. Similarly, Clinton’s warning that Trump could be Putin’s ‘puppet’ leaped from an imaginable idea, that Putin wanted to help her rival, to the much more dubious notion that Putin thought he could control the impulsive Trump. (Trump barely seems capable of controlling himself.)</w:t>
      </w:r>
      <w:hyperlink r:id="rId230" w:anchor="footnote-23" w:history="1">
        <w:r w:rsidRPr="000335F6">
          <w:rPr>
            <w:rStyle w:val="Hyperlink"/>
            <w:sz w:val="10"/>
            <w:szCs w:val="8"/>
          </w:rPr>
          <w:t>23</w:t>
        </w:r>
      </w:hyperlink>
      <w:r w:rsidRPr="000335F6">
        <w:rPr>
          <w:sz w:val="10"/>
          <w:szCs w:val="8"/>
        </w:rPr>
        <w:t xml:space="preserve"> There were two sides to the Russia story in the liberal discourse – rational and emotional. The rational side had to do with the pooling of resources by Clinton-affiliated circles and other anti-Russian groups in order to undermine Trump and his plans to improve relations with Russia. These resources included dominance within the liberal media and leaks by unidentified members of the intelligence community. The emotional side was the liberal elites’ ability to engage with fears of Russia within the US political class and the general public, which to a certain extent went back to old Cold War memories. Partly due to these memories, minority elites such as the one associated with Clinton were successful in evoking in the public liberal mind what historian Richard Hofstadter called the ‘paranoid style’ or ‘the sense of heated exaggeration, suspiciousness, and conspiratorial fantasy’.</w:t>
      </w:r>
      <w:hyperlink r:id="rId231" w:anchor="footnote-24" w:history="1">
        <w:r w:rsidRPr="000335F6">
          <w:rPr>
            <w:rStyle w:val="Hyperlink"/>
            <w:sz w:val="10"/>
            <w:szCs w:val="8"/>
          </w:rPr>
          <w:t>24</w:t>
        </w:r>
      </w:hyperlink>
      <w:r w:rsidRPr="000335F6">
        <w:rPr>
          <w:sz w:val="10"/>
          <w:szCs w:val="8"/>
        </w:rPr>
        <w:t> Mobilized by liberal media, Russophobia became an independent factor in the political struggle inside Washington. The public display of fear and frustration with Russia and Trump could only be sustained by a constant supply of new ‘suspicions’ and their intense discussion by the media.</w:t>
      </w:r>
      <w:r w:rsidRPr="000335F6">
        <w:rPr>
          <w:sz w:val="10"/>
        </w:rPr>
        <w:t xml:space="preserve"> </w:t>
      </w:r>
      <w:r w:rsidRPr="000335F6">
        <w:rPr>
          <w:rStyle w:val="StyleUnderline"/>
        </w:rPr>
        <w:t>Paranoia about Russia in the liberal media was symptomatic of America’s declining confidence in its own values</w:t>
      </w:r>
      <w:r w:rsidRPr="000335F6">
        <w:rPr>
          <w:sz w:val="10"/>
        </w:rPr>
        <w:t>. Following the terrorist attack on 11 September 2001, the disastrous war in Iraq, and the global financial crisis of 2008, US and European nations have been searching for ways to adapt to a new, increasingly unstable and regionalized world. The United States is now divided internally. In November 2016, following the presidential elections, 77 per cent of Americans perceived their country to be ‘greatly divided on the most important values’.</w:t>
      </w:r>
      <w:hyperlink r:id="rId232" w:anchor="footnote-25" w:history="1">
        <w:r w:rsidRPr="000335F6">
          <w:rPr>
            <w:rStyle w:val="Hyperlink"/>
            <w:sz w:val="10"/>
          </w:rPr>
          <w:t>25</w:t>
        </w:r>
      </w:hyperlink>
      <w:r w:rsidRPr="000335F6">
        <w:rPr>
          <w:sz w:val="10"/>
        </w:rPr>
        <w:t> Following the war in Iraq, US leadership could no longer inspire the same respect, and a growing number of countries viewed it as a threat to world peace.</w:t>
      </w:r>
      <w:hyperlink r:id="rId233" w:anchor="footnote-26" w:history="1">
        <w:r w:rsidRPr="000335F6">
          <w:rPr>
            <w:rStyle w:val="Hyperlink"/>
            <w:sz w:val="10"/>
          </w:rPr>
          <w:t>26</w:t>
        </w:r>
      </w:hyperlink>
      <w:r w:rsidRPr="000335F6">
        <w:rPr>
          <w:sz w:val="10"/>
        </w:rPr>
        <w:t> In response, the United States has moved away from trying to win hearts and minds, towards developing ‘digital’ and financial tools for engaging foreign activists and monitoring foreign governments. The power of example has increasingly been replaced with assertiveness, surveillance and bribery. This lack of confidence was reflected in the exaggerated fear that Russia was capable of destroying the West’s values. Yet neither Russia nor Putin were omnipresent or threatening to destroy the United States’ political system. Mark Lawrence Schrad described fears of Russia as ‘increasingly hysterical fantasies’ and argued against viewing Russia as the global menace. Russis, he argued, is a political system that combines democratic and non-democratic characteristics, whose varied strategic interests deserve recognition and respectful engagement.</w:t>
      </w:r>
      <w:hyperlink r:id="rId234" w:anchor="footnote-27" w:history="1">
        <w:r w:rsidRPr="000335F6">
          <w:rPr>
            <w:rStyle w:val="Hyperlink"/>
            <w:sz w:val="10"/>
          </w:rPr>
          <w:t>27</w:t>
        </w:r>
      </w:hyperlink>
      <w:r w:rsidRPr="000335F6">
        <w:rPr>
          <w:sz w:val="10"/>
        </w:rPr>
        <w:t xml:space="preserve"> If the Kremlin was indeed behind the cyberattacks, it was not for the reasons it was accused of. Rather than trying to subvert the US system, it was seeking to defend its own system against what it perceived as the US global policy of regime change and internal meddling – a policy that has a long history in the second half of the twentieth century.</w:t>
      </w:r>
      <w:hyperlink r:id="rId235" w:anchor="footnote-28" w:history="1">
        <w:r w:rsidRPr="000335F6">
          <w:rPr>
            <w:rStyle w:val="Hyperlink"/>
            <w:sz w:val="10"/>
          </w:rPr>
          <w:t>28</w:t>
        </w:r>
      </w:hyperlink>
      <w:r w:rsidRPr="000335F6">
        <w:rPr>
          <w:sz w:val="10"/>
        </w:rPr>
        <w:t xml:space="preserve"> However, unlike during the Cold War, the contemporary global struggle is not for communism or capitalism, but for the assertion of global rules and regulations that favour different states. The Washington establishment assumes that America defines the rules of proper behaviour in international politics, while others simply follow those rules. </w:t>
      </w:r>
      <w:r w:rsidRPr="000335F6">
        <w:rPr>
          <w:rStyle w:val="StyleUnderline"/>
        </w:rPr>
        <w:t>The narrative of Russia as threatening neo-Soviet autocracy has been instrumental in confirming the identity of America as leader of the ‘free world’. The narrative is successful in part because old Cold War views have not been replaced by a different understanding of the new realities. Following the election of Trump, Russia’s otherness served to preserve the confidence of the liberal self</w:t>
      </w:r>
      <w:r w:rsidRPr="000335F6">
        <w:rPr>
          <w:sz w:val="10"/>
          <w:szCs w:val="8"/>
        </w:rPr>
        <w:t>. In addition, the United States continues to be guided by the geopolitical objective of remaining the sole superpower, something that also requires an image of the external other. As Anatol Lieven writes, ‘whipping up fear of Russia allows elites in both the USA and Europe to continue to structure their institutions and strategies around an adversary that is familiar, comfortable and fundamentally safe’.</w:t>
      </w:r>
      <w:hyperlink r:id="rId236" w:anchor="footnote-29" w:history="1">
        <w:r w:rsidRPr="000335F6">
          <w:rPr>
            <w:rStyle w:val="Hyperlink"/>
            <w:sz w:val="10"/>
            <w:szCs w:val="8"/>
          </w:rPr>
          <w:t>29</w:t>
        </w:r>
      </w:hyperlink>
      <w:r w:rsidRPr="000335F6">
        <w:rPr>
          <w:sz w:val="10"/>
          <w:szCs w:val="8"/>
        </w:rPr>
        <w:t xml:space="preserve"> On the other hand, the Russian media narrative of the globally intrusive, dictatorial, and internally corrupt America serves to strengthen Russia’s self-perception as an independent great power guided by superior values and principles. Presenting democracy promotion and human rights as being inseparable from the United States’ hegemonic ambitions enables the Kremlin to rally support inside and outside Russia. Anti-American propaganda and conspiracy theories have been a powerful method in the Kremlin’s toolkit.</w:t>
      </w:r>
      <w:hyperlink r:id="rId237" w:anchor="footnote-30" w:history="1">
        <w:r w:rsidRPr="000335F6">
          <w:rPr>
            <w:rStyle w:val="Hyperlink"/>
            <w:sz w:val="10"/>
            <w:szCs w:val="8"/>
          </w:rPr>
          <w:t>30</w:t>
        </w:r>
      </w:hyperlink>
      <w:r w:rsidRPr="000335F6">
        <w:rPr>
          <w:sz w:val="10"/>
          <w:szCs w:val="8"/>
        </w:rPr>
        <w:t> In the age of global information competition, media serves to articulate and consolidate national symbols and emotions more than ever. The clash of values in US–Russia relations was hardly inevitable: alternative strategies and ideas existed. Influential intellectuals, organizations, and members of the political class in both countries had voiced support for cooperation based on mutual interests such as counter-terrorism, regional stability and disarmament. Yet those advocating exclusive values, rather than inclusive solutions, prevailed time and again.</w:t>
      </w:r>
      <w:hyperlink r:id="rId238" w:anchor="footnote-31" w:history="1">
        <w:r w:rsidRPr="000335F6">
          <w:rPr>
            <w:rStyle w:val="Hyperlink"/>
            <w:sz w:val="10"/>
            <w:szCs w:val="8"/>
          </w:rPr>
          <w:t>31</w:t>
        </w:r>
      </w:hyperlink>
      <w:r w:rsidRPr="000335F6">
        <w:rPr>
          <w:sz w:val="10"/>
          <w:szCs w:val="8"/>
        </w:rPr>
        <w:t> This was because of a combination of two psychological factors: the perception of the other side’s recognition of one’s own values and interests; and the lack of self-confidence in one’s ability to promote or sustain one’s own values. The shift in the US towards a negative presentation of Russia was a response to the perceived global challenge to its interests and values, including from Russia. The Kremlin’s value strategy, on the other hand, was more regional and local, resulting from perceived western pressures and internal confidence. The annexation of Crimea, in particular, was a popular decision that provided the leadership with a strong confidence boost. Driven by such perceptions, the ruling elites abandoned the search for cooperation and adopted policies of unilateral protection of individual interests. These value conflicts have roots in a cultural and political divide. Despite initial expectations, globalization has not replaced the world of nation-states, but rather introduced new conditions under which national identities, values and institutions express themselves by reviving old ideas and practices. As one US commentator wrote, it is abundantly clear that many in the West ‘underestimated the role of nationalism and other forms of local identity, including sectarianism, ethnicity, tribal bonds, and the like … It turns out that many people in many places care more about national identities, historic enmities, territorial symbols, and traditional cultural values than they care about ‘freedom’ as liberals define it.’</w:t>
      </w:r>
      <w:hyperlink r:id="rId239" w:anchor="footnote-32" w:history="1">
        <w:r w:rsidRPr="000335F6">
          <w:rPr>
            <w:rStyle w:val="Hyperlink"/>
            <w:sz w:val="10"/>
            <w:szCs w:val="8"/>
          </w:rPr>
          <w:t>32</w:t>
        </w:r>
      </w:hyperlink>
      <w:r w:rsidRPr="000335F6">
        <w:rPr>
          <w:sz w:val="10"/>
          <w:szCs w:val="8"/>
        </w:rPr>
        <w:t xml:space="preserve"> Conflicts between the US and Russia are also rooted in history and politics. Immediately after the Cold War, the two nations did not view each other as adversaries and their leaders rarely used the emotional and mutually alienating language of exclusive values. This only started some twenty years later. However, in the interim, the two nations had failed to bridge the old cultural gap – largely because of existing and increasingly diverging political expectations. While Washington expected Russia to accept the new status of the USA as sole superpower, the Kremlin never relinquished its hopes of recovering its former global role in the post-Cold War era and expected the USA to respect its claim to be treated as an equal. It was only a matter of time before these radically different, indeed irreconcilable, expectations clashed, pushing the two countries towards rivalry – including in the realm of values</w:t>
      </w:r>
      <w:r w:rsidRPr="000335F6">
        <w:rPr>
          <w:sz w:val="10"/>
        </w:rPr>
        <w:t xml:space="preserve">. </w:t>
      </w:r>
      <w:r w:rsidRPr="000335F6">
        <w:rPr>
          <w:rStyle w:val="StyleUnderline"/>
        </w:rPr>
        <w:t xml:space="preserve">The US media led the way in creating the narrative of a threatening neo-Soviet Russia before the American officials chose to exploit it. Although the American public did not hold an overwhelmingly negative image of Russia, public perceptions became more critical from the late 1990s, creating a space for the revival of the neo-Soviet, </w:t>
      </w:r>
      <w:r w:rsidRPr="000335F6">
        <w:rPr>
          <w:rStyle w:val="Emphasis"/>
        </w:rPr>
        <w:t>neo-Cold War narrative</w:t>
      </w:r>
      <w:r w:rsidRPr="000335F6">
        <w:rPr>
          <w:sz w:val="10"/>
        </w:rPr>
        <w:t>. In developing this narrative, the media was arguably less influenced by the public and more by various groups within the US political class. These groups were suspicious of Putin and by the mid-2000s widely publicized their view of the Russia’s deviation from the ‘right path’. In the eyes of the liberal media, Russia’s failure to build a western-style political system and to cooperate with the West in foreign policy confirmed these groups’ assessments. Russia’s political system and values are, of course, quite different to those of the US. Yet they are not antithetical. In the Russia of the 1990s, the historically distinct values of Orthodox Christianity, communality and the strong state were seen as being compatible with liberal democracy. Some synthesis might have emerged were it not for interference of interstate politics and the Kremlin’s perception that the US had been ignoring Russia’s security interests. The country’s tradition of a powerful executive had centuries-long roots predating the Soviet state and even the tsarist system, and it is likely to continue to shape Russia’s political system.</w:t>
      </w:r>
      <w:hyperlink r:id="rId240" w:anchor="footnote-33" w:history="1">
        <w:r w:rsidRPr="000335F6">
          <w:rPr>
            <w:rStyle w:val="Hyperlink"/>
            <w:sz w:val="10"/>
          </w:rPr>
          <w:t>33</w:t>
        </w:r>
      </w:hyperlink>
      <w:r w:rsidRPr="000335F6">
        <w:rPr>
          <w:sz w:val="10"/>
        </w:rPr>
        <w:t xml:space="preserve"> Criticism of this tradition as being prone to dictatorship and as posing a threat to western values is similar to criticism by Russian nationalists of western political systems as being unjust and inherently corrupt. </w:t>
      </w:r>
      <w:r w:rsidRPr="000335F6">
        <w:rPr>
          <w:rStyle w:val="StyleUnderline"/>
        </w:rPr>
        <w:t xml:space="preserve">By the mid-2000s, the US leadership began to rely on negative perceptions of Russia, as George W. Bush’s statement during the Bratislava ‘democracy’ summit made clear. </w:t>
      </w:r>
      <w:r w:rsidRPr="000335F6">
        <w:rPr>
          <w:sz w:val="10"/>
        </w:rPr>
        <w:t xml:space="preserve">However, both Bush and subsequently Obama refrained from using the inflammatory language common in the media and each hoped to reach an understanding with Putin on the basis of the US priorities. In the meantime, the Kremlin was frightened by Washington’s strategy of global regime change and coloured revolutions and was increasingly sceptical that such an understanding was possible. These divergent perceptions, which had doomed the Obama-Medvedev cooperation to failure, then clashed following Putin’s third term as President in 2012. The United States and then Russia each deployed the emotional language of value confrontation in an attempt to pressure the other side politically. The US leadership sought to keep Russia’s political system open to American economic and political interests, whereas the Kremlin sought guarantees against foreign ‘intervention’. Both sides developed media strategies – assertiveness on Washington’s side and defensiveness on Moscow’s – in order to promote or sustain internal political values. </w:t>
      </w:r>
      <w:r w:rsidRPr="000335F6">
        <w:rPr>
          <w:rStyle w:val="StyleUnderline"/>
        </w:rPr>
        <w:t>If the United States and Russia fail to develop a pragmatic cooperation, the US media will surely continue their largely negative coverage of Russia</w:t>
      </w:r>
      <w:r w:rsidRPr="000335F6">
        <w:rPr>
          <w:sz w:val="10"/>
        </w:rPr>
        <w:t xml:space="preserve">, and vice versa. As E. H. Carr wrote, </w:t>
      </w:r>
      <w:r w:rsidRPr="000335F6">
        <w:rPr>
          <w:rStyle w:val="StyleUnderline"/>
        </w:rPr>
        <w:t>state power is prepared to go far to exploit and create ‘the morality convenient to itself’.</w:t>
      </w:r>
      <w:hyperlink r:id="rId241" w:anchor="footnote-34" w:history="1">
        <w:r w:rsidRPr="000335F6">
          <w:rPr>
            <w:rStyle w:val="Hyperlink"/>
            <w:sz w:val="10"/>
          </w:rPr>
          <w:t>34</w:t>
        </w:r>
      </w:hyperlink>
      <w:r w:rsidRPr="000335F6">
        <w:rPr>
          <w:sz w:val="10"/>
        </w:rPr>
        <w:t> </w:t>
      </w:r>
      <w:r w:rsidRPr="000335F6">
        <w:rPr>
          <w:rStyle w:val="StyleUnderline"/>
        </w:rPr>
        <w:t>In the US, the idea of ‘market democracy’ obtained the status of just such a morality system during the Cold War.</w:t>
      </w:r>
      <w:hyperlink r:id="rId242" w:anchor="footnote-35" w:history="1">
        <w:r w:rsidRPr="000335F6">
          <w:rPr>
            <w:rStyle w:val="StyleUnderline"/>
          </w:rPr>
          <w:t>35</w:t>
        </w:r>
      </w:hyperlink>
      <w:r w:rsidRPr="000335F6">
        <w:rPr>
          <w:rStyle w:val="StyleUnderline"/>
        </w:rPr>
        <w:t> For its part, Russia abandoned the Soviet system of values only to discover the older historical value of the strong state, which remerged with the decline of Russia’s liberal aspirations and in response to pressures from the West. The Kremlin experimented with different ways of opposing western influence,</w:t>
      </w:r>
      <w:hyperlink r:id="rId243" w:anchor="footnote-36" w:history="1">
        <w:r w:rsidRPr="000335F6">
          <w:rPr>
            <w:rStyle w:val="StyleUnderline"/>
          </w:rPr>
          <w:t>36</w:t>
        </w:r>
      </w:hyperlink>
      <w:r w:rsidRPr="000335F6">
        <w:rPr>
          <w:rStyle w:val="StyleUnderline"/>
        </w:rPr>
        <w:t> yet there were also similarities between the newly introduced ‘morality’ and the Tsarist practices of state dominance in the areas of information, politics and economics.</w:t>
      </w:r>
      <w:r w:rsidRPr="000335F6">
        <w:rPr>
          <w:sz w:val="10"/>
        </w:rPr>
        <w:t xml:space="preserve"> As previously in its history, Russian values developed in tension with and in response to those of western nations. Christianity, communism and liberal democracy all had their roots in the West, yet each was adapted to fit Russia’s geopolitical and domestic situation. Ironically, instead of transforming Russia’s traditional institutions, western pressures contributed to their revival.</w:t>
      </w:r>
    </w:p>
    <w:p w14:paraId="714D8E7E" w14:textId="77777777" w:rsidR="00A80C76" w:rsidRPr="000335F6" w:rsidRDefault="00A80C76" w:rsidP="00A80C76"/>
    <w:p w14:paraId="6CA1C98F" w14:textId="77777777" w:rsidR="006F2B84" w:rsidRPr="000335F6" w:rsidRDefault="006F2B84" w:rsidP="006F2B84">
      <w:pPr>
        <w:pStyle w:val="Heading1"/>
        <w:rPr>
          <w:rFonts w:cs="Times New Roman"/>
        </w:rPr>
      </w:pPr>
      <w:r w:rsidRPr="000335F6">
        <w:rPr>
          <w:rFonts w:cs="Times New Roman"/>
        </w:rPr>
        <w:t>A2: Base</w:t>
      </w:r>
    </w:p>
    <w:p w14:paraId="15BE5F86" w14:textId="77777777" w:rsidR="006F2B84" w:rsidRPr="000335F6" w:rsidRDefault="006F2B84" w:rsidP="006F2B84">
      <w:pPr>
        <w:pStyle w:val="Heading2"/>
        <w:rPr>
          <w:rFonts w:cs="Times New Roman"/>
        </w:rPr>
      </w:pPr>
      <w:r w:rsidRPr="000335F6">
        <w:rPr>
          <w:rFonts w:cs="Times New Roman"/>
        </w:rPr>
        <w:t>A2: Links</w:t>
      </w:r>
    </w:p>
    <w:p w14:paraId="436352CC" w14:textId="77777777" w:rsidR="006F2B84" w:rsidRPr="000335F6" w:rsidRDefault="006F2B84" w:rsidP="006F2B84">
      <w:pPr>
        <w:pStyle w:val="Heading3"/>
        <w:rPr>
          <w:rFonts w:cs="Times New Roman"/>
        </w:rPr>
      </w:pPr>
      <w:r w:rsidRPr="000335F6">
        <w:rPr>
          <w:rFonts w:cs="Times New Roman"/>
        </w:rPr>
        <w:t>Link Turn – Plan Popular</w:t>
      </w:r>
    </w:p>
    <w:p w14:paraId="546C4203" w14:textId="77777777" w:rsidR="006F2B84" w:rsidRPr="000335F6" w:rsidRDefault="006F2B84" w:rsidP="006F2B84">
      <w:pPr>
        <w:pStyle w:val="Heading4"/>
        <w:rPr>
          <w:rFonts w:cs="Times New Roman"/>
        </w:rPr>
      </w:pPr>
      <w:r w:rsidRPr="000335F6">
        <w:rPr>
          <w:rFonts w:cs="Times New Roman"/>
        </w:rPr>
        <w:t>The base loves Russia – They don’t want aggression against Russia</w:t>
      </w:r>
    </w:p>
    <w:p w14:paraId="582D4820" w14:textId="77777777" w:rsidR="006F2B84" w:rsidRPr="000335F6" w:rsidRDefault="006F2B84" w:rsidP="006F2B84">
      <w:r w:rsidRPr="000335F6">
        <w:rPr>
          <w:rStyle w:val="Style13ptBold"/>
        </w:rPr>
        <w:t>Risen 1/15</w:t>
      </w:r>
      <w:r w:rsidRPr="000335F6">
        <w:t xml:space="preserve"> (James, The Intercept’s Senior National Security Correspondent, Director of First Look Media’s Press Freedom Defense Fund, and Winner of the 2006 Pulitzer Prize for National Reporting “Why Doesn’t Donald Trump’s Cozy Relationship With Vladimir Putin Worry His Supporters? Jefferson Davis’s Treason Case Holds a Clue” </w:t>
      </w:r>
      <w:hyperlink r:id="rId244" w:history="1">
        <w:r w:rsidRPr="000335F6">
          <w:rPr>
            <w:rStyle w:val="Hyperlink"/>
          </w:rPr>
          <w:t>https://theintercept.com/2019/01/15/trump-russia-putin-jefferson-davis/</w:t>
        </w:r>
      </w:hyperlink>
      <w:r w:rsidRPr="000335F6">
        <w:t>) NIJ</w:t>
      </w:r>
    </w:p>
    <w:p w14:paraId="5C34E810" w14:textId="77777777" w:rsidR="006F2B84" w:rsidRPr="000335F6" w:rsidRDefault="006F2B84" w:rsidP="006F2B84">
      <w:pPr>
        <w:rPr>
          <w:u w:val="single"/>
        </w:rPr>
      </w:pPr>
      <w:r w:rsidRPr="000335F6">
        <w:rPr>
          <w:rStyle w:val="StyleUnderline"/>
        </w:rPr>
        <w:t>Trump came to power thanks to some of the same factors that fueled the rise of Jefferson Davis. Millions of Americans voted for Trump because they believed that he would protect white power and fight against the rising tide of diversity in America.</w:t>
      </w:r>
      <w:r w:rsidRPr="000335F6">
        <w:rPr>
          <w:sz w:val="12"/>
        </w:rPr>
        <w:t xml:space="preserve"> (Iowa Rep. Steve King’s recent comments about white supremacy were an odd place for Republican congressional leaders to draw a line in the sand on racism, given that they continue to embrace and enable Trump’s presidency.) </w:t>
      </w:r>
      <w:r w:rsidRPr="000335F6">
        <w:rPr>
          <w:rStyle w:val="Emphasis"/>
        </w:rPr>
        <w:t>Many right-wing Trump supporters also have no problem with his alliance with Putin because they see both men as conservative guardians of white power.</w:t>
      </w:r>
      <w:r w:rsidRPr="000335F6">
        <w:rPr>
          <w:sz w:val="12"/>
        </w:rPr>
        <w:t xml:space="preserve"> As I’ve noted before, </w:t>
      </w:r>
      <w:r w:rsidRPr="000335F6">
        <w:rPr>
          <w:rStyle w:val="Emphasis"/>
        </w:rPr>
        <w:t>Russia</w:t>
      </w:r>
      <w:r w:rsidRPr="000335F6">
        <w:rPr>
          <w:sz w:val="12"/>
        </w:rPr>
        <w:t xml:space="preserve">, too, </w:t>
      </w:r>
      <w:r w:rsidRPr="000335F6">
        <w:rPr>
          <w:rStyle w:val="Emphasis"/>
        </w:rPr>
        <w:t>is increasingly popular among Republican voters, who seem to approve of Putin’s authoritarianism.</w:t>
      </w:r>
      <w:r w:rsidRPr="000335F6">
        <w:rPr>
          <w:sz w:val="12"/>
        </w:rPr>
        <w:t xml:space="preserve"> As a result, </w:t>
      </w:r>
      <w:r w:rsidRPr="000335F6">
        <w:rPr>
          <w:rStyle w:val="StyleUnderline"/>
        </w:rPr>
        <w:t xml:space="preserve">many Trump supporters may not mind his eagerness to shield his conversations with the Russian leader from scrutiny. </w:t>
      </w:r>
      <w:r w:rsidRPr="000335F6">
        <w:rPr>
          <w:sz w:val="12"/>
        </w:rPr>
        <w:t xml:space="preserve">That leads to a provocative question: </w:t>
      </w:r>
      <w:r w:rsidRPr="000335F6">
        <w:rPr>
          <w:rStyle w:val="StyleUnderline"/>
        </w:rPr>
        <w:t>Do a significant number of Americans today want a president who defies the nation’s ideals in the name of white power, just as they wanted Jefferson Davis so many decades ago?</w:t>
      </w:r>
    </w:p>
    <w:p w14:paraId="74B791FD" w14:textId="77777777" w:rsidR="006F2B84" w:rsidRPr="000335F6" w:rsidRDefault="006F2B84" w:rsidP="006F2B84">
      <w:pPr>
        <w:pStyle w:val="Heading1"/>
        <w:rPr>
          <w:rFonts w:cs="Times New Roman"/>
        </w:rPr>
      </w:pPr>
      <w:r w:rsidRPr="000335F6">
        <w:rPr>
          <w:rFonts w:cs="Times New Roman"/>
        </w:rPr>
        <w:t>A2: 2020</w:t>
      </w:r>
    </w:p>
    <w:p w14:paraId="4168917E" w14:textId="77777777" w:rsidR="006F2B84" w:rsidRPr="000335F6" w:rsidRDefault="006F2B84" w:rsidP="006F2B84">
      <w:pPr>
        <w:pStyle w:val="Heading2"/>
        <w:rPr>
          <w:rFonts w:cs="Times New Roman"/>
        </w:rPr>
      </w:pPr>
      <w:r w:rsidRPr="000335F6">
        <w:rPr>
          <w:rFonts w:cs="Times New Roman"/>
        </w:rPr>
        <w:t>A2: Links</w:t>
      </w:r>
    </w:p>
    <w:p w14:paraId="63A26EE8" w14:textId="77777777" w:rsidR="006F2B84" w:rsidRPr="000335F6" w:rsidRDefault="006F2B84" w:rsidP="006F2B84">
      <w:pPr>
        <w:pStyle w:val="Heading3"/>
        <w:rPr>
          <w:rFonts w:cs="Times New Roman"/>
        </w:rPr>
      </w:pPr>
      <w:r w:rsidRPr="000335F6">
        <w:rPr>
          <w:rFonts w:cs="Times New Roman"/>
        </w:rPr>
        <w:t>No Link</w:t>
      </w:r>
    </w:p>
    <w:p w14:paraId="698595D7" w14:textId="77777777" w:rsidR="006F2B84" w:rsidRPr="000335F6" w:rsidRDefault="006F2B84" w:rsidP="006F2B84">
      <w:pPr>
        <w:pStyle w:val="Heading4"/>
        <w:rPr>
          <w:rFonts w:cs="Times New Roman"/>
        </w:rPr>
      </w:pPr>
      <w:r w:rsidRPr="000335F6">
        <w:rPr>
          <w:rFonts w:cs="Times New Roman"/>
        </w:rPr>
        <w:t>Liberals hate Russia—they blame them for Trump’s election. The plan is unpopular with them because they want a harder stance on Russia.</w:t>
      </w:r>
    </w:p>
    <w:p w14:paraId="44D257F6" w14:textId="77777777" w:rsidR="006F2B84" w:rsidRPr="000335F6" w:rsidRDefault="006F2B84" w:rsidP="006F2B84">
      <w:r w:rsidRPr="000335F6">
        <w:rPr>
          <w:b/>
          <w:bCs/>
        </w:rPr>
        <w:t xml:space="preserve">Wood 18 </w:t>
      </w:r>
      <w:r w:rsidRPr="000335F6">
        <w:t xml:space="preserve">[L. Todd Wood, SEAL Team 6 Oficcer, reporter for the Washington Times Http, 2-12-2018, "Why the left fears Russia," Washington Times, </w:t>
      </w:r>
      <w:hyperlink r:id="rId245" w:history="1">
        <w:r w:rsidRPr="000335F6">
          <w:rPr>
            <w:rStyle w:val="Hyperlink"/>
          </w:rPr>
          <w:t>https://www.washingtontimes.com/news/2018/feb/12/us-left-fears-russia-christianity-whiteness-anti-f/</w:t>
        </w:r>
      </w:hyperlink>
      <w:r w:rsidRPr="000335F6">
        <w:t>] Acc Date 7/6/19 AK</w:t>
      </w:r>
    </w:p>
    <w:p w14:paraId="54853FB3" w14:textId="77777777" w:rsidR="006F2B84" w:rsidRPr="000335F6" w:rsidRDefault="006F2B84" w:rsidP="006F2B84">
      <w:pPr>
        <w:rPr>
          <w:sz w:val="14"/>
        </w:rPr>
      </w:pPr>
      <w:r w:rsidRPr="000335F6">
        <w:rPr>
          <w:sz w:val="14"/>
        </w:rPr>
        <w:t>Yes, </w:t>
      </w:r>
      <w:hyperlink r:id="rId246" w:history="1">
        <w:r w:rsidRPr="000335F6">
          <w:rPr>
            <w:rStyle w:val="Hyperlink"/>
            <w:sz w:val="14"/>
          </w:rPr>
          <w:t>Russia</w:t>
        </w:r>
      </w:hyperlink>
      <w:r w:rsidRPr="000335F6">
        <w:rPr>
          <w:sz w:val="14"/>
        </w:rPr>
        <w:t> attempted to divide us through cyber intrusions and by spreading narratives on social media during the election, although there is no evidence the 2016 election was influenced in any significant way or that they were attempting to get Donald Trump elected. (The same Trump who is modernizing our nuclear weapons in order to confront </w:t>
      </w:r>
      <w:hyperlink r:id="rId247" w:history="1">
        <w:r w:rsidRPr="000335F6">
          <w:rPr>
            <w:rStyle w:val="Hyperlink"/>
            <w:sz w:val="14"/>
          </w:rPr>
          <w:t>Moscow</w:t>
        </w:r>
      </w:hyperlink>
      <w:r w:rsidRPr="000335F6">
        <w:rPr>
          <w:sz w:val="14"/>
        </w:rPr>
        <w:t> … Mr. Trump’s election was a bad outcome for </w:t>
      </w:r>
      <w:hyperlink r:id="rId248" w:history="1">
        <w:r w:rsidRPr="000335F6">
          <w:rPr>
            <w:rStyle w:val="Hyperlink"/>
            <w:sz w:val="14"/>
          </w:rPr>
          <w:t>Russia</w:t>
        </w:r>
      </w:hyperlink>
      <w:r w:rsidRPr="000335F6">
        <w:rPr>
          <w:sz w:val="14"/>
        </w:rPr>
        <w:t> … Hillary Clinton would have shown much more “flexibility,” and maybe have sold some more national security material.) Most likely the Kremlin just thought the weakness Barack Obama projected should be exploited to make our way of life seem less attractive to the Russian population, so the brain drain from </w:t>
      </w:r>
      <w:hyperlink r:id="rId249" w:history="1">
        <w:r w:rsidRPr="000335F6">
          <w:rPr>
            <w:rStyle w:val="Hyperlink"/>
            <w:sz w:val="14"/>
          </w:rPr>
          <w:t>Russia</w:t>
        </w:r>
      </w:hyperlink>
      <w:r w:rsidRPr="000335F6">
        <w:rPr>
          <w:sz w:val="14"/>
        </w:rPr>
        <w:t> might be slowed. Making </w:t>
      </w:r>
      <w:hyperlink r:id="rId250" w:history="1">
        <w:r w:rsidRPr="000335F6">
          <w:rPr>
            <w:rStyle w:val="Hyperlink"/>
            <w:sz w:val="14"/>
          </w:rPr>
          <w:t>Russia</w:t>
        </w:r>
      </w:hyperlink>
      <w:r w:rsidRPr="000335F6">
        <w:rPr>
          <w:sz w:val="14"/>
        </w:rPr>
        <w:t xml:space="preserve"> great again, if you will.   </w:t>
      </w:r>
      <w:r w:rsidRPr="000335F6">
        <w:rPr>
          <w:rStyle w:val="StyleUnderline"/>
        </w:rPr>
        <w:t>Russia has also annexed territory </w:t>
      </w:r>
      <w:hyperlink r:id="rId251" w:history="1">
        <w:r w:rsidRPr="000335F6">
          <w:rPr>
            <w:rStyle w:val="StyleUnderline"/>
          </w:rPr>
          <w:t>Moscow</w:t>
        </w:r>
      </w:hyperlink>
      <w:r w:rsidRPr="000335F6">
        <w:rPr>
          <w:rStyle w:val="StyleUnderline"/>
        </w:rPr>
        <w:t> formerly controlled on its border. In many ways, we are experiencing the final stages of the collapse of the </w:t>
      </w:r>
      <w:hyperlink r:id="rId252" w:history="1">
        <w:r w:rsidRPr="000335F6">
          <w:rPr>
            <w:rStyle w:val="StyleUnderline"/>
          </w:rPr>
          <w:t>Soviet Union</w:t>
        </w:r>
      </w:hyperlink>
      <w:r w:rsidRPr="000335F6">
        <w:rPr>
          <w:rStyle w:val="StyleUnderline"/>
        </w:rPr>
        <w:t>, more about </w:t>
      </w:r>
      <w:hyperlink r:id="rId253" w:history="1">
        <w:r w:rsidRPr="000335F6">
          <w:rPr>
            <w:rStyle w:val="StyleUnderline"/>
          </w:rPr>
          <w:t>Moscow</w:t>
        </w:r>
      </w:hyperlink>
      <w:r w:rsidRPr="000335F6">
        <w:rPr>
          <w:rStyle w:val="StyleUnderline"/>
        </w:rPr>
        <w:t> retaining influence in its near-abroad, than conquering the world.  </w:t>
      </w:r>
      <w:r w:rsidRPr="000335F6">
        <w:rPr>
          <w:rStyle w:val="StyleUnderline"/>
          <w:sz w:val="14"/>
        </w:rPr>
        <w:t xml:space="preserve"> </w:t>
      </w:r>
      <w:r w:rsidRPr="000335F6">
        <w:rPr>
          <w:sz w:val="14"/>
        </w:rPr>
        <w:t>However, China has stolen entire computer banks of information from the federal government. Their new weapons systems look suspiciously like ours.  Just look at their new “stealth fighter” and make your own determination where the design came from. China has manipulated trade markets and its currency to illegally steal from America its wealth, and its trade secrets, resulting in the destruction of the livelihoods of millions of hard-working Americans. North Korea has conducted cyber warfare against the United States, even beat to death an American college student for stealing a poster, and threatened to destroy the America with nuclear attacks on her cities. By the way, where is the Magnitsky Act for Otto’s death?  Iran has supported terrorism throughout the world, and threatened American allies in the Middle East.  They still are holding American hostages, which the Obama administration conveniently wanted you to forget. I’m not excusing Russia’s actions; I’m simply saying its behavior should be looked at relative to others.  So if </w:t>
      </w:r>
      <w:hyperlink r:id="rId254" w:history="1">
        <w:r w:rsidRPr="000335F6">
          <w:rPr>
            <w:rStyle w:val="Hyperlink"/>
            <w:sz w:val="14"/>
          </w:rPr>
          <w:t>Russia</w:t>
        </w:r>
      </w:hyperlink>
      <w:r w:rsidRPr="000335F6">
        <w:rPr>
          <w:sz w:val="14"/>
        </w:rPr>
        <w:t xml:space="preserve">’s actions are not worse than other nations, many of whom are still communist dictatorships by the way, why are they receiving so much attention from our corrupt media, the Democrats, and the Left in general? (As I write this article, The New York Times is extolling the virtues of Kim Jong-un’s sister at the Olympics … I mean, what the heck?) Perhaps it comes down to one very simple reason ― </w:t>
      </w:r>
      <w:r w:rsidRPr="000335F6">
        <w:rPr>
          <w:rStyle w:val="StyleUnderline"/>
        </w:rPr>
        <w:t>in reality, </w:t>
      </w:r>
      <w:hyperlink r:id="rId255" w:history="1">
        <w:r w:rsidRPr="000335F6">
          <w:rPr>
            <w:rStyle w:val="StyleUnderline"/>
          </w:rPr>
          <w:t>Russia</w:t>
        </w:r>
      </w:hyperlink>
      <w:r w:rsidRPr="000335F6">
        <w:rPr>
          <w:rStyle w:val="StyleUnderline"/>
        </w:rPr>
        <w:t> today embodies everything the Left hates.</w:t>
      </w:r>
      <w:r w:rsidRPr="000335F6">
        <w:rPr>
          <w:sz w:val="14"/>
        </w:rPr>
        <w:t xml:space="preserve"> Let me count the ways. </w:t>
      </w:r>
      <w:r w:rsidRPr="000335F6">
        <w:rPr>
          <w:rStyle w:val="StyleUnderline"/>
        </w:rPr>
        <w:t>Russia is Christian. I’m not naive enough to not see through the shallow relationship between the Kremlin and the Russian Orthodox Church. The relationship is symbiotic: They help each other maintain money and power.</w:t>
      </w:r>
      <w:r w:rsidRPr="000335F6">
        <w:rPr>
          <w:sz w:val="14"/>
        </w:rPr>
        <w:t xml:space="preserve"> However, as one wise, older, Christian woman recently remarked to me, “It doesn’t matter how Russians get the Christian message, the fact is they are getting it. That is all that matters.”  Visiting </w:t>
      </w:r>
      <w:hyperlink r:id="rId256" w:history="1">
        <w:r w:rsidRPr="000335F6">
          <w:rPr>
            <w:rStyle w:val="Hyperlink"/>
            <w:sz w:val="14"/>
          </w:rPr>
          <w:t>Moscow</w:t>
        </w:r>
      </w:hyperlink>
      <w:r w:rsidRPr="000335F6">
        <w:rPr>
          <w:sz w:val="14"/>
        </w:rPr>
        <w:t> reminds me in some ways of the American South. There is a new church going up on every corner in </w:t>
      </w:r>
      <w:hyperlink r:id="rId257" w:history="1">
        <w:r w:rsidRPr="000335F6">
          <w:rPr>
            <w:rStyle w:val="Hyperlink"/>
            <w:sz w:val="14"/>
          </w:rPr>
          <w:t>the Russian capital</w:t>
        </w:r>
      </w:hyperlink>
      <w:r w:rsidRPr="000335F6">
        <w:rPr>
          <w:sz w:val="14"/>
        </w:rPr>
        <w:t>. You can’t help hear the bells ringing somewhere during the day from some church or monastery nearby. The golden domes dot the landscape.  </w:t>
      </w:r>
      <w:r w:rsidRPr="000335F6">
        <w:rPr>
          <w:rStyle w:val="StyleUnderline"/>
        </w:rPr>
        <w:t>We all know how the Left despises Christianity and enables Islam, female abuse, murder, and all.</w:t>
      </w:r>
      <w:r w:rsidRPr="000335F6">
        <w:rPr>
          <w:rStyle w:val="StyleUnderline"/>
          <w:sz w:val="14"/>
        </w:rPr>
        <w:t xml:space="preserve"> </w:t>
      </w:r>
      <w:r w:rsidRPr="000335F6">
        <w:rPr>
          <w:sz w:val="14"/>
        </w:rPr>
        <w:t>Russia is mostly white. Yes, there are minorities in </w:t>
      </w:r>
      <w:hyperlink r:id="rId258" w:history="1">
        <w:r w:rsidRPr="000335F6">
          <w:rPr>
            <w:rStyle w:val="Hyperlink"/>
            <w:sz w:val="14"/>
          </w:rPr>
          <w:t>Russia</w:t>
        </w:r>
      </w:hyperlink>
      <w:r w:rsidRPr="000335F6">
        <w:rPr>
          <w:sz w:val="14"/>
        </w:rPr>
        <w:t>. However, they are mostly Asian, and Central Asian. There are not many Africans in </w:t>
      </w:r>
      <w:hyperlink r:id="rId259" w:history="1">
        <w:r w:rsidRPr="000335F6">
          <w:rPr>
            <w:rStyle w:val="Hyperlink"/>
            <w:sz w:val="14"/>
          </w:rPr>
          <w:t>Russia</w:t>
        </w:r>
      </w:hyperlink>
      <w:r w:rsidRPr="000335F6">
        <w:rPr>
          <w:sz w:val="14"/>
        </w:rPr>
        <w:t>, although there are some. </w:t>
      </w:r>
      <w:hyperlink r:id="rId260" w:history="1">
        <w:r w:rsidRPr="000335F6">
          <w:rPr>
            <w:rStyle w:val="Hyperlink"/>
            <w:sz w:val="14"/>
          </w:rPr>
          <w:t>Russia</w:t>
        </w:r>
      </w:hyperlink>
      <w:r w:rsidRPr="000335F6">
        <w:rPr>
          <w:sz w:val="14"/>
        </w:rPr>
        <w:t xml:space="preserve"> tries to protect its culture. </w:t>
      </w:r>
      <w:r w:rsidRPr="000335F6">
        <w:rPr>
          <w:rStyle w:val="StyleUnderline"/>
        </w:rPr>
        <w:t>Although 30 percent of </w:t>
      </w:r>
      <w:hyperlink r:id="rId261" w:history="1">
        <w:r w:rsidRPr="000335F6">
          <w:rPr>
            <w:rStyle w:val="StyleUnderline"/>
          </w:rPr>
          <w:t>Russia</w:t>
        </w:r>
      </w:hyperlink>
      <w:r w:rsidRPr="000335F6">
        <w:rPr>
          <w:rStyle w:val="StyleUnderline"/>
        </w:rPr>
        <w:t> is Muslim, the Kremlin attempts to keep a lid on Islamic fundamentalism but is not always successful. When it is found, it is typically brutally repressed.</w:t>
      </w:r>
      <w:r w:rsidRPr="000335F6">
        <w:rPr>
          <w:sz w:val="14"/>
        </w:rPr>
        <w:t xml:space="preserve">  I was always amazed at the way former President Obama talked about </w:t>
      </w:r>
      <w:hyperlink r:id="rId262" w:history="1">
        <w:r w:rsidRPr="000335F6">
          <w:rPr>
            <w:rStyle w:val="Hyperlink"/>
            <w:sz w:val="14"/>
          </w:rPr>
          <w:t>Russia</w:t>
        </w:r>
      </w:hyperlink>
      <w:r w:rsidRPr="000335F6">
        <w:rPr>
          <w:sz w:val="14"/>
        </w:rPr>
        <w:t> and Russian President Vladimir Putin. Comments like, “</w:t>
      </w:r>
      <w:hyperlink r:id="rId263" w:history="1">
        <w:r w:rsidRPr="000335F6">
          <w:rPr>
            <w:rStyle w:val="Hyperlink"/>
            <w:sz w:val="14"/>
          </w:rPr>
          <w:t>Russia</w:t>
        </w:r>
      </w:hyperlink>
      <w:r w:rsidRPr="000335F6">
        <w:rPr>
          <w:sz w:val="14"/>
        </w:rPr>
        <w:t> is a regional power that doesn’t make anything,” were obviously not helpful, and derogatory. Comments about “Putin’s school boy slouch” could be considered racist. Think of the reverse, if Mr. Putin called out Mr. Obama on the way he looked or personal mannerisms?” I think we know the answer and I think we could agree this is not the way to talk to the leader of a country with the most nuclear weapons in the world.  </w:t>
      </w:r>
      <w:hyperlink r:id="rId264" w:history="1">
        <w:r w:rsidRPr="000335F6">
          <w:rPr>
            <w:rStyle w:val="StyleUnderline"/>
          </w:rPr>
          <w:t>Russia</w:t>
        </w:r>
      </w:hyperlink>
      <w:r w:rsidRPr="000335F6">
        <w:rPr>
          <w:rStyle w:val="StyleUnderline"/>
        </w:rPr>
        <w:t> is conservative in many ways. For the most part, Russian women hate feminism. They had the opportunity to experience real equality during Soviet times — and they didn’t like it. “Why should I want to act like a man and have to do everything?” Russian women ask. Genders are very defined in </w:t>
      </w:r>
      <w:hyperlink r:id="rId265" w:history="1">
        <w:r w:rsidRPr="000335F6">
          <w:rPr>
            <w:rStyle w:val="StyleUnderline"/>
          </w:rPr>
          <w:t>Russia</w:t>
        </w:r>
      </w:hyperlink>
      <w:r w:rsidRPr="000335F6">
        <w:rPr>
          <w:rStyle w:val="StyleUnderline"/>
        </w:rPr>
        <w:t> to the horror of the cultural Marxists in the West.  </w:t>
      </w:r>
      <w:hyperlink r:id="rId266" w:history="1">
        <w:r w:rsidRPr="000335F6">
          <w:rPr>
            <w:rStyle w:val="StyleUnderline"/>
          </w:rPr>
          <w:t>Russia</w:t>
        </w:r>
      </w:hyperlink>
      <w:r w:rsidRPr="000335F6">
        <w:rPr>
          <w:rStyle w:val="StyleUnderline"/>
        </w:rPr>
        <w:t> has a gay propaganda law. The law simply makes it a crime to teach homosexual propaganda to children. It doesn’t say it’s OK to beat or kill gays, although in reality, many times that has been the outcome. However, the law doesn’t say that.</w:t>
      </w:r>
      <w:r w:rsidRPr="000335F6">
        <w:rPr>
          <w:sz w:val="14"/>
        </w:rPr>
        <w:t xml:space="preserve"> I have to admit, </w:t>
      </w:r>
      <w:r w:rsidRPr="000335F6">
        <w:rPr>
          <w:rStyle w:val="StyleUnderline"/>
        </w:rPr>
        <w:t>I don’t want my children being taught the gay lifestyle is something to emulate or aspire to. In the West, homosexuality is being crammed down our children’s throats in school, over the objections of most parents.  </w:t>
      </w:r>
      <w:hyperlink r:id="rId267" w:history="1">
        <w:r w:rsidRPr="000335F6">
          <w:rPr>
            <w:rStyle w:val="StyleUnderline"/>
          </w:rPr>
          <w:t>Russia</w:t>
        </w:r>
      </w:hyperlink>
      <w:r w:rsidRPr="000335F6">
        <w:rPr>
          <w:rStyle w:val="StyleUnderline"/>
        </w:rPr>
        <w:t xml:space="preserve"> is a very corrupt place. This corruption is built on centuries of rule by ruthless strongmen from the East and decades of communism. There is a brutality that is common throughout the society that we don’t experience in most of the West, a ruthlessness. </w:t>
      </w:r>
      <w:r w:rsidRPr="000335F6">
        <w:rPr>
          <w:sz w:val="14"/>
        </w:rPr>
        <w:t>This reality needs to be confronted when it encroaches on American interests, or threatens our security or way of life. As I have written before, NATO borders are a good place to draw this red line.  However, </w:t>
      </w:r>
      <w:hyperlink r:id="rId268" w:history="1">
        <w:r w:rsidRPr="000335F6">
          <w:rPr>
            <w:rStyle w:val="Hyperlink"/>
            <w:sz w:val="14"/>
          </w:rPr>
          <w:t>Russia</w:t>
        </w:r>
      </w:hyperlink>
      <w:r w:rsidRPr="000335F6">
        <w:rPr>
          <w:sz w:val="14"/>
        </w:rPr>
        <w:t> is not the </w:t>
      </w:r>
      <w:hyperlink r:id="rId269" w:history="1">
        <w:r w:rsidRPr="000335F6">
          <w:rPr>
            <w:rStyle w:val="Hyperlink"/>
            <w:sz w:val="14"/>
          </w:rPr>
          <w:t>Soviet Union</w:t>
        </w:r>
      </w:hyperlink>
      <w:r w:rsidRPr="000335F6">
        <w:rPr>
          <w:sz w:val="14"/>
        </w:rPr>
        <w:t>. Russia is not looking to conquer the world. It is attempting to reassert its influence geopolitically as the largest country on the planet.  </w:t>
      </w:r>
      <w:r w:rsidRPr="000335F6">
        <w:rPr>
          <w:rStyle w:val="StyleUnderline"/>
        </w:rPr>
        <w:t>I think the </w:t>
      </w:r>
      <w:hyperlink r:id="rId270" w:history="1">
        <w:r w:rsidRPr="000335F6">
          <w:rPr>
            <w:rStyle w:val="StyleUnderline"/>
          </w:rPr>
          <w:t>Russia</w:t>
        </w:r>
      </w:hyperlink>
      <w:r w:rsidRPr="000335F6">
        <w:rPr>
          <w:rStyle w:val="StyleUnderline"/>
        </w:rPr>
        <w:t> hysteria in the West can be explained in a very simple way: </w:t>
      </w:r>
      <w:hyperlink r:id="rId271" w:history="1">
        <w:r w:rsidRPr="000335F6">
          <w:rPr>
            <w:rStyle w:val="StyleUnderline"/>
          </w:rPr>
          <w:t>Russia</w:t>
        </w:r>
      </w:hyperlink>
      <w:r w:rsidRPr="000335F6">
        <w:rPr>
          <w:rStyle w:val="StyleUnderline"/>
        </w:rPr>
        <w:t> is Christian, white and conservative … everything the Left loves to hate. This truth needs to be understood and explained to the American people, so we can confront Russia where need be, but also find ways we can work together to deal with greater threats to our security, like radical Islamic fundamentalism.</w:t>
      </w:r>
    </w:p>
    <w:p w14:paraId="16E98CDF" w14:textId="77777777" w:rsidR="006F2B84" w:rsidRPr="000335F6" w:rsidRDefault="006F2B84" w:rsidP="006F2B84">
      <w:pPr>
        <w:pStyle w:val="Heading3"/>
        <w:rPr>
          <w:rFonts w:cs="Times New Roman"/>
        </w:rPr>
      </w:pPr>
      <w:r w:rsidRPr="000335F6">
        <w:rPr>
          <w:rFonts w:cs="Times New Roman"/>
        </w:rPr>
        <w:t>Thumper – Border Issues</w:t>
      </w:r>
    </w:p>
    <w:p w14:paraId="18CE0E7F" w14:textId="77777777" w:rsidR="006F2B84" w:rsidRPr="000335F6" w:rsidRDefault="006F2B84" w:rsidP="006F2B84">
      <w:pPr>
        <w:pStyle w:val="Heading4"/>
        <w:rPr>
          <w:rFonts w:cs="Times New Roman"/>
        </w:rPr>
      </w:pPr>
      <w:r w:rsidRPr="000335F6">
        <w:rPr>
          <w:rFonts w:cs="Times New Roman"/>
        </w:rPr>
        <w:t>Trump voters don’t care about Russia—border issues are more important by an order of magnitude.</w:t>
      </w:r>
    </w:p>
    <w:p w14:paraId="340EDC8E" w14:textId="77777777" w:rsidR="006F2B84" w:rsidRPr="000335F6" w:rsidRDefault="006F2B84" w:rsidP="006F2B84">
      <w:r w:rsidRPr="000335F6">
        <w:rPr>
          <w:rStyle w:val="Style13ptBold"/>
        </w:rPr>
        <w:t>NPR 18</w:t>
      </w:r>
      <w:r w:rsidRPr="000335F6">
        <w:t xml:space="preserve"> (National Public Radio, “What Trump Voters Think Of Trump's Russia Comments” </w:t>
      </w:r>
      <w:hyperlink r:id="rId272" w:history="1">
        <w:r w:rsidRPr="000335F6">
          <w:rPr>
            <w:rStyle w:val="Hyperlink"/>
          </w:rPr>
          <w:t>https://www.npr.org/2018/07/19/630392725/what-trump-voters-think-of-trumps-russia-comments</w:t>
        </w:r>
      </w:hyperlink>
      <w:r w:rsidRPr="000335F6">
        <w:t>) NIJ</w:t>
      </w:r>
    </w:p>
    <w:p w14:paraId="392FF2D3" w14:textId="77777777" w:rsidR="006F2B84" w:rsidRPr="000335F6" w:rsidRDefault="006F2B84" w:rsidP="006F2B84">
      <w:pPr>
        <w:rPr>
          <w:sz w:val="12"/>
        </w:rPr>
      </w:pPr>
      <w:r w:rsidRPr="000335F6">
        <w:rPr>
          <w:sz w:val="12"/>
        </w:rPr>
        <w:t xml:space="preserve">KING: Those voices you just heard were Joe Jenkins (ph), Nathaniel Wilson (ph) and Don Osborne (ph). With me on the line right now is Chris Buskirk. He's a conservative talk show host in Phoenix, and he's a friend of the White House. Good morning, Chris. CHRIS BUSKIRK: Good morning. KING: All right, so there is Washington, D.C., and then there's everywhere else. And I want to point out that those three gentlemen we heard from in the top there were from Washington state, Washington state and the state of Texas. Do Trump supporters outside of Washington seem to have the same concerns as his critics in the political sphere in Washington? BUSKIRK: No, not at all. I mean, what people outside of D.C. - at least the people that I interact with - regardless of whether they be Democrat, Republican, Trump supporter or not, people are interested in, how does this affect me? Nobody has the sort of fascination with trying to refight the Cold War with Russia that seems to have infected the coastal elites. When you get outside of that - again, whether people be Democrats or Republicans, people are saying - is the president enacting policies I agree with, that help me, that don't help me? Some people say that he's not. Some people say they are. But the idea that, you know, Trump winked at the beginning of a news conference - you know, to them, that sounds like a bad, old recycled "Seinfeld" joke. They just say, well, what are the policies that this administration is pursuing? KING: Well, let's talk about policies. The president has been tweeting this morning. He says, quote, "the Democrats have a death wish in more ways than one. They actually want to abolish ICE. This should cost them heavily in the midterms. Yesterday, the Republicans overwhelmingly passed a bill supporting ICE." Chris, let me ask you - end quote there. Chris, let me ask you, </w:t>
      </w:r>
      <w:r w:rsidRPr="000335F6">
        <w:rPr>
          <w:rStyle w:val="Emphasis"/>
        </w:rPr>
        <w:t xml:space="preserve">is border security more important as an issue to President Trump's base than Russia? </w:t>
      </w:r>
      <w:r w:rsidRPr="000335F6">
        <w:rPr>
          <w:sz w:val="12"/>
        </w:rPr>
        <w:t xml:space="preserve">BUSKIRK: </w:t>
      </w:r>
      <w:r w:rsidRPr="000335F6">
        <w:rPr>
          <w:rStyle w:val="Emphasis"/>
        </w:rPr>
        <w:t xml:space="preserve">By far. </w:t>
      </w:r>
      <w:r w:rsidRPr="000335F6">
        <w:rPr>
          <w:sz w:val="12"/>
        </w:rPr>
        <w:t xml:space="preserve">KING: Yeah? BUSKIRK: By far. I mean, </w:t>
      </w:r>
      <w:r w:rsidRPr="000335F6">
        <w:rPr>
          <w:rStyle w:val="Emphasis"/>
        </w:rPr>
        <w:t>it's not even close.</w:t>
      </w:r>
      <w:r w:rsidRPr="000335F6">
        <w:rPr>
          <w:sz w:val="12"/>
        </w:rPr>
        <w:t xml:space="preserve"> That was one of the issues that helped set him apart from the other 16 candidates back in 2016. </w:t>
      </w:r>
      <w:r w:rsidRPr="000335F6">
        <w:rPr>
          <w:rStyle w:val="StyleUnderline"/>
        </w:rPr>
        <w:t xml:space="preserve">People are very concerned about border security. I live in a border state. And people want to see immigration laws enforced. And yeah - and that is - when you try and compare that to a press conference in Helsinki, you know, one is 10 orders of magnitude larger than the other in importance. </w:t>
      </w:r>
      <w:r w:rsidRPr="000335F6">
        <w:rPr>
          <w:sz w:val="12"/>
        </w:rPr>
        <w:t xml:space="preserve">KING: And yet, the White House is spending a lot of time trying to convince people that it is tough on Russia. Why do you think that's been such a hard case to make? BUSKIRK: Well, because nobody wants to talk about the facts on the ground. This is about pushing an anti-Trump narrative to try and undermine the election of the president... KING: But what are the facts? BUSKIRK: ...In 2016. KING: What are the facts? BUSKIRK: Well, the facts are that, as of right now, </w:t>
      </w:r>
      <w:r w:rsidRPr="000335F6">
        <w:rPr>
          <w:rStyle w:val="StyleUnderline"/>
        </w:rPr>
        <w:t xml:space="preserve">there are sanctions on over 700 Russian people and companies that, when Vladimir Putin invaded the Ukraine, President Obama's response was to send planeloads of blankets and socks. Donald Trump's administration has sent Javelin anti-tank missiles to counter Russian aggression. They're just - you know, they're very different fact sets, you know? Blankets and socks versus anti-tank missiles - who's tougher, you know? Last week, Donald Trump was being criticized for trying to tell his - our NATO allies to bolster their defenses - well, defenses against who? - against Russian aggression. And this includes things like not sending tens of billions of dollars to Russia every year through the Nord Stream II... </w:t>
      </w:r>
      <w:r w:rsidRPr="000335F6">
        <w:rPr>
          <w:sz w:val="12"/>
        </w:rPr>
        <w:t xml:space="preserve">KING: Other people have... BUSKIRK: </w:t>
      </w:r>
      <w:r w:rsidRPr="000335F6">
        <w:rPr>
          <w:rStyle w:val="StyleUnderline"/>
        </w:rPr>
        <w:t>...Natural gas pipeline.</w:t>
      </w:r>
      <w:r w:rsidRPr="000335F6">
        <w:rPr>
          <w:sz w:val="12"/>
        </w:rPr>
        <w:t xml:space="preserve"> KING: Yeah... BUSKIRK: These are basic. This is just basic premises. KING: Other people have defended the president by saying that if you look at his actions on the ground in Russia, they have been tougher than his words. I want to ask you very quickly about Maria Butina, the Russian accused of infiltrating the NRA in service to Russian intelligence agencies. So quickly, how are NRA members that you talked to reacting? BUSKIRK: Very quickly, let justice be done where she's concerned. But the NRA still is a vital defense for the Second Amendment. KING: Chris Buskirk is a conservative talk show host in Phoenix. Chris, thanks so much. BUSKIRK: Thank you.</w:t>
      </w:r>
    </w:p>
    <w:p w14:paraId="26E6A0DB" w14:textId="11B97E0C" w:rsidR="00A80C76" w:rsidRPr="000335F6" w:rsidRDefault="00A80C76" w:rsidP="00A80C76">
      <w:pPr>
        <w:pStyle w:val="Heading1"/>
        <w:rPr>
          <w:rFonts w:cs="Times New Roman"/>
        </w:rPr>
      </w:pPr>
      <w:r w:rsidRPr="000335F6">
        <w:rPr>
          <w:rFonts w:cs="Times New Roman"/>
        </w:rPr>
        <w:t>A2 US Manufacturing DA</w:t>
      </w:r>
    </w:p>
    <w:p w14:paraId="15FFEE9E" w14:textId="77777777" w:rsidR="00A80C76" w:rsidRPr="000335F6" w:rsidRDefault="00A80C76" w:rsidP="00A80C76">
      <w:pPr>
        <w:pStyle w:val="Heading2"/>
        <w:rPr>
          <w:rFonts w:cs="Times New Roman"/>
        </w:rPr>
      </w:pPr>
      <w:r w:rsidRPr="000335F6">
        <w:rPr>
          <w:rFonts w:cs="Times New Roman"/>
        </w:rPr>
        <w:t>A2 Link</w:t>
      </w:r>
    </w:p>
    <w:p w14:paraId="1671D275" w14:textId="77777777" w:rsidR="00A80C76" w:rsidRPr="000335F6" w:rsidRDefault="00A80C76" w:rsidP="00A80C76">
      <w:pPr>
        <w:pStyle w:val="Heading3"/>
        <w:rPr>
          <w:rFonts w:cs="Times New Roman"/>
        </w:rPr>
      </w:pPr>
      <w:r w:rsidRPr="000335F6">
        <w:rPr>
          <w:rFonts w:cs="Times New Roman"/>
        </w:rPr>
        <w:t>Javelins Miniscule Part of Sales</w:t>
      </w:r>
    </w:p>
    <w:p w14:paraId="27A388AE" w14:textId="77777777" w:rsidR="00A80C76" w:rsidRPr="000335F6" w:rsidRDefault="00A80C76" w:rsidP="00A80C76">
      <w:pPr>
        <w:pStyle w:val="Heading4"/>
        <w:rPr>
          <w:rFonts w:cs="Times New Roman"/>
        </w:rPr>
      </w:pPr>
      <w:r w:rsidRPr="000335F6">
        <w:rPr>
          <w:rFonts w:cs="Times New Roman"/>
        </w:rPr>
        <w:t xml:space="preserve">ALL Javelin missiles from Lockheed Martin only account for a small share of its profits—.008% </w:t>
      </w:r>
    </w:p>
    <w:p w14:paraId="47BF3B33" w14:textId="77777777" w:rsidR="00A80C76" w:rsidRPr="000335F6" w:rsidRDefault="00A80C76" w:rsidP="00A80C76">
      <w:r w:rsidRPr="000335F6">
        <w:rPr>
          <w:rStyle w:val="Style13ptBold"/>
        </w:rPr>
        <w:t>Lockheed Martin Corp</w:t>
      </w:r>
      <w:r w:rsidRPr="000335F6">
        <w:t>., capitalists, 12-31-</w:t>
      </w:r>
      <w:r w:rsidRPr="000335F6">
        <w:rPr>
          <w:rStyle w:val="Style13ptBold"/>
        </w:rPr>
        <w:t>2018</w:t>
      </w:r>
      <w:r w:rsidRPr="000335F6">
        <w:t xml:space="preserve">, “Lockheed Martin Corporation 2018 Annual Event”, pg. 39, Lockheed Martin Corporation, </w:t>
      </w:r>
      <w:hyperlink r:id="rId273" w:history="1">
        <w:r w:rsidRPr="000335F6">
          <w:rPr>
            <w:rStyle w:val="Hyperlink"/>
          </w:rPr>
          <w:t>https://www.lockheedmartin.com/content/dam/lockheed-martin/eo/documents/annual-reports/2018-annual-report.pdf</w:t>
        </w:r>
      </w:hyperlink>
      <w:r w:rsidRPr="000335F6">
        <w:t xml:space="preserve"> JEJP</w:t>
      </w:r>
    </w:p>
    <w:p w14:paraId="0E4EF204" w14:textId="77777777" w:rsidR="00A80C76" w:rsidRPr="000335F6" w:rsidRDefault="00A80C76" w:rsidP="00A80C76">
      <w:r w:rsidRPr="000335F6">
        <w:t>**This was taken from a chart on the pdf and just copied and pasted into an excel chart</w:t>
      </w:r>
    </w:p>
    <w:p w14:paraId="05A738CE" w14:textId="77777777" w:rsidR="00A80C76" w:rsidRPr="000335F6" w:rsidRDefault="00A80C76" w:rsidP="00A80C76">
      <w:pPr>
        <w:rPr>
          <w:rStyle w:val="StyleUnderline"/>
        </w:rPr>
      </w:pPr>
      <w:r w:rsidRPr="000335F6">
        <w:rPr>
          <w:rStyle w:val="StyleUnderline"/>
        </w:rPr>
        <w:t>Our MFC business segment provides air and missile defense systems; tactical missiles and air-to-ground precision strike weapon systems; logistics; fire control systems; mission operations support, readiness, engineering support and integration services; manned and unmanned ground vehicles; and energy management solutions. MFC’s major programs include</w:t>
      </w:r>
      <w:r w:rsidRPr="000335F6">
        <w:rPr>
          <w:sz w:val="16"/>
        </w:rPr>
        <w:t xml:space="preserve"> PAC 3, THAAD, MLRS, Hellfire, JASSM, </w:t>
      </w:r>
      <w:r w:rsidRPr="000335F6">
        <w:rPr>
          <w:rStyle w:val="Emphasis"/>
        </w:rPr>
        <w:t>Javelin</w:t>
      </w:r>
      <w:r w:rsidRPr="000335F6">
        <w:rPr>
          <w:sz w:val="16"/>
        </w:rPr>
        <w:t xml:space="preserve">, Apache, SNIPER®, LANTIRN® and Special Operations Forces Global Logistics Support Services (SOF GLSS). MFC’s </w:t>
      </w:r>
      <w:r w:rsidRPr="000335F6">
        <w:rPr>
          <w:rStyle w:val="Emphasis"/>
        </w:rPr>
        <w:t>operating results included the following</w:t>
      </w:r>
      <w:r w:rsidRPr="000335F6">
        <w:rPr>
          <w:rStyle w:val="StyleUnderline"/>
        </w:rPr>
        <w:t xml:space="preserve"> (</w:t>
      </w:r>
      <w:r w:rsidRPr="000335F6">
        <w:rPr>
          <w:rStyle w:val="Emphasis"/>
        </w:rPr>
        <w:t>in millions</w:t>
      </w:r>
      <w:r w:rsidRPr="000335F6">
        <w:rPr>
          <w:rStyle w:val="StyleUnderline"/>
        </w:rPr>
        <w:t xml:space="preserve">): </w:t>
      </w:r>
    </w:p>
    <w:tbl>
      <w:tblPr>
        <w:tblStyle w:val="TableGrid"/>
        <w:tblW w:w="0" w:type="auto"/>
        <w:tblLook w:val="04A0" w:firstRow="1" w:lastRow="0" w:firstColumn="1" w:lastColumn="0" w:noHBand="0" w:noVBand="1"/>
      </w:tblPr>
      <w:tblGrid>
        <w:gridCol w:w="2337"/>
        <w:gridCol w:w="2337"/>
        <w:gridCol w:w="2338"/>
        <w:gridCol w:w="2338"/>
      </w:tblGrid>
      <w:tr w:rsidR="00A80C76" w:rsidRPr="000335F6" w14:paraId="17CDF3C9" w14:textId="77777777" w:rsidTr="00860855">
        <w:tc>
          <w:tcPr>
            <w:tcW w:w="2337" w:type="dxa"/>
          </w:tcPr>
          <w:p w14:paraId="7B3AF6E5" w14:textId="77777777" w:rsidR="00A80C76" w:rsidRPr="000335F6" w:rsidRDefault="00A80C76" w:rsidP="00860855"/>
        </w:tc>
        <w:tc>
          <w:tcPr>
            <w:tcW w:w="2337" w:type="dxa"/>
          </w:tcPr>
          <w:p w14:paraId="201EBB03" w14:textId="77777777" w:rsidR="00A80C76" w:rsidRPr="000335F6" w:rsidRDefault="00A80C76" w:rsidP="00860855">
            <w:r w:rsidRPr="000335F6">
              <w:t>2018</w:t>
            </w:r>
          </w:p>
        </w:tc>
        <w:tc>
          <w:tcPr>
            <w:tcW w:w="2338" w:type="dxa"/>
          </w:tcPr>
          <w:p w14:paraId="55F91377" w14:textId="77777777" w:rsidR="00A80C76" w:rsidRPr="000335F6" w:rsidRDefault="00A80C76" w:rsidP="00860855">
            <w:r w:rsidRPr="000335F6">
              <w:t>2017</w:t>
            </w:r>
          </w:p>
        </w:tc>
        <w:tc>
          <w:tcPr>
            <w:tcW w:w="2338" w:type="dxa"/>
          </w:tcPr>
          <w:p w14:paraId="4F6CB0F8" w14:textId="77777777" w:rsidR="00A80C76" w:rsidRPr="000335F6" w:rsidRDefault="00A80C76" w:rsidP="00860855">
            <w:r w:rsidRPr="000335F6">
              <w:t>2016</w:t>
            </w:r>
          </w:p>
        </w:tc>
      </w:tr>
      <w:tr w:rsidR="00A80C76" w:rsidRPr="000335F6" w14:paraId="10CFC788" w14:textId="77777777" w:rsidTr="00860855">
        <w:tc>
          <w:tcPr>
            <w:tcW w:w="2337" w:type="dxa"/>
          </w:tcPr>
          <w:p w14:paraId="530E29C1" w14:textId="77777777" w:rsidR="00A80C76" w:rsidRPr="000335F6" w:rsidRDefault="00A80C76" w:rsidP="00860855">
            <w:r w:rsidRPr="000335F6">
              <w:t>Net Sales</w:t>
            </w:r>
          </w:p>
        </w:tc>
        <w:tc>
          <w:tcPr>
            <w:tcW w:w="2337" w:type="dxa"/>
          </w:tcPr>
          <w:p w14:paraId="6164B2BE" w14:textId="77777777" w:rsidR="00A80C76" w:rsidRPr="000335F6" w:rsidRDefault="00A80C76" w:rsidP="00860855">
            <w:r w:rsidRPr="000335F6">
              <w:t>$ 8,462</w:t>
            </w:r>
          </w:p>
        </w:tc>
        <w:tc>
          <w:tcPr>
            <w:tcW w:w="2338" w:type="dxa"/>
          </w:tcPr>
          <w:p w14:paraId="6F2A16DC" w14:textId="77777777" w:rsidR="00A80C76" w:rsidRPr="000335F6" w:rsidRDefault="00A80C76" w:rsidP="00860855">
            <w:r w:rsidRPr="000335F6">
              <w:t>$ 7,282</w:t>
            </w:r>
          </w:p>
        </w:tc>
        <w:tc>
          <w:tcPr>
            <w:tcW w:w="2338" w:type="dxa"/>
          </w:tcPr>
          <w:p w14:paraId="3CBBEF15" w14:textId="77777777" w:rsidR="00A80C76" w:rsidRPr="000335F6" w:rsidRDefault="00A80C76" w:rsidP="00860855">
            <w:r w:rsidRPr="000335F6">
              <w:t>$ 6,789</w:t>
            </w:r>
          </w:p>
        </w:tc>
      </w:tr>
      <w:tr w:rsidR="00A80C76" w:rsidRPr="000335F6" w14:paraId="47958580" w14:textId="77777777" w:rsidTr="00860855">
        <w:tc>
          <w:tcPr>
            <w:tcW w:w="2337" w:type="dxa"/>
          </w:tcPr>
          <w:p w14:paraId="0E266A27" w14:textId="77777777" w:rsidR="00A80C76" w:rsidRPr="000335F6" w:rsidRDefault="00A80C76" w:rsidP="00860855">
            <w:pPr>
              <w:rPr>
                <w:rStyle w:val="Emphasis"/>
              </w:rPr>
            </w:pPr>
            <w:r w:rsidRPr="000335F6">
              <w:rPr>
                <w:rStyle w:val="Emphasis"/>
              </w:rPr>
              <w:t>Operating Profit</w:t>
            </w:r>
          </w:p>
        </w:tc>
        <w:tc>
          <w:tcPr>
            <w:tcW w:w="2337" w:type="dxa"/>
          </w:tcPr>
          <w:p w14:paraId="72C3010E" w14:textId="77777777" w:rsidR="00A80C76" w:rsidRPr="000335F6" w:rsidRDefault="00A80C76" w:rsidP="00860855">
            <w:pPr>
              <w:rPr>
                <w:rStyle w:val="Emphasis"/>
              </w:rPr>
            </w:pPr>
            <w:r w:rsidRPr="000335F6">
              <w:rPr>
                <w:rStyle w:val="Emphasis"/>
              </w:rPr>
              <w:t xml:space="preserve">$ 1,248 </w:t>
            </w:r>
          </w:p>
        </w:tc>
        <w:tc>
          <w:tcPr>
            <w:tcW w:w="2338" w:type="dxa"/>
          </w:tcPr>
          <w:p w14:paraId="3E0C5A57" w14:textId="77777777" w:rsidR="00A80C76" w:rsidRPr="000335F6" w:rsidRDefault="00A80C76" w:rsidP="00860855">
            <w:r w:rsidRPr="000335F6">
              <w:t>$ 1,034</w:t>
            </w:r>
          </w:p>
        </w:tc>
        <w:tc>
          <w:tcPr>
            <w:tcW w:w="2338" w:type="dxa"/>
          </w:tcPr>
          <w:p w14:paraId="7AF296F1" w14:textId="77777777" w:rsidR="00A80C76" w:rsidRPr="000335F6" w:rsidRDefault="00A80C76" w:rsidP="00860855">
            <w:r w:rsidRPr="000335F6">
              <w:t>$ 1,004</w:t>
            </w:r>
          </w:p>
        </w:tc>
      </w:tr>
      <w:tr w:rsidR="00A80C76" w:rsidRPr="000335F6" w14:paraId="6E0AF234" w14:textId="77777777" w:rsidTr="00860855">
        <w:tc>
          <w:tcPr>
            <w:tcW w:w="2337" w:type="dxa"/>
          </w:tcPr>
          <w:p w14:paraId="4E2F5358" w14:textId="77777777" w:rsidR="00A80C76" w:rsidRPr="000335F6" w:rsidRDefault="00A80C76" w:rsidP="00860855">
            <w:r w:rsidRPr="000335F6">
              <w:t>Operating Margin</w:t>
            </w:r>
          </w:p>
        </w:tc>
        <w:tc>
          <w:tcPr>
            <w:tcW w:w="2337" w:type="dxa"/>
          </w:tcPr>
          <w:p w14:paraId="089D3AA1" w14:textId="77777777" w:rsidR="00A80C76" w:rsidRPr="000335F6" w:rsidRDefault="00A80C76" w:rsidP="00860855">
            <w:r w:rsidRPr="000335F6">
              <w:t>14.7 %</w:t>
            </w:r>
          </w:p>
        </w:tc>
        <w:tc>
          <w:tcPr>
            <w:tcW w:w="2338" w:type="dxa"/>
          </w:tcPr>
          <w:p w14:paraId="12DED5EF" w14:textId="77777777" w:rsidR="00A80C76" w:rsidRPr="000335F6" w:rsidRDefault="00A80C76" w:rsidP="00860855">
            <w:r w:rsidRPr="000335F6">
              <w:t>14.2 %</w:t>
            </w:r>
          </w:p>
        </w:tc>
        <w:tc>
          <w:tcPr>
            <w:tcW w:w="2338" w:type="dxa"/>
          </w:tcPr>
          <w:p w14:paraId="09C1E215" w14:textId="77777777" w:rsidR="00A80C76" w:rsidRPr="000335F6" w:rsidRDefault="00A80C76" w:rsidP="00860855">
            <w:r w:rsidRPr="000335F6">
              <w:t xml:space="preserve">14.8 % </w:t>
            </w:r>
          </w:p>
        </w:tc>
      </w:tr>
      <w:tr w:rsidR="00A80C76" w:rsidRPr="000335F6" w14:paraId="012E5688" w14:textId="77777777" w:rsidTr="00860855">
        <w:tc>
          <w:tcPr>
            <w:tcW w:w="2337" w:type="dxa"/>
          </w:tcPr>
          <w:p w14:paraId="34FAA609" w14:textId="77777777" w:rsidR="00A80C76" w:rsidRPr="000335F6" w:rsidRDefault="00A80C76" w:rsidP="00860855">
            <w:r w:rsidRPr="000335F6">
              <w:t>Backlog at Year End</w:t>
            </w:r>
          </w:p>
        </w:tc>
        <w:tc>
          <w:tcPr>
            <w:tcW w:w="2337" w:type="dxa"/>
          </w:tcPr>
          <w:p w14:paraId="0EC0658A" w14:textId="77777777" w:rsidR="00A80C76" w:rsidRPr="000335F6" w:rsidRDefault="00A80C76" w:rsidP="00860855">
            <w:r w:rsidRPr="000335F6">
              <w:t>$ 21,363</w:t>
            </w:r>
          </w:p>
        </w:tc>
        <w:tc>
          <w:tcPr>
            <w:tcW w:w="2338" w:type="dxa"/>
          </w:tcPr>
          <w:p w14:paraId="06041071" w14:textId="77777777" w:rsidR="00A80C76" w:rsidRPr="000335F6" w:rsidRDefault="00A80C76" w:rsidP="00860855">
            <w:r w:rsidRPr="000335F6">
              <w:t>$ 17,729</w:t>
            </w:r>
          </w:p>
        </w:tc>
        <w:tc>
          <w:tcPr>
            <w:tcW w:w="2338" w:type="dxa"/>
          </w:tcPr>
          <w:p w14:paraId="64F76018" w14:textId="77777777" w:rsidR="00A80C76" w:rsidRPr="000335F6" w:rsidRDefault="00A80C76" w:rsidP="00860855">
            <w:r w:rsidRPr="000335F6">
              <w:t>$ 14,204</w:t>
            </w:r>
          </w:p>
        </w:tc>
      </w:tr>
    </w:tbl>
    <w:p w14:paraId="69BA62C4" w14:textId="77777777" w:rsidR="00A80C76" w:rsidRPr="000335F6" w:rsidRDefault="00A80C76" w:rsidP="00A80C76"/>
    <w:p w14:paraId="2E6BDE5C" w14:textId="77777777" w:rsidR="00A80C76" w:rsidRPr="000335F6" w:rsidRDefault="00A80C76" w:rsidP="00A80C76">
      <w:pPr>
        <w:pStyle w:val="Heading4"/>
        <w:rPr>
          <w:rFonts w:cs="Times New Roman"/>
        </w:rPr>
      </w:pPr>
      <w:r w:rsidRPr="000335F6">
        <w:rPr>
          <w:rFonts w:cs="Times New Roman"/>
        </w:rPr>
        <w:t>Lockheed is loaded</w:t>
      </w:r>
    </w:p>
    <w:p w14:paraId="7B3E369A" w14:textId="77777777" w:rsidR="00A80C76" w:rsidRPr="000335F6" w:rsidRDefault="00A80C76" w:rsidP="00A80C76">
      <w:r w:rsidRPr="000335F6">
        <w:rPr>
          <w:rStyle w:val="Style13ptBold"/>
        </w:rPr>
        <w:t xml:space="preserve">Lockheed Martin Corp., </w:t>
      </w:r>
      <w:r w:rsidRPr="000335F6">
        <w:t>capitalists,</w:t>
      </w:r>
      <w:r w:rsidRPr="000335F6">
        <w:rPr>
          <w:rStyle w:val="Style13ptBold"/>
        </w:rPr>
        <w:t xml:space="preserve"> 1-29</w:t>
      </w:r>
      <w:r w:rsidRPr="000335F6">
        <w:t xml:space="preserve">-2019, "Lockheed Martin Reports Fourth Quarter and Full Year 2018 Results," Media - Lockheed Martin, </w:t>
      </w:r>
      <w:hyperlink r:id="rId274" w:history="1">
        <w:r w:rsidRPr="000335F6">
          <w:rPr>
            <w:rStyle w:val="Hyperlink"/>
          </w:rPr>
          <w:t>https://news.lockheedmartin.com/2019-01-29-Lockheed-Martin-Reports-Fourth-Quarter-and-Full-Year-2018-Results</w:t>
        </w:r>
      </w:hyperlink>
      <w:r w:rsidRPr="000335F6">
        <w:t xml:space="preserve"> JEJP</w:t>
      </w:r>
    </w:p>
    <w:p w14:paraId="1CC1A137" w14:textId="77777777" w:rsidR="00A80C76" w:rsidRPr="000335F6" w:rsidRDefault="00A80C76" w:rsidP="00A80C76">
      <w:pPr>
        <w:rPr>
          <w:sz w:val="16"/>
        </w:rPr>
      </w:pPr>
      <w:r w:rsidRPr="000335F6">
        <w:rPr>
          <w:sz w:val="16"/>
        </w:rPr>
        <w:t>BETHESDA, Md., Jan. 29, 2019 /</w:t>
      </w:r>
      <w:hyperlink r:id="rId275" w:tgtFrame="_blank" w:history="1">
        <w:r w:rsidRPr="000335F6">
          <w:rPr>
            <w:rStyle w:val="Hyperlink"/>
            <w:sz w:val="16"/>
          </w:rPr>
          <w:t>PRNewswire</w:t>
        </w:r>
      </w:hyperlink>
      <w:r w:rsidRPr="000335F6">
        <w:rPr>
          <w:sz w:val="16"/>
        </w:rPr>
        <w:t>/ -- </w:t>
      </w:r>
      <w:r w:rsidRPr="000335F6">
        <w:rPr>
          <w:rStyle w:val="StyleUnderline"/>
        </w:rPr>
        <w:t>Lockheed Martin Corporation</w:t>
      </w:r>
      <w:r w:rsidRPr="000335F6">
        <w:rPr>
          <w:sz w:val="16"/>
        </w:rPr>
        <w:t xml:space="preserve"> (NYSE: LMT)</w:t>
      </w:r>
      <w:r w:rsidRPr="000335F6">
        <w:rPr>
          <w:rStyle w:val="StyleUnderline"/>
        </w:rPr>
        <w:t xml:space="preserve"> today reported fourth quarter</w:t>
      </w:r>
      <w:r w:rsidRPr="000335F6">
        <w:rPr>
          <w:rStyle w:val="Emphasis"/>
        </w:rPr>
        <w:t xml:space="preserve"> 2018 net sales of $14.4 billion</w:t>
      </w:r>
      <w:r w:rsidRPr="000335F6">
        <w:rPr>
          <w:sz w:val="16"/>
        </w:rPr>
        <w:t xml:space="preserve">, compared to $13.8 billion in the fourth quarter of 2017. </w:t>
      </w:r>
      <w:r w:rsidRPr="000335F6">
        <w:rPr>
          <w:rStyle w:val="StyleUnderline"/>
        </w:rPr>
        <w:t>Net earnings from continuing operations in the fourth quarter of 2018 was $1.3 billion</w:t>
      </w:r>
      <w:r w:rsidRPr="000335F6">
        <w:rPr>
          <w:sz w:val="16"/>
        </w:rPr>
        <w:t>, or $4.39 per share, compared to a net loss from continuing operations of $817 million, or $2.85 per share, in the fourth quarter of 2017. The net loss from continuing operations in the fourth quarter of 2017 included a net one-time charge of $2.0 billion ($6.88per share), substantially all of which was non-cash, primarily related to the estimated impacts of the Tax Cuts and Jobs Act (the "Tax Act"). Excluding the estimated impacts of the Tax Act, adjusted earnings from continuing operations were $1.2 billion, or $4.03 per share, in the fourth quarter of 2017. Cash from operations in the fourth quarter of 2018 was $2.2 billion, compared to $1.5 billion in the fourth quarter of 2017. Net sales in 2018 was $53.8 billion, compared to $50.0 billion in 2017. Net earnings from continuing operations in 2018 was $5.0 billion, or $17.59 per share, compared to $1.9 billion, or $6.50 per share, in 2017. Earnings from continuing operations in 2017 included a net one-time charge of $2.0 billion ($6.77 per share), substantially all of which was non-cash, primarily related to the estimated impacts of the Tax Act. Excluding the estimated impacts of the Tax Act, adjusted earnings from continuing operations was $3.9 billion, or $13.27 per share, in 2017. Cash from operations in 2018 was $3.1 billion, after annual pension contributions of $5.0 billion, compared to cash from operations of $6.5 billion in 2017, with no pension contributions. "The corporation completed another year of outstanding operational accomplishments and strong financial performance," said Lockheed Martin Chairman, President and CEO Marillyn Hewson. "As we look ahead to 2019, we remain focused on performing with excellence for customers, and our record backlog and differentiating portfolio have us well-positioned for continued growth and long-term value creation for shareholders."</w:t>
      </w:r>
    </w:p>
    <w:p w14:paraId="4B528AC7" w14:textId="77777777" w:rsidR="00A80C76" w:rsidRPr="000335F6" w:rsidRDefault="00A80C76" w:rsidP="00A80C76">
      <w:pPr>
        <w:pStyle w:val="Heading2"/>
        <w:rPr>
          <w:rFonts w:cs="Times New Roman"/>
        </w:rPr>
      </w:pPr>
      <w:r w:rsidRPr="000335F6">
        <w:rPr>
          <w:rFonts w:cs="Times New Roman"/>
        </w:rPr>
        <w:t>A2 Impact</w:t>
      </w:r>
    </w:p>
    <w:p w14:paraId="38A2DF4B" w14:textId="77777777" w:rsidR="00A80C76" w:rsidRPr="000335F6" w:rsidRDefault="00A80C76" w:rsidP="00A80C76">
      <w:pPr>
        <w:pStyle w:val="Heading3"/>
        <w:rPr>
          <w:rFonts w:cs="Times New Roman"/>
        </w:rPr>
      </w:pPr>
      <w:r w:rsidRPr="000335F6">
        <w:rPr>
          <w:rFonts w:cs="Times New Roman"/>
        </w:rPr>
        <w:t>Sales Decreasing Now</w:t>
      </w:r>
    </w:p>
    <w:p w14:paraId="5B5D0268" w14:textId="77777777" w:rsidR="00A80C76" w:rsidRPr="000335F6" w:rsidRDefault="00A80C76" w:rsidP="00A80C76">
      <w:pPr>
        <w:pStyle w:val="Heading4"/>
        <w:rPr>
          <w:rFonts w:cs="Times New Roman"/>
        </w:rPr>
      </w:pPr>
      <w:r w:rsidRPr="000335F6">
        <w:rPr>
          <w:rFonts w:cs="Times New Roman"/>
        </w:rPr>
        <w:t>US weapon sales decreasing now—no impact</w:t>
      </w:r>
    </w:p>
    <w:p w14:paraId="1A323889" w14:textId="77777777" w:rsidR="00A80C76" w:rsidRPr="000335F6" w:rsidRDefault="00A80C76" w:rsidP="00A80C76">
      <w:r w:rsidRPr="000335F6">
        <w:rPr>
          <w:rStyle w:val="Style13ptBold"/>
        </w:rPr>
        <w:t>Trading Economics</w:t>
      </w:r>
      <w:r w:rsidRPr="000335F6">
        <w:t xml:space="preserve">, internationally renowned economic data analysis corporation, exact date unknown but it says year </w:t>
      </w:r>
      <w:r w:rsidRPr="000335F6">
        <w:rPr>
          <w:rStyle w:val="Style13ptBold"/>
        </w:rPr>
        <w:t>2019</w:t>
      </w:r>
      <w:r w:rsidRPr="000335F6">
        <w:t xml:space="preserve">, "United States Weapons Sales”, Trading Economics, </w:t>
      </w:r>
      <w:hyperlink r:id="rId276" w:history="1">
        <w:r w:rsidRPr="000335F6">
          <w:rPr>
            <w:rStyle w:val="Hyperlink"/>
          </w:rPr>
          <w:t>https://tradingeconomics.com/united-states/weapons-sales</w:t>
        </w:r>
      </w:hyperlink>
      <w:r w:rsidRPr="000335F6">
        <w:t xml:space="preserve"> JEJP</w:t>
      </w:r>
      <w:r w:rsidRPr="000335F6">
        <w:rPr>
          <w:rFonts w:eastAsia="Times New Roman"/>
          <w:vanish/>
          <w:sz w:val="16"/>
          <w:szCs w:val="16"/>
        </w:rPr>
        <w:t>Top of Form</w:t>
      </w:r>
    </w:p>
    <w:p w14:paraId="13AF90B3" w14:textId="77777777" w:rsidR="00A80C76" w:rsidRPr="000335F6" w:rsidRDefault="00A80C76" w:rsidP="00A80C76">
      <w:pPr>
        <w:rPr>
          <w:sz w:val="16"/>
        </w:rPr>
      </w:pPr>
      <w:r w:rsidRPr="000335F6">
        <w:rPr>
          <w:rStyle w:val="Emphasis"/>
        </w:rPr>
        <w:t>Weapons Sales in the United States decreased to 10508 USD Million in 2018 from 12485 USD Million in 2017</w:t>
      </w:r>
      <w:r w:rsidRPr="000335F6">
        <w:rPr>
          <w:sz w:val="16"/>
        </w:rPr>
        <w:t>. Weapons Sales in the United States averaged 9892.87 USD Million from 1950 until 2018, reaching an all time high of 15725 USD Million in 1998 and a record low of 1742 USD Million in 1950.</w:t>
      </w:r>
    </w:p>
    <w:p w14:paraId="514EEDF4" w14:textId="77777777" w:rsidR="00A80C76" w:rsidRPr="000335F6" w:rsidRDefault="00A80C76" w:rsidP="00A80C76">
      <w:pPr>
        <w:pStyle w:val="Heading3"/>
        <w:rPr>
          <w:rFonts w:cs="Times New Roman"/>
        </w:rPr>
      </w:pPr>
      <w:r w:rsidRPr="000335F6">
        <w:rPr>
          <w:rFonts w:cs="Times New Roman"/>
        </w:rPr>
        <w:t xml:space="preserve">Econ Resilient </w:t>
      </w:r>
    </w:p>
    <w:p w14:paraId="5C0B9C0E" w14:textId="77777777" w:rsidR="00A80C76" w:rsidRPr="000335F6" w:rsidRDefault="00A80C76" w:rsidP="00A80C76">
      <w:pPr>
        <w:pStyle w:val="Heading4"/>
        <w:rPr>
          <w:rFonts w:cs="Times New Roman"/>
        </w:rPr>
      </w:pPr>
      <w:r w:rsidRPr="000335F6">
        <w:rPr>
          <w:rFonts w:cs="Times New Roman"/>
        </w:rPr>
        <w:t>US economy resilient—market factors increase stability</w:t>
      </w:r>
    </w:p>
    <w:p w14:paraId="446EACF0" w14:textId="77777777" w:rsidR="00A80C76" w:rsidRPr="000335F6" w:rsidRDefault="00A80C76" w:rsidP="00A80C76">
      <w:r w:rsidRPr="000335F6">
        <w:t xml:space="preserve">Matthew </w:t>
      </w:r>
      <w:r w:rsidRPr="000335F6">
        <w:rPr>
          <w:rStyle w:val="Style13ptBold"/>
        </w:rPr>
        <w:t>Rocco, 2-28</w:t>
      </w:r>
      <w:r w:rsidRPr="000335F6">
        <w:t xml:space="preserve">-2019, "US economic growth resilient amid global headwinds — analysts," Financial Times, </w:t>
      </w:r>
      <w:hyperlink r:id="rId277" w:history="1">
        <w:r w:rsidRPr="000335F6">
          <w:rPr>
            <w:rStyle w:val="Hyperlink"/>
          </w:rPr>
          <w:t>https://www.ft.com/content/f8d12128-3b5c-11e9-b856-5404d3811663</w:t>
        </w:r>
      </w:hyperlink>
      <w:r w:rsidRPr="000335F6">
        <w:t xml:space="preserve"> JEJP</w:t>
      </w:r>
    </w:p>
    <w:p w14:paraId="64ED4395" w14:textId="77777777" w:rsidR="00A80C76" w:rsidRPr="000335F6" w:rsidRDefault="00A80C76" w:rsidP="00A80C76">
      <w:pPr>
        <w:rPr>
          <w:rStyle w:val="StyleUnderline"/>
        </w:rPr>
      </w:pPr>
      <w:r w:rsidRPr="000335F6">
        <w:rPr>
          <w:rStyle w:val="StyleUnderline"/>
        </w:rPr>
        <w:t>A smaller fourth-quarter slowdown than feared should reassure investors over US economic growth in 2019 amid uncertainty over trade and the global outlook, according to economists and market strategists. The commerce department on Thursday revealed that gross domestic product (GDP) grew at an annual rate of 2.6 per cent in the fourth quarter, according to an initial estimate</w:t>
      </w:r>
      <w:r w:rsidRPr="000335F6">
        <w:rPr>
          <w:sz w:val="16"/>
        </w:rPr>
        <w:t xml:space="preserve">. While markedly slower than the 3.4 per cent rise seen in the third quarter, and the second quarter’s blockbuster number of 4.2 per cent, growth in the final three months of 2018 was better than the average forecast of 2.3 per cent. For the full year, GDP growth stands at 2.9 per cent, up from 2.2 per cent in 2017. It was also the first year since 2004 to show GDP growth of at least 2 per cent in each quarter, according to Bespoke Investment Group. James Knightley, chief international economist at ING, said </w:t>
      </w:r>
      <w:r w:rsidRPr="000335F6">
        <w:rPr>
          <w:rStyle w:val="StyleUnderline"/>
        </w:rPr>
        <w:t xml:space="preserve">non-residential investment helped pick up the slack in the fourth quarter as other indicators softened. </w:t>
      </w:r>
      <w:r w:rsidRPr="000335F6">
        <w:rPr>
          <w:sz w:val="16"/>
        </w:rPr>
        <w:t xml:space="preserve">Consumer spending also proved resilient, he added, expanding 2.8 per cent despite market turmoil during the quarter and a surprise drop in December retail sales. “This isn’t a bad outcome at all,” he wrote in a note to clients. </w:t>
      </w:r>
      <w:r w:rsidRPr="000335F6">
        <w:rPr>
          <w:rStyle w:val="StyleUnderline"/>
        </w:rPr>
        <w:t>Charlie Ripley, senior investment strategist for Allianz Investment Management, said data on spending indicate the US consumer is “alive and well.” “Overall, with expectations fairly low going into this report, this was a positive surprise that should reinforce the overall health of the US economy for investors</w:t>
      </w:r>
      <w:r w:rsidRPr="000335F6">
        <w:rPr>
          <w:sz w:val="16"/>
        </w:rPr>
        <w:t xml:space="preserve">,” Mr Ripley added. </w:t>
      </w:r>
      <w:r w:rsidRPr="000335F6">
        <w:rPr>
          <w:rStyle w:val="Emphasis"/>
        </w:rPr>
        <w:t>Economic growth in the range of 2 per cent to 2.5 per cent “looks possible” for the first quarter of 2019</w:t>
      </w:r>
      <w:r w:rsidRPr="000335F6">
        <w:rPr>
          <w:sz w:val="16"/>
        </w:rPr>
        <w:t xml:space="preserve">, Mr Knightley said, given the end of the US government shutdown and a better backdrop related to financial markets and trade: In terms </w:t>
      </w:r>
      <w:r w:rsidRPr="000335F6">
        <w:rPr>
          <w:rStyle w:val="StyleUnderline"/>
        </w:rPr>
        <w:t xml:space="preserve">of the outlook for the first quarter, things look to be in decent shape despite the disruption from the government shutdown. Employment growth is strong and wages are accelerating, which should support consumer spending. Equity markets have rebounded sharply, recovering the October-December losses, while gasoline prices remain subdued, helping to boost household real disposable incomes. </w:t>
      </w:r>
      <w:r w:rsidRPr="000335F6">
        <w:rPr>
          <w:sz w:val="16"/>
        </w:rPr>
        <w:t>The trade truce is also a positive development, but obviously a concrete deal in the coming months that would lead to a clear de-escalation of US-China tensions would be ideal. Imports may reverse after the surge in 2H18, but inventories are also likely to be run down for the same reason. Bankrate.com senior economic analyst Mark Hamrick said the outlook for 2019 appears more muted due to fading global growth and less stimulus from President Donald Trump’s 2017 tax cuts. However, the fourth-quarter reading “adds some reassurance” after December’s market sell-off and suggests “only a modest negative impact from the partial government shutdown.” “The US economy wasn’t so bad in the final months of last year after all. In fact, it looked pretty good overall,” Mr Hamrick said. “</w:t>
      </w:r>
      <w:r w:rsidRPr="000335F6">
        <w:rPr>
          <w:rStyle w:val="StyleUnderline"/>
        </w:rPr>
        <w:t>If anything, the Q4 estimate, subject to revision in a month, should help to comfort the Federal Reserve from the standpoint of fear of a more substantial near-term downturn. The US economy was far from contraction in the final three months of the year.”</w:t>
      </w:r>
    </w:p>
    <w:p w14:paraId="7D46A782" w14:textId="77777777" w:rsidR="00A80C76" w:rsidRPr="000335F6" w:rsidRDefault="00A80C76" w:rsidP="00A80C76">
      <w:pPr>
        <w:pStyle w:val="Heading3"/>
        <w:rPr>
          <w:rFonts w:cs="Times New Roman"/>
        </w:rPr>
      </w:pPr>
      <w:r w:rsidRPr="000335F6">
        <w:rPr>
          <w:rFonts w:cs="Times New Roman"/>
        </w:rPr>
        <w:t>Inev</w:t>
      </w:r>
    </w:p>
    <w:p w14:paraId="1A951426" w14:textId="77777777" w:rsidR="00A80C76" w:rsidRPr="000335F6" w:rsidRDefault="00A80C76" w:rsidP="00A80C76">
      <w:pPr>
        <w:pStyle w:val="Heading4"/>
        <w:rPr>
          <w:rFonts w:cs="Times New Roman"/>
        </w:rPr>
      </w:pPr>
      <w:r w:rsidRPr="000335F6">
        <w:rPr>
          <w:rFonts w:cs="Times New Roman"/>
        </w:rPr>
        <w:t>US trade deficit, lack of comprehensive NAFTA negotiations, and failure to align currency all collapse manufacturing</w:t>
      </w:r>
    </w:p>
    <w:p w14:paraId="6432BB43" w14:textId="77777777" w:rsidR="00A80C76" w:rsidRPr="000335F6" w:rsidRDefault="00A80C76" w:rsidP="00A80C76">
      <w:r w:rsidRPr="000335F6">
        <w:t xml:space="preserve">Robert E. </w:t>
      </w:r>
      <w:r w:rsidRPr="000335F6">
        <w:rPr>
          <w:rStyle w:val="Style13ptBold"/>
        </w:rPr>
        <w:t>Scott</w:t>
      </w:r>
      <w:r w:rsidRPr="000335F6">
        <w:t xml:space="preserve">, Ph.D., Economics, University of California at Berkeley. He joined the Economic Policy Institute in 1996. His areas of research include international economics, trade and manufacturing policies and their impacts on working people in the United States and other countries, the economic impacts of foreign investment, and the macroeconomic effects of trade and capital flows. He has published widely in academic journals and the popular press, including The Journal of Policy Analysis and Management, The International Review of Applied Economics, and The Stanford Law and Policy Review, </w:t>
      </w:r>
      <w:r w:rsidRPr="000335F6">
        <w:rPr>
          <w:rStyle w:val="Style13ptBold"/>
        </w:rPr>
        <w:t>2-5</w:t>
      </w:r>
      <w:r w:rsidRPr="000335F6">
        <w:t xml:space="preserve">-2019, "The state of American manufacturing: The failure of Trump’s trade and economic policies," Economic Policy Institute, </w:t>
      </w:r>
      <w:hyperlink r:id="rId278" w:history="1">
        <w:r w:rsidRPr="000335F6">
          <w:rPr>
            <w:rStyle w:val="Hyperlink"/>
          </w:rPr>
          <w:t>https://www.epi.org/blog/the-state-of-american-manufacturing-the-failure-of-trumps-trade-and-economic-policies/</w:t>
        </w:r>
      </w:hyperlink>
      <w:r w:rsidRPr="000335F6">
        <w:t xml:space="preserve"> JEJP</w:t>
      </w:r>
    </w:p>
    <w:p w14:paraId="0946E1CB" w14:textId="77777777" w:rsidR="00A80C76" w:rsidRPr="000335F6" w:rsidRDefault="00A80C76" w:rsidP="00A80C76">
      <w:pPr>
        <w:rPr>
          <w:u w:val="single"/>
        </w:rPr>
      </w:pPr>
      <w:r w:rsidRPr="000335F6">
        <w:rPr>
          <w:sz w:val="16"/>
        </w:rPr>
        <w:t xml:space="preserve">Separating fact from fiction is always tough when listening to President Trump, who lives in his own, fact-free fantasy-world. This is particularly so when it comes to trade and manufacturing. Here are a few key points on that topic to keep in mind when listening to his State of the Union address. There’s a lot that can be done to create millions of good manufacturing jobs for working Americans, but not the way this president is going about it. </w:t>
      </w:r>
      <w:r w:rsidRPr="000335F6">
        <w:rPr>
          <w:rStyle w:val="StyleUnderline"/>
        </w:rPr>
        <w:t>The trade deficit is growing more than twice as fast as the overall economy, because of the Trump administration’s trade and economic policies. The total U.S. </w:t>
      </w:r>
      <w:hyperlink r:id="rId279" w:history="1">
        <w:r w:rsidRPr="000335F6">
          <w:rPr>
            <w:rStyle w:val="StyleUnderline"/>
          </w:rPr>
          <w:t>goods trade deficit</w:t>
        </w:r>
      </w:hyperlink>
      <w:r w:rsidRPr="000335F6">
        <w:rPr>
          <w:rStyle w:val="StyleUnderline"/>
        </w:rPr>
        <w:t xml:space="preserve"> has increased 18.1 percent since 2016, and </w:t>
      </w:r>
      <w:r w:rsidRPr="000335F6">
        <w:rPr>
          <w:rStyle w:val="Emphasis"/>
        </w:rPr>
        <w:t>our </w:t>
      </w:r>
      <w:hyperlink r:id="rId280" w:history="1">
        <w:r w:rsidRPr="000335F6">
          <w:rPr>
            <w:rStyle w:val="Emphasis"/>
          </w:rPr>
          <w:t>trade deficit with China</w:t>
        </w:r>
      </w:hyperlink>
      <w:r w:rsidRPr="000335F6">
        <w:rPr>
          <w:rStyle w:val="Emphasis"/>
        </w:rPr>
        <w:t> has grown even faster, 20.5 percent in the same period</w:t>
      </w:r>
      <w:r w:rsidRPr="000335F6">
        <w:rPr>
          <w:rStyle w:val="StyleUnderline"/>
        </w:rPr>
        <w:t xml:space="preserve"> (annual estimates, based on year to date trade through October)</w:t>
      </w:r>
      <w:r w:rsidRPr="000335F6">
        <w:rPr>
          <w:sz w:val="16"/>
        </w:rPr>
        <w:t>. Growing trade deficits over the past two decades are the </w:t>
      </w:r>
      <w:hyperlink r:id="rId281" w:history="1">
        <w:r w:rsidRPr="000335F6">
          <w:rPr>
            <w:rStyle w:val="Hyperlink"/>
            <w:sz w:val="16"/>
          </w:rPr>
          <w:t>single largest cause</w:t>
        </w:r>
      </w:hyperlink>
      <w:r w:rsidRPr="000335F6">
        <w:rPr>
          <w:sz w:val="16"/>
        </w:rPr>
        <w:t xml:space="preserve"> of the loss of roughly 5 million U.S. manufacturing jobs. </w:t>
      </w:r>
      <w:r w:rsidRPr="000335F6">
        <w:rPr>
          <w:rStyle w:val="StyleUnderline"/>
        </w:rPr>
        <w:t>The Trump administration has failed to end currency manipulation and dollar misalignment, despite Trump’s promise to name China a currency manipulator on </w:t>
      </w:r>
      <w:hyperlink r:id="rId282" w:history="1">
        <w:r w:rsidRPr="000335F6">
          <w:rPr>
            <w:rStyle w:val="StyleUnderline"/>
          </w:rPr>
          <w:t>day one</w:t>
        </w:r>
      </w:hyperlink>
      <w:r w:rsidRPr="000335F6">
        <w:rPr>
          <w:rStyle w:val="StyleUnderline"/>
        </w:rPr>
        <w:t> upon taking office</w:t>
      </w:r>
      <w:r w:rsidRPr="000335F6">
        <w:rPr>
          <w:sz w:val="16"/>
        </w:rPr>
        <w:t xml:space="preserve">. </w:t>
      </w:r>
      <w:r w:rsidRPr="000335F6">
        <w:rPr>
          <w:rStyle w:val="Emphasis"/>
        </w:rPr>
        <w:t>Currency misalignment is the single largest cause of growing U.S. trade deficits</w:t>
      </w:r>
      <w:r w:rsidRPr="000335F6">
        <w:rPr>
          <w:rStyle w:val="StyleUnderline"/>
        </w:rPr>
        <w:t>. U.S. trade can be rebalanced, creating millions of good manufacturing jobs, by lowering the value of the dollar by about 25 percent</w:t>
      </w:r>
      <w:r w:rsidRPr="000335F6">
        <w:rPr>
          <w:sz w:val="16"/>
        </w:rPr>
        <w:t xml:space="preserve">. </w:t>
      </w:r>
      <w:r w:rsidRPr="000335F6">
        <w:rPr>
          <w:rStyle w:val="StyleUnderline"/>
        </w:rPr>
        <w:t>The failure to end currency misalignment is a major cause of </w:t>
      </w:r>
      <w:hyperlink r:id="rId283" w:history="1">
        <w:r w:rsidRPr="000335F6">
          <w:rPr>
            <w:rStyle w:val="StyleUnderline"/>
          </w:rPr>
          <w:t>GM’s recent decision</w:t>
        </w:r>
      </w:hyperlink>
      <w:r w:rsidRPr="000335F6">
        <w:rPr>
          <w:rStyle w:val="StyleUnderline"/>
        </w:rPr>
        <w:t> to close 5 manufacturing plants and outsource production, eliminating 12,000 jobs, and </w:t>
      </w:r>
      <w:hyperlink r:id="rId284" w:history="1">
        <w:r w:rsidRPr="000335F6">
          <w:rPr>
            <w:rStyle w:val="StyleUnderline"/>
          </w:rPr>
          <w:t>Ford’s plan</w:t>
        </w:r>
      </w:hyperlink>
      <w:r w:rsidRPr="000335F6">
        <w:rPr>
          <w:rStyle w:val="StyleUnderline"/>
        </w:rPr>
        <w:t xml:space="preserve"> to reduce its workforce by 12 percent, eliminating 24,000 jobs. </w:t>
      </w:r>
      <w:r w:rsidRPr="000335F6">
        <w:rPr>
          <w:sz w:val="16"/>
        </w:rPr>
        <w:t>Trump’s massive tax cuts (for corporations and the wealthy) and spending increases are expanding the federal budget deficit, pushing up the value of the dollar and the U.S. trade deficit. The dollar has increased 20 percent since 2013, including 5 percent in 2018 alone. As a result</w:t>
      </w:r>
      <w:r w:rsidRPr="000335F6">
        <w:rPr>
          <w:rStyle w:val="StyleUnderline"/>
        </w:rPr>
        <w:t>, the IMF now predicts that the broadest measure of the U.S. trade deficit will nearly double between 2017 and 2022</w:t>
      </w:r>
      <w:r w:rsidRPr="000335F6">
        <w:rPr>
          <w:sz w:val="16"/>
        </w:rPr>
        <w:t>. </w:t>
      </w:r>
      <w:hyperlink r:id="rId285" w:history="1">
        <w:r w:rsidRPr="000335F6">
          <w:rPr>
            <w:rStyle w:val="Hyperlink"/>
            <w:sz w:val="16"/>
          </w:rPr>
          <w:t>Growing trade deficits</w:t>
        </w:r>
      </w:hyperlink>
      <w:r w:rsidRPr="000335F6">
        <w:rPr>
          <w:sz w:val="16"/>
        </w:rPr>
        <w:t> will decimate manufacturing over the next few years, and could push the United States into a recession.</w:t>
      </w:r>
      <w:r w:rsidRPr="000335F6">
        <w:rPr>
          <w:u w:val="single"/>
        </w:rPr>
        <w:t xml:space="preserve"> </w:t>
      </w:r>
      <w:r w:rsidRPr="000335F6">
        <w:rPr>
          <w:sz w:val="16"/>
        </w:rPr>
        <w:t>Trump’s trade deals with Mexico and Canada and the negotiations with China will not fix our trade problems. The new </w:t>
      </w:r>
      <w:hyperlink r:id="rId286" w:history="1">
        <w:r w:rsidRPr="000335F6">
          <w:rPr>
            <w:rStyle w:val="Hyperlink"/>
            <w:sz w:val="16"/>
          </w:rPr>
          <w:t>tax bill encourages firms to outsource</w:t>
        </w:r>
      </w:hyperlink>
      <w:r w:rsidRPr="000335F6">
        <w:rPr>
          <w:sz w:val="16"/>
        </w:rPr>
        <w:t> more jobs by reducing taxes paid when firms outsource production</w:t>
      </w:r>
      <w:r w:rsidRPr="000335F6">
        <w:rPr>
          <w:rStyle w:val="StyleUnderline"/>
        </w:rPr>
        <w:t>. The labor and environmental restrictions in the new NAFTA deal must be made strictly enforceable, or it will simply encourage more outsourcing.</w:t>
      </w:r>
      <w:r w:rsidRPr="000335F6">
        <w:rPr>
          <w:sz w:val="16"/>
        </w:rPr>
        <w:t xml:space="preserve"> And the NAFTA deal grants drug-makers new powers to block generic competition and to lock in high medicine prices.</w:t>
      </w:r>
      <w:r w:rsidRPr="000335F6">
        <w:rPr>
          <w:u w:val="single"/>
        </w:rPr>
        <w:t xml:space="preserve"> </w:t>
      </w:r>
      <w:r w:rsidRPr="000335F6">
        <w:rPr>
          <w:rStyle w:val="StyleUnderline"/>
        </w:rPr>
        <w:t>Negotiations with China also seek to lock down increased protections for the intellectual property and profits of U.S. multinationals, but this will just encourage them to outsource more production to China.</w:t>
      </w:r>
      <w:r w:rsidRPr="000335F6">
        <w:rPr>
          <w:sz w:val="16"/>
        </w:rPr>
        <w:t xml:space="preserve"> And </w:t>
      </w:r>
      <w:hyperlink r:id="rId287" w:history="1">
        <w:r w:rsidRPr="000335F6">
          <w:rPr>
            <w:rStyle w:val="Hyperlink"/>
            <w:sz w:val="16"/>
          </w:rPr>
          <w:t>China has already played</w:t>
        </w:r>
      </w:hyperlink>
      <w:r w:rsidRPr="000335F6">
        <w:rPr>
          <w:sz w:val="16"/>
        </w:rPr>
        <w:t> its ace-in-the-hole in the trade war with the United States, lowering the value of its currency by 10 percent since April of 2018, more than offsetting the impacts of Trump’s tariffs on trade flows. As a result, the U.S. trade deficit with China recently reached an </w:t>
      </w:r>
      <w:hyperlink r:id="rId288" w:history="1">
        <w:r w:rsidRPr="000335F6">
          <w:rPr>
            <w:rStyle w:val="Hyperlink"/>
            <w:sz w:val="16"/>
          </w:rPr>
          <w:t>all-time high</w:t>
        </w:r>
      </w:hyperlink>
      <w:r w:rsidRPr="000335F6">
        <w:rPr>
          <w:sz w:val="16"/>
        </w:rPr>
        <w:t>, despite Trump’s China tariffs.</w:t>
      </w:r>
      <w:r w:rsidRPr="000335F6">
        <w:rPr>
          <w:u w:val="single"/>
        </w:rPr>
        <w:t xml:space="preserve"> </w:t>
      </w:r>
      <w:hyperlink r:id="rId289" w:history="1">
        <w:r w:rsidRPr="000335F6">
          <w:rPr>
            <w:rStyle w:val="Hyperlink"/>
            <w:sz w:val="16"/>
          </w:rPr>
          <w:t>The most important cause</w:t>
        </w:r>
      </w:hyperlink>
      <w:r w:rsidRPr="000335F6">
        <w:rPr>
          <w:sz w:val="16"/>
        </w:rPr>
        <w:t> of growing U.S. trade deficits and manufacturing job losses is not faulty trade deals, but a misaligned dollar. A handful of countries with substantially undervalued currencies have been running large, structural trade surpluses for several decades. This hurts workers in many countries that have persistently large trade deficits, including the United Kingdom, Canada, Mexico as well as the United States. The surplus countries are China, the European Union (especially Germany and the Netherlands), Japan, and Korea, plus a handful of countries that have engaged in persistent currency manipulation including Denmark, Singapore, Switzerland, and Taiwan.</w:t>
      </w:r>
      <w:r w:rsidRPr="000335F6">
        <w:rPr>
          <w:u w:val="single"/>
        </w:rPr>
        <w:t xml:space="preserve"> </w:t>
      </w:r>
      <w:r w:rsidRPr="000335F6">
        <w:rPr>
          <w:sz w:val="16"/>
        </w:rPr>
        <w:t>So what should the United States be doing instead?</w:t>
      </w:r>
      <w:r w:rsidRPr="000335F6">
        <w:rPr>
          <w:u w:val="single"/>
        </w:rPr>
        <w:t xml:space="preserve"> </w:t>
      </w:r>
      <w:r w:rsidRPr="000335F6">
        <w:rPr>
          <w:rStyle w:val="StyleUnderline"/>
        </w:rPr>
        <w:t>The single most important step we can take to rebuild manufacturing is to rebalance trade by realigning the U.S. dollar</w:t>
      </w:r>
      <w:r w:rsidRPr="000335F6">
        <w:rPr>
          <w:sz w:val="16"/>
        </w:rPr>
        <w:t>. There are </w:t>
      </w:r>
      <w:hyperlink r:id="rId290" w:anchor="trade" w:history="1">
        <w:r w:rsidRPr="000335F6">
          <w:rPr>
            <w:rStyle w:val="Hyperlink"/>
            <w:sz w:val="16"/>
          </w:rPr>
          <w:t>several ways</w:t>
        </w:r>
      </w:hyperlink>
      <w:r w:rsidRPr="000335F6">
        <w:rPr>
          <w:sz w:val="16"/>
        </w:rPr>
        <w:t xml:space="preserve"> this can be achieved. In 1985, the last time this was done, </w:t>
      </w:r>
      <w:r w:rsidRPr="000335F6">
        <w:rPr>
          <w:rStyle w:val="StyleUnderline"/>
        </w:rPr>
        <w:t xml:space="preserve">Congress worked with the administration to encourage our trading partners to negotiate the Plaza Accord, an agreement to realign currencies. If a similar effort were to fail, Congress could authorize the U.S. Treasury and the Federal Reserve to sell dollars in global markets to reduce the currency’s value to a competitive level. Or, we can impose a tax on purchases by foreign governments and investors of dollar-denominated financial assets. </w:t>
      </w:r>
      <w:r w:rsidRPr="000335F6">
        <w:rPr>
          <w:sz w:val="16"/>
        </w:rPr>
        <w:t>Lastly, Congress should not be pressured into approving trade deals unless they achieve enforceable labor and environmental standards that can be quickly implemented. Likewise, new agreements should not be approved if they increase the incentives to outsource production from the United States. It is time for a new approach to trade, one based on a clear assessment of its implications for jobs and production in the United States.</w:t>
      </w:r>
    </w:p>
    <w:p w14:paraId="11D7B2BA" w14:textId="14255217" w:rsidR="00A80C76" w:rsidRPr="000335F6" w:rsidRDefault="00A80C76" w:rsidP="00A80C76">
      <w:pPr>
        <w:pStyle w:val="Heading1"/>
        <w:rPr>
          <w:rFonts w:cs="Times New Roman"/>
        </w:rPr>
      </w:pPr>
      <w:r w:rsidRPr="000335F6">
        <w:rPr>
          <w:rFonts w:cs="Times New Roman"/>
        </w:rPr>
        <w:t>A2 Japan Prolif DA</w:t>
      </w:r>
    </w:p>
    <w:p w14:paraId="1BB56CFF" w14:textId="77777777" w:rsidR="00A80C76" w:rsidRPr="000335F6" w:rsidRDefault="00A80C76" w:rsidP="00A80C76">
      <w:pPr>
        <w:pStyle w:val="Heading2"/>
        <w:rPr>
          <w:rFonts w:cs="Times New Roman"/>
        </w:rPr>
      </w:pPr>
      <w:r w:rsidRPr="000335F6">
        <w:rPr>
          <w:rFonts w:cs="Times New Roman"/>
        </w:rPr>
        <w:t>A2 Link</w:t>
      </w:r>
    </w:p>
    <w:p w14:paraId="1A233F5E" w14:textId="77777777" w:rsidR="00A80C76" w:rsidRPr="000335F6" w:rsidRDefault="00A80C76" w:rsidP="00A80C76">
      <w:pPr>
        <w:pStyle w:val="Heading3"/>
        <w:rPr>
          <w:rFonts w:cs="Times New Roman"/>
        </w:rPr>
      </w:pPr>
      <w:r w:rsidRPr="000335F6">
        <w:rPr>
          <w:rFonts w:cs="Times New Roman"/>
        </w:rPr>
        <w:t>US Clout Low</w:t>
      </w:r>
    </w:p>
    <w:p w14:paraId="5542ACA0" w14:textId="77777777" w:rsidR="00A80C76" w:rsidRPr="000335F6" w:rsidRDefault="00A80C76" w:rsidP="00A80C76">
      <w:pPr>
        <w:pStyle w:val="Heading4"/>
        <w:rPr>
          <w:rFonts w:cs="Times New Roman"/>
        </w:rPr>
      </w:pPr>
      <w:r w:rsidRPr="000335F6">
        <w:rPr>
          <w:rFonts w:cs="Times New Roman"/>
        </w:rPr>
        <w:t>American credibility is low now—no spillover</w:t>
      </w:r>
    </w:p>
    <w:p w14:paraId="79E547CB" w14:textId="77777777" w:rsidR="00A80C76" w:rsidRPr="000335F6" w:rsidRDefault="00A80C76" w:rsidP="00A80C76">
      <w:r w:rsidRPr="000335F6">
        <w:t xml:space="preserve">Julie </w:t>
      </w:r>
      <w:r w:rsidRPr="000335F6">
        <w:rPr>
          <w:rStyle w:val="Style13ptBold"/>
        </w:rPr>
        <w:t>Ray</w:t>
      </w:r>
      <w:r w:rsidRPr="000335F6">
        <w:t>, 1-18-</w:t>
      </w:r>
      <w:r w:rsidRPr="000335F6">
        <w:rPr>
          <w:rStyle w:val="Style13ptBold"/>
        </w:rPr>
        <w:t>2018</w:t>
      </w:r>
      <w:r w:rsidRPr="000335F6">
        <w:t xml:space="preserve">, “World’s Approval of U.S. Leadership Drops to New Low”, Gallup Poll, </w:t>
      </w:r>
      <w:hyperlink r:id="rId291" w:history="1">
        <w:r w:rsidRPr="000335F6">
          <w:rPr>
            <w:rStyle w:val="Hyperlink"/>
          </w:rPr>
          <w:t>https://news.gallup.com/poll/225761/world-approval-leadership-drops-new-low.aspx</w:t>
        </w:r>
      </w:hyperlink>
      <w:r w:rsidRPr="000335F6">
        <w:t xml:space="preserve"> JEJP</w:t>
      </w:r>
    </w:p>
    <w:p w14:paraId="6C00367F" w14:textId="77777777" w:rsidR="00A80C76" w:rsidRPr="000335F6" w:rsidRDefault="00A80C76" w:rsidP="00A80C76">
      <w:pPr>
        <w:rPr>
          <w:sz w:val="16"/>
        </w:rPr>
      </w:pPr>
      <w:r w:rsidRPr="000335F6">
        <w:rPr>
          <w:sz w:val="16"/>
        </w:rPr>
        <w:t xml:space="preserve">WASHINGTON, D.C. -- </w:t>
      </w:r>
      <w:r w:rsidRPr="000335F6">
        <w:rPr>
          <w:rStyle w:val="Emphasis"/>
        </w:rPr>
        <w:t>One year into Donald Trump's presidency, the image of U.S. leadership is weak</w:t>
      </w:r>
      <w:r w:rsidRPr="000335F6">
        <w:rPr>
          <w:rStyle w:val="StyleUnderline"/>
        </w:rPr>
        <w:t>er worldwide than it was under his two predecessors</w:t>
      </w:r>
      <w:r w:rsidRPr="000335F6">
        <w:rPr>
          <w:rStyle w:val="Emphasis"/>
        </w:rPr>
        <w:t>.</w:t>
      </w:r>
      <w:r w:rsidRPr="000335F6">
        <w:rPr>
          <w:sz w:val="16"/>
        </w:rPr>
        <w:t xml:space="preserve"> </w:t>
      </w:r>
      <w:r w:rsidRPr="000335F6">
        <w:rPr>
          <w:rStyle w:val="StyleUnderline"/>
        </w:rPr>
        <w:t>Median approval of U.S. leadership across 134 countries and areas stands at a new low of 30%,</w:t>
      </w:r>
      <w:r w:rsidRPr="000335F6">
        <w:rPr>
          <w:sz w:val="16"/>
        </w:rPr>
        <w:t xml:space="preserve"> according to a </w:t>
      </w:r>
      <w:hyperlink r:id="rId292" w:history="1">
        <w:r w:rsidRPr="000335F6">
          <w:rPr>
            <w:rStyle w:val="Hyperlink"/>
            <w:sz w:val="16"/>
          </w:rPr>
          <w:t>new Gallup report</w:t>
        </w:r>
      </w:hyperlink>
      <w:r w:rsidRPr="000335F6">
        <w:rPr>
          <w:sz w:val="16"/>
        </w:rPr>
        <w:t xml:space="preserve">. The most recent approval rating, based on Gallup World Poll surveys conducted between March and November last year, </w:t>
      </w:r>
      <w:r w:rsidRPr="000335F6">
        <w:rPr>
          <w:rStyle w:val="StyleUnderline"/>
        </w:rPr>
        <w:t>is down 18 percentage points from the 48% approval rating in the last year of President Barack Obama's administration, and is four points lower than the previous low of 34% in the last year of President George W. Bush's administration</w:t>
      </w:r>
      <w:r w:rsidRPr="000335F6">
        <w:rPr>
          <w:sz w:val="16"/>
        </w:rPr>
        <w:t xml:space="preserve">. The recent drop in approval ratings is unrelated to the world's being less familiar with the new U.S. administration. The global median who do not have an opinion about U.S. leadership in 2017 (23%) is similar to the 25% in the last year of the Obama presidency. Instead, </w:t>
      </w:r>
      <w:r w:rsidRPr="000335F6">
        <w:rPr>
          <w:rStyle w:val="StyleUnderline"/>
        </w:rPr>
        <w:t>disapproval of U.S. leadership increased almost as much as approval declined</w:t>
      </w:r>
      <w:r w:rsidRPr="000335F6">
        <w:rPr>
          <w:sz w:val="16"/>
        </w:rPr>
        <w:t xml:space="preserve">. The 43% median disapproval, up 15 points from the previous year, set a new record as well, not only for the U.S. but for any other major global power that Gallup has asked about in the past decade. </w:t>
      </w:r>
      <w:r w:rsidRPr="000335F6">
        <w:rPr>
          <w:rStyle w:val="StyleUnderline"/>
        </w:rPr>
        <w:t>The relatively fragile image of U.S. leadership in 2017 reflects large and widespread losses in approval and relatively few gains.</w:t>
      </w:r>
      <w:r w:rsidRPr="000335F6">
        <w:rPr>
          <w:sz w:val="16"/>
        </w:rPr>
        <w:t xml:space="preserve"> </w:t>
      </w:r>
      <w:r w:rsidRPr="000335F6">
        <w:rPr>
          <w:rStyle w:val="StyleUnderline"/>
        </w:rPr>
        <w:t>Out of 134 countries, U.S. leadership approval ratings declined substantially -- by 10 percentage points or more -- in 65 countries that include many longtime U.S. allies and partners</w:t>
      </w:r>
      <w:r w:rsidRPr="000335F6">
        <w:rPr>
          <w:sz w:val="16"/>
        </w:rPr>
        <w:t xml:space="preserve">. Portugal, Belgium, Norway and Canada led the declines worldwide, with approval ratings of U.S. leadership dropping 40 points or more in each country. While majorities in each of these countries approved of U.S. leadership in 2016, majorities disapproved in 2017. In contrast, U.S. leadership approval increased 10 points or more in just four countries: Liberia (+17), Macedonia (+15), Israel (+14), and Belarus (+11). The 67% of Israelis who approve of U.S. leadership is on par with the ratings Israelis gave the U.S. during the Bush administration. Notably, interviewing in Israel took place before Trump officially recognized Jerusalem as Israel's capital, but he had repeatedly promised to do so during his campaign for president. </w:t>
      </w:r>
      <w:r w:rsidRPr="000335F6">
        <w:rPr>
          <w:rStyle w:val="StyleUnderline"/>
        </w:rPr>
        <w:t>Regionally, the image of U.S. leadership suffered most in the Americas, where approval ratings dropped to a new low.</w:t>
      </w:r>
      <w:r w:rsidRPr="000335F6">
        <w:rPr>
          <w:sz w:val="16"/>
        </w:rPr>
        <w:t xml:space="preserve"> The median of 24% who approve of U.S. leadership in the region now stands at about half of what it was in the last year of the Obama administration (49%). Approval of U.S. leadership plunged in every country in the region in 2017. In fact, there were double-digit decreases in all countries except Venezuela, where approval dropped nine points. U.S. leadership approval ratings suffered nearly as much in Europe as they did in the Americas; however, the current 25% approval rating there is not the lowest on record -- the ratings during the last two years of George W. Bush's administration still hold that distinction. In Asia, approval dropped to 30%, tying the previous low that Gallup measured during the Bush administration. Africa as a whole remained the bright spot for U.S. leadership approval, as it has been for the past decade. Nonetheless, </w:t>
      </w:r>
      <w:r w:rsidRPr="000335F6">
        <w:rPr>
          <w:rStyle w:val="StyleUnderline"/>
        </w:rPr>
        <w:t xml:space="preserve">the approval rating for the region is at its lowest level yet, clinging to a bare majority (51%) that may be at risk after the president's alleged remarks about the continent </w:t>
      </w:r>
      <w:r w:rsidRPr="000335F6">
        <w:rPr>
          <w:sz w:val="16"/>
        </w:rPr>
        <w:t xml:space="preserve">last week. </w:t>
      </w:r>
      <w:r w:rsidRPr="000335F6">
        <w:rPr>
          <w:rStyle w:val="Emphasis"/>
        </w:rPr>
        <w:t>The losses in U.S. leadership approval may have implications on U.S. influence abroad</w:t>
      </w:r>
      <w:r w:rsidRPr="000335F6">
        <w:rPr>
          <w:sz w:val="16"/>
        </w:rPr>
        <w:t>. With its stable approval rating of 41%, Germany has replaced the U.S. as the top-rated global power in the world</w:t>
      </w:r>
      <w:r w:rsidRPr="000335F6">
        <w:rPr>
          <w:rStyle w:val="StyleUnderline"/>
        </w:rPr>
        <w:t>. The U.S. is now on nearly even footing with China (31%) and barely more popular than Russia (27%) -- two countries that Trump sees as rivals seeking to "challenge American influence, values and wealth</w:t>
      </w:r>
      <w:r w:rsidRPr="000335F6">
        <w:rPr>
          <w:sz w:val="16"/>
        </w:rPr>
        <w:t>." The present situation represents a marked change in the status quo since Obama's presidency, when the </w:t>
      </w:r>
      <w:hyperlink r:id="rId293" w:history="1">
        <w:r w:rsidRPr="000335F6">
          <w:rPr>
            <w:rStyle w:val="Hyperlink"/>
            <w:sz w:val="16"/>
          </w:rPr>
          <w:t>image of U.S. leadership</w:t>
        </w:r>
      </w:hyperlink>
      <w:r w:rsidRPr="000335F6">
        <w:rPr>
          <w:sz w:val="16"/>
        </w:rPr>
        <w:t> remained relatively strong worldwide. In Obama's last year in office, for example, the U.S. led Germany by seven points, China by 17 points and Russia by 22 points. The current rankings instead look more like a return to the status quo during the last year of the Bush administration -- with Germany on top, followed by China, the U.S. and then Russia -- except now, the U.S. has even more ground to make up. It is too early in Trump's presidency to deem his "America First" foreign policy a success or failure. However, it is clear that based on the trajectory of what the world thinks of the U.S., many of the U.S. alliances and partnerships that the Trump administration considers a "great strength" are potentially at risk.</w:t>
      </w:r>
    </w:p>
    <w:p w14:paraId="5F379ACC" w14:textId="77777777" w:rsidR="00A80C76" w:rsidRPr="000335F6" w:rsidRDefault="00A80C76" w:rsidP="00A80C76">
      <w:pPr>
        <w:pStyle w:val="Heading4"/>
        <w:rPr>
          <w:rFonts w:cs="Times New Roman"/>
        </w:rPr>
      </w:pPr>
      <w:r w:rsidRPr="000335F6">
        <w:rPr>
          <w:rFonts w:cs="Times New Roman"/>
        </w:rPr>
        <w:t>US is an unreliable ally—lack of international commitment proves</w:t>
      </w:r>
    </w:p>
    <w:p w14:paraId="733A7D44" w14:textId="77777777" w:rsidR="00A80C76" w:rsidRPr="000335F6" w:rsidRDefault="00A80C76" w:rsidP="00A80C76">
      <w:r w:rsidRPr="000335F6">
        <w:t xml:space="preserve">Annalisa </w:t>
      </w:r>
      <w:r w:rsidRPr="000335F6">
        <w:rPr>
          <w:rStyle w:val="Style13ptBold"/>
        </w:rPr>
        <w:t>Merellimay</w:t>
      </w:r>
      <w:r w:rsidRPr="000335F6">
        <w:t>, 5-12-</w:t>
      </w:r>
      <w:r w:rsidRPr="000335F6">
        <w:rPr>
          <w:rStyle w:val="Style13ptBold"/>
        </w:rPr>
        <w:t>2018</w:t>
      </w:r>
      <w:r w:rsidRPr="000335F6">
        <w:t xml:space="preserve">, "It’s not just Trump. The US has always broken its treaties, pacts and promises," Quartz, </w:t>
      </w:r>
      <w:hyperlink r:id="rId294" w:history="1">
        <w:r w:rsidRPr="000335F6">
          <w:rPr>
            <w:rStyle w:val="Hyperlink"/>
          </w:rPr>
          <w:t>https://qz.com/1273510/all-the-international-agreements-the-us-has-broken-before-the-iran-deal/</w:t>
        </w:r>
      </w:hyperlink>
      <w:r w:rsidRPr="000335F6">
        <w:t xml:space="preserve"> JEJP</w:t>
      </w:r>
    </w:p>
    <w:p w14:paraId="25E48EE5" w14:textId="77777777" w:rsidR="00A80C76" w:rsidRPr="000335F6" w:rsidRDefault="00A80C76" w:rsidP="00A80C76">
      <w:pPr>
        <w:rPr>
          <w:rStyle w:val="StyleUnderline"/>
        </w:rPr>
      </w:pPr>
      <w:r w:rsidRPr="000335F6">
        <w:rPr>
          <w:rStyle w:val="StyleUnderline"/>
        </w:rPr>
        <w:t>One of the dangerous consequences of violating the Iran deal is a loss of credibility for the US</w:t>
      </w:r>
      <w:r w:rsidRPr="000335F6">
        <w:rPr>
          <w:sz w:val="16"/>
        </w:rPr>
        <w:t>, say critics of Donald Trump’s decision including </w:t>
      </w:r>
      <w:hyperlink r:id="rId295" w:history="1">
        <w:r w:rsidRPr="000335F6">
          <w:rPr>
            <w:rStyle w:val="Hyperlink"/>
            <w:sz w:val="16"/>
          </w:rPr>
          <w:t>former president Barack Obama.</w:t>
        </w:r>
      </w:hyperlink>
      <w:r w:rsidRPr="000335F6">
        <w:rPr>
          <w:sz w:val="16"/>
        </w:rPr>
        <w:t> </w:t>
      </w:r>
      <w:r w:rsidRPr="000335F6">
        <w:rPr>
          <w:rStyle w:val="StyleUnderline"/>
        </w:rPr>
        <w:t>Iran and all other parties have respected the deal’s terms, they point out, making the US look like an unreliable international partner.</w:t>
      </w:r>
      <w:r w:rsidRPr="000335F6">
        <w:rPr>
          <w:sz w:val="16"/>
        </w:rPr>
        <w:t xml:space="preserve"> Well, </w:t>
      </w:r>
      <w:r w:rsidRPr="000335F6">
        <w:rPr>
          <w:rStyle w:val="Emphasis"/>
        </w:rPr>
        <w:t>the US is an unreliable international partner</w:t>
      </w:r>
      <w:r w:rsidRPr="000335F6">
        <w:rPr>
          <w:sz w:val="16"/>
        </w:rPr>
        <w:t>—</w:t>
      </w:r>
      <w:r w:rsidRPr="000335F6">
        <w:rPr>
          <w:rStyle w:val="StyleUnderline"/>
        </w:rPr>
        <w:t>and it has long been one, even before the current administration pulled out from the Trans-Pacific Partnership (TPP) and the Paris agreement on climate change, and threatened to end NAFTA</w:t>
      </w:r>
      <w:r w:rsidRPr="000335F6">
        <w:rPr>
          <w:sz w:val="16"/>
        </w:rPr>
        <w:t xml:space="preserve">. History is dotted with treaties that the US has signed but not ratified, signed and then unsigned, and even refused to sign after pushing everyone else to sign. Capriciousness about international treaties is an old US tradition. It starts with the country’s very creation: hundreds of treaties signed with Native American tribes that were either broken, or not ratified. </w:t>
      </w:r>
      <w:r w:rsidRPr="000335F6">
        <w:rPr>
          <w:rStyle w:val="StyleUnderline"/>
        </w:rPr>
        <w:t>Today, the US is one of the countries to have ratified the fewest number of international human rights treaties—of the 18 agreements passed by the UN, America </w:t>
      </w:r>
      <w:hyperlink r:id="rId296" w:history="1">
        <w:r w:rsidRPr="000335F6">
          <w:rPr>
            <w:rStyle w:val="StyleUnderline"/>
          </w:rPr>
          <w:t>has only ratified</w:t>
        </w:r>
      </w:hyperlink>
      <w:r w:rsidRPr="000335F6">
        <w:rPr>
          <w:rStyle w:val="StyleUnderline"/>
        </w:rPr>
        <w:t> five.</w:t>
      </w:r>
    </w:p>
    <w:p w14:paraId="4C4A9DF7" w14:textId="77777777" w:rsidR="00A80C76" w:rsidRPr="000335F6" w:rsidRDefault="00A80C76" w:rsidP="00A80C76">
      <w:pPr>
        <w:pStyle w:val="Heading3"/>
        <w:rPr>
          <w:rFonts w:cs="Times New Roman"/>
        </w:rPr>
      </w:pPr>
      <w:r w:rsidRPr="000335F6">
        <w:rPr>
          <w:rFonts w:cs="Times New Roman"/>
        </w:rPr>
        <w:t>US-Japan Alliance Poor Now</w:t>
      </w:r>
    </w:p>
    <w:p w14:paraId="659ADE1A" w14:textId="77777777" w:rsidR="00A80C76" w:rsidRPr="000335F6" w:rsidRDefault="00A80C76" w:rsidP="00A80C76">
      <w:pPr>
        <w:pStyle w:val="Heading4"/>
        <w:rPr>
          <w:rFonts w:cs="Times New Roman"/>
        </w:rPr>
      </w:pPr>
      <w:r w:rsidRPr="000335F6">
        <w:rPr>
          <w:rFonts w:cs="Times New Roman"/>
        </w:rPr>
        <w:t>US withdrawal from the TPP cooled relations with Japan</w:t>
      </w:r>
    </w:p>
    <w:p w14:paraId="01476F54" w14:textId="77777777" w:rsidR="00A80C76" w:rsidRPr="000335F6" w:rsidRDefault="00A80C76" w:rsidP="00A80C76">
      <w:r w:rsidRPr="000335F6">
        <w:t xml:space="preserve">Don </w:t>
      </w:r>
      <w:r w:rsidRPr="000335F6">
        <w:rPr>
          <w:rStyle w:val="Style13ptBold"/>
        </w:rPr>
        <w:t>Lee</w:t>
      </w:r>
      <w:r w:rsidRPr="000335F6">
        <w:t>, 4-17-</w:t>
      </w:r>
      <w:r w:rsidRPr="000335F6">
        <w:rPr>
          <w:rStyle w:val="Style13ptBold"/>
        </w:rPr>
        <w:t>2018</w:t>
      </w:r>
      <w:r w:rsidRPr="000335F6">
        <w:t xml:space="preserve">, "Trump's withdrawal from TPP trade deal is hurting U.S. exports to Japan," Los Angeles Times, </w:t>
      </w:r>
      <w:hyperlink r:id="rId297" w:history="1">
        <w:r w:rsidRPr="000335F6">
          <w:rPr>
            <w:rStyle w:val="Hyperlink"/>
          </w:rPr>
          <w:t>https://www.latimes.com/politics/la-na-pol-trump-abe-us-japan-trade-tpp-20190425-story.html</w:t>
        </w:r>
      </w:hyperlink>
      <w:r w:rsidRPr="000335F6">
        <w:t xml:space="preserve"> JEJP</w:t>
      </w:r>
    </w:p>
    <w:p w14:paraId="2C86A1DD" w14:textId="77777777" w:rsidR="00A80C76" w:rsidRPr="000335F6" w:rsidRDefault="00A80C76" w:rsidP="00A80C76">
      <w:pPr>
        <w:rPr>
          <w:rStyle w:val="StyleUnderline"/>
        </w:rPr>
      </w:pPr>
      <w:r w:rsidRPr="000335F6">
        <w:rPr>
          <w:sz w:val="16"/>
        </w:rPr>
        <w:t>Reporting from Washington — </w:t>
      </w:r>
      <w:r w:rsidRPr="000335F6">
        <w:rPr>
          <w:rStyle w:val="StyleUnderline"/>
        </w:rPr>
        <w:t>One of Donald Trump’s first acts as president was to pull the United States out of the </w:t>
      </w:r>
      <w:hyperlink r:id="rId298" w:tgtFrame="_blank" w:history="1">
        <w:r w:rsidRPr="000335F6">
          <w:rPr>
            <w:rStyle w:val="StyleUnderline"/>
          </w:rPr>
          <w:t>Trans-Pacific Partnership</w:t>
        </w:r>
      </w:hyperlink>
      <w:r w:rsidRPr="000335F6">
        <w:rPr>
          <w:rStyle w:val="StyleUnderline"/>
        </w:rPr>
        <w:t>, the 12-nation free-trade deal that President Obama negotiated but left unfinished</w:t>
      </w:r>
      <w:r w:rsidRPr="000335F6">
        <w:rPr>
          <w:sz w:val="16"/>
        </w:rPr>
        <w:t xml:space="preserve">. Trump derided the pact as a bad deal for America. But leaving it hasn’t turned out that well either. </w:t>
      </w:r>
      <w:r w:rsidRPr="000335F6">
        <w:rPr>
          <w:rStyle w:val="StyleUnderline"/>
        </w:rPr>
        <w:t>The remaining 11 members proceeded anyway, slashing tariffs and leaving U.S. businesses at a significant competitive disadvantage</w:t>
      </w:r>
      <w:r w:rsidRPr="000335F6">
        <w:rPr>
          <w:sz w:val="16"/>
        </w:rPr>
        <w:t xml:space="preserve">. In particular, American exports of grains, meats and other farm goods to Japan — by far the biggest of those 11 economies — have taken a hit. </w:t>
      </w:r>
      <w:r w:rsidRPr="000335F6">
        <w:rPr>
          <w:rStyle w:val="StyleUnderline"/>
        </w:rPr>
        <w:t>Now the White House is scrambling to undo the damage of Trump’s swift withdrawal from what would have been the world’s largest regional trade agreement.</w:t>
      </w:r>
      <w:r w:rsidRPr="000335F6">
        <w:rPr>
          <w:sz w:val="16"/>
        </w:rPr>
        <w:t xml:space="preserve"> Japanese Prime Minister Shinzo Abe arrives Friday in Washington to meet with Trump. At the top of the administration’s agenda are trade talks to level the playing field for the United States. </w:t>
      </w:r>
      <w:r w:rsidRPr="000335F6">
        <w:rPr>
          <w:rStyle w:val="StyleUnderline"/>
        </w:rPr>
        <w:t xml:space="preserve">While Trump was busy slapping tariffs on China and other countries, </w:t>
      </w:r>
      <w:r w:rsidRPr="000335F6">
        <w:rPr>
          <w:rStyle w:val="Emphasis"/>
        </w:rPr>
        <w:t>Japan also concluded a pact with the European Union</w:t>
      </w:r>
      <w:r w:rsidRPr="000335F6">
        <w:rPr>
          <w:rStyle w:val="StyleUnderline"/>
        </w:rPr>
        <w:t xml:space="preserve"> that lowered duties and other barriers to ease trade flows. Between the EU and Asia-Pacific, Japan is now starting to import substantially more from its free-trade partners, at America’s expense.</w:t>
      </w:r>
      <w:r w:rsidRPr="000335F6">
        <w:rPr>
          <w:sz w:val="16"/>
        </w:rPr>
        <w:t xml:space="preserve"> That’s bad for U.S. farmers who were already reeling from </w:t>
      </w:r>
      <w:hyperlink r:id="rId299" w:tgtFrame="_blank" w:history="1">
        <w:r w:rsidRPr="000335F6">
          <w:rPr>
            <w:rStyle w:val="Hyperlink"/>
            <w:sz w:val="16"/>
          </w:rPr>
          <w:t>tit-for-tat tariffs on soybeans and other farm goods entering China</w:t>
        </w:r>
      </w:hyperlink>
      <w:r w:rsidRPr="000335F6">
        <w:rPr>
          <w:sz w:val="16"/>
        </w:rPr>
        <w:t xml:space="preserve">. “Give us some relief. We’re not surviving the way it is,” said Greg Svenningsen, 60, a North Dakota farmer who’s seen the cash price for his wheat plunge 25% since last fall, thanks to slumping demand from Japan and other Pacific buyers. For some products, the difference in tariffs is stark. Australian wine entering Japan is taxed at 5.6% and will eventually drop to zero. There’s no duty at all for wine from the EU and Chile. But for California, it’s 15%. That’s pinched the U.S. share of imported wine in Japan, and the pain is likely to get worse. </w:t>
      </w:r>
      <w:r w:rsidRPr="000335F6">
        <w:rPr>
          <w:rStyle w:val="StyleUnderline"/>
        </w:rPr>
        <w:t>Hiro Tejima of the Wine Institute’s Japan program says the EU-Japan accord is opening up more opportunities for European wine</w:t>
      </w:r>
      <w:r w:rsidRPr="000335F6">
        <w:rPr>
          <w:sz w:val="16"/>
        </w:rPr>
        <w:t>. Italy, the third-largest wine exporter to Japan, recently signed a deal to promote Italian bottles at 10,000 supermarkets in Japan. American wine ranks fourth among imports in Japan, with France and Chile at the top two spots. “</w:t>
      </w:r>
      <w:r w:rsidRPr="000335F6">
        <w:rPr>
          <w:rStyle w:val="StyleUnderline"/>
        </w:rPr>
        <w:t>U.S. exporters of wheat, beef, pork, dairy, wine, potatoes, fruits and vegetables and other products are facing collapse of their Japanese market share as these lucrative sales are handed over to their competitors</w:t>
      </w:r>
      <w:r w:rsidRPr="000335F6">
        <w:rPr>
          <w:sz w:val="16"/>
        </w:rPr>
        <w:t>,” the Wine Institute and 87 other food and farm groups and companies said in a joint letter sent this week to Trump’s top trade official, Robert Lighthizer. Lighthizer and the Japanese economy minister, Toshimitsu Motegi, launched the trade talks last week, and were meeting again on Thursday ahead of Abe’s visit with Trump. The opening of trade negotiations poses new challenges for Abe, who has worked hard to</w:t>
      </w:r>
      <w:hyperlink r:id="rId300" w:tgtFrame="_blank" w:history="1">
        <w:r w:rsidRPr="000335F6">
          <w:rPr>
            <w:rStyle w:val="Hyperlink"/>
            <w:sz w:val="16"/>
          </w:rPr>
          <w:t> cultivate relations with Trump</w:t>
        </w:r>
      </w:hyperlink>
      <w:r w:rsidRPr="000335F6">
        <w:rPr>
          <w:sz w:val="16"/>
        </w:rPr>
        <w:t xml:space="preserve">. The Japanese leader has twice visited Mar-a-Lago, and is now preparing to meet Trump three times in as many months. After this weekend in Washington, in which Abe will be joining a birthday celebration for First Lady Melania Trump, the Japanese leader is expected to host Trump in late May for an official state dinner in Tokyo where Trump will also greet Japan’s new emperor. And then the prime minister is to lead the Group of 20 major economies’ summit in Osaka late June. The Japanese plan has been “to get Abe in front of Trump, flood the zone and keep the president thinking about Japan and liking Abe on a personal level,” said Michael J. Green, senior vice president and Japan chair at the Center for Strategic and International Studies. So far, Abe has avoided any big brushes with Trump, in part because the American president has been preoccupied with China. And one notable foreign policy achievement that Abe can point to is the Trump administration’s full embrace of Japan’s approach calling for a free and open Indo-Pacific, a recognition of the strategic links between the Indian Ocean region and the Western Pacific in light of China’s increasingly assertive and expansive activities. At the same time, Trump himself has said little about how he might develop that strategy or about America’s broader role in the region. </w:t>
      </w:r>
      <w:r w:rsidRPr="000335F6">
        <w:rPr>
          <w:rStyle w:val="StyleUnderline"/>
        </w:rPr>
        <w:t>The Trans-Pacific Partnership was supposed to be the linchpin of the Obama administration’s move to bind the region around an American-designed system of commerce and provide a counterweight to China’s rising influence. The deal was concluded but never found enough support in Congress</w:t>
      </w:r>
      <w:r w:rsidRPr="000335F6">
        <w:rPr>
          <w:sz w:val="16"/>
        </w:rPr>
        <w:t xml:space="preserve">, and Trump dumped the pact three days into office, saying it was a “great thing for the American worker what we just did.” </w:t>
      </w:r>
      <w:r w:rsidRPr="000335F6">
        <w:rPr>
          <w:rStyle w:val="StyleUnderline"/>
        </w:rPr>
        <w:t xml:space="preserve">After the U.S. withdrawal, </w:t>
      </w:r>
      <w:r w:rsidRPr="000335F6">
        <w:rPr>
          <w:rStyle w:val="Emphasis"/>
        </w:rPr>
        <w:t>Abe played a key role in reviving it among the remaining 11 nations</w:t>
      </w:r>
      <w:r w:rsidRPr="000335F6">
        <w:rPr>
          <w:rStyle w:val="StyleUnderline"/>
        </w:rPr>
        <w:t>. That didn’t endear Abe to Trump. The president </w:t>
      </w:r>
      <w:hyperlink r:id="rId301" w:tgtFrame="_blank" w:history="1">
        <w:r w:rsidRPr="000335F6">
          <w:rPr>
            <w:rStyle w:val="StyleUnderline"/>
          </w:rPr>
          <w:t>didn’t give Japan a break on steel tariffs</w:t>
        </w:r>
      </w:hyperlink>
      <w:r w:rsidRPr="000335F6">
        <w:rPr>
          <w:rStyle w:val="StyleUnderline"/>
        </w:rPr>
        <w:t>. And at times he has publicly railed about Japan’s trade surplus with the United States</w:t>
      </w:r>
      <w:r w:rsidRPr="000335F6">
        <w:rPr>
          <w:sz w:val="16"/>
        </w:rPr>
        <w:t xml:space="preserve">. Shige Watanabe, the Japanese Embassy’s economic minister in Washington, said Japan is prepared to provide the United States the same tariff rates that Tokyo negotiated with the EU and the 10 other Pacific Rim countries, which include Canada, Mexico and Vietnam. That should give some relief to American farmers, although it’s unclear how fast a deal can come together. </w:t>
      </w:r>
      <w:r w:rsidRPr="000335F6">
        <w:rPr>
          <w:rStyle w:val="StyleUnderline"/>
        </w:rPr>
        <w:t>The two sides have not yet agreed on the scope of the trade negotiations</w:t>
      </w:r>
      <w:r w:rsidRPr="000335F6">
        <w:rPr>
          <w:sz w:val="16"/>
        </w:rPr>
        <w:t xml:space="preserve">. The Trump administration will be asking for a lot more than tariff reductions on agriculture imports. The big fight will most likely be over cars. Although Japanese companies are now producing 3.7 million vehicles a year on U.S. soil — with some models having even higher domestic content than American brands — Japan’s auto trade accounts for the vast majority of the country’s $68-billion trade surplus in goods with the United States. (China’s merchandise trade surplus with the U.S. was $419 billion last year.) </w:t>
      </w:r>
      <w:r w:rsidRPr="000335F6">
        <w:rPr>
          <w:rStyle w:val="StyleUnderline"/>
        </w:rPr>
        <w:t>Japan has indicated that it won’t accept voluntary export quotas or restraints on cars, as it did in the 1980s when it knuckled under the Reagan administration’s demands for curbing shipments of TVs, textiles, steel, cars and other products.</w:t>
      </w:r>
      <w:r w:rsidRPr="000335F6">
        <w:rPr>
          <w:sz w:val="16"/>
        </w:rPr>
        <w:t xml:space="preserve"> Clyde Prestowitz, an Asia economy expert who was a top trade negotiator during the Reagan presidency, said it’s going to be a difficult discussion. He offered one novel idea: that the Japanese reduce the country’s trade surplus by exporting more American-produced cars to Japan. Watanabe reacted coolly to that suggestion, noting there are autoworkers in Japan to think about and that Japanese companies already send U.S.-made cars to other parts of the world. Meanwhile, </w:t>
      </w:r>
      <w:r w:rsidRPr="000335F6">
        <w:rPr>
          <w:rStyle w:val="StyleUnderline"/>
        </w:rPr>
        <w:t>Trump is considering a sweeping move to assess tariffs on imported cars, on the same basis of national security that the administration applied when it imposed 25% duties on steel and aluminum.</w:t>
      </w:r>
      <w:r w:rsidRPr="000335F6">
        <w:rPr>
          <w:sz w:val="16"/>
        </w:rPr>
        <w:t xml:space="preserve"> Administration officials have said that even if Trump decides next month to go ahead with the car tariffs, the United States would not impose them on Japan while they’re negotiating a trade deal. But that threat will nonetheless hang over the talks, as </w:t>
      </w:r>
      <w:r w:rsidRPr="000335F6">
        <w:rPr>
          <w:rStyle w:val="StyleUnderline"/>
        </w:rPr>
        <w:t>Trump </w:t>
      </w:r>
      <w:hyperlink r:id="rId302" w:tgtFrame="_blank" w:history="1">
        <w:r w:rsidRPr="000335F6">
          <w:rPr>
            <w:rStyle w:val="StyleUnderline"/>
          </w:rPr>
          <w:t>has been keen on employing tariffs as leverage</w:t>
        </w:r>
      </w:hyperlink>
      <w:r w:rsidRPr="000335F6">
        <w:rPr>
          <w:rStyle w:val="StyleUnderline"/>
        </w:rPr>
        <w:t> to win concessions.</w:t>
      </w:r>
    </w:p>
    <w:p w14:paraId="76CAEF44" w14:textId="77777777" w:rsidR="00A80C76" w:rsidRPr="000335F6" w:rsidRDefault="00A80C76" w:rsidP="00A80C76"/>
    <w:sectPr w:rsidR="00A80C76" w:rsidRPr="00033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essica Parrish"/>
    <w:docVar w:name="RibbonPointer" w:val="2721181969008"/>
    <w:docVar w:name="VerbatimVersion" w:val="5.1"/>
  </w:docVars>
  <w:rsids>
    <w:rsidRoot w:val="006F2B84"/>
    <w:rsid w:val="000139A3"/>
    <w:rsid w:val="000335F6"/>
    <w:rsid w:val="00100833"/>
    <w:rsid w:val="00104529"/>
    <w:rsid w:val="00105942"/>
    <w:rsid w:val="00107396"/>
    <w:rsid w:val="00144A4C"/>
    <w:rsid w:val="00176AB0"/>
    <w:rsid w:val="00177B7D"/>
    <w:rsid w:val="0018322D"/>
    <w:rsid w:val="001B5776"/>
    <w:rsid w:val="001E527A"/>
    <w:rsid w:val="001F2FE5"/>
    <w:rsid w:val="001F78CE"/>
    <w:rsid w:val="00251FC7"/>
    <w:rsid w:val="002855A7"/>
    <w:rsid w:val="002B146A"/>
    <w:rsid w:val="002B5E17"/>
    <w:rsid w:val="003108FF"/>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19B4"/>
    <w:rsid w:val="0057268A"/>
    <w:rsid w:val="005D2912"/>
    <w:rsid w:val="006065BD"/>
    <w:rsid w:val="00645FA9"/>
    <w:rsid w:val="00647866"/>
    <w:rsid w:val="00665003"/>
    <w:rsid w:val="00676594"/>
    <w:rsid w:val="006A2AD0"/>
    <w:rsid w:val="006C2375"/>
    <w:rsid w:val="006D4ECC"/>
    <w:rsid w:val="006F2B84"/>
    <w:rsid w:val="00722258"/>
    <w:rsid w:val="007243E5"/>
    <w:rsid w:val="00766EA0"/>
    <w:rsid w:val="007A2226"/>
    <w:rsid w:val="007F5B66"/>
    <w:rsid w:val="00823A1C"/>
    <w:rsid w:val="00833CD3"/>
    <w:rsid w:val="00845B9D"/>
    <w:rsid w:val="00860984"/>
    <w:rsid w:val="008A6925"/>
    <w:rsid w:val="008B3ECB"/>
    <w:rsid w:val="008B4E85"/>
    <w:rsid w:val="008C1B2E"/>
    <w:rsid w:val="0091627E"/>
    <w:rsid w:val="0097032B"/>
    <w:rsid w:val="009D2EAD"/>
    <w:rsid w:val="009D54B2"/>
    <w:rsid w:val="009E1922"/>
    <w:rsid w:val="009F7ED2"/>
    <w:rsid w:val="00A80C76"/>
    <w:rsid w:val="00A93661"/>
    <w:rsid w:val="00A95652"/>
    <w:rsid w:val="00AC0AB8"/>
    <w:rsid w:val="00AF42AD"/>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827DF"/>
    <w:rsid w:val="00F9113A"/>
    <w:rsid w:val="00FE0336"/>
    <w:rsid w:val="00FE2546"/>
    <w:rsid w:val="00FF53A6"/>
    <w:rsid w:val="29017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838D8"/>
  <w15:chartTrackingRefBased/>
  <w15:docId w15:val="{7DDA4A9E-AA03-44AA-BC8A-ECBD7C04A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827DF"/>
    <w:pPr>
      <w:spacing w:after="0" w:line="240" w:lineRule="auto"/>
      <w:jc w:val="both"/>
    </w:pPr>
    <w:rPr>
      <w:rFonts w:ascii="Times New Roman" w:hAnsi="Times New Roman" w:cs="Times New Roman"/>
      <w:sz w:val="24"/>
    </w:rPr>
  </w:style>
  <w:style w:type="paragraph" w:styleId="Heading1">
    <w:name w:val="heading 1"/>
    <w:aliases w:val="Pocket"/>
    <w:basedOn w:val="Normal"/>
    <w:next w:val="Normal"/>
    <w:link w:val="Heading1Char"/>
    <w:qFormat/>
    <w:rsid w:val="00F827D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27D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827DF"/>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Ch"/>
    <w:basedOn w:val="Normal"/>
    <w:next w:val="Normal"/>
    <w:link w:val="Heading4Char"/>
    <w:autoRedefine/>
    <w:uiPriority w:val="3"/>
    <w:unhideWhenUsed/>
    <w:qFormat/>
    <w:rsid w:val="00F827DF"/>
    <w:pPr>
      <w:keepNext/>
      <w:keepLines/>
      <w:spacing w:after="120"/>
      <w:outlineLvl w:val="3"/>
    </w:pPr>
    <w:rPr>
      <w:rFonts w:eastAsiaTheme="majorEastAsia" w:cstheme="majorBidi"/>
      <w:b/>
      <w:iCs/>
      <w:smallCaps/>
      <w:sz w:val="26"/>
    </w:rPr>
  </w:style>
  <w:style w:type="character" w:default="1" w:styleId="DefaultParagraphFont">
    <w:name w:val="Default Paragraph Font"/>
    <w:uiPriority w:val="1"/>
    <w:semiHidden/>
    <w:unhideWhenUsed/>
    <w:rsid w:val="00F827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27DF"/>
  </w:style>
  <w:style w:type="character" w:customStyle="1" w:styleId="Heading1Char">
    <w:name w:val="Heading 1 Char"/>
    <w:aliases w:val="Pocket Char"/>
    <w:basedOn w:val="DefaultParagraphFont"/>
    <w:link w:val="Heading1"/>
    <w:rsid w:val="00F827D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827D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F827D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3"/>
    <w:rsid w:val="00F827DF"/>
    <w:rPr>
      <w:rFonts w:ascii="Times New Roman" w:eastAsiaTheme="majorEastAsia" w:hAnsi="Times New Roman" w:cstheme="majorBidi"/>
      <w:b/>
      <w:iCs/>
      <w:smallCaps/>
      <w:sz w:val="26"/>
    </w:rPr>
  </w:style>
  <w:style w:type="character" w:styleId="Emphasis">
    <w:name w:val="Emphasis"/>
    <w:aliases w:val="Evidence,Minimized,minimized,tag2,Size 10,emphasis in card,Highlighted,CD Card,ED - Tag,Underlined,emphasis,Emphasis!!,small,Qualifications,normal card text,Shrunk,qualifications in card,qualifications,bold underline,Debate,Bold Underline,s,B"/>
    <w:basedOn w:val="DefaultParagraphFont"/>
    <w:link w:val="textbold"/>
    <w:uiPriority w:val="7"/>
    <w:qFormat/>
    <w:rsid w:val="00F827DF"/>
    <w:rPr>
      <w:rFonts w:ascii="Times New Roman" w:hAnsi="Times New Roman" w:cs="Times New Roman"/>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F827DF"/>
    <w:rPr>
      <w:rFonts w:ascii="Times New Roman" w:hAnsi="Times New Roman"/>
      <w:b/>
      <w:bCs/>
      <w:caps w:val="0"/>
      <w:smallCaps/>
      <w:sz w:val="26"/>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S"/>
    <w:basedOn w:val="DefaultParagraphFont"/>
    <w:uiPriority w:val="6"/>
    <w:qFormat/>
    <w:rsid w:val="00F827DF"/>
    <w:rPr>
      <w:b w:val="0"/>
      <w:sz w:val="24"/>
      <w:u w:val="single"/>
    </w:rPr>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
    <w:basedOn w:val="DefaultParagraphFont"/>
    <w:link w:val="Card"/>
    <w:uiPriority w:val="99"/>
    <w:unhideWhenUsed/>
    <w:rsid w:val="00F827DF"/>
    <w:rPr>
      <w:color w:val="auto"/>
      <w:u w:val="none"/>
    </w:rPr>
  </w:style>
  <w:style w:type="character" w:styleId="FollowedHyperlink">
    <w:name w:val="FollowedHyperlink"/>
    <w:basedOn w:val="DefaultParagraphFont"/>
    <w:uiPriority w:val="99"/>
    <w:semiHidden/>
    <w:unhideWhenUsed/>
    <w:rsid w:val="00F827DF"/>
    <w:rPr>
      <w:color w:val="auto"/>
      <w:u w:val="none"/>
    </w:rPr>
  </w:style>
  <w:style w:type="paragraph" w:customStyle="1" w:styleId="Caption1">
    <w:name w:val="Caption1"/>
    <w:basedOn w:val="Normal"/>
    <w:rsid w:val="006F2B84"/>
    <w:pPr>
      <w:spacing w:before="100" w:beforeAutospacing="1" w:after="100" w:afterAutospacing="1"/>
    </w:pPr>
    <w:rPr>
      <w:rFonts w:eastAsia="Times New Roman"/>
      <w:szCs w:val="24"/>
    </w:rPr>
  </w:style>
  <w:style w:type="character" w:customStyle="1" w:styleId="text-node">
    <w:name w:val="text-node"/>
    <w:basedOn w:val="DefaultParagraphFont"/>
    <w:rsid w:val="006F2B84"/>
  </w:style>
  <w:style w:type="paragraph" w:customStyle="1" w:styleId="Card">
    <w:name w:val="Card"/>
    <w:aliases w:val="No Spacing111112,No Spacing112,Medium Grid 21,Tags,Debate Text,No Spacing11,No Spacing22,No Spacing111,No Spacing3,No Spacing2,Read stuff,tag,No Spacing1111,Dont use,No Spacing41,No Spacing1,No Spacing5,Tag and Cite,nonunderlined,tags,card"/>
    <w:basedOn w:val="Heading1"/>
    <w:link w:val="Hyperlink"/>
    <w:autoRedefine/>
    <w:uiPriority w:val="99"/>
    <w:qFormat/>
    <w:rsid w:val="006F2B8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autoRedefine/>
    <w:uiPriority w:val="7"/>
    <w:qFormat/>
    <w:rsid w:val="006F2B84"/>
    <w:pPr>
      <w:pBdr>
        <w:top w:val="single" w:sz="24" w:space="0" w:color="auto"/>
        <w:left w:val="single" w:sz="24" w:space="0" w:color="auto"/>
        <w:bottom w:val="single" w:sz="24" w:space="0" w:color="auto"/>
        <w:right w:val="single" w:sz="24" w:space="0" w:color="auto"/>
      </w:pBdr>
      <w:spacing w:line="256" w:lineRule="auto"/>
      <w:ind w:left="720"/>
    </w:pPr>
    <w:rPr>
      <w:b/>
      <w:iCs/>
      <w:u w:val="single"/>
    </w:rPr>
  </w:style>
  <w:style w:type="character" w:customStyle="1" w:styleId="TitleChar">
    <w:name w:val="Title Char"/>
    <w:basedOn w:val="DefaultParagraphFont"/>
    <w:link w:val="Title"/>
    <w:uiPriority w:val="6"/>
    <w:qFormat/>
    <w:rsid w:val="006F2B84"/>
    <w:rPr>
      <w:u w:val="single"/>
    </w:rPr>
  </w:style>
  <w:style w:type="paragraph" w:styleId="Title">
    <w:name w:val="Title"/>
    <w:basedOn w:val="Normal"/>
    <w:next w:val="Normal"/>
    <w:link w:val="TitleChar"/>
    <w:uiPriority w:val="6"/>
    <w:qFormat/>
    <w:rsid w:val="006F2B84"/>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6F2B84"/>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6F2B84"/>
    <w:rPr>
      <w:color w:val="605E5C"/>
      <w:shd w:val="clear" w:color="auto" w:fill="E1DFDD"/>
    </w:rPr>
  </w:style>
  <w:style w:type="table" w:styleId="TableGrid">
    <w:name w:val="Table Grid"/>
    <w:basedOn w:val="TableNormal"/>
    <w:uiPriority w:val="39"/>
    <w:rsid w:val="00A80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3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3CD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elfercenter.org/sites/default/files/legacy/files/is3004_advanceproof_lieberandpress.pdf" TargetMode="External"/><Relationship Id="rId299" Type="http://schemas.openxmlformats.org/officeDocument/2006/relationships/hyperlink" Target="https://www.latimes.com/business/la-fi-soybean-farmers-tariffs-20180816-story.html" TargetMode="External"/><Relationship Id="rId21" Type="http://schemas.openxmlformats.org/officeDocument/2006/relationships/hyperlink" Target="https://www.menendez.senate.gov/news-and-events/press/menendez-condemns-russias-seizing-of-ukrainian-ships-near-crimea-calls-on-pres-trump-to-increase-security-assistance-in-the-region" TargetMode="External"/><Relationship Id="rId63" Type="http://schemas.openxmlformats.org/officeDocument/2006/relationships/hyperlink" Target="https://www.rferl.org/a/ukraine-us-approves-export-license-small-arms/28930667.html" TargetMode="External"/><Relationship Id="rId159" Type="http://schemas.openxmlformats.org/officeDocument/2006/relationships/hyperlink" Target="https://www.stimson.org/sites/default/files/file-attachments/Stimson%20-%20The%20Northern%20Sea%20Route%20-%20The%20Myth%20of%20Sino-Russian%20Cooperation.pdf" TargetMode="External"/><Relationship Id="rId170" Type="http://schemas.openxmlformats.org/officeDocument/2006/relationships/hyperlink" Target="https://www.whitehouse.gov/wp-content/uploads/2017/12/NSS-Final-12-18-2017-0905.pdf" TargetMode="External"/><Relationship Id="rId226" Type="http://schemas.openxmlformats.org/officeDocument/2006/relationships/hyperlink" Target="https://www.eurozine.com/american-russophobia-age-liberal-decline/" TargetMode="External"/><Relationship Id="rId268" Type="http://schemas.openxmlformats.org/officeDocument/2006/relationships/hyperlink" Target="https://www.washingtontimes.com/topics/russia/" TargetMode="External"/><Relationship Id="rId32" Type="http://schemas.openxmlformats.org/officeDocument/2006/relationships/hyperlink" Target="https://carnegieendowment.org/2017/05/03/assessing-russia-s-reorganized-and-rearmed-military-pub-69853" TargetMode="External"/><Relationship Id="rId74" Type="http://schemas.openxmlformats.org/officeDocument/2006/relationships/hyperlink" Target="https://www.axios.com/ukraine-expects-lethal-us-weaponry-to-arrive-in-a-few-weeks-1519923380-8b1b9186-0977-43c9-8277-9a104fdb516e.html" TargetMode="External"/><Relationship Id="rId128" Type="http://schemas.openxmlformats.org/officeDocument/2006/relationships/hyperlink" Target="https://www.washingtonexaminer.com/state-department-marks-anniversary-of-assassinated-putin-critic" TargetMode="External"/><Relationship Id="rId5" Type="http://schemas.openxmlformats.org/officeDocument/2006/relationships/webSettings" Target="webSettings.xml"/><Relationship Id="rId181" Type="http://schemas.openxmlformats.org/officeDocument/2006/relationships/hyperlink" Target="https://www.cnn.com/2019/01/03/politics/trump-cabinet-meeting-afghanistan-soviet-union/index.html" TargetMode="External"/><Relationship Id="rId237" Type="http://schemas.openxmlformats.org/officeDocument/2006/relationships/hyperlink" Target="https://www.eurozine.com/american-russophobia-age-liberal-decline/" TargetMode="External"/><Relationship Id="rId279" Type="http://schemas.openxmlformats.org/officeDocument/2006/relationships/hyperlink" Target="https://www.census.gov/foreign-trade/Press-Release/current_press_release/exh1.pdf" TargetMode="External"/><Relationship Id="rId43" Type="http://schemas.openxmlformats.org/officeDocument/2006/relationships/hyperlink" Target="https://www.unian.info/war/10482615-russia-led-forces-mount-six-attacks-on-ukrainian-positions-in-donbas-on-sunday.html" TargetMode="External"/><Relationship Id="rId139" Type="http://schemas.openxmlformats.org/officeDocument/2006/relationships/hyperlink" Target="http://www.scmp.com/news/china/diplomacy-defence/article/2149991/xi-jinping-vladimir-putin-hail-all-time-high-ties-sign" TargetMode="External"/><Relationship Id="rId290" Type="http://schemas.openxmlformats.org/officeDocument/2006/relationships/hyperlink" Target="https://www.epi.org/policy/" TargetMode="External"/><Relationship Id="rId304" Type="http://schemas.openxmlformats.org/officeDocument/2006/relationships/theme" Target="theme/theme1.xml"/><Relationship Id="rId85" Type="http://schemas.openxmlformats.org/officeDocument/2006/relationships/hyperlink" Target="https://defence-blog.com/army/raytheon-lockheed-contracted-for-javelin-missiles-for-ukraine-and-other-five-countries.html" TargetMode="External"/><Relationship Id="rId150" Type="http://schemas.openxmlformats.org/officeDocument/2006/relationships/hyperlink" Target="https://webgate.ec.europa.eu/isdb_results/factsheets/country/details_china_en.pdf" TargetMode="External"/><Relationship Id="rId192" Type="http://schemas.openxmlformats.org/officeDocument/2006/relationships/hyperlink" Target="https://www.jpost.com/Special-Content/Maximalism-of-Authorities-Pushes-Ukraine-Into-the-Past-575623" TargetMode="External"/><Relationship Id="rId206" Type="http://schemas.openxmlformats.org/officeDocument/2006/relationships/hyperlink" Target="https://www.eurozine.com/american-russophobia-age-liberal-decline/" TargetMode="External"/><Relationship Id="rId248" Type="http://schemas.openxmlformats.org/officeDocument/2006/relationships/hyperlink" Target="https://www.washingtontimes.com/topics/russia/" TargetMode="External"/><Relationship Id="rId12" Type="http://schemas.openxmlformats.org/officeDocument/2006/relationships/hyperlink" Target="https://www.internationalaffairs.org.au/threat-or-threatened-russian-foreign-policy-in-the-era-of-nato-expansion/" TargetMode="External"/><Relationship Id="rId108" Type="http://schemas.openxmlformats.org/officeDocument/2006/relationships/hyperlink" Target="https://media.defense.gov/2018/Feb/02/2001872886/-1/-1/1/2018-NUCLEAR-POSTURE-REVIEW-FINAL-REPORT.PDF" TargetMode="External"/><Relationship Id="rId54" Type="http://schemas.openxmlformats.org/officeDocument/2006/relationships/hyperlink" Target="http://www.informaworld.com.proxy-remote.galib.uga.edu/smpp/section?content=a923238837&amp;fulltext=713240928" TargetMode="External"/><Relationship Id="rId96" Type="http://schemas.openxmlformats.org/officeDocument/2006/relationships/hyperlink" Target="https://www.armytimes.com/news/your-army/2018/03/08/top-general-says-balkans-not-baltics-the-most-vulnerable-to-russian-influence/" TargetMode="External"/><Relationship Id="rId161" Type="http://schemas.openxmlformats.org/officeDocument/2006/relationships/hyperlink" Target="https://nationalinterest.org/feature/chinese-nuclear-armed-submarines-russian-arctic-ports-it-could-happen-60302" TargetMode="External"/><Relationship Id="rId217" Type="http://schemas.openxmlformats.org/officeDocument/2006/relationships/hyperlink" Target="https://www.eurozine.com/american-russophobia-age-liberal-decline/" TargetMode="External"/><Relationship Id="rId6" Type="http://schemas.openxmlformats.org/officeDocument/2006/relationships/hyperlink" Target="https://www.internationalaffairs.org.au/threat-or-threatened-russian-foreign-policy-in-the-era-of-nato-expansion/" TargetMode="External"/><Relationship Id="rId238" Type="http://schemas.openxmlformats.org/officeDocument/2006/relationships/hyperlink" Target="https://www.eurozine.com/american-russophobia-age-liberal-decline/" TargetMode="External"/><Relationship Id="rId259" Type="http://schemas.openxmlformats.org/officeDocument/2006/relationships/hyperlink" Target="https://www.washingtontimes.com/topics/russia/" TargetMode="External"/><Relationship Id="rId23" Type="http://schemas.openxmlformats.org/officeDocument/2006/relationships/hyperlink" Target="https://www.inquisitr.com/5178983/ukraine-martial-law-cancel-elections" TargetMode="External"/><Relationship Id="rId119" Type="http://schemas.openxmlformats.org/officeDocument/2006/relationships/hyperlink" Target="https://www.vanityfair.com/news/2017/09/is-donald-trump-as-sane-as-kim-jong-un" TargetMode="External"/><Relationship Id="rId270" Type="http://schemas.openxmlformats.org/officeDocument/2006/relationships/hyperlink" Target="https://www.washingtontimes.com/topics/russia/" TargetMode="External"/><Relationship Id="rId291" Type="http://schemas.openxmlformats.org/officeDocument/2006/relationships/hyperlink" Target="https://news.gallup.com/poll/225761/world-approval-leadership-drops-new-low.aspx" TargetMode="External"/><Relationship Id="rId44" Type="http://schemas.openxmlformats.org/officeDocument/2006/relationships/hyperlink" Target="https://www.washingtonpost.com/opinions/2019/02/19/five-years-have-passed-russia-is-still-occupying-territory-ukraine/?noredirect=on&amp;utm_term=.b50055115aa8" TargetMode="External"/><Relationship Id="rId65" Type="http://schemas.openxmlformats.org/officeDocument/2006/relationships/hyperlink" Target="https://www.themoscowtimes.com/2019/05/20/new-ukrainian-president-zelenskiy-takes-office-calls-end-war-east-a65649" TargetMode="External"/><Relationship Id="rId86" Type="http://schemas.openxmlformats.org/officeDocument/2006/relationships/hyperlink" Target="https://www.reuters.com/article/us-usa-defense-ukraine/u-s-approves-possible-sale-of-anti-tank-missiles-to-ukraine-idUSKCN1GD6DK" TargetMode="External"/><Relationship Id="rId130" Type="http://schemas.openxmlformats.org/officeDocument/2006/relationships/hyperlink" Target="https://www.kp.ru/daily/26921/3968646/" TargetMode="External"/><Relationship Id="rId151" Type="http://schemas.openxmlformats.org/officeDocument/2006/relationships/hyperlink" Target="https://wits.worldbank.org/CountryProfile/en/Country/CHN/Year/2017/TradeFlow/Export/Partner/RUS/Product/all-groups" TargetMode="External"/><Relationship Id="rId172" Type="http://schemas.openxmlformats.org/officeDocument/2006/relationships/hyperlink" Target="https://www.chicagotribune.com/news/nationworld/ct-trump-weapons-ukraine-20171222-story.html" TargetMode="External"/><Relationship Id="rId193" Type="http://schemas.openxmlformats.org/officeDocument/2006/relationships/hyperlink" Target="https://www.atlanticcouncil.org/blogs/ukrainealert/what-is-wrong-with-the-ukrainian-economy" TargetMode="External"/><Relationship Id="rId207" Type="http://schemas.openxmlformats.org/officeDocument/2006/relationships/hyperlink" Target="https://www.eurozine.com/american-russophobia-age-liberal-decline/" TargetMode="External"/><Relationship Id="rId228" Type="http://schemas.openxmlformats.org/officeDocument/2006/relationships/hyperlink" Target="https://www.eurozine.com/american-russophobia-age-liberal-decline/" TargetMode="External"/><Relationship Id="rId249" Type="http://schemas.openxmlformats.org/officeDocument/2006/relationships/hyperlink" Target="https://www.washingtontimes.com/topics/russia/" TargetMode="External"/><Relationship Id="rId13" Type="http://schemas.openxmlformats.org/officeDocument/2006/relationships/hyperlink" Target="https://www.internationalaffairs.org.au/threat-or-threatened-russian-foreign-policy-in-the-era-of-nato-expansion/" TargetMode="External"/><Relationship Id="rId109" Type="http://schemas.openxmlformats.org/officeDocument/2006/relationships/hyperlink" Target="https://fas.org/expert/hans-kristensen/" TargetMode="External"/><Relationship Id="rId260" Type="http://schemas.openxmlformats.org/officeDocument/2006/relationships/hyperlink" Target="https://www.washingtontimes.com/topics/russia/" TargetMode="External"/><Relationship Id="rId281" Type="http://schemas.openxmlformats.org/officeDocument/2006/relationships/hyperlink" Target="http://www.upjohn.org/mfg-decline.pdf" TargetMode="External"/><Relationship Id="rId34" Type="http://schemas.openxmlformats.org/officeDocument/2006/relationships/hyperlink" Target="https://www.theguardian.com/world/2018/may/15/putin-opens-bridge-between-crimea-and-russian-mainland" TargetMode="External"/><Relationship Id="rId55" Type="http://schemas.openxmlformats.org/officeDocument/2006/relationships/hyperlink" Target="http://www.informaworld.com.proxy-remote.galib.uga.edu/smpp/section?content=a923238837&amp;fulltext=713240928" TargetMode="External"/><Relationship Id="rId76" Type="http://schemas.openxmlformats.org/officeDocument/2006/relationships/hyperlink" Target="https://www.wiisglobal.org/do-not-arm-ukraine/)//BB" TargetMode="External"/><Relationship Id="rId97" Type="http://schemas.openxmlformats.org/officeDocument/2006/relationships/hyperlink" Target="https://www.militarytimes.com/news/your-military/2019/04/23/how-russian-motorcycle-gangs-fake-news-and-cyber-attacks-could-threaten-nato-and-how-us-forces-can-help/" TargetMode="External"/><Relationship Id="rId120" Type="http://schemas.openxmlformats.org/officeDocument/2006/relationships/hyperlink" Target="http://www.cnn.com/2017/07/26/health/mental-health-association-debate-trump/index.html" TargetMode="External"/><Relationship Id="rId141" Type="http://schemas.openxmlformats.org/officeDocument/2006/relationships/hyperlink" Target="http://www.scmp.com/news/world/europe/article/2151183/air-blocked-chinese-takeover-ukrainian-aerospace-firm-no-closer" TargetMode="External"/><Relationship Id="rId7" Type="http://schemas.openxmlformats.org/officeDocument/2006/relationships/hyperlink" Target="https://www.internationalaffairs.org.au/threat-or-threatened-russian-foreign-policy-in-the-era-of-nato-expansion/" TargetMode="External"/><Relationship Id="rId162" Type="http://schemas.openxmlformats.org/officeDocument/2006/relationships/hyperlink" Target="https://www.ifri.org/en/publications/notes-de-lifri/russieneivisions/chutzpah-and-realism-vladimir-putin-and-making-russian" TargetMode="External"/><Relationship Id="rId183" Type="http://schemas.openxmlformats.org/officeDocument/2006/relationships/hyperlink" Target="https://www.globalresearch.ca/russia-and-putin-the-nonexistent-threat-who-is-the-aggressor-the-us-or-russia/5478617" TargetMode="External"/><Relationship Id="rId218" Type="http://schemas.openxmlformats.org/officeDocument/2006/relationships/hyperlink" Target="https://www.eurozine.com/american-russophobia-age-liberal-decline/" TargetMode="External"/><Relationship Id="rId239" Type="http://schemas.openxmlformats.org/officeDocument/2006/relationships/hyperlink" Target="https://www.eurozine.com/american-russophobia-age-liberal-decline/" TargetMode="External"/><Relationship Id="rId250" Type="http://schemas.openxmlformats.org/officeDocument/2006/relationships/hyperlink" Target="https://www.washingtontimes.com/topics/russia/" TargetMode="External"/><Relationship Id="rId271" Type="http://schemas.openxmlformats.org/officeDocument/2006/relationships/hyperlink" Target="https://www.washingtontimes.com/topics/russia/" TargetMode="External"/><Relationship Id="rId292" Type="http://schemas.openxmlformats.org/officeDocument/2006/relationships/hyperlink" Target="http://news.gallup.com/reports/225587/rating-world-leaders-2018.aspx?g_source=link_newsv9&amp;g_campaign=item_225761&amp;g_medium=copy" TargetMode="External"/><Relationship Id="rId24" Type="http://schemas.openxmlformats.org/officeDocument/2006/relationships/hyperlink" Target="https://www.nato.int/cps/en/natohq/opinions_160789.htm" TargetMode="External"/><Relationship Id="rId45" Type="http://schemas.openxmlformats.org/officeDocument/2006/relationships/hyperlink" Target="https://theconversation.com/ukraine-presidential-election-young-comedian-leads-polls-but-countrys-dangerous-divisions-are-no-joke-113397" TargetMode="External"/><Relationship Id="rId66" Type="http://schemas.openxmlformats.org/officeDocument/2006/relationships/hyperlink" Target="https://www.president.gov.ua/en/news/prezident-ukrayini-volodimir-zelenskij-obgovoriv-iz-predstav-55517" TargetMode="External"/><Relationship Id="rId87" Type="http://schemas.openxmlformats.org/officeDocument/2006/relationships/hyperlink" Target="https://www.reuters.com/article/us-usa-defense-ukraine/u-s-approves-possible-sale-of-anti-tank-missiles-to-ukraine-idUSKCN1GD6DK" TargetMode="External"/><Relationship Id="rId110" Type="http://schemas.openxmlformats.org/officeDocument/2006/relationships/hyperlink" Target="https://nationalinterest.org/feature/how-nato-could-accidentally-trigger-war-russia-23156" TargetMode="External"/><Relationship Id="rId131" Type="http://schemas.openxmlformats.org/officeDocument/2006/relationships/hyperlink" Target="https://en.wikipedia.org/wiki/Russia" TargetMode="External"/><Relationship Id="rId152" Type="http://schemas.openxmlformats.org/officeDocument/2006/relationships/hyperlink" Target="https://nationalinterest.org/feature/limits-alliance-between-china-and-russia-66406" TargetMode="External"/><Relationship Id="rId173" Type="http://schemas.openxmlformats.org/officeDocument/2006/relationships/hyperlink" Target="https://www.nytimes.com/2019/01/14/us/politics/nato-president-trump.html" TargetMode="External"/><Relationship Id="rId194" Type="http://schemas.openxmlformats.org/officeDocument/2006/relationships/hyperlink" Target="https://www.imf.org/external/pubs/ft/weo/2019/01/weodata/weorept.aspx?sy=2017&amp;ey=2024&amp;ssd=1&amp;sort=country&amp;ds=.&amp;br=1&amp;pr1.x=55&amp;pr1.y=10&amp;c=921%2C926&amp;s=NGDPDPC&amp;grp=0&amp;a=" TargetMode="External"/><Relationship Id="rId208" Type="http://schemas.openxmlformats.org/officeDocument/2006/relationships/hyperlink" Target="https://www.eurozine.com/american-russophobia-age-liberal-decline/" TargetMode="External"/><Relationship Id="rId229" Type="http://schemas.openxmlformats.org/officeDocument/2006/relationships/hyperlink" Target="https://www.eurozine.com/american-russophobia-age-liberal-decline/" TargetMode="External"/><Relationship Id="rId240" Type="http://schemas.openxmlformats.org/officeDocument/2006/relationships/hyperlink" Target="https://www.eurozine.com/american-russophobia-age-liberal-decline/" TargetMode="External"/><Relationship Id="rId261" Type="http://schemas.openxmlformats.org/officeDocument/2006/relationships/hyperlink" Target="https://www.washingtontimes.com/topics/russia/" TargetMode="External"/><Relationship Id="rId14" Type="http://schemas.openxmlformats.org/officeDocument/2006/relationships/hyperlink" Target="https://www.internationalaffairs.org.au/threat-or-threatened-russian-foreign-policy-in-the-era-of-nato-expansion/" TargetMode="External"/><Relationship Id="rId35" Type="http://schemas.openxmlformats.org/officeDocument/2006/relationships/hyperlink" Target="https://worldview.stratfor.com/article/turkey-and-russia-new-alignment" TargetMode="External"/><Relationship Id="rId56" Type="http://schemas.openxmlformats.org/officeDocument/2006/relationships/hyperlink" Target="http://www.informaworld.com.proxy-remote.galib.uga.edu/smpp/section?content=a923238837&amp;fulltext=713240928" TargetMode="External"/><Relationship Id="rId77" Type="http://schemas.openxmlformats.org/officeDocument/2006/relationships/hyperlink" Target="https://www.upi.com/Top_News/Voices/2019/03/27/US-arms-sales-to-Ukraine-keeping-the-conflict-alive/3381553687739/" TargetMode="External"/><Relationship Id="rId100" Type="http://schemas.openxmlformats.org/officeDocument/2006/relationships/hyperlink" Target="https://www.pbs.org/newshour/show/as-nato-turns-70-alliance-increases-aid-to-ukraine-to-confront-russia" TargetMode="External"/><Relationship Id="rId282" Type="http://schemas.openxmlformats.org/officeDocument/2006/relationships/hyperlink" Target="https://www.politico.eu/article/trump-will-quit-tpp-in-first-days/" TargetMode="External"/><Relationship Id="rId8" Type="http://schemas.openxmlformats.org/officeDocument/2006/relationships/hyperlink" Target="https://www.internationalaffairs.org.au/threat-or-threatened-russian-foreign-policy-in-the-era-of-nato-expansion/" TargetMode="External"/><Relationship Id="rId98" Type="http://schemas.openxmlformats.org/officeDocument/2006/relationships/hyperlink" Target="https://www.newsweek.com/world-war-3-ww3-iii-start-us-iran-russia-china-venezuela-ukraine-syria-1395020" TargetMode="External"/><Relationship Id="rId121" Type="http://schemas.openxmlformats.org/officeDocument/2006/relationships/hyperlink" Target="http://abcnews.go.com/Politics/week-transcript-13-17-lt-gen-mcmaster-anthony/story?id=49177024" TargetMode="External"/><Relationship Id="rId142" Type="http://schemas.openxmlformats.org/officeDocument/2006/relationships/hyperlink" Target="http://www.scmp.com/news/china/diplomacy-defence/article/2111493/chinese-firms-stake-ukraine-military-aircraft-engine" TargetMode="External"/><Relationship Id="rId163" Type="http://schemas.openxmlformats.org/officeDocument/2006/relationships/hyperlink" Target="http://valdaiclub.com/a/highlights/russia-japan-dialogue-the-sanctions-factor/" TargetMode="External"/><Relationship Id="rId184" Type="http://schemas.openxmlformats.org/officeDocument/2006/relationships/hyperlink" Target="https://nationalinterest.org/blog/buzz/russia-wont-start-conventional-war-baltics-57317" TargetMode="External"/><Relationship Id="rId219" Type="http://schemas.openxmlformats.org/officeDocument/2006/relationships/hyperlink" Target="https://www.eurozine.com/american-russophobia-age-liberal-decline/" TargetMode="External"/><Relationship Id="rId230" Type="http://schemas.openxmlformats.org/officeDocument/2006/relationships/hyperlink" Target="https://www.eurozine.com/american-russophobia-age-liberal-decline/" TargetMode="External"/><Relationship Id="rId251" Type="http://schemas.openxmlformats.org/officeDocument/2006/relationships/hyperlink" Target="https://www.washingtontimes.com/topics/moscow/" TargetMode="External"/><Relationship Id="rId25" Type="http://schemas.openxmlformats.org/officeDocument/2006/relationships/hyperlink" Target="https://www.reuters.com/article/us-ukraine-crisis-russia-tusk/eus-tusk-europe-will-stay-united-in-support-of-ukraine-idUSKCN1NV1D9" TargetMode="External"/><Relationship Id="rId46" Type="http://schemas.openxmlformats.org/officeDocument/2006/relationships/hyperlink" Target="https://www.aspistrategist.org.au/russia-military-modernisation-lowering-nuclear-threshold/" TargetMode="External"/><Relationship Id="rId67" Type="http://schemas.openxmlformats.org/officeDocument/2006/relationships/hyperlink" Target="https://www.president.gov.ua/en/news/prezident-ukrayini-volodimir-zelenskij-obgovoriv-spivpracyu-55529" TargetMode="External"/><Relationship Id="rId272" Type="http://schemas.openxmlformats.org/officeDocument/2006/relationships/hyperlink" Target="https://www.npr.org/2018/07/19/630392725/what-trump-voters-think-of-trumps-russia-comments" TargetMode="External"/><Relationship Id="rId293" Type="http://schemas.openxmlformats.org/officeDocument/2006/relationships/hyperlink" Target="http://news.gallup.com/poll/182795/russia-receives-lowest-approval-world-highest.aspx?g_source=link_newsv9&amp;g_campaign=item_225761&amp;g_medium=copy" TargetMode="External"/><Relationship Id="rId88" Type="http://schemas.openxmlformats.org/officeDocument/2006/relationships/hyperlink" Target="https://news.lockheedmartin.com/2019-01-29-Lockheed-Martin-Reports-Fourth-Quarter-and-Full-Year-2018-Results" TargetMode="External"/><Relationship Id="rId111" Type="http://schemas.openxmlformats.org/officeDocument/2006/relationships/hyperlink" Target="https://www.businessinsider.com/what-a-chinese-invasion-of-taiwan-would-look-like-2014-6" TargetMode="External"/><Relationship Id="rId132" Type="http://schemas.openxmlformats.org/officeDocument/2006/relationships/hyperlink" Target="https://en.wikipedia.org/wiki/Ports_of_the_Baltic_Sea" TargetMode="External"/><Relationship Id="rId153" Type="http://schemas.openxmlformats.org/officeDocument/2006/relationships/hyperlink" Target="https://journals.sagepub.com/doi/abs/10.1177/002070209404900404?journalCode=ijxa" TargetMode="External"/><Relationship Id="rId174" Type="http://schemas.openxmlformats.org/officeDocument/2006/relationships/hyperlink" Target="https://www.nbcnews.com/politics/white-house/donald-trump-signs-russia-sanctions-bill-n788776" TargetMode="External"/><Relationship Id="rId195" Type="http://schemas.openxmlformats.org/officeDocument/2006/relationships/hyperlink" Target="https://www.imf.org/external/pubs/ft/weo/2019/01/weodata/weorept.aspx?pr.x=50&amp;pr.y=5&amp;sy=2014&amp;ey=2024&amp;ssd=1&amp;sort=country&amp;ds=.&amp;br=1&amp;c=926&amp;s=NGDP_RPCH&amp;grp=0&amp;a=" TargetMode="External"/><Relationship Id="rId209" Type="http://schemas.openxmlformats.org/officeDocument/2006/relationships/hyperlink" Target="https://www.eurozine.com/american-russophobia-age-liberal-decline/" TargetMode="External"/><Relationship Id="rId220" Type="http://schemas.openxmlformats.org/officeDocument/2006/relationships/hyperlink" Target="https://www.eurozine.com/american-russophobia-age-liberal-decline/" TargetMode="External"/><Relationship Id="rId241" Type="http://schemas.openxmlformats.org/officeDocument/2006/relationships/hyperlink" Target="https://www.eurozine.com/american-russophobia-age-liberal-decline/" TargetMode="External"/><Relationship Id="rId15" Type="http://schemas.openxmlformats.org/officeDocument/2006/relationships/hyperlink" Target="https://foreignpolicy.com/2018/11/26/putin-pushes-russia-ukraine-tensions-to-a-four-year-high-kerch-crimea-ships/" TargetMode="External"/><Relationship Id="rId36" Type="http://schemas.openxmlformats.org/officeDocument/2006/relationships/hyperlink" Target="https://warontherocks.com/2018/08/dealing-with-the-russian-lake-next-door-romania-and-black-sea-security/" TargetMode="External"/><Relationship Id="rId57" Type="http://schemas.openxmlformats.org/officeDocument/2006/relationships/hyperlink" Target="https://www.rand.org/content/dam/rand/pubs/monographs/2007/RAND_MG510.pdf" TargetMode="External"/><Relationship Id="rId262" Type="http://schemas.openxmlformats.org/officeDocument/2006/relationships/hyperlink" Target="https://www.washingtontimes.com/topics/russia/" TargetMode="External"/><Relationship Id="rId283" Type="http://schemas.openxmlformats.org/officeDocument/2006/relationships/hyperlink" Target="https://www.detroitnews.com/story/opinion/2018/12/02/gm-cutbacks-result-overvalued-dollar/2161085002/" TargetMode="External"/><Relationship Id="rId78" Type="http://schemas.openxmlformats.org/officeDocument/2006/relationships/hyperlink" Target="https://www.theguardian.com/world/2018/nov/27/kerch-strait-confrontation-what-happened-ukrainian-russia-crimea" TargetMode="External"/><Relationship Id="rId99" Type="http://schemas.openxmlformats.org/officeDocument/2006/relationships/hyperlink" Target="https://www.nato.int/cps/en/natolive/topics_37750.htm" TargetMode="External"/><Relationship Id="rId101" Type="http://schemas.openxmlformats.org/officeDocument/2006/relationships/hyperlink" Target="https://www.middlebury.edu/institute/people/jeffrey-lewis" TargetMode="External"/><Relationship Id="rId122" Type="http://schemas.openxmlformats.org/officeDocument/2006/relationships/hyperlink" Target="http://www.defenddemocracy.org/" TargetMode="External"/><Relationship Id="rId143" Type="http://schemas.openxmlformats.org/officeDocument/2006/relationships/hyperlink" Target="https://www.atlanticcouncil.org/blogs/ukrainealert/what-the-death-of-the-inf-treaty-means-for-kyiv" TargetMode="External"/><Relationship Id="rId164" Type="http://schemas.openxmlformats.org/officeDocument/2006/relationships/hyperlink" Target="https://www.heritage.org/asia/commentary/russias-pivot-asia" TargetMode="External"/><Relationship Id="rId185" Type="http://schemas.openxmlformats.org/officeDocument/2006/relationships/hyperlink" Target="https://www.foreign.senate.gov/imo/media/doc/030415_Pifer_Testimony.pdf" TargetMode="External"/><Relationship Id="rId9" Type="http://schemas.openxmlformats.org/officeDocument/2006/relationships/hyperlink" Target="https://www.internationalaffairs.org.au/threat-or-threatened-russian-foreign-policy-in-the-era-of-nato-expansion/" TargetMode="External"/><Relationship Id="rId210" Type="http://schemas.openxmlformats.org/officeDocument/2006/relationships/hyperlink" Target="https://www.eurozine.com/american-russophobia-age-liberal-decline/" TargetMode="External"/><Relationship Id="rId26" Type="http://schemas.openxmlformats.org/officeDocument/2006/relationships/hyperlink" Target="https://www.cato.org/publications/commentary/washington-quietly-increases-lethal-weapons-ukraine" TargetMode="External"/><Relationship Id="rId231" Type="http://schemas.openxmlformats.org/officeDocument/2006/relationships/hyperlink" Target="https://www.eurozine.com/american-russophobia-age-liberal-decline/" TargetMode="External"/><Relationship Id="rId252" Type="http://schemas.openxmlformats.org/officeDocument/2006/relationships/hyperlink" Target="https://www.washingtontimes.com/topics/soviet-union/" TargetMode="External"/><Relationship Id="rId273" Type="http://schemas.openxmlformats.org/officeDocument/2006/relationships/hyperlink" Target="https://www.lockheedmartin.com/content/dam/lockheed-martin/eo/documents/annual-reports/2018-annual-report.pdf" TargetMode="External"/><Relationship Id="rId294" Type="http://schemas.openxmlformats.org/officeDocument/2006/relationships/hyperlink" Target="https://qz.com/1273510/all-the-international-agreements-the-us-has-broken-before-the-iran-deal/" TargetMode="External"/><Relationship Id="rId47" Type="http://schemas.openxmlformats.org/officeDocument/2006/relationships/hyperlink" Target="https://fas.org/2017/01/turning-a-blind-eye-towards-armageddon-u-s-leaders-reject-nuclear-winter-studies/" TargetMode="External"/><Relationship Id="rId68" Type="http://schemas.openxmlformats.org/officeDocument/2006/relationships/hyperlink" Target="https://jacobinmag.com/2019/01/ukraine-maidan-protests-elections-volodymyr-ishchenko" TargetMode="External"/><Relationship Id="rId89" Type="http://schemas.openxmlformats.org/officeDocument/2006/relationships/hyperlink" Target="https://www.bloomberg.com/news/articles/2018-10-23/lockheed-s-2019-sales-forecast-bodes-well-for-defense-spending" TargetMode="External"/><Relationship Id="rId112" Type="http://schemas.openxmlformats.org/officeDocument/2006/relationships/hyperlink" Target="https://www.rand.org/pubs/research_reports/RR1253.html" TargetMode="External"/><Relationship Id="rId133" Type="http://schemas.openxmlformats.org/officeDocument/2006/relationships/hyperlink" Target="http://thesaker.is/russian-economic-resilience/" TargetMode="External"/><Relationship Id="rId154" Type="http://schemas.openxmlformats.org/officeDocument/2006/relationships/hyperlink" Target="https://carnegieendowment.org/2018/02/28/cooperation-and-competition-russia-and-china-in-central-asia-russian-far-east-and-arctic-pub-75673" TargetMode="External"/><Relationship Id="rId175" Type="http://schemas.openxmlformats.org/officeDocument/2006/relationships/hyperlink" Target="https://www.cnn.com/2018/11/26/politics/russia-ukraine-trump-silence/index.html" TargetMode="External"/><Relationship Id="rId196" Type="http://schemas.openxmlformats.org/officeDocument/2006/relationships/hyperlink" Target="https://carnegieendowment.org/2017/12/14/return-of-global-russia-analytical-framework-pub-75003" TargetMode="External"/><Relationship Id="rId200" Type="http://schemas.openxmlformats.org/officeDocument/2006/relationships/hyperlink" Target="https://doi.org/10.1111/misr.12067" TargetMode="External"/><Relationship Id="rId16" Type="http://schemas.openxmlformats.org/officeDocument/2006/relationships/hyperlink" Target="https://www.nytimes.com/2018/11/26/world/europe/russia-ukraine-kerch-strait.html" TargetMode="External"/><Relationship Id="rId221" Type="http://schemas.openxmlformats.org/officeDocument/2006/relationships/hyperlink" Target="https://www.eurozine.com/american-russophobia-age-liberal-decline/" TargetMode="External"/><Relationship Id="rId242" Type="http://schemas.openxmlformats.org/officeDocument/2006/relationships/hyperlink" Target="https://www.eurozine.com/american-russophobia-age-liberal-decline/" TargetMode="External"/><Relationship Id="rId263" Type="http://schemas.openxmlformats.org/officeDocument/2006/relationships/hyperlink" Target="https://www.washingtontimes.com/topics/russia/" TargetMode="External"/><Relationship Id="rId284" Type="http://schemas.openxmlformats.org/officeDocument/2006/relationships/hyperlink" Target="https://www.theatlantic.com/politics/archive/2019/02/trumps-record-manufacturing-mixed-and-complicated/582049/" TargetMode="External"/><Relationship Id="rId37" Type="http://schemas.openxmlformats.org/officeDocument/2006/relationships/hyperlink" Target="https://www.irishtimes.com/opinion/uk-realising-eu-is-dominant-power-in-europe-and-brexit-will-be-on-its-terms-1.3818132" TargetMode="External"/><Relationship Id="rId58" Type="http://schemas.openxmlformats.org/officeDocument/2006/relationships/hyperlink" Target="http://link.galegroup.com/apps/doc/A586094541/OVIC?u=txshracd2588&amp;sid=OVIC&amp;xid=5209765c" TargetMode="External"/><Relationship Id="rId79" Type="http://schemas.openxmlformats.org/officeDocument/2006/relationships/hyperlink" Target="https://www.unian.info/politics/10483848-ukraine-could-receive-another-batch-of-javelins-volker.html" TargetMode="External"/><Relationship Id="rId102" Type="http://schemas.openxmlformats.org/officeDocument/2006/relationships/hyperlink" Target="https://www.planet.com/" TargetMode="External"/><Relationship Id="rId123" Type="http://schemas.openxmlformats.org/officeDocument/2006/relationships/hyperlink" Target="http://www.defenddemocracy.org/" TargetMode="External"/><Relationship Id="rId144" Type="http://schemas.openxmlformats.org/officeDocument/2006/relationships/hyperlink" Target="https://www.foreignaffairs.com/articles/china/2019-04-04/are-russia-and-china-really-forming-alliance" TargetMode="External"/><Relationship Id="rId90" Type="http://schemas.openxmlformats.org/officeDocument/2006/relationships/hyperlink" Target="https://www.unian.info/politics/10465101-zelensky-about-war-in-donbas-negotiations-with-russia-inevitable.html" TargetMode="External"/><Relationship Id="rId165" Type="http://schemas.openxmlformats.org/officeDocument/2006/relationships/hyperlink" Target="https://amzn.to/2JqwotI" TargetMode="External"/><Relationship Id="rId186" Type="http://schemas.openxmlformats.org/officeDocument/2006/relationships/hyperlink" Target="https://www.nato.int/cps/em/natohq/topics_52044.htm" TargetMode="External"/><Relationship Id="rId211" Type="http://schemas.openxmlformats.org/officeDocument/2006/relationships/hyperlink" Target="https://www.eurozine.com/american-russophobia-age-liberal-decline/" TargetMode="External"/><Relationship Id="rId232" Type="http://schemas.openxmlformats.org/officeDocument/2006/relationships/hyperlink" Target="https://www.eurozine.com/american-russophobia-age-liberal-decline/" TargetMode="External"/><Relationship Id="rId253" Type="http://schemas.openxmlformats.org/officeDocument/2006/relationships/hyperlink" Target="https://www.washingtontimes.com/topics/moscow/" TargetMode="External"/><Relationship Id="rId274" Type="http://schemas.openxmlformats.org/officeDocument/2006/relationships/hyperlink" Target="https://news.lockheedmartin.com/2019-01-29-Lockheed-Martin-Reports-Fourth-Quarter-and-Full-Year-2018-Results" TargetMode="External"/><Relationship Id="rId295" Type="http://schemas.openxmlformats.org/officeDocument/2006/relationships/hyperlink" Target="https://qz.com/1272889/trumps-decision-on-the-iran-deal-obama-explains-why-its-a-bad-idea/" TargetMode="External"/><Relationship Id="rId27" Type="http://schemas.openxmlformats.org/officeDocument/2006/relationships/hyperlink" Target="https://www.rferl.org/a/ukraine-us-missiles-russia/29994114.html" TargetMode="External"/><Relationship Id="rId48" Type="http://schemas.openxmlformats.org/officeDocument/2006/relationships/hyperlink" Target="http://www.reachingcriticalwill.org/images/documents/Disarmament-fora/OEWG/2016/Documents/NGO13.pdf" TargetMode="External"/><Relationship Id="rId69" Type="http://schemas.openxmlformats.org/officeDocument/2006/relationships/hyperlink" Target="https://www.theguardian.com/commentisfree/2014/nov/13/ukraine-far-right-fascism-mps" TargetMode="External"/><Relationship Id="rId113" Type="http://schemas.openxmlformats.org/officeDocument/2006/relationships/hyperlink" Target="https://www.rand.org/pubs/research_reports/RR1140.html" TargetMode="External"/><Relationship Id="rId134" Type="http://schemas.openxmlformats.org/officeDocument/2006/relationships/hyperlink" Target="https://www.cnbc.com/2014/04/26/european-firms-seek-to-minimize-russia-sanctions.html" TargetMode="External"/><Relationship Id="rId80" Type="http://schemas.openxmlformats.org/officeDocument/2006/relationships/hyperlink" Target="https://www.unian.info/politics/10483848-ukraine-could-receive-another-batch-of-javelins-volker.html" TargetMode="External"/><Relationship Id="rId155" Type="http://schemas.openxmlformats.org/officeDocument/2006/relationships/hyperlink" Target="https://www.iris-france.org/wp-content/uploads/2019/04/Asia-Focus-108-Eng.pdf" TargetMode="External"/><Relationship Id="rId176" Type="http://schemas.openxmlformats.org/officeDocument/2006/relationships/hyperlink" Target="https://www.nytimes.com/2018/12/19/us/politics/trump-syria-turkey-troop-withdrawal.html" TargetMode="External"/><Relationship Id="rId197" Type="http://schemas.openxmlformats.org/officeDocument/2006/relationships/hyperlink" Target="https://www.files.ethz.ch/isn/155098/Theory%20Talk37_Cox.pdf" TargetMode="External"/><Relationship Id="rId201" Type="http://schemas.openxmlformats.org/officeDocument/2006/relationships/hyperlink" Target="https://taskandpurpose.com/russia-china-war-games" TargetMode="External"/><Relationship Id="rId222" Type="http://schemas.openxmlformats.org/officeDocument/2006/relationships/hyperlink" Target="https://www.eurozine.com/american-russophobia-age-liberal-decline/" TargetMode="External"/><Relationship Id="rId243" Type="http://schemas.openxmlformats.org/officeDocument/2006/relationships/hyperlink" Target="https://www.eurozine.com/american-russophobia-age-liberal-decline/" TargetMode="External"/><Relationship Id="rId264" Type="http://schemas.openxmlformats.org/officeDocument/2006/relationships/hyperlink" Target="https://www.washingtontimes.com/topics/russia/" TargetMode="External"/><Relationship Id="rId285" Type="http://schemas.openxmlformats.org/officeDocument/2006/relationships/hyperlink" Target="https://www.epi.org/blog/the-failure-of-trumps-trade-and-manufacturing-policy/" TargetMode="External"/><Relationship Id="rId17" Type="http://schemas.openxmlformats.org/officeDocument/2006/relationships/hyperlink" Target="https://www.theguardian.com/world/2018/may/15/putin-opens-bridge-between-crimea-and-russian-mainland" TargetMode="External"/><Relationship Id="rId38" Type="http://schemas.openxmlformats.org/officeDocument/2006/relationships/hyperlink" Target="https://www.iflr.com/Article/3815405/PRIMER-US-and-EU-sanctions-against-Russia.html?ArticleId=3815405" TargetMode="External"/><Relationship Id="rId59" Type="http://schemas.openxmlformats.org/officeDocument/2006/relationships/hyperlink" Target="http://armstrade.sipri.org/armstrade/html/export_values.php" TargetMode="External"/><Relationship Id="rId103" Type="http://schemas.openxmlformats.org/officeDocument/2006/relationships/hyperlink" Target="https://www.npr.org/2019/01/28/689510716/trump-administration-begins-production-of-a-new-nuclear-weapon" TargetMode="External"/><Relationship Id="rId124" Type="http://schemas.openxmlformats.org/officeDocument/2006/relationships/hyperlink" Target="http://www.washingtontimes.com/news/2017/jul/18/north-korea-iran-having-nuclear-missiles-a-nightma/" TargetMode="External"/><Relationship Id="rId70" Type="http://schemas.openxmlformats.org/officeDocument/2006/relationships/hyperlink" Target="https://www.facebook.com/HromadskeInternational/videos/251492172175472/" TargetMode="External"/><Relationship Id="rId91" Type="http://schemas.openxmlformats.org/officeDocument/2006/relationships/hyperlink" Target="https://carnegie.ru/commentary/78218" TargetMode="External"/><Relationship Id="rId145" Type="http://schemas.openxmlformats.org/officeDocument/2006/relationships/hyperlink" Target="https://www.wsj.com/articles/the-new-beijing-moscow-axis-11549036661" TargetMode="External"/><Relationship Id="rId166" Type="http://schemas.openxmlformats.org/officeDocument/2006/relationships/hyperlink" Target="https://carnegieendowment.org/2018/02/28/cooperation-and-competition-russia-and-china-in-central-asia-russian-far-east-and-arctic-pub-75673" TargetMode="External"/><Relationship Id="rId187" Type="http://schemas.openxmlformats.org/officeDocument/2006/relationships/hyperlink" Target="https://nationalinterest.org/blog/the-buzz/if-you-want-peace-prepare-resistance%E2%80%9D-18480" TargetMode="External"/><Relationship Id="rId1" Type="http://schemas.openxmlformats.org/officeDocument/2006/relationships/customXml" Target="../customXml/item1.xml"/><Relationship Id="rId212" Type="http://schemas.openxmlformats.org/officeDocument/2006/relationships/hyperlink" Target="https://www.eurozine.com/american-russophobia-age-liberal-decline/" TargetMode="External"/><Relationship Id="rId233" Type="http://schemas.openxmlformats.org/officeDocument/2006/relationships/hyperlink" Target="https://www.eurozine.com/american-russophobia-age-liberal-decline/" TargetMode="External"/><Relationship Id="rId254" Type="http://schemas.openxmlformats.org/officeDocument/2006/relationships/hyperlink" Target="https://www.washingtontimes.com/topics/russia/" TargetMode="External"/><Relationship Id="rId28" Type="http://schemas.openxmlformats.org/officeDocument/2006/relationships/hyperlink" Target="http://theconversation.com/we-war-gamed-an-escalation-of-the-ukraine-russia-crisis-heres-what-it-taught-us-about-the-real-world-113802" TargetMode="External"/><Relationship Id="rId49" Type="http://schemas.openxmlformats.org/officeDocument/2006/relationships/hyperlink" Target="https://www.rand.org/pubs/perspectives/PE191.html" TargetMode="External"/><Relationship Id="rId114" Type="http://schemas.openxmlformats.org/officeDocument/2006/relationships/hyperlink" Target="https://csis-prod.s3.amazonaws.com/s3fs-public/publication/180917_Harrison_DefenseBudget2019.pdf?uUH.v7t_nXrNnkX01631tlu7IGamFIe9" TargetMode="External"/><Relationship Id="rId275" Type="http://schemas.openxmlformats.org/officeDocument/2006/relationships/hyperlink" Target="http://www.prnewswire.com/" TargetMode="External"/><Relationship Id="rId296" Type="http://schemas.openxmlformats.org/officeDocument/2006/relationships/hyperlink" Target="http://indicators.ohchr.org/" TargetMode="External"/><Relationship Id="rId300" Type="http://schemas.openxmlformats.org/officeDocument/2006/relationships/hyperlink" Target="https://www.latimes.com/politics/la-na-pol-abe-trump-summit-20180416-story.html" TargetMode="External"/><Relationship Id="rId60" Type="http://schemas.openxmlformats.org/officeDocument/2006/relationships/image" Target="media/image1.png"/><Relationship Id="rId81" Type="http://schemas.openxmlformats.org/officeDocument/2006/relationships/hyperlink" Target="https://thehill.com/policy/defense/432659-general-us-considering-more-weapons-for-ukraine" TargetMode="External"/><Relationship Id="rId135" Type="http://schemas.openxmlformats.org/officeDocument/2006/relationships/hyperlink" Target="https://www.europol.europa.eu/newsroom/news/numerous-weapons-confiscated-during-eu-coordinated-joint-operation-orion" TargetMode="External"/><Relationship Id="rId156" Type="http://schemas.openxmlformats.org/officeDocument/2006/relationships/hyperlink" Target="https://www.stimson.org/sites/default/files/file-attachments/Stimson%20-%20The%20Northern%20Sea%20Route%20-%20The%20Myth%20of%20Sino-Russian%20Cooperation.pdf" TargetMode="External"/><Relationship Id="rId177" Type="http://schemas.openxmlformats.org/officeDocument/2006/relationships/hyperlink" Target="http://time.com/5339848/donald-trump-vladimir-putin-summit-transcript/" TargetMode="External"/><Relationship Id="rId198" Type="http://schemas.openxmlformats.org/officeDocument/2006/relationships/hyperlink" Target="https://www.files.ethz.ch/isn/155098/Theory%20Talk37_Cox.pdf" TargetMode="External"/><Relationship Id="rId202" Type="http://schemas.openxmlformats.org/officeDocument/2006/relationships/hyperlink" Target="https://www.cnas.org/events/panel-discussion-a-new-american-way-of-war" TargetMode="External"/><Relationship Id="rId223" Type="http://schemas.openxmlformats.org/officeDocument/2006/relationships/hyperlink" Target="http://politico.com/" TargetMode="External"/><Relationship Id="rId244" Type="http://schemas.openxmlformats.org/officeDocument/2006/relationships/hyperlink" Target="https://theintercept.com/2019/01/15/trump-russia-putin-jefferson-davis/" TargetMode="External"/><Relationship Id="rId18" Type="http://schemas.openxmlformats.org/officeDocument/2006/relationships/hyperlink" Target="https://www.unian.info/politics/10351257-ukraine-s-foreign-ministry-provocations-of-russia-in-black-and-azov-seas-cross-the-red-line.html" TargetMode="External"/><Relationship Id="rId39" Type="http://schemas.openxmlformats.org/officeDocument/2006/relationships/hyperlink" Target="https://www.politico.eu/article/ukraine-signs-landmark-eu-deal/" TargetMode="External"/><Relationship Id="rId265" Type="http://schemas.openxmlformats.org/officeDocument/2006/relationships/hyperlink" Target="https://www.washingtontimes.com/topics/russia/" TargetMode="External"/><Relationship Id="rId286" Type="http://schemas.openxmlformats.org/officeDocument/2006/relationships/hyperlink" Target="https://www.prnewswire.com/news-releases/usw-petitions-president-trump-to-use-sotu-to-honor-trade-promises-300789883.html" TargetMode="External"/><Relationship Id="rId50" Type="http://schemas.openxmlformats.org/officeDocument/2006/relationships/hyperlink" Target="https://s3.amazonaws.com/media.hudson.org/Krepinevich%20Decline%20of%20Deterrence%20final%20WEB.pdf" TargetMode="External"/><Relationship Id="rId104" Type="http://schemas.openxmlformats.org/officeDocument/2006/relationships/hyperlink" Target="https://apps.dtic.mil/dtic/tr/fulltext/u2/a128367.pdf" TargetMode="External"/><Relationship Id="rId125" Type="http://schemas.openxmlformats.org/officeDocument/2006/relationships/hyperlink" Target="http://bigthink.com/paul-ratner/thanks-trump-the-doomsday-clock-moves-closest-to-midnight-since-the-1950s" TargetMode="External"/><Relationship Id="rId146" Type="http://schemas.openxmlformats.org/officeDocument/2006/relationships/hyperlink" Target="https://nationalinterest.org/feature/china-and-russia-strategic-alliance-making-38727" TargetMode="External"/><Relationship Id="rId167" Type="http://schemas.openxmlformats.org/officeDocument/2006/relationships/hyperlink" Target="https://www.amazon.co.uk/Russia-New-World-Disorder-Bobo/dp/0815726090" TargetMode="External"/><Relationship Id="rId188" Type="http://schemas.openxmlformats.org/officeDocument/2006/relationships/hyperlink" Target="http://www.understandingwar.org/sites/default/files/Russian%20Ground%20Forces%20OOB_ISW%20CTP_0.pdf" TargetMode="External"/><Relationship Id="rId71" Type="http://schemas.openxmlformats.org/officeDocument/2006/relationships/hyperlink" Target="https://www.theguardian.com/world/2015/dec/18/ukraine-communist-party-ban-hysteria" TargetMode="External"/><Relationship Id="rId92" Type="http://schemas.openxmlformats.org/officeDocument/2006/relationships/image" Target="media/image2.gif"/><Relationship Id="rId213" Type="http://schemas.openxmlformats.org/officeDocument/2006/relationships/hyperlink" Target="https://www.eurozine.com/american-russophobia-age-liberal-decline/" TargetMode="External"/><Relationship Id="rId234" Type="http://schemas.openxmlformats.org/officeDocument/2006/relationships/hyperlink" Target="https://www.eurozine.com/american-russophobia-age-liberal-decline/" TargetMode="External"/><Relationship Id="rId2" Type="http://schemas.openxmlformats.org/officeDocument/2006/relationships/numbering" Target="numbering.xml"/><Relationship Id="rId29" Type="http://schemas.openxmlformats.org/officeDocument/2006/relationships/hyperlink" Target="https://clausewitz.com/readings/OnWar1873/TOC.htm" TargetMode="External"/><Relationship Id="rId255" Type="http://schemas.openxmlformats.org/officeDocument/2006/relationships/hyperlink" Target="https://www.washingtontimes.com/topics/russia/" TargetMode="External"/><Relationship Id="rId276" Type="http://schemas.openxmlformats.org/officeDocument/2006/relationships/hyperlink" Target="https://tradingeconomics.com/united-states/weapons-sales" TargetMode="External"/><Relationship Id="rId297" Type="http://schemas.openxmlformats.org/officeDocument/2006/relationships/hyperlink" Target="https://www.latimes.com/politics/la-na-pol-trump-abe-us-japan-trade-tpp-20190425-story.html" TargetMode="External"/><Relationship Id="rId40" Type="http://schemas.openxmlformats.org/officeDocument/2006/relationships/hyperlink" Target="https://www.securityconference.de/en/human-security/" TargetMode="External"/><Relationship Id="rId115" Type="http://schemas.openxmlformats.org/officeDocument/2006/relationships/hyperlink" Target="https://www.counterpunch.org/2015/07/09/russia-ukraine-and-u-s-hegemony/)//BB" TargetMode="External"/><Relationship Id="rId136" Type="http://schemas.openxmlformats.org/officeDocument/2006/relationships/hyperlink" Target="http://frontex.europa.eu/" TargetMode="External"/><Relationship Id="rId157" Type="http://schemas.openxmlformats.org/officeDocument/2006/relationships/hyperlink" Target="http://english.gov.cn/archive/white_paper/2018/01/26/content_281476026660336.htm" TargetMode="External"/><Relationship Id="rId178" Type="http://schemas.openxmlformats.org/officeDocument/2006/relationships/hyperlink" Target="https://www.bbc.com/news/world-europe-44852812" TargetMode="External"/><Relationship Id="rId301" Type="http://schemas.openxmlformats.org/officeDocument/2006/relationships/hyperlink" Target="https://www.latimes.com/business/la-fi-trump-tariffs-20180308-story.html" TargetMode="External"/><Relationship Id="rId61" Type="http://schemas.openxmlformats.org/officeDocument/2006/relationships/hyperlink" Target="https://defence-blog.com/army/ukraine-requested-to-purchase-military-equipment-through-fms-program.html" TargetMode="External"/><Relationship Id="rId82" Type="http://schemas.openxmlformats.org/officeDocument/2006/relationships/hyperlink" Target="https://www.rferl.org/a/death-toll-up-to-13-000-in-ukraine-conflict-says-un-rights-office/29791647.html" TargetMode="External"/><Relationship Id="rId199" Type="http://schemas.openxmlformats.org/officeDocument/2006/relationships/hyperlink" Target="https://doi.org/10.1093/isr/viv003" TargetMode="External"/><Relationship Id="rId203" Type="http://schemas.openxmlformats.org/officeDocument/2006/relationships/hyperlink" Target="https://breakingdefense.com/2019/03/us-gets-its-ass-handed-to-it-in-wargames-heres-a-24-billion-fix/" TargetMode="External"/><Relationship Id="rId19" Type="http://schemas.openxmlformats.org/officeDocument/2006/relationships/hyperlink" Target="http://tass.com/kerch-strait-provocation" TargetMode="External"/><Relationship Id="rId224" Type="http://schemas.openxmlformats.org/officeDocument/2006/relationships/hyperlink" Target="https://www.eurozine.com/american-russophobia-age-liberal-decline/" TargetMode="External"/><Relationship Id="rId245" Type="http://schemas.openxmlformats.org/officeDocument/2006/relationships/hyperlink" Target="https://www.washingtontimes.com/news/2018/feb/12/us-left-fears-russia-christianity-whiteness-anti-f/" TargetMode="External"/><Relationship Id="rId266" Type="http://schemas.openxmlformats.org/officeDocument/2006/relationships/hyperlink" Target="https://www.washingtontimes.com/topics/russia/" TargetMode="External"/><Relationship Id="rId287" Type="http://schemas.openxmlformats.org/officeDocument/2006/relationships/hyperlink" Target="https://www.epi.org/blog/the-failure-of-trumps-trade-and-manufacturing-policy/" TargetMode="External"/><Relationship Id="rId30" Type="http://schemas.openxmlformats.org/officeDocument/2006/relationships/hyperlink" Target="https://www.nato.int/cps/en/natohq/topics_110496.htm" TargetMode="External"/><Relationship Id="rId105" Type="http://schemas.openxmlformats.org/officeDocument/2006/relationships/hyperlink" Target="https://apps.dtic.mil/dtic/tr/fulltext/u2/a470429.pdf" TargetMode="External"/><Relationship Id="rId126" Type="http://schemas.openxmlformats.org/officeDocument/2006/relationships/hyperlink" Target="https://www.economist.com/special-report/2018/01/25/why-nuclear-stability-is-under-threat" TargetMode="External"/><Relationship Id="rId147" Type="http://schemas.openxmlformats.org/officeDocument/2006/relationships/hyperlink" Target="https://www.brookings.edu/blog/order-from-chaos/2018/10/19/as-western-ties-fray-putin-and-xi-are-increasingly-close/" TargetMode="External"/><Relationship Id="rId168" Type="http://schemas.openxmlformats.org/officeDocument/2006/relationships/hyperlink" Target="https://www.washingtonpost.com/opinions/trump-has-not-been-soft-on-russia-hes-been-tougher-than-obama/2019/03/28/08e88a04-5194-11e9-88a1-ed346f0ec94f_story.html" TargetMode="External"/><Relationship Id="rId51" Type="http://schemas.openxmlformats.org/officeDocument/2006/relationships/hyperlink" Target="https://s3.amazonaws.com/media.hudson.org/Krepinevich%20Decline%20of%20Deterrence%20final%20WEB.pdf" TargetMode="External"/><Relationship Id="rId72" Type="http://schemas.openxmlformats.org/officeDocument/2006/relationships/hyperlink" Target="https://warontherocks.com/2017/12/minsk-dead-long-live-minsk/" TargetMode="External"/><Relationship Id="rId93" Type="http://schemas.openxmlformats.org/officeDocument/2006/relationships/hyperlink" Target="https://nationalinterest.org/blog/the-skeptics/what-does-america-gain-by-arming-ukraine-24901" TargetMode="External"/><Relationship Id="rId189" Type="http://schemas.openxmlformats.org/officeDocument/2006/relationships/hyperlink" Target="https://www.rand.org/content/dam/rand/pubs/research_reports/RR2400/RR2402/RAND_RR2402.pdf" TargetMode="External"/><Relationship Id="rId3" Type="http://schemas.openxmlformats.org/officeDocument/2006/relationships/styles" Target="styles.xml"/><Relationship Id="rId214" Type="http://schemas.openxmlformats.org/officeDocument/2006/relationships/hyperlink" Target="https://www.eurozine.com/american-russophobia-age-liberal-decline/" TargetMode="External"/><Relationship Id="rId235" Type="http://schemas.openxmlformats.org/officeDocument/2006/relationships/hyperlink" Target="https://www.eurozine.com/american-russophobia-age-liberal-decline/" TargetMode="External"/><Relationship Id="rId256" Type="http://schemas.openxmlformats.org/officeDocument/2006/relationships/hyperlink" Target="https://www.washingtontimes.com/topics/moscow/" TargetMode="External"/><Relationship Id="rId277" Type="http://schemas.openxmlformats.org/officeDocument/2006/relationships/hyperlink" Target="https://www.ft.com/content/f8d12128-3b5c-11e9-b856-5404d3811663" TargetMode="External"/><Relationship Id="rId298" Type="http://schemas.openxmlformats.org/officeDocument/2006/relationships/hyperlink" Target="https://www.latimes.com/politics/la-na-pol-trump-trade-20170123-story.html" TargetMode="External"/><Relationship Id="rId116" Type="http://schemas.openxmlformats.org/officeDocument/2006/relationships/hyperlink" Target="https://www.vox.com/2015/6/29/8845913/russia-war?utm_campaign=vox&amp;utm_content=chorus&amp;utm_medium=social&amp;utm_source=twitter" TargetMode="External"/><Relationship Id="rId137" Type="http://schemas.openxmlformats.org/officeDocument/2006/relationships/hyperlink" Target="https://nationalpost.com/news/world/france-says-anti-tank-missiles-found-in-libya-were-unusable" TargetMode="External"/><Relationship Id="rId158" Type="http://schemas.openxmlformats.org/officeDocument/2006/relationships/hyperlink" Target="https://russiancouncil.ru/en/analytics-and-comments/analytics/the-northern-sea-route-a-national-or-an-international-transportation-corridor/" TargetMode="External"/><Relationship Id="rId302" Type="http://schemas.openxmlformats.org/officeDocument/2006/relationships/hyperlink" Target="https://www.latimes.com/business/la-na-pol-trump-tariffs-china-trade-qa-20190423-story.html" TargetMode="External"/><Relationship Id="rId20" Type="http://schemas.openxmlformats.org/officeDocument/2006/relationships/hyperlink" Target="https://usun.state.gov/highlights/8785" TargetMode="External"/><Relationship Id="rId41" Type="http://schemas.openxmlformats.org/officeDocument/2006/relationships/hyperlink" Target="https://www.strategiaworldwide.com/bbc2s-world-war-three-inside-the-war-room/" TargetMode="External"/><Relationship Id="rId62" Type="http://schemas.openxmlformats.org/officeDocument/2006/relationships/hyperlink" Target="mailto:pm-cpa@state.gov" TargetMode="External"/><Relationship Id="rId83" Type="http://schemas.openxmlformats.org/officeDocument/2006/relationships/hyperlink" Target="https://www.usatoday.com/story/money/2019/02/21/military-spending-defense-contractors-profiting-from-war-weapons-sales/39092315/" TargetMode="External"/><Relationship Id="rId179" Type="http://schemas.openxmlformats.org/officeDocument/2006/relationships/hyperlink" Target="https://www.washingtonpost.com/outlook/putin-wanted-to-interrogate-me-trump-called-it-an-incredible-offer-why/2018/07/26/7bb11552-90d2-11e8-b769-e3fff17f0689_story.html?noredirect=on&amp;utm_term=.52f0bc7a05ea" TargetMode="External"/><Relationship Id="rId190" Type="http://schemas.openxmlformats.org/officeDocument/2006/relationships/hyperlink" Target="https://www.thetimes.co.uk/article/only-10-made-it-back-tapes-reveal-russias-secret-war-ws8vxchm36g" TargetMode="External"/><Relationship Id="rId204" Type="http://schemas.openxmlformats.org/officeDocument/2006/relationships/hyperlink" Target="https://news.usni.org/2019/03/05/report-u-s-carriers-need-new-lethal-unmanned-aircraft-new-fighter-to-stay-relevant" TargetMode="External"/><Relationship Id="rId225" Type="http://schemas.openxmlformats.org/officeDocument/2006/relationships/hyperlink" Target="https://www.eurozine.com/american-russophobia-age-liberal-decline/" TargetMode="External"/><Relationship Id="rId246" Type="http://schemas.openxmlformats.org/officeDocument/2006/relationships/hyperlink" Target="https://www.washingtontimes.com/topics/russia/" TargetMode="External"/><Relationship Id="rId267" Type="http://schemas.openxmlformats.org/officeDocument/2006/relationships/hyperlink" Target="https://www.washingtontimes.com/topics/russia/" TargetMode="External"/><Relationship Id="rId288" Type="http://schemas.openxmlformats.org/officeDocument/2006/relationships/hyperlink" Target="https://www.census.gov/foreign-trade/balance/c5700.html'" TargetMode="External"/><Relationship Id="rId106" Type="http://schemas.openxmlformats.org/officeDocument/2006/relationships/hyperlink" Target="https://twitter.com/kroenig?ref_src=twsrc%5Egoogle%7Ctwcamp%5Eserp%7Ctwgr%5Eauthor" TargetMode="External"/><Relationship Id="rId127" Type="http://schemas.openxmlformats.org/officeDocument/2006/relationships/hyperlink" Target="https://www.atlanticcouncil.org/blogs/ukrainealert/why-is-the-kremlin-so-fixated-on-phantom-fascists" TargetMode="External"/><Relationship Id="rId10" Type="http://schemas.openxmlformats.org/officeDocument/2006/relationships/hyperlink" Target="https://www.internationalaffairs.org.au/threat-or-threatened-russian-foreign-policy-in-the-era-of-nato-expansion/" TargetMode="External"/><Relationship Id="rId31" Type="http://schemas.openxmlformats.org/officeDocument/2006/relationships/hyperlink" Target="https://www.dw.com/en/the-strengths-and-weaknesses-of-russias-military/a-43293017" TargetMode="External"/><Relationship Id="rId52" Type="http://schemas.openxmlformats.org/officeDocument/2006/relationships/hyperlink" Target="https://www.realcleardefense.com/articles/2018/09/05/arming_ukraine_practicalities_and_implications_113769.html" TargetMode="External"/><Relationship Id="rId73" Type="http://schemas.openxmlformats.org/officeDocument/2006/relationships/hyperlink" Target="https://warontherocks.com/2017/12/minsk-dead-long-live-minsk/" TargetMode="External"/><Relationship Id="rId94" Type="http://schemas.openxmlformats.org/officeDocument/2006/relationships/hyperlink" Target="https://www.armytimes.com/news/your-army/2019/05/14/russian-military-gains-in-ukraine-could-spell-trouble-for-the-us-army-even-in-a-conventional-fight/" TargetMode="External"/><Relationship Id="rId148" Type="http://schemas.openxmlformats.org/officeDocument/2006/relationships/hyperlink" Target="http://www.chinadaily.com.cn/a/201901/10/WS5c3702efa3106c65c34e3bfe.html" TargetMode="External"/><Relationship Id="rId169" Type="http://schemas.openxmlformats.org/officeDocument/2006/relationships/hyperlink" Target="https://thehill.com/homenews/administration/425034-trump-i-have-been-tougher-on-russia-that-any-other-president" TargetMode="External"/><Relationship Id="rId4" Type="http://schemas.openxmlformats.org/officeDocument/2006/relationships/settings" Target="settings.xml"/><Relationship Id="rId180" Type="http://schemas.openxmlformats.org/officeDocument/2006/relationships/hyperlink" Target="https://www.washingtonpost.com/news/democracy-post/wp/2017/02/06/we-cant-let-trump-go-down-putins-path/?utm_term=.6e8cbcb83ed7" TargetMode="External"/><Relationship Id="rId215" Type="http://schemas.openxmlformats.org/officeDocument/2006/relationships/hyperlink" Target="https://www.eurozine.com/american-russophobia-age-liberal-decline/" TargetMode="External"/><Relationship Id="rId236" Type="http://schemas.openxmlformats.org/officeDocument/2006/relationships/hyperlink" Target="https://www.eurozine.com/american-russophobia-age-liberal-decline/" TargetMode="External"/><Relationship Id="rId257" Type="http://schemas.openxmlformats.org/officeDocument/2006/relationships/hyperlink" Target="https://www.washingtontimes.com/topics/moscow/" TargetMode="External"/><Relationship Id="rId278" Type="http://schemas.openxmlformats.org/officeDocument/2006/relationships/hyperlink" Target="https://www.epi.org/blog/the-state-of-american-manufacturing-the-failure-of-trumps-trade-and-economic-policies/" TargetMode="External"/><Relationship Id="rId303" Type="http://schemas.openxmlformats.org/officeDocument/2006/relationships/fontTable" Target="fontTable.xml"/><Relationship Id="rId42" Type="http://schemas.openxmlformats.org/officeDocument/2006/relationships/hyperlink" Target="https://www.unian.info/politics/10483398-nato-calls-on-russia-to-return-control-of-crimea-to-ukraine.html" TargetMode="External"/><Relationship Id="rId84" Type="http://schemas.openxmlformats.org/officeDocument/2006/relationships/hyperlink" Target="https://eu.usatoday.com/story/money/2019/02/21/military-spending-defense-contractors-profiting-from-war-weapons-sales/39092315/" TargetMode="External"/><Relationship Id="rId138" Type="http://schemas.openxmlformats.org/officeDocument/2006/relationships/hyperlink" Target="https://www.scmp.com/news/world/europe/article/2153624/ukraines-path-nato-complicated-close-ties-china" TargetMode="External"/><Relationship Id="rId191" Type="http://schemas.openxmlformats.org/officeDocument/2006/relationships/hyperlink" Target="https://intpolicydigest.org/2019/01/04/the-only-way-out-for-ukraine-is-national-reconciliation-not-political-persecution/?fbclid=IwAR05yxY-iwe6_u82Sc5afimWndZS2VBwoqt7QvaJGlAjS_N10_I7FmbYTxM" TargetMode="External"/><Relationship Id="rId205" Type="http://schemas.openxmlformats.org/officeDocument/2006/relationships/hyperlink" Target="https://www.usip.org/sites/default/files/2018-11/providing-for-the-common-defense.pdf" TargetMode="External"/><Relationship Id="rId247" Type="http://schemas.openxmlformats.org/officeDocument/2006/relationships/hyperlink" Target="https://www.washingtontimes.com/topics/moscow/" TargetMode="External"/><Relationship Id="rId107" Type="http://schemas.openxmlformats.org/officeDocument/2006/relationships/hyperlink" Target="https://www.crisisgroup.org/who-we-are/people/olga-oliker" TargetMode="External"/><Relationship Id="rId289" Type="http://schemas.openxmlformats.org/officeDocument/2006/relationships/hyperlink" Target="https://www.epi.org/publication/testimony-before-the-u-s-department-of-commerce-on-causes-of-significant-trade-deficits-for-2016/" TargetMode="External"/><Relationship Id="rId11" Type="http://schemas.openxmlformats.org/officeDocument/2006/relationships/hyperlink" Target="https://www.internationalaffairs.org.au/threat-or-threatened-russian-foreign-policy-in-the-era-of-nato-expansion/" TargetMode="External"/><Relationship Id="rId53" Type="http://schemas.openxmlformats.org/officeDocument/2006/relationships/hyperlink" Target="http://www.npolicy.org/books/Pakistans_Nuclear_Worries/Ch7_Mannan.pdf" TargetMode="External"/><Relationship Id="rId149" Type="http://schemas.openxmlformats.org/officeDocument/2006/relationships/hyperlink" Target="https://webgate.ec.europa.eu/isdb_results/factsheets/country/details_russia_en.pdf" TargetMode="External"/><Relationship Id="rId95" Type="http://schemas.openxmlformats.org/officeDocument/2006/relationships/hyperlink" Target="https://www.militarytimes.com/news/2017/09/13/whats-putin-up-to-the-russian-military-buildup-on-europes-border-raises-tension/" TargetMode="External"/><Relationship Id="rId160" Type="http://schemas.openxmlformats.org/officeDocument/2006/relationships/hyperlink" Target="https://jamestown.org/program/china-preparing-to-bypass-russias-northern-sea-route-in-arctic/" TargetMode="External"/><Relationship Id="rId216" Type="http://schemas.openxmlformats.org/officeDocument/2006/relationships/hyperlink" Target="https://www.eurozine.com/american-russophobia-age-liberal-decline/" TargetMode="External"/><Relationship Id="rId258" Type="http://schemas.openxmlformats.org/officeDocument/2006/relationships/hyperlink" Target="https://www.washingtontimes.com/topics/russia/" TargetMode="External"/><Relationship Id="rId22" Type="http://schemas.openxmlformats.org/officeDocument/2006/relationships/hyperlink" Target="https://foreignpolicy.com/2018/07/25/in-fiery-hearing-pompeo-trades-barbs-with-lawmakers-trump-putin-helsinki-summit-north-korea-corker-menendez-senate-foreign-relations-committee" TargetMode="External"/><Relationship Id="rId64" Type="http://schemas.openxmlformats.org/officeDocument/2006/relationships/hyperlink" Target="https://www.themoscowtimes.com/2019/05/21/ukraines-zelenskiy-asks-us-for-stronger-anti-russia-sanctions-on-first-day-in-office-a65665" TargetMode="External"/><Relationship Id="rId118" Type="http://schemas.openxmlformats.org/officeDocument/2006/relationships/hyperlink" Target="http://www.nucleartippingpoint.org/" TargetMode="External"/><Relationship Id="rId171" Type="http://schemas.openxmlformats.org/officeDocument/2006/relationships/hyperlink" Target="https://thehill.com/homenews/administration/397157-trump-getting-along-with-russia-is-a-good-thing" TargetMode="External"/><Relationship Id="rId227" Type="http://schemas.openxmlformats.org/officeDocument/2006/relationships/hyperlink" Target="https://www.eurozine.com/american-russophobia-age-liberal-decline/" TargetMode="External"/><Relationship Id="rId269" Type="http://schemas.openxmlformats.org/officeDocument/2006/relationships/hyperlink" Target="https://www.washingtontimes.com/topics/soviet-union/" TargetMode="External"/><Relationship Id="rId33" Type="http://schemas.openxmlformats.org/officeDocument/2006/relationships/hyperlink" Target="https://www.rand.org/content/dam/rand/pubs/research_reports/RR2400/RR2402/RAND_RR2402.pdf" TargetMode="External"/><Relationship Id="rId129" Type="http://schemas.openxmlformats.org/officeDocument/2006/relationships/hyperlink" Target="https://www.washingtonexaminer.com/rubio-says-putin-connected-to-murder-of-russian-opposition-leader" TargetMode="External"/><Relationship Id="rId280" Type="http://schemas.openxmlformats.org/officeDocument/2006/relationships/hyperlink" Target="https://www.census.gov/foreign-trade/balance/c5700.html" TargetMode="External"/><Relationship Id="rId75" Type="http://schemas.openxmlformats.org/officeDocument/2006/relationships/hyperlink" Target="http://www.xinhuanet.com/english/2018-03/01/c_137007728.htm" TargetMode="External"/><Relationship Id="rId140" Type="http://schemas.openxmlformats.org/officeDocument/2006/relationships/hyperlink" Target="http://www.scmp.com/news/world/europe/article/2151183/air-blocked-chinese-takeover-ukrainian-aerospace-firm-no-closer" TargetMode="External"/><Relationship Id="rId182" Type="http://schemas.openxmlformats.org/officeDocument/2006/relationships/hyperlink" Target="https://www.theguardian.com/world/2018/jul/19/how-trump-destabilised-montenegro-with-a-few-wor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hard%20A.%20Gar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E3333-8642-439A-A1C0-BACC6E8BE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92111</Words>
  <Characters>525038</Characters>
  <Application>Microsoft Office Word</Application>
  <DocSecurity>0</DocSecurity>
  <Lines>4375</Lines>
  <Paragraphs>1231</Paragraphs>
  <ScaleCrop>false</ScaleCrop>
  <Company/>
  <LinksUpToDate>false</LinksUpToDate>
  <CharactersWithSpaces>615918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williams</dc:creator>
  <cp:keywords>5.1.1</cp:keywords>
  <dc:description/>
  <cp:lastModifiedBy>Richard Garner</cp:lastModifiedBy>
  <cp:revision>11</cp:revision>
  <dcterms:created xsi:type="dcterms:W3CDTF">2019-07-24T04:29:00Z</dcterms:created>
  <dcterms:modified xsi:type="dcterms:W3CDTF">2019-07-30T02:13:00Z</dcterms:modified>
</cp:coreProperties>
</file>