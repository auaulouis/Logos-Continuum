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3323" w:rsidRDefault="00EF3323" w:rsidP="00EF3323">
      <w:pPr>
        <w:pStyle w:val="Heading2"/>
      </w:pPr>
      <w:r>
        <w:t>Notes</w:t>
      </w:r>
    </w:p>
    <w:p w:rsidR="000F61F8" w:rsidRDefault="000F61F8" w:rsidP="000F61F8">
      <w:pPr>
        <w:pStyle w:val="Heading3"/>
      </w:pPr>
      <w:r>
        <w:lastRenderedPageBreak/>
        <w:t>File Explanation</w:t>
      </w:r>
    </w:p>
    <w:p w:rsidR="000F61F8" w:rsidRDefault="000F61F8" w:rsidP="000F61F8"/>
    <w:p w:rsidR="000F61F8" w:rsidRDefault="000F61F8" w:rsidP="000F61F8">
      <w:r>
        <w:t xml:space="preserve">This file contains the negative materials against an affirmative case about the Saudi Coalition and its war in Yemen. It includes case frontlines, case backlines, and </w:t>
      </w:r>
      <w:r w:rsidR="00B67A51">
        <w:t>several</w:t>
      </w:r>
      <w:r>
        <w:t xml:space="preserve"> off-case positions. </w:t>
      </w:r>
    </w:p>
    <w:p w:rsidR="000F61F8" w:rsidRDefault="000F61F8" w:rsidP="000F61F8"/>
    <w:p w:rsidR="000F61F8" w:rsidRDefault="000F61F8" w:rsidP="000F61F8">
      <w:r>
        <w:t>The off-case positions included in the file are:</w:t>
      </w:r>
    </w:p>
    <w:p w:rsidR="000F61F8" w:rsidRDefault="000F61F8" w:rsidP="000F61F8"/>
    <w:p w:rsidR="000F61F8" w:rsidRDefault="000F61F8" w:rsidP="000F61F8">
      <w:pPr>
        <w:pStyle w:val="ListParagraph"/>
        <w:numPr>
          <w:ilvl w:val="0"/>
          <w:numId w:val="16"/>
        </w:numPr>
      </w:pPr>
      <w:r>
        <w:t>Houthi Victory DA</w:t>
      </w:r>
    </w:p>
    <w:p w:rsidR="000F61F8" w:rsidRDefault="000F61F8" w:rsidP="000F61F8">
      <w:pPr>
        <w:pStyle w:val="ListParagraph"/>
        <w:numPr>
          <w:ilvl w:val="0"/>
          <w:numId w:val="16"/>
        </w:numPr>
      </w:pPr>
      <w:r>
        <w:t>Supplier Shift DA</w:t>
      </w:r>
    </w:p>
    <w:p w:rsidR="00B67A51" w:rsidRDefault="00B67A51" w:rsidP="000F61F8">
      <w:pPr>
        <w:pStyle w:val="ListParagraph"/>
        <w:numPr>
          <w:ilvl w:val="0"/>
          <w:numId w:val="16"/>
        </w:numPr>
      </w:pPr>
      <w:r>
        <w:t>Politics DA (links)</w:t>
      </w:r>
    </w:p>
    <w:p w:rsidR="000F61F8" w:rsidRDefault="000F61F8" w:rsidP="000F61F8">
      <w:pPr>
        <w:pStyle w:val="ListParagraph"/>
        <w:numPr>
          <w:ilvl w:val="0"/>
          <w:numId w:val="16"/>
        </w:numPr>
      </w:pPr>
      <w:r>
        <w:t>Hodeidah Surge CP</w:t>
      </w:r>
    </w:p>
    <w:p w:rsidR="000F61F8" w:rsidRDefault="000F61F8" w:rsidP="000F61F8">
      <w:pPr>
        <w:pStyle w:val="ListParagraph"/>
        <w:numPr>
          <w:ilvl w:val="0"/>
          <w:numId w:val="16"/>
        </w:numPr>
      </w:pPr>
      <w:r>
        <w:t>Leverage (Threaten) CP</w:t>
      </w:r>
    </w:p>
    <w:p w:rsidR="00B67A51" w:rsidRDefault="00B67A51" w:rsidP="000F61F8">
      <w:pPr>
        <w:pStyle w:val="ListParagraph"/>
        <w:numPr>
          <w:ilvl w:val="0"/>
          <w:numId w:val="16"/>
        </w:numPr>
      </w:pPr>
      <w:r>
        <w:t>United Arab Emirates PIC</w:t>
      </w:r>
    </w:p>
    <w:p w:rsidR="00DF49B2" w:rsidRDefault="00DF49B2" w:rsidP="000F61F8">
      <w:pPr>
        <w:pStyle w:val="ListParagraph"/>
        <w:numPr>
          <w:ilvl w:val="0"/>
          <w:numId w:val="16"/>
        </w:numPr>
      </w:pPr>
      <w:r>
        <w:t>Congressional Oversight CP</w:t>
      </w:r>
    </w:p>
    <w:p w:rsidR="000F61F8" w:rsidRDefault="000F61F8" w:rsidP="000F61F8"/>
    <w:p w:rsidR="000F61F8" w:rsidRPr="002908AE" w:rsidRDefault="000F61F8" w:rsidP="000F61F8">
      <w:r>
        <w:t xml:space="preserve">There are enough materials on each of these issues to facilitate in-depth debates. </w:t>
      </w:r>
    </w:p>
    <w:p w:rsidR="000F61F8" w:rsidRDefault="000F61F8" w:rsidP="000F61F8"/>
    <w:p w:rsidR="00B67A51" w:rsidRDefault="00B67A51" w:rsidP="000F61F8">
      <w:pPr>
        <w:pStyle w:val="Heading3"/>
      </w:pPr>
      <w:r>
        <w:lastRenderedPageBreak/>
        <w:t>Version History</w:t>
      </w:r>
    </w:p>
    <w:p w:rsidR="00A51F59" w:rsidRDefault="00A51F59" w:rsidP="00A51F59"/>
    <w:p w:rsidR="00E94262" w:rsidRPr="00E94262" w:rsidRDefault="00E94262" w:rsidP="00A51F59">
      <w:pPr>
        <w:rPr>
          <w:b/>
        </w:rPr>
      </w:pPr>
      <w:r w:rsidRPr="00E94262">
        <w:rPr>
          <w:b/>
        </w:rPr>
        <w:t xml:space="preserve">2019-07-30 — Version 7 — added a note about the Leverage CP text (see below). </w:t>
      </w:r>
      <w:r>
        <w:rPr>
          <w:b/>
        </w:rPr>
        <w:t xml:space="preserve">Students </w:t>
      </w:r>
      <w:r w:rsidRPr="00E94262">
        <w:rPr>
          <w:b/>
          <w:u w:val="single"/>
        </w:rPr>
        <w:t>can</w:t>
      </w:r>
      <w:r>
        <w:rPr>
          <w:b/>
        </w:rPr>
        <w:t xml:space="preserve"> tweak the text to reflect the plan option selected by the affirmative. </w:t>
      </w:r>
      <w:r w:rsidR="0029456A">
        <w:rPr>
          <w:b/>
        </w:rPr>
        <w:t xml:space="preserve">I had taken this for granted, but it seems worth stating explicitly after </w:t>
      </w:r>
      <w:r w:rsidR="006806B2">
        <w:rPr>
          <w:b/>
        </w:rPr>
        <w:t xml:space="preserve">I received student questions. </w:t>
      </w:r>
      <w:bookmarkStart w:id="0" w:name="_GoBack"/>
      <w:bookmarkEnd w:id="0"/>
    </w:p>
    <w:p w:rsidR="00E94262" w:rsidRPr="00A51F59" w:rsidRDefault="00E94262" w:rsidP="00A51F59"/>
    <w:p w:rsidR="00A51F59" w:rsidRDefault="00A51F59" w:rsidP="00A51F59">
      <w:r>
        <w:t>2019-07-28 — Version 6 — added updates to several sections of the file.</w:t>
      </w:r>
    </w:p>
    <w:p w:rsidR="00B67A51" w:rsidRDefault="00B67A51" w:rsidP="00B67A51"/>
    <w:p w:rsidR="00B67A51" w:rsidRDefault="00B67A51" w:rsidP="00B67A51">
      <w:r>
        <w:t xml:space="preserve">2019-07-13 — Version </w:t>
      </w:r>
      <w:r w:rsidR="00DF49B2">
        <w:t>5</w:t>
      </w:r>
      <w:r>
        <w:t xml:space="preserve"> — added </w:t>
      </w:r>
      <w:r w:rsidR="00DF49B2">
        <w:t xml:space="preserve">the Emergency Powers Advantage, Politics DA links, </w:t>
      </w:r>
      <w:r>
        <w:t xml:space="preserve">UAE PIC, </w:t>
      </w:r>
      <w:r w:rsidR="00DF49B2">
        <w:t xml:space="preserve">Congressional Oversight CP, and additional materials on existing positions. </w:t>
      </w:r>
      <w:r w:rsidR="002912B8">
        <w:t>The Emergency Powers Advantage materials are limited; a “Biden Rule” version of the Taiwan aff/neg will be released soon with many more materials related to this advantage. I did not duplicate those cards here.</w:t>
      </w:r>
    </w:p>
    <w:p w:rsidR="002912B8" w:rsidRDefault="002912B8" w:rsidP="00B67A51"/>
    <w:p w:rsidR="00B67A51" w:rsidRDefault="00B67A51" w:rsidP="00B67A51">
      <w:r>
        <w:t xml:space="preserve">2019-07-08 — Version </w:t>
      </w:r>
      <w:r w:rsidR="00DF49B2">
        <w:t>4</w:t>
      </w:r>
      <w:r>
        <w:t xml:space="preserve"> — added the Leverage (Threaten) CP</w:t>
      </w:r>
      <w:r w:rsidR="00DF49B2">
        <w:t>.</w:t>
      </w:r>
    </w:p>
    <w:p w:rsidR="002912B8" w:rsidRDefault="002912B8" w:rsidP="00B67A51"/>
    <w:p w:rsidR="00DF49B2" w:rsidRDefault="00DF49B2" w:rsidP="00B67A51">
      <w:r>
        <w:t xml:space="preserve">2019-07-03 — Version 3 — added Iran Advantage and additional materials on existing positions. </w:t>
      </w:r>
    </w:p>
    <w:p w:rsidR="002912B8" w:rsidRDefault="002912B8" w:rsidP="00B67A51"/>
    <w:p w:rsidR="003B280B" w:rsidRDefault="003B280B" w:rsidP="00B67A51">
      <w:r>
        <w:t xml:space="preserve">2019-06-29 — Version 2 — added the Supplier Shift DA and additional materials on existing </w:t>
      </w:r>
      <w:r w:rsidR="00DF49B2">
        <w:t>positions</w:t>
      </w:r>
      <w:r>
        <w:t xml:space="preserve">. </w:t>
      </w:r>
    </w:p>
    <w:p w:rsidR="002912B8" w:rsidRDefault="002912B8" w:rsidP="00B67A51"/>
    <w:p w:rsidR="003B280B" w:rsidRDefault="003B280B" w:rsidP="00B67A51">
      <w:r>
        <w:t xml:space="preserve">2019-06-26 — Version 1 — </w:t>
      </w:r>
      <w:r w:rsidR="00DF49B2">
        <w:t xml:space="preserve">included the </w:t>
      </w:r>
      <w:r>
        <w:t xml:space="preserve">Yemen Advantage, Houthi Victory DA, </w:t>
      </w:r>
      <w:r w:rsidR="00DF49B2">
        <w:t xml:space="preserve">and </w:t>
      </w:r>
      <w:r>
        <w:t>Hodeidah Surge CP</w:t>
      </w:r>
      <w:r w:rsidR="00DF49B2">
        <w:t>.</w:t>
      </w:r>
    </w:p>
    <w:p w:rsidR="00B67A51" w:rsidRPr="00B67A51" w:rsidRDefault="00B67A51" w:rsidP="00B67A51"/>
    <w:p w:rsidR="000F61F8" w:rsidRDefault="000F61F8" w:rsidP="000F61F8">
      <w:pPr>
        <w:pStyle w:val="Heading3"/>
      </w:pPr>
      <w:r>
        <w:lastRenderedPageBreak/>
        <w:t>Suggestion (Narrower Versions)</w:t>
      </w:r>
    </w:p>
    <w:p w:rsidR="000F61F8" w:rsidRPr="002908AE" w:rsidRDefault="000F61F8" w:rsidP="000F61F8"/>
    <w:p w:rsidR="000F61F8" w:rsidRDefault="000F61F8" w:rsidP="000F61F8">
      <w:r>
        <w:t xml:space="preserve">There are also smaller/narrower versions of the Saudi Coalition files on the SDI Dropbox. I suggest that students begin with the smaller files before moving to the more expansive ones. The narrow versions of the files are designed to utilize the SCALEDSMART Instant Re-Debates method for learning and practicing new content. </w:t>
      </w:r>
    </w:p>
    <w:p w:rsidR="000F61F8" w:rsidRDefault="000F61F8" w:rsidP="000F61F8"/>
    <w:p w:rsidR="000F61F8" w:rsidRDefault="000F61F8" w:rsidP="000F61F8">
      <w:pPr>
        <w:pStyle w:val="Heading3"/>
      </w:pPr>
      <w:r>
        <w:lastRenderedPageBreak/>
        <w:t>User’s Guide</w:t>
      </w:r>
    </w:p>
    <w:p w:rsidR="000F61F8" w:rsidRPr="002908AE" w:rsidRDefault="000F61F8" w:rsidP="000F61F8"/>
    <w:p w:rsidR="000F61F8" w:rsidRDefault="000F61F8" w:rsidP="000F61F8">
      <w:r>
        <w:t xml:space="preserve">While this file is broader than the narrow version, it remains intentionally focused and balanced enough to facilitate in-depth debates about many complicated subjects related to the Saudi Coalition’s war in Yemen. There are more cards on most issues than students could realistically read in a round, and many cards are highlighted much more completely than they should be in a different competitive context. Choosing which card(s) to read on a particular issue is part of the challenge, but the file is organized so that students can “plug and play” when necessary. </w:t>
      </w:r>
    </w:p>
    <w:p w:rsidR="000F61F8" w:rsidRDefault="000F61F8" w:rsidP="000F61F8"/>
    <w:p w:rsidR="000F61F8" w:rsidRDefault="000F61F8" w:rsidP="000F61F8">
      <w:r>
        <w:t xml:space="preserve">When training with this file, students should focus on getting as deep as possible on the limited number of central issues that are presented. To encourage students to explore Saudi Coalition-specific arguments that they are unlikely to know well (yet), this file does not include any copied-and-pasted backfile cards. </w:t>
      </w:r>
    </w:p>
    <w:p w:rsidR="000F61F8" w:rsidRDefault="000F61F8" w:rsidP="000F61F8"/>
    <w:p w:rsidR="000F61F8" w:rsidRDefault="000F61F8" w:rsidP="000F61F8">
      <w:r>
        <w:t xml:space="preserve">To encourage deeper dives, students (and their instructors) are also encouraged to construct targeted mini-debates about the issues in this file. There are enough cards on most issues to facilitate these activities. </w:t>
      </w:r>
    </w:p>
    <w:p w:rsidR="000F61F8" w:rsidRDefault="000F61F8" w:rsidP="000F61F8"/>
    <w:p w:rsidR="000F61F8" w:rsidRDefault="000F61F8" w:rsidP="000F61F8">
      <w:pPr>
        <w:pStyle w:val="Heading3"/>
      </w:pPr>
      <w:r>
        <w:lastRenderedPageBreak/>
        <w:t>YouTube Playlist</w:t>
      </w:r>
    </w:p>
    <w:p w:rsidR="000F61F8" w:rsidRDefault="000F61F8" w:rsidP="000F61F8"/>
    <w:p w:rsidR="000F61F8" w:rsidRDefault="00E94262" w:rsidP="000F61F8">
      <w:hyperlink r:id="rId9" w:history="1">
        <w:r w:rsidR="000F61F8" w:rsidRPr="0058724F">
          <w:rPr>
            <w:rStyle w:val="Hyperlink"/>
          </w:rPr>
          <w:t>https://www.youtube.com/playlist?list=PLpBMs3UxrdcvZVbMokiVChQezsY7idwlB</w:t>
        </w:r>
      </w:hyperlink>
    </w:p>
    <w:p w:rsidR="000F61F8" w:rsidRDefault="000F61F8" w:rsidP="000F61F8"/>
    <w:p w:rsidR="000F61F8" w:rsidRDefault="000F61F8" w:rsidP="000F61F8">
      <w:r>
        <w:t xml:space="preserve">This is a complicated subject. In lieu of lengthy written notes, this playlist includes thirteen videos that will help students begin to better understand the issues involved. There are many; see below.  </w:t>
      </w:r>
    </w:p>
    <w:p w:rsidR="000F61F8" w:rsidRDefault="000F61F8" w:rsidP="000F61F8"/>
    <w:p w:rsidR="000F61F8" w:rsidRDefault="000F61F8" w:rsidP="000F61F8">
      <w:pPr>
        <w:pStyle w:val="Heading3"/>
      </w:pPr>
      <w:r>
        <w:lastRenderedPageBreak/>
        <w:t>Things You’ll Need To Know</w:t>
      </w:r>
    </w:p>
    <w:p w:rsidR="000F61F8" w:rsidRDefault="000F61F8" w:rsidP="000F61F8"/>
    <w:p w:rsidR="000F61F8" w:rsidRDefault="000F61F8" w:rsidP="000F61F8">
      <w:r>
        <w:t xml:space="preserve">In order to effectively debate this case (on the affirmative and negative), students will need to learn a lot of content. The following is a suggested list of topics to begin studying. </w:t>
      </w:r>
    </w:p>
    <w:p w:rsidR="000F61F8" w:rsidRDefault="000F61F8" w:rsidP="000F61F8"/>
    <w:p w:rsidR="000F61F8" w:rsidRDefault="000F61F8" w:rsidP="000F61F8">
      <w:r>
        <w:t>The relevant Wikipedia pages are quite helpful, but I also suggest starting with the following publications:</w:t>
      </w:r>
    </w:p>
    <w:p w:rsidR="000F61F8" w:rsidRDefault="000F61F8" w:rsidP="000F61F8"/>
    <w:p w:rsidR="000F61F8" w:rsidRDefault="000F61F8" w:rsidP="000F61F8">
      <w:r>
        <w:t>“</w:t>
      </w:r>
      <w:r w:rsidRPr="00AD7D67">
        <w:t>Yemen: Civil War and Regional Intervention</w:t>
      </w:r>
      <w:r>
        <w:t>”</w:t>
      </w:r>
    </w:p>
    <w:p w:rsidR="000F61F8" w:rsidRDefault="000F61F8" w:rsidP="000F61F8">
      <w:r>
        <w:t>Congressional Research Service</w:t>
      </w:r>
    </w:p>
    <w:p w:rsidR="000F61F8" w:rsidRDefault="00E94262" w:rsidP="000F61F8">
      <w:hyperlink r:id="rId10" w:history="1">
        <w:r w:rsidR="000F61F8" w:rsidRPr="0058724F">
          <w:rPr>
            <w:rStyle w:val="Hyperlink"/>
          </w:rPr>
          <w:t>https://fas.org/sgp/crs/mideast/R43960.pdf</w:t>
        </w:r>
      </w:hyperlink>
    </w:p>
    <w:p w:rsidR="000F61F8" w:rsidRDefault="000F61F8" w:rsidP="000F61F8"/>
    <w:p w:rsidR="000F61F8" w:rsidRDefault="000F61F8" w:rsidP="000F61F8">
      <w:r>
        <w:t>“</w:t>
      </w:r>
      <w:r w:rsidRPr="000331EF">
        <w:t>Congress and the War in Yemen: Oversight and</w:t>
      </w:r>
      <w:r>
        <w:t xml:space="preserve"> </w:t>
      </w:r>
      <w:r w:rsidRPr="000331EF">
        <w:t>Legislation 2015-2019</w:t>
      </w:r>
      <w:r>
        <w:t>”</w:t>
      </w:r>
    </w:p>
    <w:p w:rsidR="000F61F8" w:rsidRDefault="000F61F8" w:rsidP="000F61F8">
      <w:r>
        <w:t>Congressional Research Service</w:t>
      </w:r>
    </w:p>
    <w:p w:rsidR="000F61F8" w:rsidRDefault="00E94262" w:rsidP="000F61F8">
      <w:hyperlink r:id="rId11" w:history="1">
        <w:r w:rsidR="000F61F8" w:rsidRPr="0058724F">
          <w:rPr>
            <w:rStyle w:val="Hyperlink"/>
          </w:rPr>
          <w:t>https://fas.org/sgp/crs/mideast/R45046.pdf</w:t>
        </w:r>
      </w:hyperlink>
    </w:p>
    <w:p w:rsidR="000F61F8" w:rsidRDefault="000F61F8" w:rsidP="000F61F8"/>
    <w:p w:rsidR="000F61F8" w:rsidRDefault="000F61F8" w:rsidP="000F61F8">
      <w:r>
        <w:t>You can also search for additional CRS reports relating to these topics.</w:t>
      </w:r>
    </w:p>
    <w:p w:rsidR="000F61F8" w:rsidRPr="002908AE" w:rsidRDefault="000F61F8" w:rsidP="000F61F8">
      <w:r>
        <w:t xml:space="preserve"> </w:t>
      </w:r>
    </w:p>
    <w:p w:rsidR="000F61F8" w:rsidRDefault="000F61F8" w:rsidP="000F61F8">
      <w:pPr>
        <w:pStyle w:val="Heading4"/>
      </w:pPr>
      <w:r>
        <w:t>Saudi Arabia</w:t>
      </w:r>
    </w:p>
    <w:p w:rsidR="000F61F8" w:rsidRDefault="000F61F8" w:rsidP="000F61F8">
      <w:r>
        <w:t>Kingdom of Saudi Arabia</w:t>
      </w:r>
    </w:p>
    <w:p w:rsidR="000F61F8" w:rsidRDefault="000F61F8" w:rsidP="000F61F8">
      <w:r>
        <w:t>Wahhabism</w:t>
      </w:r>
    </w:p>
    <w:p w:rsidR="000F61F8" w:rsidRDefault="000F61F8" w:rsidP="000F61F8">
      <w:r>
        <w:t>King Salman bin Abdulaziz Al Saud</w:t>
      </w:r>
    </w:p>
    <w:p w:rsidR="000F61F8" w:rsidRDefault="000F61F8" w:rsidP="000F61F8">
      <w:r>
        <w:t>Crown Prince Mohammad bin Salman (MBS)</w:t>
      </w:r>
    </w:p>
    <w:p w:rsidR="000F61F8" w:rsidRDefault="000F61F8" w:rsidP="000F61F8">
      <w:r>
        <w:t>MBS Rise To Power</w:t>
      </w:r>
    </w:p>
    <w:p w:rsidR="000F61F8" w:rsidRDefault="000F61F8" w:rsidP="000F61F8">
      <w:r>
        <w:t>Jamal Khashoggi</w:t>
      </w:r>
    </w:p>
    <w:p w:rsidR="000F61F8" w:rsidRDefault="000F61F8" w:rsidP="000F61F8"/>
    <w:p w:rsidR="000F61F8" w:rsidRDefault="000F61F8" w:rsidP="000F61F8">
      <w:pPr>
        <w:pStyle w:val="Heading4"/>
      </w:pPr>
      <w:r>
        <w:t xml:space="preserve">UAE and Coalition Partners  </w:t>
      </w:r>
    </w:p>
    <w:p w:rsidR="000F61F8" w:rsidRDefault="000F61F8" w:rsidP="000F61F8">
      <w:r>
        <w:t>Saudi Coalition Members</w:t>
      </w:r>
    </w:p>
    <w:p w:rsidR="000F61F8" w:rsidRDefault="000F61F8" w:rsidP="000F61F8">
      <w:r>
        <w:t>United Arab Emirates</w:t>
      </w:r>
    </w:p>
    <w:p w:rsidR="000F61F8" w:rsidRDefault="000F61F8" w:rsidP="000F61F8">
      <w:r>
        <w:t>Khalifa bin Zayed bin Sultan Al Nahyan</w:t>
      </w:r>
    </w:p>
    <w:p w:rsidR="000F61F8" w:rsidRDefault="000F61F8" w:rsidP="000F61F8">
      <w:r>
        <w:t>Sheikh Mohammed bin Zayed Al Nahyan (MBZ)</w:t>
      </w:r>
    </w:p>
    <w:p w:rsidR="000F61F8" w:rsidRDefault="000F61F8" w:rsidP="000F61F8">
      <w:r>
        <w:t>Gulf Cooperation Council</w:t>
      </w:r>
    </w:p>
    <w:p w:rsidR="000F61F8" w:rsidRDefault="000F61F8" w:rsidP="000F61F8">
      <w:r>
        <w:t>Operation Decisive Storm</w:t>
      </w:r>
    </w:p>
    <w:p w:rsidR="000F61F8" w:rsidRDefault="000F61F8" w:rsidP="000F61F8">
      <w:r>
        <w:t>Qatar diplomatic crisis</w:t>
      </w:r>
    </w:p>
    <w:p w:rsidR="000F61F8" w:rsidRDefault="000F61F8" w:rsidP="000F61F8"/>
    <w:p w:rsidR="000F61F8" w:rsidRDefault="000F61F8" w:rsidP="000F61F8">
      <w:pPr>
        <w:pStyle w:val="Heading4"/>
      </w:pPr>
      <w:r>
        <w:t>The U.S. Role</w:t>
      </w:r>
    </w:p>
    <w:p w:rsidR="000F61F8" w:rsidRDefault="000F61F8" w:rsidP="000F61F8">
      <w:r>
        <w:t>History of U.S. Arms Sales to KSA/UAE</w:t>
      </w:r>
    </w:p>
    <w:p w:rsidR="000F61F8" w:rsidRDefault="000F61F8" w:rsidP="000F61F8">
      <w:r>
        <w:t>Civilian Casualties</w:t>
      </w:r>
    </w:p>
    <w:p w:rsidR="000F61F8" w:rsidRDefault="000F61F8" w:rsidP="000F61F8">
      <w:r>
        <w:t>In-air refueling</w:t>
      </w:r>
    </w:p>
    <w:p w:rsidR="000F61F8" w:rsidRDefault="000F61F8" w:rsidP="000F61F8">
      <w:r>
        <w:t>Precision guided munitions</w:t>
      </w:r>
    </w:p>
    <w:p w:rsidR="000F61F8" w:rsidRDefault="000F61F8" w:rsidP="000F61F8">
      <w:r>
        <w:t>Yemen War Powers Resolution</w:t>
      </w:r>
    </w:p>
    <w:p w:rsidR="000F61F8" w:rsidRDefault="000F61F8" w:rsidP="000F61F8">
      <w:r>
        <w:t>2019 Emergency Arms Sales</w:t>
      </w:r>
    </w:p>
    <w:p w:rsidR="000F61F8" w:rsidRDefault="000F61F8" w:rsidP="000F61F8"/>
    <w:p w:rsidR="000F61F8" w:rsidRDefault="000F61F8" w:rsidP="000F61F8">
      <w:pPr>
        <w:pStyle w:val="Heading4"/>
      </w:pPr>
      <w:r>
        <w:t>Iran</w:t>
      </w:r>
    </w:p>
    <w:p w:rsidR="000F61F8" w:rsidRDefault="000F61F8" w:rsidP="000F61F8">
      <w:r>
        <w:t>Iran</w:t>
      </w:r>
    </w:p>
    <w:p w:rsidR="000F61F8" w:rsidRDefault="000F61F8" w:rsidP="000F61F8">
      <w:r>
        <w:t>Hezbollah</w:t>
      </w:r>
    </w:p>
    <w:p w:rsidR="000F61F8" w:rsidRDefault="000F61F8" w:rsidP="000F61F8">
      <w:r>
        <w:t>Ali Khamenei</w:t>
      </w:r>
    </w:p>
    <w:p w:rsidR="000F61F8" w:rsidRDefault="000F61F8" w:rsidP="000F61F8">
      <w:r>
        <w:t>Hassan Rouhani</w:t>
      </w:r>
    </w:p>
    <w:p w:rsidR="000F61F8" w:rsidRDefault="000F61F8" w:rsidP="000F61F8">
      <w:r>
        <w:t>Saudi Arabia-Iran Relations</w:t>
      </w:r>
    </w:p>
    <w:p w:rsidR="000F61F8" w:rsidRDefault="000F61F8" w:rsidP="000F61F8">
      <w:r>
        <w:t>Iranian Revolution</w:t>
      </w:r>
    </w:p>
    <w:p w:rsidR="000F61F8" w:rsidRDefault="000F61F8" w:rsidP="000F61F8">
      <w:r>
        <w:t>Iran-Iraq War</w:t>
      </w:r>
    </w:p>
    <w:p w:rsidR="000F61F8" w:rsidRDefault="000F61F8" w:rsidP="000F61F8">
      <w:r>
        <w:t>2011 alleged Iran assassination plot</w:t>
      </w:r>
    </w:p>
    <w:p w:rsidR="000F61F8" w:rsidRDefault="000F61F8" w:rsidP="000F61F8"/>
    <w:p w:rsidR="000F61F8" w:rsidRDefault="000F61F8" w:rsidP="000F61F8">
      <w:pPr>
        <w:pStyle w:val="Heading4"/>
      </w:pPr>
      <w:r>
        <w:t>Yemen’s Political History</w:t>
      </w:r>
    </w:p>
    <w:p w:rsidR="000F61F8" w:rsidRDefault="000F61F8" w:rsidP="000F61F8">
      <w:r>
        <w:t>Yemen Arab Republic (North Yemen)</w:t>
      </w:r>
    </w:p>
    <w:p w:rsidR="000F61F8" w:rsidRDefault="000F61F8" w:rsidP="000F61F8">
      <w:r>
        <w:t>People's Democratic Republic of Yemen (South Yemen)</w:t>
      </w:r>
    </w:p>
    <w:p w:rsidR="000F61F8" w:rsidRDefault="000F61F8" w:rsidP="000F61F8">
      <w:r>
        <w:t xml:space="preserve">1990 Unification </w:t>
      </w:r>
    </w:p>
    <w:p w:rsidR="000F61F8" w:rsidRDefault="000F61F8" w:rsidP="000F61F8">
      <w:r>
        <w:t>Ali Abdullah Saleh</w:t>
      </w:r>
    </w:p>
    <w:p w:rsidR="000F61F8" w:rsidRDefault="000F61F8" w:rsidP="000F61F8">
      <w:r>
        <w:t>Abdrabbuh Mansur Hadi</w:t>
      </w:r>
    </w:p>
    <w:p w:rsidR="000F61F8" w:rsidRDefault="000F61F8" w:rsidP="000F61F8">
      <w:r>
        <w:t>Popular Resistance Committees</w:t>
      </w:r>
    </w:p>
    <w:p w:rsidR="000F61F8" w:rsidRDefault="000F61F8" w:rsidP="000F61F8">
      <w:r>
        <w:t>Southern Transitional Council</w:t>
      </w:r>
    </w:p>
    <w:p w:rsidR="000F61F8" w:rsidRDefault="000F61F8" w:rsidP="000F61F8">
      <w:r>
        <w:t>Aidarus al-Zoubaidi</w:t>
      </w:r>
    </w:p>
    <w:p w:rsidR="000F61F8" w:rsidRDefault="000F61F8" w:rsidP="000F61F8"/>
    <w:p w:rsidR="000F61F8" w:rsidRDefault="000F61F8" w:rsidP="000F61F8">
      <w:pPr>
        <w:pStyle w:val="Heading4"/>
      </w:pPr>
      <w:r>
        <w:lastRenderedPageBreak/>
        <w:t>The Houthis</w:t>
      </w:r>
    </w:p>
    <w:p w:rsidR="000F61F8" w:rsidRDefault="000F61F8" w:rsidP="000F61F8">
      <w:r>
        <w:t>Ansar Allah / The Houthi movement</w:t>
      </w:r>
    </w:p>
    <w:p w:rsidR="000F61F8" w:rsidRDefault="000F61F8" w:rsidP="000F61F8">
      <w:r>
        <w:t>Hussein Badreddin al-Houthi</w:t>
      </w:r>
    </w:p>
    <w:p w:rsidR="000F61F8" w:rsidRDefault="000F61F8" w:rsidP="000F61F8">
      <w:r>
        <w:t>Abdul-Malik Badreddin al-Houthi</w:t>
      </w:r>
    </w:p>
    <w:p w:rsidR="000F61F8" w:rsidRDefault="000F61F8" w:rsidP="000F61F8">
      <w:r>
        <w:t>Zaidiyyah/Zaidism</w:t>
      </w:r>
    </w:p>
    <w:p w:rsidR="000F61F8" w:rsidRDefault="000F61F8" w:rsidP="000F61F8">
      <w:r>
        <w:t>Twelver/Imamiyyah</w:t>
      </w:r>
    </w:p>
    <w:p w:rsidR="000F61F8" w:rsidRDefault="000F61F8" w:rsidP="000F61F8">
      <w:r>
        <w:t>Supreme Political Council</w:t>
      </w:r>
    </w:p>
    <w:p w:rsidR="000F61F8" w:rsidRDefault="000F61F8" w:rsidP="000F61F8"/>
    <w:p w:rsidR="000F61F8" w:rsidRDefault="000F61F8" w:rsidP="000F61F8">
      <w:pPr>
        <w:pStyle w:val="Heading4"/>
      </w:pPr>
      <w:r>
        <w:t>Terrorism in Yemen</w:t>
      </w:r>
    </w:p>
    <w:p w:rsidR="000F61F8" w:rsidRDefault="000F61F8" w:rsidP="000F61F8">
      <w:r>
        <w:t>Al-Qaeda in the Arabian Peninsula</w:t>
      </w:r>
    </w:p>
    <w:p w:rsidR="000F61F8" w:rsidRDefault="000F61F8" w:rsidP="000F61F8">
      <w:r>
        <w:t>Ansar al-Sharia in Yemen</w:t>
      </w:r>
    </w:p>
    <w:p w:rsidR="000F61F8" w:rsidRDefault="000F61F8" w:rsidP="000F61F8">
      <w:r>
        <w:t>Nasir al-Wuhayshi</w:t>
      </w:r>
    </w:p>
    <w:p w:rsidR="000F61F8" w:rsidRDefault="000F61F8" w:rsidP="000F61F8">
      <w:r>
        <w:t>Qasim al-Raymi</w:t>
      </w:r>
    </w:p>
    <w:p w:rsidR="000F61F8" w:rsidRDefault="000F61F8" w:rsidP="000F61F8">
      <w:r>
        <w:t>Islamic State of Iraq and the Levant</w:t>
      </w:r>
    </w:p>
    <w:p w:rsidR="000F61F8" w:rsidRDefault="000F61F8" w:rsidP="000F61F8"/>
    <w:p w:rsidR="000F61F8" w:rsidRDefault="000F61F8" w:rsidP="000F61F8">
      <w:pPr>
        <w:pStyle w:val="Heading4"/>
      </w:pPr>
      <w:r>
        <w:t>The Coalition’s War</w:t>
      </w:r>
    </w:p>
    <w:p w:rsidR="000F61F8" w:rsidRDefault="000F61F8" w:rsidP="000F61F8">
      <w:r>
        <w:t>2015-present Yemen Civil War</w:t>
      </w:r>
    </w:p>
    <w:p w:rsidR="000F61F8" w:rsidRDefault="000F61F8" w:rsidP="000F61F8">
      <w:r>
        <w:t>Major events</w:t>
      </w:r>
    </w:p>
    <w:p w:rsidR="000F61F8" w:rsidRDefault="000F61F8" w:rsidP="000F61F8">
      <w:r>
        <w:t>Significance of Sana'a, Taiz, Aden, Hodeidah</w:t>
      </w:r>
    </w:p>
    <w:p w:rsidR="000F61F8" w:rsidRDefault="000F61F8" w:rsidP="000F61F8">
      <w:r>
        <w:t>Significance of Bab-el-Mandeb strait, Gulf of Aden, Red Sea, Strait of Hormuz, Persian Gulf</w:t>
      </w:r>
    </w:p>
    <w:p w:rsidR="008431F6" w:rsidRDefault="008431F6" w:rsidP="00EF3323"/>
    <w:p w:rsidR="00D955C4" w:rsidRDefault="007A1C2F" w:rsidP="00D955C4">
      <w:pPr>
        <w:pStyle w:val="Heading2"/>
      </w:pPr>
      <w:r>
        <w:lastRenderedPageBreak/>
        <w:t>Yemen Advantage</w:t>
      </w:r>
      <w:r w:rsidR="00EF3323">
        <w:t xml:space="preserve"> Responses</w:t>
      </w:r>
    </w:p>
    <w:p w:rsidR="00C93DF5" w:rsidRDefault="00C93DF5" w:rsidP="00C93DF5">
      <w:pPr>
        <w:pStyle w:val="Heading3"/>
      </w:pPr>
      <w:r>
        <w:lastRenderedPageBreak/>
        <w:t>1NC — Yemen Advantage</w:t>
      </w:r>
    </w:p>
    <w:p w:rsidR="00C93DF5" w:rsidRDefault="00C93DF5" w:rsidP="00C93DF5">
      <w:pPr>
        <w:pStyle w:val="Heading4"/>
      </w:pPr>
      <w:r>
        <w:t xml:space="preserve">Now the </w:t>
      </w:r>
      <w:r w:rsidRPr="00AA3ADD">
        <w:rPr>
          <w:u w:val="single"/>
        </w:rPr>
        <w:t>Yemen Advantage</w:t>
      </w:r>
      <w:r>
        <w:t xml:space="preserve">. </w:t>
      </w:r>
    </w:p>
    <w:p w:rsidR="00C93DF5" w:rsidRPr="00AA3ADD" w:rsidRDefault="00C93DF5" w:rsidP="00C93DF5"/>
    <w:p w:rsidR="00E91344" w:rsidRPr="00E91344" w:rsidRDefault="00C93DF5" w:rsidP="00E91344">
      <w:pPr>
        <w:pStyle w:val="Heading4"/>
      </w:pPr>
      <w:r w:rsidRPr="00E210DC">
        <w:t xml:space="preserve">1. </w:t>
      </w:r>
      <w:r>
        <w:rPr>
          <w:u w:val="single"/>
        </w:rPr>
        <w:t>Plan Won’t Stop Coalition</w:t>
      </w:r>
      <w:r>
        <w:t xml:space="preserve"> — </w:t>
      </w:r>
      <w:r w:rsidR="00E91344">
        <w:t xml:space="preserve">they’ll continue </w:t>
      </w:r>
      <w:r w:rsidR="00E91344">
        <w:rPr>
          <w:u w:val="single"/>
        </w:rPr>
        <w:t>without U.S. support</w:t>
      </w:r>
      <w:r w:rsidR="00E91344">
        <w:t xml:space="preserve">. </w:t>
      </w:r>
    </w:p>
    <w:p w:rsidR="00E91344" w:rsidRPr="004E32F7" w:rsidRDefault="00E91344" w:rsidP="00E91344">
      <w:r w:rsidRPr="00A8756F">
        <w:rPr>
          <w:rStyle w:val="Style13ptBold"/>
        </w:rPr>
        <w:t>Feierstein 19</w:t>
      </w:r>
      <w:r>
        <w:t xml:space="preserve"> — </w:t>
      </w:r>
      <w:r w:rsidRPr="00A8756F">
        <w:t>Gerald Feierstein</w:t>
      </w:r>
      <w:r>
        <w:t xml:space="preserve">, Senior Fellow and </w:t>
      </w:r>
      <w:r w:rsidRPr="000131EF">
        <w:t>Director for Gulf Affairs at the Middle East Institute</w:t>
      </w:r>
      <w:r>
        <w:t xml:space="preserve">, former </w:t>
      </w:r>
      <w:r w:rsidRPr="000131EF">
        <w:t>U.S. Ambassador to Yemen</w:t>
      </w:r>
      <w:r>
        <w:t xml:space="preserve">, former </w:t>
      </w:r>
      <w:r w:rsidRPr="000131EF">
        <w:t>Principal Deputy Assistant Secretary of State for Near East Affairs</w:t>
      </w:r>
      <w:r>
        <w:t xml:space="preserve">, holds </w:t>
      </w:r>
      <w:r w:rsidRPr="000131EF">
        <w:t>an M.A. in International Relations from Duquesne University</w:t>
      </w:r>
      <w:r>
        <w:t>, 2019 (“</w:t>
      </w:r>
      <w:r w:rsidRPr="004E32F7">
        <w:t>U.S.-Saudi Arabia Relations</w:t>
      </w:r>
      <w:r>
        <w:t>,” Middle East Policy Council Panel Discussion — C-SPAN, July 19</w:t>
      </w:r>
      <w:r w:rsidRPr="004E32F7">
        <w:rPr>
          <w:vertAlign w:val="superscript"/>
        </w:rPr>
        <w:t>th</w:t>
      </w:r>
      <w:r>
        <w:t xml:space="preserve">, Available Online at </w:t>
      </w:r>
      <w:hyperlink r:id="rId12" w:history="1">
        <w:r w:rsidRPr="007A570D">
          <w:rPr>
            <w:rStyle w:val="Hyperlink"/>
          </w:rPr>
          <w:t>https://www.c-span.org/video/?462812-1/us-saudi-arabia-relations</w:t>
        </w:r>
      </w:hyperlink>
      <w:r>
        <w:t>, Accessed 07-28-2019)</w:t>
      </w:r>
    </w:p>
    <w:p w:rsidR="00E91344" w:rsidRPr="008114FA" w:rsidRDefault="00E91344" w:rsidP="00E91344">
      <w:pPr>
        <w:rPr>
          <w:b/>
        </w:rPr>
      </w:pPr>
      <w:r w:rsidRPr="008114FA">
        <w:rPr>
          <w:b/>
        </w:rPr>
        <w:t xml:space="preserve">[***Note: This is a transcript provided by C-SPAN. It is in ALL CAPS and in one giant paragraph on the C-SPAN website. The text has been altered to use typical sentence case and to divide into paragraphs based on major ideas. The full text is </w:t>
      </w:r>
      <w:r>
        <w:rPr>
          <w:b/>
        </w:rPr>
        <w:t>available from the URL in the citation</w:t>
      </w:r>
      <w:r w:rsidRPr="008114FA">
        <w:rPr>
          <w:b/>
        </w:rPr>
        <w:t>.]</w:t>
      </w:r>
    </w:p>
    <w:p w:rsidR="00C93DF5" w:rsidRDefault="00E91344" w:rsidP="00C93DF5">
      <w:r w:rsidRPr="00D74ABA">
        <w:t xml:space="preserve">To wrap up, would make a couple of final points. One, of course, </w:t>
      </w:r>
      <w:r w:rsidRPr="00DE0083">
        <w:rPr>
          <w:rStyle w:val="StyleUnderline"/>
        </w:rPr>
        <w:t>what we are</w:t>
      </w:r>
      <w:r w:rsidRPr="00D74ABA">
        <w:t xml:space="preserve"> all </w:t>
      </w:r>
      <w:r w:rsidRPr="00DE0083">
        <w:rPr>
          <w:rStyle w:val="StyleUnderline"/>
        </w:rPr>
        <w:t>seeing</w:t>
      </w:r>
      <w:r w:rsidRPr="00D74ABA">
        <w:t xml:space="preserve"> now, </w:t>
      </w:r>
      <w:r w:rsidRPr="00DE0083">
        <w:rPr>
          <w:rStyle w:val="StyleUnderline"/>
        </w:rPr>
        <w:t>is the decision</w:t>
      </w:r>
      <w:r w:rsidRPr="00D74ABA">
        <w:t xml:space="preserve"> on the part </w:t>
      </w:r>
      <w:r w:rsidRPr="00DE0083">
        <w:rPr>
          <w:rStyle w:val="StyleUnderline"/>
        </w:rPr>
        <w:t>of the Emirates to withdraw their military forces from</w:t>
      </w:r>
      <w:r w:rsidRPr="00D74ABA">
        <w:t xml:space="preserve"> the aspect of their presence in </w:t>
      </w:r>
      <w:r w:rsidRPr="00DE0083">
        <w:rPr>
          <w:rStyle w:val="StyleUnderline"/>
        </w:rPr>
        <w:t>Yemen related to the Houthi campaign</w:t>
      </w:r>
      <w:r w:rsidRPr="00D74ABA">
        <w:t xml:space="preserve">, keeping in mind that the </w:t>
      </w:r>
      <w:r>
        <w:t>E</w:t>
      </w:r>
      <w:r w:rsidRPr="00D74ABA">
        <w:t xml:space="preserve">mirates have two strictly different objectives. One is to support the </w:t>
      </w:r>
      <w:r>
        <w:t>S</w:t>
      </w:r>
      <w:r w:rsidRPr="00D74ABA">
        <w:t xml:space="preserve">audis and their mission, the other is a </w:t>
      </w:r>
      <w:r>
        <w:t>C.T</w:t>
      </w:r>
      <w:r w:rsidRPr="00D74ABA">
        <w:t xml:space="preserve">. mission. The </w:t>
      </w:r>
      <w:r>
        <w:t>E</w:t>
      </w:r>
      <w:r w:rsidRPr="00D74ABA">
        <w:t xml:space="preserve">mirates have been clear that they will continue their efforts on the </w:t>
      </w:r>
      <w:r>
        <w:t>C</w:t>
      </w:r>
      <w:r w:rsidRPr="00D74ABA">
        <w:t>.</w:t>
      </w:r>
      <w:r>
        <w:t>T</w:t>
      </w:r>
      <w:r w:rsidRPr="00D74ABA">
        <w:t xml:space="preserve">. side. It is only in relation with the </w:t>
      </w:r>
      <w:r>
        <w:t>H</w:t>
      </w:r>
      <w:r w:rsidRPr="00D74ABA">
        <w:t xml:space="preserve">outhis that they are withdrawing. They make several points in an explanation of their decision. One is that they believe that they have trained a sufficient number of </w:t>
      </w:r>
      <w:r>
        <w:t>Y</w:t>
      </w:r>
      <w:r w:rsidRPr="00D74ABA">
        <w:t xml:space="preserve">emeni personnel, so that the </w:t>
      </w:r>
      <w:r>
        <w:t>Y</w:t>
      </w:r>
      <w:r w:rsidRPr="00D74ABA">
        <w:t xml:space="preserve">emenis themselves can take on the resistance against the </w:t>
      </w:r>
      <w:r>
        <w:t>H</w:t>
      </w:r>
      <w:r w:rsidRPr="00D74ABA">
        <w:t xml:space="preserve">outhis, without </w:t>
      </w:r>
      <w:r>
        <w:t>E</w:t>
      </w:r>
      <w:r w:rsidRPr="00D74ABA">
        <w:t xml:space="preserve">mirati intervention. There are also several thousand </w:t>
      </w:r>
      <w:r>
        <w:t>S</w:t>
      </w:r>
      <w:r w:rsidRPr="00D74ABA">
        <w:t xml:space="preserve">udanese troops in </w:t>
      </w:r>
      <w:r>
        <w:t>Ye</w:t>
      </w:r>
      <w:r w:rsidRPr="00D74ABA">
        <w:t>m</w:t>
      </w:r>
      <w:r>
        <w:t>e</w:t>
      </w:r>
      <w:r w:rsidRPr="00D74ABA">
        <w:t xml:space="preserve">n participating in that military campaign. Second point that they make, given the rise in tension with </w:t>
      </w:r>
      <w:r>
        <w:t>I</w:t>
      </w:r>
      <w:r w:rsidRPr="00D74ABA">
        <w:t xml:space="preserve">ran, they believed they needed their forces back in the </w:t>
      </w:r>
      <w:r>
        <w:t>UAE</w:t>
      </w:r>
      <w:r w:rsidRPr="00D74ABA">
        <w:t xml:space="preserve">, particularly their </w:t>
      </w:r>
      <w:r>
        <w:t>P</w:t>
      </w:r>
      <w:r w:rsidRPr="00D74ABA">
        <w:t xml:space="preserve">atriot air defense systems, in order to guard against a potential conflict with </w:t>
      </w:r>
      <w:r>
        <w:t>I</w:t>
      </w:r>
      <w:r w:rsidRPr="00D74ABA">
        <w:t xml:space="preserve">ran. That is their explanation, but </w:t>
      </w:r>
      <w:r w:rsidRPr="00DE0083">
        <w:rPr>
          <w:rStyle w:val="StyleUnderline"/>
        </w:rPr>
        <w:t>this has serious implications for the Saudis, because the Emiratis have been leading the ground campaign</w:t>
      </w:r>
      <w:r w:rsidRPr="00D74ABA">
        <w:t xml:space="preserve"> the last several years. </w:t>
      </w:r>
      <w:r w:rsidRPr="00DE0083">
        <w:rPr>
          <w:rStyle w:val="StyleUnderline"/>
        </w:rPr>
        <w:t>The Saudis have been primarily involved in the air campaign. Whether the Saudis will be able to fill the vacuum left by an Emirati withdrawal remains to be seen</w:t>
      </w:r>
      <w:r w:rsidRPr="00D74ABA">
        <w:t xml:space="preserve">. In conclusion, on that point, </w:t>
      </w:r>
      <w:r w:rsidRPr="00A8756F">
        <w:rPr>
          <w:rStyle w:val="StyleUnderline"/>
          <w:highlight w:val="yellow"/>
        </w:rPr>
        <w:t>because of</w:t>
      </w:r>
      <w:r w:rsidRPr="00D74ABA">
        <w:t xml:space="preserve"> what </w:t>
      </w:r>
      <w:r>
        <w:t>I</w:t>
      </w:r>
      <w:r w:rsidRPr="00D74ABA">
        <w:t xml:space="preserve"> see as </w:t>
      </w:r>
      <w:r w:rsidRPr="00DE0083">
        <w:rPr>
          <w:rStyle w:val="StyleUnderline"/>
        </w:rPr>
        <w:t xml:space="preserve">a </w:t>
      </w:r>
      <w:r w:rsidRPr="00A8756F">
        <w:rPr>
          <w:rStyle w:val="StyleUnderline"/>
          <w:highlight w:val="yellow"/>
        </w:rPr>
        <w:t>Saudi perception of existential threat</w:t>
      </w:r>
      <w:r w:rsidRPr="00DE0083">
        <w:rPr>
          <w:rStyle w:val="StyleUnderline"/>
        </w:rPr>
        <w:t xml:space="preserve"> from Yemen, I believe </w:t>
      </w:r>
      <w:r w:rsidRPr="00A8756F">
        <w:rPr>
          <w:rStyle w:val="Emphasis"/>
          <w:highlight w:val="yellow"/>
        </w:rPr>
        <w:t>they will carry on their campaign</w:t>
      </w:r>
      <w:r w:rsidRPr="00D74ABA">
        <w:t xml:space="preserve">, </w:t>
      </w:r>
      <w:r w:rsidRPr="00A8756F">
        <w:rPr>
          <w:rStyle w:val="Emphasis"/>
          <w:highlight w:val="yellow"/>
        </w:rPr>
        <w:t>regardless of what the Emiratis</w:t>
      </w:r>
      <w:r w:rsidRPr="00DE0083">
        <w:rPr>
          <w:rStyle w:val="Emphasis"/>
        </w:rPr>
        <w:t xml:space="preserve"> do </w:t>
      </w:r>
      <w:r w:rsidRPr="00A8756F">
        <w:rPr>
          <w:rStyle w:val="Emphasis"/>
          <w:highlight w:val="yellow"/>
        </w:rPr>
        <w:t>and</w:t>
      </w:r>
      <w:r w:rsidRPr="00DE0083">
        <w:rPr>
          <w:rStyle w:val="Emphasis"/>
        </w:rPr>
        <w:t xml:space="preserve"> what </w:t>
      </w:r>
      <w:r w:rsidRPr="00A8756F">
        <w:rPr>
          <w:rStyle w:val="Emphasis"/>
          <w:highlight w:val="yellow"/>
        </w:rPr>
        <w:t>the U.S.</w:t>
      </w:r>
      <w:r w:rsidRPr="00DE0083">
        <w:rPr>
          <w:rStyle w:val="Emphasis"/>
        </w:rPr>
        <w:t xml:space="preserve"> government </w:t>
      </w:r>
      <w:r w:rsidRPr="00A8756F">
        <w:rPr>
          <w:rStyle w:val="Emphasis"/>
          <w:highlight w:val="yellow"/>
        </w:rPr>
        <w:t>do</w:t>
      </w:r>
      <w:r w:rsidRPr="00DE0083">
        <w:rPr>
          <w:rStyle w:val="Emphasis"/>
        </w:rPr>
        <w:t>es</w:t>
      </w:r>
      <w:r w:rsidRPr="00DE0083">
        <w:rPr>
          <w:rStyle w:val="StyleUnderline"/>
        </w:rPr>
        <w:t xml:space="preserve">. There are </w:t>
      </w:r>
      <w:r w:rsidRPr="00A8756F">
        <w:rPr>
          <w:rStyle w:val="StyleUnderline"/>
          <w:highlight w:val="yellow"/>
        </w:rPr>
        <w:t>many</w:t>
      </w:r>
      <w:r w:rsidRPr="00DE0083">
        <w:rPr>
          <w:rStyle w:val="StyleUnderline"/>
        </w:rPr>
        <w:t xml:space="preserve"> people who </w:t>
      </w:r>
      <w:r w:rsidRPr="00A8756F">
        <w:rPr>
          <w:rStyle w:val="StyleUnderline"/>
          <w:highlight w:val="yellow"/>
        </w:rPr>
        <w:t>think the Saudis cannot carry on</w:t>
      </w:r>
      <w:r w:rsidRPr="00DE0083">
        <w:rPr>
          <w:rStyle w:val="StyleUnderline"/>
        </w:rPr>
        <w:t xml:space="preserve"> their military campaign </w:t>
      </w:r>
      <w:r w:rsidRPr="00A8756F">
        <w:rPr>
          <w:rStyle w:val="StyleUnderline"/>
          <w:highlight w:val="yellow"/>
        </w:rPr>
        <w:t>without U.S. support</w:t>
      </w:r>
      <w:r w:rsidRPr="00DE0083">
        <w:rPr>
          <w:rStyle w:val="StyleUnderline"/>
        </w:rPr>
        <w:t xml:space="preserve">. </w:t>
      </w:r>
      <w:r w:rsidRPr="00DE0083">
        <w:rPr>
          <w:rStyle w:val="Emphasis"/>
        </w:rPr>
        <w:t xml:space="preserve">I think </w:t>
      </w:r>
      <w:r w:rsidRPr="00A8756F">
        <w:rPr>
          <w:rStyle w:val="Emphasis"/>
          <w:highlight w:val="yellow"/>
        </w:rPr>
        <w:t>that is absolutely false</w:t>
      </w:r>
      <w:r w:rsidRPr="00DE0083">
        <w:rPr>
          <w:rStyle w:val="StyleUnderline"/>
        </w:rPr>
        <w:t xml:space="preserve">, that </w:t>
      </w:r>
      <w:r w:rsidRPr="00A8756F">
        <w:rPr>
          <w:rStyle w:val="StyleUnderline"/>
          <w:highlight w:val="yellow"/>
        </w:rPr>
        <w:t>the Saudis</w:t>
      </w:r>
      <w:r w:rsidRPr="00DE0083">
        <w:rPr>
          <w:rStyle w:val="StyleUnderline"/>
        </w:rPr>
        <w:t xml:space="preserve">, if you believe you are </w:t>
      </w:r>
      <w:r w:rsidRPr="00A8756F">
        <w:rPr>
          <w:rStyle w:val="StyleUnderline"/>
          <w:highlight w:val="yellow"/>
        </w:rPr>
        <w:t>facing an existential threat</w:t>
      </w:r>
      <w:r w:rsidRPr="00DE0083">
        <w:rPr>
          <w:rStyle w:val="StyleUnderline"/>
        </w:rPr>
        <w:t xml:space="preserve">, you </w:t>
      </w:r>
      <w:r w:rsidRPr="00A8756F">
        <w:rPr>
          <w:rStyle w:val="StyleUnderline"/>
          <w:highlight w:val="yellow"/>
        </w:rPr>
        <w:t xml:space="preserve">will </w:t>
      </w:r>
      <w:r w:rsidRPr="00A8756F">
        <w:rPr>
          <w:rStyle w:val="Emphasis"/>
          <w:highlight w:val="yellow"/>
        </w:rPr>
        <w:t>continue</w:t>
      </w:r>
      <w:r w:rsidRPr="00DE0083">
        <w:rPr>
          <w:rStyle w:val="Emphasis"/>
        </w:rPr>
        <w:t xml:space="preserve"> your </w:t>
      </w:r>
      <w:r w:rsidRPr="00A8756F">
        <w:rPr>
          <w:rStyle w:val="Emphasis"/>
          <w:highlight w:val="yellow"/>
        </w:rPr>
        <w:t>efforts</w:t>
      </w:r>
      <w:r w:rsidRPr="00DE0083">
        <w:rPr>
          <w:rStyle w:val="StyleUnderline"/>
        </w:rPr>
        <w:t xml:space="preserve">, </w:t>
      </w:r>
      <w:r w:rsidRPr="00A8756F">
        <w:rPr>
          <w:rStyle w:val="StyleUnderline"/>
          <w:highlight w:val="yellow"/>
        </w:rPr>
        <w:t>regardless of</w:t>
      </w:r>
      <w:r w:rsidRPr="00DE0083">
        <w:rPr>
          <w:rStyle w:val="StyleUnderline"/>
        </w:rPr>
        <w:t xml:space="preserve"> what </w:t>
      </w:r>
      <w:r w:rsidRPr="00A8756F">
        <w:rPr>
          <w:rStyle w:val="StyleUnderline"/>
          <w:highlight w:val="yellow"/>
        </w:rPr>
        <w:t>the</w:t>
      </w:r>
      <w:r w:rsidRPr="00A8756F">
        <w:rPr>
          <w:rStyle w:val="StyleUnderline"/>
        </w:rPr>
        <w:t xml:space="preserve"> larger</w:t>
      </w:r>
      <w:r w:rsidRPr="00DE0083">
        <w:rPr>
          <w:rStyle w:val="StyleUnderline"/>
        </w:rPr>
        <w:t xml:space="preserve"> international </w:t>
      </w:r>
      <w:r w:rsidRPr="00A8756F">
        <w:rPr>
          <w:rStyle w:val="StyleUnderline"/>
          <w:highlight w:val="yellow"/>
        </w:rPr>
        <w:t>circumstance</w:t>
      </w:r>
      <w:r w:rsidRPr="00DE0083">
        <w:rPr>
          <w:rStyle w:val="StyleUnderline"/>
        </w:rPr>
        <w:t xml:space="preserve"> is</w:t>
      </w:r>
      <w:r w:rsidRPr="00D74ABA">
        <w:t xml:space="preserve">. </w:t>
      </w:r>
    </w:p>
    <w:p w:rsidR="00E91344" w:rsidRDefault="00E91344" w:rsidP="00C93DF5"/>
    <w:p w:rsidR="00C93DF5" w:rsidRPr="00533292" w:rsidRDefault="00C93DF5" w:rsidP="00C93DF5">
      <w:pPr>
        <w:pStyle w:val="Heading4"/>
      </w:pPr>
      <w:r>
        <w:t xml:space="preserve">2. </w:t>
      </w:r>
      <w:r>
        <w:rPr>
          <w:u w:val="single"/>
        </w:rPr>
        <w:t>Stopping Coalition Won’t End War</w:t>
      </w:r>
      <w:r>
        <w:t xml:space="preserve"> — </w:t>
      </w:r>
      <w:r w:rsidRPr="00B66707">
        <w:rPr>
          <w:u w:val="single"/>
        </w:rPr>
        <w:t>overlapping conflicts</w:t>
      </w:r>
      <w:r>
        <w:t xml:space="preserve"> will </w:t>
      </w:r>
      <w:r w:rsidRPr="00D319B2">
        <w:t>continue</w:t>
      </w:r>
      <w:r>
        <w:t xml:space="preserve"> and </w:t>
      </w:r>
      <w:r w:rsidRPr="005C1A07">
        <w:rPr>
          <w:u w:val="single"/>
        </w:rPr>
        <w:t>escalate</w:t>
      </w:r>
      <w:r>
        <w:t xml:space="preserve">. </w:t>
      </w:r>
    </w:p>
    <w:p w:rsidR="00C93DF5" w:rsidRPr="00617161" w:rsidRDefault="00C93DF5" w:rsidP="00C93DF5">
      <w:r w:rsidRPr="00E515AB">
        <w:rPr>
          <w:rStyle w:val="Style13ptBold"/>
        </w:rPr>
        <w:t>Johnsen 18</w:t>
      </w:r>
      <w:r>
        <w:t xml:space="preserve"> — </w:t>
      </w:r>
      <w:r w:rsidRPr="00617161">
        <w:t>Gregory D. Johnsen</w:t>
      </w:r>
      <w:r>
        <w:t>, R</w:t>
      </w:r>
      <w:r w:rsidRPr="00617161">
        <w:t xml:space="preserve">esident </w:t>
      </w:r>
      <w:r>
        <w:t>S</w:t>
      </w:r>
      <w:r w:rsidRPr="00617161">
        <w:t>cholar at the Arabia Foundation</w:t>
      </w:r>
      <w:r>
        <w:t xml:space="preserve">, former Member of the </w:t>
      </w:r>
      <w:r w:rsidRPr="00617161">
        <w:t>Yemen Panel of Experts for the UN Security Council</w:t>
      </w:r>
      <w:r>
        <w:t>, holds an M.A. in Near and Middle Eastern Studies from Princeton University, 2018</w:t>
      </w:r>
      <w:r w:rsidRPr="00617161">
        <w:t xml:space="preserve"> </w:t>
      </w:r>
      <w:r>
        <w:t>(“</w:t>
      </w:r>
      <w:r w:rsidRPr="00617161">
        <w:t>Yemen’s Three Wars</w:t>
      </w:r>
      <w:r>
        <w:t xml:space="preserve">,” </w:t>
      </w:r>
      <w:r>
        <w:rPr>
          <w:i/>
        </w:rPr>
        <w:t>Lawfare</w:t>
      </w:r>
      <w:r>
        <w:t>, September 23</w:t>
      </w:r>
      <w:r w:rsidRPr="00617161">
        <w:rPr>
          <w:vertAlign w:val="superscript"/>
        </w:rPr>
        <w:t>rd</w:t>
      </w:r>
      <w:r>
        <w:t xml:space="preserve">, Available Online at </w:t>
      </w:r>
      <w:hyperlink r:id="rId13" w:history="1">
        <w:r w:rsidRPr="00805EA1">
          <w:rPr>
            <w:rStyle w:val="Hyperlink"/>
          </w:rPr>
          <w:t>https://www.lawfareblog.com/yemens-three-wars</w:t>
        </w:r>
      </w:hyperlink>
      <w:r>
        <w:t>, Accessed 06-28-2019)</w:t>
      </w:r>
    </w:p>
    <w:p w:rsidR="00C93DF5" w:rsidRDefault="00C93DF5" w:rsidP="00C93DF5">
      <w:r>
        <w:t xml:space="preserve">Last month, over the course of a few days in Yemen, one governor survived a roadside bomb while a second was denied entry through a checkpoint ostensibly run by his own government. At a military college in Aden, the government’s temporary capital, pro-secessionist soldiers opened fire on a graduation ceremony in response to the raising of the national flag. Three small security events—barely blips in Yemen’s daily catalogue of strikes that have already disappeared from the news. But each incident happened far from Yemen’s frontlines, and each, in its own way, is a reminder that </w:t>
      </w:r>
      <w:r w:rsidRPr="00E515AB">
        <w:rPr>
          <w:rStyle w:val="StyleUnderline"/>
        </w:rPr>
        <w:t xml:space="preserve">what we call </w:t>
      </w:r>
      <w:r w:rsidRPr="0007644C">
        <w:rPr>
          <w:rStyle w:val="StyleUnderline"/>
          <w:highlight w:val="yellow"/>
        </w:rPr>
        <w:t>the war</w:t>
      </w:r>
      <w:r w:rsidRPr="0007644C">
        <w:rPr>
          <w:rStyle w:val="StyleUnderline"/>
        </w:rPr>
        <w:t xml:space="preserve"> in Yemen </w:t>
      </w:r>
      <w:r w:rsidRPr="0007644C">
        <w:rPr>
          <w:rStyle w:val="StyleUnderline"/>
          <w:highlight w:val="yellow"/>
        </w:rPr>
        <w:t>is</w:t>
      </w:r>
      <w:r w:rsidRPr="00E515AB">
        <w:rPr>
          <w:rStyle w:val="StyleUnderline"/>
        </w:rPr>
        <w:t xml:space="preserve"> actually </w:t>
      </w:r>
      <w:r w:rsidRPr="0007644C">
        <w:rPr>
          <w:rStyle w:val="Emphasis"/>
          <w:highlight w:val="yellow"/>
        </w:rPr>
        <w:t>three separate</w:t>
      </w:r>
      <w:r w:rsidRPr="00E515AB">
        <w:rPr>
          <w:rStyle w:val="Emphasis"/>
        </w:rPr>
        <w:t xml:space="preserve"> yet </w:t>
      </w:r>
      <w:r w:rsidRPr="0007644C">
        <w:rPr>
          <w:rStyle w:val="Emphasis"/>
          <w:highlight w:val="yellow"/>
        </w:rPr>
        <w:t>overlapping conflicts</w:t>
      </w:r>
      <w:r>
        <w:t xml:space="preserve">. </w:t>
      </w:r>
    </w:p>
    <w:p w:rsidR="00C93DF5" w:rsidRDefault="00C93DF5" w:rsidP="00C93DF5">
      <w:r w:rsidRPr="0007644C">
        <w:rPr>
          <w:rStyle w:val="StyleUnderline"/>
          <w:highlight w:val="yellow"/>
        </w:rPr>
        <w:t>There is the</w:t>
      </w:r>
      <w:r w:rsidRPr="00E515AB">
        <w:rPr>
          <w:rStyle w:val="StyleUnderline"/>
        </w:rPr>
        <w:t xml:space="preserve"> U.S.-led </w:t>
      </w:r>
      <w:r w:rsidRPr="0007644C">
        <w:rPr>
          <w:rStyle w:val="StyleUnderline"/>
          <w:highlight w:val="yellow"/>
        </w:rPr>
        <w:t>war against</w:t>
      </w:r>
      <w:r>
        <w:t xml:space="preserve"> al-Qaeda in the Arabian Peninsula (</w:t>
      </w:r>
      <w:r w:rsidRPr="0007644C">
        <w:rPr>
          <w:rStyle w:val="StyleUnderline"/>
          <w:highlight w:val="yellow"/>
        </w:rPr>
        <w:t>AQAP</w:t>
      </w:r>
      <w:r>
        <w:t xml:space="preserve">) </w:t>
      </w:r>
      <w:r w:rsidRPr="00E515AB">
        <w:rPr>
          <w:rStyle w:val="StyleUnderline"/>
        </w:rPr>
        <w:t>and the Islamic State</w:t>
      </w:r>
      <w:r>
        <w:t xml:space="preserve"> in Yemen. </w:t>
      </w:r>
      <w:r w:rsidRPr="0007644C">
        <w:rPr>
          <w:rStyle w:val="StyleUnderline"/>
          <w:highlight w:val="yellow"/>
        </w:rPr>
        <w:t>There is a regional conflict</w:t>
      </w:r>
      <w:r w:rsidRPr="00E515AB">
        <w:rPr>
          <w:rStyle w:val="StyleUnderline"/>
        </w:rPr>
        <w:t>, pitting Saudi Arabia and the U</w:t>
      </w:r>
      <w:r>
        <w:t xml:space="preserve">nited </w:t>
      </w:r>
      <w:r w:rsidRPr="00E515AB">
        <w:rPr>
          <w:rStyle w:val="StyleUnderline"/>
        </w:rPr>
        <w:t>A</w:t>
      </w:r>
      <w:r>
        <w:t xml:space="preserve">rab </w:t>
      </w:r>
      <w:r w:rsidRPr="00E515AB">
        <w:rPr>
          <w:rStyle w:val="StyleUnderline"/>
        </w:rPr>
        <w:t>E</w:t>
      </w:r>
      <w:r>
        <w:t xml:space="preserve">mirates </w:t>
      </w:r>
      <w:r w:rsidRPr="00E515AB">
        <w:rPr>
          <w:rStyle w:val="StyleUnderline"/>
        </w:rPr>
        <w:t xml:space="preserve">against Iran. </w:t>
      </w:r>
      <w:r w:rsidRPr="0007644C">
        <w:rPr>
          <w:rStyle w:val="StyleUnderline"/>
          <w:highlight w:val="yellow"/>
        </w:rPr>
        <w:t>And there is a</w:t>
      </w:r>
      <w:r w:rsidRPr="00E515AB">
        <w:rPr>
          <w:rStyle w:val="StyleUnderline"/>
        </w:rPr>
        <w:t xml:space="preserve"> messy and </w:t>
      </w:r>
      <w:r w:rsidRPr="0007644C">
        <w:rPr>
          <w:rStyle w:val="StyleUnderline"/>
          <w:highlight w:val="yellow"/>
        </w:rPr>
        <w:t>multi-sided civil war</w:t>
      </w:r>
      <w:r w:rsidRPr="00E515AB">
        <w:rPr>
          <w:rStyle w:val="StyleUnderline"/>
        </w:rPr>
        <w:t>, featuring the Houthis, what’s left of the Yemeni government, a southern secessionist movement, UAE proxy forces, and various different militias—some Salafi, some local, and some closer to criminal gangs—all vying to grab and hold as much territory as they can</w:t>
      </w:r>
      <w:r>
        <w:t>.</w:t>
      </w:r>
    </w:p>
    <w:p w:rsidR="00C93DF5" w:rsidRDefault="00C93DF5" w:rsidP="00C93DF5">
      <w:r w:rsidRPr="00E515AB">
        <w:rPr>
          <w:rStyle w:val="StyleUnderline"/>
        </w:rPr>
        <w:lastRenderedPageBreak/>
        <w:t>As distinct as these three wars are, each has porous borders, which bleed into one another</w:t>
      </w:r>
      <w:r>
        <w:t>. So the United States, which is fighting AQAP and the Islamic State, is also aiding Saudi Arabia and the UAE in its war against the Houthis, who are, in turn, themselves fighting AQAP and the Islamic State. UAE proxy forces, which were established to fight AQAP and the Houthis, also periodically clash with government troops loyal to President Abdu Rabbu Mansour Hadi, who asked for the UAE’s military help in the first place. Salafi militias in Taizz fight the Houthis one day and government forces the next.</w:t>
      </w:r>
    </w:p>
    <w:p w:rsidR="00C93DF5" w:rsidRDefault="00C93DF5" w:rsidP="00C93DF5">
      <w:r w:rsidRPr="0007644C">
        <w:rPr>
          <w:rStyle w:val="StyleUnderline"/>
          <w:highlight w:val="yellow"/>
        </w:rPr>
        <w:t>Yemen</w:t>
      </w:r>
      <w:r>
        <w:t xml:space="preserve">, which only unified in 1990, </w:t>
      </w:r>
      <w:r w:rsidRPr="0007644C">
        <w:rPr>
          <w:rStyle w:val="StyleUnderline"/>
          <w:highlight w:val="yellow"/>
        </w:rPr>
        <w:t>is broken and</w:t>
      </w:r>
      <w:r w:rsidRPr="00E515AB">
        <w:rPr>
          <w:rStyle w:val="StyleUnderline"/>
        </w:rPr>
        <w:t xml:space="preserve"> probably </w:t>
      </w:r>
      <w:r w:rsidRPr="0007644C">
        <w:rPr>
          <w:rStyle w:val="StyleUnderline"/>
          <w:highlight w:val="yellow"/>
        </w:rPr>
        <w:t>will be for years</w:t>
      </w:r>
      <w:r w:rsidRPr="00E515AB">
        <w:rPr>
          <w:rStyle w:val="StyleUnderline"/>
        </w:rPr>
        <w:t xml:space="preserve"> to come. </w:t>
      </w:r>
      <w:r w:rsidRPr="0007644C">
        <w:rPr>
          <w:rStyle w:val="StyleUnderline"/>
          <w:highlight w:val="yellow"/>
        </w:rPr>
        <w:t>No one peace agreement</w:t>
      </w:r>
      <w:r w:rsidRPr="00E515AB">
        <w:rPr>
          <w:rStyle w:val="StyleUnderline"/>
        </w:rPr>
        <w:t xml:space="preserve">, no matter how comprehensive, </w:t>
      </w:r>
      <w:r w:rsidRPr="0007644C">
        <w:rPr>
          <w:rStyle w:val="StyleUnderline"/>
          <w:highlight w:val="yellow"/>
        </w:rPr>
        <w:t>will</w:t>
      </w:r>
      <w:r w:rsidRPr="00E515AB">
        <w:rPr>
          <w:rStyle w:val="StyleUnderline"/>
        </w:rPr>
        <w:t xml:space="preserve"> be able to </w:t>
      </w:r>
      <w:r w:rsidRPr="0007644C">
        <w:rPr>
          <w:rStyle w:val="StyleUnderline"/>
          <w:highlight w:val="yellow"/>
        </w:rPr>
        <w:t>end each</w:t>
      </w:r>
      <w:r w:rsidRPr="00E515AB">
        <w:rPr>
          <w:rStyle w:val="StyleUnderline"/>
        </w:rPr>
        <w:t xml:space="preserve"> of these three </w:t>
      </w:r>
      <w:r w:rsidRPr="0007644C">
        <w:rPr>
          <w:rStyle w:val="StyleUnderline"/>
          <w:highlight w:val="yellow"/>
        </w:rPr>
        <w:t>war</w:t>
      </w:r>
      <w:r w:rsidRPr="00E515AB">
        <w:rPr>
          <w:rStyle w:val="StyleUnderline"/>
        </w:rPr>
        <w:t xml:space="preserve">s. </w:t>
      </w:r>
      <w:r w:rsidRPr="00CF235B">
        <w:rPr>
          <w:rStyle w:val="StyleUnderline"/>
          <w:highlight w:val="yellow"/>
        </w:rPr>
        <w:t>The most likely scenario</w:t>
      </w:r>
      <w:r>
        <w:t>—</w:t>
      </w:r>
      <w:r w:rsidRPr="00E515AB">
        <w:rPr>
          <w:rStyle w:val="StyleUnderline"/>
        </w:rPr>
        <w:t>which</w:t>
      </w:r>
      <w:r>
        <w:t xml:space="preserve"> itself </w:t>
      </w:r>
      <w:r w:rsidRPr="00E515AB">
        <w:rPr>
          <w:rStyle w:val="StyleUnderline"/>
        </w:rPr>
        <w:t>will not be easy</w:t>
      </w:r>
      <w:r>
        <w:t>—</w:t>
      </w:r>
      <w:r w:rsidRPr="00CF235B">
        <w:rPr>
          <w:rStyle w:val="StyleUnderline"/>
          <w:highlight w:val="yellow"/>
        </w:rPr>
        <w:t>is</w:t>
      </w:r>
      <w:r w:rsidRPr="00E515AB">
        <w:rPr>
          <w:rStyle w:val="StyleUnderline"/>
        </w:rPr>
        <w:t xml:space="preserve"> that a UN-sponsored deal will end the regional war, leading to the </w:t>
      </w:r>
      <w:r w:rsidRPr="00CF235B">
        <w:rPr>
          <w:rStyle w:val="StyleUnderline"/>
          <w:highlight w:val="yellow"/>
        </w:rPr>
        <w:t>withdrawal of Saudi and UAE troops</w:t>
      </w:r>
      <w:r w:rsidRPr="00E515AB">
        <w:rPr>
          <w:rStyle w:val="StyleUnderline"/>
        </w:rPr>
        <w:t xml:space="preserve"> and the end of Iranian support to the Houthis, </w:t>
      </w:r>
      <w:r w:rsidRPr="00CF235B">
        <w:rPr>
          <w:rStyle w:val="Emphasis"/>
          <w:highlight w:val="yellow"/>
        </w:rPr>
        <w:t>while</w:t>
      </w:r>
      <w:r w:rsidRPr="00CF235B">
        <w:rPr>
          <w:rStyle w:val="Emphasis"/>
        </w:rPr>
        <w:t xml:space="preserve"> the </w:t>
      </w:r>
      <w:r w:rsidRPr="00CF235B">
        <w:rPr>
          <w:rStyle w:val="Emphasis"/>
          <w:highlight w:val="yellow"/>
        </w:rPr>
        <w:t>fighting</w:t>
      </w:r>
      <w:r w:rsidRPr="00CF235B">
        <w:rPr>
          <w:rStyle w:val="Emphasis"/>
        </w:rPr>
        <w:t xml:space="preserve"> on the ground in Yemen </w:t>
      </w:r>
      <w:r w:rsidRPr="00CF235B">
        <w:rPr>
          <w:rStyle w:val="Emphasis"/>
          <w:highlight w:val="yellow"/>
        </w:rPr>
        <w:t>continues</w:t>
      </w:r>
      <w:r>
        <w:t>. UN Special Envoy Martin Griffiths has made clear his preference that the domestic future of Yemen, including the south, be discussed as part of a future national dialogue, not as part of UN-sponsored talks.</w:t>
      </w:r>
    </w:p>
    <w:p w:rsidR="00C93DF5" w:rsidRDefault="00C93DF5" w:rsidP="00C93DF5">
      <w:r w:rsidRPr="00E515AB">
        <w:rPr>
          <w:rStyle w:val="StyleUnderline"/>
        </w:rPr>
        <w:t>Yemen has been down this road before, with poor results</w:t>
      </w:r>
      <w:r>
        <w:t xml:space="preserve">. Indeed, </w:t>
      </w:r>
      <w:r w:rsidRPr="00E515AB">
        <w:rPr>
          <w:rStyle w:val="StyleUnderline"/>
        </w:rPr>
        <w:t>much of the current fighting</w:t>
      </w:r>
      <w:r>
        <w:t xml:space="preserve"> in the country </w:t>
      </w:r>
      <w:r w:rsidRPr="00E515AB">
        <w:rPr>
          <w:rStyle w:val="StyleUnderline"/>
        </w:rPr>
        <w:t>can be traced back to Yemen’s last national dialogue, which ended in 2014 and left many parties frustrated</w:t>
      </w:r>
      <w:r>
        <w:t xml:space="preserve">, most notably the Houthis. </w:t>
      </w:r>
      <w:r w:rsidRPr="00E515AB">
        <w:rPr>
          <w:rStyle w:val="StyleUnderline"/>
        </w:rPr>
        <w:t xml:space="preserve">Within months of the dialogue’s conclusion, the Houthis moved out of Sadah, initiating the coup and subsequent civil war. The problem that prevented a conclusive agreement then is the same problem that prevents one today: </w:t>
      </w:r>
      <w:r w:rsidRPr="00CF235B">
        <w:rPr>
          <w:rStyle w:val="StyleUnderline"/>
          <w:highlight w:val="yellow"/>
        </w:rPr>
        <w:t>There are too many armed groups</w:t>
      </w:r>
      <w:r w:rsidRPr="00E515AB">
        <w:rPr>
          <w:rStyle w:val="StyleUnderline"/>
        </w:rPr>
        <w:t xml:space="preserve"> in the country, </w:t>
      </w:r>
      <w:r w:rsidRPr="00CF235B">
        <w:rPr>
          <w:rStyle w:val="StyleUnderline"/>
          <w:highlight w:val="yellow"/>
        </w:rPr>
        <w:t>none</w:t>
      </w:r>
      <w:r w:rsidRPr="00E515AB">
        <w:rPr>
          <w:rStyle w:val="StyleUnderline"/>
        </w:rPr>
        <w:t xml:space="preserve"> of which is </w:t>
      </w:r>
      <w:r w:rsidRPr="00CF235B">
        <w:rPr>
          <w:rStyle w:val="StyleUnderline"/>
          <w:highlight w:val="yellow"/>
        </w:rPr>
        <w:t>strong enough</w:t>
      </w:r>
      <w:r w:rsidRPr="00E515AB">
        <w:rPr>
          <w:rStyle w:val="StyleUnderline"/>
        </w:rPr>
        <w:t xml:space="preserve"> to impose its will upon the entire country </w:t>
      </w:r>
      <w:r w:rsidRPr="00CF235B">
        <w:rPr>
          <w:rStyle w:val="StyleUnderline"/>
          <w:highlight w:val="yellow"/>
        </w:rPr>
        <w:t>but all</w:t>
      </w:r>
      <w:r w:rsidRPr="00E515AB">
        <w:rPr>
          <w:rStyle w:val="StyleUnderline"/>
        </w:rPr>
        <w:t xml:space="preserve"> of which can act as </w:t>
      </w:r>
      <w:r w:rsidRPr="00CF235B">
        <w:rPr>
          <w:rStyle w:val="StyleUnderline"/>
          <w:highlight w:val="yellow"/>
        </w:rPr>
        <w:t>spoilers</w:t>
      </w:r>
      <w:r w:rsidRPr="00E515AB">
        <w:rPr>
          <w:rStyle w:val="StyleUnderline"/>
        </w:rPr>
        <w:t xml:space="preserve"> anytime they don’t like a particular decision. </w:t>
      </w:r>
      <w:r w:rsidRPr="00CF235B">
        <w:rPr>
          <w:rStyle w:val="StyleUnderline"/>
          <w:highlight w:val="yellow"/>
        </w:rPr>
        <w:t>Add</w:t>
      </w:r>
      <w:r w:rsidRPr="00E515AB">
        <w:rPr>
          <w:rStyle w:val="StyleUnderline"/>
        </w:rPr>
        <w:t xml:space="preserve"> a couple of </w:t>
      </w:r>
      <w:r w:rsidRPr="00CF235B">
        <w:rPr>
          <w:rStyle w:val="StyleUnderline"/>
          <w:highlight w:val="yellow"/>
        </w:rPr>
        <w:t>terrorist groups</w:t>
      </w:r>
      <w:r w:rsidRPr="00E515AB">
        <w:rPr>
          <w:rStyle w:val="StyleUnderline"/>
        </w:rPr>
        <w:t xml:space="preserve"> to the mix </w:t>
      </w:r>
      <w:r w:rsidRPr="00CF235B">
        <w:rPr>
          <w:rStyle w:val="StyleUnderline"/>
          <w:highlight w:val="yellow"/>
        </w:rPr>
        <w:t>and you have a</w:t>
      </w:r>
      <w:r w:rsidRPr="00E515AB">
        <w:rPr>
          <w:rStyle w:val="StyleUnderline"/>
        </w:rPr>
        <w:t xml:space="preserve"> recipe for the sort of </w:t>
      </w:r>
      <w:r w:rsidRPr="00CF235B">
        <w:rPr>
          <w:rStyle w:val="StyleUnderline"/>
          <w:highlight w:val="yellow"/>
        </w:rPr>
        <w:t xml:space="preserve">disaster that can </w:t>
      </w:r>
      <w:r w:rsidRPr="00CF235B">
        <w:rPr>
          <w:rStyle w:val="Emphasis"/>
          <w:highlight w:val="yellow"/>
        </w:rPr>
        <w:t>destroy multiple generations</w:t>
      </w:r>
      <w:r w:rsidRPr="00CF235B">
        <w:rPr>
          <w:rStyle w:val="StyleUnderline"/>
          <w:highlight w:val="yellow"/>
        </w:rPr>
        <w:t xml:space="preserve"> and </w:t>
      </w:r>
      <w:r w:rsidRPr="00CF235B">
        <w:rPr>
          <w:rStyle w:val="Emphasis"/>
          <w:highlight w:val="yellow"/>
        </w:rPr>
        <w:t>unravel a nation</w:t>
      </w:r>
      <w:r>
        <w:t>.</w:t>
      </w:r>
    </w:p>
    <w:p w:rsidR="00C93DF5" w:rsidRDefault="00C93DF5" w:rsidP="00C93DF5"/>
    <w:p w:rsidR="00C93DF5" w:rsidRPr="00A6338B" w:rsidRDefault="00C93DF5" w:rsidP="00C93DF5">
      <w:pPr>
        <w:pStyle w:val="Heading4"/>
      </w:pPr>
      <w:r w:rsidRPr="00CF5B16">
        <w:t xml:space="preserve">3. </w:t>
      </w:r>
      <w:r w:rsidRPr="00A6338B">
        <w:rPr>
          <w:u w:val="single"/>
        </w:rPr>
        <w:t>Civilian Casualties Minimal</w:t>
      </w:r>
      <w:r>
        <w:t xml:space="preserve"> — the coalition has </w:t>
      </w:r>
      <w:r>
        <w:rPr>
          <w:u w:val="single"/>
        </w:rPr>
        <w:t>multilayered safeguards</w:t>
      </w:r>
      <w:r>
        <w:t xml:space="preserve">, but preventing </w:t>
      </w:r>
      <w:r>
        <w:rPr>
          <w:u w:val="single"/>
        </w:rPr>
        <w:t>all</w:t>
      </w:r>
      <w:r>
        <w:t xml:space="preserve"> collateral damage is impossible. </w:t>
      </w:r>
    </w:p>
    <w:p w:rsidR="00C93DF5" w:rsidRDefault="00C93DF5" w:rsidP="00C93DF5">
      <w:r w:rsidRPr="00533993">
        <w:rPr>
          <w:rStyle w:val="Style13ptBold"/>
        </w:rPr>
        <w:t>Nazer 18</w:t>
      </w:r>
      <w:r>
        <w:t xml:space="preserve"> — Fahad Nazer, </w:t>
      </w:r>
      <w:r w:rsidRPr="00533993">
        <w:t xml:space="preserve">Fellow at the National Council on U.S.-Arab Relations, Columnist for </w:t>
      </w:r>
      <w:r w:rsidRPr="0029581F">
        <w:rPr>
          <w:i/>
        </w:rPr>
        <w:t>Arab News</w:t>
      </w:r>
      <w:r w:rsidRPr="00533993">
        <w:t xml:space="preserve">—a daily newspaper in Saudi Arabia, Political Consultant to the Embassy of Saudi Arabia in Washington, former Non-Resident Fellow at the Arab Gulf States Institute, </w:t>
      </w:r>
      <w:r>
        <w:t>2018 (“</w:t>
      </w:r>
      <w:r w:rsidRPr="00533993">
        <w:t>What Is at Stake in Yemen</w:t>
      </w:r>
      <w:r>
        <w:t>,” The Hoover Institution, December 20</w:t>
      </w:r>
      <w:r w:rsidRPr="00533993">
        <w:rPr>
          <w:vertAlign w:val="superscript"/>
        </w:rPr>
        <w:t>th</w:t>
      </w:r>
      <w:r>
        <w:t xml:space="preserve">, Available Online at </w:t>
      </w:r>
      <w:hyperlink r:id="rId14" w:history="1">
        <w:r w:rsidRPr="008A2A05">
          <w:rPr>
            <w:rStyle w:val="Hyperlink"/>
          </w:rPr>
          <w:t>https://www.hoover.org/sites/default/files/research/docs/nazer_whatisatstakeinyemen_webreadypdf.pdf</w:t>
        </w:r>
      </w:hyperlink>
      <w:r>
        <w:t>, Accessed 06-24-2019, p. 4)</w:t>
      </w:r>
    </w:p>
    <w:p w:rsidR="00C93DF5" w:rsidRDefault="00C93DF5" w:rsidP="00C93DF5">
      <w:r w:rsidRPr="006070BA">
        <w:t>US and UK Assistance Sought and Received</w:t>
      </w:r>
    </w:p>
    <w:p w:rsidR="00C93DF5" w:rsidRDefault="00C93DF5" w:rsidP="00C93DF5">
      <w:r w:rsidRPr="006070BA">
        <w:t xml:space="preserve">In addition, </w:t>
      </w:r>
      <w:r w:rsidRPr="00721FC9">
        <w:rPr>
          <w:rStyle w:val="StyleUnderline"/>
          <w:highlight w:val="yellow"/>
        </w:rPr>
        <w:t>the</w:t>
      </w:r>
      <w:r w:rsidRPr="006070BA">
        <w:t xml:space="preserve"> Saudi-led </w:t>
      </w:r>
      <w:r w:rsidRPr="00721FC9">
        <w:rPr>
          <w:rStyle w:val="StyleUnderline"/>
          <w:highlight w:val="yellow"/>
        </w:rPr>
        <w:t>coalition has</w:t>
      </w:r>
      <w:r w:rsidRPr="006070BA">
        <w:t xml:space="preserve"> also </w:t>
      </w:r>
      <w:r w:rsidRPr="006070BA">
        <w:rPr>
          <w:rStyle w:val="StyleUnderline"/>
        </w:rPr>
        <w:t xml:space="preserve">sought and </w:t>
      </w:r>
      <w:r w:rsidRPr="00721FC9">
        <w:rPr>
          <w:rStyle w:val="StyleUnderline"/>
          <w:highlight w:val="yellow"/>
        </w:rPr>
        <w:t>received</w:t>
      </w:r>
      <w:r w:rsidRPr="006070BA">
        <w:rPr>
          <w:rStyle w:val="StyleUnderline"/>
        </w:rPr>
        <w:t xml:space="preserve"> the </w:t>
      </w:r>
      <w:r w:rsidRPr="00721FC9">
        <w:rPr>
          <w:rStyle w:val="StyleUnderline"/>
          <w:highlight w:val="yellow"/>
        </w:rPr>
        <w:t>assistance</w:t>
      </w:r>
      <w:r w:rsidRPr="006070BA">
        <w:rPr>
          <w:rStyle w:val="StyleUnderline"/>
        </w:rPr>
        <w:t xml:space="preserve"> of</w:t>
      </w:r>
      <w:r w:rsidRPr="006070BA">
        <w:t xml:space="preserve"> both </w:t>
      </w:r>
      <w:r w:rsidRPr="006070BA">
        <w:rPr>
          <w:rStyle w:val="StyleUnderline"/>
        </w:rPr>
        <w:t>the U</w:t>
      </w:r>
      <w:r w:rsidRPr="006070BA">
        <w:t xml:space="preserve">nited </w:t>
      </w:r>
      <w:r w:rsidRPr="006070BA">
        <w:rPr>
          <w:rStyle w:val="StyleUnderline"/>
        </w:rPr>
        <w:t>S</w:t>
      </w:r>
      <w:r w:rsidRPr="006070BA">
        <w:t xml:space="preserve">tates </w:t>
      </w:r>
      <w:r w:rsidRPr="006070BA">
        <w:rPr>
          <w:rStyle w:val="StyleUnderline"/>
        </w:rPr>
        <w:t>and</w:t>
      </w:r>
      <w:r w:rsidRPr="006070BA">
        <w:t xml:space="preserve"> the </w:t>
      </w:r>
      <w:r w:rsidRPr="006070BA">
        <w:rPr>
          <w:rStyle w:val="StyleUnderline"/>
        </w:rPr>
        <w:t>U</w:t>
      </w:r>
      <w:r w:rsidRPr="006070BA">
        <w:t xml:space="preserve">nited </w:t>
      </w:r>
      <w:r w:rsidRPr="006070BA">
        <w:rPr>
          <w:rStyle w:val="StyleUnderline"/>
        </w:rPr>
        <w:t>K</w:t>
      </w:r>
      <w:r w:rsidRPr="006070BA">
        <w:t xml:space="preserve">ingdom </w:t>
      </w:r>
      <w:r w:rsidRPr="00721FC9">
        <w:rPr>
          <w:rStyle w:val="StyleUnderline"/>
          <w:highlight w:val="yellow"/>
        </w:rPr>
        <w:t>to improve</w:t>
      </w:r>
      <w:r w:rsidRPr="006070BA">
        <w:rPr>
          <w:rStyle w:val="StyleUnderline"/>
        </w:rPr>
        <w:t xml:space="preserve"> the </w:t>
      </w:r>
      <w:r w:rsidRPr="00721FC9">
        <w:rPr>
          <w:rStyle w:val="StyleUnderline"/>
          <w:highlight w:val="yellow"/>
        </w:rPr>
        <w:t>accuracy</w:t>
      </w:r>
      <w:r w:rsidRPr="006070BA">
        <w:rPr>
          <w:rStyle w:val="StyleUnderline"/>
        </w:rPr>
        <w:t xml:space="preserve"> of its targeting</w:t>
      </w:r>
      <w:r w:rsidRPr="006070BA">
        <w:t xml:space="preserve">.11 </w:t>
      </w:r>
      <w:r w:rsidRPr="00721FC9">
        <w:rPr>
          <w:rStyle w:val="StyleUnderline"/>
          <w:highlight w:val="yellow"/>
        </w:rPr>
        <w:t>I</w:t>
      </w:r>
      <w:r w:rsidRPr="006070BA">
        <w:rPr>
          <w:rStyle w:val="StyleUnderline"/>
        </w:rPr>
        <w:t xml:space="preserve"> have personally </w:t>
      </w:r>
      <w:r w:rsidRPr="00721FC9">
        <w:rPr>
          <w:rStyle w:val="StyleUnderline"/>
          <w:highlight w:val="yellow"/>
        </w:rPr>
        <w:t>listened to</w:t>
      </w:r>
      <w:r w:rsidRPr="006070BA">
        <w:rPr>
          <w:rStyle w:val="StyleUnderline"/>
        </w:rPr>
        <w:t xml:space="preserve"> a lengthy </w:t>
      </w:r>
      <w:r w:rsidRPr="00721FC9">
        <w:rPr>
          <w:rStyle w:val="StyleUnderline"/>
          <w:highlight w:val="yellow"/>
        </w:rPr>
        <w:t>presentation</w:t>
      </w:r>
      <w:r w:rsidRPr="006070BA">
        <w:rPr>
          <w:rStyle w:val="StyleUnderline"/>
        </w:rPr>
        <w:t xml:space="preserve"> by a representative of the coalition </w:t>
      </w:r>
      <w:r w:rsidRPr="00721FC9">
        <w:rPr>
          <w:rStyle w:val="StyleUnderline"/>
          <w:highlight w:val="yellow"/>
        </w:rPr>
        <w:t>detailing</w:t>
      </w:r>
      <w:r w:rsidRPr="006070BA">
        <w:rPr>
          <w:rStyle w:val="StyleUnderline"/>
        </w:rPr>
        <w:t xml:space="preserve"> the </w:t>
      </w:r>
      <w:r w:rsidRPr="00A6338B">
        <w:rPr>
          <w:rStyle w:val="Emphasis"/>
          <w:highlight w:val="yellow"/>
        </w:rPr>
        <w:t>multilayered safeguards</w:t>
      </w:r>
      <w:r w:rsidRPr="006070BA">
        <w:rPr>
          <w:rStyle w:val="StyleUnderline"/>
        </w:rPr>
        <w:t xml:space="preserve"> put in place to minimize civilian casualties. </w:t>
      </w:r>
      <w:r w:rsidRPr="00721FC9">
        <w:rPr>
          <w:rStyle w:val="StyleUnderline"/>
          <w:highlight w:val="yellow"/>
        </w:rPr>
        <w:t>Despite</w:t>
      </w:r>
      <w:r w:rsidRPr="006070BA">
        <w:rPr>
          <w:rStyle w:val="StyleUnderline"/>
        </w:rPr>
        <w:t xml:space="preserve"> the coalition’s best </w:t>
      </w:r>
      <w:r w:rsidRPr="00721FC9">
        <w:rPr>
          <w:rStyle w:val="StyleUnderline"/>
          <w:highlight w:val="yellow"/>
        </w:rPr>
        <w:t>efforts, civilian casualties in modern warfare</w:t>
      </w:r>
      <w:r w:rsidRPr="006070BA">
        <w:rPr>
          <w:rStyle w:val="StyleUnderline"/>
        </w:rPr>
        <w:t xml:space="preserve">, especially when a party to the conflict considers cities and urban centers to be part of the battlefield, </w:t>
      </w:r>
      <w:r w:rsidRPr="00721FC9">
        <w:rPr>
          <w:rStyle w:val="StyleUnderline"/>
          <w:highlight w:val="yellow"/>
        </w:rPr>
        <w:t>appear</w:t>
      </w:r>
      <w:r w:rsidRPr="006070BA">
        <w:rPr>
          <w:rStyle w:val="StyleUnderline"/>
        </w:rPr>
        <w:t xml:space="preserve"> to be virtually </w:t>
      </w:r>
      <w:r w:rsidRPr="00A6338B">
        <w:rPr>
          <w:rStyle w:val="Emphasis"/>
          <w:highlight w:val="yellow"/>
        </w:rPr>
        <w:t>impossible to avoid</w:t>
      </w:r>
      <w:r w:rsidRPr="00A6338B">
        <w:rPr>
          <w:rStyle w:val="Emphasis"/>
        </w:rPr>
        <w:t xml:space="preserve"> completely</w:t>
      </w:r>
      <w:r w:rsidRPr="006070BA">
        <w:t xml:space="preserve">. It is also worth noting that </w:t>
      </w:r>
      <w:r w:rsidRPr="00721FC9">
        <w:rPr>
          <w:rStyle w:val="StyleUnderline"/>
          <w:highlight w:val="yellow"/>
        </w:rPr>
        <w:t>even</w:t>
      </w:r>
      <w:r w:rsidRPr="006070BA">
        <w:rPr>
          <w:rStyle w:val="StyleUnderline"/>
        </w:rPr>
        <w:t xml:space="preserve"> the most advanced military in the world, that of </w:t>
      </w:r>
      <w:r w:rsidRPr="00721FC9">
        <w:rPr>
          <w:rStyle w:val="StyleUnderline"/>
          <w:highlight w:val="yellow"/>
        </w:rPr>
        <w:t>the U</w:t>
      </w:r>
      <w:r w:rsidRPr="006070BA">
        <w:t xml:space="preserve">nited </w:t>
      </w:r>
      <w:r w:rsidRPr="00721FC9">
        <w:rPr>
          <w:rStyle w:val="StyleUnderline"/>
          <w:highlight w:val="yellow"/>
        </w:rPr>
        <w:t>S</w:t>
      </w:r>
      <w:r w:rsidRPr="006070BA">
        <w:t xml:space="preserve">tates, </w:t>
      </w:r>
      <w:r w:rsidRPr="00721FC9">
        <w:rPr>
          <w:rStyle w:val="StyleUnderline"/>
          <w:highlight w:val="yellow"/>
        </w:rPr>
        <w:t>has not been able to</w:t>
      </w:r>
      <w:r w:rsidRPr="006070BA">
        <w:rPr>
          <w:rStyle w:val="StyleUnderline"/>
        </w:rPr>
        <w:t xml:space="preserve"> avoid civilian casualties in its air campaign </w:t>
      </w:r>
      <w:r w:rsidRPr="00721FC9">
        <w:rPr>
          <w:rStyle w:val="StyleUnderline"/>
          <w:highlight w:val="yellow"/>
        </w:rPr>
        <w:t>in Syria</w:t>
      </w:r>
      <w:r w:rsidRPr="006070BA">
        <w:t xml:space="preserve">. However, </w:t>
      </w:r>
      <w:r w:rsidRPr="00721FC9">
        <w:rPr>
          <w:rStyle w:val="StyleUnderline"/>
          <w:highlight w:val="yellow"/>
        </w:rPr>
        <w:t xml:space="preserve">there is a </w:t>
      </w:r>
      <w:r w:rsidRPr="00721FC9">
        <w:rPr>
          <w:rStyle w:val="Emphasis"/>
          <w:highlight w:val="yellow"/>
        </w:rPr>
        <w:t>patent difference</w:t>
      </w:r>
      <w:r w:rsidRPr="00721FC9">
        <w:rPr>
          <w:rStyle w:val="StyleUnderline"/>
          <w:highlight w:val="yellow"/>
        </w:rPr>
        <w:t xml:space="preserve"> between mistakes and</w:t>
      </w:r>
      <w:r w:rsidRPr="006070BA">
        <w:rPr>
          <w:rStyle w:val="StyleUnderline"/>
        </w:rPr>
        <w:t xml:space="preserve"> the </w:t>
      </w:r>
      <w:r w:rsidRPr="00721FC9">
        <w:rPr>
          <w:rStyle w:val="StyleUnderline"/>
          <w:highlight w:val="yellow"/>
        </w:rPr>
        <w:t>intentional targeting</w:t>
      </w:r>
      <w:r w:rsidRPr="006070BA">
        <w:rPr>
          <w:rStyle w:val="StyleUnderline"/>
        </w:rPr>
        <w:t xml:space="preserve"> of civilians</w:t>
      </w:r>
      <w:r w:rsidRPr="006070BA">
        <w:t>. Unfortunately, we have a contemporary example that highlights the scale of the devastation when civilians are targeted as a matter of policy. That is in fact what the regime of Bashar al-Assad and its Iranian and Hezbollah allies have been doing in Syria. The devastation has been catastrophic.12</w:t>
      </w:r>
    </w:p>
    <w:p w:rsidR="00C93DF5" w:rsidRPr="00506A9A" w:rsidRDefault="00C93DF5" w:rsidP="00C93DF5">
      <w:pPr>
        <w:jc w:val="center"/>
        <w:rPr>
          <w:b/>
        </w:rPr>
      </w:pPr>
      <w:r w:rsidRPr="00506A9A">
        <w:rPr>
          <w:b/>
        </w:rPr>
        <w:t>—— Footnotes ——</w:t>
      </w:r>
    </w:p>
    <w:p w:rsidR="00C93DF5" w:rsidRDefault="00C93DF5" w:rsidP="00C93DF5">
      <w:r w:rsidRPr="00721FC9">
        <w:t>11</w:t>
      </w:r>
      <w:r>
        <w:t xml:space="preserve">. </w:t>
      </w:r>
      <w:r w:rsidRPr="00721FC9">
        <w:t>Dion Nissenbaum, “U.S. Deepens Role in Yemen Fight, Offers Gulf Allies Airstrike-Target Assistance,” Wall Street Journal,</w:t>
      </w:r>
      <w:r>
        <w:t xml:space="preserve"> </w:t>
      </w:r>
      <w:r w:rsidRPr="00721FC9">
        <w:t>June 12,</w:t>
      </w:r>
      <w:r>
        <w:t xml:space="preserve"> </w:t>
      </w:r>
      <w:r w:rsidRPr="00721FC9">
        <w:t>2018,</w:t>
      </w:r>
      <w:r>
        <w:t xml:space="preserve"> </w:t>
      </w:r>
      <w:r w:rsidRPr="00721FC9">
        <w:t>accessed</w:t>
      </w:r>
      <w:r>
        <w:t xml:space="preserve"> </w:t>
      </w:r>
      <w:r w:rsidRPr="00721FC9">
        <w:t>December 6,</w:t>
      </w:r>
      <w:r>
        <w:t xml:space="preserve"> </w:t>
      </w:r>
      <w:r w:rsidRPr="00721FC9">
        <w:t>2018,</w:t>
      </w:r>
      <w:r>
        <w:t xml:space="preserve"> </w:t>
      </w:r>
      <w:r w:rsidRPr="00721FC9">
        <w:t>https://www.wsj.com/articles/u-s-deepens-role-in-yemen-fight-offers-gulf-allies-airstrike-target-assistance-1528830371.</w:t>
      </w:r>
    </w:p>
    <w:p w:rsidR="00C93DF5" w:rsidRDefault="00C93DF5" w:rsidP="00C93DF5">
      <w:r w:rsidRPr="00721FC9">
        <w:t>12</w:t>
      </w:r>
      <w:r>
        <w:t xml:space="preserve">. </w:t>
      </w:r>
      <w:r w:rsidRPr="00721FC9">
        <w:t xml:space="preserve">“Syria Conflict: Aleppo in ‘Catastrophic’ State Says UN,” BBC, April 28, 2016, accessed December 6, 2018, </w:t>
      </w:r>
      <w:hyperlink r:id="rId15" w:history="1">
        <w:r w:rsidRPr="008A2A05">
          <w:rPr>
            <w:rStyle w:val="Hyperlink"/>
          </w:rPr>
          <w:t>https://www.bbc.com/news/world-middle-east-36162701</w:t>
        </w:r>
      </w:hyperlink>
      <w:r w:rsidRPr="00721FC9">
        <w:t>.</w:t>
      </w:r>
    </w:p>
    <w:p w:rsidR="00C93DF5" w:rsidRDefault="00C93DF5" w:rsidP="00C93DF5"/>
    <w:p w:rsidR="00C93DF5" w:rsidRPr="007A74AD" w:rsidRDefault="00C93DF5" w:rsidP="00C93DF5">
      <w:pPr>
        <w:pStyle w:val="Heading4"/>
      </w:pPr>
      <w:r>
        <w:lastRenderedPageBreak/>
        <w:t>4</w:t>
      </w:r>
      <w:r w:rsidRPr="002F4E8C">
        <w:t xml:space="preserve">. </w:t>
      </w:r>
      <w:r w:rsidRPr="00846D5F">
        <w:rPr>
          <w:u w:val="single"/>
        </w:rPr>
        <w:t xml:space="preserve">Plan Worsens </w:t>
      </w:r>
      <w:r>
        <w:rPr>
          <w:u w:val="single"/>
        </w:rPr>
        <w:t>Civilian Casualties</w:t>
      </w:r>
      <w:r>
        <w:t xml:space="preserve"> — it removes </w:t>
      </w:r>
      <w:r w:rsidRPr="007A74AD">
        <w:rPr>
          <w:u w:val="single"/>
        </w:rPr>
        <w:t>U.S. constraints</w:t>
      </w:r>
      <w:r>
        <w:t xml:space="preserve"> on civilian targeting and </w:t>
      </w:r>
      <w:r w:rsidRPr="007A74AD">
        <w:rPr>
          <w:u w:val="single"/>
        </w:rPr>
        <w:t xml:space="preserve">U.S. </w:t>
      </w:r>
      <w:r>
        <w:rPr>
          <w:u w:val="single"/>
        </w:rPr>
        <w:t>leverage</w:t>
      </w:r>
      <w:r>
        <w:t xml:space="preserve"> for a ceasefire. </w:t>
      </w:r>
    </w:p>
    <w:p w:rsidR="00C93DF5" w:rsidRDefault="00C93DF5" w:rsidP="00C93DF5">
      <w:r w:rsidRPr="00C91EF9">
        <w:rPr>
          <w:rStyle w:val="Style13ptBold"/>
        </w:rPr>
        <w:t>Rogan 18</w:t>
      </w:r>
      <w:r>
        <w:t xml:space="preserve"> — Tom Rogan, </w:t>
      </w:r>
      <w:r w:rsidRPr="00C91EF9">
        <w:t xml:space="preserve">Foreign Policy Commentary Writer at </w:t>
      </w:r>
      <w:r w:rsidRPr="00C91EF9">
        <w:rPr>
          <w:i/>
        </w:rPr>
        <w:t>The Washington Examiner</w:t>
      </w:r>
      <w:r w:rsidRPr="00C91EF9">
        <w:t xml:space="preserve">, holds an M.Sc. in Middle East Politics from SOAS University of London (UK), </w:t>
      </w:r>
      <w:r>
        <w:t>2018 (“</w:t>
      </w:r>
      <w:r w:rsidRPr="0071706C">
        <w:t>Ending US support for Saudi Arabia would make things much worse in Yemen</w:t>
      </w:r>
      <w:r>
        <w:t xml:space="preserve">,” </w:t>
      </w:r>
      <w:r>
        <w:rPr>
          <w:i/>
        </w:rPr>
        <w:t>The Washington Examiner</w:t>
      </w:r>
      <w:r>
        <w:t>, November 28</w:t>
      </w:r>
      <w:r w:rsidRPr="00C91EF9">
        <w:rPr>
          <w:vertAlign w:val="superscript"/>
        </w:rPr>
        <w:t>th</w:t>
      </w:r>
      <w:r>
        <w:t xml:space="preserve">, Available Online at </w:t>
      </w:r>
      <w:hyperlink r:id="rId16" w:history="1">
        <w:r w:rsidRPr="00A272A5">
          <w:rPr>
            <w:rStyle w:val="Hyperlink"/>
          </w:rPr>
          <w:t>https://www.washingtonexaminer.com/opinion/ending-us-support-for-saudi-arabia-would-make-things-much-worse-in-yemen</w:t>
        </w:r>
      </w:hyperlink>
      <w:r>
        <w:t>, Accessed 06-14-2019)</w:t>
      </w:r>
    </w:p>
    <w:p w:rsidR="00C93DF5" w:rsidRDefault="00C93DF5" w:rsidP="00C93DF5">
      <w:r>
        <w:t xml:space="preserve">The Senate is now leaning toward </w:t>
      </w:r>
      <w:r w:rsidRPr="007A74AD">
        <w:rPr>
          <w:rStyle w:val="StyleUnderline"/>
          <w:highlight w:val="yellow"/>
        </w:rPr>
        <w:t>ending</w:t>
      </w:r>
      <w:r w:rsidRPr="00C91EF9">
        <w:rPr>
          <w:rStyle w:val="StyleUnderline"/>
        </w:rPr>
        <w:t xml:space="preserve"> U.S. participation</w:t>
      </w:r>
      <w:r>
        <w:t xml:space="preserve"> in the Saudi-United-Arab-Emirates-led war in Yemen. I believe that the Senate has the authority to do this, but I also believe that course of action </w:t>
      </w:r>
      <w:r w:rsidRPr="007A74AD">
        <w:rPr>
          <w:rStyle w:val="StyleUnderline"/>
          <w:highlight w:val="yellow"/>
        </w:rPr>
        <w:t>would</w:t>
      </w:r>
      <w:r w:rsidRPr="00C91EF9">
        <w:rPr>
          <w:rStyle w:val="StyleUnderline"/>
        </w:rPr>
        <w:t xml:space="preserve"> be a terrible mistake, </w:t>
      </w:r>
      <w:r w:rsidRPr="007A74AD">
        <w:rPr>
          <w:rStyle w:val="StyleUnderline"/>
          <w:highlight w:val="yellow"/>
        </w:rPr>
        <w:t>do</w:t>
      </w:r>
      <w:r w:rsidRPr="00C91EF9">
        <w:rPr>
          <w:rStyle w:val="StyleUnderline"/>
        </w:rPr>
        <w:t xml:space="preserve">ing </w:t>
      </w:r>
      <w:r w:rsidRPr="007A74AD">
        <w:rPr>
          <w:rStyle w:val="StyleUnderline"/>
          <w:highlight w:val="yellow"/>
        </w:rPr>
        <w:t>more harm</w:t>
      </w:r>
      <w:r w:rsidRPr="00C91EF9">
        <w:rPr>
          <w:rStyle w:val="StyleUnderline"/>
        </w:rPr>
        <w:t xml:space="preserve"> than good </w:t>
      </w:r>
      <w:r w:rsidRPr="007A74AD">
        <w:rPr>
          <w:rStyle w:val="StyleUnderline"/>
          <w:highlight w:val="yellow"/>
        </w:rPr>
        <w:t>to</w:t>
      </w:r>
      <w:r w:rsidRPr="00C91EF9">
        <w:rPr>
          <w:rStyle w:val="StyleUnderline"/>
        </w:rPr>
        <w:t xml:space="preserve"> the </w:t>
      </w:r>
      <w:r w:rsidRPr="007A74AD">
        <w:rPr>
          <w:rStyle w:val="StyleUnderline"/>
          <w:highlight w:val="yellow"/>
        </w:rPr>
        <w:t>civilians</w:t>
      </w:r>
      <w:r w:rsidRPr="00C91EF9">
        <w:rPr>
          <w:rStyle w:val="StyleUnderline"/>
        </w:rPr>
        <w:t xml:space="preserve"> who have been </w:t>
      </w:r>
      <w:r w:rsidRPr="007A74AD">
        <w:rPr>
          <w:rStyle w:val="StyleUnderline"/>
          <w:highlight w:val="yellow"/>
        </w:rPr>
        <w:t>suffering</w:t>
      </w:r>
      <w:r w:rsidRPr="00C91EF9">
        <w:rPr>
          <w:rStyle w:val="StyleUnderline"/>
        </w:rPr>
        <w:t xml:space="preserve"> through the conflict</w:t>
      </w:r>
      <w:r>
        <w:t>.</w:t>
      </w:r>
    </w:p>
    <w:p w:rsidR="00C93DF5" w:rsidRDefault="00C93DF5" w:rsidP="00C93DF5">
      <w:r>
        <w:t>I know that sounds odd. After all, tens of thousands have starved to death or died in the fighting since 2015. So it's understandable that senators want to end to the Saudi campaign against Iranian-supported Houthi rebels in Yemen. They believe that pulling American support will put immense pressure on Riyadh to accept a rapid cease fire.</w:t>
      </w:r>
    </w:p>
    <w:p w:rsidR="00C93DF5" w:rsidRDefault="00C93DF5" w:rsidP="00C93DF5">
      <w:r>
        <w:t xml:space="preserve">But the problem is that the senators are wrong. </w:t>
      </w:r>
      <w:r w:rsidRPr="00C91EF9">
        <w:rPr>
          <w:rStyle w:val="StyleUnderline"/>
        </w:rPr>
        <w:t>If the U.S. pulls its functional support</w:t>
      </w:r>
      <w:r>
        <w:t xml:space="preserve"> for the Saudi alliance, two negative consequences will immediately follow. First, </w:t>
      </w:r>
      <w:r w:rsidRPr="00C91EF9">
        <w:rPr>
          <w:rStyle w:val="StyleUnderline"/>
        </w:rPr>
        <w:t xml:space="preserve">the </w:t>
      </w:r>
      <w:r w:rsidRPr="007A74AD">
        <w:rPr>
          <w:rStyle w:val="StyleUnderline"/>
          <w:highlight w:val="yellow"/>
        </w:rPr>
        <w:t>Saudis will lose</w:t>
      </w:r>
      <w:r w:rsidRPr="00C91EF9">
        <w:rPr>
          <w:rStyle w:val="StyleUnderline"/>
        </w:rPr>
        <w:t xml:space="preserve"> all the </w:t>
      </w:r>
      <w:r w:rsidRPr="007A74AD">
        <w:rPr>
          <w:rStyle w:val="StyleUnderline"/>
          <w:highlight w:val="yellow"/>
        </w:rPr>
        <w:t>inhibitions about</w:t>
      </w:r>
      <w:r w:rsidRPr="00C91EF9">
        <w:rPr>
          <w:rStyle w:val="StyleUnderline"/>
        </w:rPr>
        <w:t xml:space="preserve"> accurate </w:t>
      </w:r>
      <w:r w:rsidRPr="007A74AD">
        <w:rPr>
          <w:rStyle w:val="StyleUnderline"/>
          <w:highlight w:val="yellow"/>
        </w:rPr>
        <w:t>targeting</w:t>
      </w:r>
      <w:r w:rsidRPr="00C91EF9">
        <w:rPr>
          <w:rStyle w:val="StyleUnderline"/>
        </w:rPr>
        <w:t xml:space="preserve"> of Houthi formations that American intervention has forced</w:t>
      </w:r>
      <w:r>
        <w:t xml:space="preserve">. Second, </w:t>
      </w:r>
      <w:r w:rsidRPr="007A74AD">
        <w:rPr>
          <w:rStyle w:val="StyleUnderline"/>
          <w:highlight w:val="yellow"/>
        </w:rPr>
        <w:t>Riyadh will lose interest in</w:t>
      </w:r>
      <w:r w:rsidRPr="00C91EF9">
        <w:rPr>
          <w:rStyle w:val="StyleUnderline"/>
        </w:rPr>
        <w:t xml:space="preserve"> energetic efforts by Washington to reach </w:t>
      </w:r>
      <w:r w:rsidRPr="007A74AD">
        <w:rPr>
          <w:rStyle w:val="StyleUnderline"/>
          <w:highlight w:val="yellow"/>
        </w:rPr>
        <w:t>a durable cease fire</w:t>
      </w:r>
      <w:r>
        <w:t>.</w:t>
      </w:r>
    </w:p>
    <w:p w:rsidR="00C93DF5" w:rsidRDefault="00C93DF5" w:rsidP="00C93DF5">
      <w:r w:rsidRPr="007A74AD">
        <w:rPr>
          <w:rStyle w:val="StyleUnderline"/>
          <w:highlight w:val="yellow"/>
        </w:rPr>
        <w:t>Both</w:t>
      </w:r>
      <w:r>
        <w:t xml:space="preserve"> of those </w:t>
      </w:r>
      <w:r w:rsidRPr="00C91EF9">
        <w:rPr>
          <w:rStyle w:val="StyleUnderline"/>
        </w:rPr>
        <w:t xml:space="preserve">developments </w:t>
      </w:r>
      <w:r w:rsidRPr="007A74AD">
        <w:rPr>
          <w:rStyle w:val="StyleUnderline"/>
          <w:highlight w:val="yellow"/>
        </w:rPr>
        <w:t>will be disastrous for</w:t>
      </w:r>
      <w:r w:rsidRPr="00C91EF9">
        <w:rPr>
          <w:rStyle w:val="StyleUnderline"/>
        </w:rPr>
        <w:t xml:space="preserve"> Yemeni </w:t>
      </w:r>
      <w:r w:rsidRPr="007A74AD">
        <w:rPr>
          <w:rStyle w:val="StyleUnderline"/>
          <w:highlight w:val="yellow"/>
        </w:rPr>
        <w:t>civilians</w:t>
      </w:r>
      <w:r>
        <w:t xml:space="preserve">. For a start, </w:t>
      </w:r>
      <w:r w:rsidRPr="00C91EF9">
        <w:rPr>
          <w:rStyle w:val="StyleUnderline"/>
        </w:rPr>
        <w:t xml:space="preserve">the only reason the Saudis are now moving toward a cease fire is the Trump administration's pressure. </w:t>
      </w:r>
      <w:r w:rsidRPr="007A74AD">
        <w:rPr>
          <w:rStyle w:val="StyleUnderline"/>
          <w:highlight w:val="yellow"/>
        </w:rPr>
        <w:t>Trump has earned</w:t>
      </w:r>
      <w:r w:rsidRPr="00C91EF9">
        <w:rPr>
          <w:rStyle w:val="StyleUnderline"/>
        </w:rPr>
        <w:t xml:space="preserve"> Saudi </w:t>
      </w:r>
      <w:r w:rsidRPr="007A74AD">
        <w:rPr>
          <w:rStyle w:val="StyleUnderline"/>
          <w:highlight w:val="yellow"/>
        </w:rPr>
        <w:t>trust and</w:t>
      </w:r>
      <w:r w:rsidRPr="007A74AD">
        <w:rPr>
          <w:rStyle w:val="StyleUnderline"/>
        </w:rPr>
        <w:t xml:space="preserve"> their corresponding </w:t>
      </w:r>
      <w:r w:rsidRPr="007A74AD">
        <w:rPr>
          <w:rStyle w:val="StyleUnderline"/>
          <w:highlight w:val="yellow"/>
        </w:rPr>
        <w:t>deference on</w:t>
      </w:r>
      <w:r w:rsidRPr="007A74AD">
        <w:rPr>
          <w:rStyle w:val="StyleUnderline"/>
        </w:rPr>
        <w:t xml:space="preserve"> issues negatively affecting America: in this case, the human </w:t>
      </w:r>
      <w:r w:rsidRPr="007A74AD">
        <w:rPr>
          <w:rStyle w:val="StyleUnderline"/>
          <w:highlight w:val="yellow"/>
        </w:rPr>
        <w:t>suffering</w:t>
      </w:r>
      <w:r w:rsidRPr="007A74AD">
        <w:rPr>
          <w:rStyle w:val="StyleUnderline"/>
        </w:rPr>
        <w:t xml:space="preserve"> of the Yemeni civil war</w:t>
      </w:r>
      <w:r>
        <w:t>.</w:t>
      </w:r>
    </w:p>
    <w:p w:rsidR="00C93DF5" w:rsidRDefault="00C93DF5" w:rsidP="00C93DF5">
      <w:r w:rsidRPr="0025487A">
        <w:rPr>
          <w:rStyle w:val="StyleUnderline"/>
        </w:rPr>
        <w:t>The Saudis have not suddenly woken up and realized that the war is causing too much suffering without adequate prospect of strategic gain</w:t>
      </w:r>
      <w:r>
        <w:t xml:space="preserve">. Saudi Crown Prince </w:t>
      </w:r>
      <w:r w:rsidRPr="007A74AD">
        <w:rPr>
          <w:rStyle w:val="StyleUnderline"/>
          <w:highlight w:val="yellow"/>
        </w:rPr>
        <w:t>M</w:t>
      </w:r>
      <w:r>
        <w:t xml:space="preserve">ohammed </w:t>
      </w:r>
      <w:r w:rsidRPr="007A74AD">
        <w:rPr>
          <w:rStyle w:val="StyleUnderline"/>
          <w:highlight w:val="yellow"/>
        </w:rPr>
        <w:t>b</w:t>
      </w:r>
      <w:r>
        <w:t xml:space="preserve">in </w:t>
      </w:r>
      <w:r w:rsidRPr="007A74AD">
        <w:rPr>
          <w:rStyle w:val="StyleUnderline"/>
          <w:highlight w:val="yellow"/>
        </w:rPr>
        <w:t>S</w:t>
      </w:r>
      <w:r>
        <w:t xml:space="preserve">alman </w:t>
      </w:r>
      <w:r w:rsidRPr="007A74AD">
        <w:rPr>
          <w:rStyle w:val="StyleUnderline"/>
          <w:highlight w:val="yellow"/>
        </w:rPr>
        <w:t>sees</w:t>
      </w:r>
      <w:r w:rsidRPr="0025487A">
        <w:rPr>
          <w:rStyle w:val="StyleUnderline"/>
        </w:rPr>
        <w:t xml:space="preserve"> Yemen as a defining battleground in </w:t>
      </w:r>
      <w:r w:rsidRPr="007A74AD">
        <w:rPr>
          <w:rStyle w:val="StyleUnderline"/>
          <w:highlight w:val="yellow"/>
        </w:rPr>
        <w:t>an existential fight against Iran</w:t>
      </w:r>
      <w:r w:rsidRPr="0025487A">
        <w:rPr>
          <w:rStyle w:val="StyleUnderline"/>
        </w:rPr>
        <w:t xml:space="preserve">. With Iran repeatedly firing ballistic missiles at Riyadh and helping assassinate erstwhile Saudi allies, </w:t>
      </w:r>
      <w:r w:rsidRPr="007A74AD">
        <w:rPr>
          <w:rStyle w:val="StyleUnderline"/>
          <w:highlight w:val="yellow"/>
        </w:rPr>
        <w:t>it is ludicrous to think the prince would cease his war</w:t>
      </w:r>
      <w:r w:rsidRPr="0025487A">
        <w:rPr>
          <w:rStyle w:val="StyleUnderline"/>
        </w:rPr>
        <w:t xml:space="preserve"> effort </w:t>
      </w:r>
      <w:r w:rsidRPr="007A74AD">
        <w:rPr>
          <w:rStyle w:val="StyleUnderline"/>
          <w:highlight w:val="yellow"/>
        </w:rPr>
        <w:t>absent</w:t>
      </w:r>
      <w:r w:rsidRPr="007A74AD">
        <w:rPr>
          <w:rStyle w:val="StyleUnderline"/>
        </w:rPr>
        <w:t xml:space="preserve"> the</w:t>
      </w:r>
      <w:r w:rsidRPr="0025487A">
        <w:rPr>
          <w:rStyle w:val="StyleUnderline"/>
        </w:rPr>
        <w:t xml:space="preserve"> present mix of major U.S. </w:t>
      </w:r>
      <w:r w:rsidRPr="007A74AD">
        <w:rPr>
          <w:rStyle w:val="StyleUnderline"/>
          <w:highlight w:val="yellow"/>
        </w:rPr>
        <w:t>pressure and</w:t>
      </w:r>
      <w:r w:rsidRPr="0025487A">
        <w:rPr>
          <w:rStyle w:val="StyleUnderline"/>
        </w:rPr>
        <w:t xml:space="preserve"> resolute U.S. </w:t>
      </w:r>
      <w:r w:rsidRPr="007A74AD">
        <w:rPr>
          <w:rStyle w:val="StyleUnderline"/>
          <w:highlight w:val="yellow"/>
        </w:rPr>
        <w:t>support</w:t>
      </w:r>
      <w:r>
        <w:t>.</w:t>
      </w:r>
    </w:p>
    <w:p w:rsidR="00C93DF5" w:rsidRDefault="00C93DF5" w:rsidP="00C93DF5">
      <w:r>
        <w:t xml:space="preserve">And </w:t>
      </w:r>
      <w:r w:rsidRPr="0025487A">
        <w:rPr>
          <w:rStyle w:val="StyleUnderline"/>
        </w:rPr>
        <w:t>if you want to understand how a U.S. withdrawal of military support would affect the Saudi war effort, look no further than</w:t>
      </w:r>
      <w:r>
        <w:t xml:space="preserve"> President Bashar Assad's </w:t>
      </w:r>
      <w:r w:rsidRPr="0025487A">
        <w:rPr>
          <w:rStyle w:val="StyleUnderline"/>
        </w:rPr>
        <w:t>Syria. The Saudi coalition has far more advanced weapons platforms than the Syrians, but it lacks the integrated command and control, intelligence, targeting, communications, and logistical skill to employ its military effectively. The U.S. has been absolutely critical in filling in the gaps in these areas</w:t>
      </w:r>
      <w:r>
        <w:t>.</w:t>
      </w:r>
    </w:p>
    <w:p w:rsidR="00C93DF5" w:rsidRDefault="00C93DF5" w:rsidP="00C93DF5">
      <w:r>
        <w:t xml:space="preserve">And </w:t>
      </w:r>
      <w:r w:rsidRPr="0025487A">
        <w:rPr>
          <w:rStyle w:val="StyleUnderline"/>
        </w:rPr>
        <w:t xml:space="preserve">although the Saudis are still too capricious with their use of force, American </w:t>
      </w:r>
      <w:r w:rsidRPr="007A74AD">
        <w:rPr>
          <w:rStyle w:val="StyleUnderline"/>
          <w:highlight w:val="yellow"/>
        </w:rPr>
        <w:t>guidance has helped</w:t>
      </w:r>
      <w:r w:rsidRPr="0025487A">
        <w:rPr>
          <w:rStyle w:val="StyleUnderline"/>
        </w:rPr>
        <w:t xml:space="preserve"> them </w:t>
      </w:r>
      <w:r w:rsidRPr="007A74AD">
        <w:rPr>
          <w:rStyle w:val="StyleUnderline"/>
          <w:highlight w:val="yellow"/>
        </w:rPr>
        <w:t>target</w:t>
      </w:r>
      <w:r w:rsidRPr="0025487A">
        <w:rPr>
          <w:rStyle w:val="StyleUnderline"/>
        </w:rPr>
        <w:t xml:space="preserve"> Houthi </w:t>
      </w:r>
      <w:r w:rsidRPr="007A74AD">
        <w:rPr>
          <w:rStyle w:val="StyleUnderline"/>
          <w:highlight w:val="yellow"/>
        </w:rPr>
        <w:t>formations rather than entire</w:t>
      </w:r>
      <w:r w:rsidRPr="0025487A">
        <w:rPr>
          <w:rStyle w:val="StyleUnderline"/>
        </w:rPr>
        <w:t xml:space="preserve"> city </w:t>
      </w:r>
      <w:r w:rsidRPr="007A74AD">
        <w:rPr>
          <w:rStyle w:val="StyleUnderline"/>
          <w:highlight w:val="yellow"/>
        </w:rPr>
        <w:t>blocks</w:t>
      </w:r>
      <w:r w:rsidRPr="0025487A">
        <w:rPr>
          <w:rStyle w:val="StyleUnderline"/>
        </w:rPr>
        <w:t xml:space="preserve"> with a few Houthis somewhere inside those blocks</w:t>
      </w:r>
      <w:r>
        <w:t xml:space="preserve">. Again, motivated by their historic, cultural, and theological blood feud with Iran, </w:t>
      </w:r>
      <w:r w:rsidRPr="0025487A">
        <w:rPr>
          <w:rStyle w:val="StyleUnderline"/>
        </w:rPr>
        <w:t xml:space="preserve">the </w:t>
      </w:r>
      <w:r w:rsidRPr="007A74AD">
        <w:rPr>
          <w:rStyle w:val="StyleUnderline"/>
          <w:highlight w:val="yellow"/>
        </w:rPr>
        <w:t>Saudis would care little about killing thousands more</w:t>
      </w:r>
      <w:r w:rsidRPr="0025487A">
        <w:rPr>
          <w:rStyle w:val="StyleUnderline"/>
        </w:rPr>
        <w:t xml:space="preserve"> civilians </w:t>
      </w:r>
      <w:r w:rsidRPr="007A74AD">
        <w:rPr>
          <w:rStyle w:val="StyleUnderline"/>
          <w:highlight w:val="yellow"/>
        </w:rPr>
        <w:t>if they believed it might win</w:t>
      </w:r>
      <w:r w:rsidRPr="0025487A">
        <w:rPr>
          <w:rStyle w:val="StyleUnderline"/>
        </w:rPr>
        <w:t xml:space="preserve"> the war. </w:t>
      </w:r>
      <w:r w:rsidRPr="007A74AD">
        <w:rPr>
          <w:rStyle w:val="StyleUnderline"/>
          <w:highlight w:val="yellow"/>
        </w:rPr>
        <w:t xml:space="preserve">America is </w:t>
      </w:r>
      <w:r w:rsidRPr="007A74AD">
        <w:rPr>
          <w:rStyle w:val="Emphasis"/>
          <w:highlight w:val="yellow"/>
        </w:rPr>
        <w:t>the only check</w:t>
      </w:r>
      <w:r w:rsidRPr="0025487A">
        <w:rPr>
          <w:rStyle w:val="StyleUnderline"/>
        </w:rPr>
        <w:t xml:space="preserve"> on them at this moment</w:t>
      </w:r>
      <w:r>
        <w:t xml:space="preserve">. And, </w:t>
      </w:r>
      <w:r w:rsidRPr="0025487A">
        <w:rPr>
          <w:rStyle w:val="StyleUnderline"/>
        </w:rPr>
        <w:t>as demonstrated by the Saudi suspension of operations around</w:t>
      </w:r>
      <w:r>
        <w:t xml:space="preserve"> the port of </w:t>
      </w:r>
      <w:r w:rsidRPr="0025487A">
        <w:rPr>
          <w:rStyle w:val="StyleUnderline"/>
        </w:rPr>
        <w:t>Hodeidah, that check has held</w:t>
      </w:r>
      <w:r>
        <w:t>.</w:t>
      </w:r>
    </w:p>
    <w:p w:rsidR="00C93DF5" w:rsidRDefault="00C93DF5" w:rsidP="00C93DF5">
      <w:r>
        <w:t xml:space="preserve">None of this is palatable for a democracy like ours. We want our world to be without wars. But reality sometimes sucks. And the simple reality of </w:t>
      </w:r>
      <w:r w:rsidRPr="007A74AD">
        <w:rPr>
          <w:rStyle w:val="StyleUnderline"/>
          <w:highlight w:val="yellow"/>
        </w:rPr>
        <w:t>the</w:t>
      </w:r>
      <w:r w:rsidRPr="0025487A">
        <w:rPr>
          <w:rStyle w:val="StyleUnderline"/>
        </w:rPr>
        <w:t xml:space="preserve"> Yemeni civil </w:t>
      </w:r>
      <w:r w:rsidRPr="007A74AD">
        <w:rPr>
          <w:rStyle w:val="StyleUnderline"/>
          <w:highlight w:val="yellow"/>
        </w:rPr>
        <w:t>war</w:t>
      </w:r>
      <w:r>
        <w:t xml:space="preserve"> is that it </w:t>
      </w:r>
      <w:r w:rsidRPr="007A74AD">
        <w:rPr>
          <w:rStyle w:val="StyleUnderline"/>
          <w:highlight w:val="yellow"/>
        </w:rPr>
        <w:t>would be</w:t>
      </w:r>
      <w:r>
        <w:t>, as Secretary of State Mike Pompeo put it on Wednesday, "</w:t>
      </w:r>
      <w:r w:rsidRPr="007A74AD">
        <w:rPr>
          <w:rStyle w:val="Emphasis"/>
        </w:rPr>
        <w:t xml:space="preserve">a hell of </w:t>
      </w:r>
      <w:r w:rsidRPr="007A74AD">
        <w:rPr>
          <w:rStyle w:val="Emphasis"/>
          <w:highlight w:val="yellow"/>
        </w:rPr>
        <w:t>a lot worse</w:t>
      </w:r>
      <w:r>
        <w:t xml:space="preserve">" </w:t>
      </w:r>
      <w:r w:rsidRPr="0025487A">
        <w:rPr>
          <w:rStyle w:val="StyleUnderline"/>
        </w:rPr>
        <w:t>were the U.S. disengaged from it</w:t>
      </w:r>
      <w:r>
        <w:t>. Yes, Pompeo exaggerates the degree to which Saudi Arabia is a constructive, stable partner for the U.S. in the broader Middle East. Still, he is right on the fundamental issue: that the U.S. needs a Saudi Arabia that is modernizing and stable.</w:t>
      </w:r>
    </w:p>
    <w:p w:rsidR="00C93DF5" w:rsidRDefault="00C93DF5" w:rsidP="00C93DF5">
      <w:r w:rsidRPr="007A74AD">
        <w:rPr>
          <w:rStyle w:val="StyleUnderline"/>
          <w:highlight w:val="yellow"/>
        </w:rPr>
        <w:t>If we want a cease-fire</w:t>
      </w:r>
      <w:r w:rsidRPr="0025487A">
        <w:rPr>
          <w:rStyle w:val="StyleUnderline"/>
        </w:rPr>
        <w:t xml:space="preserve"> that restrains Iran as well as serving the Yemeni people, </w:t>
      </w:r>
      <w:r w:rsidRPr="007A74AD">
        <w:rPr>
          <w:rStyle w:val="StyleUnderline"/>
          <w:highlight w:val="yellow"/>
        </w:rPr>
        <w:t>we need to stay engaged</w:t>
      </w:r>
      <w:r w:rsidRPr="0025487A">
        <w:rPr>
          <w:rStyle w:val="StyleUnderline"/>
        </w:rPr>
        <w:t xml:space="preserve"> with the Saudis</w:t>
      </w:r>
      <w:r>
        <w:t>. In the end, the Senate's looming action would only decorate Yemen with more civilian blood.</w:t>
      </w:r>
    </w:p>
    <w:p w:rsidR="00C93DF5" w:rsidRDefault="00C93DF5" w:rsidP="00C93DF5"/>
    <w:p w:rsidR="00C93DF5" w:rsidRDefault="00C93DF5" w:rsidP="00C93DF5">
      <w:pPr>
        <w:pStyle w:val="Heading4"/>
      </w:pPr>
      <w:r>
        <w:t xml:space="preserve">5. </w:t>
      </w:r>
      <w:r w:rsidRPr="00101AF7">
        <w:rPr>
          <w:u w:val="single"/>
        </w:rPr>
        <w:t>Plan Causes Southern War</w:t>
      </w:r>
      <w:r>
        <w:t xml:space="preserve"> — coalition withdrawal causes another </w:t>
      </w:r>
      <w:r w:rsidRPr="00C33BDB">
        <w:rPr>
          <w:u w:val="single"/>
        </w:rPr>
        <w:t>southern war for independence</w:t>
      </w:r>
      <w:r>
        <w:t xml:space="preserve">. </w:t>
      </w:r>
    </w:p>
    <w:p w:rsidR="00C93DF5" w:rsidRPr="000131EF" w:rsidRDefault="00C93DF5" w:rsidP="00C93DF5">
      <w:r w:rsidRPr="000131EF">
        <w:rPr>
          <w:rStyle w:val="Style13ptBold"/>
        </w:rPr>
        <w:t>Feierstein 17</w:t>
      </w:r>
      <w:r>
        <w:t xml:space="preserve"> — </w:t>
      </w:r>
      <w:r w:rsidRPr="000131EF">
        <w:t>Gerald Feierstein</w:t>
      </w:r>
      <w:r>
        <w:t xml:space="preserve">, Senior Fellow and </w:t>
      </w:r>
      <w:r w:rsidRPr="000131EF">
        <w:t>Director for Gulf Affairs at the Middle East Institute</w:t>
      </w:r>
      <w:r>
        <w:t xml:space="preserve">, former </w:t>
      </w:r>
      <w:r w:rsidRPr="000131EF">
        <w:t>U.S. Ambassador to Yemen</w:t>
      </w:r>
      <w:r>
        <w:t xml:space="preserve">, former </w:t>
      </w:r>
      <w:r w:rsidRPr="000131EF">
        <w:t>Principal Deputy Assistant Secretary of State for Near East Affairs</w:t>
      </w:r>
      <w:r>
        <w:t xml:space="preserve">, holds </w:t>
      </w:r>
      <w:r w:rsidRPr="000131EF">
        <w:t>an M.A. in International Relations from Duquesne University</w:t>
      </w:r>
      <w:r>
        <w:t xml:space="preserve">, 2017 (“Is There a Path Out of the Yemen Conflict? Why it Matters,” </w:t>
      </w:r>
      <w:r>
        <w:rPr>
          <w:i/>
        </w:rPr>
        <w:t>PRISM</w:t>
      </w:r>
      <w:r>
        <w:t xml:space="preserve">, Volume 7, Issue 1, Available Online at </w:t>
      </w:r>
      <w:hyperlink r:id="rId17" w:history="1">
        <w:r w:rsidRPr="00805EA1">
          <w:rPr>
            <w:rStyle w:val="Hyperlink"/>
          </w:rPr>
          <w:t>https://cco.ndu.edu/PRISM-7-1/Article/1298296/is-there-a-path-out-of-the-yemen-conflict-why-it-matters/</w:t>
        </w:r>
      </w:hyperlink>
      <w:r>
        <w:t>, Accessed 06-28-2019)</w:t>
      </w:r>
    </w:p>
    <w:p w:rsidR="00C93DF5" w:rsidRDefault="00C93DF5" w:rsidP="00C93DF5">
      <w:r>
        <w:t>The Situation Today—</w:t>
      </w:r>
      <w:r w:rsidRPr="00C33BDB">
        <w:rPr>
          <w:rStyle w:val="StyleUnderline"/>
          <w:highlight w:val="yellow"/>
        </w:rPr>
        <w:t xml:space="preserve">Ending the Insurgency Will </w:t>
      </w:r>
      <w:r w:rsidRPr="00C33BDB">
        <w:rPr>
          <w:rStyle w:val="Emphasis"/>
          <w:highlight w:val="yellow"/>
        </w:rPr>
        <w:t>Not</w:t>
      </w:r>
      <w:r w:rsidRPr="00C33BDB">
        <w:rPr>
          <w:rStyle w:val="StyleUnderline"/>
          <w:highlight w:val="yellow"/>
        </w:rPr>
        <w:t xml:space="preserve"> End the Conflict</w:t>
      </w:r>
    </w:p>
    <w:p w:rsidR="00C93DF5" w:rsidRDefault="00C93DF5" w:rsidP="00C93DF5">
      <w:r>
        <w:t xml:space="preserve">Two years of fighting in Yemen reveal that </w:t>
      </w:r>
      <w:r w:rsidRPr="000131EF">
        <w:rPr>
          <w:rStyle w:val="StyleUnderline"/>
        </w:rPr>
        <w:t xml:space="preserve">the </w:t>
      </w:r>
      <w:r w:rsidRPr="00C33BDB">
        <w:rPr>
          <w:rStyle w:val="StyleUnderline"/>
          <w:highlight w:val="yellow"/>
        </w:rPr>
        <w:t>fissures</w:t>
      </w:r>
      <w:r w:rsidRPr="000131EF">
        <w:rPr>
          <w:rStyle w:val="StyleUnderline"/>
        </w:rPr>
        <w:t xml:space="preserve"> dividing Yemeni society persist and </w:t>
      </w:r>
      <w:r w:rsidRPr="00C33BDB">
        <w:rPr>
          <w:rStyle w:val="StyleUnderline"/>
          <w:highlight w:val="yellow"/>
        </w:rPr>
        <w:t>will not be resolved</w:t>
      </w:r>
      <w:r w:rsidRPr="000131EF">
        <w:rPr>
          <w:rStyle w:val="StyleUnderline"/>
        </w:rPr>
        <w:t xml:space="preserve"> by an end to the conflict. </w:t>
      </w:r>
      <w:r w:rsidRPr="00C33BDB">
        <w:rPr>
          <w:rStyle w:val="StyleUnderline"/>
          <w:highlight w:val="yellow"/>
        </w:rPr>
        <w:t>One</w:t>
      </w:r>
      <w:r w:rsidRPr="000131EF">
        <w:rPr>
          <w:rStyle w:val="StyleUnderline"/>
        </w:rPr>
        <w:t xml:space="preserve"> potential </w:t>
      </w:r>
      <w:r w:rsidRPr="00C33BDB">
        <w:rPr>
          <w:rStyle w:val="StyleUnderline"/>
          <w:highlight w:val="yellow"/>
        </w:rPr>
        <w:t>flashpoint is the</w:t>
      </w:r>
      <w:r w:rsidRPr="000131EF">
        <w:rPr>
          <w:rStyle w:val="StyleUnderline"/>
        </w:rPr>
        <w:t xml:space="preserve"> possible de facto </w:t>
      </w:r>
      <w:r w:rsidRPr="00C33BDB">
        <w:rPr>
          <w:rStyle w:val="StyleUnderline"/>
          <w:highlight w:val="yellow"/>
        </w:rPr>
        <w:t>re-division</w:t>
      </w:r>
      <w:r w:rsidRPr="000131EF">
        <w:rPr>
          <w:rStyle w:val="StyleUnderline"/>
        </w:rPr>
        <w:t xml:space="preserve"> of Yemen along the pre–1990 border. </w:t>
      </w:r>
      <w:r w:rsidRPr="00C33BDB">
        <w:rPr>
          <w:rStyle w:val="StyleUnderline"/>
          <w:highlight w:val="yellow"/>
        </w:rPr>
        <w:t>The majority of anti-Huthi</w:t>
      </w:r>
      <w:r w:rsidRPr="000131EF">
        <w:rPr>
          <w:rStyle w:val="StyleUnderline"/>
        </w:rPr>
        <w:t xml:space="preserve">/Salih </w:t>
      </w:r>
      <w:r w:rsidRPr="00C33BDB">
        <w:rPr>
          <w:rStyle w:val="StyleUnderline"/>
          <w:highlight w:val="yellow"/>
        </w:rPr>
        <w:t>fighters in</w:t>
      </w:r>
      <w:r w:rsidRPr="000131EF">
        <w:rPr>
          <w:rStyle w:val="StyleUnderline"/>
        </w:rPr>
        <w:t xml:space="preserve"> the former </w:t>
      </w:r>
      <w:r w:rsidRPr="00C33BDB">
        <w:rPr>
          <w:rStyle w:val="StyleUnderline"/>
          <w:highlight w:val="yellow"/>
        </w:rPr>
        <w:t>South Yemen</w:t>
      </w:r>
      <w:r>
        <w:t xml:space="preserve">, according to the International Crisis Group, </w:t>
      </w:r>
      <w:r w:rsidRPr="000131EF">
        <w:rPr>
          <w:rStyle w:val="StyleUnderline"/>
        </w:rPr>
        <w:t xml:space="preserve">belong to a network of loosely allied militias dubbed the “Southern Resistance,” who </w:t>
      </w:r>
      <w:r w:rsidRPr="00C33BDB">
        <w:rPr>
          <w:rStyle w:val="StyleUnderline"/>
          <w:highlight w:val="yellow"/>
        </w:rPr>
        <w:t>are fighting for independence</w:t>
      </w:r>
      <w:r w:rsidRPr="000131EF">
        <w:rPr>
          <w:rStyle w:val="StyleUnderline"/>
        </w:rPr>
        <w:t xml:space="preserve"> and resistance to “northern invaders.”</w:t>
      </w:r>
      <w:r>
        <w:t xml:space="preserve">35 </w:t>
      </w:r>
      <w:r w:rsidRPr="00C33BDB">
        <w:rPr>
          <w:rStyle w:val="StyleUnderline"/>
          <w:highlight w:val="yellow"/>
        </w:rPr>
        <w:t xml:space="preserve">These groups are likely to </w:t>
      </w:r>
      <w:r w:rsidRPr="007C5EE7">
        <w:rPr>
          <w:rStyle w:val="Emphasis"/>
          <w:highlight w:val="yellow"/>
        </w:rPr>
        <w:t>reassert their desire for</w:t>
      </w:r>
      <w:r w:rsidRPr="007C5EE7">
        <w:rPr>
          <w:rStyle w:val="Emphasis"/>
        </w:rPr>
        <w:t xml:space="preserve"> southern </w:t>
      </w:r>
      <w:r w:rsidRPr="007C5EE7">
        <w:rPr>
          <w:rStyle w:val="Emphasis"/>
          <w:highlight w:val="yellow"/>
        </w:rPr>
        <w:t>independence once the threat from the Huthi</w:t>
      </w:r>
      <w:r w:rsidRPr="007C5EE7">
        <w:rPr>
          <w:rStyle w:val="Emphasis"/>
        </w:rPr>
        <w:t xml:space="preserve">/Salih </w:t>
      </w:r>
      <w:r w:rsidRPr="007C5EE7">
        <w:rPr>
          <w:rStyle w:val="Emphasis"/>
          <w:highlight w:val="yellow"/>
        </w:rPr>
        <w:t>forces is eliminated</w:t>
      </w:r>
      <w:r>
        <w:t>. While there are some outside of Yemen who might welcome that prospect, it is fundamentally an outcome to be avoided, as it will mean two (or more) failed states in the southern Arabian Peninsula, each one incapable of providing adequately for its population and both becoming breeding grounds for violent extremist groups.36</w:t>
      </w:r>
    </w:p>
    <w:p w:rsidR="00C93DF5" w:rsidRDefault="00C93DF5" w:rsidP="00C93DF5"/>
    <w:p w:rsidR="00C93DF5" w:rsidRDefault="00C93DF5" w:rsidP="00C93DF5">
      <w:pPr>
        <w:pStyle w:val="Heading4"/>
      </w:pPr>
      <w:r>
        <w:t xml:space="preserve">6. </w:t>
      </w:r>
      <w:r w:rsidRPr="00BE630E">
        <w:rPr>
          <w:u w:val="single"/>
        </w:rPr>
        <w:t>No Moral Obligation</w:t>
      </w:r>
      <w:r>
        <w:t xml:space="preserve"> — in this context, ignoring consequences causes </w:t>
      </w:r>
      <w:r w:rsidRPr="00232474">
        <w:rPr>
          <w:u w:val="single"/>
        </w:rPr>
        <w:t>greater injustice</w:t>
      </w:r>
      <w:r>
        <w:t xml:space="preserve">. DAs </w:t>
      </w:r>
      <w:r w:rsidRPr="00232474">
        <w:rPr>
          <w:u w:val="single"/>
        </w:rPr>
        <w:t>are</w:t>
      </w:r>
      <w:r>
        <w:t xml:space="preserve"> </w:t>
      </w:r>
      <w:r w:rsidRPr="00232474">
        <w:t>morally relevant</w:t>
      </w:r>
      <w:r>
        <w:t xml:space="preserve">. </w:t>
      </w:r>
    </w:p>
    <w:p w:rsidR="00C93DF5" w:rsidRDefault="00C93DF5" w:rsidP="00C93DF5">
      <w:r w:rsidRPr="00232474">
        <w:rPr>
          <w:rStyle w:val="Style13ptBold"/>
        </w:rPr>
        <w:t>Heinrichs 18</w:t>
      </w:r>
      <w:r>
        <w:t xml:space="preserve"> — Rebeccah L. Heinrichs, </w:t>
      </w:r>
      <w:r w:rsidRPr="00073655">
        <w:t xml:space="preserve">Senior Fellow at the Hudson Institute, Adjunct Professor at the Institute of World Politics, holds an M.A. in National Security and Strategic Studies from the U.S. Naval War </w:t>
      </w:r>
      <w:r>
        <w:t>C</w:t>
      </w:r>
      <w:r w:rsidRPr="00073655">
        <w:t xml:space="preserve">ollege, </w:t>
      </w:r>
      <w:r>
        <w:t xml:space="preserve">2018 (“Why Breaking With Saudi Arabia Over Khashoggi Would Hurt America,” </w:t>
      </w:r>
      <w:r>
        <w:rPr>
          <w:i/>
        </w:rPr>
        <w:t>The Federalist</w:t>
      </w:r>
      <w:r>
        <w:t>, October 23</w:t>
      </w:r>
      <w:r w:rsidRPr="00232474">
        <w:rPr>
          <w:vertAlign w:val="superscript"/>
        </w:rPr>
        <w:t>rd</w:t>
      </w:r>
      <w:r>
        <w:t xml:space="preserve">, Available Online at </w:t>
      </w:r>
      <w:hyperlink r:id="rId18" w:history="1">
        <w:r w:rsidRPr="008A2A05">
          <w:rPr>
            <w:rStyle w:val="Hyperlink"/>
          </w:rPr>
          <w:t>https://www.hudson.org/research/14636-why-breaking-with-saudi-arabia-over-khashoggi-would-hurt-america</w:t>
        </w:r>
      </w:hyperlink>
      <w:r>
        <w:t>, Accessed 06-25-2019)</w:t>
      </w:r>
    </w:p>
    <w:p w:rsidR="00C93DF5" w:rsidRDefault="00C93DF5" w:rsidP="00C93DF5">
      <w:r>
        <w:t xml:space="preserve">Because of these two extreme characterizations — “a ghoulish assassination squad of barbaric Saudis torturing and murdering a Washington Post journalist who was a champion of free press” — </w:t>
      </w:r>
      <w:r w:rsidRPr="008D4CE9">
        <w:rPr>
          <w:rStyle w:val="StyleUnderline"/>
        </w:rPr>
        <w:t>emotions are whipped into a frenzy</w:t>
      </w:r>
      <w:r>
        <w:t xml:space="preserve">. Congressmen, journalists, and other </w:t>
      </w:r>
      <w:r w:rsidRPr="008D4CE9">
        <w:rPr>
          <w:rStyle w:val="StyleUnderline"/>
        </w:rPr>
        <w:t>media personalities demand justice and feel righteous in their anger, and their anger is fueling their insistence that the U</w:t>
      </w:r>
      <w:r>
        <w:t xml:space="preserve">nited </w:t>
      </w:r>
      <w:r w:rsidRPr="008D4CE9">
        <w:rPr>
          <w:rStyle w:val="StyleUnderline"/>
        </w:rPr>
        <w:t>S</w:t>
      </w:r>
      <w:r>
        <w:t xml:space="preserve">tates </w:t>
      </w:r>
      <w:r w:rsidRPr="008D4CE9">
        <w:rPr>
          <w:rStyle w:val="StyleUnderline"/>
        </w:rPr>
        <w:t>take drastic measures against the Saudi government</w:t>
      </w:r>
      <w:r>
        <w:t>.</w:t>
      </w:r>
    </w:p>
    <w:p w:rsidR="00C93DF5" w:rsidRDefault="00C93DF5" w:rsidP="00C93DF5">
      <w:r>
        <w:t xml:space="preserve">If justice is to be had, </w:t>
      </w:r>
      <w:r w:rsidRPr="00A81262">
        <w:rPr>
          <w:rStyle w:val="StyleUnderline"/>
        </w:rPr>
        <w:t>if the moral decision is to be made about how the U</w:t>
      </w:r>
      <w:r w:rsidRPr="00A81262">
        <w:t xml:space="preserve">nited </w:t>
      </w:r>
      <w:r w:rsidRPr="00A81262">
        <w:rPr>
          <w:rStyle w:val="StyleUnderline"/>
        </w:rPr>
        <w:t>S</w:t>
      </w:r>
      <w:r w:rsidRPr="00A81262">
        <w:t xml:space="preserve">tates </w:t>
      </w:r>
      <w:r w:rsidRPr="00A81262">
        <w:rPr>
          <w:rStyle w:val="StyleUnderline"/>
        </w:rPr>
        <w:t xml:space="preserve">ought to respond, cooler heads must prevail. </w:t>
      </w:r>
      <w:r w:rsidRPr="00866627">
        <w:rPr>
          <w:rStyle w:val="StyleUnderline"/>
          <w:highlight w:val="yellow"/>
        </w:rPr>
        <w:t>Insisting that one</w:t>
      </w:r>
      <w:r w:rsidRPr="008D4CE9">
        <w:rPr>
          <w:rStyle w:val="StyleUnderline"/>
        </w:rPr>
        <w:t xml:space="preserve"> must belong to a school of thought that </w:t>
      </w:r>
      <w:r w:rsidRPr="00866627">
        <w:rPr>
          <w:rStyle w:val="StyleUnderline"/>
          <w:highlight w:val="yellow"/>
        </w:rPr>
        <w:t>prioritize</w:t>
      </w:r>
      <w:r w:rsidRPr="008D4CE9">
        <w:rPr>
          <w:rStyle w:val="StyleUnderline"/>
        </w:rPr>
        <w:t xml:space="preserve">s </w:t>
      </w:r>
      <w:r w:rsidRPr="00866627">
        <w:rPr>
          <w:rStyle w:val="StyleUnderline"/>
          <w:highlight w:val="yellow"/>
        </w:rPr>
        <w:t xml:space="preserve">either morality or realism is </w:t>
      </w:r>
      <w:r w:rsidRPr="00866627">
        <w:rPr>
          <w:rStyle w:val="Emphasis"/>
          <w:highlight w:val="yellow"/>
        </w:rPr>
        <w:t>a false choice</w:t>
      </w:r>
      <w:r>
        <w:t xml:space="preserve">. It is a false choice </w:t>
      </w:r>
      <w:r w:rsidRPr="008D4CE9">
        <w:rPr>
          <w:rStyle w:val="StyleUnderline"/>
        </w:rPr>
        <w:t>in the individual lives of human beings and</w:t>
      </w:r>
      <w:r>
        <w:t xml:space="preserve"> it’s a </w:t>
      </w:r>
      <w:r w:rsidRPr="00A81262">
        <w:t xml:space="preserve">false choice </w:t>
      </w:r>
      <w:r w:rsidRPr="00A81262">
        <w:rPr>
          <w:rStyle w:val="StyleUnderline"/>
        </w:rPr>
        <w:t>in matters of foreign policy. There is no foreign policy action or inaction void of a moral decision or without moral consequence</w:t>
      </w:r>
      <w:r w:rsidRPr="00A81262">
        <w:t>. None.</w:t>
      </w:r>
    </w:p>
    <w:p w:rsidR="00C93DF5" w:rsidRDefault="00C93DF5" w:rsidP="00C93DF5">
      <w:r w:rsidRPr="008D4CE9">
        <w:rPr>
          <w:rStyle w:val="StyleUnderline"/>
        </w:rPr>
        <w:t>Every action the U</w:t>
      </w:r>
      <w:r>
        <w:t xml:space="preserve">nited </w:t>
      </w:r>
      <w:r w:rsidRPr="008D4CE9">
        <w:rPr>
          <w:rStyle w:val="StyleUnderline"/>
        </w:rPr>
        <w:t>S</w:t>
      </w:r>
      <w:r>
        <w:t xml:space="preserve">tates </w:t>
      </w:r>
      <w:r w:rsidRPr="008D4CE9">
        <w:rPr>
          <w:rStyle w:val="StyleUnderline"/>
        </w:rPr>
        <w:t>takes is based on a complex set of considerations about what is right and good</w:t>
      </w:r>
      <w:r>
        <w:t xml:space="preserve">. So those analysts who argue that we must take a colder, more transactional, amoral approach to foreign policy are arguing in favor of actions that have moral consequence, or more likely, are immoral. Likewise, </w:t>
      </w:r>
      <w:r w:rsidRPr="00866627">
        <w:rPr>
          <w:rStyle w:val="StyleUnderline"/>
          <w:highlight w:val="yellow"/>
        </w:rPr>
        <w:t>those</w:t>
      </w:r>
      <w:r w:rsidRPr="008D4CE9">
        <w:rPr>
          <w:rStyle w:val="StyleUnderline"/>
        </w:rPr>
        <w:t xml:space="preserve"> banging their fists on the table and </w:t>
      </w:r>
      <w:r w:rsidRPr="00866627">
        <w:rPr>
          <w:rStyle w:val="StyleUnderline"/>
          <w:highlight w:val="yellow"/>
        </w:rPr>
        <w:t>shouting “Justice for Khashoggi!” could be rushing</w:t>
      </w:r>
      <w:r w:rsidRPr="008D4CE9">
        <w:rPr>
          <w:rStyle w:val="StyleUnderline"/>
        </w:rPr>
        <w:t xml:space="preserve"> headlong </w:t>
      </w:r>
      <w:r w:rsidRPr="00866627">
        <w:rPr>
          <w:rStyle w:val="StyleUnderline"/>
          <w:highlight w:val="yellow"/>
        </w:rPr>
        <w:t xml:space="preserve">into </w:t>
      </w:r>
      <w:r w:rsidRPr="00866627">
        <w:rPr>
          <w:rStyle w:val="Emphasis"/>
          <w:highlight w:val="yellow"/>
        </w:rPr>
        <w:t>catastrophe that</w:t>
      </w:r>
      <w:r w:rsidRPr="00232474">
        <w:rPr>
          <w:rStyle w:val="Emphasis"/>
        </w:rPr>
        <w:t xml:space="preserve"> only </w:t>
      </w:r>
      <w:r w:rsidRPr="00866627">
        <w:rPr>
          <w:rStyle w:val="Emphasis"/>
          <w:highlight w:val="yellow"/>
        </w:rPr>
        <w:t>creates greater injustice</w:t>
      </w:r>
      <w:r>
        <w:t>.</w:t>
      </w:r>
    </w:p>
    <w:p w:rsidR="00C93DF5" w:rsidRDefault="00C93DF5" w:rsidP="00C93DF5">
      <w:r>
        <w:t>Consider that the United States’ strategic partnership with the Kingdom of Saudi Arabia has arguably never been more productive. The young prince bin Salman has committed to helping the Muslim nation that contains both Mecca and Medina move towards a more just society and has already implemented modest but meaningful reforms. Moreover, he has aided in Saudi’s recent softening of its stance towards Israel, stating that he believes the Jewish people have a “right to their own land.”</w:t>
      </w:r>
    </w:p>
    <w:p w:rsidR="00C93DF5" w:rsidRDefault="00C93DF5" w:rsidP="00C93DF5">
      <w:r>
        <w:t>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w:t>
      </w:r>
    </w:p>
    <w:p w:rsidR="00C93DF5" w:rsidRDefault="00C93DF5" w:rsidP="00C93DF5">
      <w:r>
        <w:t xml:space="preserve">Saudi Arabia is famously the largest customer of American foreign military sales. Unfortunately, this relationship is frequently disparaged as based on greed and nothing more. No doubt American companies and therefore plenty of Americans benefit directly from selling </w:t>
      </w:r>
      <w:r>
        <w:lastRenderedPageBreak/>
        <w:t>expensive military equipment and weapons to other nations. But the primary reason that the United States invests so heavily in Saudi Arabia is because of its strategic importance.</w:t>
      </w:r>
    </w:p>
    <w:p w:rsidR="00C93DF5" w:rsidRDefault="00C93DF5" w:rsidP="00C93DF5">
      <w:r w:rsidRPr="00BE630E">
        <w:rPr>
          <w:rStyle w:val="StyleUnderline"/>
        </w:rPr>
        <w:t>Saudi Arabia is a crucial counterweight to the</w:t>
      </w:r>
      <w:r>
        <w:t xml:space="preserve"> Islamic Republic of </w:t>
      </w:r>
      <w:r w:rsidRPr="00BE630E">
        <w:rPr>
          <w:rStyle w:val="StyleUnderline"/>
        </w:rPr>
        <w:t>Iran</w:t>
      </w:r>
      <w:r>
        <w:t>. Iran is a sworn enemy of the United States 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w:t>
      </w:r>
    </w:p>
    <w:p w:rsidR="00C93DF5" w:rsidRDefault="00C93DF5" w:rsidP="00C93DF5">
      <w:r>
        <w:t>Iran is a constant destabilizing force, seeking to undermine the governments of sovereign nations like Iraq and Yemen. Although Saudi rightly receives flak for its atrocious (and in many cases, avoidable) civilian casualties in Yemen, that war only exists because Iran is funding and arming the Houthi rebels. It is a proxy war between Iran and Saudi Arabia, in which Iran is the aggressor and Saudi is the defender. Last, and certainly not least, Iran continues to fund and export terrorism in the Middle East and Europe.</w:t>
      </w:r>
    </w:p>
    <w:p w:rsidR="00C93DF5" w:rsidRDefault="00C93DF5" w:rsidP="00C93DF5">
      <w:r>
        <w:t>It is not too strong to say Saudi Arabia is our most important strategic partner in mitigating and rolling back Iran’s power and malign activities. While true that the United States is becoming energy independent, it is still inextricably tied to the global market and our Asian allies remain reliant on Golf petroleum. The stability and diversification of the energy market is a critical factor in matters of war and peace. Iran has repeatedly brandished its ability to affect the energy market by, for example, threatening to close the Strait of Hormuz.</w:t>
      </w:r>
    </w:p>
    <w:p w:rsidR="00C93DF5" w:rsidRDefault="00C93DF5" w:rsidP="00C93DF5">
      <w:r w:rsidRPr="00BE630E">
        <w:rPr>
          <w:rStyle w:val="StyleUnderline"/>
        </w:rPr>
        <w:t>Saudi Arabia leads the Gulf coalition in maritime security to keep critical shipping lanes open</w:t>
      </w:r>
      <w:r>
        <w:t xml:space="preserve">. And </w:t>
      </w:r>
      <w:r w:rsidRPr="00BE630E">
        <w:rPr>
          <w:rStyle w:val="StyleUnderline"/>
        </w:rPr>
        <w:t>should the U</w:t>
      </w:r>
      <w:r>
        <w:t xml:space="preserve">nited </w:t>
      </w:r>
      <w:r w:rsidRPr="00BE630E">
        <w:rPr>
          <w:rStyle w:val="StyleUnderline"/>
        </w:rPr>
        <w:t>S</w:t>
      </w:r>
      <w:r>
        <w:t xml:space="preserve">tates </w:t>
      </w:r>
      <w:r w:rsidRPr="00BE630E">
        <w:rPr>
          <w:rStyle w:val="StyleUnderline"/>
        </w:rPr>
        <w:t>and allies</w:t>
      </w:r>
      <w:r>
        <w:t xml:space="preserve"> like Saudi Arabia </w:t>
      </w:r>
      <w:r w:rsidRPr="00BE630E">
        <w:rPr>
          <w:rStyle w:val="StyleUnderline"/>
        </w:rPr>
        <w:t>lose control of the security of those shipping lanes,</w:t>
      </w:r>
      <w:r>
        <w:t xml:space="preserve"> countries like </w:t>
      </w:r>
      <w:r w:rsidRPr="00BE630E">
        <w:rPr>
          <w:rStyle w:val="StyleUnderline"/>
        </w:rPr>
        <w:t>Iran and its</w:t>
      </w:r>
      <w:r>
        <w:t xml:space="preserve"> increasingly bold </w:t>
      </w:r>
      <w:r w:rsidRPr="00BE630E">
        <w:rPr>
          <w:rStyle w:val="StyleUnderline"/>
        </w:rPr>
        <w:t>partners</w:t>
      </w:r>
      <w:r>
        <w:t xml:space="preserve"> — large nuclear powers </w:t>
      </w:r>
      <w:r w:rsidRPr="00BE630E">
        <w:rPr>
          <w:rStyle w:val="StyleUnderline"/>
        </w:rPr>
        <w:t>China and Russia</w:t>
      </w:r>
      <w:r>
        <w:t xml:space="preserve"> — </w:t>
      </w:r>
      <w:r w:rsidRPr="00BE630E">
        <w:rPr>
          <w:rStyle w:val="StyleUnderline"/>
        </w:rPr>
        <w:t>would be greatly empowered to more effectively blackmail and coerce the U</w:t>
      </w:r>
      <w:r>
        <w:t xml:space="preserve">nited </w:t>
      </w:r>
      <w:r w:rsidRPr="00BE630E">
        <w:rPr>
          <w:rStyle w:val="StyleUnderline"/>
        </w:rPr>
        <w:t>S</w:t>
      </w:r>
      <w:r>
        <w:t xml:space="preserve">tates </w:t>
      </w:r>
      <w:r w:rsidRPr="00BE630E">
        <w:rPr>
          <w:rStyle w:val="StyleUnderline"/>
        </w:rPr>
        <w:t>and our allies</w:t>
      </w:r>
      <w:r>
        <w:t>.</w:t>
      </w:r>
    </w:p>
    <w:p w:rsidR="00C93DF5" w:rsidRPr="00A81262" w:rsidRDefault="00C93DF5" w:rsidP="00C93DF5">
      <w:r w:rsidRPr="008B27D9">
        <w:rPr>
          <w:rStyle w:val="StyleUnderline"/>
        </w:rPr>
        <w:t>Every government</w:t>
      </w:r>
      <w:r>
        <w:t xml:space="preserve"> of every sovereign nation </w:t>
      </w:r>
      <w:r w:rsidRPr="008B27D9">
        <w:rPr>
          <w:rStyle w:val="StyleUnderline"/>
        </w:rPr>
        <w:t xml:space="preserve">is primarily responsible for the care of its own people. </w:t>
      </w:r>
      <w:r w:rsidRPr="00866627">
        <w:rPr>
          <w:rStyle w:val="StyleUnderline"/>
          <w:highlight w:val="yellow"/>
        </w:rPr>
        <w:t>The</w:t>
      </w:r>
      <w:r w:rsidRPr="008B27D9">
        <w:rPr>
          <w:rStyle w:val="StyleUnderline"/>
        </w:rPr>
        <w:t xml:space="preserve"> U</w:t>
      </w:r>
      <w:r>
        <w:t xml:space="preserve">nited </w:t>
      </w:r>
      <w:r w:rsidRPr="008B27D9">
        <w:rPr>
          <w:rStyle w:val="StyleUnderline"/>
        </w:rPr>
        <w:t>S</w:t>
      </w:r>
      <w:r>
        <w:t xml:space="preserve">tates </w:t>
      </w:r>
      <w:r w:rsidRPr="00866627">
        <w:rPr>
          <w:rStyle w:val="StyleUnderline"/>
          <w:highlight w:val="yellow"/>
        </w:rPr>
        <w:t>government must weigh</w:t>
      </w:r>
      <w:r w:rsidRPr="008B27D9">
        <w:rPr>
          <w:rStyle w:val="StyleUnderline"/>
        </w:rPr>
        <w:t xml:space="preserve"> all of the above in order </w:t>
      </w:r>
      <w:r w:rsidRPr="00866627">
        <w:rPr>
          <w:rStyle w:val="StyleUnderline"/>
          <w:highlight w:val="yellow"/>
        </w:rPr>
        <w:t>to determine</w:t>
      </w:r>
      <w:r w:rsidRPr="008B27D9">
        <w:rPr>
          <w:rStyle w:val="StyleUnderline"/>
        </w:rPr>
        <w:t xml:space="preserve"> what is </w:t>
      </w:r>
      <w:r w:rsidRPr="00866627">
        <w:rPr>
          <w:rStyle w:val="StyleUnderline"/>
          <w:highlight w:val="yellow"/>
        </w:rPr>
        <w:t>the just thing</w:t>
      </w:r>
      <w:r w:rsidRPr="008B27D9">
        <w:rPr>
          <w:rStyle w:val="StyleUnderline"/>
        </w:rPr>
        <w:t xml:space="preserve"> to do for its own citizens first, and also what effect its actions will have on its allies, and</w:t>
      </w:r>
      <w:r>
        <w:t xml:space="preserve"> even the impact on </w:t>
      </w:r>
      <w:r w:rsidRPr="00A81262">
        <w:rPr>
          <w:rStyle w:val="StyleUnderline"/>
        </w:rPr>
        <w:t>humanity in general</w:t>
      </w:r>
      <w:r w:rsidRPr="00A81262">
        <w:t>.</w:t>
      </w:r>
    </w:p>
    <w:p w:rsidR="00C93DF5" w:rsidRDefault="00C93DF5" w:rsidP="00C93DF5">
      <w:r w:rsidRPr="00A81262">
        <w:rPr>
          <w:rStyle w:val="StyleUnderline"/>
        </w:rPr>
        <w:t>Damaging the U.S.-Saudi alliance will not decrease human suffering, and will not increase justice or peace and stability for Americans</w:t>
      </w:r>
      <w:r w:rsidRPr="008B27D9">
        <w:rPr>
          <w:rStyle w:val="StyleUnderline"/>
        </w:rPr>
        <w:t xml:space="preserve"> or</w:t>
      </w:r>
      <w:r>
        <w:t xml:space="preserve"> for </w:t>
      </w:r>
      <w:r w:rsidRPr="008B27D9">
        <w:rPr>
          <w:rStyle w:val="StyleUnderline"/>
        </w:rPr>
        <w:t>our allies</w:t>
      </w:r>
      <w:r>
        <w:t xml:space="preserve">. Heavy sanctions on the Saudi government, </w:t>
      </w:r>
      <w:r w:rsidRPr="00866627">
        <w:rPr>
          <w:rStyle w:val="StyleUnderline"/>
          <w:highlight w:val="yellow"/>
        </w:rPr>
        <w:t>ending</w:t>
      </w:r>
      <w:r w:rsidRPr="008B27D9">
        <w:rPr>
          <w:rStyle w:val="StyleUnderline"/>
        </w:rPr>
        <w:t xml:space="preserve"> arms </w:t>
      </w:r>
      <w:r w:rsidRPr="00866627">
        <w:rPr>
          <w:rStyle w:val="StyleUnderline"/>
          <w:highlight w:val="yellow"/>
        </w:rPr>
        <w:t>sales</w:t>
      </w:r>
      <w:r>
        <w:t xml:space="preserve"> and military cooperation with Saudi, or demanding the House of Saud remove bin Salman </w:t>
      </w:r>
      <w:r w:rsidRPr="00866627">
        <w:rPr>
          <w:rStyle w:val="StyleUnderline"/>
          <w:highlight w:val="yellow"/>
        </w:rPr>
        <w:t>would play right into the hands of</w:t>
      </w:r>
      <w:r w:rsidRPr="008B27D9">
        <w:rPr>
          <w:rStyle w:val="StyleUnderline"/>
        </w:rPr>
        <w:t xml:space="preserve"> America’s </w:t>
      </w:r>
      <w:r w:rsidRPr="00866627">
        <w:rPr>
          <w:rStyle w:val="StyleUnderline"/>
          <w:highlight w:val="yellow"/>
        </w:rPr>
        <w:t xml:space="preserve">enemies. </w:t>
      </w:r>
      <w:r w:rsidRPr="00866627">
        <w:rPr>
          <w:rStyle w:val="Emphasis"/>
          <w:highlight w:val="yellow"/>
        </w:rPr>
        <w:t>Doing the moral thing does not require the U</w:t>
      </w:r>
      <w:r>
        <w:t xml:space="preserve">nited </w:t>
      </w:r>
      <w:r w:rsidRPr="00866627">
        <w:rPr>
          <w:rStyle w:val="Emphasis"/>
          <w:highlight w:val="yellow"/>
        </w:rPr>
        <w:t>S</w:t>
      </w:r>
      <w:r>
        <w:t xml:space="preserve">tates </w:t>
      </w:r>
      <w:r w:rsidRPr="00866627">
        <w:rPr>
          <w:rStyle w:val="Emphasis"/>
          <w:highlight w:val="yellow"/>
        </w:rPr>
        <w:t>to advantage those who seek to harm us</w:t>
      </w:r>
      <w:r>
        <w:t>.</w:t>
      </w:r>
    </w:p>
    <w:p w:rsidR="00C93DF5" w:rsidRDefault="00C93DF5" w:rsidP="00C93DF5">
      <w:r>
        <w:t>Instead, once as many facts can be concluded as possible (which will be quite difficult if Turkey can’t or won’t provide evidence that contradicts the Saudi version of what happened), the United States should publicly condemn the extrajudicial killing of the Saudi dissident in the Saudi consulate. This should, ideally, happen at the highest levels. President Trump or Secretary of State Mike Pompeo should make clear that the United States encourages all nations to make room for political dissent, to work towards more just judicial proceedings, and to respect the dignity of its citizens. Perhaps the United States can impose targeted sanctions against specific Saudi officials if they are found to have ordered Khashoggi’s murder.</w:t>
      </w:r>
    </w:p>
    <w:p w:rsidR="002D467D" w:rsidRDefault="00C93DF5" w:rsidP="002D467D">
      <w:r>
        <w:t xml:space="preserve">Then, the United States should be much more intentional about privately encouraging and supporting reforms inside Saudi Arabia and the way they fight wars abroad. </w:t>
      </w:r>
      <w:r w:rsidRPr="00866627">
        <w:rPr>
          <w:rStyle w:val="StyleUnderline"/>
          <w:highlight w:val="yellow"/>
        </w:rPr>
        <w:t>Partnering</w:t>
      </w:r>
      <w:r w:rsidRPr="00BE630E">
        <w:rPr>
          <w:rStyle w:val="StyleUnderline"/>
        </w:rPr>
        <w:t xml:space="preserve"> with </w:t>
      </w:r>
      <w:r w:rsidRPr="00A81262">
        <w:rPr>
          <w:rStyle w:val="StyleUnderline"/>
        </w:rPr>
        <w:t>Saudi Arabia is not “choosing among lesser evils.” Partnering with Saudi Arabia</w:t>
      </w:r>
      <w:r w:rsidRPr="00BE630E">
        <w:rPr>
          <w:rStyle w:val="StyleUnderline"/>
        </w:rPr>
        <w:t xml:space="preserve"> </w:t>
      </w:r>
      <w:r w:rsidRPr="00866627">
        <w:rPr>
          <w:rStyle w:val="StyleUnderline"/>
          <w:highlight w:val="yellow"/>
        </w:rPr>
        <w:t>is</w:t>
      </w:r>
      <w:r w:rsidRPr="00BE630E">
        <w:rPr>
          <w:rStyle w:val="StyleUnderline"/>
        </w:rPr>
        <w:t xml:space="preserve"> about </w:t>
      </w:r>
      <w:r w:rsidRPr="00866627">
        <w:rPr>
          <w:rStyle w:val="Emphasis"/>
          <w:highlight w:val="yellow"/>
        </w:rPr>
        <w:t>doing the most good</w:t>
      </w:r>
      <w:r>
        <w:t>, and the unjust killing of a Saudi national does not change that.</w:t>
      </w:r>
    </w:p>
    <w:p w:rsidR="004036BD" w:rsidRDefault="004036BD" w:rsidP="002D467D"/>
    <w:p w:rsidR="004036BD" w:rsidRPr="00641607" w:rsidRDefault="004036BD" w:rsidP="004036BD">
      <w:pPr>
        <w:pStyle w:val="Heading4"/>
      </w:pPr>
      <w:r w:rsidRPr="004036BD">
        <w:t xml:space="preserve">7. </w:t>
      </w:r>
      <w:r w:rsidRPr="00641607">
        <w:rPr>
          <w:u w:val="single"/>
        </w:rPr>
        <w:t>No Civilian Casualties D-Rule</w:t>
      </w:r>
      <w:r>
        <w:t xml:space="preserve"> — weigh consequences. </w:t>
      </w:r>
    </w:p>
    <w:p w:rsidR="004036BD" w:rsidRDefault="004036BD" w:rsidP="004036BD">
      <w:r w:rsidRPr="00B93F6F">
        <w:rPr>
          <w:rStyle w:val="Style13ptBold"/>
        </w:rPr>
        <w:t>Goldich 14</w:t>
      </w:r>
      <w:r>
        <w:t xml:space="preserve"> — </w:t>
      </w:r>
      <w:r w:rsidRPr="00B93F6F">
        <w:t>Robert L. Goldich</w:t>
      </w:r>
      <w:r>
        <w:t>, former Senior Military Analyst at the Congressional Research Service, 2014 (“</w:t>
      </w:r>
      <w:r w:rsidRPr="00B93F6F">
        <w:t>Don’t Focus on Civilian Casualties</w:t>
      </w:r>
      <w:r>
        <w:t xml:space="preserve">,” </w:t>
      </w:r>
      <w:r>
        <w:rPr>
          <w:i/>
        </w:rPr>
        <w:t>War on the Rocks</w:t>
      </w:r>
      <w:r>
        <w:t>, September 16</w:t>
      </w:r>
      <w:r w:rsidRPr="00B93F6F">
        <w:rPr>
          <w:vertAlign w:val="superscript"/>
        </w:rPr>
        <w:t>th</w:t>
      </w:r>
      <w:r>
        <w:t xml:space="preserve">, Available Online at </w:t>
      </w:r>
      <w:hyperlink r:id="rId19" w:history="1">
        <w:r w:rsidRPr="007A570D">
          <w:rPr>
            <w:rStyle w:val="Hyperlink"/>
          </w:rPr>
          <w:t>https://warontherocks.com/2014/09/dont-focus-on-civilian-casualties/</w:t>
        </w:r>
      </w:hyperlink>
      <w:r>
        <w:t>, Accessed 07-28-2019)</w:t>
      </w:r>
    </w:p>
    <w:p w:rsidR="004036BD" w:rsidRDefault="004036BD" w:rsidP="004036BD">
      <w:r w:rsidRPr="00A52051">
        <w:rPr>
          <w:rStyle w:val="StyleUnderline"/>
        </w:rPr>
        <w:t xml:space="preserve">The </w:t>
      </w:r>
      <w:r w:rsidRPr="00641607">
        <w:rPr>
          <w:rStyle w:val="StyleUnderline"/>
          <w:highlight w:val="yellow"/>
        </w:rPr>
        <w:t>judgment that</w:t>
      </w:r>
      <w:r w:rsidRPr="00A52051">
        <w:rPr>
          <w:rStyle w:val="StyleUnderline"/>
        </w:rPr>
        <w:t xml:space="preserve"> civilian </w:t>
      </w:r>
      <w:r w:rsidRPr="00641607">
        <w:rPr>
          <w:rStyle w:val="StyleUnderline"/>
          <w:highlight w:val="yellow"/>
        </w:rPr>
        <w:t>casualties should always be minimized</w:t>
      </w:r>
      <w:r w:rsidRPr="00A52051">
        <w:rPr>
          <w:rStyle w:val="StyleUnderline"/>
        </w:rPr>
        <w:t xml:space="preserve">, or so otherwise restricted as to compromise the success of military operations, </w:t>
      </w:r>
      <w:r w:rsidRPr="00641607">
        <w:rPr>
          <w:rStyle w:val="StyleUnderline"/>
          <w:highlight w:val="yellow"/>
        </w:rPr>
        <w:t>involves</w:t>
      </w:r>
      <w:r w:rsidRPr="00A52051">
        <w:rPr>
          <w:rStyle w:val="StyleUnderline"/>
        </w:rPr>
        <w:t xml:space="preserve"> an </w:t>
      </w:r>
      <w:r w:rsidRPr="00641607">
        <w:rPr>
          <w:rStyle w:val="Emphasis"/>
          <w:highlight w:val="yellow"/>
        </w:rPr>
        <w:t>abdication of moral responsibility</w:t>
      </w:r>
      <w:r w:rsidRPr="00641607">
        <w:rPr>
          <w:rStyle w:val="StyleUnderline"/>
          <w:highlight w:val="yellow"/>
        </w:rPr>
        <w:t xml:space="preserve"> — the need to </w:t>
      </w:r>
      <w:r w:rsidRPr="00641607">
        <w:rPr>
          <w:rStyle w:val="Emphasis"/>
          <w:highlight w:val="yellow"/>
        </w:rPr>
        <w:t>balance ends and means</w:t>
      </w:r>
      <w:r w:rsidRPr="00641607">
        <w:rPr>
          <w:rStyle w:val="StyleUnderline"/>
          <w:highlight w:val="yellow"/>
        </w:rPr>
        <w:t xml:space="preserve">. Privileging means over ends all the time is </w:t>
      </w:r>
      <w:r w:rsidRPr="00641607">
        <w:rPr>
          <w:rStyle w:val="Emphasis"/>
          <w:highlight w:val="yellow"/>
        </w:rPr>
        <w:t>as morally deficient</w:t>
      </w:r>
      <w:r w:rsidRPr="00641607">
        <w:rPr>
          <w:rStyle w:val="StyleUnderline"/>
          <w:highlight w:val="yellow"/>
        </w:rPr>
        <w:t xml:space="preserve"> as only considering ends</w:t>
      </w:r>
      <w:r w:rsidRPr="00A52051">
        <w:rPr>
          <w:rStyle w:val="StyleUnderline"/>
        </w:rPr>
        <w:t xml:space="preserve"> and never means. </w:t>
      </w:r>
      <w:r w:rsidRPr="00641607">
        <w:rPr>
          <w:rStyle w:val="StyleUnderline"/>
          <w:highlight w:val="yellow"/>
        </w:rPr>
        <w:t>The essence of morality is</w:t>
      </w:r>
      <w:r w:rsidRPr="00A52051">
        <w:rPr>
          <w:rStyle w:val="StyleUnderline"/>
        </w:rPr>
        <w:t xml:space="preserve"> judgment, and this involves stepping up to the plate and </w:t>
      </w:r>
      <w:r w:rsidRPr="00641607">
        <w:rPr>
          <w:rStyle w:val="Emphasis"/>
          <w:highlight w:val="yellow"/>
        </w:rPr>
        <w:t>making difficult decisions</w:t>
      </w:r>
      <w:r w:rsidRPr="00641607">
        <w:rPr>
          <w:rStyle w:val="StyleUnderline"/>
          <w:highlight w:val="yellow"/>
        </w:rPr>
        <w:t>. The anti-civilian casualties attitude</w:t>
      </w:r>
      <w:r w:rsidRPr="00A52051">
        <w:rPr>
          <w:rStyle w:val="StyleUnderline"/>
        </w:rPr>
        <w:t xml:space="preserve">, no matter what the situation, </w:t>
      </w:r>
      <w:r w:rsidRPr="00641607">
        <w:rPr>
          <w:rStyle w:val="StyleUnderline"/>
          <w:highlight w:val="yellow"/>
        </w:rPr>
        <w:t xml:space="preserve">consists of </w:t>
      </w:r>
      <w:r w:rsidRPr="00641607">
        <w:rPr>
          <w:rStyle w:val="Emphasis"/>
          <w:highlight w:val="yellow"/>
        </w:rPr>
        <w:t>running away</w:t>
      </w:r>
      <w:r w:rsidRPr="00641607">
        <w:rPr>
          <w:rStyle w:val="StyleUnderline"/>
          <w:highlight w:val="yellow"/>
        </w:rPr>
        <w:t xml:space="preserve"> and </w:t>
      </w:r>
      <w:r w:rsidRPr="00641607">
        <w:rPr>
          <w:rStyle w:val="Emphasis"/>
          <w:highlight w:val="yellow"/>
        </w:rPr>
        <w:t>hiding behind absolutes</w:t>
      </w:r>
      <w:r>
        <w:t>.</w:t>
      </w:r>
    </w:p>
    <w:p w:rsidR="00C93DF5" w:rsidRDefault="00C93DF5" w:rsidP="002D467D"/>
    <w:p w:rsidR="00437E1C" w:rsidRDefault="00437E1C" w:rsidP="00437E1C">
      <w:pPr>
        <w:pStyle w:val="Heading3"/>
      </w:pPr>
      <w:r>
        <w:lastRenderedPageBreak/>
        <w:t>Extend: “Plan Won’t Stop Coalition”</w:t>
      </w:r>
    </w:p>
    <w:p w:rsidR="00437E1C" w:rsidRPr="006F576F" w:rsidRDefault="00437E1C" w:rsidP="00437E1C">
      <w:pPr>
        <w:pStyle w:val="Heading4"/>
      </w:pPr>
      <w:r>
        <w:t xml:space="preserve">The coalition can keep bombing for </w:t>
      </w:r>
      <w:r>
        <w:rPr>
          <w:u w:val="single"/>
        </w:rPr>
        <w:t>years</w:t>
      </w:r>
      <w:r>
        <w:t xml:space="preserve"> even after the U.S. cuts off sales. </w:t>
      </w:r>
    </w:p>
    <w:p w:rsidR="00437E1C" w:rsidRDefault="00437E1C" w:rsidP="00437E1C">
      <w:r w:rsidRPr="006F576F">
        <w:rPr>
          <w:rStyle w:val="Style13ptBold"/>
        </w:rPr>
        <w:t>Knights 18</w:t>
      </w:r>
      <w:r>
        <w:t xml:space="preserve"> — </w:t>
      </w:r>
      <w:r w:rsidRPr="0033227B">
        <w:t>Michael Knights</w:t>
      </w:r>
      <w:r>
        <w:t xml:space="preserve">, Senior Fellow at the Washington Institute for Near East Policy, </w:t>
      </w:r>
      <w:r w:rsidRPr="00952E20">
        <w:t>holds a D.Phil. from the Department of War Studies at King's College London (UK),</w:t>
      </w:r>
      <w:r>
        <w:t xml:space="preserve"> 2018 (“</w:t>
      </w:r>
      <w:r w:rsidRPr="006F576F">
        <w:t>U.S.-Saudi Security Cooperation (Part 1): Conditioning Arms Sales to Build Leverage</w:t>
      </w:r>
      <w:r>
        <w:t>,” The Washington Institute, November 5</w:t>
      </w:r>
      <w:r w:rsidRPr="006F576F">
        <w:rPr>
          <w:vertAlign w:val="superscript"/>
        </w:rPr>
        <w:t>th</w:t>
      </w:r>
      <w:r>
        <w:t xml:space="preserve">, Available Online at </w:t>
      </w:r>
      <w:hyperlink r:id="rId20" w:history="1">
        <w:r w:rsidRPr="008A2A05">
          <w:rPr>
            <w:rStyle w:val="Hyperlink"/>
          </w:rPr>
          <w:t>https://www.washingtoninstitute.org/policy-analysis/view/u.s.-saudi-security-cooperation-part-1-conditioning-arms-sales-to-build-lev</w:t>
        </w:r>
      </w:hyperlink>
      <w:r>
        <w:t>, Accessed 06-25-2019)</w:t>
      </w:r>
    </w:p>
    <w:p w:rsidR="00437E1C" w:rsidRDefault="00437E1C" w:rsidP="00437E1C">
      <w:r>
        <w:t>Precision-Guided Munitions</w:t>
      </w:r>
    </w:p>
    <w:p w:rsidR="00437E1C" w:rsidRDefault="00437E1C" w:rsidP="00437E1C">
      <w:r>
        <w:t>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w:t>
      </w:r>
    </w:p>
    <w:p w:rsidR="00437E1C" w:rsidRDefault="00437E1C" w:rsidP="00437E1C">
      <w:r>
        <w:t>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Riyadh may be accelerating its purchases in anticipation of a prolonged war in Yemen and the potential loss of U.S. sales down the road.</w:t>
      </w:r>
    </w:p>
    <w:p w:rsidR="00437E1C" w:rsidRDefault="00437E1C" w:rsidP="00437E1C">
      <w:r>
        <w:t>According to Washington Institute data collected in Saudi Arabia and Yemen, the kingdom’s forces have used around 14,500 munitions since March 2015, almost all PGMs, with the average rate gradually declining from 333 PGMs per month in 2015 to 270 per month this year. The U.S. munitions currently arriving in Saudi Arabia were ordered in November 2015, when Riyadh recognized it might need new PGMs by 2019, but the intervening years have seen few signs of a PGM shortfall.</w:t>
      </w:r>
    </w:p>
    <w:p w:rsidR="00437E1C" w:rsidRDefault="00437E1C" w:rsidP="00437E1C">
      <w:r w:rsidRPr="006F576F">
        <w:rPr>
          <w:rStyle w:val="StyleUnderline"/>
          <w:highlight w:val="yellow"/>
        </w:rPr>
        <w:t>Based on</w:t>
      </w:r>
      <w:r w:rsidRPr="006F576F">
        <w:rPr>
          <w:rStyle w:val="StyleUnderline"/>
        </w:rPr>
        <w:t xml:space="preserve"> a rough sense of </w:t>
      </w:r>
      <w:r w:rsidRPr="006F576F">
        <w:rPr>
          <w:rStyle w:val="StyleUnderline"/>
          <w:highlight w:val="yellow"/>
        </w:rPr>
        <w:t>prewar stocks and</w:t>
      </w:r>
      <w:r w:rsidRPr="006F576F">
        <w:rPr>
          <w:rStyle w:val="StyleUnderline"/>
        </w:rPr>
        <w:t xml:space="preserve"> a constant dribble of </w:t>
      </w:r>
      <w:r w:rsidRPr="006F576F">
        <w:rPr>
          <w:rStyle w:val="StyleUnderline"/>
          <w:highlight w:val="yellow"/>
        </w:rPr>
        <w:t>replacements, Riyadh could</w:t>
      </w:r>
      <w:r w:rsidRPr="006F576F">
        <w:rPr>
          <w:rStyle w:val="StyleUnderline"/>
        </w:rPr>
        <w:t xml:space="preserve"> probably </w:t>
      </w:r>
      <w:r w:rsidRPr="006F576F">
        <w:rPr>
          <w:rStyle w:val="StyleUnderline"/>
          <w:highlight w:val="yellow"/>
        </w:rPr>
        <w:t xml:space="preserve">keep bombing at its current rate </w:t>
      </w:r>
      <w:r w:rsidRPr="006F576F">
        <w:rPr>
          <w:rStyle w:val="Emphasis"/>
          <w:highlight w:val="yellow"/>
        </w:rPr>
        <w:t>for several years</w:t>
      </w:r>
      <w:r w:rsidRPr="006F576F">
        <w:rPr>
          <w:rStyle w:val="StyleUnderline"/>
          <w:highlight w:val="yellow"/>
        </w:rPr>
        <w:t xml:space="preserve"> even if all new</w:t>
      </w:r>
      <w:r w:rsidRPr="006F576F">
        <w:rPr>
          <w:rStyle w:val="StyleUnderline"/>
        </w:rPr>
        <w:t xml:space="preserve"> U.S. </w:t>
      </w:r>
      <w:r w:rsidRPr="006F576F">
        <w:rPr>
          <w:rStyle w:val="StyleUnderline"/>
          <w:highlight w:val="yellow"/>
        </w:rPr>
        <w:t>PGM deals were rejected</w:t>
      </w:r>
      <w:r>
        <w:t xml:space="preserve">. Thus, </w:t>
      </w:r>
      <w:r w:rsidRPr="006F576F">
        <w:rPr>
          <w:rStyle w:val="StyleUnderline"/>
        </w:rPr>
        <w:t xml:space="preserve">while </w:t>
      </w:r>
      <w:r w:rsidRPr="006F576F">
        <w:rPr>
          <w:rStyle w:val="StyleUnderline"/>
          <w:highlight w:val="yellow"/>
        </w:rPr>
        <w:t>cutting off</w:t>
      </w:r>
      <w:r w:rsidRPr="006F576F">
        <w:rPr>
          <w:rStyle w:val="StyleUnderline"/>
        </w:rPr>
        <w:t xml:space="preserve"> such </w:t>
      </w:r>
      <w:r w:rsidRPr="006F576F">
        <w:rPr>
          <w:rStyle w:val="StyleUnderline"/>
          <w:highlight w:val="yellow"/>
        </w:rPr>
        <w:t>sales</w:t>
      </w:r>
      <w:r w:rsidRPr="006F576F">
        <w:rPr>
          <w:rStyle w:val="StyleUnderline"/>
        </w:rPr>
        <w:t xml:space="preserve"> may be a good way to signal U.S. displeasure or publicly distance Washington from the war, the data indicates that </w:t>
      </w:r>
      <w:r w:rsidRPr="006F576F">
        <w:rPr>
          <w:rStyle w:val="Emphasis"/>
        </w:rPr>
        <w:t xml:space="preserve">it </w:t>
      </w:r>
      <w:r w:rsidRPr="006F576F">
        <w:rPr>
          <w:rStyle w:val="Emphasis"/>
          <w:highlight w:val="yellow"/>
        </w:rPr>
        <w:t>would not meaningfully slow the air campaign anytime soon</w:t>
      </w:r>
      <w:r>
        <w:t>.</w:t>
      </w:r>
    </w:p>
    <w:p w:rsidR="00437E1C" w:rsidRDefault="00437E1C" w:rsidP="00437E1C"/>
    <w:p w:rsidR="00437E1C" w:rsidRPr="0080159D" w:rsidRDefault="00437E1C" w:rsidP="00437E1C">
      <w:pPr>
        <w:pStyle w:val="Heading4"/>
      </w:pPr>
      <w:r>
        <w:t xml:space="preserve">This turns the case — U.S. withdrawal makes the coalition’s war </w:t>
      </w:r>
      <w:r>
        <w:rPr>
          <w:u w:val="single"/>
        </w:rPr>
        <w:t>worse</w:t>
      </w:r>
      <w:r>
        <w:t xml:space="preserve">. </w:t>
      </w:r>
    </w:p>
    <w:p w:rsidR="00437E1C" w:rsidRPr="00040F52" w:rsidRDefault="00437E1C" w:rsidP="00437E1C">
      <w:r w:rsidRPr="00040F52">
        <w:rPr>
          <w:rStyle w:val="Style13ptBold"/>
        </w:rPr>
        <w:t>Brands 19</w:t>
      </w:r>
      <w:r>
        <w:t xml:space="preserve"> — Hal Brands, </w:t>
      </w:r>
      <w:r w:rsidRPr="00040F52">
        <w:t xml:space="preserve">Henry A. Kissinger Distinguished Professor of Global Affairs at the School of Advanced International Studies at Johns Hopkins University, Senior Fellow at the Center for Strategic and Budgetary Assessments, Columnist for Bloomberg Opinion, former Special Assistant to the U.S. Secretary of Defense for Strategic Planning, former International Affairs Fellow at the Council on Foreign Relations, holds a Ph.D. in History from Yale University, </w:t>
      </w:r>
      <w:r>
        <w:t>2019 (“</w:t>
      </w:r>
      <w:r w:rsidRPr="00040F52">
        <w:t>Progressives Don't Know How to End the ‘Forever War’</w:t>
      </w:r>
      <w:r>
        <w:t xml:space="preserve">,” </w:t>
      </w:r>
      <w:r>
        <w:rPr>
          <w:i/>
        </w:rPr>
        <w:t>Bloomberg</w:t>
      </w:r>
      <w:r>
        <w:t>, July 2</w:t>
      </w:r>
      <w:r w:rsidRPr="00040F52">
        <w:rPr>
          <w:vertAlign w:val="superscript"/>
        </w:rPr>
        <w:t>nd</w:t>
      </w:r>
      <w:r>
        <w:t xml:space="preserve">, Available Online at </w:t>
      </w:r>
      <w:hyperlink r:id="rId21" w:history="1">
        <w:r w:rsidRPr="006F3AF6">
          <w:rPr>
            <w:rStyle w:val="Hyperlink"/>
          </w:rPr>
          <w:t>https://www.bloomberg.com/opinion/articles/2019-07-02/warren-sanders-and-gabbard-want-to-end-the-forever-war</w:t>
        </w:r>
      </w:hyperlink>
      <w:r>
        <w:t>, Accessed 07-02-2019)</w:t>
      </w:r>
    </w:p>
    <w:p w:rsidR="00437E1C" w:rsidRDefault="00437E1C" w:rsidP="00437E1C">
      <w:r w:rsidRPr="00162353">
        <w:t xml:space="preserve">Or </w:t>
      </w:r>
      <w:r w:rsidRPr="00162353">
        <w:rPr>
          <w:rStyle w:val="StyleUnderline"/>
        </w:rPr>
        <w:t>think about the U.S. role in Yemen. Progressives</w:t>
      </w:r>
      <w:r w:rsidRPr="00162353">
        <w:t xml:space="preserve"> — as well as most Democrats and some Republicans — </w:t>
      </w:r>
      <w:r w:rsidRPr="00162353">
        <w:rPr>
          <w:rStyle w:val="StyleUnderline"/>
        </w:rPr>
        <w:t>want to cut off American support</w:t>
      </w:r>
      <w:r w:rsidRPr="00162353">
        <w:t xml:space="preserve"> to the Saudi-led coalition. </w:t>
      </w:r>
      <w:r w:rsidRPr="00162353">
        <w:rPr>
          <w:rStyle w:val="StyleUnderline"/>
        </w:rPr>
        <w:t>That’s</w:t>
      </w:r>
      <w:r w:rsidRPr="00162353">
        <w:t xml:space="preserve"> entirely </w:t>
      </w:r>
      <w:r w:rsidRPr="00162353">
        <w:rPr>
          <w:rStyle w:val="StyleUnderline"/>
        </w:rPr>
        <w:t>understandable</w:t>
      </w:r>
      <w:r w:rsidRPr="00162353">
        <w:t xml:space="preserve">, given that the war has produced appalling humanitarian consequences without achieving much in the way of strategic success. And </w:t>
      </w:r>
      <w:r w:rsidRPr="00162353">
        <w:rPr>
          <w:rStyle w:val="StyleUnderline"/>
        </w:rPr>
        <w:t>there is a good argument</w:t>
      </w:r>
      <w:r>
        <w:rPr>
          <w:vertAlign w:val="superscript"/>
        </w:rPr>
        <w:t xml:space="preserve">1 </w:t>
      </w:r>
      <w:r w:rsidRPr="00162353">
        <w:t xml:space="preserve">to be made </w:t>
      </w:r>
      <w:r w:rsidRPr="00162353">
        <w:rPr>
          <w:rStyle w:val="StyleUnderline"/>
        </w:rPr>
        <w:t>that the U.S. should more aggressively use the leverage its support provides</w:t>
      </w:r>
      <w:r w:rsidRPr="00162353">
        <w:t xml:space="preserve"> — with both Saudi Arabia and its Houthi adversaries — </w:t>
      </w:r>
      <w:r w:rsidRPr="00162353">
        <w:rPr>
          <w:rStyle w:val="StyleUnderline"/>
        </w:rPr>
        <w:t>to push for a diplomatic settlement</w:t>
      </w:r>
      <w:r w:rsidRPr="00162353">
        <w:t xml:space="preserve"> in Yemen. </w:t>
      </w:r>
      <w:r w:rsidRPr="00162353">
        <w:rPr>
          <w:rStyle w:val="StyleUnderline"/>
        </w:rPr>
        <w:t xml:space="preserve">Yet </w:t>
      </w:r>
      <w:r w:rsidRPr="0080159D">
        <w:rPr>
          <w:rStyle w:val="StyleUnderline"/>
          <w:highlight w:val="yellow"/>
        </w:rPr>
        <w:t>there is no guarantee</w:t>
      </w:r>
      <w:r w:rsidRPr="00162353">
        <w:rPr>
          <w:rStyle w:val="StyleUnderline"/>
        </w:rPr>
        <w:t xml:space="preserve"> that simply </w:t>
      </w:r>
      <w:r w:rsidRPr="0080159D">
        <w:rPr>
          <w:rStyle w:val="StyleUnderline"/>
          <w:highlight w:val="yellow"/>
        </w:rPr>
        <w:t>terminating</w:t>
      </w:r>
      <w:r w:rsidRPr="00162353">
        <w:rPr>
          <w:rStyle w:val="StyleUnderline"/>
        </w:rPr>
        <w:t xml:space="preserve"> that support </w:t>
      </w:r>
      <w:r w:rsidRPr="0080159D">
        <w:rPr>
          <w:rStyle w:val="StyleUnderline"/>
          <w:highlight w:val="yellow"/>
        </w:rPr>
        <w:t xml:space="preserve">will make a horrific situation better rather than </w:t>
      </w:r>
      <w:r w:rsidRPr="0080159D">
        <w:rPr>
          <w:rStyle w:val="Emphasis"/>
          <w:highlight w:val="yellow"/>
        </w:rPr>
        <w:t>worse</w:t>
      </w:r>
      <w:r w:rsidRPr="0080159D">
        <w:rPr>
          <w:rStyle w:val="StyleUnderline"/>
          <w:highlight w:val="yellow"/>
        </w:rPr>
        <w:t>. If</w:t>
      </w:r>
      <w:r w:rsidRPr="00162353">
        <w:rPr>
          <w:rStyle w:val="StyleUnderline"/>
        </w:rPr>
        <w:t xml:space="preserve"> a U.S. </w:t>
      </w:r>
      <w:r w:rsidRPr="0080159D">
        <w:rPr>
          <w:rStyle w:val="StyleUnderline"/>
          <w:highlight w:val="yellow"/>
        </w:rPr>
        <w:t>pullback does not force</w:t>
      </w:r>
      <w:r w:rsidRPr="00162353">
        <w:rPr>
          <w:rStyle w:val="StyleUnderline"/>
        </w:rPr>
        <w:t xml:space="preserve"> Saudi Arabia </w:t>
      </w:r>
      <w:r w:rsidRPr="0080159D">
        <w:rPr>
          <w:rStyle w:val="StyleUnderline"/>
          <w:highlight w:val="yellow"/>
        </w:rPr>
        <w:t>to end</w:t>
      </w:r>
      <w:r w:rsidRPr="00162353">
        <w:rPr>
          <w:rStyle w:val="StyleUnderline"/>
        </w:rPr>
        <w:t xml:space="preserve"> the war,</w:t>
      </w:r>
      <w:r w:rsidRPr="00162353">
        <w:t xml:space="preserve"> for instance, </w:t>
      </w:r>
      <w:r w:rsidRPr="0080159D">
        <w:rPr>
          <w:rStyle w:val="StyleUnderline"/>
          <w:highlight w:val="yellow"/>
        </w:rPr>
        <w:t>the upshot might</w:t>
      </w:r>
      <w:r w:rsidRPr="00162353">
        <w:rPr>
          <w:rStyle w:val="StyleUnderline"/>
        </w:rPr>
        <w:t xml:space="preserve"> be to </w:t>
      </w:r>
      <w:r w:rsidRPr="0080159D">
        <w:rPr>
          <w:rStyle w:val="StyleUnderline"/>
          <w:highlight w:val="yellow"/>
        </w:rPr>
        <w:t xml:space="preserve">make the Saudis </w:t>
      </w:r>
      <w:r w:rsidRPr="0080159D">
        <w:rPr>
          <w:rStyle w:val="Emphasis"/>
          <w:highlight w:val="yellow"/>
        </w:rPr>
        <w:t>even less discriminating and effective</w:t>
      </w:r>
      <w:r w:rsidRPr="00162353">
        <w:rPr>
          <w:rStyle w:val="StyleUnderline"/>
        </w:rPr>
        <w:t xml:space="preserve"> in waging the conflict</w:t>
      </w:r>
      <w:r w:rsidRPr="00162353">
        <w:t>.</w:t>
      </w:r>
    </w:p>
    <w:p w:rsidR="00437E1C" w:rsidRPr="0080159D" w:rsidRDefault="00437E1C" w:rsidP="00437E1C">
      <w:pPr>
        <w:jc w:val="center"/>
        <w:rPr>
          <w:b/>
        </w:rPr>
      </w:pPr>
      <w:r w:rsidRPr="0080159D">
        <w:rPr>
          <w:b/>
        </w:rPr>
        <w:t>—— Footnotes ——</w:t>
      </w:r>
    </w:p>
    <w:p w:rsidR="00437E1C" w:rsidRPr="00162353" w:rsidRDefault="00437E1C" w:rsidP="00437E1C">
      <w:r>
        <w:t xml:space="preserve">1. The word “argument” is a hyperlink to </w:t>
      </w:r>
      <w:hyperlink r:id="rId22" w:history="1">
        <w:r w:rsidRPr="006F3AF6">
          <w:rPr>
            <w:rStyle w:val="Hyperlink"/>
          </w:rPr>
          <w:t>https://www.foreignaffairs.com/articles/yemen/2019-05-02/real-plan-end-war-yemen</w:t>
        </w:r>
      </w:hyperlink>
      <w:r>
        <w:t>, “</w:t>
      </w:r>
      <w:r w:rsidRPr="00DF151F">
        <w:t>A Real Plan to End the War in Yemen</w:t>
      </w:r>
      <w:r>
        <w:t xml:space="preserve">” by Knights et al. </w:t>
      </w:r>
    </w:p>
    <w:p w:rsidR="00437E1C" w:rsidRDefault="00437E1C" w:rsidP="002D467D"/>
    <w:p w:rsidR="00E91344" w:rsidRPr="00E91344" w:rsidRDefault="00E91344" w:rsidP="00E91344">
      <w:pPr>
        <w:pStyle w:val="Heading4"/>
      </w:pPr>
      <w:r>
        <w:t xml:space="preserve">Ending U.S. involvement </w:t>
      </w:r>
      <w:r>
        <w:rPr>
          <w:u w:val="single"/>
        </w:rPr>
        <w:t>won’t</w:t>
      </w:r>
      <w:r>
        <w:t xml:space="preserve"> end the war. </w:t>
      </w:r>
    </w:p>
    <w:p w:rsidR="00E91344" w:rsidRPr="00970FF8" w:rsidRDefault="00E91344" w:rsidP="00E91344">
      <w:r w:rsidRPr="0014691E">
        <w:rPr>
          <w:rStyle w:val="Style13ptBold"/>
        </w:rPr>
        <w:t>Katulis and Korb 18</w:t>
      </w:r>
      <w:r>
        <w:t xml:space="preserve"> — </w:t>
      </w:r>
      <w:r w:rsidRPr="0014691E">
        <w:rPr>
          <w:u w:val="single"/>
        </w:rPr>
        <w:t>Brian Katulis</w:t>
      </w:r>
      <w:r>
        <w:t xml:space="preserve">, </w:t>
      </w:r>
      <w:r w:rsidRPr="0014691E">
        <w:t xml:space="preserve">Senior Fellow at the Center for American Progress, holds an M.A. in Public and International Affairs from Princeton University, </w:t>
      </w:r>
      <w:r>
        <w:t xml:space="preserve">and </w:t>
      </w:r>
      <w:r w:rsidRPr="00C37616">
        <w:rPr>
          <w:u w:val="single"/>
        </w:rPr>
        <w:t>Lawrence J. Korb</w:t>
      </w:r>
      <w:r>
        <w:t>, Senior F</w:t>
      </w:r>
      <w:r w:rsidRPr="008D4C17">
        <w:t>ellow at t</w:t>
      </w:r>
      <w:r>
        <w:t>he Center for American Progress, Senior A</w:t>
      </w:r>
      <w:r w:rsidRPr="008D4C17">
        <w:t xml:space="preserve">dviser to the </w:t>
      </w:r>
      <w:r>
        <w:t>Center for Defense Information, former Director of National Security S</w:t>
      </w:r>
      <w:r w:rsidRPr="008D4C17">
        <w:t>tudies at the Council on Foreign Relations</w:t>
      </w:r>
      <w:r>
        <w:t>, Adjunct Professor at Georgetown University, former U.S. Assistant Secretary of Defense, holds a Ph.D. in Political S</w:t>
      </w:r>
      <w:r w:rsidRPr="00B451D7">
        <w:t>cience from the State U</w:t>
      </w:r>
      <w:r>
        <w:t>niversity of New York at Albany, 2018 (“</w:t>
      </w:r>
      <w:r w:rsidRPr="00970FF8">
        <w:t>Five Lessons from the Iraq War for What the U.S. Should Do in Yemen</w:t>
      </w:r>
      <w:r>
        <w:t xml:space="preserve">,” </w:t>
      </w:r>
      <w:r>
        <w:rPr>
          <w:i/>
        </w:rPr>
        <w:t>The National Interest</w:t>
      </w:r>
      <w:r>
        <w:t>, December 28</w:t>
      </w:r>
      <w:r w:rsidRPr="00970FF8">
        <w:rPr>
          <w:vertAlign w:val="superscript"/>
        </w:rPr>
        <w:t>th</w:t>
      </w:r>
      <w:r>
        <w:t xml:space="preserve">, Available Online at </w:t>
      </w:r>
      <w:hyperlink r:id="rId23" w:history="1">
        <w:r w:rsidRPr="008A2A05">
          <w:rPr>
            <w:rStyle w:val="Hyperlink"/>
          </w:rPr>
          <w:t>https://nationalinterest.org/print/feature/five-lessons-iraq-war-what-us-should-do-yemen-39977</w:t>
        </w:r>
      </w:hyperlink>
      <w:r>
        <w:t>, Accessed 06-24-2019)</w:t>
      </w:r>
    </w:p>
    <w:p w:rsidR="00E91344" w:rsidRDefault="00E91344" w:rsidP="00E91344">
      <w:r>
        <w:lastRenderedPageBreak/>
        <w:t xml:space="preserve">1. </w:t>
      </w:r>
      <w:r w:rsidRPr="00721406">
        <w:rPr>
          <w:rStyle w:val="StyleUnderline"/>
          <w:highlight w:val="yellow"/>
        </w:rPr>
        <w:t>There is a difference between ending</w:t>
      </w:r>
      <w:r w:rsidRPr="0014691E">
        <w:rPr>
          <w:rStyle w:val="StyleUnderline"/>
        </w:rPr>
        <w:t xml:space="preserve"> America’s </w:t>
      </w:r>
      <w:r w:rsidRPr="00721406">
        <w:rPr>
          <w:rStyle w:val="StyleUnderline"/>
          <w:highlight w:val="yellow"/>
        </w:rPr>
        <w:t>involvement</w:t>
      </w:r>
      <w:r w:rsidRPr="0014691E">
        <w:rPr>
          <w:rStyle w:val="StyleUnderline"/>
        </w:rPr>
        <w:t xml:space="preserve"> and moral complicity in a war </w:t>
      </w:r>
      <w:r w:rsidRPr="00721406">
        <w:rPr>
          <w:rStyle w:val="StyleUnderline"/>
          <w:highlight w:val="yellow"/>
        </w:rPr>
        <w:t xml:space="preserve">versus </w:t>
      </w:r>
      <w:r w:rsidRPr="00721406">
        <w:rPr>
          <w:rStyle w:val="Emphasis"/>
          <w:highlight w:val="yellow"/>
        </w:rPr>
        <w:t>actually ending a war</w:t>
      </w:r>
      <w:r>
        <w:t>.</w:t>
      </w:r>
    </w:p>
    <w:p w:rsidR="00E91344" w:rsidRDefault="00E91344" w:rsidP="00E91344">
      <w:r w:rsidRPr="00721406">
        <w:rPr>
          <w:rStyle w:val="StyleUnderline"/>
          <w:highlight w:val="yellow"/>
        </w:rPr>
        <w:t>Advocacy groups</w:t>
      </w:r>
      <w:r>
        <w:t xml:space="preserve"> can </w:t>
      </w:r>
      <w:r w:rsidRPr="0014691E">
        <w:rPr>
          <w:rStyle w:val="StyleUnderline"/>
        </w:rPr>
        <w:t xml:space="preserve">often </w:t>
      </w:r>
      <w:r w:rsidRPr="00721406">
        <w:rPr>
          <w:rStyle w:val="StyleUnderline"/>
          <w:highlight w:val="yellow"/>
        </w:rPr>
        <w:t>ignore</w:t>
      </w:r>
      <w:r w:rsidRPr="0014691E">
        <w:rPr>
          <w:rStyle w:val="StyleUnderline"/>
        </w:rPr>
        <w:t xml:space="preserve"> the </w:t>
      </w:r>
      <w:r w:rsidRPr="00721406">
        <w:rPr>
          <w:rStyle w:val="Emphasis"/>
          <w:highlight w:val="yellow"/>
        </w:rPr>
        <w:t>complicated realities</w:t>
      </w:r>
      <w:r w:rsidRPr="00721406">
        <w:rPr>
          <w:rStyle w:val="StyleUnderline"/>
          <w:highlight w:val="yellow"/>
        </w:rPr>
        <w:t xml:space="preserve"> driving</w:t>
      </w:r>
      <w:r w:rsidRPr="0014691E">
        <w:rPr>
          <w:rStyle w:val="StyleUnderline"/>
        </w:rPr>
        <w:t xml:space="preserve"> conflicts—and in</w:t>
      </w:r>
      <w:r>
        <w:t xml:space="preserve"> the case of </w:t>
      </w:r>
      <w:r w:rsidRPr="0014691E">
        <w:rPr>
          <w:rStyle w:val="StyleUnderline"/>
        </w:rPr>
        <w:t xml:space="preserve">Yemen, </w:t>
      </w:r>
      <w:r w:rsidRPr="00721406">
        <w:rPr>
          <w:rStyle w:val="StyleUnderline"/>
        </w:rPr>
        <w:t xml:space="preserve">there are </w:t>
      </w:r>
      <w:r w:rsidRPr="00721406">
        <w:rPr>
          <w:rStyle w:val="Emphasis"/>
          <w:highlight w:val="yellow"/>
        </w:rPr>
        <w:t>multiple conflicts</w:t>
      </w:r>
      <w:r>
        <w:t xml:space="preserve">, </w:t>
      </w:r>
      <w:r w:rsidRPr="0014691E">
        <w:rPr>
          <w:rStyle w:val="StyleUnderline"/>
        </w:rPr>
        <w:t xml:space="preserve">alongside Saudi bombing and Iranian meddling. </w:t>
      </w:r>
      <w:r w:rsidRPr="00721406">
        <w:rPr>
          <w:rStyle w:val="StyleUnderline"/>
          <w:highlight w:val="yellow"/>
        </w:rPr>
        <w:t>Those</w:t>
      </w:r>
      <w:r w:rsidRPr="0014691E">
        <w:rPr>
          <w:rStyle w:val="StyleUnderline"/>
        </w:rPr>
        <w:t xml:space="preserve"> conflicts </w:t>
      </w:r>
      <w:r w:rsidRPr="00721406">
        <w:rPr>
          <w:rStyle w:val="StyleUnderline"/>
          <w:highlight w:val="yellow"/>
        </w:rPr>
        <w:t>and the</w:t>
      </w:r>
      <w:r w:rsidRPr="0014691E">
        <w:rPr>
          <w:rStyle w:val="StyleUnderline"/>
        </w:rPr>
        <w:t xml:space="preserve"> resulting </w:t>
      </w:r>
      <w:r w:rsidRPr="00721406">
        <w:rPr>
          <w:rStyle w:val="StyleUnderline"/>
          <w:highlight w:val="yellow"/>
        </w:rPr>
        <w:t>suffering</w:t>
      </w:r>
      <w:r>
        <w:t xml:space="preserve"> of millions of Yemenis </w:t>
      </w:r>
      <w:r w:rsidRPr="00721406">
        <w:rPr>
          <w:rStyle w:val="StyleUnderline"/>
          <w:highlight w:val="yellow"/>
        </w:rPr>
        <w:t xml:space="preserve">are </w:t>
      </w:r>
      <w:r w:rsidRPr="00721406">
        <w:rPr>
          <w:rStyle w:val="Emphasis"/>
          <w:highlight w:val="yellow"/>
        </w:rPr>
        <w:t>not likely to end</w:t>
      </w:r>
      <w:r w:rsidRPr="0014691E">
        <w:rPr>
          <w:rStyle w:val="StyleUnderline"/>
        </w:rPr>
        <w:t xml:space="preserve"> simply </w:t>
      </w:r>
      <w:r w:rsidRPr="00721406">
        <w:rPr>
          <w:rStyle w:val="StyleUnderline"/>
          <w:highlight w:val="yellow"/>
        </w:rPr>
        <w:t>because Congress legislates an end to U.S.</w:t>
      </w:r>
      <w:r w:rsidRPr="0014691E">
        <w:rPr>
          <w:rStyle w:val="StyleUnderline"/>
        </w:rPr>
        <w:t xml:space="preserve"> military </w:t>
      </w:r>
      <w:r w:rsidRPr="00721406">
        <w:rPr>
          <w:rStyle w:val="StyleUnderline"/>
          <w:highlight w:val="yellow"/>
        </w:rPr>
        <w:t>involvement</w:t>
      </w:r>
      <w:r>
        <w:t>.</w:t>
      </w:r>
    </w:p>
    <w:p w:rsidR="00E91344" w:rsidRDefault="00E91344" w:rsidP="002D467D"/>
    <w:p w:rsidR="00E91344" w:rsidRDefault="00E91344" w:rsidP="002D467D"/>
    <w:p w:rsidR="00D319B2" w:rsidRDefault="00D319B2" w:rsidP="00D319B2">
      <w:pPr>
        <w:pStyle w:val="Heading3"/>
      </w:pPr>
      <w:r>
        <w:lastRenderedPageBreak/>
        <w:t>Extend: “Coalition Withdrawal Won’t End War”</w:t>
      </w:r>
    </w:p>
    <w:p w:rsidR="00D319B2" w:rsidRDefault="00D319B2" w:rsidP="00D319B2">
      <w:pPr>
        <w:pStyle w:val="Heading4"/>
      </w:pPr>
      <w:r w:rsidRPr="00AB5D6C">
        <w:rPr>
          <w:u w:val="single"/>
        </w:rPr>
        <w:t>Even if</w:t>
      </w:r>
      <w:r>
        <w:t xml:space="preserve"> the coalition withdraws, the humanitarian crisis will </w:t>
      </w:r>
      <w:r w:rsidRPr="00AB5D6C">
        <w:rPr>
          <w:u w:val="single"/>
        </w:rPr>
        <w:t>continue indefinitely</w:t>
      </w:r>
      <w:r>
        <w:t xml:space="preserve">. </w:t>
      </w:r>
    </w:p>
    <w:p w:rsidR="00D319B2" w:rsidRDefault="00D319B2" w:rsidP="00D319B2">
      <w:r w:rsidRPr="005F1B62">
        <w:rPr>
          <w:rStyle w:val="Style13ptBold"/>
        </w:rPr>
        <w:t>Byman 18</w:t>
      </w:r>
      <w:r>
        <w:t xml:space="preserve"> — Daniel Byman, </w:t>
      </w:r>
      <w:r w:rsidRPr="005F1B62">
        <w:t xml:space="preserve">Professor and Senior Associate Dean at the School of Foreign Service at Georgetown University, Senior Fellow at the Center for Middle East Policy at the Brookings Institution, former Director of the Center for Security Studies and Security Studies Program at Georgetown University, former Research Director of the Center for Middle East Public Policy at the RAND Corporation, former Professional Staff Member on the 9/11 Commission and the Joint 9/11 Inquiry Staff of the House and Senate Intelligence Committees, holds a Ph.D. in Political Science from the Massachusetts Institute of Technology, </w:t>
      </w:r>
      <w:r>
        <w:t>2018 (“</w:t>
      </w:r>
      <w:r w:rsidRPr="00C109AC">
        <w:t>Yemen After a Saudi Withdrawal: How Much Would Change?</w:t>
      </w:r>
      <w:r>
        <w:t xml:space="preserve">,” </w:t>
      </w:r>
      <w:r>
        <w:rPr>
          <w:i/>
        </w:rPr>
        <w:t>Lawfare</w:t>
      </w:r>
      <w:r>
        <w:t>, December 5</w:t>
      </w:r>
      <w:r w:rsidRPr="00C109AC">
        <w:rPr>
          <w:vertAlign w:val="superscript"/>
        </w:rPr>
        <w:t>th</w:t>
      </w:r>
      <w:r>
        <w:t xml:space="preserve">, Available Online at </w:t>
      </w:r>
      <w:r w:rsidRPr="00C109AC">
        <w:t>https://www.lawfareblog.com/yemen-after-saudi-withdrawal-how-much-would-change</w:t>
      </w:r>
      <w:r>
        <w:t>, Accessed 06-25-2019)</w:t>
      </w:r>
    </w:p>
    <w:p w:rsidR="00D319B2" w:rsidRDefault="00D319B2" w:rsidP="00D319B2">
      <w:r w:rsidRPr="00AB5D6C">
        <w:rPr>
          <w:rStyle w:val="StyleUnderline"/>
          <w:highlight w:val="yellow"/>
        </w:rPr>
        <w:t>An end to the</w:t>
      </w:r>
      <w:r w:rsidRPr="00C109AC">
        <w:rPr>
          <w:rStyle w:val="StyleUnderline"/>
        </w:rPr>
        <w:t xml:space="preserve"> Saudi </w:t>
      </w:r>
      <w:r w:rsidRPr="00AB5D6C">
        <w:rPr>
          <w:rStyle w:val="StyleUnderline"/>
          <w:highlight w:val="yellow"/>
        </w:rPr>
        <w:t>intervention is</w:t>
      </w:r>
      <w:r w:rsidRPr="00C109AC">
        <w:rPr>
          <w:rStyle w:val="StyleUnderline"/>
        </w:rPr>
        <w:t xml:space="preserve"> long </w:t>
      </w:r>
      <w:r w:rsidRPr="00AB5D6C">
        <w:rPr>
          <w:rStyle w:val="StyleUnderline"/>
          <w:highlight w:val="yellow"/>
        </w:rPr>
        <w:t xml:space="preserve">overdue—but </w:t>
      </w:r>
      <w:r w:rsidRPr="00AB5D6C">
        <w:rPr>
          <w:rStyle w:val="Emphasis"/>
          <w:highlight w:val="yellow"/>
        </w:rPr>
        <w:t>even if it occurs</w:t>
      </w:r>
      <w:r w:rsidRPr="00AB5D6C">
        <w:rPr>
          <w:rStyle w:val="StyleUnderline"/>
          <w:highlight w:val="yellow"/>
        </w:rPr>
        <w:t>, don’t expect Yemen’s nightmare to</w:t>
      </w:r>
      <w:r w:rsidRPr="00C109AC">
        <w:rPr>
          <w:rStyle w:val="StyleUnderline"/>
        </w:rPr>
        <w:t xml:space="preserve"> draw to a </w:t>
      </w:r>
      <w:r w:rsidRPr="00AB5D6C">
        <w:rPr>
          <w:rStyle w:val="StyleUnderline"/>
          <w:highlight w:val="yellow"/>
        </w:rPr>
        <w:t>close</w:t>
      </w:r>
      <w:r w:rsidRPr="00C109AC">
        <w:rPr>
          <w:rStyle w:val="StyleUnderline"/>
        </w:rPr>
        <w:t xml:space="preserve">. For a change in Saudi policy to have the most impact, </w:t>
      </w:r>
      <w:r w:rsidRPr="00AB5D6C">
        <w:rPr>
          <w:rStyle w:val="StyleUnderline"/>
          <w:highlight w:val="yellow"/>
        </w:rPr>
        <w:t xml:space="preserve">it must be coupled with </w:t>
      </w:r>
      <w:r w:rsidRPr="00AB5D6C">
        <w:rPr>
          <w:rStyle w:val="Emphasis"/>
          <w:highlight w:val="yellow"/>
        </w:rPr>
        <w:t>a broader pullout of foreign powers</w:t>
      </w:r>
      <w:r w:rsidRPr="00AB5D6C">
        <w:rPr>
          <w:rStyle w:val="StyleUnderline"/>
          <w:highlight w:val="yellow"/>
        </w:rPr>
        <w:t xml:space="preserve"> and </w:t>
      </w:r>
      <w:r w:rsidRPr="00AB5D6C">
        <w:rPr>
          <w:rStyle w:val="Emphasis"/>
          <w:highlight w:val="yellow"/>
        </w:rPr>
        <w:t>a ceasefire</w:t>
      </w:r>
      <w:r w:rsidRPr="00C109AC">
        <w:rPr>
          <w:rStyle w:val="StyleUnderline"/>
        </w:rPr>
        <w:t xml:space="preserve"> among Yemen’s many warring factions</w:t>
      </w:r>
      <w:r>
        <w:t>.</w:t>
      </w:r>
    </w:p>
    <w:p w:rsidR="00D319B2" w:rsidRDefault="00D319B2" w:rsidP="00D319B2">
      <w:r w:rsidRPr="00C109AC">
        <w:rPr>
          <w:rStyle w:val="StyleUnderline"/>
        </w:rPr>
        <w:t>By itself, an end to the Saudi bombing campaign and blockade would be a milestone</w:t>
      </w:r>
      <w:r>
        <w:t>. The air strikes have killed thousands of Yemenis, including many children. The bombing also destroyed much of Yemen’s already-tottering infrastructure, making medical care and food distribution even more difficult. Less visibly, but more deadly, the Saudi blockade of many of Yemen’s ports and airport—done in the name of stopping Iranian arms from entering Yemen— has prevented food and humanitarian aid from entering the country as well. This has contributed to the massive famine.</w:t>
      </w:r>
    </w:p>
    <w:p w:rsidR="00D319B2" w:rsidRDefault="00D319B2" w:rsidP="00D319B2">
      <w:r>
        <w:t>Strategically, a close to the Saudi intervention would also benefit a key U.S. ally in the region—Saudi Arabia. Riyadh justified its intervention as a way to counter Iran, fight terrorism and restore a stable government in Yemen. But terrorists remain active in Yemen, and stability is farther off than ever. The Saudi-backed president of Yemen, Abdrabbuh Mansur Hadi, has no power base and little popular support. Perhaps most important from Riyadh’s point of view, Iran’s position in Yemen is stronger than ever. The war has increased the Houthis’ dependence on Iran for arms and financial support. In addition, the court of world opinion has come to see Saudi Arabia, not Iran, as the aggressor in the conflict, and it is Saudi Arabia whose reputation is damaged by the ongoing disaster there.</w:t>
      </w:r>
    </w:p>
    <w:p w:rsidR="00D319B2" w:rsidRDefault="00D319B2" w:rsidP="00D319B2">
      <w:r w:rsidRPr="00C109AC">
        <w:rPr>
          <w:rStyle w:val="StyleUnderline"/>
        </w:rPr>
        <w:t xml:space="preserve">Yet even if Saudi Arabia comes to its senses or is compelled to do so, </w:t>
      </w:r>
      <w:r w:rsidRPr="00AB5D6C">
        <w:rPr>
          <w:rStyle w:val="StyleUnderline"/>
          <w:highlight w:val="yellow"/>
        </w:rPr>
        <w:t>an end to the intervention would only be the beginning</w:t>
      </w:r>
      <w:r w:rsidRPr="00C109AC">
        <w:rPr>
          <w:rStyle w:val="StyleUnderline"/>
        </w:rPr>
        <w:t xml:space="preserve"> of what is needed. </w:t>
      </w:r>
      <w:r w:rsidRPr="00AB5D6C">
        <w:rPr>
          <w:rStyle w:val="StyleUnderline"/>
          <w:highlight w:val="yellow"/>
        </w:rPr>
        <w:t>The</w:t>
      </w:r>
      <w:r>
        <w:t xml:space="preserve"> United Arab Emirates (</w:t>
      </w:r>
      <w:r w:rsidRPr="00AB5D6C">
        <w:rPr>
          <w:rStyle w:val="StyleUnderline"/>
          <w:highlight w:val="yellow"/>
        </w:rPr>
        <w:t>UAE</w:t>
      </w:r>
      <w:r>
        <w:t xml:space="preserve">) </w:t>
      </w:r>
      <w:r w:rsidRPr="00AB5D6C">
        <w:rPr>
          <w:rStyle w:val="StyleUnderline"/>
          <w:highlight w:val="yellow"/>
        </w:rPr>
        <w:t>would still be militarily involved</w:t>
      </w:r>
      <w:r w:rsidRPr="00C109AC">
        <w:rPr>
          <w:rStyle w:val="StyleUnderline"/>
        </w:rPr>
        <w:t xml:space="preserve"> in the fighting against the Houthis, </w:t>
      </w:r>
      <w:r w:rsidRPr="00AB5D6C">
        <w:rPr>
          <w:rStyle w:val="StyleUnderline"/>
          <w:highlight w:val="yellow"/>
        </w:rPr>
        <w:t>and</w:t>
      </w:r>
      <w:r w:rsidRPr="00C109AC">
        <w:rPr>
          <w:rStyle w:val="StyleUnderline"/>
        </w:rPr>
        <w:t xml:space="preserve"> it </w:t>
      </w:r>
      <w:r w:rsidRPr="00AB5D6C">
        <w:rPr>
          <w:rStyle w:val="StyleUnderline"/>
          <w:highlight w:val="yellow"/>
        </w:rPr>
        <w:t>is</w:t>
      </w:r>
      <w:r w:rsidRPr="00C109AC">
        <w:rPr>
          <w:rStyle w:val="StyleUnderline"/>
        </w:rPr>
        <w:t xml:space="preserve"> a </w:t>
      </w:r>
      <w:r w:rsidRPr="00AB5D6C">
        <w:rPr>
          <w:rStyle w:val="StyleUnderline"/>
          <w:highlight w:val="yellow"/>
        </w:rPr>
        <w:t>much more active</w:t>
      </w:r>
      <w:r w:rsidRPr="00C109AC">
        <w:rPr>
          <w:rStyle w:val="StyleUnderline"/>
        </w:rPr>
        <w:t xml:space="preserve"> player than Saudi Arabia </w:t>
      </w:r>
      <w:r w:rsidRPr="00AB5D6C">
        <w:rPr>
          <w:rStyle w:val="StyleUnderline"/>
          <w:highlight w:val="yellow"/>
        </w:rPr>
        <w:t>on the ground</w:t>
      </w:r>
      <w:r>
        <w:t xml:space="preserve"> in Yemen. </w:t>
      </w:r>
      <w:r w:rsidRPr="00AB5D6C">
        <w:rPr>
          <w:rStyle w:val="StyleUnderline"/>
          <w:highlight w:val="yellow"/>
        </w:rPr>
        <w:t>Local actors would continue to fight</w:t>
      </w:r>
      <w:r w:rsidRPr="00C109AC">
        <w:rPr>
          <w:rStyle w:val="StyleUnderline"/>
        </w:rPr>
        <w:t>: The country is highly divided, and the main factions themselves are further divided. Yemen today is a failed state, and there is no accepted political leadership to pick up the pieces</w:t>
      </w:r>
      <w:r>
        <w:t xml:space="preserve">. The Houthis, Iran’s ally, would be the strongest of the factions, and they are brutal and authoritarian as well as tied to Tehran. </w:t>
      </w:r>
      <w:r w:rsidRPr="00AB5D6C">
        <w:rPr>
          <w:rStyle w:val="StyleUnderline"/>
          <w:highlight w:val="yellow"/>
        </w:rPr>
        <w:t>Terrorist groups</w:t>
      </w:r>
      <w:r w:rsidRPr="00C109AC">
        <w:rPr>
          <w:rStyle w:val="StyleUnderline"/>
        </w:rPr>
        <w:t xml:space="preserve"> like al-Qaeda</w:t>
      </w:r>
      <w:r>
        <w:t xml:space="preserve"> in the Arabian Peninsula </w:t>
      </w:r>
      <w:r w:rsidRPr="00AB5D6C">
        <w:rPr>
          <w:rStyle w:val="StyleUnderline"/>
          <w:highlight w:val="yellow"/>
        </w:rPr>
        <w:t>would remain active</w:t>
      </w:r>
      <w:r>
        <w:t>, trying to establish themselves in any areas that lack a strong rival. Perhaps most important from Riyadh’s point of view, Tehran can claim a victory over its long-time rival. Although Houthi reliance on Iran would decrease as well, the alliance is likely to endure, and Iran will have influence on yet another of Saudi Arabia’s borders. Crown Prince Mohammad bin Salman, who championed the Yemen war, would be admitting his intervention failed.</w:t>
      </w:r>
    </w:p>
    <w:p w:rsidR="00D319B2" w:rsidRDefault="00D319B2" w:rsidP="00D319B2">
      <w:r w:rsidRPr="00C109AC">
        <w:rPr>
          <w:rStyle w:val="StyleUnderline"/>
        </w:rPr>
        <w:t>To improve</w:t>
      </w:r>
      <w:r>
        <w:t xml:space="preserve"> both </w:t>
      </w:r>
      <w:r w:rsidRPr="00C109AC">
        <w:rPr>
          <w:rStyle w:val="StyleUnderline"/>
        </w:rPr>
        <w:t>the</w:t>
      </w:r>
      <w:r>
        <w:t xml:space="preserve"> strategic and </w:t>
      </w:r>
      <w:r w:rsidRPr="00C109AC">
        <w:rPr>
          <w:rStyle w:val="StyleUnderline"/>
        </w:rPr>
        <w:t>humanitarian situation, any decrease in the Saudi military campaign must become the impetus for broader measures to end the war and decrease the suffering</w:t>
      </w:r>
      <w:r>
        <w:t xml:space="preserve">. Most important, Iran and the UAE should also be pressed to end their involvement. </w:t>
      </w:r>
      <w:r w:rsidRPr="00C109AC">
        <w:rPr>
          <w:rStyle w:val="StyleUnderline"/>
        </w:rPr>
        <w:t>Yemen’s fires won’t be extinguished if outsiders no longer fuel them, but they will diminish</w:t>
      </w:r>
      <w:r>
        <w:t>. Hoping to seize the moment, U.N. envoy Martin Griffiths is currently trying to arrange a ceasefire and ensure the key Yemeni port of Hodeidah is open for international aid to enter the country. Griffiths is also fostering a broader dialogue, and key parties to the conflict are expressing a willingness to negotiate— a willingness that might grow if Riyadh moves to end its bombing campaign and other forms of intervention.</w:t>
      </w:r>
    </w:p>
    <w:p w:rsidR="00D319B2" w:rsidRPr="007A046F" w:rsidRDefault="00D319B2" w:rsidP="00D319B2">
      <w:r>
        <w:t xml:space="preserve">The United States should continue to offer Saudi Arabia assistance with its territorial defense from any Houthi missiles. In addition, the Saudis are more credibly able to hold Iran responsible for Houthi missile attacks on the Kingdom after a withdrawal if Washington is behind them, so U.S. support for deterrence is vital. Because terrorist groups remain a concern, the United States must also continue counterterrorism operations in Yemen. All this must be supplemented by a rapid and massive humanitarian effort to move Yemenis away from the brink of starvation. </w:t>
      </w:r>
      <w:r w:rsidRPr="00AB5D6C">
        <w:rPr>
          <w:rStyle w:val="StyleUnderline"/>
          <w:highlight w:val="yellow"/>
        </w:rPr>
        <w:t>An end to the</w:t>
      </w:r>
      <w:r w:rsidRPr="00C109AC">
        <w:rPr>
          <w:rStyle w:val="StyleUnderline"/>
        </w:rPr>
        <w:t xml:space="preserve"> Saudi </w:t>
      </w:r>
      <w:r w:rsidRPr="00AB5D6C">
        <w:rPr>
          <w:rStyle w:val="StyleUnderline"/>
          <w:highlight w:val="yellow"/>
        </w:rPr>
        <w:t>intervention is a</w:t>
      </w:r>
      <w:r w:rsidRPr="00C109AC">
        <w:rPr>
          <w:rStyle w:val="StyleUnderline"/>
        </w:rPr>
        <w:t xml:space="preserve"> good </w:t>
      </w:r>
      <w:r w:rsidRPr="00AB5D6C">
        <w:rPr>
          <w:rStyle w:val="StyleUnderline"/>
          <w:highlight w:val="yellow"/>
        </w:rPr>
        <w:t>first step</w:t>
      </w:r>
      <w:r w:rsidRPr="00C109AC">
        <w:rPr>
          <w:rStyle w:val="StyleUnderline"/>
        </w:rPr>
        <w:t xml:space="preserve"> to ending this suffering, </w:t>
      </w:r>
      <w:r w:rsidRPr="00AB5D6C">
        <w:rPr>
          <w:rStyle w:val="Emphasis"/>
          <w:highlight w:val="yellow"/>
        </w:rPr>
        <w:t>but by itself it will not be enough</w:t>
      </w:r>
      <w:r>
        <w:t>.</w:t>
      </w:r>
    </w:p>
    <w:p w:rsidR="00D319B2" w:rsidRPr="00D319B2" w:rsidRDefault="00D319B2" w:rsidP="00D319B2"/>
    <w:p w:rsidR="00D319B2" w:rsidRPr="00B8157F" w:rsidRDefault="00D319B2" w:rsidP="00D319B2">
      <w:pPr>
        <w:pStyle w:val="Heading4"/>
      </w:pPr>
      <w:r>
        <w:lastRenderedPageBreak/>
        <w:t xml:space="preserve">Yemen will </w:t>
      </w:r>
      <w:r w:rsidRPr="00B8157F">
        <w:rPr>
          <w:u w:val="single"/>
        </w:rPr>
        <w:t>never</w:t>
      </w:r>
      <w:r>
        <w:t xml:space="preserve"> recover from its intractable civil war — it </w:t>
      </w:r>
      <w:r>
        <w:rPr>
          <w:u w:val="single"/>
        </w:rPr>
        <w:t>predates</w:t>
      </w:r>
      <w:r>
        <w:t xml:space="preserve"> the coalition’s involvement and will flare up again </w:t>
      </w:r>
      <w:r w:rsidRPr="00937F8B">
        <w:rPr>
          <w:u w:val="single"/>
        </w:rPr>
        <w:t>as soon as they leave</w:t>
      </w:r>
      <w:r>
        <w:t>.</w:t>
      </w:r>
    </w:p>
    <w:p w:rsidR="00D319B2" w:rsidRDefault="00D319B2" w:rsidP="00D319B2">
      <w:r w:rsidRPr="00E515AB">
        <w:rPr>
          <w:rStyle w:val="Style13ptBold"/>
        </w:rPr>
        <w:t>Johnsen 18</w:t>
      </w:r>
      <w:r>
        <w:t xml:space="preserve"> — </w:t>
      </w:r>
      <w:r w:rsidRPr="00617161">
        <w:t>Gregory D. Johnsen</w:t>
      </w:r>
      <w:r>
        <w:t>, R</w:t>
      </w:r>
      <w:r w:rsidRPr="00617161">
        <w:t xml:space="preserve">esident </w:t>
      </w:r>
      <w:r>
        <w:t>S</w:t>
      </w:r>
      <w:r w:rsidRPr="00617161">
        <w:t>cholar at the Arabia Foundation</w:t>
      </w:r>
      <w:r>
        <w:t xml:space="preserve">, former Member of the </w:t>
      </w:r>
      <w:r w:rsidRPr="00617161">
        <w:t>Yemen Panel of Experts for the UN Security Council</w:t>
      </w:r>
      <w:r>
        <w:t>, holds an M.A. in Near and Middle Eastern Studies from Princeton University, 2018</w:t>
      </w:r>
      <w:r w:rsidRPr="00617161">
        <w:t xml:space="preserve"> </w:t>
      </w:r>
      <w:r>
        <w:t>(“</w:t>
      </w:r>
      <w:r w:rsidRPr="00617161">
        <w:t>Yemen’s Three Wars</w:t>
      </w:r>
      <w:r>
        <w:t xml:space="preserve">,” </w:t>
      </w:r>
      <w:r>
        <w:rPr>
          <w:i/>
        </w:rPr>
        <w:t>Lawfare</w:t>
      </w:r>
      <w:r>
        <w:t>, September 23</w:t>
      </w:r>
      <w:r w:rsidRPr="00617161">
        <w:rPr>
          <w:vertAlign w:val="superscript"/>
        </w:rPr>
        <w:t>rd</w:t>
      </w:r>
      <w:r>
        <w:t xml:space="preserve">, Available Online at </w:t>
      </w:r>
      <w:hyperlink r:id="rId24" w:history="1">
        <w:r w:rsidRPr="00805EA1">
          <w:rPr>
            <w:rStyle w:val="Hyperlink"/>
          </w:rPr>
          <w:t>https://www.lawfareblog.com/yemens-three-wars</w:t>
        </w:r>
      </w:hyperlink>
      <w:r>
        <w:t>, Accessed 06-28-2019)</w:t>
      </w:r>
    </w:p>
    <w:p w:rsidR="00D319B2" w:rsidRDefault="00D319B2" w:rsidP="00D319B2">
      <w:r>
        <w:t>The Civil War</w:t>
      </w:r>
    </w:p>
    <w:p w:rsidR="00D319B2" w:rsidRDefault="00D319B2" w:rsidP="00D319B2">
      <w:r w:rsidRPr="00617161">
        <w:rPr>
          <w:rStyle w:val="StyleUnderline"/>
        </w:rPr>
        <w:t>The most intractable of Yemen’s</w:t>
      </w:r>
      <w:r>
        <w:t xml:space="preserve"> three </w:t>
      </w:r>
      <w:r w:rsidRPr="00617161">
        <w:rPr>
          <w:rStyle w:val="StyleUnderline"/>
        </w:rPr>
        <w:t>conflicts is the increasingly ugly and</w:t>
      </w:r>
      <w:r>
        <w:t xml:space="preserve"> increasingly </w:t>
      </w:r>
      <w:r w:rsidRPr="00617161">
        <w:rPr>
          <w:rStyle w:val="StyleUnderline"/>
        </w:rPr>
        <w:t xml:space="preserve">fragmented </w:t>
      </w:r>
      <w:r w:rsidRPr="00CF235B">
        <w:rPr>
          <w:rStyle w:val="StyleUnderline"/>
          <w:highlight w:val="yellow"/>
        </w:rPr>
        <w:t>civil war</w:t>
      </w:r>
      <w:r w:rsidRPr="00617161">
        <w:rPr>
          <w:rStyle w:val="StyleUnderline"/>
        </w:rPr>
        <w:t xml:space="preserve">. This war </w:t>
      </w:r>
      <w:r w:rsidRPr="00CF235B">
        <w:rPr>
          <w:rStyle w:val="StyleUnderline"/>
          <w:highlight w:val="yellow"/>
        </w:rPr>
        <w:t>existed before Saudi</w:t>
      </w:r>
      <w:r w:rsidRPr="00617161">
        <w:rPr>
          <w:rStyle w:val="StyleUnderline"/>
        </w:rPr>
        <w:t xml:space="preserve"> Arabia and the UAE </w:t>
      </w:r>
      <w:r w:rsidRPr="00CF235B">
        <w:rPr>
          <w:rStyle w:val="StyleUnderline"/>
          <w:highlight w:val="yellow"/>
        </w:rPr>
        <w:t>intervened</w:t>
      </w:r>
      <w:r>
        <w:t xml:space="preserve"> in Yemen </w:t>
      </w:r>
      <w:r w:rsidRPr="00CF235B">
        <w:rPr>
          <w:rStyle w:val="StyleUnderline"/>
          <w:highlight w:val="yellow"/>
        </w:rPr>
        <w:t>and</w:t>
      </w:r>
      <w:r w:rsidRPr="00617161">
        <w:rPr>
          <w:rStyle w:val="StyleUnderline"/>
        </w:rPr>
        <w:t xml:space="preserve"> </w:t>
      </w:r>
      <w:r w:rsidRPr="00CF235B">
        <w:rPr>
          <w:rStyle w:val="Emphasis"/>
        </w:rPr>
        <w:t xml:space="preserve">it </w:t>
      </w:r>
      <w:r w:rsidRPr="00CF235B">
        <w:rPr>
          <w:rStyle w:val="Emphasis"/>
          <w:highlight w:val="yellow"/>
        </w:rPr>
        <w:t>will continue long after they leave</w:t>
      </w:r>
      <w:r w:rsidRPr="00CF235B">
        <w:t>.</w:t>
      </w:r>
      <w:r>
        <w:t xml:space="preserve"> Sadly, this means that </w:t>
      </w:r>
      <w:r w:rsidRPr="00CF235B">
        <w:rPr>
          <w:rStyle w:val="StyleUnderline"/>
          <w:highlight w:val="yellow"/>
        </w:rPr>
        <w:t>the worst</w:t>
      </w:r>
      <w:r w:rsidRPr="00617161">
        <w:rPr>
          <w:rStyle w:val="StyleUnderline"/>
        </w:rPr>
        <w:t xml:space="preserve"> of the </w:t>
      </w:r>
      <w:r w:rsidRPr="00CF235B">
        <w:rPr>
          <w:rStyle w:val="StyleUnderline"/>
          <w:highlight w:val="yellow"/>
        </w:rPr>
        <w:t>fighting</w:t>
      </w:r>
      <w:r>
        <w:t xml:space="preserve"> in Yemen </w:t>
      </w:r>
      <w:r w:rsidRPr="00CF235B">
        <w:rPr>
          <w:rStyle w:val="StyleUnderline"/>
          <w:highlight w:val="yellow"/>
        </w:rPr>
        <w:t>may</w:t>
      </w:r>
      <w:r w:rsidRPr="00617161">
        <w:rPr>
          <w:rStyle w:val="StyleUnderline"/>
        </w:rPr>
        <w:t xml:space="preserve"> still </w:t>
      </w:r>
      <w:r w:rsidRPr="00CF235B">
        <w:rPr>
          <w:rStyle w:val="StyleUnderline"/>
          <w:highlight w:val="yellow"/>
        </w:rPr>
        <w:t>be ahead</w:t>
      </w:r>
      <w:r w:rsidRPr="00617161">
        <w:rPr>
          <w:rStyle w:val="StyleUnderline"/>
        </w:rPr>
        <w:t xml:space="preserve"> of us. </w:t>
      </w:r>
      <w:r w:rsidRPr="00CF235B">
        <w:rPr>
          <w:rStyle w:val="StyleUnderline"/>
          <w:highlight w:val="yellow"/>
        </w:rPr>
        <w:t>The</w:t>
      </w:r>
      <w:r w:rsidRPr="00617161">
        <w:rPr>
          <w:rStyle w:val="StyleUnderline"/>
        </w:rPr>
        <w:t xml:space="preserve"> rickety </w:t>
      </w:r>
      <w:r w:rsidRPr="00CF235B">
        <w:rPr>
          <w:rStyle w:val="StyleUnderline"/>
          <w:highlight w:val="yellow"/>
        </w:rPr>
        <w:t>anti-Houthi alliance</w:t>
      </w:r>
      <w:r w:rsidRPr="00617161">
        <w:rPr>
          <w:rStyle w:val="StyleUnderline"/>
        </w:rPr>
        <w:t xml:space="preserve">, which has been mostly held together by the coalition, </w:t>
      </w:r>
      <w:r w:rsidRPr="00CF235B">
        <w:rPr>
          <w:rStyle w:val="StyleUnderline"/>
          <w:highlight w:val="yellow"/>
        </w:rPr>
        <w:t>is likely to break apart when Saudi</w:t>
      </w:r>
      <w:r w:rsidRPr="00617161">
        <w:rPr>
          <w:rStyle w:val="StyleUnderline"/>
        </w:rPr>
        <w:t xml:space="preserve"> Arabia </w:t>
      </w:r>
      <w:r w:rsidRPr="00CF235B">
        <w:rPr>
          <w:rStyle w:val="StyleUnderline"/>
          <w:highlight w:val="yellow"/>
        </w:rPr>
        <w:t>and</w:t>
      </w:r>
      <w:r w:rsidRPr="00617161">
        <w:rPr>
          <w:rStyle w:val="StyleUnderline"/>
        </w:rPr>
        <w:t xml:space="preserve"> the </w:t>
      </w:r>
      <w:r w:rsidRPr="00CF235B">
        <w:rPr>
          <w:rStyle w:val="StyleUnderline"/>
          <w:highlight w:val="yellow"/>
        </w:rPr>
        <w:t>UAE withdraw</w:t>
      </w:r>
      <w:r>
        <w:t>.</w:t>
      </w:r>
    </w:p>
    <w:p w:rsidR="00D319B2" w:rsidRDefault="00D319B2" w:rsidP="00D319B2">
      <w:r w:rsidRPr="00617161">
        <w:rPr>
          <w:rStyle w:val="StyleUnderline"/>
        </w:rPr>
        <w:t xml:space="preserve">Much of </w:t>
      </w:r>
      <w:r w:rsidRPr="00CF235B">
        <w:rPr>
          <w:rStyle w:val="StyleUnderline"/>
          <w:highlight w:val="yellow"/>
        </w:rPr>
        <w:t>the south</w:t>
      </w:r>
      <w:r>
        <w:t xml:space="preserve">, regardless of economic feasibility, </w:t>
      </w:r>
      <w:r w:rsidRPr="00CF235B">
        <w:rPr>
          <w:rStyle w:val="StyleUnderline"/>
          <w:highlight w:val="yellow"/>
        </w:rPr>
        <w:t>is going to want to secede</w:t>
      </w:r>
      <w:r>
        <w:t xml:space="preserve">. President </w:t>
      </w:r>
      <w:r w:rsidRPr="00CF235B">
        <w:rPr>
          <w:rStyle w:val="StyleUnderline"/>
          <w:highlight w:val="yellow"/>
        </w:rPr>
        <w:t>Hadi has little military support</w:t>
      </w:r>
      <w:r>
        <w:t xml:space="preserve"> he can depend on </w:t>
      </w:r>
      <w:r w:rsidRPr="00617161">
        <w:rPr>
          <w:rStyle w:val="StyleUnderline"/>
        </w:rPr>
        <w:t>outside of five presidential protection brigades</w:t>
      </w:r>
      <w:r>
        <w:t xml:space="preserve">. Vice President Ali Muhsin </w:t>
      </w:r>
      <w:r w:rsidRPr="00CF235B">
        <w:rPr>
          <w:rStyle w:val="StyleUnderline"/>
          <w:highlight w:val="yellow"/>
        </w:rPr>
        <w:t>al-Ahmar</w:t>
      </w:r>
      <w:r>
        <w:t xml:space="preserve">, a former Saleh loyalist, </w:t>
      </w:r>
      <w:r w:rsidRPr="00617161">
        <w:rPr>
          <w:rStyle w:val="StyleUnderline"/>
        </w:rPr>
        <w:t xml:space="preserve">has already been defeated by the Houthis once, and his </w:t>
      </w:r>
      <w:r w:rsidRPr="00CF235B">
        <w:rPr>
          <w:rStyle w:val="StyleUnderline"/>
          <w:highlight w:val="yellow"/>
        </w:rPr>
        <w:t>support</w:t>
      </w:r>
      <w:r w:rsidRPr="00617161">
        <w:rPr>
          <w:rStyle w:val="StyleUnderline"/>
        </w:rPr>
        <w:t xml:space="preserve"> within the military </w:t>
      </w:r>
      <w:r w:rsidRPr="00CF235B">
        <w:rPr>
          <w:rStyle w:val="StyleUnderline"/>
          <w:highlight w:val="yellow"/>
        </w:rPr>
        <w:t>is unsteady</w:t>
      </w:r>
      <w:r w:rsidRPr="00617161">
        <w:rPr>
          <w:rStyle w:val="StyleUnderline"/>
        </w:rPr>
        <w:t xml:space="preserve"> at best. What’s left of</w:t>
      </w:r>
      <w:r>
        <w:t xml:space="preserve"> former president Ali Abdullah </w:t>
      </w:r>
      <w:r w:rsidRPr="00CF235B">
        <w:rPr>
          <w:rStyle w:val="StyleUnderline"/>
          <w:highlight w:val="yellow"/>
        </w:rPr>
        <w:t>Saleh’s</w:t>
      </w:r>
      <w:r w:rsidRPr="00617161">
        <w:rPr>
          <w:rStyle w:val="StyleUnderline"/>
        </w:rPr>
        <w:t xml:space="preserve"> military </w:t>
      </w:r>
      <w:r w:rsidRPr="00CF235B">
        <w:rPr>
          <w:rStyle w:val="StyleUnderline"/>
          <w:highlight w:val="yellow"/>
        </w:rPr>
        <w:t>network</w:t>
      </w:r>
      <w:r w:rsidRPr="00617161">
        <w:rPr>
          <w:rStyle w:val="StyleUnderline"/>
        </w:rPr>
        <w:t xml:space="preserve">, around 3,000 men, </w:t>
      </w:r>
      <w:r w:rsidRPr="00CF235B">
        <w:rPr>
          <w:rStyle w:val="StyleUnderline"/>
          <w:highlight w:val="yellow"/>
        </w:rPr>
        <w:t>will continue to fight. As will</w:t>
      </w:r>
      <w:r w:rsidRPr="00617161">
        <w:rPr>
          <w:rStyle w:val="StyleUnderline"/>
        </w:rPr>
        <w:t xml:space="preserve"> a handful of well-trained </w:t>
      </w:r>
      <w:r w:rsidRPr="00CF235B">
        <w:rPr>
          <w:rStyle w:val="StyleUnderline"/>
          <w:highlight w:val="yellow"/>
        </w:rPr>
        <w:t>UAE proxy forces, multiple Salafi groups, and several</w:t>
      </w:r>
      <w:r w:rsidRPr="00617161">
        <w:rPr>
          <w:rStyle w:val="StyleUnderline"/>
        </w:rPr>
        <w:t xml:space="preserve"> different </w:t>
      </w:r>
      <w:r w:rsidRPr="00CF235B">
        <w:rPr>
          <w:rStyle w:val="StyleUnderline"/>
          <w:highlight w:val="yellow"/>
        </w:rPr>
        <w:t>local militias</w:t>
      </w:r>
      <w:r>
        <w:t>.</w:t>
      </w:r>
    </w:p>
    <w:p w:rsidR="00D319B2" w:rsidRDefault="00D319B2" w:rsidP="00D319B2">
      <w:r>
        <w:t xml:space="preserve">For their part, </w:t>
      </w:r>
      <w:r w:rsidRPr="00617161">
        <w:rPr>
          <w:rStyle w:val="StyleUnderline"/>
        </w:rPr>
        <w:t>the Houthis are likely to lose territory following the withdrawal of Saudi and UAE forces. The Houthis have made a lot of enemies during their time in power, but have largely been given a pass by many under their control due to the Saudi-led coalition’s bombing campaign. When that ends, so too will some of their support</w:t>
      </w:r>
      <w:r>
        <w:t>.</w:t>
      </w:r>
    </w:p>
    <w:p w:rsidR="00D319B2" w:rsidRDefault="00D319B2" w:rsidP="00D319B2">
      <w:r w:rsidRPr="00CF235B">
        <w:rPr>
          <w:rStyle w:val="StyleUnderline"/>
        </w:rPr>
        <w:t>There is</w:t>
      </w:r>
      <w:r w:rsidRPr="00CF235B">
        <w:t xml:space="preserve">, simply put, </w:t>
      </w:r>
      <w:r w:rsidRPr="00CF235B">
        <w:rPr>
          <w:rStyle w:val="StyleUnderline"/>
        </w:rPr>
        <w:t>no longer a single Yemen.</w:t>
      </w:r>
      <w:r w:rsidRPr="00617161">
        <w:rPr>
          <w:rStyle w:val="StyleUnderline"/>
        </w:rPr>
        <w:t xml:space="preserve"> </w:t>
      </w:r>
      <w:r w:rsidRPr="00CF235B">
        <w:rPr>
          <w:rStyle w:val="StyleUnderline"/>
          <w:highlight w:val="yellow"/>
        </w:rPr>
        <w:t xml:space="preserve">There are </w:t>
      </w:r>
      <w:r w:rsidRPr="00B8157F">
        <w:rPr>
          <w:rStyle w:val="Emphasis"/>
          <w:highlight w:val="yellow"/>
        </w:rPr>
        <w:t>multiple Yemens</w:t>
      </w:r>
      <w:r w:rsidRPr="00CF235B">
        <w:rPr>
          <w:rStyle w:val="StyleUnderline"/>
          <w:highlight w:val="yellow"/>
        </w:rPr>
        <w:t xml:space="preserve"> and </w:t>
      </w:r>
      <w:r w:rsidRPr="00B8157F">
        <w:rPr>
          <w:rStyle w:val="Emphasis"/>
          <w:highlight w:val="yellow"/>
        </w:rPr>
        <w:t>no single</w:t>
      </w:r>
      <w:r w:rsidRPr="00B8157F">
        <w:rPr>
          <w:rStyle w:val="Emphasis"/>
        </w:rPr>
        <w:t xml:space="preserve"> individual or </w:t>
      </w:r>
      <w:r w:rsidRPr="00B8157F">
        <w:rPr>
          <w:rStyle w:val="Emphasis"/>
          <w:highlight w:val="yellow"/>
        </w:rPr>
        <w:t>group capable of re-uniting them</w:t>
      </w:r>
      <w:r w:rsidRPr="00B8157F">
        <w:rPr>
          <w:rStyle w:val="Emphasis"/>
        </w:rPr>
        <w:t xml:space="preserve"> into a coherent whole</w:t>
      </w:r>
      <w:r w:rsidRPr="00617161">
        <w:rPr>
          <w:rStyle w:val="StyleUnderline"/>
        </w:rPr>
        <w:t xml:space="preserve">. </w:t>
      </w:r>
      <w:r w:rsidRPr="00CF235B">
        <w:rPr>
          <w:rStyle w:val="StyleUnderline"/>
          <w:highlight w:val="yellow"/>
        </w:rPr>
        <w:t xml:space="preserve">Yemen has </w:t>
      </w:r>
      <w:r w:rsidRPr="00B8157F">
        <w:rPr>
          <w:rStyle w:val="Emphasis"/>
          <w:highlight w:val="yellow"/>
        </w:rPr>
        <w:t>too many groups with too many guns</w:t>
      </w:r>
      <w:r w:rsidRPr="00CF235B">
        <w:rPr>
          <w:rStyle w:val="StyleUnderline"/>
          <w:highlight w:val="yellow"/>
        </w:rPr>
        <w:t xml:space="preserve"> to </w:t>
      </w:r>
      <w:r w:rsidRPr="00B8157F">
        <w:rPr>
          <w:rStyle w:val="Emphasis"/>
          <w:highlight w:val="yellow"/>
        </w:rPr>
        <w:t>ever</w:t>
      </w:r>
      <w:r w:rsidRPr="00CF235B">
        <w:rPr>
          <w:rStyle w:val="StyleUnderline"/>
          <w:highlight w:val="yellow"/>
        </w:rPr>
        <w:t xml:space="preserve"> be a unified state</w:t>
      </w:r>
      <w:r w:rsidRPr="00617161">
        <w:rPr>
          <w:rStyle w:val="StyleUnderline"/>
        </w:rPr>
        <w:t xml:space="preserve"> again. </w:t>
      </w:r>
      <w:r w:rsidRPr="00CF235B">
        <w:rPr>
          <w:rStyle w:val="StyleUnderline"/>
          <w:highlight w:val="yellow"/>
        </w:rPr>
        <w:t>The civil war</w:t>
      </w:r>
      <w:r w:rsidRPr="00617161">
        <w:rPr>
          <w:rStyle w:val="StyleUnderline"/>
        </w:rPr>
        <w:t xml:space="preserve">, which has taken a back seat to the regional conflict over the past three years, </w:t>
      </w:r>
      <w:r w:rsidRPr="00CF235B">
        <w:rPr>
          <w:rStyle w:val="StyleUnderline"/>
          <w:highlight w:val="yellow"/>
        </w:rPr>
        <w:t>will eventually resume at full force</w:t>
      </w:r>
      <w:r>
        <w:t xml:space="preserve">. And </w:t>
      </w:r>
      <w:r w:rsidRPr="00617161">
        <w:rPr>
          <w:rStyle w:val="StyleUnderline"/>
        </w:rPr>
        <w:t xml:space="preserve">when it does, </w:t>
      </w:r>
      <w:r w:rsidRPr="00CF235B">
        <w:rPr>
          <w:rStyle w:val="StyleUnderline"/>
          <w:highlight w:val="yellow"/>
        </w:rPr>
        <w:t>the fighting</w:t>
      </w:r>
      <w:r w:rsidRPr="00617161">
        <w:rPr>
          <w:rStyle w:val="StyleUnderline"/>
        </w:rPr>
        <w:t xml:space="preserve"> it produces </w:t>
      </w:r>
      <w:r w:rsidRPr="00CF235B">
        <w:rPr>
          <w:rStyle w:val="StyleUnderline"/>
          <w:highlight w:val="yellow"/>
        </w:rPr>
        <w:t xml:space="preserve">will be </w:t>
      </w:r>
      <w:r w:rsidRPr="00CF235B">
        <w:rPr>
          <w:rStyle w:val="Emphasis"/>
          <w:highlight w:val="yellow"/>
        </w:rPr>
        <w:t>bloody</w:t>
      </w:r>
      <w:r w:rsidRPr="00CF235B">
        <w:rPr>
          <w:rStyle w:val="StyleUnderline"/>
          <w:highlight w:val="yellow"/>
        </w:rPr>
        <w:t xml:space="preserve"> and </w:t>
      </w:r>
      <w:r w:rsidRPr="00CF235B">
        <w:rPr>
          <w:rStyle w:val="Emphasis"/>
          <w:highlight w:val="yellow"/>
        </w:rPr>
        <w:t>protracted</w:t>
      </w:r>
      <w:r>
        <w:t>.</w:t>
      </w:r>
    </w:p>
    <w:p w:rsidR="00101AF7" w:rsidRDefault="00101AF7" w:rsidP="00D319B2"/>
    <w:p w:rsidR="00101AF7" w:rsidRPr="00425598" w:rsidRDefault="00101AF7" w:rsidP="00101AF7">
      <w:pPr>
        <w:pStyle w:val="Heading4"/>
      </w:pPr>
      <w:r>
        <w:t xml:space="preserve">The humanitarian crisis is </w:t>
      </w:r>
      <w:r>
        <w:rPr>
          <w:u w:val="single"/>
        </w:rPr>
        <w:t>unsolvable</w:t>
      </w:r>
      <w:r>
        <w:t xml:space="preserve"> — it </w:t>
      </w:r>
      <w:r>
        <w:rPr>
          <w:u w:val="single"/>
        </w:rPr>
        <w:t>predates</w:t>
      </w:r>
      <w:r>
        <w:t xml:space="preserve"> the coalition’s involvement. </w:t>
      </w:r>
    </w:p>
    <w:p w:rsidR="00101AF7" w:rsidRDefault="00101AF7" w:rsidP="00101AF7">
      <w:r w:rsidRPr="00533993">
        <w:rPr>
          <w:rStyle w:val="Style13ptBold"/>
        </w:rPr>
        <w:t>Nazer 18</w:t>
      </w:r>
      <w:r>
        <w:t xml:space="preserve"> — Fahad Nazer, </w:t>
      </w:r>
      <w:r w:rsidRPr="00533993">
        <w:t xml:space="preserve">Fellow at the National Council on U.S.-Arab Relations, Columnist for </w:t>
      </w:r>
      <w:r w:rsidRPr="00EA12A3">
        <w:rPr>
          <w:i/>
        </w:rPr>
        <w:t>Arab News</w:t>
      </w:r>
      <w:r w:rsidRPr="00533993">
        <w:t xml:space="preserve">—a daily newspaper in Saudi Arabia, Political Consultant to the Embassy of Saudi Arabia in Washington, former Non-Resident Fellow at the Arab Gulf States Institute, </w:t>
      </w:r>
      <w:r>
        <w:t>2018 (“</w:t>
      </w:r>
      <w:r w:rsidRPr="00533993">
        <w:t>What Is at Stake in Yemen</w:t>
      </w:r>
      <w:r>
        <w:t>,” The Hoover Institution, December 20</w:t>
      </w:r>
      <w:r w:rsidRPr="00533993">
        <w:rPr>
          <w:vertAlign w:val="superscript"/>
        </w:rPr>
        <w:t>th</w:t>
      </w:r>
      <w:r>
        <w:t xml:space="preserve">, Available Online at </w:t>
      </w:r>
      <w:hyperlink r:id="rId25" w:history="1">
        <w:r w:rsidRPr="008A2A05">
          <w:rPr>
            <w:rStyle w:val="Hyperlink"/>
          </w:rPr>
          <w:t>https://www.hoover.org/sites/default/files/research/docs/nazer_whatisatstakeinyemen_webreadypdf.pdf</w:t>
        </w:r>
      </w:hyperlink>
      <w:r>
        <w:t>, Accessed 06-24-2019, p. 3)</w:t>
      </w:r>
    </w:p>
    <w:p w:rsidR="00101AF7" w:rsidRDefault="00101AF7" w:rsidP="00101AF7">
      <w:r w:rsidRPr="000248BE">
        <w:t>Violent Militia and Endemic Problems Overlooked</w:t>
      </w:r>
    </w:p>
    <w:p w:rsidR="00101AF7" w:rsidRDefault="00101AF7" w:rsidP="00101AF7">
      <w:r w:rsidRPr="00396AA1">
        <w:rPr>
          <w:rStyle w:val="StyleUnderline"/>
        </w:rPr>
        <w:t>Critics of the</w:t>
      </w:r>
      <w:r w:rsidRPr="000248BE">
        <w:t xml:space="preserve"> manner in which the Saudi-led </w:t>
      </w:r>
      <w:r w:rsidRPr="00396AA1">
        <w:rPr>
          <w:rStyle w:val="StyleUnderline"/>
        </w:rPr>
        <w:t>coalition</w:t>
      </w:r>
      <w:r w:rsidRPr="000248BE">
        <w:t xml:space="preserve"> has conducted its military campaign </w:t>
      </w:r>
      <w:r w:rsidRPr="00396AA1">
        <w:rPr>
          <w:rStyle w:val="StyleUnderline"/>
        </w:rPr>
        <w:t>seldom mention</w:t>
      </w:r>
      <w:r w:rsidRPr="000248BE">
        <w:t xml:space="preserve"> the fact </w:t>
      </w:r>
      <w:r w:rsidRPr="00396AA1">
        <w:rPr>
          <w:rStyle w:val="StyleUnderline"/>
        </w:rPr>
        <w:t>that</w:t>
      </w:r>
      <w:r w:rsidRPr="000248BE">
        <w:t xml:space="preserve"> it was </w:t>
      </w:r>
      <w:r w:rsidRPr="00396AA1">
        <w:rPr>
          <w:rStyle w:val="StyleUnderline"/>
        </w:rPr>
        <w:t>the Houthi rebels</w:t>
      </w:r>
      <w:r w:rsidRPr="000248BE">
        <w:t xml:space="preserve"> who </w:t>
      </w:r>
      <w:r w:rsidRPr="00396AA1">
        <w:rPr>
          <w:rStyle w:val="StyleUnderline"/>
        </w:rPr>
        <w:t>began this war</w:t>
      </w:r>
      <w:r w:rsidRPr="000248BE">
        <w:t xml:space="preserve">. It is also rarely mentioned that </w:t>
      </w:r>
      <w:r w:rsidRPr="00396AA1">
        <w:rPr>
          <w:rStyle w:val="StyleUnderline"/>
        </w:rPr>
        <w:t>the Houthis have a long legacy of resorting to violence</w:t>
      </w:r>
      <w:r w:rsidRPr="000248BE">
        <w:t xml:space="preserve"> as a means to redress their perceived grievances or that </w:t>
      </w:r>
      <w:r w:rsidRPr="00396AA1">
        <w:rPr>
          <w:rStyle w:val="StyleUnderline"/>
        </w:rPr>
        <w:t>they have a well-documented reputation for attacking civilian centers, using human shields, and recruiting child soldiers</w:t>
      </w:r>
      <w:r w:rsidRPr="000248BE">
        <w:t xml:space="preserve">. Just as important, numerous </w:t>
      </w:r>
      <w:r w:rsidRPr="00396AA1">
        <w:rPr>
          <w:rStyle w:val="StyleUnderline"/>
        </w:rPr>
        <w:t xml:space="preserve">detractors rarely acknowledge that </w:t>
      </w:r>
      <w:r w:rsidRPr="00425598">
        <w:rPr>
          <w:rStyle w:val="StyleUnderline"/>
          <w:highlight w:val="yellow"/>
        </w:rPr>
        <w:t>many</w:t>
      </w:r>
      <w:r w:rsidRPr="00396AA1">
        <w:rPr>
          <w:rStyle w:val="StyleUnderline"/>
        </w:rPr>
        <w:t xml:space="preserve"> of the </w:t>
      </w:r>
      <w:r w:rsidRPr="00425598">
        <w:rPr>
          <w:rStyle w:val="StyleUnderline"/>
          <w:highlight w:val="yellow"/>
        </w:rPr>
        <w:t>issues</w:t>
      </w:r>
      <w:r w:rsidRPr="00396AA1">
        <w:rPr>
          <w:rStyle w:val="StyleUnderline"/>
        </w:rPr>
        <w:t xml:space="preserve"> underlying the humanitarian crisis that have been aggravated by the conflict—</w:t>
      </w:r>
      <w:r w:rsidRPr="00425598">
        <w:rPr>
          <w:rStyle w:val="StyleUnderline"/>
          <w:highlight w:val="yellow"/>
        </w:rPr>
        <w:t>including food scarcity, famine</w:t>
      </w:r>
      <w:r w:rsidRPr="00396AA1">
        <w:rPr>
          <w:rStyle w:val="StyleUnderline"/>
        </w:rPr>
        <w:t xml:space="preserve">-like conditions, </w:t>
      </w:r>
      <w:r w:rsidRPr="00425598">
        <w:rPr>
          <w:rStyle w:val="StyleUnderline"/>
          <w:highlight w:val="yellow"/>
        </w:rPr>
        <w:t>and</w:t>
      </w:r>
      <w:r w:rsidRPr="00396AA1">
        <w:rPr>
          <w:rStyle w:val="StyleUnderline"/>
        </w:rPr>
        <w:t xml:space="preserve"> the spread of </w:t>
      </w:r>
      <w:r w:rsidRPr="00425598">
        <w:rPr>
          <w:rStyle w:val="StyleUnderline"/>
          <w:highlight w:val="yellow"/>
        </w:rPr>
        <w:t>diseases</w:t>
      </w:r>
      <w:r w:rsidRPr="00396AA1">
        <w:rPr>
          <w:rStyle w:val="StyleUnderline"/>
        </w:rPr>
        <w:t xml:space="preserve"> like cholera—</w:t>
      </w:r>
      <w:r w:rsidRPr="00425598">
        <w:rPr>
          <w:rStyle w:val="StyleUnderline"/>
          <w:highlight w:val="yellow"/>
        </w:rPr>
        <w:t>had long been challenges</w:t>
      </w:r>
      <w:r w:rsidRPr="00396AA1">
        <w:rPr>
          <w:rStyle w:val="StyleUnderline"/>
        </w:rPr>
        <w:t xml:space="preserve"> in Yemen</w:t>
      </w:r>
      <w:r w:rsidRPr="000248BE">
        <w:t>.</w:t>
      </w:r>
    </w:p>
    <w:p w:rsidR="00101AF7" w:rsidRDefault="00101AF7" w:rsidP="00101AF7">
      <w:r w:rsidRPr="000248BE">
        <w:lastRenderedPageBreak/>
        <w:t xml:space="preserve">In fact, </w:t>
      </w:r>
      <w:r w:rsidRPr="00425598">
        <w:rPr>
          <w:rStyle w:val="StyleUnderline"/>
          <w:highlight w:val="yellow"/>
        </w:rPr>
        <w:t>a report</w:t>
      </w:r>
      <w:r w:rsidRPr="000248BE">
        <w:t xml:space="preserve"> published </w:t>
      </w:r>
      <w:r w:rsidRPr="00396AA1">
        <w:rPr>
          <w:rStyle w:val="StyleUnderline"/>
        </w:rPr>
        <w:t>by</w:t>
      </w:r>
      <w:r w:rsidRPr="000248BE">
        <w:t xml:space="preserve"> the US Agency for International Development (</w:t>
      </w:r>
      <w:r w:rsidRPr="00396AA1">
        <w:rPr>
          <w:rStyle w:val="StyleUnderline"/>
        </w:rPr>
        <w:t>USAID</w:t>
      </w:r>
      <w:r w:rsidRPr="000248BE">
        <w:t xml:space="preserve">) in July 2014—a full </w:t>
      </w:r>
      <w:r w:rsidRPr="00425598">
        <w:rPr>
          <w:rStyle w:val="StyleUnderline"/>
          <w:highlight w:val="yellow"/>
        </w:rPr>
        <w:t>six months before the</w:t>
      </w:r>
      <w:r w:rsidRPr="000248BE">
        <w:t xml:space="preserve"> Saudi-led </w:t>
      </w:r>
      <w:r w:rsidRPr="00425598">
        <w:rPr>
          <w:rStyle w:val="StyleUnderline"/>
          <w:highlight w:val="yellow"/>
        </w:rPr>
        <w:t>coalition entered</w:t>
      </w:r>
      <w:r w:rsidRPr="00396AA1">
        <w:rPr>
          <w:rStyle w:val="StyleUnderline"/>
        </w:rPr>
        <w:t xml:space="preserve"> the conflict</w:t>
      </w:r>
      <w:r w:rsidRPr="000248BE">
        <w:t>, but a few months after the Houthis took up arms—</w:t>
      </w:r>
      <w:r w:rsidRPr="00425598">
        <w:rPr>
          <w:rStyle w:val="StyleUnderline"/>
          <w:highlight w:val="yellow"/>
        </w:rPr>
        <w:t>described</w:t>
      </w:r>
      <w:r w:rsidRPr="000248BE">
        <w:t xml:space="preserve"> the situation this way: “The Republic of Yemen is </w:t>
      </w:r>
      <w:r w:rsidRPr="00396AA1">
        <w:rPr>
          <w:rStyle w:val="StyleUnderline"/>
        </w:rPr>
        <w:t>one of the driest, poorest and least developed countries in the world</w:t>
      </w:r>
      <w:r w:rsidRPr="000248BE">
        <w:t xml:space="preserve">. It ranks 154 of 182 countries on the UNDP Human Development Index. </w:t>
      </w:r>
      <w:r w:rsidRPr="00396AA1">
        <w:rPr>
          <w:rStyle w:val="StyleUnderline"/>
        </w:rPr>
        <w:t xml:space="preserve">An estimated </w:t>
      </w:r>
      <w:r w:rsidRPr="00425598">
        <w:rPr>
          <w:rStyle w:val="StyleUnderline"/>
          <w:highlight w:val="yellow"/>
        </w:rPr>
        <w:t>50 percent</w:t>
      </w:r>
      <w:r w:rsidRPr="00396AA1">
        <w:rPr>
          <w:rStyle w:val="StyleUnderline"/>
        </w:rPr>
        <w:t xml:space="preserve"> of the people are </w:t>
      </w:r>
      <w:r w:rsidRPr="00425598">
        <w:rPr>
          <w:rStyle w:val="StyleUnderline"/>
          <w:highlight w:val="yellow"/>
        </w:rPr>
        <w:t>poor, and one in three</w:t>
      </w:r>
      <w:r w:rsidRPr="00396AA1">
        <w:rPr>
          <w:rStyle w:val="StyleUnderline"/>
        </w:rPr>
        <w:t xml:space="preserve"> is </w:t>
      </w:r>
      <w:r w:rsidRPr="00425598">
        <w:rPr>
          <w:rStyle w:val="StyleUnderline"/>
          <w:highlight w:val="yellow"/>
        </w:rPr>
        <w:t>malnourished</w:t>
      </w:r>
      <w:r w:rsidRPr="00396AA1">
        <w:rPr>
          <w:rStyle w:val="StyleUnderline"/>
        </w:rPr>
        <w:t>. Poverty is endemic</w:t>
      </w:r>
      <w:r w:rsidRPr="000248BE">
        <w:t>, particularly in more remote and less accessible areas.” The report added, “</w:t>
      </w:r>
      <w:r w:rsidRPr="00396AA1">
        <w:rPr>
          <w:rStyle w:val="StyleUnderline"/>
        </w:rPr>
        <w:t>Extreme poverty, chronic food insecurity, limited resources, poor education and low skills, growing economic uncertainty, and ongoing security threats</w:t>
      </w:r>
      <w:r w:rsidRPr="000248BE">
        <w:t xml:space="preserve"> (along with the lack of support systems and coping strategies) </w:t>
      </w:r>
      <w:r w:rsidRPr="00396AA1">
        <w:rPr>
          <w:rStyle w:val="StyleUnderline"/>
        </w:rPr>
        <w:t>combine to make a large portion of the population life-threateningly vulnerable to acute crises. Threats include displacement due to insecurity and conflict, unmanageable food prices, and malnutrition</w:t>
      </w:r>
      <w:r w:rsidRPr="000248BE">
        <w:t>.”7</w:t>
      </w:r>
    </w:p>
    <w:p w:rsidR="00101AF7" w:rsidRDefault="00101AF7" w:rsidP="00101AF7">
      <w:r w:rsidRPr="000248BE">
        <w:t xml:space="preserve">It is also important to note that </w:t>
      </w:r>
      <w:r w:rsidRPr="00396AA1">
        <w:rPr>
          <w:rStyle w:val="StyleUnderline"/>
        </w:rPr>
        <w:t>there is ample evidence suggesting that</w:t>
      </w:r>
      <w:r w:rsidRPr="000248BE">
        <w:t>—contrary to the prevailing perception among Western critics of Saudi Arabia—</w:t>
      </w:r>
      <w:r w:rsidRPr="00425598">
        <w:rPr>
          <w:rStyle w:val="StyleUnderline"/>
          <w:highlight w:val="yellow"/>
        </w:rPr>
        <w:t xml:space="preserve">the </w:t>
      </w:r>
      <w:r w:rsidRPr="00425598">
        <w:rPr>
          <w:rStyle w:val="Emphasis"/>
          <w:highlight w:val="yellow"/>
        </w:rPr>
        <w:t>Houthis</w:t>
      </w:r>
      <w:r w:rsidRPr="00396AA1">
        <w:rPr>
          <w:rStyle w:val="StyleUnderline"/>
        </w:rPr>
        <w:t xml:space="preserve"> have employed tactics and policies that could </w:t>
      </w:r>
      <w:r w:rsidRPr="00425598">
        <w:rPr>
          <w:rStyle w:val="StyleUnderline"/>
          <w:highlight w:val="yellow"/>
        </w:rPr>
        <w:t>account for the majority of the most acute cases of food shortages, famine, and</w:t>
      </w:r>
      <w:r w:rsidRPr="00396AA1">
        <w:rPr>
          <w:rStyle w:val="StyleUnderline"/>
        </w:rPr>
        <w:t xml:space="preserve"> the spread of </w:t>
      </w:r>
      <w:r w:rsidRPr="00425598">
        <w:rPr>
          <w:rStyle w:val="StyleUnderline"/>
          <w:highlight w:val="yellow"/>
        </w:rPr>
        <w:t>diseases</w:t>
      </w:r>
      <w:r w:rsidRPr="000248BE">
        <w:t>.8</w:t>
      </w:r>
    </w:p>
    <w:p w:rsidR="00101AF7" w:rsidRPr="00396AA1" w:rsidRDefault="00101AF7" w:rsidP="00101AF7">
      <w:pPr>
        <w:jc w:val="center"/>
        <w:rPr>
          <w:b/>
        </w:rPr>
      </w:pPr>
      <w:r w:rsidRPr="00396AA1">
        <w:rPr>
          <w:b/>
        </w:rPr>
        <w:t>—— Footnotes ——</w:t>
      </w:r>
    </w:p>
    <w:p w:rsidR="00101AF7" w:rsidRDefault="00101AF7" w:rsidP="00101AF7">
      <w:r w:rsidRPr="00396AA1">
        <w:t>7</w:t>
      </w:r>
      <w:r>
        <w:t xml:space="preserve">. </w:t>
      </w:r>
      <w:r w:rsidRPr="00396AA1">
        <w:t>US Agency for International Development, “Yemen: Country Development Cooperation Strategy</w:t>
      </w:r>
      <w:r>
        <w:t xml:space="preserve"> </w:t>
      </w:r>
      <w:r w:rsidRPr="00396AA1">
        <w:t>2014–2016,”</w:t>
      </w:r>
      <w:r>
        <w:t xml:space="preserve"> </w:t>
      </w:r>
      <w:r w:rsidRPr="00396AA1">
        <w:t>July 2014,</w:t>
      </w:r>
      <w:r>
        <w:t xml:space="preserve"> </w:t>
      </w:r>
      <w:r w:rsidRPr="00396AA1">
        <w:t>accessed</w:t>
      </w:r>
      <w:r>
        <w:t xml:space="preserve"> </w:t>
      </w:r>
      <w:r w:rsidRPr="00396AA1">
        <w:t>December 6,</w:t>
      </w:r>
      <w:r>
        <w:t xml:space="preserve"> </w:t>
      </w:r>
      <w:r w:rsidRPr="00396AA1">
        <w:t>2018</w:t>
      </w:r>
      <w:r>
        <w:t xml:space="preserve">. </w:t>
      </w:r>
      <w:r w:rsidRPr="00396AA1">
        <w:t>https://www.usaid.gov/sites/default/files/documents/1860/CDCS_Yemen_Public%20Version.pdf.</w:t>
      </w:r>
    </w:p>
    <w:p w:rsidR="00101AF7" w:rsidRPr="006B79BE" w:rsidRDefault="00101AF7" w:rsidP="00101AF7">
      <w:r w:rsidRPr="00396AA1">
        <w:t>8</w:t>
      </w:r>
      <w:r>
        <w:t xml:space="preserve">. </w:t>
      </w:r>
      <w:r w:rsidRPr="00396AA1">
        <w:t>Ahmed Awad Binmubarak, “How the Houthis Have Provoked a Human Disaster in Yemen,” Newsweek, March</w:t>
      </w:r>
      <w:r>
        <w:t xml:space="preserve"> </w:t>
      </w:r>
      <w:r w:rsidRPr="00396AA1">
        <w:t>20,</w:t>
      </w:r>
      <w:r>
        <w:t xml:space="preserve"> </w:t>
      </w:r>
      <w:r w:rsidRPr="00396AA1">
        <w:t>2017,</w:t>
      </w:r>
      <w:r>
        <w:t xml:space="preserve"> </w:t>
      </w:r>
      <w:r w:rsidRPr="00396AA1">
        <w:t>accessed</w:t>
      </w:r>
      <w:r>
        <w:t xml:space="preserve"> </w:t>
      </w:r>
      <w:r w:rsidRPr="00396AA1">
        <w:t>December 6,</w:t>
      </w:r>
      <w:r>
        <w:t xml:space="preserve"> </w:t>
      </w:r>
      <w:r w:rsidRPr="00396AA1">
        <w:t>2018,</w:t>
      </w:r>
      <w:r>
        <w:t xml:space="preserve"> </w:t>
      </w:r>
      <w:r w:rsidRPr="00396AA1">
        <w:t>https://www.newsweek.com/how-houthis-have-provoked-human-disaster-yemen-570957.</w:t>
      </w:r>
    </w:p>
    <w:p w:rsidR="00A71B94" w:rsidRPr="00A71B94" w:rsidRDefault="00A71B94" w:rsidP="00A71B94"/>
    <w:p w:rsidR="00EA12A3" w:rsidRDefault="00EA12A3" w:rsidP="0025587D">
      <w:pPr>
        <w:pStyle w:val="Heading3"/>
      </w:pPr>
      <w:r>
        <w:lastRenderedPageBreak/>
        <w:t>Extend: “Humanitarian Crisis Unsolvable”</w:t>
      </w:r>
    </w:p>
    <w:p w:rsidR="007B1119" w:rsidRPr="00677C9C" w:rsidRDefault="007B1119" w:rsidP="007B1119">
      <w:pPr>
        <w:pStyle w:val="Heading4"/>
      </w:pPr>
      <w:r>
        <w:t xml:space="preserve">The coalition has implemented </w:t>
      </w:r>
      <w:r w:rsidRPr="00953597">
        <w:rPr>
          <w:u w:val="single"/>
        </w:rPr>
        <w:t>significant initiatives</w:t>
      </w:r>
      <w:r>
        <w:t xml:space="preserve"> to address the humanitarian crisis. </w:t>
      </w:r>
    </w:p>
    <w:p w:rsidR="007B1119" w:rsidRDefault="007B1119" w:rsidP="007B1119">
      <w:r w:rsidRPr="00533993">
        <w:rPr>
          <w:rStyle w:val="Style13ptBold"/>
        </w:rPr>
        <w:t>Nazer 18</w:t>
      </w:r>
      <w:r>
        <w:t xml:space="preserve"> — Fahad Nazer, </w:t>
      </w:r>
      <w:r w:rsidRPr="00533993">
        <w:t xml:space="preserve">Fellow at the National Council on U.S.-Arab Relations, Columnist for </w:t>
      </w:r>
      <w:r w:rsidRPr="0029581F">
        <w:rPr>
          <w:i/>
        </w:rPr>
        <w:t>Arab News</w:t>
      </w:r>
      <w:r w:rsidRPr="00533993">
        <w:t xml:space="preserve">—a daily newspaper in Saudi Arabia, Political Consultant to the Embassy of Saudi Arabia in Washington, former Non-Resident Fellow at the Arab Gulf States Institute, </w:t>
      </w:r>
      <w:r>
        <w:t>2018 (“</w:t>
      </w:r>
      <w:r w:rsidRPr="00533993">
        <w:t>What Is at Stake in Yemen</w:t>
      </w:r>
      <w:r>
        <w:t>,” The Hoover Institution, December 20</w:t>
      </w:r>
      <w:r w:rsidRPr="00533993">
        <w:rPr>
          <w:vertAlign w:val="superscript"/>
        </w:rPr>
        <w:t>th</w:t>
      </w:r>
      <w:r>
        <w:t xml:space="preserve">, Available Online at </w:t>
      </w:r>
      <w:hyperlink r:id="rId26" w:history="1">
        <w:r w:rsidRPr="008A2A05">
          <w:rPr>
            <w:rStyle w:val="Hyperlink"/>
          </w:rPr>
          <w:t>https://www.hoover.org/sites/default/files/research/docs/nazer_whatisatstakeinyemen_webreadypdf.pdf</w:t>
        </w:r>
      </w:hyperlink>
      <w:r>
        <w:t>, Accessed 06-24-2019, p. 8-9)</w:t>
      </w:r>
    </w:p>
    <w:p w:rsidR="007B1119" w:rsidRDefault="007B1119" w:rsidP="007B1119">
      <w:r w:rsidRPr="00352FA6">
        <w:t>Saudi Initiatives to Alleviate the Humanitarian Crisis</w:t>
      </w:r>
    </w:p>
    <w:p w:rsidR="007B1119" w:rsidRDefault="007B1119" w:rsidP="007B1119">
      <w:r w:rsidRPr="004068EB">
        <w:rPr>
          <w:rStyle w:val="StyleUnderline"/>
        </w:rPr>
        <w:t>Contrary to the erroneous allegation that Saudi Arabia is blockading Yemen and</w:t>
      </w:r>
      <w:r w:rsidRPr="00352FA6">
        <w:t xml:space="preserve"> that it is </w:t>
      </w:r>
      <w:r w:rsidRPr="004068EB">
        <w:rPr>
          <w:rStyle w:val="StyleUnderline"/>
        </w:rPr>
        <w:t>intentionally starving the people</w:t>
      </w:r>
      <w:r w:rsidRPr="00352FA6">
        <w:t xml:space="preserve"> of Yemen, as some members of Congress and opinion-makers have repeatedly maintained in recent months, </w:t>
      </w:r>
      <w:r w:rsidRPr="00953597">
        <w:rPr>
          <w:rStyle w:val="StyleUnderline"/>
          <w:highlight w:val="yellow"/>
        </w:rPr>
        <w:t>the kingdom</w:t>
      </w:r>
      <w:r w:rsidRPr="004068EB">
        <w:rPr>
          <w:rStyle w:val="StyleUnderline"/>
        </w:rPr>
        <w:t xml:space="preserve"> appears keenly aware of the gravity of the humanitarian crisis. It </w:t>
      </w:r>
      <w:r w:rsidRPr="00953597">
        <w:rPr>
          <w:rStyle w:val="StyleUnderline"/>
          <w:highlight w:val="yellow"/>
        </w:rPr>
        <w:t>has taken several initiatives to</w:t>
      </w:r>
      <w:r w:rsidRPr="004068EB">
        <w:rPr>
          <w:rStyle w:val="StyleUnderline"/>
        </w:rPr>
        <w:t xml:space="preserve"> help </w:t>
      </w:r>
      <w:r w:rsidRPr="00953597">
        <w:rPr>
          <w:rStyle w:val="StyleUnderline"/>
          <w:highlight w:val="yellow"/>
        </w:rPr>
        <w:t>address</w:t>
      </w:r>
      <w:r w:rsidRPr="004068EB">
        <w:rPr>
          <w:rStyle w:val="StyleUnderline"/>
        </w:rPr>
        <w:t xml:space="preserve"> the direst needs in terms of </w:t>
      </w:r>
      <w:r w:rsidRPr="00953597">
        <w:rPr>
          <w:rStyle w:val="StyleUnderline"/>
          <w:highlight w:val="yellow"/>
        </w:rPr>
        <w:t>shortages in food and medicine and</w:t>
      </w:r>
      <w:r w:rsidRPr="004068EB">
        <w:rPr>
          <w:rStyle w:val="StyleUnderline"/>
        </w:rPr>
        <w:t xml:space="preserve"> maintains that it </w:t>
      </w:r>
      <w:r w:rsidRPr="00953597">
        <w:rPr>
          <w:rStyle w:val="StyleUnderline"/>
          <w:highlight w:val="yellow"/>
        </w:rPr>
        <w:t>has</w:t>
      </w:r>
      <w:r w:rsidRPr="004068EB">
        <w:rPr>
          <w:rStyle w:val="StyleUnderline"/>
        </w:rPr>
        <w:t xml:space="preserve"> in fact </w:t>
      </w:r>
      <w:r w:rsidRPr="00953597">
        <w:rPr>
          <w:rStyle w:val="StyleUnderline"/>
          <w:highlight w:val="yellow"/>
        </w:rPr>
        <w:t>been the biggest provider of aid</w:t>
      </w:r>
      <w:r w:rsidRPr="004068EB">
        <w:rPr>
          <w:rStyle w:val="StyleUnderline"/>
        </w:rPr>
        <w:t xml:space="preserve"> to Yemen in the past three years</w:t>
      </w:r>
      <w:r w:rsidRPr="00352FA6">
        <w:t>.38</w:t>
      </w:r>
      <w:r>
        <w:t xml:space="preserve"> [end page 8]</w:t>
      </w:r>
    </w:p>
    <w:p w:rsidR="007B1119" w:rsidRDefault="007B1119" w:rsidP="007B1119">
      <w:r w:rsidRPr="004068EB">
        <w:rPr>
          <w:rStyle w:val="StyleUnderline"/>
        </w:rPr>
        <w:t>In</w:t>
      </w:r>
      <w:r w:rsidRPr="004068EB">
        <w:t xml:space="preserve"> early </w:t>
      </w:r>
      <w:r w:rsidRPr="004068EB">
        <w:rPr>
          <w:rStyle w:val="StyleUnderline"/>
        </w:rPr>
        <w:t>2018,</w:t>
      </w:r>
      <w:r w:rsidRPr="004068EB">
        <w:t xml:space="preserve"> the Saudi-led </w:t>
      </w:r>
      <w:r w:rsidRPr="004068EB">
        <w:rPr>
          <w:rStyle w:val="StyleUnderline"/>
        </w:rPr>
        <w:t>coalition launched the</w:t>
      </w:r>
      <w:r w:rsidRPr="004068EB">
        <w:t xml:space="preserve"> Yemen Comprehensive Humanitarian Operations (</w:t>
      </w:r>
      <w:r w:rsidRPr="00953597">
        <w:rPr>
          <w:rStyle w:val="StyleUnderline"/>
          <w:highlight w:val="yellow"/>
        </w:rPr>
        <w:t>YCHO</w:t>
      </w:r>
      <w:r w:rsidRPr="004068EB">
        <w:t xml:space="preserve">), </w:t>
      </w:r>
      <w:r w:rsidRPr="004068EB">
        <w:rPr>
          <w:rStyle w:val="StyleUnderline"/>
        </w:rPr>
        <w:t xml:space="preserve">whose stated objective </w:t>
      </w:r>
      <w:r w:rsidRPr="00953597">
        <w:rPr>
          <w:rStyle w:val="StyleUnderline"/>
          <w:highlight w:val="yellow"/>
        </w:rPr>
        <w:t>is</w:t>
      </w:r>
      <w:r w:rsidRPr="004068EB">
        <w:t xml:space="preserve"> “</w:t>
      </w:r>
      <w:r w:rsidRPr="004068EB">
        <w:rPr>
          <w:rStyle w:val="StyleUnderline"/>
        </w:rPr>
        <w:t xml:space="preserve">to improve the Yemeni humanitarian situation by </w:t>
      </w:r>
      <w:r w:rsidRPr="00953597">
        <w:rPr>
          <w:rStyle w:val="StyleUnderline"/>
          <w:highlight w:val="yellow"/>
        </w:rPr>
        <w:t>addressing immediate aid shortfalls while</w:t>
      </w:r>
      <w:r w:rsidRPr="004068EB">
        <w:rPr>
          <w:rStyle w:val="StyleUnderline"/>
        </w:rPr>
        <w:t xml:space="preserve"> simultaneously </w:t>
      </w:r>
      <w:r w:rsidRPr="00953597">
        <w:rPr>
          <w:rStyle w:val="StyleUnderline"/>
          <w:highlight w:val="yellow"/>
        </w:rPr>
        <w:t>building capacity for long-term improvement</w:t>
      </w:r>
      <w:r w:rsidRPr="004068EB">
        <w:rPr>
          <w:rStyle w:val="StyleUnderline"/>
        </w:rPr>
        <w:t xml:space="preserve"> of humanitarian aid and commercial goods imports to Yemen</w:t>
      </w:r>
      <w:r w:rsidRPr="004068EB">
        <w:t xml:space="preserve">.” </w:t>
      </w:r>
      <w:r w:rsidRPr="004068EB">
        <w:rPr>
          <w:rStyle w:val="StyleUnderline"/>
        </w:rPr>
        <w:t>The plan is meant to complement and work in conjunction with the 2018 U</w:t>
      </w:r>
      <w:r w:rsidRPr="004068EB">
        <w:t xml:space="preserve">nited </w:t>
      </w:r>
      <w:r w:rsidRPr="004068EB">
        <w:rPr>
          <w:rStyle w:val="StyleUnderline"/>
        </w:rPr>
        <w:t>N</w:t>
      </w:r>
      <w:r w:rsidRPr="004068EB">
        <w:t xml:space="preserve">ations Yemen Humanitarian Response </w:t>
      </w:r>
      <w:r w:rsidRPr="004068EB">
        <w:rPr>
          <w:rStyle w:val="StyleUnderline"/>
        </w:rPr>
        <w:t>Plan</w:t>
      </w:r>
      <w:r w:rsidRPr="004068EB">
        <w:t>. Some of the more specific goals include “increasing imports to 1.4 million metric tons per month up from 1.1 million metric tons per month while enhancing capabilities in Yemen to import 500,000 metric tons of fuel derivatives per month up from 250,000 metric tons per month at its peak in   2017.”</w:t>
      </w:r>
    </w:p>
    <w:p w:rsidR="007B1119" w:rsidRDefault="007B1119" w:rsidP="007B1119">
      <w:r w:rsidRPr="004068EB">
        <w:rPr>
          <w:rStyle w:val="StyleUnderline"/>
        </w:rPr>
        <w:t>The plans’ highlights include</w:t>
      </w:r>
      <w:r w:rsidRPr="004068EB">
        <w:t xml:space="preserve"> the following: </w:t>
      </w:r>
      <w:r w:rsidRPr="004068EB">
        <w:rPr>
          <w:rStyle w:val="StyleUnderline"/>
        </w:rPr>
        <w:t>contributing $1.5 billion in new donations to international organizations and depositing $2 billion in Yemen’s central bank (in addition to a $1 billion deposit that Saudi Arabia contributed in 2014); expanding additional Yemeni ports; establishing “air bridges” from coalition countries to Marib; and creating up to seventeen safe passage corridors</w:t>
      </w:r>
      <w:r w:rsidRPr="004068EB">
        <w:t xml:space="preserve"> “originating from six points </w:t>
      </w:r>
      <w:r w:rsidRPr="004068EB">
        <w:rPr>
          <w:rStyle w:val="StyleUnderline"/>
        </w:rPr>
        <w:t>to ensure safe overland transportation of aid to NGOs operating in the interior</w:t>
      </w:r>
      <w:r w:rsidRPr="004068EB">
        <w:t xml:space="preserve"> of Yemen.”</w:t>
      </w:r>
    </w:p>
    <w:p w:rsidR="007B1119" w:rsidRDefault="007B1119" w:rsidP="007B1119">
      <w:r w:rsidRPr="004068EB">
        <w:t xml:space="preserve">In addition, </w:t>
      </w:r>
      <w:r w:rsidRPr="00953597">
        <w:rPr>
          <w:rStyle w:val="StyleUnderline"/>
          <w:highlight w:val="yellow"/>
        </w:rPr>
        <w:t>the</w:t>
      </w:r>
      <w:r w:rsidRPr="004068EB">
        <w:rPr>
          <w:rStyle w:val="StyleUnderline"/>
        </w:rPr>
        <w:t xml:space="preserve"> Saudi-based </w:t>
      </w:r>
      <w:r w:rsidRPr="00953597">
        <w:rPr>
          <w:rStyle w:val="StyleUnderline"/>
          <w:highlight w:val="yellow"/>
        </w:rPr>
        <w:t>King Salman</w:t>
      </w:r>
      <w:r w:rsidRPr="004068EB">
        <w:rPr>
          <w:rStyle w:val="StyleUnderline"/>
        </w:rPr>
        <w:t xml:space="preserve"> Humanitarian Aid and Relief </w:t>
      </w:r>
      <w:r w:rsidRPr="00953597">
        <w:rPr>
          <w:rStyle w:val="StyleUnderline"/>
          <w:highlight w:val="yellow"/>
        </w:rPr>
        <w:t>Center</w:t>
      </w:r>
      <w:r w:rsidRPr="004068EB">
        <w:t xml:space="preserve"> maintains that from May 2015 to the end of August 2018 it </w:t>
      </w:r>
      <w:r w:rsidRPr="00953597">
        <w:rPr>
          <w:rStyle w:val="StyleUnderline"/>
          <w:highlight w:val="yellow"/>
        </w:rPr>
        <w:t>has implemented 277 projects with eighty partners</w:t>
      </w:r>
      <w:r w:rsidRPr="004068EB">
        <w:t xml:space="preserve"> in Yemen </w:t>
      </w:r>
      <w:r w:rsidRPr="004068EB">
        <w:rPr>
          <w:rStyle w:val="StyleUnderline"/>
        </w:rPr>
        <w:t xml:space="preserve">at a total cost of more than $1.64 billion. The projects span a wide array of sectors </w:t>
      </w:r>
      <w:r w:rsidRPr="00953597">
        <w:rPr>
          <w:rStyle w:val="StyleUnderline"/>
          <w:highlight w:val="yellow"/>
        </w:rPr>
        <w:t>including providing food and medicine, treating the injured, creating medical facilities, providing clean water, and clearing mines</w:t>
      </w:r>
      <w:r w:rsidRPr="004068EB">
        <w:rPr>
          <w:rStyle w:val="StyleUnderline"/>
        </w:rPr>
        <w:t>. The effort includes a $66 million donation to the</w:t>
      </w:r>
      <w:r w:rsidRPr="004068EB">
        <w:t xml:space="preserve"> World Health Organization (</w:t>
      </w:r>
      <w:r w:rsidRPr="004068EB">
        <w:rPr>
          <w:rStyle w:val="StyleUnderline"/>
        </w:rPr>
        <w:t>WHO</w:t>
      </w:r>
      <w:r w:rsidRPr="004068EB">
        <w:t xml:space="preserve">) in June 2017 </w:t>
      </w:r>
      <w:r w:rsidRPr="004068EB">
        <w:rPr>
          <w:rStyle w:val="StyleUnderline"/>
        </w:rPr>
        <w:t>to combat the spread of cholera</w:t>
      </w:r>
      <w:r w:rsidRPr="004068EB">
        <w:t>.39 By the end of 2017, there were clear indications that the cases of cholera and deaths resulting from the disease had dropped so significantly that the health organization Médecins Sans Frontières (Doctors Without Borders) announced that it would close the majority of its cholera treatment centers or reduce their capacity. Although there was an increase in cases by August 2018, it is difficult to attribute that increase directly to the conflict. Due to its underdeveloped health care sector and inadequate water sanitation, Yemen has experienced widespread water- and food-borne illnesses, including cholera outbreaks, in the past.40</w:t>
      </w:r>
    </w:p>
    <w:p w:rsidR="007B1119" w:rsidRPr="00953597" w:rsidRDefault="007B1119" w:rsidP="007B1119">
      <w:pPr>
        <w:jc w:val="center"/>
        <w:rPr>
          <w:b/>
        </w:rPr>
      </w:pPr>
      <w:r w:rsidRPr="00953597">
        <w:rPr>
          <w:b/>
        </w:rPr>
        <w:t>—— Footnotes ——</w:t>
      </w:r>
    </w:p>
    <w:p w:rsidR="007B1119" w:rsidRDefault="007B1119" w:rsidP="007B1119">
      <w:r w:rsidRPr="00953597">
        <w:t>38</w:t>
      </w:r>
      <w:r>
        <w:t xml:space="preserve">. </w:t>
      </w:r>
      <w:r w:rsidRPr="00953597">
        <w:t>Jon B. Alterman, “Aid and Conflict: Pitfalls in Yemen,” Center for Strategic and International Studies, August 16,</w:t>
      </w:r>
      <w:r>
        <w:t xml:space="preserve"> </w:t>
      </w:r>
      <w:r w:rsidRPr="00953597">
        <w:t>2018,</w:t>
      </w:r>
      <w:r>
        <w:t xml:space="preserve"> </w:t>
      </w:r>
      <w:r w:rsidRPr="00953597">
        <w:t>accessed</w:t>
      </w:r>
      <w:r>
        <w:t xml:space="preserve"> </w:t>
      </w:r>
      <w:r w:rsidRPr="00953597">
        <w:t>December 7,</w:t>
      </w:r>
      <w:r>
        <w:t xml:space="preserve"> </w:t>
      </w:r>
      <w:r w:rsidRPr="00953597">
        <w:t>2018,</w:t>
      </w:r>
      <w:r>
        <w:t xml:space="preserve"> </w:t>
      </w:r>
      <w:r w:rsidRPr="00953597">
        <w:t>https://www.csis.org/analysis/aid-and-conflict-pitfalls-yemen.</w:t>
      </w:r>
    </w:p>
    <w:p w:rsidR="007B1119" w:rsidRDefault="007B1119" w:rsidP="007B1119">
      <w:r w:rsidRPr="00953597">
        <w:t>39</w:t>
      </w:r>
      <w:r>
        <w:t xml:space="preserve">. </w:t>
      </w:r>
      <w:r w:rsidRPr="00953597">
        <w:t>Charlotte Beale, “Saudi Arabia Donates $67 Million to Tackle Cholera Epidemic in Yemen,” Independent, June 25,</w:t>
      </w:r>
      <w:r>
        <w:t xml:space="preserve"> </w:t>
      </w:r>
      <w:r w:rsidRPr="00953597">
        <w:t>2017,</w:t>
      </w:r>
      <w:r>
        <w:t xml:space="preserve"> </w:t>
      </w:r>
      <w:r w:rsidRPr="00953597">
        <w:t>accessed</w:t>
      </w:r>
      <w:r>
        <w:t xml:space="preserve"> </w:t>
      </w:r>
      <w:r w:rsidRPr="00953597">
        <w:t>December 7,</w:t>
      </w:r>
      <w:r>
        <w:t xml:space="preserve"> </w:t>
      </w:r>
      <w:r w:rsidRPr="00953597">
        <w:t>2018,</w:t>
      </w:r>
      <w:r>
        <w:t xml:space="preserve"> </w:t>
      </w:r>
      <w:r w:rsidRPr="00953597">
        <w:t>https://www.independent.co.uk/news/world/saudi-arabia-donates-67-million-to-tackle-cholera-epidemic-in-yemen-a7807006.html.</w:t>
      </w:r>
    </w:p>
    <w:p w:rsidR="007B1119" w:rsidRDefault="007B1119" w:rsidP="007B1119">
      <w:r w:rsidRPr="00953597">
        <w:t>40</w:t>
      </w:r>
      <w:r>
        <w:t xml:space="preserve">. </w:t>
      </w:r>
      <w:r w:rsidRPr="00953597">
        <w:t>Reuters, “Death Toll from Cholera Rising in South Yemen City Hit by War,” New York Times, July 24, 1994, accessed</w:t>
      </w:r>
      <w:r>
        <w:t xml:space="preserve"> </w:t>
      </w:r>
      <w:r w:rsidRPr="00953597">
        <w:t>December 7,</w:t>
      </w:r>
      <w:r>
        <w:t xml:space="preserve"> </w:t>
      </w:r>
      <w:r w:rsidRPr="00953597">
        <w:t>2018,</w:t>
      </w:r>
      <w:r>
        <w:t xml:space="preserve"> </w:t>
      </w:r>
      <w:hyperlink r:id="rId27" w:history="1">
        <w:r w:rsidRPr="008A2A05">
          <w:rPr>
            <w:rStyle w:val="Hyperlink"/>
          </w:rPr>
          <w:t>https://www.nytimes.com/1994/07/24/world/death-toll-from-cholera-rising-in-south-yemen-city-hit-by-war.html</w:t>
        </w:r>
      </w:hyperlink>
      <w:r w:rsidRPr="00953597">
        <w:t>.</w:t>
      </w:r>
    </w:p>
    <w:p w:rsidR="00C77AA8" w:rsidRPr="00EA12A3" w:rsidRDefault="00C77AA8" w:rsidP="00EA12A3"/>
    <w:p w:rsidR="00A6338B" w:rsidRDefault="00A6338B" w:rsidP="0025587D">
      <w:pPr>
        <w:pStyle w:val="Heading3"/>
      </w:pPr>
      <w:r>
        <w:lastRenderedPageBreak/>
        <w:t>Extend: “Civilian Casualties Minimal”</w:t>
      </w:r>
    </w:p>
    <w:p w:rsidR="00602069" w:rsidRDefault="00602069" w:rsidP="00602069">
      <w:pPr>
        <w:pStyle w:val="Heading4"/>
      </w:pPr>
      <w:r>
        <w:t xml:space="preserve">The coalition is making </w:t>
      </w:r>
      <w:r>
        <w:rPr>
          <w:u w:val="single"/>
        </w:rPr>
        <w:t>serious efforts</w:t>
      </w:r>
      <w:r>
        <w:t xml:space="preserve"> to minimize civilian casualties. </w:t>
      </w:r>
    </w:p>
    <w:p w:rsidR="00602069" w:rsidRPr="00D1084E" w:rsidRDefault="00602069" w:rsidP="00602069">
      <w:r w:rsidRPr="00D1084E">
        <w:rPr>
          <w:rStyle w:val="Style13ptBold"/>
        </w:rPr>
        <w:t>Almarzoqi 16</w:t>
      </w:r>
      <w:r>
        <w:t xml:space="preserve"> — </w:t>
      </w:r>
      <w:r w:rsidRPr="00D1084E">
        <w:t>Mansour Almarzoqi</w:t>
      </w:r>
      <w:r>
        <w:t>, R</w:t>
      </w:r>
      <w:r w:rsidRPr="00D1084E">
        <w:t xml:space="preserve">esearcher on Saudi </w:t>
      </w:r>
      <w:r>
        <w:t>P</w:t>
      </w:r>
      <w:r w:rsidRPr="00D1084E">
        <w:t xml:space="preserve">olitics </w:t>
      </w:r>
      <w:r>
        <w:t>at</w:t>
      </w:r>
      <w:r w:rsidRPr="00D1084E">
        <w:t xml:space="preserve"> Sciences Po de Lyon</w:t>
      </w:r>
      <w:r>
        <w:t xml:space="preserve"> (France), </w:t>
      </w:r>
      <w:r w:rsidRPr="00D1084E">
        <w:t>Assistant Professor of Political Science and Director of the Center for Strategic Studies at the Prince Saud al-Faisal Institute for Diplomatic Studies</w:t>
      </w:r>
      <w:r>
        <w:t xml:space="preserve"> (Saudi Arabia), 2016 (“</w:t>
      </w:r>
      <w:r w:rsidRPr="00D1084E">
        <w:t>Why Saudi Efforts in Yemen Advance U.S. Interests</w:t>
      </w:r>
      <w:r>
        <w:t xml:space="preserve">,” </w:t>
      </w:r>
      <w:r>
        <w:rPr>
          <w:i/>
        </w:rPr>
        <w:t>The National Interest</w:t>
      </w:r>
      <w:r>
        <w:t>, October 2</w:t>
      </w:r>
      <w:r w:rsidRPr="00D1084E">
        <w:rPr>
          <w:vertAlign w:val="superscript"/>
        </w:rPr>
        <w:t>nd</w:t>
      </w:r>
      <w:r>
        <w:t xml:space="preserve">, Available Online at </w:t>
      </w:r>
      <w:hyperlink r:id="rId28" w:history="1">
        <w:r w:rsidRPr="008A2A05">
          <w:rPr>
            <w:rStyle w:val="Hyperlink"/>
          </w:rPr>
          <w:t>https://nationalinterest.org/print/feature/why-saudi-efforts-yemen-advance-us-interests-17901</w:t>
        </w:r>
      </w:hyperlink>
      <w:r>
        <w:t>, Accessed 06-24-2019)</w:t>
      </w:r>
    </w:p>
    <w:p w:rsidR="00602069" w:rsidRDefault="00602069" w:rsidP="00602069">
      <w:r>
        <w:t xml:space="preserve">I will argue here for three points. First, </w:t>
      </w:r>
      <w:r w:rsidRPr="00477CBF">
        <w:rPr>
          <w:rStyle w:val="StyleUnderline"/>
        </w:rPr>
        <w:t>Saudi Arabia is not given enough credit for its commitment to the protection of civilians as well as for the humanitarian aid it provides to Yemen</w:t>
      </w:r>
      <w:r>
        <w:t>. Second, the bill neglects the strategic context that dictated the formation of the Arab coalition under Riyadh’s leadership and its intervention in Yemen. Third, it is of fundamental importance to American national security that Yemen has a strong central government and a stable as well as a functioning state structure. These are the objectives of the Arab coalition in Yemen.</w:t>
      </w:r>
    </w:p>
    <w:p w:rsidR="00602069" w:rsidRDefault="00602069" w:rsidP="00602069">
      <w:r>
        <w:t xml:space="preserve">Although it is important to call on the Saudis to respect humanitarian standards, </w:t>
      </w:r>
      <w:r w:rsidRPr="00A23204">
        <w:rPr>
          <w:rStyle w:val="StyleUnderline"/>
          <w:highlight w:val="yellow"/>
        </w:rPr>
        <w:t>Saudi Arabia is</w:t>
      </w:r>
      <w:r>
        <w:t xml:space="preserve"> in fact </w:t>
      </w:r>
      <w:r w:rsidRPr="00A23204">
        <w:rPr>
          <w:rStyle w:val="StyleUnderline"/>
          <w:highlight w:val="yellow"/>
        </w:rPr>
        <w:t xml:space="preserve">making </w:t>
      </w:r>
      <w:r w:rsidRPr="00A23204">
        <w:rPr>
          <w:rStyle w:val="Emphasis"/>
          <w:highlight w:val="yellow"/>
        </w:rPr>
        <w:t>serious efforts to reduce civilian casualties</w:t>
      </w:r>
      <w:r w:rsidRPr="00A23204">
        <w:rPr>
          <w:rStyle w:val="StyleUnderline"/>
          <w:highlight w:val="yellow"/>
        </w:rPr>
        <w:t xml:space="preserve"> and provide aid</w:t>
      </w:r>
      <w:r w:rsidRPr="00477CBF">
        <w:rPr>
          <w:rStyle w:val="StyleUnderline"/>
        </w:rPr>
        <w:t xml:space="preserve"> to Yemen. </w:t>
      </w:r>
      <w:r w:rsidRPr="00A23204">
        <w:rPr>
          <w:rStyle w:val="StyleUnderline"/>
          <w:highlight w:val="yellow"/>
        </w:rPr>
        <w:t>The U.S. military can attest</w:t>
      </w:r>
      <w:r w:rsidRPr="00477CBF">
        <w:rPr>
          <w:rStyle w:val="StyleUnderline"/>
        </w:rPr>
        <w:t xml:space="preserve"> to this given that it has a front seat in the command center of the Arab coalition forces</w:t>
      </w:r>
      <w:r>
        <w:t xml:space="preserve"> in Riyadh. </w:t>
      </w:r>
      <w:r w:rsidRPr="00A23204">
        <w:rPr>
          <w:rStyle w:val="StyleUnderline"/>
          <w:highlight w:val="yellow"/>
        </w:rPr>
        <w:t>One</w:t>
      </w:r>
      <w:r w:rsidRPr="00477CBF">
        <w:rPr>
          <w:rStyle w:val="StyleUnderline"/>
        </w:rPr>
        <w:t xml:space="preserve"> major </w:t>
      </w:r>
      <w:r w:rsidRPr="00A23204">
        <w:rPr>
          <w:rStyle w:val="StyleUnderline"/>
          <w:highlight w:val="yellow"/>
        </w:rPr>
        <w:t>reason for the slow advance</w:t>
      </w:r>
      <w:r w:rsidRPr="00477CBF">
        <w:rPr>
          <w:rStyle w:val="StyleUnderline"/>
        </w:rPr>
        <w:t xml:space="preserve"> of Yemeni government’s forces </w:t>
      </w:r>
      <w:r w:rsidRPr="00A23204">
        <w:rPr>
          <w:rStyle w:val="StyleUnderline"/>
          <w:highlight w:val="yellow"/>
        </w:rPr>
        <w:t>is</w:t>
      </w:r>
      <w:r w:rsidRPr="00477CBF">
        <w:rPr>
          <w:rStyle w:val="StyleUnderline"/>
        </w:rPr>
        <w:t xml:space="preserve"> that the Arab coalition wants </w:t>
      </w:r>
      <w:r w:rsidRPr="00A23204">
        <w:rPr>
          <w:rStyle w:val="StyleUnderline"/>
          <w:highlight w:val="yellow"/>
        </w:rPr>
        <w:t>to avoid civilian casualties. That is why many operations</w:t>
      </w:r>
      <w:r w:rsidRPr="00477CBF">
        <w:rPr>
          <w:rStyle w:val="StyleUnderline"/>
        </w:rPr>
        <w:t xml:space="preserve"> against Iran-backed Houthi militia and Saleh forces </w:t>
      </w:r>
      <w:r w:rsidRPr="00A23204">
        <w:rPr>
          <w:rStyle w:val="StyleUnderline"/>
          <w:highlight w:val="yellow"/>
        </w:rPr>
        <w:t>have not been carried out</w:t>
      </w:r>
      <w:r>
        <w:t>.</w:t>
      </w:r>
    </w:p>
    <w:p w:rsidR="00A6338B" w:rsidRDefault="00A6338B" w:rsidP="00A6338B"/>
    <w:p w:rsidR="00602069" w:rsidRPr="003B09DC" w:rsidRDefault="00602069" w:rsidP="00602069">
      <w:pPr>
        <w:pStyle w:val="Heading4"/>
      </w:pPr>
      <w:r>
        <w:t xml:space="preserve">It is </w:t>
      </w:r>
      <w:r>
        <w:rPr>
          <w:u w:val="single"/>
        </w:rPr>
        <w:t>impossible</w:t>
      </w:r>
      <w:r>
        <w:t xml:space="preserve"> to completely eliminate civilian casualties — U.S. strikes in Syria prove. </w:t>
      </w:r>
    </w:p>
    <w:p w:rsidR="00602069" w:rsidRDefault="00602069" w:rsidP="00602069">
      <w:r w:rsidRPr="00533993">
        <w:rPr>
          <w:rStyle w:val="Style13ptBold"/>
        </w:rPr>
        <w:t>Nazer 18</w:t>
      </w:r>
      <w:r>
        <w:t xml:space="preserve"> — Fahad Nazer, </w:t>
      </w:r>
      <w:r w:rsidRPr="00533993">
        <w:t xml:space="preserve">Fellow at the National Council on U.S.-Arab Relations, Columnist for </w:t>
      </w:r>
      <w:r w:rsidRPr="0029581F">
        <w:rPr>
          <w:i/>
        </w:rPr>
        <w:t>Arab News</w:t>
      </w:r>
      <w:r w:rsidRPr="00533993">
        <w:t xml:space="preserve">—a daily newspaper in Saudi Arabia, Political Consultant to the Embassy of Saudi Arabia in Washington, former Non-Resident Fellow at the Arab Gulf States Institute, </w:t>
      </w:r>
      <w:r>
        <w:t>2018 (“</w:t>
      </w:r>
      <w:r w:rsidRPr="00533993">
        <w:t>What Is at Stake in Yemen</w:t>
      </w:r>
      <w:r>
        <w:t>,” The Hoover Institution, December 20</w:t>
      </w:r>
      <w:r w:rsidRPr="00533993">
        <w:rPr>
          <w:vertAlign w:val="superscript"/>
        </w:rPr>
        <w:t>th</w:t>
      </w:r>
      <w:r>
        <w:t xml:space="preserve">, Available Online at </w:t>
      </w:r>
      <w:hyperlink r:id="rId29" w:history="1">
        <w:r w:rsidRPr="008A2A05">
          <w:rPr>
            <w:rStyle w:val="Hyperlink"/>
          </w:rPr>
          <w:t>https://www.hoover.org/sites/default/files/research/docs/nazer_whatisatstakeinyemen_webreadypdf.pdf</w:t>
        </w:r>
      </w:hyperlink>
      <w:r>
        <w:t>, Accessed 06-24-2019, p. 12-13)</w:t>
      </w:r>
    </w:p>
    <w:p w:rsidR="00602069" w:rsidRDefault="00602069" w:rsidP="00602069">
      <w:r w:rsidRPr="00C120FF">
        <w:t>A Stark Difference between Mistakes and Intentional Targeting of Civilians</w:t>
      </w:r>
    </w:p>
    <w:p w:rsidR="00602069" w:rsidRDefault="00602069" w:rsidP="00602069">
      <w:r w:rsidRPr="00C120FF">
        <w:t xml:space="preserve">As already mentioned in this report, the toll on the civilian population of Yemen has been steep. However, </w:t>
      </w:r>
      <w:r w:rsidRPr="00D4442A">
        <w:rPr>
          <w:rStyle w:val="StyleUnderline"/>
          <w:highlight w:val="yellow"/>
        </w:rPr>
        <w:t xml:space="preserve">modern warfare </w:t>
      </w:r>
      <w:r w:rsidRPr="00D4442A">
        <w:rPr>
          <w:rStyle w:val="Emphasis"/>
          <w:highlight w:val="yellow"/>
        </w:rPr>
        <w:t>by definition</w:t>
      </w:r>
      <w:r w:rsidRPr="00D4442A">
        <w:rPr>
          <w:rStyle w:val="StyleUnderline"/>
          <w:highlight w:val="yellow"/>
        </w:rPr>
        <w:t xml:space="preserve"> is devastating</w:t>
      </w:r>
      <w:r w:rsidRPr="00391102">
        <w:rPr>
          <w:rStyle w:val="StyleUnderline"/>
        </w:rPr>
        <w:t xml:space="preserve">, </w:t>
      </w:r>
      <w:r w:rsidRPr="00D4442A">
        <w:rPr>
          <w:rStyle w:val="StyleUnderline"/>
          <w:highlight w:val="yellow"/>
        </w:rPr>
        <w:t>and the risk to civilians increases significantly when combatants use civilian centers to store</w:t>
      </w:r>
      <w:r w:rsidRPr="00391102">
        <w:rPr>
          <w:rStyle w:val="StyleUnderline"/>
        </w:rPr>
        <w:t xml:space="preserve"> ammunition and </w:t>
      </w:r>
      <w:r w:rsidRPr="00D4442A">
        <w:rPr>
          <w:rStyle w:val="StyleUnderline"/>
          <w:highlight w:val="yellow"/>
        </w:rPr>
        <w:t>weapons or</w:t>
      </w:r>
      <w:r w:rsidRPr="00391102">
        <w:rPr>
          <w:rStyle w:val="StyleUnderline"/>
        </w:rPr>
        <w:t xml:space="preserve"> to </w:t>
      </w:r>
      <w:r w:rsidRPr="00D4442A">
        <w:rPr>
          <w:rStyle w:val="StyleUnderline"/>
          <w:highlight w:val="yellow"/>
        </w:rPr>
        <w:t>hide troops. The Houthis</w:t>
      </w:r>
      <w:r w:rsidRPr="00391102">
        <w:rPr>
          <w:rStyle w:val="StyleUnderline"/>
        </w:rPr>
        <w:t xml:space="preserve"> have a legacy of </w:t>
      </w:r>
      <w:r w:rsidRPr="00D4442A">
        <w:rPr>
          <w:rStyle w:val="StyleUnderline"/>
          <w:highlight w:val="yellow"/>
        </w:rPr>
        <w:t>do</w:t>
      </w:r>
      <w:r w:rsidRPr="00391102">
        <w:rPr>
          <w:rStyle w:val="StyleUnderline"/>
        </w:rPr>
        <w:t>ing all of the above</w:t>
      </w:r>
      <w:r w:rsidRPr="00C120FF">
        <w:t>, not only during the current conflict, but also during its six wars with the government of the late president Ali Abdullah Saleh between 2004 and 2010. In fact, Saleh had long ago accused the Houthis of using civilian centers including schools,</w:t>
      </w:r>
      <w:r>
        <w:t xml:space="preserve"> [end page 12] </w:t>
      </w:r>
      <w:r w:rsidRPr="00391102">
        <w:t xml:space="preserve">hospitals, and mosques for military purposes.50 Saudi and Yemeni government officials have made similar arguments, adding that it is the Houthis’ irresponsible policies that have put civilians in harm’s way.51 In a television interview in 2017, Saudi Defense Minister and Crown Prince Mohammed bin Salman suggested that the Saudi military has exercised restraint to minimize collateral damage and civilian casualties.52 But it is abundantly clear that </w:t>
      </w:r>
      <w:r w:rsidRPr="00D4442A">
        <w:rPr>
          <w:rStyle w:val="StyleUnderline"/>
          <w:highlight w:val="yellow"/>
        </w:rPr>
        <w:t>despite the best precautions and</w:t>
      </w:r>
      <w:r w:rsidRPr="00391102">
        <w:rPr>
          <w:rStyle w:val="StyleUnderline"/>
        </w:rPr>
        <w:t xml:space="preserve"> the best military </w:t>
      </w:r>
      <w:r w:rsidRPr="00D4442A">
        <w:rPr>
          <w:rStyle w:val="StyleUnderline"/>
          <w:highlight w:val="yellow"/>
        </w:rPr>
        <w:t xml:space="preserve">practices, civilian casualties are </w:t>
      </w:r>
      <w:r w:rsidRPr="00D4442A">
        <w:rPr>
          <w:rStyle w:val="Emphasis"/>
          <w:highlight w:val="yellow"/>
        </w:rPr>
        <w:t>practically impossible to avoid</w:t>
      </w:r>
      <w:r w:rsidRPr="00391102">
        <w:rPr>
          <w:rStyle w:val="StyleUnderline"/>
        </w:rPr>
        <w:t xml:space="preserve"> in modern wars</w:t>
      </w:r>
      <w:r w:rsidRPr="00391102">
        <w:t>.53</w:t>
      </w:r>
    </w:p>
    <w:p w:rsidR="00602069" w:rsidRDefault="00602069" w:rsidP="00602069">
      <w:r w:rsidRPr="00391102">
        <w:t xml:space="preserve">For example, </w:t>
      </w:r>
      <w:r w:rsidRPr="00D4442A">
        <w:rPr>
          <w:rStyle w:val="StyleUnderline"/>
          <w:highlight w:val="yellow"/>
        </w:rPr>
        <w:t>the US</w:t>
      </w:r>
      <w:r w:rsidRPr="00391102">
        <w:rPr>
          <w:rStyle w:val="StyleUnderline"/>
        </w:rPr>
        <w:t xml:space="preserve">-led coalition against the Islamic State </w:t>
      </w:r>
      <w:r w:rsidRPr="00D4442A">
        <w:rPr>
          <w:rStyle w:val="StyleUnderline"/>
          <w:highlight w:val="yellow"/>
        </w:rPr>
        <w:t>has also been accused</w:t>
      </w:r>
      <w:r w:rsidRPr="00391102">
        <w:rPr>
          <w:rStyle w:val="StyleUnderline"/>
        </w:rPr>
        <w:t xml:space="preserve"> of killing civilians</w:t>
      </w:r>
      <w:r w:rsidRPr="00391102">
        <w:t xml:space="preserve"> in its campaign to eliminate the last remaining territories controlled by the terrorist group that once occupied large swaths of territory along the Syrian-Iraqi border.54 In fact, </w:t>
      </w:r>
      <w:r w:rsidRPr="00D4442A">
        <w:rPr>
          <w:rStyle w:val="StyleUnderline"/>
          <w:highlight w:val="yellow"/>
        </w:rPr>
        <w:t>representatives</w:t>
      </w:r>
      <w:r w:rsidRPr="00391102">
        <w:rPr>
          <w:rStyle w:val="StyleUnderline"/>
        </w:rPr>
        <w:t xml:space="preserve"> for the US coalition </w:t>
      </w:r>
      <w:r w:rsidRPr="00D4442A">
        <w:rPr>
          <w:rStyle w:val="StyleUnderline"/>
          <w:highlight w:val="yellow"/>
        </w:rPr>
        <w:t>in Syria</w:t>
      </w:r>
      <w:r w:rsidRPr="00391102">
        <w:rPr>
          <w:rStyle w:val="StyleUnderline"/>
        </w:rPr>
        <w:t xml:space="preserve"> have </w:t>
      </w:r>
      <w:r w:rsidRPr="00D4442A">
        <w:rPr>
          <w:rStyle w:val="StyleUnderline"/>
          <w:highlight w:val="yellow"/>
        </w:rPr>
        <w:t>made</w:t>
      </w:r>
      <w:r w:rsidRPr="00391102">
        <w:rPr>
          <w:rStyle w:val="StyleUnderline"/>
        </w:rPr>
        <w:t xml:space="preserve"> nearly </w:t>
      </w:r>
      <w:r w:rsidRPr="00D4442A">
        <w:rPr>
          <w:rStyle w:val="Emphasis"/>
          <w:highlight w:val="yellow"/>
        </w:rPr>
        <w:t>identical arguments</w:t>
      </w:r>
      <w:r w:rsidRPr="00D4442A">
        <w:rPr>
          <w:rStyle w:val="StyleUnderline"/>
          <w:highlight w:val="yellow"/>
        </w:rPr>
        <w:t xml:space="preserve"> to</w:t>
      </w:r>
      <w:r w:rsidRPr="00391102">
        <w:rPr>
          <w:rStyle w:val="StyleUnderline"/>
        </w:rPr>
        <w:t xml:space="preserve"> those of </w:t>
      </w:r>
      <w:r w:rsidRPr="00D4442A">
        <w:rPr>
          <w:rStyle w:val="StyleUnderline"/>
          <w:highlight w:val="yellow"/>
        </w:rPr>
        <w:t>the</w:t>
      </w:r>
      <w:r w:rsidRPr="00391102">
        <w:rPr>
          <w:rStyle w:val="StyleUnderline"/>
        </w:rPr>
        <w:t xml:space="preserve"> Saudi-led </w:t>
      </w:r>
      <w:r w:rsidRPr="00D4442A">
        <w:rPr>
          <w:rStyle w:val="StyleUnderline"/>
          <w:highlight w:val="yellow"/>
        </w:rPr>
        <w:t>coalition in Yemen</w:t>
      </w:r>
      <w:r w:rsidRPr="00391102">
        <w:t>. As an example, the Syrian Observatory for Human Rights, a group that documents casualties of the war in Syria, reported that airstrikes killed forty-one people, including ten children, in  al-Sousa village and its environs in eastern Syria during military airstrikes over a  two-day period in late October. The US coalition acknowledged that it struck a mosque that was being used by the terror group as a base. However, a spokesman added, “Such Daesh misuse of the mosque is another example of their violation of the law of war and made the mosque a valid military target.” (Daesh is the Arabic acronym for the Islamic State.)55 Interestingly enough, as is the case in Yemen, the United States disputes the actual number of civilian casualties during its four-year campaign in Syria. While the coalition puts the number of civilian casualties at just over 1,000, the aforementioned Syrian Observatory maintains that the campaign had actually killed 3,331 civilians by the end of September 2018.56</w:t>
      </w:r>
    </w:p>
    <w:p w:rsidR="00602069" w:rsidRPr="00391102" w:rsidRDefault="00602069" w:rsidP="00602069">
      <w:pPr>
        <w:jc w:val="center"/>
        <w:rPr>
          <w:b/>
        </w:rPr>
      </w:pPr>
      <w:r w:rsidRPr="00391102">
        <w:rPr>
          <w:b/>
        </w:rPr>
        <w:t>—— Footnotes ——</w:t>
      </w:r>
    </w:p>
    <w:p w:rsidR="00602069" w:rsidRDefault="00602069" w:rsidP="00602069">
      <w:r w:rsidRPr="00391102">
        <w:lastRenderedPageBreak/>
        <w:t>50</w:t>
      </w:r>
      <w:r>
        <w:t xml:space="preserve">. </w:t>
      </w:r>
      <w:r w:rsidRPr="00391102">
        <w:t>Ellen Francis, “U.S. Coalition Says It Hit Islamic State Fighters in Syria Mosque after Reports of Civilian Deaths,”</w:t>
      </w:r>
      <w:r>
        <w:t xml:space="preserve"> </w:t>
      </w:r>
      <w:r w:rsidRPr="00391102">
        <w:t>Reuters,</w:t>
      </w:r>
      <w:r>
        <w:t xml:space="preserve"> </w:t>
      </w:r>
      <w:r w:rsidRPr="00391102">
        <w:t>October 21,</w:t>
      </w:r>
      <w:r>
        <w:t xml:space="preserve"> </w:t>
      </w:r>
      <w:r w:rsidRPr="00391102">
        <w:t>2018,</w:t>
      </w:r>
      <w:r>
        <w:t xml:space="preserve"> </w:t>
      </w:r>
      <w:r w:rsidRPr="00391102">
        <w:t>accessed</w:t>
      </w:r>
      <w:r>
        <w:t xml:space="preserve"> </w:t>
      </w:r>
      <w:r w:rsidRPr="00391102">
        <w:t>December 7,</w:t>
      </w:r>
      <w:r>
        <w:t xml:space="preserve"> </w:t>
      </w:r>
      <w:r w:rsidRPr="00391102">
        <w:t>2018,</w:t>
      </w:r>
      <w:r>
        <w:t xml:space="preserve"> </w:t>
      </w:r>
      <w:r w:rsidRPr="00391102">
        <w:t>https://www.reuters.com/article/us</w:t>
      </w:r>
      <w:r>
        <w:t>-</w:t>
      </w:r>
      <w:r w:rsidRPr="00391102">
        <w:t>mideast</w:t>
      </w:r>
      <w:r>
        <w:t>-</w:t>
      </w:r>
      <w:r w:rsidRPr="00391102">
        <w:t>crisis</w:t>
      </w:r>
      <w:r>
        <w:t>-</w:t>
      </w:r>
      <w:r w:rsidRPr="00391102">
        <w:t>syria</w:t>
      </w:r>
      <w:r>
        <w:t>-</w:t>
      </w:r>
      <w:r w:rsidRPr="00391102">
        <w:t>strikes/us</w:t>
      </w:r>
      <w:r>
        <w:t>-</w:t>
      </w:r>
      <w:r w:rsidRPr="00391102">
        <w:t>coalition</w:t>
      </w:r>
      <w:r>
        <w:t>-</w:t>
      </w:r>
      <w:r w:rsidRPr="00391102">
        <w:t>says</w:t>
      </w:r>
      <w:r>
        <w:t>-</w:t>
      </w:r>
      <w:r w:rsidRPr="00391102">
        <w:t>it</w:t>
      </w:r>
      <w:r>
        <w:t>-</w:t>
      </w:r>
      <w:r w:rsidRPr="00391102">
        <w:t>hit</w:t>
      </w:r>
      <w:r>
        <w:t>-</w:t>
      </w:r>
      <w:r w:rsidRPr="00391102">
        <w:t>islamic</w:t>
      </w:r>
      <w:r>
        <w:t>-</w:t>
      </w:r>
      <w:r w:rsidRPr="00391102">
        <w:t>state</w:t>
      </w:r>
      <w:r>
        <w:t>-</w:t>
      </w:r>
      <w:r w:rsidRPr="00391102">
        <w:t>fighters</w:t>
      </w:r>
      <w:r>
        <w:t>-</w:t>
      </w:r>
      <w:r w:rsidRPr="00391102">
        <w:t>in</w:t>
      </w:r>
      <w:r>
        <w:t>-</w:t>
      </w:r>
      <w:r w:rsidRPr="00391102">
        <w:t>syria</w:t>
      </w:r>
      <w:r>
        <w:t>-</w:t>
      </w:r>
      <w:r w:rsidRPr="00391102">
        <w:t>mosque</w:t>
      </w:r>
      <w:r>
        <w:t>-</w:t>
      </w:r>
      <w:r w:rsidRPr="00391102">
        <w:t>after</w:t>
      </w:r>
      <w:r>
        <w:t>-</w:t>
      </w:r>
      <w:r w:rsidRPr="00391102">
        <w:t>reports</w:t>
      </w:r>
      <w:r>
        <w:t>-</w:t>
      </w:r>
      <w:r w:rsidRPr="00391102">
        <w:t>of</w:t>
      </w:r>
      <w:r>
        <w:t>-</w:t>
      </w:r>
      <w:r w:rsidRPr="00391102">
        <w:t>civilian</w:t>
      </w:r>
      <w:r>
        <w:t>-</w:t>
      </w:r>
      <w:r w:rsidRPr="00391102">
        <w:t>deaths</w:t>
      </w:r>
      <w:r>
        <w:t>-</w:t>
      </w:r>
      <w:r w:rsidRPr="00391102">
        <w:t>idUSKCN1MV0MM.</w:t>
      </w:r>
    </w:p>
    <w:p w:rsidR="00602069" w:rsidRDefault="00602069" w:rsidP="00602069">
      <w:r w:rsidRPr="00391102">
        <w:t>51</w:t>
      </w:r>
      <w:r>
        <w:t xml:space="preserve">. </w:t>
      </w:r>
      <w:r w:rsidRPr="00391102">
        <w:t>“Yemen’s Government to UN: Houthi Militia Uses Civilians as Human Shields,” Al Arabiya, November 9, 2018,</w:t>
      </w:r>
      <w:r>
        <w:t xml:space="preserve"> </w:t>
      </w:r>
      <w:r w:rsidRPr="00391102">
        <w:t>accessed</w:t>
      </w:r>
      <w:r>
        <w:t xml:space="preserve"> </w:t>
      </w:r>
      <w:r w:rsidRPr="00391102">
        <w:t>December 7,</w:t>
      </w:r>
      <w:r>
        <w:t xml:space="preserve"> </w:t>
      </w:r>
      <w:r w:rsidRPr="00391102">
        <w:t>2018,</w:t>
      </w:r>
      <w:r>
        <w:t xml:space="preserve"> </w:t>
      </w:r>
      <w:r w:rsidRPr="00391102">
        <w:t>https://english.alarabiya.net/en/News/gulf/2018/11/09/Yemen</w:t>
      </w:r>
      <w:r>
        <w:t>-</w:t>
      </w:r>
      <w:r w:rsidRPr="00391102">
        <w:t>s</w:t>
      </w:r>
      <w:r>
        <w:t>-</w:t>
      </w:r>
      <w:r w:rsidRPr="00391102">
        <w:t>government</w:t>
      </w:r>
      <w:r>
        <w:t>-</w:t>
      </w:r>
      <w:r w:rsidRPr="00391102">
        <w:t>Houthi</w:t>
      </w:r>
      <w:r>
        <w:t>-</w:t>
      </w:r>
      <w:r w:rsidRPr="00391102">
        <w:t>militia</w:t>
      </w:r>
      <w:r>
        <w:t>-</w:t>
      </w:r>
      <w:r w:rsidRPr="00391102">
        <w:t>uses</w:t>
      </w:r>
      <w:r>
        <w:t>-</w:t>
      </w:r>
      <w:r w:rsidRPr="00391102">
        <w:t>civilians</w:t>
      </w:r>
      <w:r>
        <w:t>-</w:t>
      </w:r>
      <w:r w:rsidRPr="00391102">
        <w:t>as</w:t>
      </w:r>
      <w:r>
        <w:t>-</w:t>
      </w:r>
      <w:r w:rsidRPr="00391102">
        <w:t>human</w:t>
      </w:r>
      <w:r>
        <w:t>-</w:t>
      </w:r>
      <w:r w:rsidRPr="00391102">
        <w:t>shields</w:t>
      </w:r>
      <w:r>
        <w:t>-</w:t>
      </w:r>
      <w:r w:rsidRPr="00391102">
        <w:t>.html.</w:t>
      </w:r>
    </w:p>
    <w:p w:rsidR="00602069" w:rsidRDefault="00602069" w:rsidP="00602069">
      <w:r w:rsidRPr="00391102">
        <w:t>52</w:t>
      </w:r>
      <w:r>
        <w:t xml:space="preserve">. </w:t>
      </w:r>
      <w:r w:rsidRPr="00391102">
        <w:t>YouTube,</w:t>
      </w:r>
      <w:r>
        <w:t xml:space="preserve"> </w:t>
      </w:r>
      <w:r w:rsidRPr="00391102">
        <w:t>May 2,</w:t>
      </w:r>
      <w:r>
        <w:t xml:space="preserve"> </w:t>
      </w:r>
      <w:r w:rsidRPr="00391102">
        <w:t>2017,</w:t>
      </w:r>
      <w:r>
        <w:t xml:space="preserve"> </w:t>
      </w:r>
      <w:r w:rsidRPr="00391102">
        <w:t>accessed</w:t>
      </w:r>
      <w:r>
        <w:t xml:space="preserve"> </w:t>
      </w:r>
      <w:r w:rsidRPr="00391102">
        <w:t>December 7,</w:t>
      </w:r>
      <w:r>
        <w:t xml:space="preserve"> </w:t>
      </w:r>
      <w:r w:rsidRPr="00391102">
        <w:t>2018,</w:t>
      </w:r>
      <w:r>
        <w:t xml:space="preserve"> </w:t>
      </w:r>
      <w:r w:rsidRPr="00391102">
        <w:t>https://www.youtube.com/watch?v=AZXSa6WZ</w:t>
      </w:r>
      <w:r>
        <w:t>-</w:t>
      </w:r>
      <w:r w:rsidRPr="00391102">
        <w:t>dA.</w:t>
      </w:r>
    </w:p>
    <w:p w:rsidR="00602069" w:rsidRDefault="00602069" w:rsidP="00602069">
      <w:r w:rsidRPr="00D4442A">
        <w:t>53</w:t>
      </w:r>
      <w:r>
        <w:t xml:space="preserve">. </w:t>
      </w:r>
      <w:r w:rsidRPr="00D4442A">
        <w:t>Reuters, “Saudi Coalition Admits Error in Yemen Airstrike That Killed Dozens,” New York Times, September 2,</w:t>
      </w:r>
      <w:r>
        <w:t xml:space="preserve"> </w:t>
      </w:r>
      <w:r w:rsidRPr="00D4442A">
        <w:t>2018,</w:t>
      </w:r>
      <w:r>
        <w:t xml:space="preserve"> </w:t>
      </w:r>
      <w:r w:rsidRPr="00D4442A">
        <w:t>accessed</w:t>
      </w:r>
      <w:r>
        <w:t xml:space="preserve"> </w:t>
      </w:r>
      <w:r w:rsidRPr="00D4442A">
        <w:t>December 7,</w:t>
      </w:r>
      <w:r>
        <w:t xml:space="preserve"> </w:t>
      </w:r>
      <w:r w:rsidRPr="00D4442A">
        <w:t>2018,</w:t>
      </w:r>
      <w:r>
        <w:t xml:space="preserve"> </w:t>
      </w:r>
      <w:r w:rsidRPr="00D4442A">
        <w:t>https://www.nytimes.com/2018/09/02/world/middleeast/saudi</w:t>
      </w:r>
      <w:r>
        <w:t>-</w:t>
      </w:r>
      <w:r w:rsidRPr="00D4442A">
        <w:t>arabia</w:t>
      </w:r>
      <w:r>
        <w:t>-</w:t>
      </w:r>
      <w:r w:rsidRPr="00D4442A">
        <w:t>yemen</w:t>
      </w:r>
      <w:r>
        <w:t>-</w:t>
      </w:r>
      <w:r w:rsidRPr="00D4442A">
        <w:t>strike.html.</w:t>
      </w:r>
    </w:p>
    <w:p w:rsidR="00602069" w:rsidRDefault="00602069" w:rsidP="00602069">
      <w:r w:rsidRPr="00D4442A">
        <w:t>54</w:t>
      </w:r>
      <w:r>
        <w:t xml:space="preserve">. </w:t>
      </w:r>
      <w:r w:rsidRPr="00D4442A">
        <w:t>David Brennan, “U.S.-Led Coalition Accused of War Crimes in Syria, May Have Killed Hundreds of Raqqa Civilians,” Newsweek,</w:t>
      </w:r>
      <w:r>
        <w:t xml:space="preserve"> </w:t>
      </w:r>
      <w:r w:rsidRPr="00D4442A">
        <w:t>June 5,</w:t>
      </w:r>
      <w:r>
        <w:t xml:space="preserve"> </w:t>
      </w:r>
      <w:r w:rsidRPr="00D4442A">
        <w:t>2018,</w:t>
      </w:r>
      <w:r>
        <w:t xml:space="preserve"> </w:t>
      </w:r>
      <w:r w:rsidRPr="00D4442A">
        <w:t>accessed</w:t>
      </w:r>
      <w:r>
        <w:t xml:space="preserve"> </w:t>
      </w:r>
      <w:r w:rsidRPr="00D4442A">
        <w:t>December 7,</w:t>
      </w:r>
      <w:r>
        <w:t xml:space="preserve"> </w:t>
      </w:r>
      <w:r w:rsidRPr="00D4442A">
        <w:t>2018,</w:t>
      </w:r>
      <w:r>
        <w:t xml:space="preserve"> </w:t>
      </w:r>
      <w:r w:rsidRPr="00D4442A">
        <w:t>https://www.newsweek.com/us</w:t>
      </w:r>
      <w:r>
        <w:t>-</w:t>
      </w:r>
      <w:r w:rsidRPr="00D4442A">
        <w:t>led</w:t>
      </w:r>
      <w:r>
        <w:t>-</w:t>
      </w:r>
      <w:r w:rsidRPr="00D4442A">
        <w:t>coalition</w:t>
      </w:r>
      <w:r>
        <w:t>-</w:t>
      </w:r>
      <w:r w:rsidRPr="00D4442A">
        <w:t>accused</w:t>
      </w:r>
      <w:r>
        <w:t>-</w:t>
      </w:r>
      <w:r w:rsidRPr="00D4442A">
        <w:t>war</w:t>
      </w:r>
      <w:r>
        <w:t>-</w:t>
      </w:r>
      <w:r w:rsidRPr="00D4442A">
        <w:t>crimes</w:t>
      </w:r>
      <w:r>
        <w:t>-</w:t>
      </w:r>
      <w:r w:rsidRPr="00D4442A">
        <w:t>syria</w:t>
      </w:r>
      <w:r>
        <w:t>-</w:t>
      </w:r>
      <w:r w:rsidRPr="00D4442A">
        <w:t>may</w:t>
      </w:r>
      <w:r>
        <w:t>-</w:t>
      </w:r>
      <w:r w:rsidRPr="00D4442A">
        <w:t>have</w:t>
      </w:r>
      <w:r>
        <w:t>-</w:t>
      </w:r>
      <w:r w:rsidRPr="00D4442A">
        <w:t>killed</w:t>
      </w:r>
      <w:r>
        <w:t>-</w:t>
      </w:r>
      <w:r w:rsidRPr="00D4442A">
        <w:t>hundreds</w:t>
      </w:r>
      <w:r>
        <w:t>-</w:t>
      </w:r>
      <w:r w:rsidRPr="00D4442A">
        <w:t>raqqa</w:t>
      </w:r>
      <w:r>
        <w:t>-</w:t>
      </w:r>
      <w:r w:rsidRPr="00D4442A">
        <w:t>957846.</w:t>
      </w:r>
    </w:p>
    <w:p w:rsidR="00602069" w:rsidRDefault="00602069" w:rsidP="00602069">
      <w:r w:rsidRPr="00D4442A">
        <w:t>55</w:t>
      </w:r>
      <w:r>
        <w:t xml:space="preserve">. </w:t>
      </w:r>
      <w:r w:rsidRPr="00D4442A">
        <w:t xml:space="preserve">Ellen Francis, “U.S. Coalition Says It Hit Islamic State Fighters in Syria Mosque after Reports of Civilian Deaths,” Reuters, October 21, 2018, accessed December 17, 2018, </w:t>
      </w:r>
      <w:hyperlink r:id="rId30" w:history="1">
        <w:r w:rsidRPr="008A2A05">
          <w:rPr>
            <w:rStyle w:val="Hyperlink"/>
          </w:rPr>
          <w:t>https://www.reuters.com/article/us-mideast-crisis-syria-strikes/us-coalition-says-it-hit-islamic-state-fighters-in-syria-mosque-after-reports-of-civilian-deaths-idUSKCN1MV0MM</w:t>
        </w:r>
      </w:hyperlink>
      <w:r w:rsidRPr="00D4442A">
        <w:t>.</w:t>
      </w:r>
    </w:p>
    <w:p w:rsidR="00602069" w:rsidRDefault="00602069" w:rsidP="00602069">
      <w:r w:rsidRPr="00D4442A">
        <w:t>56</w:t>
      </w:r>
      <w:r>
        <w:t xml:space="preserve">. </w:t>
      </w:r>
      <w:r w:rsidRPr="00D4442A">
        <w:t>Agence France-Presse, “Four Years of U.S.-Led Coalition Strikes on Syria Have Produced 3,300 Civilian Deaths, Monitor Says,” Japan Times, September 24, 2018, accessed December 7, 2018, https://www.japantimes.co. jp/news/2018/09/24/world/four</w:t>
      </w:r>
      <w:r>
        <w:t>-</w:t>
      </w:r>
      <w:r w:rsidRPr="00D4442A">
        <w:t>years</w:t>
      </w:r>
      <w:r>
        <w:t>-</w:t>
      </w:r>
      <w:r w:rsidRPr="00D4442A">
        <w:t>u</w:t>
      </w:r>
      <w:r>
        <w:t>-</w:t>
      </w:r>
      <w:r w:rsidRPr="00D4442A">
        <w:t>s</w:t>
      </w:r>
      <w:r>
        <w:t>-</w:t>
      </w:r>
      <w:r w:rsidRPr="00D4442A">
        <w:t>led</w:t>
      </w:r>
      <w:r>
        <w:t>-</w:t>
      </w:r>
      <w:r w:rsidRPr="00D4442A">
        <w:t>coalition</w:t>
      </w:r>
      <w:r>
        <w:t>-</w:t>
      </w:r>
      <w:r w:rsidRPr="00D4442A">
        <w:t>strikes</w:t>
      </w:r>
      <w:r>
        <w:t>-</w:t>
      </w:r>
      <w:r w:rsidRPr="00D4442A">
        <w:t>syria</w:t>
      </w:r>
      <w:r>
        <w:t>-</w:t>
      </w:r>
      <w:r w:rsidRPr="00D4442A">
        <w:t>produced</w:t>
      </w:r>
      <w:r>
        <w:t>-</w:t>
      </w:r>
      <w:r w:rsidRPr="00D4442A">
        <w:t>3300</w:t>
      </w:r>
      <w:r>
        <w:t>-</w:t>
      </w:r>
      <w:r w:rsidRPr="00D4442A">
        <w:t>civilian</w:t>
      </w:r>
      <w:r>
        <w:t>-</w:t>
      </w:r>
      <w:r w:rsidRPr="00D4442A">
        <w:t>deaths</w:t>
      </w:r>
      <w:r>
        <w:t>-</w:t>
      </w:r>
      <w:r w:rsidRPr="00D4442A">
        <w:t>monitor</w:t>
      </w:r>
      <w:r>
        <w:t>-</w:t>
      </w:r>
      <w:r w:rsidRPr="00D4442A">
        <w:t>says/ #.W81Ga2hKhPY</w:t>
      </w:r>
      <w:r>
        <w:t>.</w:t>
      </w:r>
    </w:p>
    <w:p w:rsidR="00602069" w:rsidRPr="00A6338B" w:rsidRDefault="00602069" w:rsidP="00A6338B"/>
    <w:p w:rsidR="00846D5F" w:rsidRDefault="00846D5F" w:rsidP="0025587D">
      <w:pPr>
        <w:pStyle w:val="Heading3"/>
      </w:pPr>
      <w:r>
        <w:lastRenderedPageBreak/>
        <w:t xml:space="preserve">Extend: “Plan Worsens </w:t>
      </w:r>
      <w:r w:rsidR="001C0012">
        <w:t>Civilian Casualties</w:t>
      </w:r>
      <w:r>
        <w:t>”</w:t>
      </w:r>
    </w:p>
    <w:p w:rsidR="006D1557" w:rsidRPr="00AA600C" w:rsidRDefault="006D1557" w:rsidP="006D1557">
      <w:pPr>
        <w:pStyle w:val="Heading4"/>
      </w:pPr>
      <w:r>
        <w:t xml:space="preserve">Cutting off U.S. PGMs will </w:t>
      </w:r>
      <w:r>
        <w:rPr>
          <w:u w:val="single"/>
        </w:rPr>
        <w:t>increase</w:t>
      </w:r>
      <w:r>
        <w:t xml:space="preserve"> civilian casualties. </w:t>
      </w:r>
    </w:p>
    <w:p w:rsidR="006D1557" w:rsidRDefault="006D1557" w:rsidP="006D1557">
      <w:r w:rsidRPr="008615F2">
        <w:rPr>
          <w:rStyle w:val="Style13ptBold"/>
        </w:rPr>
        <w:t>Heistein 17</w:t>
      </w:r>
      <w:r>
        <w:t xml:space="preserve"> — </w:t>
      </w:r>
      <w:r w:rsidRPr="008615F2">
        <w:t>Ari Heistein</w:t>
      </w:r>
      <w:r>
        <w:t xml:space="preserve">, </w:t>
      </w:r>
      <w:r w:rsidRPr="00735893">
        <w:t xml:space="preserve">Special Assistant to the Director of the Institute for National Security Studies at Tel Aviv University (Israel), former Research Associate in the Middle East Program at the Council on Foreign Relations, holds an M.A. in Near and Middle Eastern Studies from Tel Aviv University, </w:t>
      </w:r>
      <w:r>
        <w:t>2017 (“</w:t>
      </w:r>
      <w:r w:rsidRPr="008615F2">
        <w:t>America's Hands Are Tied in Yemen</w:t>
      </w:r>
      <w:r>
        <w:t xml:space="preserve">,” </w:t>
      </w:r>
      <w:r>
        <w:rPr>
          <w:i/>
        </w:rPr>
        <w:t>The National Interest</w:t>
      </w:r>
      <w:r>
        <w:t>, March 23</w:t>
      </w:r>
      <w:r w:rsidRPr="008615F2">
        <w:rPr>
          <w:vertAlign w:val="superscript"/>
        </w:rPr>
        <w:t>rd</w:t>
      </w:r>
      <w:r>
        <w:t xml:space="preserve">, Available Online at </w:t>
      </w:r>
      <w:r w:rsidRPr="008615F2">
        <w:t>https://nationalinterest.org/print/feature/americas-hands-are-tied-yemen-19882</w:t>
      </w:r>
      <w:r>
        <w:t>, Accessed 06-24-2019)</w:t>
      </w:r>
    </w:p>
    <w:p w:rsidR="006D1557" w:rsidRDefault="006D1557" w:rsidP="006D1557">
      <w:r>
        <w:t xml:space="preserve">On the humanitarian level, </w:t>
      </w:r>
      <w:r w:rsidRPr="00D8348C">
        <w:rPr>
          <w:rStyle w:val="StyleUnderline"/>
        </w:rPr>
        <w:t>the argument against the U</w:t>
      </w:r>
      <w:r>
        <w:t xml:space="preserve">nited </w:t>
      </w:r>
      <w:r w:rsidRPr="00D8348C">
        <w:rPr>
          <w:rStyle w:val="StyleUnderline"/>
        </w:rPr>
        <w:t>S</w:t>
      </w:r>
      <w:r>
        <w:t xml:space="preserve">tates </w:t>
      </w:r>
      <w:r w:rsidRPr="00D8348C">
        <w:rPr>
          <w:rStyle w:val="StyleUnderline"/>
        </w:rPr>
        <w:t>providing p</w:t>
      </w:r>
      <w:r>
        <w:t>recision-</w:t>
      </w:r>
      <w:r w:rsidRPr="00D8348C">
        <w:rPr>
          <w:rStyle w:val="StyleUnderline"/>
        </w:rPr>
        <w:t>g</w:t>
      </w:r>
      <w:r>
        <w:t xml:space="preserve">uided </w:t>
      </w:r>
      <w:r w:rsidRPr="00D8348C">
        <w:rPr>
          <w:rStyle w:val="StyleUnderline"/>
        </w:rPr>
        <w:t>m</w:t>
      </w:r>
      <w:r>
        <w:t xml:space="preserve">unitions </w:t>
      </w:r>
      <w:r w:rsidRPr="00D8348C">
        <w:rPr>
          <w:rStyle w:val="StyleUnderline"/>
        </w:rPr>
        <w:t>rings hollow</w:t>
      </w:r>
      <w:r>
        <w:t xml:space="preserve">, </w:t>
      </w:r>
      <w:r w:rsidRPr="00AA600C">
        <w:rPr>
          <w:rStyle w:val="StyleUnderline"/>
        </w:rPr>
        <w:t xml:space="preserve">because of the reality that </w:t>
      </w:r>
      <w:r w:rsidRPr="00AA600C">
        <w:rPr>
          <w:rStyle w:val="StyleUnderline"/>
          <w:highlight w:val="yellow"/>
        </w:rPr>
        <w:t>the Saudis will continue</w:t>
      </w:r>
      <w:r w:rsidRPr="00D8348C">
        <w:rPr>
          <w:rStyle w:val="StyleUnderline"/>
        </w:rPr>
        <w:t xml:space="preserve"> in what they see as an existential struggle against the Houthis </w:t>
      </w:r>
      <w:r w:rsidRPr="00AA600C">
        <w:rPr>
          <w:rStyle w:val="StyleUnderline"/>
          <w:highlight w:val="yellow"/>
        </w:rPr>
        <w:t>whether or not they have U.S.</w:t>
      </w:r>
      <w:r w:rsidRPr="00D8348C">
        <w:rPr>
          <w:rStyle w:val="StyleUnderline"/>
        </w:rPr>
        <w:t>-supplied</w:t>
      </w:r>
      <w:r>
        <w:t xml:space="preserve"> precision </w:t>
      </w:r>
      <w:r w:rsidRPr="00AA600C">
        <w:rPr>
          <w:rStyle w:val="StyleUnderline"/>
          <w:highlight w:val="yellow"/>
        </w:rPr>
        <w:t>munitions</w:t>
      </w:r>
      <w:r w:rsidRPr="00AA600C">
        <w:rPr>
          <w:rStyle w:val="StyleUnderline"/>
        </w:rPr>
        <w:t xml:space="preserve">, </w:t>
      </w:r>
      <w:r w:rsidRPr="00AA600C">
        <w:rPr>
          <w:rStyle w:val="StyleUnderline"/>
          <w:highlight w:val="yellow"/>
        </w:rPr>
        <w:t>the choice</w:t>
      </w:r>
      <w:r>
        <w:t xml:space="preserve"> in Washington </w:t>
      </w:r>
      <w:r w:rsidRPr="00AA600C">
        <w:rPr>
          <w:rStyle w:val="StyleUnderline"/>
          <w:highlight w:val="yellow"/>
        </w:rPr>
        <w:t xml:space="preserve">is </w:t>
      </w:r>
      <w:r w:rsidRPr="00AA600C">
        <w:rPr>
          <w:rStyle w:val="Emphasis"/>
          <w:highlight w:val="yellow"/>
        </w:rPr>
        <w:t>not</w:t>
      </w:r>
      <w:r w:rsidRPr="00AA600C">
        <w:rPr>
          <w:rStyle w:val="StyleUnderline"/>
          <w:highlight w:val="yellow"/>
        </w:rPr>
        <w:t xml:space="preserve"> whether</w:t>
      </w:r>
      <w:r w:rsidRPr="00AA600C">
        <w:rPr>
          <w:rStyle w:val="StyleUnderline"/>
        </w:rPr>
        <w:t xml:space="preserve"> or not </w:t>
      </w:r>
      <w:r w:rsidRPr="00AA600C">
        <w:rPr>
          <w:rStyle w:val="StyleUnderline"/>
          <w:highlight w:val="yellow"/>
        </w:rPr>
        <w:t>a</w:t>
      </w:r>
      <w:r w:rsidRPr="00AA600C">
        <w:rPr>
          <w:rStyle w:val="StyleUnderline"/>
        </w:rPr>
        <w:t xml:space="preserve"> Saudi </w:t>
      </w:r>
      <w:r w:rsidRPr="00AA600C">
        <w:rPr>
          <w:rStyle w:val="StyleUnderline"/>
          <w:highlight w:val="yellow"/>
        </w:rPr>
        <w:t>campaign</w:t>
      </w:r>
      <w:r w:rsidRPr="00AA600C">
        <w:rPr>
          <w:rStyle w:val="StyleUnderline"/>
        </w:rPr>
        <w:t xml:space="preserve"> should or </w:t>
      </w:r>
      <w:r w:rsidRPr="00AA600C">
        <w:rPr>
          <w:rStyle w:val="StyleUnderline"/>
          <w:highlight w:val="yellow"/>
        </w:rPr>
        <w:t>will take place, but</w:t>
      </w:r>
      <w:r>
        <w:t xml:space="preserve"> rather </w:t>
      </w:r>
      <w:r w:rsidRPr="00AA600C">
        <w:rPr>
          <w:rStyle w:val="StyleUnderline"/>
          <w:highlight w:val="yellow"/>
        </w:rPr>
        <w:t xml:space="preserve">whether it is conducted with </w:t>
      </w:r>
      <w:r w:rsidRPr="00AA600C">
        <w:rPr>
          <w:rStyle w:val="Emphasis"/>
          <w:highlight w:val="yellow"/>
        </w:rPr>
        <w:t>precision</w:t>
      </w:r>
      <w:r w:rsidRPr="00AA600C">
        <w:rPr>
          <w:rStyle w:val="Emphasis"/>
        </w:rPr>
        <w:t xml:space="preserve">-guided </w:t>
      </w:r>
      <w:r w:rsidRPr="00AA600C">
        <w:rPr>
          <w:rStyle w:val="Emphasis"/>
          <w:highlight w:val="yellow"/>
        </w:rPr>
        <w:t>weapons</w:t>
      </w:r>
      <w:r w:rsidRPr="00AA600C">
        <w:rPr>
          <w:rStyle w:val="StyleUnderline"/>
          <w:highlight w:val="yellow"/>
        </w:rPr>
        <w:t xml:space="preserve"> or </w:t>
      </w:r>
      <w:r w:rsidRPr="00AA600C">
        <w:rPr>
          <w:rStyle w:val="Emphasis"/>
          <w:highlight w:val="yellow"/>
        </w:rPr>
        <w:t>dumb bombs</w:t>
      </w:r>
      <w:r w:rsidRPr="00AA600C">
        <w:rPr>
          <w:rStyle w:val="StyleUnderline"/>
          <w:highlight w:val="yellow"/>
        </w:rPr>
        <w:t>. It does not take a munitions specialist to figure out which</w:t>
      </w:r>
      <w:r w:rsidRPr="00AA600C">
        <w:rPr>
          <w:rStyle w:val="StyleUnderline"/>
        </w:rPr>
        <w:t xml:space="preserve"> of those </w:t>
      </w:r>
      <w:r w:rsidRPr="00AA600C">
        <w:rPr>
          <w:rStyle w:val="StyleUnderline"/>
          <w:highlight w:val="yellow"/>
        </w:rPr>
        <w:t>would have a higher civilian death toll</w:t>
      </w:r>
      <w:r>
        <w:t>.</w:t>
      </w:r>
    </w:p>
    <w:p w:rsidR="00E75464" w:rsidRDefault="00E75464" w:rsidP="006D1557"/>
    <w:p w:rsidR="00E75464" w:rsidRPr="002C27DD" w:rsidRDefault="002C27DD" w:rsidP="00E75464">
      <w:pPr>
        <w:pStyle w:val="Heading4"/>
      </w:pPr>
      <w:r>
        <w:t>Scaling back U.S. involvement</w:t>
      </w:r>
      <w:r w:rsidR="00E75464">
        <w:t xml:space="preserve"> </w:t>
      </w:r>
      <w:r w:rsidR="00E75464">
        <w:rPr>
          <w:u w:val="single"/>
        </w:rPr>
        <w:t>increases</w:t>
      </w:r>
      <w:r w:rsidR="00E75464">
        <w:t xml:space="preserve"> civilian casualties</w:t>
      </w:r>
      <w:r>
        <w:t xml:space="preserve"> from </w:t>
      </w:r>
      <w:r>
        <w:rPr>
          <w:u w:val="single"/>
        </w:rPr>
        <w:t>both</w:t>
      </w:r>
      <w:r>
        <w:t xml:space="preserve"> coalition </w:t>
      </w:r>
      <w:r>
        <w:rPr>
          <w:i/>
          <w:u w:val="single"/>
        </w:rPr>
        <w:t>and</w:t>
      </w:r>
      <w:r>
        <w:t xml:space="preserve"> Houthi attacks. </w:t>
      </w:r>
    </w:p>
    <w:p w:rsidR="00E75464" w:rsidRDefault="00E75464" w:rsidP="00E75464">
      <w:r w:rsidRPr="00E36EC6">
        <w:rPr>
          <w:rStyle w:val="Style13ptBold"/>
        </w:rPr>
        <w:t>Alasrar 18</w:t>
      </w:r>
      <w:r>
        <w:t xml:space="preserve"> — </w:t>
      </w:r>
      <w:r w:rsidRPr="00E36EC6">
        <w:t>Fatima Alasrar</w:t>
      </w:r>
      <w:r>
        <w:t xml:space="preserve">, </w:t>
      </w:r>
      <w:r w:rsidRPr="00E36EC6">
        <w:t xml:space="preserve">Senior Analyst at the Arabia Foundation, former Research Associate at the Arab Gulf States Institute, former Mason Fellow at the Kennedy School of Government at Harvard University, holds an M.A. in Public Administration from Harvard University and an M.A. in International Relations from Johns Hopkins University, </w:t>
      </w:r>
      <w:r>
        <w:t>2018 (“</w:t>
      </w:r>
      <w:r w:rsidRPr="004A4859">
        <w:t>Yemen Is Bad but It Would Be Worse Without U.S. Involvement</w:t>
      </w:r>
      <w:r>
        <w:t xml:space="preserve">,” </w:t>
      </w:r>
      <w:r>
        <w:rPr>
          <w:i/>
        </w:rPr>
        <w:t>The National Interest</w:t>
      </w:r>
      <w:r>
        <w:t>, July 25</w:t>
      </w:r>
      <w:r w:rsidRPr="00E36EC6">
        <w:rPr>
          <w:vertAlign w:val="superscript"/>
        </w:rPr>
        <w:t>th</w:t>
      </w:r>
      <w:r>
        <w:t xml:space="preserve">, Available Online at </w:t>
      </w:r>
      <w:hyperlink r:id="rId31" w:history="1">
        <w:r w:rsidRPr="00A272A5">
          <w:rPr>
            <w:rStyle w:val="Hyperlink"/>
          </w:rPr>
          <w:t>https://nationalinterest.org/print/blog/middle-east-watch/yemen-bad-it-would-be-worse-without-us-involvement-26801</w:t>
        </w:r>
      </w:hyperlink>
      <w:r>
        <w:t>, Accessed 06-14-2019)</w:t>
      </w:r>
    </w:p>
    <w:p w:rsidR="00E75464" w:rsidRDefault="00E75464" w:rsidP="00E75464">
      <w:r>
        <w:t xml:space="preserve">In addition, </w:t>
      </w:r>
      <w:r w:rsidRPr="00CE2428">
        <w:rPr>
          <w:rStyle w:val="StyleUnderline"/>
          <w:highlight w:val="yellow"/>
        </w:rPr>
        <w:t>the U.S. military plays a critical role in safeguarding</w:t>
      </w:r>
      <w:r w:rsidRPr="002D0A35">
        <w:rPr>
          <w:rStyle w:val="StyleUnderline"/>
        </w:rPr>
        <w:t xml:space="preserve"> Yemeni </w:t>
      </w:r>
      <w:r w:rsidRPr="00CE2428">
        <w:rPr>
          <w:rStyle w:val="StyleUnderline"/>
          <w:highlight w:val="yellow"/>
        </w:rPr>
        <w:t>civilians by identifying</w:t>
      </w:r>
      <w:r w:rsidRPr="002D0A35">
        <w:rPr>
          <w:rStyle w:val="StyleUnderline"/>
        </w:rPr>
        <w:t xml:space="preserve"> nonmilitary and civilian </w:t>
      </w:r>
      <w:r w:rsidRPr="00CE2428">
        <w:rPr>
          <w:rStyle w:val="StyleUnderline"/>
          <w:highlight w:val="yellow"/>
        </w:rPr>
        <w:t>facilities</w:t>
      </w:r>
      <w:r w:rsidRPr="002D0A35">
        <w:rPr>
          <w:rStyle w:val="StyleUnderline"/>
        </w:rPr>
        <w:t xml:space="preserve"> for the coalition </w:t>
      </w:r>
      <w:r w:rsidRPr="00CE2428">
        <w:rPr>
          <w:rStyle w:val="StyleUnderline"/>
          <w:highlight w:val="yellow"/>
        </w:rPr>
        <w:t>so</w:t>
      </w:r>
      <w:r w:rsidRPr="002D0A35">
        <w:rPr>
          <w:rStyle w:val="StyleUnderline"/>
        </w:rPr>
        <w:t xml:space="preserve"> that </w:t>
      </w:r>
      <w:r w:rsidRPr="00CE2428">
        <w:rPr>
          <w:rStyle w:val="StyleUnderline"/>
          <w:highlight w:val="yellow"/>
        </w:rPr>
        <w:t>these are not accidentally targeted</w:t>
      </w:r>
      <w:r w:rsidRPr="002D0A35">
        <w:rPr>
          <w:rStyle w:val="StyleUnderline"/>
        </w:rPr>
        <w:t xml:space="preserve"> by air strikes. </w:t>
      </w:r>
      <w:r w:rsidRPr="00CE2428">
        <w:rPr>
          <w:rStyle w:val="StyleUnderline"/>
          <w:highlight w:val="yellow"/>
        </w:rPr>
        <w:t>This</w:t>
      </w:r>
      <w:r w:rsidRPr="002D0A35">
        <w:rPr>
          <w:rStyle w:val="StyleUnderline"/>
        </w:rPr>
        <w:t xml:space="preserve"> intelligence support </w:t>
      </w:r>
      <w:r w:rsidRPr="00CE2428">
        <w:rPr>
          <w:rStyle w:val="StyleUnderline"/>
          <w:highlight w:val="yellow"/>
        </w:rPr>
        <w:t>has not prevented</w:t>
      </w:r>
      <w:r w:rsidRPr="002D0A35">
        <w:rPr>
          <w:rStyle w:val="StyleUnderline"/>
        </w:rPr>
        <w:t xml:space="preserve"> civilian </w:t>
      </w:r>
      <w:r w:rsidRPr="00CE2428">
        <w:rPr>
          <w:rStyle w:val="StyleUnderline"/>
          <w:highlight w:val="yellow"/>
        </w:rPr>
        <w:t>casualties altogether, but it has</w:t>
      </w:r>
      <w:r w:rsidRPr="002D0A35">
        <w:rPr>
          <w:rStyle w:val="StyleUnderline"/>
        </w:rPr>
        <w:t xml:space="preserve"> almost certainly </w:t>
      </w:r>
      <w:r w:rsidRPr="00CE2428">
        <w:rPr>
          <w:rStyle w:val="Emphasis"/>
          <w:highlight w:val="yellow"/>
        </w:rPr>
        <w:t>reduced their number</w:t>
      </w:r>
      <w:r>
        <w:t xml:space="preserve">. Also, </w:t>
      </w:r>
      <w:r w:rsidRPr="002D0A35">
        <w:rPr>
          <w:rStyle w:val="StyleUnderline"/>
        </w:rPr>
        <w:t xml:space="preserve">American-produced </w:t>
      </w:r>
      <w:r w:rsidRPr="00CE2428">
        <w:rPr>
          <w:rStyle w:val="StyleUnderline"/>
          <w:highlight w:val="yellow"/>
        </w:rPr>
        <w:t>Patriot</w:t>
      </w:r>
      <w:r w:rsidRPr="00CE2428">
        <w:rPr>
          <w:rStyle w:val="StyleUnderline"/>
        </w:rPr>
        <w:t xml:space="preserve"> missile defense</w:t>
      </w:r>
      <w:r w:rsidRPr="002D0A35">
        <w:rPr>
          <w:rStyle w:val="StyleUnderline"/>
        </w:rPr>
        <w:t xml:space="preserve"> </w:t>
      </w:r>
      <w:r w:rsidRPr="00CE2428">
        <w:rPr>
          <w:rStyle w:val="StyleUnderline"/>
          <w:highlight w:val="yellow"/>
        </w:rPr>
        <w:t>systems have allowed the coalition to intercept</w:t>
      </w:r>
      <w:r w:rsidRPr="002D0A35">
        <w:rPr>
          <w:rStyle w:val="StyleUnderline"/>
        </w:rPr>
        <w:t xml:space="preserve"> dozens of </w:t>
      </w:r>
      <w:r w:rsidRPr="00CE2428">
        <w:rPr>
          <w:rStyle w:val="StyleUnderline"/>
          <w:highlight w:val="yellow"/>
        </w:rPr>
        <w:t>Houthi</w:t>
      </w:r>
      <w:r w:rsidRPr="002D0A35">
        <w:rPr>
          <w:rStyle w:val="StyleUnderline"/>
        </w:rPr>
        <w:t xml:space="preserve"> ballistic </w:t>
      </w:r>
      <w:r w:rsidRPr="00CE2428">
        <w:rPr>
          <w:rStyle w:val="StyleUnderline"/>
          <w:highlight w:val="yellow"/>
        </w:rPr>
        <w:t>missiles fired against</w:t>
      </w:r>
      <w:r w:rsidRPr="002D0A35">
        <w:rPr>
          <w:rStyle w:val="StyleUnderline"/>
        </w:rPr>
        <w:t xml:space="preserve"> Saudi, Emirati, and Yemeni </w:t>
      </w:r>
      <w:r w:rsidRPr="00CE2428">
        <w:rPr>
          <w:rStyle w:val="StyleUnderline"/>
          <w:highlight w:val="yellow"/>
        </w:rPr>
        <w:t>civilian</w:t>
      </w:r>
      <w:r w:rsidRPr="002D0A35">
        <w:rPr>
          <w:rStyle w:val="StyleUnderline"/>
        </w:rPr>
        <w:t xml:space="preserve"> population </w:t>
      </w:r>
      <w:r w:rsidRPr="00CE2428">
        <w:rPr>
          <w:rStyle w:val="StyleUnderline"/>
          <w:highlight w:val="yellow"/>
        </w:rPr>
        <w:t>centers</w:t>
      </w:r>
      <w:r w:rsidRPr="00CE2428">
        <w:t>. American involvement also bolsters ties between the U.S. military and the militaries of its Arab allies and these relationships are a key tool of U.S. power and influence if America is to remain globally relevant</w:t>
      </w:r>
      <w:r>
        <w:t xml:space="preserve">. </w:t>
      </w:r>
    </w:p>
    <w:p w:rsidR="006D1557" w:rsidRPr="006D1557" w:rsidRDefault="006D1557" w:rsidP="006D1557"/>
    <w:p w:rsidR="00EF6902" w:rsidRDefault="00EF6902" w:rsidP="00EF6902">
      <w:pPr>
        <w:pStyle w:val="Heading4"/>
      </w:pPr>
      <w:r>
        <w:t xml:space="preserve">U.S. withdrawal will make the carnage </w:t>
      </w:r>
      <w:r w:rsidRPr="00EF6902">
        <w:rPr>
          <w:u w:val="single"/>
        </w:rPr>
        <w:t>worse</w:t>
      </w:r>
      <w:r>
        <w:t xml:space="preserve">. </w:t>
      </w:r>
    </w:p>
    <w:p w:rsidR="00EF6902" w:rsidRDefault="00EF6902" w:rsidP="00EF6902">
      <w:r w:rsidRPr="00B470A8">
        <w:rPr>
          <w:rStyle w:val="Style13ptBold"/>
        </w:rPr>
        <w:t>Carafano 18</w:t>
      </w:r>
      <w:r>
        <w:t xml:space="preserve"> — James Jay Carafano, </w:t>
      </w:r>
      <w:r w:rsidRPr="004D057B">
        <w:t>Vice President</w:t>
      </w:r>
      <w:r>
        <w:t xml:space="preserve"> of the </w:t>
      </w:r>
      <w:r w:rsidRPr="004D057B">
        <w:t>Kathryn and Shelby Cullom Davis Institute for National Security and Foreign Policy</w:t>
      </w:r>
      <w:r>
        <w:t xml:space="preserve"> </w:t>
      </w:r>
      <w:r w:rsidRPr="004D057B">
        <w:t xml:space="preserve">and E. W. Richardson Fellow </w:t>
      </w:r>
      <w:r>
        <w:t xml:space="preserve">at The Heritage Foundation, </w:t>
      </w:r>
      <w:r w:rsidRPr="004D057B">
        <w:t xml:space="preserve">Adjunct Professor at Georgetown University, former Senior Fellow at the Center for Strategic and Budgetary Assessments, former Lieutenant Colonel in the U.S. Army, holds a Ph.D. in Diplomatic History from Georgetown University, </w:t>
      </w:r>
      <w:r>
        <w:t>2018 (“</w:t>
      </w:r>
      <w:r w:rsidRPr="00B470A8">
        <w:t>Chaos Will Erupt in the Middle East If U.S. Leaves Yemen</w:t>
      </w:r>
      <w:r>
        <w:t>,” The Heritage Foundation Commentary, March 7</w:t>
      </w:r>
      <w:r w:rsidRPr="00B470A8">
        <w:rPr>
          <w:vertAlign w:val="superscript"/>
        </w:rPr>
        <w:t>th</w:t>
      </w:r>
      <w:r>
        <w:t xml:space="preserve">, Available Online at </w:t>
      </w:r>
      <w:hyperlink r:id="rId32" w:history="1">
        <w:r w:rsidRPr="008A2A05">
          <w:rPr>
            <w:rStyle w:val="Hyperlink"/>
          </w:rPr>
          <w:t>https://www.heritage.org/middle-east/commentary/chaos-will-erupt-the-middle-east-if-us-leaves-yemen</w:t>
        </w:r>
      </w:hyperlink>
      <w:r>
        <w:t>, Accessed 06-24-2018)</w:t>
      </w:r>
    </w:p>
    <w:p w:rsidR="00EF6902" w:rsidRDefault="00EF6902" w:rsidP="00EF6902">
      <w:r>
        <w:t xml:space="preserve">Legal scholars debate the constitutionality of the War Powers Act. Still, even if the Hill could tell the president to pull out of Yemen, it should not. </w:t>
      </w:r>
      <w:r w:rsidRPr="00D010FB">
        <w:rPr>
          <w:rStyle w:val="StyleUnderline"/>
          <w:highlight w:val="yellow"/>
        </w:rPr>
        <w:t>If America walks away, it will</w:t>
      </w:r>
      <w:r w:rsidRPr="00B470A8">
        <w:rPr>
          <w:rStyle w:val="StyleUnderline"/>
        </w:rPr>
        <w:t xml:space="preserve"> only </w:t>
      </w:r>
      <w:r w:rsidRPr="00D010FB">
        <w:rPr>
          <w:rStyle w:val="StyleUnderline"/>
          <w:highlight w:val="yellow"/>
        </w:rPr>
        <w:t xml:space="preserve">bring </w:t>
      </w:r>
      <w:r w:rsidRPr="00D010FB">
        <w:rPr>
          <w:rStyle w:val="Emphasis"/>
          <w:highlight w:val="yellow"/>
        </w:rPr>
        <w:t>more war</w:t>
      </w:r>
      <w:r w:rsidRPr="00D010FB">
        <w:rPr>
          <w:rStyle w:val="Emphasis"/>
        </w:rPr>
        <w:t>, not peace</w:t>
      </w:r>
      <w:r>
        <w:t>.</w:t>
      </w:r>
    </w:p>
    <w:p w:rsidR="00EF6902" w:rsidRDefault="00EF6902" w:rsidP="00EF6902">
      <w:r w:rsidRPr="00B470A8">
        <w:rPr>
          <w:rStyle w:val="StyleUnderline"/>
        </w:rPr>
        <w:t>America is there</w:t>
      </w:r>
      <w:r>
        <w:t xml:space="preserve"> for a reason: </w:t>
      </w:r>
      <w:r w:rsidRPr="00B470A8">
        <w:rPr>
          <w:rStyle w:val="StyleUnderline"/>
        </w:rPr>
        <w:t>to keep the region from falling apart. The collapse of any friendly regime there is bad for us</w:t>
      </w:r>
      <w:r>
        <w:t>.</w:t>
      </w:r>
    </w:p>
    <w:p w:rsidR="00EF6902" w:rsidRDefault="00EF6902" w:rsidP="00EF6902">
      <w:r w:rsidRPr="00B470A8">
        <w:rPr>
          <w:rStyle w:val="StyleUnderline"/>
        </w:rPr>
        <w:t>The greatest threats to Middle East stability and security are Iran and transnational Islamist terrorists groups</w:t>
      </w:r>
      <w:r>
        <w:t xml:space="preserve">, principally ISIS and al-Qaida. </w:t>
      </w:r>
      <w:r w:rsidRPr="00B470A8">
        <w:rPr>
          <w:rStyle w:val="StyleUnderline"/>
        </w:rPr>
        <w:t>And it is precisely these forces that are fueling the Yemen war</w:t>
      </w:r>
      <w:r>
        <w:t>.</w:t>
      </w:r>
    </w:p>
    <w:p w:rsidR="00EF6902" w:rsidRDefault="00EF6902" w:rsidP="00EF6902">
      <w:r w:rsidRPr="00B470A8">
        <w:rPr>
          <w:rStyle w:val="StyleUnderline"/>
        </w:rPr>
        <w:t xml:space="preserve">If Congress forces the administration to abandon our allies, </w:t>
      </w:r>
      <w:r w:rsidRPr="00D010FB">
        <w:rPr>
          <w:rStyle w:val="StyleUnderline"/>
          <w:highlight w:val="yellow"/>
        </w:rPr>
        <w:t xml:space="preserve">Tehran, ISIS, and al-Qaida would feel </w:t>
      </w:r>
      <w:r w:rsidRPr="00D010FB">
        <w:rPr>
          <w:rStyle w:val="Emphasis"/>
          <w:highlight w:val="yellow"/>
        </w:rPr>
        <w:t>emboldened</w:t>
      </w:r>
      <w:r w:rsidRPr="00D010FB">
        <w:rPr>
          <w:rStyle w:val="StyleUnderline"/>
          <w:highlight w:val="yellow"/>
        </w:rPr>
        <w:t xml:space="preserve"> and</w:t>
      </w:r>
      <w:r w:rsidRPr="00B470A8">
        <w:rPr>
          <w:rStyle w:val="StyleUnderline"/>
        </w:rPr>
        <w:t xml:space="preserve"> likely </w:t>
      </w:r>
      <w:r w:rsidRPr="00D010FB">
        <w:rPr>
          <w:rStyle w:val="StyleUnderline"/>
          <w:highlight w:val="yellow"/>
        </w:rPr>
        <w:t>double-down on expanding the war</w:t>
      </w:r>
      <w:r>
        <w:t>.</w:t>
      </w:r>
    </w:p>
    <w:p w:rsidR="00EF6902" w:rsidRDefault="00EF6902" w:rsidP="00EF6902">
      <w:r>
        <w:lastRenderedPageBreak/>
        <w:t xml:space="preserve">Meanwhile, </w:t>
      </w:r>
      <w:r w:rsidRPr="00D010FB">
        <w:rPr>
          <w:rStyle w:val="StyleUnderline"/>
          <w:highlight w:val="yellow"/>
        </w:rPr>
        <w:t>Washington would</w:t>
      </w:r>
      <w:r w:rsidRPr="00B470A8">
        <w:rPr>
          <w:rStyle w:val="StyleUnderline"/>
        </w:rPr>
        <w:t xml:space="preserve"> lose </w:t>
      </w:r>
      <w:r w:rsidRPr="00D010FB">
        <w:rPr>
          <w:rStyle w:val="StyleUnderline"/>
          <w:highlight w:val="yellow"/>
        </w:rPr>
        <w:t>its ability to influence</w:t>
      </w:r>
      <w:r w:rsidRPr="00B470A8">
        <w:rPr>
          <w:rStyle w:val="StyleUnderline"/>
        </w:rPr>
        <w:t xml:space="preserve"> how Saudi Arabia and the UAE conduct </w:t>
      </w:r>
      <w:r w:rsidRPr="00D010FB">
        <w:rPr>
          <w:rStyle w:val="StyleUnderline"/>
          <w:highlight w:val="yellow"/>
        </w:rPr>
        <w:t xml:space="preserve">coalition operations. Without our </w:t>
      </w:r>
      <w:r w:rsidRPr="00D010FB">
        <w:rPr>
          <w:rStyle w:val="Emphasis"/>
          <w:highlight w:val="yellow"/>
        </w:rPr>
        <w:t>mitigating presence</w:t>
      </w:r>
      <w:r w:rsidRPr="00D010FB">
        <w:rPr>
          <w:rStyle w:val="StyleUnderline"/>
          <w:highlight w:val="yellow"/>
        </w:rPr>
        <w:t>, the carnage</w:t>
      </w:r>
      <w:r w:rsidRPr="00B470A8">
        <w:rPr>
          <w:rStyle w:val="StyleUnderline"/>
        </w:rPr>
        <w:t xml:space="preserve"> of this vicious war </w:t>
      </w:r>
      <w:r w:rsidRPr="00D010FB">
        <w:rPr>
          <w:rStyle w:val="StyleUnderline"/>
          <w:highlight w:val="yellow"/>
        </w:rPr>
        <w:t>would</w:t>
      </w:r>
      <w:r w:rsidRPr="00B470A8">
        <w:rPr>
          <w:rStyle w:val="StyleUnderline"/>
        </w:rPr>
        <w:t xml:space="preserve"> only </w:t>
      </w:r>
      <w:r w:rsidRPr="00D010FB">
        <w:rPr>
          <w:rStyle w:val="StyleUnderline"/>
          <w:highlight w:val="yellow"/>
        </w:rPr>
        <w:t>increase</w:t>
      </w:r>
      <w:r>
        <w:t>.</w:t>
      </w:r>
    </w:p>
    <w:p w:rsidR="00F104D1" w:rsidRDefault="00F104D1" w:rsidP="00F104D1"/>
    <w:p w:rsidR="00101AF7" w:rsidRDefault="00101AF7" w:rsidP="00570691">
      <w:pPr>
        <w:pStyle w:val="Heading3"/>
      </w:pPr>
      <w:r>
        <w:lastRenderedPageBreak/>
        <w:t>Extend: “Plan Causes Southern War”</w:t>
      </w:r>
    </w:p>
    <w:p w:rsidR="00101AF7" w:rsidRPr="007C5EE7" w:rsidRDefault="00101AF7" w:rsidP="00101AF7">
      <w:pPr>
        <w:pStyle w:val="Heading4"/>
      </w:pPr>
      <w:r>
        <w:t xml:space="preserve">Even if the plan ends the war between the coalition and the Houthis, the </w:t>
      </w:r>
      <w:r>
        <w:rPr>
          <w:u w:val="single"/>
        </w:rPr>
        <w:t>southern war</w:t>
      </w:r>
      <w:r>
        <w:t xml:space="preserve"> will continue</w:t>
      </w:r>
      <w:r w:rsidR="007C5EE7">
        <w:t xml:space="preserve"> and </w:t>
      </w:r>
      <w:r w:rsidR="007C5EE7">
        <w:rPr>
          <w:u w:val="single"/>
        </w:rPr>
        <w:t>escalate</w:t>
      </w:r>
      <w:r w:rsidR="007C5EE7">
        <w:t xml:space="preserve">. </w:t>
      </w:r>
    </w:p>
    <w:p w:rsidR="00101AF7" w:rsidRPr="00137CF5" w:rsidRDefault="00101AF7" w:rsidP="00101AF7">
      <w:r w:rsidRPr="002D1136">
        <w:rPr>
          <w:rStyle w:val="Style13ptBold"/>
        </w:rPr>
        <w:t>Ahram 19</w:t>
      </w:r>
      <w:r>
        <w:t xml:space="preserve"> — </w:t>
      </w:r>
      <w:r w:rsidRPr="002D1136">
        <w:t>Ariel I. Ahram</w:t>
      </w:r>
      <w:r>
        <w:t>, A</w:t>
      </w:r>
      <w:r w:rsidRPr="002D1136">
        <w:t xml:space="preserve">ssociate </w:t>
      </w:r>
      <w:r>
        <w:t>P</w:t>
      </w:r>
      <w:r w:rsidRPr="002D1136">
        <w:t xml:space="preserve">rofessor in </w:t>
      </w:r>
      <w:r>
        <w:t xml:space="preserve">the </w:t>
      </w:r>
      <w:r w:rsidRPr="002D1136">
        <w:t xml:space="preserve">School of Public </w:t>
      </w:r>
      <w:r>
        <w:t>and</w:t>
      </w:r>
      <w:r w:rsidRPr="002D1136">
        <w:t xml:space="preserve"> International Affairs </w:t>
      </w:r>
      <w:r>
        <w:t xml:space="preserve">at </w:t>
      </w:r>
      <w:r w:rsidRPr="002D1136">
        <w:t>Virginia Polytechnic Institute and State University (Virginia Tech), Nonresident Fellow at the Center for the Middle East, former Fellow at the Woodrow Wilson International Center for Scholars, holds a Ph.D. in Government and M.A. in Arab Studies from Georgetown University</w:t>
      </w:r>
      <w:r>
        <w:t>, 2019</w:t>
      </w:r>
      <w:r w:rsidRPr="002D1136">
        <w:t xml:space="preserve"> </w:t>
      </w:r>
      <w:r>
        <w:t>(“</w:t>
      </w:r>
      <w:r w:rsidRPr="00137CF5">
        <w:t>The Stockholm Agreement and Yemen’s Other Wars</w:t>
      </w:r>
      <w:r>
        <w:t xml:space="preserve">,” </w:t>
      </w:r>
      <w:r>
        <w:rPr>
          <w:i/>
        </w:rPr>
        <w:t>Lawfare</w:t>
      </w:r>
      <w:r>
        <w:t>, February 3</w:t>
      </w:r>
      <w:r w:rsidRPr="002D1136">
        <w:rPr>
          <w:vertAlign w:val="superscript"/>
        </w:rPr>
        <w:t>rd</w:t>
      </w:r>
      <w:r>
        <w:t xml:space="preserve">, Available Online at </w:t>
      </w:r>
      <w:hyperlink r:id="rId33" w:history="1">
        <w:r w:rsidRPr="00805EA1">
          <w:rPr>
            <w:rStyle w:val="Hyperlink"/>
          </w:rPr>
          <w:t>https://www.lawfareblog.com/stockholm-agreement-and-yemens-other-wars</w:t>
        </w:r>
      </w:hyperlink>
      <w:r>
        <w:t>, Accessed 06-28-2019)</w:t>
      </w:r>
    </w:p>
    <w:p w:rsidR="00101AF7" w:rsidRDefault="00101AF7" w:rsidP="00101AF7">
      <w:r w:rsidRPr="00783447">
        <w:rPr>
          <w:rStyle w:val="StyleUnderline"/>
        </w:rPr>
        <w:t>The Stockholm Agreement</w:t>
      </w:r>
      <w:r>
        <w:t xml:space="preserve">, signed on December 13, 2018, </w:t>
      </w:r>
      <w:r w:rsidRPr="00783447">
        <w:rPr>
          <w:rStyle w:val="StyleUnderline"/>
        </w:rPr>
        <w:t>is the first good news regarding Yemen in a long time, even though implementation has been uneven</w:t>
      </w:r>
      <w:r>
        <w:t>. The UN-brokered agreement provides a conduit for aid through Hodeidah, the demilitarization of Taiz, and an exchange of prisoners. More than a month into the arrangement, the deal is intact despite a “complicated” implementation, UN Special Envoy Martin Griffiths said last week. There is still sporadic fighting around Hodeidah and Taiz and violence continues unabated in areas not covered by the agreement, including Sana’a. In January, UN mediators convened a new set of meetings in Amman to clarify the agreement, boost confidence, and solidify enforcement. Despite this rocky start, it is a significant diplomatic step toward potential conciliation between the internationally-recognized government of Abdarrabah Mansur Hadi and Houthi rebels who have held Sanaa since 2014.</w:t>
      </w:r>
    </w:p>
    <w:p w:rsidR="00101AF7" w:rsidRDefault="00101AF7" w:rsidP="00101AF7">
      <w:r>
        <w:t>All parties admit that the ceasefire can only succeed if Saudi Arabia, the UAE, and Iran act to restrain their respective proxy forces, which are deeply enmeshed in the conflict. In a wider sense, the agreement represents a de-escalation in what some call the Middle East’s cold war between Saudi Arabia and Iran. Much of this larger regional conflict has been conducted indirectly via proxy militias. In Yemen, however, Riyadh was determined to deny the Houthis and their Iranian allies a foothold on the Arabian Peninsula. In 2015, Saudi Arabia and the United Arab Emirates launched expeditionary forces to counter the Houthi advances and support the Hadi government. Equipped and supported by the United States, the joint Saudi and Emirati campaign worsened an already dire humanitarian crisis. The murder of journalist Jamal Khashoggi has prompted the United States to reconsider its blank check to the Saudis, which may be decisive for diplomatic mediation.</w:t>
      </w:r>
    </w:p>
    <w:p w:rsidR="00101AF7" w:rsidRDefault="00101AF7" w:rsidP="00101AF7">
      <w:r w:rsidRPr="00783447">
        <w:rPr>
          <w:rStyle w:val="StyleUnderline"/>
        </w:rPr>
        <w:t xml:space="preserve">For all of the immediate good that the Stockholm Agreement might do, it also complicates the long-term search for conflict resolution. </w:t>
      </w:r>
      <w:r w:rsidRPr="00137CF5">
        <w:rPr>
          <w:rStyle w:val="StyleUnderline"/>
          <w:highlight w:val="yellow"/>
        </w:rPr>
        <w:t>Yemen is suffering through</w:t>
      </w:r>
      <w:r w:rsidRPr="00783447">
        <w:rPr>
          <w:rStyle w:val="StyleUnderline"/>
        </w:rPr>
        <w:t xml:space="preserve"> </w:t>
      </w:r>
      <w:r w:rsidRPr="002D1136">
        <w:rPr>
          <w:rStyle w:val="Emphasis"/>
        </w:rPr>
        <w:t xml:space="preserve">three </w:t>
      </w:r>
      <w:r w:rsidRPr="002D1136">
        <w:rPr>
          <w:rStyle w:val="Emphasis"/>
          <w:highlight w:val="yellow"/>
        </w:rPr>
        <w:t>separate</w:t>
      </w:r>
      <w:r w:rsidRPr="002D1136">
        <w:rPr>
          <w:rStyle w:val="Emphasis"/>
        </w:rPr>
        <w:t xml:space="preserve"> but </w:t>
      </w:r>
      <w:r w:rsidRPr="002D1136">
        <w:rPr>
          <w:rStyle w:val="Emphasis"/>
          <w:highlight w:val="yellow"/>
        </w:rPr>
        <w:t>interlinked wars</w:t>
      </w:r>
      <w:r w:rsidRPr="00137CF5">
        <w:rPr>
          <w:rStyle w:val="StyleUnderline"/>
          <w:highlight w:val="yellow"/>
        </w:rPr>
        <w:t>:</w:t>
      </w:r>
      <w:r>
        <w:t xml:space="preserve"> 1) </w:t>
      </w:r>
      <w:r w:rsidRPr="00137CF5">
        <w:rPr>
          <w:rStyle w:val="StyleUnderline"/>
          <w:highlight w:val="yellow"/>
        </w:rPr>
        <w:t>the civil war in the north</w:t>
      </w:r>
      <w:r w:rsidRPr="00783447">
        <w:rPr>
          <w:rStyle w:val="StyleUnderline"/>
        </w:rPr>
        <w:t xml:space="preserve"> between the Houthis and the central government,</w:t>
      </w:r>
      <w:r>
        <w:t xml:space="preserve"> 2) </w:t>
      </w:r>
      <w:r w:rsidRPr="00137CF5">
        <w:rPr>
          <w:rStyle w:val="StyleUnderline"/>
          <w:highlight w:val="yellow"/>
        </w:rPr>
        <w:t>another civil war between the</w:t>
      </w:r>
      <w:r w:rsidRPr="00783447">
        <w:rPr>
          <w:rStyle w:val="StyleUnderline"/>
        </w:rPr>
        <w:t xml:space="preserve"> central </w:t>
      </w:r>
      <w:r w:rsidRPr="00137CF5">
        <w:rPr>
          <w:rStyle w:val="StyleUnderline"/>
          <w:highlight w:val="yellow"/>
        </w:rPr>
        <w:t>government and</w:t>
      </w:r>
      <w:r w:rsidRPr="00783447">
        <w:rPr>
          <w:rStyle w:val="StyleUnderline"/>
        </w:rPr>
        <w:t xml:space="preserve"> the </w:t>
      </w:r>
      <w:r w:rsidRPr="00137CF5">
        <w:rPr>
          <w:rStyle w:val="StyleUnderline"/>
          <w:highlight w:val="yellow"/>
        </w:rPr>
        <w:t>Southern Movement</w:t>
      </w:r>
      <w:r>
        <w:t xml:space="preserve"> (SM), a loose coalition of separatists centered around Aden, Shebwa, and Hadramaut, </w:t>
      </w:r>
      <w:r w:rsidRPr="00137CF5">
        <w:rPr>
          <w:rStyle w:val="StyleUnderline"/>
          <w:highlight w:val="yellow"/>
        </w:rPr>
        <w:t>and</w:t>
      </w:r>
      <w:r>
        <w:t xml:space="preserve"> 3) </w:t>
      </w:r>
      <w:r w:rsidRPr="00137CF5">
        <w:rPr>
          <w:rStyle w:val="StyleUnderline"/>
          <w:highlight w:val="yellow"/>
        </w:rPr>
        <w:t>a nationwide campaign against</w:t>
      </w:r>
      <w:r w:rsidRPr="00783447">
        <w:rPr>
          <w:rStyle w:val="StyleUnderline"/>
        </w:rPr>
        <w:t xml:space="preserve"> radical Islamist </w:t>
      </w:r>
      <w:r w:rsidRPr="00137CF5">
        <w:rPr>
          <w:rStyle w:val="StyleUnderline"/>
          <w:highlight w:val="yellow"/>
        </w:rPr>
        <w:t>terrorists</w:t>
      </w:r>
      <w:r w:rsidRPr="00783447">
        <w:rPr>
          <w:rStyle w:val="StyleUnderline"/>
        </w:rPr>
        <w:t xml:space="preserve"> groups</w:t>
      </w:r>
      <w:r>
        <w:t xml:space="preserve">, including al-Qaeda in the Arabian Peninsula (AQAP). </w:t>
      </w:r>
      <w:r w:rsidRPr="00137CF5">
        <w:rPr>
          <w:rStyle w:val="StyleUnderline"/>
          <w:highlight w:val="yellow"/>
        </w:rPr>
        <w:t>These</w:t>
      </w:r>
      <w:r w:rsidRPr="00783447">
        <w:rPr>
          <w:rStyle w:val="StyleUnderline"/>
        </w:rPr>
        <w:t xml:space="preserve"> conflicts </w:t>
      </w:r>
      <w:r w:rsidRPr="00137CF5">
        <w:rPr>
          <w:rStyle w:val="StyleUnderline"/>
          <w:highlight w:val="yellow"/>
        </w:rPr>
        <w:t>began in the</w:t>
      </w:r>
      <w:r>
        <w:t xml:space="preserve"> 19</w:t>
      </w:r>
      <w:r w:rsidRPr="00137CF5">
        <w:rPr>
          <w:rStyle w:val="StyleUnderline"/>
          <w:highlight w:val="yellow"/>
        </w:rPr>
        <w:t>90s and 2000s</w:t>
      </w:r>
      <w:r w:rsidRPr="00783447">
        <w:rPr>
          <w:rStyle w:val="StyleUnderline"/>
        </w:rPr>
        <w:t xml:space="preserve"> and annealed during the popular uprising, the splintering of the Yemen security services, and the ouster of President</w:t>
      </w:r>
      <w:r>
        <w:t xml:space="preserve"> Ali Abdullah </w:t>
      </w:r>
      <w:r w:rsidRPr="00783447">
        <w:rPr>
          <w:rStyle w:val="StyleUnderline"/>
        </w:rPr>
        <w:t>Saleh</w:t>
      </w:r>
      <w:r>
        <w:t xml:space="preserve"> in 2011 and 2012. </w:t>
      </w:r>
      <w:r w:rsidRPr="00783447">
        <w:rPr>
          <w:rStyle w:val="StyleUnderline"/>
        </w:rPr>
        <w:t>Neither the Houthis nor the SM were enthusiastic about the Saudi-financed and U.N.-backed regime transition process. The so-called National Dialogue Conferences seemed rigged to ensure that Hadi</w:t>
      </w:r>
      <w:r>
        <w:t xml:space="preserve">, Saleh’s vice president who succeeded him in a referendum, </w:t>
      </w:r>
      <w:r w:rsidRPr="00783447">
        <w:rPr>
          <w:rStyle w:val="StyleUnderline"/>
        </w:rPr>
        <w:t>would maintain control</w:t>
      </w:r>
      <w:r>
        <w:t xml:space="preserve"> of the government. </w:t>
      </w:r>
      <w:r w:rsidRPr="00783447">
        <w:rPr>
          <w:rStyle w:val="StyleUnderline"/>
        </w:rPr>
        <w:t>Boxed out by Saleh’s rule and eager for the opportunity to assert greater political power, both the Houthis and SM were disappointed in what they saw as a continuation of the old regime</w:t>
      </w:r>
      <w:r>
        <w:t>.</w:t>
      </w:r>
    </w:p>
    <w:p w:rsidR="00101AF7" w:rsidRDefault="00101AF7" w:rsidP="00101AF7">
      <w:r>
        <w:t>The Houthis, who had a long but complicated alliance with Iran, struck a new tactical alliance with the deposed Saleh, their former nemesis. Iranian and Lebanese Hezbollah military advisors and Saleh loyalists from the army and northern tribes helped Houthi forces advance from their stronghold in the far north on Sana’a and the south, driving Hadi and the central government into exile in Riyadh.</w:t>
      </w:r>
    </w:p>
    <w:p w:rsidR="00101AF7" w:rsidRDefault="00101AF7" w:rsidP="00101AF7">
      <w:r>
        <w:t>The SM leadership, in contrast, aligned with Saudi Arabia and the UAE to counter the northerners’ incursion. The UAE backed the formation of militias in Aden, Hadramaut, Mahra, and Shebwa. Abu Dhabi also encouraged Salafi militias that offset the influence of the older and more secular southern Yemeni leadership. With Emirati support, the Southern Transitional Council, a kind of political front for the SM, became the de facto government in Aden and other southern cities, effectively ignoring the central government. In 2015, STC chairman Aidarous Zubaydi mobilized massive demonstrations in Aden and formally declared independence. The Hadi government deemed the SM’s moves illegal and unconstitutional. Saudi Arabia and the other Arab Gulf states insisted that Yemen would remain unified. Nevertheless, the UAE continued its operational partnership with the SM, bolstering the separatists’ hold in the south and laying bare a critical divergence between Riyadh and Abu Dhabi’s objectives in Yemen.</w:t>
      </w:r>
    </w:p>
    <w:p w:rsidR="00101AF7" w:rsidRDefault="00101AF7" w:rsidP="00101AF7">
      <w:r w:rsidRPr="00783447">
        <w:rPr>
          <w:rStyle w:val="StyleUnderline"/>
        </w:rPr>
        <w:t>The northern and southern conflicts inflamed Yemen’s long-simmering struggle with extremist groups</w:t>
      </w:r>
      <w:r>
        <w:t>. AQAP and other radical Wahhabi and Salafi groups joined the military campaign against the Houthis and Iran, whom they deemed heretics, and took advantage of the state’s collapse to seize cities far from the frontlines, like Mukalla and Zinjibar. The UAE and Saudi Arabia belatedly turned their attention to dislodging AQAP and the Islamic State, but the result has been equivocal. Though terrorist groups have retreated from many populated areas, some AQAP forces have merged with local militias that remain part of the Saudi and Emirati proxy networks.</w:t>
      </w:r>
    </w:p>
    <w:p w:rsidR="00101AF7" w:rsidRDefault="00101AF7" w:rsidP="00101AF7">
      <w:r w:rsidRPr="00783447">
        <w:rPr>
          <w:rStyle w:val="StyleUnderline"/>
        </w:rPr>
        <w:lastRenderedPageBreak/>
        <w:t xml:space="preserve">The Stockholm Agreement offers </w:t>
      </w:r>
      <w:r w:rsidRPr="00137CF5">
        <w:rPr>
          <w:rStyle w:val="StyleUnderline"/>
          <w:highlight w:val="yellow"/>
        </w:rPr>
        <w:t>a breakthrough in the northern front</w:t>
      </w:r>
      <w:r w:rsidRPr="00783447">
        <w:rPr>
          <w:rStyle w:val="StyleUnderline"/>
        </w:rPr>
        <w:t xml:space="preserve">, but </w:t>
      </w:r>
      <w:r w:rsidRPr="00137CF5">
        <w:rPr>
          <w:rStyle w:val="StyleUnderline"/>
          <w:highlight w:val="yellow"/>
        </w:rPr>
        <w:t>could hamper efforts to deal with</w:t>
      </w:r>
      <w:r w:rsidRPr="00783447">
        <w:rPr>
          <w:rStyle w:val="StyleUnderline"/>
        </w:rPr>
        <w:t xml:space="preserve"> Yemen’s </w:t>
      </w:r>
      <w:r w:rsidRPr="00137CF5">
        <w:rPr>
          <w:rStyle w:val="StyleUnderline"/>
          <w:highlight w:val="yellow"/>
        </w:rPr>
        <w:t>other wars. Although</w:t>
      </w:r>
      <w:r w:rsidRPr="00783447">
        <w:rPr>
          <w:rStyle w:val="StyleUnderline"/>
        </w:rPr>
        <w:t xml:space="preserve"> horrendously </w:t>
      </w:r>
      <w:r w:rsidRPr="00137CF5">
        <w:rPr>
          <w:rStyle w:val="StyleUnderline"/>
          <w:highlight w:val="yellow"/>
        </w:rPr>
        <w:t>bloody, the Houthi conflict is</w:t>
      </w:r>
      <w:r w:rsidRPr="00783447">
        <w:rPr>
          <w:rStyle w:val="StyleUnderline"/>
        </w:rPr>
        <w:t xml:space="preserve"> in some respects </w:t>
      </w:r>
      <w:r w:rsidRPr="00137CF5">
        <w:rPr>
          <w:rStyle w:val="Emphasis"/>
          <w:highlight w:val="yellow"/>
        </w:rPr>
        <w:t>the most tractable</w:t>
      </w:r>
      <w:r w:rsidRPr="00783447">
        <w:rPr>
          <w:rStyle w:val="StyleUnderline"/>
        </w:rPr>
        <w:t xml:space="preserve"> of Yemen’s troubles. </w:t>
      </w:r>
      <w:r w:rsidRPr="00137CF5">
        <w:rPr>
          <w:rStyle w:val="StyleUnderline"/>
          <w:highlight w:val="yellow"/>
        </w:rPr>
        <w:t>The Houthis</w:t>
      </w:r>
      <w:r w:rsidRPr="00783447">
        <w:rPr>
          <w:rStyle w:val="StyleUnderline"/>
        </w:rPr>
        <w:t xml:space="preserve"> largely </w:t>
      </w:r>
      <w:r w:rsidRPr="00137CF5">
        <w:rPr>
          <w:rStyle w:val="StyleUnderline"/>
          <w:highlight w:val="yellow"/>
        </w:rPr>
        <w:t>concur with</w:t>
      </w:r>
      <w:r w:rsidRPr="00783447">
        <w:rPr>
          <w:rStyle w:val="StyleUnderline"/>
        </w:rPr>
        <w:t xml:space="preserve"> the idea of </w:t>
      </w:r>
      <w:r w:rsidRPr="00137CF5">
        <w:rPr>
          <w:rStyle w:val="StyleUnderline"/>
          <w:highlight w:val="yellow"/>
        </w:rPr>
        <w:t>a</w:t>
      </w:r>
      <w:r w:rsidRPr="00783447">
        <w:rPr>
          <w:rStyle w:val="StyleUnderline"/>
        </w:rPr>
        <w:t xml:space="preserve"> single, </w:t>
      </w:r>
      <w:r w:rsidRPr="00137CF5">
        <w:rPr>
          <w:rStyle w:val="StyleUnderline"/>
          <w:highlight w:val="yellow"/>
        </w:rPr>
        <w:t>unified</w:t>
      </w:r>
      <w:r w:rsidRPr="00783447">
        <w:rPr>
          <w:rStyle w:val="StyleUnderline"/>
        </w:rPr>
        <w:t xml:space="preserve"> Yemeni </w:t>
      </w:r>
      <w:r w:rsidRPr="00137CF5">
        <w:rPr>
          <w:rStyle w:val="StyleUnderline"/>
          <w:highlight w:val="yellow"/>
        </w:rPr>
        <w:t>state</w:t>
      </w:r>
      <w:r w:rsidRPr="00783447">
        <w:rPr>
          <w:rStyle w:val="StyleUnderline"/>
        </w:rPr>
        <w:t>, even as they disagree with the Hadi government’s distribution of power and implementation of policy</w:t>
      </w:r>
      <w:r>
        <w:t>. With Hadi in exile, the Houthis tried to keep the central bank and other key state institutions operational for the whole of Yemen. In this sense, the Houthis’ vision for Yemen accorded with the assumption of the international community, which has ritualistically affirmed its “commitment to the unity, sovereignty, independence and territorial integrity of Yemen.” Subsequent negotiations building on the limited progress of the deal reached in December could provide a path to a power-sharing agreement that assures the Houthis political influence and access to the state’s fiscal and financial infrastructure.</w:t>
      </w:r>
    </w:p>
    <w:p w:rsidR="00101AF7" w:rsidRDefault="00101AF7" w:rsidP="00101AF7">
      <w:r w:rsidRPr="00783447">
        <w:rPr>
          <w:rStyle w:val="StyleUnderline"/>
        </w:rPr>
        <w:t xml:space="preserve">In contrast, </w:t>
      </w:r>
      <w:r w:rsidRPr="00137CF5">
        <w:rPr>
          <w:rStyle w:val="StyleUnderline"/>
          <w:highlight w:val="yellow"/>
        </w:rPr>
        <w:t>the SM seeks to sever ties</w:t>
      </w:r>
      <w:r w:rsidRPr="00783447">
        <w:rPr>
          <w:rStyle w:val="StyleUnderline"/>
        </w:rPr>
        <w:t xml:space="preserve"> to the Yemeni state </w:t>
      </w:r>
      <w:r w:rsidRPr="00137CF5">
        <w:rPr>
          <w:rStyle w:val="StyleUnderline"/>
          <w:highlight w:val="yellow"/>
        </w:rPr>
        <w:t>entirely. The STC</w:t>
      </w:r>
      <w:r w:rsidRPr="00783447">
        <w:rPr>
          <w:rStyle w:val="StyleUnderline"/>
        </w:rPr>
        <w:t xml:space="preserve"> denounced the Stockholm process for ignoring southern issues and </w:t>
      </w:r>
      <w:r w:rsidRPr="00137CF5">
        <w:rPr>
          <w:rStyle w:val="StyleUnderline"/>
          <w:highlight w:val="yellow"/>
        </w:rPr>
        <w:t>reiterated calls for secession</w:t>
      </w:r>
      <w:r>
        <w:t xml:space="preserve">. Houthi leaders, in turn, accused the UAE and the SM of trying to scuttle the agreement. </w:t>
      </w:r>
      <w:r w:rsidRPr="00783447">
        <w:rPr>
          <w:rStyle w:val="StyleUnderline"/>
        </w:rPr>
        <w:t xml:space="preserve">Even though the international recognition of South Yemen’s independence is unlikely, the </w:t>
      </w:r>
      <w:r w:rsidRPr="00137CF5">
        <w:rPr>
          <w:rStyle w:val="StyleUnderline"/>
          <w:highlight w:val="yellow"/>
        </w:rPr>
        <w:t>Hadi</w:t>
      </w:r>
      <w:r w:rsidRPr="00783447">
        <w:rPr>
          <w:rStyle w:val="StyleUnderline"/>
        </w:rPr>
        <w:t xml:space="preserve"> government </w:t>
      </w:r>
      <w:r w:rsidRPr="00137CF5">
        <w:rPr>
          <w:rStyle w:val="StyleUnderline"/>
          <w:highlight w:val="yellow"/>
        </w:rPr>
        <w:t>lacks</w:t>
      </w:r>
      <w:r w:rsidRPr="00783447">
        <w:rPr>
          <w:rStyle w:val="StyleUnderline"/>
        </w:rPr>
        <w:t xml:space="preserve"> the </w:t>
      </w:r>
      <w:r w:rsidRPr="00137CF5">
        <w:rPr>
          <w:rStyle w:val="StyleUnderline"/>
          <w:highlight w:val="yellow"/>
        </w:rPr>
        <w:t>military means to remove SM control</w:t>
      </w:r>
      <w:r w:rsidRPr="00783447">
        <w:rPr>
          <w:rStyle w:val="StyleUnderline"/>
        </w:rPr>
        <w:t xml:space="preserve"> over the south, </w:t>
      </w:r>
      <w:r w:rsidRPr="00137CF5">
        <w:rPr>
          <w:rStyle w:val="Emphasis"/>
          <w:highlight w:val="yellow"/>
        </w:rPr>
        <w:t>setting the stage for future conflict</w:t>
      </w:r>
      <w:r>
        <w:t>.</w:t>
      </w:r>
    </w:p>
    <w:p w:rsidR="00101AF7" w:rsidRDefault="00101AF7" w:rsidP="00101AF7"/>
    <w:p w:rsidR="007C5EE7" w:rsidRDefault="007C5EE7" w:rsidP="007C5EE7">
      <w:pPr>
        <w:pStyle w:val="Heading4"/>
      </w:pPr>
      <w:r>
        <w:t xml:space="preserve">That </w:t>
      </w:r>
      <w:r w:rsidRPr="00101AF7">
        <w:rPr>
          <w:u w:val="single"/>
        </w:rPr>
        <w:t>strengthens the Houthis</w:t>
      </w:r>
      <w:r>
        <w:t xml:space="preserve"> and </w:t>
      </w:r>
      <w:r w:rsidRPr="00101AF7">
        <w:rPr>
          <w:u w:val="single"/>
        </w:rPr>
        <w:t>worsens the humanitarian crisis</w:t>
      </w:r>
      <w:r>
        <w:t xml:space="preserve">. </w:t>
      </w:r>
    </w:p>
    <w:p w:rsidR="007C5EE7" w:rsidRPr="0098398D" w:rsidRDefault="007C5EE7" w:rsidP="007C5EE7">
      <w:r w:rsidRPr="0098398D">
        <w:rPr>
          <w:rStyle w:val="Style13ptBold"/>
        </w:rPr>
        <w:t>Dahlgren 18</w:t>
      </w:r>
      <w:r>
        <w:t xml:space="preserve"> — </w:t>
      </w:r>
      <w:r w:rsidRPr="0098398D">
        <w:t>Susanne Dahlgren</w:t>
      </w:r>
      <w:r>
        <w:t>, S</w:t>
      </w:r>
      <w:r w:rsidRPr="0098398D">
        <w:t xml:space="preserve">enior </w:t>
      </w:r>
      <w:r>
        <w:t>L</w:t>
      </w:r>
      <w:r w:rsidRPr="0098398D">
        <w:t>ecturer at the University of Tampere</w:t>
      </w:r>
      <w:r>
        <w:t xml:space="preserve"> (Finland), </w:t>
      </w:r>
      <w:r w:rsidRPr="00D156F5">
        <w:t>former Visiting Research Associate Professor at the Middle East Institute at the National University of Singapore, former Senior Lecturer in the Department of Political and Economic Studies at the University of Helsinki (Finland),</w:t>
      </w:r>
      <w:r>
        <w:t xml:space="preserve"> 2018 (“</w:t>
      </w:r>
      <w:r w:rsidRPr="0098398D">
        <w:t>Why the south of Yemen is key to its stalled peace talks</w:t>
      </w:r>
      <w:r>
        <w:t xml:space="preserve">,” </w:t>
      </w:r>
      <w:r>
        <w:rPr>
          <w:i/>
        </w:rPr>
        <w:t>The Washington Post</w:t>
      </w:r>
      <w:r>
        <w:t>, October 23</w:t>
      </w:r>
      <w:r w:rsidRPr="0098398D">
        <w:rPr>
          <w:vertAlign w:val="superscript"/>
        </w:rPr>
        <w:t>rd</w:t>
      </w:r>
      <w:r>
        <w:t xml:space="preserve">, Available Online at </w:t>
      </w:r>
      <w:hyperlink r:id="rId34" w:history="1">
        <w:r w:rsidRPr="00913D05">
          <w:rPr>
            <w:rStyle w:val="Hyperlink"/>
          </w:rPr>
          <w:t>https://www.washingtonpost.com/news/monkey-cage/wp/2018/10/23/why-the-south-of-yemen-is-key-to-its-stalled-peace-talks/,</w:t>
        </w:r>
      </w:hyperlink>
      <w:r>
        <w:t xml:space="preserve"> Accessed 07-02-2019)</w:t>
      </w:r>
    </w:p>
    <w:p w:rsidR="007C5EE7" w:rsidRDefault="007C5EE7" w:rsidP="007C5EE7">
      <w:r>
        <w:t xml:space="preserve">The collapse of the latest round of U.N.-sponsored peace talks on Yemen, which the Houthi movement, in control of much of the country’s north, failed to attend, comes at a time of escalating political instability and hardship. </w:t>
      </w:r>
      <w:r w:rsidRPr="0098398D">
        <w:rPr>
          <w:rStyle w:val="StyleUnderline"/>
        </w:rPr>
        <w:t>While most international attention is focused on</w:t>
      </w:r>
      <w:r>
        <w:t xml:space="preserve"> the Saudi-led coalition’s siege of the critical Yemeni port of </w:t>
      </w:r>
      <w:r w:rsidRPr="0098398D">
        <w:rPr>
          <w:rStyle w:val="StyleUnderline"/>
        </w:rPr>
        <w:t>Hodeida, important developments in the south demand more attention</w:t>
      </w:r>
      <w:r>
        <w:t>.</w:t>
      </w:r>
    </w:p>
    <w:p w:rsidR="007C5EE7" w:rsidRDefault="007C5EE7" w:rsidP="007C5EE7">
      <w:r w:rsidRPr="0098398D">
        <w:rPr>
          <w:rStyle w:val="StyleUnderline"/>
        </w:rPr>
        <w:t>The</w:t>
      </w:r>
      <w:r>
        <w:t xml:space="preserve"> Southern Transitional Council (</w:t>
      </w:r>
      <w:r w:rsidRPr="00D156F5">
        <w:rPr>
          <w:rStyle w:val="StyleUnderline"/>
          <w:highlight w:val="yellow"/>
        </w:rPr>
        <w:t>STC</w:t>
      </w:r>
      <w:r>
        <w:t xml:space="preserve">), the south’s de facto government, this month </w:t>
      </w:r>
      <w:r w:rsidRPr="00D156F5">
        <w:rPr>
          <w:rStyle w:val="StyleUnderline"/>
          <w:highlight w:val="yellow"/>
        </w:rPr>
        <w:t>called for an uprising</w:t>
      </w:r>
      <w:r w:rsidRPr="0098398D">
        <w:rPr>
          <w:rStyle w:val="StyleUnderline"/>
        </w:rPr>
        <w:t xml:space="preserve"> </w:t>
      </w:r>
      <w:r w:rsidRPr="00D156F5">
        <w:rPr>
          <w:rStyle w:val="StyleUnderline"/>
          <w:highlight w:val="yellow"/>
        </w:rPr>
        <w:t>against</w:t>
      </w:r>
      <w:r w:rsidRPr="0098398D">
        <w:t xml:space="preserve"> the</w:t>
      </w:r>
      <w:r>
        <w:t xml:space="preserve"> UAE- and Saudi-backed President Abed Rabbo Mansour </w:t>
      </w:r>
      <w:r w:rsidRPr="00D156F5">
        <w:rPr>
          <w:rStyle w:val="StyleUnderline"/>
          <w:highlight w:val="yellow"/>
        </w:rPr>
        <w:t>Hadi</w:t>
      </w:r>
      <w:r w:rsidRPr="0098398D">
        <w:rPr>
          <w:rStyle w:val="StyleUnderline"/>
        </w:rPr>
        <w:t>, blaming his cabinet for the famine</w:t>
      </w:r>
      <w:r>
        <w:t xml:space="preserve"> throughout the country. </w:t>
      </w:r>
      <w:r w:rsidRPr="00D156F5">
        <w:rPr>
          <w:rStyle w:val="StyleUnderline"/>
          <w:highlight w:val="yellow"/>
        </w:rPr>
        <w:t>Protests</w:t>
      </w:r>
      <w:r w:rsidRPr="0098398D">
        <w:rPr>
          <w:rStyle w:val="StyleUnderline"/>
        </w:rPr>
        <w:t xml:space="preserve"> over economic conditions </w:t>
      </w:r>
      <w:r w:rsidRPr="00D156F5">
        <w:rPr>
          <w:rStyle w:val="StyleUnderline"/>
          <w:highlight w:val="yellow"/>
        </w:rPr>
        <w:t>swept through</w:t>
      </w:r>
      <w:r w:rsidRPr="0098398D">
        <w:rPr>
          <w:rStyle w:val="StyleUnderline"/>
        </w:rPr>
        <w:t xml:space="preserve"> the southern part</w:t>
      </w:r>
      <w:r>
        <w:t xml:space="preserve"> of Yemen, as residents demanded the resignation of the prime minister, whom they accused of high-level corruption and embezzling state funds.</w:t>
      </w:r>
    </w:p>
    <w:p w:rsidR="007C5EE7" w:rsidRDefault="007C5EE7" w:rsidP="007C5EE7">
      <w:r>
        <w:t>Early last week, Hadi conceded on that demand and fired the prime minister, also calling for an investigation of his role in the country’s economic problems. The rest of the 36-member cabinet remained.</w:t>
      </w:r>
    </w:p>
    <w:p w:rsidR="007C5EE7" w:rsidRDefault="007C5EE7" w:rsidP="007C5EE7">
      <w:r>
        <w:t xml:space="preserve">How does this political turbulence matter for Yemen’s war and humanitarian catastrophe? </w:t>
      </w:r>
      <w:r w:rsidRPr="00D156F5">
        <w:rPr>
          <w:rStyle w:val="StyleUnderline"/>
          <w:highlight w:val="yellow"/>
        </w:rPr>
        <w:t>Should the south secede, the</w:t>
      </w:r>
      <w:r>
        <w:t xml:space="preserve"> Saudi-UAE </w:t>
      </w:r>
      <w:r w:rsidRPr="00D156F5">
        <w:rPr>
          <w:rStyle w:val="StyleUnderline"/>
          <w:highlight w:val="yellow"/>
        </w:rPr>
        <w:t xml:space="preserve">coalition would face </w:t>
      </w:r>
      <w:r w:rsidRPr="00D156F5">
        <w:rPr>
          <w:rStyle w:val="Emphasis"/>
          <w:highlight w:val="yellow"/>
        </w:rPr>
        <w:t>a major</w:t>
      </w:r>
      <w:r w:rsidRPr="0098398D">
        <w:rPr>
          <w:rStyle w:val="Emphasis"/>
        </w:rPr>
        <w:t xml:space="preserve"> political </w:t>
      </w:r>
      <w:r w:rsidRPr="00D156F5">
        <w:rPr>
          <w:rStyle w:val="Emphasis"/>
          <w:highlight w:val="yellow"/>
        </w:rPr>
        <w:t>crisis</w:t>
      </w:r>
      <w:r w:rsidRPr="0098398D">
        <w:rPr>
          <w:rStyle w:val="StyleUnderline"/>
        </w:rPr>
        <w:t xml:space="preserve">, </w:t>
      </w:r>
      <w:r w:rsidRPr="00D156F5">
        <w:rPr>
          <w:rStyle w:val="StyleUnderline"/>
          <w:highlight w:val="yellow"/>
        </w:rPr>
        <w:t xml:space="preserve">which could </w:t>
      </w:r>
      <w:r w:rsidRPr="00D156F5">
        <w:rPr>
          <w:rStyle w:val="Emphasis"/>
          <w:highlight w:val="yellow"/>
        </w:rPr>
        <w:t>strengthen the Houthis’</w:t>
      </w:r>
      <w:r w:rsidRPr="0098398D">
        <w:rPr>
          <w:rStyle w:val="Emphasis"/>
        </w:rPr>
        <w:t xml:space="preserve"> hand</w:t>
      </w:r>
      <w:r w:rsidRPr="0098398D">
        <w:rPr>
          <w:rStyle w:val="StyleUnderline"/>
        </w:rPr>
        <w:t xml:space="preserve"> and undermine governance in the areas under their control. And </w:t>
      </w:r>
      <w:r w:rsidRPr="00D156F5">
        <w:rPr>
          <w:rStyle w:val="StyleUnderline"/>
          <w:highlight w:val="yellow"/>
        </w:rPr>
        <w:t xml:space="preserve">it could </w:t>
      </w:r>
      <w:r w:rsidRPr="00D156F5">
        <w:rPr>
          <w:rStyle w:val="Emphasis"/>
          <w:highlight w:val="yellow"/>
        </w:rPr>
        <w:t>exacerbate the</w:t>
      </w:r>
      <w:r w:rsidRPr="0098398D">
        <w:rPr>
          <w:rStyle w:val="Emphasis"/>
        </w:rPr>
        <w:t xml:space="preserve"> already pressing </w:t>
      </w:r>
      <w:r w:rsidRPr="00D156F5">
        <w:rPr>
          <w:rStyle w:val="Emphasis"/>
          <w:highlight w:val="yellow"/>
        </w:rPr>
        <w:t>humanitarian crisis</w:t>
      </w:r>
      <w:r w:rsidRPr="00D156F5">
        <w:rPr>
          <w:rStyle w:val="StyleUnderline"/>
          <w:highlight w:val="yellow"/>
        </w:rPr>
        <w:t xml:space="preserve"> and </w:t>
      </w:r>
      <w:r w:rsidRPr="00D156F5">
        <w:rPr>
          <w:rStyle w:val="Emphasis"/>
          <w:highlight w:val="yellow"/>
        </w:rPr>
        <w:t>spread problems into areas that have</w:t>
      </w:r>
      <w:r w:rsidRPr="0098398D">
        <w:rPr>
          <w:rStyle w:val="Emphasis"/>
        </w:rPr>
        <w:t xml:space="preserve"> thus far </w:t>
      </w:r>
      <w:r w:rsidRPr="00D156F5">
        <w:rPr>
          <w:rStyle w:val="Emphasis"/>
          <w:highlight w:val="yellow"/>
        </w:rPr>
        <w:t>escaped the worst</w:t>
      </w:r>
      <w:r>
        <w:t>.</w:t>
      </w:r>
    </w:p>
    <w:p w:rsidR="00101AF7" w:rsidRPr="00101AF7" w:rsidRDefault="00101AF7" w:rsidP="00101AF7"/>
    <w:p w:rsidR="00570691" w:rsidRDefault="00570691" w:rsidP="00570691">
      <w:pPr>
        <w:pStyle w:val="Heading3"/>
      </w:pPr>
      <w:r>
        <w:lastRenderedPageBreak/>
        <w:t>Extend: “No Moral Obligation”</w:t>
      </w:r>
    </w:p>
    <w:p w:rsidR="00B66707" w:rsidRPr="0080159D" w:rsidRDefault="00B66707" w:rsidP="00B66707">
      <w:pPr>
        <w:pStyle w:val="Heading4"/>
      </w:pPr>
      <w:r w:rsidRPr="00B66707">
        <w:rPr>
          <w:u w:val="single"/>
        </w:rPr>
        <w:t>Ignore</w:t>
      </w:r>
      <w:r>
        <w:t xml:space="preserve"> sweeping moral critiques — they dodge the </w:t>
      </w:r>
      <w:r w:rsidRPr="00B66707">
        <w:rPr>
          <w:u w:val="single"/>
        </w:rPr>
        <w:t>tough questions</w:t>
      </w:r>
      <w:r>
        <w:t xml:space="preserve">. </w:t>
      </w:r>
    </w:p>
    <w:p w:rsidR="00B66707" w:rsidRPr="00040F52" w:rsidRDefault="00B66707" w:rsidP="00B66707">
      <w:r w:rsidRPr="00040F52">
        <w:rPr>
          <w:rStyle w:val="Style13ptBold"/>
        </w:rPr>
        <w:t>Brands 19</w:t>
      </w:r>
      <w:r>
        <w:t xml:space="preserve"> — Hal Brands, </w:t>
      </w:r>
      <w:r w:rsidRPr="00040F52">
        <w:t xml:space="preserve">Henry A. Kissinger Distinguished Professor of Global Affairs at the School of Advanced International Studies at Johns Hopkins University, Senior Fellow at the Center for Strategic and Budgetary Assessments, Columnist for Bloomberg Opinion, former Special Assistant to the U.S. Secretary of Defense for Strategic Planning, former International Affairs Fellow at the Council on Foreign Relations, holds a Ph.D. in History from Yale University, </w:t>
      </w:r>
      <w:r>
        <w:t>2019 (“</w:t>
      </w:r>
      <w:r w:rsidRPr="00040F52">
        <w:t>Progressives Don't Know How to End the ‘Forever War’</w:t>
      </w:r>
      <w:r>
        <w:t xml:space="preserve">,” </w:t>
      </w:r>
      <w:r>
        <w:rPr>
          <w:i/>
        </w:rPr>
        <w:t>Bloomberg</w:t>
      </w:r>
      <w:r>
        <w:t>, July 2</w:t>
      </w:r>
      <w:r w:rsidRPr="00040F52">
        <w:rPr>
          <w:vertAlign w:val="superscript"/>
        </w:rPr>
        <w:t>nd</w:t>
      </w:r>
      <w:r>
        <w:t xml:space="preserve">, Available Online at </w:t>
      </w:r>
      <w:hyperlink r:id="rId35" w:history="1">
        <w:r w:rsidRPr="006F3AF6">
          <w:rPr>
            <w:rStyle w:val="Hyperlink"/>
          </w:rPr>
          <w:t>https://www.bloomberg.com/opinion/articles/2019-07-02/warren-sanders-and-gabbard-want-to-end-the-forever-war</w:t>
        </w:r>
      </w:hyperlink>
      <w:r>
        <w:t>, Accessed 07-02-2019)</w:t>
      </w:r>
    </w:p>
    <w:p w:rsidR="00B66707" w:rsidRDefault="00B66707" w:rsidP="00B66707">
      <w:r>
        <w:t xml:space="preserve">The biggest shortcoming of </w:t>
      </w:r>
      <w:r w:rsidRPr="002262AC">
        <w:rPr>
          <w:rStyle w:val="StyleUnderline"/>
          <w:highlight w:val="yellow"/>
        </w:rPr>
        <w:t>the progressive critique</w:t>
      </w:r>
      <w:r>
        <w:t xml:space="preserve"> is that it </w:t>
      </w:r>
      <w:r w:rsidRPr="002262AC">
        <w:rPr>
          <w:rStyle w:val="StyleUnderline"/>
          <w:highlight w:val="yellow"/>
        </w:rPr>
        <w:t>elides</w:t>
      </w:r>
      <w:r w:rsidRPr="002262AC">
        <w:rPr>
          <w:rStyle w:val="StyleUnderline"/>
        </w:rPr>
        <w:t xml:space="preserve"> the </w:t>
      </w:r>
      <w:r w:rsidRPr="002262AC">
        <w:rPr>
          <w:rStyle w:val="Emphasis"/>
          <w:highlight w:val="yellow"/>
        </w:rPr>
        <w:t>hard strategic choices</w:t>
      </w:r>
      <w:r w:rsidRPr="002262AC">
        <w:rPr>
          <w:rStyle w:val="StyleUnderline"/>
        </w:rPr>
        <w:t xml:space="preserve"> about where to go from here. The real question is not whether the U.S. should simply walk away from frustrating military engagements</w:t>
      </w:r>
      <w:r>
        <w:t xml:space="preserve">. For </w:t>
      </w:r>
      <w:r w:rsidRPr="002262AC">
        <w:rPr>
          <w:rStyle w:val="StyleUnderline"/>
        </w:rPr>
        <w:t>if we do this, we are likely to discover</w:t>
      </w:r>
      <w:r>
        <w:t xml:space="preserve"> — once </w:t>
      </w:r>
      <w:r w:rsidRPr="002262AC">
        <w:rPr>
          <w:rStyle w:val="StyleUnderline"/>
        </w:rPr>
        <w:t>again</w:t>
      </w:r>
      <w:r>
        <w:t xml:space="preserve"> — </w:t>
      </w:r>
      <w:r w:rsidRPr="002262AC">
        <w:rPr>
          <w:rStyle w:val="StyleUnderline"/>
        </w:rPr>
        <w:t>that the problems of the greater Middle East do not stay there, that they can become far more dangerous when America is not around to keep the lid on, and that a superpower that decides to get out of the region will ultimately find itself pulled back in, under worse circumstances than before</w:t>
      </w:r>
      <w:r>
        <w:t>.</w:t>
      </w:r>
    </w:p>
    <w:p w:rsidR="00B66707" w:rsidRPr="002262AC" w:rsidRDefault="00B66707" w:rsidP="00B66707">
      <w:r w:rsidRPr="002262AC">
        <w:rPr>
          <w:rStyle w:val="StyleUnderline"/>
          <w:highlight w:val="yellow"/>
        </w:rPr>
        <w:t>The real questions</w:t>
      </w:r>
      <w:r>
        <w:t xml:space="preserve">, rather, </w:t>
      </w:r>
      <w:r w:rsidRPr="002262AC">
        <w:rPr>
          <w:rStyle w:val="StyleUnderline"/>
          <w:highlight w:val="yellow"/>
        </w:rPr>
        <w:t>are</w:t>
      </w:r>
      <w:r w:rsidRPr="002262AC">
        <w:rPr>
          <w:rStyle w:val="StyleUnderline"/>
        </w:rPr>
        <w:t xml:space="preserve"> more </w:t>
      </w:r>
      <w:r w:rsidRPr="002262AC">
        <w:rPr>
          <w:rStyle w:val="Emphasis"/>
          <w:highlight w:val="yellow"/>
        </w:rPr>
        <w:t>nuanced</w:t>
      </w:r>
      <w:r w:rsidRPr="002262AC">
        <w:rPr>
          <w:rStyle w:val="StyleUnderline"/>
          <w:highlight w:val="yellow"/>
        </w:rPr>
        <w:t>. They involve</w:t>
      </w:r>
      <w:r w:rsidRPr="002262AC">
        <w:rPr>
          <w:rStyle w:val="StyleUnderline"/>
        </w:rPr>
        <w:t xml:space="preserve"> considering to </w:t>
      </w:r>
      <w:r w:rsidRPr="002262AC">
        <w:rPr>
          <w:rStyle w:val="StyleUnderline"/>
          <w:highlight w:val="yellow"/>
        </w:rPr>
        <w:t xml:space="preserve">what extent the U.S. can </w:t>
      </w:r>
      <w:r w:rsidRPr="002262AC">
        <w:rPr>
          <w:rStyle w:val="Emphasis"/>
          <w:highlight w:val="yellow"/>
        </w:rPr>
        <w:t>responsibly reduce</w:t>
      </w:r>
      <w:r w:rsidRPr="002262AC">
        <w:rPr>
          <w:rStyle w:val="StyleUnderline"/>
        </w:rPr>
        <w:t xml:space="preserve"> its military </w:t>
      </w:r>
      <w:r w:rsidRPr="002262AC">
        <w:rPr>
          <w:rStyle w:val="StyleUnderline"/>
          <w:highlight w:val="yellow"/>
        </w:rPr>
        <w:t>presence</w:t>
      </w:r>
      <w:r w:rsidRPr="002262AC">
        <w:rPr>
          <w:rStyle w:val="StyleUnderline"/>
        </w:rPr>
        <w:t xml:space="preserve"> and geopolitical focus in the region</w:t>
      </w:r>
      <w:r>
        <w:t xml:space="preserve">, which terrorist groups can safely be ignored or left to indigenous forces, </w:t>
      </w:r>
      <w:r w:rsidRPr="002262AC">
        <w:rPr>
          <w:rStyle w:val="StyleUnderline"/>
        </w:rPr>
        <w:t>and how much additional risk</w:t>
      </w:r>
      <w:r>
        <w:t xml:space="preserve"> of a major homeland attack </w:t>
      </w:r>
      <w:r w:rsidRPr="002262AC">
        <w:rPr>
          <w:rStyle w:val="StyleUnderline"/>
        </w:rPr>
        <w:t>the U.S. should accept as the price of focusing on other issues</w:t>
      </w:r>
      <w:r w:rsidRPr="002262AC">
        <w:t>.</w:t>
      </w:r>
    </w:p>
    <w:p w:rsidR="00B66707" w:rsidRDefault="00B66707" w:rsidP="00B66707">
      <w:r w:rsidRPr="002262AC">
        <w:rPr>
          <w:rStyle w:val="StyleUnderline"/>
        </w:rPr>
        <w:t xml:space="preserve">America could profit tremendously from a serious, analytical debate on these questions. It won’t get much benefit from </w:t>
      </w:r>
      <w:r w:rsidRPr="002262AC">
        <w:rPr>
          <w:rStyle w:val="StyleUnderline"/>
          <w:highlight w:val="yellow"/>
        </w:rPr>
        <w:t>polemical critiques</w:t>
      </w:r>
      <w:r w:rsidRPr="002262AC">
        <w:rPr>
          <w:rStyle w:val="StyleUnderline"/>
        </w:rPr>
        <w:t xml:space="preserve"> that </w:t>
      </w:r>
      <w:r w:rsidRPr="002262AC">
        <w:rPr>
          <w:rStyle w:val="Emphasis"/>
          <w:highlight w:val="yellow"/>
        </w:rPr>
        <w:t>dodge the</w:t>
      </w:r>
      <w:r w:rsidRPr="002262AC">
        <w:rPr>
          <w:rStyle w:val="Emphasis"/>
        </w:rPr>
        <w:t xml:space="preserve"> truly </w:t>
      </w:r>
      <w:r w:rsidRPr="002262AC">
        <w:rPr>
          <w:rStyle w:val="Emphasis"/>
          <w:highlight w:val="yellow"/>
        </w:rPr>
        <w:t>tough questions</w:t>
      </w:r>
      <w:r w:rsidRPr="002262AC">
        <w:rPr>
          <w:rStyle w:val="StyleUnderline"/>
        </w:rPr>
        <w:t xml:space="preserve"> about how to handle the forever war in the future</w:t>
      </w:r>
      <w:r>
        <w:t>.</w:t>
      </w:r>
    </w:p>
    <w:p w:rsidR="00B66707" w:rsidRDefault="00B66707" w:rsidP="00B66707"/>
    <w:p w:rsidR="00804158" w:rsidRDefault="00804158" w:rsidP="00804158">
      <w:pPr>
        <w:pStyle w:val="Heading4"/>
      </w:pPr>
      <w:r>
        <w:rPr>
          <w:u w:val="single"/>
        </w:rPr>
        <w:t>No Complicity D-Rule</w:t>
      </w:r>
      <w:r>
        <w:t xml:space="preserve"> — totalizing moral claims </w:t>
      </w:r>
      <w:r w:rsidRPr="009C0093">
        <w:rPr>
          <w:u w:val="single"/>
        </w:rPr>
        <w:t>conceal Houthi</w:t>
      </w:r>
      <w:r w:rsidRPr="00A47AC7">
        <w:rPr>
          <w:u w:val="single"/>
        </w:rPr>
        <w:t xml:space="preserve"> violence</w:t>
      </w:r>
      <w:r>
        <w:t xml:space="preserve">. </w:t>
      </w:r>
    </w:p>
    <w:p w:rsidR="00804158" w:rsidRPr="00474F7D" w:rsidRDefault="00804158" w:rsidP="00804158">
      <w:r w:rsidRPr="00474F7D">
        <w:rPr>
          <w:rStyle w:val="Style13ptBold"/>
        </w:rPr>
        <w:t>Haqqani 18</w:t>
      </w:r>
      <w:r>
        <w:t xml:space="preserve"> — Husain Haqqani, Director for South and Central Asia at the Hudson Institute, former Pakistani</w:t>
      </w:r>
      <w:r w:rsidRPr="00474F7D">
        <w:t xml:space="preserve"> </w:t>
      </w:r>
      <w:r>
        <w:t>A</w:t>
      </w:r>
      <w:r w:rsidRPr="00474F7D">
        <w:t>mbassador to the United States</w:t>
      </w:r>
      <w:r>
        <w:t xml:space="preserve">, former </w:t>
      </w:r>
      <w:r w:rsidRPr="00474F7D">
        <w:t>Director of the Center of International Relations</w:t>
      </w:r>
      <w:r>
        <w:t xml:space="preserve"> </w:t>
      </w:r>
      <w:r w:rsidRPr="00474F7D">
        <w:t>and Professor of the Practice of International Relations at Boston University</w:t>
      </w:r>
      <w:r>
        <w:t>, 2018 (“</w:t>
      </w:r>
      <w:r w:rsidRPr="00474F7D">
        <w:t>Ending the Not-So-Futile War in Yemen</w:t>
      </w:r>
      <w:r>
        <w:t xml:space="preserve">,” </w:t>
      </w:r>
      <w:r>
        <w:rPr>
          <w:i/>
        </w:rPr>
        <w:t>The American Interest</w:t>
      </w:r>
      <w:r>
        <w:t>, October 4</w:t>
      </w:r>
      <w:r w:rsidRPr="00474F7D">
        <w:rPr>
          <w:vertAlign w:val="superscript"/>
        </w:rPr>
        <w:t>th</w:t>
      </w:r>
      <w:r>
        <w:t xml:space="preserve">, Available Online at </w:t>
      </w:r>
      <w:hyperlink r:id="rId36" w:history="1">
        <w:r w:rsidRPr="00805EA1">
          <w:rPr>
            <w:rStyle w:val="Hyperlink"/>
          </w:rPr>
          <w:t>https://www.hudson.org/research/14605-ending-the-not-so-futile-war-in-yemen</w:t>
        </w:r>
      </w:hyperlink>
      <w:r>
        <w:t>, Accessed 06-28-2019)</w:t>
      </w:r>
    </w:p>
    <w:p w:rsidR="00804158" w:rsidRDefault="00804158" w:rsidP="00804158">
      <w:r>
        <w:t>The Western media narrative about the ongoing war in Yemen frames it as a “futile” or “disastrous” conflict. After all, Yemen has been prone to tribal and sectarian quarrels for decades, leading to insurgencies and full-blown civil wars. But the historic complexity of Yemen’s politics, and its fraught relationship with Saudi Arabia, should not blind us to Iran’s efforts to establish a bridgehead in the Arabian Peninsula by empowering Yemen’s Houthi militia.</w:t>
      </w:r>
    </w:p>
    <w:p w:rsidR="00804158" w:rsidRDefault="00804158" w:rsidP="00804158">
      <w:r>
        <w:t>The conflict in Yemen is unlikely to end any time soon unless interested outside powers, especially the United States, play an active role in containing Iran and forcing the Houthis to the negotiating table.</w:t>
      </w:r>
    </w:p>
    <w:p w:rsidR="00804158" w:rsidRDefault="00804158" w:rsidP="00804158">
      <w:r w:rsidRPr="00167B53">
        <w:rPr>
          <w:rStyle w:val="StyleUnderline"/>
          <w:highlight w:val="yellow"/>
        </w:rPr>
        <w:t>Americans tend to view events</w:t>
      </w:r>
      <w:r>
        <w:t xml:space="preserve"> in Yemen </w:t>
      </w:r>
      <w:r w:rsidRPr="00167B53">
        <w:rPr>
          <w:rStyle w:val="Emphasis"/>
          <w:highlight w:val="yellow"/>
        </w:rPr>
        <w:t>solely</w:t>
      </w:r>
      <w:r w:rsidRPr="00167B53">
        <w:rPr>
          <w:rStyle w:val="StyleUnderline"/>
          <w:highlight w:val="yellow"/>
        </w:rPr>
        <w:t xml:space="preserve"> through the prism of</w:t>
      </w:r>
      <w:r>
        <w:t xml:space="preserve"> that country’s </w:t>
      </w:r>
      <w:r w:rsidRPr="00167B53">
        <w:rPr>
          <w:rStyle w:val="StyleUnderline"/>
          <w:highlight w:val="yellow"/>
        </w:rPr>
        <w:t>humanitarian crisis</w:t>
      </w:r>
      <w:r>
        <w:t xml:space="preserve"> and Saudi Arabia’s role in it. But even if the ambition and miscalculations of Saudi Crown Prince Mohammed bin Salman (MbS) have aggravated the situation, </w:t>
      </w:r>
      <w:r w:rsidRPr="00167B53">
        <w:rPr>
          <w:rStyle w:val="StyleUnderline"/>
          <w:highlight w:val="yellow"/>
        </w:rPr>
        <w:t xml:space="preserve">there is </w:t>
      </w:r>
      <w:r w:rsidRPr="00167B53">
        <w:rPr>
          <w:rStyle w:val="Emphasis"/>
          <w:highlight w:val="yellow"/>
        </w:rPr>
        <w:t>more at stake</w:t>
      </w:r>
      <w:r>
        <w:t xml:space="preserve"> in Yemen than the humanitarian critics of the war acknowledge.</w:t>
      </w:r>
    </w:p>
    <w:p w:rsidR="00804158" w:rsidRDefault="00804158" w:rsidP="00804158">
      <w:r>
        <w:t xml:space="preserve">Those stakes begin with the openly acknowledged designs of </w:t>
      </w:r>
      <w:r w:rsidRPr="004F12DA">
        <w:rPr>
          <w:rStyle w:val="StyleUnderline"/>
        </w:rPr>
        <w:t>Iranian strategists</w:t>
      </w:r>
      <w:r>
        <w:t xml:space="preserve">, who </w:t>
      </w:r>
      <w:r w:rsidRPr="004F12DA">
        <w:rPr>
          <w:rStyle w:val="StyleUnderline"/>
        </w:rPr>
        <w:t>have voiced their expectation of adding Sana’a to the list of Arab capitals</w:t>
      </w:r>
      <w:r>
        <w:t>—Beirut, Damascus, and Baghdad—</w:t>
      </w:r>
      <w:r w:rsidRPr="004F12DA">
        <w:rPr>
          <w:rStyle w:val="StyleUnderline"/>
        </w:rPr>
        <w:t>which are in “Iran’s hands and belong to the Iranian Islamic Revolution.”</w:t>
      </w:r>
      <w:r>
        <w:t xml:space="preserve"> For that reason, Ayatollah Khamenei’s regime supports the Houthis—followers of Hussein al-Houthi, a cleric of the Zaidi sect who fought central authority and was killed in 2004—in Yemen’s civil war.</w:t>
      </w:r>
    </w:p>
    <w:p w:rsidR="00804158" w:rsidRDefault="00804158" w:rsidP="00804158">
      <w:r>
        <w:t>The Houthi movement comprises well-armed and well-trained fighters, and since 2003 has adopted the slogan: “God is great, death to the U.S., death to Israel, curse the Jews, and victory for Islam.” The group officially calls itself Ansar Allah, or supporters of God. Its insistence on seeking power through military means indicates that it is not confident of support, even among Yemen’s Shi‘a population.</w:t>
      </w:r>
    </w:p>
    <w:p w:rsidR="00804158" w:rsidRDefault="00804158" w:rsidP="00804158">
      <w:r w:rsidRPr="00167B53">
        <w:rPr>
          <w:rStyle w:val="StyleUnderline"/>
          <w:highlight w:val="yellow"/>
        </w:rPr>
        <w:t>Hezbollah</w:t>
      </w:r>
      <w:r>
        <w:t xml:space="preserve">, the Lebanese militia, </w:t>
      </w:r>
      <w:r w:rsidRPr="00167B53">
        <w:rPr>
          <w:rStyle w:val="StyleUnderline"/>
          <w:highlight w:val="yellow"/>
        </w:rPr>
        <w:t>serves as the role model</w:t>
      </w:r>
      <w:r w:rsidRPr="00A81262">
        <w:rPr>
          <w:rStyle w:val="StyleUnderline"/>
        </w:rPr>
        <w:t xml:space="preserve"> for the Houthis</w:t>
      </w:r>
      <w:r>
        <w:t>. They have accumulated sophisticated weaponry from Iran and have boldly threatened Saudi Arabia with missile attacks, much as Hezbollah attempted to show strength and harness support by attacking Israeli civilians.</w:t>
      </w:r>
    </w:p>
    <w:p w:rsidR="00804158" w:rsidRDefault="00804158" w:rsidP="00804158">
      <w:r w:rsidRPr="00167B53">
        <w:rPr>
          <w:rStyle w:val="StyleUnderline"/>
          <w:highlight w:val="yellow"/>
        </w:rPr>
        <w:t>But the threat</w:t>
      </w:r>
      <w:r w:rsidRPr="004F12DA">
        <w:rPr>
          <w:rStyle w:val="StyleUnderline"/>
        </w:rPr>
        <w:t xml:space="preserve"> posed by the Houthis </w:t>
      </w:r>
      <w:r w:rsidRPr="00167B53">
        <w:rPr>
          <w:rStyle w:val="StyleUnderline"/>
          <w:highlight w:val="yellow"/>
        </w:rPr>
        <w:t>has been eclipsed by denunciations</w:t>
      </w:r>
      <w:r w:rsidRPr="00A81262">
        <w:rPr>
          <w:rStyle w:val="StyleUnderline"/>
        </w:rPr>
        <w:t xml:space="preserve"> of the Saudi air campaign</w:t>
      </w:r>
      <w:r w:rsidRPr="00A81262">
        <w:t xml:space="preserve"> against them, </w:t>
      </w:r>
      <w:r w:rsidRPr="00A81262">
        <w:rPr>
          <w:rStyle w:val="StyleUnderline"/>
        </w:rPr>
        <w:t>which is blamed for avoidable civilian casualties</w:t>
      </w:r>
      <w:r>
        <w:t xml:space="preserve">. U.S. Secretary of State </w:t>
      </w:r>
      <w:r>
        <w:lastRenderedPageBreak/>
        <w:t>Mike Pompeo’s recent certification to Congress that the Saudis and other Arab allies were making greater efforts to protect civilians has not dented that criticism.</w:t>
      </w:r>
    </w:p>
    <w:p w:rsidR="00804158" w:rsidRDefault="00804158" w:rsidP="00804158">
      <w:r w:rsidRPr="00167B53">
        <w:rPr>
          <w:rStyle w:val="StyleUnderline"/>
          <w:highlight w:val="yellow"/>
        </w:rPr>
        <w:t>Just as Hezbollah’s</w:t>
      </w:r>
      <w:r w:rsidRPr="004F12DA">
        <w:rPr>
          <w:rStyle w:val="StyleUnderline"/>
        </w:rPr>
        <w:t xml:space="preserve"> Iran-backed </w:t>
      </w:r>
      <w:r w:rsidRPr="00A47AC7">
        <w:rPr>
          <w:rStyle w:val="Emphasis"/>
          <w:highlight w:val="yellow"/>
        </w:rPr>
        <w:t>propaganda machine</w:t>
      </w:r>
      <w:r w:rsidRPr="00A47AC7">
        <w:rPr>
          <w:rStyle w:val="StyleUnderline"/>
          <w:highlight w:val="yellow"/>
        </w:rPr>
        <w:t xml:space="preserve"> </w:t>
      </w:r>
      <w:r w:rsidRPr="00167B53">
        <w:rPr>
          <w:rStyle w:val="StyleUnderline"/>
          <w:highlight w:val="yellow"/>
        </w:rPr>
        <w:t>covers up its violence</w:t>
      </w:r>
      <w:r w:rsidRPr="004F12DA">
        <w:rPr>
          <w:rStyle w:val="StyleUnderline"/>
        </w:rPr>
        <w:t xml:space="preserve"> </w:t>
      </w:r>
      <w:r w:rsidRPr="00C07B4B">
        <w:rPr>
          <w:rStyle w:val="StyleUnderline"/>
        </w:rPr>
        <w:t>and terrorism through the outcry about civilian casualties resulting from Israel’s counterterrorist operations,</w:t>
      </w:r>
      <w:r w:rsidRPr="004F12DA">
        <w:rPr>
          <w:rStyle w:val="StyleUnderline"/>
        </w:rPr>
        <w:t xml:space="preserve"> </w:t>
      </w:r>
      <w:r w:rsidRPr="00167B53">
        <w:rPr>
          <w:rStyle w:val="StyleUnderline"/>
          <w:highlight w:val="yellow"/>
        </w:rPr>
        <w:t>the Houthis</w:t>
      </w:r>
      <w:r w:rsidRPr="004F12DA">
        <w:rPr>
          <w:rStyle w:val="StyleUnderline"/>
        </w:rPr>
        <w:t xml:space="preserve"> and their</w:t>
      </w:r>
      <w:r>
        <w:t xml:space="preserve"> international </w:t>
      </w:r>
      <w:r w:rsidRPr="00C07B4B">
        <w:rPr>
          <w:rStyle w:val="StyleUnderline"/>
        </w:rPr>
        <w:t>supporters</w:t>
      </w:r>
      <w:r w:rsidRPr="004F12DA">
        <w:rPr>
          <w:rStyle w:val="StyleUnderline"/>
        </w:rPr>
        <w:t xml:space="preserve"> have managed to </w:t>
      </w:r>
      <w:r w:rsidRPr="00167B53">
        <w:rPr>
          <w:rStyle w:val="StyleUnderline"/>
          <w:highlight w:val="yellow"/>
        </w:rPr>
        <w:t>avoid discussion of</w:t>
      </w:r>
      <w:r w:rsidRPr="004F12DA">
        <w:rPr>
          <w:rStyle w:val="StyleUnderline"/>
        </w:rPr>
        <w:t xml:space="preserve"> Yemen’s complex politics and the Houthis’ </w:t>
      </w:r>
      <w:r w:rsidRPr="00167B53">
        <w:rPr>
          <w:rStyle w:val="StyleUnderline"/>
          <w:highlight w:val="yellow"/>
        </w:rPr>
        <w:t>excesses by focused criticism of the</w:t>
      </w:r>
      <w:r>
        <w:t xml:space="preserve"> Saudi-led </w:t>
      </w:r>
      <w:r w:rsidRPr="00167B53">
        <w:rPr>
          <w:rStyle w:val="StyleUnderline"/>
          <w:highlight w:val="yellow"/>
        </w:rPr>
        <w:t>coalition</w:t>
      </w:r>
      <w:r w:rsidRPr="004F12DA">
        <w:rPr>
          <w:rStyle w:val="StyleUnderline"/>
        </w:rPr>
        <w:t xml:space="preserve">’s conduct of the air </w:t>
      </w:r>
      <w:r w:rsidRPr="00A47AC7">
        <w:rPr>
          <w:rStyle w:val="StyleUnderline"/>
        </w:rPr>
        <w:t>war. Legitimate concerns about civilian casualties from the Saudi aerial bombardment have led many commentators to ignore both Iran’s role and the unlikely prospect of stability in Yemen if the Houthis</w:t>
      </w:r>
      <w:r>
        <w:t>—a minority within a sectarian minority—</w:t>
      </w:r>
      <w:r w:rsidRPr="00A47AC7">
        <w:rPr>
          <w:rStyle w:val="StyleUnderline"/>
        </w:rPr>
        <w:t>somehow manage to establish their rule over the entire country</w:t>
      </w:r>
      <w:r>
        <w:t>.</w:t>
      </w:r>
    </w:p>
    <w:p w:rsidR="00804158" w:rsidRDefault="00804158" w:rsidP="00804158">
      <w:r w:rsidRPr="00A47AC7">
        <w:rPr>
          <w:rStyle w:val="StyleUnderline"/>
        </w:rPr>
        <w:t>The humanitarian criticism of the Arab coalition’s tactics has also led most observers to ignore that the fight against the Houthis is backed by a UN resolution</w:t>
      </w:r>
      <w:r>
        <w:t xml:space="preserve"> supporting the restoration of the legitimate government’s control over Yemen. In 2015, UN Security Council Resolution 2216, adopted with 14 affirmative votes to none against, with one abstention from the Russian Federation, demanded that the “Houthis withdraw from all areas seized during the latest conflict, relinquish arms seized from military and security institutions, cease all actions falling exclusively within the authority of the legitimate Government of Yemen, and fully implement previous Council resolutions.”</w:t>
      </w:r>
    </w:p>
    <w:p w:rsidR="00804158" w:rsidRDefault="00804158" w:rsidP="00804158">
      <w:r>
        <w:t>Since then, the war has been stalemated even though parts of southern Yemen have been wrested from Houthi control. The United Arab Emirates’ forces have borne the brunt of the ground fighting. Their offensive, beginning in June, to dislodge the rebel militia from the port of Hodeida was meant to change the course of the war.</w:t>
      </w:r>
    </w:p>
    <w:p w:rsidR="00804158" w:rsidRDefault="00804158" w:rsidP="00804158">
      <w:r>
        <w:t>But that offensive was halted in July to enable peace talks. The Houthi representatives, however, refused to join UN-sponsored negotiations in Geneva in September, resulting in renewed fighting. Dialogue is surely preferable to war, but serious negotiations require partners who are actually committed to a peaceful solution. And as the UN special envoy for Yemen, Martin Griffiths, is discovering, the Houthis do not always show up for meetings. They seem aware of the fact that civil wars are often protracted affairs and that most such conflicts in modern times have ended in the decisive victory of one side.</w:t>
      </w:r>
    </w:p>
    <w:p w:rsidR="00804158" w:rsidRDefault="00804158" w:rsidP="00804158">
      <w:r>
        <w:t>The Houthi strategy is to fight to victory while undermining the Arab coalition’s resolve through adverse international opinion. They condemn the conduct of the Arab governments that confront them while deploying Iranian-supplied missiles, weaponized drones, and landmines in the pursuit of victory on the battlefield. Such an outcome would not be in the U.S. interest and would only add to the misery of Yemen instead of mitigating it.</w:t>
      </w:r>
    </w:p>
    <w:p w:rsidR="00804158" w:rsidRDefault="00804158" w:rsidP="00804158">
      <w:r>
        <w:t xml:space="preserve">With 9/11 a distant memory for most Americans, </w:t>
      </w:r>
      <w:r w:rsidRPr="004F12DA">
        <w:rPr>
          <w:rStyle w:val="StyleUnderline"/>
        </w:rPr>
        <w:t>many forget that Yemen was</w:t>
      </w:r>
      <w:r>
        <w:t xml:space="preserve"> also </w:t>
      </w:r>
      <w:r w:rsidRPr="004F12DA">
        <w:rPr>
          <w:rStyle w:val="StyleUnderline"/>
        </w:rPr>
        <w:t>a major staging ground for</w:t>
      </w:r>
      <w:r>
        <w:t xml:space="preserve"> al-Qaeda in the Arabian Peninsula (</w:t>
      </w:r>
      <w:r w:rsidRPr="004F12DA">
        <w:rPr>
          <w:rStyle w:val="StyleUnderline"/>
        </w:rPr>
        <w:t>AQAP</w:t>
      </w:r>
      <w:r>
        <w:t>.) Just this past August, al-Qaeda’s master bomb-maker, Ibrahim al-Asiri, was killed by an American airstrike. Al-Asiri had plotted several attacks against targets around the world, including the 2009 “underwear bomber” plot to take down a U.S. civilian airliner. Some 2,000 al-Qaeda operatives have been killed in Yemen over the past 17 years.</w:t>
      </w:r>
    </w:p>
    <w:p w:rsidR="00804158" w:rsidRDefault="00804158" w:rsidP="00804158">
      <w:r w:rsidRPr="004F12DA">
        <w:rPr>
          <w:rStyle w:val="StyleUnderline"/>
        </w:rPr>
        <w:t>It would be a pity if Yemen’s internal divisions, which enabled al-Qaeda to set up shop there in the first place, pave the way for its regrouping. Nor would the Middle East become safer if a perennially unstable Yemen controlled by the Houthis became a base for threats to its neighbors with Iran’s support</w:t>
      </w:r>
      <w:r>
        <w:t>.</w:t>
      </w:r>
    </w:p>
    <w:p w:rsidR="00804158" w:rsidRDefault="00804158" w:rsidP="00804158">
      <w:r w:rsidRPr="00474F7D">
        <w:rPr>
          <w:rStyle w:val="StyleUnderline"/>
          <w:highlight w:val="yellow"/>
        </w:rPr>
        <w:t>Consolidation of control of any part</w:t>
      </w:r>
      <w:r w:rsidRPr="004F12DA">
        <w:rPr>
          <w:rStyle w:val="StyleUnderline"/>
        </w:rPr>
        <w:t xml:space="preserve"> of Yemen by the Houthis </w:t>
      </w:r>
      <w:r w:rsidRPr="00474F7D">
        <w:rPr>
          <w:rStyle w:val="StyleUnderline"/>
          <w:highlight w:val="yellow"/>
        </w:rPr>
        <w:t>would be as destabilizing as</w:t>
      </w:r>
      <w:r w:rsidRPr="00C07B4B">
        <w:rPr>
          <w:rStyle w:val="StyleUnderline"/>
        </w:rPr>
        <w:t xml:space="preserve"> the rise of </w:t>
      </w:r>
      <w:r w:rsidRPr="00474F7D">
        <w:rPr>
          <w:rStyle w:val="StyleUnderline"/>
          <w:highlight w:val="yellow"/>
        </w:rPr>
        <w:t>Hezbollah</w:t>
      </w:r>
      <w:r w:rsidRPr="004F12DA">
        <w:rPr>
          <w:rStyle w:val="StyleUnderline"/>
        </w:rPr>
        <w:t xml:space="preserve"> has been in Lebanon. Just as Hezbollah ended up supporting the Assad regime in Syria after surviving Lebanon’s civil war, </w:t>
      </w:r>
      <w:r w:rsidRPr="00474F7D">
        <w:rPr>
          <w:rStyle w:val="StyleUnderline"/>
          <w:highlight w:val="yellow"/>
        </w:rPr>
        <w:t xml:space="preserve">the Houthis could become </w:t>
      </w:r>
      <w:r w:rsidRPr="00474F7D">
        <w:rPr>
          <w:rStyle w:val="Emphasis"/>
          <w:highlight w:val="yellow"/>
        </w:rPr>
        <w:t>the major subversive force in the</w:t>
      </w:r>
      <w:r w:rsidRPr="004F12DA">
        <w:rPr>
          <w:rStyle w:val="Emphasis"/>
        </w:rPr>
        <w:t xml:space="preserve"> Gulf </w:t>
      </w:r>
      <w:r w:rsidRPr="00474F7D">
        <w:rPr>
          <w:rStyle w:val="Emphasis"/>
          <w:highlight w:val="yellow"/>
        </w:rPr>
        <w:t>region</w:t>
      </w:r>
      <w:r>
        <w:t>.</w:t>
      </w:r>
    </w:p>
    <w:p w:rsidR="00804158" w:rsidRPr="00C07B4B" w:rsidRDefault="00804158" w:rsidP="00804158">
      <w:r>
        <w:t xml:space="preserve">For its part, </w:t>
      </w:r>
      <w:r w:rsidRPr="004F12DA">
        <w:rPr>
          <w:rStyle w:val="StyleUnderline"/>
        </w:rPr>
        <w:t>Iran has much to gain by fueling the war</w:t>
      </w:r>
      <w:r>
        <w:t xml:space="preserve"> in Yemen. </w:t>
      </w:r>
      <w:r w:rsidRPr="004F12DA">
        <w:rPr>
          <w:rStyle w:val="StyleUnderline"/>
        </w:rPr>
        <w:t>Even if the Houthis do not win, Iran secures regional advantage at relatively little cost</w:t>
      </w:r>
      <w:r>
        <w:t xml:space="preserve">; its partner in the Gulf, Qatar, defrays some of the expenses. </w:t>
      </w:r>
      <w:r w:rsidRPr="004F12DA">
        <w:rPr>
          <w:rStyle w:val="StyleUnderline"/>
        </w:rPr>
        <w:t xml:space="preserve">The war keeps Iran’s regional </w:t>
      </w:r>
      <w:r w:rsidRPr="00C07B4B">
        <w:rPr>
          <w:rStyle w:val="StyleUnderline"/>
        </w:rPr>
        <w:t>Arab critics preoccupied and offers the prospect of building a new proxy regime</w:t>
      </w:r>
      <w:r w:rsidRPr="00C07B4B">
        <w:t xml:space="preserve"> in the Arabian Peninsula.</w:t>
      </w:r>
    </w:p>
    <w:p w:rsidR="00804158" w:rsidRDefault="00804158" w:rsidP="00804158">
      <w:r w:rsidRPr="00C07B4B">
        <w:t xml:space="preserve">But from the U.S. perspective, </w:t>
      </w:r>
      <w:r w:rsidRPr="00C07B4B">
        <w:rPr>
          <w:rStyle w:val="StyleUnderline"/>
        </w:rPr>
        <w:t>losing Yemen to Iran permanently would only enlarge the threat Tehran poses to U.S. interests. If one side must win Yemen’s civil war, it would be in America’s interest that it is the legitimate government</w:t>
      </w:r>
      <w:r w:rsidRPr="004F12DA">
        <w:rPr>
          <w:rStyle w:val="StyleUnderline"/>
        </w:rPr>
        <w:t xml:space="preserve"> backed by U.S. allies rather than the Houthis backed by Iran</w:t>
      </w:r>
      <w:r>
        <w:t>.</w:t>
      </w:r>
    </w:p>
    <w:p w:rsidR="00804158" w:rsidRPr="00E01DA8" w:rsidRDefault="00804158" w:rsidP="00804158">
      <w:r>
        <w:t xml:space="preserve">Alternatively, the U.S. government could put its weight behind UN peace efforts, provided talks do not serve as cover for the Houthis to keep Yemen’s civil war going for years. </w:t>
      </w:r>
      <w:r w:rsidRPr="00E01DA8">
        <w:t>Either way, the United States would shorten the war by playing a well-defined role instead of keeping away from the events in Yemen.</w:t>
      </w:r>
    </w:p>
    <w:p w:rsidR="00804158" w:rsidRPr="004F12DA" w:rsidRDefault="00804158" w:rsidP="00804158">
      <w:r w:rsidRPr="00E01DA8">
        <w:lastRenderedPageBreak/>
        <w:t xml:space="preserve">Ideally, targeted American support would create circumstances that force the Houthis to reconsider their partnership with Iran and enter into serious negotiations. </w:t>
      </w:r>
      <w:r w:rsidRPr="00E01DA8">
        <w:rPr>
          <w:rStyle w:val="StyleUnderline"/>
        </w:rPr>
        <w:t>The worst-case scenario for the Houthis—and the best-case scenario for the U</w:t>
      </w:r>
      <w:r w:rsidRPr="00E01DA8">
        <w:t xml:space="preserve">nited </w:t>
      </w:r>
      <w:r w:rsidRPr="00E01DA8">
        <w:rPr>
          <w:rStyle w:val="StyleUnderline"/>
        </w:rPr>
        <w:t>S</w:t>
      </w:r>
      <w:r w:rsidRPr="00E01DA8">
        <w:t>tates</w:t>
      </w:r>
      <w:r w:rsidRPr="00E01DA8">
        <w:rPr>
          <w:rStyle w:val="StyleUnderline"/>
        </w:rPr>
        <w:t>—would be a decisive end to the ongoing bloodshed that does not leave Iran’s proxies in control of Yemen</w:t>
      </w:r>
      <w:r w:rsidRPr="00E01DA8">
        <w:t>.</w:t>
      </w:r>
    </w:p>
    <w:p w:rsidR="00804158" w:rsidRPr="00B66707" w:rsidRDefault="00804158" w:rsidP="00B66707"/>
    <w:p w:rsidR="00716B5F" w:rsidRPr="00716B5F" w:rsidRDefault="00716B5F" w:rsidP="00716B5F">
      <w:pPr>
        <w:pStyle w:val="Heading4"/>
      </w:pPr>
      <w:r>
        <w:t xml:space="preserve">The plan is </w:t>
      </w:r>
      <w:r>
        <w:rPr>
          <w:u w:val="single"/>
        </w:rPr>
        <w:t>immoral</w:t>
      </w:r>
      <w:r>
        <w:t xml:space="preserve"> because it empowers the Houthis and Iranians — the Saudis are </w:t>
      </w:r>
      <w:r w:rsidRPr="00716B5F">
        <w:rPr>
          <w:u w:val="single"/>
        </w:rPr>
        <w:t>the lesser evil</w:t>
      </w:r>
      <w:r>
        <w:t xml:space="preserve">. </w:t>
      </w:r>
    </w:p>
    <w:p w:rsidR="00716B5F" w:rsidRPr="00C4293D" w:rsidRDefault="00716B5F" w:rsidP="00716B5F">
      <w:r w:rsidRPr="00C4293D">
        <w:rPr>
          <w:rStyle w:val="Style13ptBold"/>
        </w:rPr>
        <w:t>Tobin 19</w:t>
      </w:r>
      <w:r>
        <w:t xml:space="preserve"> — Jonathan S. Tobin, </w:t>
      </w:r>
      <w:r w:rsidRPr="00C4293D">
        <w:t xml:space="preserve">Editor in Chief of the </w:t>
      </w:r>
      <w:r w:rsidRPr="00C4293D">
        <w:rPr>
          <w:i/>
        </w:rPr>
        <w:t>Jewish News Syndicate</w:t>
      </w:r>
      <w:r w:rsidRPr="00C4293D">
        <w:t xml:space="preserve">, Contributing Writer at the </w:t>
      </w:r>
      <w:r w:rsidRPr="00C4293D">
        <w:rPr>
          <w:i/>
        </w:rPr>
        <w:t>National Review</w:t>
      </w:r>
      <w:r w:rsidRPr="00C4293D">
        <w:t xml:space="preserve">, Columnist at the </w:t>
      </w:r>
      <w:r w:rsidRPr="00C4293D">
        <w:rPr>
          <w:i/>
        </w:rPr>
        <w:t>New York Post</w:t>
      </w:r>
      <w:r w:rsidRPr="00C4293D">
        <w:t xml:space="preserve">, former Executive Editor of </w:t>
      </w:r>
      <w:r w:rsidRPr="00C4293D">
        <w:rPr>
          <w:i/>
        </w:rPr>
        <w:t>Commentary</w:t>
      </w:r>
      <w:r w:rsidRPr="00C4293D">
        <w:t xml:space="preserve">, </w:t>
      </w:r>
      <w:r>
        <w:t>2019 (“</w:t>
      </w:r>
      <w:r w:rsidRPr="00C4293D">
        <w:t>Don’t Hand Iran a Victory in Yemen</w:t>
      </w:r>
      <w:r>
        <w:t xml:space="preserve">,” </w:t>
      </w:r>
      <w:r>
        <w:rPr>
          <w:i/>
        </w:rPr>
        <w:t>National Review</w:t>
      </w:r>
      <w:r>
        <w:t>, February 15</w:t>
      </w:r>
      <w:r w:rsidRPr="00C4293D">
        <w:rPr>
          <w:vertAlign w:val="superscript"/>
        </w:rPr>
        <w:t>th</w:t>
      </w:r>
      <w:r>
        <w:t xml:space="preserve">, Available Online at </w:t>
      </w:r>
      <w:hyperlink r:id="rId37" w:history="1">
        <w:r w:rsidRPr="008A2A05">
          <w:rPr>
            <w:rStyle w:val="Hyperlink"/>
          </w:rPr>
          <w:t>https://www.nationalreview.com/2019/02/yemen-war-iran-shouldnt-be-handed-victory/</w:t>
        </w:r>
      </w:hyperlink>
      <w:r>
        <w:t>, Accessed 06-24-2019)</w:t>
      </w:r>
    </w:p>
    <w:p w:rsidR="00716B5F" w:rsidRDefault="00716B5F" w:rsidP="00716B5F">
      <w:r w:rsidRPr="00AD699C">
        <w:rPr>
          <w:rStyle w:val="StyleUnderline"/>
        </w:rPr>
        <w:t>Khashoggi’s death has been a rallying point</w:t>
      </w:r>
      <w:r>
        <w:t xml:space="preserve"> for the defense of journalists </w:t>
      </w:r>
      <w:r w:rsidRPr="00AD699C">
        <w:rPr>
          <w:rStyle w:val="StyleUnderline"/>
        </w:rPr>
        <w:t>against repressive regimes such as</w:t>
      </w:r>
      <w:r>
        <w:t xml:space="preserve"> that of </w:t>
      </w:r>
      <w:r w:rsidRPr="00AD699C">
        <w:rPr>
          <w:rStyle w:val="StyleUnderline"/>
        </w:rPr>
        <w:t>the Saudis</w:t>
      </w:r>
      <w:r>
        <w:t xml:space="preserve">. This issue is also an extension of the mainstream media’s complaints about Trump’s war on the press. But </w:t>
      </w:r>
      <w:r w:rsidRPr="00AD699C">
        <w:rPr>
          <w:rStyle w:val="StyleUnderline"/>
        </w:rPr>
        <w:t>while MBS is a tyrant</w:t>
      </w:r>
      <w:r w:rsidRPr="00C4293D">
        <w:t xml:space="preserve"> and Trump engages in overkill against his press critics, </w:t>
      </w:r>
      <w:r w:rsidRPr="0077603F">
        <w:rPr>
          <w:rStyle w:val="StyleUnderline"/>
          <w:highlight w:val="yellow"/>
        </w:rPr>
        <w:t>the notion that helping a government</w:t>
      </w:r>
      <w:r w:rsidRPr="00AD699C">
        <w:rPr>
          <w:rStyle w:val="StyleUnderline"/>
        </w:rPr>
        <w:t xml:space="preserve"> that is even </w:t>
      </w:r>
      <w:r w:rsidRPr="0077603F">
        <w:rPr>
          <w:rStyle w:val="StyleUnderline"/>
          <w:highlight w:val="yellow"/>
        </w:rPr>
        <w:t>more despotic than the Saudis’ gain an advantage</w:t>
      </w:r>
      <w:r w:rsidRPr="00AD699C">
        <w:rPr>
          <w:rStyle w:val="StyleUnderline"/>
        </w:rPr>
        <w:t xml:space="preserve"> in a geostrategic struggle </w:t>
      </w:r>
      <w:r w:rsidRPr="0077603F">
        <w:rPr>
          <w:rStyle w:val="StyleUnderline"/>
          <w:highlight w:val="yellow"/>
        </w:rPr>
        <w:t>will</w:t>
      </w:r>
      <w:r w:rsidRPr="00AD699C">
        <w:rPr>
          <w:rStyle w:val="StyleUnderline"/>
        </w:rPr>
        <w:t xml:space="preserve"> somehow </w:t>
      </w:r>
      <w:r w:rsidRPr="0077603F">
        <w:rPr>
          <w:rStyle w:val="StyleUnderline"/>
          <w:highlight w:val="yellow"/>
        </w:rPr>
        <w:t>protect</w:t>
      </w:r>
      <w:r w:rsidRPr="00C4293D">
        <w:t xml:space="preserve"> the freedom of the press or </w:t>
      </w:r>
      <w:r w:rsidRPr="00AD699C">
        <w:rPr>
          <w:rStyle w:val="StyleUnderline"/>
        </w:rPr>
        <w:t xml:space="preserve">the cause of </w:t>
      </w:r>
      <w:r w:rsidRPr="0077603F">
        <w:rPr>
          <w:rStyle w:val="StyleUnderline"/>
          <w:highlight w:val="yellow"/>
        </w:rPr>
        <w:t xml:space="preserve">human rights is </w:t>
      </w:r>
      <w:r w:rsidRPr="0077603F">
        <w:rPr>
          <w:rStyle w:val="Emphasis"/>
          <w:highlight w:val="yellow"/>
        </w:rPr>
        <w:t>absurd</w:t>
      </w:r>
      <w:r>
        <w:t>.</w:t>
      </w:r>
    </w:p>
    <w:p w:rsidR="00716B5F" w:rsidRDefault="00716B5F" w:rsidP="00716B5F">
      <w:r>
        <w:t>The war in Yemen has been a human-rights catastrophe, causing the deaths of thousands and a famine. The Saudis bear part of the responsibility for these horrors. That is particularly true with respect to their indiscriminate bombing campaign against Houthi targets, which has caused massive civilian casualties. American support for this effort and the fact that the Saudis are largely using U.S. weapons is troubling.</w:t>
      </w:r>
    </w:p>
    <w:p w:rsidR="00716B5F" w:rsidRDefault="00716B5F" w:rsidP="00716B5F">
      <w:r>
        <w:t xml:space="preserve">But </w:t>
      </w:r>
      <w:r w:rsidRPr="00AD699C">
        <w:rPr>
          <w:rStyle w:val="StyleUnderline"/>
        </w:rPr>
        <w:t xml:space="preserve">while the Saudis’ record is difficult to defend, Congress’s invoking the War Powers Act in order </w:t>
      </w:r>
      <w:r w:rsidRPr="00716B5F">
        <w:rPr>
          <w:rStyle w:val="StyleUnderline"/>
          <w:highlight w:val="yellow"/>
        </w:rPr>
        <w:t>to eliminate the U.S. role</w:t>
      </w:r>
      <w:r w:rsidRPr="00AD699C">
        <w:rPr>
          <w:rStyle w:val="StyleUnderline"/>
        </w:rPr>
        <w:t xml:space="preserve"> in the conflict will not lessen the suffering of the people of Yemen</w:t>
      </w:r>
      <w:r>
        <w:t xml:space="preserve">. To the contrary, </w:t>
      </w:r>
      <w:r w:rsidRPr="00AD699C">
        <w:rPr>
          <w:rStyle w:val="StyleUnderline"/>
        </w:rPr>
        <w:t xml:space="preserve">doing so </w:t>
      </w:r>
      <w:r w:rsidRPr="00716B5F">
        <w:rPr>
          <w:rStyle w:val="StyleUnderline"/>
          <w:highlight w:val="yellow"/>
        </w:rPr>
        <w:t>would</w:t>
      </w:r>
      <w:r w:rsidRPr="00AD699C">
        <w:rPr>
          <w:rStyle w:val="StyleUnderline"/>
        </w:rPr>
        <w:t xml:space="preserve"> merely </w:t>
      </w:r>
      <w:r w:rsidRPr="00716B5F">
        <w:rPr>
          <w:rStyle w:val="StyleUnderline"/>
          <w:highlight w:val="yellow"/>
        </w:rPr>
        <w:t>give the Houthis</w:t>
      </w:r>
      <w:r w:rsidRPr="00AD699C">
        <w:rPr>
          <w:rStyle w:val="StyleUnderline"/>
        </w:rPr>
        <w:t xml:space="preserve"> — a force </w:t>
      </w:r>
      <w:r w:rsidRPr="00716B5F">
        <w:rPr>
          <w:rStyle w:val="StyleUnderline"/>
          <w:highlight w:val="yellow"/>
        </w:rPr>
        <w:t>whose human-rights record is</w:t>
      </w:r>
      <w:r w:rsidRPr="00AD699C">
        <w:rPr>
          <w:rStyle w:val="StyleUnderline"/>
        </w:rPr>
        <w:t xml:space="preserve"> probably even </w:t>
      </w:r>
      <w:r w:rsidRPr="00716B5F">
        <w:rPr>
          <w:rStyle w:val="StyleUnderline"/>
          <w:highlight w:val="yellow"/>
        </w:rPr>
        <w:t>worse</w:t>
      </w:r>
      <w:r w:rsidRPr="00AD699C">
        <w:rPr>
          <w:rStyle w:val="StyleUnderline"/>
        </w:rPr>
        <w:t xml:space="preserve"> than that of the Saudis — </w:t>
      </w:r>
      <w:r w:rsidRPr="00716B5F">
        <w:rPr>
          <w:rStyle w:val="StyleUnderline"/>
          <w:highlight w:val="yellow"/>
        </w:rPr>
        <w:t>a leg up</w:t>
      </w:r>
      <w:r w:rsidRPr="00AD699C">
        <w:rPr>
          <w:rStyle w:val="StyleUnderline"/>
        </w:rPr>
        <w:t xml:space="preserve"> in their efforts to topple the government of Yemen. Just as dangerous, it would be widely interpreted as one more victory for Iran in a region that is still reeling from Tehran’s successful intervention in Syria</w:t>
      </w:r>
      <w:r>
        <w:t>.</w:t>
      </w:r>
    </w:p>
    <w:p w:rsidR="00716B5F" w:rsidRDefault="00716B5F" w:rsidP="00716B5F">
      <w:r>
        <w:t>Tehran’s role in aiding the Houthi war effort is an example of just how misplaced President Obama’s hopes that Iran would use the nuclear deal to “get right with the world” were. Iran has continued to push for regional hegemony, rightly scaring moderate Arab regimes as well as fueling the fears of Israelis.</w:t>
      </w:r>
    </w:p>
    <w:p w:rsidR="00716B5F" w:rsidRDefault="00716B5F" w:rsidP="00716B5F">
      <w:r>
        <w:t xml:space="preserve">President Trump spent the days after news of the Khashoggi murder broke making ill-advised statements about wanting to keep America selling arms to the Saudis. But as much as that was a mistake, the president wasn’t wrong to point out that the alliance with the Saudi government was in the interests of the United States. </w:t>
      </w:r>
      <w:r w:rsidRPr="00AD699C">
        <w:rPr>
          <w:rStyle w:val="StyleUnderline"/>
        </w:rPr>
        <w:t xml:space="preserve">As unpopular as </w:t>
      </w:r>
      <w:r w:rsidRPr="00F1392B">
        <w:rPr>
          <w:rStyle w:val="StyleUnderline"/>
          <w:highlight w:val="yellow"/>
        </w:rPr>
        <w:t>the Saudis</w:t>
      </w:r>
      <w:r w:rsidRPr="00AD699C">
        <w:rPr>
          <w:rStyle w:val="StyleUnderline"/>
        </w:rPr>
        <w:t xml:space="preserve"> might be, they </w:t>
      </w:r>
      <w:r w:rsidRPr="00F1392B">
        <w:rPr>
          <w:rStyle w:val="StyleUnderline"/>
          <w:highlight w:val="yellow"/>
        </w:rPr>
        <w:t>are</w:t>
      </w:r>
      <w:r w:rsidRPr="00AD699C">
        <w:rPr>
          <w:rStyle w:val="StyleUnderline"/>
        </w:rPr>
        <w:t xml:space="preserve"> still </w:t>
      </w:r>
      <w:r w:rsidRPr="00F1392B">
        <w:rPr>
          <w:rStyle w:val="StyleUnderline"/>
          <w:highlight w:val="yellow"/>
        </w:rPr>
        <w:t>the lesser of two evils</w:t>
      </w:r>
      <w:r w:rsidRPr="00AD699C">
        <w:rPr>
          <w:rStyle w:val="StyleUnderline"/>
        </w:rPr>
        <w:t xml:space="preserve"> when compared with an Iranian regime that is both a human-rights offender and seeking to spread violence and instability throughout the Middle East</w:t>
      </w:r>
      <w:r>
        <w:t>.</w:t>
      </w:r>
    </w:p>
    <w:p w:rsidR="00716B5F" w:rsidRDefault="00716B5F" w:rsidP="00716B5F">
      <w:r>
        <w:t>The Saudis have earned American distrust dating back to 9/11, and as the Khashoggi murder demonstrated, MBS is a loose cannon who can’t be trusted to behave responsibly. Yet MBS is also reformer who seeks to modernize the Saudi state and pull back on some repression; he even largely eliminated the kingdom’s dangerous policy of funding radical Islamic educational institutions around the world (a role in which the Saudis have been replaced by Qatar).</w:t>
      </w:r>
    </w:p>
    <w:p w:rsidR="00716B5F" w:rsidRPr="00AD699C" w:rsidRDefault="00716B5F" w:rsidP="00716B5F">
      <w:r w:rsidRPr="00AD699C">
        <w:rPr>
          <w:rStyle w:val="StyleUnderline"/>
        </w:rPr>
        <w:t>The desire of Congress to rebuke MBS and Trump</w:t>
      </w:r>
      <w:r>
        <w:t xml:space="preserve"> — who has undermined Republican confidence in his foreign policy with attacks on NATO — </w:t>
      </w:r>
      <w:r w:rsidRPr="00AD699C">
        <w:rPr>
          <w:rStyle w:val="StyleUnderline"/>
        </w:rPr>
        <w:t xml:space="preserve">is understandable. But </w:t>
      </w:r>
      <w:r w:rsidRPr="00F1392B">
        <w:rPr>
          <w:rStyle w:val="StyleUnderline"/>
          <w:highlight w:val="yellow"/>
        </w:rPr>
        <w:t>as</w:t>
      </w:r>
      <w:r w:rsidRPr="00AD699C">
        <w:rPr>
          <w:rStyle w:val="StyleUnderline"/>
        </w:rPr>
        <w:t xml:space="preserve"> frustrating and </w:t>
      </w:r>
      <w:r w:rsidRPr="00F1392B">
        <w:rPr>
          <w:rStyle w:val="StyleUnderline"/>
          <w:highlight w:val="yellow"/>
        </w:rPr>
        <w:t>morally ambiguous as it might be, a Cold War mentality in which America backs a bad actor to stop an even worse one remains the only sensible</w:t>
      </w:r>
      <w:r w:rsidRPr="00AD699C">
        <w:rPr>
          <w:rStyle w:val="StyleUnderline"/>
        </w:rPr>
        <w:t xml:space="preserve"> U.S. </w:t>
      </w:r>
      <w:r w:rsidRPr="00F1392B">
        <w:rPr>
          <w:rStyle w:val="StyleUnderline"/>
          <w:highlight w:val="yellow"/>
        </w:rPr>
        <w:t>policy</w:t>
      </w:r>
      <w:r w:rsidRPr="00AD699C">
        <w:rPr>
          <w:rStyle w:val="StyleUnderline"/>
        </w:rPr>
        <w:t xml:space="preserve"> in the Arabian Peninsula. </w:t>
      </w:r>
      <w:r w:rsidRPr="00F1392B">
        <w:rPr>
          <w:rStyle w:val="StyleUnderline"/>
          <w:highlight w:val="yellow"/>
        </w:rPr>
        <w:t>A vote to end</w:t>
      </w:r>
      <w:r w:rsidRPr="00AD699C">
        <w:rPr>
          <w:rStyle w:val="StyleUnderline"/>
        </w:rPr>
        <w:t xml:space="preserve"> American </w:t>
      </w:r>
      <w:r w:rsidRPr="00F1392B">
        <w:rPr>
          <w:rStyle w:val="StyleUnderline"/>
          <w:highlight w:val="yellow"/>
        </w:rPr>
        <w:t>involvement</w:t>
      </w:r>
      <w:r w:rsidRPr="00AD699C">
        <w:rPr>
          <w:rStyle w:val="StyleUnderline"/>
        </w:rPr>
        <w:t xml:space="preserve"> in Yemen </w:t>
      </w:r>
      <w:r w:rsidRPr="00F1392B">
        <w:rPr>
          <w:rStyle w:val="StyleUnderline"/>
          <w:highlight w:val="yellow"/>
        </w:rPr>
        <w:t>won’t advance peace or</w:t>
      </w:r>
      <w:r w:rsidRPr="00AD699C">
        <w:rPr>
          <w:rStyle w:val="StyleUnderline"/>
        </w:rPr>
        <w:t xml:space="preserve"> the principles of </w:t>
      </w:r>
      <w:r w:rsidRPr="00F1392B">
        <w:rPr>
          <w:rStyle w:val="StyleUnderline"/>
          <w:highlight w:val="yellow"/>
        </w:rPr>
        <w:t>human rights. All it will do is give a</w:t>
      </w:r>
      <w:r w:rsidRPr="00AD699C">
        <w:rPr>
          <w:rStyle w:val="StyleUnderline"/>
        </w:rPr>
        <w:t xml:space="preserve">n undeserved and </w:t>
      </w:r>
      <w:r w:rsidRPr="00F1392B">
        <w:rPr>
          <w:rStyle w:val="StyleUnderline"/>
          <w:highlight w:val="yellow"/>
        </w:rPr>
        <w:t>dangerous victory to Iran</w:t>
      </w:r>
      <w:r>
        <w:t>.</w:t>
      </w:r>
    </w:p>
    <w:p w:rsidR="00716B5F" w:rsidRPr="00716B5F" w:rsidRDefault="00716B5F" w:rsidP="00716B5F"/>
    <w:p w:rsidR="00E46D92" w:rsidRPr="00E46D92" w:rsidRDefault="00E46D92" w:rsidP="00E46D92">
      <w:pPr>
        <w:pStyle w:val="Heading4"/>
      </w:pPr>
      <w:r>
        <w:lastRenderedPageBreak/>
        <w:t xml:space="preserve">The government’s </w:t>
      </w:r>
      <w:r w:rsidRPr="00E46D92">
        <w:rPr>
          <w:u w:val="single"/>
        </w:rPr>
        <w:t>first obligation</w:t>
      </w:r>
      <w:r>
        <w:t xml:space="preserve"> is to protect national security — moral considerations are </w:t>
      </w:r>
      <w:r w:rsidRPr="00634D01">
        <w:rPr>
          <w:u w:val="single"/>
        </w:rPr>
        <w:t>irrelevant</w:t>
      </w:r>
      <w:r>
        <w:t xml:space="preserve">. </w:t>
      </w:r>
    </w:p>
    <w:p w:rsidR="00570691" w:rsidRPr="00CC1883" w:rsidRDefault="00570691" w:rsidP="00570691">
      <w:r w:rsidRPr="00CC1883">
        <w:rPr>
          <w:rStyle w:val="Style13ptBold"/>
        </w:rPr>
        <w:t>Kennan 86</w:t>
      </w:r>
      <w:r w:rsidRPr="00CC1883">
        <w:t xml:space="preserve"> — George F. Kennan, Professor Emeritus at the Institute for Advanced Study at Princeton University, served as U.S. Ambassador to the Soviet Union (1952) and Yugoslavia (1961-1963), 1985 (“Morality and Foreign Policy,” </w:t>
      </w:r>
      <w:r w:rsidRPr="00CC1883">
        <w:rPr>
          <w:i/>
        </w:rPr>
        <w:t>Foreign Affairs</w:t>
      </w:r>
      <w:r w:rsidRPr="00CC1883">
        <w:t>, Winter 1985/1986, Available Online to Subscribing Institutions via JSTOR, p. 216)</w:t>
      </w:r>
    </w:p>
    <w:p w:rsidR="00570691" w:rsidRPr="00CC1883" w:rsidRDefault="00570691" w:rsidP="00570691">
      <w:r w:rsidRPr="00CC1883">
        <w:t xml:space="preserve">Second, let us recognize that </w:t>
      </w:r>
      <w:r w:rsidRPr="00570691">
        <w:rPr>
          <w:rStyle w:val="StyleUnderline"/>
          <w:highlight w:val="yellow"/>
        </w:rPr>
        <w:t>the</w:t>
      </w:r>
      <w:r w:rsidRPr="00570691">
        <w:rPr>
          <w:rStyle w:val="StyleUnderline"/>
        </w:rPr>
        <w:t xml:space="preserve"> functions</w:t>
      </w:r>
      <w:r w:rsidRPr="00CC1883">
        <w:rPr>
          <w:rStyle w:val="StyleUnderline"/>
        </w:rPr>
        <w:t xml:space="preserve">, commitments and </w:t>
      </w:r>
      <w:r w:rsidRPr="00570691">
        <w:rPr>
          <w:rStyle w:val="StyleUnderline"/>
          <w:highlight w:val="yellow"/>
        </w:rPr>
        <w:t xml:space="preserve">moral obligations of governments </w:t>
      </w:r>
      <w:r w:rsidRPr="00C34F0E">
        <w:rPr>
          <w:rStyle w:val="StyleUnderline"/>
          <w:highlight w:val="yellow"/>
        </w:rPr>
        <w:t xml:space="preserve">are </w:t>
      </w:r>
      <w:r w:rsidRPr="00C34F0E">
        <w:rPr>
          <w:rStyle w:val="Emphasis"/>
          <w:highlight w:val="yellow"/>
        </w:rPr>
        <w:t>not the same</w:t>
      </w:r>
      <w:r w:rsidRPr="00C34F0E">
        <w:rPr>
          <w:rStyle w:val="StyleUnderline"/>
          <w:highlight w:val="yellow"/>
        </w:rPr>
        <w:t xml:space="preserve"> as</w:t>
      </w:r>
      <w:r w:rsidRPr="00CC1883">
        <w:rPr>
          <w:rStyle w:val="StyleUnderline"/>
        </w:rPr>
        <w:t xml:space="preserve"> those</w:t>
      </w:r>
      <w:r w:rsidRPr="00CC1883">
        <w:t xml:space="preserve"> [end page 205] </w:t>
      </w:r>
      <w:r w:rsidRPr="00CC1883">
        <w:rPr>
          <w:rStyle w:val="StyleUnderline"/>
        </w:rPr>
        <w:t xml:space="preserve">of </w:t>
      </w:r>
      <w:r w:rsidRPr="00C34F0E">
        <w:rPr>
          <w:rStyle w:val="StyleUnderline"/>
          <w:highlight w:val="yellow"/>
        </w:rPr>
        <w:t>the individual</w:t>
      </w:r>
      <w:r w:rsidRPr="00CC1883">
        <w:rPr>
          <w:rStyle w:val="StyleUnderline"/>
        </w:rPr>
        <w:t xml:space="preserve">. </w:t>
      </w:r>
      <w:r w:rsidRPr="00570691">
        <w:rPr>
          <w:rStyle w:val="Emphasis"/>
        </w:rPr>
        <w:t>Government is an agent, not a principal</w:t>
      </w:r>
      <w:r w:rsidRPr="00570691">
        <w:rPr>
          <w:rStyle w:val="StyleUnderline"/>
        </w:rPr>
        <w:t xml:space="preserve">. </w:t>
      </w:r>
      <w:r w:rsidRPr="00570691">
        <w:rPr>
          <w:rStyle w:val="StyleUnderline"/>
          <w:highlight w:val="yellow"/>
        </w:rPr>
        <w:t>Its</w:t>
      </w:r>
      <w:r w:rsidRPr="00570691">
        <w:rPr>
          <w:rStyle w:val="StyleUnderline"/>
        </w:rPr>
        <w:t xml:space="preserve"> primary</w:t>
      </w:r>
      <w:r w:rsidRPr="00CC1883">
        <w:rPr>
          <w:rStyle w:val="StyleUnderline"/>
        </w:rPr>
        <w:t xml:space="preserve"> </w:t>
      </w:r>
      <w:r w:rsidRPr="00570691">
        <w:rPr>
          <w:rStyle w:val="StyleUnderline"/>
          <w:highlight w:val="yellow"/>
        </w:rPr>
        <w:t>obligation is to</w:t>
      </w:r>
      <w:r w:rsidRPr="00CC1883">
        <w:rPr>
          <w:rStyle w:val="StyleUnderline"/>
        </w:rPr>
        <w:t xml:space="preserve"> </w:t>
      </w:r>
      <w:r w:rsidRPr="00CC1883">
        <w:rPr>
          <w:rStyle w:val="Emphasis"/>
        </w:rPr>
        <w:t xml:space="preserve">the </w:t>
      </w:r>
      <w:r w:rsidRPr="00570691">
        <w:rPr>
          <w:rStyle w:val="Emphasis"/>
          <w:highlight w:val="yellow"/>
        </w:rPr>
        <w:t>interests</w:t>
      </w:r>
      <w:r w:rsidRPr="00CC1883">
        <w:rPr>
          <w:rStyle w:val="Emphasis"/>
        </w:rPr>
        <w:t xml:space="preserve"> of the national society</w:t>
      </w:r>
      <w:r w:rsidRPr="00CC1883">
        <w:rPr>
          <w:rStyle w:val="StyleUnderline"/>
        </w:rPr>
        <w:t xml:space="preserve"> it represents, </w:t>
      </w:r>
      <w:r w:rsidRPr="00570691">
        <w:rPr>
          <w:rStyle w:val="Emphasis"/>
          <w:highlight w:val="yellow"/>
        </w:rPr>
        <w:t>not</w:t>
      </w:r>
      <w:r w:rsidRPr="00CC1883">
        <w:rPr>
          <w:rStyle w:val="Emphasis"/>
        </w:rPr>
        <w:t xml:space="preserve"> to</w:t>
      </w:r>
      <w:r w:rsidRPr="00CC1883">
        <w:t xml:space="preserve"> the </w:t>
      </w:r>
      <w:r w:rsidRPr="00570691">
        <w:rPr>
          <w:rStyle w:val="Emphasis"/>
          <w:highlight w:val="yellow"/>
        </w:rPr>
        <w:t>moral impulses</w:t>
      </w:r>
      <w:r w:rsidRPr="00CC1883">
        <w:t xml:space="preserve"> that individual elements of that society may experience. No more than the attorney vis-a-vis the client, nor the doctor vis-a-vis the patient, can government attempt to insert itself into the consciences of those whose interests it represents. </w:t>
      </w:r>
    </w:p>
    <w:p w:rsidR="00570691" w:rsidRPr="00CC1883" w:rsidRDefault="00570691" w:rsidP="00570691">
      <w:r w:rsidRPr="00CC1883">
        <w:t xml:space="preserve">Let me explain. </w:t>
      </w:r>
      <w:r w:rsidRPr="00570691">
        <w:rPr>
          <w:rStyle w:val="StyleUnderline"/>
        </w:rPr>
        <w:t xml:space="preserve">The </w:t>
      </w:r>
      <w:r w:rsidRPr="00C34F0E">
        <w:rPr>
          <w:rStyle w:val="StyleUnderline"/>
          <w:highlight w:val="yellow"/>
        </w:rPr>
        <w:t>interests</w:t>
      </w:r>
      <w:r w:rsidRPr="00570691">
        <w:rPr>
          <w:rStyle w:val="StyleUnderline"/>
        </w:rPr>
        <w:t xml:space="preserve"> of the national society for which government has to concern itself </w:t>
      </w:r>
      <w:r w:rsidRPr="00C34F0E">
        <w:rPr>
          <w:rStyle w:val="StyleUnderline"/>
          <w:highlight w:val="yellow"/>
        </w:rPr>
        <w:t>are</w:t>
      </w:r>
      <w:r w:rsidRPr="00CC1883">
        <w:t xml:space="preserve"> basically those of its </w:t>
      </w:r>
      <w:r w:rsidRPr="00C34F0E">
        <w:rPr>
          <w:rStyle w:val="StyleUnderline"/>
          <w:highlight w:val="yellow"/>
        </w:rPr>
        <w:t>military security</w:t>
      </w:r>
      <w:r w:rsidRPr="00570691">
        <w:rPr>
          <w:rStyle w:val="StyleUnderline"/>
        </w:rPr>
        <w:t xml:space="preserve">, the integrity of its political life </w:t>
      </w:r>
      <w:r w:rsidRPr="00C34F0E">
        <w:rPr>
          <w:rStyle w:val="StyleUnderline"/>
          <w:highlight w:val="yellow"/>
        </w:rPr>
        <w:t>and the well-being of its people.</w:t>
      </w:r>
      <w:r w:rsidRPr="00CC1883">
        <w:rPr>
          <w:rStyle w:val="StyleUnderline"/>
        </w:rPr>
        <w:t xml:space="preserve"> These needs have </w:t>
      </w:r>
      <w:r w:rsidRPr="00CC1883">
        <w:rPr>
          <w:rStyle w:val="Emphasis"/>
        </w:rPr>
        <w:t>no moral quality</w:t>
      </w:r>
      <w:r w:rsidRPr="00CC1883">
        <w:rPr>
          <w:rStyle w:val="StyleUnderline"/>
        </w:rPr>
        <w:t xml:space="preserve">. They arise from </w:t>
      </w:r>
      <w:r w:rsidRPr="00CC1883">
        <w:rPr>
          <w:rStyle w:val="Emphasis"/>
        </w:rPr>
        <w:t>the very existence of the national state</w:t>
      </w:r>
      <w:r w:rsidRPr="00CC1883">
        <w:t xml:space="preserve"> in question </w:t>
      </w:r>
      <w:r w:rsidRPr="00CC1883">
        <w:rPr>
          <w:rStyle w:val="StyleUnderline"/>
        </w:rPr>
        <w:t xml:space="preserve">and from the status of </w:t>
      </w:r>
      <w:r w:rsidRPr="00CC1883">
        <w:rPr>
          <w:rStyle w:val="Emphasis"/>
        </w:rPr>
        <w:t>national sovereignty</w:t>
      </w:r>
      <w:r w:rsidRPr="00CC1883">
        <w:t xml:space="preserve"> it enjoys. </w:t>
      </w:r>
      <w:r w:rsidRPr="00C34F0E">
        <w:rPr>
          <w:rStyle w:val="StyleUnderline"/>
          <w:highlight w:val="yellow"/>
        </w:rPr>
        <w:t xml:space="preserve">They are </w:t>
      </w:r>
      <w:r w:rsidRPr="00C34F0E">
        <w:rPr>
          <w:rStyle w:val="Emphasis"/>
          <w:highlight w:val="yellow"/>
        </w:rPr>
        <w:t>the unavoidable necessities</w:t>
      </w:r>
      <w:r w:rsidRPr="00C34F0E">
        <w:rPr>
          <w:rStyle w:val="StyleUnderline"/>
          <w:highlight w:val="yellow"/>
        </w:rPr>
        <w:t xml:space="preserve"> of a national existence and therefore </w:t>
      </w:r>
      <w:r w:rsidRPr="00C34F0E">
        <w:rPr>
          <w:rStyle w:val="Emphasis"/>
          <w:highlight w:val="yellow"/>
        </w:rPr>
        <w:t>not subject to classification as either "good" or "ba</w:t>
      </w:r>
      <w:r w:rsidRPr="00570691">
        <w:rPr>
          <w:rStyle w:val="Emphasis"/>
          <w:highlight w:val="yellow"/>
        </w:rPr>
        <w:t>d."</w:t>
      </w:r>
      <w:r w:rsidRPr="00CC1883">
        <w:rPr>
          <w:rStyle w:val="StyleUnderline"/>
        </w:rPr>
        <w:t xml:space="preserve"> They may be questioned from a detached philosophic point of view. But the government of the sovereign state </w:t>
      </w:r>
      <w:r w:rsidRPr="00CC1883">
        <w:rPr>
          <w:rStyle w:val="Emphasis"/>
        </w:rPr>
        <w:t>cannot make such judgments</w:t>
      </w:r>
      <w:r w:rsidRPr="00CC1883">
        <w:rPr>
          <w:rStyle w:val="StyleUnderline"/>
        </w:rPr>
        <w:t>. When it accepts the responsibilities of governing, implicit in that acceptance is the assumption that it is right that the state should be sovereign, that the integrity of its political life should be assured, that its people should enjoy the blessings of military security, material prosperity and a reasonable opportunity for</w:t>
      </w:r>
      <w:r w:rsidRPr="00CC1883">
        <w:t xml:space="preserve">, as the Declaration of Independence puts it, </w:t>
      </w:r>
      <w:r w:rsidRPr="00CC1883">
        <w:rPr>
          <w:rStyle w:val="StyleUnderline"/>
        </w:rPr>
        <w:t xml:space="preserve">the pursuit of happiness. For these assumptions </w:t>
      </w:r>
      <w:r w:rsidRPr="00E46D92">
        <w:rPr>
          <w:rStyle w:val="StyleUnderline"/>
          <w:highlight w:val="yellow"/>
        </w:rPr>
        <w:t xml:space="preserve">the government </w:t>
      </w:r>
      <w:r w:rsidRPr="00E46D92">
        <w:rPr>
          <w:rStyle w:val="Emphasis"/>
          <w:highlight w:val="yellow"/>
        </w:rPr>
        <w:t>needs no moral justification</w:t>
      </w:r>
      <w:r w:rsidRPr="00CC1883">
        <w:rPr>
          <w:rStyle w:val="StyleUnderline"/>
        </w:rPr>
        <w:t xml:space="preserve">, nor need it accept any moral reproach </w:t>
      </w:r>
      <w:r w:rsidRPr="00E46D92">
        <w:rPr>
          <w:rStyle w:val="StyleUnderline"/>
          <w:highlight w:val="yellow"/>
        </w:rPr>
        <w:t>for acting on the basis of them</w:t>
      </w:r>
      <w:r w:rsidRPr="00CC1883">
        <w:t>.</w:t>
      </w:r>
    </w:p>
    <w:p w:rsidR="00E46D92" w:rsidRDefault="00E46D92" w:rsidP="00570691"/>
    <w:p w:rsidR="004036BD" w:rsidRDefault="004036BD" w:rsidP="004036BD">
      <w:pPr>
        <w:pStyle w:val="Heading3"/>
      </w:pPr>
      <w:r>
        <w:lastRenderedPageBreak/>
        <w:t>Extend: “No Civilian Casualties D-Rule”</w:t>
      </w:r>
    </w:p>
    <w:p w:rsidR="00B10142" w:rsidRPr="00F37127" w:rsidRDefault="00F37127" w:rsidP="00B10142">
      <w:pPr>
        <w:pStyle w:val="Heading4"/>
      </w:pPr>
      <w:r>
        <w:t xml:space="preserve">Weigh consequences </w:t>
      </w:r>
      <w:r w:rsidRPr="00F37127">
        <w:rPr>
          <w:u w:val="single"/>
        </w:rPr>
        <w:t>even in this context</w:t>
      </w:r>
      <w:r>
        <w:t xml:space="preserve"> — there’s no </w:t>
      </w:r>
      <w:r>
        <w:rPr>
          <w:u w:val="single"/>
        </w:rPr>
        <w:t>ethical basis</w:t>
      </w:r>
      <w:r>
        <w:t xml:space="preserve"> for prioritizing civilian casualties over other impacts. </w:t>
      </w:r>
    </w:p>
    <w:p w:rsidR="00B10142" w:rsidRDefault="00B10142" w:rsidP="00B10142">
      <w:r w:rsidRPr="00321A73">
        <w:rPr>
          <w:rStyle w:val="Style13ptBold"/>
        </w:rPr>
        <w:t>Arneson 6</w:t>
      </w:r>
      <w:r>
        <w:t xml:space="preserve"> — Richard J. Arneson, </w:t>
      </w:r>
      <w:r w:rsidRPr="00321A73">
        <w:t xml:space="preserve">Professor of Philosophy at the University of California-San Diego, holds a Ph.D. in Philosophy from the University of California-Berkeley, </w:t>
      </w:r>
      <w:r>
        <w:t>2006 (“</w:t>
      </w:r>
      <w:r w:rsidRPr="00FD2323">
        <w:t>Just Warfare Theory and Noncombatant</w:t>
      </w:r>
      <w:r>
        <w:t xml:space="preserve"> </w:t>
      </w:r>
      <w:r w:rsidRPr="00FD2323">
        <w:t>Immunity</w:t>
      </w:r>
      <w:r>
        <w:t xml:space="preserve">,” </w:t>
      </w:r>
      <w:r w:rsidRPr="00F37127">
        <w:rPr>
          <w:i/>
        </w:rPr>
        <w:t>Cornell International Law Journal</w:t>
      </w:r>
      <w:r>
        <w:t xml:space="preserve">, Volume 39, Issue 6, Available Online at </w:t>
      </w:r>
      <w:hyperlink r:id="rId38" w:history="1">
        <w:r w:rsidRPr="007A570D">
          <w:rPr>
            <w:rStyle w:val="Hyperlink"/>
          </w:rPr>
          <w:t>https://scholarship.law.cornell.edu/cgi/viewcontent.cgi?referer=&amp;httpsredir=1&amp;article=1690&amp;context=cilj</w:t>
        </w:r>
      </w:hyperlink>
      <w:r>
        <w:t>, Accessed 07-28-2019, p. 686-688)</w:t>
      </w:r>
    </w:p>
    <w:p w:rsidR="00B10142" w:rsidRDefault="00B10142" w:rsidP="00B10142">
      <w:r w:rsidRPr="00244001">
        <w:rPr>
          <w:rStyle w:val="StyleUnderline"/>
        </w:rPr>
        <w:t xml:space="preserve">The absolutist holds that certain moral rights should be respected, even if the heavens would fall. This view is initially appealing, but </w:t>
      </w:r>
      <w:r w:rsidRPr="00244001">
        <w:rPr>
          <w:rStyle w:val="StyleUnderline"/>
          <w:highlight w:val="yellow"/>
        </w:rPr>
        <w:t>if the consequences</w:t>
      </w:r>
      <w:r w:rsidRPr="00244001">
        <w:rPr>
          <w:rStyle w:val="StyleUnderline"/>
        </w:rPr>
        <w:t xml:space="preserve"> of protecting these rights </w:t>
      </w:r>
      <w:r w:rsidRPr="00244001">
        <w:rPr>
          <w:rStyle w:val="StyleUnderline"/>
          <w:highlight w:val="yellow"/>
        </w:rPr>
        <w:t>were</w:t>
      </w:r>
      <w:r w:rsidRPr="00244001">
        <w:rPr>
          <w:rStyle w:val="StyleUnderline"/>
        </w:rPr>
        <w:t xml:space="preserve"> truly </w:t>
      </w:r>
      <w:r w:rsidRPr="00244001">
        <w:rPr>
          <w:rStyle w:val="StyleUnderline"/>
          <w:highlight w:val="yellow"/>
        </w:rPr>
        <w:t>catastrophic, most would agree</w:t>
      </w:r>
      <w:r w:rsidRPr="00244001">
        <w:rPr>
          <w:rStyle w:val="StyleUnderline"/>
        </w:rPr>
        <w:t xml:space="preserve"> that those </w:t>
      </w:r>
      <w:r w:rsidRPr="00244001">
        <w:rPr>
          <w:rStyle w:val="Emphasis"/>
          <w:highlight w:val="yellow"/>
        </w:rPr>
        <w:t>rights must yield</w:t>
      </w:r>
      <w:r>
        <w:t xml:space="preserve">. Michael </w:t>
      </w:r>
      <w:r w:rsidRPr="00244001">
        <w:rPr>
          <w:rStyle w:val="StyleUnderline"/>
          <w:highlight w:val="yellow"/>
        </w:rPr>
        <w:t>Walzer</w:t>
      </w:r>
      <w:r>
        <w:t xml:space="preserve">, who wrestles with this issue, </w:t>
      </w:r>
      <w:r w:rsidRPr="00244001">
        <w:rPr>
          <w:rStyle w:val="StyleUnderline"/>
        </w:rPr>
        <w:t>prescribes narrow exceptions to this absolutist rule according to a specific formula</w:t>
      </w:r>
      <w:r>
        <w:t xml:space="preserve">.34 </w:t>
      </w:r>
      <w:r w:rsidRPr="00244001">
        <w:rPr>
          <w:rStyle w:val="StyleUnderline"/>
        </w:rPr>
        <w:t xml:space="preserve">He </w:t>
      </w:r>
      <w:r w:rsidRPr="00244001">
        <w:rPr>
          <w:rStyle w:val="StyleUnderline"/>
          <w:highlight w:val="yellow"/>
        </w:rPr>
        <w:t>proposes</w:t>
      </w:r>
      <w:r>
        <w:t xml:space="preserve">, in effect, </w:t>
      </w:r>
      <w:r w:rsidRPr="00244001">
        <w:rPr>
          <w:rStyle w:val="StyleUnderline"/>
        </w:rPr>
        <w:t xml:space="preserve">that </w:t>
      </w:r>
      <w:r w:rsidRPr="00244001">
        <w:rPr>
          <w:rStyle w:val="StyleUnderline"/>
          <w:highlight w:val="yellow"/>
        </w:rPr>
        <w:t>justice</w:t>
      </w:r>
      <w:r w:rsidRPr="00244001">
        <w:rPr>
          <w:rStyle w:val="StyleUnderline"/>
        </w:rPr>
        <w:t xml:space="preserve"> should always be done, </w:t>
      </w:r>
      <w:r w:rsidRPr="00244001">
        <w:rPr>
          <w:rStyle w:val="StyleUnderline"/>
          <w:highlight w:val="yellow"/>
        </w:rPr>
        <w:t xml:space="preserve">unless the "heavens" are </w:t>
      </w:r>
      <w:r w:rsidRPr="00244001">
        <w:rPr>
          <w:rStyle w:val="Emphasis"/>
          <w:highlight w:val="yellow"/>
        </w:rPr>
        <w:t>really about to fall</w:t>
      </w:r>
      <w:r>
        <w:t>. For him, if a supreme emergency arises, the right of noncombatant immunity gives way, and it is morally acceptable to attack innocent bystanders.</w:t>
      </w:r>
    </w:p>
    <w:p w:rsidR="00B10142" w:rsidRDefault="00B10142" w:rsidP="00B10142">
      <w:r>
        <w:t xml:space="preserve">Walzer finds in the policy of terror bombing as carried out by the Allies fighting against Hitler's armies in the darkest days of World War II a compelling instance of supreme emergency. He contends that the bombing raids directed at residential districts of German cities in 1940 and 1941 were clear violations of noncombatant immunity but, nevertheless, morally justified. 35 </w:t>
      </w:r>
      <w:r w:rsidRPr="00244001">
        <w:rPr>
          <w:rStyle w:val="StyleUnderline"/>
        </w:rPr>
        <w:t xml:space="preserve">The supreme emergency doctrine commands rigid respect for the right of noncombatant immunity, unless doing so would produce moral catastrophe. The annihilation of a national community or some morally equivalent disaster would qualify as consequences so horrible that if one can only prevent them by violating noncombatant immunity, one morally ought to do so. In a supreme emergency, </w:t>
      </w:r>
      <w:r w:rsidRPr="00244001">
        <w:rPr>
          <w:rStyle w:val="StyleUnderline"/>
          <w:highlight w:val="yellow"/>
        </w:rPr>
        <w:t>otherwise wrongful violations</w:t>
      </w:r>
      <w:r w:rsidRPr="00244001">
        <w:rPr>
          <w:rStyle w:val="StyleUnderline"/>
        </w:rPr>
        <w:t xml:space="preserve"> of the right of civilian bystanders not to be deliberately attacked </w:t>
      </w:r>
      <w:r w:rsidRPr="00244001">
        <w:rPr>
          <w:rStyle w:val="StyleUnderline"/>
          <w:highlight w:val="yellow"/>
        </w:rPr>
        <w:t>are justifiable</w:t>
      </w:r>
      <w:r w:rsidRPr="00244001">
        <w:rPr>
          <w:rStyle w:val="StyleUnderline"/>
        </w:rPr>
        <w:t xml:space="preserve">, </w:t>
      </w:r>
      <w:r w:rsidRPr="00244001">
        <w:rPr>
          <w:rStyle w:val="StyleUnderline"/>
          <w:highlight w:val="yellow"/>
        </w:rPr>
        <w:t>provided they are necessary to prevent</w:t>
      </w:r>
      <w:r w:rsidRPr="00244001">
        <w:rPr>
          <w:rStyle w:val="StyleUnderline"/>
        </w:rPr>
        <w:t xml:space="preserve"> the threatened </w:t>
      </w:r>
      <w:r w:rsidRPr="00244001">
        <w:rPr>
          <w:rStyle w:val="StyleUnderline"/>
          <w:highlight w:val="yellow"/>
        </w:rPr>
        <w:t>catastrophe</w:t>
      </w:r>
      <w:r w:rsidRPr="00244001">
        <w:rPr>
          <w:rStyle w:val="StyleUnderline"/>
        </w:rPr>
        <w:t xml:space="preserve"> from coming about and provided proportionality is satisfied</w:t>
      </w:r>
      <w:r>
        <w:t>.</w:t>
      </w:r>
    </w:p>
    <w:p w:rsidR="00B10142" w:rsidRDefault="00B10142" w:rsidP="00B10142">
      <w:r>
        <w:t>One possible response to Walzer's characterization of Allied terror bombing would be to deny that the actual policy necessarily violated the war convention,36 but I will set this issue to the side. Assume that this [end page 686] strategy violated the War Convention and was necessary to avoid the destruction of a national community. Is Walzer's supreme emergency doctrine coherent and plausible? Should supreme emergency become a principle of just war theory?</w:t>
      </w:r>
    </w:p>
    <w:p w:rsidR="00B10142" w:rsidRDefault="00B10142" w:rsidP="00B10142">
      <w:r>
        <w:t xml:space="preserve">I am sympathetic to Walzer's attempt to jettison absolutism without either abandoning the right of noncombatant immunity entirely or qualifying it to such an extreme that it hardly retains any content.37 Nonetheless </w:t>
      </w:r>
      <w:r w:rsidRPr="00244001">
        <w:rPr>
          <w:rStyle w:val="StyleUnderline"/>
        </w:rPr>
        <w:t>Walzer's position is inherently unstable and ultimately unacceptable</w:t>
      </w:r>
      <w:r>
        <w:t xml:space="preserve">. The problem lies close to the surface of Walzer's discussion. </w:t>
      </w:r>
      <w:r w:rsidRPr="00244001">
        <w:rPr>
          <w:rStyle w:val="StyleUnderline"/>
        </w:rPr>
        <w:t xml:space="preserve">Walzer stipulates that the right of noncombatant immunity must only yield when the aggregate evil avoided approaches moral catastrophe. This argument is faulty: </w:t>
      </w:r>
      <w:r w:rsidRPr="00244001">
        <w:rPr>
          <w:rStyle w:val="StyleUnderline"/>
          <w:highlight w:val="yellow"/>
        </w:rPr>
        <w:t>the</w:t>
      </w:r>
      <w:r w:rsidRPr="00244001">
        <w:rPr>
          <w:rStyle w:val="StyleUnderline"/>
        </w:rPr>
        <w:t xml:space="preserve"> basic </w:t>
      </w:r>
      <w:r w:rsidRPr="00244001">
        <w:rPr>
          <w:rStyle w:val="StyleUnderline"/>
          <w:highlight w:val="yellow"/>
        </w:rPr>
        <w:t>logic</w:t>
      </w:r>
      <w:r w:rsidRPr="00244001">
        <w:rPr>
          <w:rStyle w:val="StyleUnderline"/>
        </w:rPr>
        <w:t xml:space="preserve"> of this position </w:t>
      </w:r>
      <w:r w:rsidRPr="00244001">
        <w:rPr>
          <w:rStyle w:val="StyleUnderline"/>
          <w:highlight w:val="yellow"/>
        </w:rPr>
        <w:t>supports killing</w:t>
      </w:r>
      <w:r w:rsidRPr="00244001">
        <w:rPr>
          <w:rStyle w:val="StyleUnderline"/>
        </w:rPr>
        <w:t xml:space="preserve"> innocent </w:t>
      </w:r>
      <w:r w:rsidRPr="00244001">
        <w:rPr>
          <w:rStyle w:val="StyleUnderline"/>
          <w:highlight w:val="yellow"/>
        </w:rPr>
        <w:t xml:space="preserve">bystanders </w:t>
      </w:r>
      <w:r w:rsidRPr="00244001">
        <w:rPr>
          <w:rStyle w:val="Emphasis"/>
          <w:highlight w:val="yellow"/>
        </w:rPr>
        <w:t>under far broader circumstances</w:t>
      </w:r>
      <w:r>
        <w:t xml:space="preserve">.38 </w:t>
      </w:r>
      <w:r w:rsidRPr="00244001">
        <w:rPr>
          <w:rStyle w:val="StyleUnderline"/>
        </w:rPr>
        <w:t xml:space="preserve">What seems to be carrying the burden of argument toward the relaxation of the war convention is the consideration that </w:t>
      </w:r>
      <w:r w:rsidRPr="00244001">
        <w:rPr>
          <w:rStyle w:val="StyleUnderline"/>
          <w:highlight w:val="yellow"/>
        </w:rPr>
        <w:t>in some circumstances the ratio of the evil</w:t>
      </w:r>
      <w:r w:rsidRPr="00244001">
        <w:rPr>
          <w:rStyle w:val="StyleUnderline"/>
        </w:rPr>
        <w:t xml:space="preserve"> that </w:t>
      </w:r>
      <w:r w:rsidRPr="00244001">
        <w:rPr>
          <w:rStyle w:val="StyleUnderline"/>
          <w:highlight w:val="yellow"/>
        </w:rPr>
        <w:t>one perpetrates by violating</w:t>
      </w:r>
      <w:r w:rsidRPr="00244001">
        <w:rPr>
          <w:rStyle w:val="StyleUnderline"/>
        </w:rPr>
        <w:t xml:space="preserve"> noncombatant </w:t>
      </w:r>
      <w:r w:rsidRPr="00244001">
        <w:rPr>
          <w:rStyle w:val="StyleUnderline"/>
          <w:highlight w:val="yellow"/>
        </w:rPr>
        <w:t>immunity to the evil</w:t>
      </w:r>
      <w:r w:rsidRPr="00244001">
        <w:rPr>
          <w:rStyle w:val="StyleUnderline"/>
        </w:rPr>
        <w:t xml:space="preserve"> that </w:t>
      </w:r>
      <w:r w:rsidRPr="00244001">
        <w:rPr>
          <w:rStyle w:val="StyleUnderline"/>
          <w:highlight w:val="yellow"/>
        </w:rPr>
        <w:t>one averts</w:t>
      </w:r>
      <w:r w:rsidRPr="00244001">
        <w:rPr>
          <w:rStyle w:val="StyleUnderline"/>
        </w:rPr>
        <w:t xml:space="preserve"> by this means </w:t>
      </w:r>
      <w:r w:rsidRPr="00244001">
        <w:rPr>
          <w:rStyle w:val="StyleUnderline"/>
          <w:highlight w:val="yellow"/>
        </w:rPr>
        <w:t xml:space="preserve">is </w:t>
      </w:r>
      <w:r w:rsidRPr="00244001">
        <w:rPr>
          <w:rStyle w:val="Emphasis"/>
          <w:highlight w:val="yellow"/>
        </w:rPr>
        <w:t>sufficiently favorable</w:t>
      </w:r>
      <w:r w:rsidRPr="00244001">
        <w:rPr>
          <w:rStyle w:val="StyleUnderline"/>
          <w:highlight w:val="yellow"/>
        </w:rPr>
        <w:t xml:space="preserve"> that the violation is justified. If it is morally</w:t>
      </w:r>
      <w:r w:rsidRPr="00244001">
        <w:rPr>
          <w:rStyle w:val="StyleUnderline"/>
        </w:rPr>
        <w:t xml:space="preserve"> acceptable, and perhaps </w:t>
      </w:r>
      <w:r w:rsidRPr="00244001">
        <w:rPr>
          <w:rStyle w:val="StyleUnderline"/>
          <w:highlight w:val="yellow"/>
        </w:rPr>
        <w:t>obligatory</w:t>
      </w:r>
      <w:r w:rsidRPr="00244001">
        <w:rPr>
          <w:rStyle w:val="StyleUnderline"/>
        </w:rPr>
        <w:t xml:space="preserve">, </w:t>
      </w:r>
      <w:r w:rsidRPr="00244001">
        <w:rPr>
          <w:rStyle w:val="StyleUnderline"/>
          <w:highlight w:val="yellow"/>
        </w:rPr>
        <w:t>to</w:t>
      </w:r>
      <w:r w:rsidRPr="00244001">
        <w:rPr>
          <w:rStyle w:val="StyleUnderline"/>
        </w:rPr>
        <w:t xml:space="preserve"> attack and </w:t>
      </w:r>
      <w:r w:rsidRPr="00244001">
        <w:rPr>
          <w:rStyle w:val="StyleUnderline"/>
          <w:highlight w:val="yellow"/>
        </w:rPr>
        <w:t>kill 100,000 innocent German</w:t>
      </w:r>
      <w:r w:rsidRPr="00244001">
        <w:rPr>
          <w:rStyle w:val="StyleUnderline"/>
        </w:rPr>
        <w:t xml:space="preserve"> bystander </w:t>
      </w:r>
      <w:r w:rsidRPr="00244001">
        <w:rPr>
          <w:rStyle w:val="StyleUnderline"/>
          <w:highlight w:val="yellow"/>
        </w:rPr>
        <w:t>civilians to prevent the murder of one million people,</w:t>
      </w:r>
      <w:r w:rsidRPr="00244001">
        <w:rPr>
          <w:rStyle w:val="StyleUnderline"/>
        </w:rPr>
        <w:t xml:space="preserve"> then </w:t>
      </w:r>
      <w:r w:rsidRPr="00244001">
        <w:rPr>
          <w:rStyle w:val="StyleUnderline"/>
          <w:highlight w:val="yellow"/>
        </w:rPr>
        <w:t>why isn't it equally permissible to</w:t>
      </w:r>
      <w:r w:rsidRPr="00244001">
        <w:rPr>
          <w:rStyle w:val="StyleUnderline"/>
        </w:rPr>
        <w:t xml:space="preserve"> attack and </w:t>
      </w:r>
      <w:r w:rsidRPr="00244001">
        <w:rPr>
          <w:rStyle w:val="StyleUnderline"/>
          <w:highlight w:val="yellow"/>
        </w:rPr>
        <w:t>kill a single</w:t>
      </w:r>
      <w:r w:rsidRPr="00244001">
        <w:rPr>
          <w:rStyle w:val="StyleUnderline"/>
        </w:rPr>
        <w:t xml:space="preserve"> innocent </w:t>
      </w:r>
      <w:r w:rsidRPr="00244001">
        <w:rPr>
          <w:rStyle w:val="StyleUnderline"/>
          <w:highlight w:val="yellow"/>
        </w:rPr>
        <w:t>civilian</w:t>
      </w:r>
      <w:r w:rsidRPr="00244001">
        <w:rPr>
          <w:rStyle w:val="StyleUnderline"/>
        </w:rPr>
        <w:t xml:space="preserve"> bystander </w:t>
      </w:r>
      <w:r w:rsidRPr="00244001">
        <w:rPr>
          <w:rStyle w:val="StyleUnderline"/>
          <w:highlight w:val="yellow"/>
        </w:rPr>
        <w:t>to prevent the murder of ten people? Whatever ratio</w:t>
      </w:r>
      <w:r w:rsidRPr="00244001">
        <w:rPr>
          <w:rStyle w:val="StyleUnderline"/>
        </w:rPr>
        <w:t xml:space="preserve"> of evil perpetrated to evil avoided that justified violating noncombatant immunity in the supreme emergency </w:t>
      </w:r>
      <w:r w:rsidRPr="00244001">
        <w:rPr>
          <w:rStyle w:val="Emphasis"/>
          <w:highlight w:val="yellow"/>
        </w:rPr>
        <w:t>should</w:t>
      </w:r>
      <w:r w:rsidRPr="00244001">
        <w:rPr>
          <w:rStyle w:val="Emphasis"/>
        </w:rPr>
        <w:t xml:space="preserve"> similarly </w:t>
      </w:r>
      <w:r w:rsidRPr="00244001">
        <w:rPr>
          <w:rStyle w:val="Emphasis"/>
          <w:highlight w:val="yellow"/>
        </w:rPr>
        <w:t>justify proportionately smaller violations</w:t>
      </w:r>
      <w:r w:rsidRPr="00244001">
        <w:rPr>
          <w:rStyle w:val="StyleUnderline"/>
          <w:highlight w:val="yellow"/>
        </w:rPr>
        <w:t xml:space="preserve">, </w:t>
      </w:r>
      <w:r w:rsidRPr="00244001">
        <w:rPr>
          <w:rStyle w:val="Emphasis"/>
          <w:highlight w:val="yellow"/>
        </w:rPr>
        <w:t>even where no supreme emergency looms</w:t>
      </w:r>
      <w:r>
        <w:t>.</w:t>
      </w:r>
    </w:p>
    <w:p w:rsidR="00B10142" w:rsidRDefault="00B10142" w:rsidP="00B10142">
      <w:r>
        <w:t>Conclusion</w:t>
      </w:r>
    </w:p>
    <w:p w:rsidR="00B10142" w:rsidRDefault="00B10142" w:rsidP="00B10142">
      <w:r>
        <w:lastRenderedPageBreak/>
        <w:t xml:space="preserve">My conclusion is that </w:t>
      </w:r>
      <w:r w:rsidRPr="00244001">
        <w:rPr>
          <w:rStyle w:val="StyleUnderline"/>
        </w:rPr>
        <w:t xml:space="preserve">the right of </w:t>
      </w:r>
      <w:r w:rsidRPr="00244001">
        <w:rPr>
          <w:rStyle w:val="StyleUnderline"/>
          <w:highlight w:val="yellow"/>
        </w:rPr>
        <w:t>noncombatant immunity has a</w:t>
      </w:r>
      <w:r w:rsidRPr="00244001">
        <w:rPr>
          <w:rStyle w:val="StyleUnderline"/>
        </w:rPr>
        <w:t xml:space="preserve"> more </w:t>
      </w:r>
      <w:r w:rsidRPr="00244001">
        <w:rPr>
          <w:rStyle w:val="Emphasis"/>
          <w:highlight w:val="yellow"/>
        </w:rPr>
        <w:t>restricted scope</w:t>
      </w:r>
      <w:r w:rsidRPr="00244001">
        <w:rPr>
          <w:rStyle w:val="StyleUnderline"/>
        </w:rPr>
        <w:t xml:space="preserve"> than is often supposed. </w:t>
      </w:r>
      <w:r w:rsidRPr="00244001">
        <w:rPr>
          <w:rStyle w:val="StyleUnderline"/>
          <w:highlight w:val="yellow"/>
        </w:rPr>
        <w:t>It can be overridden by</w:t>
      </w:r>
      <w:r w:rsidRPr="00244001">
        <w:rPr>
          <w:rStyle w:val="StyleUnderline"/>
        </w:rPr>
        <w:t xml:space="preserve"> considerations of moral culpability and innocence, and</w:t>
      </w:r>
      <w:r>
        <w:t xml:space="preserve"> unless we are absolutists, [end page 687] </w:t>
      </w:r>
      <w:r w:rsidRPr="00244001">
        <w:rPr>
          <w:rStyle w:val="StyleUnderline"/>
        </w:rPr>
        <w:t xml:space="preserve">can be overridden by the consideration that the </w:t>
      </w:r>
      <w:r w:rsidRPr="00244001">
        <w:rPr>
          <w:rStyle w:val="Emphasis"/>
          <w:highlight w:val="yellow"/>
        </w:rPr>
        <w:t>consequences</w:t>
      </w:r>
      <w:r w:rsidRPr="00244001">
        <w:rPr>
          <w:rStyle w:val="StyleUnderline"/>
        </w:rPr>
        <w:t xml:space="preserve"> of respecting noncombatant immunity would be sufficiently bad</w:t>
      </w:r>
      <w:r w:rsidRPr="006908AD">
        <w:t xml:space="preserve">. A theme in this discussion has been that the issue of just cause takes priority in just war theory casuistical judgment. What one may permissibly do to combatants and noncombatants in the course of war depends to a very large extent on the justice or injustice of one's cause. The lesson to be drawn is that </w:t>
      </w:r>
      <w:r w:rsidRPr="00244001">
        <w:rPr>
          <w:rStyle w:val="StyleUnderline"/>
        </w:rPr>
        <w:t>one cannot swiftly and easily infer from the fact that an enemy combatant</w:t>
      </w:r>
      <w:r w:rsidRPr="006908AD">
        <w:t xml:space="preserve"> either </w:t>
      </w:r>
      <w:r w:rsidRPr="00244001">
        <w:rPr>
          <w:rStyle w:val="StyleUnderline"/>
        </w:rPr>
        <w:t>attacks civilian noncombatants</w:t>
      </w:r>
      <w:r w:rsidRPr="006908AD">
        <w:t xml:space="preserve"> or kills captured soldiers </w:t>
      </w:r>
      <w:r w:rsidRPr="00244001">
        <w:rPr>
          <w:rStyle w:val="StyleUnderline"/>
        </w:rPr>
        <w:t xml:space="preserve">that he is fighting unjustly and committing a moral wrong by violating the right of noncombatant immunity. </w:t>
      </w:r>
      <w:r w:rsidRPr="00244001">
        <w:rPr>
          <w:rStyle w:val="StyleUnderline"/>
          <w:highlight w:val="yellow"/>
        </w:rPr>
        <w:t>These judgments</w:t>
      </w:r>
      <w:r w:rsidRPr="00244001">
        <w:rPr>
          <w:rStyle w:val="StyleUnderline"/>
        </w:rPr>
        <w:t xml:space="preserve"> always </w:t>
      </w:r>
      <w:r w:rsidRPr="00244001">
        <w:rPr>
          <w:rStyle w:val="StyleUnderline"/>
          <w:highlight w:val="yellow"/>
        </w:rPr>
        <w:t xml:space="preserve">involve </w:t>
      </w:r>
      <w:r w:rsidRPr="00244001">
        <w:rPr>
          <w:rStyle w:val="Emphasis"/>
          <w:highlight w:val="yellow"/>
        </w:rPr>
        <w:t>a complex balancing of opposing reasons</w:t>
      </w:r>
      <w:r w:rsidRPr="006908AD">
        <w:t xml:space="preserve">. Moreover, </w:t>
      </w:r>
      <w:r w:rsidRPr="00244001">
        <w:rPr>
          <w:rStyle w:val="StyleUnderline"/>
        </w:rPr>
        <w:t>they always rely on a prior judgment about which side, if any, is fighting in the service of a just cause in a military conflict</w:t>
      </w:r>
      <w:r w:rsidRPr="006908AD">
        <w:t>. This essay has not addressed the question of</w:t>
      </w:r>
      <w:r>
        <w:t xml:space="preserve"> </w:t>
      </w:r>
      <w:r w:rsidRPr="006908AD">
        <w:t>what constitutes a just cause that rationalizes military combat. By setting this issue to the side in this essay I do not mean to convey any suggestion that this issue is simple or easy. Finally, I should reiterate that this discussion has been an internal exploration of</w:t>
      </w:r>
      <w:r>
        <w:t xml:space="preserve"> </w:t>
      </w:r>
      <w:r w:rsidRPr="006908AD">
        <w:t>just war theory and has not addressed the external issue whether just war theory sympathetically construed can withstand criticism from rival moral approaches, such as consequentialism.</w:t>
      </w:r>
    </w:p>
    <w:p w:rsidR="00B10142" w:rsidRPr="00B10142" w:rsidRDefault="00B10142" w:rsidP="00B10142"/>
    <w:p w:rsidR="004036BD" w:rsidRPr="004036BD" w:rsidRDefault="004036BD" w:rsidP="004036BD">
      <w:pPr>
        <w:pStyle w:val="Heading4"/>
      </w:pPr>
      <w:r>
        <w:t xml:space="preserve">Their argument </w:t>
      </w:r>
      <w:r w:rsidRPr="004036BD">
        <w:rPr>
          <w:u w:val="single"/>
        </w:rPr>
        <w:t>oversimplifies</w:t>
      </w:r>
      <w:r>
        <w:t xml:space="preserve"> — civilian casualties </w:t>
      </w:r>
      <w:r>
        <w:rPr>
          <w:u w:val="single"/>
        </w:rPr>
        <w:t>aren’t</w:t>
      </w:r>
      <w:r>
        <w:t xml:space="preserve"> a d-rule. </w:t>
      </w:r>
    </w:p>
    <w:p w:rsidR="004036BD" w:rsidRDefault="004036BD" w:rsidP="004036BD">
      <w:r w:rsidRPr="00B93F6F">
        <w:rPr>
          <w:rStyle w:val="Style13ptBold"/>
        </w:rPr>
        <w:t>Goldich 14</w:t>
      </w:r>
      <w:r>
        <w:t xml:space="preserve"> — </w:t>
      </w:r>
      <w:r w:rsidRPr="00B93F6F">
        <w:t>Robert L. Goldich</w:t>
      </w:r>
      <w:r>
        <w:t>, former Senior Military Analyst at the Congressional Research Service, 2014 (“</w:t>
      </w:r>
      <w:r w:rsidRPr="00B93F6F">
        <w:t>Don’t Focus on Civilian Casualties</w:t>
      </w:r>
      <w:r>
        <w:t xml:space="preserve">,” </w:t>
      </w:r>
      <w:r>
        <w:rPr>
          <w:i/>
        </w:rPr>
        <w:t>War on the Rocks</w:t>
      </w:r>
      <w:r>
        <w:t>, September 16</w:t>
      </w:r>
      <w:r w:rsidRPr="00B93F6F">
        <w:rPr>
          <w:vertAlign w:val="superscript"/>
        </w:rPr>
        <w:t>th</w:t>
      </w:r>
      <w:r>
        <w:t xml:space="preserve">, Available Online at </w:t>
      </w:r>
      <w:hyperlink r:id="rId39" w:history="1">
        <w:r w:rsidRPr="007A570D">
          <w:rPr>
            <w:rStyle w:val="Hyperlink"/>
          </w:rPr>
          <w:t>https://warontherocks.com/2014/09/dont-focus-on-civilian-casualties/</w:t>
        </w:r>
      </w:hyperlink>
      <w:r>
        <w:t>, Accessed 07-28-2019)</w:t>
      </w:r>
    </w:p>
    <w:p w:rsidR="004036BD" w:rsidRDefault="004036BD" w:rsidP="004036BD">
      <w:r>
        <w:t xml:space="preserve">The problem is, </w:t>
      </w:r>
      <w:r w:rsidRPr="00B93F6F">
        <w:rPr>
          <w:rStyle w:val="StyleUnderline"/>
          <w:highlight w:val="yellow"/>
        </w:rPr>
        <w:t>we</w:t>
      </w:r>
      <w:r>
        <w:t xml:space="preserve"> — that is, the world — </w:t>
      </w:r>
      <w:r w:rsidRPr="00B93F6F">
        <w:rPr>
          <w:rStyle w:val="StyleUnderline"/>
          <w:highlight w:val="yellow"/>
        </w:rPr>
        <w:t>pay far too much attention to civilian casualties</w:t>
      </w:r>
      <w:r>
        <w:t xml:space="preserve">, both </w:t>
      </w:r>
      <w:r w:rsidRPr="002D1E3E">
        <w:rPr>
          <w:rStyle w:val="StyleUnderline"/>
        </w:rPr>
        <w:t>in reporting</w:t>
      </w:r>
      <w:r w:rsidRPr="002D1E3E">
        <w:t xml:space="preserve"> about</w:t>
      </w:r>
      <w:r>
        <w:t xml:space="preserve"> war </w:t>
      </w:r>
      <w:r w:rsidRPr="002D1E3E">
        <w:rPr>
          <w:rStyle w:val="StyleUnderline"/>
        </w:rPr>
        <w:t>and</w:t>
      </w:r>
      <w:r>
        <w:t xml:space="preserve"> in </w:t>
      </w:r>
      <w:r w:rsidRPr="002D1E3E">
        <w:rPr>
          <w:rStyle w:val="StyleUnderline"/>
        </w:rPr>
        <w:t xml:space="preserve">thinking about war. Our </w:t>
      </w:r>
      <w:r w:rsidRPr="00B93F6F">
        <w:rPr>
          <w:rStyle w:val="StyleUnderline"/>
          <w:highlight w:val="yellow"/>
        </w:rPr>
        <w:t>fixation</w:t>
      </w:r>
      <w:r w:rsidRPr="002D1E3E">
        <w:rPr>
          <w:rStyle w:val="StyleUnderline"/>
        </w:rPr>
        <w:t xml:space="preserve"> on civilian deaths and injuries </w:t>
      </w:r>
      <w:r w:rsidRPr="00B93F6F">
        <w:rPr>
          <w:rStyle w:val="StyleUnderline"/>
          <w:highlight w:val="yellow"/>
        </w:rPr>
        <w:t xml:space="preserve">is based on </w:t>
      </w:r>
      <w:r w:rsidRPr="00B93F6F">
        <w:rPr>
          <w:rStyle w:val="Emphasis"/>
          <w:highlight w:val="yellow"/>
        </w:rPr>
        <w:t>historical misconceptions</w:t>
      </w:r>
      <w:r w:rsidRPr="00B93F6F">
        <w:rPr>
          <w:rStyle w:val="StyleUnderline"/>
          <w:highlight w:val="yellow"/>
        </w:rPr>
        <w:t xml:space="preserve">, </w:t>
      </w:r>
      <w:r w:rsidRPr="00B93F6F">
        <w:rPr>
          <w:rStyle w:val="Emphasis"/>
          <w:highlight w:val="yellow"/>
        </w:rPr>
        <w:t>moral sloppiness</w:t>
      </w:r>
      <w:r w:rsidRPr="00B93F6F">
        <w:rPr>
          <w:rStyle w:val="StyleUnderline"/>
          <w:highlight w:val="yellow"/>
        </w:rPr>
        <w:t>, and</w:t>
      </w:r>
      <w:r w:rsidRPr="002D1E3E">
        <w:rPr>
          <w:rStyle w:val="StyleUnderline"/>
        </w:rPr>
        <w:t xml:space="preserve"> </w:t>
      </w:r>
      <w:r w:rsidRPr="00B93F6F">
        <w:rPr>
          <w:rStyle w:val="Emphasis"/>
        </w:rPr>
        <w:t xml:space="preserve">an </w:t>
      </w:r>
      <w:r w:rsidRPr="00B93F6F">
        <w:rPr>
          <w:rStyle w:val="Emphasis"/>
          <w:highlight w:val="yellow"/>
        </w:rPr>
        <w:t>unwillingness to confront</w:t>
      </w:r>
      <w:r w:rsidRPr="00B93F6F">
        <w:rPr>
          <w:rStyle w:val="Emphasis"/>
        </w:rPr>
        <w:t xml:space="preserve"> some </w:t>
      </w:r>
      <w:r w:rsidRPr="00B93F6F">
        <w:rPr>
          <w:rStyle w:val="Emphasis"/>
          <w:highlight w:val="yellow"/>
        </w:rPr>
        <w:t>inconvenient truths</w:t>
      </w:r>
      <w:r w:rsidRPr="00B93F6F">
        <w:rPr>
          <w:rStyle w:val="Emphasis"/>
        </w:rPr>
        <w:t xml:space="preserve"> about the nature of war</w:t>
      </w:r>
      <w:r>
        <w:t xml:space="preserve">. There may be occasional practical objections to inflicting civilian casualties, but </w:t>
      </w:r>
      <w:r w:rsidRPr="002D1E3E">
        <w:rPr>
          <w:rStyle w:val="StyleUnderline"/>
        </w:rPr>
        <w:t xml:space="preserve">a blanket assumption that inflicting them is always wrong is highly suspect. </w:t>
      </w:r>
      <w:r w:rsidRPr="00B93F6F">
        <w:rPr>
          <w:rStyle w:val="StyleUnderline"/>
          <w:highlight w:val="yellow"/>
        </w:rPr>
        <w:t>Underneath</w:t>
      </w:r>
      <w:r w:rsidRPr="002D1E3E">
        <w:rPr>
          <w:rStyle w:val="StyleUnderline"/>
        </w:rPr>
        <w:t xml:space="preserve"> most of the reflexive </w:t>
      </w:r>
      <w:r w:rsidRPr="00B93F6F">
        <w:rPr>
          <w:rStyle w:val="StyleUnderline"/>
          <w:highlight w:val="yellow"/>
        </w:rPr>
        <w:t>blanket condemnation</w:t>
      </w:r>
      <w:r w:rsidRPr="002D1E3E">
        <w:rPr>
          <w:rStyle w:val="StyleUnderline"/>
        </w:rPr>
        <w:t xml:space="preserve"> of inflicting civilian casualties </w:t>
      </w:r>
      <w:r w:rsidRPr="00B93F6F">
        <w:rPr>
          <w:rStyle w:val="StyleUnderline"/>
          <w:highlight w:val="yellow"/>
        </w:rPr>
        <w:t xml:space="preserve">lies </w:t>
      </w:r>
      <w:r w:rsidRPr="00B93F6F">
        <w:rPr>
          <w:rStyle w:val="Emphasis"/>
          <w:highlight w:val="yellow"/>
        </w:rPr>
        <w:t>moral superficiality</w:t>
      </w:r>
      <w:r w:rsidRPr="002D1E3E">
        <w:rPr>
          <w:rStyle w:val="StyleUnderline"/>
        </w:rPr>
        <w:t xml:space="preserve">. By </w:t>
      </w:r>
      <w:r w:rsidRPr="00B93F6F">
        <w:rPr>
          <w:rStyle w:val="StyleUnderline"/>
          <w:highlight w:val="yellow"/>
        </w:rPr>
        <w:t>concentrating</w:t>
      </w:r>
      <w:r w:rsidRPr="002D1E3E">
        <w:rPr>
          <w:rStyle w:val="StyleUnderline"/>
        </w:rPr>
        <w:t xml:space="preserve"> so much </w:t>
      </w:r>
      <w:r w:rsidRPr="00B93F6F">
        <w:rPr>
          <w:rStyle w:val="StyleUnderline"/>
          <w:highlight w:val="yellow"/>
        </w:rPr>
        <w:t>on civilian casualties</w:t>
      </w:r>
      <w:r w:rsidRPr="002D1E3E">
        <w:rPr>
          <w:rStyle w:val="StyleUnderline"/>
        </w:rPr>
        <w:t xml:space="preserve">, and assuming that the civilian costs of war are the most important aspects of war, we actually </w:t>
      </w:r>
      <w:r w:rsidRPr="00B93F6F">
        <w:rPr>
          <w:rStyle w:val="StyleUnderline"/>
          <w:highlight w:val="yellow"/>
        </w:rPr>
        <w:t>diminish</w:t>
      </w:r>
      <w:r w:rsidRPr="002D1E3E">
        <w:rPr>
          <w:rStyle w:val="StyleUnderline"/>
        </w:rPr>
        <w:t xml:space="preserve"> our </w:t>
      </w:r>
      <w:r w:rsidRPr="00B93F6F">
        <w:rPr>
          <w:rStyle w:val="StyleUnderline"/>
          <w:highlight w:val="yellow"/>
        </w:rPr>
        <w:t>understanding</w:t>
      </w:r>
      <w:r w:rsidRPr="002D1E3E">
        <w:rPr>
          <w:rStyle w:val="StyleUnderline"/>
        </w:rPr>
        <w:t xml:space="preserve"> of the phenomenon of war. We strip it of its most important aspects: why it is being fought, how it is being fought, why one side is winning and the other is losing, or why there is a stalemate</w:t>
      </w:r>
      <w:r>
        <w:t>.</w:t>
      </w:r>
    </w:p>
    <w:p w:rsidR="004036BD" w:rsidRDefault="004036BD" w:rsidP="004036BD">
      <w:r>
        <w:t xml:space="preserve">Perhaps </w:t>
      </w:r>
      <w:r w:rsidRPr="002D1E3E">
        <w:rPr>
          <w:rStyle w:val="StyleUnderline"/>
        </w:rPr>
        <w:t xml:space="preserve">the most fundamental falsehood about civilian casualties is the belief that because civilians are not active combatants, they are merely onlookers who do not contribute to the war effort of a country, internal faction, or transnational movement. This is not the case. </w:t>
      </w:r>
      <w:r w:rsidRPr="00B93F6F">
        <w:rPr>
          <w:rStyle w:val="Emphasis"/>
          <w:highlight w:val="yellow"/>
        </w:rPr>
        <w:t>Civilians are almost never</w:t>
      </w:r>
      <w:r w:rsidRPr="002D1E3E">
        <w:rPr>
          <w:rStyle w:val="Emphasis"/>
        </w:rPr>
        <w:t xml:space="preserve"> just </w:t>
      </w:r>
      <w:r w:rsidRPr="00B93F6F">
        <w:rPr>
          <w:rStyle w:val="Emphasis"/>
          <w:highlight w:val="yellow"/>
        </w:rPr>
        <w:t>bystanders</w:t>
      </w:r>
      <w:r w:rsidRPr="002D1E3E">
        <w:rPr>
          <w:rStyle w:val="StyleUnderline"/>
        </w:rPr>
        <w:t>. This is especially true in modern states with tightly integrated economies and participatory</w:t>
      </w:r>
      <w:r>
        <w:t xml:space="preserve"> (whether democratic or authoritarian) </w:t>
      </w:r>
      <w:r w:rsidRPr="002D1E3E">
        <w:rPr>
          <w:rStyle w:val="StyleUnderline"/>
        </w:rPr>
        <w:t>political cultures, structures, and wartime mobilization efforts. Civilians work in war industries. They keep the civilian economy of a nation at war going. They provide necessary civil administration</w:t>
      </w:r>
      <w:r>
        <w:t xml:space="preserve">. Furthermore, no matter what their occupation, age, or sex, </w:t>
      </w:r>
      <w:r w:rsidRPr="002D1E3E">
        <w:rPr>
          <w:rStyle w:val="StyleUnderline"/>
        </w:rPr>
        <w:t xml:space="preserve">civilians provide a powerful social and psychological underpinning for combatants who claim to fight on their behalf. It is true that civilians rarely have a choice in whether or not they freely participate in such support, but that is irrelevant. The fact that </w:t>
      </w:r>
      <w:r w:rsidRPr="00B93F6F">
        <w:rPr>
          <w:rStyle w:val="StyleUnderline"/>
          <w:highlight w:val="yellow"/>
        </w:rPr>
        <w:t>German and Japanese civilians</w:t>
      </w:r>
      <w:r w:rsidRPr="002D1E3E">
        <w:rPr>
          <w:rStyle w:val="StyleUnderline"/>
        </w:rPr>
        <w:t xml:space="preserve"> had no choice to support those two countries’ warmaking capability had nothing to do with the fact of providing such support, and the desire of the Allies to attack them because they did provide it</w:t>
      </w:r>
      <w:r>
        <w:t xml:space="preserve">. Whether or not these civilians were “legitimate” </w:t>
      </w:r>
      <w:r>
        <w:lastRenderedPageBreak/>
        <w:t xml:space="preserve">targets is a subject for legal or moral dispute; </w:t>
      </w:r>
      <w:r w:rsidRPr="002D1E3E">
        <w:rPr>
          <w:rStyle w:val="StyleUnderline"/>
        </w:rPr>
        <w:t xml:space="preserve">their </w:t>
      </w:r>
      <w:r w:rsidRPr="00B93F6F">
        <w:rPr>
          <w:rStyle w:val="StyleUnderline"/>
          <w:highlight w:val="yellow"/>
        </w:rPr>
        <w:t>contribution to the Axis war effort</w:t>
      </w:r>
      <w:r>
        <w:t xml:space="preserve">, however, </w:t>
      </w:r>
      <w:r w:rsidRPr="00B93F6F">
        <w:rPr>
          <w:rStyle w:val="StyleUnderline"/>
          <w:highlight w:val="yellow"/>
        </w:rPr>
        <w:t>is</w:t>
      </w:r>
      <w:r w:rsidRPr="002D1E3E">
        <w:rPr>
          <w:rStyle w:val="StyleUnderline"/>
        </w:rPr>
        <w:t xml:space="preserve"> </w:t>
      </w:r>
      <w:r w:rsidRPr="002D1E3E">
        <w:rPr>
          <w:rStyle w:val="Emphasis"/>
        </w:rPr>
        <w:t xml:space="preserve">utterly </w:t>
      </w:r>
      <w:r w:rsidRPr="00B93F6F">
        <w:rPr>
          <w:rStyle w:val="Emphasis"/>
          <w:highlight w:val="yellow"/>
        </w:rPr>
        <w:t>indisputable</w:t>
      </w:r>
      <w:r>
        <w:t>.</w:t>
      </w:r>
    </w:p>
    <w:p w:rsidR="004036BD" w:rsidRDefault="004036BD" w:rsidP="004036BD">
      <w:r>
        <w:t xml:space="preserve">In fact, the case of </w:t>
      </w:r>
      <w:r w:rsidRPr="002D1E3E">
        <w:rPr>
          <w:rStyle w:val="StyleUnderline"/>
        </w:rPr>
        <w:t>civilians in Nazi Germany and Imperial Japan</w:t>
      </w:r>
      <w:r>
        <w:t xml:space="preserve"> during World War II is very instructive. They </w:t>
      </w:r>
      <w:r w:rsidRPr="002D1E3E">
        <w:rPr>
          <w:rStyle w:val="StyleUnderline"/>
        </w:rPr>
        <w:t>made weapons and equipment for the Axis countries’ armed forces and kept the German and Japanese infrastructure working</w:t>
      </w:r>
      <w:r>
        <w:t xml:space="preserve">. When American and British strategic air bombardment campaigns attacked the German and Japanese homelands, and when American, British, and Soviet ground forces approached and then invaded Germany (and prepared to invade Japan, if necessary), the idea that they were fighting for their families and homes greatly animated the spirit of resistance among German and Japanese soldiers. </w:t>
      </w:r>
      <w:r w:rsidRPr="00B93F6F">
        <w:rPr>
          <w:rStyle w:val="StyleUnderline"/>
          <w:highlight w:val="yellow"/>
        </w:rPr>
        <w:t>It thus made</w:t>
      </w:r>
      <w:r w:rsidRPr="00A52051">
        <w:rPr>
          <w:rStyle w:val="StyleUnderline"/>
        </w:rPr>
        <w:t xml:space="preserve"> </w:t>
      </w:r>
      <w:r w:rsidRPr="00B93F6F">
        <w:rPr>
          <w:rStyle w:val="StyleUnderline"/>
          <w:highlight w:val="yellow"/>
        </w:rPr>
        <w:t>perfect sense to attack</w:t>
      </w:r>
      <w:r w:rsidRPr="00A52051">
        <w:rPr>
          <w:rStyle w:val="StyleUnderline"/>
        </w:rPr>
        <w:t xml:space="preserve"> German and Japanese </w:t>
      </w:r>
      <w:r w:rsidRPr="00B93F6F">
        <w:rPr>
          <w:rStyle w:val="StyleUnderline"/>
          <w:highlight w:val="yellow"/>
        </w:rPr>
        <w:t>cities</w:t>
      </w:r>
      <w:r w:rsidRPr="00A52051">
        <w:rPr>
          <w:rStyle w:val="StyleUnderline"/>
        </w:rPr>
        <w:t xml:space="preserve">, including residential areas, </w:t>
      </w:r>
      <w:r w:rsidRPr="00B93F6F">
        <w:rPr>
          <w:rStyle w:val="StyleUnderline"/>
          <w:highlight w:val="yellow"/>
        </w:rPr>
        <w:t>by strategic bombing</w:t>
      </w:r>
      <w:r>
        <w:t xml:space="preserve">. (There were also other reasons, unrelated to civilian participation in the Axis war efforts, for sustaining the strategic air campaign.) While the strategic air offensives against the Axis powers could not have won the war by themselves, there is no doubt that </w:t>
      </w:r>
      <w:r w:rsidRPr="00A52051">
        <w:rPr>
          <w:rStyle w:val="StyleUnderline"/>
        </w:rPr>
        <w:t xml:space="preserve">the </w:t>
      </w:r>
      <w:r w:rsidRPr="00B93F6F">
        <w:rPr>
          <w:rStyle w:val="StyleUnderline"/>
          <w:highlight w:val="yellow"/>
        </w:rPr>
        <w:t>attacks</w:t>
      </w:r>
      <w:r w:rsidRPr="00A52051">
        <w:rPr>
          <w:rStyle w:val="StyleUnderline"/>
        </w:rPr>
        <w:t xml:space="preserve"> on civilians </w:t>
      </w:r>
      <w:r w:rsidRPr="00B93F6F">
        <w:rPr>
          <w:rStyle w:val="StyleUnderline"/>
          <w:highlight w:val="yellow"/>
        </w:rPr>
        <w:t>contributed markedly to</w:t>
      </w:r>
      <w:r w:rsidRPr="00A52051">
        <w:rPr>
          <w:rStyle w:val="StyleUnderline"/>
        </w:rPr>
        <w:t xml:space="preserve"> the overall Allied </w:t>
      </w:r>
      <w:r w:rsidRPr="00B93F6F">
        <w:rPr>
          <w:rStyle w:val="StyleUnderline"/>
          <w:highlight w:val="yellow"/>
        </w:rPr>
        <w:t>victory</w:t>
      </w:r>
      <w:r w:rsidRPr="00A52051">
        <w:rPr>
          <w:rStyle w:val="StyleUnderline"/>
        </w:rPr>
        <w:t>. Those who decry the effectiveness of the strategic air campaign against Germany</w:t>
      </w:r>
      <w:r>
        <w:t xml:space="preserve"> (there are few who question its significance in the war against Japan) </w:t>
      </w:r>
      <w:r w:rsidRPr="00A52051">
        <w:rPr>
          <w:rStyle w:val="StyleUnderline"/>
        </w:rPr>
        <w:t>tend to set an artificially high barrier for “success,” make arguments based almost entirely on hindsight, or have moral objections to the campaign which colors their operational analyses</w:t>
      </w:r>
      <w:r>
        <w:t>. This was particularly true of the oft-cited Strategic Bombing Survey which was undertaken right after the war.</w:t>
      </w:r>
    </w:p>
    <w:p w:rsidR="004036BD" w:rsidRDefault="004036BD" w:rsidP="004036BD">
      <w:r w:rsidRPr="00641607">
        <w:rPr>
          <w:rStyle w:val="StyleUnderline"/>
          <w:highlight w:val="yellow"/>
        </w:rPr>
        <w:t>It is</w:t>
      </w:r>
      <w:r w:rsidRPr="00A52051">
        <w:rPr>
          <w:rStyle w:val="StyleUnderline"/>
        </w:rPr>
        <w:t xml:space="preserve"> even </w:t>
      </w:r>
      <w:r w:rsidRPr="00641607">
        <w:rPr>
          <w:rStyle w:val="StyleUnderline"/>
          <w:highlight w:val="yellow"/>
        </w:rPr>
        <w:t>more dubious to criticize</w:t>
      </w:r>
      <w:r w:rsidRPr="00A52051">
        <w:rPr>
          <w:rStyle w:val="StyleUnderline"/>
        </w:rPr>
        <w:t xml:space="preserve"> armies </w:t>
      </w:r>
      <w:r w:rsidRPr="00641607">
        <w:rPr>
          <w:rStyle w:val="StyleUnderline"/>
          <w:highlight w:val="yellow"/>
        </w:rPr>
        <w:t>for</w:t>
      </w:r>
      <w:r w:rsidRPr="00A52051">
        <w:rPr>
          <w:rStyle w:val="StyleUnderline"/>
        </w:rPr>
        <w:t xml:space="preserve"> causing civilian </w:t>
      </w:r>
      <w:r w:rsidRPr="00641607">
        <w:rPr>
          <w:rStyle w:val="StyleUnderline"/>
          <w:highlight w:val="yellow"/>
        </w:rPr>
        <w:t>casualties in</w:t>
      </w:r>
      <w:r w:rsidRPr="00A52051">
        <w:rPr>
          <w:rStyle w:val="StyleUnderline"/>
        </w:rPr>
        <w:t xml:space="preserve"> the course of attacking and defending </w:t>
      </w:r>
      <w:r w:rsidRPr="00641607">
        <w:rPr>
          <w:rStyle w:val="StyleUnderline"/>
          <w:highlight w:val="yellow"/>
        </w:rPr>
        <w:t>urban areas</w:t>
      </w:r>
      <w:r w:rsidRPr="00A52051">
        <w:rPr>
          <w:rStyle w:val="StyleUnderline"/>
        </w:rPr>
        <w:t xml:space="preserve">. If civilians are in a town or city, the </w:t>
      </w:r>
      <w:r w:rsidRPr="00641607">
        <w:rPr>
          <w:rStyle w:val="StyleUnderline"/>
          <w:highlight w:val="yellow"/>
        </w:rPr>
        <w:t>structures</w:t>
      </w:r>
      <w:r w:rsidRPr="00A52051">
        <w:rPr>
          <w:rStyle w:val="StyleUnderline"/>
        </w:rPr>
        <w:t xml:space="preserve"> in which enemy soldiers have fighting positions </w:t>
      </w:r>
      <w:r w:rsidRPr="00641607">
        <w:rPr>
          <w:rStyle w:val="StyleUnderline"/>
          <w:highlight w:val="yellow"/>
        </w:rPr>
        <w:t>cannot be bombarded</w:t>
      </w:r>
      <w:r w:rsidRPr="00A52051">
        <w:rPr>
          <w:rStyle w:val="StyleUnderline"/>
        </w:rPr>
        <w:t xml:space="preserve"> with artillery or airpower</w:t>
      </w:r>
      <w:r>
        <w:t xml:space="preserve"> — nor, for that matter, can either attackers or defenders even use small arms, crew-served weapons, or grenades and mortars — </w:t>
      </w:r>
      <w:r w:rsidRPr="00641607">
        <w:rPr>
          <w:rStyle w:val="StyleUnderline"/>
          <w:highlight w:val="yellow"/>
        </w:rPr>
        <w:t>without putting civilians at risk</w:t>
      </w:r>
      <w:r>
        <w:t>. For instance, in February 1945, the U.S. Army lost 1,000 men killed and 5,600 wounded in the retaking of Manila from the Japanese. The Japanese lost 16,000 men killed. The Army’s official history of the re-conquest of the Philippines notes that an estimated 100,000 Filipino civilians lost their lives in Manila during the battle. Was the Army supposed to forego retaking Manila? Was it supposed to avoid using heavy weapons to mitigate civilian casualties, which would have greatly increased American casualties? The same was true in the Battle of Stalingrad. Retired Army Col. David Glantz, probably the greatest living authority on the Red Army of World War II in the West, and perhaps in the world, has estimated that at least 80,000 Soviet civilians died in the city during the battle. Was the Red Army supposed to refuse to fight the Wehrmacht because civilians might suffer? Did the Red Army have a short-term obligation to minimize its resistance to the invaders on Soviet soil rather than being concerned more about the long-term effort to halt the enemy and eventually occupy his homeland?</w:t>
      </w:r>
    </w:p>
    <w:p w:rsidR="004036BD" w:rsidRDefault="004036BD" w:rsidP="00570691"/>
    <w:p w:rsidR="007A1C2F" w:rsidRDefault="007A1C2F" w:rsidP="007A1C2F">
      <w:pPr>
        <w:pStyle w:val="Heading2"/>
      </w:pPr>
      <w:r>
        <w:lastRenderedPageBreak/>
        <w:t>Iran Advantage Responses</w:t>
      </w:r>
    </w:p>
    <w:p w:rsidR="00CE27FA" w:rsidRDefault="00CE27FA" w:rsidP="00CE27FA">
      <w:pPr>
        <w:pStyle w:val="Heading3"/>
      </w:pPr>
      <w:r>
        <w:lastRenderedPageBreak/>
        <w:t>1NC — Iran Advantage</w:t>
      </w:r>
    </w:p>
    <w:p w:rsidR="00C93DF5" w:rsidRDefault="00C93DF5" w:rsidP="00C93DF5">
      <w:pPr>
        <w:pStyle w:val="Heading4"/>
      </w:pPr>
      <w:r>
        <w:t xml:space="preserve">Now the </w:t>
      </w:r>
      <w:r w:rsidRPr="00C93DF5">
        <w:rPr>
          <w:u w:val="single"/>
        </w:rPr>
        <w:t>Iran Advantage</w:t>
      </w:r>
      <w:r>
        <w:t>.</w:t>
      </w:r>
    </w:p>
    <w:p w:rsidR="00C93DF5" w:rsidRPr="00C93DF5" w:rsidRDefault="00C93DF5" w:rsidP="00C93DF5"/>
    <w:p w:rsidR="00FA4105" w:rsidRDefault="00FA4105" w:rsidP="00FA4105">
      <w:pPr>
        <w:pStyle w:val="Heading4"/>
      </w:pPr>
      <w:r>
        <w:t xml:space="preserve">1. </w:t>
      </w:r>
      <w:r>
        <w:rPr>
          <w:u w:val="single"/>
        </w:rPr>
        <w:t>U.S.-</w:t>
      </w:r>
      <w:r w:rsidRPr="006A3972">
        <w:rPr>
          <w:u w:val="single"/>
        </w:rPr>
        <w:t>Iran War Unlikely</w:t>
      </w:r>
      <w:r>
        <w:t xml:space="preserve"> — </w:t>
      </w:r>
      <w:r w:rsidRPr="006A3972">
        <w:rPr>
          <w:u w:val="single"/>
        </w:rPr>
        <w:t>domestic pressures</w:t>
      </w:r>
      <w:r>
        <w:t xml:space="preserve"> constrain escalation.  </w:t>
      </w:r>
    </w:p>
    <w:p w:rsidR="00FA4105" w:rsidRPr="00F07AF6" w:rsidRDefault="00FA4105" w:rsidP="00FA4105">
      <w:r w:rsidRPr="002A6F90">
        <w:rPr>
          <w:rStyle w:val="Style13ptBold"/>
        </w:rPr>
        <w:t>Horowitz and Saunders 19</w:t>
      </w:r>
      <w:r>
        <w:t xml:space="preserve"> — </w:t>
      </w:r>
      <w:r w:rsidRPr="002524FE">
        <w:rPr>
          <w:u w:val="single"/>
        </w:rPr>
        <w:t>Michael C. Horowitz</w:t>
      </w:r>
      <w:r>
        <w:t xml:space="preserve">, </w:t>
      </w:r>
      <w:r w:rsidRPr="004B0F02">
        <w:t xml:space="preserve">Professor of Political Science and Associate Director of the Perry World House/Global Innovation Program at the University of Pennsylvania, Adjunct Senior Fellow and Research Director of the Artificial Intelligence and National Security Task Force at the Center for a New American Security, Term Member of the Council on Foreign Relations, Senior Associate at the Center for Strategic and International Studies, Senior Fellow at the Foreign Policy Research Institute, former Consultant to the Office of the U.S. Undersecretary of Defense for Policy, holds a Ph.D. in Government from Harvard University, </w:t>
      </w:r>
      <w:r>
        <w:t xml:space="preserve">and </w:t>
      </w:r>
      <w:r w:rsidRPr="004B0F02">
        <w:rPr>
          <w:u w:val="single"/>
        </w:rPr>
        <w:t>Elizabeth N. Saunders</w:t>
      </w:r>
      <w:r>
        <w:t xml:space="preserve">, </w:t>
      </w:r>
      <w:r w:rsidRPr="0085395F">
        <w:t xml:space="preserve">Associate Professor in the School of Foreign Service and Core Faculty Member in the Security Studies Program at Georgetown University, former Associate Professor in the Department of Political Science at George Washington University, Non-Resident Senior Fellow at the Brookings Institution, former Stanton Nuclear Security Fellow at the Council on Foreign Relations, former Fellow at the Woodrow Wilson International Center for Scholars, holds a Ph.D. in Political Science from Yale University, </w:t>
      </w:r>
      <w:r>
        <w:t xml:space="preserve">2019 (“War with Iran is probably less likely than you think,” </w:t>
      </w:r>
      <w:r>
        <w:rPr>
          <w:i/>
        </w:rPr>
        <w:t>The Washington Post</w:t>
      </w:r>
      <w:r>
        <w:t>, June 17</w:t>
      </w:r>
      <w:r w:rsidRPr="002A6F90">
        <w:rPr>
          <w:vertAlign w:val="superscript"/>
        </w:rPr>
        <w:t>th</w:t>
      </w:r>
      <w:r>
        <w:t xml:space="preserve">, Available Online at </w:t>
      </w:r>
      <w:hyperlink r:id="rId40" w:history="1">
        <w:r w:rsidRPr="006F3AF6">
          <w:rPr>
            <w:rStyle w:val="Hyperlink"/>
          </w:rPr>
          <w:t>https://www.washingtonpost.com/politics/2019/06/17/war-with-iran-is-probably-less-likely-than-you-think/,</w:t>
        </w:r>
      </w:hyperlink>
      <w:r>
        <w:t xml:space="preserve"> Accessed 07-02-2019)</w:t>
      </w:r>
    </w:p>
    <w:p w:rsidR="00FA4105" w:rsidRDefault="00FA4105" w:rsidP="00FA4105">
      <w:r>
        <w:t xml:space="preserve">Why </w:t>
      </w:r>
      <w:r w:rsidRPr="00C27E84">
        <w:rPr>
          <w:rStyle w:val="StyleUnderline"/>
        </w:rPr>
        <w:t>war with Iran might be less likely than you think</w:t>
      </w:r>
      <w:r>
        <w:t>.</w:t>
      </w:r>
    </w:p>
    <w:p w:rsidR="00FA4105" w:rsidRDefault="00FA4105" w:rsidP="00FA4105">
      <w:r>
        <w:t>Last week, an attack on two tankers in the Gulf of Oman raised tensions between the United States and Iran — on the heels of a similar attack in May. Though Iran denied responsibility, Secretary of State Mike Pompeo said intelligence evidence showed Iran was to blame, and President Trump concurred that “Iran did do it.” Although questions remain in some quarters about the attack’s nature and source, on Sunday on CBS’s “Face the Nation,” Rep. Adam Schiff (D-Calif.) said the evidence Iran was responsible is “very strong and compelling.”</w:t>
      </w:r>
    </w:p>
    <w:p w:rsidR="00FA4105" w:rsidRDefault="00FA4105" w:rsidP="00FA4105">
      <w:r>
        <w:t xml:space="preserve">As was true when the United States and North Korea exchanged bellicose rhetoric in 2017 and early 2018, </w:t>
      </w:r>
      <w:r w:rsidRPr="002A6F90">
        <w:rPr>
          <w:rStyle w:val="StyleUnderline"/>
        </w:rPr>
        <w:t>many are</w:t>
      </w:r>
      <w:r>
        <w:t xml:space="preserve"> now </w:t>
      </w:r>
      <w:r w:rsidRPr="002A6F90">
        <w:rPr>
          <w:rStyle w:val="StyleUnderline"/>
        </w:rPr>
        <w:t>worried that the U.S. and Iran are heading for war</w:t>
      </w:r>
      <w:r>
        <w:t>. When Trump was warning that North Korea faced “fire and fury” if it threatened the United States, we wrote about why, despite the rhetoric, war was unlikely.</w:t>
      </w:r>
    </w:p>
    <w:p w:rsidR="00FA4105" w:rsidRDefault="00FA4105" w:rsidP="00FA4105">
      <w:r>
        <w:t xml:space="preserve">This time, </w:t>
      </w:r>
      <w:r w:rsidRPr="002A6F90">
        <w:rPr>
          <w:rStyle w:val="StyleUnderline"/>
        </w:rPr>
        <w:t>some factors are indeed pushing the two sides toward conflict. But forces of restraint are also reducing the likelihood of war</w:t>
      </w:r>
      <w:r>
        <w:t>.</w:t>
      </w:r>
    </w:p>
    <w:p w:rsidR="00FA4105" w:rsidRDefault="00FA4105" w:rsidP="00FA4105">
      <w:r>
        <w:t>Tensions can lead to a “spiral” of escalation.</w:t>
      </w:r>
    </w:p>
    <w:p w:rsidR="00FA4105" w:rsidRDefault="00FA4105" w:rsidP="00FA4105">
      <w:r>
        <w:t>Both the United States and Iran say that they do not want a war, but that they are prepared to fight if the other side starts one.</w:t>
      </w:r>
    </w:p>
    <w:p w:rsidR="00FA4105" w:rsidRDefault="00FA4105" w:rsidP="00FA4105">
      <w:r>
        <w:t>What’s worrisome is what political scientists call the spiral model of conflict escalation. Sometimes, when countries take measures they think will improve their own security, potential opponents can perceive that as threatening — a classic security dilemma. Those potential opponents then take measures to improve their own security — which the first country sees as threatening. And so on. When countries do not trust each other, and perhaps even fear that the other side wants war, they are unlikely to believe conciliatory signals from the other side, and nobody wants to appear weak. The result is a spiral of conflict.</w:t>
      </w:r>
    </w:p>
    <w:p w:rsidR="00FA4105" w:rsidRDefault="00FA4105" w:rsidP="00FA4105">
      <w:r>
        <w:t>The past few weeks’ events have certainly ratcheted up tensions. The recent tanker attack and America’s decision to quickly blame Iran only raises them further. And as Tyler Jost and Rob Schub wrote here at TMC last month, the Trump administration’s decision-making process could make it even more difficult to navigate the tricky problem of reading and responding to signals in a crisis like this.</w:t>
      </w:r>
    </w:p>
    <w:p w:rsidR="00FA4105" w:rsidRDefault="00FA4105" w:rsidP="00FA4105">
      <w:r>
        <w:t>War would be very costly in this case.</w:t>
      </w:r>
    </w:p>
    <w:p w:rsidR="00FA4105" w:rsidRDefault="00FA4105" w:rsidP="00FA4105">
      <w:r>
        <w:t>A conflict between Iran and the United States could be very costly. For instance, in such a war, Iran might use mines to keep ships from traveling through traffic in the Strait of Hormuz — a crucial, narrow passage for world energy supplies. If that happened, the U.S. options for clearing the mines would be complicated and costly, as Caitlin Talmadge argues. Such an operation might require hitting targets inside Iran or risk Iranian retaliation from coastal positions given the narrow geographic chokepoint — all pointing toward further escalation. Knowing this, the United States might instead choose to go straight to a bombing campaign. But coercive bombing might also lead to escalation.</w:t>
      </w:r>
    </w:p>
    <w:p w:rsidR="00FA4105" w:rsidRDefault="00FA4105" w:rsidP="00FA4105">
      <w:r w:rsidRPr="002A6F90">
        <w:rPr>
          <w:rStyle w:val="StyleUnderline"/>
        </w:rPr>
        <w:t>Despite</w:t>
      </w:r>
      <w:r>
        <w:t xml:space="preserve"> these </w:t>
      </w:r>
      <w:r w:rsidRPr="002A6F90">
        <w:rPr>
          <w:rStyle w:val="StyleUnderline"/>
        </w:rPr>
        <w:t xml:space="preserve">dangers, </w:t>
      </w:r>
      <w:r w:rsidRPr="00C27E84">
        <w:rPr>
          <w:rStyle w:val="StyleUnderline"/>
          <w:highlight w:val="yellow"/>
        </w:rPr>
        <w:t>there are</w:t>
      </w:r>
      <w:r>
        <w:t xml:space="preserve"> still </w:t>
      </w:r>
      <w:r w:rsidRPr="00C27E84">
        <w:rPr>
          <w:rStyle w:val="Emphasis"/>
          <w:highlight w:val="yellow"/>
        </w:rPr>
        <w:t>important constraints on both sides</w:t>
      </w:r>
      <w:r>
        <w:t>.</w:t>
      </w:r>
    </w:p>
    <w:p w:rsidR="00FA4105" w:rsidRDefault="00FA4105" w:rsidP="00FA4105">
      <w:r w:rsidRPr="002A6F90">
        <w:rPr>
          <w:rStyle w:val="StyleUnderline"/>
        </w:rPr>
        <w:t>Misperception rarely causes war</w:t>
      </w:r>
      <w:r>
        <w:t>.</w:t>
      </w:r>
    </w:p>
    <w:p w:rsidR="00FA4105" w:rsidRDefault="00FA4105" w:rsidP="00FA4105">
      <w:r w:rsidRPr="002A6F90">
        <w:rPr>
          <w:rStyle w:val="StyleUnderline"/>
        </w:rPr>
        <w:t>The spiral model may not be the right way to think about how conflicts escalate. Missed signals and miscalculation can</w:t>
      </w:r>
      <w:r>
        <w:t xml:space="preserve"> indeed </w:t>
      </w:r>
      <w:r w:rsidRPr="002A6F90">
        <w:rPr>
          <w:rStyle w:val="StyleUnderline"/>
        </w:rPr>
        <w:t xml:space="preserve">generate tension. But </w:t>
      </w:r>
      <w:r w:rsidRPr="00C27E84">
        <w:rPr>
          <w:rStyle w:val="StyleUnderline"/>
          <w:highlight w:val="yellow"/>
        </w:rPr>
        <w:t>leaders have many ways to avoid conflicts</w:t>
      </w:r>
      <w:r w:rsidRPr="002A6F90">
        <w:rPr>
          <w:rStyle w:val="StyleUnderline"/>
        </w:rPr>
        <w:t xml:space="preserve"> that they do not want to fight. </w:t>
      </w:r>
      <w:r w:rsidRPr="00C27E84">
        <w:rPr>
          <w:rStyle w:val="StyleUnderline"/>
        </w:rPr>
        <w:t>The</w:t>
      </w:r>
      <w:r w:rsidRPr="002A6F90">
        <w:rPr>
          <w:rStyle w:val="StyleUnderline"/>
        </w:rPr>
        <w:t xml:space="preserve"> historical record suggests that </w:t>
      </w:r>
      <w:r w:rsidRPr="00C27E84">
        <w:rPr>
          <w:rStyle w:val="Emphasis"/>
          <w:highlight w:val="yellow"/>
        </w:rPr>
        <w:t>misperception and accidental escalation rarely lead to war</w:t>
      </w:r>
      <w:r>
        <w:t xml:space="preserve"> — as Dan Reiter noted here at TMC during the height of North Korea tensions in 2018.</w:t>
      </w:r>
    </w:p>
    <w:p w:rsidR="00FA4105" w:rsidRDefault="00FA4105" w:rsidP="00FA4105">
      <w:r w:rsidRPr="00C27E84">
        <w:rPr>
          <w:rStyle w:val="StyleUnderline"/>
        </w:rPr>
        <w:t>Domestic political pressures don’t seem to be pushing toward war</w:t>
      </w:r>
      <w:r w:rsidRPr="00C27E84">
        <w:t>.</w:t>
      </w:r>
    </w:p>
    <w:p w:rsidR="00FA4105" w:rsidRDefault="00FA4105" w:rsidP="00FA4105">
      <w:r w:rsidRPr="002A6F90">
        <w:rPr>
          <w:rStyle w:val="StyleUnderline"/>
        </w:rPr>
        <w:t>The U</w:t>
      </w:r>
      <w:r>
        <w:t xml:space="preserve">nited </w:t>
      </w:r>
      <w:r w:rsidRPr="002A6F90">
        <w:rPr>
          <w:rStyle w:val="StyleUnderline"/>
        </w:rPr>
        <w:t>S</w:t>
      </w:r>
      <w:r>
        <w:t xml:space="preserve">tates </w:t>
      </w:r>
      <w:r w:rsidRPr="002A6F90">
        <w:rPr>
          <w:rStyle w:val="StyleUnderline"/>
        </w:rPr>
        <w:t>and Iran</w:t>
      </w:r>
      <w:r>
        <w:t xml:space="preserve"> also </w:t>
      </w:r>
      <w:r w:rsidRPr="002A6F90">
        <w:rPr>
          <w:rStyle w:val="StyleUnderline"/>
        </w:rPr>
        <w:t xml:space="preserve">face </w:t>
      </w:r>
      <w:r w:rsidRPr="00C27E84">
        <w:rPr>
          <w:rStyle w:val="StyleUnderline"/>
          <w:highlight w:val="yellow"/>
        </w:rPr>
        <w:t>domestic pressures</w:t>
      </w:r>
      <w:r w:rsidRPr="002A6F90">
        <w:rPr>
          <w:rStyle w:val="StyleUnderline"/>
        </w:rPr>
        <w:t xml:space="preserve"> that may </w:t>
      </w:r>
      <w:r w:rsidRPr="00C27E84">
        <w:rPr>
          <w:rStyle w:val="StyleUnderline"/>
          <w:highlight w:val="yellow"/>
        </w:rPr>
        <w:t>make both</w:t>
      </w:r>
      <w:r w:rsidRPr="002A6F90">
        <w:rPr>
          <w:rStyle w:val="StyleUnderline"/>
        </w:rPr>
        <w:t xml:space="preserve"> sides </w:t>
      </w:r>
      <w:r w:rsidRPr="00C27E84">
        <w:rPr>
          <w:rStyle w:val="StyleUnderline"/>
          <w:highlight w:val="yellow"/>
        </w:rPr>
        <w:t>hesitate before escalating</w:t>
      </w:r>
      <w:r w:rsidRPr="002A6F90">
        <w:rPr>
          <w:rStyle w:val="StyleUnderline"/>
        </w:rPr>
        <w:t>. Iran’s economy has suffered under</w:t>
      </w:r>
      <w:r>
        <w:t xml:space="preserve"> the Trump administration’s renewed </w:t>
      </w:r>
      <w:r w:rsidRPr="002A6F90">
        <w:rPr>
          <w:rStyle w:val="StyleUnderline"/>
        </w:rPr>
        <w:t>sanctions, and parliamentary elections are coming up</w:t>
      </w:r>
      <w:r>
        <w:t xml:space="preserve">. Although the country’s president, Hassan Rouhani, has used tough rhetoric recently, </w:t>
      </w:r>
      <w:r w:rsidRPr="002A6F90">
        <w:rPr>
          <w:rStyle w:val="StyleUnderline"/>
        </w:rPr>
        <w:t>a costly war might not benefit Iran’s leaders, since it could inflict further economic and human costs, or even lead to regime change or collapse</w:t>
      </w:r>
      <w:r>
        <w:t>.</w:t>
      </w:r>
    </w:p>
    <w:p w:rsidR="00FA4105" w:rsidRDefault="00FA4105" w:rsidP="00FA4105">
      <w:r>
        <w:lastRenderedPageBreak/>
        <w:t xml:space="preserve">Likewise, after nearly two decades of war in the Middle East and Afghanistan, </w:t>
      </w:r>
      <w:r w:rsidRPr="002A6F90">
        <w:rPr>
          <w:rStyle w:val="StyleUnderline"/>
        </w:rPr>
        <w:t>Americans are unlikely to welcome another major conflict</w:t>
      </w:r>
      <w:r>
        <w:t xml:space="preserve">. Neither Trump’s own party nor the opposition Democrats has rallied the U.S. public to pressure Trump to escalate. As TMC’s Michael Tesler noted in December, although Trump’s base supporters tend to have hawkish views, they supported his decision to withdraw troops from Syria. </w:t>
      </w:r>
      <w:r w:rsidRPr="002A6F90">
        <w:rPr>
          <w:rStyle w:val="StyleUnderline"/>
        </w:rPr>
        <w:t>If Trump does not want war with Iran, his base would likely follow</w:t>
      </w:r>
      <w:r>
        <w:t>.</w:t>
      </w:r>
    </w:p>
    <w:p w:rsidR="00FA4105" w:rsidRDefault="00FA4105" w:rsidP="00FA4105">
      <w:r w:rsidRPr="002A6F90">
        <w:rPr>
          <w:rStyle w:val="StyleUnderline"/>
        </w:rPr>
        <w:t>The president doesn’t seem eager for war</w:t>
      </w:r>
      <w:r>
        <w:t>.</w:t>
      </w:r>
    </w:p>
    <w:p w:rsidR="00FA4105" w:rsidRDefault="00FA4105" w:rsidP="00FA4105">
      <w:r>
        <w:t>There has been much talk about a replay of the Iraq War, with the United States using possibly flawed intelligence to justify war.</w:t>
      </w:r>
    </w:p>
    <w:p w:rsidR="00FA4105" w:rsidRDefault="00FA4105" w:rsidP="00FA4105">
      <w:r>
        <w:t xml:space="preserve">But although </w:t>
      </w:r>
      <w:r w:rsidRPr="00C27E84">
        <w:rPr>
          <w:rStyle w:val="StyleUnderline"/>
          <w:highlight w:val="yellow"/>
        </w:rPr>
        <w:t>Trump</w:t>
      </w:r>
      <w:r>
        <w:t xml:space="preserve"> has used limited military force in Syria, he </w:t>
      </w:r>
      <w:r w:rsidRPr="00C27E84">
        <w:rPr>
          <w:rStyle w:val="StyleUnderline"/>
          <w:highlight w:val="yellow"/>
        </w:rPr>
        <w:t>seems</w:t>
      </w:r>
      <w:r w:rsidRPr="002A6F90">
        <w:rPr>
          <w:rStyle w:val="StyleUnderline"/>
        </w:rPr>
        <w:t xml:space="preserve"> generally </w:t>
      </w:r>
      <w:r w:rsidRPr="00C27E84">
        <w:rPr>
          <w:rStyle w:val="StyleUnderline"/>
          <w:highlight w:val="yellow"/>
        </w:rPr>
        <w:t>opposed</w:t>
      </w:r>
      <w:r w:rsidRPr="002A6F90">
        <w:rPr>
          <w:rStyle w:val="StyleUnderline"/>
        </w:rPr>
        <w:t xml:space="preserve"> to costly wars in the Middle East, and unlikely to embrace a new one. Both Pompeo and</w:t>
      </w:r>
      <w:r>
        <w:t xml:space="preserve"> national security adviser John </w:t>
      </w:r>
      <w:r w:rsidRPr="002A6F90">
        <w:rPr>
          <w:rStyle w:val="StyleUnderline"/>
        </w:rPr>
        <w:t>Bolton are much more hawkish</w:t>
      </w:r>
      <w:r>
        <w:t xml:space="preserve"> on Iran, </w:t>
      </w:r>
      <w:r w:rsidRPr="002A6F90">
        <w:rPr>
          <w:rStyle w:val="StyleUnderline"/>
        </w:rPr>
        <w:t xml:space="preserve">but </w:t>
      </w:r>
      <w:r w:rsidRPr="00C27E84">
        <w:rPr>
          <w:rStyle w:val="StyleUnderline"/>
          <w:highlight w:val="yellow"/>
        </w:rPr>
        <w:t>Trump has distanced</w:t>
      </w:r>
      <w:r w:rsidRPr="002A6F90">
        <w:rPr>
          <w:rStyle w:val="StyleUnderline"/>
        </w:rPr>
        <w:t xml:space="preserve"> himself </w:t>
      </w:r>
      <w:r w:rsidRPr="00C27E84">
        <w:rPr>
          <w:rStyle w:val="StyleUnderline"/>
          <w:highlight w:val="yellow"/>
        </w:rPr>
        <w:t>from</w:t>
      </w:r>
      <w:r w:rsidRPr="002A6F90">
        <w:rPr>
          <w:rStyle w:val="StyleUnderline"/>
        </w:rPr>
        <w:t xml:space="preserve"> his advisers’ </w:t>
      </w:r>
      <w:r w:rsidRPr="00C27E84">
        <w:rPr>
          <w:rStyle w:val="StyleUnderline"/>
          <w:highlight w:val="yellow"/>
        </w:rPr>
        <w:t>hawkish rhetoric</w:t>
      </w:r>
      <w:r>
        <w:t>, particularly the most costly option: regime change.</w:t>
      </w:r>
    </w:p>
    <w:p w:rsidR="00FA4105" w:rsidRDefault="00FA4105" w:rsidP="00FA4105">
      <w:r>
        <w:t>Here’s what to watch for.</w:t>
      </w:r>
    </w:p>
    <w:p w:rsidR="00FA4105" w:rsidRDefault="00FA4105" w:rsidP="00FA4105">
      <w:r>
        <w:t>So which will win out: the risks of escalation or the pressures for restraint?</w:t>
      </w:r>
    </w:p>
    <w:p w:rsidR="00FA4105" w:rsidRDefault="00FA4105" w:rsidP="00FA4105">
      <w:r w:rsidRPr="002A6F90">
        <w:rPr>
          <w:rStyle w:val="StyleUnderline"/>
        </w:rPr>
        <w:t>Amid all the tension, Iran wants its regime to survive, and Trump probably does not want to absorb a costly war</w:t>
      </w:r>
      <w:r>
        <w:t>. In the coming days and weeks, it will be telling to see if there is further daylight between Trump and his advisers.</w:t>
      </w:r>
    </w:p>
    <w:p w:rsidR="00FA4105" w:rsidRDefault="00FA4105" w:rsidP="00FA4105">
      <w:r>
        <w:t>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 diplomacy before — as he did toward North Korea — and has already achieved his campaign goal of pulling out of the nuclear deal he disdained.</w:t>
      </w:r>
    </w:p>
    <w:p w:rsidR="00B02EFF" w:rsidRDefault="00FA4105" w:rsidP="00B02EFF">
      <w:r>
        <w:t xml:space="preserve">The bottom line: </w:t>
      </w:r>
      <w:r w:rsidRPr="00C27E84">
        <w:rPr>
          <w:rStyle w:val="StyleUnderline"/>
          <w:highlight w:val="yellow"/>
        </w:rPr>
        <w:t>Despite</w:t>
      </w:r>
      <w:r w:rsidRPr="002A6F90">
        <w:rPr>
          <w:rStyle w:val="StyleUnderline"/>
        </w:rPr>
        <w:t xml:space="preserve"> rising </w:t>
      </w:r>
      <w:r w:rsidRPr="00C27E84">
        <w:rPr>
          <w:rStyle w:val="StyleUnderline"/>
          <w:highlight w:val="yellow"/>
        </w:rPr>
        <w:t xml:space="preserve">tension, </w:t>
      </w:r>
      <w:r w:rsidRPr="00C27E84">
        <w:rPr>
          <w:rStyle w:val="Emphasis"/>
          <w:highlight w:val="yellow"/>
        </w:rPr>
        <w:t>powerful factors reduce the likelihood of war</w:t>
      </w:r>
      <w:r w:rsidRPr="002A6F90">
        <w:rPr>
          <w:rStyle w:val="Emphasis"/>
        </w:rPr>
        <w:t xml:space="preserve"> between the U.S. and Iran</w:t>
      </w:r>
      <w:r w:rsidRPr="002A6F90">
        <w:rPr>
          <w:rStyle w:val="StyleUnderline"/>
        </w:rPr>
        <w:t xml:space="preserve">. </w:t>
      </w:r>
      <w:r w:rsidRPr="00C27E84">
        <w:rPr>
          <w:rStyle w:val="StyleUnderline"/>
          <w:highlight w:val="yellow"/>
        </w:rPr>
        <w:t xml:space="preserve">That’s </w:t>
      </w:r>
      <w:r w:rsidRPr="00C27E84">
        <w:rPr>
          <w:rStyle w:val="Emphasis"/>
          <w:highlight w:val="yellow"/>
        </w:rPr>
        <w:t>unlikely to change</w:t>
      </w:r>
      <w:r w:rsidRPr="002A6F90">
        <w:rPr>
          <w:rStyle w:val="Emphasis"/>
        </w:rPr>
        <w:t xml:space="preserve"> anytime soon</w:t>
      </w:r>
      <w:r>
        <w:t>.</w:t>
      </w:r>
    </w:p>
    <w:p w:rsidR="00B02EFF" w:rsidRDefault="00B02EFF" w:rsidP="00B02EFF"/>
    <w:p w:rsidR="006A3972" w:rsidRPr="00467D8C" w:rsidRDefault="00195604" w:rsidP="006A3972">
      <w:pPr>
        <w:pStyle w:val="Heading4"/>
      </w:pPr>
      <w:r>
        <w:t>2</w:t>
      </w:r>
      <w:r w:rsidR="00FA4105" w:rsidRPr="00FA4105">
        <w:t xml:space="preserve">. </w:t>
      </w:r>
      <w:r w:rsidR="006A3972">
        <w:rPr>
          <w:u w:val="single"/>
        </w:rPr>
        <w:t>Saudi Provocations Fail</w:t>
      </w:r>
      <w:r w:rsidR="006A3972">
        <w:t xml:space="preserve"> — their propaganda </w:t>
      </w:r>
      <w:r w:rsidR="006A3972">
        <w:rPr>
          <w:u w:val="single"/>
        </w:rPr>
        <w:t>won’t</w:t>
      </w:r>
      <w:r w:rsidR="006A3972">
        <w:t xml:space="preserve"> affect U.S. policy. </w:t>
      </w:r>
    </w:p>
    <w:p w:rsidR="006A3972" w:rsidRDefault="006A3972" w:rsidP="006A3972">
      <w:r w:rsidRPr="00FE3CD0">
        <w:rPr>
          <w:rStyle w:val="Style13ptBold"/>
        </w:rPr>
        <w:t>Qannadbashi 19</w:t>
      </w:r>
      <w:r>
        <w:t xml:space="preserve"> — </w:t>
      </w:r>
      <w:r w:rsidRPr="00292931">
        <w:t>Jafar Qannadbash</w:t>
      </w:r>
      <w:r>
        <w:t>i, P</w:t>
      </w:r>
      <w:r w:rsidRPr="001F4D9D">
        <w:t xml:space="preserve">rofessor and </w:t>
      </w:r>
      <w:r>
        <w:t>e</w:t>
      </w:r>
      <w:r w:rsidRPr="001F4D9D">
        <w:t>xpert in African politics</w:t>
      </w:r>
      <w:r>
        <w:t xml:space="preserve"> in Tehran, quoted by the </w:t>
      </w:r>
      <w:r>
        <w:rPr>
          <w:i/>
        </w:rPr>
        <w:t xml:space="preserve">Financial </w:t>
      </w:r>
      <w:r w:rsidRPr="00FE3CD0">
        <w:rPr>
          <w:i/>
        </w:rPr>
        <w:t>Tribune</w:t>
      </w:r>
      <w:r>
        <w:t xml:space="preserve">, </w:t>
      </w:r>
      <w:r w:rsidRPr="00FE3CD0">
        <w:t>2019</w:t>
      </w:r>
      <w:r>
        <w:t xml:space="preserve"> (“</w:t>
      </w:r>
      <w:r w:rsidRPr="00FE3CD0">
        <w:t>War on Iran Unlikely Despite Provocations</w:t>
      </w:r>
      <w:r>
        <w:t xml:space="preserve">,” </w:t>
      </w:r>
      <w:r>
        <w:rPr>
          <w:i/>
        </w:rPr>
        <w:t>Financial Tribune</w:t>
      </w:r>
      <w:r>
        <w:t>, June 24</w:t>
      </w:r>
      <w:r w:rsidRPr="00FE3CD0">
        <w:rPr>
          <w:vertAlign w:val="superscript"/>
        </w:rPr>
        <w:t>th</w:t>
      </w:r>
      <w:r>
        <w:t xml:space="preserve">, Available Online at </w:t>
      </w:r>
      <w:hyperlink r:id="rId41" w:history="1">
        <w:r w:rsidRPr="006F3AF6">
          <w:rPr>
            <w:rStyle w:val="Hyperlink"/>
          </w:rPr>
          <w:t>https://financialtribune.com/articles/national/98616/war-on-iran-unlikely-despite-provocations</w:t>
        </w:r>
      </w:hyperlink>
      <w:r>
        <w:t>, Accessed 07-02-2019)</w:t>
      </w:r>
    </w:p>
    <w:p w:rsidR="006A3972" w:rsidRPr="00292931" w:rsidRDefault="006A3972" w:rsidP="006A3972">
      <w:pPr>
        <w:rPr>
          <w:rStyle w:val="Emphasis"/>
        </w:rPr>
      </w:pPr>
      <w:r w:rsidRPr="00292931">
        <w:rPr>
          <w:rStyle w:val="Emphasis"/>
        </w:rPr>
        <w:t>Only Propaganda</w:t>
      </w:r>
    </w:p>
    <w:p w:rsidR="006A3972" w:rsidRDefault="006A3972" w:rsidP="006A3972">
      <w:r w:rsidRPr="00FE3CD0">
        <w:rPr>
          <w:rStyle w:val="StyleUnderline"/>
          <w:highlight w:val="yellow"/>
        </w:rPr>
        <w:t>Saudis appear</w:t>
      </w:r>
      <w:r w:rsidRPr="00292931">
        <w:rPr>
          <w:rStyle w:val="StyleUnderline"/>
        </w:rPr>
        <w:t xml:space="preserve"> to be </w:t>
      </w:r>
      <w:r w:rsidRPr="00FE3CD0">
        <w:rPr>
          <w:rStyle w:val="StyleUnderline"/>
          <w:highlight w:val="yellow"/>
        </w:rPr>
        <w:t>working</w:t>
      </w:r>
      <w:r w:rsidRPr="00292931">
        <w:rPr>
          <w:rStyle w:val="StyleUnderline"/>
        </w:rPr>
        <w:t xml:space="preserve"> toward the same goal by alleging that Iran is arming the Houthi movement</w:t>
      </w:r>
      <w:r>
        <w:t xml:space="preserve"> in Yemen, which is currently fighting a Saudi-led coalition. </w:t>
      </w:r>
    </w:p>
    <w:p w:rsidR="006A3972" w:rsidRDefault="006A3972" w:rsidP="006A3972">
      <w:r>
        <w:t xml:space="preserve">As Tehran's regional policies were among the reasons Washington set out for exiting the nuclear deal last year and reimposing sanctions, </w:t>
      </w:r>
      <w:r w:rsidRPr="00292931">
        <w:rPr>
          <w:rStyle w:val="StyleUnderline"/>
        </w:rPr>
        <w:t xml:space="preserve">some analysts believe the accusation is aimed </w:t>
      </w:r>
      <w:r w:rsidRPr="00FE3CD0">
        <w:rPr>
          <w:rStyle w:val="StyleUnderline"/>
          <w:highlight w:val="yellow"/>
        </w:rPr>
        <w:t>at provoking the US to attack Iran to</w:t>
      </w:r>
      <w:r w:rsidRPr="00292931">
        <w:rPr>
          <w:rStyle w:val="StyleUnderline"/>
        </w:rPr>
        <w:t xml:space="preserve"> create a greater tension that would </w:t>
      </w:r>
      <w:r w:rsidRPr="00FE3CD0">
        <w:rPr>
          <w:rStyle w:val="StyleUnderline"/>
          <w:highlight w:val="yellow"/>
        </w:rPr>
        <w:t>overshadow</w:t>
      </w:r>
      <w:r w:rsidRPr="00292931">
        <w:rPr>
          <w:rStyle w:val="StyleUnderline"/>
        </w:rPr>
        <w:t xml:space="preserve"> Riyadh's conflict with the </w:t>
      </w:r>
      <w:r w:rsidRPr="00FE3CD0">
        <w:rPr>
          <w:rStyle w:val="StyleUnderline"/>
          <w:highlight w:val="yellow"/>
        </w:rPr>
        <w:t>Yemen</w:t>
      </w:r>
      <w:r w:rsidRPr="00292931">
        <w:rPr>
          <w:rStyle w:val="StyleUnderline"/>
        </w:rPr>
        <w:t>is</w:t>
      </w:r>
      <w:r>
        <w:t xml:space="preserve">.  </w:t>
      </w:r>
    </w:p>
    <w:p w:rsidR="006A3972" w:rsidRDefault="006A3972" w:rsidP="006A3972">
      <w:r w:rsidRPr="00292931">
        <w:rPr>
          <w:rStyle w:val="StyleUnderline"/>
        </w:rPr>
        <w:t>Qannadbashi</w:t>
      </w:r>
      <w:r>
        <w:t xml:space="preserve">, however, </w:t>
      </w:r>
      <w:r w:rsidRPr="00292931">
        <w:rPr>
          <w:rStyle w:val="StyleUnderline"/>
        </w:rPr>
        <w:t xml:space="preserve">said </w:t>
      </w:r>
      <w:r w:rsidRPr="00FE3CD0">
        <w:rPr>
          <w:rStyle w:val="StyleUnderline"/>
          <w:highlight w:val="yellow"/>
        </w:rPr>
        <w:t>such</w:t>
      </w:r>
      <w:r w:rsidRPr="00292931">
        <w:rPr>
          <w:rStyle w:val="StyleUnderline"/>
        </w:rPr>
        <w:t xml:space="preserve"> anti-Iran </w:t>
      </w:r>
      <w:r w:rsidRPr="00FE3CD0">
        <w:rPr>
          <w:rStyle w:val="StyleUnderline"/>
          <w:highlight w:val="yellow"/>
        </w:rPr>
        <w:t xml:space="preserve">efforts are </w:t>
      </w:r>
      <w:r w:rsidRPr="00FE3CD0">
        <w:rPr>
          <w:rStyle w:val="Emphasis"/>
          <w:highlight w:val="yellow"/>
        </w:rPr>
        <w:t>only propaganda</w:t>
      </w:r>
      <w:r w:rsidRPr="00FE3CD0">
        <w:rPr>
          <w:rStyle w:val="StyleUnderline"/>
          <w:highlight w:val="yellow"/>
        </w:rPr>
        <w:t xml:space="preserve"> and </w:t>
      </w:r>
      <w:r w:rsidRPr="00FE3CD0">
        <w:rPr>
          <w:rStyle w:val="Emphasis"/>
          <w:highlight w:val="yellow"/>
        </w:rPr>
        <w:t>will not have significant results</w:t>
      </w:r>
      <w:r w:rsidRPr="00292931">
        <w:rPr>
          <w:rStyle w:val="Emphasis"/>
        </w:rPr>
        <w:t xml:space="preserve"> in practice</w:t>
      </w:r>
      <w:r>
        <w:t xml:space="preserve">. </w:t>
      </w:r>
    </w:p>
    <w:p w:rsidR="006A3972" w:rsidRDefault="006A3972" w:rsidP="006A3972">
      <w:r>
        <w:t>"</w:t>
      </w:r>
      <w:r w:rsidRPr="00FE3CD0">
        <w:rPr>
          <w:rStyle w:val="StyleUnderline"/>
          <w:highlight w:val="yellow"/>
        </w:rPr>
        <w:t>Riyadh, Abu Dhabi and Washington</w:t>
      </w:r>
      <w:r w:rsidRPr="00292931">
        <w:rPr>
          <w:rStyle w:val="StyleUnderline"/>
        </w:rPr>
        <w:t xml:space="preserve"> … </w:t>
      </w:r>
      <w:r w:rsidRPr="00FE3CD0">
        <w:rPr>
          <w:rStyle w:val="StyleUnderline"/>
          <w:highlight w:val="yellow"/>
        </w:rPr>
        <w:t>are aware of the</w:t>
      </w:r>
      <w:r w:rsidRPr="00292931">
        <w:rPr>
          <w:rStyle w:val="StyleUnderline"/>
        </w:rPr>
        <w:t xml:space="preserve"> serious </w:t>
      </w:r>
      <w:r w:rsidRPr="00FE3CD0">
        <w:rPr>
          <w:rStyle w:val="StyleUnderline"/>
          <w:highlight w:val="yellow"/>
        </w:rPr>
        <w:t>consequences</w:t>
      </w:r>
      <w:r w:rsidRPr="00292931">
        <w:rPr>
          <w:rStyle w:val="StyleUnderline"/>
        </w:rPr>
        <w:t xml:space="preserve"> of any confrontation with Iran. Therefore, </w:t>
      </w:r>
      <w:r w:rsidRPr="00FE3CD0">
        <w:rPr>
          <w:rStyle w:val="StyleUnderline"/>
          <w:highlight w:val="yellow"/>
        </w:rPr>
        <w:t>they show</w:t>
      </w:r>
      <w:r w:rsidRPr="00292931">
        <w:rPr>
          <w:rStyle w:val="StyleUnderline"/>
        </w:rPr>
        <w:t xml:space="preserve"> </w:t>
      </w:r>
      <w:r w:rsidRPr="00292931">
        <w:rPr>
          <w:rStyle w:val="Emphasis"/>
        </w:rPr>
        <w:t xml:space="preserve">considerable </w:t>
      </w:r>
      <w:r w:rsidRPr="00FE3CD0">
        <w:rPr>
          <w:rStyle w:val="Emphasis"/>
          <w:highlight w:val="yellow"/>
        </w:rPr>
        <w:t>restraint</w:t>
      </w:r>
      <w:r w:rsidRPr="00292931">
        <w:rPr>
          <w:rStyle w:val="StyleUnderline"/>
        </w:rPr>
        <w:t xml:space="preserve">, </w:t>
      </w:r>
      <w:r w:rsidRPr="00FE3CD0">
        <w:rPr>
          <w:rStyle w:val="Emphasis"/>
          <w:highlight w:val="yellow"/>
        </w:rPr>
        <w:t>despite</w:t>
      </w:r>
      <w:r w:rsidRPr="00292931">
        <w:rPr>
          <w:rStyle w:val="Emphasis"/>
        </w:rPr>
        <w:t xml:space="preserve"> their </w:t>
      </w:r>
      <w:r w:rsidRPr="00FE3CD0">
        <w:rPr>
          <w:rStyle w:val="Emphasis"/>
          <w:highlight w:val="yellow"/>
        </w:rPr>
        <w:t>fiery rhetoric</w:t>
      </w:r>
      <w:r>
        <w:t xml:space="preserve">," he said. </w:t>
      </w:r>
    </w:p>
    <w:p w:rsidR="006A3972" w:rsidRDefault="006A3972" w:rsidP="006A3972"/>
    <w:p w:rsidR="00B02EFF" w:rsidRDefault="00B02EFF" w:rsidP="00B02EFF">
      <w:pPr>
        <w:pStyle w:val="Heading4"/>
      </w:pPr>
      <w:r>
        <w:t xml:space="preserve">3. </w:t>
      </w:r>
      <w:r w:rsidRPr="00B02EFF">
        <w:rPr>
          <w:u w:val="single"/>
        </w:rPr>
        <w:t>Plan Won’t Extricate U.S.</w:t>
      </w:r>
      <w:r w:rsidRPr="00B02EFF">
        <w:t xml:space="preserve"> — </w:t>
      </w:r>
      <w:r w:rsidRPr="00B02EFF">
        <w:rPr>
          <w:u w:val="single"/>
        </w:rPr>
        <w:t xml:space="preserve">deep </w:t>
      </w:r>
      <w:r>
        <w:rPr>
          <w:u w:val="single"/>
        </w:rPr>
        <w:t xml:space="preserve">Saudi </w:t>
      </w:r>
      <w:r w:rsidRPr="00B02EFF">
        <w:rPr>
          <w:u w:val="single"/>
        </w:rPr>
        <w:t>ties</w:t>
      </w:r>
      <w:r w:rsidRPr="00B02EFF">
        <w:t xml:space="preserve"> remain, risking draw-in.</w:t>
      </w:r>
    </w:p>
    <w:p w:rsidR="0032546C" w:rsidRPr="0032546C" w:rsidRDefault="0032546C" w:rsidP="0032546C"/>
    <w:p w:rsidR="00CE27FA" w:rsidRPr="00DF05CC" w:rsidRDefault="0032546C" w:rsidP="00CE27FA">
      <w:pPr>
        <w:pStyle w:val="Heading4"/>
      </w:pPr>
      <w:r>
        <w:t>4</w:t>
      </w:r>
      <w:r w:rsidR="00A20EFE" w:rsidRPr="00A20EFE">
        <w:t xml:space="preserve">. </w:t>
      </w:r>
      <w:r w:rsidR="008E7FA9" w:rsidRPr="008E7FA9">
        <w:rPr>
          <w:u w:val="single"/>
        </w:rPr>
        <w:t>Plan Increases War Risk</w:t>
      </w:r>
      <w:r w:rsidR="008E7FA9">
        <w:t xml:space="preserve"> — </w:t>
      </w:r>
      <w:r w:rsidR="00FA4105">
        <w:t>coalition weakness increases</w:t>
      </w:r>
      <w:r w:rsidR="006A3972">
        <w:t xml:space="preserve"> </w:t>
      </w:r>
      <w:r w:rsidR="006A3972" w:rsidRPr="006A3972">
        <w:rPr>
          <w:u w:val="single"/>
        </w:rPr>
        <w:t>Iranian aggression</w:t>
      </w:r>
      <w:r w:rsidR="006A3972">
        <w:t xml:space="preserve">. </w:t>
      </w:r>
      <w:r w:rsidR="00CE27FA">
        <w:t xml:space="preserve"> </w:t>
      </w:r>
    </w:p>
    <w:p w:rsidR="00CE27FA" w:rsidRDefault="00CE27FA" w:rsidP="00CE27FA">
      <w:r w:rsidRPr="00863A40">
        <w:rPr>
          <w:rStyle w:val="Style13ptBold"/>
        </w:rPr>
        <w:t>Hutchison 19</w:t>
      </w:r>
      <w:r>
        <w:t xml:space="preserve"> — </w:t>
      </w:r>
      <w:r w:rsidRPr="00863A40">
        <w:t>Harold Hutchison</w:t>
      </w:r>
      <w:r>
        <w:t xml:space="preserve">, </w:t>
      </w:r>
      <w:r w:rsidRPr="00863A40">
        <w:t xml:space="preserve">Contributor to </w:t>
      </w:r>
      <w:r w:rsidRPr="00863A40">
        <w:rPr>
          <w:i/>
        </w:rPr>
        <w:t>The Washington Examiner</w:t>
      </w:r>
      <w:r w:rsidRPr="00863A40">
        <w:t xml:space="preserve">, Writer at </w:t>
      </w:r>
      <w:r w:rsidRPr="00863A40">
        <w:rPr>
          <w:i/>
        </w:rPr>
        <w:t>We Are The Mighty</w:t>
      </w:r>
      <w:r w:rsidRPr="00863A40">
        <w:t xml:space="preserve">—a military breaking news site, holds a B.A. in Politics from Cornell College, </w:t>
      </w:r>
      <w:r>
        <w:t>2019 (“</w:t>
      </w:r>
      <w:r w:rsidRPr="00863A40">
        <w:t>Arms sales to Saudi Arabia is the least bad option for the US</w:t>
      </w:r>
      <w:r>
        <w:t xml:space="preserve">,” </w:t>
      </w:r>
      <w:r>
        <w:rPr>
          <w:i/>
        </w:rPr>
        <w:t>The Washington Examiner</w:t>
      </w:r>
      <w:r>
        <w:t>, June 24</w:t>
      </w:r>
      <w:r w:rsidRPr="00863A40">
        <w:rPr>
          <w:vertAlign w:val="superscript"/>
        </w:rPr>
        <w:t>th</w:t>
      </w:r>
      <w:r>
        <w:t xml:space="preserve">, Available Online at </w:t>
      </w:r>
      <w:hyperlink r:id="rId42" w:history="1">
        <w:r w:rsidRPr="008A2A05">
          <w:rPr>
            <w:rStyle w:val="Hyperlink"/>
          </w:rPr>
          <w:t>https://www.washingtonexaminer.com/opinion/arms-sales-to-saudi-arabia-is-the-least-bad-option-for-the-us</w:t>
        </w:r>
      </w:hyperlink>
      <w:r>
        <w:t>, Accessed 06-24-2019)</w:t>
      </w:r>
    </w:p>
    <w:p w:rsidR="00CE27FA" w:rsidRDefault="00CE27FA" w:rsidP="00CE27FA">
      <w:r w:rsidRPr="00DF05CC">
        <w:rPr>
          <w:rStyle w:val="StyleUnderline"/>
          <w:highlight w:val="yellow"/>
        </w:rPr>
        <w:t>Nobody wants</w:t>
      </w:r>
      <w:r w:rsidRPr="00DF05CC">
        <w:rPr>
          <w:rStyle w:val="StyleUnderline"/>
        </w:rPr>
        <w:t xml:space="preserve"> to see </w:t>
      </w:r>
      <w:r w:rsidRPr="00DF05CC">
        <w:rPr>
          <w:rStyle w:val="StyleUnderline"/>
          <w:highlight w:val="yellow"/>
        </w:rPr>
        <w:t>a war</w:t>
      </w:r>
      <w:r w:rsidRPr="00DF05CC">
        <w:rPr>
          <w:rStyle w:val="StyleUnderline"/>
        </w:rPr>
        <w:t xml:space="preserve"> break out </w:t>
      </w:r>
      <w:r w:rsidRPr="00DF05CC">
        <w:rPr>
          <w:rStyle w:val="StyleUnderline"/>
          <w:highlight w:val="yellow"/>
        </w:rPr>
        <w:t>between the U</w:t>
      </w:r>
      <w:r>
        <w:t xml:space="preserve">nited </w:t>
      </w:r>
      <w:r w:rsidRPr="00DF05CC">
        <w:rPr>
          <w:rStyle w:val="StyleUnderline"/>
          <w:highlight w:val="yellow"/>
        </w:rPr>
        <w:t>S</w:t>
      </w:r>
      <w:r>
        <w:t xml:space="preserve">tates </w:t>
      </w:r>
      <w:r w:rsidRPr="00DF05CC">
        <w:rPr>
          <w:rStyle w:val="StyleUnderline"/>
          <w:highlight w:val="yellow"/>
        </w:rPr>
        <w:t>and Iran</w:t>
      </w:r>
      <w:r w:rsidRPr="00DF05CC">
        <w:rPr>
          <w:rStyle w:val="StyleUnderline"/>
        </w:rPr>
        <w:t xml:space="preserve">. But </w:t>
      </w:r>
      <w:r w:rsidRPr="00DF05CC">
        <w:rPr>
          <w:rStyle w:val="StyleUnderline"/>
          <w:highlight w:val="yellow"/>
        </w:rPr>
        <w:t>cutting off</w:t>
      </w:r>
      <w:r w:rsidRPr="00DF05CC">
        <w:rPr>
          <w:rStyle w:val="StyleUnderline"/>
        </w:rPr>
        <w:t xml:space="preserve"> weapons </w:t>
      </w:r>
      <w:r w:rsidRPr="00DF05CC">
        <w:rPr>
          <w:rStyle w:val="StyleUnderline"/>
          <w:highlight w:val="yellow"/>
        </w:rPr>
        <w:t>sales</w:t>
      </w:r>
      <w:r w:rsidRPr="00DF05CC">
        <w:rPr>
          <w:rStyle w:val="StyleUnderline"/>
        </w:rPr>
        <w:t xml:space="preserve"> to Saudi Arabia </w:t>
      </w:r>
      <w:r w:rsidRPr="00DF05CC">
        <w:rPr>
          <w:rStyle w:val="StyleUnderline"/>
          <w:highlight w:val="yellow"/>
        </w:rPr>
        <w:t xml:space="preserve">is a good way to make war </w:t>
      </w:r>
      <w:r w:rsidRPr="00DF05CC">
        <w:rPr>
          <w:rStyle w:val="Emphasis"/>
          <w:highlight w:val="yellow"/>
        </w:rPr>
        <w:t>more likely</w:t>
      </w:r>
      <w:r w:rsidRPr="00DF05CC">
        <w:rPr>
          <w:rStyle w:val="StyleUnderline"/>
        </w:rPr>
        <w:t xml:space="preserve">, not less. </w:t>
      </w:r>
      <w:r w:rsidRPr="00DF05CC">
        <w:rPr>
          <w:rStyle w:val="StyleUnderline"/>
          <w:highlight w:val="yellow"/>
        </w:rPr>
        <w:t xml:space="preserve">If </w:t>
      </w:r>
      <w:r w:rsidRPr="00DF05CC">
        <w:rPr>
          <w:rStyle w:val="StyleUnderline"/>
          <w:highlight w:val="yellow"/>
        </w:rPr>
        <w:lastRenderedPageBreak/>
        <w:t xml:space="preserve">Saudi Arabia is weakened, Iran will be </w:t>
      </w:r>
      <w:r w:rsidRPr="00DF05CC">
        <w:rPr>
          <w:rStyle w:val="Emphasis"/>
          <w:highlight w:val="yellow"/>
        </w:rPr>
        <w:t>more</w:t>
      </w:r>
      <w:r w:rsidRPr="00DF05CC">
        <w:rPr>
          <w:rStyle w:val="Emphasis"/>
        </w:rPr>
        <w:t xml:space="preserve"> likely to continue to be </w:t>
      </w:r>
      <w:r w:rsidRPr="00DF05CC">
        <w:rPr>
          <w:rStyle w:val="Emphasis"/>
          <w:highlight w:val="yellow"/>
        </w:rPr>
        <w:t>aggressive</w:t>
      </w:r>
      <w:r w:rsidRPr="00DF05CC">
        <w:rPr>
          <w:rStyle w:val="StyleUnderline"/>
          <w:highlight w:val="yellow"/>
        </w:rPr>
        <w:t xml:space="preserve"> as</w:t>
      </w:r>
      <w:r w:rsidRPr="00DF05CC">
        <w:rPr>
          <w:rStyle w:val="StyleUnderline"/>
        </w:rPr>
        <w:t xml:space="preserve"> the </w:t>
      </w:r>
      <w:r w:rsidRPr="00DF05CC">
        <w:rPr>
          <w:rStyle w:val="StyleUnderline"/>
          <w:highlight w:val="yellow"/>
        </w:rPr>
        <w:t>Trump</w:t>
      </w:r>
      <w:r w:rsidRPr="00DF05CC">
        <w:rPr>
          <w:rStyle w:val="StyleUnderline"/>
        </w:rPr>
        <w:t xml:space="preserve"> administration </w:t>
      </w:r>
      <w:r w:rsidRPr="00DF05CC">
        <w:rPr>
          <w:rStyle w:val="StyleUnderline"/>
          <w:highlight w:val="yellow"/>
        </w:rPr>
        <w:t>keeps the pressure on</w:t>
      </w:r>
      <w:r w:rsidRPr="00DF05CC">
        <w:rPr>
          <w:rStyle w:val="StyleUnderline"/>
        </w:rPr>
        <w:t xml:space="preserve"> that regime. </w:t>
      </w:r>
      <w:r w:rsidRPr="00DF05CC">
        <w:rPr>
          <w:rStyle w:val="StyleUnderline"/>
          <w:highlight w:val="yellow"/>
        </w:rPr>
        <w:t>A stronger Saudi Arabia</w:t>
      </w:r>
      <w:r>
        <w:t xml:space="preserve">, on the other hand, </w:t>
      </w:r>
      <w:r w:rsidRPr="00DF05CC">
        <w:rPr>
          <w:rStyle w:val="StyleUnderline"/>
          <w:highlight w:val="yellow"/>
        </w:rPr>
        <w:t xml:space="preserve">leaves Iran </w:t>
      </w:r>
      <w:r w:rsidRPr="00DF05CC">
        <w:rPr>
          <w:rStyle w:val="Emphasis"/>
          <w:highlight w:val="yellow"/>
        </w:rPr>
        <w:t>less room to maneuver</w:t>
      </w:r>
      <w:r>
        <w:t xml:space="preserve">. In the Middle East, America must often choose between a number of options that are less than ideal. </w:t>
      </w:r>
      <w:r w:rsidRPr="00DF05CC">
        <w:rPr>
          <w:rStyle w:val="StyleUnderline"/>
          <w:highlight w:val="yellow"/>
        </w:rPr>
        <w:t>Sticking with the Saudis is the least bad option</w:t>
      </w:r>
      <w:r w:rsidRPr="00DF05CC">
        <w:rPr>
          <w:rStyle w:val="StyleUnderline"/>
        </w:rPr>
        <w:t xml:space="preserve"> the U</w:t>
      </w:r>
      <w:r>
        <w:t xml:space="preserve">nited </w:t>
      </w:r>
      <w:r w:rsidRPr="00DF05CC">
        <w:rPr>
          <w:rStyle w:val="StyleUnderline"/>
        </w:rPr>
        <w:t>S</w:t>
      </w:r>
      <w:r>
        <w:t xml:space="preserve">tates </w:t>
      </w:r>
      <w:r w:rsidRPr="00DF05CC">
        <w:rPr>
          <w:rStyle w:val="StyleUnderline"/>
        </w:rPr>
        <w:t>has at this time</w:t>
      </w:r>
      <w:r>
        <w:t>.</w:t>
      </w:r>
    </w:p>
    <w:p w:rsidR="00CE27FA" w:rsidRDefault="00CE27FA" w:rsidP="00CE27FA"/>
    <w:p w:rsidR="001C455C" w:rsidRDefault="001C455C" w:rsidP="001C455C">
      <w:pPr>
        <w:pStyle w:val="Heading4"/>
      </w:pPr>
      <w:r w:rsidRPr="001C455C">
        <w:t xml:space="preserve">5. </w:t>
      </w:r>
      <w:r w:rsidRPr="005F0FE5">
        <w:rPr>
          <w:u w:val="single"/>
        </w:rPr>
        <w:t>Troop Deployment</w:t>
      </w:r>
      <w:r>
        <w:rPr>
          <w:u w:val="single"/>
        </w:rPr>
        <w:t>s</w:t>
      </w:r>
      <w:r w:rsidRPr="005F0FE5">
        <w:rPr>
          <w:u w:val="single"/>
        </w:rPr>
        <w:t xml:space="preserve"> Thump</w:t>
      </w:r>
      <w:r>
        <w:t xml:space="preserve"> — ending sales </w:t>
      </w:r>
      <w:r>
        <w:rPr>
          <w:u w:val="single"/>
        </w:rPr>
        <w:t>won’t</w:t>
      </w:r>
      <w:r>
        <w:t xml:space="preserve"> prevent entanglement. </w:t>
      </w:r>
    </w:p>
    <w:p w:rsidR="001C455C" w:rsidRDefault="001C455C" w:rsidP="001C455C">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C10AE6">
        <w:t>U.S. Troops Are Going Back to Saudi Arabia</w:t>
      </w:r>
      <w:r>
        <w:t xml:space="preserve">,” </w:t>
      </w:r>
      <w:r>
        <w:rPr>
          <w:i/>
        </w:rPr>
        <w:t>The American Conservative</w:t>
      </w:r>
      <w:r>
        <w:t>, July 20</w:t>
      </w:r>
      <w:r w:rsidRPr="00C10AE6">
        <w:rPr>
          <w:vertAlign w:val="superscript"/>
        </w:rPr>
        <w:t>th</w:t>
      </w:r>
      <w:r>
        <w:t xml:space="preserve">, Available Online at </w:t>
      </w:r>
      <w:r w:rsidRPr="00C10AE6">
        <w:t>https://www.theamericanconservative.com/larison/u-s-troops-are-going-back-to-saudi-arabia/</w:t>
      </w:r>
      <w:r>
        <w:t>, Accessed 07-26-2019)</w:t>
      </w:r>
    </w:p>
    <w:p w:rsidR="001C455C" w:rsidRDefault="001C455C" w:rsidP="001C455C">
      <w:r>
        <w:t xml:space="preserve">Almost eighteen years after the 9/11 attacks, </w:t>
      </w:r>
      <w:r w:rsidRPr="00E6760B">
        <w:rPr>
          <w:rStyle w:val="StyleUnderline"/>
        </w:rPr>
        <w:t xml:space="preserve">U.S. </w:t>
      </w:r>
      <w:r w:rsidRPr="00C10AE6">
        <w:rPr>
          <w:rStyle w:val="StyleUnderline"/>
          <w:highlight w:val="yellow"/>
        </w:rPr>
        <w:t>troops are being deployed</w:t>
      </w:r>
      <w:r w:rsidRPr="00E6760B">
        <w:rPr>
          <w:rStyle w:val="StyleUnderline"/>
        </w:rPr>
        <w:t xml:space="preserve"> to Saudi Arabia again</w:t>
      </w:r>
      <w:r>
        <w:t>:</w:t>
      </w:r>
    </w:p>
    <w:p w:rsidR="001C455C" w:rsidRDefault="001C455C" w:rsidP="001C455C">
      <w:pPr>
        <w:ind w:left="720"/>
      </w:pPr>
      <w:r>
        <w:t>The United States is deploying military personnel and equipment to Saudi Arabia for the first time since 2003, the Pentagon announced.</w:t>
      </w:r>
    </w:p>
    <w:p w:rsidR="001C455C" w:rsidRDefault="001C455C" w:rsidP="001C455C">
      <w:pPr>
        <w:ind w:left="720"/>
      </w:pPr>
      <w:r>
        <w:t>“This movement of forces provides an additional deterrent, and ensures our ability to defend our forces and interests in the region from emergent, credible threats,” the U.S. Central Command said.</w:t>
      </w:r>
    </w:p>
    <w:p w:rsidR="001C455C" w:rsidRDefault="001C455C" w:rsidP="001C455C">
      <w:r>
        <w:t xml:space="preserve">It is remarkable how short policymakers’ memories are. </w:t>
      </w:r>
      <w:r w:rsidRPr="00E6760B">
        <w:rPr>
          <w:rStyle w:val="StyleUnderline"/>
        </w:rPr>
        <w:t>The U.S. military presence in Saudi Arabia was one of the things that inspired terrorist attacks</w:t>
      </w:r>
      <w:r>
        <w:t xml:space="preserve"> against our country, </w:t>
      </w:r>
      <w:r w:rsidRPr="00E6760B">
        <w:rPr>
          <w:rStyle w:val="StyleUnderline"/>
        </w:rPr>
        <w:t>and now</w:t>
      </w:r>
      <w:r>
        <w:t xml:space="preserve"> the </w:t>
      </w:r>
      <w:r w:rsidRPr="00E6760B">
        <w:rPr>
          <w:rStyle w:val="StyleUnderline"/>
        </w:rPr>
        <w:t>Trump</w:t>
      </w:r>
      <w:r>
        <w:t xml:space="preserve"> administration </w:t>
      </w:r>
      <w:r w:rsidRPr="00E6760B">
        <w:rPr>
          <w:rStyle w:val="StyleUnderline"/>
        </w:rPr>
        <w:t>is putting troops back</w:t>
      </w:r>
      <w:r>
        <w:t xml:space="preserve"> in that country as part of its misguided and destructive Iran policy. </w:t>
      </w:r>
      <w:r w:rsidRPr="00E6760B">
        <w:rPr>
          <w:rStyle w:val="StyleUnderline"/>
        </w:rPr>
        <w:t>That</w:t>
      </w:r>
      <w:r>
        <w:t xml:space="preserve"> not only exposes more Americans to potential risk, but it also </w:t>
      </w:r>
      <w:r w:rsidRPr="00E6760B">
        <w:rPr>
          <w:rStyle w:val="StyleUnderline"/>
        </w:rPr>
        <w:t>gives the Saudi government something else that they want at our expense. If the purpose was to impress Iran, it hasn’t worked</w:t>
      </w:r>
      <w:r>
        <w:t>. In an interview with Jacob Heilbrunn, Zarif dismissed the news.</w:t>
      </w:r>
    </w:p>
    <w:p w:rsidR="001C455C" w:rsidRDefault="001C455C" w:rsidP="001C455C">
      <w:r w:rsidRPr="00C10AE6">
        <w:rPr>
          <w:rStyle w:val="StyleUnderline"/>
        </w:rPr>
        <w:t xml:space="preserve">U.S. </w:t>
      </w:r>
      <w:r w:rsidRPr="00C10AE6">
        <w:rPr>
          <w:rStyle w:val="StyleUnderline"/>
          <w:highlight w:val="yellow"/>
        </w:rPr>
        <w:t>special forces have</w:t>
      </w:r>
      <w:r w:rsidRPr="00C10AE6">
        <w:rPr>
          <w:rStyle w:val="StyleUnderline"/>
        </w:rPr>
        <w:t xml:space="preserve"> already </w:t>
      </w:r>
      <w:r w:rsidRPr="00C10AE6">
        <w:rPr>
          <w:rStyle w:val="StyleUnderline"/>
          <w:highlight w:val="yellow"/>
        </w:rPr>
        <w:t>been operating</w:t>
      </w:r>
      <w:r w:rsidRPr="00C10AE6">
        <w:rPr>
          <w:rStyle w:val="StyleUnderline"/>
        </w:rPr>
        <w:t xml:space="preserve"> inside Saudi Arabia for some time </w:t>
      </w:r>
      <w:r w:rsidRPr="00C10AE6">
        <w:rPr>
          <w:rStyle w:val="StyleUnderline"/>
          <w:highlight w:val="yellow"/>
        </w:rPr>
        <w:t>in connection with</w:t>
      </w:r>
      <w:r w:rsidRPr="00C10AE6">
        <w:rPr>
          <w:rStyle w:val="StyleUnderline"/>
        </w:rPr>
        <w:t xml:space="preserve"> the war on </w:t>
      </w:r>
      <w:r w:rsidRPr="00C10AE6">
        <w:rPr>
          <w:rStyle w:val="StyleUnderline"/>
          <w:highlight w:val="yellow"/>
        </w:rPr>
        <w:t>Yemen, but this represents the first time</w:t>
      </w:r>
      <w:r w:rsidRPr="00C10AE6">
        <w:rPr>
          <w:rStyle w:val="StyleUnderline"/>
        </w:rPr>
        <w:t xml:space="preserve"> that U.S. </w:t>
      </w:r>
      <w:r w:rsidRPr="00C10AE6">
        <w:rPr>
          <w:rStyle w:val="StyleUnderline"/>
          <w:highlight w:val="yellow"/>
        </w:rPr>
        <w:t>forces will be</w:t>
      </w:r>
      <w:r w:rsidRPr="00C10AE6">
        <w:rPr>
          <w:rStyle w:val="StyleUnderline"/>
        </w:rPr>
        <w:t xml:space="preserve"> moving back into a </w:t>
      </w:r>
      <w:r w:rsidRPr="00C10AE6">
        <w:rPr>
          <w:rStyle w:val="Emphasis"/>
          <w:highlight w:val="yellow"/>
        </w:rPr>
        <w:t>permanent</w:t>
      </w:r>
      <w:r w:rsidRPr="00C10AE6">
        <w:rPr>
          <w:rStyle w:val="StyleUnderline"/>
        </w:rPr>
        <w:t xml:space="preserve"> base in the kingdom </w:t>
      </w:r>
      <w:r w:rsidRPr="00C10AE6">
        <w:rPr>
          <w:rStyle w:val="StyleUnderline"/>
          <w:highlight w:val="yellow"/>
        </w:rPr>
        <w:t>since the start of the Iraq war</w:t>
      </w:r>
      <w:r>
        <w:t>. U.S. personnel will be stationed at Prince Sultan Air Base:</w:t>
      </w:r>
    </w:p>
    <w:p w:rsidR="001C455C" w:rsidRDefault="001C455C" w:rsidP="001C455C">
      <w:pPr>
        <w:ind w:left="720"/>
      </w:pPr>
      <w:r>
        <w:t>In June the U.S. military began moving equipment and hundreds of troops back to a military base in Saudi Arabia that the U.S. deserted more than 15 years ago, according to two U.S. officials familiar with the deployment.</w:t>
      </w:r>
    </w:p>
    <w:p w:rsidR="001C455C" w:rsidRDefault="001C455C" w:rsidP="001C455C">
      <w:r w:rsidRPr="00C10AE6">
        <w:rPr>
          <w:rStyle w:val="StyleUnderline"/>
          <w:highlight w:val="yellow"/>
        </w:rPr>
        <w:t xml:space="preserve">The move represents </w:t>
      </w:r>
      <w:r w:rsidRPr="00C10AE6">
        <w:rPr>
          <w:rStyle w:val="Emphasis"/>
          <w:highlight w:val="yellow"/>
        </w:rPr>
        <w:t>increasing military cooperation</w:t>
      </w:r>
      <w:r w:rsidRPr="00C10AE6">
        <w:rPr>
          <w:rStyle w:val="StyleUnderline"/>
        </w:rPr>
        <w:t xml:space="preserve"> with the Saudi government at a time </w:t>
      </w:r>
      <w:r w:rsidRPr="00C10AE6">
        <w:rPr>
          <w:rStyle w:val="StyleUnderline"/>
          <w:highlight w:val="yellow"/>
        </w:rPr>
        <w:t>when the U.S. ought to be distancing itself</w:t>
      </w:r>
      <w:r w:rsidRPr="00C10AE6">
        <w:rPr>
          <w:rStyle w:val="StyleUnderline"/>
        </w:rPr>
        <w:t xml:space="preserve"> from the kingdom as much as possible. </w:t>
      </w:r>
      <w:r w:rsidRPr="00C10AE6">
        <w:rPr>
          <w:rStyle w:val="StyleUnderline"/>
          <w:highlight w:val="yellow"/>
        </w:rPr>
        <w:t>The</w:t>
      </w:r>
      <w:r w:rsidRPr="00C10AE6">
        <w:rPr>
          <w:rStyle w:val="StyleUnderline"/>
        </w:rPr>
        <w:t xml:space="preserve"> initial </w:t>
      </w:r>
      <w:r w:rsidRPr="00C10AE6">
        <w:rPr>
          <w:rStyle w:val="StyleUnderline"/>
          <w:highlight w:val="yellow"/>
        </w:rPr>
        <w:t>deployment</w:t>
      </w:r>
      <w:r w:rsidRPr="00C10AE6">
        <w:rPr>
          <w:rStyle w:val="StyleUnderline"/>
        </w:rPr>
        <w:t xml:space="preserve"> itself </w:t>
      </w:r>
      <w:r w:rsidRPr="00C10AE6">
        <w:rPr>
          <w:rStyle w:val="StyleUnderline"/>
          <w:highlight w:val="yellow"/>
        </w:rPr>
        <w:t>is</w:t>
      </w:r>
      <w:r w:rsidRPr="00C10AE6">
        <w:rPr>
          <w:rStyle w:val="StyleUnderline"/>
        </w:rPr>
        <w:t xml:space="preserve"> a </w:t>
      </w:r>
      <w:r w:rsidRPr="00C10AE6">
        <w:rPr>
          <w:rStyle w:val="StyleUnderline"/>
          <w:highlight w:val="yellow"/>
        </w:rPr>
        <w:t>small</w:t>
      </w:r>
      <w:r w:rsidRPr="00C10AE6">
        <w:rPr>
          <w:rStyle w:val="StyleUnderline"/>
        </w:rPr>
        <w:t xml:space="preserve"> one of just 500, </w:t>
      </w:r>
      <w:r w:rsidRPr="00C10AE6">
        <w:rPr>
          <w:rStyle w:val="StyleUnderline"/>
          <w:highlight w:val="yellow"/>
        </w:rPr>
        <w:t>but</w:t>
      </w:r>
      <w:r w:rsidRPr="00C10AE6">
        <w:rPr>
          <w:rStyle w:val="StyleUnderline"/>
        </w:rPr>
        <w:t xml:space="preserve"> it is </w:t>
      </w:r>
      <w:r w:rsidRPr="00C10AE6">
        <w:rPr>
          <w:rStyle w:val="StyleUnderline"/>
          <w:highlight w:val="yellow"/>
        </w:rPr>
        <w:t>significant in confirming</w:t>
      </w:r>
      <w:r w:rsidRPr="00C10AE6">
        <w:rPr>
          <w:rStyle w:val="StyleUnderline"/>
        </w:rPr>
        <w:t xml:space="preserve"> that the administration’s Iran obsession and its </w:t>
      </w:r>
      <w:r w:rsidRPr="00C10AE6">
        <w:rPr>
          <w:rStyle w:val="StyleUnderline"/>
          <w:highlight w:val="yellow"/>
        </w:rPr>
        <w:t xml:space="preserve">willingness to </w:t>
      </w:r>
      <w:r w:rsidRPr="00C10AE6">
        <w:rPr>
          <w:rStyle w:val="Emphasis"/>
          <w:highlight w:val="yellow"/>
        </w:rPr>
        <w:t>indulge Riyadh in everything</w:t>
      </w:r>
      <w:r w:rsidRPr="00C10AE6">
        <w:rPr>
          <w:rStyle w:val="StyleUnderline"/>
        </w:rPr>
        <w:t xml:space="preserve"> are as strong as ever</w:t>
      </w:r>
      <w:r>
        <w:t>. For a president who is supposedly “retreating” from the region and the world, Trump keeps adding to the numbers of U.S. military personnel deployed abroad much more often than he subtracts.</w:t>
      </w:r>
    </w:p>
    <w:p w:rsidR="001C455C" w:rsidRPr="00E6760B" w:rsidRDefault="001C455C" w:rsidP="001C455C">
      <w:r w:rsidRPr="00C10AE6">
        <w:rPr>
          <w:rStyle w:val="StyleUnderline"/>
        </w:rPr>
        <w:t xml:space="preserve">The impasse with Iran calls for deescalation, but everything that the Trump administration has done has served only to worsen and intensify the crisis that they created. </w:t>
      </w:r>
      <w:r w:rsidRPr="005F0FE5">
        <w:rPr>
          <w:rStyle w:val="StyleUnderline"/>
          <w:highlight w:val="yellow"/>
        </w:rPr>
        <w:t>Deploying</w:t>
      </w:r>
      <w:r w:rsidRPr="00C10AE6">
        <w:rPr>
          <w:rStyle w:val="StyleUnderline"/>
        </w:rPr>
        <w:t xml:space="preserve"> more troops into the region </w:t>
      </w:r>
      <w:r w:rsidRPr="005F0FE5">
        <w:rPr>
          <w:rStyle w:val="StyleUnderline"/>
          <w:highlight w:val="yellow"/>
        </w:rPr>
        <w:t>sends</w:t>
      </w:r>
      <w:r w:rsidRPr="00C10AE6">
        <w:rPr>
          <w:rStyle w:val="StyleUnderline"/>
        </w:rPr>
        <w:t xml:space="preserve"> exactly </w:t>
      </w:r>
      <w:r w:rsidRPr="005F0FE5">
        <w:rPr>
          <w:rStyle w:val="StyleUnderline"/>
          <w:highlight w:val="yellow"/>
        </w:rPr>
        <w:t>the wrong message</w:t>
      </w:r>
      <w:r w:rsidRPr="00C10AE6">
        <w:rPr>
          <w:rStyle w:val="StyleUnderline"/>
        </w:rPr>
        <w:t>, and basing them in Saudi Arabia is a serious mistake</w:t>
      </w:r>
      <w:r>
        <w:t xml:space="preserve"> in its own right. </w:t>
      </w:r>
      <w:r w:rsidRPr="00C10AE6">
        <w:rPr>
          <w:rStyle w:val="StyleUnderline"/>
        </w:rPr>
        <w:t xml:space="preserve">It has never been possible to pursue a policy of relentless hostility against Iran while simultaneously extracting U.S. forces from the region, and now we’re seeing how that policy is leading to </w:t>
      </w:r>
      <w:r w:rsidRPr="00C10AE6">
        <w:rPr>
          <w:rStyle w:val="Emphasis"/>
        </w:rPr>
        <w:t>a steady increase in our government’s military presence there</w:t>
      </w:r>
      <w:r>
        <w:t>.</w:t>
      </w:r>
    </w:p>
    <w:p w:rsidR="001C455C" w:rsidRDefault="001C455C" w:rsidP="00CE27FA"/>
    <w:p w:rsidR="008F57C7" w:rsidRDefault="008F57C7" w:rsidP="00CE27FA"/>
    <w:p w:rsidR="00FA4105" w:rsidRDefault="00FA4105" w:rsidP="00FA4105">
      <w:pPr>
        <w:pStyle w:val="Heading3"/>
      </w:pPr>
      <w:r>
        <w:lastRenderedPageBreak/>
        <w:t>Extend: “U.S.-Iran War Unlikely”</w:t>
      </w:r>
    </w:p>
    <w:p w:rsidR="00A20EFE" w:rsidRPr="004C752E" w:rsidRDefault="00A20EFE" w:rsidP="00A20EFE">
      <w:pPr>
        <w:pStyle w:val="Heading4"/>
      </w:pPr>
      <w:r>
        <w:t xml:space="preserve">War is unlikely — </w:t>
      </w:r>
      <w:r w:rsidRPr="00A20EFE">
        <w:rPr>
          <w:u w:val="single"/>
        </w:rPr>
        <w:t>Trump’s track record</w:t>
      </w:r>
      <w:r>
        <w:t>.</w:t>
      </w:r>
    </w:p>
    <w:p w:rsidR="00A20EFE" w:rsidRDefault="00A20EFE" w:rsidP="00A20EFE">
      <w:r w:rsidRPr="00046BBD">
        <w:rPr>
          <w:rStyle w:val="Style13ptBold"/>
        </w:rPr>
        <w:t xml:space="preserve">Ulrichsen </w:t>
      </w:r>
      <w:r w:rsidRPr="00FD74D6">
        <w:rPr>
          <w:rStyle w:val="Style13ptBold"/>
        </w:rPr>
        <w:t>19</w:t>
      </w:r>
      <w:r>
        <w:t xml:space="preserve"> — Kristian Coates Ulrichsen, </w:t>
      </w:r>
      <w:r w:rsidRPr="00046BBD">
        <w:t>Fellow for the Middle East</w:t>
      </w:r>
      <w:r>
        <w:t xml:space="preserve"> at the Baker Institute for Public Policy at Rice University, Nonresident </w:t>
      </w:r>
      <w:r w:rsidRPr="007C455E">
        <w:t>Fellow at Arab Center Washington DC—a nonprofit, independent, and nonpartisan research organization,</w:t>
      </w:r>
      <w:r>
        <w:t xml:space="preserve"> former C</w:t>
      </w:r>
      <w:r w:rsidRPr="007C455E">
        <w:t>o-</w:t>
      </w:r>
      <w:r>
        <w:t>D</w:t>
      </w:r>
      <w:r w:rsidRPr="007C455E">
        <w:t>irector of the Kuwait Program on Development, Governance</w:t>
      </w:r>
      <w:r>
        <w:t>,</w:t>
      </w:r>
      <w:r w:rsidRPr="007C455E">
        <w:t xml:space="preserve"> and Globalization in the Gulf States at the London School of Economics</w:t>
      </w:r>
      <w:r>
        <w:t>,</w:t>
      </w:r>
      <w:r w:rsidRPr="007C455E">
        <w:t xml:space="preserve"> </w:t>
      </w:r>
      <w:r>
        <w:t>former S</w:t>
      </w:r>
      <w:r w:rsidRPr="00046BBD">
        <w:t>enior Gulf</w:t>
      </w:r>
      <w:r>
        <w:t xml:space="preserve"> A</w:t>
      </w:r>
      <w:r w:rsidRPr="00046BBD">
        <w:t>nalyst at the Gulf Center for Strategic Studies</w:t>
      </w:r>
      <w:r>
        <w:t xml:space="preserve"> (UK), holds a D.Phil. in History from the University of Cambridge (UK), 2019 (“</w:t>
      </w:r>
      <w:r w:rsidRPr="00E17AC0">
        <w:t>Is War Coming to the Arabian Gulf?</w:t>
      </w:r>
      <w:r>
        <w:t xml:space="preserve">,” </w:t>
      </w:r>
      <w:r w:rsidRPr="00FD74D6">
        <w:t>Arab Center Washington DC</w:t>
      </w:r>
      <w:r>
        <w:t xml:space="preserve"> Research and Analysis Unit, May 3</w:t>
      </w:r>
      <w:r w:rsidRPr="00FD74D6">
        <w:rPr>
          <w:vertAlign w:val="superscript"/>
        </w:rPr>
        <w:t>rd</w:t>
      </w:r>
      <w:r>
        <w:t xml:space="preserve">, Available Online at </w:t>
      </w:r>
      <w:hyperlink r:id="rId43" w:history="1">
        <w:r w:rsidRPr="00A272A5">
          <w:rPr>
            <w:rStyle w:val="Hyperlink"/>
          </w:rPr>
          <w:t>http://arabcenterdc.org/policy_analyses/is-war-coming-to-the-arabian-gulf/</w:t>
        </w:r>
      </w:hyperlink>
      <w:r>
        <w:t>, Accessed 06-13-2019)</w:t>
      </w:r>
    </w:p>
    <w:p w:rsidR="00A20EFE" w:rsidRDefault="00A20EFE" w:rsidP="00A20EFE">
      <w:r w:rsidRPr="004C752E">
        <w:rPr>
          <w:rStyle w:val="StyleUnderline"/>
          <w:highlight w:val="yellow"/>
        </w:rPr>
        <w:t>The</w:t>
      </w:r>
      <w:r w:rsidRPr="004C752E">
        <w:rPr>
          <w:rStyle w:val="StyleUnderline"/>
        </w:rPr>
        <w:t xml:space="preserve"> current </w:t>
      </w:r>
      <w:r w:rsidRPr="004C752E">
        <w:rPr>
          <w:rStyle w:val="StyleUnderline"/>
          <w:highlight w:val="yellow"/>
        </w:rPr>
        <w:t>escalation between</w:t>
      </w:r>
      <w:r>
        <w:t xml:space="preserve"> the </w:t>
      </w:r>
      <w:r w:rsidRPr="004C752E">
        <w:rPr>
          <w:rStyle w:val="StyleUnderline"/>
          <w:highlight w:val="yellow"/>
        </w:rPr>
        <w:t>Trump</w:t>
      </w:r>
      <w:r>
        <w:t xml:space="preserve"> Administration </w:t>
      </w:r>
      <w:r w:rsidRPr="004C752E">
        <w:rPr>
          <w:rStyle w:val="StyleUnderline"/>
          <w:highlight w:val="yellow"/>
        </w:rPr>
        <w:t xml:space="preserve">and Iran is </w:t>
      </w:r>
      <w:r w:rsidRPr="004C752E">
        <w:rPr>
          <w:rStyle w:val="Emphasis"/>
          <w:highlight w:val="yellow"/>
        </w:rPr>
        <w:t>unlikely</w:t>
      </w:r>
      <w:r w:rsidRPr="004C752E">
        <w:rPr>
          <w:rStyle w:val="StyleUnderline"/>
          <w:highlight w:val="yellow"/>
        </w:rPr>
        <w:t xml:space="preserve"> to lead to war. Time and again,</w:t>
      </w:r>
      <w:r>
        <w:t xml:space="preserve"> President </w:t>
      </w:r>
      <w:r w:rsidRPr="004C752E">
        <w:rPr>
          <w:rStyle w:val="StyleUnderline"/>
          <w:highlight w:val="yellow"/>
        </w:rPr>
        <w:t xml:space="preserve">Trump has </w:t>
      </w:r>
      <w:r w:rsidRPr="004C752E">
        <w:rPr>
          <w:rStyle w:val="Emphasis"/>
          <w:highlight w:val="yellow"/>
        </w:rPr>
        <w:t>failed to follow through</w:t>
      </w:r>
      <w:r w:rsidRPr="004C752E">
        <w:rPr>
          <w:rStyle w:val="StyleUnderline"/>
          <w:highlight w:val="yellow"/>
        </w:rPr>
        <w:t xml:space="preserve"> on</w:t>
      </w:r>
      <w:r w:rsidRPr="004C752E">
        <w:rPr>
          <w:rStyle w:val="StyleUnderline"/>
        </w:rPr>
        <w:t xml:space="preserve"> his </w:t>
      </w:r>
      <w:r w:rsidRPr="004C752E">
        <w:rPr>
          <w:rStyle w:val="StyleUnderline"/>
          <w:highlight w:val="yellow"/>
        </w:rPr>
        <w:t>rhetoric and he has shown</w:t>
      </w:r>
      <w:r w:rsidRPr="004C752E">
        <w:rPr>
          <w:rStyle w:val="StyleUnderline"/>
        </w:rPr>
        <w:t xml:space="preserve"> himself </w:t>
      </w:r>
      <w:r w:rsidRPr="004C752E">
        <w:rPr>
          <w:rStyle w:val="StyleUnderline"/>
          <w:highlight w:val="yellow"/>
        </w:rPr>
        <w:t>unwilling to</w:t>
      </w:r>
      <w:r w:rsidRPr="004C752E">
        <w:rPr>
          <w:rStyle w:val="StyleUnderline"/>
        </w:rPr>
        <w:t xml:space="preserve"> sanction the </w:t>
      </w:r>
      <w:r w:rsidRPr="004C752E">
        <w:rPr>
          <w:rStyle w:val="StyleUnderline"/>
          <w:highlight w:val="yellow"/>
        </w:rPr>
        <w:t>use</w:t>
      </w:r>
      <w:r w:rsidRPr="004C752E">
        <w:rPr>
          <w:rStyle w:val="StyleUnderline"/>
        </w:rPr>
        <w:t xml:space="preserve"> of military </w:t>
      </w:r>
      <w:r w:rsidRPr="004C752E">
        <w:rPr>
          <w:rStyle w:val="StyleUnderline"/>
          <w:highlight w:val="yellow"/>
        </w:rPr>
        <w:t>force</w:t>
      </w:r>
      <w:r w:rsidRPr="004C752E">
        <w:rPr>
          <w:rStyle w:val="StyleUnderline"/>
        </w:rPr>
        <w:t xml:space="preserve">. The trajectory of </w:t>
      </w:r>
      <w:r w:rsidRPr="004C752E">
        <w:rPr>
          <w:rStyle w:val="StyleUnderline"/>
          <w:highlight w:val="yellow"/>
        </w:rPr>
        <w:t>his</w:t>
      </w:r>
      <w:r w:rsidRPr="004C752E">
        <w:rPr>
          <w:rStyle w:val="StyleUnderline"/>
        </w:rPr>
        <w:t xml:space="preserve"> comments and </w:t>
      </w:r>
      <w:r w:rsidRPr="004C752E">
        <w:rPr>
          <w:rStyle w:val="StyleUnderline"/>
          <w:highlight w:val="yellow"/>
        </w:rPr>
        <w:t xml:space="preserve">actions on </w:t>
      </w:r>
      <w:r w:rsidRPr="004C752E">
        <w:rPr>
          <w:rStyle w:val="Emphasis"/>
          <w:highlight w:val="yellow"/>
        </w:rPr>
        <w:t>North Korea</w:t>
      </w:r>
      <w:r w:rsidRPr="004C752E">
        <w:rPr>
          <w:rStyle w:val="StyleUnderline"/>
          <w:highlight w:val="yellow"/>
        </w:rPr>
        <w:t xml:space="preserve"> illustrate the</w:t>
      </w:r>
      <w:r w:rsidRPr="004C752E">
        <w:rPr>
          <w:rStyle w:val="StyleUnderline"/>
        </w:rPr>
        <w:t xml:space="preserve"> president’s </w:t>
      </w:r>
      <w:r w:rsidRPr="004C752E">
        <w:rPr>
          <w:rStyle w:val="StyleUnderline"/>
          <w:highlight w:val="yellow"/>
        </w:rPr>
        <w:t xml:space="preserve">tendency to </w:t>
      </w:r>
      <w:r w:rsidRPr="004C752E">
        <w:rPr>
          <w:rStyle w:val="Emphasis"/>
          <w:highlight w:val="yellow"/>
        </w:rPr>
        <w:t>say one thing and do another</w:t>
      </w:r>
      <w:r w:rsidRPr="004C752E">
        <w:rPr>
          <w:rStyle w:val="StyleUnderline"/>
        </w:rPr>
        <w:t>, and</w:t>
      </w:r>
      <w:r>
        <w:t xml:space="preserve"> while there is certainly a difference between the cases of North Korea and Iran, </w:t>
      </w:r>
      <w:r w:rsidRPr="004C752E">
        <w:rPr>
          <w:rStyle w:val="StyleUnderline"/>
        </w:rPr>
        <w:t>the president’s instincts will likely lead him to use the ratcheting up of rhetoric to secure more concessions from Iran and from other regional states</w:t>
      </w:r>
      <w:r>
        <w:t>. For example, he could make it clear to US partners in the Gulf that action cannot proceed while the Sunni Arab states remain divided; thus, Trump could press them first to end the GCC crisis, which began in 2017.</w:t>
      </w:r>
    </w:p>
    <w:p w:rsidR="00A20EFE" w:rsidRPr="00B66204" w:rsidRDefault="00A20EFE" w:rsidP="00A20EFE">
      <w:r>
        <w:t xml:space="preserve">It may also be possible that the president’s oft-remarked fondness for the “Art of the Deal” and his self-proclaimed ability to get things done that have eluded others will mean that he continues to hope for a grand summit with Iran’s president—in a manner akin to his two meetings with North Korea’s Supreme Leader Kim Jong-un. Alternatively, the president may feel that by raising the temperature in relations with Iran he might be able to secure concessions for a “new” deal with Iran that he could proclaim (regardless of fact) to be “tougher” than the deal he inherited from the Obama Administration. </w:t>
      </w:r>
      <w:r w:rsidRPr="004C752E">
        <w:rPr>
          <w:rStyle w:val="StyleUnderline"/>
        </w:rPr>
        <w:t xml:space="preserve">Given that </w:t>
      </w:r>
      <w:r w:rsidRPr="004C752E">
        <w:rPr>
          <w:rStyle w:val="StyleUnderline"/>
          <w:highlight w:val="yellow"/>
        </w:rPr>
        <w:t>Trump</w:t>
      </w:r>
      <w:r w:rsidRPr="004C752E">
        <w:rPr>
          <w:rStyle w:val="StyleUnderline"/>
        </w:rPr>
        <w:t xml:space="preserve"> does not appear to have strongly held fixed principles, and that getting one-up on his predecessors seems to matter to him, he </w:t>
      </w:r>
      <w:r w:rsidRPr="004C752E">
        <w:rPr>
          <w:rStyle w:val="StyleUnderline"/>
          <w:highlight w:val="yellow"/>
        </w:rPr>
        <w:t>may decide</w:t>
      </w:r>
      <w:r w:rsidRPr="004C752E">
        <w:rPr>
          <w:rStyle w:val="StyleUnderline"/>
        </w:rPr>
        <w:t xml:space="preserve"> that </w:t>
      </w:r>
      <w:r w:rsidRPr="004C752E">
        <w:rPr>
          <w:rStyle w:val="Emphasis"/>
          <w:highlight w:val="yellow"/>
        </w:rPr>
        <w:t>raising the stakes without pulling the trigger</w:t>
      </w:r>
      <w:r w:rsidRPr="004C752E">
        <w:rPr>
          <w:rStyle w:val="StyleUnderline"/>
          <w:highlight w:val="yellow"/>
        </w:rPr>
        <w:t xml:space="preserve"> keeps open his options</w:t>
      </w:r>
      <w:r w:rsidRPr="004C752E">
        <w:rPr>
          <w:rStyle w:val="StyleUnderline"/>
        </w:rPr>
        <w:t xml:space="preserve"> of breaking through where others failed</w:t>
      </w:r>
      <w:r>
        <w:t>.</w:t>
      </w:r>
    </w:p>
    <w:p w:rsidR="00FA4105" w:rsidRDefault="00FA4105" w:rsidP="00FA4105"/>
    <w:p w:rsidR="00A20EFE" w:rsidRDefault="00A20EFE" w:rsidP="00A20EFE">
      <w:pPr>
        <w:pStyle w:val="Heading4"/>
      </w:pPr>
      <w:r w:rsidRPr="00231948">
        <w:rPr>
          <w:u w:val="single"/>
        </w:rPr>
        <w:t>All sides</w:t>
      </w:r>
      <w:r>
        <w:t xml:space="preserve"> have strong reasons to de-escalate. </w:t>
      </w:r>
    </w:p>
    <w:p w:rsidR="00A20EFE" w:rsidRDefault="00A20EFE" w:rsidP="00A20EFE">
      <w:r>
        <w:rPr>
          <w:rStyle w:val="Style13ptBold"/>
        </w:rPr>
        <w:t>Brumberg</w:t>
      </w:r>
      <w:r w:rsidRPr="00FD74D6">
        <w:rPr>
          <w:rStyle w:val="Style13ptBold"/>
        </w:rPr>
        <w:t xml:space="preserve"> 19</w:t>
      </w:r>
      <w:r>
        <w:t xml:space="preserve"> — Daniel Brumberg, </w:t>
      </w:r>
      <w:r w:rsidRPr="00497113">
        <w:t>Non-Resident Senior Fellow at Arab Center Washington DC——a nonprofit, independent, and nonpartisan research organization, Director of Democracy and Governance Studies at Georgetown University, Senior Non-Resident Fellow at the Project on Middle East Democracy, former Special Adviser at the United States Institute of Peace, holds a Ph.D. in Political Science from the University of Chicago,</w:t>
      </w:r>
      <w:r>
        <w:t xml:space="preserve"> 2019 (“</w:t>
      </w:r>
      <w:r w:rsidRPr="00E17AC0">
        <w:t>Is War Coming to the Arabian Gulf?</w:t>
      </w:r>
      <w:r>
        <w:t xml:space="preserve">,” </w:t>
      </w:r>
      <w:r w:rsidRPr="00FD74D6">
        <w:t>Arab Center Washington DC</w:t>
      </w:r>
      <w:r>
        <w:t xml:space="preserve"> Research and Analysis Unit, May 3</w:t>
      </w:r>
      <w:r w:rsidRPr="00FD74D6">
        <w:rPr>
          <w:vertAlign w:val="superscript"/>
        </w:rPr>
        <w:t>rd</w:t>
      </w:r>
      <w:r>
        <w:t xml:space="preserve">, Available Online at </w:t>
      </w:r>
      <w:hyperlink r:id="rId44" w:history="1">
        <w:r w:rsidRPr="00A272A5">
          <w:rPr>
            <w:rStyle w:val="Hyperlink"/>
          </w:rPr>
          <w:t>http://arabcenterdc.org/policy_analyses/is-war-coming-to-the-arabian-gulf/</w:t>
        </w:r>
      </w:hyperlink>
      <w:r>
        <w:t>, Accessed 06-13-2019)</w:t>
      </w:r>
    </w:p>
    <w:p w:rsidR="00A20EFE" w:rsidRDefault="00A20EFE" w:rsidP="00A20EFE">
      <w:r>
        <w:t xml:space="preserve">Still, </w:t>
      </w:r>
      <w:r w:rsidRPr="00231948">
        <w:rPr>
          <w:rStyle w:val="StyleUnderline"/>
        </w:rPr>
        <w:t>there are important reasons</w:t>
      </w:r>
      <w:r>
        <w:t xml:space="preserve"> for </w:t>
      </w:r>
      <w:r w:rsidRPr="00231948">
        <w:rPr>
          <w:rStyle w:val="StyleUnderline"/>
        </w:rPr>
        <w:t>why the current situation might not</w:t>
      </w:r>
      <w:r>
        <w:t xml:space="preserve"> in fact </w:t>
      </w:r>
      <w:r w:rsidRPr="00231948">
        <w:rPr>
          <w:rStyle w:val="StyleUnderline"/>
        </w:rPr>
        <w:t>lead to a military confrontation</w:t>
      </w:r>
      <w:r>
        <w:t xml:space="preserve">. First, a close examination of </w:t>
      </w:r>
      <w:r w:rsidRPr="00231948">
        <w:rPr>
          <w:rStyle w:val="StyleUnderline"/>
          <w:highlight w:val="yellow"/>
        </w:rPr>
        <w:t>the Trump</w:t>
      </w:r>
      <w:r>
        <w:t xml:space="preserve"> Administration’s </w:t>
      </w:r>
      <w:r w:rsidRPr="00231948">
        <w:rPr>
          <w:rStyle w:val="StyleUnderline"/>
          <w:highlight w:val="yellow"/>
        </w:rPr>
        <w:t>record yields no</w:t>
      </w:r>
      <w:r w:rsidRPr="00231948">
        <w:rPr>
          <w:rStyle w:val="StyleUnderline"/>
        </w:rPr>
        <w:t xml:space="preserve"> coherent vision or </w:t>
      </w:r>
      <w:r w:rsidRPr="00231948">
        <w:rPr>
          <w:rStyle w:val="StyleUnderline"/>
          <w:highlight w:val="yellow"/>
        </w:rPr>
        <w:t>strategy as to what it wants to achieve and</w:t>
      </w:r>
      <w:r>
        <w:t xml:space="preserve">, more importantly, </w:t>
      </w:r>
      <w:r w:rsidRPr="00231948">
        <w:rPr>
          <w:rStyle w:val="StyleUnderline"/>
          <w:highlight w:val="yellow"/>
        </w:rPr>
        <w:t>what it is ready to do to realize its aims</w:t>
      </w:r>
      <w:r>
        <w:t xml:space="preserve">. Second, </w:t>
      </w:r>
      <w:r w:rsidRPr="00231948">
        <w:rPr>
          <w:rStyle w:val="StyleUnderline"/>
        </w:rPr>
        <w:t xml:space="preserve">for this White House, </w:t>
      </w:r>
      <w:r w:rsidRPr="00231948">
        <w:rPr>
          <w:rStyle w:val="StyleUnderline"/>
          <w:highlight w:val="yellow"/>
        </w:rPr>
        <w:t>there is a wide gap between rhetoric</w:t>
      </w:r>
      <w:r>
        <w:t xml:space="preserve"> (especially Trump’s periodic bombastic pronouncements and tweets) </w:t>
      </w:r>
      <w:r w:rsidRPr="00231948">
        <w:rPr>
          <w:rStyle w:val="StyleUnderline"/>
          <w:highlight w:val="yellow"/>
        </w:rPr>
        <w:t>and the</w:t>
      </w:r>
      <w:r w:rsidRPr="00231948">
        <w:rPr>
          <w:rStyle w:val="StyleUnderline"/>
        </w:rPr>
        <w:t xml:space="preserve"> administration’s </w:t>
      </w:r>
      <w:r w:rsidRPr="00231948">
        <w:rPr>
          <w:rStyle w:val="StyleUnderline"/>
          <w:highlight w:val="yellow"/>
        </w:rPr>
        <w:t>will and capacity to</w:t>
      </w:r>
      <w:r w:rsidRPr="00231948">
        <w:rPr>
          <w:rStyle w:val="StyleUnderline"/>
        </w:rPr>
        <w:t xml:space="preserve"> take the measures and risks that are necessary for </w:t>
      </w:r>
      <w:r w:rsidRPr="00231948">
        <w:rPr>
          <w:rStyle w:val="StyleUnderline"/>
          <w:highlight w:val="yellow"/>
        </w:rPr>
        <w:t>carry</w:t>
      </w:r>
      <w:r w:rsidRPr="00231948">
        <w:rPr>
          <w:rStyle w:val="StyleUnderline"/>
        </w:rPr>
        <w:t xml:space="preserve">ing </w:t>
      </w:r>
      <w:r w:rsidRPr="00231948">
        <w:rPr>
          <w:rStyle w:val="StyleUnderline"/>
          <w:highlight w:val="yellow"/>
        </w:rPr>
        <w:t>out</w:t>
      </w:r>
      <w:r w:rsidRPr="00231948">
        <w:rPr>
          <w:rStyle w:val="StyleUnderline"/>
        </w:rPr>
        <w:t xml:space="preserve"> its </w:t>
      </w:r>
      <w:r w:rsidRPr="00231948">
        <w:rPr>
          <w:rStyle w:val="StyleUnderline"/>
          <w:highlight w:val="yellow"/>
        </w:rPr>
        <w:t>threats</w:t>
      </w:r>
      <w:r w:rsidRPr="00231948">
        <w:rPr>
          <w:rStyle w:val="StyleUnderline"/>
        </w:rPr>
        <w:t>. Trump’s domestic audience believes in avoiding military adventures</w:t>
      </w:r>
      <w:r>
        <w:t xml:space="preserve"> that could have a huge and unpredictable economic cost.</w:t>
      </w:r>
    </w:p>
    <w:p w:rsidR="00A20EFE" w:rsidRDefault="00A20EFE" w:rsidP="00A20EFE">
      <w:r>
        <w:t xml:space="preserve">Third, </w:t>
      </w:r>
      <w:r w:rsidRPr="00231948">
        <w:rPr>
          <w:rStyle w:val="StyleUnderline"/>
          <w:highlight w:val="yellow"/>
        </w:rPr>
        <w:t>the U</w:t>
      </w:r>
      <w:r>
        <w:t xml:space="preserve">nited </w:t>
      </w:r>
      <w:r w:rsidRPr="00231948">
        <w:rPr>
          <w:rStyle w:val="StyleUnderline"/>
          <w:highlight w:val="yellow"/>
        </w:rPr>
        <w:t>S</w:t>
      </w:r>
      <w:r>
        <w:t xml:space="preserve">tates </w:t>
      </w:r>
      <w:r w:rsidRPr="00231948">
        <w:rPr>
          <w:rStyle w:val="StyleUnderline"/>
          <w:highlight w:val="yellow"/>
        </w:rPr>
        <w:t>and its allies</w:t>
      </w:r>
      <w:r w:rsidRPr="00231948">
        <w:rPr>
          <w:rStyle w:val="StyleUnderline"/>
        </w:rPr>
        <w:t xml:space="preserve"> in the region––especially </w:t>
      </w:r>
      <w:r w:rsidRPr="00231948">
        <w:rPr>
          <w:rStyle w:val="StyleUnderline"/>
          <w:highlight w:val="yellow"/>
        </w:rPr>
        <w:t>Saudi Arabia, the UAE, and Israel</w:t>
      </w:r>
      <w:r w:rsidRPr="00231948">
        <w:rPr>
          <w:rStyle w:val="StyleUnderline"/>
        </w:rPr>
        <w:t>––</w:t>
      </w:r>
      <w:r w:rsidRPr="00231948">
        <w:rPr>
          <w:rStyle w:val="StyleUnderline"/>
          <w:highlight w:val="yellow"/>
        </w:rPr>
        <w:t>must show caution because Iran and Hezbollah can quickly retaliate</w:t>
      </w:r>
      <w:r>
        <w:t xml:space="preserve"> against an attack. Specifically, Israel’s prime minister, Benjamin Netanyahu, is in the midst of forming a new government and he would likely wish to avoid a conflagration with Hezbollah. Finally, </w:t>
      </w:r>
      <w:r w:rsidRPr="00231948">
        <w:rPr>
          <w:rStyle w:val="StyleUnderline"/>
        </w:rPr>
        <w:t xml:space="preserve">the </w:t>
      </w:r>
      <w:r w:rsidRPr="00231948">
        <w:rPr>
          <w:rStyle w:val="StyleUnderline"/>
          <w:highlight w:val="yellow"/>
        </w:rPr>
        <w:t>Iranian</w:t>
      </w:r>
      <w:r w:rsidRPr="00231948">
        <w:rPr>
          <w:rStyle w:val="StyleUnderline"/>
        </w:rPr>
        <w:t xml:space="preserve"> leaders’ </w:t>
      </w:r>
      <w:r w:rsidRPr="00231948">
        <w:rPr>
          <w:rStyle w:val="StyleUnderline"/>
          <w:highlight w:val="yellow"/>
        </w:rPr>
        <w:t>dialogue with the E</w:t>
      </w:r>
      <w:r>
        <w:t xml:space="preserve">uropean </w:t>
      </w:r>
      <w:r w:rsidRPr="00231948">
        <w:rPr>
          <w:rStyle w:val="StyleUnderline"/>
          <w:highlight w:val="yellow"/>
        </w:rPr>
        <w:t>U</w:t>
      </w:r>
      <w:r>
        <w:t xml:space="preserve">nion </w:t>
      </w:r>
      <w:r w:rsidRPr="00231948">
        <w:rPr>
          <w:rStyle w:val="StyleUnderline"/>
          <w:highlight w:val="yellow"/>
        </w:rPr>
        <w:t>on</w:t>
      </w:r>
      <w:r w:rsidRPr="00231948">
        <w:rPr>
          <w:rStyle w:val="StyleUnderline"/>
        </w:rPr>
        <w:t xml:space="preserve"> finding an alternative mechanism for selling </w:t>
      </w:r>
      <w:r w:rsidRPr="00231948">
        <w:rPr>
          <w:rStyle w:val="StyleUnderline"/>
          <w:highlight w:val="yellow"/>
        </w:rPr>
        <w:t>oil prompts them to avoid</w:t>
      </w:r>
      <w:r w:rsidRPr="00231948">
        <w:rPr>
          <w:rStyle w:val="StyleUnderline"/>
        </w:rPr>
        <w:t xml:space="preserve"> direct military </w:t>
      </w:r>
      <w:r w:rsidRPr="00231948">
        <w:rPr>
          <w:rStyle w:val="StyleUnderline"/>
          <w:highlight w:val="yellow"/>
        </w:rPr>
        <w:t>conflict, although they could</w:t>
      </w:r>
      <w:r w:rsidRPr="00231948">
        <w:rPr>
          <w:rStyle w:val="StyleUnderline"/>
        </w:rPr>
        <w:t xml:space="preserve"> certainly </w:t>
      </w:r>
      <w:r w:rsidRPr="00231948">
        <w:rPr>
          <w:rStyle w:val="StyleUnderline"/>
          <w:highlight w:val="yellow"/>
        </w:rPr>
        <w:t>maintain</w:t>
      </w:r>
      <w:r w:rsidRPr="00231948">
        <w:rPr>
          <w:rStyle w:val="StyleUnderline"/>
        </w:rPr>
        <w:t xml:space="preserve"> their </w:t>
      </w:r>
      <w:r w:rsidRPr="00231948">
        <w:rPr>
          <w:rStyle w:val="StyleUnderline"/>
          <w:highlight w:val="yellow"/>
        </w:rPr>
        <w:t>verbal attacks</w:t>
      </w:r>
      <w:r>
        <w:t xml:space="preserve"> on the United States.</w:t>
      </w:r>
    </w:p>
    <w:p w:rsidR="00A20EFE" w:rsidRDefault="00A20EFE" w:rsidP="00FA4105"/>
    <w:p w:rsidR="002842B3" w:rsidRDefault="00A74D78" w:rsidP="002842B3">
      <w:pPr>
        <w:pStyle w:val="Heading4"/>
      </w:pPr>
      <w:r w:rsidRPr="00A74D78">
        <w:rPr>
          <w:u w:val="single"/>
        </w:rPr>
        <w:lastRenderedPageBreak/>
        <w:t>Historically</w:t>
      </w:r>
      <w:r>
        <w:t xml:space="preserve">, preemptive was are </w:t>
      </w:r>
      <w:r w:rsidRPr="00A74D78">
        <w:rPr>
          <w:u w:val="single"/>
        </w:rPr>
        <w:t>extremely unlikely</w:t>
      </w:r>
      <w:r>
        <w:t>.</w:t>
      </w:r>
    </w:p>
    <w:p w:rsidR="002842B3" w:rsidRPr="005715CD" w:rsidRDefault="002842B3" w:rsidP="002842B3">
      <w:r w:rsidRPr="005715CD">
        <w:rPr>
          <w:rStyle w:val="Style13ptBold"/>
        </w:rPr>
        <w:t>Reiter 18</w:t>
      </w:r>
      <w:r>
        <w:t xml:space="preserve"> — Dan Reiter, </w:t>
      </w:r>
      <w:r w:rsidR="00415E02" w:rsidRPr="00415E02">
        <w:t xml:space="preserve">Samuel Candler Dobbs Professor of Political Science </w:t>
      </w:r>
      <w:r w:rsidR="00415E02">
        <w:t xml:space="preserve">at Emory University, holds a </w:t>
      </w:r>
      <w:r w:rsidR="00415E02" w:rsidRPr="00415E02">
        <w:t xml:space="preserve">Ph.D. in </w:t>
      </w:r>
      <w:r w:rsidR="00415E02">
        <w:t>P</w:t>
      </w:r>
      <w:r w:rsidR="00415E02" w:rsidRPr="00415E02">
        <w:t xml:space="preserve">olitical </w:t>
      </w:r>
      <w:r w:rsidR="00415E02">
        <w:t>S</w:t>
      </w:r>
      <w:r w:rsidR="00415E02" w:rsidRPr="00415E02">
        <w:t>cience from the University of Michigan</w:t>
      </w:r>
      <w:r w:rsidR="00415E02">
        <w:t xml:space="preserve">, </w:t>
      </w:r>
      <w:r>
        <w:t>2018 (“</w:t>
      </w:r>
      <w:r w:rsidR="005715CD" w:rsidRPr="005715CD">
        <w:t>Should you worry about a U.S. war with North Korea? Not really.</w:t>
      </w:r>
      <w:r w:rsidR="005715CD">
        <w:t xml:space="preserve">,” </w:t>
      </w:r>
      <w:r w:rsidR="005715CD">
        <w:rPr>
          <w:i/>
        </w:rPr>
        <w:t>The Washington Post</w:t>
      </w:r>
      <w:r w:rsidR="005715CD">
        <w:t>, May 24</w:t>
      </w:r>
      <w:r w:rsidR="005715CD" w:rsidRPr="005715CD">
        <w:rPr>
          <w:vertAlign w:val="superscript"/>
        </w:rPr>
        <w:t>th</w:t>
      </w:r>
      <w:r w:rsidR="005715CD">
        <w:t xml:space="preserve">, Available Online at </w:t>
      </w:r>
      <w:hyperlink r:id="rId45" w:history="1">
        <w:r w:rsidR="005715CD" w:rsidRPr="006F3AF6">
          <w:rPr>
            <w:rStyle w:val="Hyperlink"/>
          </w:rPr>
          <w:t>https://www.washingtonpost.com/news/monkey-cage/wp/2018/01/11/should-you-worry-about-a-u-s-war-with-north-korea-not-really/</w:t>
        </w:r>
      </w:hyperlink>
      <w:r w:rsidR="005715CD">
        <w:t>, Accessed 07-02-2019)</w:t>
      </w:r>
    </w:p>
    <w:p w:rsidR="002842B3" w:rsidRDefault="002842B3" w:rsidP="002842B3">
      <w:r>
        <w:t>Other crises did not escalate into war</w:t>
      </w:r>
    </w:p>
    <w:p w:rsidR="002842B3" w:rsidRDefault="002842B3" w:rsidP="002842B3">
      <w:r w:rsidRPr="00415E02">
        <w:rPr>
          <w:rStyle w:val="StyleUnderline"/>
          <w:highlight w:val="yellow"/>
        </w:rPr>
        <w:t>Though the powder keg image is powerful,</w:t>
      </w:r>
      <w:r w:rsidRPr="005715CD">
        <w:rPr>
          <w:rStyle w:val="StyleUnderline"/>
        </w:rPr>
        <w:t xml:space="preserve"> in reality </w:t>
      </w:r>
      <w:r w:rsidRPr="00415E02">
        <w:rPr>
          <w:rStyle w:val="StyleUnderline"/>
          <w:highlight w:val="yellow"/>
        </w:rPr>
        <w:t>very few wars start this way. It’s rare to see a minor incident</w:t>
      </w:r>
      <w:r w:rsidRPr="005715CD">
        <w:rPr>
          <w:rStyle w:val="StyleUnderline"/>
        </w:rPr>
        <w:t xml:space="preserve"> like a border clash </w:t>
      </w:r>
      <w:r w:rsidRPr="00415E02">
        <w:rPr>
          <w:rStyle w:val="StyleUnderline"/>
          <w:highlight w:val="yellow"/>
        </w:rPr>
        <w:t>escalating or a preemptive war break out</w:t>
      </w:r>
      <w:r w:rsidRPr="005715CD">
        <w:rPr>
          <w:rStyle w:val="StyleUnderline"/>
        </w:rPr>
        <w:t xml:space="preserve"> because one side attacks out of fear that the other side is about to attack</w:t>
      </w:r>
      <w:r>
        <w:t>.</w:t>
      </w:r>
    </w:p>
    <w:p w:rsidR="002842B3" w:rsidRDefault="002842B3" w:rsidP="002842B3">
      <w:r>
        <w:t xml:space="preserve">About 20 years ago, I wrote that </w:t>
      </w:r>
      <w:r w:rsidRPr="00415E02">
        <w:rPr>
          <w:rStyle w:val="StyleUnderline"/>
          <w:highlight w:val="yellow"/>
        </w:rPr>
        <w:t xml:space="preserve">since 1816, preemptive wars have </w:t>
      </w:r>
      <w:r w:rsidRPr="00415E02">
        <w:rPr>
          <w:rStyle w:val="Emphasis"/>
          <w:highlight w:val="yellow"/>
        </w:rPr>
        <w:t>almost never happened</w:t>
      </w:r>
      <w:r>
        <w:t xml:space="preserve">. Further, </w:t>
      </w:r>
      <w:r w:rsidRPr="00415E02">
        <w:rPr>
          <w:rStyle w:val="StyleUnderline"/>
          <w:highlight w:val="yellow"/>
        </w:rPr>
        <w:t>many dangerous international crises</w:t>
      </w:r>
      <w:r w:rsidRPr="005715CD">
        <w:rPr>
          <w:rStyle w:val="StyleUnderline"/>
        </w:rPr>
        <w:t xml:space="preserve"> — like the Berlin Crisis</w:t>
      </w:r>
      <w:r>
        <w:t xml:space="preserve"> in 1958-1961 </w:t>
      </w:r>
      <w:r w:rsidRPr="005715CD">
        <w:rPr>
          <w:rStyle w:val="StyleUnderline"/>
        </w:rPr>
        <w:t>or the</w:t>
      </w:r>
      <w:r>
        <w:t xml:space="preserve"> October 1962 </w:t>
      </w:r>
      <w:r w:rsidRPr="005715CD">
        <w:rPr>
          <w:rStyle w:val="StyleUnderline"/>
        </w:rPr>
        <w:t xml:space="preserve">Cuban missile crisis — </w:t>
      </w:r>
      <w:r w:rsidRPr="00415E02">
        <w:rPr>
          <w:rStyle w:val="StyleUnderline"/>
          <w:highlight w:val="yellow"/>
        </w:rPr>
        <w:t>did not escalate</w:t>
      </w:r>
      <w:r w:rsidRPr="005715CD">
        <w:rPr>
          <w:rStyle w:val="StyleUnderline"/>
        </w:rPr>
        <w:t xml:space="preserve"> into preemptive wars</w:t>
      </w:r>
      <w:r>
        <w:t>.</w:t>
      </w:r>
    </w:p>
    <w:p w:rsidR="002842B3" w:rsidRDefault="002842B3" w:rsidP="002842B3">
      <w:r>
        <w:t xml:space="preserve">More recently, </w:t>
      </w:r>
      <w:r w:rsidRPr="005715CD">
        <w:rPr>
          <w:rStyle w:val="StyleUnderline"/>
        </w:rPr>
        <w:t>the 1994 scare over a second Iraqi invasion of Kuwait did not prompt U.S. preemption. Chinese missile tests off the coast of Taiwan in 1996 did not spark war. And Russia’s recent provocative aerial and naval actions against other nations have not frightened the targets of such actions into preemption</w:t>
      </w:r>
      <w:r>
        <w:t>.</w:t>
      </w:r>
    </w:p>
    <w:p w:rsidR="002842B3" w:rsidRPr="005715CD" w:rsidRDefault="002842B3" w:rsidP="002842B3">
      <w:pPr>
        <w:rPr>
          <w:rStyle w:val="StyleUnderline"/>
        </w:rPr>
      </w:pPr>
      <w:r w:rsidRPr="005715CD">
        <w:rPr>
          <w:rStyle w:val="StyleUnderline"/>
        </w:rPr>
        <w:t>Why don’t preemptive wars happen?</w:t>
      </w:r>
      <w:r>
        <w:t xml:space="preserve"> Simply, </w:t>
      </w:r>
      <w:r w:rsidRPr="00415E02">
        <w:rPr>
          <w:rStyle w:val="StyleUnderline"/>
          <w:highlight w:val="yellow"/>
        </w:rPr>
        <w:t>preemptive wars</w:t>
      </w:r>
      <w:r w:rsidRPr="005715CD">
        <w:rPr>
          <w:rStyle w:val="StyleUnderline"/>
        </w:rPr>
        <w:t xml:space="preserve"> just </w:t>
      </w:r>
      <w:r w:rsidRPr="00415E02">
        <w:rPr>
          <w:rStyle w:val="StyleUnderline"/>
          <w:highlight w:val="yellow"/>
        </w:rPr>
        <w:t>aren’t</w:t>
      </w:r>
      <w:r w:rsidRPr="005715CD">
        <w:rPr>
          <w:rStyle w:val="StyleUnderline"/>
        </w:rPr>
        <w:t xml:space="preserve"> that </w:t>
      </w:r>
      <w:r w:rsidRPr="00415E02">
        <w:rPr>
          <w:rStyle w:val="StyleUnderline"/>
          <w:highlight w:val="yellow"/>
        </w:rPr>
        <w:t>tempting</w:t>
      </w:r>
      <w:r w:rsidRPr="005715CD">
        <w:rPr>
          <w:rStyle w:val="StyleUnderline"/>
        </w:rPr>
        <w:t xml:space="preserve">. </w:t>
      </w:r>
      <w:r w:rsidRPr="00A74D78">
        <w:rPr>
          <w:rStyle w:val="StyleUnderline"/>
          <w:highlight w:val="yellow"/>
        </w:rPr>
        <w:t>Leaders</w:t>
      </w:r>
      <w:r w:rsidRPr="005715CD">
        <w:rPr>
          <w:rStyle w:val="StyleUnderline"/>
        </w:rPr>
        <w:t xml:space="preserve"> usually </w:t>
      </w:r>
      <w:r w:rsidRPr="00A74D78">
        <w:rPr>
          <w:rStyle w:val="StyleUnderline"/>
          <w:highlight w:val="yellow"/>
        </w:rPr>
        <w:t>subscribe to</w:t>
      </w:r>
      <w:r>
        <w:t xml:space="preserve"> Otto </w:t>
      </w:r>
      <w:r w:rsidRPr="005715CD">
        <w:rPr>
          <w:rStyle w:val="StyleUnderline"/>
        </w:rPr>
        <w:t xml:space="preserve">von </w:t>
      </w:r>
      <w:r w:rsidRPr="00A74D78">
        <w:rPr>
          <w:rStyle w:val="StyleUnderline"/>
          <w:highlight w:val="yellow"/>
        </w:rPr>
        <w:t>Bismarck’s observation that such wars</w:t>
      </w:r>
      <w:r w:rsidRPr="005715CD">
        <w:rPr>
          <w:rStyle w:val="StyleUnderline"/>
        </w:rPr>
        <w:t xml:space="preserve"> amount to committing suicide out of fear of death. Why </w:t>
      </w:r>
      <w:r w:rsidRPr="00A74D78">
        <w:rPr>
          <w:rStyle w:val="Emphasis"/>
          <w:highlight w:val="yellow"/>
        </w:rPr>
        <w:t>cause the very thing you hope to avoid</w:t>
      </w:r>
      <w:r w:rsidRPr="005715CD">
        <w:rPr>
          <w:rStyle w:val="StyleUnderline"/>
        </w:rPr>
        <w:t>?</w:t>
      </w:r>
    </w:p>
    <w:p w:rsidR="002842B3" w:rsidRPr="002842B3" w:rsidRDefault="002842B3" w:rsidP="002842B3"/>
    <w:p w:rsidR="002842B3" w:rsidRDefault="002842B3" w:rsidP="00FA4105"/>
    <w:p w:rsidR="00A20EFE" w:rsidRDefault="00A20EFE" w:rsidP="00A20EFE">
      <w:pPr>
        <w:pStyle w:val="Heading3"/>
      </w:pPr>
      <w:r>
        <w:lastRenderedPageBreak/>
        <w:t>Extend: “Saudi Provocations Fail”</w:t>
      </w:r>
    </w:p>
    <w:p w:rsidR="00D20DD6" w:rsidRPr="00D20DD6" w:rsidRDefault="00D20DD6" w:rsidP="00D20DD6">
      <w:pPr>
        <w:pStyle w:val="Heading4"/>
      </w:pPr>
      <w:r>
        <w:t xml:space="preserve">The Saudis and UAE </w:t>
      </w:r>
      <w:r w:rsidRPr="00D20DD6">
        <w:rPr>
          <w:i/>
          <w:u w:val="single"/>
        </w:rPr>
        <w:t>are</w:t>
      </w:r>
      <w:r>
        <w:t xml:space="preserve"> trying to provoke a war, but they’ll </w:t>
      </w:r>
      <w:r>
        <w:rPr>
          <w:u w:val="single"/>
        </w:rPr>
        <w:t>fail</w:t>
      </w:r>
      <w:r>
        <w:t xml:space="preserve"> — opposition by Trump and the public is </w:t>
      </w:r>
      <w:r>
        <w:rPr>
          <w:u w:val="single"/>
        </w:rPr>
        <w:t>too strong</w:t>
      </w:r>
      <w:r>
        <w:t xml:space="preserve">.  </w:t>
      </w:r>
    </w:p>
    <w:p w:rsidR="00D20DD6" w:rsidRPr="006F05CF" w:rsidRDefault="00D20DD6" w:rsidP="00D20DD6">
      <w:r w:rsidRPr="006F05CF">
        <w:rPr>
          <w:rStyle w:val="Style13ptBold"/>
        </w:rPr>
        <w:t>Abdulrazaq 19</w:t>
      </w:r>
      <w:r>
        <w:t xml:space="preserve"> — </w:t>
      </w:r>
      <w:r w:rsidRPr="00201E50">
        <w:t>Tallha Abdulrazaq</w:t>
      </w:r>
      <w:r>
        <w:t xml:space="preserve">, </w:t>
      </w:r>
      <w:r w:rsidRPr="006F05CF">
        <w:t xml:space="preserve">Researcher at the Strategy and Security Institute and M.A. Candidate in Middle East Politics at the University of Exeter (UK), </w:t>
      </w:r>
      <w:r>
        <w:t>2019 (“</w:t>
      </w:r>
      <w:r w:rsidRPr="006F05CF">
        <w:t>There won’t be war with Iran…Yet</w:t>
      </w:r>
      <w:r>
        <w:t xml:space="preserve">,” </w:t>
      </w:r>
      <w:r>
        <w:rPr>
          <w:i/>
        </w:rPr>
        <w:t>TRT World</w:t>
      </w:r>
      <w:r>
        <w:t>, May 16</w:t>
      </w:r>
      <w:r w:rsidRPr="006F05CF">
        <w:rPr>
          <w:vertAlign w:val="superscript"/>
        </w:rPr>
        <w:t>th</w:t>
      </w:r>
      <w:r>
        <w:t xml:space="preserve">, Available Online at </w:t>
      </w:r>
      <w:hyperlink r:id="rId46" w:history="1">
        <w:r w:rsidRPr="006F3AF6">
          <w:rPr>
            <w:rStyle w:val="Hyperlink"/>
          </w:rPr>
          <w:t>https://www.trtworld.com/opinion/there-won-t-be-war-with-iran-yet-26697</w:t>
        </w:r>
      </w:hyperlink>
      <w:r>
        <w:t>, Accessed 07-02-2019)</w:t>
      </w:r>
    </w:p>
    <w:p w:rsidR="00D20DD6" w:rsidRDefault="00D20DD6" w:rsidP="00D20DD6">
      <w:r w:rsidRPr="00AD60AE">
        <w:rPr>
          <w:rStyle w:val="StyleUnderline"/>
        </w:rPr>
        <w:t xml:space="preserve">The </w:t>
      </w:r>
      <w:r w:rsidRPr="006F05CF">
        <w:rPr>
          <w:rStyle w:val="StyleUnderline"/>
          <w:highlight w:val="yellow"/>
        </w:rPr>
        <w:t>Saudis and Emiratis</w:t>
      </w:r>
      <w:r w:rsidRPr="00AD60AE">
        <w:rPr>
          <w:rStyle w:val="StyleUnderline"/>
        </w:rPr>
        <w:t xml:space="preserve"> have the ear of the</w:t>
      </w:r>
      <w:r>
        <w:t xml:space="preserve"> US </w:t>
      </w:r>
      <w:r w:rsidRPr="00AD60AE">
        <w:rPr>
          <w:rStyle w:val="StyleUnderline"/>
        </w:rPr>
        <w:t xml:space="preserve">president and </w:t>
      </w:r>
      <w:r w:rsidRPr="006F05CF">
        <w:rPr>
          <w:rStyle w:val="StyleUnderline"/>
          <w:highlight w:val="yellow"/>
        </w:rPr>
        <w:t>are</w:t>
      </w:r>
      <w:r w:rsidRPr="00AD60AE">
        <w:rPr>
          <w:rStyle w:val="StyleUnderline"/>
        </w:rPr>
        <w:t xml:space="preserve"> likely </w:t>
      </w:r>
      <w:r w:rsidRPr="006F05CF">
        <w:rPr>
          <w:rStyle w:val="StyleUnderline"/>
          <w:highlight w:val="yellow"/>
        </w:rPr>
        <w:t>pushing</w:t>
      </w:r>
      <w:r w:rsidRPr="00AD60AE">
        <w:rPr>
          <w:rStyle w:val="StyleUnderline"/>
        </w:rPr>
        <w:t xml:space="preserve"> for a confrontation with Iran </w:t>
      </w:r>
      <w:r>
        <w:rPr>
          <w:rStyle w:val="StyleUnderline"/>
        </w:rPr>
        <w:t>–</w:t>
      </w:r>
      <w:r w:rsidRPr="00AD60AE">
        <w:rPr>
          <w:rStyle w:val="StyleUnderline"/>
        </w:rPr>
        <w:t xml:space="preserve"> </w:t>
      </w:r>
      <w:r w:rsidRPr="006F05CF">
        <w:rPr>
          <w:rStyle w:val="StyleUnderline"/>
          <w:highlight w:val="yellow"/>
        </w:rPr>
        <w:t>but</w:t>
      </w:r>
      <w:r w:rsidRPr="00AD60AE">
        <w:rPr>
          <w:rStyle w:val="StyleUnderline"/>
        </w:rPr>
        <w:t xml:space="preserve"> they might </w:t>
      </w:r>
      <w:r w:rsidRPr="006F05CF">
        <w:rPr>
          <w:rStyle w:val="StyleUnderline"/>
          <w:highlight w:val="yellow"/>
        </w:rPr>
        <w:t xml:space="preserve">end up disappointed as </w:t>
      </w:r>
      <w:r w:rsidRPr="006F05CF">
        <w:rPr>
          <w:rStyle w:val="Emphasis"/>
          <w:highlight w:val="yellow"/>
        </w:rPr>
        <w:t>the</w:t>
      </w:r>
      <w:r w:rsidRPr="00AD60AE">
        <w:rPr>
          <w:rStyle w:val="Emphasis"/>
        </w:rPr>
        <w:t xml:space="preserve"> 'America First' </w:t>
      </w:r>
      <w:r w:rsidRPr="006F05CF">
        <w:rPr>
          <w:rStyle w:val="Emphasis"/>
          <w:highlight w:val="yellow"/>
        </w:rPr>
        <w:t>president does not have an appetite</w:t>
      </w:r>
      <w:r w:rsidRPr="00AD60AE">
        <w:rPr>
          <w:rStyle w:val="Emphasis"/>
        </w:rPr>
        <w:t xml:space="preserve"> for war</w:t>
      </w:r>
      <w:r>
        <w:t>.</w:t>
      </w:r>
    </w:p>
    <w:p w:rsidR="00D20DD6" w:rsidRDefault="00D20DD6" w:rsidP="00D20DD6">
      <w:r>
        <w:t xml:space="preserve">In a series of reciprocal escalations over the past couple of weeks, the United States and Iran both seem like they are headed for war. Amongst other actions, the US characterised what is usually a routine deployment to the Arabian Gulf as a military response to non-specific “threats” emanating from Iran. </w:t>
      </w:r>
    </w:p>
    <w:p w:rsidR="00D20DD6" w:rsidRDefault="00D20DD6" w:rsidP="00D20DD6">
      <w:r>
        <w:t>In response, Iran said that the US aircraft carrier that was deployed was “a target, not a threat.”</w:t>
      </w:r>
    </w:p>
    <w:p w:rsidR="00D20DD6" w:rsidRDefault="00D20DD6" w:rsidP="00D20DD6">
      <w:r w:rsidRPr="00AD60AE">
        <w:rPr>
          <w:rStyle w:val="StyleUnderline"/>
        </w:rPr>
        <w:t xml:space="preserve">With the Americans engaged in gunboat diplomacy and the Iranians puffing out their chests and posturing, it is no wonder many fear a slide into a </w:t>
      </w:r>
      <w:r w:rsidRPr="006F05CF">
        <w:rPr>
          <w:rStyle w:val="StyleUnderline"/>
          <w:highlight w:val="yellow"/>
        </w:rPr>
        <w:t>war</w:t>
      </w:r>
      <w:r w:rsidRPr="00AD60AE">
        <w:rPr>
          <w:rStyle w:val="StyleUnderline"/>
        </w:rPr>
        <w:t xml:space="preserve"> between the two countries. However, such an outcome </w:t>
      </w:r>
      <w:r w:rsidRPr="006F05CF">
        <w:rPr>
          <w:rStyle w:val="StyleUnderline"/>
          <w:highlight w:val="yellow"/>
        </w:rPr>
        <w:t xml:space="preserve">is </w:t>
      </w:r>
      <w:r w:rsidRPr="006F05CF">
        <w:rPr>
          <w:rStyle w:val="Emphasis"/>
          <w:highlight w:val="yellow"/>
        </w:rPr>
        <w:t>highly unlikely</w:t>
      </w:r>
      <w:r w:rsidRPr="00AD60AE">
        <w:rPr>
          <w:rStyle w:val="StyleUnderline"/>
        </w:rPr>
        <w:t xml:space="preserve"> due to several factors</w:t>
      </w:r>
      <w:r>
        <w:t>.</w:t>
      </w:r>
    </w:p>
    <w:p w:rsidR="00D20DD6" w:rsidRDefault="00D20DD6" w:rsidP="00D20DD6">
      <w:r>
        <w:t>Who’s stirring the pot?</w:t>
      </w:r>
    </w:p>
    <w:p w:rsidR="00D20DD6" w:rsidRDefault="00D20DD6" w:rsidP="00D20DD6">
      <w:r>
        <w:t xml:space="preserve">Firstly, an American deployment to the Gulf is of no surprise to anyone. The US maintains a permanent presence there, with air bases dotted around the wealthy Arab countries surrounding the strategic waters and the US Navy’s Fifth Fleet permanently based out of Bahrain. </w:t>
      </w:r>
    </w:p>
    <w:p w:rsidR="00D20DD6" w:rsidRDefault="00D20DD6" w:rsidP="00D20DD6">
      <w:r>
        <w:t>During the Bush and much of the Obama administration, US aircraft carriers were not uncommon sights on the Gulf’s waters. Obviously, this is so the White House can ensure there are no interruptions to the copious amounts of oil and natural gas that flow out of the region coming up to about a third of the world’s oil supply. This alone would not be a casus belli.</w:t>
      </w:r>
    </w:p>
    <w:p w:rsidR="00D20DD6" w:rsidRDefault="00D20DD6" w:rsidP="00D20DD6">
      <w:r>
        <w:t xml:space="preserve">With a return of a heavy sanctions regime against Iran and the designation of the entire Islamic Revolutionary Guard Corps (IRGC) as a foreign terrorist organisation by Washington, Tehran has repeatedly threatened to close the Straits of Hormuz to commercial shipping. </w:t>
      </w:r>
    </w:p>
    <w:p w:rsidR="00D20DD6" w:rsidRDefault="00D20DD6" w:rsidP="00D20DD6">
      <w:r>
        <w:t>As sanctions have intensified with the removal of waivers for countries still dealing with Iran’s ailing banking and energy sectors, and with the announcement that the United States would be deploying more assets to the Gulf to defend against Iranian threats, Iran has threatened to close the Straits again and warned that it would target American interests.</w:t>
      </w:r>
    </w:p>
    <w:p w:rsidR="00D20DD6" w:rsidRDefault="00D20DD6" w:rsidP="00D20DD6">
      <w:r>
        <w:t xml:space="preserve">Not long after all this sabre-rattling began, four oil tankers were sabotaged and left crippled off Emirati waters past the Straits near Fujairah earlier this week. Two of these tankers were Saudi Arabian, one Emirati, and another Norwegian, and the United States has blamed Iran for the sabotage even though the Islamic Republic denies all responsibility. </w:t>
      </w:r>
    </w:p>
    <w:p w:rsidR="00D20DD6" w:rsidRDefault="00D20DD6" w:rsidP="00D20DD6">
      <w:r>
        <w:t>If it was the Iranians, and it is likely Iran or its proxies, then it is Tehran sending a tempered message that it can strike even beyond the Straits and harm shipping there.</w:t>
      </w:r>
    </w:p>
    <w:p w:rsidR="00D20DD6" w:rsidRDefault="00D20DD6" w:rsidP="00D20DD6">
      <w:r>
        <w:t xml:space="preserve">Two days later, Yemen’s Houthi rebels – who are backed by Iran and considered an IRGC proxy – managed to conduct a drone strike on Saudi oil installations in the Eastern Province. How a Houthi drone managed to fly that far without Saudi motion sensors and radars picking it up has yet to be explained. </w:t>
      </w:r>
    </w:p>
    <w:p w:rsidR="00D20DD6" w:rsidRDefault="00D20DD6" w:rsidP="00D20DD6">
      <w:r>
        <w:t>Saudi has previously managed to shoot down and intercept Houthi missiles targeted at Mecca of all places, so it is unlikely that an armed drone flown all the way from Yemen would not have been detected.</w:t>
      </w:r>
    </w:p>
    <w:p w:rsidR="00D20DD6" w:rsidRDefault="00D20DD6" w:rsidP="00D20DD6">
      <w:r>
        <w:t>As was heavily publicised in 2017 by US President Donald Trump, Saudi Arabia and its wealthy allies in the Gulf Cooperation Council (GCC) sealed a deal for American arms and defence technologies worth $350 billion over ten years. This was perceived as being part and parcel of an intense lobbying effort by GCC powers intent on squaring off against Iran, and the evidence of that came not long after when Riyadh and its allies blockaded fellow GCC member Qatar who they deemed to be too close to both Iran and the Muslim Brotherhood.</w:t>
      </w:r>
    </w:p>
    <w:p w:rsidR="00D20DD6" w:rsidRDefault="00D20DD6" w:rsidP="00D20DD6">
      <w:r>
        <w:t xml:space="preserve">With hawks such as John Bolton in the White House, and pro-Saudi and pro-Israeli influencers such as Trump’s son-in-law Jared Kushner whispering in the president’s ear, </w:t>
      </w:r>
      <w:r w:rsidRPr="00201E50">
        <w:rPr>
          <w:rStyle w:val="StyleUnderline"/>
        </w:rPr>
        <w:t>it is clear that Saudi and</w:t>
      </w:r>
      <w:r>
        <w:t xml:space="preserve"> the </w:t>
      </w:r>
      <w:r w:rsidRPr="00201E50">
        <w:rPr>
          <w:rStyle w:val="StyleUnderline"/>
        </w:rPr>
        <w:t>Emiratis are pushing for these escalations</w:t>
      </w:r>
      <w:r>
        <w:t xml:space="preserve"> and threats to the world’s energy supply </w:t>
      </w:r>
      <w:r w:rsidRPr="00201E50">
        <w:rPr>
          <w:rStyle w:val="StyleUnderline"/>
        </w:rPr>
        <w:t>to encourage market jitters which could force the US to militarily engage with Iran and curb its ambitions</w:t>
      </w:r>
      <w:r>
        <w:t>.</w:t>
      </w:r>
    </w:p>
    <w:p w:rsidR="00D20DD6" w:rsidRDefault="00D20DD6" w:rsidP="00D20DD6">
      <w:r>
        <w:t>The Saudis will have to fight their own war</w:t>
      </w:r>
    </w:p>
    <w:p w:rsidR="00D20DD6" w:rsidRDefault="00D20DD6" w:rsidP="00D20DD6">
      <w:r>
        <w:t xml:space="preserve">This is not to say that Iran is blameless, far from it. </w:t>
      </w:r>
    </w:p>
    <w:p w:rsidR="00D20DD6" w:rsidRDefault="00D20DD6" w:rsidP="00D20DD6">
      <w:r>
        <w:t xml:space="preserve">Iran has been expanding its influence and threatening its neighbours since former Iraqi President Saddam Hussein was ousted from power in 2003. Iran has engaged in wanton sectarianism, forming a Shia Liberation Army, backing militias in Iraq and Syria who have perpetrated terrible war crimes against predominantly Sunni Arabs but also Shia personalities who oppose Iran, and has entirely subverted the Iraqi state to serve its purposes. </w:t>
      </w:r>
    </w:p>
    <w:p w:rsidR="00D20DD6" w:rsidRDefault="00D20DD6" w:rsidP="00D20DD6">
      <w:r>
        <w:t>It also instigated the botched Saudi intervention in Yemen by arming the Shia Houthis to the teeth and encouraging them to carve up the ill-fated country. Iran is as much if not more, to blame than anyone else.</w:t>
      </w:r>
    </w:p>
    <w:p w:rsidR="00D20DD6" w:rsidRDefault="00D20DD6" w:rsidP="00D20DD6">
      <w:r>
        <w:t xml:space="preserve">But </w:t>
      </w:r>
      <w:r w:rsidRPr="00201E50">
        <w:rPr>
          <w:rStyle w:val="StyleUnderline"/>
        </w:rPr>
        <w:t xml:space="preserve">the </w:t>
      </w:r>
      <w:r w:rsidRPr="006F05CF">
        <w:rPr>
          <w:rStyle w:val="StyleUnderline"/>
          <w:highlight w:val="yellow"/>
        </w:rPr>
        <w:t>Saudis</w:t>
      </w:r>
      <w:r w:rsidRPr="00201E50">
        <w:rPr>
          <w:rStyle w:val="StyleUnderline"/>
        </w:rPr>
        <w:t xml:space="preserve"> have miscalculated and </w:t>
      </w:r>
      <w:r w:rsidRPr="006F05CF">
        <w:rPr>
          <w:rStyle w:val="StyleUnderline"/>
          <w:highlight w:val="yellow"/>
        </w:rPr>
        <w:t>misread</w:t>
      </w:r>
      <w:r w:rsidRPr="00201E50">
        <w:rPr>
          <w:rStyle w:val="StyleUnderline"/>
        </w:rPr>
        <w:t xml:space="preserve"> their American ally’s appetite for war. </w:t>
      </w:r>
      <w:r w:rsidRPr="006F05CF">
        <w:rPr>
          <w:rStyle w:val="StyleUnderline"/>
          <w:highlight w:val="yellow"/>
        </w:rPr>
        <w:t>Trump has</w:t>
      </w:r>
      <w:r w:rsidRPr="00201E50">
        <w:rPr>
          <w:rStyle w:val="StyleUnderline"/>
        </w:rPr>
        <w:t xml:space="preserve"> consistently </w:t>
      </w:r>
      <w:r w:rsidRPr="006F05CF">
        <w:rPr>
          <w:rStyle w:val="StyleUnderline"/>
          <w:highlight w:val="yellow"/>
        </w:rPr>
        <w:t>drawn down</w:t>
      </w:r>
      <w:r w:rsidRPr="00201E50">
        <w:rPr>
          <w:rStyle w:val="StyleUnderline"/>
        </w:rPr>
        <w:t xml:space="preserve"> US </w:t>
      </w:r>
      <w:r w:rsidRPr="006F05CF">
        <w:rPr>
          <w:rStyle w:val="StyleUnderline"/>
          <w:highlight w:val="yellow"/>
        </w:rPr>
        <w:t>forces</w:t>
      </w:r>
      <w:r w:rsidRPr="00201E50">
        <w:rPr>
          <w:rStyle w:val="StyleUnderline"/>
        </w:rPr>
        <w:t xml:space="preserve"> across all foreign theatres of war and is currently negotiating with the Taliban to end Washington’s involvement in Afghanistan</w:t>
      </w:r>
      <w:r>
        <w:t xml:space="preserve"> and bring American troops home. </w:t>
      </w:r>
    </w:p>
    <w:p w:rsidR="00D20DD6" w:rsidRDefault="00D20DD6" w:rsidP="00D20DD6">
      <w:r w:rsidRPr="00201E50">
        <w:rPr>
          <w:rStyle w:val="StyleUnderline"/>
        </w:rPr>
        <w:lastRenderedPageBreak/>
        <w:t xml:space="preserve">Domestically, </w:t>
      </w:r>
      <w:r w:rsidRPr="006F05CF">
        <w:rPr>
          <w:rStyle w:val="StyleUnderline"/>
          <w:highlight w:val="yellow"/>
        </w:rPr>
        <w:t>the</w:t>
      </w:r>
      <w:r w:rsidRPr="00201E50">
        <w:rPr>
          <w:rStyle w:val="StyleUnderline"/>
        </w:rPr>
        <w:t xml:space="preserve"> American </w:t>
      </w:r>
      <w:r w:rsidRPr="006F05CF">
        <w:rPr>
          <w:rStyle w:val="StyleUnderline"/>
          <w:highlight w:val="yellow"/>
        </w:rPr>
        <w:t>people have no desire to see</w:t>
      </w:r>
      <w:r w:rsidRPr="00201E50">
        <w:rPr>
          <w:rStyle w:val="StyleUnderline"/>
        </w:rPr>
        <w:t xml:space="preserve"> yet </w:t>
      </w:r>
      <w:r w:rsidRPr="006F05CF">
        <w:rPr>
          <w:rStyle w:val="StyleUnderline"/>
          <w:highlight w:val="yellow"/>
        </w:rPr>
        <w:t>another Iraq</w:t>
      </w:r>
      <w:r w:rsidRPr="00201E50">
        <w:rPr>
          <w:rStyle w:val="StyleUnderline"/>
        </w:rPr>
        <w:t xml:space="preserve"> (or perhaps worse), </w:t>
      </w:r>
      <w:r w:rsidRPr="006F05CF">
        <w:rPr>
          <w:rStyle w:val="Emphasis"/>
          <w:highlight w:val="yellow"/>
        </w:rPr>
        <w:t>and no amount of Gulf</w:t>
      </w:r>
      <w:r w:rsidRPr="006F05CF">
        <w:rPr>
          <w:rStyle w:val="Emphasis"/>
        </w:rPr>
        <w:t xml:space="preserve"> Arab </w:t>
      </w:r>
      <w:r w:rsidRPr="006F05CF">
        <w:rPr>
          <w:rStyle w:val="Emphasis"/>
          <w:highlight w:val="yellow"/>
        </w:rPr>
        <w:t>money</w:t>
      </w:r>
      <w:r w:rsidRPr="00201E50">
        <w:t xml:space="preserve"> or</w:t>
      </w:r>
      <w:r>
        <w:t xml:space="preserve"> Israeli lobbying </w:t>
      </w:r>
      <w:r w:rsidRPr="006F05CF">
        <w:rPr>
          <w:rStyle w:val="Emphasis"/>
          <w:highlight w:val="yellow"/>
        </w:rPr>
        <w:t>can change that</w:t>
      </w:r>
      <w:r>
        <w:t>.</w:t>
      </w:r>
    </w:p>
    <w:p w:rsidR="00D20DD6" w:rsidRDefault="00D20DD6" w:rsidP="00D20DD6">
      <w:r w:rsidRPr="006F05CF">
        <w:rPr>
          <w:rStyle w:val="StyleUnderline"/>
          <w:highlight w:val="yellow"/>
        </w:rPr>
        <w:t>If the Saudis and the Emiratis want</w:t>
      </w:r>
      <w:r w:rsidRPr="00201E50">
        <w:rPr>
          <w:rStyle w:val="StyleUnderline"/>
        </w:rPr>
        <w:t xml:space="preserve"> a </w:t>
      </w:r>
      <w:r w:rsidRPr="006F05CF">
        <w:rPr>
          <w:rStyle w:val="StyleUnderline"/>
          <w:highlight w:val="yellow"/>
        </w:rPr>
        <w:t>war</w:t>
      </w:r>
      <w:r w:rsidRPr="00201E50">
        <w:rPr>
          <w:rStyle w:val="StyleUnderline"/>
        </w:rPr>
        <w:t xml:space="preserve"> with Iran,</w:t>
      </w:r>
      <w:r>
        <w:t xml:space="preserve"> they had either better pray for Saddam Hussein to be resurrected and to initiate a second Iran-Iraq War – a war that was successful in containing Iranian expansionism, despite the enormous cost – or </w:t>
      </w:r>
      <w:r w:rsidRPr="006F05CF">
        <w:rPr>
          <w:rStyle w:val="StyleUnderline"/>
          <w:highlight w:val="yellow"/>
        </w:rPr>
        <w:t>they</w:t>
      </w:r>
      <w:r w:rsidRPr="00201E50">
        <w:rPr>
          <w:rStyle w:val="StyleUnderline"/>
        </w:rPr>
        <w:t xml:space="preserve"> had </w:t>
      </w:r>
      <w:r w:rsidRPr="006F05CF">
        <w:rPr>
          <w:rStyle w:val="StyleUnderline"/>
          <w:highlight w:val="yellow"/>
        </w:rPr>
        <w:t>better be prepared to fight their own</w:t>
      </w:r>
      <w:r w:rsidRPr="00201E50">
        <w:rPr>
          <w:rStyle w:val="StyleUnderline"/>
        </w:rPr>
        <w:t xml:space="preserve"> battles</w:t>
      </w:r>
      <w:r>
        <w:t xml:space="preserve">. </w:t>
      </w:r>
    </w:p>
    <w:p w:rsidR="00D20DD6" w:rsidRDefault="00D20DD6" w:rsidP="00D20DD6">
      <w:r>
        <w:t>Should Riyadh and Abu Dhabi decide to go to war against Iran, I have no doubt the US would fully support them with arms, training and intelligence capabilities. However, American help will come at a significant cost, and it will be in their interest to drag the war out much as they did during the Iran-Iraq War.</w:t>
      </w:r>
    </w:p>
    <w:p w:rsidR="00D20DD6" w:rsidRDefault="00D20DD6" w:rsidP="00D20DD6">
      <w:r>
        <w:t xml:space="preserve">However, </w:t>
      </w:r>
      <w:r w:rsidRPr="006F05CF">
        <w:rPr>
          <w:rStyle w:val="StyleUnderline"/>
          <w:highlight w:val="yellow"/>
        </w:rPr>
        <w:t>this is most unlikely</w:t>
      </w:r>
      <w:r w:rsidRPr="00201E50">
        <w:rPr>
          <w:rStyle w:val="StyleUnderline"/>
        </w:rPr>
        <w:t xml:space="preserve"> to happen, as Saudi </w:t>
      </w:r>
      <w:r w:rsidRPr="006F05CF">
        <w:rPr>
          <w:rStyle w:val="StyleUnderline"/>
          <w:highlight w:val="yellow"/>
        </w:rPr>
        <w:t>strategists are</w:t>
      </w:r>
      <w:r w:rsidRPr="00201E50">
        <w:rPr>
          <w:rStyle w:val="StyleUnderline"/>
        </w:rPr>
        <w:t xml:space="preserve"> fully </w:t>
      </w:r>
      <w:r w:rsidRPr="006F05CF">
        <w:rPr>
          <w:rStyle w:val="StyleUnderline"/>
          <w:highlight w:val="yellow"/>
        </w:rPr>
        <w:t>aware</w:t>
      </w:r>
      <w:r w:rsidRPr="00201E50">
        <w:rPr>
          <w:rStyle w:val="StyleUnderline"/>
        </w:rPr>
        <w:t xml:space="preserve"> that the result of </w:t>
      </w:r>
      <w:r w:rsidRPr="006F05CF">
        <w:rPr>
          <w:rStyle w:val="StyleUnderline"/>
          <w:highlight w:val="yellow"/>
        </w:rPr>
        <w:t>any</w:t>
      </w:r>
      <w:r w:rsidRPr="00201E50">
        <w:rPr>
          <w:rStyle w:val="StyleUnderline"/>
        </w:rPr>
        <w:t xml:space="preserve"> Gulf Arab military </w:t>
      </w:r>
      <w:r w:rsidRPr="006F05CF">
        <w:rPr>
          <w:rStyle w:val="StyleUnderline"/>
          <w:highlight w:val="yellow"/>
        </w:rPr>
        <w:t>action</w:t>
      </w:r>
      <w:r w:rsidRPr="00201E50">
        <w:rPr>
          <w:rStyle w:val="StyleUnderline"/>
        </w:rPr>
        <w:t xml:space="preserve"> against Iran </w:t>
      </w:r>
      <w:r w:rsidRPr="006F05CF">
        <w:rPr>
          <w:rStyle w:val="StyleUnderline"/>
          <w:highlight w:val="yellow"/>
        </w:rPr>
        <w:t>would result in</w:t>
      </w:r>
      <w:r w:rsidRPr="00201E50">
        <w:rPr>
          <w:rStyle w:val="StyleUnderline"/>
        </w:rPr>
        <w:t xml:space="preserve"> a resounding </w:t>
      </w:r>
      <w:r w:rsidRPr="006F05CF">
        <w:rPr>
          <w:rStyle w:val="StyleUnderline"/>
          <w:highlight w:val="yellow"/>
        </w:rPr>
        <w:t>defeat</w:t>
      </w:r>
      <w:r>
        <w:t xml:space="preserve"> for them. Iran’s conventional capabilities may be less technically advanced, but they are better trained on the equipment they do have. </w:t>
      </w:r>
    </w:p>
    <w:p w:rsidR="00D20DD6" w:rsidRDefault="00D20DD6" w:rsidP="00D20DD6">
      <w:r>
        <w:t xml:space="preserve">Iran fought an eight-year conventional war against Iraq and routinely deploys its men on missions abroad, particularly in Syria, Iraq and Lebanon, giving them an experience edge over the soft and untested Arab armies. </w:t>
      </w:r>
    </w:p>
    <w:p w:rsidR="00D20DD6" w:rsidRDefault="00D20DD6" w:rsidP="00D20DD6">
      <w:r>
        <w:t>Iran is also capable of striking many of these wealthy Arab cities with ballistic missiles as well as disrupting their export of energy, dealing a crippling blow to their economies.</w:t>
      </w:r>
    </w:p>
    <w:p w:rsidR="00D20DD6" w:rsidRDefault="00D20DD6" w:rsidP="00D20DD6">
      <w:r>
        <w:t>Finally, Iran’s proxies are all over the region and can be activated at any moment. If the Saudis cannot defeat the Houthis, they stand little chance of being able to deal with the better armed and trained militants right over their northern border in Iraq.</w:t>
      </w:r>
    </w:p>
    <w:p w:rsidR="00D20DD6" w:rsidRPr="00AD60AE" w:rsidRDefault="00D20DD6" w:rsidP="00D20DD6">
      <w:r>
        <w:t xml:space="preserve">In addition to both US Secretary of State Mike Pompeo and Ayatollah Ali Khamenei both recently stating that they do not anticipate going to war against each other, all of this shows how </w:t>
      </w:r>
      <w:r w:rsidRPr="006F05CF">
        <w:rPr>
          <w:rStyle w:val="StyleUnderline"/>
          <w:highlight w:val="yellow"/>
        </w:rPr>
        <w:t>Trump</w:t>
      </w:r>
      <w:r w:rsidRPr="00D20DD6">
        <w:rPr>
          <w:rStyle w:val="StyleUnderline"/>
        </w:rPr>
        <w:t>’s policy of bluster but little</w:t>
      </w:r>
      <w:r w:rsidRPr="00201E50">
        <w:rPr>
          <w:rStyle w:val="StyleUnderline"/>
        </w:rPr>
        <w:t xml:space="preserve"> action </w:t>
      </w:r>
      <w:r w:rsidRPr="006F05CF">
        <w:rPr>
          <w:rStyle w:val="StyleUnderline"/>
          <w:highlight w:val="yellow"/>
        </w:rPr>
        <w:t>will</w:t>
      </w:r>
      <w:r w:rsidRPr="006F05CF">
        <w:rPr>
          <w:rStyle w:val="StyleUnderline"/>
        </w:rPr>
        <w:t xml:space="preserve"> not result in sustained military action – but it is likely an</w:t>
      </w:r>
      <w:r w:rsidRPr="00201E50">
        <w:rPr>
          <w:rStyle w:val="StyleUnderline"/>
        </w:rPr>
        <w:t xml:space="preserve"> </w:t>
      </w:r>
      <w:r w:rsidRPr="006F05CF">
        <w:rPr>
          <w:rStyle w:val="StyleUnderline"/>
          <w:highlight w:val="yellow"/>
        </w:rPr>
        <w:t>attempt to force</w:t>
      </w:r>
      <w:r w:rsidRPr="00201E50">
        <w:rPr>
          <w:rStyle w:val="StyleUnderline"/>
        </w:rPr>
        <w:t xml:space="preserve"> the </w:t>
      </w:r>
      <w:r w:rsidRPr="006F05CF">
        <w:rPr>
          <w:rStyle w:val="StyleUnderline"/>
          <w:highlight w:val="yellow"/>
        </w:rPr>
        <w:t>Iran</w:t>
      </w:r>
      <w:r w:rsidRPr="00201E50">
        <w:rPr>
          <w:rStyle w:val="StyleUnderline"/>
        </w:rPr>
        <w:t xml:space="preserve">ians back </w:t>
      </w:r>
      <w:r w:rsidRPr="006F05CF">
        <w:rPr>
          <w:rStyle w:val="StyleUnderline"/>
          <w:highlight w:val="yellow"/>
        </w:rPr>
        <w:t>to the</w:t>
      </w:r>
      <w:r w:rsidRPr="00201E50">
        <w:rPr>
          <w:rStyle w:val="StyleUnderline"/>
        </w:rPr>
        <w:t xml:space="preserve"> negotiating </w:t>
      </w:r>
      <w:r w:rsidRPr="006F05CF">
        <w:rPr>
          <w:rStyle w:val="StyleUnderline"/>
          <w:highlight w:val="yellow"/>
        </w:rPr>
        <w:t>table</w:t>
      </w:r>
      <w:r w:rsidRPr="00201E50">
        <w:rPr>
          <w:rStyle w:val="StyleUnderline"/>
        </w:rPr>
        <w:t xml:space="preserve">. If that is the result of all this, </w:t>
      </w:r>
      <w:r w:rsidRPr="006F05CF">
        <w:rPr>
          <w:rStyle w:val="StyleUnderline"/>
          <w:highlight w:val="yellow"/>
        </w:rPr>
        <w:t>Saudi Arabia and the UAE are</w:t>
      </w:r>
      <w:r w:rsidRPr="00201E50">
        <w:rPr>
          <w:rStyle w:val="StyleUnderline"/>
        </w:rPr>
        <w:t xml:space="preserve"> likely to be </w:t>
      </w:r>
      <w:r w:rsidRPr="006F05CF">
        <w:rPr>
          <w:rStyle w:val="StyleUnderline"/>
          <w:highlight w:val="yellow"/>
        </w:rPr>
        <w:t>left</w:t>
      </w:r>
      <w:r w:rsidRPr="00201E50">
        <w:rPr>
          <w:rStyle w:val="StyleUnderline"/>
        </w:rPr>
        <w:t xml:space="preserve"> </w:t>
      </w:r>
      <w:r w:rsidRPr="006F05CF">
        <w:rPr>
          <w:rStyle w:val="Emphasis"/>
        </w:rPr>
        <w:t xml:space="preserve">sorely </w:t>
      </w:r>
      <w:r w:rsidRPr="006F05CF">
        <w:rPr>
          <w:rStyle w:val="Emphasis"/>
          <w:highlight w:val="yellow"/>
        </w:rPr>
        <w:t>disappointed</w:t>
      </w:r>
      <w:r>
        <w:t>.</w:t>
      </w:r>
    </w:p>
    <w:p w:rsidR="00D20DD6" w:rsidRPr="00D20DD6" w:rsidRDefault="00D20DD6" w:rsidP="00D20DD6"/>
    <w:p w:rsidR="00A20EFE" w:rsidRPr="00BC49FA" w:rsidRDefault="00A20EFE" w:rsidP="00A20EFE">
      <w:pPr>
        <w:pStyle w:val="Heading4"/>
      </w:pPr>
      <w:r>
        <w:t xml:space="preserve">No one </w:t>
      </w:r>
      <w:r w:rsidRPr="00BC49FA">
        <w:rPr>
          <w:u w:val="single"/>
        </w:rPr>
        <w:t>actually want</w:t>
      </w:r>
      <w:r>
        <w:rPr>
          <w:u w:val="single"/>
        </w:rPr>
        <w:t>s</w:t>
      </w:r>
      <w:r>
        <w:t xml:space="preserve"> a war — recent tensions are </w:t>
      </w:r>
      <w:r>
        <w:rPr>
          <w:u w:val="single"/>
        </w:rPr>
        <w:t>rhetoric</w:t>
      </w:r>
      <w:r>
        <w:t xml:space="preserve">. </w:t>
      </w:r>
    </w:p>
    <w:p w:rsidR="00A20EFE" w:rsidRDefault="00A20EFE" w:rsidP="00A20EFE">
      <w:r w:rsidRPr="00FD74D6">
        <w:rPr>
          <w:rStyle w:val="Style13ptBold"/>
        </w:rPr>
        <w:t>Harb 19</w:t>
      </w:r>
      <w:r>
        <w:t xml:space="preserve"> — Imad K. Harb, </w:t>
      </w:r>
      <w:r w:rsidRPr="00FD74D6">
        <w:t>Director of Research and Analysis at Arab Center Washington DC—a nonprofit, independent, and nonpartisan research organization, Founder and Director of Quest for Middle East Analysis—a research and consulting firm, former Adjunct Professor of Middle East Studies at the Center for Contemporary Arab Studies at Georgetown University, former Senior Analyst at the Emirates Center for Strategic Studies and Research (UAE), former Professor of Political Science and International Relations at the University of Utah and San Francisco State University, former Senior Program Officer at the United States Institute of Peace, holds a Ph.D. in Political Science from the University of Utah,</w:t>
      </w:r>
      <w:r>
        <w:t xml:space="preserve"> 2019 (“</w:t>
      </w:r>
      <w:r w:rsidRPr="00E17AC0">
        <w:t>Is War Coming to the Arabian Gulf?</w:t>
      </w:r>
      <w:r>
        <w:t xml:space="preserve">,” </w:t>
      </w:r>
      <w:r w:rsidRPr="00FD74D6">
        <w:t>Arab Center Washington DC</w:t>
      </w:r>
      <w:r>
        <w:t xml:space="preserve"> Research and Analysis Unit, May 3</w:t>
      </w:r>
      <w:r w:rsidRPr="00FD74D6">
        <w:rPr>
          <w:vertAlign w:val="superscript"/>
        </w:rPr>
        <w:t>rd</w:t>
      </w:r>
      <w:r>
        <w:t xml:space="preserve">, Available Online at </w:t>
      </w:r>
      <w:hyperlink r:id="rId47" w:history="1">
        <w:r w:rsidRPr="00A272A5">
          <w:rPr>
            <w:rStyle w:val="Hyperlink"/>
          </w:rPr>
          <w:t>http://arabcenterdc.org/policy_analyses/is-war-coming-to-the-arabian-gulf/</w:t>
        </w:r>
      </w:hyperlink>
      <w:r>
        <w:t>, Accessed 06-13-2019)</w:t>
      </w:r>
    </w:p>
    <w:p w:rsidR="00A20EFE" w:rsidRDefault="00A20EFE" w:rsidP="00A20EFE">
      <w:r w:rsidRPr="00DD4263">
        <w:rPr>
          <w:rStyle w:val="StyleUnderline"/>
          <w:highlight w:val="yellow"/>
        </w:rPr>
        <w:t>It is hard to consider</w:t>
      </w:r>
      <w:r w:rsidRPr="00B74DB6">
        <w:rPr>
          <w:rStyle w:val="StyleUnderline"/>
        </w:rPr>
        <w:t xml:space="preserve"> that a </w:t>
      </w:r>
      <w:r w:rsidRPr="00DD4263">
        <w:rPr>
          <w:rStyle w:val="StyleUnderline"/>
          <w:highlight w:val="yellow"/>
        </w:rPr>
        <w:t>war</w:t>
      </w:r>
      <w:r>
        <w:t xml:space="preserve"> in the Arabian Gulf </w:t>
      </w:r>
      <w:r w:rsidRPr="00B74DB6">
        <w:rPr>
          <w:rStyle w:val="StyleUnderline"/>
        </w:rPr>
        <w:t xml:space="preserve">is </w:t>
      </w:r>
      <w:r w:rsidRPr="00DD4263">
        <w:rPr>
          <w:rStyle w:val="StyleUnderline"/>
          <w:highlight w:val="yellow"/>
        </w:rPr>
        <w:t xml:space="preserve">in the offing </w:t>
      </w:r>
      <w:r w:rsidRPr="00DD4263">
        <w:rPr>
          <w:rStyle w:val="Emphasis"/>
          <w:highlight w:val="yellow"/>
        </w:rPr>
        <w:t>despite</w:t>
      </w:r>
      <w:r w:rsidRPr="00DD4263">
        <w:rPr>
          <w:rStyle w:val="Emphasis"/>
        </w:rPr>
        <w:t xml:space="preserve"> recent </w:t>
      </w:r>
      <w:r w:rsidRPr="00DD4263">
        <w:rPr>
          <w:rStyle w:val="Emphasis"/>
          <w:highlight w:val="yellow"/>
        </w:rPr>
        <w:t>tensions and</w:t>
      </w:r>
      <w:r w:rsidRPr="00DD4263">
        <w:rPr>
          <w:rStyle w:val="Emphasis"/>
        </w:rPr>
        <w:t xml:space="preserve"> the attendant </w:t>
      </w:r>
      <w:r w:rsidRPr="00DD4263">
        <w:rPr>
          <w:rStyle w:val="Emphasis"/>
          <w:highlight w:val="yellow"/>
        </w:rPr>
        <w:t>rhetoric</w:t>
      </w:r>
      <w:r w:rsidRPr="00A20EFE">
        <w:rPr>
          <w:rStyle w:val="StyleUnderline"/>
        </w:rPr>
        <w:t>. It is even harder to imagine that anyone would think such a war would succeed</w:t>
      </w:r>
      <w:r w:rsidRPr="00A20EFE">
        <w:t xml:space="preserve"> in</w:t>
      </w:r>
      <w:r>
        <w:t xml:space="preserve"> correcting whatever ails regional relations between Iran and the opposing Gulf Arab states—specifically Saudi Arabia and the United Arab Emirates—or Iran and the United States. Of concern is a dangerous mix of acrimony, mutual threats and accusations, and grandstanding, especially between American and Iranian officials. But the stakes of a military conflict are too high to ignore in a region that currently has more than its share of instability and bloodshed.</w:t>
      </w:r>
    </w:p>
    <w:p w:rsidR="00A20EFE" w:rsidRDefault="00A20EFE" w:rsidP="00A20EFE">
      <w:r>
        <w:t>Indeed, the negative repercussions of such a development on the states of the Gulf, including Iran, would be profound; there is no question that a war would be devastating for the infrastructures, economies, and societies of Iran and its neighbors. The postwar conditions would also be unfathomable and dire, considering that once the shooting starts, it would undoubtedly escalate and involve the use of all kinds of formidable weapons.</w:t>
      </w:r>
    </w:p>
    <w:p w:rsidR="00A20EFE" w:rsidRDefault="00A20EFE" w:rsidP="00A20EFE">
      <w:r>
        <w:t xml:space="preserve">Importantly, however, </w:t>
      </w:r>
      <w:r w:rsidRPr="00DD4263">
        <w:rPr>
          <w:rStyle w:val="StyleUnderline"/>
          <w:highlight w:val="yellow"/>
        </w:rPr>
        <w:t>it should not be assumed</w:t>
      </w:r>
      <w:r w:rsidRPr="006B5C12">
        <w:rPr>
          <w:rStyle w:val="StyleUnderline"/>
        </w:rPr>
        <w:t xml:space="preserve"> that the </w:t>
      </w:r>
      <w:r w:rsidRPr="00DD4263">
        <w:rPr>
          <w:rStyle w:val="StyleUnderline"/>
          <w:highlight w:val="yellow"/>
        </w:rPr>
        <w:t>parties</w:t>
      </w:r>
      <w:r w:rsidRPr="006B5C12">
        <w:rPr>
          <w:rStyle w:val="StyleUnderline"/>
        </w:rPr>
        <w:t xml:space="preserve"> concerned </w:t>
      </w:r>
      <w:r w:rsidRPr="00DD4263">
        <w:rPr>
          <w:rStyle w:val="StyleUnderline"/>
          <w:highlight w:val="yellow"/>
        </w:rPr>
        <w:t>are eager</w:t>
      </w:r>
      <w:r w:rsidRPr="006B5C12">
        <w:rPr>
          <w:rStyle w:val="StyleUnderline"/>
        </w:rPr>
        <w:t xml:space="preserve"> for a war. </w:t>
      </w:r>
      <w:r w:rsidRPr="00DD4263">
        <w:rPr>
          <w:rStyle w:val="StyleUnderline"/>
          <w:highlight w:val="yellow"/>
        </w:rPr>
        <w:t>While</w:t>
      </w:r>
      <w:r>
        <w:t xml:space="preserve"> President Donald </w:t>
      </w:r>
      <w:r w:rsidRPr="00DD4263">
        <w:rPr>
          <w:rStyle w:val="StyleUnderline"/>
          <w:highlight w:val="yellow"/>
        </w:rPr>
        <w:t>Trump may</w:t>
      </w:r>
      <w:r>
        <w:t xml:space="preserve"> like to </w:t>
      </w:r>
      <w:r w:rsidRPr="00DD4263">
        <w:rPr>
          <w:rStyle w:val="StyleUnderline"/>
          <w:highlight w:val="yellow"/>
        </w:rPr>
        <w:t>make bellicose announcements</w:t>
      </w:r>
      <w:r>
        <w:t xml:space="preserve"> and </w:t>
      </w:r>
      <w:r w:rsidRPr="006B5C12">
        <w:rPr>
          <w:rStyle w:val="StyleUnderline"/>
        </w:rPr>
        <w:t>to excite his domestic audience</w:t>
      </w:r>
      <w:r>
        <w:t xml:space="preserve"> with martial tweets, </w:t>
      </w:r>
      <w:r w:rsidRPr="00DD4263">
        <w:rPr>
          <w:rStyle w:val="StyleUnderline"/>
          <w:highlight w:val="yellow"/>
        </w:rPr>
        <w:t>neither he nor his</w:t>
      </w:r>
      <w:r>
        <w:t xml:space="preserve"> political </w:t>
      </w:r>
      <w:r w:rsidRPr="00DD4263">
        <w:rPr>
          <w:rStyle w:val="StyleUnderline"/>
          <w:highlight w:val="yellow"/>
        </w:rPr>
        <w:t>base likes</w:t>
      </w:r>
      <w:r w:rsidRPr="006B5C12">
        <w:rPr>
          <w:rStyle w:val="StyleUnderline"/>
        </w:rPr>
        <w:t xml:space="preserve"> foreign </w:t>
      </w:r>
      <w:r w:rsidRPr="00DD4263">
        <w:rPr>
          <w:rStyle w:val="StyleUnderline"/>
          <w:highlight w:val="yellow"/>
        </w:rPr>
        <w:t>entanglements</w:t>
      </w:r>
      <w:r>
        <w:t xml:space="preserve"> and their associated costs. As it is, the president is itching to bring American troops home from Syria, Iraq, and Afghanistan. </w:t>
      </w:r>
      <w:r w:rsidRPr="00DD4263">
        <w:rPr>
          <w:rStyle w:val="StyleUnderline"/>
          <w:highlight w:val="yellow"/>
        </w:rPr>
        <w:t>Despite the bravado of Iranian officials, it is hard to imagine them wanting to be tested against</w:t>
      </w:r>
      <w:r w:rsidRPr="006B5C12">
        <w:rPr>
          <w:rStyle w:val="StyleUnderline"/>
        </w:rPr>
        <w:t xml:space="preserve"> the might of </w:t>
      </w:r>
      <w:r w:rsidRPr="00DD4263">
        <w:rPr>
          <w:rStyle w:val="StyleUnderline"/>
          <w:highlight w:val="yellow"/>
        </w:rPr>
        <w:t>the American war machine. Saudi Arabia and the UAE are</w:t>
      </w:r>
      <w:r w:rsidRPr="006B5C12">
        <w:rPr>
          <w:rStyle w:val="StyleUnderline"/>
        </w:rPr>
        <w:t xml:space="preserve"> currently </w:t>
      </w:r>
      <w:r w:rsidRPr="00DD4263">
        <w:rPr>
          <w:rStyle w:val="StyleUnderline"/>
          <w:highlight w:val="yellow"/>
        </w:rPr>
        <w:t>weighed down by</w:t>
      </w:r>
      <w:r>
        <w:t xml:space="preserve"> a stalemated war in </w:t>
      </w:r>
      <w:r w:rsidRPr="00DD4263">
        <w:rPr>
          <w:rStyle w:val="StyleUnderline"/>
          <w:highlight w:val="yellow"/>
        </w:rPr>
        <w:t>Yemen</w:t>
      </w:r>
      <w:r w:rsidRPr="006B5C12">
        <w:rPr>
          <w:rStyle w:val="StyleUnderline"/>
        </w:rPr>
        <w:t>––and would be unwise to undertake another battle––</w:t>
      </w:r>
      <w:r w:rsidRPr="00DD4263">
        <w:rPr>
          <w:rStyle w:val="StyleUnderline"/>
          <w:highlight w:val="yellow"/>
        </w:rPr>
        <w:t>and</w:t>
      </w:r>
      <w:r w:rsidRPr="006B5C12">
        <w:rPr>
          <w:rStyle w:val="StyleUnderline"/>
        </w:rPr>
        <w:t xml:space="preserve"> are </w:t>
      </w:r>
      <w:r w:rsidRPr="00DD4263">
        <w:rPr>
          <w:rStyle w:val="StyleUnderline"/>
          <w:highlight w:val="yellow"/>
        </w:rPr>
        <w:t>suffering from difficult economic times</w:t>
      </w:r>
      <w:r>
        <w:t xml:space="preserve"> to sustain both the current effort and a potential one. Finally, if Israel enters the fray, it may escape Iran’s direct retaliation but is most assuredly going to have to contend with Hezbollah on its border with Lebanon.</w:t>
      </w:r>
    </w:p>
    <w:p w:rsidR="00AD60AE" w:rsidRDefault="00AD60AE" w:rsidP="00FA4105"/>
    <w:p w:rsidR="001C455C" w:rsidRDefault="001C455C" w:rsidP="001C455C">
      <w:pPr>
        <w:pStyle w:val="Heading3"/>
      </w:pPr>
      <w:r>
        <w:lastRenderedPageBreak/>
        <w:t>Extend: “Troop Deployments Thump”</w:t>
      </w:r>
    </w:p>
    <w:p w:rsidR="001C455C" w:rsidRPr="00823242" w:rsidRDefault="001C455C" w:rsidP="001C455C">
      <w:pPr>
        <w:pStyle w:val="Heading4"/>
      </w:pPr>
      <w:r>
        <w:t xml:space="preserve">The recent troop deployment gives the Saudis </w:t>
      </w:r>
      <w:r>
        <w:rPr>
          <w:u w:val="single"/>
        </w:rPr>
        <w:t>even more influence</w:t>
      </w:r>
      <w:r>
        <w:t xml:space="preserve"> over U.S. policy. </w:t>
      </w:r>
    </w:p>
    <w:p w:rsidR="001C455C" w:rsidRDefault="001C455C" w:rsidP="001C455C">
      <w:r w:rsidRPr="00DD06B3">
        <w:rPr>
          <w:rStyle w:val="Style13ptBold"/>
        </w:rPr>
        <w:t>DePetris 19</w:t>
      </w:r>
      <w:r>
        <w:t xml:space="preserve"> — </w:t>
      </w:r>
      <w:r w:rsidRPr="008554A0">
        <w:t>Daniel R. DePetris</w:t>
      </w:r>
      <w:r>
        <w:t>, F</w:t>
      </w:r>
      <w:r w:rsidRPr="008554A0">
        <w:t>ellow at Defense Priorities</w:t>
      </w:r>
      <w:r>
        <w:t>,</w:t>
      </w:r>
      <w:r w:rsidRPr="008554A0">
        <w:t xml:space="preserve"> Middle East and </w:t>
      </w:r>
      <w:r>
        <w:t>F</w:t>
      </w:r>
      <w:r w:rsidRPr="008554A0">
        <w:t xml:space="preserve">oreign </w:t>
      </w:r>
      <w:r>
        <w:t>P</w:t>
      </w:r>
      <w:r w:rsidRPr="008554A0">
        <w:t xml:space="preserve">olicy </w:t>
      </w:r>
      <w:r>
        <w:t>A</w:t>
      </w:r>
      <w:r w:rsidRPr="008554A0">
        <w:t>nalyst at Wikistrat, Inc</w:t>
      </w:r>
      <w:r>
        <w:t xml:space="preserve">., </w:t>
      </w:r>
      <w:r w:rsidRPr="008416D6">
        <w:t>Researcher at the Southwest Initiative for the Study of Middle East Conflicts</w:t>
      </w:r>
      <w:r>
        <w:t>, C</w:t>
      </w:r>
      <w:r w:rsidRPr="008554A0">
        <w:t xml:space="preserve">olumnist </w:t>
      </w:r>
      <w:r>
        <w:t>at</w:t>
      </w:r>
      <w:r w:rsidRPr="008554A0">
        <w:t xml:space="preserve"> the </w:t>
      </w:r>
      <w:r w:rsidRPr="008554A0">
        <w:rPr>
          <w:i/>
        </w:rPr>
        <w:t>National Interest</w:t>
      </w:r>
      <w:r w:rsidRPr="008554A0">
        <w:t xml:space="preserve">, </w:t>
      </w:r>
      <w:r>
        <w:rPr>
          <w:i/>
        </w:rPr>
        <w:t xml:space="preserve">The </w:t>
      </w:r>
      <w:r w:rsidRPr="008554A0">
        <w:rPr>
          <w:i/>
        </w:rPr>
        <w:t>American Conservative</w:t>
      </w:r>
      <w:r w:rsidRPr="008554A0">
        <w:t xml:space="preserve">, </w:t>
      </w:r>
      <w:r w:rsidRPr="008554A0">
        <w:rPr>
          <w:i/>
        </w:rPr>
        <w:t>The Huffington Post</w:t>
      </w:r>
      <w:r>
        <w:t xml:space="preserve">, and </w:t>
      </w:r>
      <w:r>
        <w:rPr>
          <w:i/>
        </w:rPr>
        <w:t>The Washington Examiner</w:t>
      </w:r>
      <w:r>
        <w:t xml:space="preserve">, </w:t>
      </w:r>
      <w:r w:rsidRPr="008416D6">
        <w:t>holds an M.A. in Political Science from the Maxwell School of Citizenship and Public Affairs at Syracuse University,</w:t>
      </w:r>
      <w:r>
        <w:t xml:space="preserve"> 2019 (“</w:t>
      </w:r>
      <w:r w:rsidRPr="00050A75">
        <w:t>The perilous consequences of President Trump sending more troops to Saudi Arabia</w:t>
      </w:r>
      <w:r>
        <w:t xml:space="preserve">,” </w:t>
      </w:r>
      <w:r>
        <w:rPr>
          <w:i/>
        </w:rPr>
        <w:t>The Washington Examiner</w:t>
      </w:r>
      <w:r>
        <w:t>, July 25</w:t>
      </w:r>
      <w:r w:rsidRPr="00050A75">
        <w:rPr>
          <w:vertAlign w:val="superscript"/>
        </w:rPr>
        <w:t>th</w:t>
      </w:r>
      <w:r>
        <w:t xml:space="preserve">, Available Online at </w:t>
      </w:r>
      <w:r w:rsidRPr="00050A75">
        <w:t>https://www.washingtonexaminer.com/opinion/the-perilous-consequences-of-president-trump-sending-more-troops-to-saudi-arabia</w:t>
      </w:r>
      <w:r>
        <w:t>, Accessed 07-27-2019)</w:t>
      </w:r>
    </w:p>
    <w:p w:rsidR="001C455C" w:rsidRDefault="001C455C" w:rsidP="001C455C">
      <w:r>
        <w:t xml:space="preserve">In what can only be described as a classic news dump, the </w:t>
      </w:r>
      <w:r w:rsidRPr="00050A75">
        <w:rPr>
          <w:rStyle w:val="StyleUnderline"/>
        </w:rPr>
        <w:t>Trump</w:t>
      </w:r>
      <w:r>
        <w:t xml:space="preserve"> administration has </w:t>
      </w:r>
      <w:r w:rsidRPr="00050A75">
        <w:rPr>
          <w:rStyle w:val="StyleUnderline"/>
        </w:rPr>
        <w:t>announced plans to deploy 500</w:t>
      </w:r>
      <w:r>
        <w:t xml:space="preserve"> additional </w:t>
      </w:r>
      <w:r w:rsidRPr="00050A75">
        <w:rPr>
          <w:rStyle w:val="StyleUnderline"/>
        </w:rPr>
        <w:t>troops and more defense equipment to Saudi Arabia</w:t>
      </w:r>
      <w:r>
        <w:t>. This increase, according to U.S. Central Command, “provides an additional deterrent, and ensures [the U.S.’s] ability to defend our forces and interests in the region from emergent, credible threats.”</w:t>
      </w:r>
    </w:p>
    <w:p w:rsidR="001C455C" w:rsidRDefault="001C455C" w:rsidP="001C455C">
      <w:r w:rsidRPr="00050A75">
        <w:rPr>
          <w:rStyle w:val="StyleUnderline"/>
        </w:rPr>
        <w:t>The movement of</w:t>
      </w:r>
      <w:r>
        <w:t xml:space="preserve"> U.S. </w:t>
      </w:r>
      <w:r w:rsidRPr="00050A75">
        <w:rPr>
          <w:rStyle w:val="StyleUnderline"/>
        </w:rPr>
        <w:t>forces</w:t>
      </w:r>
      <w:r>
        <w:t xml:space="preserve"> to Saudi Arabia </w:t>
      </w:r>
      <w:r w:rsidRPr="00050A75">
        <w:rPr>
          <w:rStyle w:val="StyleUnderline"/>
        </w:rPr>
        <w:t>is</w:t>
      </w:r>
      <w:r>
        <w:t xml:space="preserve"> clearly </w:t>
      </w:r>
      <w:r w:rsidRPr="00050A75">
        <w:rPr>
          <w:rStyle w:val="StyleUnderline"/>
        </w:rPr>
        <w:t>intended to put pressure on Tehran</w:t>
      </w:r>
      <w:r>
        <w:t xml:space="preserve"> while the Iranian regime answers American sanctions policy with retaliation. </w:t>
      </w:r>
      <w:r w:rsidRPr="00050A75">
        <w:rPr>
          <w:rStyle w:val="StyleUnderline"/>
        </w:rPr>
        <w:t>Far from establishing deterrence,</w:t>
      </w:r>
      <w:r>
        <w:t xml:space="preserve"> however, </w:t>
      </w:r>
      <w:r w:rsidRPr="009528DA">
        <w:rPr>
          <w:rStyle w:val="StyleUnderline"/>
          <w:highlight w:val="yellow"/>
        </w:rPr>
        <w:t>a larger</w:t>
      </w:r>
      <w:r w:rsidRPr="009528DA">
        <w:t xml:space="preserve"> </w:t>
      </w:r>
      <w:r>
        <w:t xml:space="preserve">U.S. </w:t>
      </w:r>
      <w:r w:rsidRPr="009528DA">
        <w:rPr>
          <w:rStyle w:val="StyleUnderline"/>
          <w:highlight w:val="yellow"/>
        </w:rPr>
        <w:t>military presence</w:t>
      </w:r>
      <w:r>
        <w:t xml:space="preserve"> on the soil of Tehran’s regional adversary </w:t>
      </w:r>
      <w:r w:rsidRPr="009528DA">
        <w:rPr>
          <w:rStyle w:val="StyleUnderline"/>
          <w:highlight w:val="yellow"/>
        </w:rPr>
        <w:t>will make a</w:t>
      </w:r>
      <w:r w:rsidRPr="00050A75">
        <w:rPr>
          <w:rStyle w:val="StyleUnderline"/>
        </w:rPr>
        <w:t xml:space="preserve">n already </w:t>
      </w:r>
      <w:r w:rsidRPr="009528DA">
        <w:rPr>
          <w:rStyle w:val="StyleUnderline"/>
          <w:highlight w:val="yellow"/>
        </w:rPr>
        <w:t>dangerous situation worse</w:t>
      </w:r>
      <w:r w:rsidRPr="00050A75">
        <w:rPr>
          <w:rStyle w:val="StyleUnderline"/>
        </w:rPr>
        <w:t>. This move won’t make Iran stop its bad behavior — but it will put more U.S. soldiers at risk</w:t>
      </w:r>
      <w:r w:rsidRPr="00050A75">
        <w:t>.</w:t>
      </w:r>
    </w:p>
    <w:p w:rsidR="001C455C" w:rsidRDefault="001C455C" w:rsidP="001C455C">
      <w:r>
        <w:t>A simple cost-benefit analysis of a military deployment to Saudi Arabia quickly exposes how wrongheaded President Trump’s decision is. This deployment should be canceled before it begins.</w:t>
      </w:r>
    </w:p>
    <w:p w:rsidR="001C455C" w:rsidRDefault="001C455C" w:rsidP="001C455C">
      <w:r>
        <w:t>Equating more military firepower with American credibility is a stale argument the Washington foreign policy establishment has used for decades, often to cover for foolhardy policies voters would otherwise oppose on their merits.</w:t>
      </w:r>
    </w:p>
    <w:p w:rsidR="001C455C" w:rsidRDefault="001C455C" w:rsidP="001C455C">
      <w:r>
        <w:t>Iran presents a national security problem to its neighbors, which notably does not include the United States. Tehran’s material and financial support to non-state, armed proxies in multiple Arab countries has been a critical component of Iranian national security policy for decades, and poses no new or emerging threat to the U.S. Meanwhile, Tehran’s ballistic missile program is also a regional issue. Plus, it’s a development neighboring countries such as Saudi Arabia are already responding to by increasing their own missile capacity.</w:t>
      </w:r>
    </w:p>
    <w:p w:rsidR="001C455C" w:rsidRDefault="001C455C" w:rsidP="001C455C">
      <w:r>
        <w:t>More American troops aren’t needed: Iran is not wealthy or strong enough to become a regional hegemon. Its economy is riddled with mismanagement, corruption, and cronyism, and the U.S. embargo has cut its main commodity, crude oil, off from the market. Iran’s entire economy is about the size of the state of Michigan.</w:t>
      </w:r>
    </w:p>
    <w:p w:rsidR="001C455C" w:rsidRDefault="001C455C" w:rsidP="001C455C">
      <w:r>
        <w:t>Beyond its economic weakness, Tehran has no true allies in Middle East other than a Syrian regime saddled with debt, ruined by civil war, and overrun by a variety of anti-government militias. And while Iran’s Islamic Revolutionary Guard Corps is an impressive force schooled in the dark arts of asymmetric warfare, the Iranian military as a whole is isolated from Western defense firms and unable to import the best defense technology the world has to offer. Additionally, it spends a mere fraction of what the Gulf Arab monarchies devote to their national defense.</w:t>
      </w:r>
    </w:p>
    <w:p w:rsidR="001C455C" w:rsidRDefault="001C455C" w:rsidP="001C455C">
      <w:r>
        <w:t>In short, if Iran is a threat, it’s a threat the region is capable of managing on its own. Sending more American troops to Saudi Arabia — in addition to the 35,000 U.S. military personnel already stationed in the Middle East — unnecessarily makes a regional problem an American concern. There is then little incentive for Iran’s neighbors to take responsibility for their own defense. More American boots on the ground are a gift Saudi Arabia simply doesn’t deserve.</w:t>
      </w:r>
    </w:p>
    <w:p w:rsidR="001C455C" w:rsidRDefault="001C455C" w:rsidP="001C455C">
      <w:r>
        <w:t>It’s also a gift with a major unintended consequence.</w:t>
      </w:r>
    </w:p>
    <w:p w:rsidR="001C455C" w:rsidRDefault="001C455C" w:rsidP="001C455C">
      <w:r w:rsidRPr="00396D7E">
        <w:rPr>
          <w:rStyle w:val="StyleUnderline"/>
        </w:rPr>
        <w:t>Under</w:t>
      </w:r>
      <w:r>
        <w:t xml:space="preserve"> the leadership of Crown Prince </w:t>
      </w:r>
      <w:r w:rsidRPr="00396D7E">
        <w:rPr>
          <w:rStyle w:val="StyleUnderline"/>
        </w:rPr>
        <w:t>M</w:t>
      </w:r>
      <w:r>
        <w:t xml:space="preserve">ohammed </w:t>
      </w:r>
      <w:r w:rsidRPr="00396D7E">
        <w:rPr>
          <w:rStyle w:val="StyleUnderline"/>
        </w:rPr>
        <w:t>b</w:t>
      </w:r>
      <w:r>
        <w:t xml:space="preserve">in </w:t>
      </w:r>
      <w:r w:rsidRPr="00396D7E">
        <w:rPr>
          <w:rStyle w:val="StyleUnderline"/>
        </w:rPr>
        <w:t>S</w:t>
      </w:r>
      <w:r>
        <w:t xml:space="preserve">alman, </w:t>
      </w:r>
      <w:r w:rsidRPr="00396D7E">
        <w:rPr>
          <w:rStyle w:val="StyleUnderline"/>
        </w:rPr>
        <w:t>Saudi Arabia has taken a wrecking ball to the Middle East’s balance of power. Saudi Arabia’s behavior has become</w:t>
      </w:r>
      <w:r>
        <w:t xml:space="preserve"> so </w:t>
      </w:r>
      <w:r w:rsidRPr="00396D7E">
        <w:rPr>
          <w:rStyle w:val="StyleUnderline"/>
        </w:rPr>
        <w:t>reckless</w:t>
      </w:r>
      <w:r>
        <w:t xml:space="preserve"> that a bipartisan majority in both houses of Congress voted to end U.S. military support to the Saudi war in Yemen. Other lawmakers are rightly demanding a complete review of the entire U.S.-Saudi relationship.</w:t>
      </w:r>
    </w:p>
    <w:p w:rsidR="001C455C" w:rsidRDefault="001C455C" w:rsidP="001C455C">
      <w:r>
        <w:t xml:space="preserve">And </w:t>
      </w:r>
      <w:r w:rsidRPr="00396D7E">
        <w:rPr>
          <w:rStyle w:val="StyleUnderline"/>
        </w:rPr>
        <w:t>yet</w:t>
      </w:r>
      <w:r>
        <w:t xml:space="preserve">, </w:t>
      </w:r>
      <w:r w:rsidRPr="009528DA">
        <w:rPr>
          <w:rStyle w:val="StyleUnderline"/>
          <w:highlight w:val="yellow"/>
        </w:rPr>
        <w:t>like parents who spoil their children</w:t>
      </w:r>
      <w:r w:rsidRPr="00396D7E">
        <w:rPr>
          <w:rStyle w:val="StyleUnderline"/>
        </w:rPr>
        <w:t xml:space="preserve"> for years, the </w:t>
      </w:r>
      <w:r w:rsidRPr="009528DA">
        <w:rPr>
          <w:rStyle w:val="StyleUnderline"/>
          <w:highlight w:val="yellow"/>
        </w:rPr>
        <w:t>Trump</w:t>
      </w:r>
      <w:r w:rsidRPr="00396D7E">
        <w:rPr>
          <w:rStyle w:val="StyleUnderline"/>
        </w:rPr>
        <w:t xml:space="preserve"> administration </w:t>
      </w:r>
      <w:r w:rsidRPr="009528DA">
        <w:rPr>
          <w:rStyle w:val="StyleUnderline"/>
          <w:highlight w:val="yellow"/>
        </w:rPr>
        <w:t>continues to give</w:t>
      </w:r>
      <w:r w:rsidRPr="00396D7E">
        <w:rPr>
          <w:rStyle w:val="StyleUnderline"/>
        </w:rPr>
        <w:t xml:space="preserve"> Saudi Arabia </w:t>
      </w:r>
      <w:r w:rsidRPr="009528DA">
        <w:rPr>
          <w:rStyle w:val="StyleUnderline"/>
          <w:highlight w:val="yellow"/>
        </w:rPr>
        <w:t>the benefit of the doubt. The Saudis</w:t>
      </w:r>
      <w:r>
        <w:t xml:space="preserve">, meanwhile, </w:t>
      </w:r>
      <w:r w:rsidRPr="009528DA">
        <w:rPr>
          <w:rStyle w:val="StyleUnderline"/>
          <w:highlight w:val="yellow"/>
        </w:rPr>
        <w:t>are happy</w:t>
      </w:r>
      <w:r w:rsidRPr="00396D7E">
        <w:rPr>
          <w:rStyle w:val="StyleUnderline"/>
        </w:rPr>
        <w:t xml:space="preserve"> playing along and continuing </w:t>
      </w:r>
      <w:r w:rsidRPr="009528DA">
        <w:rPr>
          <w:rStyle w:val="StyleUnderline"/>
          <w:highlight w:val="yellow"/>
        </w:rPr>
        <w:t xml:space="preserve">to </w:t>
      </w:r>
      <w:r w:rsidRPr="009528DA">
        <w:rPr>
          <w:rStyle w:val="Emphasis"/>
          <w:highlight w:val="yellow"/>
        </w:rPr>
        <w:t>use America for their own ends</w:t>
      </w:r>
      <w:r>
        <w:t>.</w:t>
      </w:r>
    </w:p>
    <w:p w:rsidR="001C455C" w:rsidRDefault="001C455C" w:rsidP="001C455C">
      <w:r w:rsidRPr="00396D7E">
        <w:rPr>
          <w:rStyle w:val="StyleUnderline"/>
        </w:rPr>
        <w:t>That is unacceptable</w:t>
      </w:r>
      <w:r>
        <w:t xml:space="preserve">. The United States military exists to defend the American people from threats overseas and protect America’s core national security interests. It does not exist to do Saudi Arabia’s bidding. </w:t>
      </w:r>
      <w:r w:rsidRPr="00396D7E">
        <w:rPr>
          <w:rStyle w:val="StyleUnderline"/>
        </w:rPr>
        <w:t>No other nation</w:t>
      </w:r>
      <w:r>
        <w:t xml:space="preserve"> (ally, friend, or partner) </w:t>
      </w:r>
      <w:r w:rsidRPr="00396D7E">
        <w:rPr>
          <w:rStyle w:val="StyleUnderline"/>
        </w:rPr>
        <w:t>gets to decide when and where U.S. forces are deployed, and no other country is entitled to American protection</w:t>
      </w:r>
      <w:r>
        <w:t>.</w:t>
      </w:r>
    </w:p>
    <w:p w:rsidR="001C455C" w:rsidRDefault="001C455C" w:rsidP="001C455C">
      <w:r w:rsidRPr="009528DA">
        <w:rPr>
          <w:rStyle w:val="StyleUnderline"/>
          <w:highlight w:val="yellow"/>
        </w:rPr>
        <w:t>Renting</w:t>
      </w:r>
      <w:r w:rsidRPr="00396D7E">
        <w:rPr>
          <w:rStyle w:val="StyleUnderline"/>
        </w:rPr>
        <w:t xml:space="preserve"> out U.S. </w:t>
      </w:r>
      <w:r w:rsidRPr="009528DA">
        <w:rPr>
          <w:rStyle w:val="StyleUnderline"/>
          <w:highlight w:val="yellow"/>
        </w:rPr>
        <w:t>troops</w:t>
      </w:r>
      <w:r w:rsidRPr="00396D7E">
        <w:rPr>
          <w:rStyle w:val="StyleUnderline"/>
        </w:rPr>
        <w:t xml:space="preserve"> for Saudi Arabia's defense when no imminent threat to Americans exists is</w:t>
      </w:r>
      <w:r>
        <w:t xml:space="preserve">, bluntly, </w:t>
      </w:r>
      <w:r w:rsidRPr="00396D7E">
        <w:rPr>
          <w:rStyle w:val="StyleUnderline"/>
        </w:rPr>
        <w:t xml:space="preserve">a terrible idea. It </w:t>
      </w:r>
      <w:r w:rsidRPr="009528DA">
        <w:rPr>
          <w:rStyle w:val="StyleUnderline"/>
          <w:highlight w:val="yellow"/>
        </w:rPr>
        <w:t>doesn’t serve the</w:t>
      </w:r>
      <w:r w:rsidRPr="00396D7E">
        <w:rPr>
          <w:rStyle w:val="StyleUnderline"/>
        </w:rPr>
        <w:t xml:space="preserve"> U.S. </w:t>
      </w:r>
      <w:r w:rsidRPr="009528DA">
        <w:rPr>
          <w:rStyle w:val="StyleUnderline"/>
          <w:highlight w:val="yellow"/>
        </w:rPr>
        <w:t>national interest</w:t>
      </w:r>
      <w:r w:rsidRPr="00396D7E">
        <w:rPr>
          <w:rStyle w:val="StyleUnderline"/>
        </w:rPr>
        <w:t xml:space="preserve"> or help Washington offload local problems to those best equipped to deal with them. The American people are the only losers in this deployment decision</w:t>
      </w:r>
      <w:r>
        <w:t>.</w:t>
      </w:r>
    </w:p>
    <w:p w:rsidR="001C455C" w:rsidRPr="001C455C" w:rsidRDefault="001C455C" w:rsidP="001C455C"/>
    <w:p w:rsidR="00776AA5" w:rsidRDefault="00776AA5" w:rsidP="007A1C2F">
      <w:pPr>
        <w:pStyle w:val="Heading2"/>
      </w:pPr>
      <w:r>
        <w:lastRenderedPageBreak/>
        <w:t>Emergency Powers Responses</w:t>
      </w:r>
    </w:p>
    <w:p w:rsidR="001E692F" w:rsidRDefault="001E692F" w:rsidP="001E692F">
      <w:pPr>
        <w:pStyle w:val="Heading3"/>
      </w:pPr>
      <w:r>
        <w:lastRenderedPageBreak/>
        <w:t>1NC — Emergency Powers Advantage</w:t>
      </w:r>
    </w:p>
    <w:p w:rsidR="001E692F" w:rsidRDefault="001E692F" w:rsidP="001E692F">
      <w:pPr>
        <w:pStyle w:val="Heading4"/>
      </w:pPr>
      <w:r w:rsidRPr="001E692F">
        <w:t xml:space="preserve">1. </w:t>
      </w:r>
      <w:r>
        <w:rPr>
          <w:u w:val="single"/>
        </w:rPr>
        <w:t>Other Emergencies Thump</w:t>
      </w:r>
      <w:r>
        <w:t xml:space="preserve"> — plan not key.</w:t>
      </w:r>
    </w:p>
    <w:p w:rsidR="001E692F" w:rsidRPr="00A904AB" w:rsidRDefault="001E692F" w:rsidP="001E692F">
      <w:r w:rsidRPr="00A904AB">
        <w:rPr>
          <w:rStyle w:val="Style13ptBold"/>
        </w:rPr>
        <w:t>Moon 19</w:t>
      </w:r>
      <w:r>
        <w:t xml:space="preserve"> — Emily Moon, Staff Writer at </w:t>
      </w:r>
      <w:r w:rsidRPr="00417FC8">
        <w:rPr>
          <w:i/>
        </w:rPr>
        <w:t>The Pacific Standard</w:t>
      </w:r>
      <w:r>
        <w:t xml:space="preserve">, 2019 (“The United States' States of Emergencies,” </w:t>
      </w:r>
      <w:r>
        <w:rPr>
          <w:i/>
        </w:rPr>
        <w:t>Pacific Standard</w:t>
      </w:r>
      <w:r>
        <w:t>, January 8</w:t>
      </w:r>
      <w:r w:rsidRPr="00A904AB">
        <w:rPr>
          <w:vertAlign w:val="superscript"/>
        </w:rPr>
        <w:t>th</w:t>
      </w:r>
      <w:r>
        <w:t xml:space="preserve">, Available Online at </w:t>
      </w:r>
      <w:hyperlink r:id="rId48" w:history="1">
        <w:r w:rsidRPr="00353BE5">
          <w:rPr>
            <w:rStyle w:val="Hyperlink"/>
          </w:rPr>
          <w:t>https://psmag.com/news/the-united-states-states-of-emergencies</w:t>
        </w:r>
      </w:hyperlink>
      <w:r>
        <w:t>, Accessed 07-13-2019)</w:t>
      </w:r>
    </w:p>
    <w:p w:rsidR="001E692F" w:rsidRDefault="001E692F" w:rsidP="001E692F">
      <w:r w:rsidRPr="00A904AB">
        <w:rPr>
          <w:rStyle w:val="StyleUnderline"/>
        </w:rPr>
        <w:t>The U</w:t>
      </w:r>
      <w:r>
        <w:t xml:space="preserve">nited </w:t>
      </w:r>
      <w:r w:rsidRPr="00A904AB">
        <w:rPr>
          <w:rStyle w:val="StyleUnderline"/>
        </w:rPr>
        <w:t>S</w:t>
      </w:r>
      <w:r>
        <w:t xml:space="preserve">tates </w:t>
      </w:r>
      <w:r w:rsidRPr="00A904AB">
        <w:rPr>
          <w:rStyle w:val="StyleUnderline"/>
        </w:rPr>
        <w:t>has been in a near-constant state of emergency for 40 years</w:t>
      </w:r>
      <w:r>
        <w:t>. Now, President Donald Trump is considering treating the border as one.</w:t>
      </w:r>
    </w:p>
    <w:p w:rsidR="001E692F" w:rsidRDefault="001E692F" w:rsidP="001E692F">
      <w:r>
        <w:t>On Sunday, Trump told reporters that he was considering invoking executive authority to resolve the government shutdown and secure funding for his border wall. "I may declare a national emergency dependent on what's going to happen over the next few days," Trump said, according to the Hill.</w:t>
      </w:r>
    </w:p>
    <w:p w:rsidR="001E692F" w:rsidRDefault="001E692F" w:rsidP="001E692F">
      <w:r>
        <w:t>Immediately, politicians and experts from both sides weighed in, disavowing this statement and threatening legal action. "He'll face a challenge, I'm sure, if he oversteps what the law requires when it comes to his responsibility as commander-in-chief," Senator Dick Durbin (D-Illinois) said on CBS.</w:t>
      </w:r>
    </w:p>
    <w:p w:rsidR="001E692F" w:rsidRDefault="001E692F" w:rsidP="001E692F">
      <w:r>
        <w:t>While experts say it's possible for the president to use some of his emergency powers to build a border wall, they also agree it would be an overstep—at least "a violation of constitutional norms," as the New York Times reports, sure to be settled in the courts. Reports show the president's claims about the "threat" of illegal immigration are unfounded, although the conditions for asylum seekers are worsening.</w:t>
      </w:r>
    </w:p>
    <w:p w:rsidR="001E692F" w:rsidRDefault="001E692F" w:rsidP="001E692F">
      <w:r>
        <w:t xml:space="preserve">This is not the first time a president has contemplated such authority: According to the Brennan Center for Justice at New York University, </w:t>
      </w:r>
      <w:r w:rsidRPr="00A904AB">
        <w:rPr>
          <w:rStyle w:val="StyleUnderline"/>
        </w:rPr>
        <w:t>a</w:t>
      </w:r>
      <w:r>
        <w:t xml:space="preserve"> "</w:t>
      </w:r>
      <w:r w:rsidRPr="00A904AB">
        <w:rPr>
          <w:rStyle w:val="StyleUnderline"/>
        </w:rPr>
        <w:t xml:space="preserve">vast set of </w:t>
      </w:r>
      <w:r w:rsidRPr="00417FC8">
        <w:rPr>
          <w:rStyle w:val="StyleUnderline"/>
          <w:highlight w:val="yellow"/>
        </w:rPr>
        <w:t>laws give</w:t>
      </w:r>
      <w:r w:rsidRPr="00A904AB">
        <w:rPr>
          <w:rStyle w:val="StyleUnderline"/>
        </w:rPr>
        <w:t xml:space="preserve">s </w:t>
      </w:r>
      <w:r w:rsidRPr="00417FC8">
        <w:rPr>
          <w:rStyle w:val="StyleUnderline"/>
          <w:highlight w:val="yellow"/>
        </w:rPr>
        <w:t>the president</w:t>
      </w:r>
      <w:r w:rsidRPr="00A904AB">
        <w:rPr>
          <w:rStyle w:val="StyleUnderline"/>
        </w:rPr>
        <w:t xml:space="preserve"> greatly enhanced </w:t>
      </w:r>
      <w:r w:rsidRPr="00417FC8">
        <w:rPr>
          <w:rStyle w:val="StyleUnderline"/>
          <w:highlight w:val="yellow"/>
        </w:rPr>
        <w:t>powers during emergencies</w:t>
      </w:r>
      <w:r>
        <w:t xml:space="preserve">." </w:t>
      </w:r>
      <w:r w:rsidRPr="00417FC8">
        <w:rPr>
          <w:rStyle w:val="StyleUnderline"/>
          <w:highlight w:val="yellow"/>
        </w:rPr>
        <w:t xml:space="preserve">These include </w:t>
      </w:r>
      <w:r w:rsidRPr="00417FC8">
        <w:rPr>
          <w:rStyle w:val="Emphasis"/>
          <w:highlight w:val="yellow"/>
        </w:rPr>
        <w:t>136 statutory powers</w:t>
      </w:r>
      <w:r w:rsidRPr="00A904AB">
        <w:rPr>
          <w:rStyle w:val="StyleUnderline"/>
        </w:rPr>
        <w:t xml:space="preserve"> that touch on everything from the military to criminal law—</w:t>
      </w:r>
      <w:r w:rsidRPr="00417FC8">
        <w:rPr>
          <w:rStyle w:val="StyleUnderline"/>
          <w:highlight w:val="yellow"/>
        </w:rPr>
        <w:t xml:space="preserve">and </w:t>
      </w:r>
      <w:r w:rsidRPr="00417FC8">
        <w:rPr>
          <w:rStyle w:val="Emphasis"/>
          <w:highlight w:val="yellow"/>
        </w:rPr>
        <w:t>96</w:t>
      </w:r>
      <w:r w:rsidRPr="00417FC8">
        <w:rPr>
          <w:rStyle w:val="StyleUnderline"/>
          <w:highlight w:val="yellow"/>
        </w:rPr>
        <w:t xml:space="preserve"> require only the president's signature</w:t>
      </w:r>
      <w:r>
        <w:t>.</w:t>
      </w:r>
    </w:p>
    <w:p w:rsidR="001E692F" w:rsidRDefault="001E692F" w:rsidP="001E692F">
      <w:r>
        <w:t>Here's how we got here.</w:t>
      </w:r>
    </w:p>
    <w:p w:rsidR="001E692F" w:rsidRDefault="001E692F" w:rsidP="001E692F">
      <w:r>
        <w:t>The State of Emergency Emerges</w:t>
      </w:r>
    </w:p>
    <w:p w:rsidR="001E692F" w:rsidRDefault="001E692F" w:rsidP="001E692F">
      <w:r w:rsidRPr="00A904AB">
        <w:rPr>
          <w:rStyle w:val="StyleUnderline"/>
        </w:rPr>
        <w:t>Under the</w:t>
      </w:r>
      <w:r>
        <w:t xml:space="preserve"> U.S. </w:t>
      </w:r>
      <w:r w:rsidRPr="00A904AB">
        <w:rPr>
          <w:rStyle w:val="StyleUnderline"/>
        </w:rPr>
        <w:t>Constitution, presidents have amassed many powers that spring to life during crisis</w:t>
      </w:r>
      <w:r>
        <w:t xml:space="preserve">. President Harry </w:t>
      </w:r>
      <w:r w:rsidRPr="00A904AB">
        <w:rPr>
          <w:rStyle w:val="StyleUnderline"/>
        </w:rPr>
        <w:t>Truman first declared a state of emergency during the Korean War</w:t>
      </w:r>
      <w:r>
        <w:t xml:space="preserve">, in an order that remained in effect until Congress attempted to regulate this authority years later, according to the Lawfare Institute. </w:t>
      </w:r>
      <w:r w:rsidRPr="00A904AB">
        <w:rPr>
          <w:rStyle w:val="StyleUnderline"/>
        </w:rPr>
        <w:t>In 1976, Congress passed the N</w:t>
      </w:r>
      <w:r>
        <w:t xml:space="preserve">ational </w:t>
      </w:r>
      <w:r w:rsidRPr="00A904AB">
        <w:rPr>
          <w:rStyle w:val="StyleUnderline"/>
        </w:rPr>
        <w:t>E</w:t>
      </w:r>
      <w:r>
        <w:t xml:space="preserve">mergencies </w:t>
      </w:r>
      <w:r w:rsidRPr="00A904AB">
        <w:rPr>
          <w:rStyle w:val="StyleUnderline"/>
        </w:rPr>
        <w:t>A</w:t>
      </w:r>
      <w:r>
        <w:t xml:space="preserve">ct, </w:t>
      </w:r>
      <w:r w:rsidRPr="00A904AB">
        <w:rPr>
          <w:rStyle w:val="StyleUnderline"/>
        </w:rPr>
        <w:t>codifying—without truly restricting—this authority. The law gives a president the power to declare a national emergency when she or he wishes. Under the act, an emergency lapses after a year, unless it's renewed—and it often is</w:t>
      </w:r>
      <w:r>
        <w:t>.</w:t>
      </w:r>
    </w:p>
    <w:p w:rsidR="001E692F" w:rsidRDefault="001E692F" w:rsidP="001E692F">
      <w:r>
        <w:t xml:space="preserve">President Jimmy </w:t>
      </w:r>
      <w:r w:rsidRPr="00A904AB">
        <w:rPr>
          <w:rStyle w:val="StyleUnderline"/>
        </w:rPr>
        <w:t>Carter declared the first national emergency</w:t>
      </w:r>
      <w:r>
        <w:t xml:space="preserve"> under the NEA </w:t>
      </w:r>
      <w:r w:rsidRPr="00A904AB">
        <w:rPr>
          <w:rStyle w:val="StyleUnderline"/>
        </w:rPr>
        <w:t>in 1979</w:t>
      </w:r>
      <w:r>
        <w:t>, with an order blocking Iranian government property from entering the U.S. in response to the Iran hostage crisis. Carter determined that this situation, like the many to follow it, met the criteria of being "an unusual and extraordinary threat to the national security."</w:t>
      </w:r>
    </w:p>
    <w:p w:rsidR="001E692F" w:rsidRDefault="001E692F" w:rsidP="001E692F">
      <w:r>
        <w:t>Although the act is intended to combat threats, it also authorizes far-reaching powers, which critics consider a threat of their own. The Brennan Center has catalogued many it considers easily exploitable, including the ability to suspend a ban on human testing of chemical and biological weapons, or a complete White House takeover of radio and wire communications. A president does not necessarily invoke all of these powers when declaring an emergency, nor are they all relevant or even possible. (The researchers note that one statute, still on the books, exempts World War II veterans from the draft.) However, as The Atlantic reports, Trump could still use the act for a "presidential power grab," giving him control over, say, Internet traffic and computer systems—including voter databases.</w:t>
      </w:r>
    </w:p>
    <w:p w:rsidR="001E692F" w:rsidRDefault="001E692F" w:rsidP="001E692F">
      <w:r>
        <w:t>Four Decades of Emergencies</w:t>
      </w:r>
    </w:p>
    <w:p w:rsidR="001E692F" w:rsidRDefault="001E692F" w:rsidP="001E692F">
      <w:r w:rsidRPr="00417FC8">
        <w:rPr>
          <w:rStyle w:val="StyleUnderline"/>
          <w:highlight w:val="yellow"/>
        </w:rPr>
        <w:t>Since</w:t>
      </w:r>
      <w:r w:rsidRPr="00CF53E6">
        <w:rPr>
          <w:rStyle w:val="StyleUnderline"/>
        </w:rPr>
        <w:t xml:space="preserve"> that first </w:t>
      </w:r>
      <w:r w:rsidRPr="00417FC8">
        <w:rPr>
          <w:rStyle w:val="StyleUnderline"/>
        </w:rPr>
        <w:t>order in 19</w:t>
      </w:r>
      <w:r w:rsidRPr="00417FC8">
        <w:rPr>
          <w:rStyle w:val="StyleUnderline"/>
          <w:highlight w:val="yellow"/>
        </w:rPr>
        <w:t>79</w:t>
      </w:r>
      <w:r>
        <w:t xml:space="preserve">, American </w:t>
      </w:r>
      <w:r w:rsidRPr="00417FC8">
        <w:rPr>
          <w:rStyle w:val="StyleUnderline"/>
          <w:highlight w:val="yellow"/>
        </w:rPr>
        <w:t xml:space="preserve">presidents have declared </w:t>
      </w:r>
      <w:r w:rsidRPr="00417FC8">
        <w:rPr>
          <w:rStyle w:val="Emphasis"/>
          <w:highlight w:val="yellow"/>
        </w:rPr>
        <w:t>58</w:t>
      </w:r>
      <w:r w:rsidRPr="00CF53E6">
        <w:rPr>
          <w:rStyle w:val="StyleUnderline"/>
        </w:rPr>
        <w:t xml:space="preserve"> national </w:t>
      </w:r>
      <w:r w:rsidRPr="00417FC8">
        <w:rPr>
          <w:rStyle w:val="StyleUnderline"/>
          <w:highlight w:val="yellow"/>
        </w:rPr>
        <w:t>emergencies</w:t>
      </w:r>
      <w:r>
        <w:t xml:space="preserve">. According to the Brennan Center's running count, </w:t>
      </w:r>
      <w:r w:rsidRPr="00417FC8">
        <w:rPr>
          <w:rStyle w:val="Emphasis"/>
          <w:highlight w:val="yellow"/>
        </w:rPr>
        <w:t>31</w:t>
      </w:r>
      <w:r w:rsidRPr="00CF53E6">
        <w:rPr>
          <w:rStyle w:val="StyleUnderline"/>
        </w:rPr>
        <w:t xml:space="preserve"> of these </w:t>
      </w:r>
      <w:r w:rsidRPr="00417FC8">
        <w:rPr>
          <w:rStyle w:val="StyleUnderline"/>
          <w:highlight w:val="yellow"/>
        </w:rPr>
        <w:t>are still in effect</w:t>
      </w:r>
      <w:r>
        <w:t xml:space="preserve">—including the ban on Iranian property, which was extended in November of 2018. In other words, </w:t>
      </w:r>
      <w:r w:rsidRPr="00417FC8">
        <w:rPr>
          <w:rStyle w:val="StyleUnderline"/>
          <w:highlight w:val="yellow"/>
        </w:rPr>
        <w:t>the country has been in</w:t>
      </w:r>
      <w:r w:rsidRPr="00CF53E6">
        <w:rPr>
          <w:rStyle w:val="StyleUnderline"/>
        </w:rPr>
        <w:t xml:space="preserve"> some state of </w:t>
      </w:r>
      <w:r w:rsidRPr="00417FC8">
        <w:rPr>
          <w:rStyle w:val="StyleUnderline"/>
          <w:highlight w:val="yellow"/>
        </w:rPr>
        <w:t xml:space="preserve">emergency </w:t>
      </w:r>
      <w:r w:rsidRPr="00417FC8">
        <w:rPr>
          <w:rStyle w:val="Emphasis"/>
          <w:highlight w:val="yellow"/>
        </w:rPr>
        <w:t>for</w:t>
      </w:r>
      <w:r w:rsidRPr="00CF53E6">
        <w:rPr>
          <w:rStyle w:val="Emphasis"/>
        </w:rPr>
        <w:t xml:space="preserve"> almost </w:t>
      </w:r>
      <w:r w:rsidRPr="00417FC8">
        <w:rPr>
          <w:rStyle w:val="Emphasis"/>
          <w:highlight w:val="yellow"/>
        </w:rPr>
        <w:t>four decades</w:t>
      </w:r>
      <w:r>
        <w:t>.</w:t>
      </w:r>
    </w:p>
    <w:p w:rsidR="001E692F" w:rsidRDefault="001E692F" w:rsidP="001E692F">
      <w:r w:rsidRPr="00CF53E6">
        <w:rPr>
          <w:rStyle w:val="StyleUnderline"/>
        </w:rPr>
        <w:t>These 58 national emergencies include declarations over dealings with Yemen, Syria, and North Korea, among others; sanctions against an array of terrorist groups, including one after 9/11; and various orders concerning nuclear weapons, diamonds imported from Sierra Leone, and the 2009 swine flu epidemic</w:t>
      </w:r>
      <w:r>
        <w:t xml:space="preserve">. Most recently, George </w:t>
      </w:r>
      <w:r w:rsidRPr="00CF53E6">
        <w:rPr>
          <w:rStyle w:val="StyleUnderline"/>
        </w:rPr>
        <w:t xml:space="preserve">W. </w:t>
      </w:r>
      <w:r w:rsidRPr="00417FC8">
        <w:rPr>
          <w:rStyle w:val="StyleUnderline"/>
          <w:highlight w:val="yellow"/>
        </w:rPr>
        <w:t xml:space="preserve">Bush declared </w:t>
      </w:r>
      <w:r w:rsidRPr="00417FC8">
        <w:rPr>
          <w:rStyle w:val="Emphasis"/>
          <w:highlight w:val="yellow"/>
        </w:rPr>
        <w:t>13</w:t>
      </w:r>
      <w:r w:rsidRPr="00417FC8">
        <w:rPr>
          <w:rStyle w:val="StyleUnderline"/>
          <w:highlight w:val="yellow"/>
        </w:rPr>
        <w:t xml:space="preserve"> and</w:t>
      </w:r>
      <w:r>
        <w:t xml:space="preserve"> Barack </w:t>
      </w:r>
      <w:r w:rsidRPr="00417FC8">
        <w:rPr>
          <w:rStyle w:val="StyleUnderline"/>
          <w:highlight w:val="yellow"/>
        </w:rPr>
        <w:t xml:space="preserve">Obama </w:t>
      </w:r>
      <w:r w:rsidRPr="00417FC8">
        <w:rPr>
          <w:rStyle w:val="Emphasis"/>
          <w:highlight w:val="yellow"/>
        </w:rPr>
        <w:t>12</w:t>
      </w:r>
      <w:r w:rsidRPr="00CF53E6">
        <w:rPr>
          <w:rStyle w:val="StyleUnderline"/>
        </w:rPr>
        <w:t>, most of which are still in effect</w:t>
      </w:r>
      <w:r>
        <w:t>, according to CNN.</w:t>
      </w:r>
    </w:p>
    <w:p w:rsidR="001E692F" w:rsidRDefault="001E692F" w:rsidP="001E692F">
      <w:r w:rsidRPr="00417FC8">
        <w:rPr>
          <w:rStyle w:val="StyleUnderline"/>
          <w:highlight w:val="yellow"/>
        </w:rPr>
        <w:t>Trump</w:t>
      </w:r>
      <w:r>
        <w:t>'s States of Emergency</w:t>
      </w:r>
    </w:p>
    <w:p w:rsidR="001E692F" w:rsidRDefault="001E692F" w:rsidP="001E692F">
      <w:r>
        <w:t xml:space="preserve">So far, the president </w:t>
      </w:r>
      <w:r w:rsidRPr="00417FC8">
        <w:rPr>
          <w:rStyle w:val="StyleUnderline"/>
          <w:highlight w:val="yellow"/>
        </w:rPr>
        <w:t xml:space="preserve">has declared </w:t>
      </w:r>
      <w:r w:rsidRPr="00417FC8">
        <w:rPr>
          <w:rStyle w:val="Emphasis"/>
          <w:highlight w:val="yellow"/>
        </w:rPr>
        <w:t>three</w:t>
      </w:r>
      <w:r w:rsidRPr="00CF53E6">
        <w:rPr>
          <w:rStyle w:val="StyleUnderline"/>
        </w:rPr>
        <w:t xml:space="preserve"> national emergencies</w:t>
      </w:r>
      <w:r>
        <w:t xml:space="preserve"> under the National Emergencies Act, according to the Brennan Center. The first was in December of 2017, when Trump sanctioned 13 people for human rights abuses and corruption using an executive order. Many were generals and heads of state accused of ordering executions and mass murder, including ethnic cleansing of the Rohingya Muslim minority in Myanmar.</w:t>
      </w:r>
    </w:p>
    <w:p w:rsidR="001E692F" w:rsidRDefault="001E692F" w:rsidP="001E692F">
      <w:r>
        <w:t xml:space="preserve">The second came in September of 2018. Criticized as too broad at the time, the order sanctioned people found to be involved in hacking and social media campaigns for the purpose of influencing elections, Politico reports. In November, Trump declared a third national </w:t>
      </w:r>
      <w:r>
        <w:lastRenderedPageBreak/>
        <w:t>emergency over Nicaraguan President Daniel Ortega's regime and its "use of indiscriminate violence and repressive tactics against civilians."</w:t>
      </w:r>
    </w:p>
    <w:p w:rsidR="001E692F" w:rsidRDefault="001E692F" w:rsidP="001E692F"/>
    <w:p w:rsidR="001E692F" w:rsidRDefault="001E692F" w:rsidP="001E692F">
      <w:pPr>
        <w:pStyle w:val="Heading4"/>
      </w:pPr>
      <w:r>
        <w:t xml:space="preserve">2. </w:t>
      </w:r>
      <w:r w:rsidRPr="001E692F">
        <w:rPr>
          <w:u w:val="single"/>
        </w:rPr>
        <w:t>No Solvency</w:t>
      </w:r>
      <w:r>
        <w:t xml:space="preserve"> — plan </w:t>
      </w:r>
      <w:r w:rsidRPr="001E692F">
        <w:t>doesn’t</w:t>
      </w:r>
      <w:r>
        <w:t xml:space="preserve"> </w:t>
      </w:r>
      <w:r w:rsidRPr="001E692F">
        <w:rPr>
          <w:u w:val="single"/>
        </w:rPr>
        <w:t>amend AECA procedures</w:t>
      </w:r>
      <w:r>
        <w:t xml:space="preserve"> to prevent future emergency declarations. </w:t>
      </w:r>
    </w:p>
    <w:p w:rsidR="001E692F" w:rsidRDefault="001E692F" w:rsidP="001E692F"/>
    <w:p w:rsidR="00C359DF" w:rsidRDefault="00C359DF" w:rsidP="00C359DF">
      <w:pPr>
        <w:pStyle w:val="Heading4"/>
      </w:pPr>
      <w:r w:rsidRPr="00C359DF">
        <w:t xml:space="preserve">3. </w:t>
      </w:r>
      <w:r w:rsidRPr="00FF0ADD">
        <w:rPr>
          <w:u w:val="single"/>
        </w:rPr>
        <w:t>Congressional Oversight Fails</w:t>
      </w:r>
      <w:r>
        <w:t xml:space="preserve"> — lack of </w:t>
      </w:r>
      <w:r w:rsidRPr="00FF0ADD">
        <w:rPr>
          <w:u w:val="single"/>
        </w:rPr>
        <w:t>foreign policy expertise</w:t>
      </w:r>
      <w:r>
        <w:t xml:space="preserve"> and increased </w:t>
      </w:r>
      <w:r w:rsidRPr="00FF0ADD">
        <w:rPr>
          <w:u w:val="single"/>
        </w:rPr>
        <w:t>political polarization</w:t>
      </w:r>
      <w:r>
        <w:t xml:space="preserve">. </w:t>
      </w:r>
    </w:p>
    <w:p w:rsidR="00C359DF" w:rsidRDefault="00C359DF" w:rsidP="00C359DF">
      <w:r w:rsidRPr="00D76FB8">
        <w:rPr>
          <w:rStyle w:val="Style13ptBold"/>
        </w:rPr>
        <w:t>Goldgeier and Saunders 18</w:t>
      </w:r>
      <w:r>
        <w:t xml:space="preserve"> — </w:t>
      </w:r>
      <w:r w:rsidRPr="00AC498F">
        <w:rPr>
          <w:u w:val="single"/>
        </w:rPr>
        <w:t>James Goldgeier</w:t>
      </w:r>
      <w:r>
        <w:t xml:space="preserve">, </w:t>
      </w:r>
      <w:r w:rsidRPr="00AC498F">
        <w:t xml:space="preserve">Professor of International Relations at American University, Visiting Senior Fellow at the Council on Foreign Relations, former Professor of Political Science and International Affairs at The George Washington University, holds a Ph.D. in Political Science from the University of California-Berkeley, </w:t>
      </w:r>
      <w:r>
        <w:t xml:space="preserve">and </w:t>
      </w:r>
      <w:r w:rsidRPr="00AC498F">
        <w:rPr>
          <w:u w:val="single"/>
        </w:rPr>
        <w:t>Elizabeth N. Saunders</w:t>
      </w:r>
      <w:r>
        <w:t xml:space="preserve">, </w:t>
      </w:r>
      <w:r w:rsidRPr="0085395F">
        <w:t xml:space="preserve">Associate Professor in the School of Foreign Service and Core Faculty Member in the Security Studies Program at Georgetown University, former Associate Professor in the Department of Political Science at George Washington University, Non-Resident Senior Fellow at the Brookings Institution, former Stanton Nuclear Security Fellow at the Council on Foreign Relations, former Fellow at the Woodrow Wilson International Center for Scholars, holds a Ph.D. in Political Science from Yale University, </w:t>
      </w:r>
      <w:r>
        <w:t xml:space="preserve">2018 (“The Unconstrained Presidency: Checks and Balances Eroded Long Before Trump,” </w:t>
      </w:r>
      <w:r>
        <w:rPr>
          <w:i/>
        </w:rPr>
        <w:t>Foreign Affairs</w:t>
      </w:r>
      <w:r>
        <w:t xml:space="preserve">, September/October, Available Online at </w:t>
      </w:r>
      <w:hyperlink r:id="rId49" w:history="1">
        <w:r w:rsidRPr="00353BE5">
          <w:rPr>
            <w:rStyle w:val="Hyperlink"/>
          </w:rPr>
          <w:t>https://www.foreignaffairs.com/articles/2018-08-13/unconstrained-presidency</w:t>
        </w:r>
      </w:hyperlink>
      <w:r>
        <w:t>, Accessed 07-13-2019)</w:t>
      </w:r>
    </w:p>
    <w:p w:rsidR="00C359DF" w:rsidRDefault="00C359DF" w:rsidP="00C359DF">
      <w:r w:rsidRPr="00405955">
        <w:rPr>
          <w:rStyle w:val="StyleUnderline"/>
        </w:rPr>
        <w:t>In the age of</w:t>
      </w:r>
      <w:r>
        <w:t xml:space="preserve"> Donald </w:t>
      </w:r>
      <w:r w:rsidRPr="00405955">
        <w:rPr>
          <w:rStyle w:val="StyleUnderline"/>
        </w:rPr>
        <w:t>Trump, it often feels as though one individual has the power to chart the U</w:t>
      </w:r>
      <w:r>
        <w:t xml:space="preserve">nited </w:t>
      </w:r>
      <w:r w:rsidRPr="00405955">
        <w:rPr>
          <w:rStyle w:val="StyleUnderline"/>
        </w:rPr>
        <w:t>S</w:t>
      </w:r>
      <w:r>
        <w:t>tates</w:t>
      </w:r>
      <w:r w:rsidRPr="00405955">
        <w:rPr>
          <w:rStyle w:val="StyleUnderline"/>
        </w:rPr>
        <w:t>’ course in the world all by himself. Since taking office</w:t>
      </w:r>
      <w:r>
        <w:t xml:space="preserve"> as U.S. president, </w:t>
      </w:r>
      <w:r w:rsidRPr="00405955">
        <w:rPr>
          <w:rStyle w:val="StyleUnderline"/>
        </w:rPr>
        <w:t>Trump has made a series of unilateral decisions with enormous consequences</w:t>
      </w:r>
      <w:r>
        <w:t xml:space="preserve">. He walked away from the Trans-Pacific Partnership, the Paris agreement on climate change, and the Iran nuclear deal. He imposed tariffs on Canada, China, Mexico, and the European Union. In June, he single-handedly upended the G-7 summit by insulting Canadian Prime Minister Justin Trudeau and withdrawing the United States from the group’s joint communiqué. In July, his European travels produced more diplomatic fireworks, with a NATO summit in Brussels that raised questions about his commitment to the organization—before his deferential press conference with Russian President Vladimir Putin. </w:t>
      </w:r>
    </w:p>
    <w:p w:rsidR="00C359DF" w:rsidRPr="00D76FB8" w:rsidRDefault="00C359DF" w:rsidP="00C359DF">
      <w:pPr>
        <w:rPr>
          <w:sz w:val="26"/>
          <w:u w:val="single"/>
        </w:rPr>
      </w:pPr>
      <w:r w:rsidRPr="00405955">
        <w:rPr>
          <w:rStyle w:val="StyleUnderline"/>
        </w:rPr>
        <w:t>Each choice has brought howls of outrage—but little real pushback. Congress, for example, has proved unable to block the president from starting a trade war with China and with</w:t>
      </w:r>
      <w:r>
        <w:t xml:space="preserve"> U.S. </w:t>
      </w:r>
      <w:r w:rsidRPr="00405955">
        <w:rPr>
          <w:rStyle w:val="StyleUnderline"/>
        </w:rPr>
        <w:t>allies. For all of Trump’s talk of a shadowy “deep state” bent on undermining his every move, the</w:t>
      </w:r>
      <w:r>
        <w:t xml:space="preserve"> U.S. government’s vast </w:t>
      </w:r>
      <w:r w:rsidRPr="00405955">
        <w:rPr>
          <w:rStyle w:val="StyleUnderline"/>
        </w:rPr>
        <w:t>bureaucracy has watched as the president has dragged his feet on a plan to deter Russian election interference</w:t>
      </w:r>
      <w:r>
        <w:t xml:space="preserve">. Even the United States’ closest allies have been unable to talk Trump out of damaging and potentially withdrawing from institutions of the liberal international order that the country has led for decades. </w:t>
      </w:r>
      <w:r w:rsidRPr="00405955">
        <w:rPr>
          <w:rStyle w:val="StyleUnderline"/>
        </w:rPr>
        <w:t xml:space="preserve">How can a political system vaunted for its checks and balances allow one person to act so freely? </w:t>
      </w:r>
    </w:p>
    <w:p w:rsidR="00C359DF" w:rsidRDefault="00C359DF" w:rsidP="00C359DF">
      <w:r>
        <w:t xml:space="preserve">In reality, </w:t>
      </w:r>
      <w:r w:rsidRPr="00405955">
        <w:rPr>
          <w:rStyle w:val="StyleUnderline"/>
        </w:rPr>
        <w:t>the problem goes well beyond Trump</w:t>
      </w:r>
      <w:r>
        <w:t xml:space="preserve">, </w:t>
      </w:r>
      <w:r w:rsidRPr="00405955">
        <w:rPr>
          <w:rStyle w:val="StyleUnderline"/>
        </w:rPr>
        <w:t>and</w:t>
      </w:r>
      <w:r>
        <w:t xml:space="preserve"> even beyond </w:t>
      </w:r>
      <w:r w:rsidRPr="00405955">
        <w:rPr>
          <w:rStyle w:val="StyleUnderline"/>
        </w:rPr>
        <w:t xml:space="preserve">the well-documented trend of increasing presidential power. </w:t>
      </w:r>
      <w:r w:rsidRPr="006714D7">
        <w:rPr>
          <w:rStyle w:val="StyleUnderline"/>
          <w:highlight w:val="yellow"/>
        </w:rPr>
        <w:t>Constraints</w:t>
      </w:r>
      <w:r w:rsidRPr="00405955">
        <w:rPr>
          <w:rStyle w:val="StyleUnderline"/>
        </w:rPr>
        <w:t xml:space="preserve"> on the president</w:t>
      </w:r>
      <w:r>
        <w:t>—not just from Congress but also from the bureaucracy, allies, and international institutions—</w:t>
      </w:r>
      <w:r w:rsidRPr="006714D7">
        <w:rPr>
          <w:rStyle w:val="StyleUnderline"/>
          <w:highlight w:val="yellow"/>
        </w:rPr>
        <w:t xml:space="preserve">have been </w:t>
      </w:r>
      <w:r w:rsidRPr="006714D7">
        <w:rPr>
          <w:rStyle w:val="Emphasis"/>
          <w:highlight w:val="yellow"/>
        </w:rPr>
        <w:t>eroding for decades</w:t>
      </w:r>
      <w:r w:rsidRPr="00405955">
        <w:rPr>
          <w:rStyle w:val="StyleUnderline"/>
        </w:rPr>
        <w:t>. Constraints are like muscles: once atrophied, they require bulking up before the competitor can get back in the game. Trump did not create the freedom of action he is now routinely displaying. He has merely revealed just how difficult it is to prevent it</w:t>
      </w:r>
      <w:r>
        <w:t xml:space="preserve">. </w:t>
      </w:r>
    </w:p>
    <w:p w:rsidR="00C359DF" w:rsidRDefault="00C359DF" w:rsidP="00C359DF">
      <w:r w:rsidRPr="006714D7">
        <w:rPr>
          <w:rStyle w:val="StyleUnderline"/>
          <w:highlight w:val="yellow"/>
        </w:rPr>
        <w:t>In Congress</w:t>
      </w:r>
      <w:r w:rsidRPr="00405955">
        <w:rPr>
          <w:rStyle w:val="StyleUnderline"/>
        </w:rPr>
        <w:t xml:space="preserve">, the combination of </w:t>
      </w:r>
      <w:r w:rsidRPr="006714D7">
        <w:rPr>
          <w:rStyle w:val="Emphasis"/>
          <w:highlight w:val="yellow"/>
        </w:rPr>
        <w:t>declining foreign policy expertise</w:t>
      </w:r>
      <w:r w:rsidRPr="00405955">
        <w:rPr>
          <w:rStyle w:val="StyleUnderline"/>
        </w:rPr>
        <w:t xml:space="preserve"> among members </w:t>
      </w:r>
      <w:r w:rsidRPr="006714D7">
        <w:rPr>
          <w:rStyle w:val="StyleUnderline"/>
          <w:highlight w:val="yellow"/>
        </w:rPr>
        <w:t xml:space="preserve">and </w:t>
      </w:r>
      <w:r w:rsidRPr="006714D7">
        <w:rPr>
          <w:rStyle w:val="Emphasis"/>
          <w:highlight w:val="yellow"/>
        </w:rPr>
        <w:t>increasing</w:t>
      </w:r>
      <w:r w:rsidRPr="00405955">
        <w:rPr>
          <w:rStyle w:val="Emphasis"/>
        </w:rPr>
        <w:t xml:space="preserve"> political </w:t>
      </w:r>
      <w:r w:rsidRPr="006714D7">
        <w:rPr>
          <w:rStyle w:val="Emphasis"/>
          <w:highlight w:val="yellow"/>
        </w:rPr>
        <w:t>polarization</w:t>
      </w:r>
      <w:r w:rsidRPr="00405955">
        <w:rPr>
          <w:rStyle w:val="StyleUnderline"/>
        </w:rPr>
        <w:t xml:space="preserve"> has </w:t>
      </w:r>
      <w:r w:rsidRPr="006714D7">
        <w:rPr>
          <w:rStyle w:val="StyleUnderline"/>
          <w:highlight w:val="yellow"/>
        </w:rPr>
        <w:t>reduced the ability</w:t>
      </w:r>
      <w:r w:rsidRPr="00405955">
        <w:rPr>
          <w:rStyle w:val="StyleUnderline"/>
        </w:rPr>
        <w:t xml:space="preserve"> of legislators </w:t>
      </w:r>
      <w:r w:rsidRPr="006714D7">
        <w:rPr>
          <w:rStyle w:val="StyleUnderline"/>
          <w:highlight w:val="yellow"/>
        </w:rPr>
        <w:t>to supervise</w:t>
      </w:r>
      <w:r w:rsidRPr="00405955">
        <w:rPr>
          <w:rStyle w:val="StyleUnderline"/>
        </w:rPr>
        <w:t xml:space="preserve"> the executive branch </w:t>
      </w:r>
      <w:r w:rsidRPr="006714D7">
        <w:rPr>
          <w:rStyle w:val="Emphasis"/>
          <w:highlight w:val="yellow"/>
        </w:rPr>
        <w:t>even if they had the appetite</w:t>
      </w:r>
      <w:r w:rsidRPr="00405955">
        <w:rPr>
          <w:rStyle w:val="Emphasis"/>
        </w:rPr>
        <w:t xml:space="preserve"> to do so</w:t>
      </w:r>
      <w:r w:rsidRPr="00405955">
        <w:rPr>
          <w:rStyle w:val="StyleUnderline"/>
        </w:rPr>
        <w:t>. The bureaucracy</w:t>
      </w:r>
      <w:r>
        <w:t xml:space="preserve">, meanwhile, </w:t>
      </w:r>
      <w:r w:rsidRPr="00405955">
        <w:rPr>
          <w:rStyle w:val="StyleUnderline"/>
        </w:rPr>
        <w:t>has lost its incentive to cultivate and wield expertise as decision-making has become centralized in the White House and congressional action and oversight on foreign policy have declined</w:t>
      </w:r>
      <w:r>
        <w:t xml:space="preserve">. And U.S. </w:t>
      </w:r>
      <w:r w:rsidRPr="00D76FB8">
        <w:rPr>
          <w:rStyle w:val="StyleUnderline"/>
        </w:rPr>
        <w:t>allies</w:t>
      </w:r>
      <w:r>
        <w:t xml:space="preserve">, for their part, </w:t>
      </w:r>
      <w:r w:rsidRPr="00D76FB8">
        <w:rPr>
          <w:rStyle w:val="StyleUnderline"/>
        </w:rPr>
        <w:t>have become less able to check the president’s foreign policies as the alliances have become ensnared in U.S. partisan politics</w:t>
      </w:r>
      <w:r>
        <w:t>. Similarly, the post–Cold War era has frequently seen presidents circumvent international institutions.</w:t>
      </w:r>
    </w:p>
    <w:p w:rsidR="00C359DF" w:rsidRDefault="00C359DF" w:rsidP="00C359DF">
      <w:r>
        <w:t xml:space="preserve">Going forward, </w:t>
      </w:r>
      <w:r w:rsidRPr="00D76FB8">
        <w:rPr>
          <w:rStyle w:val="StyleUnderline"/>
        </w:rPr>
        <w:t xml:space="preserve">any attempts to stem the growth of presidential power will have to confront not just the damage done by Trump but also the deeper problem that damage has </w:t>
      </w:r>
      <w:r w:rsidRPr="00D76FB8">
        <w:rPr>
          <w:rStyle w:val="StyleUnderline"/>
        </w:rPr>
        <w:lastRenderedPageBreak/>
        <w:t>exposed: that the bodies charged with constraining presidential power have been steadily losing both their willingness and their capacity to rein in presidents. Many have written eloquently</w:t>
      </w:r>
      <w:r>
        <w:t xml:space="preserve">, particularly since 9/11, </w:t>
      </w:r>
      <w:r w:rsidRPr="00D76FB8">
        <w:rPr>
          <w:rStyle w:val="StyleUnderline"/>
        </w:rPr>
        <w:t xml:space="preserve">about the need for checks on presidential power. But the reality is that </w:t>
      </w:r>
      <w:r w:rsidRPr="00FF0ADD">
        <w:rPr>
          <w:rStyle w:val="Emphasis"/>
          <w:highlight w:val="yellow"/>
        </w:rPr>
        <w:t>Congress is in no shape to reclaim its role</w:t>
      </w:r>
      <w:r w:rsidRPr="00D76FB8">
        <w:rPr>
          <w:rStyle w:val="Emphasis"/>
        </w:rPr>
        <w:t xml:space="preserve"> in foreign policy</w:t>
      </w:r>
      <w:r w:rsidRPr="00D76FB8">
        <w:rPr>
          <w:rStyle w:val="StyleUnderline"/>
        </w:rPr>
        <w:t>—and neither are the other traditional sources of constraint on U.S. presidents</w:t>
      </w:r>
      <w:r>
        <w:t>. It may take a major shock, such as the rise of China, to reboot the system.</w:t>
      </w:r>
    </w:p>
    <w:p w:rsidR="00C359DF" w:rsidRDefault="00C359DF" w:rsidP="001E692F"/>
    <w:p w:rsidR="00C359DF" w:rsidRPr="00C359DF" w:rsidRDefault="00C359DF" w:rsidP="00C359DF">
      <w:pPr>
        <w:pStyle w:val="Heading4"/>
      </w:pPr>
      <w:r>
        <w:t xml:space="preserve">4. </w:t>
      </w:r>
      <w:r w:rsidRPr="00C359DF">
        <w:rPr>
          <w:u w:val="single"/>
        </w:rPr>
        <w:t>No Spillover To Other Issues</w:t>
      </w:r>
      <w:r>
        <w:t xml:space="preserve"> — congressional oversight of arms sales doesn’t affect its oversight of </w:t>
      </w:r>
      <w:r>
        <w:rPr>
          <w:u w:val="single"/>
        </w:rPr>
        <w:t>war</w:t>
      </w:r>
      <w:r>
        <w:t xml:space="preserve"> or the use of </w:t>
      </w:r>
      <w:r>
        <w:rPr>
          <w:u w:val="single"/>
        </w:rPr>
        <w:t>nuclear weapons</w:t>
      </w:r>
      <w:r>
        <w:t xml:space="preserve">. </w:t>
      </w:r>
    </w:p>
    <w:p w:rsidR="00C359DF" w:rsidRPr="00C359DF" w:rsidRDefault="00C359DF" w:rsidP="00C359DF"/>
    <w:p w:rsidR="00C359DF" w:rsidRDefault="00C359DF" w:rsidP="00C359DF">
      <w:pPr>
        <w:pStyle w:val="Heading4"/>
      </w:pPr>
      <w:r>
        <w:t xml:space="preserve">5. </w:t>
      </w:r>
      <w:r w:rsidRPr="00917AF5">
        <w:rPr>
          <w:u w:val="single"/>
        </w:rPr>
        <w:t>Defense Money Outweighs</w:t>
      </w:r>
      <w:r>
        <w:t xml:space="preserve"> — Congress won’t block future sales </w:t>
      </w:r>
      <w:r w:rsidRPr="00C359DF">
        <w:rPr>
          <w:u w:val="single"/>
        </w:rPr>
        <w:t>even if</w:t>
      </w:r>
      <w:r w:rsidRPr="00C359DF">
        <w:t xml:space="preserve"> empowered to do so</w:t>
      </w:r>
      <w:r>
        <w:t xml:space="preserve">. </w:t>
      </w:r>
    </w:p>
    <w:p w:rsidR="00C359DF" w:rsidRPr="002773FE" w:rsidRDefault="00C359DF" w:rsidP="00C359DF">
      <w:r w:rsidRPr="002773FE">
        <w:rPr>
          <w:rStyle w:val="Style13ptBold"/>
        </w:rPr>
        <w:t>Blain 18</w:t>
      </w:r>
      <w:r>
        <w:t xml:space="preserve"> — Harry Blain, </w:t>
      </w:r>
      <w:r w:rsidRPr="002773FE">
        <w:t>Ph</w:t>
      </w:r>
      <w:r>
        <w:t>.D. S</w:t>
      </w:r>
      <w:r w:rsidRPr="002773FE">
        <w:t xml:space="preserve">tudent in </w:t>
      </w:r>
      <w:r>
        <w:t>P</w:t>
      </w:r>
      <w:r w:rsidRPr="002773FE">
        <w:t xml:space="preserve">olitical </w:t>
      </w:r>
      <w:r>
        <w:t>S</w:t>
      </w:r>
      <w:r w:rsidRPr="002773FE">
        <w:t>cience at the Graduate Center</w:t>
      </w:r>
      <w:r>
        <w:t xml:space="preserve"> of the </w:t>
      </w:r>
      <w:r w:rsidRPr="002773FE">
        <w:t>City University of New York</w:t>
      </w:r>
      <w:r>
        <w:t xml:space="preserve">, </w:t>
      </w:r>
      <w:r w:rsidRPr="002773FE">
        <w:t xml:space="preserve">holds an M.Sc. in Conflict Studies from the London School of Economics and Political Science (UK), </w:t>
      </w:r>
      <w:r>
        <w:t>2018 (“</w:t>
      </w:r>
      <w:r w:rsidRPr="002773FE">
        <w:t>Once Upon a Time, Congress Actually Fought Saudi Arms Deals. It Can Again.</w:t>
      </w:r>
      <w:r>
        <w:t xml:space="preserve">,” </w:t>
      </w:r>
      <w:r>
        <w:rPr>
          <w:i/>
        </w:rPr>
        <w:t>Foreign Policy in Focus</w:t>
      </w:r>
      <w:r>
        <w:t>, March 9</w:t>
      </w:r>
      <w:r w:rsidRPr="002773FE">
        <w:rPr>
          <w:vertAlign w:val="superscript"/>
        </w:rPr>
        <w:t>th</w:t>
      </w:r>
      <w:r>
        <w:t xml:space="preserve">, Available Online at </w:t>
      </w:r>
      <w:hyperlink r:id="rId50" w:history="1">
        <w:r w:rsidRPr="00353BE5">
          <w:rPr>
            <w:rStyle w:val="Hyperlink"/>
          </w:rPr>
          <w:t>https://fpif.org/upon-time-congress-actually-fought-saudi-arms-deals-can/</w:t>
        </w:r>
      </w:hyperlink>
      <w:r>
        <w:t>, Accessed 07-13-2019)</w:t>
      </w:r>
    </w:p>
    <w:p w:rsidR="00C359DF" w:rsidRDefault="00C359DF" w:rsidP="00C359DF">
      <w:r>
        <w:t>Can Congress Resist the Arms Companies?</w:t>
      </w:r>
    </w:p>
    <w:p w:rsidR="00C359DF" w:rsidRDefault="00C359DF" w:rsidP="00C359DF">
      <w:r>
        <w:t xml:space="preserve">It is, however, hard not to notice how </w:t>
      </w:r>
      <w:r w:rsidRPr="002773FE">
        <w:rPr>
          <w:rStyle w:val="StyleUnderline"/>
          <w:highlight w:val="yellow"/>
        </w:rPr>
        <w:t>congressional interest</w:t>
      </w:r>
      <w:r w:rsidRPr="004247B0">
        <w:rPr>
          <w:rStyle w:val="StyleUnderline"/>
        </w:rPr>
        <w:t xml:space="preserve"> in arms deals </w:t>
      </w:r>
      <w:r w:rsidRPr="002773FE">
        <w:rPr>
          <w:rStyle w:val="StyleUnderline"/>
          <w:highlight w:val="yellow"/>
        </w:rPr>
        <w:t>has receded as money</w:t>
      </w:r>
      <w:r w:rsidRPr="004247B0">
        <w:rPr>
          <w:rStyle w:val="StyleUnderline"/>
        </w:rPr>
        <w:t xml:space="preserve"> from arms companies </w:t>
      </w:r>
      <w:r w:rsidRPr="002773FE">
        <w:rPr>
          <w:rStyle w:val="StyleUnderline"/>
          <w:highlight w:val="yellow"/>
        </w:rPr>
        <w:t>has</w:t>
      </w:r>
      <w:r w:rsidRPr="004247B0">
        <w:rPr>
          <w:rStyle w:val="StyleUnderline"/>
        </w:rPr>
        <w:t xml:space="preserve"> increasingly </w:t>
      </w:r>
      <w:r w:rsidRPr="002773FE">
        <w:rPr>
          <w:rStyle w:val="StyleUnderline"/>
          <w:highlight w:val="yellow"/>
        </w:rPr>
        <w:t>lined</w:t>
      </w:r>
      <w:r w:rsidRPr="004247B0">
        <w:rPr>
          <w:rStyle w:val="StyleUnderline"/>
        </w:rPr>
        <w:t xml:space="preserve"> the </w:t>
      </w:r>
      <w:r w:rsidRPr="002773FE">
        <w:rPr>
          <w:rStyle w:val="StyleUnderline"/>
          <w:highlight w:val="yellow"/>
        </w:rPr>
        <w:t>pockets</w:t>
      </w:r>
      <w:r w:rsidRPr="004247B0">
        <w:rPr>
          <w:rStyle w:val="StyleUnderline"/>
        </w:rPr>
        <w:t xml:space="preserve"> of representatives and their political action committees</w:t>
      </w:r>
      <w:r>
        <w:t>.</w:t>
      </w:r>
    </w:p>
    <w:p w:rsidR="00C359DF" w:rsidRDefault="00C359DF" w:rsidP="00C359DF">
      <w:r w:rsidRPr="002773FE">
        <w:rPr>
          <w:rStyle w:val="StyleUnderline"/>
          <w:highlight w:val="yellow"/>
        </w:rPr>
        <w:t>The defense sector fully supports</w:t>
      </w:r>
      <w:r w:rsidRPr="004247B0">
        <w:rPr>
          <w:rStyle w:val="StyleUnderline"/>
        </w:rPr>
        <w:t xml:space="preserve"> equal opportunity</w:t>
      </w:r>
      <w:r>
        <w:t xml:space="preserve"> here, </w:t>
      </w:r>
      <w:r w:rsidRPr="004247B0">
        <w:rPr>
          <w:rStyle w:val="StyleUnderline"/>
        </w:rPr>
        <w:t xml:space="preserve">giving </w:t>
      </w:r>
      <w:r w:rsidRPr="002773FE">
        <w:rPr>
          <w:rStyle w:val="StyleUnderline"/>
          <w:highlight w:val="yellow"/>
        </w:rPr>
        <w:t>Republicans and Dem</w:t>
      </w:r>
      <w:r>
        <w:t>ocrat</w:t>
      </w:r>
      <w:r w:rsidRPr="002773FE">
        <w:rPr>
          <w:rStyle w:val="StyleUnderline"/>
          <w:highlight w:val="yellow"/>
        </w:rPr>
        <w:t>s</w:t>
      </w:r>
      <w:r w:rsidRPr="004247B0">
        <w:rPr>
          <w:rStyle w:val="StyleUnderline"/>
        </w:rPr>
        <w:t xml:space="preserve"> $16</w:t>
      </w:r>
      <w:r>
        <w:t xml:space="preserve">.9 </w:t>
      </w:r>
      <w:r w:rsidRPr="004247B0">
        <w:rPr>
          <w:rStyle w:val="StyleUnderline"/>
        </w:rPr>
        <w:t>million and $11</w:t>
      </w:r>
      <w:r>
        <w:t xml:space="preserve">.1 </w:t>
      </w:r>
      <w:r w:rsidRPr="004247B0">
        <w:rPr>
          <w:rStyle w:val="StyleUnderline"/>
        </w:rPr>
        <w:t>million</w:t>
      </w:r>
      <w:r>
        <w:t xml:space="preserve"> respectively </w:t>
      </w:r>
      <w:r w:rsidRPr="004247B0">
        <w:rPr>
          <w:rStyle w:val="StyleUnderline"/>
        </w:rPr>
        <w:t>through the 2016 election cycle. This is up from $10</w:t>
      </w:r>
      <w:r>
        <w:t xml:space="preserve">.8 </w:t>
      </w:r>
      <w:r w:rsidRPr="004247B0">
        <w:rPr>
          <w:rStyle w:val="StyleUnderline"/>
        </w:rPr>
        <w:t>and $5</w:t>
      </w:r>
      <w:r>
        <w:t xml:space="preserve">.8 </w:t>
      </w:r>
      <w:r w:rsidRPr="004247B0">
        <w:rPr>
          <w:rStyle w:val="StyleUnderline"/>
        </w:rPr>
        <w:t xml:space="preserve">million in 2002, and $4 and $4.5 million in 1990. </w:t>
      </w:r>
      <w:r w:rsidRPr="002773FE">
        <w:rPr>
          <w:rStyle w:val="StyleUnderline"/>
        </w:rPr>
        <w:t>Of our</w:t>
      </w:r>
      <w:r w:rsidRPr="004247B0">
        <w:rPr>
          <w:rStyle w:val="StyleUnderline"/>
        </w:rPr>
        <w:t xml:space="preserve"> 435 current members </w:t>
      </w:r>
      <w:r w:rsidRPr="002773FE">
        <w:rPr>
          <w:rStyle w:val="StyleUnderline"/>
          <w:highlight w:val="yellow"/>
        </w:rPr>
        <w:t>of the House</w:t>
      </w:r>
      <w:r>
        <w:t xml:space="preserve"> of Representatives, </w:t>
      </w:r>
      <w:r w:rsidRPr="002773FE">
        <w:rPr>
          <w:rStyle w:val="StyleUnderline"/>
          <w:highlight w:val="yellow"/>
        </w:rPr>
        <w:t>389 have received</w:t>
      </w:r>
      <w:r w:rsidRPr="004247B0">
        <w:rPr>
          <w:rStyle w:val="StyleUnderline"/>
        </w:rPr>
        <w:t xml:space="preserve"> some campaign </w:t>
      </w:r>
      <w:r w:rsidRPr="002773FE">
        <w:rPr>
          <w:rStyle w:val="StyleUnderline"/>
          <w:highlight w:val="yellow"/>
        </w:rPr>
        <w:t>money</w:t>
      </w:r>
      <w:r w:rsidRPr="004247B0">
        <w:rPr>
          <w:rStyle w:val="StyleUnderline"/>
        </w:rPr>
        <w:t xml:space="preserve"> from the defense industry, </w:t>
      </w:r>
      <w:r w:rsidRPr="002773FE">
        <w:rPr>
          <w:rStyle w:val="StyleUnderline"/>
          <w:highlight w:val="yellow"/>
        </w:rPr>
        <w:t>along with 96</w:t>
      </w:r>
      <w:r w:rsidRPr="004247B0">
        <w:rPr>
          <w:rStyle w:val="StyleUnderline"/>
        </w:rPr>
        <w:t xml:space="preserve"> out of 100 </w:t>
      </w:r>
      <w:r w:rsidRPr="002773FE">
        <w:rPr>
          <w:rStyle w:val="StyleUnderline"/>
          <w:highlight w:val="yellow"/>
        </w:rPr>
        <w:t>senators</w:t>
      </w:r>
      <w:r w:rsidRPr="004247B0">
        <w:rPr>
          <w:rStyle w:val="StyleUnderline"/>
        </w:rPr>
        <w:t>. Each of the top five donors from the industry are among the top ten most profitable arms companies in the world</w:t>
      </w:r>
      <w:r>
        <w:t>.</w:t>
      </w:r>
    </w:p>
    <w:p w:rsidR="00C359DF" w:rsidRDefault="00C359DF" w:rsidP="00C359DF">
      <w:r w:rsidRPr="004247B0">
        <w:rPr>
          <w:rStyle w:val="StyleUnderline"/>
        </w:rPr>
        <w:t xml:space="preserve">It’s not always easy to prove that this money independently impacts behavior, as elected representatives never admit as much openly. Nevertheless, </w:t>
      </w:r>
      <w:r w:rsidRPr="00917AF5">
        <w:rPr>
          <w:rStyle w:val="StyleUnderline"/>
          <w:highlight w:val="yellow"/>
        </w:rPr>
        <w:t>it’s hard to believe</w:t>
      </w:r>
      <w:r w:rsidRPr="004247B0">
        <w:rPr>
          <w:rStyle w:val="StyleUnderline"/>
        </w:rPr>
        <w:t xml:space="preserve"> that your </w:t>
      </w:r>
      <w:r w:rsidRPr="00917AF5">
        <w:rPr>
          <w:rStyle w:val="StyleUnderline"/>
          <w:highlight w:val="yellow"/>
        </w:rPr>
        <w:t>congress</w:t>
      </w:r>
      <w:r w:rsidRPr="004247B0">
        <w:rPr>
          <w:rStyle w:val="StyleUnderline"/>
        </w:rPr>
        <w:t xml:space="preserve">person </w:t>
      </w:r>
      <w:r w:rsidRPr="00917AF5">
        <w:rPr>
          <w:rStyle w:val="StyleUnderline"/>
          <w:highlight w:val="yellow"/>
        </w:rPr>
        <w:t>just happened to share</w:t>
      </w:r>
      <w:r w:rsidRPr="004247B0">
        <w:rPr>
          <w:rStyle w:val="StyleUnderline"/>
        </w:rPr>
        <w:t xml:space="preserve"> the same policy </w:t>
      </w:r>
      <w:r w:rsidRPr="00917AF5">
        <w:rPr>
          <w:rStyle w:val="StyleUnderline"/>
          <w:highlight w:val="yellow"/>
        </w:rPr>
        <w:t>goals as Lockheed</w:t>
      </w:r>
      <w:r w:rsidRPr="004247B0">
        <w:rPr>
          <w:rStyle w:val="StyleUnderline"/>
        </w:rPr>
        <w:t xml:space="preserve"> Martin — </w:t>
      </w:r>
      <w:r w:rsidRPr="00917AF5">
        <w:rPr>
          <w:rStyle w:val="StyleUnderline"/>
          <w:highlight w:val="yellow"/>
        </w:rPr>
        <w:t>and</w:t>
      </w:r>
      <w:r w:rsidRPr="004247B0">
        <w:rPr>
          <w:rStyle w:val="StyleUnderline"/>
        </w:rPr>
        <w:t xml:space="preserve"> that </w:t>
      </w:r>
      <w:r w:rsidRPr="00917AF5">
        <w:rPr>
          <w:rStyle w:val="StyleUnderline"/>
          <w:highlight w:val="yellow"/>
        </w:rPr>
        <w:t>the</w:t>
      </w:r>
      <w:r w:rsidRPr="004247B0">
        <w:rPr>
          <w:rStyle w:val="StyleUnderline"/>
        </w:rPr>
        <w:t xml:space="preserve"> bag of </w:t>
      </w:r>
      <w:r w:rsidRPr="00917AF5">
        <w:rPr>
          <w:rStyle w:val="StyleUnderline"/>
          <w:highlight w:val="yellow"/>
        </w:rPr>
        <w:t>cash was incidental</w:t>
      </w:r>
      <w:r>
        <w:t>. The wider public certainly doesn’t buy this argument.</w:t>
      </w:r>
    </w:p>
    <w:p w:rsidR="00C359DF" w:rsidRDefault="00C359DF" w:rsidP="00C359DF">
      <w:r w:rsidRPr="00917AF5">
        <w:rPr>
          <w:rStyle w:val="StyleUnderline"/>
          <w:highlight w:val="yellow"/>
        </w:rPr>
        <w:t>Some</w:t>
      </w:r>
      <w:r w:rsidRPr="004247B0">
        <w:rPr>
          <w:rStyle w:val="StyleUnderline"/>
        </w:rPr>
        <w:t xml:space="preserve"> young and relatively new members of Congress</w:t>
      </w:r>
      <w:r>
        <w:t xml:space="preserve"> — like Reps. Ro Khanna of California and Tulsi Gabbard of Hawaii — </w:t>
      </w:r>
      <w:r w:rsidRPr="00917AF5">
        <w:rPr>
          <w:rStyle w:val="StyleUnderline"/>
          <w:highlight w:val="yellow"/>
        </w:rPr>
        <w:t>are trying to restore the legislature’s role</w:t>
      </w:r>
      <w:r w:rsidRPr="004247B0">
        <w:rPr>
          <w:rStyle w:val="StyleUnderline"/>
        </w:rPr>
        <w:t xml:space="preserve"> in scrutinizing foreign policy and arms transfers. </w:t>
      </w:r>
      <w:r w:rsidRPr="00917AF5">
        <w:rPr>
          <w:rStyle w:val="StyleUnderline"/>
          <w:highlight w:val="yellow"/>
        </w:rPr>
        <w:t>Libertarian Republicans</w:t>
      </w:r>
      <w:r w:rsidRPr="004247B0">
        <w:rPr>
          <w:rStyle w:val="StyleUnderline"/>
        </w:rPr>
        <w:t xml:space="preserve"> like</w:t>
      </w:r>
      <w:r>
        <w:t xml:space="preserve"> Rand </w:t>
      </w:r>
      <w:r w:rsidRPr="004247B0">
        <w:rPr>
          <w:rStyle w:val="StyleUnderline"/>
        </w:rPr>
        <w:t xml:space="preserve">Paul </w:t>
      </w:r>
      <w:r w:rsidRPr="00917AF5">
        <w:rPr>
          <w:rStyle w:val="StyleUnderline"/>
          <w:highlight w:val="yellow"/>
        </w:rPr>
        <w:t>have long pushed</w:t>
      </w:r>
      <w:r w:rsidRPr="004247B0">
        <w:rPr>
          <w:rStyle w:val="StyleUnderline"/>
        </w:rPr>
        <w:t xml:space="preserve"> for this, </w:t>
      </w:r>
      <w:r w:rsidRPr="00917AF5">
        <w:rPr>
          <w:rStyle w:val="StyleUnderline"/>
          <w:highlight w:val="yellow"/>
        </w:rPr>
        <w:t xml:space="preserve">only to come up against </w:t>
      </w:r>
      <w:r w:rsidRPr="00917AF5">
        <w:rPr>
          <w:rStyle w:val="Emphasis"/>
          <w:highlight w:val="yellow"/>
        </w:rPr>
        <w:t>decades of</w:t>
      </w:r>
      <w:r w:rsidRPr="00917AF5">
        <w:rPr>
          <w:rStyle w:val="Emphasis"/>
        </w:rPr>
        <w:t xml:space="preserve"> congressional </w:t>
      </w:r>
      <w:r w:rsidRPr="00917AF5">
        <w:rPr>
          <w:rStyle w:val="Emphasis"/>
          <w:highlight w:val="yellow"/>
        </w:rPr>
        <w:t>lethargy</w:t>
      </w:r>
      <w:r w:rsidRPr="004247B0">
        <w:rPr>
          <w:rStyle w:val="StyleUnderline"/>
        </w:rPr>
        <w:t xml:space="preserve">, </w:t>
      </w:r>
      <w:r w:rsidRPr="00917AF5">
        <w:rPr>
          <w:rStyle w:val="StyleUnderline"/>
          <w:highlight w:val="yellow"/>
        </w:rPr>
        <w:t>combined with</w:t>
      </w:r>
      <w:r w:rsidRPr="00917AF5">
        <w:rPr>
          <w:rStyle w:val="StyleUnderline"/>
        </w:rPr>
        <w:t xml:space="preserve"> the</w:t>
      </w:r>
      <w:r w:rsidRPr="004247B0">
        <w:rPr>
          <w:rStyle w:val="StyleUnderline"/>
        </w:rPr>
        <w:t xml:space="preserve"> </w:t>
      </w:r>
      <w:r w:rsidRPr="00917AF5">
        <w:rPr>
          <w:rStyle w:val="Emphasis"/>
          <w:highlight w:val="yellow"/>
        </w:rPr>
        <w:t>financial and political power</w:t>
      </w:r>
      <w:r w:rsidRPr="004247B0">
        <w:rPr>
          <w:rStyle w:val="StyleUnderline"/>
        </w:rPr>
        <w:t xml:space="preserve"> of Lockheed, Raytheon, Boeing, and Northrup Grumman, among others</w:t>
      </w:r>
      <w:r>
        <w:t>.</w:t>
      </w:r>
    </w:p>
    <w:p w:rsidR="00C359DF" w:rsidRDefault="00C359DF" w:rsidP="00C359DF"/>
    <w:p w:rsidR="00C359DF" w:rsidRDefault="00C359DF" w:rsidP="00C359DF">
      <w:pPr>
        <w:pStyle w:val="Heading4"/>
      </w:pPr>
      <w:r>
        <w:t xml:space="preserve">6. </w:t>
      </w:r>
      <w:r w:rsidRPr="00C359DF">
        <w:rPr>
          <w:u w:val="single"/>
        </w:rPr>
        <w:t>Empirically Proven</w:t>
      </w:r>
      <w:r>
        <w:t xml:space="preserve"> — Congress has </w:t>
      </w:r>
      <w:r>
        <w:rPr>
          <w:u w:val="single"/>
        </w:rPr>
        <w:t>never</w:t>
      </w:r>
      <w:r>
        <w:t xml:space="preserve"> blocked an arms sale. </w:t>
      </w:r>
    </w:p>
    <w:p w:rsidR="00170940" w:rsidRPr="00170940" w:rsidRDefault="00170940" w:rsidP="00170940">
      <w:r w:rsidRPr="00170940">
        <w:rPr>
          <w:rStyle w:val="Style13ptBold"/>
        </w:rPr>
        <w:t>Wong et al. 19</w:t>
      </w:r>
      <w:r>
        <w:t xml:space="preserve"> — </w:t>
      </w:r>
      <w:r w:rsidRPr="00170940">
        <w:rPr>
          <w:u w:val="single"/>
        </w:rPr>
        <w:t>Edward Wong</w:t>
      </w:r>
      <w:r>
        <w:t xml:space="preserve">, Diplomatic and International Correspondent at </w:t>
      </w:r>
      <w:r w:rsidRPr="00170940">
        <w:rPr>
          <w:i/>
        </w:rPr>
        <w:t>The New York Times</w:t>
      </w:r>
      <w:r>
        <w:t xml:space="preserve">, et al., with </w:t>
      </w:r>
      <w:r w:rsidRPr="00170940">
        <w:rPr>
          <w:u w:val="single"/>
        </w:rPr>
        <w:t>Catie Edmondson</w:t>
      </w:r>
      <w:r>
        <w:t>,</w:t>
      </w:r>
      <w:r w:rsidRPr="00170940">
        <w:t xml:space="preserve"> </w:t>
      </w:r>
      <w:r>
        <w:t xml:space="preserve">Congressional Reporter at </w:t>
      </w:r>
      <w:r w:rsidRPr="00170940">
        <w:rPr>
          <w:i/>
        </w:rPr>
        <w:t>The New York Times</w:t>
      </w:r>
      <w:r>
        <w:t xml:space="preserve">, </w:t>
      </w:r>
      <w:r w:rsidRPr="00170940">
        <w:t xml:space="preserve">and </w:t>
      </w:r>
      <w:r w:rsidRPr="00170940">
        <w:rPr>
          <w:u w:val="single"/>
        </w:rPr>
        <w:t>Eric Schmitt</w:t>
      </w:r>
      <w:r>
        <w:t xml:space="preserve">, Terrorism and National Security Reporter at </w:t>
      </w:r>
      <w:r w:rsidRPr="00170940">
        <w:rPr>
          <w:i/>
        </w:rPr>
        <w:t>The New York Times</w:t>
      </w:r>
      <w:r>
        <w:t>, 2019 (“</w:t>
      </w:r>
      <w:r w:rsidRPr="00170940">
        <w:t>Trump Officials Prepare to Bypass Congress to Sell Weapons to Gulf Nations</w:t>
      </w:r>
      <w:r>
        <w:t xml:space="preserve">,” </w:t>
      </w:r>
      <w:r>
        <w:rPr>
          <w:i/>
        </w:rPr>
        <w:t>The New York Times</w:t>
      </w:r>
      <w:r>
        <w:t>, May 23</w:t>
      </w:r>
      <w:r w:rsidRPr="00170940">
        <w:rPr>
          <w:vertAlign w:val="superscript"/>
        </w:rPr>
        <w:t>rd</w:t>
      </w:r>
      <w:r>
        <w:t xml:space="preserve">, Available Online at </w:t>
      </w:r>
      <w:hyperlink r:id="rId51" w:history="1">
        <w:r w:rsidRPr="00353BE5">
          <w:rPr>
            <w:rStyle w:val="Hyperlink"/>
          </w:rPr>
          <w:t>https://www.nytimes.com/2019/05/23/us/politics/trump-saudi-arabia-arms-sales.html</w:t>
        </w:r>
      </w:hyperlink>
      <w:r>
        <w:t>, Accessed 07-13-2019)</w:t>
      </w:r>
    </w:p>
    <w:p w:rsidR="00C359DF" w:rsidRPr="00C359DF" w:rsidRDefault="00170940" w:rsidP="00170940">
      <w:r w:rsidRPr="00170940">
        <w:rPr>
          <w:rStyle w:val="StyleUnderline"/>
          <w:highlight w:val="yellow"/>
        </w:rPr>
        <w:t xml:space="preserve">Lawmakers have </w:t>
      </w:r>
      <w:r w:rsidRPr="00170940">
        <w:rPr>
          <w:rStyle w:val="Emphasis"/>
          <w:highlight w:val="yellow"/>
        </w:rPr>
        <w:t>never</w:t>
      </w:r>
      <w:r w:rsidRPr="00170940">
        <w:rPr>
          <w:rStyle w:val="StyleUnderline"/>
          <w:highlight w:val="yellow"/>
        </w:rPr>
        <w:t xml:space="preserve"> successfully blocked a</w:t>
      </w:r>
      <w:r w:rsidRPr="00170940">
        <w:rPr>
          <w:rStyle w:val="StyleUnderline"/>
        </w:rPr>
        <w:t xml:space="preserve">n arms </w:t>
      </w:r>
      <w:r w:rsidRPr="00170940">
        <w:rPr>
          <w:rStyle w:val="StyleUnderline"/>
          <w:highlight w:val="yellow"/>
        </w:rPr>
        <w:t>sale through</w:t>
      </w:r>
      <w:r w:rsidRPr="00170940">
        <w:rPr>
          <w:rStyle w:val="StyleUnderline"/>
        </w:rPr>
        <w:t xml:space="preserve"> the passage of </w:t>
      </w:r>
      <w:r w:rsidRPr="00170940">
        <w:rPr>
          <w:rStyle w:val="StyleUnderline"/>
          <w:highlight w:val="yellow"/>
        </w:rPr>
        <w:t>a joint resolution</w:t>
      </w:r>
      <w:r w:rsidRPr="00170940">
        <w:rPr>
          <w:rStyle w:val="StyleUnderline"/>
        </w:rPr>
        <w:t xml:space="preserve"> when the president has invoked a national security justification, according to</w:t>
      </w:r>
      <w:r w:rsidRPr="00170940">
        <w:t xml:space="preserve"> Melissa </w:t>
      </w:r>
      <w:r w:rsidRPr="00170940">
        <w:rPr>
          <w:rStyle w:val="StyleUnderline"/>
        </w:rPr>
        <w:t>Dalton, the director of the Cooperative Defense Project at</w:t>
      </w:r>
      <w:r w:rsidRPr="00170940">
        <w:t xml:space="preserve"> the </w:t>
      </w:r>
      <w:r w:rsidRPr="00170940">
        <w:rPr>
          <w:rStyle w:val="StyleUnderline"/>
        </w:rPr>
        <w:t>C</w:t>
      </w:r>
      <w:r w:rsidRPr="00170940">
        <w:t xml:space="preserve">enter </w:t>
      </w:r>
      <w:r w:rsidRPr="00170940">
        <w:lastRenderedPageBreak/>
        <w:t xml:space="preserve">for </w:t>
      </w:r>
      <w:r w:rsidRPr="00170940">
        <w:rPr>
          <w:rStyle w:val="StyleUnderline"/>
        </w:rPr>
        <w:t>S</w:t>
      </w:r>
      <w:r w:rsidRPr="00170940">
        <w:t xml:space="preserve">trategic and </w:t>
      </w:r>
      <w:r w:rsidRPr="00170940">
        <w:rPr>
          <w:rStyle w:val="StyleUnderline"/>
        </w:rPr>
        <w:t>I</w:t>
      </w:r>
      <w:r w:rsidRPr="00170940">
        <w:t xml:space="preserve">nternational </w:t>
      </w:r>
      <w:r w:rsidRPr="00170940">
        <w:rPr>
          <w:rStyle w:val="StyleUnderline"/>
        </w:rPr>
        <w:t>S</w:t>
      </w:r>
      <w:r w:rsidRPr="00170940">
        <w:t xml:space="preserve">tudies, </w:t>
      </w:r>
      <w:r w:rsidRPr="00170940">
        <w:rPr>
          <w:rStyle w:val="StyleUnderline"/>
        </w:rPr>
        <w:t>and instead have typically registered their disapproval privately</w:t>
      </w:r>
      <w:r w:rsidRPr="00170940">
        <w:t>.</w:t>
      </w:r>
    </w:p>
    <w:p w:rsidR="001E692F" w:rsidRDefault="001E692F" w:rsidP="001E692F"/>
    <w:p w:rsidR="00170940" w:rsidRDefault="00170940" w:rsidP="00170940">
      <w:pPr>
        <w:pStyle w:val="Heading3"/>
      </w:pPr>
      <w:r>
        <w:lastRenderedPageBreak/>
        <w:t>Extend: “Congressional Oversight Fails”</w:t>
      </w:r>
    </w:p>
    <w:p w:rsidR="00170940" w:rsidRPr="007A3665" w:rsidRDefault="00170940" w:rsidP="00170940">
      <w:pPr>
        <w:pStyle w:val="Heading4"/>
      </w:pPr>
      <w:r>
        <w:t xml:space="preserve">Increased </w:t>
      </w:r>
      <w:r w:rsidRPr="00170940">
        <w:rPr>
          <w:u w:val="single"/>
        </w:rPr>
        <w:t>partisanship</w:t>
      </w:r>
      <w:r>
        <w:t xml:space="preserve"> prevents effective congressional oversight. </w:t>
      </w:r>
    </w:p>
    <w:p w:rsidR="00170940" w:rsidRDefault="00170940" w:rsidP="00170940">
      <w:r w:rsidRPr="00D76FB8">
        <w:rPr>
          <w:rStyle w:val="Style13ptBold"/>
        </w:rPr>
        <w:t>Goldgeier and Saunders 18</w:t>
      </w:r>
      <w:r>
        <w:t xml:space="preserve"> — </w:t>
      </w:r>
      <w:r w:rsidRPr="00AC498F">
        <w:rPr>
          <w:u w:val="single"/>
        </w:rPr>
        <w:t>James Goldgeier</w:t>
      </w:r>
      <w:r>
        <w:t xml:space="preserve">, </w:t>
      </w:r>
      <w:r w:rsidRPr="00AC498F">
        <w:t xml:space="preserve">Professor of International Relations at American University, Visiting Senior Fellow at the Council on Foreign Relations, former Professor of Political Science and International Affairs at The George Washington University, holds a Ph.D. in Political Science from the University of California-Berkeley, </w:t>
      </w:r>
      <w:r>
        <w:t xml:space="preserve">and </w:t>
      </w:r>
      <w:r w:rsidRPr="00AC498F">
        <w:rPr>
          <w:u w:val="single"/>
        </w:rPr>
        <w:t>Elizabeth N. Saunders</w:t>
      </w:r>
      <w:r>
        <w:t xml:space="preserve">, </w:t>
      </w:r>
      <w:r w:rsidRPr="0085395F">
        <w:t xml:space="preserve">Associate Professor in the School of Foreign Service and Core Faculty Member in the Security Studies Program at Georgetown University, former Associate Professor in the Department of Political Science at George Washington University, Non-Resident Senior Fellow at the Brookings Institution, former Stanton Nuclear Security Fellow at the Council on Foreign Relations, former Fellow at the Woodrow Wilson International Center for Scholars, holds a Ph.D. in Political Science from Yale University, </w:t>
      </w:r>
      <w:r>
        <w:t xml:space="preserve">2018 (“The Unconstrained Presidency: Checks and Balances Eroded Long Before Trump,” </w:t>
      </w:r>
      <w:r>
        <w:rPr>
          <w:i/>
        </w:rPr>
        <w:t>Foreign Affairs</w:t>
      </w:r>
      <w:r>
        <w:t xml:space="preserve">, September/October, Available Online at </w:t>
      </w:r>
      <w:hyperlink r:id="rId52" w:history="1">
        <w:r w:rsidRPr="00353BE5">
          <w:rPr>
            <w:rStyle w:val="Hyperlink"/>
          </w:rPr>
          <w:t>https://www.foreignaffairs.com/articles/2018-08-13/unconstrained-presidency</w:t>
        </w:r>
      </w:hyperlink>
      <w:r>
        <w:t>, Accessed 07-13-2019)</w:t>
      </w:r>
    </w:p>
    <w:p w:rsidR="00170940" w:rsidRDefault="00170940" w:rsidP="00170940">
      <w:r>
        <w:t>Legislators Gone AWOL</w:t>
      </w:r>
    </w:p>
    <w:p w:rsidR="00170940" w:rsidRDefault="00170940" w:rsidP="00170940">
      <w:r>
        <w:t xml:space="preserve">The Constitution grants Congress the ability to constrain the president on issues such as trade and the use of force. Although formal votes on presidential foreign policy are rare, the legislative branch can act as a check on the president in several other, more informal ways.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w:t>
      </w:r>
    </w:p>
    <w:p w:rsidR="00170940" w:rsidRDefault="00170940" w:rsidP="00170940">
      <w:r>
        <w:t xml:space="preserve">But </w:t>
      </w:r>
      <w:r w:rsidRPr="006F5146">
        <w:rPr>
          <w:rStyle w:val="StyleUnderline"/>
        </w:rPr>
        <w:t xml:space="preserve">Congress’ </w:t>
      </w:r>
      <w:r w:rsidRPr="00170940">
        <w:rPr>
          <w:rStyle w:val="StyleUnderline"/>
          <w:highlight w:val="yellow"/>
        </w:rPr>
        <w:t>oversight</w:t>
      </w:r>
      <w:r w:rsidRPr="006F5146">
        <w:rPr>
          <w:rStyle w:val="StyleUnderline"/>
        </w:rPr>
        <w:t xml:space="preserve"> of</w:t>
      </w:r>
      <w:r>
        <w:t xml:space="preserve"> U.S. </w:t>
      </w:r>
      <w:r w:rsidRPr="006F5146">
        <w:rPr>
          <w:rStyle w:val="StyleUnderline"/>
        </w:rPr>
        <w:t xml:space="preserve">foreign policy </w:t>
      </w:r>
      <w:r w:rsidRPr="00170940">
        <w:rPr>
          <w:rStyle w:val="StyleUnderline"/>
          <w:highlight w:val="yellow"/>
        </w:rPr>
        <w:t>has declined markedly</w:t>
      </w:r>
      <w:r w:rsidRPr="006F5146">
        <w:rPr>
          <w:rStyle w:val="StyleUnderline"/>
        </w:rPr>
        <w:t xml:space="preserve"> since the early Cold</w:t>
      </w:r>
      <w:r>
        <w:t xml:space="preserve"> War, and especially since the mid-1990s. As the political scientist Linda Fowler has put it, “Something is amiss in the Senate and its national security committees.” </w:t>
      </w:r>
      <w:r w:rsidRPr="006F5146">
        <w:rPr>
          <w:rStyle w:val="StyleUnderline"/>
        </w:rPr>
        <w:t>The two Senate committees tasked with oversight of foreign policy and national security</w:t>
      </w:r>
      <w:r>
        <w:t>—the Foreign Relations Committee and the Armed Services Committee—</w:t>
      </w:r>
      <w:r w:rsidRPr="006F5146">
        <w:rPr>
          <w:rStyle w:val="StyleUnderline"/>
        </w:rPr>
        <w:t>have held substantially fewer hearings</w:t>
      </w:r>
      <w:r>
        <w:t xml:space="preserve"> (both public and private) </w:t>
      </w:r>
      <w:r w:rsidRPr="006F5146">
        <w:rPr>
          <w:rStyle w:val="StyleUnderline"/>
        </w:rPr>
        <w:t>over time, resulting in far less supervision of major foreign policy endeavors, such as the wars in Afghanistan and Iraq, than was the case for Cold War–era military interventions</w:t>
      </w:r>
      <w:r>
        <w:t xml:space="preserve">. </w:t>
      </w:r>
    </w:p>
    <w:p w:rsidR="00170940" w:rsidRDefault="00170940" w:rsidP="00170940">
      <w:r>
        <w:t xml:space="preserve">Why this decrease? </w:t>
      </w:r>
      <w:r w:rsidRPr="00170940">
        <w:rPr>
          <w:rStyle w:val="StyleUnderline"/>
          <w:highlight w:val="yellow"/>
        </w:rPr>
        <w:t xml:space="preserve">The </w:t>
      </w:r>
      <w:r w:rsidRPr="00170940">
        <w:rPr>
          <w:rStyle w:val="Emphasis"/>
          <w:highlight w:val="yellow"/>
        </w:rPr>
        <w:t>rise of partisanship</w:t>
      </w:r>
      <w:r w:rsidRPr="00170940">
        <w:rPr>
          <w:rStyle w:val="StyleUnderline"/>
          <w:highlight w:val="yellow"/>
        </w:rPr>
        <w:t xml:space="preserve"> is one</w:t>
      </w:r>
      <w:r w:rsidRPr="006F5146">
        <w:rPr>
          <w:rStyle w:val="StyleUnderline"/>
        </w:rPr>
        <w:t xml:space="preserve"> important </w:t>
      </w:r>
      <w:r w:rsidRPr="00170940">
        <w:rPr>
          <w:rStyle w:val="StyleUnderline"/>
          <w:highlight w:val="yellow"/>
        </w:rPr>
        <w:t>reason</w:t>
      </w:r>
      <w:r w:rsidRPr="006F5146">
        <w:rPr>
          <w:rStyle w:val="StyleUnderline"/>
        </w:rPr>
        <w:t xml:space="preserve">. Although foreign policy has never been fully isolated from politics, political </w:t>
      </w:r>
      <w:r w:rsidRPr="00170940">
        <w:rPr>
          <w:rStyle w:val="StyleUnderline"/>
          <w:highlight w:val="yellow"/>
        </w:rPr>
        <w:t>polarization</w:t>
      </w:r>
      <w:r w:rsidRPr="006F5146">
        <w:rPr>
          <w:rStyle w:val="StyleUnderline"/>
        </w:rPr>
        <w:t xml:space="preserve"> began to rise in the</w:t>
      </w:r>
      <w:r>
        <w:t xml:space="preserve"> 19</w:t>
      </w:r>
      <w:r w:rsidRPr="006F5146">
        <w:rPr>
          <w:rStyle w:val="StyleUnderline"/>
        </w:rPr>
        <w:t>70s</w:t>
      </w:r>
      <w:r>
        <w:t xml:space="preserve">, </w:t>
      </w:r>
      <w:r w:rsidRPr="006F5146">
        <w:rPr>
          <w:rStyle w:val="StyleUnderline"/>
        </w:rPr>
        <w:t>and</w:t>
      </w:r>
      <w:r w:rsidRPr="006F5146">
        <w:t xml:space="preserve"> </w:t>
      </w:r>
      <w:r>
        <w:t xml:space="preserve">it </w:t>
      </w:r>
      <w:r w:rsidRPr="00170940">
        <w:rPr>
          <w:rStyle w:val="StyleUnderline"/>
          <w:highlight w:val="yellow"/>
        </w:rPr>
        <w:t>increased sharply</w:t>
      </w:r>
      <w:r w:rsidRPr="006F5146">
        <w:rPr>
          <w:rStyle w:val="StyleUnderline"/>
        </w:rPr>
        <w:t xml:space="preserve"> in the</w:t>
      </w:r>
      <w:r>
        <w:t xml:space="preserve"> 19</w:t>
      </w:r>
      <w:r w:rsidRPr="006F5146">
        <w:rPr>
          <w:rStyle w:val="StyleUnderline"/>
        </w:rPr>
        <w:t xml:space="preserve">90s. Today, </w:t>
      </w:r>
      <w:r w:rsidRPr="00170940">
        <w:rPr>
          <w:rStyle w:val="StyleUnderline"/>
          <w:highlight w:val="yellow"/>
        </w:rPr>
        <w:t>members</w:t>
      </w:r>
      <w:r>
        <w:t xml:space="preserve"> of Congress </w:t>
      </w:r>
      <w:r w:rsidRPr="00170940">
        <w:rPr>
          <w:rStyle w:val="StyleUnderline"/>
          <w:highlight w:val="yellow"/>
        </w:rPr>
        <w:t>reflexively support their</w:t>
      </w:r>
      <w:r w:rsidRPr="006F5146">
        <w:rPr>
          <w:rStyle w:val="StyleUnderline"/>
        </w:rPr>
        <w:t xml:space="preserve"> own </w:t>
      </w:r>
      <w:r w:rsidRPr="00170940">
        <w:rPr>
          <w:rStyle w:val="StyleUnderline"/>
          <w:highlight w:val="yellow"/>
        </w:rPr>
        <w:t>party. In</w:t>
      </w:r>
      <w:r w:rsidRPr="006F5146">
        <w:rPr>
          <w:rStyle w:val="StyleUnderline"/>
        </w:rPr>
        <w:t xml:space="preserve"> periods of </w:t>
      </w:r>
      <w:r w:rsidRPr="00170940">
        <w:rPr>
          <w:rStyle w:val="StyleUnderline"/>
          <w:highlight w:val="yellow"/>
        </w:rPr>
        <w:t xml:space="preserve">unified government, this means </w:t>
      </w:r>
      <w:r w:rsidRPr="00170940">
        <w:rPr>
          <w:rStyle w:val="Emphasis"/>
          <w:highlight w:val="yellow"/>
        </w:rPr>
        <w:t>extreme deference</w:t>
      </w:r>
      <w:r w:rsidRPr="006F5146">
        <w:rPr>
          <w:rStyle w:val="StyleUnderline"/>
        </w:rPr>
        <w:t xml:space="preserve"> to the president. </w:t>
      </w:r>
      <w:r w:rsidRPr="00170940">
        <w:rPr>
          <w:rStyle w:val="StyleUnderline"/>
          <w:highlight w:val="yellow"/>
        </w:rPr>
        <w:t>In</w:t>
      </w:r>
      <w:r w:rsidRPr="006F5146">
        <w:rPr>
          <w:rStyle w:val="StyleUnderline"/>
        </w:rPr>
        <w:t xml:space="preserve"> periods of </w:t>
      </w:r>
      <w:r w:rsidRPr="00170940">
        <w:rPr>
          <w:rStyle w:val="StyleUnderline"/>
          <w:highlight w:val="yellow"/>
        </w:rPr>
        <w:t>divided government, it means</w:t>
      </w:r>
      <w:r w:rsidRPr="006F5146">
        <w:rPr>
          <w:rStyle w:val="StyleUnderline"/>
        </w:rPr>
        <w:t xml:space="preserve"> congressional </w:t>
      </w:r>
      <w:r w:rsidRPr="00170940">
        <w:rPr>
          <w:rStyle w:val="Emphasis"/>
          <w:highlight w:val="yellow"/>
        </w:rPr>
        <w:t>gridlock</w:t>
      </w:r>
      <w:r w:rsidRPr="00170940">
        <w:rPr>
          <w:rStyle w:val="StyleUnderline"/>
          <w:highlight w:val="yellow"/>
        </w:rPr>
        <w:t>. Neither</w:t>
      </w:r>
      <w:r w:rsidRPr="006F5146">
        <w:rPr>
          <w:rStyle w:val="StyleUnderline"/>
        </w:rPr>
        <w:t xml:space="preserve"> scenario </w:t>
      </w:r>
      <w:r w:rsidRPr="00170940">
        <w:rPr>
          <w:rStyle w:val="StyleUnderline"/>
          <w:highlight w:val="yellow"/>
        </w:rPr>
        <w:t>yields</w:t>
      </w:r>
      <w:r w:rsidRPr="006F5146">
        <w:rPr>
          <w:rStyle w:val="StyleUnderline"/>
        </w:rPr>
        <w:t xml:space="preserve"> much in terms of congressional </w:t>
      </w:r>
      <w:r w:rsidRPr="00170940">
        <w:rPr>
          <w:rStyle w:val="StyleUnderline"/>
          <w:highlight w:val="yellow"/>
        </w:rPr>
        <w:t>oversight</w:t>
      </w:r>
      <w:r>
        <w:t xml:space="preserve">. </w:t>
      </w:r>
    </w:p>
    <w:p w:rsidR="00170940" w:rsidRDefault="00170940" w:rsidP="00170940">
      <w:r w:rsidRPr="00170940">
        <w:rPr>
          <w:rStyle w:val="StyleUnderline"/>
          <w:highlight w:val="yellow"/>
        </w:rPr>
        <w:t>Polarization</w:t>
      </w:r>
      <w:r w:rsidRPr="006F5146">
        <w:rPr>
          <w:rStyle w:val="StyleUnderline"/>
        </w:rPr>
        <w:t xml:space="preserve"> also </w:t>
      </w:r>
      <w:r w:rsidRPr="00170940">
        <w:rPr>
          <w:rStyle w:val="StyleUnderline"/>
          <w:highlight w:val="yellow"/>
        </w:rPr>
        <w:t>gives presidents reason to</w:t>
      </w:r>
      <w:r w:rsidRPr="006F5146">
        <w:rPr>
          <w:rStyle w:val="StyleUnderline"/>
        </w:rPr>
        <w:t xml:space="preserve"> </w:t>
      </w:r>
      <w:r w:rsidRPr="006F5146">
        <w:rPr>
          <w:rStyle w:val="Emphasis"/>
        </w:rPr>
        <w:t xml:space="preserve">simply </w:t>
      </w:r>
      <w:r w:rsidRPr="00170940">
        <w:rPr>
          <w:rStyle w:val="Emphasis"/>
          <w:highlight w:val="yellow"/>
        </w:rPr>
        <w:t>ignore</w:t>
      </w:r>
      <w:r w:rsidRPr="006F5146">
        <w:rPr>
          <w:rStyle w:val="Emphasis"/>
        </w:rPr>
        <w:t xml:space="preserve"> Congress</w:t>
      </w:r>
      <w:r w:rsidRPr="006F5146">
        <w:rPr>
          <w:rStyle w:val="StyleUnderline"/>
        </w:rPr>
        <w:t xml:space="preserve"> when making foreign policy</w:t>
      </w:r>
      <w:r>
        <w:t xml:space="preserve">. As the political scientist Kenneth Schultz has argued, </w:t>
      </w:r>
      <w:r w:rsidRPr="006F5146">
        <w:rPr>
          <w:rStyle w:val="StyleUnderline"/>
        </w:rPr>
        <w:t xml:space="preserve">with members less willing to cross the aisle, </w:t>
      </w:r>
      <w:r w:rsidRPr="00170940">
        <w:rPr>
          <w:rStyle w:val="StyleUnderline"/>
          <w:highlight w:val="yellow"/>
        </w:rPr>
        <w:t>it is</w:t>
      </w:r>
      <w:r w:rsidRPr="006F5146">
        <w:rPr>
          <w:rStyle w:val="StyleUnderline"/>
        </w:rPr>
        <w:t xml:space="preserve"> “</w:t>
      </w:r>
      <w:r w:rsidRPr="00170940">
        <w:rPr>
          <w:rStyle w:val="StyleUnderline"/>
          <w:highlight w:val="yellow"/>
        </w:rPr>
        <w:t>more difficult to get bipartisan support</w:t>
      </w:r>
      <w:r w:rsidRPr="006F5146">
        <w:rPr>
          <w:rStyle w:val="StyleUnderline"/>
        </w:rPr>
        <w:t xml:space="preserve"> for ambitious or risky undertakings, particularly the use of military force and the conclusion of treaties.”</w:t>
      </w:r>
      <w:r>
        <w:t xml:space="preserve"> And </w:t>
      </w:r>
      <w:r w:rsidRPr="00170940">
        <w:rPr>
          <w:rStyle w:val="StyleUnderline"/>
          <w:highlight w:val="yellow"/>
        </w:rPr>
        <w:t>so presidents opt for alternatives</w:t>
      </w:r>
      <w:r w:rsidRPr="006F5146">
        <w:rPr>
          <w:rStyle w:val="StyleUnderline"/>
        </w:rPr>
        <w:t xml:space="preserve"> such as executive agreements over formal mechanisms such as ratified treaties</w:t>
      </w:r>
      <w:r>
        <w:t>. Consider the Iran nuclear deal. In 2015, President Barack Obama, concerned that he could not get a treaty with Iran past the Republican-controlled Congress, chose to make an executive agreement (which made it all too easy for Trump to tear up the deal later).</w:t>
      </w:r>
    </w:p>
    <w:p w:rsidR="00170940" w:rsidRDefault="00170940" w:rsidP="00170940"/>
    <w:p w:rsidR="00170940" w:rsidRPr="007A3665" w:rsidRDefault="00170940" w:rsidP="00170940">
      <w:pPr>
        <w:pStyle w:val="Heading4"/>
      </w:pPr>
      <w:r>
        <w:t xml:space="preserve">So does the decline of </w:t>
      </w:r>
      <w:r w:rsidRPr="00170940">
        <w:rPr>
          <w:u w:val="single"/>
        </w:rPr>
        <w:t>foreign policy expertise</w:t>
      </w:r>
      <w:r>
        <w:t xml:space="preserve">. </w:t>
      </w:r>
    </w:p>
    <w:p w:rsidR="00170940" w:rsidRDefault="00170940" w:rsidP="00170940">
      <w:r w:rsidRPr="00D76FB8">
        <w:rPr>
          <w:rStyle w:val="Style13ptBold"/>
        </w:rPr>
        <w:t>Goldgeier and Saunders 18</w:t>
      </w:r>
      <w:r>
        <w:t xml:space="preserve"> — </w:t>
      </w:r>
      <w:r w:rsidRPr="00AC498F">
        <w:rPr>
          <w:u w:val="single"/>
        </w:rPr>
        <w:t>James Goldgeier</w:t>
      </w:r>
      <w:r>
        <w:t xml:space="preserve">, </w:t>
      </w:r>
      <w:r w:rsidRPr="00AC498F">
        <w:t xml:space="preserve">Professor of International Relations at American University, Visiting Senior Fellow at the Council on Foreign Relations, former Professor of Political Science and International Affairs at The George Washington University, holds a Ph.D. in Political Science from the University of California-Berkeley, </w:t>
      </w:r>
      <w:r>
        <w:t xml:space="preserve">and </w:t>
      </w:r>
      <w:r w:rsidRPr="00AC498F">
        <w:rPr>
          <w:u w:val="single"/>
        </w:rPr>
        <w:t>Elizabeth N. Saunders</w:t>
      </w:r>
      <w:r>
        <w:t xml:space="preserve">, </w:t>
      </w:r>
      <w:r w:rsidRPr="0085395F">
        <w:t xml:space="preserve">Associate Professor in the School of Foreign Service and Core Faculty Member in the Security Studies Program at Georgetown University, former Associate Professor in the Department of Political Science at George Washington University, Non-Resident Senior Fellow at the Brookings Institution, former Stanton Nuclear Security Fellow at the Council on Foreign Relations, former Fellow at the Woodrow Wilson International Center for Scholars, holds a Ph.D. in Political Science from Yale University, </w:t>
      </w:r>
      <w:r>
        <w:t xml:space="preserve">2018 (“The Unconstrained Presidency: Checks and Balances Eroded Long Before Trump,” </w:t>
      </w:r>
      <w:r>
        <w:rPr>
          <w:i/>
        </w:rPr>
        <w:t>Foreign Affairs</w:t>
      </w:r>
      <w:r>
        <w:t xml:space="preserve">, September/October, Available Online at </w:t>
      </w:r>
      <w:hyperlink r:id="rId53" w:history="1">
        <w:r w:rsidRPr="00353BE5">
          <w:rPr>
            <w:rStyle w:val="Hyperlink"/>
          </w:rPr>
          <w:t>https://www.foreignaffairs.com/articles/2018-08-13/unconstrained-presidency</w:t>
        </w:r>
      </w:hyperlink>
      <w:r>
        <w:t>, Accessed 07-13-2019)</w:t>
      </w:r>
    </w:p>
    <w:p w:rsidR="00170940" w:rsidRDefault="00170940" w:rsidP="00170940">
      <w:r w:rsidRPr="00857F85">
        <w:rPr>
          <w:rStyle w:val="StyleUnderline"/>
          <w:highlight w:val="yellow"/>
        </w:rPr>
        <w:t>A</w:t>
      </w:r>
      <w:r>
        <w:t xml:space="preserve">nother </w:t>
      </w:r>
      <w:r w:rsidRPr="00857F85">
        <w:rPr>
          <w:rStyle w:val="StyleUnderline"/>
          <w:highlight w:val="yellow"/>
        </w:rPr>
        <w:t>trend that</w:t>
      </w:r>
      <w:r w:rsidRPr="006F5146">
        <w:rPr>
          <w:rStyle w:val="StyleUnderline"/>
        </w:rPr>
        <w:t xml:space="preserve"> has </w:t>
      </w:r>
      <w:r w:rsidRPr="00857F85">
        <w:rPr>
          <w:rStyle w:val="StyleUnderline"/>
          <w:highlight w:val="yellow"/>
        </w:rPr>
        <w:t>sapped</w:t>
      </w:r>
      <w:r w:rsidRPr="006F5146">
        <w:rPr>
          <w:rStyle w:val="StyleUnderline"/>
        </w:rPr>
        <w:t xml:space="preserve"> Congress’ </w:t>
      </w:r>
      <w:r w:rsidRPr="00857F85">
        <w:rPr>
          <w:rStyle w:val="StyleUnderline"/>
          <w:highlight w:val="yellow"/>
        </w:rPr>
        <w:t>influence is</w:t>
      </w:r>
      <w:r w:rsidRPr="006F5146">
        <w:rPr>
          <w:rStyle w:val="StyleUnderline"/>
        </w:rPr>
        <w:t xml:space="preserve"> the </w:t>
      </w:r>
      <w:r w:rsidRPr="00857F85">
        <w:rPr>
          <w:rStyle w:val="StyleUnderline"/>
          <w:highlight w:val="yellow"/>
        </w:rPr>
        <w:t>decline of</w:t>
      </w:r>
      <w:r w:rsidRPr="006F5146">
        <w:rPr>
          <w:rStyle w:val="StyleUnderline"/>
        </w:rPr>
        <w:t xml:space="preserve"> congressional </w:t>
      </w:r>
      <w:r w:rsidRPr="00857F85">
        <w:rPr>
          <w:rStyle w:val="StyleUnderline"/>
          <w:highlight w:val="yellow"/>
        </w:rPr>
        <w:t>expertise</w:t>
      </w:r>
      <w:r w:rsidRPr="006F5146">
        <w:rPr>
          <w:rStyle w:val="StyleUnderline"/>
        </w:rPr>
        <w:t xml:space="preserve"> on foreign policy and national security</w:t>
      </w:r>
      <w:r>
        <w:t xml:space="preserve">. Simply put, </w:t>
      </w:r>
      <w:r w:rsidRPr="006F5146">
        <w:rPr>
          <w:rStyle w:val="StyleUnderline"/>
        </w:rPr>
        <w:t xml:space="preserve">legislators used to know more about foreign policy than they do now. Greater expertise strengthened </w:t>
      </w:r>
      <w:r w:rsidRPr="006F5146">
        <w:rPr>
          <w:rStyle w:val="StyleUnderline"/>
        </w:rPr>
        <w:lastRenderedPageBreak/>
        <w:t xml:space="preserve">Congress’ formal and visible role, since committees could engage in greater oversight of the executive branch. </w:t>
      </w:r>
      <w:r w:rsidRPr="00857F85">
        <w:rPr>
          <w:rStyle w:val="StyleUnderline"/>
          <w:highlight w:val="yellow"/>
        </w:rPr>
        <w:t>Expertise</w:t>
      </w:r>
      <w:r w:rsidRPr="006F5146">
        <w:rPr>
          <w:rStyle w:val="StyleUnderline"/>
        </w:rPr>
        <w:t xml:space="preserve"> also </w:t>
      </w:r>
      <w:r w:rsidRPr="00857F85">
        <w:rPr>
          <w:rStyle w:val="StyleUnderline"/>
          <w:highlight w:val="yellow"/>
        </w:rPr>
        <w:t>reinforced</w:t>
      </w:r>
      <w:r w:rsidRPr="006F5146">
        <w:rPr>
          <w:rStyle w:val="StyleUnderline"/>
        </w:rPr>
        <w:t xml:space="preserve"> Congress’ </w:t>
      </w:r>
      <w:r w:rsidRPr="00857F85">
        <w:rPr>
          <w:rStyle w:val="StyleUnderline"/>
          <w:highlight w:val="yellow"/>
        </w:rPr>
        <w:t>invisible</w:t>
      </w:r>
      <w:r w:rsidRPr="006F5146">
        <w:rPr>
          <w:rStyle w:val="StyleUnderline"/>
        </w:rPr>
        <w:t xml:space="preserve"> means of </w:t>
      </w:r>
      <w:r w:rsidRPr="00857F85">
        <w:rPr>
          <w:rStyle w:val="StyleUnderline"/>
          <w:highlight w:val="yellow"/>
        </w:rPr>
        <w:t>constraining</w:t>
      </w:r>
      <w:r w:rsidRPr="006F5146">
        <w:rPr>
          <w:rStyle w:val="StyleUnderline"/>
        </w:rPr>
        <w:t xml:space="preserve"> presidential power. Presidents had to think about how a seasoned committee chair or member would assess a policy. During</w:t>
      </w:r>
      <w:r>
        <w:t xml:space="preserve"> his initial escalation of the </w:t>
      </w:r>
      <w:r w:rsidRPr="006F5146">
        <w:rPr>
          <w:rStyle w:val="StyleUnderline"/>
        </w:rPr>
        <w:t>Vietnam</w:t>
      </w:r>
      <w:r>
        <w:t xml:space="preserve"> War, for example, President Lyndon </w:t>
      </w:r>
      <w:r w:rsidRPr="006F5146">
        <w:rPr>
          <w:rStyle w:val="StyleUnderline"/>
        </w:rPr>
        <w:t>Johnson was careful to maintain the support of powerful committee chairs, such as</w:t>
      </w:r>
      <w:r>
        <w:t xml:space="preserve"> Senator J. William </w:t>
      </w:r>
      <w:r w:rsidRPr="006F5146">
        <w:rPr>
          <w:rStyle w:val="StyleUnderline"/>
        </w:rPr>
        <w:t>Fulbright</w:t>
      </w:r>
      <w:r>
        <w:t xml:space="preserve">, who led the Senate Foreign Relations Committee from 1959 to 1974. Fulbright shepherded the Gulf of Tonkin Resolution through the Senate in 1964, but two years later, his probative hearings helped shift public opinion against the war. </w:t>
      </w:r>
    </w:p>
    <w:p w:rsidR="00170940" w:rsidRDefault="00170940" w:rsidP="00170940">
      <w:r w:rsidRPr="006F5146">
        <w:rPr>
          <w:rStyle w:val="StyleUnderline"/>
        </w:rPr>
        <w:t xml:space="preserve">Congressional </w:t>
      </w:r>
      <w:r w:rsidRPr="00857F85">
        <w:rPr>
          <w:rStyle w:val="StyleUnderline"/>
          <w:highlight w:val="yellow"/>
        </w:rPr>
        <w:t>expertise</w:t>
      </w:r>
      <w:r w:rsidRPr="006F5146">
        <w:rPr>
          <w:rStyle w:val="StyleUnderline"/>
        </w:rPr>
        <w:t xml:space="preserve"> also </w:t>
      </w:r>
      <w:r w:rsidRPr="00857F85">
        <w:rPr>
          <w:rStyle w:val="StyleUnderline"/>
          <w:highlight w:val="yellow"/>
        </w:rPr>
        <w:t>led to serious</w:t>
      </w:r>
      <w:r w:rsidRPr="006F5146">
        <w:rPr>
          <w:rStyle w:val="StyleUnderline"/>
        </w:rPr>
        <w:t xml:space="preserve">, bipartisan </w:t>
      </w:r>
      <w:r w:rsidRPr="00857F85">
        <w:rPr>
          <w:rStyle w:val="StyleUnderline"/>
          <w:highlight w:val="yellow"/>
        </w:rPr>
        <w:t>policies that could force the president’s hand</w:t>
      </w:r>
      <w:r w:rsidRPr="006F5146">
        <w:rPr>
          <w:rStyle w:val="StyleUnderline"/>
        </w:rPr>
        <w:t>. A good example is the C</w:t>
      </w:r>
      <w:r>
        <w:t xml:space="preserve">ooperative </w:t>
      </w:r>
      <w:r w:rsidRPr="006F5146">
        <w:rPr>
          <w:rStyle w:val="StyleUnderline"/>
        </w:rPr>
        <w:t>T</w:t>
      </w:r>
      <w:r>
        <w:t xml:space="preserve">hreat </w:t>
      </w:r>
      <w:r w:rsidRPr="006F5146">
        <w:rPr>
          <w:rStyle w:val="StyleUnderline"/>
        </w:rPr>
        <w:t>R</w:t>
      </w:r>
      <w:r>
        <w:t xml:space="preserve">eduction </w:t>
      </w:r>
      <w:r w:rsidRPr="006F5146">
        <w:rPr>
          <w:rStyle w:val="StyleUnderline"/>
        </w:rPr>
        <w:t>Program, an initiative for safely securing and dismantling w</w:t>
      </w:r>
      <w:r>
        <w:t xml:space="preserve">eapons of </w:t>
      </w:r>
      <w:r w:rsidRPr="006F5146">
        <w:rPr>
          <w:rStyle w:val="StyleUnderline"/>
        </w:rPr>
        <w:t>m</w:t>
      </w:r>
      <w:r>
        <w:t xml:space="preserve">ass </w:t>
      </w:r>
      <w:r w:rsidRPr="006F5146">
        <w:rPr>
          <w:rStyle w:val="StyleUnderline"/>
        </w:rPr>
        <w:t>d</w:t>
      </w:r>
      <w:r>
        <w:t xml:space="preserve">estruction </w:t>
      </w:r>
      <w:r w:rsidRPr="006F5146">
        <w:rPr>
          <w:rStyle w:val="StyleUnderline"/>
        </w:rPr>
        <w:t>in the former Soviet Union</w:t>
      </w:r>
      <w:r>
        <w:t xml:space="preserve">. Senator Sam </w:t>
      </w:r>
      <w:r w:rsidRPr="006F5146">
        <w:rPr>
          <w:rStyle w:val="StyleUnderline"/>
        </w:rPr>
        <w:t>Nunn</w:t>
      </w:r>
      <w:r>
        <w:t xml:space="preserve">, a Democrat from Georgia, </w:t>
      </w:r>
      <w:r w:rsidRPr="006F5146">
        <w:rPr>
          <w:rStyle w:val="StyleUnderline"/>
        </w:rPr>
        <w:t>and</w:t>
      </w:r>
      <w:r>
        <w:t xml:space="preserve"> Senator Richard </w:t>
      </w:r>
      <w:r w:rsidRPr="006F5146">
        <w:rPr>
          <w:rStyle w:val="StyleUnderline"/>
        </w:rPr>
        <w:t>Lugar</w:t>
      </w:r>
      <w:r>
        <w:t>, a Republican from Indiana</w:t>
      </w:r>
      <w:r w:rsidRPr="006F5146">
        <w:rPr>
          <w:rStyle w:val="StyleUnderline"/>
        </w:rPr>
        <w:t>—two defense stalwarts who had been deeply involved in arms control agreements during the Cold War—proposed it</w:t>
      </w:r>
      <w:r>
        <w:t xml:space="preserve"> in 1991 as an amendment to the annual defense bill. </w:t>
      </w:r>
      <w:r w:rsidRPr="006F5146">
        <w:rPr>
          <w:rStyle w:val="StyleUnderline"/>
        </w:rPr>
        <w:t>The</w:t>
      </w:r>
      <w:r>
        <w:t xml:space="preserve"> George H. W. </w:t>
      </w:r>
      <w:r w:rsidRPr="006F5146">
        <w:rPr>
          <w:rStyle w:val="StyleUnderline"/>
        </w:rPr>
        <w:t>Bush administration initially opposed</w:t>
      </w:r>
      <w:r>
        <w:t xml:space="preserve"> the legislation because it diverted $500 million previously authorized for other purposes, </w:t>
      </w:r>
      <w:r w:rsidRPr="006F5146">
        <w:rPr>
          <w:rStyle w:val="StyleUnderline"/>
        </w:rPr>
        <w:t>but Nunn and Lugar prevailed</w:t>
      </w:r>
      <w:r>
        <w:t xml:space="preserve">, backed up by 86 votes in the Senate. </w:t>
      </w:r>
      <w:r w:rsidRPr="006F5146">
        <w:rPr>
          <w:rStyle w:val="StyleUnderline"/>
        </w:rPr>
        <w:t>They were able to pass their bill because the existing polarization was still manageable and because both senators were respected experts on defense and foreign policy</w:t>
      </w:r>
      <w:r>
        <w:t>.</w:t>
      </w:r>
    </w:p>
    <w:p w:rsidR="00170940" w:rsidRDefault="00170940" w:rsidP="00170940">
      <w:r>
        <w:t xml:space="preserve">The program was a high-water mark of expertise-informed legislation. </w:t>
      </w:r>
      <w:r w:rsidRPr="006F5146">
        <w:rPr>
          <w:rStyle w:val="StyleUnderline"/>
        </w:rPr>
        <w:t xml:space="preserve">In the years since, </w:t>
      </w:r>
      <w:r w:rsidRPr="00857F85">
        <w:rPr>
          <w:rStyle w:val="StyleUnderline"/>
          <w:highlight w:val="yellow"/>
        </w:rPr>
        <w:t>legislators have become less and less interested in</w:t>
      </w:r>
      <w:r w:rsidRPr="006F5146">
        <w:rPr>
          <w:rStyle w:val="StyleUnderline"/>
        </w:rPr>
        <w:t xml:space="preserve"> the </w:t>
      </w:r>
      <w:r w:rsidRPr="00857F85">
        <w:rPr>
          <w:rStyle w:val="StyleUnderline"/>
          <w:highlight w:val="yellow"/>
        </w:rPr>
        <w:t>details</w:t>
      </w:r>
      <w:r w:rsidRPr="006F5146">
        <w:rPr>
          <w:rStyle w:val="StyleUnderline"/>
        </w:rPr>
        <w:t xml:space="preserve"> of foreign policy</w:t>
      </w:r>
      <w:r>
        <w:t xml:space="preserve">. In 1994, a small group of newly elected congressional Republicans even proudly declared that they did not own passports. </w:t>
      </w:r>
    </w:p>
    <w:p w:rsidR="00170940" w:rsidRDefault="00170940" w:rsidP="00170940">
      <w:r w:rsidRPr="006F5146">
        <w:rPr>
          <w:rStyle w:val="StyleUnderline"/>
        </w:rPr>
        <w:t xml:space="preserve">Several factors explain the decline in expertise. </w:t>
      </w:r>
      <w:r w:rsidRPr="00857F85">
        <w:rPr>
          <w:rStyle w:val="StyleUnderline"/>
          <w:highlight w:val="yellow"/>
        </w:rPr>
        <w:t>Changes in</w:t>
      </w:r>
      <w:r w:rsidRPr="006F5146">
        <w:rPr>
          <w:rStyle w:val="StyleUnderline"/>
        </w:rPr>
        <w:t xml:space="preserve"> the way senators now divide up </w:t>
      </w:r>
      <w:r w:rsidRPr="00857F85">
        <w:rPr>
          <w:rStyle w:val="StyleUnderline"/>
          <w:highlight w:val="yellow"/>
        </w:rPr>
        <w:t>committee roles</w:t>
      </w:r>
      <w:r w:rsidRPr="006F5146">
        <w:rPr>
          <w:rStyle w:val="StyleUnderline"/>
        </w:rPr>
        <w:t xml:space="preserve">, by increasing the number of committees they sit on, </w:t>
      </w:r>
      <w:r w:rsidRPr="00857F85">
        <w:rPr>
          <w:rStyle w:val="StyleUnderline"/>
          <w:highlight w:val="yellow"/>
        </w:rPr>
        <w:t>have led to</w:t>
      </w:r>
      <w:r w:rsidRPr="006F5146">
        <w:rPr>
          <w:rStyle w:val="StyleUnderline"/>
        </w:rPr>
        <w:t xml:space="preserve"> greater </w:t>
      </w:r>
      <w:r w:rsidRPr="00857F85">
        <w:rPr>
          <w:rStyle w:val="StyleUnderline"/>
          <w:highlight w:val="yellow"/>
        </w:rPr>
        <w:t>breadth at the expense of depth. The media</w:t>
      </w:r>
      <w:r w:rsidRPr="006F5146">
        <w:rPr>
          <w:rStyle w:val="StyleUnderline"/>
        </w:rPr>
        <w:t xml:space="preserve">, facing fragmentation and declining budgets, </w:t>
      </w:r>
      <w:r w:rsidRPr="00857F85">
        <w:rPr>
          <w:rStyle w:val="StyleUnderline"/>
          <w:highlight w:val="yellow"/>
        </w:rPr>
        <w:t>have paid less attention</w:t>
      </w:r>
      <w:r w:rsidRPr="006F5146">
        <w:rPr>
          <w:rStyle w:val="StyleUnderline"/>
        </w:rPr>
        <w:t xml:space="preserve"> to the crucial committees, especially the S</w:t>
      </w:r>
      <w:r>
        <w:t xml:space="preserve">enate </w:t>
      </w:r>
      <w:r w:rsidRPr="006F5146">
        <w:rPr>
          <w:rStyle w:val="StyleUnderline"/>
        </w:rPr>
        <w:t>F</w:t>
      </w:r>
      <w:r>
        <w:t xml:space="preserve">oreign </w:t>
      </w:r>
      <w:r w:rsidRPr="006F5146">
        <w:rPr>
          <w:rStyle w:val="StyleUnderline"/>
        </w:rPr>
        <w:t>R</w:t>
      </w:r>
      <w:r>
        <w:t xml:space="preserve">elations </w:t>
      </w:r>
      <w:r w:rsidRPr="006F5146">
        <w:rPr>
          <w:rStyle w:val="StyleUnderline"/>
        </w:rPr>
        <w:t>C</w:t>
      </w:r>
      <w:r>
        <w:t xml:space="preserve">ommittee </w:t>
      </w:r>
      <w:r w:rsidRPr="006F5146">
        <w:rPr>
          <w:rStyle w:val="StyleUnderline"/>
        </w:rPr>
        <w:t>and the H</w:t>
      </w:r>
      <w:r>
        <w:t xml:space="preserve">ouse </w:t>
      </w:r>
      <w:r w:rsidRPr="006F5146">
        <w:rPr>
          <w:rStyle w:val="StyleUnderline"/>
        </w:rPr>
        <w:t>F</w:t>
      </w:r>
      <w:r>
        <w:t xml:space="preserve">oreign </w:t>
      </w:r>
      <w:r w:rsidRPr="006F5146">
        <w:rPr>
          <w:rStyle w:val="StyleUnderline"/>
        </w:rPr>
        <w:t>A</w:t>
      </w:r>
      <w:r>
        <w:t xml:space="preserve">ffairs </w:t>
      </w:r>
      <w:r w:rsidRPr="006F5146">
        <w:rPr>
          <w:rStyle w:val="StyleUnderline"/>
        </w:rPr>
        <w:t>C</w:t>
      </w:r>
      <w:r>
        <w:t>ommittee</w:t>
      </w:r>
      <w:r w:rsidRPr="006F5146">
        <w:rPr>
          <w:rStyle w:val="StyleUnderline"/>
        </w:rPr>
        <w:t xml:space="preserve">, thus diminishing their value as reputation burnishers on Capitol Hill. </w:t>
      </w:r>
      <w:r w:rsidRPr="00857F85">
        <w:rPr>
          <w:rStyle w:val="StyleUnderline"/>
          <w:highlight w:val="yellow"/>
        </w:rPr>
        <w:t>Increased turnover has led to less seniority</w:t>
      </w:r>
      <w:r w:rsidRPr="006F5146">
        <w:rPr>
          <w:rStyle w:val="StyleUnderline"/>
        </w:rPr>
        <w:t>, particularly on the S</w:t>
      </w:r>
      <w:r>
        <w:t xml:space="preserve">enate </w:t>
      </w:r>
      <w:r w:rsidRPr="006F5146">
        <w:rPr>
          <w:rStyle w:val="StyleUnderline"/>
        </w:rPr>
        <w:t>F</w:t>
      </w:r>
      <w:r>
        <w:t xml:space="preserve">oreign </w:t>
      </w:r>
      <w:r w:rsidRPr="006F5146">
        <w:rPr>
          <w:rStyle w:val="StyleUnderline"/>
        </w:rPr>
        <w:t>R</w:t>
      </w:r>
      <w:r>
        <w:t xml:space="preserve">elations </w:t>
      </w:r>
      <w:r w:rsidRPr="006F5146">
        <w:rPr>
          <w:rStyle w:val="StyleUnderline"/>
        </w:rPr>
        <w:t>C</w:t>
      </w:r>
      <w:r>
        <w:t>ommittee</w:t>
      </w:r>
      <w:r w:rsidRPr="006F5146">
        <w:rPr>
          <w:rStyle w:val="StyleUnderline"/>
        </w:rPr>
        <w:t xml:space="preserve">, </w:t>
      </w:r>
      <w:r w:rsidRPr="00857F85">
        <w:rPr>
          <w:rStyle w:val="StyleUnderline"/>
          <w:highlight w:val="yellow"/>
        </w:rPr>
        <w:t>reducing</w:t>
      </w:r>
      <w:r w:rsidRPr="006F5146">
        <w:rPr>
          <w:rStyle w:val="StyleUnderline"/>
        </w:rPr>
        <w:t xml:space="preserve"> the number of </w:t>
      </w:r>
      <w:r w:rsidRPr="00857F85">
        <w:rPr>
          <w:rStyle w:val="StyleUnderline"/>
          <w:highlight w:val="yellow"/>
        </w:rPr>
        <w:t>specialists</w:t>
      </w:r>
      <w:r w:rsidRPr="006F5146">
        <w:rPr>
          <w:rStyle w:val="StyleUnderline"/>
        </w:rPr>
        <w:t xml:space="preserve"> to whom other senators can look for leadership on complex issues. Add in </w:t>
      </w:r>
      <w:r w:rsidRPr="00857F85">
        <w:rPr>
          <w:rStyle w:val="StyleUnderline"/>
          <w:highlight w:val="yellow"/>
        </w:rPr>
        <w:t>polarization and gridlock</w:t>
      </w:r>
      <w:r w:rsidRPr="006F5146">
        <w:rPr>
          <w:rStyle w:val="StyleUnderline"/>
        </w:rPr>
        <w:t xml:space="preserve">, which, </w:t>
      </w:r>
      <w:r w:rsidRPr="00857F85">
        <w:rPr>
          <w:rStyle w:val="StyleUnderline"/>
          <w:highlight w:val="yellow"/>
        </w:rPr>
        <w:t>by reducing overall</w:t>
      </w:r>
      <w:r w:rsidRPr="006F5146">
        <w:rPr>
          <w:rStyle w:val="StyleUnderline"/>
        </w:rPr>
        <w:t xml:space="preserve"> congressional </w:t>
      </w:r>
      <w:r w:rsidRPr="00857F85">
        <w:rPr>
          <w:rStyle w:val="StyleUnderline"/>
          <w:highlight w:val="yellow"/>
        </w:rPr>
        <w:t>activity</w:t>
      </w:r>
      <w:r w:rsidRPr="006F5146">
        <w:rPr>
          <w:rStyle w:val="StyleUnderline"/>
        </w:rPr>
        <w:t xml:space="preserve">, also </w:t>
      </w:r>
      <w:r w:rsidRPr="00857F85">
        <w:rPr>
          <w:rStyle w:val="StyleUnderline"/>
          <w:highlight w:val="yellow"/>
        </w:rPr>
        <w:t>reduce</w:t>
      </w:r>
      <w:r w:rsidRPr="006F5146">
        <w:rPr>
          <w:rStyle w:val="StyleUnderline"/>
        </w:rPr>
        <w:t xml:space="preserve">s the </w:t>
      </w:r>
      <w:r w:rsidRPr="00857F85">
        <w:rPr>
          <w:rStyle w:val="StyleUnderline"/>
          <w:highlight w:val="yellow"/>
        </w:rPr>
        <w:t>incentives to develop specialties</w:t>
      </w:r>
      <w:r w:rsidRPr="006F5146">
        <w:rPr>
          <w:rStyle w:val="StyleUnderline"/>
        </w:rPr>
        <w:t>, and the result is a Congress with decidedly less expertise</w:t>
      </w:r>
      <w:r>
        <w:t xml:space="preserve">. </w:t>
      </w:r>
    </w:p>
    <w:p w:rsidR="00170940" w:rsidRDefault="00170940" w:rsidP="00170940"/>
    <w:p w:rsidR="00857F85" w:rsidRPr="00857F85" w:rsidRDefault="00857F85" w:rsidP="00857F85">
      <w:pPr>
        <w:pStyle w:val="Heading4"/>
      </w:pPr>
      <w:r>
        <w:t xml:space="preserve">Both of these factors are </w:t>
      </w:r>
      <w:r>
        <w:rPr>
          <w:u w:val="single"/>
        </w:rPr>
        <w:t>irreversible</w:t>
      </w:r>
      <w:r>
        <w:t xml:space="preserve">, at least in </w:t>
      </w:r>
      <w:r w:rsidRPr="00857F85">
        <w:rPr>
          <w:u w:val="single"/>
        </w:rPr>
        <w:t>the short term</w:t>
      </w:r>
      <w:r>
        <w:t xml:space="preserve">. </w:t>
      </w:r>
    </w:p>
    <w:p w:rsidR="00857F85" w:rsidRDefault="00857F85" w:rsidP="00857F85">
      <w:r w:rsidRPr="00D76FB8">
        <w:rPr>
          <w:rStyle w:val="Style13ptBold"/>
        </w:rPr>
        <w:t>Goldgeier and Saunders 18</w:t>
      </w:r>
      <w:r>
        <w:t xml:space="preserve"> — </w:t>
      </w:r>
      <w:r w:rsidRPr="00AC498F">
        <w:rPr>
          <w:u w:val="single"/>
        </w:rPr>
        <w:t>James Goldgeier</w:t>
      </w:r>
      <w:r>
        <w:t xml:space="preserve">, </w:t>
      </w:r>
      <w:r w:rsidRPr="00AC498F">
        <w:t xml:space="preserve">Professor of International Relations at American University, Visiting Senior Fellow at the Council on Foreign Relations, former Professor of Political Science and International Affairs at The George Washington University, holds a Ph.D. in Political Science from the University of California-Berkeley, </w:t>
      </w:r>
      <w:r>
        <w:t xml:space="preserve">and </w:t>
      </w:r>
      <w:r w:rsidRPr="00AC498F">
        <w:rPr>
          <w:u w:val="single"/>
        </w:rPr>
        <w:t>Elizabeth N. Saunders</w:t>
      </w:r>
      <w:r>
        <w:t xml:space="preserve">, </w:t>
      </w:r>
      <w:r w:rsidRPr="0085395F">
        <w:t xml:space="preserve">Associate Professor in the School of Foreign Service and Core Faculty Member in the Security Studies Program at Georgetown University, former Associate Professor in the Department of Political Science at George Washington University, Non-Resident Senior Fellow at the Brookings Institution, former Stanton Nuclear Security Fellow at the Council on Foreign Relations, former Fellow at the Woodrow Wilson International Center for Scholars, holds a Ph.D. in Political Science from Yale University, </w:t>
      </w:r>
      <w:r>
        <w:t xml:space="preserve">2018 (“The Unconstrained Presidency: Checks and Balances Eroded Long Before Trump,” </w:t>
      </w:r>
      <w:r>
        <w:rPr>
          <w:i/>
        </w:rPr>
        <w:t>Foreign Affairs</w:t>
      </w:r>
      <w:r>
        <w:t xml:space="preserve">, September/October, Available Online at </w:t>
      </w:r>
      <w:hyperlink r:id="rId54" w:history="1">
        <w:r w:rsidRPr="00353BE5">
          <w:rPr>
            <w:rStyle w:val="Hyperlink"/>
          </w:rPr>
          <w:t>https://www.foreignaffairs.com/articles/2018-08-13/unconstrained-presidency</w:t>
        </w:r>
      </w:hyperlink>
      <w:r>
        <w:t>, Accessed 07-13-2019)</w:t>
      </w:r>
    </w:p>
    <w:p w:rsidR="00857F85" w:rsidRDefault="00857F85" w:rsidP="00857F85">
      <w:r>
        <w:t>The Future of Checks and Balances</w:t>
      </w:r>
    </w:p>
    <w:p w:rsidR="00857F85" w:rsidRDefault="00857F85" w:rsidP="00857F85">
      <w:r w:rsidRPr="00FE2897">
        <w:rPr>
          <w:rStyle w:val="StyleUnderline"/>
        </w:rPr>
        <w:t xml:space="preserve">U.S. presidents have long had more leeway in foreign policy than in domestic policy, but their control has never been total. Yet since the end of the Cold War, checks and balances that once limited presidential power in matters of foreign policy have been eroding. </w:t>
      </w:r>
      <w:r w:rsidRPr="00C359DF">
        <w:rPr>
          <w:rStyle w:val="StyleUnderline"/>
          <w:highlight w:val="yellow"/>
        </w:rPr>
        <w:t>Trump’s</w:t>
      </w:r>
      <w:r w:rsidRPr="00FE2897">
        <w:rPr>
          <w:rStyle w:val="StyleUnderline"/>
        </w:rPr>
        <w:t xml:space="preserve"> unconstrained exercise of executive </w:t>
      </w:r>
      <w:r w:rsidRPr="00C359DF">
        <w:rPr>
          <w:rStyle w:val="StyleUnderline"/>
          <w:highlight w:val="yellow"/>
        </w:rPr>
        <w:t>power</w:t>
      </w:r>
      <w:r>
        <w:t xml:space="preserve"> did not come out of nowhere: it </w:t>
      </w:r>
      <w:r w:rsidRPr="00C359DF">
        <w:rPr>
          <w:rStyle w:val="StyleUnderline"/>
          <w:highlight w:val="yellow"/>
        </w:rPr>
        <w:t xml:space="preserve">was </w:t>
      </w:r>
      <w:r w:rsidRPr="00C359DF">
        <w:rPr>
          <w:rStyle w:val="StyleUnderline"/>
          <w:highlight w:val="yellow"/>
        </w:rPr>
        <w:lastRenderedPageBreak/>
        <w:t>made possible by</w:t>
      </w:r>
      <w:r w:rsidRPr="00FE2897">
        <w:rPr>
          <w:rStyle w:val="StyleUnderline"/>
        </w:rPr>
        <w:t xml:space="preserve"> the culmination of </w:t>
      </w:r>
      <w:r w:rsidRPr="00C359DF">
        <w:rPr>
          <w:rStyle w:val="Emphasis"/>
          <w:highlight w:val="yellow"/>
        </w:rPr>
        <w:t>long-term trends</w:t>
      </w:r>
      <w:r>
        <w:t xml:space="preserve">. As a president who seems distinctly uninterested in the views of others, Trump could hardly have asked for a more suitable system. </w:t>
      </w:r>
    </w:p>
    <w:p w:rsidR="00857F85" w:rsidRDefault="00857F85" w:rsidP="00857F85">
      <w:r w:rsidRPr="00FE2897">
        <w:rPr>
          <w:rStyle w:val="StyleUnderline"/>
        </w:rPr>
        <w:t>Many of the constraints on foreign policy are invisible</w:t>
      </w:r>
      <w:r>
        <w:t xml:space="preserve">. Presidents will anticipate pushback from Congress and restrain themselves accordingly. They will worry about generating enough international support and offer concessions to allies in closed-door meetings. The invisibility of these constraints makes them difficult to appreciate until they are needed. </w:t>
      </w:r>
      <w:r w:rsidRPr="00FE2897">
        <w:rPr>
          <w:rStyle w:val="StyleUnderline"/>
        </w:rPr>
        <w:t xml:space="preserve">What Trump is exposing is that these </w:t>
      </w:r>
      <w:r w:rsidRPr="00C359DF">
        <w:rPr>
          <w:rStyle w:val="StyleUnderline"/>
          <w:highlight w:val="yellow"/>
        </w:rPr>
        <w:t xml:space="preserve">constraints are </w:t>
      </w:r>
      <w:r w:rsidRPr="00C359DF">
        <w:rPr>
          <w:rStyle w:val="Emphasis"/>
          <w:highlight w:val="yellow"/>
        </w:rPr>
        <w:t>already</w:t>
      </w:r>
      <w:r w:rsidRPr="00FE2897">
        <w:rPr>
          <w:rStyle w:val="Emphasis"/>
        </w:rPr>
        <w:t xml:space="preserve"> largely </w:t>
      </w:r>
      <w:r w:rsidRPr="00C359DF">
        <w:rPr>
          <w:rStyle w:val="Emphasis"/>
          <w:highlight w:val="yellow"/>
        </w:rPr>
        <w:t>unavailable</w:t>
      </w:r>
      <w:r w:rsidRPr="00FE2897">
        <w:rPr>
          <w:rStyle w:val="StyleUnderline"/>
        </w:rPr>
        <w:t xml:space="preserve">, </w:t>
      </w:r>
      <w:r w:rsidRPr="00C359DF">
        <w:rPr>
          <w:rStyle w:val="StyleUnderline"/>
          <w:highlight w:val="yellow"/>
        </w:rPr>
        <w:t>and</w:t>
      </w:r>
      <w:r w:rsidRPr="00FE2897">
        <w:rPr>
          <w:rStyle w:val="StyleUnderline"/>
        </w:rPr>
        <w:t xml:space="preserve"> </w:t>
      </w:r>
      <w:r w:rsidRPr="00FE2897">
        <w:rPr>
          <w:rStyle w:val="Emphasis"/>
        </w:rPr>
        <w:t xml:space="preserve">they </w:t>
      </w:r>
      <w:r w:rsidRPr="00C359DF">
        <w:rPr>
          <w:rStyle w:val="Emphasis"/>
          <w:highlight w:val="yellow"/>
        </w:rPr>
        <w:t>cannot be reconstituted instantaneously</w:t>
      </w:r>
      <w:r>
        <w:t xml:space="preserve">. </w:t>
      </w:r>
    </w:p>
    <w:p w:rsidR="00857F85" w:rsidRDefault="00857F85" w:rsidP="00857F85">
      <w:r>
        <w:t>Can anything be done? The end of the Cold War unleashed the power of the American presidency. It may take the rise of China as a peer competitor for the American people and their leaders to realize that in order to make better foreign policy, the United States needs the wisdom and restraint offered by a Congress and a bureaucracy that have real power and serious expertise, as well as allies and international institutions whose utility is valued. The rising threat that China poses to U.S. interests could lead to a revival of congressional expertise in foreign policy, support for strengthening the United States’ diplomats, and a realization that allies and international institutions enhance U.S. power in managing the threat.</w:t>
      </w:r>
    </w:p>
    <w:p w:rsidR="00857F85" w:rsidRDefault="00857F85" w:rsidP="00857F85">
      <w:r>
        <w:t xml:space="preserve">Short of that, </w:t>
      </w:r>
      <w:r w:rsidRPr="00C359DF">
        <w:rPr>
          <w:rStyle w:val="StyleUnderline"/>
          <w:highlight w:val="yellow"/>
        </w:rPr>
        <w:t>Congress will</w:t>
      </w:r>
      <w:r w:rsidRPr="000B7341">
        <w:rPr>
          <w:rStyle w:val="StyleUnderline"/>
        </w:rPr>
        <w:t xml:space="preserve"> likely </w:t>
      </w:r>
      <w:r w:rsidRPr="00C359DF">
        <w:rPr>
          <w:rStyle w:val="Emphasis"/>
          <w:highlight w:val="yellow"/>
        </w:rPr>
        <w:t>continue to have little knowledge of or interest</w:t>
      </w:r>
      <w:r w:rsidRPr="000B7341">
        <w:rPr>
          <w:rStyle w:val="Emphasis"/>
        </w:rPr>
        <w:t xml:space="preserve"> in</w:t>
      </w:r>
      <w:r w:rsidRPr="000B7341">
        <w:rPr>
          <w:rStyle w:val="StyleUnderline"/>
        </w:rPr>
        <w:t xml:space="preserve"> foreign policy</w:t>
      </w:r>
      <w:r>
        <w:t xml:space="preserve">, the White House will still fail to take full advantage of the talent of the U.S. diplomatic corps, and presidents will go on ignoring the views of even close allies. </w:t>
      </w:r>
      <w:r w:rsidRPr="00C359DF">
        <w:rPr>
          <w:rStyle w:val="StyleUnderline"/>
          <w:highlight w:val="yellow"/>
        </w:rPr>
        <w:t>This is</w:t>
      </w:r>
      <w:r w:rsidRPr="000B7341">
        <w:rPr>
          <w:rStyle w:val="StyleUnderline"/>
        </w:rPr>
        <w:t xml:space="preserve"> now </w:t>
      </w:r>
      <w:r w:rsidRPr="00C359DF">
        <w:rPr>
          <w:rStyle w:val="Emphasis"/>
          <w:highlight w:val="yellow"/>
        </w:rPr>
        <w:t>the unchained, unconstrained presidency</w:t>
      </w:r>
      <w:r w:rsidRPr="000B7341">
        <w:rPr>
          <w:rStyle w:val="StyleUnderline"/>
        </w:rPr>
        <w:t xml:space="preserve">. It didn’t start with Trump, but it has exploded since he took office, and </w:t>
      </w:r>
      <w:r w:rsidRPr="00C359DF">
        <w:rPr>
          <w:rStyle w:val="StyleUnderline"/>
          <w:highlight w:val="yellow"/>
        </w:rPr>
        <w:t>Americans will be living with</w:t>
      </w:r>
      <w:r w:rsidRPr="000B7341">
        <w:rPr>
          <w:rStyle w:val="StyleUnderline"/>
        </w:rPr>
        <w:t xml:space="preserve"> its </w:t>
      </w:r>
      <w:r w:rsidRPr="00C359DF">
        <w:rPr>
          <w:rStyle w:val="StyleUnderline"/>
          <w:highlight w:val="yellow"/>
        </w:rPr>
        <w:t xml:space="preserve">consequences </w:t>
      </w:r>
      <w:r w:rsidRPr="00C359DF">
        <w:rPr>
          <w:rStyle w:val="Emphasis"/>
          <w:highlight w:val="yellow"/>
        </w:rPr>
        <w:t>for a long time</w:t>
      </w:r>
      <w:r w:rsidRPr="000B7341">
        <w:rPr>
          <w:rStyle w:val="Emphasis"/>
        </w:rPr>
        <w:t xml:space="preserve"> to come</w:t>
      </w:r>
      <w:r>
        <w:t>.</w:t>
      </w:r>
    </w:p>
    <w:p w:rsidR="00857F85" w:rsidRDefault="00857F85" w:rsidP="00170940"/>
    <w:p w:rsidR="00170940" w:rsidRPr="00857F85" w:rsidRDefault="00857F85" w:rsidP="00170940">
      <w:pPr>
        <w:pStyle w:val="Heading4"/>
      </w:pPr>
      <w:r>
        <w:t xml:space="preserve">That’s true even if Congress </w:t>
      </w:r>
      <w:r w:rsidRPr="00857F85">
        <w:rPr>
          <w:u w:val="single"/>
        </w:rPr>
        <w:t>wants to try</w:t>
      </w:r>
      <w:r>
        <w:t xml:space="preserve">. </w:t>
      </w:r>
    </w:p>
    <w:p w:rsidR="00170940" w:rsidRDefault="00170940" w:rsidP="00170940">
      <w:r w:rsidRPr="00D76FB8">
        <w:rPr>
          <w:rStyle w:val="Style13ptBold"/>
        </w:rPr>
        <w:t>Goldgeier and Saunders 18</w:t>
      </w:r>
      <w:r>
        <w:t xml:space="preserve"> — </w:t>
      </w:r>
      <w:r w:rsidRPr="00AC498F">
        <w:rPr>
          <w:u w:val="single"/>
        </w:rPr>
        <w:t>James Goldgeier</w:t>
      </w:r>
      <w:r>
        <w:t xml:space="preserve">, </w:t>
      </w:r>
      <w:r w:rsidRPr="00AC498F">
        <w:t xml:space="preserve">Professor of International Relations at American University, Visiting Senior Fellow at the Council on Foreign Relations, former Professor of Political Science and International Affairs at The George Washington University, holds a Ph.D. in Political Science from the University of California-Berkeley, </w:t>
      </w:r>
      <w:r>
        <w:t xml:space="preserve">and </w:t>
      </w:r>
      <w:r w:rsidRPr="00AC498F">
        <w:rPr>
          <w:u w:val="single"/>
        </w:rPr>
        <w:t>Elizabeth N. Saunders</w:t>
      </w:r>
      <w:r>
        <w:t xml:space="preserve">, </w:t>
      </w:r>
      <w:r w:rsidRPr="0085395F">
        <w:t xml:space="preserve">Associate Professor in the School of Foreign Service and Core Faculty Member in the Security Studies Program at Georgetown University, former Associate Professor in the Department of Political Science at George Washington University, Non-Resident Senior Fellow at the Brookings Institution, former Stanton Nuclear Security Fellow at the Council on Foreign Relations, former Fellow at the Woodrow Wilson International Center for Scholars, holds a Ph.D. in Political Science from Yale University, </w:t>
      </w:r>
      <w:r>
        <w:t xml:space="preserve">2018 (“The Unconstrained Presidency: Checks and Balances Eroded Long Before Trump,” </w:t>
      </w:r>
      <w:r>
        <w:rPr>
          <w:i/>
        </w:rPr>
        <w:t>Foreign Affairs</w:t>
      </w:r>
      <w:r>
        <w:t xml:space="preserve">, September/October, Available Online at </w:t>
      </w:r>
      <w:hyperlink r:id="rId55" w:history="1">
        <w:r w:rsidRPr="00353BE5">
          <w:rPr>
            <w:rStyle w:val="Hyperlink"/>
          </w:rPr>
          <w:t>https://www.foreignaffairs.com/articles/2018-08-13/unconstrained-presidency</w:t>
        </w:r>
      </w:hyperlink>
      <w:r>
        <w:t>, Accessed 07-13-2019)</w:t>
      </w:r>
    </w:p>
    <w:p w:rsidR="00170940" w:rsidRDefault="00170940" w:rsidP="00170940">
      <w:r w:rsidRPr="007A3665">
        <w:rPr>
          <w:rStyle w:val="StyleUnderline"/>
        </w:rPr>
        <w:t>There still are some dedicated foreign policy hands willing to fight to give the legislative branch a voice</w:t>
      </w:r>
      <w:r>
        <w:t xml:space="preserve">. In 2017, for example, Congress managed to impose additional sanctions on Russia against the president’s wishes. </w:t>
      </w:r>
      <w:r w:rsidRPr="007A3665">
        <w:rPr>
          <w:rStyle w:val="StyleUnderline"/>
        </w:rPr>
        <w:t xml:space="preserve">But overall, </w:t>
      </w:r>
      <w:r w:rsidRPr="00857F85">
        <w:rPr>
          <w:rStyle w:val="StyleUnderline"/>
          <w:highlight w:val="yellow"/>
        </w:rPr>
        <w:t>Congress has relinquished its authority</w:t>
      </w:r>
      <w:r w:rsidRPr="007A3665">
        <w:rPr>
          <w:rStyle w:val="StyleUnderline"/>
        </w:rPr>
        <w:t xml:space="preserve"> on foreign policy and trade to the executive branch—</w:t>
      </w:r>
      <w:r w:rsidRPr="00857F85">
        <w:rPr>
          <w:rStyle w:val="Emphasis"/>
          <w:highlight w:val="yellow"/>
        </w:rPr>
        <w:t>and would have trouble reclaiming it even if it wanted to</w:t>
      </w:r>
      <w:r>
        <w:t>.</w:t>
      </w:r>
    </w:p>
    <w:p w:rsidR="00170940" w:rsidRPr="00170940" w:rsidRDefault="00170940" w:rsidP="00170940"/>
    <w:p w:rsidR="00170940" w:rsidRPr="00170940" w:rsidRDefault="00170940" w:rsidP="00170940"/>
    <w:p w:rsidR="007A1C2F" w:rsidRPr="007A1C2F" w:rsidRDefault="00C93DF5" w:rsidP="007A1C2F">
      <w:pPr>
        <w:pStyle w:val="Heading2"/>
      </w:pPr>
      <w:r>
        <w:lastRenderedPageBreak/>
        <w:t>Disinformation</w:t>
      </w:r>
      <w:r w:rsidR="002D467D">
        <w:t xml:space="preserve"> </w:t>
      </w:r>
      <w:r w:rsidR="000F61F8">
        <w:t>Warning</w:t>
      </w:r>
      <w:r w:rsidR="002D467D">
        <w:t xml:space="preserve"> Responses</w:t>
      </w:r>
    </w:p>
    <w:p w:rsidR="00C93DF5" w:rsidRDefault="00C93DF5" w:rsidP="00C93DF5">
      <w:pPr>
        <w:pStyle w:val="Heading3"/>
      </w:pPr>
      <w:r>
        <w:lastRenderedPageBreak/>
        <w:t xml:space="preserve">1NC — Disinformation </w:t>
      </w:r>
      <w:r w:rsidR="000F61F8">
        <w:t>Warning</w:t>
      </w:r>
    </w:p>
    <w:p w:rsidR="00C93DF5" w:rsidRDefault="00C93DF5" w:rsidP="00C93DF5">
      <w:pPr>
        <w:pStyle w:val="Heading4"/>
      </w:pPr>
      <w:r>
        <w:t xml:space="preserve">Now the </w:t>
      </w:r>
      <w:r w:rsidRPr="00AA3ADD">
        <w:rPr>
          <w:u w:val="single"/>
        </w:rPr>
        <w:t xml:space="preserve">Disinformation </w:t>
      </w:r>
      <w:r w:rsidR="000F61F8">
        <w:rPr>
          <w:u w:val="single"/>
        </w:rPr>
        <w:t>Warning</w:t>
      </w:r>
      <w:r>
        <w:t xml:space="preserve"> page.</w:t>
      </w:r>
    </w:p>
    <w:p w:rsidR="00C93DF5" w:rsidRPr="00AA3ADD" w:rsidRDefault="00C93DF5" w:rsidP="00C93DF5"/>
    <w:p w:rsidR="00C93DF5" w:rsidRPr="007908BA" w:rsidRDefault="00C93DF5" w:rsidP="00C93DF5">
      <w:pPr>
        <w:pStyle w:val="Heading4"/>
      </w:pPr>
      <w:r>
        <w:t>1</w:t>
      </w:r>
      <w:r w:rsidRPr="00BB569D">
        <w:t xml:space="preserve">. </w:t>
      </w:r>
      <w:r w:rsidRPr="007908BA">
        <w:rPr>
          <w:u w:val="single"/>
        </w:rPr>
        <w:t>Don’t Dismiss Neg Ev</w:t>
      </w:r>
      <w:r>
        <w:t xml:space="preserve"> — sweeping </w:t>
      </w:r>
      <w:r w:rsidRPr="007908BA">
        <w:rPr>
          <w:i/>
        </w:rPr>
        <w:t>ad hominem</w:t>
      </w:r>
      <w:r>
        <w:t xml:space="preserve"> attacks </w:t>
      </w:r>
      <w:r w:rsidRPr="007908BA">
        <w:rPr>
          <w:u w:val="single"/>
        </w:rPr>
        <w:t>don’t</w:t>
      </w:r>
      <w:r>
        <w:t xml:space="preserve"> disprove our arguments. </w:t>
      </w:r>
    </w:p>
    <w:p w:rsidR="00C93DF5" w:rsidRDefault="00C93DF5" w:rsidP="00C93DF5">
      <w:r w:rsidRPr="006E7498">
        <w:rPr>
          <w:rStyle w:val="Style13ptBold"/>
        </w:rPr>
        <w:t>Sammut 16</w:t>
      </w:r>
      <w:r>
        <w:t xml:space="preserve"> — Jeremy Sammut, </w:t>
      </w:r>
      <w:r w:rsidRPr="007C0EF7">
        <w:t xml:space="preserve">Senior Research Fellow and the Director of the Culture, Prosperity </w:t>
      </w:r>
      <w:r>
        <w:t>,</w:t>
      </w:r>
      <w:r w:rsidRPr="007C0EF7">
        <w:t>and Civil Society Program at The Centre for Independent Studies</w:t>
      </w:r>
      <w:r>
        <w:t xml:space="preserve">—an Australian think tank, </w:t>
      </w:r>
      <w:r w:rsidRPr="007C0EF7">
        <w:t>holds a Ph</w:t>
      </w:r>
      <w:r>
        <w:t>.</w:t>
      </w:r>
      <w:r w:rsidRPr="007C0EF7">
        <w:t>D</w:t>
      </w:r>
      <w:r>
        <w:t>.</w:t>
      </w:r>
      <w:r w:rsidRPr="007C0EF7">
        <w:t xml:space="preserve"> in Australian </w:t>
      </w:r>
      <w:r>
        <w:t>P</w:t>
      </w:r>
      <w:r w:rsidRPr="007C0EF7">
        <w:t xml:space="preserve">olitical and </w:t>
      </w:r>
      <w:r>
        <w:t>S</w:t>
      </w:r>
      <w:r w:rsidRPr="007C0EF7">
        <w:t xml:space="preserve">ocial </w:t>
      </w:r>
      <w:r>
        <w:t>H</w:t>
      </w:r>
      <w:r w:rsidRPr="007C0EF7">
        <w:t>istory from Monash University</w:t>
      </w:r>
      <w:r>
        <w:t xml:space="preserve">, 2016 (“The Role of Think Tanks: A Reply to the Critics,” Centre for Independent Studies Occasional Paper #145, June, Available Online at </w:t>
      </w:r>
      <w:hyperlink r:id="rId56" w:history="1">
        <w:r w:rsidRPr="00805EA1">
          <w:rPr>
            <w:rStyle w:val="Hyperlink"/>
          </w:rPr>
          <w:t>https://www.cis.org.au/app/uploads/2016/06/op145.pdf</w:t>
        </w:r>
      </w:hyperlink>
      <w:r>
        <w:t>, Accessed 06-28-2019, p. 9)</w:t>
      </w:r>
    </w:p>
    <w:p w:rsidR="00C93DF5" w:rsidRDefault="00C93DF5" w:rsidP="00C93DF5">
      <w:r>
        <w:t>Play by the rules, not the man</w:t>
      </w:r>
    </w:p>
    <w:p w:rsidR="00C93DF5" w:rsidRDefault="00C93DF5" w:rsidP="00C93DF5">
      <w:r w:rsidRPr="00F21F39">
        <w:rPr>
          <w:rStyle w:val="StyleUnderline"/>
        </w:rPr>
        <w:t>With negligible access to the traditional channels of political and</w:t>
      </w:r>
      <w:r>
        <w:t xml:space="preserve">, indeed, </w:t>
      </w:r>
      <w:r w:rsidRPr="00F21F39">
        <w:rPr>
          <w:rStyle w:val="StyleUnderline"/>
        </w:rPr>
        <w:t xml:space="preserve">cultural influence, </w:t>
      </w:r>
      <w:r w:rsidRPr="00EF78C1">
        <w:rPr>
          <w:rStyle w:val="StyleUnderline"/>
          <w:highlight w:val="yellow"/>
        </w:rPr>
        <w:t>think tanks</w:t>
      </w:r>
      <w:r w:rsidRPr="00E01DA8">
        <w:rPr>
          <w:rStyle w:val="StyleUnderline"/>
        </w:rPr>
        <w:t xml:space="preserve"> can </w:t>
      </w:r>
      <w:r w:rsidRPr="00EF78C1">
        <w:rPr>
          <w:rStyle w:val="StyleUnderline"/>
          <w:highlight w:val="yellow"/>
        </w:rPr>
        <w:t xml:space="preserve">attain influence </w:t>
      </w:r>
      <w:r w:rsidRPr="00EF78C1">
        <w:rPr>
          <w:rStyle w:val="Emphasis"/>
          <w:highlight w:val="yellow"/>
        </w:rPr>
        <w:t>only</w:t>
      </w:r>
      <w:r w:rsidRPr="00EF78C1">
        <w:rPr>
          <w:rStyle w:val="StyleUnderline"/>
          <w:highlight w:val="yellow"/>
        </w:rPr>
        <w:t xml:space="preserve"> by providing </w:t>
      </w:r>
      <w:r w:rsidRPr="00EF78C1">
        <w:rPr>
          <w:rStyle w:val="Emphasis"/>
          <w:highlight w:val="yellow"/>
        </w:rPr>
        <w:t>credible answers</w:t>
      </w:r>
      <w:r w:rsidRPr="00E01DA8">
        <w:rPr>
          <w:rStyle w:val="StyleUnderline"/>
        </w:rPr>
        <w:t xml:space="preserve"> to the complex questions policymakers grapple with. </w:t>
      </w:r>
      <w:r w:rsidRPr="00EF78C1">
        <w:rPr>
          <w:rStyle w:val="StyleUnderline"/>
          <w:highlight w:val="yellow"/>
        </w:rPr>
        <w:t>Credibility is</w:t>
      </w:r>
      <w:r w:rsidRPr="00E01DA8">
        <w:rPr>
          <w:rStyle w:val="StyleUnderline"/>
        </w:rPr>
        <w:t xml:space="preserve"> the </w:t>
      </w:r>
      <w:r w:rsidRPr="00E01DA8">
        <w:rPr>
          <w:rStyle w:val="Emphasis"/>
        </w:rPr>
        <w:t>only</w:t>
      </w:r>
      <w:r w:rsidRPr="00E01DA8">
        <w:rPr>
          <w:rStyle w:val="StyleUnderline"/>
        </w:rPr>
        <w:t xml:space="preserve"> political asset a think tank can acquire, and credibility is </w:t>
      </w:r>
      <w:r w:rsidRPr="00EF78C1">
        <w:rPr>
          <w:rStyle w:val="StyleUnderline"/>
          <w:highlight w:val="yellow"/>
        </w:rPr>
        <w:t>achieved by</w:t>
      </w:r>
      <w:r w:rsidRPr="00E01DA8">
        <w:rPr>
          <w:rStyle w:val="StyleUnderline"/>
        </w:rPr>
        <w:t xml:space="preserve"> work that is based on </w:t>
      </w:r>
      <w:r w:rsidRPr="00EF78C1">
        <w:rPr>
          <w:rStyle w:val="Emphasis"/>
          <w:highlight w:val="yellow"/>
        </w:rPr>
        <w:t>sound research</w:t>
      </w:r>
      <w:r>
        <w:t>.</w:t>
      </w:r>
    </w:p>
    <w:p w:rsidR="00C93DF5" w:rsidRDefault="00C93DF5" w:rsidP="00C93DF5">
      <w:r w:rsidRPr="00F21F39">
        <w:rPr>
          <w:rStyle w:val="StyleUnderline"/>
        </w:rPr>
        <w:t>Think tank research is basically applied scholarship</w:t>
      </w:r>
      <w:r>
        <w:t xml:space="preserve">. This means that </w:t>
      </w:r>
      <w:r w:rsidRPr="00F21F39">
        <w:rPr>
          <w:rStyle w:val="StyleUnderline"/>
        </w:rPr>
        <w:t>scholarly methods are used to accurately describe policy problems and suggest workable solutions. Findings and recommendations are also expressed in clear and direct language shorn of the jargon that mars academic writing, so the points made are effectively communicated and can be understood by the media, politicians and the general public. Any political impact achieved by dint of empirical graft among the academic journals, official statistics, and the assorted ephemera of public policy is not an example of ‘influence’ in the tainted pejorative sense</w:t>
      </w:r>
      <w:r>
        <w:t xml:space="preserve">. Rather, </w:t>
      </w:r>
      <w:r w:rsidRPr="00F21F39">
        <w:rPr>
          <w:rStyle w:val="StyleUnderline"/>
        </w:rPr>
        <w:t>it is the product of rational analysis that has offered policymakers rigorous, evidence-based, and comprehensible guidance as they seek to plot a course between alternative approaches and amid competing priorities</w:t>
      </w:r>
      <w:r>
        <w:t>.</w:t>
      </w:r>
    </w:p>
    <w:p w:rsidR="00C93DF5" w:rsidRDefault="00C93DF5" w:rsidP="00C93DF5">
      <w:r w:rsidRPr="00F21F39">
        <w:rPr>
          <w:rStyle w:val="StyleUnderline"/>
        </w:rPr>
        <w:t>Yes, think tanks are values-based organisations, and their research emits ideological convictions</w:t>
      </w:r>
      <w:r>
        <w:t>. (</w:t>
      </w:r>
      <w:r w:rsidRPr="00F21F39">
        <w:rPr>
          <w:rStyle w:val="StyleUnderline"/>
        </w:rPr>
        <w:t>So too</w:t>
      </w:r>
      <w:r>
        <w:t xml:space="preserve">, of course, </w:t>
      </w:r>
      <w:r w:rsidRPr="00F21F39">
        <w:rPr>
          <w:rStyle w:val="StyleUnderline"/>
        </w:rPr>
        <w:t>does academic research that doubles as left-wing advocacy</w:t>
      </w:r>
      <w:r>
        <w:t xml:space="preserve">.) </w:t>
      </w:r>
      <w:r w:rsidRPr="00F21F39">
        <w:rPr>
          <w:rStyle w:val="StyleUnderline"/>
        </w:rPr>
        <w:t xml:space="preserve">But in seeking the support of fellow citizens and policymakers for those convictions, </w:t>
      </w:r>
      <w:r w:rsidRPr="00EF78C1">
        <w:rPr>
          <w:rStyle w:val="StyleUnderline"/>
          <w:highlight w:val="yellow"/>
        </w:rPr>
        <w:t>a</w:t>
      </w:r>
      <w:r w:rsidRPr="00F21F39">
        <w:rPr>
          <w:rStyle w:val="StyleUnderline"/>
        </w:rPr>
        <w:t xml:space="preserve">n effective </w:t>
      </w:r>
      <w:r w:rsidRPr="00EF78C1">
        <w:rPr>
          <w:rStyle w:val="StyleUnderline"/>
          <w:highlight w:val="yellow"/>
        </w:rPr>
        <w:t xml:space="preserve">think tank does </w:t>
      </w:r>
      <w:r w:rsidRPr="00EF78C1">
        <w:rPr>
          <w:rStyle w:val="Emphasis"/>
          <w:highlight w:val="yellow"/>
        </w:rPr>
        <w:t>not</w:t>
      </w:r>
      <w:r w:rsidRPr="00EF78C1">
        <w:rPr>
          <w:rStyle w:val="StyleUnderline"/>
          <w:highlight w:val="yellow"/>
        </w:rPr>
        <w:t xml:space="preserve"> ask people to join a cult</w:t>
      </w:r>
      <w:r w:rsidRPr="00E01DA8">
        <w:rPr>
          <w:rStyle w:val="StyleUnderline"/>
        </w:rPr>
        <w:t xml:space="preserve"> or take a leap of faith</w:t>
      </w:r>
      <w:r>
        <w:t xml:space="preserve">. Instead, </w:t>
      </w:r>
      <w:r w:rsidRPr="00EF78C1">
        <w:rPr>
          <w:rStyle w:val="StyleUnderline"/>
          <w:highlight w:val="yellow"/>
        </w:rPr>
        <w:t xml:space="preserve">they invite readers to </w:t>
      </w:r>
      <w:r w:rsidRPr="00EF78C1">
        <w:rPr>
          <w:rStyle w:val="Emphasis"/>
          <w:highlight w:val="yellow"/>
        </w:rPr>
        <w:t>acknowledge the logic of the ideas</w:t>
      </w:r>
      <w:r w:rsidRPr="00E01DA8">
        <w:rPr>
          <w:rStyle w:val="Emphasis"/>
        </w:rPr>
        <w:t xml:space="preserve"> presented</w:t>
      </w:r>
      <w:r w:rsidRPr="00E01DA8">
        <w:rPr>
          <w:rStyle w:val="StyleUnderline"/>
        </w:rPr>
        <w:t>,</w:t>
      </w:r>
      <w:r w:rsidRPr="00F21F39">
        <w:rPr>
          <w:rStyle w:val="StyleUnderline"/>
        </w:rPr>
        <w:t xml:space="preserve"> </w:t>
      </w:r>
      <w:r w:rsidRPr="00EF78C1">
        <w:rPr>
          <w:rStyle w:val="StyleUnderline"/>
          <w:highlight w:val="yellow"/>
        </w:rPr>
        <w:t xml:space="preserve">and be </w:t>
      </w:r>
      <w:r w:rsidRPr="00E01DA8">
        <w:rPr>
          <w:rStyle w:val="Emphasis"/>
          <w:highlight w:val="yellow"/>
        </w:rPr>
        <w:t>convinced by the quality of the</w:t>
      </w:r>
      <w:r w:rsidRPr="00E01DA8">
        <w:rPr>
          <w:rStyle w:val="Emphasis"/>
        </w:rPr>
        <w:t xml:space="preserve"> research</w:t>
      </w:r>
      <w:r w:rsidRPr="00E01DA8">
        <w:rPr>
          <w:rStyle w:val="StyleUnderline"/>
        </w:rPr>
        <w:t xml:space="preserve"> and </w:t>
      </w:r>
      <w:r w:rsidRPr="00E01DA8">
        <w:rPr>
          <w:rStyle w:val="Emphasis"/>
        </w:rPr>
        <w:t xml:space="preserve">the facts and </w:t>
      </w:r>
      <w:r w:rsidRPr="00EF78C1">
        <w:rPr>
          <w:rStyle w:val="Emphasis"/>
          <w:highlight w:val="yellow"/>
        </w:rPr>
        <w:t>arguments</w:t>
      </w:r>
      <w:r w:rsidRPr="00EF78C1">
        <w:rPr>
          <w:rStyle w:val="Emphasis"/>
        </w:rPr>
        <w:t xml:space="preserve"> adduced </w:t>
      </w:r>
      <w:r w:rsidRPr="00E01DA8">
        <w:rPr>
          <w:rStyle w:val="Emphasis"/>
        </w:rPr>
        <w:t>in support of the position set</w:t>
      </w:r>
      <w:r w:rsidRPr="00EF78C1">
        <w:rPr>
          <w:rStyle w:val="Emphasis"/>
        </w:rPr>
        <w:t xml:space="preserve"> out</w:t>
      </w:r>
      <w:r>
        <w:t>.</w:t>
      </w:r>
    </w:p>
    <w:p w:rsidR="00C93DF5" w:rsidRDefault="00C93DF5" w:rsidP="00C93DF5">
      <w:r w:rsidRPr="00F21F39">
        <w:rPr>
          <w:rStyle w:val="StyleUnderline"/>
        </w:rPr>
        <w:t>Critics who tar all think tanks on the centre-right as propagandist fronts and money launderers are particularly unfair to think tanks</w:t>
      </w:r>
      <w:r>
        <w:t xml:space="preserve"> [end page 9] </w:t>
      </w:r>
      <w:r w:rsidRPr="00F21F39">
        <w:rPr>
          <w:rStyle w:val="StyleUnderline"/>
        </w:rPr>
        <w:t>with high research standards</w:t>
      </w:r>
      <w:r>
        <w:t xml:space="preserve">. As a think tanker who works at one of the organisations singled out by critics like Menadue and Ackland, I personally resent the implications. </w:t>
      </w:r>
      <w:r w:rsidRPr="00F21F39">
        <w:rPr>
          <w:rStyle w:val="StyleUnderline"/>
        </w:rPr>
        <w:t>These accusations dismiss without mention the blood, sweat, toil and tears of reading, thinking, and writing that goes into the production of think tank research</w:t>
      </w:r>
      <w:r>
        <w:t xml:space="preserve">.8 </w:t>
      </w:r>
      <w:r w:rsidRPr="00F21F39">
        <w:rPr>
          <w:rStyle w:val="StyleUnderline"/>
        </w:rPr>
        <w:t>Ignored</w:t>
      </w:r>
      <w:r>
        <w:t xml:space="preserve"> as well </w:t>
      </w:r>
      <w:r w:rsidRPr="00F21F39">
        <w:rPr>
          <w:rStyle w:val="StyleUnderline"/>
        </w:rPr>
        <w:t>is the fact that not only does the best think tank research comply with the rules of scholarship, it also thereby encourages scholarly scrutiny, criticism and fair-minded debate</w:t>
      </w:r>
      <w:r>
        <w:t>. Some critics, unfortunately, do not return the courtesy.</w:t>
      </w:r>
    </w:p>
    <w:p w:rsidR="00C93DF5" w:rsidRDefault="00C93DF5" w:rsidP="00C93DF5">
      <w:r w:rsidRPr="00F21F39">
        <w:rPr>
          <w:rStyle w:val="StyleUnderline"/>
        </w:rPr>
        <w:t>Regardless of whether you line up on the left or right</w:t>
      </w:r>
      <w:r>
        <w:t xml:space="preserve"> of the political spectrum, </w:t>
      </w:r>
      <w:r w:rsidRPr="003D5AA1">
        <w:rPr>
          <w:rStyle w:val="StyleUnderline"/>
          <w:highlight w:val="yellow"/>
        </w:rPr>
        <w:t xml:space="preserve">it is </w:t>
      </w:r>
      <w:r w:rsidRPr="00EF78C1">
        <w:rPr>
          <w:rStyle w:val="Emphasis"/>
          <w:highlight w:val="yellow"/>
        </w:rPr>
        <w:t>intellectually lazy</w:t>
      </w:r>
      <w:r w:rsidRPr="003D5AA1">
        <w:rPr>
          <w:rStyle w:val="StyleUnderline"/>
          <w:highlight w:val="yellow"/>
        </w:rPr>
        <w:t xml:space="preserve"> to</w:t>
      </w:r>
      <w:r w:rsidRPr="00F21F39">
        <w:rPr>
          <w:rStyle w:val="StyleUnderline"/>
        </w:rPr>
        <w:t xml:space="preserve"> simply </w:t>
      </w:r>
      <w:r w:rsidRPr="003D5AA1">
        <w:rPr>
          <w:rStyle w:val="StyleUnderline"/>
          <w:highlight w:val="yellow"/>
        </w:rPr>
        <w:t>point the finger of ‘special interest’</w:t>
      </w:r>
      <w:r w:rsidRPr="00E01DA8">
        <w:rPr>
          <w:rStyle w:val="StyleUnderline"/>
        </w:rPr>
        <w:t xml:space="preserve"> at think tanks whose work is disliked or disagreed</w:t>
      </w:r>
      <w:r w:rsidRPr="00F21F39">
        <w:rPr>
          <w:rStyle w:val="StyleUnderline"/>
        </w:rPr>
        <w:t xml:space="preserve"> with. </w:t>
      </w:r>
      <w:r w:rsidRPr="003D5AA1">
        <w:rPr>
          <w:rStyle w:val="StyleUnderline"/>
          <w:highlight w:val="yellow"/>
        </w:rPr>
        <w:t>Casting aspersions on</w:t>
      </w:r>
      <w:r w:rsidRPr="00F21F39">
        <w:rPr>
          <w:rStyle w:val="StyleUnderline"/>
        </w:rPr>
        <w:t xml:space="preserve"> the </w:t>
      </w:r>
      <w:r w:rsidRPr="003D5AA1">
        <w:rPr>
          <w:rStyle w:val="StyleUnderline"/>
          <w:highlight w:val="yellow"/>
        </w:rPr>
        <w:t>motives</w:t>
      </w:r>
      <w:r w:rsidRPr="00F21F39">
        <w:rPr>
          <w:rStyle w:val="StyleUnderline"/>
        </w:rPr>
        <w:t xml:space="preserve"> of opponents </w:t>
      </w:r>
      <w:r w:rsidRPr="003D5AA1">
        <w:rPr>
          <w:rStyle w:val="StyleUnderline"/>
          <w:highlight w:val="yellow"/>
        </w:rPr>
        <w:t xml:space="preserve">and alleging bad faith is </w:t>
      </w:r>
      <w:r w:rsidRPr="00EF78C1">
        <w:rPr>
          <w:rStyle w:val="Emphasis"/>
          <w:highlight w:val="yellow"/>
        </w:rPr>
        <w:t>a poor substitute for</w:t>
      </w:r>
      <w:r w:rsidRPr="00EF78C1">
        <w:rPr>
          <w:rStyle w:val="Emphasis"/>
        </w:rPr>
        <w:t xml:space="preserve"> doing </w:t>
      </w:r>
      <w:r w:rsidRPr="00EF78C1">
        <w:rPr>
          <w:rStyle w:val="Emphasis"/>
          <w:highlight w:val="yellow"/>
        </w:rPr>
        <w:t>the hard work of refuting a</w:t>
      </w:r>
      <w:r w:rsidRPr="00E01DA8">
        <w:rPr>
          <w:rStyle w:val="Emphasis"/>
        </w:rPr>
        <w:t xml:space="preserve"> think tank’s </w:t>
      </w:r>
      <w:r w:rsidRPr="00EF78C1">
        <w:rPr>
          <w:rStyle w:val="Emphasis"/>
          <w:highlight w:val="yellow"/>
        </w:rPr>
        <w:t>ideas by</w:t>
      </w:r>
      <w:r w:rsidRPr="00EF78C1">
        <w:rPr>
          <w:rStyle w:val="Emphasis"/>
        </w:rPr>
        <w:t xml:space="preserve"> cogently </w:t>
      </w:r>
      <w:r w:rsidRPr="00EF78C1">
        <w:rPr>
          <w:rStyle w:val="Emphasis"/>
          <w:highlight w:val="yellow"/>
        </w:rPr>
        <w:t>marshalling</w:t>
      </w:r>
      <w:r w:rsidRPr="00EF78C1">
        <w:rPr>
          <w:rStyle w:val="Emphasis"/>
        </w:rPr>
        <w:t xml:space="preserve"> the relevant </w:t>
      </w:r>
      <w:r w:rsidRPr="00EF78C1">
        <w:rPr>
          <w:rStyle w:val="Emphasis"/>
          <w:highlight w:val="yellow"/>
        </w:rPr>
        <w:t>evidence</w:t>
      </w:r>
      <w:r>
        <w:t>.</w:t>
      </w:r>
    </w:p>
    <w:p w:rsidR="00C93DF5" w:rsidRDefault="00C93DF5" w:rsidP="00C93DF5">
      <w:r>
        <w:lastRenderedPageBreak/>
        <w:t xml:space="preserve">In assessing the role of centre-right think tanks, </w:t>
      </w:r>
      <w:r w:rsidRPr="003D5AA1">
        <w:rPr>
          <w:rStyle w:val="StyleUnderline"/>
          <w:highlight w:val="yellow"/>
        </w:rPr>
        <w:t>critics would make a more</w:t>
      </w:r>
      <w:r w:rsidRPr="00F21F39">
        <w:rPr>
          <w:rStyle w:val="StyleUnderline"/>
        </w:rPr>
        <w:t xml:space="preserve"> considered and </w:t>
      </w:r>
      <w:r w:rsidRPr="003D5AA1">
        <w:rPr>
          <w:rStyle w:val="StyleUnderline"/>
          <w:highlight w:val="yellow"/>
        </w:rPr>
        <w:t>substantial contribution to</w:t>
      </w:r>
      <w:r w:rsidRPr="00F21F39">
        <w:rPr>
          <w:rStyle w:val="StyleUnderline"/>
        </w:rPr>
        <w:t xml:space="preserve"> the </w:t>
      </w:r>
      <w:r w:rsidRPr="003D5AA1">
        <w:rPr>
          <w:rStyle w:val="StyleUnderline"/>
          <w:highlight w:val="yellow"/>
        </w:rPr>
        <w:t>quality</w:t>
      </w:r>
      <w:r w:rsidRPr="00F21F39">
        <w:rPr>
          <w:rStyle w:val="StyleUnderline"/>
        </w:rPr>
        <w:t xml:space="preserve"> of public </w:t>
      </w:r>
      <w:r w:rsidRPr="003D5AA1">
        <w:rPr>
          <w:rStyle w:val="StyleUnderline"/>
          <w:highlight w:val="yellow"/>
        </w:rPr>
        <w:t>debate if they</w:t>
      </w:r>
      <w:r w:rsidRPr="00F21F39">
        <w:rPr>
          <w:rStyle w:val="StyleUnderline"/>
        </w:rPr>
        <w:t xml:space="preserve"> also played by the rules of scholarship</w:t>
      </w:r>
      <w:r>
        <w:t xml:space="preserve">, </w:t>
      </w:r>
      <w:r w:rsidRPr="00F21F39">
        <w:rPr>
          <w:rStyle w:val="StyleUnderline"/>
        </w:rPr>
        <w:t xml:space="preserve">and </w:t>
      </w:r>
      <w:r w:rsidRPr="003D5AA1">
        <w:rPr>
          <w:rStyle w:val="StyleUnderline"/>
          <w:highlight w:val="yellow"/>
        </w:rPr>
        <w:t xml:space="preserve">did not indulge in </w:t>
      </w:r>
      <w:r w:rsidRPr="003D5AA1">
        <w:rPr>
          <w:rStyle w:val="Emphasis"/>
          <w:highlight w:val="yellow"/>
        </w:rPr>
        <w:t>ad hominem abuse</w:t>
      </w:r>
      <w:r w:rsidRPr="00F21F39">
        <w:rPr>
          <w:rStyle w:val="StyleUnderline"/>
        </w:rPr>
        <w:t>. If this wer</w:t>
      </w:r>
      <w:r w:rsidRPr="00E01DA8">
        <w:rPr>
          <w:rStyle w:val="StyleUnderline"/>
        </w:rPr>
        <w:t>e to happen, we would have</w:t>
      </w:r>
      <w:r w:rsidRPr="00E01DA8">
        <w:t xml:space="preserve"> underway in this country, </w:t>
      </w:r>
      <w:r w:rsidRPr="00E01DA8">
        <w:rPr>
          <w:rStyle w:val="StyleUnderline"/>
        </w:rPr>
        <w:t>a debate about the work and worth of think tanks that more closely resembled a genuine battle of ideas</w:t>
      </w:r>
      <w:r w:rsidRPr="00E01DA8">
        <w:t>.</w:t>
      </w:r>
    </w:p>
    <w:p w:rsidR="00C93DF5" w:rsidRDefault="00C93DF5" w:rsidP="00C93DF5"/>
    <w:p w:rsidR="00C93DF5" w:rsidRPr="003A71E9" w:rsidRDefault="00C93DF5" w:rsidP="00C93DF5">
      <w:pPr>
        <w:pStyle w:val="Heading4"/>
      </w:pPr>
      <w:r>
        <w:t>2</w:t>
      </w:r>
      <w:r w:rsidRPr="00BB569D">
        <w:t xml:space="preserve">. </w:t>
      </w:r>
      <w:r w:rsidRPr="003A71E9">
        <w:rPr>
          <w:u w:val="single"/>
        </w:rPr>
        <w:t>Evaluate Reasons, Not Funding</w:t>
      </w:r>
      <w:r>
        <w:t xml:space="preserve"> — the only relevant question is </w:t>
      </w:r>
      <w:r w:rsidRPr="003A71E9">
        <w:rPr>
          <w:u w:val="single"/>
        </w:rPr>
        <w:t>whether neg cards are right</w:t>
      </w:r>
      <w:r>
        <w:t xml:space="preserve">, not where they got their funding. </w:t>
      </w:r>
    </w:p>
    <w:p w:rsidR="00C93DF5" w:rsidRDefault="00C93DF5" w:rsidP="00C93DF5">
      <w:r w:rsidRPr="00331A48">
        <w:rPr>
          <w:rStyle w:val="Style13ptBold"/>
        </w:rPr>
        <w:t>Samples 7</w:t>
      </w:r>
      <w:r>
        <w:t xml:space="preserve"> — John Samples, </w:t>
      </w:r>
      <w:r w:rsidRPr="00331A48">
        <w:t xml:space="preserve">Vice President of the Cato Institute, former Director of Georgetown University Press, holds a Ph.D. in Political Science from Rutgers University, </w:t>
      </w:r>
      <w:r>
        <w:t>2007 (“</w:t>
      </w:r>
      <w:r w:rsidRPr="00331A48">
        <w:t>Donor Disclosure Won’t Help Think Tanks</w:t>
      </w:r>
      <w:r>
        <w:t xml:space="preserve">,” </w:t>
      </w:r>
      <w:r>
        <w:rPr>
          <w:i/>
        </w:rPr>
        <w:t>Roll Call</w:t>
      </w:r>
      <w:r>
        <w:t>, September 27</w:t>
      </w:r>
      <w:r w:rsidRPr="00331A48">
        <w:rPr>
          <w:vertAlign w:val="superscript"/>
        </w:rPr>
        <w:t>th</w:t>
      </w:r>
      <w:r>
        <w:t xml:space="preserve">, Available Online at </w:t>
      </w:r>
      <w:hyperlink r:id="rId57" w:history="1">
        <w:r w:rsidRPr="00805EA1">
          <w:rPr>
            <w:rStyle w:val="Hyperlink"/>
          </w:rPr>
          <w:t>https://www.cato.org/publications/commentary/donor-disclosure-wont-help-think-tanks</w:t>
        </w:r>
      </w:hyperlink>
      <w:r>
        <w:t xml:space="preserve">, Accessed 06-28-2019) </w:t>
      </w:r>
    </w:p>
    <w:p w:rsidR="00C93DF5" w:rsidRDefault="00C93DF5" w:rsidP="00C93DF5">
      <w:r>
        <w:t xml:space="preserve">Gary </w:t>
      </w:r>
      <w:r w:rsidRPr="00A37F42">
        <w:rPr>
          <w:rStyle w:val="StyleUnderline"/>
        </w:rPr>
        <w:t>Shapiro</w:t>
      </w:r>
      <w:r>
        <w:t xml:space="preserve">, the president and CEO of the Consumer Electronics Association, </w:t>
      </w:r>
      <w:r w:rsidRPr="00A37F42">
        <w:rPr>
          <w:rStyle w:val="StyleUnderline"/>
        </w:rPr>
        <w:t>argues</w:t>
      </w:r>
      <w:r>
        <w:t xml:space="preserve"> in a Roll Call guest observer column </w:t>
      </w:r>
      <w:r w:rsidRPr="00A37F42">
        <w:rPr>
          <w:rStyle w:val="StyleUnderline"/>
        </w:rPr>
        <w:t>that government should mandate disclosure for donors to think tanks</w:t>
      </w:r>
      <w:r>
        <w:t xml:space="preserve"> (“It’s Time for Think Tank Funding Disclosure,” Sept. 20). Mr. Shapiro notes that his organization has contributed to the organization I work for, the Cato Institute.</w:t>
      </w:r>
    </w:p>
    <w:p w:rsidR="00C93DF5" w:rsidRDefault="00C93DF5" w:rsidP="00C93DF5">
      <w:r>
        <w:t>I believe such disclosure would discourage donors from giving to think tanks, thereby curtailing their liberties and making the public more ignorant.</w:t>
      </w:r>
    </w:p>
    <w:p w:rsidR="00C93DF5" w:rsidRDefault="00C93DF5" w:rsidP="00C93DF5">
      <w:r>
        <w:t xml:space="preserve">Take note of two things about what I just wrote. First, my belief runs counter to Mr. Shapiro’s argument for disclosure, so </w:t>
      </w:r>
      <w:r w:rsidRPr="00B13A86">
        <w:rPr>
          <w:rStyle w:val="StyleUnderline"/>
          <w:highlight w:val="yellow"/>
        </w:rPr>
        <w:t>what think tank scholars</w:t>
      </w:r>
      <w:r w:rsidRPr="00A37F42">
        <w:rPr>
          <w:rStyle w:val="StyleUnderline"/>
        </w:rPr>
        <w:t xml:space="preserve"> say and </w:t>
      </w:r>
      <w:r w:rsidRPr="00B13A86">
        <w:rPr>
          <w:rStyle w:val="StyleUnderline"/>
          <w:highlight w:val="yellow"/>
        </w:rPr>
        <w:t xml:space="preserve">write </w:t>
      </w:r>
      <w:r w:rsidRPr="00B13A86">
        <w:rPr>
          <w:rStyle w:val="Emphasis"/>
          <w:highlight w:val="yellow"/>
        </w:rPr>
        <w:t>does not necessarily reflect</w:t>
      </w:r>
      <w:r w:rsidRPr="00B13A86">
        <w:rPr>
          <w:rStyle w:val="StyleUnderline"/>
          <w:highlight w:val="yellow"/>
        </w:rPr>
        <w:t xml:space="preserve"> what their donors believe</w:t>
      </w:r>
      <w:r>
        <w:t xml:space="preserve">. Mr Shapiro and I share a strong belief in liberty and constitutional government. Yet we disagree here on the facts. </w:t>
      </w:r>
      <w:r w:rsidRPr="00B13A86">
        <w:rPr>
          <w:rStyle w:val="StyleUnderline"/>
          <w:highlight w:val="yellow"/>
        </w:rPr>
        <w:t>If we know who gave what to a think tank, we do not</w:t>
      </w:r>
      <w:r w:rsidRPr="00A37F42">
        <w:rPr>
          <w:rStyle w:val="StyleUnderline"/>
        </w:rPr>
        <w:t xml:space="preserve"> necessarily </w:t>
      </w:r>
      <w:r w:rsidRPr="00B13A86">
        <w:rPr>
          <w:rStyle w:val="StyleUnderline"/>
          <w:highlight w:val="yellow"/>
        </w:rPr>
        <w:t>learn what its research will say</w:t>
      </w:r>
      <w:r>
        <w:t>, contrary to Mr. Shapiro’s argument.</w:t>
      </w:r>
    </w:p>
    <w:p w:rsidR="00C93DF5" w:rsidRDefault="00C93DF5" w:rsidP="00C93DF5">
      <w:r>
        <w:t xml:space="preserve">Second, and more important, knowing that the CEA gave to the Cato Institute tells readers absolutely nothing about the accuracy of my belief about the effects of disclosing donors. </w:t>
      </w:r>
      <w:r w:rsidRPr="00E01DA8">
        <w:rPr>
          <w:rStyle w:val="StyleUnderline"/>
        </w:rPr>
        <w:t>Anyone can decide whether my claim</w:t>
      </w:r>
      <w:r w:rsidRPr="00E01DA8">
        <w:t xml:space="preserve"> about disclosure </w:t>
      </w:r>
      <w:r w:rsidRPr="00E01DA8">
        <w:rPr>
          <w:rStyle w:val="StyleUnderline"/>
        </w:rPr>
        <w:t xml:space="preserve">is likely to be true </w:t>
      </w:r>
      <w:r w:rsidRPr="00E01DA8">
        <w:rPr>
          <w:rStyle w:val="Emphasis"/>
        </w:rPr>
        <w:t>without knowing who contributed</w:t>
      </w:r>
      <w:r>
        <w:t xml:space="preserve"> to Cato. Of course, such </w:t>
      </w:r>
      <w:r w:rsidRPr="00B13A86">
        <w:rPr>
          <w:rStyle w:val="StyleUnderline"/>
          <w:highlight w:val="yellow"/>
        </w:rPr>
        <w:t>claims are what matter</w:t>
      </w:r>
      <w:r w:rsidRPr="00CD2479">
        <w:rPr>
          <w:rStyle w:val="StyleUnderline"/>
        </w:rPr>
        <w:t xml:space="preserve"> about th</w:t>
      </w:r>
      <w:r w:rsidRPr="00E01DA8">
        <w:rPr>
          <w:rStyle w:val="StyleUnderline"/>
        </w:rPr>
        <w:t xml:space="preserve">ink tanks. Even if disclosure neatly linked donor interests to think tank research, </w:t>
      </w:r>
      <w:r w:rsidRPr="00B13A86">
        <w:rPr>
          <w:rStyle w:val="StyleUnderline"/>
          <w:highlight w:val="yellow"/>
        </w:rPr>
        <w:t>the public would</w:t>
      </w:r>
      <w:r w:rsidRPr="00CD2479">
        <w:rPr>
          <w:rStyle w:val="StyleUnderline"/>
        </w:rPr>
        <w:t xml:space="preserve"> still </w:t>
      </w:r>
      <w:r w:rsidRPr="00B13A86">
        <w:rPr>
          <w:rStyle w:val="StyleUnderline"/>
          <w:highlight w:val="yellow"/>
        </w:rPr>
        <w:t xml:space="preserve">have to decide </w:t>
      </w:r>
      <w:r w:rsidRPr="00B13A86">
        <w:rPr>
          <w:rStyle w:val="Emphasis"/>
          <w:highlight w:val="yellow"/>
        </w:rPr>
        <w:t>whether that research was good or bad</w:t>
      </w:r>
      <w:r w:rsidRPr="00CD2479">
        <w:rPr>
          <w:rStyle w:val="StyleUnderline"/>
        </w:rPr>
        <w:t xml:space="preserve">. And </w:t>
      </w:r>
      <w:r w:rsidRPr="00E01DA8">
        <w:rPr>
          <w:rStyle w:val="StyleUnderline"/>
        </w:rPr>
        <w:t xml:space="preserve">they could do that </w:t>
      </w:r>
      <w:r w:rsidRPr="00B13A86">
        <w:rPr>
          <w:rStyle w:val="Emphasis"/>
          <w:highlight w:val="yellow"/>
        </w:rPr>
        <w:t>without</w:t>
      </w:r>
      <w:r w:rsidRPr="00B13A86">
        <w:rPr>
          <w:rStyle w:val="StyleUnderline"/>
          <w:highlight w:val="yellow"/>
        </w:rPr>
        <w:t xml:space="preserve"> knowing who supported</w:t>
      </w:r>
      <w:r w:rsidRPr="00CD2479">
        <w:rPr>
          <w:rStyle w:val="StyleUnderline"/>
        </w:rPr>
        <w:t xml:space="preserve"> the think tank</w:t>
      </w:r>
      <w:r>
        <w:t>.</w:t>
      </w:r>
    </w:p>
    <w:p w:rsidR="00C93DF5" w:rsidRDefault="00C93DF5" w:rsidP="00C93DF5">
      <w:r w:rsidRPr="00B13A86">
        <w:rPr>
          <w:rStyle w:val="StyleUnderline"/>
          <w:highlight w:val="yellow"/>
        </w:rPr>
        <w:t>Disclosure does much</w:t>
      </w:r>
      <w:r>
        <w:t xml:space="preserve">, however, </w:t>
      </w:r>
      <w:r w:rsidRPr="00B13A86">
        <w:rPr>
          <w:rStyle w:val="StyleUnderline"/>
          <w:highlight w:val="yellow"/>
        </w:rPr>
        <w:t xml:space="preserve">to distract us from </w:t>
      </w:r>
      <w:r w:rsidRPr="00B13A86">
        <w:rPr>
          <w:rStyle w:val="Emphasis"/>
          <w:highlight w:val="yellow"/>
        </w:rPr>
        <w:t>real arguments about policy</w:t>
      </w:r>
      <w:r>
        <w:t xml:space="preserve">. In the earlier example, we ought to stay focused on my claim that disclosure limits liberty without reason. But </w:t>
      </w:r>
      <w:r w:rsidRPr="00B13A86">
        <w:rPr>
          <w:rStyle w:val="StyleUnderline"/>
          <w:highlight w:val="yellow"/>
        </w:rPr>
        <w:t>once we know about the</w:t>
      </w:r>
      <w:r>
        <w:t xml:space="preserve"> CEA </w:t>
      </w:r>
      <w:r w:rsidRPr="00B13A86">
        <w:rPr>
          <w:rStyle w:val="StyleUnderline"/>
          <w:highlight w:val="yellow"/>
        </w:rPr>
        <w:t>contribution, our focus drifts to</w:t>
      </w:r>
      <w:r w:rsidRPr="00B13A86">
        <w:rPr>
          <w:rStyle w:val="StyleUnderline"/>
        </w:rPr>
        <w:t xml:space="preserve"> that</w:t>
      </w:r>
      <w:r w:rsidRPr="00CD2479">
        <w:rPr>
          <w:rStyle w:val="StyleUnderline"/>
        </w:rPr>
        <w:t xml:space="preserve"> organization and its </w:t>
      </w:r>
      <w:r w:rsidRPr="00B13A86">
        <w:rPr>
          <w:rStyle w:val="StyleUnderline"/>
          <w:highlight w:val="yellow"/>
        </w:rPr>
        <w:t>motivations in funding</w:t>
      </w:r>
      <w:r>
        <w:t xml:space="preserve"> Cato. Judging by campaign finance discourse, </w:t>
      </w:r>
      <w:r w:rsidRPr="00B13A86">
        <w:rPr>
          <w:rStyle w:val="StyleUnderline"/>
          <w:highlight w:val="yellow"/>
        </w:rPr>
        <w:t>disclosure</w:t>
      </w:r>
      <w:r>
        <w:t xml:space="preserve"> of CEA’s donation </w:t>
      </w:r>
      <w:r w:rsidRPr="00B13A86">
        <w:rPr>
          <w:rStyle w:val="StyleUnderline"/>
          <w:highlight w:val="yellow"/>
        </w:rPr>
        <w:t>would be</w:t>
      </w:r>
      <w:r w:rsidRPr="00CD2479">
        <w:rPr>
          <w:rStyle w:val="StyleUnderline"/>
        </w:rPr>
        <w:t xml:space="preserve"> rapidly </w:t>
      </w:r>
      <w:r w:rsidRPr="00B13A86">
        <w:rPr>
          <w:rStyle w:val="StyleUnderline"/>
          <w:highlight w:val="yellow"/>
        </w:rPr>
        <w:t xml:space="preserve">followed by </w:t>
      </w:r>
      <w:r w:rsidRPr="00B13A86">
        <w:rPr>
          <w:rStyle w:val="Emphasis"/>
          <w:highlight w:val="yellow"/>
        </w:rPr>
        <w:t>ad hominem attacks</w:t>
      </w:r>
      <w:r>
        <w:t xml:space="preserve"> on Mr. Shapiro, the Cato Institute and me. </w:t>
      </w:r>
      <w:r w:rsidRPr="00CD2479">
        <w:rPr>
          <w:rStyle w:val="StyleUnderline"/>
        </w:rPr>
        <w:t>Then you’ll be left wondering about the wrong things, rather than whether my claim</w:t>
      </w:r>
      <w:r>
        <w:t xml:space="preserve"> about disclosure and liberty </w:t>
      </w:r>
      <w:r w:rsidRPr="00CD2479">
        <w:rPr>
          <w:rStyle w:val="StyleUnderline"/>
        </w:rPr>
        <w:t>is true</w:t>
      </w:r>
      <w:r>
        <w:t>.</w:t>
      </w:r>
    </w:p>
    <w:p w:rsidR="00C93DF5" w:rsidRDefault="00C93DF5" w:rsidP="00C93DF5">
      <w:r>
        <w:t>Ad hominem attacks on donors would almost certainly discourage giving to think tanks. Think tank donors who care about their privacy or have little tolerance for public abuse may decide to forget the whole thing.</w:t>
      </w:r>
    </w:p>
    <w:p w:rsidR="00C93DF5" w:rsidRDefault="00C93DF5" w:rsidP="00C93DF5">
      <w:r>
        <w:t>We have had mandated disclosure of campaign finance contributions for many years. Such publicity has resulted in ad hominem attacks against donors to electoral campaigns, and some have stayed clear of supporting a candidate for that reason. Yet most people tolerate such costs because disclosure is said to prevent corruption and to educate the voter. If disclosure is good enough for candidates and parties, some will say, why not for think tanks?</w:t>
      </w:r>
    </w:p>
    <w:p w:rsidR="00C93DF5" w:rsidRDefault="00C93DF5" w:rsidP="00C93DF5">
      <w:r>
        <w:t>But the two cases are quite different. Campaigns elect public officials who then have the power to bestow quid-pro-quo favors on their contributors. Mandated disclosure appears to be the least intrusive means of preventing such corruption. But the heads of think tanks do not hold public office and have no favors to bestow. People at think tanks transform donations into ideas, arguments and proposals. Their positions are often wrong or flawed, but fortunately we have freedom of speech to show why.</w:t>
      </w:r>
    </w:p>
    <w:p w:rsidR="00C93DF5" w:rsidRPr="00E01DA8" w:rsidRDefault="00C93DF5" w:rsidP="00C93DF5">
      <w:r w:rsidRPr="00B13A86">
        <w:rPr>
          <w:rStyle w:val="StyleUnderline"/>
        </w:rPr>
        <w:t xml:space="preserve">Disclosure is not likely to educate the public. Most people devote limited attention to policymaking. </w:t>
      </w:r>
      <w:r w:rsidRPr="00B13A86">
        <w:rPr>
          <w:rStyle w:val="StyleUnderline"/>
          <w:highlight w:val="yellow"/>
        </w:rPr>
        <w:t>Disclosure is likely to direct</w:t>
      </w:r>
      <w:r w:rsidRPr="00B13A86">
        <w:rPr>
          <w:rStyle w:val="StyleUnderline"/>
        </w:rPr>
        <w:t xml:space="preserve"> that scarce resource to irrational considerations and </w:t>
      </w:r>
      <w:r w:rsidRPr="00B13A86">
        <w:rPr>
          <w:rStyle w:val="StyleUnderline"/>
          <w:highlight w:val="yellow"/>
        </w:rPr>
        <w:t xml:space="preserve">away from what matters: </w:t>
      </w:r>
      <w:r w:rsidRPr="00B13A86">
        <w:rPr>
          <w:rStyle w:val="Emphasis"/>
          <w:highlight w:val="yellow"/>
        </w:rPr>
        <w:t>whether a think tank’s arguments are correct</w:t>
      </w:r>
      <w:r>
        <w:t xml:space="preserve">. Policy players may learn from </w:t>
      </w:r>
      <w:r w:rsidRPr="00E01DA8">
        <w:t xml:space="preserve">think tank disclosure, but such information is likely to be used to discourage donations to think tanks, thereby defunding their arguments and analysis. </w:t>
      </w:r>
      <w:r w:rsidRPr="00E01DA8">
        <w:rPr>
          <w:rStyle w:val="StyleUnderline"/>
        </w:rPr>
        <w:t>The public will end up with less information</w:t>
      </w:r>
      <w:r w:rsidRPr="00E01DA8">
        <w:t>.</w:t>
      </w:r>
    </w:p>
    <w:p w:rsidR="00C93DF5" w:rsidRDefault="00C93DF5" w:rsidP="00C93DF5">
      <w:r w:rsidRPr="00E01DA8">
        <w:rPr>
          <w:rStyle w:val="StyleUnderline"/>
        </w:rPr>
        <w:lastRenderedPageBreak/>
        <w:t>Disclosure of think tank donors will not prevent corruption or educate the public. It will discourage political participation, reduce information about policy decisions, distort and degrade public debate, and</w:t>
      </w:r>
      <w:r w:rsidRPr="00B13A86">
        <w:rPr>
          <w:rStyle w:val="StyleUnderline"/>
        </w:rPr>
        <w:t xml:space="preserve"> restrict liberty without reason</w:t>
      </w:r>
      <w:r>
        <w:t>. It is a policy with high costs and few benefits, and its time should never come.</w:t>
      </w:r>
    </w:p>
    <w:p w:rsidR="00C93DF5" w:rsidRDefault="00C93DF5" w:rsidP="00C93DF5"/>
    <w:p w:rsidR="00C93DF5" w:rsidRPr="00065C94" w:rsidRDefault="00C93DF5" w:rsidP="00C93DF5">
      <w:pPr>
        <w:pStyle w:val="Heading4"/>
      </w:pPr>
      <w:r>
        <w:t xml:space="preserve">3. </w:t>
      </w:r>
      <w:r w:rsidRPr="00C24B5B">
        <w:rPr>
          <w:u w:val="single"/>
        </w:rPr>
        <w:t>Aff Indicts Oversimplify</w:t>
      </w:r>
      <w:r>
        <w:t xml:space="preserve"> — neg authors would support Saudi Arabia </w:t>
      </w:r>
      <w:r>
        <w:rPr>
          <w:u w:val="single"/>
        </w:rPr>
        <w:t>regardless</w:t>
      </w:r>
      <w:r>
        <w:t xml:space="preserve"> of funding.  </w:t>
      </w:r>
    </w:p>
    <w:p w:rsidR="00C93DF5" w:rsidRPr="004E6825" w:rsidRDefault="00C93DF5" w:rsidP="00C93DF5">
      <w:r w:rsidRPr="00A36291">
        <w:rPr>
          <w:rStyle w:val="Style13ptBold"/>
        </w:rPr>
        <w:t>Fisher 16</w:t>
      </w:r>
      <w:r>
        <w:t xml:space="preserve"> — Max Fisher, </w:t>
      </w:r>
      <w:r w:rsidRPr="00A36291">
        <w:t xml:space="preserve">Foreign Editor at </w:t>
      </w:r>
      <w:r w:rsidRPr="00A36291">
        <w:rPr>
          <w:i/>
        </w:rPr>
        <w:t>Vox</w:t>
      </w:r>
      <w:r w:rsidRPr="00A36291">
        <w:t xml:space="preserve">, former Reporter at </w:t>
      </w:r>
      <w:r w:rsidRPr="00A36291">
        <w:rPr>
          <w:i/>
        </w:rPr>
        <w:t>The Washington Post</w:t>
      </w:r>
      <w:r w:rsidRPr="00A36291">
        <w:t xml:space="preserve"> and </w:t>
      </w:r>
      <w:r w:rsidRPr="00A36291">
        <w:rPr>
          <w:i/>
        </w:rPr>
        <w:t>The Atlantic</w:t>
      </w:r>
      <w:r w:rsidRPr="00A36291">
        <w:t xml:space="preserve">, holds an M.A. in International Relations and Affairs from Johns Hopkins University, </w:t>
      </w:r>
      <w:r>
        <w:t xml:space="preserve">2016 (“How Saudi Arabia captured Washington,” </w:t>
      </w:r>
      <w:r>
        <w:rPr>
          <w:i/>
        </w:rPr>
        <w:t>Vox</w:t>
      </w:r>
      <w:r>
        <w:t>, March 21</w:t>
      </w:r>
      <w:r w:rsidRPr="004E6825">
        <w:rPr>
          <w:vertAlign w:val="superscript"/>
        </w:rPr>
        <w:t>st</w:t>
      </w:r>
      <w:r>
        <w:t xml:space="preserve">, Available Online at </w:t>
      </w:r>
      <w:hyperlink r:id="rId58" w:history="1">
        <w:r w:rsidRPr="00A40BBD">
          <w:rPr>
            <w:rStyle w:val="Hyperlink"/>
          </w:rPr>
          <w:t>https://www.vox.com/2016/3/21/11275354/saudi-arabia-gulf-washington</w:t>
        </w:r>
      </w:hyperlink>
      <w:r>
        <w:t>, Accessed 06-27-2019)</w:t>
      </w:r>
    </w:p>
    <w:p w:rsidR="00C93DF5" w:rsidRDefault="00C93DF5" w:rsidP="00C93DF5">
      <w:r>
        <w:t>Saudi Arabia is the status quo, and the status quo is religion in Washington</w:t>
      </w:r>
    </w:p>
    <w:p w:rsidR="00C93DF5" w:rsidRDefault="00C93DF5" w:rsidP="00C93DF5">
      <w:r w:rsidRPr="0052163E">
        <w:rPr>
          <w:rStyle w:val="StyleUnderline"/>
          <w:highlight w:val="yellow"/>
        </w:rPr>
        <w:t>Money talks</w:t>
      </w:r>
      <w:r w:rsidRPr="007E1A42">
        <w:rPr>
          <w:rStyle w:val="StyleUnderline"/>
        </w:rPr>
        <w:t xml:space="preserve"> in Washington, </w:t>
      </w:r>
      <w:r w:rsidRPr="0052163E">
        <w:rPr>
          <w:rStyle w:val="StyleUnderline"/>
          <w:highlight w:val="yellow"/>
        </w:rPr>
        <w:t xml:space="preserve">but </w:t>
      </w:r>
      <w:r w:rsidRPr="00E01DA8">
        <w:rPr>
          <w:rStyle w:val="Emphasis"/>
          <w:highlight w:val="yellow"/>
        </w:rPr>
        <w:t>status quo bias talks</w:t>
      </w:r>
      <w:r w:rsidRPr="00E01DA8">
        <w:rPr>
          <w:rStyle w:val="Emphasis"/>
        </w:rPr>
        <w:t xml:space="preserve"> much </w:t>
      </w:r>
      <w:r w:rsidRPr="00E01DA8">
        <w:rPr>
          <w:rStyle w:val="Emphasis"/>
          <w:highlight w:val="yellow"/>
        </w:rPr>
        <w:t>more loudly</w:t>
      </w:r>
      <w:r>
        <w:t xml:space="preserve">, as my colleague Matt Yglesias put it. And, when it comes to American policy toward the Middle East, </w:t>
      </w:r>
      <w:r w:rsidRPr="0052163E">
        <w:rPr>
          <w:rStyle w:val="StyleUnderline"/>
          <w:highlight w:val="yellow"/>
        </w:rPr>
        <w:t>Saudi Arabia is</w:t>
      </w:r>
      <w:r w:rsidRPr="007E1A42">
        <w:rPr>
          <w:rStyle w:val="StyleUnderline"/>
        </w:rPr>
        <w:t xml:space="preserve"> practically synonymous with </w:t>
      </w:r>
      <w:r w:rsidRPr="0052163E">
        <w:rPr>
          <w:rStyle w:val="StyleUnderline"/>
          <w:highlight w:val="yellow"/>
        </w:rPr>
        <w:t>status quo</w:t>
      </w:r>
      <w:r>
        <w:t>.</w:t>
      </w:r>
    </w:p>
    <w:p w:rsidR="00C93DF5" w:rsidRDefault="00C93DF5" w:rsidP="00C93DF5">
      <w:r>
        <w:t>America's alliance with the Saudis began in the 1940s, famously, with oil, which has helped align US and Saudi interests ever since. But in those ensuing 75 years, the US and Saudi Arabia have also partnered up on the Cold War, in the 1980s for Afghanistan's proxy war, in the 1990s against Iraq's Saddam Hussein, in the 2000s against Islamist terrorism, and now against Iran. Nearly every major US effort in the Middle East has been in partnership with Saudi Arabia.</w:t>
      </w:r>
    </w:p>
    <w:p w:rsidR="00C93DF5" w:rsidRDefault="00C93DF5" w:rsidP="00C93DF5">
      <w:r>
        <w:t>"This comes from a very long history," one of the Middle East experts said.</w:t>
      </w:r>
    </w:p>
    <w:p w:rsidR="00C93DF5" w:rsidRDefault="00C93DF5" w:rsidP="00C93DF5">
      <w:r w:rsidRPr="007E1A42">
        <w:rPr>
          <w:rStyle w:val="StyleUnderline"/>
        </w:rPr>
        <w:t>Any aberration from this alliance is</w:t>
      </w:r>
      <w:r>
        <w:t xml:space="preserve"> thus </w:t>
      </w:r>
      <w:r w:rsidRPr="007E1A42">
        <w:rPr>
          <w:rStyle w:val="StyleUnderline"/>
        </w:rPr>
        <w:t>a significant break with the status quo, and that's necessarily going to be controvers</w:t>
      </w:r>
      <w:r w:rsidRPr="0052163E">
        <w:rPr>
          <w:rStyle w:val="StyleUnderline"/>
        </w:rPr>
        <w:t>ial</w:t>
      </w:r>
      <w:r>
        <w:t>.</w:t>
      </w:r>
    </w:p>
    <w:p w:rsidR="00C93DF5" w:rsidRDefault="00C93DF5" w:rsidP="00C93DF5">
      <w:r>
        <w:t>But more than that, Saudi Arabia is at the center of a larger status quo of American dominance over a Middle East that, in the past, was far more stable and predictable.</w:t>
      </w:r>
    </w:p>
    <w:p w:rsidR="00C93DF5" w:rsidRDefault="00C93DF5" w:rsidP="00C93DF5">
      <w:r>
        <w:t>For decades, America has maintained hegemony over much of the Middle East through a system of alliances with Arab states, the most powerful of which has long been Saudi Arabia, as well as with Israel. "Our" Arab dictatorships were reliably pro-American, siding with the US on Israel (if only tacitly), on isolating Iran, and on fighting Islamist terrorists.</w:t>
      </w:r>
    </w:p>
    <w:p w:rsidR="00C93DF5" w:rsidRDefault="00C93DF5" w:rsidP="00C93DF5">
      <w:r>
        <w:t>This system serves the United States, granting it generally pliant proxies in a region full of valuable resources but also anti-American ideology. It also serves Saudi Arabia, giving the rich but sparsely populated kingdom a powerful protector against its more populous foreign enemies and a useful friend in maintaining monarchical rule long after most royal families had given up or fallen from power.</w:t>
      </w:r>
    </w:p>
    <w:p w:rsidR="00C93DF5" w:rsidRDefault="00C93DF5" w:rsidP="00C93DF5">
      <w:r w:rsidRPr="007E1A42">
        <w:rPr>
          <w:rStyle w:val="StyleUnderline"/>
        </w:rPr>
        <w:t>The people I spoke to disagreed about the degree to which this status quo bias was more or less important than whatever role money might play</w:t>
      </w:r>
      <w:r>
        <w:t xml:space="preserve">. Rather, </w:t>
      </w:r>
      <w:r w:rsidRPr="007E1A42">
        <w:rPr>
          <w:rStyle w:val="StyleUnderline"/>
        </w:rPr>
        <w:t xml:space="preserve">most saw the two as working in conjunction, exacerbating one another. </w:t>
      </w:r>
      <w:r w:rsidRPr="0052163E">
        <w:rPr>
          <w:rStyle w:val="StyleUnderline"/>
          <w:highlight w:val="yellow"/>
        </w:rPr>
        <w:t>The money</w:t>
      </w:r>
      <w:r w:rsidRPr="007E1A42">
        <w:rPr>
          <w:rStyle w:val="StyleUnderline"/>
        </w:rPr>
        <w:t xml:space="preserve">, in this view, </w:t>
      </w:r>
      <w:r w:rsidRPr="0052163E">
        <w:rPr>
          <w:rStyle w:val="StyleUnderline"/>
          <w:highlight w:val="yellow"/>
        </w:rPr>
        <w:t>merely enables Washington's</w:t>
      </w:r>
      <w:r w:rsidRPr="007E1A42">
        <w:rPr>
          <w:rStyle w:val="StyleUnderline"/>
        </w:rPr>
        <w:t xml:space="preserve"> well-known habits for </w:t>
      </w:r>
      <w:r w:rsidRPr="0052163E">
        <w:rPr>
          <w:rStyle w:val="StyleUnderline"/>
          <w:highlight w:val="yellow"/>
        </w:rPr>
        <w:t>status quo</w:t>
      </w:r>
      <w:r w:rsidRPr="007E1A42">
        <w:rPr>
          <w:rStyle w:val="StyleUnderline"/>
        </w:rPr>
        <w:t xml:space="preserve"> bias </w:t>
      </w:r>
      <w:r w:rsidRPr="0052163E">
        <w:rPr>
          <w:rStyle w:val="StyleUnderline"/>
          <w:highlight w:val="yellow"/>
        </w:rPr>
        <w:t>and confirmation bias</w:t>
      </w:r>
      <w:r>
        <w:t>.</w:t>
      </w:r>
    </w:p>
    <w:p w:rsidR="00C93DF5" w:rsidRDefault="00C93DF5" w:rsidP="00C93DF5">
      <w:r>
        <w:t>"</w:t>
      </w:r>
      <w:r w:rsidRPr="007E1A42">
        <w:rPr>
          <w:rStyle w:val="StyleUnderline"/>
        </w:rPr>
        <w:t xml:space="preserve">My own impression is that </w:t>
      </w:r>
      <w:r w:rsidRPr="0052163E">
        <w:rPr>
          <w:rStyle w:val="StyleUnderline"/>
          <w:highlight w:val="yellow"/>
        </w:rPr>
        <w:t>it’s less funding</w:t>
      </w:r>
      <w:r>
        <w:t xml:space="preserve">," </w:t>
      </w:r>
      <w:r w:rsidRPr="007E1A42">
        <w:rPr>
          <w:rStyle w:val="StyleUnderline"/>
        </w:rPr>
        <w:t>said a</w:t>
      </w:r>
      <w:r>
        <w:t xml:space="preserve">nother </w:t>
      </w:r>
      <w:r w:rsidRPr="007E1A42">
        <w:rPr>
          <w:rStyle w:val="StyleUnderline"/>
        </w:rPr>
        <w:t>DC-based Middle East expert</w:t>
      </w:r>
      <w:r>
        <w:t>, "</w:t>
      </w:r>
      <w:r w:rsidRPr="0052163E">
        <w:rPr>
          <w:rStyle w:val="StyleUnderline"/>
          <w:highlight w:val="yellow"/>
        </w:rPr>
        <w:t>than</w:t>
      </w:r>
      <w:r w:rsidRPr="007E1A42">
        <w:rPr>
          <w:rStyle w:val="StyleUnderline"/>
        </w:rPr>
        <w:t xml:space="preserve"> it is</w:t>
      </w:r>
      <w:r>
        <w:t xml:space="preserve">, as you point out, </w:t>
      </w:r>
      <w:r w:rsidRPr="0052163E">
        <w:rPr>
          <w:rStyle w:val="StyleUnderline"/>
          <w:highlight w:val="yellow"/>
        </w:rPr>
        <w:t>the default bias to</w:t>
      </w:r>
      <w:r w:rsidRPr="007E1A42">
        <w:rPr>
          <w:rStyle w:val="StyleUnderline"/>
        </w:rPr>
        <w:t xml:space="preserve"> unquestionably </w:t>
      </w:r>
      <w:r w:rsidRPr="0052163E">
        <w:rPr>
          <w:rStyle w:val="StyleUnderline"/>
          <w:highlight w:val="yellow"/>
        </w:rPr>
        <w:t>support a</w:t>
      </w:r>
      <w:r w:rsidRPr="007E1A42">
        <w:rPr>
          <w:rStyle w:val="StyleUnderline"/>
        </w:rPr>
        <w:t xml:space="preserve"> semi-reliable </w:t>
      </w:r>
      <w:r w:rsidRPr="0052163E">
        <w:rPr>
          <w:rStyle w:val="StyleUnderline"/>
          <w:highlight w:val="yellow"/>
        </w:rPr>
        <w:t>partner</w:t>
      </w:r>
      <w:r w:rsidRPr="007E1A42">
        <w:rPr>
          <w:rStyle w:val="StyleUnderline"/>
        </w:rPr>
        <w:t xml:space="preserve"> in an unpredictable region of high importance to US interests</w:t>
      </w:r>
      <w:r>
        <w:t>."</w:t>
      </w:r>
    </w:p>
    <w:p w:rsidR="00C93DF5" w:rsidRDefault="00C93DF5" w:rsidP="00C93DF5">
      <w:r>
        <w:t xml:space="preserve">And, indeed, </w:t>
      </w:r>
      <w:r w:rsidRPr="007E1A42">
        <w:rPr>
          <w:rStyle w:val="StyleUnderline"/>
        </w:rPr>
        <w:t xml:space="preserve">everyone I spoke to was careful to point out that </w:t>
      </w:r>
      <w:r w:rsidRPr="0052163E">
        <w:rPr>
          <w:rStyle w:val="StyleUnderline"/>
          <w:highlight w:val="yellow"/>
        </w:rPr>
        <w:t>this pro-Saudi</w:t>
      </w:r>
      <w:r w:rsidRPr="007E1A42">
        <w:rPr>
          <w:rStyle w:val="StyleUnderline"/>
        </w:rPr>
        <w:t xml:space="preserve"> status quo </w:t>
      </w:r>
      <w:r w:rsidRPr="0052163E">
        <w:rPr>
          <w:rStyle w:val="StyleUnderline"/>
          <w:highlight w:val="yellow"/>
        </w:rPr>
        <w:t xml:space="preserve">bias would exist </w:t>
      </w:r>
      <w:r w:rsidRPr="0052163E">
        <w:rPr>
          <w:rStyle w:val="Emphasis"/>
          <w:highlight w:val="yellow"/>
        </w:rPr>
        <w:t>even in the absence of foreign funding</w:t>
      </w:r>
      <w:r w:rsidRPr="007E1A42">
        <w:rPr>
          <w:rStyle w:val="StyleUnderline"/>
        </w:rPr>
        <w:t>. But they saw Gulf money as amplifying that trend</w:t>
      </w:r>
      <w:r>
        <w:t xml:space="preserve">, perhaps </w:t>
      </w:r>
      <w:r w:rsidRPr="007E1A42">
        <w:rPr>
          <w:rStyle w:val="StyleUnderline"/>
        </w:rPr>
        <w:t>significantly</w:t>
      </w:r>
      <w:r>
        <w:t xml:space="preserve">, </w:t>
      </w:r>
      <w:r w:rsidRPr="007E1A42">
        <w:rPr>
          <w:rStyle w:val="StyleUnderline"/>
        </w:rPr>
        <w:t>along with the voices that just happened to echo the pro-Saudi conventional wisdom</w:t>
      </w:r>
      <w:r>
        <w:t>.</w:t>
      </w:r>
    </w:p>
    <w:p w:rsidR="00C93DF5" w:rsidRDefault="00C93DF5" w:rsidP="00C93DF5">
      <w:r>
        <w:t>"</w:t>
      </w:r>
      <w:r w:rsidRPr="0052163E">
        <w:rPr>
          <w:rStyle w:val="StyleUnderline"/>
          <w:highlight w:val="yellow"/>
        </w:rPr>
        <w:t>It would not</w:t>
      </w:r>
      <w:r w:rsidRPr="007E1A42">
        <w:rPr>
          <w:rStyle w:val="StyleUnderline"/>
        </w:rPr>
        <w:t xml:space="preserve"> completely </w:t>
      </w:r>
      <w:r w:rsidRPr="0052163E">
        <w:rPr>
          <w:rStyle w:val="StyleUnderline"/>
          <w:highlight w:val="yellow"/>
        </w:rPr>
        <w:t>disappear in the absence of</w:t>
      </w:r>
      <w:r w:rsidRPr="007E1A42">
        <w:rPr>
          <w:rStyle w:val="StyleUnderline"/>
        </w:rPr>
        <w:t xml:space="preserve"> that </w:t>
      </w:r>
      <w:r w:rsidRPr="0052163E">
        <w:rPr>
          <w:rStyle w:val="StyleUnderline"/>
          <w:highlight w:val="yellow"/>
        </w:rPr>
        <w:t>money</w:t>
      </w:r>
      <w:r>
        <w:t>," one of the Washington experts told me. "</w:t>
      </w:r>
      <w:r w:rsidRPr="0052163E">
        <w:rPr>
          <w:rStyle w:val="StyleUnderline"/>
          <w:highlight w:val="yellow"/>
        </w:rPr>
        <w:t xml:space="preserve">People </w:t>
      </w:r>
      <w:r w:rsidRPr="0052163E">
        <w:rPr>
          <w:rStyle w:val="Emphasis"/>
          <w:highlight w:val="yellow"/>
        </w:rPr>
        <w:t>earnestly believe</w:t>
      </w:r>
      <w:r w:rsidRPr="0052163E">
        <w:rPr>
          <w:rStyle w:val="StyleUnderline"/>
          <w:highlight w:val="yellow"/>
        </w:rPr>
        <w:t xml:space="preserve"> that</w:t>
      </w:r>
      <w:r w:rsidRPr="007E1A42">
        <w:rPr>
          <w:rStyle w:val="StyleUnderline"/>
        </w:rPr>
        <w:t xml:space="preserve"> the </w:t>
      </w:r>
      <w:r w:rsidRPr="0052163E">
        <w:rPr>
          <w:rStyle w:val="StyleUnderline"/>
          <w:highlight w:val="yellow"/>
        </w:rPr>
        <w:t>American interest is</w:t>
      </w:r>
      <w:r w:rsidRPr="007E1A42">
        <w:rPr>
          <w:rStyle w:val="StyleUnderline"/>
        </w:rPr>
        <w:t xml:space="preserve"> best </w:t>
      </w:r>
      <w:r w:rsidRPr="0052163E">
        <w:rPr>
          <w:rStyle w:val="StyleUnderline"/>
          <w:highlight w:val="yellow"/>
        </w:rPr>
        <w:t>served by maintaining the status quo</w:t>
      </w:r>
      <w:r w:rsidRPr="007E1A42">
        <w:rPr>
          <w:rStyle w:val="StyleUnderline"/>
        </w:rPr>
        <w:t>, supporting Israel, containing Iran</w:t>
      </w:r>
      <w:r>
        <w:t>."</w:t>
      </w:r>
    </w:p>
    <w:p w:rsidR="00C93DF5" w:rsidRPr="00F601E6" w:rsidRDefault="00C93DF5" w:rsidP="00C93DF5"/>
    <w:p w:rsidR="00F104D1" w:rsidRDefault="00F104D1" w:rsidP="00C93DF5"/>
    <w:p w:rsidR="00F85FC2" w:rsidRDefault="00F85FC2" w:rsidP="00F85FC2">
      <w:pPr>
        <w:pStyle w:val="Heading3"/>
      </w:pPr>
      <w:r>
        <w:lastRenderedPageBreak/>
        <w:t>Extend: “Don’t Dismiss Neg Ev”</w:t>
      </w:r>
    </w:p>
    <w:p w:rsidR="00F85FC2" w:rsidRPr="00DB297F" w:rsidRDefault="00F85FC2" w:rsidP="00F85FC2">
      <w:pPr>
        <w:pStyle w:val="Heading4"/>
      </w:pPr>
      <w:r>
        <w:rPr>
          <w:u w:val="single"/>
        </w:rPr>
        <w:t>Reject Think Tank Indicts</w:t>
      </w:r>
      <w:r>
        <w:t xml:space="preserve"> — their research is </w:t>
      </w:r>
      <w:r>
        <w:rPr>
          <w:u w:val="single"/>
        </w:rPr>
        <w:t>transparent</w:t>
      </w:r>
      <w:r>
        <w:t xml:space="preserve"> and vital to </w:t>
      </w:r>
      <w:r w:rsidRPr="00DB297F">
        <w:rPr>
          <w:u w:val="single"/>
        </w:rPr>
        <w:t xml:space="preserve">democratic </w:t>
      </w:r>
      <w:r>
        <w:rPr>
          <w:u w:val="single"/>
        </w:rPr>
        <w:t>policy</w:t>
      </w:r>
      <w:r w:rsidRPr="00DB297F">
        <w:rPr>
          <w:u w:val="single"/>
        </w:rPr>
        <w:t xml:space="preserve"> deliberation</w:t>
      </w:r>
      <w:r>
        <w:t xml:space="preserve">. Funding </w:t>
      </w:r>
      <w:r w:rsidRPr="004071DF">
        <w:rPr>
          <w:u w:val="single"/>
        </w:rPr>
        <w:t>doesn’t</w:t>
      </w:r>
      <w:r>
        <w:t xml:space="preserve"> compromise scholarship. </w:t>
      </w:r>
    </w:p>
    <w:p w:rsidR="00F85FC2" w:rsidRDefault="00F85FC2" w:rsidP="00F85FC2">
      <w:r w:rsidRPr="006E7498">
        <w:rPr>
          <w:rStyle w:val="Style13ptBold"/>
        </w:rPr>
        <w:t>Sammut 16</w:t>
      </w:r>
      <w:r>
        <w:t xml:space="preserve"> — Jeremy Sammut, </w:t>
      </w:r>
      <w:r w:rsidRPr="007C0EF7">
        <w:t xml:space="preserve">Senior Research Fellow and the Director of the Culture, Prosperity </w:t>
      </w:r>
      <w:r>
        <w:t>,</w:t>
      </w:r>
      <w:r w:rsidRPr="007C0EF7">
        <w:t>and Civil Society Program at The Centre for Independent Studies</w:t>
      </w:r>
      <w:r>
        <w:t xml:space="preserve">—an Australian think tank, </w:t>
      </w:r>
      <w:r w:rsidRPr="007C0EF7">
        <w:t>holds a Ph</w:t>
      </w:r>
      <w:r>
        <w:t>.</w:t>
      </w:r>
      <w:r w:rsidRPr="007C0EF7">
        <w:t>D</w:t>
      </w:r>
      <w:r>
        <w:t>.</w:t>
      </w:r>
      <w:r w:rsidRPr="007C0EF7">
        <w:t xml:space="preserve"> in Australian </w:t>
      </w:r>
      <w:r>
        <w:t>P</w:t>
      </w:r>
      <w:r w:rsidRPr="007C0EF7">
        <w:t xml:space="preserve">olitical and </w:t>
      </w:r>
      <w:r>
        <w:t>S</w:t>
      </w:r>
      <w:r w:rsidRPr="007C0EF7">
        <w:t xml:space="preserve">ocial </w:t>
      </w:r>
      <w:r>
        <w:t>H</w:t>
      </w:r>
      <w:r w:rsidRPr="007C0EF7">
        <w:t>istory from Monash University</w:t>
      </w:r>
      <w:r>
        <w:t xml:space="preserve">, 2016 (“The Role of Think Tanks: A Reply to the Critics,” Centre for Independent Studies Occasional Paper #145, June, Available Online at </w:t>
      </w:r>
      <w:hyperlink r:id="rId59" w:history="1">
        <w:r w:rsidRPr="00805EA1">
          <w:rPr>
            <w:rStyle w:val="Hyperlink"/>
          </w:rPr>
          <w:t>https://www.cis.org.au/app/uploads/2016/06/op145.pdf</w:t>
        </w:r>
      </w:hyperlink>
      <w:r>
        <w:t>, Accessed 06-28-2019, p. 1-5)</w:t>
      </w:r>
    </w:p>
    <w:p w:rsidR="00F85FC2" w:rsidRDefault="00F85FC2" w:rsidP="00F85FC2">
      <w:r>
        <w:t>Ad Hominem: “Propagandist Fronts and Money Launders”</w:t>
      </w:r>
    </w:p>
    <w:p w:rsidR="00F85FC2" w:rsidRDefault="00F85FC2" w:rsidP="00F85FC2">
      <w:r w:rsidRPr="003D5AA1">
        <w:rPr>
          <w:rStyle w:val="StyleUnderline"/>
          <w:highlight w:val="yellow"/>
        </w:rPr>
        <w:t>The role of think tanks</w:t>
      </w:r>
      <w:r>
        <w:t xml:space="preserve"> in a democratic society </w:t>
      </w:r>
      <w:r w:rsidRPr="003D5AA1">
        <w:rPr>
          <w:rStyle w:val="StyleUnderline"/>
          <w:highlight w:val="yellow"/>
        </w:rPr>
        <w:t>is</w:t>
      </w:r>
      <w:r w:rsidRPr="00493E50">
        <w:rPr>
          <w:rStyle w:val="StyleUnderline"/>
        </w:rPr>
        <w:t xml:space="preserve"> to engage in the battle of ideas by </w:t>
      </w:r>
      <w:r w:rsidRPr="003D5AA1">
        <w:rPr>
          <w:rStyle w:val="StyleUnderline"/>
          <w:highlight w:val="yellow"/>
        </w:rPr>
        <w:t>providing research-based advocacy and evidence-based commentary</w:t>
      </w:r>
      <w:r>
        <w:t xml:space="preserve"> on pertinent public affairs. </w:t>
      </w:r>
      <w:r w:rsidRPr="00493E50">
        <w:rPr>
          <w:rStyle w:val="StyleUnderline"/>
        </w:rPr>
        <w:t xml:space="preserve">One reason </w:t>
      </w:r>
      <w:r w:rsidRPr="003D5AA1">
        <w:rPr>
          <w:rStyle w:val="StyleUnderline"/>
          <w:highlight w:val="yellow"/>
        </w:rPr>
        <w:t>most</w:t>
      </w:r>
      <w:r w:rsidRPr="00493E50">
        <w:rPr>
          <w:rStyle w:val="StyleUnderline"/>
        </w:rPr>
        <w:t xml:space="preserve"> think tanks across the ideological spectrum tend to </w:t>
      </w:r>
      <w:r w:rsidRPr="003D5AA1">
        <w:rPr>
          <w:rStyle w:val="StyleUnderline"/>
          <w:highlight w:val="yellow"/>
        </w:rPr>
        <w:t>choose not to disclose</w:t>
      </w:r>
      <w:r w:rsidRPr="00493E50">
        <w:rPr>
          <w:rStyle w:val="StyleUnderline"/>
        </w:rPr>
        <w:t xml:space="preserve"> their </w:t>
      </w:r>
      <w:r w:rsidRPr="003D5AA1">
        <w:rPr>
          <w:rStyle w:val="StyleUnderline"/>
          <w:highlight w:val="yellow"/>
        </w:rPr>
        <w:t>financial supporters</w:t>
      </w:r>
      <w:r w:rsidRPr="00493E50">
        <w:rPr>
          <w:rStyle w:val="StyleUnderline"/>
        </w:rPr>
        <w:t xml:space="preserve"> is </w:t>
      </w:r>
      <w:r w:rsidRPr="003D5AA1">
        <w:rPr>
          <w:rStyle w:val="StyleUnderline"/>
          <w:highlight w:val="yellow"/>
        </w:rPr>
        <w:t>to avoid</w:t>
      </w:r>
      <w:r w:rsidRPr="00493E50">
        <w:rPr>
          <w:rStyle w:val="StyleUnderline"/>
        </w:rPr>
        <w:t xml:space="preserve"> the risk of full disclosure of identity of funders becoming the story, and </w:t>
      </w:r>
      <w:r w:rsidRPr="003D5AA1">
        <w:rPr>
          <w:rStyle w:val="Emphasis"/>
          <w:highlight w:val="yellow"/>
        </w:rPr>
        <w:t>distracting attention from the merits of</w:t>
      </w:r>
      <w:r w:rsidRPr="003D5AA1">
        <w:rPr>
          <w:rStyle w:val="Emphasis"/>
        </w:rPr>
        <w:t xml:space="preserve"> the think tank’s </w:t>
      </w:r>
      <w:r w:rsidRPr="003D5AA1">
        <w:rPr>
          <w:rStyle w:val="Emphasis"/>
          <w:highlight w:val="yellow"/>
        </w:rPr>
        <w:t>research</w:t>
      </w:r>
      <w:r>
        <w:t xml:space="preserve">. As the ABC’s Media Watch program established in an episode aired in May 2013, think tanks on both the right and left, including left-wing The Australia Institute, do not disclose their funders.1 The reason for this is that </w:t>
      </w:r>
      <w:r w:rsidRPr="00493E50">
        <w:rPr>
          <w:rStyle w:val="StyleUnderline"/>
        </w:rPr>
        <w:t xml:space="preserve">the </w:t>
      </w:r>
      <w:r w:rsidRPr="003D5AA1">
        <w:rPr>
          <w:rStyle w:val="StyleUnderline"/>
          <w:highlight w:val="yellow"/>
        </w:rPr>
        <w:t>release</w:t>
      </w:r>
      <w:r w:rsidRPr="00493E50">
        <w:rPr>
          <w:rStyle w:val="StyleUnderline"/>
        </w:rPr>
        <w:t xml:space="preserve"> of this information</w:t>
      </w:r>
      <w:r>
        <w:t xml:space="preserve"> into the public domain </w:t>
      </w:r>
      <w:r w:rsidRPr="003D5AA1">
        <w:rPr>
          <w:rStyle w:val="StyleUnderline"/>
          <w:highlight w:val="yellow"/>
        </w:rPr>
        <w:t>would invite</w:t>
      </w:r>
      <w:r w:rsidRPr="00493E50">
        <w:rPr>
          <w:rStyle w:val="StyleUnderline"/>
        </w:rPr>
        <w:t xml:space="preserve"> those who are determined to ‘follow the money’ to mount </w:t>
      </w:r>
      <w:r w:rsidRPr="003D5AA1">
        <w:rPr>
          <w:rStyle w:val="Emphasis"/>
          <w:highlight w:val="yellow"/>
        </w:rPr>
        <w:t>politically-motivated, ad hominem attacks</w:t>
      </w:r>
      <w:r>
        <w:t>.2</w:t>
      </w:r>
    </w:p>
    <w:p w:rsidR="00F85FC2" w:rsidRDefault="00F85FC2" w:rsidP="00F85FC2">
      <w:r>
        <w:t>A good example of these types of attacks was offered by an opinion piece former Whitlam government bureaucrat, John Menadue posted on his blog in June 2014 , singling out centre-right Australian think-tanks for condemnation over the funding disclosure issue. In an extraordinary attack, Menadue claimed those think tanks that were not to his ideological taste were “a cash for comment enterprise” and “fronts for rent-seekers who hide behind the scenes.” He claimed these organisations, while “hawk[ing] themselves around as ‘independent’ ... receive large amounts of money, seldom disclose their sponsors and donors and then conduct overt political campaigns, invariably on behalf of business and the conservative side [end page 1] of politics.” Menadue even hinted that these claimed “propagandist fronts for the laundering of money for special interests” were lucky not to find themselves hauled before the Independent Commission Against Corruption (ICAC), along with the property developers and assorted “urgers and spivs” who “launder money to hand on to political parties.”3</w:t>
      </w:r>
    </w:p>
    <w:p w:rsidR="00F85FC2" w:rsidRDefault="00F85FC2" w:rsidP="00F85FC2">
      <w:r>
        <w:t>Menadue nevertheless maintained that think tanks “are important players in the battle of ideas but this battle needs to be conducted honestly and transparently.” He noted that he was the founding Chair and a Fellow of the left-of-centre The Centre for Policy Development, which fully discloses its major supporters and donors. This claim to probity buttressed Menadue’s critique of rival centre-right organisations that choose not to disclose their financial backers, with the assumption being that full disclosure is a sure sign that think tanks are operating ethically and not corrupting public debate. But this actually begs the question: how does knowing for certain who is paying the piper make the tune played by think tanks any less ‘cash for comment’?</w:t>
      </w:r>
    </w:p>
    <w:p w:rsidR="00F85FC2" w:rsidRDefault="00F85FC2" w:rsidP="00F85FC2">
      <w:r>
        <w:t>The Boring Materialist School</w:t>
      </w:r>
    </w:p>
    <w:p w:rsidR="00F85FC2" w:rsidRDefault="00F85FC2" w:rsidP="00F85FC2">
      <w:r>
        <w:t xml:space="preserve">Unfortunately, </w:t>
      </w:r>
      <w:r w:rsidRPr="00493E50">
        <w:rPr>
          <w:rStyle w:val="StyleUnderline"/>
        </w:rPr>
        <w:t>the partisan, ad hominem approach is the preferred line of attack of those who are determined to discredit right-of-centre think tanks they wish would shut up — or be shut up</w:t>
      </w:r>
      <w:r>
        <w:t>.</w:t>
      </w:r>
    </w:p>
    <w:p w:rsidR="00F85FC2" w:rsidRDefault="00F85FC2" w:rsidP="00F85FC2">
      <w:r>
        <w:t>Writing in the Sydney Morning Herald in May 2014, columnist Richard Ackland drew the same parallel as Menadue. He suggested that “industry commissioned think tanks and their political influence peddling” should attract the scrutiny of ICAC to establish if they were “legitimately part of the democratic process.” The substance of Ackland’s complaint amounted to having “libertarian corporate messages jammed down our throats.” According to his source (“a recent tally by an ABC watcher”), representatives of prominent centre-right think tanks had had the temerity to appear [end page 2] on the ABC at an average rate of one appearance every four days. Even the smallest amount of token balance on the taxpayer-funded national broadcaster seemed too much diversity for Ackland to swallow.4</w:t>
      </w:r>
    </w:p>
    <w:p w:rsidR="00F85FC2" w:rsidRDefault="00F85FC2" w:rsidP="00F85FC2">
      <w:r>
        <w:t>Shortly after his piece appeared, Ackland left the Sydney Morning Herald to write for a new weekend newspaper, The Saturday Paper, published by Black Inc —the house publisher for those of left ‘progressive’ political persuasion in Australia. In 2009, the well- regarded editor of another Black Inc publication, The Monthly, was forced to leave the position after she tried to include an article in the magazine by former Coalition Treasurer Peter Costello in reply to a piece on the Global Financial Crisis authored by then Labor Prime Minister Kevin Rudd. Permission to publish the Costello article was refused by the publisher (on the advice of The Monthly’s editorial board) on the basis that The Monthly was an avowedly social democrat rather than independent magazine.5</w:t>
      </w:r>
    </w:p>
    <w:p w:rsidR="00F85FC2" w:rsidRDefault="00F85FC2" w:rsidP="00F85FC2">
      <w:r>
        <w:t>Fair enough: the decision to publish or not publish was rightly the publisher’s prerogative, whatever the rationale — political or otherwise. Despite these events, however, Ackland clearly had no qualms about being paid by a media outlet with a self-identified (and censorious) leftist outlook. Does that mean we should dismiss out of hand everything he writes in The Saturday Paper as inherently biased ‘cash for comment’ dictated by the money power of the rich patron who is calling the partisan political tune of all that is published under the Black Inc. title?</w:t>
      </w:r>
    </w:p>
    <w:p w:rsidR="00F85FC2" w:rsidRDefault="00F85FC2" w:rsidP="00F85FC2">
      <w:r>
        <w:t xml:space="preserve">Of course not. Imagine if this school of crude quasi-Marxist analysis set the parameters of public debate. How boring, how devoid of actual content, and how bereft of a genuine contest of ideas, would public life be? Yet these are the ‘boring materialist’ accusations that critics routinely use to play the man, ignore the ball, and condemn centre-right think tanks. This is very much the house style in some left-leaning sections of media that are keen to regurgitate conspiracy theories about what allegedly happens when “money and ‘ideas’ hold hands.”6 [end page 3] </w:t>
      </w:r>
    </w:p>
    <w:p w:rsidR="00F85FC2" w:rsidRDefault="00F85FC2" w:rsidP="00F85FC2">
      <w:r>
        <w:t>Of Civil Society and the Democratic Process</w:t>
      </w:r>
    </w:p>
    <w:p w:rsidR="00F85FC2" w:rsidRDefault="00F85FC2" w:rsidP="00F85FC2">
      <w:r w:rsidRPr="008C682B">
        <w:rPr>
          <w:rStyle w:val="StyleUnderline"/>
        </w:rPr>
        <w:lastRenderedPageBreak/>
        <w:t xml:space="preserve">What is </w:t>
      </w:r>
      <w:r w:rsidRPr="00791FDA">
        <w:rPr>
          <w:rStyle w:val="StyleUnderline"/>
        </w:rPr>
        <w:t xml:space="preserve">concerning about the </w:t>
      </w:r>
      <w:r w:rsidRPr="00791FDA">
        <w:rPr>
          <w:rStyle w:val="Emphasis"/>
        </w:rPr>
        <w:t>misleading broad brush claims made about all centre-right think tanks</w:t>
      </w:r>
      <w:r w:rsidRPr="00791FDA">
        <w:rPr>
          <w:rStyle w:val="StyleUnderline"/>
        </w:rPr>
        <w:t xml:space="preserve"> is how poorly informed the critics are about why they exist, and about the means by which they can</w:t>
      </w:r>
      <w:r w:rsidRPr="008C682B">
        <w:rPr>
          <w:rStyle w:val="StyleUnderline"/>
        </w:rPr>
        <w:t xml:space="preserve"> gain political influence</w:t>
      </w:r>
      <w:r>
        <w:t>.</w:t>
      </w:r>
    </w:p>
    <w:p w:rsidR="00F85FC2" w:rsidRDefault="00F85FC2" w:rsidP="00F85FC2">
      <w:r w:rsidRPr="008C682B">
        <w:rPr>
          <w:rStyle w:val="StyleUnderline"/>
        </w:rPr>
        <w:t xml:space="preserve">Think tanks are creatures of civil society. They are non-government organisations that depend for their survival upon the individuals and the business and charitable organisations prepared to financially support not-for-profit ventures whose aim is to create a better educated democracy. </w:t>
      </w:r>
      <w:r w:rsidRPr="00791FDA">
        <w:rPr>
          <w:rStyle w:val="StyleUnderline"/>
          <w:highlight w:val="yellow"/>
        </w:rPr>
        <w:t>Think tanks’ roles</w:t>
      </w:r>
      <w:r w:rsidRPr="008C682B">
        <w:rPr>
          <w:rStyle w:val="StyleUnderline"/>
        </w:rPr>
        <w:t xml:space="preserve">, together </w:t>
      </w:r>
      <w:r w:rsidRPr="00791FDA">
        <w:rPr>
          <w:rStyle w:val="StyleUnderline"/>
          <w:highlight w:val="yellow"/>
        </w:rPr>
        <w:t>with</w:t>
      </w:r>
      <w:r w:rsidRPr="008C682B">
        <w:rPr>
          <w:rStyle w:val="StyleUnderline"/>
        </w:rPr>
        <w:t xml:space="preserve"> the </w:t>
      </w:r>
      <w:r w:rsidRPr="00791FDA">
        <w:rPr>
          <w:rStyle w:val="StyleUnderline"/>
          <w:highlight w:val="yellow"/>
        </w:rPr>
        <w:t>financial relationships with</w:t>
      </w:r>
      <w:r w:rsidRPr="008C682B">
        <w:rPr>
          <w:rStyle w:val="StyleUnderline"/>
        </w:rPr>
        <w:t xml:space="preserve"> their </w:t>
      </w:r>
      <w:r w:rsidRPr="00791FDA">
        <w:rPr>
          <w:rStyle w:val="StyleUnderline"/>
          <w:highlight w:val="yellow"/>
        </w:rPr>
        <w:t>supporters</w:t>
      </w:r>
      <w:r w:rsidRPr="008C682B">
        <w:rPr>
          <w:rStyle w:val="StyleUnderline"/>
        </w:rPr>
        <w:t xml:space="preserve">, </w:t>
      </w:r>
      <w:r w:rsidRPr="00791FDA">
        <w:rPr>
          <w:rStyle w:val="StyleUnderline"/>
          <w:highlight w:val="yellow"/>
        </w:rPr>
        <w:t xml:space="preserve">are </w:t>
      </w:r>
      <w:r w:rsidRPr="00791FDA">
        <w:rPr>
          <w:rStyle w:val="Emphasis"/>
          <w:highlight w:val="yellow"/>
        </w:rPr>
        <w:t>an entirely legitimate part of the democratic process</w:t>
      </w:r>
      <w:r w:rsidRPr="00791FDA">
        <w:rPr>
          <w:rStyle w:val="StyleUnderline"/>
        </w:rPr>
        <w:t>. The will and ability of like-minded people to band together to inform their fellow citizens about matters of public importance has long been an important and valued feature of truly democratic societies</w:t>
      </w:r>
      <w:r w:rsidRPr="00791FDA">
        <w:t>.</w:t>
      </w:r>
    </w:p>
    <w:p w:rsidR="00F85FC2" w:rsidRDefault="00F85FC2" w:rsidP="00F85FC2">
      <w:r w:rsidRPr="008C682B">
        <w:rPr>
          <w:rStyle w:val="StyleUnderline"/>
        </w:rPr>
        <w:t>Think tanks are the modern day equivalents of the variety of civic-minded groups, campaigns and movements that have long dotted the public life of democratic countries</w:t>
      </w:r>
      <w:r>
        <w:t>. In the nineteenth and early twentieth centuries, these kinds of bodies (which often relied on raising subscriptions from members to operate) agitated for political action in any number of directions — demanding everything from a new local bridge to votes for women — across local, state, and national issues.</w:t>
      </w:r>
    </w:p>
    <w:p w:rsidR="00F85FC2" w:rsidRDefault="00F85FC2" w:rsidP="00F85FC2">
      <w:r w:rsidRPr="008C682B">
        <w:rPr>
          <w:rStyle w:val="StyleUnderline"/>
        </w:rPr>
        <w:t>Think tanks are involved in politics</w:t>
      </w:r>
      <w:r>
        <w:t xml:space="preserve"> — and as opposed to partisan party politics — </w:t>
      </w:r>
      <w:r w:rsidRPr="008C682B">
        <w:rPr>
          <w:rStyle w:val="StyleUnderline"/>
        </w:rPr>
        <w:t xml:space="preserve">in the best and classical sense of the term. Their political activity consists of initiating and participating in public debates in order to expose members of the public to new ideas, competing analyses and different points of view. </w:t>
      </w:r>
      <w:r w:rsidRPr="00791FDA">
        <w:rPr>
          <w:rStyle w:val="StyleUnderline"/>
          <w:highlight w:val="yellow"/>
        </w:rPr>
        <w:t>They</w:t>
      </w:r>
      <w:r>
        <w:t xml:space="preserve"> thereby </w:t>
      </w:r>
      <w:r w:rsidRPr="00791FDA">
        <w:rPr>
          <w:rStyle w:val="StyleUnderline"/>
          <w:highlight w:val="yellow"/>
        </w:rPr>
        <w:t>participate in the</w:t>
      </w:r>
      <w:r w:rsidRPr="008C682B">
        <w:rPr>
          <w:rStyle w:val="StyleUnderline"/>
        </w:rPr>
        <w:t xml:space="preserve"> key part of the democratic process: the </w:t>
      </w:r>
      <w:r w:rsidRPr="00791FDA">
        <w:rPr>
          <w:rStyle w:val="StyleUnderline"/>
          <w:highlight w:val="yellow"/>
        </w:rPr>
        <w:t>process through which contentious issues are debated</w:t>
      </w:r>
      <w:r w:rsidRPr="008C682B">
        <w:rPr>
          <w:rStyle w:val="StyleUnderline"/>
        </w:rPr>
        <w:t xml:space="preserve"> in the public square </w:t>
      </w:r>
      <w:r w:rsidRPr="00791FDA">
        <w:rPr>
          <w:rStyle w:val="StyleUnderline"/>
          <w:highlight w:val="yellow"/>
        </w:rPr>
        <w:t>and</w:t>
      </w:r>
      <w:r w:rsidRPr="008C682B">
        <w:rPr>
          <w:rStyle w:val="StyleUnderline"/>
        </w:rPr>
        <w:t xml:space="preserve"> then ultimately are </w:t>
      </w:r>
      <w:r w:rsidRPr="00791FDA">
        <w:rPr>
          <w:rStyle w:val="StyleUnderline"/>
          <w:highlight w:val="yellow"/>
        </w:rPr>
        <w:t>resolved</w:t>
      </w:r>
      <w:r w:rsidRPr="008C682B">
        <w:rPr>
          <w:rStyle w:val="StyleUnderline"/>
        </w:rPr>
        <w:t xml:space="preserve"> according to the votes cast at the ballot box and in freely-elected representative assemblies</w:t>
      </w:r>
      <w:r>
        <w:t xml:space="preserve">. [end page 4] </w:t>
      </w:r>
    </w:p>
    <w:p w:rsidR="00F85FC2" w:rsidRDefault="00F85FC2" w:rsidP="00F85FC2">
      <w:r w:rsidRPr="008C682B">
        <w:rPr>
          <w:rStyle w:val="StyleUnderline"/>
        </w:rPr>
        <w:t xml:space="preserve">Because their aims are educational and democratic, </w:t>
      </w:r>
      <w:r w:rsidRPr="00791FDA">
        <w:rPr>
          <w:rStyle w:val="StyleUnderline"/>
          <w:highlight w:val="yellow"/>
        </w:rPr>
        <w:t>what think tanks do and why</w:t>
      </w:r>
      <w:r w:rsidRPr="008C682B">
        <w:rPr>
          <w:rStyle w:val="StyleUnderline"/>
        </w:rPr>
        <w:t xml:space="preserve"> they do it </w:t>
      </w:r>
      <w:r w:rsidRPr="00791FDA">
        <w:rPr>
          <w:rStyle w:val="StyleUnderline"/>
          <w:highlight w:val="yellow"/>
        </w:rPr>
        <w:t>is</w:t>
      </w:r>
      <w:r w:rsidRPr="008C682B">
        <w:rPr>
          <w:rStyle w:val="StyleUnderline"/>
        </w:rPr>
        <w:t xml:space="preserve"> entirely </w:t>
      </w:r>
      <w:r w:rsidRPr="00791FDA">
        <w:rPr>
          <w:rStyle w:val="StyleUnderline"/>
          <w:highlight w:val="yellow"/>
        </w:rPr>
        <w:t>transparent: they ensure</w:t>
      </w:r>
      <w:r w:rsidRPr="008C682B">
        <w:rPr>
          <w:rStyle w:val="StyleUnderline"/>
        </w:rPr>
        <w:t xml:space="preserve"> their </w:t>
      </w:r>
      <w:r w:rsidRPr="00791FDA">
        <w:rPr>
          <w:rStyle w:val="StyleUnderline"/>
          <w:highlight w:val="yellow"/>
        </w:rPr>
        <w:t>research is publicly available and</w:t>
      </w:r>
      <w:r w:rsidRPr="008C682B">
        <w:rPr>
          <w:rStyle w:val="StyleUnderline"/>
        </w:rPr>
        <w:t xml:space="preserve"> seek to ensure it is </w:t>
      </w:r>
      <w:r w:rsidRPr="00791FDA">
        <w:rPr>
          <w:rStyle w:val="StyleUnderline"/>
          <w:highlight w:val="yellow"/>
        </w:rPr>
        <w:t>disseminated</w:t>
      </w:r>
      <w:r w:rsidRPr="008C682B">
        <w:rPr>
          <w:rStyle w:val="StyleUnderline"/>
        </w:rPr>
        <w:t xml:space="preserve"> via the media </w:t>
      </w:r>
      <w:r w:rsidRPr="00791FDA">
        <w:rPr>
          <w:rStyle w:val="StyleUnderline"/>
          <w:highlight w:val="yellow"/>
        </w:rPr>
        <w:t>to as broad an audience as possible</w:t>
      </w:r>
      <w:r w:rsidRPr="008C682B">
        <w:rPr>
          <w:rStyle w:val="StyleUnderline"/>
        </w:rPr>
        <w:t xml:space="preserve"> in the hope of swaying public opinion. Critics who promote the myth that all centre-right think tanks are Machiavellian backroom enterprises that pull the strings of feeble-minded politician-puppets, are choosing to ignore what is staring them in the face about think tanks’ so-called hidden influence. </w:t>
      </w:r>
      <w:r w:rsidRPr="007F5C96">
        <w:rPr>
          <w:rStyle w:val="StyleUnderline"/>
          <w:highlight w:val="yellow"/>
        </w:rPr>
        <w:t>Publicly declaring</w:t>
      </w:r>
      <w:r w:rsidRPr="008C682B">
        <w:rPr>
          <w:rStyle w:val="StyleUnderline"/>
        </w:rPr>
        <w:t xml:space="preserve"> the </w:t>
      </w:r>
      <w:r w:rsidRPr="007F5C96">
        <w:rPr>
          <w:rStyle w:val="StyleUnderline"/>
          <w:highlight w:val="yellow"/>
        </w:rPr>
        <w:t>policies and detailing</w:t>
      </w:r>
      <w:r w:rsidRPr="008C682B">
        <w:rPr>
          <w:rStyle w:val="StyleUnderline"/>
        </w:rPr>
        <w:t xml:space="preserve"> the </w:t>
      </w:r>
      <w:r w:rsidRPr="007F5C96">
        <w:rPr>
          <w:rStyle w:val="StyleUnderline"/>
          <w:highlight w:val="yellow"/>
        </w:rPr>
        <w:t>reasons</w:t>
      </w:r>
      <w:r w:rsidRPr="008C682B">
        <w:rPr>
          <w:rStyle w:val="StyleUnderline"/>
        </w:rPr>
        <w:t xml:space="preserve"> why </w:t>
      </w:r>
      <w:r w:rsidRPr="007F5C96">
        <w:rPr>
          <w:rStyle w:val="StyleUnderline"/>
          <w:highlight w:val="yellow"/>
        </w:rPr>
        <w:t>they want</w:t>
      </w:r>
      <w:r w:rsidRPr="008C682B">
        <w:rPr>
          <w:rStyle w:val="StyleUnderline"/>
        </w:rPr>
        <w:t xml:space="preserve"> members</w:t>
      </w:r>
      <w:r>
        <w:t xml:space="preserve"> of parliament </w:t>
      </w:r>
      <w:r w:rsidRPr="008C682B">
        <w:rPr>
          <w:rStyle w:val="StyleUnderline"/>
        </w:rPr>
        <w:t xml:space="preserve">to </w:t>
      </w:r>
      <w:r w:rsidRPr="007F5C96">
        <w:rPr>
          <w:rStyle w:val="StyleUnderline"/>
          <w:highlight w:val="yellow"/>
        </w:rPr>
        <w:t>support</w:t>
      </w:r>
      <w:r w:rsidRPr="008C682B">
        <w:rPr>
          <w:rStyle w:val="StyleUnderline"/>
        </w:rPr>
        <w:t xml:space="preserve"> these policies </w:t>
      </w:r>
      <w:r w:rsidRPr="007F5C96">
        <w:rPr>
          <w:rStyle w:val="StyleUnderline"/>
          <w:highlight w:val="yellow"/>
        </w:rPr>
        <w:t>is</w:t>
      </w:r>
      <w:r w:rsidRPr="008C682B">
        <w:rPr>
          <w:rStyle w:val="StyleUnderline"/>
        </w:rPr>
        <w:t xml:space="preserve"> both </w:t>
      </w:r>
      <w:r w:rsidRPr="007F5C96">
        <w:rPr>
          <w:rStyle w:val="Emphasis"/>
          <w:highlight w:val="yellow"/>
        </w:rPr>
        <w:t>democratic</w:t>
      </w:r>
      <w:r w:rsidRPr="007F5C96">
        <w:rPr>
          <w:rStyle w:val="StyleUnderline"/>
          <w:highlight w:val="yellow"/>
        </w:rPr>
        <w:t xml:space="preserve"> and </w:t>
      </w:r>
      <w:r w:rsidRPr="007F5C96">
        <w:rPr>
          <w:rStyle w:val="Emphasis"/>
          <w:highlight w:val="yellow"/>
        </w:rPr>
        <w:t>transparent</w:t>
      </w:r>
      <w:r w:rsidRPr="008C682B">
        <w:rPr>
          <w:rStyle w:val="StyleUnderline"/>
        </w:rPr>
        <w:t>, as well as a constant reminder that a think tank will achieve political influence only subject to the democratic process. Any influence over legislative outcomes will be entirely subject to the decisions made by democratically-elected representatives who are ultimately accountable to their electorates for those decisions</w:t>
      </w:r>
      <w:r>
        <w:t>.</w:t>
      </w:r>
    </w:p>
    <w:p w:rsidR="00F85FC2" w:rsidRDefault="00F85FC2" w:rsidP="00F85FC2">
      <w:r>
        <w:t>Influence-Peddling?</w:t>
      </w:r>
    </w:p>
    <w:p w:rsidR="00F85FC2" w:rsidRDefault="00F85FC2" w:rsidP="00F85FC2">
      <w:r>
        <w:t xml:space="preserve">A think tank that doesn’t want to put the right ideas, as they see them, into the minds and mouths of politicians isn’t really a think tank. </w:t>
      </w:r>
      <w:r w:rsidRPr="007F5C96">
        <w:rPr>
          <w:rStyle w:val="Emphasis"/>
          <w:highlight w:val="yellow"/>
        </w:rPr>
        <w:t>Naturally</w:t>
      </w:r>
      <w:r w:rsidRPr="007F5C96">
        <w:rPr>
          <w:rStyle w:val="StyleUnderline"/>
          <w:highlight w:val="yellow"/>
        </w:rPr>
        <w:t>, think tanks and their supporters want to see</w:t>
      </w:r>
      <w:r w:rsidRPr="002F75F6">
        <w:rPr>
          <w:rStyle w:val="StyleUnderline"/>
        </w:rPr>
        <w:t xml:space="preserve"> the </w:t>
      </w:r>
      <w:r w:rsidRPr="007F5C96">
        <w:rPr>
          <w:rStyle w:val="StyleUnderline"/>
          <w:highlight w:val="yellow"/>
        </w:rPr>
        <w:t>measures they propose</w:t>
      </w:r>
      <w:r w:rsidRPr="002F75F6">
        <w:rPr>
          <w:rStyle w:val="StyleUnderline"/>
        </w:rPr>
        <w:t xml:space="preserve"> taken up through the political process and </w:t>
      </w:r>
      <w:r w:rsidRPr="007F5C96">
        <w:rPr>
          <w:rStyle w:val="StyleUnderline"/>
          <w:highlight w:val="yellow"/>
        </w:rPr>
        <w:t>translated into</w:t>
      </w:r>
      <w:r w:rsidRPr="002F75F6">
        <w:rPr>
          <w:rStyle w:val="StyleUnderline"/>
        </w:rPr>
        <w:t xml:space="preserve"> government </w:t>
      </w:r>
      <w:r w:rsidRPr="007F5C96">
        <w:rPr>
          <w:rStyle w:val="StyleUnderline"/>
          <w:highlight w:val="yellow"/>
        </w:rPr>
        <w:t xml:space="preserve">policy. But that aspiration is </w:t>
      </w:r>
      <w:r w:rsidRPr="007F5C96">
        <w:rPr>
          <w:rStyle w:val="Emphasis"/>
          <w:highlight w:val="yellow"/>
        </w:rPr>
        <w:t>a long way from political influence peddling</w:t>
      </w:r>
      <w:r w:rsidRPr="002F75F6">
        <w:rPr>
          <w:rStyle w:val="StyleUnderline"/>
        </w:rPr>
        <w:t>, because think thanks generally have little, if any, traditional political influence to peddle</w:t>
      </w:r>
      <w:r>
        <w:t>.</w:t>
      </w:r>
    </w:p>
    <w:p w:rsidR="00F85FC2" w:rsidRPr="00495DF8" w:rsidRDefault="00F85FC2" w:rsidP="00F85FC2"/>
    <w:p w:rsidR="00F85FC2" w:rsidRDefault="00F85FC2" w:rsidP="00F85FC2">
      <w:pPr>
        <w:pStyle w:val="Heading3"/>
      </w:pPr>
      <w:r>
        <w:lastRenderedPageBreak/>
        <w:t>Extend: “Evaluate Reasons, Not Funding”</w:t>
      </w:r>
    </w:p>
    <w:p w:rsidR="00F85FC2" w:rsidRPr="000232E2" w:rsidRDefault="00F85FC2" w:rsidP="00F85FC2">
      <w:pPr>
        <w:pStyle w:val="Heading4"/>
      </w:pPr>
      <w:r>
        <w:t xml:space="preserve">“Follow the money” is a </w:t>
      </w:r>
      <w:r>
        <w:rPr>
          <w:u w:val="single"/>
        </w:rPr>
        <w:t>logical fallacy</w:t>
      </w:r>
      <w:r>
        <w:t xml:space="preserve"> that doesn’t disprove our arguments. </w:t>
      </w:r>
    </w:p>
    <w:p w:rsidR="00F85FC2" w:rsidRDefault="00F85FC2" w:rsidP="00F85FC2">
      <w:r w:rsidRPr="00C60369">
        <w:rPr>
          <w:rStyle w:val="Style13ptBold"/>
        </w:rPr>
        <w:t>Berezow 16</w:t>
      </w:r>
      <w:r>
        <w:t xml:space="preserve"> — Alex Berezow, </w:t>
      </w:r>
      <w:r w:rsidRPr="00C60369">
        <w:t xml:space="preserve">Senior Fellow of Biomedical Science at the American Council on Science and Health, holds a Ph.D. in Microbiology from the University of Washington, </w:t>
      </w:r>
      <w:r>
        <w:t>2016 (“</w:t>
      </w:r>
      <w:r w:rsidRPr="00C60369">
        <w:t>Argumentum ad Aurum: 'Follow the Money' Fallacy</w:t>
      </w:r>
      <w:r>
        <w:t>,” American Council on Science and Health, September 8</w:t>
      </w:r>
      <w:r w:rsidRPr="00C60369">
        <w:rPr>
          <w:vertAlign w:val="superscript"/>
        </w:rPr>
        <w:t>th</w:t>
      </w:r>
      <w:r>
        <w:t xml:space="preserve">, Available Online at </w:t>
      </w:r>
      <w:hyperlink r:id="rId60" w:history="1">
        <w:r w:rsidRPr="00805EA1">
          <w:rPr>
            <w:rStyle w:val="Hyperlink"/>
          </w:rPr>
          <w:t>https://www.acsh.org/news/2016/09/08/argumentum-ad-aurum-follow-money-fallacy-10133</w:t>
        </w:r>
      </w:hyperlink>
      <w:r>
        <w:t>, Accessed 06-28-2019)</w:t>
      </w:r>
    </w:p>
    <w:p w:rsidR="00F85FC2" w:rsidRPr="00B24D66" w:rsidRDefault="00F85FC2" w:rsidP="00F85FC2">
      <w:pPr>
        <w:rPr>
          <w:sz w:val="26"/>
          <w:u w:val="single"/>
        </w:rPr>
      </w:pPr>
      <w:r>
        <w:t xml:space="preserve">Having said that, </w:t>
      </w:r>
      <w:r w:rsidRPr="00B24D66">
        <w:rPr>
          <w:rStyle w:val="StyleUnderline"/>
        </w:rPr>
        <w:t>I would now like to submit my own new fallacy</w:t>
      </w:r>
      <w:r>
        <w:t>*</w:t>
      </w:r>
      <w:r w:rsidRPr="00B24D66">
        <w:rPr>
          <w:rStyle w:val="StyleUnderline"/>
        </w:rPr>
        <w:t>: argumentum ad aurum (argument to gold)</w:t>
      </w:r>
      <w:r>
        <w:t xml:space="preserve">. But </w:t>
      </w:r>
      <w:r w:rsidRPr="00B24D66">
        <w:rPr>
          <w:rStyle w:val="StyleUnderline"/>
        </w:rPr>
        <w:t>you're probably more familiar with it phrased as "</w:t>
      </w:r>
      <w:r w:rsidRPr="00B24D66">
        <w:rPr>
          <w:rStyle w:val="Emphasis"/>
          <w:highlight w:val="yellow"/>
        </w:rPr>
        <w:t>follow the money</w:t>
      </w:r>
      <w:r w:rsidRPr="00B24D66">
        <w:rPr>
          <w:rStyle w:val="StyleUnderline"/>
        </w:rPr>
        <w:t>."</w:t>
      </w:r>
    </w:p>
    <w:p w:rsidR="00F85FC2" w:rsidRDefault="00F85FC2" w:rsidP="00F85FC2">
      <w:r w:rsidRPr="00B24D66">
        <w:rPr>
          <w:rStyle w:val="StyleUnderline"/>
        </w:rPr>
        <w:t xml:space="preserve">This fallacious argument </w:t>
      </w:r>
      <w:r w:rsidRPr="00B24D66">
        <w:rPr>
          <w:rStyle w:val="StyleUnderline"/>
          <w:highlight w:val="yellow"/>
        </w:rPr>
        <w:t>is thrown</w:t>
      </w:r>
      <w:r w:rsidRPr="00B24D66">
        <w:rPr>
          <w:rStyle w:val="StyleUnderline"/>
        </w:rPr>
        <w:t xml:space="preserve"> over and over again </w:t>
      </w:r>
      <w:r w:rsidRPr="00B24D66">
        <w:rPr>
          <w:rStyle w:val="StyleUnderline"/>
          <w:highlight w:val="yellow"/>
        </w:rPr>
        <w:t>at scientists and journalists</w:t>
      </w:r>
      <w:r>
        <w:t xml:space="preserve">, in particular. </w:t>
      </w:r>
      <w:r w:rsidRPr="00B24D66">
        <w:rPr>
          <w:rStyle w:val="StyleUnderline"/>
        </w:rPr>
        <w:t xml:space="preserve">Don't like a scientist's research? Follow the money! Don't like a journalist's opinion? Follow the money! </w:t>
      </w:r>
      <w:r w:rsidRPr="00B24D66">
        <w:rPr>
          <w:rStyle w:val="StyleUnderline"/>
          <w:highlight w:val="yellow"/>
        </w:rPr>
        <w:t>For many, the only</w:t>
      </w:r>
      <w:r w:rsidRPr="00B24D66">
        <w:rPr>
          <w:rStyle w:val="StyleUnderline"/>
        </w:rPr>
        <w:t xml:space="preserve"> conceivable </w:t>
      </w:r>
      <w:r w:rsidRPr="00B24D66">
        <w:rPr>
          <w:rStyle w:val="StyleUnderline"/>
          <w:highlight w:val="yellow"/>
        </w:rPr>
        <w:t>reason</w:t>
      </w:r>
      <w:r w:rsidRPr="00B24D66">
        <w:rPr>
          <w:rStyle w:val="StyleUnderline"/>
        </w:rPr>
        <w:t xml:space="preserve"> that </w:t>
      </w:r>
      <w:r w:rsidRPr="00B24D66">
        <w:rPr>
          <w:rStyle w:val="StyleUnderline"/>
          <w:highlight w:val="yellow"/>
        </w:rPr>
        <w:t>a person dares to disagree is because</w:t>
      </w:r>
      <w:r w:rsidRPr="00B24D66">
        <w:rPr>
          <w:rStyle w:val="StyleUnderline"/>
        </w:rPr>
        <w:t xml:space="preserve"> he or </w:t>
      </w:r>
      <w:r w:rsidRPr="00B24D66">
        <w:rPr>
          <w:rStyle w:val="StyleUnderline"/>
          <w:highlight w:val="yellow"/>
        </w:rPr>
        <w:t>she is being paid off</w:t>
      </w:r>
      <w:r w:rsidRPr="00B24D66">
        <w:rPr>
          <w:rStyle w:val="StyleUnderline"/>
        </w:rPr>
        <w:t xml:space="preserve"> by [Insert BIG ______ here]. </w:t>
      </w:r>
      <w:r w:rsidRPr="00B24D66">
        <w:rPr>
          <w:rStyle w:val="StyleUnderline"/>
          <w:highlight w:val="yellow"/>
        </w:rPr>
        <w:t>In this</w:t>
      </w:r>
      <w:r w:rsidRPr="00B24D66">
        <w:rPr>
          <w:rStyle w:val="StyleUnderline"/>
        </w:rPr>
        <w:t xml:space="preserve"> bizarre </w:t>
      </w:r>
      <w:r w:rsidRPr="00B24D66">
        <w:rPr>
          <w:rStyle w:val="StyleUnderline"/>
          <w:highlight w:val="yellow"/>
        </w:rPr>
        <w:t>worldview, there are</w:t>
      </w:r>
      <w:r w:rsidRPr="00B24D66">
        <w:rPr>
          <w:rStyle w:val="StyleUnderline"/>
        </w:rPr>
        <w:t xml:space="preserve"> only </w:t>
      </w:r>
      <w:r w:rsidRPr="00B24D66">
        <w:rPr>
          <w:rStyle w:val="StyleUnderline"/>
          <w:highlight w:val="yellow"/>
        </w:rPr>
        <w:t xml:space="preserve">two types of people: </w:t>
      </w:r>
      <w:r w:rsidRPr="00B24D66">
        <w:rPr>
          <w:rStyle w:val="Emphasis"/>
          <w:highlight w:val="yellow"/>
        </w:rPr>
        <w:t>truth-tellers and paid shills</w:t>
      </w:r>
      <w:r>
        <w:t>.</w:t>
      </w:r>
    </w:p>
    <w:p w:rsidR="00F85FC2" w:rsidRDefault="00F85FC2" w:rsidP="00F85FC2">
      <w:r>
        <w:t>Shill card</w:t>
      </w:r>
    </w:p>
    <w:p w:rsidR="00F85FC2" w:rsidRDefault="00F85FC2" w:rsidP="00F85FC2">
      <w:r>
        <w:t>This nonsense argument has been used against me more times than I can count, even though I was a poorly paid graduate student for six years, and then a modestly paid journalist for six years. (I wish I was a shill; I'd be making a lot more money than I am now! Monsanto, you're reading this, right?)</w:t>
      </w:r>
    </w:p>
    <w:p w:rsidR="00F85FC2" w:rsidRDefault="00F85FC2" w:rsidP="00F85FC2">
      <w:r w:rsidRPr="00B24D66">
        <w:rPr>
          <w:rStyle w:val="StyleUnderline"/>
        </w:rPr>
        <w:t>Why does the "follow the money" argument fail so miserably?</w:t>
      </w:r>
      <w:r>
        <w:t xml:space="preserve"> There are three major reasons.</w:t>
      </w:r>
    </w:p>
    <w:p w:rsidR="00F85FC2" w:rsidRDefault="00F85FC2" w:rsidP="00F85FC2">
      <w:r>
        <w:t xml:space="preserve">First, </w:t>
      </w:r>
      <w:r w:rsidRPr="00B24D66">
        <w:rPr>
          <w:rStyle w:val="Emphasis"/>
          <w:highlight w:val="yellow"/>
        </w:rPr>
        <w:t>everybody</w:t>
      </w:r>
      <w:r w:rsidRPr="00B24D66">
        <w:rPr>
          <w:rStyle w:val="StyleUnderline"/>
          <w:highlight w:val="yellow"/>
        </w:rPr>
        <w:t xml:space="preserve"> has to get</w:t>
      </w:r>
      <w:r w:rsidRPr="00B24D66">
        <w:rPr>
          <w:rStyle w:val="StyleUnderline"/>
        </w:rPr>
        <w:t xml:space="preserve"> their </w:t>
      </w:r>
      <w:r w:rsidRPr="00B24D66">
        <w:rPr>
          <w:rStyle w:val="StyleUnderline"/>
          <w:highlight w:val="yellow"/>
        </w:rPr>
        <w:t xml:space="preserve">money from </w:t>
      </w:r>
      <w:r w:rsidRPr="00B24D66">
        <w:rPr>
          <w:rStyle w:val="Emphasis"/>
          <w:highlight w:val="yellow"/>
        </w:rPr>
        <w:t>somebody</w:t>
      </w:r>
      <w:r>
        <w:t xml:space="preserve">. Unless you're the Fed, you don't get to create your own cash. </w:t>
      </w:r>
      <w:r w:rsidRPr="00B24D66">
        <w:rPr>
          <w:rStyle w:val="StyleUnderline"/>
        </w:rPr>
        <w:t>Starbucks employees get paid by Starbucks. Small business owners get paid by their customers. Newspapers and media outlets get paid by advertisers. Nonprofits get paid by donors and philanthropists</w:t>
      </w:r>
      <w:r>
        <w:t xml:space="preserve">. So, </w:t>
      </w:r>
      <w:r w:rsidRPr="00B24D66">
        <w:rPr>
          <w:rStyle w:val="StyleUnderline"/>
          <w:highlight w:val="yellow"/>
        </w:rPr>
        <w:t>if one person is a shill because of</w:t>
      </w:r>
      <w:r w:rsidRPr="00B24D66">
        <w:rPr>
          <w:rStyle w:val="StyleUnderline"/>
        </w:rPr>
        <w:t xml:space="preserve"> his </w:t>
      </w:r>
      <w:r w:rsidRPr="00B24D66">
        <w:rPr>
          <w:rStyle w:val="StyleUnderline"/>
          <w:highlight w:val="yellow"/>
        </w:rPr>
        <w:t>funding source,</w:t>
      </w:r>
      <w:r w:rsidRPr="00B24D66">
        <w:rPr>
          <w:rStyle w:val="StyleUnderline"/>
        </w:rPr>
        <w:t xml:space="preserve"> </w:t>
      </w:r>
      <w:r w:rsidRPr="00B24D66">
        <w:rPr>
          <w:rStyle w:val="Emphasis"/>
        </w:rPr>
        <w:t xml:space="preserve">then </w:t>
      </w:r>
      <w:r w:rsidRPr="00B24D66">
        <w:rPr>
          <w:rStyle w:val="Emphasis"/>
          <w:highlight w:val="yellow"/>
        </w:rPr>
        <w:t>literally every person</w:t>
      </w:r>
      <w:r w:rsidRPr="00B24D66">
        <w:rPr>
          <w:rStyle w:val="Emphasis"/>
        </w:rPr>
        <w:t xml:space="preserve"> on the planet </w:t>
      </w:r>
      <w:r w:rsidRPr="00B24D66">
        <w:rPr>
          <w:rStyle w:val="Emphasis"/>
          <w:highlight w:val="yellow"/>
        </w:rPr>
        <w:t>is a shill</w:t>
      </w:r>
      <w:r>
        <w:t xml:space="preserve">. </w:t>
      </w:r>
    </w:p>
    <w:p w:rsidR="00F85FC2" w:rsidRDefault="00F85FC2" w:rsidP="00F85FC2">
      <w:r>
        <w:t xml:space="preserve">Second, as counterintuitive as this is going to sound, </w:t>
      </w:r>
      <w:r w:rsidRPr="00B24D66">
        <w:rPr>
          <w:rStyle w:val="StyleUnderline"/>
          <w:highlight w:val="yellow"/>
        </w:rPr>
        <w:t xml:space="preserve">money usually </w:t>
      </w:r>
      <w:r w:rsidRPr="00B24D66">
        <w:rPr>
          <w:rStyle w:val="Emphasis"/>
          <w:highlight w:val="yellow"/>
        </w:rPr>
        <w:t>doesn't</w:t>
      </w:r>
      <w:r w:rsidRPr="00B24D66">
        <w:rPr>
          <w:rStyle w:val="StyleUnderline"/>
          <w:highlight w:val="yellow"/>
        </w:rPr>
        <w:t xml:space="preserve"> change</w:t>
      </w:r>
      <w:r w:rsidRPr="00B24D66">
        <w:rPr>
          <w:rStyle w:val="StyleUnderline"/>
        </w:rPr>
        <w:t xml:space="preserve"> people's </w:t>
      </w:r>
      <w:r w:rsidRPr="00B24D66">
        <w:rPr>
          <w:rStyle w:val="StyleUnderline"/>
          <w:highlight w:val="yellow"/>
        </w:rPr>
        <w:t>opinions</w:t>
      </w:r>
      <w:r w:rsidRPr="00B24D66">
        <w:rPr>
          <w:rStyle w:val="StyleUnderline"/>
        </w:rPr>
        <w:t xml:space="preserve">. Political </w:t>
      </w:r>
      <w:r w:rsidRPr="00B24D66">
        <w:rPr>
          <w:rStyle w:val="StyleUnderline"/>
          <w:highlight w:val="yellow"/>
        </w:rPr>
        <w:t>activists give money to candidates who share</w:t>
      </w:r>
      <w:r w:rsidRPr="00B24D66">
        <w:rPr>
          <w:rStyle w:val="StyleUnderline"/>
        </w:rPr>
        <w:t xml:space="preserve"> their </w:t>
      </w:r>
      <w:r w:rsidRPr="00B24D66">
        <w:rPr>
          <w:rStyle w:val="StyleUnderline"/>
          <w:highlight w:val="yellow"/>
        </w:rPr>
        <w:t>beliefs. Philanthropists give money to charities who share</w:t>
      </w:r>
      <w:r w:rsidRPr="00B24D66">
        <w:rPr>
          <w:rStyle w:val="StyleUnderline"/>
        </w:rPr>
        <w:t xml:space="preserve"> their </w:t>
      </w:r>
      <w:r w:rsidRPr="00B24D66">
        <w:rPr>
          <w:rStyle w:val="StyleUnderline"/>
          <w:highlight w:val="yellow"/>
        </w:rPr>
        <w:t>goals</w:t>
      </w:r>
      <w:r w:rsidRPr="00B24D66">
        <w:rPr>
          <w:rStyle w:val="StyleUnderline"/>
        </w:rPr>
        <w:t xml:space="preserve">. And </w:t>
      </w:r>
      <w:r w:rsidRPr="00B24D66">
        <w:rPr>
          <w:rStyle w:val="StyleUnderline"/>
          <w:highlight w:val="yellow"/>
        </w:rPr>
        <w:t>donors give</w:t>
      </w:r>
      <w:r w:rsidRPr="00B24D66">
        <w:rPr>
          <w:rStyle w:val="StyleUnderline"/>
        </w:rPr>
        <w:t xml:space="preserve"> their </w:t>
      </w:r>
      <w:r w:rsidRPr="00B24D66">
        <w:rPr>
          <w:rStyle w:val="StyleUnderline"/>
          <w:highlight w:val="yellow"/>
        </w:rPr>
        <w:t>money to nonprofits who share their mission</w:t>
      </w:r>
      <w:r>
        <w:t xml:space="preserve">. Put simply, </w:t>
      </w:r>
      <w:r w:rsidRPr="00B24D66">
        <w:rPr>
          <w:rStyle w:val="StyleUnderline"/>
          <w:highlight w:val="yellow"/>
        </w:rPr>
        <w:t xml:space="preserve">rich people and companies give their money to those </w:t>
      </w:r>
      <w:r w:rsidRPr="00B24D66">
        <w:rPr>
          <w:rStyle w:val="Emphasis"/>
          <w:highlight w:val="yellow"/>
        </w:rPr>
        <w:t>who already agree with them</w:t>
      </w:r>
      <w:r>
        <w:t>.</w:t>
      </w:r>
    </w:p>
    <w:p w:rsidR="00F85FC2" w:rsidRDefault="00F85FC2" w:rsidP="00F104D1"/>
    <w:p w:rsidR="00D2021B" w:rsidRDefault="00D2021B" w:rsidP="00D2021B">
      <w:pPr>
        <w:pStyle w:val="Heading3"/>
      </w:pPr>
      <w:r>
        <w:lastRenderedPageBreak/>
        <w:t>They Say: “Michael Knights Biased”</w:t>
      </w:r>
    </w:p>
    <w:p w:rsidR="00D2021B" w:rsidRDefault="00D2021B" w:rsidP="00D2021B">
      <w:pPr>
        <w:pStyle w:val="Heading4"/>
      </w:pPr>
      <w:r>
        <w:t xml:space="preserve">He’s </w:t>
      </w:r>
      <w:r w:rsidRPr="00D2021B">
        <w:rPr>
          <w:u w:val="single"/>
        </w:rPr>
        <w:t>not</w:t>
      </w:r>
      <w:r>
        <w:t xml:space="preserve"> biased </w:t>
      </w:r>
      <w:r w:rsidR="00E46B6B">
        <w:t xml:space="preserve">and he </w:t>
      </w:r>
      <w:r w:rsidR="00E46B6B">
        <w:rPr>
          <w:u w:val="single"/>
        </w:rPr>
        <w:t>admits</w:t>
      </w:r>
      <w:r w:rsidR="00E46B6B">
        <w:t xml:space="preserve"> he embedded </w:t>
      </w:r>
      <w:r>
        <w:t xml:space="preserve">— but </w:t>
      </w:r>
      <w:r w:rsidR="00E46B6B">
        <w:t>that gives him</w:t>
      </w:r>
      <w:r>
        <w:t xml:space="preserve"> </w:t>
      </w:r>
      <w:r w:rsidRPr="00D2021B">
        <w:rPr>
          <w:u w:val="single"/>
        </w:rPr>
        <w:t>unique</w:t>
      </w:r>
      <w:r w:rsidR="00E46B6B">
        <w:rPr>
          <w:u w:val="single"/>
        </w:rPr>
        <w:t xml:space="preserve">, </w:t>
      </w:r>
      <w:r w:rsidRPr="00D2021B">
        <w:rPr>
          <w:u w:val="single"/>
        </w:rPr>
        <w:t>on-the-ground experience</w:t>
      </w:r>
      <w:r>
        <w:t xml:space="preserve">. </w:t>
      </w:r>
    </w:p>
    <w:p w:rsidR="00D2021B" w:rsidRDefault="00D2021B" w:rsidP="00D2021B">
      <w:r w:rsidRPr="00AD05D8">
        <w:rPr>
          <w:rStyle w:val="Style13ptBold"/>
        </w:rPr>
        <w:t xml:space="preserve">Knights </w:t>
      </w:r>
      <w:r w:rsidR="00D544C6">
        <w:rPr>
          <w:rStyle w:val="Style13ptBold"/>
        </w:rPr>
        <w:t>19</w:t>
      </w:r>
      <w:r>
        <w:t xml:space="preserve"> — </w:t>
      </w:r>
      <w:r w:rsidRPr="00E56E0C">
        <w:t>Michael Knights</w:t>
      </w:r>
      <w:r>
        <w:t xml:space="preserve">, Senior Fellow at the Washington Institute for Near East Policy, </w:t>
      </w:r>
      <w:r w:rsidRPr="00952E20">
        <w:t>holds a D.Phil. from the Department of War Studies at King's College London (UK),</w:t>
      </w:r>
      <w:r>
        <w:t xml:space="preserve"> 2018 (“</w:t>
      </w:r>
      <w:r w:rsidR="00D544C6">
        <w:t>‘</w:t>
      </w:r>
      <w:r w:rsidR="00D544C6" w:rsidRPr="00D544C6">
        <w:t>Miss Me Yet?</w:t>
      </w:r>
      <w:r w:rsidR="00D544C6">
        <w:t>’</w:t>
      </w:r>
      <w:r w:rsidR="00D544C6" w:rsidRPr="00D544C6">
        <w:t xml:space="preserve"> What the UAE Drawdown Means For the United States and UN in Yemen</w:t>
      </w:r>
      <w:r>
        <w:t xml:space="preserve">,” The Washington Institute for Near East Policy, </w:t>
      </w:r>
      <w:r w:rsidR="00D544C6">
        <w:t>July 10</w:t>
      </w:r>
      <w:r w:rsidR="00D544C6" w:rsidRPr="00D544C6">
        <w:rPr>
          <w:vertAlign w:val="superscript"/>
        </w:rPr>
        <w:t>th</w:t>
      </w:r>
      <w:r>
        <w:t xml:space="preserve">, Available Online at </w:t>
      </w:r>
      <w:r w:rsidR="00D544C6" w:rsidRPr="00D544C6">
        <w:t>https://www.washingtoninstitute.org/fikraforum/view/miss-me-yet-what-the-uae-drawdown-means-for-the-united-states-and-un-in-yem</w:t>
      </w:r>
      <w:r>
        <w:t xml:space="preserve">, Accessed </w:t>
      </w:r>
      <w:r w:rsidR="00D544C6">
        <w:t>07-26</w:t>
      </w:r>
      <w:r>
        <w:t>-2019)</w:t>
      </w:r>
    </w:p>
    <w:p w:rsidR="00D2021B" w:rsidRDefault="00D2021B" w:rsidP="00D2021B">
      <w:r>
        <w:t>A Personal View on the UAE in Yemen</w:t>
      </w:r>
    </w:p>
    <w:p w:rsidR="00D2021B" w:rsidRDefault="00D2021B" w:rsidP="00D2021B">
      <w:r w:rsidRPr="00D544C6">
        <w:rPr>
          <w:rStyle w:val="StyleUnderline"/>
          <w:highlight w:val="yellow"/>
        </w:rPr>
        <w:t>For</w:t>
      </w:r>
      <w:r>
        <w:t xml:space="preserve"> the last </w:t>
      </w:r>
      <w:r w:rsidRPr="00D544C6">
        <w:rPr>
          <w:rStyle w:val="Emphasis"/>
          <w:highlight w:val="yellow"/>
        </w:rPr>
        <w:t>fifteen years</w:t>
      </w:r>
      <w:r w:rsidRPr="00D544C6">
        <w:rPr>
          <w:rStyle w:val="StyleUnderline"/>
          <w:highlight w:val="yellow"/>
        </w:rPr>
        <w:t>, I have watched the UAE military grow</w:t>
      </w:r>
      <w:r>
        <w:t xml:space="preserve"> from a small constabulary force </w:t>
      </w:r>
      <w:r w:rsidRPr="00D2021B">
        <w:rPr>
          <w:rStyle w:val="StyleUnderline"/>
        </w:rPr>
        <w:t>to one of America’s most potent and impressive military partners</w:t>
      </w:r>
      <w:r>
        <w:t xml:space="preserve">. Given these developments, </w:t>
      </w:r>
      <w:r w:rsidRPr="00D544C6">
        <w:rPr>
          <w:rStyle w:val="StyleUnderline"/>
          <w:highlight w:val="yellow"/>
        </w:rPr>
        <w:t>I was keen to see these forces operate</w:t>
      </w:r>
      <w:r w:rsidRPr="00D2021B">
        <w:rPr>
          <w:rStyle w:val="StyleUnderline"/>
        </w:rPr>
        <w:t xml:space="preserve"> on the ground </w:t>
      </w:r>
      <w:r w:rsidRPr="00D544C6">
        <w:rPr>
          <w:rStyle w:val="StyleUnderline"/>
          <w:highlight w:val="yellow"/>
        </w:rPr>
        <w:t>in Yemen. I did this by visiting</w:t>
      </w:r>
      <w:r w:rsidRPr="00D2021B">
        <w:rPr>
          <w:rStyle w:val="StyleUnderline"/>
        </w:rPr>
        <w:t xml:space="preserve"> their command centers, patrols, community engagements, and battle areas</w:t>
      </w:r>
      <w:r>
        <w:t>.</w:t>
      </w:r>
    </w:p>
    <w:p w:rsidR="00D2021B" w:rsidRDefault="00D2021B" w:rsidP="00D2021B">
      <w:r w:rsidRPr="00D544C6">
        <w:rPr>
          <w:rStyle w:val="StyleUnderline"/>
          <w:highlight w:val="yellow"/>
        </w:rPr>
        <w:t>Whenever an observer embeds</w:t>
      </w:r>
      <w:r w:rsidRPr="00D2021B">
        <w:rPr>
          <w:rStyle w:val="StyleUnderline"/>
        </w:rPr>
        <w:t xml:space="preserve"> with combatant forces, </w:t>
      </w:r>
      <w:r w:rsidRPr="00D544C6">
        <w:rPr>
          <w:rStyle w:val="StyleUnderline"/>
          <w:highlight w:val="yellow"/>
        </w:rPr>
        <w:t>they</w:t>
      </w:r>
      <w:r w:rsidRPr="00D2021B">
        <w:rPr>
          <w:rStyle w:val="StyleUnderline"/>
        </w:rPr>
        <w:t xml:space="preserve"> inevitably </w:t>
      </w:r>
      <w:r w:rsidRPr="00D544C6">
        <w:rPr>
          <w:rStyle w:val="StyleUnderline"/>
          <w:highlight w:val="yellow"/>
        </w:rPr>
        <w:t>loose some</w:t>
      </w:r>
      <w:r w:rsidRPr="00D2021B">
        <w:rPr>
          <w:rStyle w:val="StyleUnderline"/>
        </w:rPr>
        <w:t xml:space="preserve"> of their </w:t>
      </w:r>
      <w:r w:rsidRPr="00D544C6">
        <w:rPr>
          <w:rStyle w:val="StyleUnderline"/>
          <w:highlight w:val="yellow"/>
        </w:rPr>
        <w:t>objectivity</w:t>
      </w:r>
      <w:r w:rsidRPr="00D2021B">
        <w:rPr>
          <w:rStyle w:val="StyleUnderline"/>
        </w:rPr>
        <w:t>. The ideal observer of a conflict would embed with both sides, but this is almost never possible and is extraordinarily dangerous—think embedding with the Islamic State or</w:t>
      </w:r>
      <w:r>
        <w:t xml:space="preserve"> even the anti-Western, Saudi-bombed </w:t>
      </w:r>
      <w:r w:rsidRPr="00D2021B">
        <w:rPr>
          <w:rStyle w:val="StyleUnderline"/>
        </w:rPr>
        <w:t>Houthis</w:t>
      </w:r>
      <w:r>
        <w:t>.</w:t>
      </w:r>
    </w:p>
    <w:p w:rsidR="00D2021B" w:rsidRDefault="00D2021B" w:rsidP="00D2021B">
      <w:r w:rsidRPr="00D544C6">
        <w:rPr>
          <w:rStyle w:val="StyleUnderline"/>
          <w:highlight w:val="yellow"/>
        </w:rPr>
        <w:t xml:space="preserve">In </w:t>
      </w:r>
      <w:r w:rsidRPr="00D544C6">
        <w:rPr>
          <w:rStyle w:val="Emphasis"/>
          <w:highlight w:val="yellow"/>
        </w:rPr>
        <w:t>my</w:t>
      </w:r>
      <w:r w:rsidRPr="00D544C6">
        <w:rPr>
          <w:rStyle w:val="StyleUnderline"/>
          <w:highlight w:val="yellow"/>
        </w:rPr>
        <w:t xml:space="preserve"> case,</w:t>
      </w:r>
      <w:r>
        <w:t xml:space="preserve"> however, </w:t>
      </w:r>
      <w:r w:rsidRPr="00D544C6">
        <w:rPr>
          <w:rStyle w:val="StyleUnderline"/>
          <w:highlight w:val="yellow"/>
        </w:rPr>
        <w:t xml:space="preserve">embedding did </w:t>
      </w:r>
      <w:r w:rsidRPr="00D544C6">
        <w:rPr>
          <w:rStyle w:val="Emphasis"/>
          <w:highlight w:val="yellow"/>
        </w:rPr>
        <w:t>not</w:t>
      </w:r>
      <w:r w:rsidRPr="00D544C6">
        <w:rPr>
          <w:rStyle w:val="StyleUnderline"/>
          <w:highlight w:val="yellow"/>
        </w:rPr>
        <w:t xml:space="preserve"> shape my view. I came</w:t>
      </w:r>
      <w:r w:rsidRPr="00D2021B">
        <w:rPr>
          <w:rStyle w:val="StyleUnderline"/>
        </w:rPr>
        <w:t xml:space="preserve"> to Yemen </w:t>
      </w:r>
      <w:r w:rsidRPr="00D544C6">
        <w:rPr>
          <w:rStyle w:val="StyleUnderline"/>
          <w:highlight w:val="yellow"/>
        </w:rPr>
        <w:t xml:space="preserve">with </w:t>
      </w:r>
      <w:r w:rsidRPr="00D544C6">
        <w:rPr>
          <w:rStyle w:val="Emphasis"/>
          <w:highlight w:val="yellow"/>
        </w:rPr>
        <w:t>an already-formed ideological conviction</w:t>
      </w:r>
      <w:r w:rsidRPr="00D544C6">
        <w:rPr>
          <w:rStyle w:val="StyleUnderline"/>
          <w:highlight w:val="yellow"/>
        </w:rPr>
        <w:t xml:space="preserve"> that the war</w:t>
      </w:r>
      <w:r w:rsidRPr="00D2021B">
        <w:rPr>
          <w:rStyle w:val="StyleUnderline"/>
        </w:rPr>
        <w:t xml:space="preserve"> to prevent a Houthi takeover of Yemen </w:t>
      </w:r>
      <w:r w:rsidRPr="00D544C6">
        <w:rPr>
          <w:rStyle w:val="StyleUnderline"/>
          <w:highlight w:val="yellow"/>
        </w:rPr>
        <w:t>was</w:t>
      </w:r>
      <w:r w:rsidRPr="00D2021B">
        <w:rPr>
          <w:rStyle w:val="StyleUnderline"/>
        </w:rPr>
        <w:t xml:space="preserve"> a war </w:t>
      </w:r>
      <w:r w:rsidRPr="00D544C6">
        <w:rPr>
          <w:rStyle w:val="StyleUnderline"/>
          <w:highlight w:val="yellow"/>
        </w:rPr>
        <w:t>worth fighting. While many</w:t>
      </w:r>
      <w:r w:rsidRPr="00D2021B">
        <w:rPr>
          <w:rStyle w:val="StyleUnderline"/>
        </w:rPr>
        <w:t xml:space="preserve"> observers </w:t>
      </w:r>
      <w:r w:rsidRPr="00D544C6">
        <w:rPr>
          <w:rStyle w:val="StyleUnderline"/>
          <w:highlight w:val="yellow"/>
        </w:rPr>
        <w:t>see</w:t>
      </w:r>
      <w:r w:rsidRPr="00D2021B">
        <w:rPr>
          <w:rStyle w:val="StyleUnderline"/>
        </w:rPr>
        <w:t xml:space="preserve"> the Yemen conflict as a cut-and-dried case study of </w:t>
      </w:r>
      <w:r w:rsidRPr="00D544C6">
        <w:rPr>
          <w:rStyle w:val="StyleUnderline"/>
          <w:highlight w:val="yellow"/>
        </w:rPr>
        <w:t>Saudi</w:t>
      </w:r>
      <w:r w:rsidRPr="00D2021B">
        <w:rPr>
          <w:rStyle w:val="StyleUnderline"/>
        </w:rPr>
        <w:t xml:space="preserve"> Arabian </w:t>
      </w:r>
      <w:r w:rsidRPr="00D544C6">
        <w:rPr>
          <w:rStyle w:val="StyleUnderline"/>
          <w:highlight w:val="yellow"/>
        </w:rPr>
        <w:t>adventurism</w:t>
      </w:r>
      <w:r w:rsidRPr="00D2021B">
        <w:rPr>
          <w:rStyle w:val="StyleUnderline"/>
        </w:rPr>
        <w:t xml:space="preserve"> against wronged northern Yemeni tribes, </w:t>
      </w:r>
      <w:r w:rsidRPr="00D544C6">
        <w:rPr>
          <w:rStyle w:val="Emphasis"/>
          <w:highlight w:val="yellow"/>
        </w:rPr>
        <w:t>I never saw it like that</w:t>
      </w:r>
      <w:r w:rsidRPr="00D2021B">
        <w:rPr>
          <w:rStyle w:val="StyleUnderline"/>
        </w:rPr>
        <w:t>. In my view, the Houthi seizure of the Yemeni capital</w:t>
      </w:r>
      <w:r>
        <w:t xml:space="preserve"> in 2014 </w:t>
      </w:r>
      <w:r w:rsidRPr="00D2021B">
        <w:rPr>
          <w:rStyle w:val="StyleUnderline"/>
        </w:rPr>
        <w:t>was wrong and destabilizing, and the UN-backed Yemeni government’s</w:t>
      </w:r>
      <w:r>
        <w:t xml:space="preserve"> 2015 </w:t>
      </w:r>
      <w:r w:rsidRPr="00D2021B">
        <w:rPr>
          <w:rStyle w:val="StyleUnderline"/>
        </w:rPr>
        <w:t xml:space="preserve">call for military aid to its self-defense was reasonable. </w:t>
      </w:r>
      <w:r w:rsidRPr="00D544C6">
        <w:rPr>
          <w:rStyle w:val="StyleUnderline"/>
          <w:highlight w:val="yellow"/>
        </w:rPr>
        <w:t>The</w:t>
      </w:r>
      <w:r w:rsidRPr="00D2021B">
        <w:rPr>
          <w:rStyle w:val="StyleUnderline"/>
        </w:rPr>
        <w:t xml:space="preserve"> Saudi-led Gulf </w:t>
      </w:r>
      <w:r w:rsidRPr="00D544C6">
        <w:rPr>
          <w:rStyle w:val="StyleUnderline"/>
          <w:highlight w:val="yellow"/>
        </w:rPr>
        <w:t>coalition’s resolve</w:t>
      </w:r>
      <w:r w:rsidRPr="00D2021B">
        <w:rPr>
          <w:rStyle w:val="StyleUnderline"/>
        </w:rPr>
        <w:t xml:space="preserve"> and rapid mobilization </w:t>
      </w:r>
      <w:r w:rsidRPr="00D544C6">
        <w:rPr>
          <w:rStyle w:val="StyleUnderline"/>
          <w:highlight w:val="yellow"/>
        </w:rPr>
        <w:t xml:space="preserve">were, </w:t>
      </w:r>
      <w:r w:rsidRPr="00D544C6">
        <w:rPr>
          <w:rStyle w:val="Emphasis"/>
          <w:highlight w:val="yellow"/>
        </w:rPr>
        <w:t>to me</w:t>
      </w:r>
      <w:r w:rsidRPr="00D544C6">
        <w:rPr>
          <w:rStyle w:val="StyleUnderline"/>
          <w:highlight w:val="yellow"/>
        </w:rPr>
        <w:t>, commendable</w:t>
      </w:r>
      <w:r>
        <w:t>.</w:t>
      </w:r>
    </w:p>
    <w:p w:rsidR="00D2021B" w:rsidRDefault="00D2021B" w:rsidP="00D2021B">
      <w:r>
        <w:t xml:space="preserve">Though much of Saudi Arabia’s execution of the war effort proved lamentable and self-defeating, I could not say the same for </w:t>
      </w:r>
      <w:r w:rsidRPr="00D2021B">
        <w:rPr>
          <w:rStyle w:val="StyleUnderline"/>
        </w:rPr>
        <w:t>the UAE</w:t>
      </w:r>
      <w:r>
        <w:t xml:space="preserve">, which </w:t>
      </w:r>
      <w:r w:rsidRPr="00D2021B">
        <w:rPr>
          <w:rStyle w:val="StyleUnderline"/>
        </w:rPr>
        <w:t>has conducted itself with professionalism and determination</w:t>
      </w:r>
      <w:r>
        <w:t xml:space="preserve">. Having come through the experience of U.S. occupation in Iraq, I did not expect </w:t>
      </w:r>
      <w:r w:rsidRPr="00D544C6">
        <w:rPr>
          <w:rStyle w:val="StyleUnderline"/>
          <w:highlight w:val="yellow"/>
        </w:rPr>
        <w:t>the Emirates</w:t>
      </w:r>
      <w:r>
        <w:t xml:space="preserve"> to be perfect or avoid all the pitfalls of a complex stabilization operation—but they </w:t>
      </w:r>
      <w:r w:rsidRPr="00D544C6">
        <w:rPr>
          <w:rStyle w:val="Emphasis"/>
          <w:highlight w:val="yellow"/>
        </w:rPr>
        <w:t>far exceeded my expectations</w:t>
      </w:r>
      <w:r>
        <w:t>.</w:t>
      </w:r>
    </w:p>
    <w:p w:rsidR="00D2021B" w:rsidRPr="00F104D1" w:rsidRDefault="00D2021B" w:rsidP="00F104D1"/>
    <w:p w:rsidR="0046023D" w:rsidRDefault="0046023D" w:rsidP="0046023D">
      <w:pPr>
        <w:pStyle w:val="Heading2"/>
      </w:pPr>
      <w:r>
        <w:lastRenderedPageBreak/>
        <w:t>Houthi</w:t>
      </w:r>
      <w:r w:rsidR="003D1ED5">
        <w:t xml:space="preserve"> Victory DA</w:t>
      </w:r>
    </w:p>
    <w:p w:rsidR="003D1ED5" w:rsidRDefault="003D1ED5" w:rsidP="003D1ED5">
      <w:pPr>
        <w:pStyle w:val="Heading3"/>
      </w:pPr>
      <w:r>
        <w:lastRenderedPageBreak/>
        <w:t>1NC — Houthi Victory DA</w:t>
      </w:r>
    </w:p>
    <w:p w:rsidR="003D1ED5" w:rsidRDefault="003D1ED5" w:rsidP="003D1ED5">
      <w:pPr>
        <w:pStyle w:val="Heading4"/>
      </w:pPr>
      <w:r>
        <w:t xml:space="preserve">First/next off is the </w:t>
      </w:r>
      <w:r w:rsidRPr="004433BD">
        <w:rPr>
          <w:u w:val="single"/>
        </w:rPr>
        <w:t>Houthi Victory DA</w:t>
      </w:r>
      <w:r>
        <w:t>.</w:t>
      </w:r>
    </w:p>
    <w:p w:rsidR="00E56E0C" w:rsidRDefault="00E56E0C" w:rsidP="00E56E0C"/>
    <w:p w:rsidR="00D3021A" w:rsidRPr="00CD5439" w:rsidRDefault="00997DDD" w:rsidP="00D3021A">
      <w:pPr>
        <w:pStyle w:val="Heading4"/>
      </w:pPr>
      <w:r w:rsidRPr="00997DDD">
        <w:rPr>
          <w:u w:val="single"/>
        </w:rPr>
        <w:t xml:space="preserve">Phased </w:t>
      </w:r>
      <w:r w:rsidR="00D3021A" w:rsidRPr="00997DDD">
        <w:rPr>
          <w:u w:val="single"/>
        </w:rPr>
        <w:t>UAE withdrawal</w:t>
      </w:r>
      <w:r w:rsidR="00D3021A">
        <w:t xml:space="preserve"> has </w:t>
      </w:r>
      <w:r w:rsidR="00D3021A" w:rsidRPr="00997DDD">
        <w:t>increased</w:t>
      </w:r>
      <w:r w:rsidR="00D3021A">
        <w:t xml:space="preserve"> chances for a peaceful resolution</w:t>
      </w:r>
      <w:r>
        <w:t xml:space="preserve"> with the Houthis.  </w:t>
      </w:r>
      <w:r w:rsidR="00D3021A">
        <w:t xml:space="preserve"> </w:t>
      </w:r>
    </w:p>
    <w:p w:rsidR="00D3021A" w:rsidRDefault="00D3021A" w:rsidP="00D3021A">
      <w:r w:rsidRPr="004B0F09">
        <w:rPr>
          <w:rStyle w:val="Style13ptBold"/>
        </w:rPr>
        <w:t>Abdulla 19</w:t>
      </w:r>
      <w:r>
        <w:t xml:space="preserve"> — </w:t>
      </w:r>
      <w:r w:rsidRPr="004B0F09">
        <w:t>Abdulkhaleq Abdulla</w:t>
      </w:r>
      <w:r>
        <w:t>, P</w:t>
      </w:r>
      <w:r w:rsidRPr="004B0F09">
        <w:t xml:space="preserve">rofessor of </w:t>
      </w:r>
      <w:r>
        <w:t xml:space="preserve">Political Science at New York University-Abu Dhabi, former </w:t>
      </w:r>
      <w:r w:rsidRPr="00C368A9">
        <w:t>Visiting Professor</w:t>
      </w:r>
      <w:r>
        <w:t xml:space="preserve"> at the </w:t>
      </w:r>
      <w:r w:rsidRPr="00C368A9">
        <w:t>Center for Contemporary Arab Studies</w:t>
      </w:r>
      <w:r>
        <w:t xml:space="preserve"> at </w:t>
      </w:r>
      <w:r w:rsidRPr="00C368A9">
        <w:t>Georgetown Universit</w:t>
      </w:r>
      <w:r>
        <w:t>y,</w:t>
      </w:r>
      <w:r w:rsidRPr="00C368A9">
        <w:t xml:space="preserve"> </w:t>
      </w:r>
      <w:r>
        <w:t>holds a Ph.D. in Political Science from Georgetown University, 2019 (“</w:t>
      </w:r>
      <w:r w:rsidRPr="004B0F09">
        <w:t>The UAE drawdown in Yemen is a welcome step, but it needs to be reciprocated</w:t>
      </w:r>
      <w:r>
        <w:t>,” Middle East Institute, July 11</w:t>
      </w:r>
      <w:r w:rsidRPr="004B0F09">
        <w:rPr>
          <w:vertAlign w:val="superscript"/>
        </w:rPr>
        <w:t>th</w:t>
      </w:r>
      <w:r>
        <w:t xml:space="preserve">, Available Online at </w:t>
      </w:r>
      <w:hyperlink r:id="rId61" w:history="1">
        <w:r w:rsidRPr="007A570D">
          <w:rPr>
            <w:rStyle w:val="Hyperlink"/>
          </w:rPr>
          <w:t>https://www.mei.edu/publications/uae-drawdown-yemen-welcome-step-it-needs-be-reciprocated</w:t>
        </w:r>
      </w:hyperlink>
      <w:r>
        <w:t>, Accessed 07-28-2019)</w:t>
      </w:r>
    </w:p>
    <w:p w:rsidR="00D3021A" w:rsidRDefault="00D3021A" w:rsidP="00D3021A">
      <w:r w:rsidRPr="00C368A9">
        <w:rPr>
          <w:rStyle w:val="StyleUnderline"/>
        </w:rPr>
        <w:t xml:space="preserve">Reports that </w:t>
      </w:r>
      <w:r w:rsidRPr="00CD5439">
        <w:rPr>
          <w:rStyle w:val="StyleUnderline"/>
          <w:highlight w:val="yellow"/>
        </w:rPr>
        <w:t>the UAE</w:t>
      </w:r>
      <w:r>
        <w:t xml:space="preserve">, a key member of the Saudi-led coalition fighting in Yemen, </w:t>
      </w:r>
      <w:r w:rsidRPr="00C368A9">
        <w:rPr>
          <w:rStyle w:val="StyleUnderline"/>
        </w:rPr>
        <w:t xml:space="preserve">has decided to </w:t>
      </w:r>
      <w:r w:rsidRPr="00CD5439">
        <w:rPr>
          <w:rStyle w:val="StyleUnderline"/>
          <w:highlight w:val="yellow"/>
        </w:rPr>
        <w:t>draw down</w:t>
      </w:r>
      <w:r w:rsidRPr="00C368A9">
        <w:rPr>
          <w:rStyle w:val="StyleUnderline"/>
        </w:rPr>
        <w:t xml:space="preserve"> and reposition its troops should be welcomed</w:t>
      </w:r>
      <w:r>
        <w:t xml:space="preserve"> and taken seriously. </w:t>
      </w:r>
      <w:r w:rsidRPr="00C368A9">
        <w:rPr>
          <w:rStyle w:val="StyleUnderline"/>
        </w:rPr>
        <w:t>It is</w:t>
      </w:r>
      <w:r>
        <w:t xml:space="preserve"> not a small or symbolic move, but rather </w:t>
      </w:r>
      <w:r w:rsidRPr="00C368A9">
        <w:rPr>
          <w:rStyle w:val="StyleUnderline"/>
        </w:rPr>
        <w:t>a serious, strategic, and thoughtful military and political decision. If reciprocated by the</w:t>
      </w:r>
      <w:r>
        <w:t xml:space="preserve"> Iranian-backed </w:t>
      </w:r>
      <w:r w:rsidRPr="00C368A9">
        <w:rPr>
          <w:rStyle w:val="StyleUnderline"/>
        </w:rPr>
        <w:t xml:space="preserve">Houthi militia, it </w:t>
      </w:r>
      <w:r w:rsidRPr="00CD5439">
        <w:rPr>
          <w:rStyle w:val="StyleUnderline"/>
          <w:highlight w:val="yellow"/>
        </w:rPr>
        <w:t>could serve as the</w:t>
      </w:r>
      <w:r w:rsidRPr="00C368A9">
        <w:rPr>
          <w:rStyle w:val="StyleUnderline"/>
        </w:rPr>
        <w:t xml:space="preserve"> long-awaited </w:t>
      </w:r>
      <w:r w:rsidRPr="00CD5439">
        <w:rPr>
          <w:rStyle w:val="StyleUnderline"/>
          <w:highlight w:val="yellow"/>
        </w:rPr>
        <w:t>breakthrough</w:t>
      </w:r>
      <w:r w:rsidRPr="00C368A9">
        <w:rPr>
          <w:rStyle w:val="StyleUnderline"/>
        </w:rPr>
        <w:t xml:space="preserve"> in the</w:t>
      </w:r>
      <w:r>
        <w:t xml:space="preserve"> five-year-old Yemen </w:t>
      </w:r>
      <w:r w:rsidRPr="00C368A9">
        <w:rPr>
          <w:rStyle w:val="StyleUnderline"/>
        </w:rPr>
        <w:t>war. Abu Dhabi's timely decision</w:t>
      </w:r>
      <w:r>
        <w:t xml:space="preserve"> also </w:t>
      </w:r>
      <w:r w:rsidRPr="00C368A9">
        <w:rPr>
          <w:rStyle w:val="StyleUnderline"/>
        </w:rPr>
        <w:t xml:space="preserve">has the potential </w:t>
      </w:r>
      <w:r w:rsidRPr="00CD5439">
        <w:rPr>
          <w:rStyle w:val="StyleUnderline"/>
          <w:highlight w:val="yellow"/>
        </w:rPr>
        <w:t xml:space="preserve">to create momentum to </w:t>
      </w:r>
      <w:r w:rsidRPr="00D3021A">
        <w:rPr>
          <w:rStyle w:val="Emphasis"/>
          <w:highlight w:val="yellow"/>
        </w:rPr>
        <w:t>de-escalate tensions</w:t>
      </w:r>
      <w:r w:rsidRPr="00C368A9">
        <w:rPr>
          <w:rStyle w:val="StyleUnderline"/>
        </w:rPr>
        <w:t xml:space="preserve"> throughout the region</w:t>
      </w:r>
      <w:r>
        <w:t xml:space="preserve">, which are currently at an all-time high. </w:t>
      </w:r>
    </w:p>
    <w:p w:rsidR="00D3021A" w:rsidRDefault="00D3021A" w:rsidP="00D3021A">
      <w:r>
        <w:t xml:space="preserve">While not all of the details are known, one thing is clear: </w:t>
      </w:r>
      <w:r w:rsidRPr="00CD5439">
        <w:rPr>
          <w:rStyle w:val="StyleUnderline"/>
          <w:highlight w:val="yellow"/>
        </w:rPr>
        <w:t xml:space="preserve">the UAE will </w:t>
      </w:r>
      <w:r w:rsidRPr="00CD5439">
        <w:rPr>
          <w:rStyle w:val="Emphasis"/>
          <w:highlight w:val="yellow"/>
        </w:rPr>
        <w:t>not</w:t>
      </w:r>
      <w:r w:rsidRPr="00CD5439">
        <w:rPr>
          <w:rStyle w:val="StyleUnderline"/>
          <w:highlight w:val="yellow"/>
        </w:rPr>
        <w:t xml:space="preserve"> hastily leave</w:t>
      </w:r>
      <w:r w:rsidRPr="00C368A9">
        <w:rPr>
          <w:rStyle w:val="StyleUnderline"/>
        </w:rPr>
        <w:t xml:space="preserve"> Yemen or totally pull out. </w:t>
      </w:r>
      <w:r w:rsidRPr="00CD5439">
        <w:rPr>
          <w:rStyle w:val="StyleUnderline"/>
          <w:highlight w:val="yellow"/>
        </w:rPr>
        <w:t>Abu Dhabi and Riyadh are mindful of the havoc</w:t>
      </w:r>
      <w:r w:rsidRPr="00C368A9">
        <w:rPr>
          <w:rStyle w:val="StyleUnderline"/>
        </w:rPr>
        <w:t xml:space="preserve"> that </w:t>
      </w:r>
      <w:r w:rsidRPr="00CD5439">
        <w:rPr>
          <w:rStyle w:val="StyleUnderline"/>
          <w:highlight w:val="yellow"/>
        </w:rPr>
        <w:t>a sudden withdrawal and</w:t>
      </w:r>
      <w:r w:rsidRPr="00C368A9">
        <w:rPr>
          <w:rStyle w:val="StyleUnderline"/>
        </w:rPr>
        <w:t xml:space="preserve"> subsequent </w:t>
      </w:r>
      <w:r w:rsidRPr="00CD5439">
        <w:rPr>
          <w:rStyle w:val="StyleUnderline"/>
          <w:highlight w:val="yellow"/>
        </w:rPr>
        <w:t>power vacuum could cause</w:t>
      </w:r>
      <w:r>
        <w:t xml:space="preserve">. Both are ready to see the war end as quickly as possible, but for now that is wishful thinking, especially given the disappointing initial reaction from the Houthis to the UAE’s latest gesture. </w:t>
      </w:r>
    </w:p>
    <w:p w:rsidR="00D3021A" w:rsidRDefault="00D3021A" w:rsidP="00D3021A">
      <w:r w:rsidRPr="00CD5439">
        <w:rPr>
          <w:rStyle w:val="StyleUnderline"/>
          <w:highlight w:val="yellow"/>
        </w:rPr>
        <w:t>The UAE</w:t>
      </w:r>
      <w:r>
        <w:t xml:space="preserve"> has been a major actor in the five-year-old war in Yemen and its </w:t>
      </w:r>
      <w:r w:rsidRPr="00C368A9">
        <w:rPr>
          <w:rStyle w:val="StyleUnderline"/>
        </w:rPr>
        <w:t xml:space="preserve">decision to </w:t>
      </w:r>
      <w:r w:rsidRPr="00CD5439">
        <w:rPr>
          <w:rStyle w:val="StyleUnderline"/>
          <w:highlight w:val="yellow"/>
        </w:rPr>
        <w:t>draw down</w:t>
      </w:r>
      <w:r w:rsidRPr="00C368A9">
        <w:rPr>
          <w:rStyle w:val="StyleUnderline"/>
        </w:rPr>
        <w:t xml:space="preserve"> its military presence </w:t>
      </w:r>
      <w:r w:rsidRPr="00CD5439">
        <w:rPr>
          <w:rStyle w:val="StyleUnderline"/>
          <w:highlight w:val="yellow"/>
        </w:rPr>
        <w:t xml:space="preserve">could be </w:t>
      </w:r>
      <w:r w:rsidRPr="00CD5439">
        <w:rPr>
          <w:rStyle w:val="Emphasis"/>
          <w:highlight w:val="yellow"/>
        </w:rPr>
        <w:t>a catalyst for a significant de-escalation</w:t>
      </w:r>
      <w:r w:rsidRPr="00C368A9">
        <w:rPr>
          <w:rStyle w:val="StyleUnderline"/>
        </w:rPr>
        <w:t xml:space="preserve"> of the conflict</w:t>
      </w:r>
      <w:r>
        <w:t>. It has no interest whatsoever in prolonging the war in Yemen, and the force drawdown is a positive step toward achieving that goal.</w:t>
      </w:r>
    </w:p>
    <w:p w:rsidR="00D3021A" w:rsidRDefault="00D3021A" w:rsidP="00D3021A">
      <w:r>
        <w:t xml:space="preserve">Regardless of the Houthis’ negative reaction, the UAE forces will continue their phased withdrawal. This includes, among other things, a major troop reduction to around 4,000 soldiers, as well as the removal of heavy weapons like tanks, artillery, and anti-missile systems. More than half of the UAE’s forces have already left the country from the southern port of Aden, Hodeida, and Yemen’s western coast. </w:t>
      </w:r>
    </w:p>
    <w:p w:rsidR="00D3021A" w:rsidRDefault="00D3021A" w:rsidP="00D3021A">
      <w:r w:rsidRPr="00997DDD">
        <w:rPr>
          <w:rStyle w:val="StyleUnderline"/>
        </w:rPr>
        <w:t xml:space="preserve">There has been a great deal of speculation about </w:t>
      </w:r>
      <w:r w:rsidRPr="00997DDD">
        <w:rPr>
          <w:rStyle w:val="StyleUnderline"/>
          <w:highlight w:val="yellow"/>
        </w:rPr>
        <w:t>the motives</w:t>
      </w:r>
      <w:r w:rsidRPr="00997DDD">
        <w:rPr>
          <w:rStyle w:val="StyleUnderline"/>
        </w:rPr>
        <w:t xml:space="preserve"> behind the UAE’s decision to draw down its forces</w:t>
      </w:r>
      <w:r>
        <w:t xml:space="preserve">. However, </w:t>
      </w:r>
      <w:r w:rsidRPr="00997DDD">
        <w:rPr>
          <w:rStyle w:val="StyleUnderline"/>
        </w:rPr>
        <w:t xml:space="preserve">the main rationale </w:t>
      </w:r>
      <w:r w:rsidRPr="00997DDD">
        <w:rPr>
          <w:rStyle w:val="StyleUnderline"/>
          <w:highlight w:val="yellow"/>
        </w:rPr>
        <w:t>has</w:t>
      </w:r>
      <w:r>
        <w:t xml:space="preserve"> less to do with the recent escalation of tensions in the Gulf and more </w:t>
      </w:r>
      <w:r w:rsidRPr="00997DDD">
        <w:rPr>
          <w:rStyle w:val="StyleUnderline"/>
          <w:highlight w:val="yellow"/>
        </w:rPr>
        <w:t>to do with encouraging</w:t>
      </w:r>
      <w:r w:rsidRPr="00997DDD">
        <w:rPr>
          <w:rStyle w:val="StyleUnderline"/>
        </w:rPr>
        <w:t xml:space="preserve"> developments on the ground in Yemen</w:t>
      </w:r>
      <w:r>
        <w:t xml:space="preserve"> itself, </w:t>
      </w:r>
      <w:r w:rsidRPr="00997DDD">
        <w:rPr>
          <w:rStyle w:val="StyleUnderline"/>
        </w:rPr>
        <w:t xml:space="preserve">notably </w:t>
      </w:r>
      <w:r w:rsidRPr="00997DDD">
        <w:rPr>
          <w:rStyle w:val="StyleUnderline"/>
          <w:highlight w:val="yellow"/>
        </w:rPr>
        <w:t>the</w:t>
      </w:r>
      <w:r w:rsidRPr="00997DDD">
        <w:rPr>
          <w:rStyle w:val="StyleUnderline"/>
        </w:rPr>
        <w:t xml:space="preserve"> sharp </w:t>
      </w:r>
      <w:r w:rsidRPr="00997DDD">
        <w:rPr>
          <w:rStyle w:val="StyleUnderline"/>
          <w:highlight w:val="yellow"/>
        </w:rPr>
        <w:t>drop in military activities</w:t>
      </w:r>
      <w:r w:rsidRPr="00997DDD">
        <w:rPr>
          <w:rStyle w:val="StyleUnderline"/>
        </w:rPr>
        <w:t xml:space="preserve"> throughout the country. </w:t>
      </w:r>
      <w:r w:rsidRPr="00997DDD">
        <w:rPr>
          <w:rStyle w:val="StyleUnderline"/>
          <w:highlight w:val="yellow"/>
        </w:rPr>
        <w:t>There had been near 80% drop</w:t>
      </w:r>
      <w:r w:rsidRPr="00997DDD">
        <w:rPr>
          <w:rStyle w:val="StyleUnderline"/>
        </w:rPr>
        <w:t xml:space="preserve"> in the first half of 2019 alone</w:t>
      </w:r>
      <w:r>
        <w:t xml:space="preserve">. </w:t>
      </w:r>
    </w:p>
    <w:p w:rsidR="00D3021A" w:rsidRDefault="00D3021A" w:rsidP="00D3021A">
      <w:r>
        <w:t>The second reason concerns the relative stalemate in the fight for the city and port of Hodeida. Since the signing of the Stockholm agreement at the end of 2018, there has been a stalemate around this crucial city — a no peace, no war situation.</w:t>
      </w:r>
    </w:p>
    <w:p w:rsidR="00D3021A" w:rsidRDefault="00D3021A" w:rsidP="00D3021A">
      <w:r>
        <w:t xml:space="preserve">The final consideration leading the UAE to draw down its forces in Yemen is its confidence in the Yemeni local forces to continue confronting the Houthis on their own. </w:t>
      </w:r>
      <w:r w:rsidRPr="00CD5439">
        <w:rPr>
          <w:rStyle w:val="StyleUnderline"/>
        </w:rPr>
        <w:t>The UAE has already trained</w:t>
      </w:r>
      <w:r>
        <w:t xml:space="preserve"> a total of </w:t>
      </w:r>
      <w:r w:rsidRPr="00CD5439">
        <w:rPr>
          <w:rStyle w:val="StyleUnderline"/>
          <w:highlight w:val="yellow"/>
        </w:rPr>
        <w:t>90,000 Yemeni forces</w:t>
      </w:r>
      <w:r w:rsidRPr="00CD5439">
        <w:rPr>
          <w:rStyle w:val="StyleUnderline"/>
        </w:rPr>
        <w:t xml:space="preserve"> who </w:t>
      </w:r>
      <w:r w:rsidRPr="00CD5439">
        <w:rPr>
          <w:rStyle w:val="StyleUnderline"/>
          <w:highlight w:val="yellow"/>
        </w:rPr>
        <w:t>are capable of filling the vacuum</w:t>
      </w:r>
      <w:r w:rsidRPr="00CD5439">
        <w:rPr>
          <w:rStyle w:val="StyleUnderline"/>
        </w:rPr>
        <w:t xml:space="preserve"> and supporting the legitimate Yemeni government. </w:t>
      </w:r>
      <w:r w:rsidRPr="00CD5439">
        <w:rPr>
          <w:rStyle w:val="StyleUnderline"/>
          <w:highlight w:val="yellow"/>
        </w:rPr>
        <w:t>They</w:t>
      </w:r>
      <w:r w:rsidRPr="00CD5439">
        <w:rPr>
          <w:rStyle w:val="StyleUnderline"/>
        </w:rPr>
        <w:t xml:space="preserve"> can do the job and </w:t>
      </w:r>
      <w:r w:rsidRPr="00CD5439">
        <w:rPr>
          <w:rStyle w:val="StyleUnderline"/>
          <w:highlight w:val="yellow"/>
        </w:rPr>
        <w:t xml:space="preserve">are </w:t>
      </w:r>
      <w:r w:rsidRPr="00CD5439">
        <w:rPr>
          <w:rStyle w:val="Emphasis"/>
          <w:highlight w:val="yellow"/>
        </w:rPr>
        <w:t>well trained</w:t>
      </w:r>
      <w:r w:rsidRPr="00CD5439">
        <w:rPr>
          <w:rStyle w:val="StyleUnderline"/>
          <w:highlight w:val="yellow"/>
        </w:rPr>
        <w:t xml:space="preserve">, </w:t>
      </w:r>
      <w:r w:rsidRPr="00CD5439">
        <w:rPr>
          <w:rStyle w:val="Emphasis"/>
          <w:highlight w:val="yellow"/>
        </w:rPr>
        <w:t>well equipped</w:t>
      </w:r>
      <w:r w:rsidRPr="00CD5439">
        <w:rPr>
          <w:rStyle w:val="StyleUnderline"/>
          <w:highlight w:val="yellow"/>
        </w:rPr>
        <w:t xml:space="preserve">, and </w:t>
      </w:r>
      <w:r w:rsidRPr="00CD5439">
        <w:rPr>
          <w:rStyle w:val="Emphasis"/>
          <w:highlight w:val="yellow"/>
        </w:rPr>
        <w:t>battle tested</w:t>
      </w:r>
      <w:r>
        <w:t xml:space="preserve">. </w:t>
      </w:r>
    </w:p>
    <w:p w:rsidR="00D3021A" w:rsidRDefault="00D3021A" w:rsidP="00D3021A">
      <w:r w:rsidRPr="00CD5439">
        <w:rPr>
          <w:rStyle w:val="StyleUnderline"/>
          <w:highlight w:val="yellow"/>
        </w:rPr>
        <w:t>The UAE</w:t>
      </w:r>
      <w:r>
        <w:t xml:space="preserve">, in close consultation with Saudi Arabia and with its full understanding, has taken a strategic </w:t>
      </w:r>
      <w:r w:rsidRPr="00CD5439">
        <w:rPr>
          <w:rStyle w:val="StyleUnderline"/>
          <w:highlight w:val="yellow"/>
        </w:rPr>
        <w:t>decision</w:t>
      </w:r>
      <w:r w:rsidRPr="00CD5439">
        <w:rPr>
          <w:rStyle w:val="StyleUnderline"/>
        </w:rPr>
        <w:t xml:space="preserve"> to scale back</w:t>
      </w:r>
      <w:r>
        <w:t xml:space="preserve"> its presence in Yemen. This decision </w:t>
      </w:r>
      <w:r w:rsidRPr="00CD5439">
        <w:rPr>
          <w:rStyle w:val="StyleUnderline"/>
          <w:highlight w:val="yellow"/>
        </w:rPr>
        <w:t xml:space="preserve">can be </w:t>
      </w:r>
      <w:r w:rsidRPr="00CD5439">
        <w:rPr>
          <w:rStyle w:val="Emphasis"/>
          <w:highlight w:val="yellow"/>
        </w:rPr>
        <w:t>a game changer</w:t>
      </w:r>
      <w:r w:rsidRPr="00CD5439">
        <w:rPr>
          <w:rStyle w:val="StyleUnderline"/>
        </w:rPr>
        <w:t xml:space="preserve"> in the conflict</w:t>
      </w:r>
      <w:r>
        <w:t xml:space="preserve">. From now on no one should blame the UAE for prolonging the Yemen war. </w:t>
      </w:r>
      <w:r w:rsidRPr="00CD5439">
        <w:rPr>
          <w:rStyle w:val="StyleUnderline"/>
        </w:rPr>
        <w:t xml:space="preserve">This is a timely gesture by the UAE </w:t>
      </w:r>
      <w:r w:rsidRPr="009E2D6D">
        <w:rPr>
          <w:rStyle w:val="StyleUnderline"/>
        </w:rPr>
        <w:t>that</w:t>
      </w:r>
      <w:r w:rsidRPr="00CD5439">
        <w:rPr>
          <w:rStyle w:val="StyleUnderline"/>
        </w:rPr>
        <w:t xml:space="preserve"> should be taken seriously and</w:t>
      </w:r>
      <w:r>
        <w:t xml:space="preserve"> hopefully </w:t>
      </w:r>
      <w:r w:rsidRPr="00CD5439">
        <w:rPr>
          <w:rStyle w:val="StyleUnderline"/>
        </w:rPr>
        <w:t>reciprocated if the intention is to end the war</w:t>
      </w:r>
      <w:r>
        <w:t xml:space="preserve"> in Yemen </w:t>
      </w:r>
      <w:r w:rsidRPr="00CD5439">
        <w:rPr>
          <w:rStyle w:val="StyleUnderline"/>
        </w:rPr>
        <w:t>and de-escalate tensions</w:t>
      </w:r>
      <w:r>
        <w:t xml:space="preserve"> in the region. </w:t>
      </w:r>
    </w:p>
    <w:p w:rsidR="00D3021A" w:rsidRDefault="00D3021A" w:rsidP="00D3021A">
      <w:r w:rsidRPr="00CD5439">
        <w:rPr>
          <w:rStyle w:val="StyleUnderline"/>
        </w:rPr>
        <w:t>While</w:t>
      </w:r>
      <w:r>
        <w:t xml:space="preserve"> we hope </w:t>
      </w:r>
      <w:r w:rsidRPr="00CD5439">
        <w:rPr>
          <w:rStyle w:val="StyleUnderline"/>
        </w:rPr>
        <w:t>the UAE move is a beginning,</w:t>
      </w:r>
      <w:r>
        <w:t xml:space="preserve"> we recognize that a lot </w:t>
      </w:r>
      <w:r w:rsidRPr="00CD5439">
        <w:rPr>
          <w:rStyle w:val="StyleUnderline"/>
        </w:rPr>
        <w:t>more work is needed to bring the conflict to an end</w:t>
      </w:r>
      <w:r>
        <w:t>.</w:t>
      </w:r>
    </w:p>
    <w:p w:rsidR="00D3021A" w:rsidRDefault="00D3021A" w:rsidP="00E56E0C"/>
    <w:p w:rsidR="003D1ED5" w:rsidRPr="00172B70" w:rsidRDefault="003D1ED5" w:rsidP="003D1ED5">
      <w:pPr>
        <w:pStyle w:val="Heading4"/>
      </w:pPr>
      <w:r>
        <w:lastRenderedPageBreak/>
        <w:t xml:space="preserve">The plan causes </w:t>
      </w:r>
      <w:r w:rsidRPr="003D1ED5">
        <w:rPr>
          <w:u w:val="single"/>
        </w:rPr>
        <w:t>Houthi victory</w:t>
      </w:r>
      <w:r>
        <w:t xml:space="preserve"> in Yemen — without U.S. involvement, they’ll </w:t>
      </w:r>
      <w:r w:rsidRPr="00B93941">
        <w:rPr>
          <w:u w:val="single"/>
        </w:rPr>
        <w:t>stop negotiating</w:t>
      </w:r>
      <w:r>
        <w:t xml:space="preserve"> and </w:t>
      </w:r>
      <w:r>
        <w:rPr>
          <w:u w:val="single"/>
        </w:rPr>
        <w:t>defeat</w:t>
      </w:r>
      <w:r w:rsidRPr="00B93941">
        <w:rPr>
          <w:u w:val="single"/>
        </w:rPr>
        <w:t xml:space="preserve"> the coalition</w:t>
      </w:r>
      <w:r>
        <w:t xml:space="preserve">. </w:t>
      </w:r>
    </w:p>
    <w:p w:rsidR="003D1ED5" w:rsidRDefault="003D1ED5" w:rsidP="003D1ED5">
      <w:r w:rsidRPr="002C59BD">
        <w:rPr>
          <w:rStyle w:val="Style13ptBold"/>
        </w:rPr>
        <w:t>Knights et al. 19</w:t>
      </w:r>
      <w:r>
        <w:t xml:space="preserve"> —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et al., with </w:t>
      </w:r>
      <w:r w:rsidRPr="006349B2">
        <w:rPr>
          <w:u w:val="single"/>
        </w:rPr>
        <w:t>Kenneth M. Pollack</w:t>
      </w:r>
      <w:r>
        <w:t xml:space="preserve">, </w:t>
      </w:r>
      <w:r w:rsidRPr="006349B2">
        <w:t xml:space="preserve">Resident Scholar in Middle East Political-Military Affairs and U.S.-Middle East Security and Foreign Policies at the American Enterprise Institute, former Senior Fellow and 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w:t>
      </w:r>
      <w:r>
        <w:t xml:space="preserve">and </w:t>
      </w:r>
      <w:r w:rsidRPr="006349B2">
        <w:rPr>
          <w:u w:val="single"/>
        </w:rPr>
        <w:t>Barbara F. Walter</w:t>
      </w:r>
      <w:r>
        <w:t xml:space="preserve">, </w:t>
      </w:r>
      <w:r w:rsidRPr="002C59BD">
        <w:t>Professor of Political Science at the School of Global Policy and Strategy at the University of California-San Diego, holds a Ph.D. in Political Science from the University of Chicago,</w:t>
      </w:r>
      <w:r>
        <w:t xml:space="preserve"> 2019 (“</w:t>
      </w:r>
      <w:r w:rsidRPr="00273BDE">
        <w:t>A Real Plan to End the War in Yemen</w:t>
      </w:r>
      <w:r>
        <w:t xml:space="preserve">,” </w:t>
      </w:r>
      <w:r>
        <w:rPr>
          <w:i/>
        </w:rPr>
        <w:t>Foreign Affairs</w:t>
      </w:r>
      <w:r>
        <w:t>, May 2</w:t>
      </w:r>
      <w:r w:rsidRPr="00273BDE">
        <w:rPr>
          <w:vertAlign w:val="superscript"/>
        </w:rPr>
        <w:t>nd</w:t>
      </w:r>
      <w:r>
        <w:t xml:space="preserve">, Available Online at </w:t>
      </w:r>
      <w:hyperlink r:id="rId62" w:history="1">
        <w:r w:rsidRPr="00A272A5">
          <w:rPr>
            <w:rStyle w:val="Hyperlink"/>
          </w:rPr>
          <w:t>https://www.foreignaffairs.com/articles/yemen/2019-05-02/real-plan-end-war-yemen</w:t>
        </w:r>
      </w:hyperlink>
      <w:r>
        <w:t>, Accessed 06-14-2019)</w:t>
      </w:r>
    </w:p>
    <w:p w:rsidR="003D1ED5" w:rsidRDefault="003D1ED5" w:rsidP="003D1ED5">
      <w:r>
        <w:t>How It Ends</w:t>
      </w:r>
    </w:p>
    <w:p w:rsidR="003D1ED5" w:rsidRDefault="003D1ED5" w:rsidP="003D1ED5">
      <w:r w:rsidRPr="00390670">
        <w:rPr>
          <w:rStyle w:val="Emphasis"/>
          <w:highlight w:val="yellow"/>
        </w:rPr>
        <w:t>Historically</w:t>
      </w:r>
      <w:r w:rsidRPr="00390670">
        <w:rPr>
          <w:rStyle w:val="StyleUnderline"/>
          <w:highlight w:val="yellow"/>
        </w:rPr>
        <w:t>, civil wars</w:t>
      </w:r>
      <w:r w:rsidRPr="00172B70">
        <w:rPr>
          <w:rStyle w:val="StyleUnderline"/>
        </w:rPr>
        <w:t xml:space="preserve"> like Yemen’s </w:t>
      </w:r>
      <w:r w:rsidRPr="00390670">
        <w:rPr>
          <w:rStyle w:val="StyleUnderline"/>
          <w:highlight w:val="yellow"/>
        </w:rPr>
        <w:t>end</w:t>
      </w:r>
      <w:r w:rsidRPr="00172B70">
        <w:rPr>
          <w:rStyle w:val="StyleUnderline"/>
        </w:rPr>
        <w:t xml:space="preserve"> either </w:t>
      </w:r>
      <w:r w:rsidRPr="00390670">
        <w:rPr>
          <w:rStyle w:val="StyleUnderline"/>
          <w:highlight w:val="yellow"/>
        </w:rPr>
        <w:t>when one side wins a decisive</w:t>
      </w:r>
      <w:r w:rsidRPr="00172B70">
        <w:rPr>
          <w:rStyle w:val="StyleUnderline"/>
        </w:rPr>
        <w:t xml:space="preserve"> military </w:t>
      </w:r>
      <w:r w:rsidRPr="00390670">
        <w:rPr>
          <w:rStyle w:val="StyleUnderline"/>
          <w:highlight w:val="yellow"/>
        </w:rPr>
        <w:t>victory or a third party negotiates a settlement</w:t>
      </w:r>
      <w:r w:rsidRPr="00172B70">
        <w:rPr>
          <w:rStyle w:val="StyleUnderline"/>
        </w:rPr>
        <w:t xml:space="preserve"> among the warring factions</w:t>
      </w:r>
      <w:r>
        <w:t>.</w:t>
      </w:r>
    </w:p>
    <w:p w:rsidR="003D1ED5" w:rsidRDefault="003D1ED5" w:rsidP="003D1ED5">
      <w:r w:rsidRPr="00172B70">
        <w:rPr>
          <w:rStyle w:val="StyleUnderline"/>
        </w:rPr>
        <w:t>In the Middle East,</w:t>
      </w:r>
      <w:r>
        <w:t xml:space="preserve"> the former option—</w:t>
      </w:r>
      <w:r w:rsidRPr="00172B70">
        <w:rPr>
          <w:rStyle w:val="StyleUnderline"/>
        </w:rPr>
        <w:t>letting the fighting run its course</w:t>
      </w:r>
      <w:r>
        <w:t>—</w:t>
      </w:r>
      <w:r w:rsidRPr="00172B70">
        <w:rPr>
          <w:rStyle w:val="StyleUnderline"/>
        </w:rPr>
        <w:t>often means accepting horrific bloodshed and ethnic cleansing</w:t>
      </w:r>
      <w:r>
        <w:t xml:space="preserve">. Examples abound: the leveling of Hama, Syria’s onetime opposition stronghold, in 1982, or Saddam Hussein’s systematic mass murder of Iraqi Kurds in the late 1980s, or his violent suppression of a nationwide rebellion in 1991. </w:t>
      </w:r>
      <w:r w:rsidRPr="00172B70">
        <w:rPr>
          <w:rStyle w:val="StyleUnderline"/>
        </w:rPr>
        <w:t>Those “victories” ended the conflicts swiftly and surely, but at the cost of tens or hundreds of thousands of lives</w:t>
      </w:r>
      <w:r>
        <w:t>.</w:t>
      </w:r>
    </w:p>
    <w:p w:rsidR="003D1ED5" w:rsidRDefault="003D1ED5" w:rsidP="003D1ED5">
      <w:r w:rsidRPr="00172B70">
        <w:rPr>
          <w:rStyle w:val="StyleUnderline"/>
        </w:rPr>
        <w:t>A negotiated settlement can end a war earlier and</w:t>
      </w:r>
      <w:r>
        <w:t xml:space="preserve"> thus </w:t>
      </w:r>
      <w:r w:rsidRPr="00172B70">
        <w:rPr>
          <w:rStyle w:val="StyleUnderline"/>
        </w:rPr>
        <w:t xml:space="preserve">with less bloodshed. But </w:t>
      </w:r>
      <w:r w:rsidRPr="00390670">
        <w:rPr>
          <w:rStyle w:val="StyleUnderline"/>
          <w:highlight w:val="yellow"/>
        </w:rPr>
        <w:t>combatants</w:t>
      </w:r>
      <w:r w:rsidRPr="00172B70">
        <w:rPr>
          <w:rStyle w:val="StyleUnderline"/>
        </w:rPr>
        <w:t xml:space="preserve"> generally </w:t>
      </w:r>
      <w:r w:rsidRPr="00390670">
        <w:rPr>
          <w:rStyle w:val="StyleUnderline"/>
          <w:highlight w:val="yellow"/>
        </w:rPr>
        <w:t>don’t agree</w:t>
      </w:r>
      <w:r w:rsidRPr="00172B70">
        <w:rPr>
          <w:rStyle w:val="StyleUnderline"/>
        </w:rPr>
        <w:t xml:space="preserve"> to such settlements </w:t>
      </w:r>
      <w:r w:rsidRPr="00390670">
        <w:rPr>
          <w:rStyle w:val="StyleUnderline"/>
          <w:highlight w:val="yellow"/>
        </w:rPr>
        <w:t>until they have reached a</w:t>
      </w:r>
      <w:r w:rsidRPr="00172B70">
        <w:rPr>
          <w:rStyle w:val="StyleUnderline"/>
        </w:rPr>
        <w:t xml:space="preserve"> military </w:t>
      </w:r>
      <w:r w:rsidRPr="00390670">
        <w:rPr>
          <w:rStyle w:val="StyleUnderline"/>
          <w:highlight w:val="yellow"/>
        </w:rPr>
        <w:t>stalemate</w:t>
      </w:r>
      <w:r w:rsidRPr="00172B70">
        <w:rPr>
          <w:rStyle w:val="StyleUnderline"/>
        </w:rPr>
        <w:t xml:space="preserve"> such </w:t>
      </w:r>
      <w:r w:rsidRPr="00390670">
        <w:rPr>
          <w:rStyle w:val="StyleUnderline"/>
          <w:highlight w:val="yellow"/>
        </w:rPr>
        <w:t>that all</w:t>
      </w:r>
      <w:r w:rsidRPr="00172B70">
        <w:rPr>
          <w:rStyle w:val="StyleUnderline"/>
        </w:rPr>
        <w:t xml:space="preserve"> sides are convinced they </w:t>
      </w:r>
      <w:r w:rsidRPr="00390670">
        <w:rPr>
          <w:rStyle w:val="StyleUnderline"/>
          <w:highlight w:val="yellow"/>
        </w:rPr>
        <w:t>cannot win</w:t>
      </w:r>
      <w:r w:rsidRPr="00172B70">
        <w:rPr>
          <w:rStyle w:val="StyleUnderline"/>
        </w:rPr>
        <w:t xml:space="preserve"> a military victory. Even then, the warring parties need to know that they can disarm without being slaughtered</w:t>
      </w:r>
      <w:r>
        <w:t xml:space="preserve">—a condition that can sometimes be met only with an outside peacekeeping commitment for a decade or more. And </w:t>
      </w:r>
      <w:r w:rsidRPr="00172B70">
        <w:rPr>
          <w:rStyle w:val="StyleUnderline"/>
        </w:rPr>
        <w:t xml:space="preserve">once the parties have come to the table, </w:t>
      </w:r>
      <w:r w:rsidRPr="00390670">
        <w:rPr>
          <w:rStyle w:val="StyleUnderline"/>
          <w:highlight w:val="yellow"/>
        </w:rPr>
        <w:t>any</w:t>
      </w:r>
      <w:r w:rsidRPr="00172B70">
        <w:rPr>
          <w:rStyle w:val="StyleUnderline"/>
        </w:rPr>
        <w:t xml:space="preserve"> successful negotiated </w:t>
      </w:r>
      <w:r w:rsidRPr="00390670">
        <w:rPr>
          <w:rStyle w:val="StyleUnderline"/>
          <w:highlight w:val="yellow"/>
        </w:rPr>
        <w:t>settlement will have to include</w:t>
      </w:r>
      <w:r w:rsidRPr="00172B70">
        <w:rPr>
          <w:rStyle w:val="StyleUnderline"/>
        </w:rPr>
        <w:t xml:space="preserve"> a </w:t>
      </w:r>
      <w:r w:rsidRPr="00390670">
        <w:rPr>
          <w:rStyle w:val="StyleUnderline"/>
          <w:highlight w:val="yellow"/>
        </w:rPr>
        <w:t>power-sharing</w:t>
      </w:r>
      <w:r w:rsidRPr="00172B70">
        <w:rPr>
          <w:rStyle w:val="StyleUnderline"/>
        </w:rPr>
        <w:t xml:space="preserve"> arrangement that grants all factions political power and economic benefits roughly commensurate with their demographic weight</w:t>
      </w:r>
      <w:r>
        <w:t xml:space="preserve"> (adjusted for military realities).</w:t>
      </w:r>
    </w:p>
    <w:p w:rsidR="003D1ED5" w:rsidRDefault="003D1ED5" w:rsidP="003D1ED5">
      <w:r w:rsidRPr="00172B70">
        <w:rPr>
          <w:rStyle w:val="StyleUnderline"/>
        </w:rPr>
        <w:t>In</w:t>
      </w:r>
      <w:r>
        <w:t xml:space="preserve"> the case of </w:t>
      </w:r>
      <w:r w:rsidRPr="00172B70">
        <w:rPr>
          <w:rStyle w:val="StyleUnderline"/>
        </w:rPr>
        <w:t xml:space="preserve">Yemen, </w:t>
      </w:r>
      <w:r w:rsidRPr="009B0E9B">
        <w:rPr>
          <w:rStyle w:val="StyleUnderline"/>
          <w:highlight w:val="yellow"/>
        </w:rPr>
        <w:t>withdrawing</w:t>
      </w:r>
      <w:r w:rsidRPr="00475A3E">
        <w:rPr>
          <w:rStyle w:val="StyleUnderline"/>
        </w:rPr>
        <w:t xml:space="preserve"> U.S. </w:t>
      </w:r>
      <w:r w:rsidRPr="009B0E9B">
        <w:rPr>
          <w:rStyle w:val="StyleUnderline"/>
          <w:highlight w:val="yellow"/>
        </w:rPr>
        <w:t>support</w:t>
      </w:r>
      <w:r>
        <w:t>—which has largely consisted of intelligence and logistical assistance—</w:t>
      </w:r>
      <w:r w:rsidRPr="00475A3E">
        <w:rPr>
          <w:rStyle w:val="StyleUnderline"/>
        </w:rPr>
        <w:t xml:space="preserve">from the Saudis </w:t>
      </w:r>
      <w:r w:rsidRPr="009B0E9B">
        <w:rPr>
          <w:rStyle w:val="StyleUnderline"/>
          <w:highlight w:val="yellow"/>
        </w:rPr>
        <w:t>will</w:t>
      </w:r>
      <w:r w:rsidRPr="00475A3E">
        <w:rPr>
          <w:rStyle w:val="StyleUnderline"/>
        </w:rPr>
        <w:t xml:space="preserve"> hinder the coalition’s war effort and </w:t>
      </w:r>
      <w:r w:rsidRPr="009B0E9B">
        <w:rPr>
          <w:rStyle w:val="StyleUnderline"/>
          <w:highlight w:val="yellow"/>
        </w:rPr>
        <w:t>embolden</w:t>
      </w:r>
      <w:r w:rsidRPr="00475A3E">
        <w:rPr>
          <w:rStyle w:val="StyleUnderline"/>
        </w:rPr>
        <w:t xml:space="preserve"> the </w:t>
      </w:r>
      <w:r w:rsidRPr="009B0E9B">
        <w:rPr>
          <w:rStyle w:val="StyleUnderline"/>
          <w:highlight w:val="yellow"/>
        </w:rPr>
        <w:t>Houthis</w:t>
      </w:r>
      <w:r w:rsidRPr="00475A3E">
        <w:rPr>
          <w:rStyle w:val="StyleUnderline"/>
        </w:rPr>
        <w:t xml:space="preserve"> and their Iranian supporters, </w:t>
      </w:r>
      <w:r w:rsidRPr="009B0E9B">
        <w:rPr>
          <w:rStyle w:val="StyleUnderline"/>
          <w:highlight w:val="yellow"/>
        </w:rPr>
        <w:t>making them</w:t>
      </w:r>
      <w:r w:rsidRPr="00475A3E">
        <w:rPr>
          <w:rStyle w:val="StyleUnderline"/>
        </w:rPr>
        <w:t xml:space="preserve"> </w:t>
      </w:r>
      <w:r w:rsidRPr="009B0E9B">
        <w:rPr>
          <w:rStyle w:val="Emphasis"/>
        </w:rPr>
        <w:t xml:space="preserve">much </w:t>
      </w:r>
      <w:r w:rsidRPr="009B0E9B">
        <w:rPr>
          <w:rStyle w:val="Emphasis"/>
          <w:highlight w:val="yellow"/>
        </w:rPr>
        <w:t>less likely</w:t>
      </w:r>
      <w:r w:rsidRPr="009B0E9B">
        <w:rPr>
          <w:rStyle w:val="StyleUnderline"/>
          <w:highlight w:val="yellow"/>
        </w:rPr>
        <w:t xml:space="preserve"> to accept a</w:t>
      </w:r>
      <w:r w:rsidRPr="00475A3E">
        <w:rPr>
          <w:rStyle w:val="StyleUnderline"/>
        </w:rPr>
        <w:t xml:space="preserve"> nationwide </w:t>
      </w:r>
      <w:r w:rsidRPr="009B0E9B">
        <w:rPr>
          <w:rStyle w:val="StyleUnderline"/>
          <w:highlight w:val="yellow"/>
        </w:rPr>
        <w:t>cease-fire and</w:t>
      </w:r>
      <w:r w:rsidRPr="00475A3E">
        <w:rPr>
          <w:rStyle w:val="StyleUnderline"/>
        </w:rPr>
        <w:t xml:space="preserve"> a </w:t>
      </w:r>
      <w:r w:rsidRPr="009B0E9B">
        <w:rPr>
          <w:rStyle w:val="StyleUnderline"/>
          <w:highlight w:val="yellow"/>
        </w:rPr>
        <w:t>power-sharing</w:t>
      </w:r>
      <w:r w:rsidRPr="00475A3E">
        <w:rPr>
          <w:rStyle w:val="StyleUnderline"/>
        </w:rPr>
        <w:t xml:space="preserve"> agreement</w:t>
      </w:r>
      <w:r>
        <w:t>.</w:t>
      </w:r>
    </w:p>
    <w:p w:rsidR="003D1ED5" w:rsidRDefault="003D1ED5" w:rsidP="003D1ED5">
      <w:r>
        <w:t xml:space="preserve">In fact, </w:t>
      </w:r>
      <w:r w:rsidRPr="00475A3E">
        <w:rPr>
          <w:rStyle w:val="StyleUnderline"/>
        </w:rPr>
        <w:t>U.S. congressional criticism of the Saudis has already encouraged the Houthis who, far from giving up, appear determined to fight on. Since the UN brokered a cease-fire for</w:t>
      </w:r>
      <w:r>
        <w:t xml:space="preserve"> the strategically important, Houthi-held port of </w:t>
      </w:r>
      <w:r w:rsidRPr="00475A3E">
        <w:rPr>
          <w:rStyle w:val="StyleUnderline"/>
        </w:rPr>
        <w:t>Hodeidah</w:t>
      </w:r>
      <w:r>
        <w:t xml:space="preserve"> in December, </w:t>
      </w:r>
      <w:r w:rsidRPr="00475A3E">
        <w:rPr>
          <w:rStyle w:val="StyleUnderline"/>
        </w:rPr>
        <w:t>the Houthis have energetically fortified their positions in the city, in direct violation of the agreement’s terms</w:t>
      </w:r>
      <w:r>
        <w:t xml:space="preserve">. In fact, </w:t>
      </w:r>
      <w:r w:rsidRPr="00475A3E">
        <w:rPr>
          <w:rStyle w:val="StyleUnderline"/>
        </w:rPr>
        <w:t>the Houthis have defaulted on one withdrawal deadline after another</w:t>
      </w:r>
      <w:r>
        <w:t>—first in early January, then in mid-February, thereby reneging on explicit commitments to the UN.</w:t>
      </w:r>
    </w:p>
    <w:p w:rsidR="003D1ED5" w:rsidRDefault="003D1ED5" w:rsidP="003D1ED5">
      <w:r w:rsidRPr="00475A3E">
        <w:rPr>
          <w:rStyle w:val="StyleUnderline"/>
        </w:rPr>
        <w:t>UN negotiators are now trying to implement a third plan to move Houthi forces out of Hodeidah and other Red Sea ports</w:t>
      </w:r>
      <w:r>
        <w:t xml:space="preserve">, and for both sides to then pull back from the frontlines in Hodeidah city. </w:t>
      </w:r>
      <w:r w:rsidRPr="00475A3E">
        <w:rPr>
          <w:rStyle w:val="StyleUnderline"/>
        </w:rPr>
        <w:t>But unless the Houthis are given a powerful incentive to step back, there is little reason to expect they will do so</w:t>
      </w:r>
      <w:r>
        <w:t>.</w:t>
      </w:r>
    </w:p>
    <w:p w:rsidR="003D1ED5" w:rsidRDefault="003D1ED5" w:rsidP="003D1ED5">
      <w:r w:rsidRPr="00475A3E">
        <w:rPr>
          <w:rStyle w:val="StyleUnderline"/>
        </w:rPr>
        <w:t xml:space="preserve">Rather than produce a stalemate, </w:t>
      </w:r>
      <w:r w:rsidRPr="009B0E9B">
        <w:rPr>
          <w:rStyle w:val="StyleUnderline"/>
          <w:highlight w:val="yellow"/>
        </w:rPr>
        <w:t>cutting</w:t>
      </w:r>
      <w:r w:rsidRPr="00475A3E">
        <w:rPr>
          <w:rStyle w:val="StyleUnderline"/>
        </w:rPr>
        <w:t xml:space="preserve"> U.S. </w:t>
      </w:r>
      <w:r w:rsidRPr="009B0E9B">
        <w:rPr>
          <w:rStyle w:val="StyleUnderline"/>
          <w:highlight w:val="yellow"/>
        </w:rPr>
        <w:t>support</w:t>
      </w:r>
      <w:r w:rsidRPr="00475A3E">
        <w:rPr>
          <w:rStyle w:val="StyleUnderline"/>
        </w:rPr>
        <w:t xml:space="preserve"> for the Saudi-led coalition </w:t>
      </w:r>
      <w:r w:rsidRPr="009B0E9B">
        <w:rPr>
          <w:rStyle w:val="StyleUnderline"/>
          <w:highlight w:val="yellow"/>
        </w:rPr>
        <w:t xml:space="preserve">might </w:t>
      </w:r>
      <w:r w:rsidRPr="00A74C69">
        <w:rPr>
          <w:rStyle w:val="Emphasis"/>
          <w:highlight w:val="yellow"/>
        </w:rPr>
        <w:t>enable the Houthis to win</w:t>
      </w:r>
      <w:r w:rsidRPr="00A74C69">
        <w:rPr>
          <w:rStyle w:val="Emphasis"/>
        </w:rPr>
        <w:t xml:space="preserve"> a military victory</w:t>
      </w:r>
      <w:r w:rsidRPr="00475A3E">
        <w:rPr>
          <w:rStyle w:val="StyleUnderline"/>
        </w:rPr>
        <w:t>, much like the one the Assad regime, Iran, and Russia are slowly achieving in Syria. This outcome is hardly desirable. The Houthis are anti-American, anti-Semitic, and increasingly anti-Sunni</w:t>
      </w:r>
      <w:r>
        <w:t xml:space="preserve">. In fact, Houthis, who are of Zaydi Shiite faith, are just one clan of hundreds in the country. </w:t>
      </w:r>
      <w:r w:rsidRPr="00475A3E">
        <w:rPr>
          <w:rStyle w:val="StyleUnderline"/>
        </w:rPr>
        <w:t>There is no historical or popular basis for the Houthis to rule</w:t>
      </w:r>
      <w:r>
        <w:t xml:space="preserve"> the capital, </w:t>
      </w:r>
      <w:r w:rsidRPr="00475A3E">
        <w:rPr>
          <w:rStyle w:val="StyleUnderline"/>
        </w:rPr>
        <w:t>Sanaa</w:t>
      </w:r>
      <w:r>
        <w:t xml:space="preserve">, </w:t>
      </w:r>
      <w:r w:rsidRPr="00475A3E">
        <w:rPr>
          <w:rStyle w:val="StyleUnderline"/>
        </w:rPr>
        <w:t>or the ports</w:t>
      </w:r>
      <w:r>
        <w:t xml:space="preserve">. As a result, </w:t>
      </w:r>
      <w:r w:rsidRPr="00475A3E">
        <w:rPr>
          <w:rStyle w:val="StyleUnderline"/>
        </w:rPr>
        <w:t xml:space="preserve">a </w:t>
      </w:r>
      <w:r w:rsidRPr="009B0E9B">
        <w:rPr>
          <w:rStyle w:val="StyleUnderline"/>
          <w:highlight w:val="yellow"/>
        </w:rPr>
        <w:t xml:space="preserve">post-conflict </w:t>
      </w:r>
      <w:r w:rsidRPr="009B0E9B">
        <w:rPr>
          <w:rStyle w:val="StyleUnderline"/>
          <w:highlight w:val="yellow"/>
        </w:rPr>
        <w:lastRenderedPageBreak/>
        <w:t>Yemen under Houthi rule would</w:t>
      </w:r>
      <w:r w:rsidRPr="00475A3E">
        <w:rPr>
          <w:rStyle w:val="StyleUnderline"/>
        </w:rPr>
        <w:t xml:space="preserve"> likely </w:t>
      </w:r>
      <w:r w:rsidRPr="009B0E9B">
        <w:rPr>
          <w:rStyle w:val="StyleUnderline"/>
          <w:highlight w:val="yellow"/>
        </w:rPr>
        <w:t>require</w:t>
      </w:r>
      <w:r w:rsidRPr="00475A3E">
        <w:rPr>
          <w:rStyle w:val="StyleUnderline"/>
        </w:rPr>
        <w:t xml:space="preserve"> </w:t>
      </w:r>
      <w:r w:rsidRPr="009B0E9B">
        <w:rPr>
          <w:rStyle w:val="Emphasis"/>
        </w:rPr>
        <w:t xml:space="preserve">considerable </w:t>
      </w:r>
      <w:r w:rsidRPr="009B0E9B">
        <w:rPr>
          <w:rStyle w:val="Emphasis"/>
          <w:highlight w:val="yellow"/>
        </w:rPr>
        <w:t>repression</w:t>
      </w:r>
      <w:r w:rsidRPr="00475A3E">
        <w:rPr>
          <w:rStyle w:val="StyleUnderline"/>
        </w:rPr>
        <w:t xml:space="preserve"> to hold it in place</w:t>
      </w:r>
      <w:r>
        <w:t>.</w:t>
      </w:r>
    </w:p>
    <w:p w:rsidR="003D1ED5" w:rsidRDefault="003D1ED5" w:rsidP="003D1ED5">
      <w:r>
        <w:t xml:space="preserve">U.S. members of </w:t>
      </w:r>
      <w:r w:rsidRPr="00475A3E">
        <w:rPr>
          <w:rStyle w:val="StyleUnderline"/>
        </w:rPr>
        <w:t>Congress may not like the civil war or the Saudi intervention</w:t>
      </w:r>
      <w:r>
        <w:t xml:space="preserve">, </w:t>
      </w:r>
      <w:r w:rsidRPr="00475A3E">
        <w:rPr>
          <w:rStyle w:val="StyleUnderline"/>
        </w:rPr>
        <w:t>and critics rightly blame that intervention for increasing the Houthis’ dependence on Iran</w:t>
      </w:r>
      <w:r>
        <w:t xml:space="preserve">, thus strengthening Tehran’s influence in the country. </w:t>
      </w:r>
      <w:r w:rsidRPr="00475A3E">
        <w:rPr>
          <w:rStyle w:val="StyleUnderline"/>
        </w:rPr>
        <w:t>But that influence is now a reality. The Houthis have already fired Iranian missiles at Riyadh and at ships</w:t>
      </w:r>
      <w:r>
        <w:t xml:space="preserve"> (including U.S. military vessels) </w:t>
      </w:r>
      <w:r w:rsidRPr="00475A3E">
        <w:rPr>
          <w:rStyle w:val="StyleUnderline"/>
        </w:rPr>
        <w:t>in the</w:t>
      </w:r>
      <w:r>
        <w:t xml:space="preserve"> Bab el-Mandeb, the </w:t>
      </w:r>
      <w:r w:rsidRPr="00475A3E">
        <w:rPr>
          <w:rStyle w:val="StyleUnderline"/>
        </w:rPr>
        <w:t xml:space="preserve">vital shipping lane connecting the Red Sea to the Gulf of Aden. </w:t>
      </w:r>
      <w:r w:rsidRPr="009B0E9B">
        <w:rPr>
          <w:rStyle w:val="StyleUnderline"/>
          <w:highlight w:val="yellow"/>
        </w:rPr>
        <w:t>A bloody end</w:t>
      </w:r>
      <w:r w:rsidRPr="00475A3E">
        <w:rPr>
          <w:rStyle w:val="StyleUnderline"/>
        </w:rPr>
        <w:t xml:space="preserve"> to the civil war </w:t>
      </w:r>
      <w:r w:rsidRPr="009B0E9B">
        <w:rPr>
          <w:rStyle w:val="StyleUnderline"/>
          <w:highlight w:val="yellow"/>
        </w:rPr>
        <w:t>that leaves</w:t>
      </w:r>
      <w:r w:rsidRPr="00475A3E">
        <w:rPr>
          <w:rStyle w:val="StyleUnderline"/>
        </w:rPr>
        <w:t xml:space="preserve"> the </w:t>
      </w:r>
      <w:r w:rsidRPr="009B0E9B">
        <w:rPr>
          <w:rStyle w:val="StyleUnderline"/>
          <w:highlight w:val="yellow"/>
        </w:rPr>
        <w:t>Houthis victorious and beholden to Iran would</w:t>
      </w:r>
      <w:r w:rsidRPr="00475A3E">
        <w:rPr>
          <w:rStyle w:val="StyleUnderline"/>
        </w:rPr>
        <w:t xml:space="preserve"> only further </w:t>
      </w:r>
      <w:r w:rsidRPr="009B0E9B">
        <w:rPr>
          <w:rStyle w:val="StyleUnderline"/>
          <w:highlight w:val="yellow"/>
        </w:rPr>
        <w:t>undermine</w:t>
      </w:r>
      <w:r>
        <w:t xml:space="preserve"> the </w:t>
      </w:r>
      <w:r w:rsidRPr="009B0E9B">
        <w:rPr>
          <w:rStyle w:val="StyleUnderline"/>
          <w:highlight w:val="yellow"/>
        </w:rPr>
        <w:t>U</w:t>
      </w:r>
      <w:r>
        <w:t xml:space="preserve">nited </w:t>
      </w:r>
      <w:r w:rsidRPr="009B0E9B">
        <w:rPr>
          <w:rStyle w:val="StyleUnderline"/>
          <w:highlight w:val="yellow"/>
        </w:rPr>
        <w:t>S</w:t>
      </w:r>
      <w:r>
        <w:t xml:space="preserve">tates’ </w:t>
      </w:r>
      <w:r w:rsidRPr="009B0E9B">
        <w:rPr>
          <w:rStyle w:val="StyleUnderline"/>
          <w:highlight w:val="yellow"/>
        </w:rPr>
        <w:t>interests and terrify</w:t>
      </w:r>
      <w:r w:rsidRPr="00475A3E">
        <w:rPr>
          <w:rStyle w:val="StyleUnderline"/>
        </w:rPr>
        <w:t xml:space="preserve"> its </w:t>
      </w:r>
      <w:r w:rsidRPr="009B0E9B">
        <w:rPr>
          <w:rStyle w:val="StyleUnderline"/>
          <w:highlight w:val="yellow"/>
        </w:rPr>
        <w:t>allies</w:t>
      </w:r>
      <w:r w:rsidRPr="00475A3E">
        <w:rPr>
          <w:rStyle w:val="StyleUnderline"/>
        </w:rPr>
        <w:t xml:space="preserve"> in the region</w:t>
      </w:r>
      <w:r>
        <w:t>.</w:t>
      </w:r>
    </w:p>
    <w:p w:rsidR="00D955C4" w:rsidRDefault="00D955C4" w:rsidP="00D955C4"/>
    <w:p w:rsidR="00083C83" w:rsidRDefault="00A24CA7" w:rsidP="00083C83">
      <w:pPr>
        <w:pStyle w:val="Heading4"/>
      </w:pPr>
      <w:r>
        <w:t xml:space="preserve">Houthi victory gives Iran control of the </w:t>
      </w:r>
      <w:r w:rsidRPr="00A83081">
        <w:rPr>
          <w:u w:val="single"/>
        </w:rPr>
        <w:t>Bab al-Mandeb Strait</w:t>
      </w:r>
      <w:r>
        <w:t xml:space="preserve">. That causes </w:t>
      </w:r>
      <w:r w:rsidR="00053B71">
        <w:t>major spikes in</w:t>
      </w:r>
      <w:r w:rsidR="00083C83">
        <w:t xml:space="preserve"> </w:t>
      </w:r>
      <w:r w:rsidR="00083C83" w:rsidRPr="00083C83">
        <w:rPr>
          <w:u w:val="single"/>
        </w:rPr>
        <w:t>global oil prices</w:t>
      </w:r>
      <w:r w:rsidR="00053B71">
        <w:t xml:space="preserve">. </w:t>
      </w:r>
    </w:p>
    <w:p w:rsidR="00083C83" w:rsidRPr="00C26DA3" w:rsidRDefault="00083C83" w:rsidP="00083C83">
      <w:r w:rsidRPr="00C26DA3">
        <w:rPr>
          <w:rStyle w:val="Style13ptBold"/>
        </w:rPr>
        <w:t>Dahl 19</w:t>
      </w:r>
      <w:r>
        <w:t xml:space="preserve"> — </w:t>
      </w:r>
      <w:r w:rsidRPr="00C26DA3">
        <w:t>Tera Dahl</w:t>
      </w:r>
      <w:r>
        <w:t xml:space="preserve">, </w:t>
      </w:r>
      <w:r w:rsidRPr="00C26DA3">
        <w:t>Senior Fellow in the Mediterranean Basin, Middle East, and Gulf Initiatives at the Transatlantic Leadership Network, former Deputy Chief of Staff on the U.S. National Security Council, former National Security Fellow with the Foundation for Defense of Democracies, holds an M.A. from the Robertson School of Government at Regent University,</w:t>
      </w:r>
      <w:r>
        <w:t xml:space="preserve"> 2019</w:t>
      </w:r>
      <w:r w:rsidRPr="00C26DA3">
        <w:t xml:space="preserve"> </w:t>
      </w:r>
      <w:r>
        <w:t>(“</w:t>
      </w:r>
      <w:r w:rsidRPr="00C26DA3">
        <w:t>Congress should think twice before pulling US support from Yemen</w:t>
      </w:r>
      <w:r>
        <w:t xml:space="preserve">,” </w:t>
      </w:r>
      <w:r>
        <w:rPr>
          <w:i/>
        </w:rPr>
        <w:t>Fox News</w:t>
      </w:r>
      <w:r>
        <w:t>, May 2</w:t>
      </w:r>
      <w:r w:rsidRPr="00C26DA3">
        <w:rPr>
          <w:vertAlign w:val="superscript"/>
        </w:rPr>
        <w:t>nd</w:t>
      </w:r>
      <w:r>
        <w:t xml:space="preserve">, Available Online at </w:t>
      </w:r>
      <w:hyperlink r:id="rId63" w:history="1">
        <w:r w:rsidRPr="008A2A05">
          <w:rPr>
            <w:rStyle w:val="Hyperlink"/>
          </w:rPr>
          <w:t>https://www.foxnews.com/opinion/tera-dahl-congress-senate-yemen-saudi-arabia-iran</w:t>
        </w:r>
      </w:hyperlink>
      <w:r>
        <w:t>, Accessed 06-24-2019)</w:t>
      </w:r>
    </w:p>
    <w:p w:rsidR="00083C83" w:rsidRDefault="00083C83" w:rsidP="00083C83">
      <w:r>
        <w:t xml:space="preserve">The Senate will vote Thursday to override President Trump’s veto of a resolution pulling American support from Yemen. Congress has used America's relationship with Saudi Arabia as a reason for the resolution, but the Yemen issue is much broader. </w:t>
      </w:r>
      <w:r w:rsidRPr="00631CAF">
        <w:rPr>
          <w:rStyle w:val="StyleUnderline"/>
          <w:highlight w:val="yellow"/>
        </w:rPr>
        <w:t>The</w:t>
      </w:r>
      <w:r w:rsidRPr="006C1B2C">
        <w:rPr>
          <w:rStyle w:val="StyleUnderline"/>
        </w:rPr>
        <w:t xml:space="preserve"> outcome of the Yemen </w:t>
      </w:r>
      <w:r w:rsidRPr="00631CAF">
        <w:rPr>
          <w:rStyle w:val="StyleUnderline"/>
          <w:highlight w:val="yellow"/>
        </w:rPr>
        <w:t>war has national security and economic implications</w:t>
      </w:r>
      <w:r w:rsidRPr="006C1B2C">
        <w:rPr>
          <w:rStyle w:val="StyleUnderline"/>
        </w:rPr>
        <w:t xml:space="preserve"> for the U</w:t>
      </w:r>
      <w:r>
        <w:t xml:space="preserve">nited </w:t>
      </w:r>
      <w:r w:rsidRPr="006C1B2C">
        <w:rPr>
          <w:rStyle w:val="StyleUnderline"/>
        </w:rPr>
        <w:t>S</w:t>
      </w:r>
      <w:r>
        <w:t>tates</w:t>
      </w:r>
      <w:r w:rsidRPr="006C1B2C">
        <w:rPr>
          <w:rStyle w:val="StyleUnderline"/>
        </w:rPr>
        <w:t xml:space="preserve">, Europe and the world </w:t>
      </w:r>
      <w:r w:rsidRPr="00631CAF">
        <w:rPr>
          <w:rStyle w:val="StyleUnderline"/>
          <w:highlight w:val="yellow"/>
        </w:rPr>
        <w:t>because of the strategic importance of the Bab el-Mandeb</w:t>
      </w:r>
      <w:r w:rsidRPr="006C1B2C">
        <w:rPr>
          <w:rStyle w:val="StyleUnderline"/>
        </w:rPr>
        <w:t xml:space="preserve"> Strait</w:t>
      </w:r>
      <w:r>
        <w:t>.</w:t>
      </w:r>
    </w:p>
    <w:p w:rsidR="00083C83" w:rsidRDefault="00083C83" w:rsidP="00083C83">
      <w:r w:rsidRPr="00631CAF">
        <w:rPr>
          <w:rStyle w:val="StyleUnderline"/>
          <w:highlight w:val="yellow"/>
        </w:rPr>
        <w:t>The</w:t>
      </w:r>
      <w:r w:rsidRPr="006C1B2C">
        <w:rPr>
          <w:rStyle w:val="StyleUnderline"/>
        </w:rPr>
        <w:t xml:space="preserve"> Bab el-Mandeb </w:t>
      </w:r>
      <w:r w:rsidRPr="00631CAF">
        <w:rPr>
          <w:rStyle w:val="StyleUnderline"/>
          <w:highlight w:val="yellow"/>
        </w:rPr>
        <w:t>Strait is a major oil chokepoint</w:t>
      </w:r>
      <w:r w:rsidRPr="006C1B2C">
        <w:rPr>
          <w:rStyle w:val="StyleUnderline"/>
        </w:rPr>
        <w:t xml:space="preserve"> and a strategic link between the Indian Ocean and the Mediterranean Sea. </w:t>
      </w:r>
      <w:r w:rsidRPr="00631CAF">
        <w:rPr>
          <w:rStyle w:val="StyleUnderline"/>
          <w:highlight w:val="yellow"/>
        </w:rPr>
        <w:t>Any disruption</w:t>
      </w:r>
      <w:r w:rsidRPr="006C1B2C">
        <w:rPr>
          <w:rStyle w:val="StyleUnderline"/>
        </w:rPr>
        <w:t xml:space="preserve"> to the security and control of the strait </w:t>
      </w:r>
      <w:r w:rsidRPr="00631CAF">
        <w:rPr>
          <w:rStyle w:val="StyleUnderline"/>
          <w:highlight w:val="yellow"/>
        </w:rPr>
        <w:t xml:space="preserve">could lead to </w:t>
      </w:r>
      <w:r w:rsidRPr="00631CAF">
        <w:rPr>
          <w:rStyle w:val="Emphasis"/>
          <w:highlight w:val="yellow"/>
        </w:rPr>
        <w:t>major global shifts in oil prices</w:t>
      </w:r>
      <w:r>
        <w:t>.</w:t>
      </w:r>
    </w:p>
    <w:p w:rsidR="00083C83" w:rsidRDefault="00083C83" w:rsidP="00083C83">
      <w:r w:rsidRPr="006C1B2C">
        <w:rPr>
          <w:rStyle w:val="StyleUnderline"/>
        </w:rPr>
        <w:t>The</w:t>
      </w:r>
      <w:r>
        <w:t xml:space="preserve"> Energy Information Administration (</w:t>
      </w:r>
      <w:r w:rsidRPr="006C1B2C">
        <w:rPr>
          <w:rStyle w:val="StyleUnderline"/>
        </w:rPr>
        <w:t>EIA</w:t>
      </w:r>
      <w:r>
        <w:t xml:space="preserve">) </w:t>
      </w:r>
      <w:r w:rsidRPr="006C1B2C">
        <w:rPr>
          <w:rStyle w:val="StyleUnderline"/>
        </w:rPr>
        <w:t>estimates that in 2016, 4.8 million barrels of crude and petroleum products flowed through the strait each day, with about 2.8 million going north to Europe, and another two million moving in the opposite direction</w:t>
      </w:r>
      <w:r>
        <w:t>.</w:t>
      </w:r>
    </w:p>
    <w:p w:rsidR="00083C83" w:rsidRDefault="00083C83" w:rsidP="00083C83">
      <w:r w:rsidRPr="00631CAF">
        <w:rPr>
          <w:rStyle w:val="StyleUnderline"/>
          <w:highlight w:val="yellow"/>
        </w:rPr>
        <w:t>If the U.S. pulls support</w:t>
      </w:r>
      <w:r w:rsidRPr="006C1B2C">
        <w:rPr>
          <w:rStyle w:val="StyleUnderline"/>
        </w:rPr>
        <w:t xml:space="preserve"> for the Gulf powers in the Yemen conflict, </w:t>
      </w:r>
      <w:r w:rsidRPr="00631CAF">
        <w:rPr>
          <w:rStyle w:val="StyleUnderline"/>
          <w:highlight w:val="yellow"/>
        </w:rPr>
        <w:t>the</w:t>
      </w:r>
      <w:r w:rsidRPr="006C1B2C">
        <w:rPr>
          <w:rStyle w:val="StyleUnderline"/>
        </w:rPr>
        <w:t xml:space="preserve"> Iran-backed </w:t>
      </w:r>
      <w:r w:rsidRPr="00631CAF">
        <w:rPr>
          <w:rStyle w:val="StyleUnderline"/>
          <w:highlight w:val="yellow"/>
        </w:rPr>
        <w:t>Houthi</w:t>
      </w:r>
      <w:r w:rsidRPr="006C1B2C">
        <w:rPr>
          <w:rStyle w:val="StyleUnderline"/>
        </w:rPr>
        <w:t xml:space="preserve"> Shiite rebels </w:t>
      </w:r>
      <w:r w:rsidRPr="00631CAF">
        <w:rPr>
          <w:rStyle w:val="StyleUnderline"/>
          <w:highlight w:val="yellow"/>
        </w:rPr>
        <w:t>could gain control</w:t>
      </w:r>
      <w:r w:rsidRPr="006C1B2C">
        <w:rPr>
          <w:rStyle w:val="StyleUnderline"/>
        </w:rPr>
        <w:t xml:space="preserve"> of one of the world’s busiest shipping routes. According to the EIA, </w:t>
      </w:r>
      <w:r w:rsidRPr="00631CAF">
        <w:rPr>
          <w:rStyle w:val="StyleUnderline"/>
          <w:highlight w:val="yellow"/>
        </w:rPr>
        <w:t>closing</w:t>
      </w:r>
      <w:r w:rsidRPr="006C1B2C">
        <w:rPr>
          <w:rStyle w:val="StyleUnderline"/>
        </w:rPr>
        <w:t xml:space="preserve"> the Bab el-Mandeb Strait </w:t>
      </w:r>
      <w:r w:rsidRPr="00631CAF">
        <w:rPr>
          <w:rStyle w:val="StyleUnderline"/>
          <w:highlight w:val="yellow"/>
        </w:rPr>
        <w:t>could keep tankers in the Persian Gulf from reaching the Suez Canal and the SUMED Pipeline,</w:t>
      </w:r>
      <w:r w:rsidRPr="006C1B2C">
        <w:rPr>
          <w:rStyle w:val="StyleUnderline"/>
        </w:rPr>
        <w:t xml:space="preserve"> diverting them around the southern tip of Africa, </w:t>
      </w:r>
      <w:r w:rsidRPr="00631CAF">
        <w:rPr>
          <w:rStyle w:val="StyleUnderline"/>
          <w:highlight w:val="yellow"/>
        </w:rPr>
        <w:t>adding transit time and cost. The</w:t>
      </w:r>
      <w:r w:rsidRPr="006C1B2C">
        <w:rPr>
          <w:rStyle w:val="StyleUnderline"/>
        </w:rPr>
        <w:t xml:space="preserve"> Bab el-Mandeb </w:t>
      </w:r>
      <w:r w:rsidRPr="00631CAF">
        <w:rPr>
          <w:rStyle w:val="StyleUnderline"/>
          <w:highlight w:val="yellow"/>
        </w:rPr>
        <w:t>Strait is only 18 miles</w:t>
      </w:r>
      <w:r w:rsidRPr="006C1B2C">
        <w:rPr>
          <w:rStyle w:val="StyleUnderline"/>
        </w:rPr>
        <w:t xml:space="preserve"> at its narrowest point. Tankers passing through must use two two-mile-wide shipping channels, </w:t>
      </w:r>
      <w:r w:rsidRPr="00631CAF">
        <w:rPr>
          <w:rStyle w:val="StyleUnderline"/>
          <w:highlight w:val="yellow"/>
        </w:rPr>
        <w:t xml:space="preserve">leaving it </w:t>
      </w:r>
      <w:r w:rsidRPr="00631CAF">
        <w:rPr>
          <w:rStyle w:val="Emphasis"/>
          <w:highlight w:val="yellow"/>
        </w:rPr>
        <w:t>extremely vulnerable to disruption</w:t>
      </w:r>
      <w:r>
        <w:t>.</w:t>
      </w:r>
    </w:p>
    <w:p w:rsidR="00083C83" w:rsidRDefault="00083C83" w:rsidP="00083C83">
      <w:r>
        <w:t xml:space="preserve">As the relationship between the U.S. and Iran grows increasingly tense, Iran’s control over global waterways, including the Strait of Hormuz, becomes more important. </w:t>
      </w:r>
      <w:r w:rsidRPr="00631CAF">
        <w:rPr>
          <w:rStyle w:val="StyleUnderline"/>
          <w:highlight w:val="yellow"/>
        </w:rPr>
        <w:t>Iran is using</w:t>
      </w:r>
      <w:r w:rsidRPr="006C1B2C">
        <w:rPr>
          <w:rStyle w:val="StyleUnderline"/>
        </w:rPr>
        <w:t xml:space="preserve">, </w:t>
      </w:r>
      <w:r w:rsidRPr="00631CAF">
        <w:rPr>
          <w:rStyle w:val="StyleUnderline"/>
          <w:highlight w:val="yellow"/>
        </w:rPr>
        <w:t>and will use</w:t>
      </w:r>
      <w:r w:rsidRPr="006C1B2C">
        <w:rPr>
          <w:rStyle w:val="StyleUnderline"/>
        </w:rPr>
        <w:t xml:space="preserve">, </w:t>
      </w:r>
      <w:r w:rsidRPr="00631CAF">
        <w:rPr>
          <w:rStyle w:val="StyleUnderline"/>
          <w:highlight w:val="yellow"/>
        </w:rPr>
        <w:t>any and all leverage</w:t>
      </w:r>
      <w:r w:rsidRPr="006C1B2C">
        <w:rPr>
          <w:rStyle w:val="StyleUnderline"/>
        </w:rPr>
        <w:t xml:space="preserve"> it has over the U</w:t>
      </w:r>
      <w:r>
        <w:t xml:space="preserve">nited </w:t>
      </w:r>
      <w:r w:rsidRPr="006C1B2C">
        <w:rPr>
          <w:rStyle w:val="StyleUnderline"/>
        </w:rPr>
        <w:t>S</w:t>
      </w:r>
      <w:r>
        <w:t>tates</w:t>
      </w:r>
      <w:r w:rsidRPr="006C1B2C">
        <w:rPr>
          <w:rStyle w:val="StyleUnderline"/>
        </w:rPr>
        <w:t>, so it is vital not to hand over any additional advantages</w:t>
      </w:r>
      <w:r>
        <w:t>.</w:t>
      </w:r>
    </w:p>
    <w:p w:rsidR="00083C83" w:rsidRDefault="00083C83" w:rsidP="00083C83">
      <w:r w:rsidRPr="00283F5C">
        <w:rPr>
          <w:rStyle w:val="StyleUnderline"/>
        </w:rPr>
        <w:t>Iranian Foreign Minister</w:t>
      </w:r>
      <w:r>
        <w:t xml:space="preserve"> Mohammad Javad </w:t>
      </w:r>
      <w:r w:rsidRPr="00283F5C">
        <w:rPr>
          <w:rStyle w:val="StyleUnderline"/>
        </w:rPr>
        <w:t>Zarif warned</w:t>
      </w:r>
      <w:r>
        <w:t xml:space="preserve"> over the weekend </w:t>
      </w:r>
      <w:r w:rsidRPr="00283F5C">
        <w:rPr>
          <w:rStyle w:val="StyleUnderline"/>
        </w:rPr>
        <w:t>of possible consequences for the U.S.</w:t>
      </w:r>
      <w:r>
        <w:t xml:space="preserve"> administration’s </w:t>
      </w:r>
      <w:r w:rsidRPr="00283F5C">
        <w:rPr>
          <w:rStyle w:val="StyleUnderline"/>
        </w:rPr>
        <w:t>decision to stop issuing waivers to countries for Iranian oil imports. The Strait of Hormuz is the world’s primary oil chokepoint</w:t>
      </w:r>
      <w:r>
        <w:t xml:space="preserve"> with an estimated record of 18.5 million barrels per day of oil passing through it in 2016. According to the EIA, the Strait of Hormuz accounted for 30 percent of all sea-borne-traded crude oil and other liquids in 2015.</w:t>
      </w:r>
    </w:p>
    <w:p w:rsidR="00083C83" w:rsidRPr="00631B5B" w:rsidRDefault="00083C83" w:rsidP="00083C83">
      <w:pPr>
        <w:rPr>
          <w:sz w:val="26"/>
          <w:u w:val="single"/>
        </w:rPr>
      </w:pPr>
      <w:r w:rsidRPr="00283F5C">
        <w:rPr>
          <w:rStyle w:val="StyleUnderline"/>
        </w:rPr>
        <w:t xml:space="preserve">The danger posed by Iranian expansion and overall malign actions in the region is the greater problem. </w:t>
      </w:r>
      <w:r w:rsidRPr="00631CAF">
        <w:rPr>
          <w:rStyle w:val="StyleUnderline"/>
          <w:highlight w:val="yellow"/>
        </w:rPr>
        <w:t>They want</w:t>
      </w:r>
      <w:r w:rsidRPr="00283F5C">
        <w:rPr>
          <w:rStyle w:val="StyleUnderline"/>
        </w:rPr>
        <w:t xml:space="preserve"> to gain </w:t>
      </w:r>
      <w:r w:rsidRPr="00631CAF">
        <w:rPr>
          <w:rStyle w:val="StyleUnderline"/>
          <w:highlight w:val="yellow"/>
        </w:rPr>
        <w:t>access to the Red Sea and control vital economic waterways</w:t>
      </w:r>
      <w:r w:rsidRPr="00283F5C">
        <w:rPr>
          <w:rStyle w:val="StyleUnderline"/>
        </w:rPr>
        <w:t xml:space="preserve">. Why give Iran the opportunity to provide missiles and other armaments </w:t>
      </w:r>
      <w:r w:rsidRPr="00283F5C">
        <w:rPr>
          <w:rStyle w:val="StyleUnderline"/>
        </w:rPr>
        <w:lastRenderedPageBreak/>
        <w:t>to the Houthis to control yet another primary oil chokepoint in the Bab el-Mandeb Strait?</w:t>
      </w:r>
    </w:p>
    <w:p w:rsidR="00083C83" w:rsidRDefault="00083C83" w:rsidP="00083C83">
      <w:r w:rsidRPr="00631CAF">
        <w:rPr>
          <w:rStyle w:val="StyleUnderline"/>
          <w:highlight w:val="yellow"/>
        </w:rPr>
        <w:t>As Iran moves closer to securing the port of Latakia in Syria</w:t>
      </w:r>
      <w:r w:rsidRPr="00283F5C">
        <w:rPr>
          <w:rStyle w:val="StyleUnderline"/>
        </w:rPr>
        <w:t xml:space="preserve"> (gaining direct access to the Mediterranean Sea and to the Israeli border), the conflict in </w:t>
      </w:r>
      <w:r w:rsidRPr="00631CAF">
        <w:rPr>
          <w:rStyle w:val="StyleUnderline"/>
          <w:highlight w:val="yellow"/>
        </w:rPr>
        <w:t xml:space="preserve">Yemen becomes </w:t>
      </w:r>
      <w:r w:rsidRPr="00053B71">
        <w:rPr>
          <w:rStyle w:val="StyleUnderline"/>
          <w:highlight w:val="yellow"/>
        </w:rPr>
        <w:t xml:space="preserve">of </w:t>
      </w:r>
      <w:r w:rsidRPr="00053B71">
        <w:rPr>
          <w:rStyle w:val="Emphasis"/>
          <w:highlight w:val="yellow"/>
        </w:rPr>
        <w:t>even greater importance</w:t>
      </w:r>
      <w:r w:rsidRPr="00283F5C">
        <w:rPr>
          <w:rStyle w:val="StyleUnderline"/>
        </w:rPr>
        <w:t xml:space="preserve"> to the U.S. and Europe</w:t>
      </w:r>
      <w:r>
        <w:t xml:space="preserve">. President </w:t>
      </w:r>
      <w:r w:rsidRPr="00283F5C">
        <w:rPr>
          <w:rStyle w:val="StyleUnderline"/>
        </w:rPr>
        <w:t>Trump’s</w:t>
      </w:r>
      <w:r>
        <w:t xml:space="preserve"> recent </w:t>
      </w:r>
      <w:r w:rsidRPr="00283F5C">
        <w:rPr>
          <w:rStyle w:val="StyleUnderline"/>
        </w:rPr>
        <w:t>veto of the Yemen War resolution</w:t>
      </w:r>
      <w:r>
        <w:t xml:space="preserve"> passed by Congress was the right decision. It </w:t>
      </w:r>
      <w:r w:rsidRPr="00283F5C">
        <w:rPr>
          <w:rStyle w:val="StyleUnderline"/>
        </w:rPr>
        <w:t>was a necessary step toward countering Iran’s hegemonic ambitions in the region</w:t>
      </w:r>
      <w:r>
        <w:t>.</w:t>
      </w:r>
    </w:p>
    <w:p w:rsidR="001370C3" w:rsidRDefault="001370C3" w:rsidP="00083C83"/>
    <w:p w:rsidR="004C4907" w:rsidRDefault="004C4907" w:rsidP="004C4907">
      <w:pPr>
        <w:pStyle w:val="Heading4"/>
      </w:pPr>
      <w:r>
        <w:t xml:space="preserve">That quickly causes a </w:t>
      </w:r>
      <w:r w:rsidRPr="004E7DDE">
        <w:rPr>
          <w:u w:val="single"/>
        </w:rPr>
        <w:t>global recession</w:t>
      </w:r>
      <w:r>
        <w:t xml:space="preserve">. </w:t>
      </w:r>
    </w:p>
    <w:p w:rsidR="004C4907" w:rsidRPr="004E7DDE" w:rsidRDefault="004C4907" w:rsidP="004C4907">
      <w:r w:rsidRPr="004E7DDE">
        <w:rPr>
          <w:rStyle w:val="Style13ptBold"/>
        </w:rPr>
        <w:t>Toprani 19</w:t>
      </w:r>
      <w:r>
        <w:t xml:space="preserve"> — </w:t>
      </w:r>
      <w:r w:rsidRPr="004E7DDE">
        <w:t>Anand Toprani</w:t>
      </w:r>
      <w:r>
        <w:t xml:space="preserve">, </w:t>
      </w:r>
      <w:r w:rsidRPr="004E7DDE">
        <w:t xml:space="preserve">Associate Professor in the Strategy and Policy Department at the U.S. Naval War College, Term Member at the Council on Foreign Relations, former Ernest May Fellow in History and Policy in the International Security Program at the Belfer Center for Science and International Affairs at Harvard University, holds a Ph.D. in History from Georgetown University, </w:t>
      </w:r>
      <w:r>
        <w:t xml:space="preserve">2019 (“A Primer on the Geopolitics of Oil,” </w:t>
      </w:r>
      <w:r>
        <w:rPr>
          <w:i/>
        </w:rPr>
        <w:t>War on the Rocks</w:t>
      </w:r>
      <w:r>
        <w:t>, January 17</w:t>
      </w:r>
      <w:r w:rsidRPr="004E7DDE">
        <w:rPr>
          <w:vertAlign w:val="superscript"/>
        </w:rPr>
        <w:t>th</w:t>
      </w:r>
      <w:r>
        <w:t xml:space="preserve">, Available Online at </w:t>
      </w:r>
      <w:hyperlink r:id="rId64" w:history="1">
        <w:r w:rsidRPr="00B46863">
          <w:rPr>
            <w:rStyle w:val="Hyperlink"/>
          </w:rPr>
          <w:t>https://warontherocks.com/2019/01/a-primer-on-the-geopolitics-of-oil/</w:t>
        </w:r>
      </w:hyperlink>
      <w:r>
        <w:t>, Accessed 06-25-2019)</w:t>
      </w:r>
    </w:p>
    <w:p w:rsidR="004C4907" w:rsidRPr="003B504D" w:rsidRDefault="004C4907" w:rsidP="004C4907">
      <w:r w:rsidRPr="003B504D">
        <w:t xml:space="preserve">At a time like this, </w:t>
      </w:r>
      <w:r w:rsidRPr="003B504D">
        <w:rPr>
          <w:rStyle w:val="StyleUnderline"/>
        </w:rPr>
        <w:t>it is tempting to think that oil will</w:t>
      </w:r>
      <w:r w:rsidRPr="003B504D">
        <w:t xml:space="preserve"> finally </w:t>
      </w:r>
      <w:r w:rsidRPr="003B504D">
        <w:rPr>
          <w:rStyle w:val="StyleUnderline"/>
        </w:rPr>
        <w:t>become just another commodity rather than one of the most important factors in global geopolitics. The experience of the past century would suggest</w:t>
      </w:r>
      <w:r w:rsidRPr="003B504D">
        <w:t xml:space="preserve"> that some </w:t>
      </w:r>
      <w:r w:rsidRPr="003B504D">
        <w:rPr>
          <w:rStyle w:val="StyleUnderline"/>
        </w:rPr>
        <w:t>caution</w:t>
      </w:r>
      <w:r w:rsidRPr="003B504D">
        <w:t xml:space="preserve"> is in order </w:t>
      </w:r>
      <w:r w:rsidRPr="003B504D">
        <w:rPr>
          <w:rStyle w:val="StyleUnderline"/>
        </w:rPr>
        <w:t xml:space="preserve">before strategists denigrate oil’s future significance. </w:t>
      </w:r>
      <w:r w:rsidRPr="003B504D">
        <w:rPr>
          <w:rStyle w:val="StyleUnderline"/>
          <w:highlight w:val="yellow"/>
        </w:rPr>
        <w:t>Oil will remain the world’s</w:t>
      </w:r>
      <w:r w:rsidRPr="003B504D">
        <w:rPr>
          <w:rStyle w:val="StyleUnderline"/>
        </w:rPr>
        <w:t xml:space="preserve"> single </w:t>
      </w:r>
      <w:r w:rsidRPr="003B504D">
        <w:rPr>
          <w:rStyle w:val="StyleUnderline"/>
          <w:highlight w:val="yellow"/>
        </w:rPr>
        <w:t>largest source of energy for the foreseeable future, and the balance between</w:t>
      </w:r>
      <w:r w:rsidRPr="003B504D">
        <w:rPr>
          <w:rStyle w:val="StyleUnderline"/>
        </w:rPr>
        <w:t xml:space="preserve"> global </w:t>
      </w:r>
      <w:r w:rsidRPr="003B504D">
        <w:rPr>
          <w:rStyle w:val="StyleUnderline"/>
          <w:highlight w:val="yellow"/>
        </w:rPr>
        <w:t xml:space="preserve">supply and demand remains </w:t>
      </w:r>
      <w:r w:rsidRPr="003B504D">
        <w:rPr>
          <w:rStyle w:val="Emphasis"/>
          <w:highlight w:val="yellow"/>
        </w:rPr>
        <w:t>perilously narrow</w:t>
      </w:r>
      <w:r w:rsidRPr="003B504D">
        <w:rPr>
          <w:rStyle w:val="StyleUnderline"/>
          <w:highlight w:val="yellow"/>
        </w:rPr>
        <w:t xml:space="preserve">. A major disruption </w:t>
      </w:r>
      <w:r w:rsidRPr="003B504D">
        <w:rPr>
          <w:rStyle w:val="Emphasis"/>
          <w:highlight w:val="yellow"/>
        </w:rPr>
        <w:t>in just a single major oil producer</w:t>
      </w:r>
      <w:r w:rsidRPr="003B504D">
        <w:rPr>
          <w:rStyle w:val="StyleUnderline"/>
          <w:highlight w:val="yellow"/>
        </w:rPr>
        <w:t xml:space="preserve"> could send prices </w:t>
      </w:r>
      <w:r w:rsidRPr="003B504D">
        <w:rPr>
          <w:rStyle w:val="Emphasis"/>
          <w:highlight w:val="yellow"/>
        </w:rPr>
        <w:t>skyrocketing</w:t>
      </w:r>
      <w:r w:rsidRPr="003B504D">
        <w:rPr>
          <w:rStyle w:val="StyleUnderline"/>
        </w:rPr>
        <w:t xml:space="preserve"> again </w:t>
      </w:r>
      <w:r w:rsidRPr="003B504D">
        <w:rPr>
          <w:rStyle w:val="StyleUnderline"/>
          <w:highlight w:val="yellow"/>
        </w:rPr>
        <w:t xml:space="preserve">and </w:t>
      </w:r>
      <w:r w:rsidRPr="003B504D">
        <w:rPr>
          <w:rStyle w:val="Emphasis"/>
          <w:highlight w:val="yellow"/>
        </w:rPr>
        <w:t>quickly push the world into a recession</w:t>
      </w:r>
      <w:r w:rsidRPr="003B504D">
        <w:rPr>
          <w:rStyle w:val="StyleUnderline"/>
        </w:rPr>
        <w:t>. U.S. production growth in the short run appears limited</w:t>
      </w:r>
      <w:r w:rsidRPr="003B504D">
        <w:t xml:space="preserve">, especially as higher interest rates may starve small U.S. firms of the cheap capital they require to finance their operations. Despite their success in boosting U.S. oil production, most shale oil firms are notoriously unprofitable. Investors are tiring of the companies’ flawed assumptions and questionable business practices and are urging them to focus less on production and more on profitability, which could mean lower output until prices recover. </w:t>
      </w:r>
      <w:r w:rsidRPr="003B504D">
        <w:rPr>
          <w:rStyle w:val="StyleUnderline"/>
          <w:highlight w:val="yellow"/>
        </w:rPr>
        <w:t>If U.S. production growth fails to keep pace</w:t>
      </w:r>
      <w:r w:rsidRPr="003B504D">
        <w:rPr>
          <w:rStyle w:val="StyleUnderline"/>
        </w:rPr>
        <w:t xml:space="preserve"> with global demand growth, </w:t>
      </w:r>
      <w:r w:rsidRPr="003B504D">
        <w:rPr>
          <w:rStyle w:val="StyleUnderline"/>
          <w:highlight w:val="yellow"/>
        </w:rPr>
        <w:t>the relative power advantage</w:t>
      </w:r>
      <w:r w:rsidRPr="003B504D">
        <w:rPr>
          <w:rStyle w:val="StyleUnderline"/>
        </w:rPr>
        <w:t xml:space="preserve"> over pricing </w:t>
      </w:r>
      <w:r w:rsidRPr="003B504D">
        <w:rPr>
          <w:rStyle w:val="StyleUnderline"/>
          <w:highlight w:val="yellow"/>
        </w:rPr>
        <w:t>would</w:t>
      </w:r>
      <w:r w:rsidRPr="003B504D">
        <w:rPr>
          <w:rStyle w:val="StyleUnderline"/>
        </w:rPr>
        <w:t xml:space="preserve"> again </w:t>
      </w:r>
      <w:r w:rsidRPr="003B504D">
        <w:rPr>
          <w:rStyle w:val="StyleUnderline"/>
          <w:highlight w:val="yellow"/>
        </w:rPr>
        <w:t>shift back to OPEC</w:t>
      </w:r>
      <w:r w:rsidRPr="003B504D">
        <w:t xml:space="preserve">, which, along with Russia, controls over 55 percent of global oil production and 80 percent of proven reserves. Finally, </w:t>
      </w:r>
      <w:r w:rsidRPr="003B504D">
        <w:rPr>
          <w:rStyle w:val="StyleUnderline"/>
        </w:rPr>
        <w:t xml:space="preserve">the collapse in </w:t>
      </w:r>
      <w:r w:rsidRPr="003B504D">
        <w:rPr>
          <w:rStyle w:val="StyleUnderline"/>
          <w:highlight w:val="yellow"/>
        </w:rPr>
        <w:t>Venezuelan output has removed an important source of non-Middle Eastern oil</w:t>
      </w:r>
      <w:r w:rsidRPr="003B504D">
        <w:rPr>
          <w:rStyle w:val="StyleUnderline"/>
        </w:rPr>
        <w:t xml:space="preserve"> from world markets</w:t>
      </w:r>
      <w:r w:rsidRPr="003B504D">
        <w:t xml:space="preserve">. Accordingly, </w:t>
      </w:r>
      <w:r w:rsidRPr="003B504D">
        <w:rPr>
          <w:rStyle w:val="StyleUnderline"/>
          <w:highlight w:val="yellow"/>
        </w:rPr>
        <w:t>it is incumbent</w:t>
      </w:r>
      <w:r w:rsidRPr="003B504D">
        <w:rPr>
          <w:rStyle w:val="StyleUnderline"/>
        </w:rPr>
        <w:t xml:space="preserve"> upon U.S. national security professionals </w:t>
      </w:r>
      <w:r w:rsidRPr="003B504D">
        <w:rPr>
          <w:rStyle w:val="StyleUnderline"/>
          <w:highlight w:val="yellow"/>
        </w:rPr>
        <w:t>to</w:t>
      </w:r>
      <w:r w:rsidRPr="003B504D">
        <w:rPr>
          <w:rStyle w:val="StyleUnderline"/>
        </w:rPr>
        <w:t xml:space="preserve"> understand how the oil industry functions and </w:t>
      </w:r>
      <w:r w:rsidRPr="003B504D">
        <w:rPr>
          <w:rStyle w:val="StyleUnderline"/>
          <w:highlight w:val="yellow"/>
        </w:rPr>
        <w:t>keep the stability of</w:t>
      </w:r>
      <w:r w:rsidRPr="003B504D">
        <w:rPr>
          <w:rStyle w:val="StyleUnderline"/>
        </w:rPr>
        <w:t xml:space="preserve"> global oil </w:t>
      </w:r>
      <w:r w:rsidRPr="003B504D">
        <w:rPr>
          <w:rStyle w:val="StyleUnderline"/>
          <w:highlight w:val="yellow"/>
        </w:rPr>
        <w:t>production high</w:t>
      </w:r>
      <w:r w:rsidRPr="003B504D">
        <w:rPr>
          <w:rStyle w:val="StyleUnderline"/>
        </w:rPr>
        <w:t xml:space="preserve"> on their list of priorities</w:t>
      </w:r>
      <w:r w:rsidRPr="003B504D">
        <w:t>.</w:t>
      </w:r>
    </w:p>
    <w:p w:rsidR="001370C3" w:rsidRDefault="001370C3" w:rsidP="001370C3"/>
    <w:p w:rsidR="001370C3" w:rsidRPr="001B24C4" w:rsidRDefault="001B24C4" w:rsidP="001370C3">
      <w:pPr>
        <w:pStyle w:val="Heading4"/>
      </w:pPr>
      <w:r>
        <w:t xml:space="preserve">In </w:t>
      </w:r>
      <w:r w:rsidRPr="001B24C4">
        <w:rPr>
          <w:u w:val="single"/>
        </w:rPr>
        <w:t>the current global context</w:t>
      </w:r>
      <w:r>
        <w:t>, that</w:t>
      </w:r>
      <w:r w:rsidR="008B168F">
        <w:t xml:space="preserve"> risks </w:t>
      </w:r>
      <w:r w:rsidR="001421E0" w:rsidRPr="008B168F">
        <w:rPr>
          <w:u w:val="single"/>
        </w:rPr>
        <w:t>World War Three</w:t>
      </w:r>
      <w:r w:rsidR="00005FD5">
        <w:t xml:space="preserve">. </w:t>
      </w:r>
    </w:p>
    <w:p w:rsidR="001421E0" w:rsidRPr="00F010E8" w:rsidRDefault="00F010E8" w:rsidP="001421E0">
      <w:r w:rsidRPr="00F010E8">
        <w:rPr>
          <w:rStyle w:val="Style13ptBold"/>
        </w:rPr>
        <w:t>Liu 18</w:t>
      </w:r>
      <w:r>
        <w:t xml:space="preserve"> — Qian Liu, </w:t>
      </w:r>
      <w:r w:rsidR="00F52BD8" w:rsidRPr="00F52BD8">
        <w:t xml:space="preserve">Managing Director for Greater China at The Economist Intelligence Unit—the research arm of The Economist Group, holds a Ph.D. in Economics from Uppsala University (Sweden), </w:t>
      </w:r>
      <w:r>
        <w:t>2018 (“</w:t>
      </w:r>
      <w:r w:rsidRPr="00F010E8">
        <w:t>The next economic crisis could cause a global conflict. Here's why</w:t>
      </w:r>
      <w:r>
        <w:t xml:space="preserve">,” </w:t>
      </w:r>
      <w:r>
        <w:rPr>
          <w:i/>
        </w:rPr>
        <w:t>Project Syndicate</w:t>
      </w:r>
      <w:r>
        <w:t>, November 8</w:t>
      </w:r>
      <w:r w:rsidRPr="00F010E8">
        <w:rPr>
          <w:vertAlign w:val="superscript"/>
        </w:rPr>
        <w:t>th</w:t>
      </w:r>
      <w:r>
        <w:t xml:space="preserve">, Available Online at </w:t>
      </w:r>
      <w:hyperlink r:id="rId65" w:history="1">
        <w:r w:rsidRPr="00B46863">
          <w:rPr>
            <w:rStyle w:val="Hyperlink"/>
          </w:rPr>
          <w:t>https://www.project-syndicate.org/commentary/economic-crisis-military-conflict-or-structural-reform-by-qian-liu-2018-11</w:t>
        </w:r>
      </w:hyperlink>
      <w:r>
        <w:t>, Accessed 06-25-2019)</w:t>
      </w:r>
    </w:p>
    <w:p w:rsidR="001421E0" w:rsidRDefault="001421E0" w:rsidP="001421E0">
      <w:r w:rsidRPr="00F010E8">
        <w:rPr>
          <w:rStyle w:val="StyleUnderline"/>
        </w:rPr>
        <w:t xml:space="preserve">The next economic crisis is closer than you think. But what you should really worry about is what comes after: </w:t>
      </w:r>
      <w:r w:rsidRPr="001070A8">
        <w:rPr>
          <w:rStyle w:val="StyleUnderline"/>
          <w:highlight w:val="yellow"/>
        </w:rPr>
        <w:t>in the current social, political, and tech</w:t>
      </w:r>
      <w:r w:rsidRPr="00F010E8">
        <w:rPr>
          <w:rStyle w:val="StyleUnderline"/>
        </w:rPr>
        <w:t xml:space="preserve">nological </w:t>
      </w:r>
      <w:r w:rsidRPr="001070A8">
        <w:rPr>
          <w:rStyle w:val="StyleUnderline"/>
          <w:highlight w:val="yellow"/>
        </w:rPr>
        <w:t>landscape, a prolonged economic crisis</w:t>
      </w:r>
      <w:r w:rsidRPr="00F010E8">
        <w:rPr>
          <w:rStyle w:val="StyleUnderline"/>
        </w:rPr>
        <w:t xml:space="preserve">, combined with rising income inequality, </w:t>
      </w:r>
      <w:r w:rsidRPr="001070A8">
        <w:rPr>
          <w:rStyle w:val="StyleUnderline"/>
          <w:highlight w:val="yellow"/>
        </w:rPr>
        <w:t>could</w:t>
      </w:r>
      <w:r w:rsidRPr="00F010E8">
        <w:rPr>
          <w:rStyle w:val="StyleUnderline"/>
        </w:rPr>
        <w:t xml:space="preserve"> well </w:t>
      </w:r>
      <w:r w:rsidRPr="001070A8">
        <w:rPr>
          <w:rStyle w:val="StyleUnderline"/>
          <w:highlight w:val="yellow"/>
        </w:rPr>
        <w:t xml:space="preserve">escalate into </w:t>
      </w:r>
      <w:r w:rsidRPr="001070A8">
        <w:rPr>
          <w:rStyle w:val="Emphasis"/>
          <w:highlight w:val="yellow"/>
        </w:rPr>
        <w:t>a major global military conflict</w:t>
      </w:r>
      <w:r>
        <w:t>.</w:t>
      </w:r>
    </w:p>
    <w:p w:rsidR="001421E0" w:rsidRDefault="001421E0" w:rsidP="001421E0">
      <w:r w:rsidRPr="001070A8">
        <w:rPr>
          <w:rStyle w:val="StyleUnderline"/>
        </w:rPr>
        <w:t>The</w:t>
      </w:r>
      <w:r>
        <w:t xml:space="preserve"> 2008-</w:t>
      </w:r>
      <w:r w:rsidRPr="001070A8">
        <w:rPr>
          <w:rStyle w:val="StyleUnderline"/>
        </w:rPr>
        <w:t>09 global financial crisis almost bankrupted governments and caused systemic collapse. Policymakers managed to pull the global economy back from the brink</w:t>
      </w:r>
      <w:r>
        <w:t xml:space="preserve">, </w:t>
      </w:r>
      <w:r w:rsidRPr="001070A8">
        <w:rPr>
          <w:rStyle w:val="StyleUnderline"/>
        </w:rPr>
        <w:t>using massive monetary stimulus</w:t>
      </w:r>
      <w:r>
        <w:t>, including quantitative easing and near-zero (or even negative) interest rates.</w:t>
      </w:r>
    </w:p>
    <w:p w:rsidR="001421E0" w:rsidRDefault="001421E0" w:rsidP="001421E0">
      <w:r w:rsidRPr="001070A8">
        <w:rPr>
          <w:rStyle w:val="StyleUnderline"/>
        </w:rPr>
        <w:t xml:space="preserve">But </w:t>
      </w:r>
      <w:r w:rsidRPr="001070A8">
        <w:rPr>
          <w:rStyle w:val="StyleUnderline"/>
          <w:highlight w:val="yellow"/>
        </w:rPr>
        <w:t>monetary stimulus</w:t>
      </w:r>
      <w:r w:rsidRPr="001070A8">
        <w:rPr>
          <w:rStyle w:val="StyleUnderline"/>
        </w:rPr>
        <w:t xml:space="preserve"> is like an adrenaline shot to jump-start an arrested heart; it </w:t>
      </w:r>
      <w:r w:rsidRPr="001070A8">
        <w:rPr>
          <w:rStyle w:val="StyleUnderline"/>
          <w:highlight w:val="yellow"/>
        </w:rPr>
        <w:t>can revive the patient, but it does nothing to cure the disease</w:t>
      </w:r>
      <w:r w:rsidRPr="001070A8">
        <w:rPr>
          <w:rStyle w:val="StyleUnderline"/>
        </w:rPr>
        <w:t xml:space="preserve">. Treating a sick economy </w:t>
      </w:r>
      <w:r w:rsidRPr="001070A8">
        <w:rPr>
          <w:rStyle w:val="StyleUnderline"/>
        </w:rPr>
        <w:lastRenderedPageBreak/>
        <w:t>requires structural reforms</w:t>
      </w:r>
      <w:r>
        <w:t>, which can cover everything from financial and labor markets to tax systems, fertility patterns, and education policies.</w:t>
      </w:r>
    </w:p>
    <w:p w:rsidR="001421E0" w:rsidRDefault="001421E0" w:rsidP="001421E0">
      <w:r w:rsidRPr="001070A8">
        <w:rPr>
          <w:rStyle w:val="StyleUnderline"/>
        </w:rPr>
        <w:t>Policymakers have utterly failed to pursue such reforms</w:t>
      </w:r>
      <w:r>
        <w:t xml:space="preserve">, despite promising to do so. </w:t>
      </w:r>
      <w:r w:rsidRPr="001070A8">
        <w:rPr>
          <w:rStyle w:val="StyleUnderline"/>
        </w:rPr>
        <w:t>Instead, they have remained preoccupied with politics</w:t>
      </w:r>
      <w:r>
        <w:t>.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rsidR="001421E0" w:rsidRDefault="001421E0" w:rsidP="001421E0">
      <w: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rsidR="001421E0" w:rsidRDefault="001421E0" w:rsidP="001421E0">
      <w: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rsidR="001421E0" w:rsidRDefault="001421E0" w:rsidP="001421E0">
      <w: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w:t>
      </w:r>
      <w:r w:rsidRPr="001070A8">
        <w:rPr>
          <w:rStyle w:val="StyleUnderline"/>
          <w:highlight w:val="yellow"/>
        </w:rPr>
        <w:t>A decade of regular adrenaline shots</w:t>
      </w:r>
      <w:r w:rsidRPr="001070A8">
        <w:rPr>
          <w:rStyle w:val="StyleUnderline"/>
        </w:rPr>
        <w:t xml:space="preserve">, in the form of ultra-low interest rates and unconventional monetary policies, </w:t>
      </w:r>
      <w:r w:rsidRPr="001070A8">
        <w:rPr>
          <w:rStyle w:val="StyleUnderline"/>
          <w:highlight w:val="yellow"/>
        </w:rPr>
        <w:t>has</w:t>
      </w:r>
      <w:r w:rsidRPr="001070A8">
        <w:rPr>
          <w:rStyle w:val="StyleUnderline"/>
        </w:rPr>
        <w:t xml:space="preserve"> severely </w:t>
      </w:r>
      <w:r w:rsidRPr="001070A8">
        <w:rPr>
          <w:rStyle w:val="StyleUnderline"/>
          <w:highlight w:val="yellow"/>
        </w:rPr>
        <w:t>depleted their power to stabilize and stimulate</w:t>
      </w:r>
      <w:r w:rsidRPr="001070A8">
        <w:rPr>
          <w:rStyle w:val="StyleUnderline"/>
        </w:rPr>
        <w:t xml:space="preserve"> the economy</w:t>
      </w:r>
      <w:r>
        <w:t>.</w:t>
      </w:r>
    </w:p>
    <w:p w:rsidR="001421E0" w:rsidRDefault="001421E0" w:rsidP="001421E0">
      <w:r w:rsidRPr="001070A8">
        <w:rPr>
          <w:rStyle w:val="StyleUnderline"/>
        </w:rPr>
        <w:t>If history is any guide, the consequences of this mistake could extend far beyond the economy. According to Harvard’s</w:t>
      </w:r>
      <w:r>
        <w:t xml:space="preserve"> Benjamin </w:t>
      </w:r>
      <w:r w:rsidRPr="001070A8">
        <w:rPr>
          <w:rStyle w:val="StyleUnderline"/>
        </w:rPr>
        <w:t xml:space="preserve">Friedman, </w:t>
      </w:r>
      <w:r w:rsidRPr="001070A8">
        <w:rPr>
          <w:rStyle w:val="StyleUnderline"/>
          <w:highlight w:val="yellow"/>
        </w:rPr>
        <w:t>prolonged periods of economic distress</w:t>
      </w:r>
      <w:r w:rsidRPr="001070A8">
        <w:rPr>
          <w:rStyle w:val="StyleUnderline"/>
        </w:rPr>
        <w:t xml:space="preserve"> have been characterized also by public antipathy toward minority groups or foreign countries – attitudes that can help to </w:t>
      </w:r>
      <w:r w:rsidRPr="001070A8">
        <w:rPr>
          <w:rStyle w:val="StyleUnderline"/>
          <w:highlight w:val="yellow"/>
        </w:rPr>
        <w:t xml:space="preserve">fuel </w:t>
      </w:r>
      <w:r w:rsidRPr="001070A8">
        <w:rPr>
          <w:rStyle w:val="Emphasis"/>
          <w:highlight w:val="yellow"/>
        </w:rPr>
        <w:t>unrest</w:t>
      </w:r>
      <w:r w:rsidRPr="001070A8">
        <w:rPr>
          <w:rStyle w:val="StyleUnderline"/>
          <w:highlight w:val="yellow"/>
        </w:rPr>
        <w:t xml:space="preserve">, </w:t>
      </w:r>
      <w:r w:rsidRPr="001070A8">
        <w:rPr>
          <w:rStyle w:val="Emphasis"/>
          <w:highlight w:val="yellow"/>
        </w:rPr>
        <w:t>terrorism</w:t>
      </w:r>
      <w:r w:rsidRPr="001070A8">
        <w:rPr>
          <w:rStyle w:val="StyleUnderline"/>
          <w:highlight w:val="yellow"/>
        </w:rPr>
        <w:t>, or</w:t>
      </w:r>
      <w:r w:rsidRPr="001070A8">
        <w:rPr>
          <w:rStyle w:val="StyleUnderline"/>
        </w:rPr>
        <w:t xml:space="preserve"> even </w:t>
      </w:r>
      <w:r w:rsidRPr="001070A8">
        <w:rPr>
          <w:rStyle w:val="Emphasis"/>
          <w:highlight w:val="yellow"/>
        </w:rPr>
        <w:t>war</w:t>
      </w:r>
      <w:r>
        <w:t>.</w:t>
      </w:r>
    </w:p>
    <w:p w:rsidR="001421E0" w:rsidRDefault="001421E0" w:rsidP="001421E0">
      <w:r>
        <w:t xml:space="preserve">For example, </w:t>
      </w:r>
      <w:r w:rsidRPr="001070A8">
        <w:rPr>
          <w:rStyle w:val="StyleUnderline"/>
        </w:rPr>
        <w:t>during the Great Depression,</w:t>
      </w:r>
      <w:r>
        <w:t xml:space="preserve"> US President Herbert </w:t>
      </w:r>
      <w:r w:rsidRPr="001070A8">
        <w:rPr>
          <w:rStyle w:val="StyleUnderline"/>
        </w:rPr>
        <w:t>Hoover signed</w:t>
      </w:r>
      <w:r>
        <w:t xml:space="preserve"> the 1930 </w:t>
      </w:r>
      <w:r w:rsidRPr="001070A8">
        <w:rPr>
          <w:rStyle w:val="StyleUnderline"/>
        </w:rPr>
        <w:t>Smoot-Hawley</w:t>
      </w:r>
      <w:r>
        <w:t xml:space="preserve"> Tariff Act, intended to protect American workers and farmers from foreign competition. </w:t>
      </w:r>
      <w:r w:rsidRPr="001070A8">
        <w:rPr>
          <w:rStyle w:val="StyleUnderline"/>
        </w:rPr>
        <w:t>In the subsequent five years, global trade shrank by two-thirds. Within a decade, World War II had begun</w:t>
      </w:r>
      <w:r>
        <w:t>.</w:t>
      </w:r>
    </w:p>
    <w:p w:rsidR="001421E0" w:rsidRDefault="001421E0" w:rsidP="001421E0">
      <w:r>
        <w:t xml:space="preserve">To be sure, </w:t>
      </w:r>
      <w:r w:rsidRPr="001070A8">
        <w:rPr>
          <w:rStyle w:val="StyleUnderline"/>
        </w:rPr>
        <w:t>WWII, like World War I, was caused by a multitude of factors</w:t>
      </w:r>
      <w:r>
        <w:t xml:space="preserve">; there is no standard path to war. </w:t>
      </w:r>
      <w:r w:rsidRPr="001070A8">
        <w:rPr>
          <w:rStyle w:val="StyleUnderline"/>
        </w:rPr>
        <w:t>But there is reason to believe that high levels of inequality can play a significant role in stoking conflict</w:t>
      </w:r>
      <w:r>
        <w:t>.</w:t>
      </w:r>
    </w:p>
    <w:p w:rsidR="001421E0" w:rsidRDefault="001421E0" w:rsidP="001421E0">
      <w:r w:rsidRPr="001070A8">
        <w:rPr>
          <w:rStyle w:val="StyleUnderline"/>
        </w:rPr>
        <w:t>According to research by</w:t>
      </w:r>
      <w:r>
        <w:t xml:space="preserve"> the economist Thomas </w:t>
      </w:r>
      <w:r w:rsidRPr="001070A8">
        <w:rPr>
          <w:rStyle w:val="StyleUnderline"/>
        </w:rPr>
        <w:t>Piketty, a spike in income inequality is often followed by a great crisis. Income inequality then declines for a while, before rising again, until a new peak – and a new disaster</w:t>
      </w:r>
      <w:r>
        <w:t xml:space="preserve">. Though causality has yet to be proven, given the limited number of data points, </w:t>
      </w:r>
      <w:r w:rsidRPr="001070A8">
        <w:rPr>
          <w:rStyle w:val="StyleUnderline"/>
        </w:rPr>
        <w:t>this correlation should not be taken lightly, especially with wealth and income inequality at historically high levels</w:t>
      </w:r>
      <w:r>
        <w:t>.</w:t>
      </w:r>
    </w:p>
    <w:p w:rsidR="001421E0" w:rsidRDefault="001421E0" w:rsidP="001421E0">
      <w:r w:rsidRPr="001070A8">
        <w:rPr>
          <w:rStyle w:val="StyleUnderline"/>
        </w:rPr>
        <w:t xml:space="preserve">This is all the more worrying in view of the </w:t>
      </w:r>
      <w:r w:rsidRPr="001070A8">
        <w:rPr>
          <w:rStyle w:val="Emphasis"/>
          <w:highlight w:val="yellow"/>
        </w:rPr>
        <w:t>numerous</w:t>
      </w:r>
      <w:r w:rsidRPr="001070A8">
        <w:rPr>
          <w:rStyle w:val="Emphasis"/>
        </w:rPr>
        <w:t xml:space="preserve"> other </w:t>
      </w:r>
      <w:r w:rsidRPr="001070A8">
        <w:rPr>
          <w:rStyle w:val="Emphasis"/>
          <w:highlight w:val="yellow"/>
        </w:rPr>
        <w:t>factors</w:t>
      </w:r>
      <w:r w:rsidRPr="001070A8">
        <w:rPr>
          <w:rStyle w:val="StyleUnderline"/>
          <w:highlight w:val="yellow"/>
        </w:rPr>
        <w:t xml:space="preserve"> stoking social unrest and diplomatic tension</w:t>
      </w:r>
      <w:r w:rsidRPr="001070A8">
        <w:rPr>
          <w:rStyle w:val="StyleUnderline"/>
        </w:rPr>
        <w:t>, including tech</w:t>
      </w:r>
      <w:r w:rsidRPr="001070A8">
        <w:t xml:space="preserve">nological </w:t>
      </w:r>
      <w:r w:rsidRPr="001070A8">
        <w:rPr>
          <w:rStyle w:val="StyleUnderline"/>
        </w:rPr>
        <w:t xml:space="preserve">disruption, a record-breaking migration crisis, anxiety over globalization, political polarization, and rising nationalism. All are symptoms of failed policies that </w:t>
      </w:r>
      <w:r w:rsidRPr="001070A8">
        <w:rPr>
          <w:rStyle w:val="StyleUnderline"/>
          <w:highlight w:val="yellow"/>
        </w:rPr>
        <w:t>could</w:t>
      </w:r>
      <w:r w:rsidRPr="001070A8">
        <w:rPr>
          <w:rStyle w:val="StyleUnderline"/>
        </w:rPr>
        <w:t xml:space="preserve"> turn out to </w:t>
      </w:r>
      <w:r w:rsidRPr="001070A8">
        <w:rPr>
          <w:rStyle w:val="StyleUnderline"/>
          <w:highlight w:val="yellow"/>
        </w:rPr>
        <w:t xml:space="preserve">be </w:t>
      </w:r>
      <w:r w:rsidRPr="001070A8">
        <w:rPr>
          <w:rStyle w:val="Emphasis"/>
          <w:highlight w:val="yellow"/>
        </w:rPr>
        <w:t>trigger points</w:t>
      </w:r>
      <w:r w:rsidRPr="001070A8">
        <w:rPr>
          <w:rStyle w:val="StyleUnderline"/>
          <w:highlight w:val="yellow"/>
        </w:rPr>
        <w:t xml:space="preserve"> for a future crisis</w:t>
      </w:r>
      <w:r>
        <w:t>.</w:t>
      </w:r>
    </w:p>
    <w:p w:rsidR="001421E0" w:rsidRDefault="001421E0" w:rsidP="001421E0">
      <w:r>
        <w:t xml:space="preserve">Voters have good reason to be frustrated, but the </w:t>
      </w:r>
      <w:r w:rsidRPr="001070A8">
        <w:rPr>
          <w:rStyle w:val="StyleUnderline"/>
        </w:rPr>
        <w:t>emotionally appealing populists</w:t>
      </w:r>
      <w:r>
        <w:t xml:space="preserve"> to whom they are increasingly giving their support </w:t>
      </w:r>
      <w:r w:rsidRPr="001070A8">
        <w:rPr>
          <w:rStyle w:val="StyleUnderline"/>
        </w:rPr>
        <w:t>are offering ill-advised solutions that will only make matters worse</w:t>
      </w:r>
      <w:r>
        <w:t>. For example, despite the world’s unprecedented interconnectedness, multilateralism is increasingly being eschewed, as countries – most notably, Donald Trump’s US – pursue unilateral, isolationist policies. Meanwhile, proxy wars are raging in Syria and Yemen.</w:t>
      </w:r>
    </w:p>
    <w:p w:rsidR="001421E0" w:rsidRPr="001421E0" w:rsidRDefault="001421E0" w:rsidP="001421E0">
      <w:r w:rsidRPr="001070A8">
        <w:rPr>
          <w:rStyle w:val="StyleUnderline"/>
        </w:rPr>
        <w:t xml:space="preserve">Against this background, we must take seriously the possibility that </w:t>
      </w:r>
      <w:r w:rsidRPr="001070A8">
        <w:rPr>
          <w:rStyle w:val="StyleUnderline"/>
          <w:highlight w:val="yellow"/>
        </w:rPr>
        <w:t>the next</w:t>
      </w:r>
      <w:r w:rsidRPr="001070A8">
        <w:rPr>
          <w:rStyle w:val="StyleUnderline"/>
        </w:rPr>
        <w:t xml:space="preserve"> economic </w:t>
      </w:r>
      <w:r w:rsidRPr="001070A8">
        <w:rPr>
          <w:rStyle w:val="StyleUnderline"/>
          <w:highlight w:val="yellow"/>
        </w:rPr>
        <w:t xml:space="preserve">crisis could lead to a </w:t>
      </w:r>
      <w:r w:rsidRPr="001070A8">
        <w:rPr>
          <w:rStyle w:val="Emphasis"/>
          <w:highlight w:val="yellow"/>
        </w:rPr>
        <w:t>large-scale military confrontation</w:t>
      </w:r>
      <w:r>
        <w:t xml:space="preserve">. By the logic of the political scientist Samuel Huntington , considering such a scenario could help us avoid it, because it would force us to take action. In this case, </w:t>
      </w:r>
      <w:r w:rsidRPr="001070A8">
        <w:rPr>
          <w:rStyle w:val="StyleUnderline"/>
        </w:rPr>
        <w:t xml:space="preserve">the key will be for policymakers to pursue the structural reforms that they have long promised, while replacing finger-pointing and antagonism with a sensible </w:t>
      </w:r>
      <w:r w:rsidRPr="001070A8">
        <w:rPr>
          <w:rStyle w:val="StyleUnderline"/>
          <w:highlight w:val="yellow"/>
        </w:rPr>
        <w:t>and</w:t>
      </w:r>
      <w:r w:rsidRPr="001070A8">
        <w:rPr>
          <w:rStyle w:val="StyleUnderline"/>
        </w:rPr>
        <w:t xml:space="preserve"> respectful global dialogue. The alternative may well be </w:t>
      </w:r>
      <w:r w:rsidRPr="001070A8">
        <w:rPr>
          <w:rStyle w:val="Emphasis"/>
          <w:highlight w:val="yellow"/>
        </w:rPr>
        <w:t>global conflagration</w:t>
      </w:r>
      <w:r>
        <w:t>.</w:t>
      </w:r>
    </w:p>
    <w:p w:rsidR="00083C83" w:rsidRDefault="00083C83" w:rsidP="00D955C4"/>
    <w:p w:rsidR="007A1C2F" w:rsidRDefault="007A1C2F" w:rsidP="007A1C2F">
      <w:pPr>
        <w:pStyle w:val="Heading3"/>
      </w:pPr>
      <w:r>
        <w:lastRenderedPageBreak/>
        <w:t xml:space="preserve">Oil Shocks Turn Case </w:t>
      </w:r>
    </w:p>
    <w:p w:rsidR="007A1C2F" w:rsidRPr="00EF114C" w:rsidRDefault="007A1C2F" w:rsidP="007A1C2F">
      <w:pPr>
        <w:pStyle w:val="Heading4"/>
      </w:pPr>
      <w:r>
        <w:t xml:space="preserve">Oil shocks turn the </w:t>
      </w:r>
      <w:r w:rsidRPr="00EF114C">
        <w:rPr>
          <w:u w:val="single"/>
        </w:rPr>
        <w:t>humanitarian crisis</w:t>
      </w:r>
      <w:r>
        <w:t xml:space="preserve"> advantage — the scope is </w:t>
      </w:r>
      <w:r>
        <w:rPr>
          <w:u w:val="single"/>
        </w:rPr>
        <w:t>global</w:t>
      </w:r>
      <w:r>
        <w:t xml:space="preserve">. </w:t>
      </w:r>
    </w:p>
    <w:p w:rsidR="007A1C2F" w:rsidRDefault="007A1C2F" w:rsidP="007A1C2F">
      <w:r w:rsidRPr="005E5C2A">
        <w:rPr>
          <w:rStyle w:val="Style13ptBold"/>
        </w:rPr>
        <w:t>Cantore et al. 12</w:t>
      </w:r>
      <w:r>
        <w:t xml:space="preserve"> — </w:t>
      </w:r>
      <w:r w:rsidRPr="009B3CCD">
        <w:rPr>
          <w:u w:val="single"/>
        </w:rPr>
        <w:t>Nicola Cantore</w:t>
      </w:r>
      <w:r>
        <w:t xml:space="preserve">, </w:t>
      </w:r>
      <w:r w:rsidRPr="009B3CCD">
        <w:t xml:space="preserve">Research Fellow at the Overseas Development Institute, holds a Ph.D in Environmental Economics and Management from the University of York (UK) and a Ph.D in Economics from the Universita Cattolica del Sacro Cuore (Italy), </w:t>
      </w:r>
      <w:r>
        <w:t xml:space="preserve">et al., </w:t>
      </w:r>
      <w:r w:rsidRPr="005E5C2A">
        <w:t xml:space="preserve">with </w:t>
      </w:r>
      <w:r w:rsidRPr="00567FE5">
        <w:rPr>
          <w:u w:val="single"/>
        </w:rPr>
        <w:t>Alessandro Antimiani</w:t>
      </w:r>
      <w:r>
        <w:t xml:space="preserve">, </w:t>
      </w:r>
      <w:r w:rsidRPr="00567FE5">
        <w:t xml:space="preserve">Researcher at the INEA Istituto Nazionale di Economia Agraria (Italy), </w:t>
      </w:r>
      <w:r w:rsidRPr="005E5C2A">
        <w:t xml:space="preserve">and </w:t>
      </w:r>
      <w:r w:rsidRPr="00C317CD">
        <w:rPr>
          <w:u w:val="single"/>
        </w:rPr>
        <w:t>Paulo Rui Anciaes</w:t>
      </w:r>
      <w:r>
        <w:t xml:space="preserve">, </w:t>
      </w:r>
      <w:r w:rsidRPr="00EF114C">
        <w:t xml:space="preserve">Researcher at the Centre for Transport Studies at University College London (UK), </w:t>
      </w:r>
      <w:r>
        <w:t>2012 (“</w:t>
      </w:r>
      <w:r w:rsidRPr="005E5C2A">
        <w:t>Energy price shocks Sweet and sour consequences for developing countries</w:t>
      </w:r>
      <w:r>
        <w:t xml:space="preserve">,” Overseas Development Institute </w:t>
      </w:r>
      <w:r w:rsidRPr="005E5C2A">
        <w:t xml:space="preserve">Working Paper </w:t>
      </w:r>
      <w:r>
        <w:t>#</w:t>
      </w:r>
      <w:r w:rsidRPr="005E5C2A">
        <w:t>355</w:t>
      </w:r>
      <w:r>
        <w:t xml:space="preserve">, </w:t>
      </w:r>
      <w:r w:rsidRPr="005E5C2A">
        <w:t>August</w:t>
      </w:r>
      <w:r>
        <w:t xml:space="preserve">, Available Online at </w:t>
      </w:r>
      <w:hyperlink r:id="rId66" w:history="1">
        <w:r w:rsidRPr="00805EA1">
          <w:rPr>
            <w:rStyle w:val="Hyperlink"/>
          </w:rPr>
          <w:t>https://www.odi.org/sites/odi.org.uk/files/odi-assets/publications-opinion-files/7794.pdf</w:t>
        </w:r>
      </w:hyperlink>
      <w:r>
        <w:t>, Accessed 06-28-2019)</w:t>
      </w:r>
    </w:p>
    <w:p w:rsidR="007A1C2F" w:rsidRDefault="007A1C2F" w:rsidP="007A1C2F">
      <w:r w:rsidRPr="009B75FA">
        <w:rPr>
          <w:rStyle w:val="StyleUnderline"/>
        </w:rPr>
        <w:t>This paper</w:t>
      </w:r>
      <w:r w:rsidRPr="00C61364">
        <w:t xml:space="preserve"> discusses the effects of recent energy price changes on developing countries. It </w:t>
      </w:r>
      <w:r w:rsidRPr="009B75FA">
        <w:rPr>
          <w:rStyle w:val="StyleUnderline"/>
        </w:rPr>
        <w:t>reviews the transmission channels between energy prices and growth and distribution in developing countries based on the most recent literature; employs a Computable General Equilibrium</w:t>
      </w:r>
      <w:r w:rsidRPr="00C61364">
        <w:t xml:space="preserve"> (CGE) </w:t>
      </w:r>
      <w:r w:rsidRPr="009B75FA">
        <w:rPr>
          <w:rStyle w:val="StyleUnderline"/>
        </w:rPr>
        <w:t>model to identify the most vulnerable countries; and presents three brief country case studies analysing policy responses to oil shocks in more detail</w:t>
      </w:r>
      <w:r w:rsidRPr="00C61364">
        <w:t xml:space="preserve"> (Nigeria, Malawi and Ghana).</w:t>
      </w:r>
      <w:r>
        <w:t xml:space="preserve"> </w:t>
      </w:r>
    </w:p>
    <w:p w:rsidR="007A1C2F" w:rsidRDefault="007A1C2F" w:rsidP="007A1C2F">
      <w:r w:rsidRPr="009B75FA">
        <w:rPr>
          <w:rStyle w:val="StyleUnderline"/>
        </w:rPr>
        <w:t>The issue of energy shocks is crucial, as oil prices affect growth</w:t>
      </w:r>
      <w:r w:rsidRPr="00C61364">
        <w:t>. Since Brent oil prices hit a 2011 high of $127</w:t>
      </w:r>
      <w:r>
        <w:t xml:space="preserve"> </w:t>
      </w:r>
      <w:r w:rsidRPr="00C61364">
        <w:t>a</w:t>
      </w:r>
      <w:r>
        <w:t xml:space="preserve"> </w:t>
      </w:r>
      <w:r w:rsidRPr="00C61364">
        <w:t>barrel</w:t>
      </w:r>
      <w:r>
        <w:t xml:space="preserve"> </w:t>
      </w:r>
      <w:r w:rsidRPr="00C61364">
        <w:t>in</w:t>
      </w:r>
      <w:r>
        <w:t xml:space="preserve"> </w:t>
      </w:r>
      <w:r w:rsidRPr="00C61364">
        <w:t>April</w:t>
      </w:r>
      <w:r>
        <w:t xml:space="preserve"> </w:t>
      </w:r>
      <w:r w:rsidRPr="00C61364">
        <w:t>2011,</w:t>
      </w:r>
      <w:r>
        <w:t xml:space="preserve"> </w:t>
      </w:r>
      <w:r w:rsidRPr="00C61364">
        <w:t>as</w:t>
      </w:r>
      <w:r>
        <w:t xml:space="preserve"> </w:t>
      </w:r>
      <w:r w:rsidRPr="00C61364">
        <w:t>the</w:t>
      </w:r>
      <w:r>
        <w:t xml:space="preserve"> </w:t>
      </w:r>
      <w:r w:rsidRPr="00C61364">
        <w:t>conflict</w:t>
      </w:r>
      <w:r>
        <w:t xml:space="preserve"> </w:t>
      </w:r>
      <w:r w:rsidRPr="00C61364">
        <w:t>in</w:t>
      </w:r>
      <w:r>
        <w:t xml:space="preserve"> </w:t>
      </w:r>
      <w:r w:rsidRPr="00C61364">
        <w:t>Libya</w:t>
      </w:r>
      <w:r>
        <w:t xml:space="preserve"> </w:t>
      </w:r>
      <w:r w:rsidRPr="00C61364">
        <w:t>shut</w:t>
      </w:r>
      <w:r>
        <w:t xml:space="preserve"> </w:t>
      </w:r>
      <w:r w:rsidRPr="00C61364">
        <w:t>down</w:t>
      </w:r>
      <w:r>
        <w:t xml:space="preserve"> </w:t>
      </w:r>
      <w:r w:rsidRPr="00C61364">
        <w:t>its</w:t>
      </w:r>
      <w:r>
        <w:t xml:space="preserve"> </w:t>
      </w:r>
      <w:r w:rsidRPr="00C61364">
        <w:t>supplies,</w:t>
      </w:r>
      <w:r>
        <w:t xml:space="preserve"> </w:t>
      </w:r>
      <w:r w:rsidRPr="00C61364">
        <w:t>the</w:t>
      </w:r>
      <w:r>
        <w:t xml:space="preserve"> </w:t>
      </w:r>
      <w:r w:rsidRPr="00C61364">
        <w:t>International</w:t>
      </w:r>
      <w:r>
        <w:t xml:space="preserve"> </w:t>
      </w:r>
      <w:r w:rsidRPr="00C61364">
        <w:t>Energy</w:t>
      </w:r>
      <w:r>
        <w:t xml:space="preserve"> </w:t>
      </w:r>
      <w:r w:rsidRPr="00C61364">
        <w:t>Agency</w:t>
      </w:r>
      <w:r>
        <w:t xml:space="preserve"> </w:t>
      </w:r>
      <w:r w:rsidRPr="00C61364">
        <w:t>(IEA)</w:t>
      </w:r>
      <w:r>
        <w:t xml:space="preserve"> </w:t>
      </w:r>
      <w:r w:rsidRPr="00C61364">
        <w:t>has</w:t>
      </w:r>
      <w:r>
        <w:t xml:space="preserve"> </w:t>
      </w:r>
      <w:r w:rsidRPr="00C61364">
        <w:t>repeatedly</w:t>
      </w:r>
      <w:r>
        <w:t xml:space="preserve"> </w:t>
      </w:r>
      <w:r w:rsidRPr="00C61364">
        <w:t>said</w:t>
      </w:r>
      <w:r>
        <w:t xml:space="preserve"> </w:t>
      </w:r>
      <w:r w:rsidRPr="00C61364">
        <w:t>that</w:t>
      </w:r>
      <w:r>
        <w:t xml:space="preserve"> </w:t>
      </w:r>
      <w:r w:rsidRPr="00C61364">
        <w:t>oil</w:t>
      </w:r>
      <w:r>
        <w:t xml:space="preserve"> </w:t>
      </w:r>
      <w:r w:rsidRPr="00C61364">
        <w:t>prices</w:t>
      </w:r>
      <w:r>
        <w:t xml:space="preserve"> </w:t>
      </w:r>
      <w:r w:rsidRPr="00C61364">
        <w:t>pose</w:t>
      </w:r>
      <w:r>
        <w:t xml:space="preserve"> </w:t>
      </w:r>
      <w:r w:rsidRPr="00C61364">
        <w:t>a</w:t>
      </w:r>
      <w:r>
        <w:t xml:space="preserve"> </w:t>
      </w:r>
      <w:r w:rsidRPr="00C61364">
        <w:t>threat</w:t>
      </w:r>
      <w:r>
        <w:t xml:space="preserve"> </w:t>
      </w:r>
      <w:r w:rsidRPr="00C61364">
        <w:t>to</w:t>
      </w:r>
      <w:r>
        <w:t xml:space="preserve"> </w:t>
      </w:r>
      <w:r w:rsidRPr="00C61364">
        <w:t>growth.</w:t>
      </w:r>
      <w:r>
        <w:t xml:space="preserve"> </w:t>
      </w:r>
      <w:r w:rsidRPr="00C61364">
        <w:t>In</w:t>
      </w:r>
      <w:r>
        <w:t xml:space="preserve"> </w:t>
      </w:r>
      <w:r w:rsidRPr="00C61364">
        <w:t>2011,</w:t>
      </w:r>
      <w:r>
        <w:t xml:space="preserve"> </w:t>
      </w:r>
      <w:r w:rsidRPr="00C61364">
        <w:t>the</w:t>
      </w:r>
      <w:r>
        <w:t xml:space="preserve"> </w:t>
      </w:r>
      <w:r w:rsidRPr="00C61364">
        <w:t>IEA</w:t>
      </w:r>
      <w:r>
        <w:t xml:space="preserve"> </w:t>
      </w:r>
      <w:r w:rsidRPr="00C61364">
        <w:t>estimated</w:t>
      </w:r>
      <w:r>
        <w:t xml:space="preserve"> </w:t>
      </w:r>
      <w:r w:rsidRPr="00C61364">
        <w:t>nominal oil prices of $114 a barrel in 2015, revising its 2010 estimate of $104 a barrel upward.1</w:t>
      </w:r>
    </w:p>
    <w:p w:rsidR="007A1C2F" w:rsidRDefault="007A1C2F" w:rsidP="007A1C2F">
      <w:r w:rsidRPr="00C61364">
        <w:t xml:space="preserve">Oil prices and developing country growth </w:t>
      </w:r>
    </w:p>
    <w:p w:rsidR="007A1C2F" w:rsidRDefault="007A1C2F" w:rsidP="007A1C2F">
      <w:r w:rsidRPr="009B75FA">
        <w:rPr>
          <w:rStyle w:val="StyleUnderline"/>
        </w:rPr>
        <w:t>An increase in oil prices has a negative effect on oil-importing countries making their input costs are greater</w:t>
      </w:r>
      <w:r w:rsidRPr="00C61364">
        <w:t>.</w:t>
      </w:r>
      <w:r>
        <w:t xml:space="preserve"> </w:t>
      </w:r>
      <w:r w:rsidRPr="00C61364">
        <w:t>Meanwhile,</w:t>
      </w:r>
      <w:r>
        <w:t xml:space="preserve"> </w:t>
      </w:r>
      <w:r w:rsidRPr="00C61364">
        <w:t>it</w:t>
      </w:r>
      <w:r>
        <w:t xml:space="preserve"> </w:t>
      </w:r>
      <w:r w:rsidRPr="00C61364">
        <w:t>is</w:t>
      </w:r>
      <w:r>
        <w:t xml:space="preserve"> </w:t>
      </w:r>
      <w:r w:rsidRPr="00C61364">
        <w:t>commonly</w:t>
      </w:r>
      <w:r>
        <w:t xml:space="preserve"> </w:t>
      </w:r>
      <w:r w:rsidRPr="00C61364">
        <w:t>thought</w:t>
      </w:r>
      <w:r>
        <w:t xml:space="preserve"> </w:t>
      </w:r>
      <w:r w:rsidRPr="00C61364">
        <w:t>that</w:t>
      </w:r>
      <w:r>
        <w:t xml:space="preserve"> </w:t>
      </w:r>
      <w:r w:rsidRPr="00C61364">
        <w:t>oil</w:t>
      </w:r>
      <w:r>
        <w:t xml:space="preserve"> </w:t>
      </w:r>
      <w:r w:rsidRPr="00C61364">
        <w:t>prices</w:t>
      </w:r>
      <w:r>
        <w:t xml:space="preserve"> </w:t>
      </w:r>
      <w:r w:rsidRPr="00C61364">
        <w:t>will</w:t>
      </w:r>
      <w:r>
        <w:t xml:space="preserve"> </w:t>
      </w:r>
      <w:r w:rsidRPr="00C61364">
        <w:t>benefit</w:t>
      </w:r>
      <w:r>
        <w:t xml:space="preserve"> </w:t>
      </w:r>
      <w:r w:rsidRPr="00C61364">
        <w:t>oil</w:t>
      </w:r>
      <w:r>
        <w:t xml:space="preserve"> </w:t>
      </w:r>
      <w:r w:rsidRPr="00C61364">
        <w:t>exporters</w:t>
      </w:r>
      <w:r>
        <w:t xml:space="preserve"> </w:t>
      </w:r>
      <w:r w:rsidRPr="00C61364">
        <w:t>through</w:t>
      </w:r>
      <w:r>
        <w:t xml:space="preserve"> </w:t>
      </w:r>
      <w:r w:rsidRPr="00C61364">
        <w:t>improved</w:t>
      </w:r>
      <w:r>
        <w:t xml:space="preserve"> </w:t>
      </w:r>
      <w:r w:rsidRPr="00C61364">
        <w:t>terms</w:t>
      </w:r>
      <w:r>
        <w:t xml:space="preserve"> </w:t>
      </w:r>
      <w:r w:rsidRPr="00C61364">
        <w:t>of</w:t>
      </w:r>
      <w:r>
        <w:t xml:space="preserve"> </w:t>
      </w:r>
      <w:r w:rsidRPr="00C61364">
        <w:t>trade,</w:t>
      </w:r>
      <w:r>
        <w:t xml:space="preserve"> </w:t>
      </w:r>
      <w:r w:rsidRPr="00C61364">
        <w:t>at</w:t>
      </w:r>
      <w:r>
        <w:t xml:space="preserve"> </w:t>
      </w:r>
      <w:r w:rsidRPr="00C61364">
        <w:t>least</w:t>
      </w:r>
      <w:r>
        <w:t xml:space="preserve"> </w:t>
      </w:r>
      <w:r w:rsidRPr="00C61364">
        <w:t>in</w:t>
      </w:r>
      <w:r>
        <w:t xml:space="preserve"> </w:t>
      </w:r>
      <w:r w:rsidRPr="00C61364">
        <w:t>the</w:t>
      </w:r>
      <w:r>
        <w:t xml:space="preserve"> </w:t>
      </w:r>
      <w:r w:rsidRPr="00C61364">
        <w:t>short</w:t>
      </w:r>
      <w:r>
        <w:t xml:space="preserve"> </w:t>
      </w:r>
      <w:r w:rsidRPr="00C61364">
        <w:t>run.</w:t>
      </w:r>
      <w:r>
        <w:t xml:space="preserve"> </w:t>
      </w:r>
      <w:r w:rsidRPr="00C61364">
        <w:t>However,</w:t>
      </w:r>
      <w:r>
        <w:t xml:space="preserve"> </w:t>
      </w:r>
      <w:r w:rsidRPr="009B75FA">
        <w:rPr>
          <w:rStyle w:val="StyleUnderline"/>
        </w:rPr>
        <w:t>if we take into account the decrease in world</w:t>
      </w:r>
      <w:r>
        <w:t xml:space="preserve"> </w:t>
      </w:r>
      <w:r w:rsidRPr="00C61364">
        <w:t>gross</w:t>
      </w:r>
      <w:r>
        <w:t xml:space="preserve"> </w:t>
      </w:r>
      <w:r w:rsidRPr="00C61364">
        <w:t>domestic product (</w:t>
      </w:r>
      <w:r w:rsidRPr="009B75FA">
        <w:rPr>
          <w:rStyle w:val="StyleUnderline"/>
        </w:rPr>
        <w:t>GDP</w:t>
      </w:r>
      <w:r w:rsidRPr="00C61364">
        <w:t xml:space="preserve">) </w:t>
      </w:r>
      <w:r w:rsidRPr="009B75FA">
        <w:rPr>
          <w:rStyle w:val="StyleUnderline"/>
        </w:rPr>
        <w:t>induced by higher oil prices and the competitiveness</w:t>
      </w:r>
      <w:r w:rsidRPr="00C61364">
        <w:t xml:space="preserve"> (production costs) </w:t>
      </w:r>
      <w:r w:rsidRPr="009B75FA">
        <w:rPr>
          <w:rStyle w:val="StyleUnderline"/>
        </w:rPr>
        <w:t xml:space="preserve">of non-oil sectors in oil-exporting country, </w:t>
      </w:r>
      <w:r w:rsidRPr="009B75FA">
        <w:rPr>
          <w:rStyle w:val="StyleUnderline"/>
          <w:highlight w:val="yellow"/>
        </w:rPr>
        <w:t>higher oil prices may</w:t>
      </w:r>
      <w:r w:rsidRPr="009B75FA">
        <w:rPr>
          <w:rStyle w:val="StyleUnderline"/>
        </w:rPr>
        <w:t xml:space="preserve"> eventually </w:t>
      </w:r>
      <w:r w:rsidRPr="009B75FA">
        <w:rPr>
          <w:rStyle w:val="StyleUnderline"/>
          <w:highlight w:val="yellow"/>
        </w:rPr>
        <w:t xml:space="preserve">lower incomes </w:t>
      </w:r>
      <w:r w:rsidRPr="009B75FA">
        <w:rPr>
          <w:rStyle w:val="Emphasis"/>
          <w:highlight w:val="yellow"/>
        </w:rPr>
        <w:t>in all developing countries</w:t>
      </w:r>
      <w:r w:rsidRPr="00C61364">
        <w:t>.</w:t>
      </w:r>
      <w:r>
        <w:t xml:space="preserve"> </w:t>
      </w:r>
      <w:r w:rsidRPr="00C61364">
        <w:t>We</w:t>
      </w:r>
      <w:r>
        <w:t xml:space="preserve"> </w:t>
      </w:r>
      <w:r w:rsidRPr="00C61364">
        <w:t>estimate</w:t>
      </w:r>
      <w:r>
        <w:t xml:space="preserve"> </w:t>
      </w:r>
      <w:r w:rsidRPr="00C61364">
        <w:t>that,</w:t>
      </w:r>
      <w:r>
        <w:t xml:space="preserve"> </w:t>
      </w:r>
      <w:r w:rsidRPr="009B75FA">
        <w:rPr>
          <w:rStyle w:val="StyleUnderline"/>
        </w:rPr>
        <w:t xml:space="preserve">in terms of real GDP, African countries may suffer </w:t>
      </w:r>
      <w:r w:rsidRPr="009B75FA">
        <w:rPr>
          <w:rStyle w:val="Emphasis"/>
          <w:highlight w:val="yellow"/>
        </w:rPr>
        <w:t>up to a 3% loss</w:t>
      </w:r>
      <w:r w:rsidRPr="009B75FA">
        <w:rPr>
          <w:rStyle w:val="StyleUnderline"/>
        </w:rPr>
        <w:t xml:space="preserve"> from a doubling of oil prices</w:t>
      </w:r>
      <w:r w:rsidRPr="00C61364">
        <w:t xml:space="preserve">. </w:t>
      </w:r>
    </w:p>
    <w:p w:rsidR="007A1C2F" w:rsidRDefault="007A1C2F" w:rsidP="007A1C2F">
      <w:r w:rsidRPr="00C61364">
        <w:t xml:space="preserve">Oil prices, poverty and distribution </w:t>
      </w:r>
    </w:p>
    <w:p w:rsidR="007A1C2F" w:rsidRDefault="007A1C2F" w:rsidP="007A1C2F">
      <w:r w:rsidRPr="009B75FA">
        <w:rPr>
          <w:rStyle w:val="StyleUnderline"/>
        </w:rPr>
        <w:t xml:space="preserve">Because of their effect on </w:t>
      </w:r>
      <w:r w:rsidRPr="009B75FA">
        <w:rPr>
          <w:rStyle w:val="Emphasis"/>
        </w:rPr>
        <w:t>employment</w:t>
      </w:r>
      <w:r w:rsidRPr="009B75FA">
        <w:rPr>
          <w:rStyle w:val="StyleUnderline"/>
        </w:rPr>
        <w:t xml:space="preserve"> and on </w:t>
      </w:r>
      <w:r w:rsidRPr="009B75FA">
        <w:rPr>
          <w:rStyle w:val="Emphasis"/>
        </w:rPr>
        <w:t>food and transport prices</w:t>
      </w:r>
      <w:r w:rsidRPr="009B75FA">
        <w:rPr>
          <w:rStyle w:val="StyleUnderline"/>
        </w:rPr>
        <w:t xml:space="preserve">, oil price shocks also have important distributional impacts within each country. Evidence shows that recent energy price </w:t>
      </w:r>
      <w:r w:rsidRPr="009B75FA">
        <w:rPr>
          <w:rStyle w:val="StyleUnderline"/>
          <w:highlight w:val="yellow"/>
        </w:rPr>
        <w:t xml:space="preserve">shocks have </w:t>
      </w:r>
      <w:r w:rsidRPr="009B75FA">
        <w:rPr>
          <w:rStyle w:val="Emphasis"/>
          <w:highlight w:val="yellow"/>
        </w:rPr>
        <w:t>increased food insecurity and poverty</w:t>
      </w:r>
      <w:r w:rsidRPr="009B75FA">
        <w:rPr>
          <w:rStyle w:val="Emphasis"/>
        </w:rPr>
        <w:t xml:space="preserve"> levels</w:t>
      </w:r>
      <w:r w:rsidRPr="009B75FA">
        <w:rPr>
          <w:rStyle w:val="StyleUnderline"/>
        </w:rPr>
        <w:t xml:space="preserve"> in developing countries. Some population segments have a higher degree of vulnerability, including </w:t>
      </w:r>
      <w:r w:rsidRPr="009B75FA">
        <w:rPr>
          <w:rStyle w:val="Emphasis"/>
        </w:rPr>
        <w:t>the poor</w:t>
      </w:r>
      <w:r w:rsidRPr="009B75FA">
        <w:rPr>
          <w:rStyle w:val="StyleUnderline"/>
        </w:rPr>
        <w:t xml:space="preserve">, </w:t>
      </w:r>
      <w:r w:rsidRPr="009B75FA">
        <w:rPr>
          <w:rStyle w:val="Emphasis"/>
        </w:rPr>
        <w:t>the landless</w:t>
      </w:r>
      <w:r w:rsidRPr="009B75FA">
        <w:rPr>
          <w:rStyle w:val="StyleUnderline"/>
        </w:rPr>
        <w:t xml:space="preserve">, </w:t>
      </w:r>
      <w:r w:rsidRPr="009B75FA">
        <w:rPr>
          <w:rStyle w:val="Emphasis"/>
        </w:rPr>
        <w:t>informal sector workers</w:t>
      </w:r>
      <w:r w:rsidRPr="009B75FA">
        <w:rPr>
          <w:rStyle w:val="StyleUnderline"/>
        </w:rPr>
        <w:t xml:space="preserve"> and </w:t>
      </w:r>
      <w:r w:rsidRPr="009B75FA">
        <w:rPr>
          <w:rStyle w:val="Emphasis"/>
        </w:rPr>
        <w:t>female-headed households</w:t>
      </w:r>
      <w:r w:rsidRPr="009B75FA">
        <w:rPr>
          <w:rStyle w:val="StyleUnderline"/>
        </w:rPr>
        <w:t>. Evidence from household surveys</w:t>
      </w:r>
      <w:r w:rsidRPr="00C61364">
        <w:t xml:space="preserve"> in several countries </w:t>
      </w:r>
      <w:r w:rsidRPr="009B75FA">
        <w:rPr>
          <w:rStyle w:val="StyleUnderline"/>
        </w:rPr>
        <w:t xml:space="preserve">shows that </w:t>
      </w:r>
      <w:r w:rsidRPr="009B75FA">
        <w:rPr>
          <w:rStyle w:val="Emphasis"/>
        </w:rPr>
        <w:t xml:space="preserve">oil price </w:t>
      </w:r>
      <w:r w:rsidRPr="009B75FA">
        <w:rPr>
          <w:rStyle w:val="Emphasis"/>
          <w:highlight w:val="yellow"/>
        </w:rPr>
        <w:t>shocks</w:t>
      </w:r>
      <w:r w:rsidRPr="009B75FA">
        <w:rPr>
          <w:rStyle w:val="Emphasis"/>
        </w:rPr>
        <w:t xml:space="preserve"> tend to </w:t>
      </w:r>
      <w:r w:rsidRPr="009B75FA">
        <w:rPr>
          <w:rStyle w:val="Emphasis"/>
          <w:highlight w:val="yellow"/>
        </w:rPr>
        <w:t>have a stronger effect on poorer households</w:t>
      </w:r>
      <w:r w:rsidRPr="009B75FA">
        <w:rPr>
          <w:rStyle w:val="StyleUnderline"/>
        </w:rPr>
        <w:t>, as a higher proportion of their expenditure goes towards oil products</w:t>
      </w:r>
      <w:r w:rsidRPr="00C61364">
        <w:t>.</w:t>
      </w:r>
    </w:p>
    <w:p w:rsidR="007A1C2F" w:rsidRDefault="007A1C2F" w:rsidP="007A1C2F"/>
    <w:p w:rsidR="007A1C2F" w:rsidRPr="00EF114C" w:rsidRDefault="007A1C2F" w:rsidP="007A1C2F">
      <w:pPr>
        <w:pStyle w:val="Heading4"/>
      </w:pPr>
      <w:r>
        <w:t xml:space="preserve">This is specifically true of </w:t>
      </w:r>
      <w:r w:rsidRPr="00EF114C">
        <w:rPr>
          <w:u w:val="single"/>
        </w:rPr>
        <w:t>Yemen</w:t>
      </w:r>
      <w:r>
        <w:t xml:space="preserve"> and </w:t>
      </w:r>
      <w:r w:rsidRPr="00EF114C">
        <w:rPr>
          <w:u w:val="single"/>
        </w:rPr>
        <w:t>all other</w:t>
      </w:r>
      <w:r>
        <w:t xml:space="preserve"> developing countries. </w:t>
      </w:r>
    </w:p>
    <w:p w:rsidR="007A1C2F" w:rsidRDefault="007A1C2F" w:rsidP="007A1C2F">
      <w:r w:rsidRPr="005E5C2A">
        <w:rPr>
          <w:rStyle w:val="Style13ptBold"/>
        </w:rPr>
        <w:t>Cantore et al. 12</w:t>
      </w:r>
      <w:r>
        <w:t xml:space="preserve"> — </w:t>
      </w:r>
      <w:r w:rsidRPr="009B3CCD">
        <w:rPr>
          <w:u w:val="single"/>
        </w:rPr>
        <w:t>Nicola Cantore</w:t>
      </w:r>
      <w:r>
        <w:t xml:space="preserve">, </w:t>
      </w:r>
      <w:r w:rsidRPr="009B3CCD">
        <w:t xml:space="preserve">Research Fellow at the Overseas Development Institute, holds a Ph.D in Environmental Economics and Management from the University of York (UK) and a Ph.D in Economics from the Universita Cattolica del Sacro Cuore (Italy), </w:t>
      </w:r>
      <w:r>
        <w:t xml:space="preserve">et al., </w:t>
      </w:r>
      <w:r w:rsidRPr="005E5C2A">
        <w:t xml:space="preserve">with </w:t>
      </w:r>
      <w:r w:rsidRPr="00567FE5">
        <w:rPr>
          <w:u w:val="single"/>
        </w:rPr>
        <w:t>Alessandro Antimiani</w:t>
      </w:r>
      <w:r>
        <w:t xml:space="preserve">, </w:t>
      </w:r>
      <w:r w:rsidRPr="00567FE5">
        <w:t xml:space="preserve">Researcher at the INEA Istituto Nazionale di Economia Agraria (Italy), </w:t>
      </w:r>
      <w:r w:rsidRPr="005E5C2A">
        <w:t xml:space="preserve">and </w:t>
      </w:r>
      <w:r w:rsidRPr="00C317CD">
        <w:rPr>
          <w:u w:val="single"/>
        </w:rPr>
        <w:t>Paulo Rui Anciaes</w:t>
      </w:r>
      <w:r>
        <w:t xml:space="preserve">, </w:t>
      </w:r>
      <w:r w:rsidRPr="00EF114C">
        <w:t xml:space="preserve">Researcher at the Centre for Transport Studies at University College London (UK), </w:t>
      </w:r>
      <w:r>
        <w:t>2012 (“</w:t>
      </w:r>
      <w:r w:rsidRPr="005E5C2A">
        <w:t>Energy price shocks Sweet and sour consequences for developing countries</w:t>
      </w:r>
      <w:r>
        <w:t xml:space="preserve">,” Overseas Development Institute </w:t>
      </w:r>
      <w:r w:rsidRPr="005E5C2A">
        <w:t xml:space="preserve">Working Paper </w:t>
      </w:r>
      <w:r>
        <w:t>#</w:t>
      </w:r>
      <w:r w:rsidRPr="005E5C2A">
        <w:t>355</w:t>
      </w:r>
      <w:r>
        <w:t xml:space="preserve">, </w:t>
      </w:r>
      <w:r w:rsidRPr="005E5C2A">
        <w:t>August</w:t>
      </w:r>
      <w:r>
        <w:t xml:space="preserve">, Available Online at </w:t>
      </w:r>
      <w:hyperlink r:id="rId67" w:history="1">
        <w:r w:rsidRPr="00805EA1">
          <w:rPr>
            <w:rStyle w:val="Hyperlink"/>
          </w:rPr>
          <w:t>https://www.odi.org/sites/odi.org.uk/files/odi-assets/publications-opinion-files/7794.pdf</w:t>
        </w:r>
      </w:hyperlink>
      <w:r>
        <w:t>, Accessed 06-28-2019)</w:t>
      </w:r>
    </w:p>
    <w:p w:rsidR="007A1C2F" w:rsidRDefault="007A1C2F" w:rsidP="007A1C2F">
      <w:r w:rsidRPr="005E5C2A">
        <w:t>2.4.5</w:t>
      </w:r>
      <w:r>
        <w:t xml:space="preserve"> </w:t>
      </w:r>
      <w:r w:rsidRPr="005E5C2A">
        <w:t>Distributional effects</w:t>
      </w:r>
    </w:p>
    <w:p w:rsidR="007A1C2F" w:rsidRDefault="007A1C2F" w:rsidP="007A1C2F">
      <w:r w:rsidRPr="00EF114C">
        <w:rPr>
          <w:rStyle w:val="StyleUnderline"/>
        </w:rPr>
        <w:t xml:space="preserve">Because of their effect on employment and on food and transport prices, oil price shocks also have </w:t>
      </w:r>
      <w:r w:rsidRPr="00EF114C">
        <w:rPr>
          <w:rStyle w:val="Emphasis"/>
        </w:rPr>
        <w:t>important distributional impacts</w:t>
      </w:r>
      <w:r w:rsidRPr="00EF114C">
        <w:rPr>
          <w:rStyle w:val="StyleUnderline"/>
        </w:rPr>
        <w:t xml:space="preserve"> within each country. </w:t>
      </w:r>
      <w:r w:rsidRPr="00EF114C">
        <w:rPr>
          <w:rStyle w:val="StyleUnderline"/>
          <w:highlight w:val="yellow"/>
        </w:rPr>
        <w:t>Estimates</w:t>
      </w:r>
      <w:r w:rsidRPr="00EF114C">
        <w:rPr>
          <w:rStyle w:val="StyleUnderline"/>
        </w:rPr>
        <w:t xml:space="preserve"> from several institutions </w:t>
      </w:r>
      <w:r w:rsidRPr="00EF114C">
        <w:rPr>
          <w:rStyle w:val="StyleUnderline"/>
          <w:highlight w:val="yellow"/>
        </w:rPr>
        <w:t>show</w:t>
      </w:r>
      <w:r w:rsidRPr="00EF114C">
        <w:rPr>
          <w:rStyle w:val="StyleUnderline"/>
        </w:rPr>
        <w:t xml:space="preserve"> that </w:t>
      </w:r>
      <w:r w:rsidRPr="00EF114C">
        <w:rPr>
          <w:rStyle w:val="StyleUnderline"/>
          <w:highlight w:val="yellow"/>
        </w:rPr>
        <w:t>the global</w:t>
      </w:r>
      <w:r>
        <w:t xml:space="preserve"> </w:t>
      </w:r>
      <w:r w:rsidRPr="005E5C2A">
        <w:t>Triple</w:t>
      </w:r>
      <w:r>
        <w:t xml:space="preserve"> </w:t>
      </w:r>
      <w:r w:rsidRPr="005E5C2A">
        <w:t>F</w:t>
      </w:r>
      <w:r>
        <w:t xml:space="preserve"> </w:t>
      </w:r>
      <w:r w:rsidRPr="005E5C2A">
        <w:t>(</w:t>
      </w:r>
      <w:r w:rsidRPr="00EF114C">
        <w:rPr>
          <w:rStyle w:val="StyleUnderline"/>
          <w:highlight w:val="yellow"/>
        </w:rPr>
        <w:t>financial, food and fuel</w:t>
      </w:r>
      <w:r w:rsidRPr="005E5C2A">
        <w:t>)</w:t>
      </w:r>
      <w:r>
        <w:t xml:space="preserve"> </w:t>
      </w:r>
      <w:r w:rsidRPr="00EF114C">
        <w:rPr>
          <w:rStyle w:val="StyleUnderline"/>
          <w:highlight w:val="yellow"/>
        </w:rPr>
        <w:t>crisis</w:t>
      </w:r>
      <w:r w:rsidRPr="00EF114C">
        <w:rPr>
          <w:rStyle w:val="StyleUnderline"/>
        </w:rPr>
        <w:t xml:space="preserve"> in 2008</w:t>
      </w:r>
      <w:r w:rsidRPr="005E5C2A">
        <w:t>–9</w:t>
      </w:r>
      <w:r>
        <w:t xml:space="preserve"> </w:t>
      </w:r>
      <w:r w:rsidRPr="00EF114C">
        <w:rPr>
          <w:rStyle w:val="StyleUnderline"/>
          <w:highlight w:val="yellow"/>
        </w:rPr>
        <w:t>is responsible for</w:t>
      </w:r>
      <w:r w:rsidRPr="00EF114C">
        <w:rPr>
          <w:rStyle w:val="StyleUnderline"/>
        </w:rPr>
        <w:t xml:space="preserve"> an increase of </w:t>
      </w:r>
      <w:r w:rsidRPr="00EF114C">
        <w:rPr>
          <w:rStyle w:val="Emphasis"/>
        </w:rPr>
        <w:t xml:space="preserve">between 75 and </w:t>
      </w:r>
      <w:r w:rsidRPr="00EF114C">
        <w:rPr>
          <w:rStyle w:val="Emphasis"/>
          <w:highlight w:val="yellow"/>
        </w:rPr>
        <w:t>130 million</w:t>
      </w:r>
      <w:r w:rsidRPr="00EF114C">
        <w:rPr>
          <w:rStyle w:val="StyleUnderline"/>
        </w:rPr>
        <w:t xml:space="preserve"> in the world population </w:t>
      </w:r>
      <w:r w:rsidRPr="00EF114C">
        <w:rPr>
          <w:rStyle w:val="StyleUnderline"/>
          <w:highlight w:val="yellow"/>
        </w:rPr>
        <w:t>under</w:t>
      </w:r>
      <w:r w:rsidRPr="00EF114C">
        <w:rPr>
          <w:rStyle w:val="StyleUnderline"/>
        </w:rPr>
        <w:t xml:space="preserve"> the </w:t>
      </w:r>
      <w:r w:rsidRPr="00EF114C">
        <w:rPr>
          <w:rStyle w:val="StyleUnderline"/>
          <w:highlight w:val="yellow"/>
        </w:rPr>
        <w:t>extreme poverty</w:t>
      </w:r>
      <w:r w:rsidRPr="00EF114C">
        <w:rPr>
          <w:rStyle w:val="StyleUnderline"/>
        </w:rPr>
        <w:t xml:space="preserve"> line</w:t>
      </w:r>
      <w:r w:rsidRPr="005E5C2A">
        <w:t xml:space="preserve"> (FAO, 2008; World Bank, 2008; WFP,</w:t>
      </w:r>
      <w:r>
        <w:t xml:space="preserve"> </w:t>
      </w:r>
      <w:r w:rsidRPr="005E5C2A">
        <w:t>2008).</w:t>
      </w:r>
      <w:r>
        <w:t xml:space="preserve"> </w:t>
      </w:r>
      <w:r w:rsidRPr="00EF114C">
        <w:rPr>
          <w:rStyle w:val="StyleUnderline"/>
        </w:rPr>
        <w:t xml:space="preserve">Evidence shows that the recent energy </w:t>
      </w:r>
      <w:r w:rsidRPr="00EF114C">
        <w:rPr>
          <w:rStyle w:val="StyleUnderline"/>
          <w:highlight w:val="yellow"/>
        </w:rPr>
        <w:t xml:space="preserve">price shocks have </w:t>
      </w:r>
      <w:r w:rsidRPr="00EF114C">
        <w:rPr>
          <w:rStyle w:val="Emphasis"/>
          <w:highlight w:val="yellow"/>
        </w:rPr>
        <w:t>increased food insecurity</w:t>
      </w:r>
      <w:r>
        <w:t xml:space="preserve"> </w:t>
      </w:r>
      <w:r w:rsidRPr="005E5C2A">
        <w:t xml:space="preserve">(Headey, 2009) </w:t>
      </w:r>
      <w:r w:rsidRPr="00EF114C">
        <w:rPr>
          <w:rStyle w:val="Emphasis"/>
          <w:highlight w:val="yellow"/>
        </w:rPr>
        <w:lastRenderedPageBreak/>
        <w:t>and poverty levels</w:t>
      </w:r>
      <w:r w:rsidRPr="00EF114C">
        <w:rPr>
          <w:rStyle w:val="StyleUnderline"/>
        </w:rPr>
        <w:t xml:space="preserve"> in developing countries</w:t>
      </w:r>
      <w:r w:rsidRPr="005E5C2A">
        <w:t xml:space="preserve"> (Poveda and Martínez, 2011; Twimukye and Matovu,</w:t>
      </w:r>
      <w:r>
        <w:t xml:space="preserve"> </w:t>
      </w:r>
      <w:r w:rsidRPr="005E5C2A">
        <w:t>2009).</w:t>
      </w:r>
      <w:r>
        <w:t xml:space="preserve"> </w:t>
      </w:r>
      <w:r w:rsidRPr="005E5C2A">
        <w:t>However,</w:t>
      </w:r>
      <w:r>
        <w:t xml:space="preserve"> </w:t>
      </w:r>
      <w:r w:rsidRPr="00EF114C">
        <w:rPr>
          <w:rStyle w:val="StyleUnderline"/>
        </w:rPr>
        <w:t xml:space="preserve">some segments of the population have </w:t>
      </w:r>
      <w:r w:rsidRPr="00EF114C">
        <w:rPr>
          <w:rStyle w:val="Emphasis"/>
        </w:rPr>
        <w:t>a higher degree of vulnerability</w:t>
      </w:r>
      <w:r w:rsidRPr="00EF114C">
        <w:rPr>
          <w:rStyle w:val="StyleUnderline"/>
        </w:rPr>
        <w:t xml:space="preserve"> to these shocks, including the poor, the landless, informal sector workers and female-headed households</w:t>
      </w:r>
      <w:r w:rsidRPr="005E5C2A">
        <w:t xml:space="preserve">. </w:t>
      </w:r>
    </w:p>
    <w:p w:rsidR="007A1C2F" w:rsidRDefault="007A1C2F" w:rsidP="007A1C2F">
      <w:r w:rsidRPr="00EF114C">
        <w:rPr>
          <w:rStyle w:val="StyleUnderline"/>
        </w:rPr>
        <w:t xml:space="preserve">Evidence from household surveys in several countries shows that oil price </w:t>
      </w:r>
      <w:r w:rsidRPr="00EF114C">
        <w:rPr>
          <w:rStyle w:val="StyleUnderline"/>
          <w:highlight w:val="yellow"/>
        </w:rPr>
        <w:t>shocks</w:t>
      </w:r>
      <w:r w:rsidRPr="00EF114C">
        <w:rPr>
          <w:rStyle w:val="StyleUnderline"/>
        </w:rPr>
        <w:t xml:space="preserve"> tend to </w:t>
      </w:r>
      <w:r w:rsidRPr="00EF114C">
        <w:rPr>
          <w:rStyle w:val="StyleUnderline"/>
          <w:highlight w:val="yellow"/>
        </w:rPr>
        <w:t xml:space="preserve">have </w:t>
      </w:r>
      <w:r w:rsidRPr="00EF114C">
        <w:rPr>
          <w:rStyle w:val="Emphasis"/>
          <w:highlight w:val="yellow"/>
        </w:rPr>
        <w:t>a stronger effect on poorer households</w:t>
      </w:r>
      <w:r w:rsidRPr="00EF114C">
        <w:rPr>
          <w:rStyle w:val="StyleUnderline"/>
        </w:rPr>
        <w:t>, as a higher proportion of their expenditure goes on oil products</w:t>
      </w:r>
      <w:r w:rsidRPr="005E5C2A">
        <w:t xml:space="preserve"> (te</w:t>
      </w:r>
      <w:r>
        <w:t xml:space="preserve"> </w:t>
      </w:r>
      <w:r w:rsidRPr="005E5C2A">
        <w:t>Velde,</w:t>
      </w:r>
      <w:r>
        <w:t xml:space="preserve"> </w:t>
      </w:r>
      <w:r w:rsidRPr="005E5C2A">
        <w:t>2007).</w:t>
      </w:r>
      <w:r>
        <w:t xml:space="preserve"> </w:t>
      </w:r>
      <w:r w:rsidRPr="005E5C2A">
        <w:t>For</w:t>
      </w:r>
      <w:r>
        <w:t xml:space="preserve"> </w:t>
      </w:r>
      <w:r w:rsidRPr="005E5C2A">
        <w:t>example,</w:t>
      </w:r>
      <w:r>
        <w:t xml:space="preserve"> </w:t>
      </w:r>
      <w:r w:rsidRPr="00EF114C">
        <w:rPr>
          <w:rStyle w:val="StyleUnderline"/>
          <w:highlight w:val="yellow"/>
        </w:rPr>
        <w:t>in</w:t>
      </w:r>
      <w:r w:rsidRPr="00EF114C">
        <w:rPr>
          <w:rStyle w:val="StyleUnderline"/>
        </w:rPr>
        <w:t xml:space="preserve"> the case of Iran, Pakistan and </w:t>
      </w:r>
      <w:r w:rsidRPr="00EF114C">
        <w:rPr>
          <w:rStyle w:val="Emphasis"/>
          <w:highlight w:val="yellow"/>
        </w:rPr>
        <w:t>Yemen</w:t>
      </w:r>
      <w:r w:rsidRPr="00EF114C">
        <w:rPr>
          <w:rStyle w:val="StyleUnderline"/>
          <w:highlight w:val="yellow"/>
        </w:rPr>
        <w:t>, the impact of a</w:t>
      </w:r>
      <w:r w:rsidRPr="00EF114C">
        <w:rPr>
          <w:rStyle w:val="StyleUnderline"/>
        </w:rPr>
        <w:t xml:space="preserve"> fuel </w:t>
      </w:r>
      <w:r w:rsidRPr="00EF114C">
        <w:rPr>
          <w:rStyle w:val="StyleUnderline"/>
          <w:highlight w:val="yellow"/>
        </w:rPr>
        <w:t xml:space="preserve">price increase was found to be </w:t>
      </w:r>
      <w:r w:rsidRPr="00EF114C">
        <w:rPr>
          <w:rStyle w:val="Emphasis"/>
          <w:highlight w:val="yellow"/>
        </w:rPr>
        <w:t>higher for households in the poorest quartiles</w:t>
      </w:r>
      <w:r w:rsidRPr="00EF114C">
        <w:rPr>
          <w:rStyle w:val="Emphasis"/>
        </w:rPr>
        <w:t xml:space="preserve"> of income distribution</w:t>
      </w:r>
      <w:r>
        <w:t xml:space="preserve"> </w:t>
      </w:r>
      <w:r w:rsidRPr="005E5C2A">
        <w:t>(UNDP</w:t>
      </w:r>
      <w:r>
        <w:t xml:space="preserve"> </w:t>
      </w:r>
      <w:r w:rsidRPr="005E5C2A">
        <w:t xml:space="preserve">and ESMAP, 2005). </w:t>
      </w:r>
      <w:r w:rsidRPr="00EF114C">
        <w:rPr>
          <w:rStyle w:val="StyleUnderline"/>
        </w:rPr>
        <w:t>That result is valid even for transport fuels, even though the poorest households do not own their own vehicles</w:t>
      </w:r>
      <w:r w:rsidRPr="005E5C2A">
        <w:t xml:space="preserve">. </w:t>
      </w:r>
    </w:p>
    <w:p w:rsidR="007A1C2F" w:rsidRDefault="007A1C2F" w:rsidP="00D955C4"/>
    <w:p w:rsidR="005834AC" w:rsidRDefault="005834AC" w:rsidP="005834AC">
      <w:pPr>
        <w:pStyle w:val="Heading3"/>
      </w:pPr>
      <w:r>
        <w:lastRenderedPageBreak/>
        <w:t>They Say: “Plan Decreases Iranian Influence”</w:t>
      </w:r>
    </w:p>
    <w:p w:rsidR="005834AC" w:rsidRPr="0008499D" w:rsidRDefault="005834AC" w:rsidP="005834AC">
      <w:pPr>
        <w:pStyle w:val="Heading4"/>
      </w:pPr>
      <w:r>
        <w:rPr>
          <w:u w:val="single"/>
        </w:rPr>
        <w:t>Even though</w:t>
      </w:r>
      <w:r>
        <w:t xml:space="preserve"> the war has increased Iranian influence, the plan increases it </w:t>
      </w:r>
      <w:r>
        <w:rPr>
          <w:u w:val="single"/>
        </w:rPr>
        <w:t>even more</w:t>
      </w:r>
      <w:r>
        <w:t xml:space="preserve"> — Iraq proves. </w:t>
      </w:r>
    </w:p>
    <w:p w:rsidR="005834AC" w:rsidRPr="009719B3" w:rsidRDefault="005834AC" w:rsidP="005834AC">
      <w:r w:rsidRPr="009719B3">
        <w:rPr>
          <w:rStyle w:val="Style13ptBold"/>
        </w:rPr>
        <w:t>Hannah 18</w:t>
      </w:r>
      <w:r>
        <w:t xml:space="preserve"> — John Hannah, </w:t>
      </w:r>
      <w:r w:rsidRPr="009719B3">
        <w:t xml:space="preserve">Senior Counselor at the Foundation for the Defense of Democracies, former National Security Advisory to Vice President Cheney, former Senior Advisor to Secretary of State Christopher, former Deputy Director and Senior Fellow at the Washington Institute for Near East Policy, </w:t>
      </w:r>
      <w:r>
        <w:t xml:space="preserve">2018 (“Neither Side Gets the Khashoggi Debate Right,” </w:t>
      </w:r>
      <w:r>
        <w:rPr>
          <w:i/>
        </w:rPr>
        <w:t>Foreign Policy</w:t>
      </w:r>
      <w:r>
        <w:t>, December 13</w:t>
      </w:r>
      <w:r w:rsidRPr="009719B3">
        <w:rPr>
          <w:vertAlign w:val="superscript"/>
        </w:rPr>
        <w:t>th</w:t>
      </w:r>
      <w:r>
        <w:t xml:space="preserve">, Available Online at </w:t>
      </w:r>
      <w:hyperlink r:id="rId68" w:history="1">
        <w:r w:rsidRPr="008A2A05">
          <w:rPr>
            <w:rStyle w:val="Hyperlink"/>
          </w:rPr>
          <w:t>https://foreignpolicy.com/2018/12/13/neither-side-gets-the-khashoggi-debate-right/</w:t>
        </w:r>
      </w:hyperlink>
      <w:r>
        <w:t>, Accessed 06-24-2019)</w:t>
      </w:r>
    </w:p>
    <w:p w:rsidR="005834AC" w:rsidRDefault="005834AC" w:rsidP="005834AC">
      <w:r w:rsidRPr="00044380">
        <w:rPr>
          <w:rStyle w:val="StyleUnderline"/>
          <w:highlight w:val="yellow"/>
        </w:rPr>
        <w:t xml:space="preserve">There </w:t>
      </w:r>
      <w:r w:rsidRPr="00044380">
        <w:rPr>
          <w:rStyle w:val="Emphasis"/>
          <w:highlight w:val="yellow"/>
        </w:rPr>
        <w:t>really is</w:t>
      </w:r>
      <w:r w:rsidRPr="00044380">
        <w:rPr>
          <w:rStyle w:val="StyleUnderline"/>
          <w:highlight w:val="yellow"/>
        </w:rPr>
        <w:t xml:space="preserve"> an Iranian threat</w:t>
      </w:r>
      <w:r w:rsidRPr="00242672">
        <w:rPr>
          <w:rStyle w:val="StyleUnderline"/>
        </w:rPr>
        <w:t xml:space="preserve"> in Yemen</w:t>
      </w:r>
      <w:r>
        <w:t xml:space="preserve">. Again, let’s go ahead and stipulate: The war in Yemen is awful and should be brought to an end as soon as possible. The Saudi military campaign has largely been a disaster, mired in bloody stalemate with no end in sight while heavily contributing to what is now a humanitarian tragedy of epic proportions. But </w:t>
      </w:r>
      <w:r w:rsidRPr="00242672">
        <w:rPr>
          <w:rStyle w:val="StyleUnderline"/>
        </w:rPr>
        <w:t>simply hammering the Saudis to end the war unilaterally at any cost makes no sense for U.S. interests</w:t>
      </w:r>
      <w:r>
        <w:t xml:space="preserve">. The fact is that </w:t>
      </w:r>
      <w:r w:rsidRPr="00242672">
        <w:rPr>
          <w:rStyle w:val="StyleUnderline"/>
        </w:rPr>
        <w:t>Houthi rebels backed by Iran’s</w:t>
      </w:r>
      <w:r>
        <w:t xml:space="preserve"> Islamic Revolutionary Guard Corps (</w:t>
      </w:r>
      <w:r w:rsidRPr="00242672">
        <w:rPr>
          <w:rStyle w:val="StyleUnderline"/>
        </w:rPr>
        <w:t>IRGC</w:t>
      </w:r>
      <w:r>
        <w:t xml:space="preserve">) </w:t>
      </w:r>
      <w:r w:rsidRPr="00242672">
        <w:rPr>
          <w:rStyle w:val="StyleUnderline"/>
        </w:rPr>
        <w:t>and Hezbollah did illegally unseat Yemen’s internationally recognized government</w:t>
      </w:r>
      <w:r>
        <w:t xml:space="preserve"> in 2015 </w:t>
      </w:r>
      <w:r w:rsidRPr="00242672">
        <w:rPr>
          <w:rStyle w:val="StyleUnderline"/>
        </w:rPr>
        <w:t xml:space="preserve">while attempting to conquer the rest of the country by force—including control of access to </w:t>
      </w:r>
      <w:r w:rsidRPr="00044380">
        <w:rPr>
          <w:rStyle w:val="StyleUnderline"/>
          <w:highlight w:val="yellow"/>
        </w:rPr>
        <w:t>key shipping lanes</w:t>
      </w:r>
      <w:r w:rsidRPr="00242672">
        <w:rPr>
          <w:rStyle w:val="StyleUnderline"/>
        </w:rPr>
        <w:t xml:space="preserve"> in and around the Red Sea that </w:t>
      </w:r>
      <w:r w:rsidRPr="00044380">
        <w:rPr>
          <w:rStyle w:val="Emphasis"/>
          <w:highlight w:val="yellow"/>
        </w:rPr>
        <w:t>are</w:t>
      </w:r>
      <w:r w:rsidRPr="00044380">
        <w:rPr>
          <w:rStyle w:val="StyleUnderline"/>
          <w:highlight w:val="yellow"/>
        </w:rPr>
        <w:t xml:space="preserve"> vital to the global economy</w:t>
      </w:r>
      <w:r w:rsidRPr="00242672">
        <w:rPr>
          <w:rStyle w:val="StyleUnderline"/>
        </w:rPr>
        <w:t xml:space="preserve"> and for the U</w:t>
      </w:r>
      <w:r>
        <w:t xml:space="preserve">nited </w:t>
      </w:r>
      <w:r w:rsidRPr="00242672">
        <w:rPr>
          <w:rStyle w:val="StyleUnderline"/>
        </w:rPr>
        <w:t>S</w:t>
      </w:r>
      <w:r>
        <w:t xml:space="preserve">tates. </w:t>
      </w:r>
      <w:r w:rsidRPr="00242672">
        <w:rPr>
          <w:rStyle w:val="StyleUnderline"/>
        </w:rPr>
        <w:t>Houthi rebels</w:t>
      </w:r>
      <w:r>
        <w:t xml:space="preserve">, in emulation of their Iranian patrons, </w:t>
      </w:r>
      <w:r w:rsidRPr="00242672">
        <w:rPr>
          <w:rStyle w:val="StyleUnderline"/>
        </w:rPr>
        <w:t>do chant death to America, Israel, and the Jews</w:t>
      </w:r>
      <w:r>
        <w:t xml:space="preserve"> at public gatherings. </w:t>
      </w:r>
      <w:r w:rsidRPr="00044380">
        <w:rPr>
          <w:rStyle w:val="StyleUnderline"/>
          <w:highlight w:val="yellow"/>
        </w:rPr>
        <w:t>The</w:t>
      </w:r>
      <w:r w:rsidRPr="00242672">
        <w:rPr>
          <w:rStyle w:val="StyleUnderline"/>
        </w:rPr>
        <w:t xml:space="preserve"> U.S. </w:t>
      </w:r>
      <w:r w:rsidRPr="00044380">
        <w:rPr>
          <w:rStyle w:val="StyleUnderline"/>
          <w:highlight w:val="yellow"/>
        </w:rPr>
        <w:t xml:space="preserve">Navy </w:t>
      </w:r>
      <w:r w:rsidRPr="00044380">
        <w:rPr>
          <w:rStyle w:val="Emphasis"/>
          <w:highlight w:val="yellow"/>
        </w:rPr>
        <w:t>does</w:t>
      </w:r>
      <w:r w:rsidRPr="00044380">
        <w:rPr>
          <w:rStyle w:val="StyleUnderline"/>
          <w:highlight w:val="yellow"/>
        </w:rPr>
        <w:t xml:space="preserve"> worry intensely about the IRGC gaining the ability to threaten freedom of shipping through the</w:t>
      </w:r>
      <w:r w:rsidRPr="00242672">
        <w:rPr>
          <w:rStyle w:val="StyleUnderline"/>
        </w:rPr>
        <w:t xml:space="preserve"> strategically critical </w:t>
      </w:r>
      <w:r w:rsidRPr="00044380">
        <w:rPr>
          <w:rStyle w:val="StyleUnderline"/>
          <w:highlight w:val="yellow"/>
        </w:rPr>
        <w:t>Bab el-Mandeb</w:t>
      </w:r>
      <w:r w:rsidRPr="00242672">
        <w:rPr>
          <w:rStyle w:val="StyleUnderline"/>
        </w:rPr>
        <w:t xml:space="preserve"> Strait. The Houthis have acquired from Iran a significant arsenal of missiles and rockets with which to attack population centers and critical infrastructure not only in Saudi Arabia, but other important U.S. partners in the Gulf. All that simply can’t be ignored or wished away out of legitimate disgust with the Saudis</w:t>
      </w:r>
      <w:r>
        <w:t>.</w:t>
      </w:r>
    </w:p>
    <w:p w:rsidR="005834AC" w:rsidRDefault="005834AC" w:rsidP="005834AC">
      <w:r w:rsidRPr="00242672">
        <w:rPr>
          <w:rStyle w:val="StyleUnderline"/>
        </w:rPr>
        <w:t>Yet I’ve lost count of how many articles</w:t>
      </w:r>
      <w:r>
        <w:t xml:space="preserve"> have appeared </w:t>
      </w:r>
      <w:r w:rsidRPr="00242672">
        <w:rPr>
          <w:rStyle w:val="StyleUnderline"/>
        </w:rPr>
        <w:t>demand</w:t>
      </w:r>
      <w:r>
        <w:t xml:space="preserve">ing that the </w:t>
      </w:r>
      <w:r w:rsidRPr="00242672">
        <w:rPr>
          <w:rStyle w:val="StyleUnderline"/>
        </w:rPr>
        <w:t>Trump</w:t>
      </w:r>
      <w:r>
        <w:t xml:space="preserve"> administration </w:t>
      </w:r>
      <w:r w:rsidRPr="00242672">
        <w:rPr>
          <w:rStyle w:val="StyleUnderline"/>
        </w:rPr>
        <w:t>compel the Saudis to stop fighting</w:t>
      </w:r>
      <w:r>
        <w:t xml:space="preserve"> in Yemen </w:t>
      </w:r>
      <w:r w:rsidRPr="00242672">
        <w:rPr>
          <w:rStyle w:val="StyleUnderline"/>
        </w:rPr>
        <w:t>without even a mention of the Houthis or their</w:t>
      </w:r>
      <w:r>
        <w:t xml:space="preserve"> Iranian and Hezbollah </w:t>
      </w:r>
      <w:r w:rsidRPr="00242672">
        <w:rPr>
          <w:rStyle w:val="StyleUnderline"/>
        </w:rPr>
        <w:t xml:space="preserve">patrons. It’s as if they didn’t exist at all. Trump’s critics ought to at least feel required to wrestle with the potential implications of their recommended course of action for the very real Iranian threat that now exists on the Arabian Peninsula. </w:t>
      </w:r>
      <w:r w:rsidRPr="00044380">
        <w:rPr>
          <w:rStyle w:val="StyleUnderline"/>
          <w:highlight w:val="yellow"/>
        </w:rPr>
        <w:t>Even if you grant</w:t>
      </w:r>
      <w:r w:rsidRPr="00242672">
        <w:rPr>
          <w:rStyle w:val="StyleUnderline"/>
        </w:rPr>
        <w:t xml:space="preserve"> that </w:t>
      </w:r>
      <w:r w:rsidRPr="00044380">
        <w:rPr>
          <w:rStyle w:val="StyleUnderline"/>
          <w:highlight w:val="yellow"/>
        </w:rPr>
        <w:t>the war has enabled the IRGC to deepen its influence</w:t>
      </w:r>
      <w:r w:rsidRPr="00242672">
        <w:rPr>
          <w:rStyle w:val="StyleUnderline"/>
        </w:rPr>
        <w:t xml:space="preserve"> over the Houthis and expand its ability to destabilize Saudi Arabia, </w:t>
      </w:r>
      <w:r w:rsidRPr="00044380">
        <w:rPr>
          <w:rStyle w:val="StyleUnderline"/>
          <w:highlight w:val="yellow"/>
        </w:rPr>
        <w:t>it doesn’t</w:t>
      </w:r>
      <w:r w:rsidRPr="00242672">
        <w:rPr>
          <w:rStyle w:val="StyleUnderline"/>
        </w:rPr>
        <w:t xml:space="preserve"> necessarily now </w:t>
      </w:r>
      <w:r w:rsidRPr="00044380">
        <w:rPr>
          <w:rStyle w:val="StyleUnderline"/>
          <w:highlight w:val="yellow"/>
        </w:rPr>
        <w:t>follow that forcing the kingdom to abandon the fight</w:t>
      </w:r>
      <w:r w:rsidRPr="00242672">
        <w:rPr>
          <w:rStyle w:val="StyleUnderline"/>
        </w:rPr>
        <w:t xml:space="preserve"> unilaterally </w:t>
      </w:r>
      <w:r w:rsidRPr="00044380">
        <w:rPr>
          <w:rStyle w:val="StyleUnderline"/>
          <w:highlight w:val="yellow"/>
        </w:rPr>
        <w:t>will make the situation better</w:t>
      </w:r>
      <w:r>
        <w:t xml:space="preserve">. On the contrary, </w:t>
      </w:r>
      <w:r w:rsidRPr="00242672">
        <w:rPr>
          <w:rStyle w:val="StyleUnderline"/>
        </w:rPr>
        <w:t xml:space="preserve">there’s at least a significant risk that </w:t>
      </w:r>
      <w:r w:rsidRPr="00044380">
        <w:rPr>
          <w:rStyle w:val="StyleUnderline"/>
          <w:highlight w:val="yellow"/>
        </w:rPr>
        <w:t>it could make it</w:t>
      </w:r>
      <w:r>
        <w:t xml:space="preserve"> worse, even </w:t>
      </w:r>
      <w:r w:rsidRPr="00044380">
        <w:rPr>
          <w:rStyle w:val="Emphasis"/>
          <w:highlight w:val="yellow"/>
        </w:rPr>
        <w:t>much worse</w:t>
      </w:r>
      <w:r w:rsidRPr="00044380">
        <w:rPr>
          <w:rStyle w:val="StyleUnderline"/>
          <w:highlight w:val="yellow"/>
        </w:rPr>
        <w:t>. Remember Iraq: The</w:t>
      </w:r>
      <w:r>
        <w:t xml:space="preserve"> United States’ </w:t>
      </w:r>
      <w:r w:rsidRPr="00044380">
        <w:rPr>
          <w:rStyle w:val="StyleUnderline"/>
          <w:highlight w:val="yellow"/>
        </w:rPr>
        <w:t>2003 takedown of Saddam</w:t>
      </w:r>
      <w:r>
        <w:t xml:space="preserve"> Hussein </w:t>
      </w:r>
      <w:r w:rsidRPr="00242672">
        <w:rPr>
          <w:rStyle w:val="StyleUnderline"/>
        </w:rPr>
        <w:t xml:space="preserve">and the blunders that followed </w:t>
      </w:r>
      <w:r w:rsidRPr="00044380">
        <w:rPr>
          <w:rStyle w:val="StyleUnderline"/>
          <w:highlight w:val="yellow"/>
        </w:rPr>
        <w:t>created</w:t>
      </w:r>
      <w:r w:rsidRPr="00242672">
        <w:rPr>
          <w:rStyle w:val="StyleUnderline"/>
        </w:rPr>
        <w:t xml:space="preserve"> unprecedented opportunities for </w:t>
      </w:r>
      <w:r w:rsidRPr="00044380">
        <w:rPr>
          <w:rStyle w:val="StyleUnderline"/>
          <w:highlight w:val="yellow"/>
        </w:rPr>
        <w:t>Iranian meddling and influence. But the unilateral decision to withdraw</w:t>
      </w:r>
      <w:r>
        <w:t xml:space="preserve"> U.S. troops </w:t>
      </w:r>
      <w:r w:rsidRPr="00044380">
        <w:rPr>
          <w:rStyle w:val="StyleUnderline"/>
          <w:highlight w:val="yellow"/>
        </w:rPr>
        <w:t>in 2011</w:t>
      </w:r>
      <w:r w:rsidRPr="00242672">
        <w:rPr>
          <w:rStyle w:val="StyleUnderline"/>
        </w:rPr>
        <w:t xml:space="preserve"> unintentionally </w:t>
      </w:r>
      <w:r w:rsidRPr="00044380">
        <w:rPr>
          <w:rStyle w:val="StyleUnderline"/>
          <w:highlight w:val="yellow"/>
        </w:rPr>
        <w:t xml:space="preserve">ended up </w:t>
      </w:r>
      <w:r w:rsidRPr="00044380">
        <w:rPr>
          <w:rStyle w:val="Emphasis"/>
          <w:highlight w:val="yellow"/>
        </w:rPr>
        <w:t>increasing</w:t>
      </w:r>
      <w:r w:rsidRPr="00044380">
        <w:rPr>
          <w:rStyle w:val="StyleUnderline"/>
          <w:highlight w:val="yellow"/>
        </w:rPr>
        <w:t xml:space="preserve"> the power of</w:t>
      </w:r>
      <w:r w:rsidRPr="00242672">
        <w:rPr>
          <w:rStyle w:val="StyleUnderline"/>
        </w:rPr>
        <w:t xml:space="preserve"> not only </w:t>
      </w:r>
      <w:r w:rsidRPr="00044380">
        <w:rPr>
          <w:rStyle w:val="StyleUnderline"/>
          <w:highlight w:val="yellow"/>
        </w:rPr>
        <w:t>Iran</w:t>
      </w:r>
      <w:r w:rsidRPr="00242672">
        <w:rPr>
          <w:rStyle w:val="StyleUnderline"/>
        </w:rPr>
        <w:t>, but</w:t>
      </w:r>
      <w:r>
        <w:t xml:space="preserve"> what would go on to become </w:t>
      </w:r>
      <w:r w:rsidRPr="00242672">
        <w:rPr>
          <w:rStyle w:val="StyleUnderline"/>
        </w:rPr>
        <w:t>the Islamic State</w:t>
      </w:r>
      <w:r>
        <w:t xml:space="preserve"> as well.</w:t>
      </w:r>
    </w:p>
    <w:p w:rsidR="00371D07" w:rsidRDefault="00371D07" w:rsidP="005834AC"/>
    <w:p w:rsidR="00371D07" w:rsidRDefault="00371D07" w:rsidP="00371D07">
      <w:pPr>
        <w:pStyle w:val="Heading4"/>
      </w:pPr>
      <w:r>
        <w:t xml:space="preserve">Defeating the Houthis is vital to prevent </w:t>
      </w:r>
      <w:r w:rsidRPr="00EE4C91">
        <w:rPr>
          <w:u w:val="single"/>
        </w:rPr>
        <w:t>Iranian control</w:t>
      </w:r>
      <w:r>
        <w:t xml:space="preserve"> of the Bab el-Mandeb Strait — they’ll threaten to </w:t>
      </w:r>
      <w:r w:rsidRPr="0093568E">
        <w:rPr>
          <w:u w:val="single"/>
        </w:rPr>
        <w:t>shut it down</w:t>
      </w:r>
      <w:r>
        <w:t xml:space="preserve">.  </w:t>
      </w:r>
    </w:p>
    <w:p w:rsidR="00371D07" w:rsidRDefault="00371D07" w:rsidP="00371D07">
      <w:r w:rsidRPr="00E4679F">
        <w:rPr>
          <w:rStyle w:val="Style13ptBold"/>
        </w:rPr>
        <w:t>Hanson 18</w:t>
      </w:r>
      <w:r>
        <w:t xml:space="preserve"> — Jim Hanson, </w:t>
      </w:r>
      <w:r w:rsidRPr="00E4679F">
        <w:t xml:space="preserve">President of the Strategic Studies Group, Executive Vice President of the Center for Security Policy, former Weapons Sergeant in the 1st Special Forces Group of the U.S. Army, </w:t>
      </w:r>
      <w:r>
        <w:t>2018 (“</w:t>
      </w:r>
      <w:r w:rsidRPr="00531CCC">
        <w:t>The Real Stakes in Yemen</w:t>
      </w:r>
      <w:r>
        <w:t>,” Security Studies Group, September 21</w:t>
      </w:r>
      <w:r w:rsidRPr="00E4679F">
        <w:rPr>
          <w:vertAlign w:val="superscript"/>
        </w:rPr>
        <w:t>st</w:t>
      </w:r>
      <w:r>
        <w:t xml:space="preserve">, Available Online at </w:t>
      </w:r>
      <w:hyperlink r:id="rId69" w:history="1">
        <w:r w:rsidRPr="00A272A5">
          <w:rPr>
            <w:rStyle w:val="Hyperlink"/>
          </w:rPr>
          <w:t>https://securitystudies.org/the-real-stakes-in-yemen/</w:t>
        </w:r>
      </w:hyperlink>
      <w:r>
        <w:t>, Accessed 06-13-2019)</w:t>
      </w:r>
    </w:p>
    <w:p w:rsidR="00371D07" w:rsidRDefault="00371D07" w:rsidP="00371D07">
      <w:r>
        <w:t xml:space="preserve">There is much discussion about the current war in Yemen which pits Iran-backed Houthis against US allies Saudi Arabia and the United Arab Emirates. </w:t>
      </w:r>
      <w:r w:rsidRPr="00EE4C91">
        <w:rPr>
          <w:rStyle w:val="StyleUnderline"/>
          <w:highlight w:val="yellow"/>
        </w:rPr>
        <w:t>There is a vital</w:t>
      </w:r>
      <w:r w:rsidRPr="00015EAE">
        <w:rPr>
          <w:rStyle w:val="StyleUnderline"/>
        </w:rPr>
        <w:t xml:space="preserve"> US </w:t>
      </w:r>
      <w:r w:rsidRPr="00EE4C91">
        <w:rPr>
          <w:rStyle w:val="StyleUnderline"/>
          <w:highlight w:val="yellow"/>
        </w:rPr>
        <w:t>interest</w:t>
      </w:r>
      <w:r w:rsidRPr="00015EAE">
        <w:rPr>
          <w:rStyle w:val="StyleUnderline"/>
        </w:rPr>
        <w:t xml:space="preserve"> at stake</w:t>
      </w:r>
      <w:r>
        <w:t xml:space="preserve"> here: </w:t>
      </w:r>
      <w:r w:rsidRPr="00EE4C91">
        <w:rPr>
          <w:rStyle w:val="StyleUnderline"/>
          <w:highlight w:val="yellow"/>
        </w:rPr>
        <w:t>ensuring</w:t>
      </w:r>
      <w:r w:rsidRPr="00015EAE">
        <w:rPr>
          <w:rStyle w:val="StyleUnderline"/>
        </w:rPr>
        <w:t xml:space="preserve"> the </w:t>
      </w:r>
      <w:r w:rsidRPr="00EE4C91">
        <w:rPr>
          <w:rStyle w:val="StyleUnderline"/>
          <w:highlight w:val="yellow"/>
        </w:rPr>
        <w:t>free</w:t>
      </w:r>
      <w:r w:rsidRPr="00015EAE">
        <w:rPr>
          <w:rStyle w:val="StyleUnderline"/>
        </w:rPr>
        <w:t xml:space="preserve"> flow of </w:t>
      </w:r>
      <w:r w:rsidRPr="00EE4C91">
        <w:rPr>
          <w:rStyle w:val="StyleUnderline"/>
          <w:highlight w:val="yellow"/>
        </w:rPr>
        <w:t>shipping through the Bab el-Mandeb Strait. Iran already sits astrid</w:t>
      </w:r>
      <w:r w:rsidRPr="00015EAE">
        <w:rPr>
          <w:rStyle w:val="StyleUnderline"/>
        </w:rPr>
        <w:t xml:space="preserve">e the Straits of </w:t>
      </w:r>
      <w:r w:rsidRPr="00EE4C91">
        <w:rPr>
          <w:rStyle w:val="StyleUnderline"/>
          <w:highlight w:val="yellow"/>
        </w:rPr>
        <w:t xml:space="preserve">Hormuz and </w:t>
      </w:r>
      <w:r w:rsidRPr="00EE4C91">
        <w:rPr>
          <w:rStyle w:val="StyleUnderline"/>
          <w:highlight w:val="yellow"/>
        </w:rPr>
        <w:lastRenderedPageBreak/>
        <w:t>has claimed</w:t>
      </w:r>
      <w:r>
        <w:t xml:space="preserve"> recently </w:t>
      </w:r>
      <w:r w:rsidRPr="00EE4C91">
        <w:rPr>
          <w:rStyle w:val="StyleUnderline"/>
          <w:highlight w:val="yellow"/>
        </w:rPr>
        <w:t>they control</w:t>
      </w:r>
      <w:r w:rsidRPr="00015EAE">
        <w:rPr>
          <w:rStyle w:val="StyleUnderline"/>
        </w:rPr>
        <w:t xml:space="preserve"> traffic through </w:t>
      </w:r>
      <w:r w:rsidRPr="00EE4C91">
        <w:rPr>
          <w:rStyle w:val="StyleUnderline"/>
          <w:highlight w:val="yellow"/>
        </w:rPr>
        <w:t>it. Iranian proxy forces</w:t>
      </w:r>
      <w:r w:rsidRPr="00015EAE">
        <w:rPr>
          <w:rStyle w:val="StyleUnderline"/>
        </w:rPr>
        <w:t xml:space="preserve"> firing Iranian missiles </w:t>
      </w:r>
      <w:r w:rsidRPr="00EE4C91">
        <w:rPr>
          <w:rStyle w:val="StyleUnderline"/>
          <w:highlight w:val="yellow"/>
        </w:rPr>
        <w:t>are seeking to control this second vital</w:t>
      </w:r>
      <w:r w:rsidRPr="00015EAE">
        <w:rPr>
          <w:rStyle w:val="StyleUnderline"/>
        </w:rPr>
        <w:t xml:space="preserve"> piece of </w:t>
      </w:r>
      <w:r w:rsidRPr="00EE4C91">
        <w:rPr>
          <w:rStyle w:val="StyleUnderline"/>
          <w:highlight w:val="yellow"/>
        </w:rPr>
        <w:t>terrain</w:t>
      </w:r>
      <w:r w:rsidRPr="00015EAE">
        <w:rPr>
          <w:rStyle w:val="StyleUnderline"/>
        </w:rPr>
        <w:t xml:space="preserve"> on the tip of the Arabian Peninsula. Such </w:t>
      </w:r>
      <w:r w:rsidRPr="00EE4C91">
        <w:rPr>
          <w:rStyle w:val="StyleUnderline"/>
          <w:highlight w:val="yellow"/>
        </w:rPr>
        <w:t>control could give Iran the ability to</w:t>
      </w:r>
      <w:r w:rsidRPr="00015EAE">
        <w:rPr>
          <w:rStyle w:val="StyleUnderline"/>
        </w:rPr>
        <w:t xml:space="preserve"> use anti-ship missiles to </w:t>
      </w:r>
      <w:r w:rsidRPr="00EE4C91">
        <w:rPr>
          <w:rStyle w:val="Emphasis"/>
          <w:highlight w:val="yellow"/>
        </w:rPr>
        <w:t>threaten or shut down both major routes</w:t>
      </w:r>
      <w:r w:rsidRPr="00015EAE">
        <w:rPr>
          <w:rStyle w:val="StyleUnderline"/>
        </w:rPr>
        <w:t xml:space="preserve"> for oil to leave the region</w:t>
      </w:r>
      <w:r>
        <w:t>.</w:t>
      </w:r>
    </w:p>
    <w:p w:rsidR="00371D07" w:rsidRDefault="00371D07" w:rsidP="00371D07">
      <w:r w:rsidRPr="00EE4C91">
        <w:rPr>
          <w:rStyle w:val="StyleUnderline"/>
          <w:highlight w:val="yellow"/>
        </w:rPr>
        <w:t>That is</w:t>
      </w:r>
      <w:r w:rsidRPr="00015EAE">
        <w:rPr>
          <w:rStyle w:val="StyleUnderline"/>
        </w:rPr>
        <w:t xml:space="preserve"> an </w:t>
      </w:r>
      <w:r w:rsidRPr="00EE4C91">
        <w:rPr>
          <w:rStyle w:val="StyleUnderline"/>
          <w:highlight w:val="yellow"/>
        </w:rPr>
        <w:t>intolerable</w:t>
      </w:r>
      <w:r w:rsidRPr="00015EAE">
        <w:rPr>
          <w:rStyle w:val="StyleUnderline"/>
        </w:rPr>
        <w:t xml:space="preserve"> prospect </w:t>
      </w:r>
      <w:r w:rsidRPr="00EE4C91">
        <w:rPr>
          <w:rStyle w:val="StyleUnderline"/>
          <w:highlight w:val="yellow"/>
        </w:rPr>
        <w:t>for the U</w:t>
      </w:r>
      <w:r>
        <w:t xml:space="preserve">nited </w:t>
      </w:r>
      <w:r w:rsidRPr="00EE4C91">
        <w:rPr>
          <w:rStyle w:val="StyleUnderline"/>
          <w:highlight w:val="yellow"/>
        </w:rPr>
        <w:t>S</w:t>
      </w:r>
      <w:r>
        <w:t xml:space="preserve">tates </w:t>
      </w:r>
      <w:r w:rsidRPr="00EE4C91">
        <w:rPr>
          <w:rStyle w:val="StyleUnderline"/>
          <w:highlight w:val="yellow"/>
        </w:rPr>
        <w:t>and our allies</w:t>
      </w:r>
      <w:r w:rsidRPr="00015EAE">
        <w:rPr>
          <w:rStyle w:val="StyleUnderline"/>
        </w:rPr>
        <w:t xml:space="preserve"> and the reason we are supporting Saudi Arabia and the U</w:t>
      </w:r>
      <w:r>
        <w:t xml:space="preserve">nited </w:t>
      </w:r>
      <w:r w:rsidRPr="00015EAE">
        <w:rPr>
          <w:rStyle w:val="StyleUnderline"/>
        </w:rPr>
        <w:t>A</w:t>
      </w:r>
      <w:r>
        <w:t xml:space="preserve">rab </w:t>
      </w:r>
      <w:r w:rsidRPr="00015EAE">
        <w:rPr>
          <w:rStyle w:val="StyleUnderline"/>
        </w:rPr>
        <w:t>E</w:t>
      </w:r>
      <w:r>
        <w:t xml:space="preserve">mirates </w:t>
      </w:r>
      <w:r w:rsidRPr="00015EAE">
        <w:rPr>
          <w:rStyle w:val="StyleUnderline"/>
        </w:rPr>
        <w:t>in their effort to defeat the Houthis</w:t>
      </w:r>
      <w:r>
        <w:t xml:space="preserve"> in Yemen. Additionally the Saudis share a border with Yemen and the Houthis have been shooting missiles they have been given by Iran into civilian areas including the international airport in Riyadh. </w:t>
      </w:r>
      <w:r w:rsidRPr="00104998">
        <w:rPr>
          <w:rStyle w:val="StyleUnderline"/>
        </w:rPr>
        <w:t xml:space="preserve">The need </w:t>
      </w:r>
      <w:r w:rsidRPr="00EE4C91">
        <w:rPr>
          <w:rStyle w:val="StyleUnderline"/>
          <w:highlight w:val="yellow"/>
        </w:rPr>
        <w:t>to ensure Iran doesn’t complete this expansion</w:t>
      </w:r>
      <w:r w:rsidRPr="00104998">
        <w:rPr>
          <w:rStyle w:val="StyleUnderline"/>
        </w:rPr>
        <w:t xml:space="preserve"> by proxy is</w:t>
      </w:r>
      <w:r>
        <w:t xml:space="preserve"> an </w:t>
      </w:r>
      <w:r w:rsidRPr="00104998">
        <w:rPr>
          <w:rStyle w:val="StyleUnderline"/>
        </w:rPr>
        <w:t>important</w:t>
      </w:r>
      <w:r>
        <w:t xml:space="preserve"> one </w:t>
      </w:r>
      <w:r w:rsidRPr="00104998">
        <w:rPr>
          <w:rStyle w:val="StyleUnderline"/>
        </w:rPr>
        <w:t xml:space="preserve">and </w:t>
      </w:r>
      <w:r w:rsidRPr="00EE4C91">
        <w:rPr>
          <w:rStyle w:val="StyleUnderline"/>
          <w:highlight w:val="yellow"/>
        </w:rPr>
        <w:t>justifies</w:t>
      </w:r>
      <w:r w:rsidRPr="00104998">
        <w:rPr>
          <w:rStyle w:val="StyleUnderline"/>
        </w:rPr>
        <w:t xml:space="preserve"> US </w:t>
      </w:r>
      <w:r w:rsidRPr="00EE4C91">
        <w:rPr>
          <w:rStyle w:val="StyleUnderline"/>
          <w:highlight w:val="yellow"/>
        </w:rPr>
        <w:t>support for</w:t>
      </w:r>
      <w:r w:rsidRPr="00104998">
        <w:rPr>
          <w:rStyle w:val="StyleUnderline"/>
        </w:rPr>
        <w:t xml:space="preserve"> the </w:t>
      </w:r>
      <w:r w:rsidRPr="00EE4C91">
        <w:rPr>
          <w:rStyle w:val="StyleUnderline"/>
          <w:highlight w:val="yellow"/>
        </w:rPr>
        <w:t>efforts</w:t>
      </w:r>
      <w:r w:rsidRPr="00104998">
        <w:rPr>
          <w:rStyle w:val="StyleUnderline"/>
        </w:rPr>
        <w:t xml:space="preserve"> by our allies </w:t>
      </w:r>
      <w:r w:rsidRPr="00EE4C91">
        <w:rPr>
          <w:rStyle w:val="StyleUnderline"/>
          <w:highlight w:val="yellow"/>
        </w:rPr>
        <w:t>to stop them</w:t>
      </w:r>
      <w:r>
        <w:t>.</w:t>
      </w:r>
    </w:p>
    <w:p w:rsidR="00371D07" w:rsidRDefault="00371D07" w:rsidP="005834AC"/>
    <w:p w:rsidR="007E25E4" w:rsidRDefault="007E25E4" w:rsidP="007E25E4">
      <w:pPr>
        <w:pStyle w:val="Heading4"/>
      </w:pPr>
      <w:r>
        <w:t xml:space="preserve">Houthi victory </w:t>
      </w:r>
      <w:r w:rsidR="0082032F" w:rsidRPr="0082032F">
        <w:rPr>
          <w:u w:val="single"/>
        </w:rPr>
        <w:t>expands Iranian influence</w:t>
      </w:r>
      <w:r w:rsidR="0082032F">
        <w:t xml:space="preserve"> over vital shipping lanes. </w:t>
      </w:r>
    </w:p>
    <w:p w:rsidR="007E25E4" w:rsidRDefault="007E25E4" w:rsidP="007E25E4">
      <w:r w:rsidRPr="00E36EC6">
        <w:rPr>
          <w:rStyle w:val="Style13ptBold"/>
        </w:rPr>
        <w:t>Alasrar 18</w:t>
      </w:r>
      <w:r>
        <w:t xml:space="preserve"> — </w:t>
      </w:r>
      <w:r w:rsidRPr="00E36EC6">
        <w:t>Fatima Alasrar</w:t>
      </w:r>
      <w:r>
        <w:t xml:space="preserve">, </w:t>
      </w:r>
      <w:r w:rsidRPr="00E36EC6">
        <w:t xml:space="preserve">Senior Analyst at the Arabia Foundation, former Research Associate at the Arab Gulf States Institute, former Mason Fellow at the Kennedy School of Government at Harvard University, holds an M.A. in Public Administration from Harvard University and an M.A. in International Relations from Johns Hopkins University, </w:t>
      </w:r>
      <w:r>
        <w:t>2018 (“</w:t>
      </w:r>
      <w:r w:rsidRPr="004A4859">
        <w:t>Yemen Is Bad but It Would Be Worse Without U.S. Involvement</w:t>
      </w:r>
      <w:r>
        <w:t xml:space="preserve">,” </w:t>
      </w:r>
      <w:r>
        <w:rPr>
          <w:i/>
        </w:rPr>
        <w:t>The National Interest</w:t>
      </w:r>
      <w:r>
        <w:t>, July 25</w:t>
      </w:r>
      <w:r w:rsidRPr="00E36EC6">
        <w:rPr>
          <w:vertAlign w:val="superscript"/>
        </w:rPr>
        <w:t>th</w:t>
      </w:r>
      <w:r>
        <w:t xml:space="preserve">, Available Online at </w:t>
      </w:r>
      <w:hyperlink r:id="rId70" w:history="1">
        <w:r w:rsidRPr="00A272A5">
          <w:rPr>
            <w:rStyle w:val="Hyperlink"/>
          </w:rPr>
          <w:t>https://nationalinterest.org/print/blog/middle-east-watch/yemen-bad-it-would-be-worse-without-us-involvement-26801</w:t>
        </w:r>
      </w:hyperlink>
      <w:r>
        <w:t>, Accessed 06-14-2019)</w:t>
      </w:r>
    </w:p>
    <w:p w:rsidR="007E25E4" w:rsidRDefault="007E25E4" w:rsidP="007E25E4">
      <w:r>
        <w:t xml:space="preserve">Furthermore, </w:t>
      </w:r>
      <w:r w:rsidRPr="002D0A35">
        <w:rPr>
          <w:rStyle w:val="StyleUnderline"/>
        </w:rPr>
        <w:t xml:space="preserve">vital U.S. interests are at stake. </w:t>
      </w:r>
      <w:r w:rsidRPr="00686EC3">
        <w:rPr>
          <w:rStyle w:val="StyleUnderline"/>
          <w:highlight w:val="yellow"/>
        </w:rPr>
        <w:t xml:space="preserve">The Houthis have repeatedly threatened to </w:t>
      </w:r>
      <w:r w:rsidRPr="00686EC3">
        <w:rPr>
          <w:rStyle w:val="Emphasis"/>
          <w:highlight w:val="yellow"/>
        </w:rPr>
        <w:t>disrupt international shipping</w:t>
      </w:r>
      <w:r>
        <w:t xml:space="preserve">. Earlier this year, </w:t>
      </w:r>
      <w:r w:rsidRPr="00686EC3">
        <w:rPr>
          <w:rStyle w:val="StyleUnderline"/>
          <w:highlight w:val="yellow"/>
        </w:rPr>
        <w:t>they made good on this promise by firing on a Saudi</w:t>
      </w:r>
      <w:r w:rsidRPr="002D0A35">
        <w:rPr>
          <w:rStyle w:val="StyleUnderline"/>
        </w:rPr>
        <w:t xml:space="preserve"> oil </w:t>
      </w:r>
      <w:r w:rsidRPr="00686EC3">
        <w:rPr>
          <w:rStyle w:val="StyleUnderline"/>
          <w:highlight w:val="yellow"/>
        </w:rPr>
        <w:t>tanker and a Turkish freighter</w:t>
      </w:r>
      <w:r w:rsidRPr="002D0A35">
        <w:rPr>
          <w:rStyle w:val="StyleUnderline"/>
        </w:rPr>
        <w:t xml:space="preserve"> carrying wheat. </w:t>
      </w:r>
      <w:r w:rsidRPr="00686EC3">
        <w:rPr>
          <w:rStyle w:val="StyleUnderline"/>
          <w:highlight w:val="yellow"/>
        </w:rPr>
        <w:t>The Houthi militias are</w:t>
      </w:r>
      <w:r w:rsidRPr="002D0A35">
        <w:rPr>
          <w:rStyle w:val="StyleUnderline"/>
        </w:rPr>
        <w:t xml:space="preserve"> a sworn enemy of the U</w:t>
      </w:r>
      <w:r>
        <w:t xml:space="preserve">nited </w:t>
      </w:r>
      <w:r w:rsidRPr="002D0A35">
        <w:rPr>
          <w:rStyle w:val="StyleUnderline"/>
        </w:rPr>
        <w:t>S</w:t>
      </w:r>
      <w:r>
        <w:t xml:space="preserve">tates </w:t>
      </w:r>
      <w:r w:rsidRPr="002D0A35">
        <w:rPr>
          <w:rStyle w:val="StyleUnderline"/>
        </w:rPr>
        <w:t xml:space="preserve">and </w:t>
      </w:r>
      <w:r w:rsidRPr="00686EC3">
        <w:rPr>
          <w:rStyle w:val="StyleUnderline"/>
          <w:highlight w:val="yellow"/>
        </w:rPr>
        <w:t>a tool for expanding Tehran’s destabilizing influence</w:t>
      </w:r>
      <w:r w:rsidRPr="002D0A35">
        <w:rPr>
          <w:rStyle w:val="StyleUnderline"/>
        </w:rPr>
        <w:t xml:space="preserve"> throughout the Middle East. The Iranians have supplied ballistic missiles to the Houthis that have been launched against America’s Saudi, Emirati, and Yemeni allies. </w:t>
      </w:r>
      <w:r w:rsidRPr="00686EC3">
        <w:rPr>
          <w:rStyle w:val="StyleUnderline"/>
          <w:highlight w:val="yellow"/>
        </w:rPr>
        <w:t>For the U</w:t>
      </w:r>
      <w:r>
        <w:t xml:space="preserve">nited </w:t>
      </w:r>
      <w:r w:rsidRPr="00686EC3">
        <w:rPr>
          <w:rStyle w:val="StyleUnderline"/>
          <w:highlight w:val="yellow"/>
        </w:rPr>
        <w:t>S</w:t>
      </w:r>
      <w:r>
        <w:t xml:space="preserve">tates </w:t>
      </w:r>
      <w:r w:rsidRPr="00686EC3">
        <w:rPr>
          <w:rStyle w:val="StyleUnderline"/>
          <w:highlight w:val="yellow"/>
        </w:rPr>
        <w:t>to withdraw</w:t>
      </w:r>
      <w:r w:rsidRPr="002D0A35">
        <w:rPr>
          <w:rStyle w:val="StyleUnderline"/>
        </w:rPr>
        <w:t xml:space="preserve"> its support now </w:t>
      </w:r>
      <w:r w:rsidRPr="00686EC3">
        <w:rPr>
          <w:rStyle w:val="StyleUnderline"/>
          <w:highlight w:val="yellow"/>
        </w:rPr>
        <w:t>would be</w:t>
      </w:r>
      <w:r w:rsidRPr="002D0A35">
        <w:rPr>
          <w:rStyle w:val="StyleUnderline"/>
        </w:rPr>
        <w:t xml:space="preserve"> tantamount to </w:t>
      </w:r>
      <w:r w:rsidRPr="00686EC3">
        <w:rPr>
          <w:rStyle w:val="Emphasis"/>
          <w:highlight w:val="yellow"/>
        </w:rPr>
        <w:t>conceding Yemen to Iran</w:t>
      </w:r>
      <w:r w:rsidRPr="00686EC3">
        <w:rPr>
          <w:rStyle w:val="StyleUnderline"/>
          <w:highlight w:val="yellow"/>
        </w:rPr>
        <w:t>,</w:t>
      </w:r>
      <w:r w:rsidRPr="002D0A35">
        <w:rPr>
          <w:rStyle w:val="StyleUnderline"/>
        </w:rPr>
        <w:t xml:space="preserve"> which would deal </w:t>
      </w:r>
      <w:r w:rsidRPr="00686EC3">
        <w:rPr>
          <w:rStyle w:val="Emphasis"/>
          <w:highlight w:val="yellow"/>
        </w:rPr>
        <w:t>a serious blow to Washington’s regional credibility</w:t>
      </w:r>
      <w:r>
        <w:t xml:space="preserve">. </w:t>
      </w:r>
    </w:p>
    <w:p w:rsidR="007E25E4" w:rsidRDefault="007E25E4" w:rsidP="005834AC"/>
    <w:p w:rsidR="00DD2DF6" w:rsidRPr="00DD2DF6" w:rsidRDefault="00DD2DF6" w:rsidP="00DD2DF6">
      <w:pPr>
        <w:pStyle w:val="Heading4"/>
      </w:pPr>
      <w:r>
        <w:t xml:space="preserve">Houthi victory lets Iran </w:t>
      </w:r>
      <w:r>
        <w:rPr>
          <w:u w:val="single"/>
        </w:rPr>
        <w:t>expand its empire</w:t>
      </w:r>
      <w:r>
        <w:t xml:space="preserve">. </w:t>
      </w:r>
    </w:p>
    <w:p w:rsidR="00DD2DF6" w:rsidRPr="00711849" w:rsidRDefault="00DD2DF6" w:rsidP="00DD2DF6">
      <w:r w:rsidRPr="00B942DD">
        <w:rPr>
          <w:rStyle w:val="Style13ptBold"/>
        </w:rPr>
        <w:t>May 18</w:t>
      </w:r>
      <w:r>
        <w:t xml:space="preserve"> — Clifford D. May, </w:t>
      </w:r>
      <w:r w:rsidRPr="00B942DD">
        <w:t xml:space="preserve">Founder and President of the Foundation for the Defense of Democracies, former Commissioner on the United States Commission on International Religious Freedom, former Advisor to the Iraq Study Group (Baker-Hamilton Commission) of the United States Institute of Peace, former Member of the U.S. Secretary of State's Advisory Committee on Democracy Promotion, holds an M.A. in International Affairs and an M.A. in Journalism from Columbia University, </w:t>
      </w:r>
      <w:r>
        <w:t>2018 (“</w:t>
      </w:r>
      <w:r w:rsidRPr="00711849">
        <w:t>Punishing the Saudi prince</w:t>
      </w:r>
      <w:r>
        <w:t xml:space="preserve">,” </w:t>
      </w:r>
      <w:r>
        <w:rPr>
          <w:i/>
        </w:rPr>
        <w:t>The Washington Times</w:t>
      </w:r>
      <w:r>
        <w:t>, December 12</w:t>
      </w:r>
      <w:r w:rsidRPr="00711849">
        <w:rPr>
          <w:vertAlign w:val="superscript"/>
        </w:rPr>
        <w:t>th</w:t>
      </w:r>
      <w:r>
        <w:t xml:space="preserve">, Available Online at </w:t>
      </w:r>
      <w:hyperlink r:id="rId71" w:history="1">
        <w:r w:rsidRPr="008A2A05">
          <w:rPr>
            <w:rStyle w:val="Hyperlink"/>
          </w:rPr>
          <w:t>https://www.fdd.org/analysis/2018/12/12/punishing-the-saudi-prince/</w:t>
        </w:r>
      </w:hyperlink>
      <w:r>
        <w:t>, Accessed 06-24-2019)</w:t>
      </w:r>
    </w:p>
    <w:p w:rsidR="00DD2DF6" w:rsidRDefault="00DD2DF6" w:rsidP="00DD2DF6">
      <w:r>
        <w:t>Consult a map of the Middle East. Locate the Strait of Hormuz, a narrow sea passage separating the Arabian Peninsula from Iran, and connecting the Gulf — whether you call it the Persian Gulf or the Arabian Gulf is a thorny question — to the open oceans beyond.</w:t>
      </w:r>
    </w:p>
    <w:p w:rsidR="00DD2DF6" w:rsidRDefault="00DD2DF6" w:rsidP="00DD2DF6">
      <w:r w:rsidRPr="00650029">
        <w:rPr>
          <w:rStyle w:val="StyleUnderline"/>
        </w:rPr>
        <w:t xml:space="preserve">The Strait of </w:t>
      </w:r>
      <w:r w:rsidRPr="00923293">
        <w:rPr>
          <w:rStyle w:val="StyleUnderline"/>
          <w:highlight w:val="yellow"/>
        </w:rPr>
        <w:t>Hormuz is among the</w:t>
      </w:r>
      <w:r w:rsidRPr="00650029">
        <w:rPr>
          <w:rStyle w:val="StyleUnderline"/>
        </w:rPr>
        <w:t xml:space="preserve"> world’s </w:t>
      </w:r>
      <w:r w:rsidRPr="00923293">
        <w:rPr>
          <w:rStyle w:val="StyleUnderline"/>
          <w:highlight w:val="yellow"/>
        </w:rPr>
        <w:t xml:space="preserve">most strategic waterways, </w:t>
      </w:r>
      <w:r w:rsidRPr="00923293">
        <w:rPr>
          <w:rStyle w:val="Emphasis"/>
          <w:highlight w:val="yellow"/>
        </w:rPr>
        <w:t>essential to the health of the global economy</w:t>
      </w:r>
      <w:r w:rsidRPr="00650029">
        <w:rPr>
          <w:rStyle w:val="StyleUnderline"/>
        </w:rPr>
        <w:t>. More than a third of seaborne oil shipments and 20 percent of the oil traded internationally pass through it</w:t>
      </w:r>
      <w:r>
        <w:t>.</w:t>
      </w:r>
    </w:p>
    <w:p w:rsidR="00DD2DF6" w:rsidRDefault="00DD2DF6" w:rsidP="00DD2DF6">
      <w:r w:rsidRPr="00650029">
        <w:rPr>
          <w:rStyle w:val="StyleUnderline"/>
        </w:rPr>
        <w:t>The U.S. Navy</w:t>
      </w:r>
      <w:r>
        <w:t xml:space="preserve"> – specifically the Bahrain-based Fifth Fleet – </w:t>
      </w:r>
      <w:r w:rsidRPr="00650029">
        <w:rPr>
          <w:rStyle w:val="StyleUnderline"/>
        </w:rPr>
        <w:t>keeps this sea lane open, frustrating Iran’s rulers who claim it as their private lap pool</w:t>
      </w:r>
      <w:r>
        <w:t>. They menace American vessels there – though less frequently since Donald Trump replaced Barak Obama in the White House.</w:t>
      </w:r>
    </w:p>
    <w:p w:rsidR="00DD2DF6" w:rsidRDefault="00DD2DF6" w:rsidP="00DD2DF6">
      <w:r>
        <w:t xml:space="preserve">Look at the map again. Locate </w:t>
      </w:r>
      <w:r w:rsidRPr="00923293">
        <w:rPr>
          <w:rStyle w:val="StyleUnderline"/>
        </w:rPr>
        <w:t>the Bab-el-Mandeb</w:t>
      </w:r>
      <w:r>
        <w:t xml:space="preserve">, another strategic </w:t>
      </w:r>
      <w:r w:rsidRPr="00650029">
        <w:rPr>
          <w:rStyle w:val="StyleUnderline"/>
        </w:rPr>
        <w:t>strait</w:t>
      </w:r>
      <w:r>
        <w:t xml:space="preserve">. It </w:t>
      </w:r>
      <w:r w:rsidRPr="00650029">
        <w:rPr>
          <w:rStyle w:val="StyleUnderline"/>
        </w:rPr>
        <w:t xml:space="preserve">separates Yemen and the Arabian Peninsula from Africa, and guards the entrance to the Red Sea at the northern end of which is the Suez Canal, also a vital chokepoint. </w:t>
      </w:r>
      <w:r w:rsidRPr="00923293">
        <w:rPr>
          <w:rStyle w:val="StyleUnderline"/>
          <w:highlight w:val="yellow"/>
        </w:rPr>
        <w:t>Iran’s rulers covet the Bab-el-Mandeb as well</w:t>
      </w:r>
      <w:r>
        <w:t>.</w:t>
      </w:r>
    </w:p>
    <w:p w:rsidR="00DD2DF6" w:rsidRDefault="00DD2DF6" w:rsidP="00DD2DF6">
      <w:r w:rsidRPr="00923293">
        <w:rPr>
          <w:rStyle w:val="StyleUnderline"/>
          <w:highlight w:val="yellow"/>
        </w:rPr>
        <w:t>Their maritime goals support</w:t>
      </w:r>
      <w:r w:rsidRPr="00650029">
        <w:rPr>
          <w:rStyle w:val="StyleUnderline"/>
        </w:rPr>
        <w:t xml:space="preserve"> their </w:t>
      </w:r>
      <w:r w:rsidRPr="00923293">
        <w:rPr>
          <w:rStyle w:val="Emphasis"/>
          <w:highlight w:val="yellow"/>
        </w:rPr>
        <w:t>hegemonic ambitions</w:t>
      </w:r>
      <w:r w:rsidRPr="00650029">
        <w:rPr>
          <w:rStyle w:val="StyleUnderline"/>
        </w:rPr>
        <w:t>. The last thing American leaders should do is help them. Yet a</w:t>
      </w:r>
      <w:r>
        <w:t xml:space="preserve"> bipartisan majority of senators is working on a </w:t>
      </w:r>
      <w:r w:rsidRPr="00650029">
        <w:rPr>
          <w:rStyle w:val="StyleUnderline"/>
        </w:rPr>
        <w:t>resolution</w:t>
      </w:r>
      <w:r>
        <w:t xml:space="preserve"> that </w:t>
      </w:r>
      <w:r w:rsidRPr="00650029">
        <w:rPr>
          <w:rStyle w:val="StyleUnderline"/>
        </w:rPr>
        <w:t xml:space="preserve">would </w:t>
      </w:r>
      <w:r w:rsidRPr="00650029">
        <w:rPr>
          <w:rStyle w:val="StyleUnderline"/>
        </w:rPr>
        <w:lastRenderedPageBreak/>
        <w:t>do exactly that by withdrawing U.S. military assistance to the Saudi-led coalition</w:t>
      </w:r>
      <w:r>
        <w:t xml:space="preserve"> fighting Iranian-backed Houthi rebels </w:t>
      </w:r>
      <w:r w:rsidRPr="00650029">
        <w:rPr>
          <w:rStyle w:val="StyleUnderline"/>
        </w:rPr>
        <w:t>in Yemen</w:t>
      </w:r>
      <w:r>
        <w:t>.</w:t>
      </w:r>
    </w:p>
    <w:p w:rsidR="00DD2DF6" w:rsidRDefault="00DD2DF6" w:rsidP="00DD2DF6">
      <w:r>
        <w:t>How did this come about? On Oct.2, Jamal Khashoggi, a Saudi dissident who for two years had been contributing opinion columns to the Washington Post, was murdered in the Saudi consulate in Istanbul.</w:t>
      </w:r>
    </w:p>
    <w:p w:rsidR="00DD2DF6" w:rsidRDefault="00DD2DF6" w:rsidP="00DD2DF6">
      <w:r>
        <w:t>The Saudi government has charged 11 individuals in connection with the killing. The Trump administration has sanctioned 17 persons thought to be implicated.</w:t>
      </w:r>
    </w:p>
    <w:p w:rsidR="00DD2DF6" w:rsidRDefault="00DD2DF6" w:rsidP="00DD2DF6">
      <w:r>
        <w:t>Many members of Congress regard that as woefully insufficient. They believe, as does the CIA, that Crown Prince Mohammed bin Salman, Saudi Arabia’s de facto ruler, ordered the hit – or at least that the buck stops on his desk, or throne or yacht or wherever.</w:t>
      </w:r>
    </w:p>
    <w:p w:rsidR="00DD2DF6" w:rsidRDefault="00DD2DF6" w:rsidP="00DD2DF6">
      <w:r>
        <w:t>Fair enough but let me state what ought to be obvious: To punish Saudi royals by rewarding Iranian ayatollahs makes no sense.</w:t>
      </w:r>
    </w:p>
    <w:p w:rsidR="00DD2DF6" w:rsidRDefault="00DD2DF6" w:rsidP="00DD2DF6">
      <w:r w:rsidRPr="00923293">
        <w:rPr>
          <w:rStyle w:val="StyleUnderline"/>
          <w:highlight w:val="yellow"/>
        </w:rPr>
        <w:t>It is not in the U.S. national interest for</w:t>
      </w:r>
      <w:r w:rsidRPr="00650029">
        <w:rPr>
          <w:rStyle w:val="StyleUnderline"/>
        </w:rPr>
        <w:t xml:space="preserve"> the </w:t>
      </w:r>
      <w:r w:rsidRPr="00923293">
        <w:rPr>
          <w:rStyle w:val="StyleUnderline"/>
          <w:highlight w:val="yellow"/>
        </w:rPr>
        <w:t>Houthis to prevail</w:t>
      </w:r>
      <w:r w:rsidRPr="00650029">
        <w:rPr>
          <w:rStyle w:val="StyleUnderline"/>
        </w:rPr>
        <w:t xml:space="preserve"> in Yemen, thereby </w:t>
      </w:r>
      <w:r w:rsidRPr="00923293">
        <w:rPr>
          <w:rStyle w:val="StyleUnderline"/>
          <w:highlight w:val="yellow"/>
        </w:rPr>
        <w:t xml:space="preserve">allowing Iran’s rulers to </w:t>
      </w:r>
      <w:r w:rsidRPr="00DD2DF6">
        <w:rPr>
          <w:rStyle w:val="Emphasis"/>
          <w:highlight w:val="yellow"/>
        </w:rPr>
        <w:t>expand their empire</w:t>
      </w:r>
      <w:r w:rsidRPr="00650029">
        <w:rPr>
          <w:rStyle w:val="StyleUnderline"/>
        </w:rPr>
        <w:t>, threaten Saudi Arabia’s southern underbelly</w:t>
      </w:r>
      <w:r>
        <w:t xml:space="preserve"> (from which the Houthis already fire missiles at Riyadh), </w:t>
      </w:r>
      <w:r w:rsidRPr="00923293">
        <w:rPr>
          <w:rStyle w:val="StyleUnderline"/>
          <w:highlight w:val="yellow"/>
        </w:rPr>
        <w:t>and station forces adjacent to the Bab-el-Mandeb</w:t>
      </w:r>
      <w:r>
        <w:t>.</w:t>
      </w:r>
    </w:p>
    <w:p w:rsidR="005834AC" w:rsidRPr="005834AC" w:rsidRDefault="005834AC" w:rsidP="005834AC"/>
    <w:p w:rsidR="005834AC" w:rsidRDefault="005834AC" w:rsidP="005834AC">
      <w:pPr>
        <w:pStyle w:val="Heading3"/>
      </w:pPr>
      <w:r>
        <w:lastRenderedPageBreak/>
        <w:t>They Say: “Plan Key To Peace”</w:t>
      </w:r>
    </w:p>
    <w:p w:rsidR="00371D07" w:rsidRDefault="00371D07" w:rsidP="00371D07">
      <w:pPr>
        <w:pStyle w:val="Heading4"/>
      </w:pPr>
      <w:r>
        <w:t xml:space="preserve">U.S. military support is </w:t>
      </w:r>
      <w:r w:rsidRPr="004433BD">
        <w:rPr>
          <w:u w:val="single"/>
        </w:rPr>
        <w:t>the only way</w:t>
      </w:r>
      <w:r>
        <w:t xml:space="preserve"> to create sufficient pressure to end the war — scaling back arms sales prolongs the fighting by </w:t>
      </w:r>
      <w:r w:rsidRPr="00010941">
        <w:rPr>
          <w:u w:val="single"/>
        </w:rPr>
        <w:t>eliminating leverage</w:t>
      </w:r>
      <w:r>
        <w:t xml:space="preserve">.  </w:t>
      </w:r>
    </w:p>
    <w:p w:rsidR="00371D07" w:rsidRPr="00373AFB" w:rsidRDefault="00371D07" w:rsidP="00371D07">
      <w:r w:rsidRPr="000E0651">
        <w:rPr>
          <w:rStyle w:val="Style13ptBold"/>
        </w:rPr>
        <w:t>bin Mubarak 19</w:t>
      </w:r>
      <w:r>
        <w:t xml:space="preserve"> — </w:t>
      </w:r>
      <w:r w:rsidRPr="00373AFB">
        <w:t xml:space="preserve">Ahmed Awad </w:t>
      </w:r>
      <w:r>
        <w:t>b</w:t>
      </w:r>
      <w:r w:rsidRPr="00373AFB">
        <w:t>in</w:t>
      </w:r>
      <w:r>
        <w:t xml:space="preserve"> </w:t>
      </w:r>
      <w:r w:rsidRPr="00373AFB">
        <w:t>Mubarak</w:t>
      </w:r>
      <w:r>
        <w:t xml:space="preserve">, </w:t>
      </w:r>
      <w:r w:rsidRPr="00373AFB">
        <w:t>Ambassador of Yemen to the United States</w:t>
      </w:r>
      <w:r>
        <w:t>, 2019 (“</w:t>
      </w:r>
      <w:r w:rsidRPr="00373AFB">
        <w:t>Congress: Please consider the consequences of your resolutions on Yemen</w:t>
      </w:r>
      <w:r>
        <w:t xml:space="preserve">,” </w:t>
      </w:r>
      <w:r>
        <w:rPr>
          <w:i/>
        </w:rPr>
        <w:t>The Hill</w:t>
      </w:r>
      <w:r>
        <w:t>, February 6</w:t>
      </w:r>
      <w:r w:rsidRPr="000E0651">
        <w:rPr>
          <w:vertAlign w:val="superscript"/>
        </w:rPr>
        <w:t>th</w:t>
      </w:r>
      <w:r>
        <w:t xml:space="preserve">, Available Online at </w:t>
      </w:r>
      <w:hyperlink r:id="rId72" w:history="1">
        <w:r w:rsidRPr="00A272A5">
          <w:rPr>
            <w:rStyle w:val="Hyperlink"/>
          </w:rPr>
          <w:t>https://thehill.com/blogs/congress-blog/foreign-policy/428602-congress-please-consider-the-consequences-of-your</w:t>
        </w:r>
      </w:hyperlink>
      <w:r>
        <w:t>, Accessed 06-13-2019)</w:t>
      </w:r>
    </w:p>
    <w:p w:rsidR="00371D07" w:rsidRDefault="00371D07" w:rsidP="00371D07">
      <w:r w:rsidRPr="00A559E1">
        <w:rPr>
          <w:rStyle w:val="StyleUnderline"/>
          <w:highlight w:val="yellow"/>
        </w:rPr>
        <w:t>Only a peaceful</w:t>
      </w:r>
      <w:r w:rsidRPr="00A559E1">
        <w:rPr>
          <w:rStyle w:val="StyleUnderline"/>
        </w:rPr>
        <w:t xml:space="preserve">, political </w:t>
      </w:r>
      <w:r w:rsidRPr="00A559E1">
        <w:rPr>
          <w:rStyle w:val="StyleUnderline"/>
          <w:highlight w:val="yellow"/>
        </w:rPr>
        <w:t>resolution can</w:t>
      </w:r>
      <w:r w:rsidRPr="00A559E1">
        <w:rPr>
          <w:rStyle w:val="StyleUnderline"/>
        </w:rPr>
        <w:t xml:space="preserve"> bring an </w:t>
      </w:r>
      <w:r w:rsidRPr="00A559E1">
        <w:rPr>
          <w:rStyle w:val="StyleUnderline"/>
          <w:highlight w:val="yellow"/>
        </w:rPr>
        <w:t>end</w:t>
      </w:r>
      <w:r w:rsidRPr="00A559E1">
        <w:rPr>
          <w:rStyle w:val="StyleUnderline"/>
        </w:rPr>
        <w:t xml:space="preserve"> to </w:t>
      </w:r>
      <w:r w:rsidRPr="00A559E1">
        <w:rPr>
          <w:rStyle w:val="StyleUnderline"/>
          <w:highlight w:val="yellow"/>
        </w:rPr>
        <w:t>the war</w:t>
      </w:r>
      <w:r>
        <w:t xml:space="preserve"> in Yemen and especially one that respects the GCC Initiative, the National Dialogue Conference Outcomes and UN Security Council Resolution 2216 (i.e., the Three References). But as far back as 2013, </w:t>
      </w:r>
      <w:r w:rsidRPr="00A559E1">
        <w:rPr>
          <w:rStyle w:val="StyleUnderline"/>
        </w:rPr>
        <w:t>there have been a number of serious attempts</w:t>
      </w:r>
      <w:r>
        <w:t xml:space="preserve"> to work with the Houthis to create a framework for peace. </w:t>
      </w:r>
      <w:r w:rsidRPr="00A559E1">
        <w:rPr>
          <w:rStyle w:val="StyleUnderline"/>
        </w:rPr>
        <w:t xml:space="preserve">Yet each time we were close to an agreement, </w:t>
      </w:r>
      <w:r w:rsidRPr="00A559E1">
        <w:rPr>
          <w:rStyle w:val="StyleUnderline"/>
          <w:highlight w:val="yellow"/>
        </w:rPr>
        <w:t>the Houthis</w:t>
      </w:r>
      <w:r w:rsidRPr="00A559E1">
        <w:rPr>
          <w:rStyle w:val="StyleUnderline"/>
        </w:rPr>
        <w:t xml:space="preserve"> reneged and ultimately walked away from negotiations, </w:t>
      </w:r>
      <w:r w:rsidRPr="00A559E1">
        <w:rPr>
          <w:rStyle w:val="StyleUnderline"/>
          <w:highlight w:val="yellow"/>
        </w:rPr>
        <w:t>prefer</w:t>
      </w:r>
      <w:r w:rsidRPr="00A559E1">
        <w:rPr>
          <w:rStyle w:val="StyleUnderline"/>
        </w:rPr>
        <w:t xml:space="preserve">ring </w:t>
      </w:r>
      <w:r w:rsidRPr="00A559E1">
        <w:rPr>
          <w:rStyle w:val="StyleUnderline"/>
          <w:highlight w:val="yellow"/>
        </w:rPr>
        <w:t>to continue their</w:t>
      </w:r>
      <w:r w:rsidRPr="00A559E1">
        <w:rPr>
          <w:rStyle w:val="StyleUnderline"/>
        </w:rPr>
        <w:t xml:space="preserve"> military </w:t>
      </w:r>
      <w:r w:rsidRPr="00A559E1">
        <w:rPr>
          <w:rStyle w:val="StyleUnderline"/>
          <w:highlight w:val="yellow"/>
        </w:rPr>
        <w:t>assault</w:t>
      </w:r>
      <w:r>
        <w:t xml:space="preserve"> on the capital and other territories. </w:t>
      </w:r>
      <w:r w:rsidRPr="00A559E1">
        <w:rPr>
          <w:rStyle w:val="StyleUnderline"/>
        </w:rPr>
        <w:t xml:space="preserve">Faced with this history, it is clear that </w:t>
      </w:r>
      <w:r w:rsidRPr="00A559E1">
        <w:rPr>
          <w:rStyle w:val="StyleUnderline"/>
          <w:highlight w:val="yellow"/>
        </w:rPr>
        <w:t xml:space="preserve">unless the Houthis are met with </w:t>
      </w:r>
      <w:r w:rsidRPr="00A559E1">
        <w:rPr>
          <w:rStyle w:val="Emphasis"/>
          <w:highlight w:val="yellow"/>
        </w:rPr>
        <w:t>combined political and military pressures</w:t>
      </w:r>
      <w:r w:rsidRPr="00A559E1">
        <w:rPr>
          <w:rStyle w:val="StyleUnderline"/>
        </w:rPr>
        <w:t xml:space="preserve"> and denying them sources of support from Iran,</w:t>
      </w:r>
      <w:r>
        <w:t xml:space="preserve"> such as fuel, hard currency and weapons being illegally smuggled to them by land or sea, </w:t>
      </w:r>
      <w:r w:rsidRPr="00A559E1">
        <w:rPr>
          <w:rStyle w:val="StyleUnderline"/>
          <w:highlight w:val="yellow"/>
        </w:rPr>
        <w:t xml:space="preserve">they will wage war </w:t>
      </w:r>
      <w:r w:rsidRPr="00A559E1">
        <w:rPr>
          <w:rStyle w:val="Emphasis"/>
          <w:highlight w:val="yellow"/>
        </w:rPr>
        <w:t>indefinitely</w:t>
      </w:r>
      <w:r w:rsidRPr="00A559E1">
        <w:rPr>
          <w:rStyle w:val="StyleUnderline"/>
          <w:highlight w:val="yellow"/>
        </w:rPr>
        <w:t>. Our hope is</w:t>
      </w:r>
      <w:r w:rsidRPr="00A559E1">
        <w:rPr>
          <w:rStyle w:val="StyleUnderline"/>
        </w:rPr>
        <w:t xml:space="preserve"> to reach </w:t>
      </w:r>
      <w:r w:rsidRPr="00A559E1">
        <w:rPr>
          <w:rStyle w:val="StyleUnderline"/>
          <w:highlight w:val="yellow"/>
        </w:rPr>
        <w:t>a negotiated peace, but we will not</w:t>
      </w:r>
      <w:r w:rsidRPr="00A559E1">
        <w:rPr>
          <w:rStyle w:val="StyleUnderline"/>
        </w:rPr>
        <w:t xml:space="preserve"> be able to </w:t>
      </w:r>
      <w:r w:rsidRPr="00A559E1">
        <w:rPr>
          <w:rStyle w:val="StyleUnderline"/>
          <w:highlight w:val="yellow"/>
        </w:rPr>
        <w:t>reach that</w:t>
      </w:r>
      <w:r w:rsidRPr="00A559E1">
        <w:rPr>
          <w:rStyle w:val="StyleUnderline"/>
        </w:rPr>
        <w:t xml:space="preserve"> objective </w:t>
      </w:r>
      <w:r w:rsidRPr="00A559E1">
        <w:rPr>
          <w:rStyle w:val="StyleUnderline"/>
          <w:highlight w:val="yellow"/>
        </w:rPr>
        <w:t>without</w:t>
      </w:r>
      <w:r w:rsidRPr="00A559E1">
        <w:rPr>
          <w:rStyle w:val="StyleUnderline"/>
        </w:rPr>
        <w:t xml:space="preserve"> the continued </w:t>
      </w:r>
      <w:r w:rsidRPr="00A559E1">
        <w:rPr>
          <w:rStyle w:val="StyleUnderline"/>
          <w:highlight w:val="yellow"/>
        </w:rPr>
        <w:t>support of the</w:t>
      </w:r>
      <w:r w:rsidRPr="00A559E1">
        <w:rPr>
          <w:rStyle w:val="StyleUnderline"/>
        </w:rPr>
        <w:t xml:space="preserve"> Arab </w:t>
      </w:r>
      <w:r w:rsidRPr="00A559E1">
        <w:rPr>
          <w:rStyle w:val="StyleUnderline"/>
          <w:highlight w:val="yellow"/>
        </w:rPr>
        <w:t>coalition and</w:t>
      </w:r>
      <w:r w:rsidRPr="00A559E1">
        <w:rPr>
          <w:rStyle w:val="StyleUnderline"/>
        </w:rPr>
        <w:t xml:space="preserve"> the support of the </w:t>
      </w:r>
      <w:r w:rsidRPr="00A559E1">
        <w:rPr>
          <w:rStyle w:val="StyleUnderline"/>
          <w:highlight w:val="yellow"/>
        </w:rPr>
        <w:t>U</w:t>
      </w:r>
      <w:r>
        <w:t xml:space="preserve">nited </w:t>
      </w:r>
      <w:r w:rsidRPr="00A559E1">
        <w:rPr>
          <w:rStyle w:val="StyleUnderline"/>
          <w:highlight w:val="yellow"/>
        </w:rPr>
        <w:t>S</w:t>
      </w:r>
      <w:r>
        <w:t>tates.</w:t>
      </w:r>
    </w:p>
    <w:p w:rsidR="00371D07" w:rsidRDefault="00371D07" w:rsidP="00371D07">
      <w:r>
        <w:t xml:space="preserve">The world, except for Iran and Houthis, wants the same thing – a peaceful resolution in Yemen. We have found a path to peace and it is working. We should not undermine the progress we are making now and </w:t>
      </w:r>
      <w:r w:rsidRPr="00A559E1">
        <w:rPr>
          <w:rStyle w:val="StyleUnderline"/>
        </w:rPr>
        <w:t xml:space="preserve">instead of pulling back, </w:t>
      </w:r>
      <w:r w:rsidRPr="00A559E1">
        <w:rPr>
          <w:rStyle w:val="StyleUnderline"/>
          <w:highlight w:val="yellow"/>
        </w:rPr>
        <w:t>the U.S. needs to support us through</w:t>
      </w:r>
      <w:r w:rsidRPr="00A559E1">
        <w:rPr>
          <w:rStyle w:val="StyleUnderline"/>
        </w:rPr>
        <w:t xml:space="preserve"> the combination of </w:t>
      </w:r>
      <w:r w:rsidRPr="00A559E1">
        <w:rPr>
          <w:rStyle w:val="Emphasis"/>
          <w:highlight w:val="yellow"/>
        </w:rPr>
        <w:t>negotiation</w:t>
      </w:r>
      <w:r w:rsidRPr="00A559E1">
        <w:rPr>
          <w:rStyle w:val="StyleUnderline"/>
          <w:highlight w:val="yellow"/>
        </w:rPr>
        <w:t xml:space="preserve"> and </w:t>
      </w:r>
      <w:r w:rsidRPr="00A559E1">
        <w:rPr>
          <w:rStyle w:val="Emphasis"/>
          <w:highlight w:val="yellow"/>
        </w:rPr>
        <w:t>pressure</w:t>
      </w:r>
      <w:r w:rsidRPr="00A559E1">
        <w:rPr>
          <w:rStyle w:val="StyleUnderline"/>
          <w:highlight w:val="yellow"/>
        </w:rPr>
        <w:t>. If</w:t>
      </w:r>
      <w:r w:rsidRPr="00A559E1">
        <w:rPr>
          <w:rStyle w:val="StyleUnderline"/>
        </w:rPr>
        <w:t xml:space="preserve"> our </w:t>
      </w:r>
      <w:r w:rsidRPr="00A559E1">
        <w:rPr>
          <w:rStyle w:val="StyleUnderline"/>
          <w:highlight w:val="yellow"/>
        </w:rPr>
        <w:t>allies withdraw,</w:t>
      </w:r>
      <w:r>
        <w:t xml:space="preserve"> then we fear that </w:t>
      </w:r>
      <w:r w:rsidRPr="00A559E1">
        <w:rPr>
          <w:rStyle w:val="StyleUnderline"/>
          <w:highlight w:val="yellow"/>
        </w:rPr>
        <w:t>the crisis</w:t>
      </w:r>
      <w:r>
        <w:t xml:space="preserve"> we want to solve </w:t>
      </w:r>
      <w:r w:rsidRPr="00A559E1">
        <w:rPr>
          <w:rStyle w:val="StyleUnderline"/>
          <w:highlight w:val="yellow"/>
        </w:rPr>
        <w:t>will</w:t>
      </w:r>
      <w:r w:rsidRPr="00A559E1">
        <w:rPr>
          <w:rStyle w:val="StyleUnderline"/>
        </w:rPr>
        <w:t xml:space="preserve"> only </w:t>
      </w:r>
      <w:r w:rsidRPr="00A559E1">
        <w:rPr>
          <w:rStyle w:val="Emphasis"/>
          <w:highlight w:val="yellow"/>
        </w:rPr>
        <w:t>intensify</w:t>
      </w:r>
      <w:r>
        <w:t xml:space="preserve">, </w:t>
      </w:r>
      <w:r w:rsidRPr="00A559E1">
        <w:rPr>
          <w:rStyle w:val="StyleUnderline"/>
          <w:highlight w:val="yellow"/>
        </w:rPr>
        <w:t>leading to</w:t>
      </w:r>
      <w:r w:rsidRPr="00A559E1">
        <w:rPr>
          <w:rStyle w:val="StyleUnderline"/>
        </w:rPr>
        <w:t xml:space="preserve"> more destruction and </w:t>
      </w:r>
      <w:r w:rsidRPr="00A559E1">
        <w:rPr>
          <w:rStyle w:val="StyleUnderline"/>
          <w:highlight w:val="yellow"/>
        </w:rPr>
        <w:t>the loss of more</w:t>
      </w:r>
      <w:r w:rsidRPr="00A559E1">
        <w:rPr>
          <w:rStyle w:val="StyleUnderline"/>
        </w:rPr>
        <w:t xml:space="preserve"> innocent </w:t>
      </w:r>
      <w:r w:rsidRPr="00A559E1">
        <w:rPr>
          <w:rStyle w:val="StyleUnderline"/>
          <w:highlight w:val="yellow"/>
        </w:rPr>
        <w:t>lives</w:t>
      </w:r>
      <w:r>
        <w:t>, not less.</w:t>
      </w:r>
    </w:p>
    <w:p w:rsidR="00371D07" w:rsidRPr="00BF12ED" w:rsidRDefault="00371D07" w:rsidP="00371D07"/>
    <w:p w:rsidR="00371D07" w:rsidRPr="00292ACC" w:rsidRDefault="00371D07" w:rsidP="00371D07">
      <w:pPr>
        <w:pStyle w:val="Heading4"/>
        <w:rPr>
          <w:u w:val="single"/>
        </w:rPr>
      </w:pPr>
      <w:r>
        <w:t xml:space="preserve">The plan makes the coalition </w:t>
      </w:r>
      <w:r>
        <w:rPr>
          <w:u w:val="single"/>
        </w:rPr>
        <w:t>too weak</w:t>
      </w:r>
      <w:r>
        <w:t xml:space="preserve"> to negotiate a settlement, so they’ll </w:t>
      </w:r>
      <w:r w:rsidRPr="007F07B1">
        <w:rPr>
          <w:u w:val="single"/>
        </w:rPr>
        <w:t>keep fighting indefinitely</w:t>
      </w:r>
      <w:r>
        <w:t xml:space="preserve"> — turns the case. </w:t>
      </w:r>
    </w:p>
    <w:p w:rsidR="00371D07" w:rsidRDefault="00371D07" w:rsidP="00371D07">
      <w:r w:rsidRPr="00757885">
        <w:rPr>
          <w:rStyle w:val="Style13ptBold"/>
        </w:rPr>
        <w:t>Posey and Phillips 18</w:t>
      </w:r>
      <w:r>
        <w:t xml:space="preserve"> — </w:t>
      </w:r>
      <w:r w:rsidRPr="00D90E46">
        <w:rPr>
          <w:u w:val="single"/>
        </w:rPr>
        <w:t>Madyson Hutchinson Posey</w:t>
      </w:r>
      <w:r>
        <w:t xml:space="preserve">, </w:t>
      </w:r>
      <w:r w:rsidRPr="001D5EBB">
        <w:t>Research and Administrative Assistant for Foreign Policy and National Security at The Heritage Foundation,</w:t>
      </w:r>
      <w:r>
        <w:t xml:space="preserve"> and </w:t>
      </w:r>
      <w:r w:rsidRPr="00D90E46">
        <w:rPr>
          <w:u w:val="single"/>
        </w:rPr>
        <w:t>James Phillips</w:t>
      </w:r>
      <w:r>
        <w:t xml:space="preserve">, Senior Research Fellow for Middle Eastern Affairs at The Heritage Foundation, </w:t>
      </w:r>
      <w:r w:rsidRPr="00D90E46">
        <w:t xml:space="preserve">former Research Fellow at the Congressional Research Service, holds an M.A. in Law and Diplomacy from Tufts University, </w:t>
      </w:r>
      <w:r>
        <w:t>2018</w:t>
      </w:r>
      <w:r w:rsidRPr="001D5EBB">
        <w:t xml:space="preserve"> </w:t>
      </w:r>
      <w:r>
        <w:t>(“</w:t>
      </w:r>
      <w:r w:rsidRPr="00757885">
        <w:t>Ending U.S. Military Support for Saudi Arabia in Yemen Would Trigger Dangerous Consequences</w:t>
      </w:r>
      <w:r>
        <w:t>,” Heritage Foundation Commentary, December 6</w:t>
      </w:r>
      <w:r w:rsidRPr="00757885">
        <w:rPr>
          <w:vertAlign w:val="superscript"/>
        </w:rPr>
        <w:t>th</w:t>
      </w:r>
      <w:r>
        <w:t xml:space="preserve">, Available Online at </w:t>
      </w:r>
      <w:hyperlink r:id="rId73" w:history="1">
        <w:r w:rsidRPr="00A272A5">
          <w:rPr>
            <w:rStyle w:val="Hyperlink"/>
          </w:rPr>
          <w:t>https://www.heritage.org/middle-east/commentary/ending-us-military-support-saudi-arabia-yemen-would-trigger-dangerous</w:t>
        </w:r>
      </w:hyperlink>
      <w:r>
        <w:t>, Accessed 06-13-2019)</w:t>
      </w:r>
    </w:p>
    <w:p w:rsidR="00371D07" w:rsidRDefault="00371D07" w:rsidP="00371D07">
      <w:r w:rsidRPr="00292ACC">
        <w:rPr>
          <w:rStyle w:val="StyleUnderline"/>
        </w:rPr>
        <w:t>Never mind that Saudi Arabia is supporting the internationally recognized government</w:t>
      </w:r>
      <w:r>
        <w:t xml:space="preserve"> of Yemen in this effort. </w:t>
      </w:r>
      <w:r w:rsidRPr="00292ACC">
        <w:rPr>
          <w:rStyle w:val="StyleUnderline"/>
        </w:rPr>
        <w:t xml:space="preserve">Never mind that </w:t>
      </w:r>
      <w:r w:rsidRPr="00292ACC">
        <w:rPr>
          <w:rStyle w:val="StyleUnderline"/>
          <w:highlight w:val="yellow"/>
        </w:rPr>
        <w:t xml:space="preserve">leaving Ansar Allah to run amuck will </w:t>
      </w:r>
      <w:r w:rsidRPr="00292ACC">
        <w:rPr>
          <w:rStyle w:val="Emphasis"/>
          <w:highlight w:val="yellow"/>
        </w:rPr>
        <w:t>not</w:t>
      </w:r>
      <w:r w:rsidRPr="00292ACC">
        <w:rPr>
          <w:rStyle w:val="StyleUnderline"/>
        </w:rPr>
        <w:t xml:space="preserve"> bring an </w:t>
      </w:r>
      <w:r w:rsidRPr="00292ACC">
        <w:rPr>
          <w:rStyle w:val="StyleUnderline"/>
          <w:highlight w:val="yellow"/>
        </w:rPr>
        <w:t>end</w:t>
      </w:r>
      <w:r w:rsidRPr="00292ACC">
        <w:rPr>
          <w:rStyle w:val="StyleUnderline"/>
        </w:rPr>
        <w:t xml:space="preserve"> to the humanitarian </w:t>
      </w:r>
      <w:r w:rsidRPr="00292ACC">
        <w:rPr>
          <w:rStyle w:val="StyleUnderline"/>
          <w:highlight w:val="yellow"/>
        </w:rPr>
        <w:t>sufferin</w:t>
      </w:r>
      <w:r w:rsidRPr="000914F4">
        <w:rPr>
          <w:rStyle w:val="StyleUnderline"/>
          <w:highlight w:val="yellow"/>
        </w:rPr>
        <w:t>g, but</w:t>
      </w:r>
      <w:r w:rsidRPr="00292ACC">
        <w:rPr>
          <w:rStyle w:val="StyleUnderline"/>
        </w:rPr>
        <w:t xml:space="preserve"> only </w:t>
      </w:r>
      <w:r w:rsidRPr="000914F4">
        <w:rPr>
          <w:rStyle w:val="Emphasis"/>
          <w:highlight w:val="yellow"/>
        </w:rPr>
        <w:t>prolong it</w:t>
      </w:r>
      <w:r>
        <w:t>.</w:t>
      </w:r>
    </w:p>
    <w:p w:rsidR="00371D07" w:rsidRDefault="00371D07" w:rsidP="00371D07">
      <w:r>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rsidR="00371D07" w:rsidRDefault="00371D07" w:rsidP="00371D07">
      <w:r w:rsidRPr="00292ACC">
        <w:rPr>
          <w:rStyle w:val="StyleUnderline"/>
        </w:rPr>
        <w:t>The Trump administration already has stopped</w:t>
      </w:r>
      <w:r>
        <w:t xml:space="preserve"> the </w:t>
      </w:r>
      <w:r w:rsidRPr="00292ACC">
        <w:rPr>
          <w:rStyle w:val="StyleUnderline"/>
        </w:rPr>
        <w:t>aerial refueling</w:t>
      </w:r>
      <w:r>
        <w:t xml:space="preserve"> of Saudi warplanes involved in the Yemen conflict </w:t>
      </w:r>
      <w:r w:rsidRPr="00292ACC">
        <w:rPr>
          <w:rStyle w:val="StyleUnderline"/>
        </w:rPr>
        <w:t>and called for a negotiated settlement. But the U</w:t>
      </w:r>
      <w:r>
        <w:t xml:space="preserve">nited </w:t>
      </w:r>
      <w:r w:rsidRPr="00292ACC">
        <w:rPr>
          <w:rStyle w:val="StyleUnderline"/>
        </w:rPr>
        <w:t>S</w:t>
      </w:r>
      <w:r>
        <w:t xml:space="preserve">tates </w:t>
      </w:r>
      <w:r w:rsidRPr="00292ACC">
        <w:rPr>
          <w:rStyle w:val="StyleUnderline"/>
        </w:rPr>
        <w:t xml:space="preserve">cannot afford to abandon its allies and hope for the best. </w:t>
      </w:r>
      <w:r w:rsidRPr="00292ACC">
        <w:rPr>
          <w:rStyle w:val="StyleUnderline"/>
          <w:highlight w:val="yellow"/>
        </w:rPr>
        <w:t>Undermining</w:t>
      </w:r>
      <w:r w:rsidRPr="00292ACC">
        <w:rPr>
          <w:rStyle w:val="StyleUnderline"/>
        </w:rPr>
        <w:t xml:space="preserve"> the Yemeni government and </w:t>
      </w:r>
      <w:r w:rsidRPr="00292ACC">
        <w:rPr>
          <w:rStyle w:val="StyleUnderline"/>
          <w:highlight w:val="yellow"/>
        </w:rPr>
        <w:t>the</w:t>
      </w:r>
      <w:r w:rsidRPr="00292ACC">
        <w:rPr>
          <w:rStyle w:val="StyleUnderline"/>
        </w:rPr>
        <w:t xml:space="preserve"> Saudi-led </w:t>
      </w:r>
      <w:r w:rsidRPr="00292ACC">
        <w:rPr>
          <w:rStyle w:val="StyleUnderline"/>
          <w:highlight w:val="yellow"/>
        </w:rPr>
        <w:t>coalition would make a</w:t>
      </w:r>
      <w:r w:rsidRPr="00292ACC">
        <w:rPr>
          <w:rStyle w:val="StyleUnderline"/>
        </w:rPr>
        <w:t xml:space="preserve">n acceptable political </w:t>
      </w:r>
      <w:r w:rsidRPr="00292ACC">
        <w:rPr>
          <w:rStyle w:val="StyleUnderline"/>
          <w:highlight w:val="yellow"/>
        </w:rPr>
        <w:t xml:space="preserve">settlement </w:t>
      </w:r>
      <w:r w:rsidRPr="00292ACC">
        <w:rPr>
          <w:rStyle w:val="Emphasis"/>
          <w:highlight w:val="yellow"/>
        </w:rPr>
        <w:t>impossible</w:t>
      </w:r>
      <w:r>
        <w:t>.</w:t>
      </w:r>
    </w:p>
    <w:p w:rsidR="00371D07" w:rsidRPr="00D33F70" w:rsidRDefault="00371D07" w:rsidP="00371D07">
      <w:r w:rsidRPr="00292ACC">
        <w:rPr>
          <w:rStyle w:val="StyleUnderline"/>
          <w:highlight w:val="yellow"/>
        </w:rPr>
        <w:t>The</w:t>
      </w:r>
      <w:r w:rsidRPr="00292ACC">
        <w:rPr>
          <w:rStyle w:val="StyleUnderline"/>
        </w:rPr>
        <w:t xml:space="preserve"> Yemeni </w:t>
      </w:r>
      <w:r w:rsidRPr="00292ACC">
        <w:rPr>
          <w:rStyle w:val="StyleUnderline"/>
          <w:highlight w:val="yellow"/>
        </w:rPr>
        <w:t>government and Saudi Arabia will continue to fight</w:t>
      </w:r>
      <w:r w:rsidRPr="00292ACC">
        <w:rPr>
          <w:rStyle w:val="StyleUnderline"/>
        </w:rPr>
        <w:t xml:space="preserve"> this war </w:t>
      </w:r>
      <w:r w:rsidRPr="00292ACC">
        <w:rPr>
          <w:rStyle w:val="Emphasis"/>
          <w:highlight w:val="yellow"/>
        </w:rPr>
        <w:t>with or without</w:t>
      </w:r>
      <w:r w:rsidRPr="00292ACC">
        <w:rPr>
          <w:rStyle w:val="Emphasis"/>
        </w:rPr>
        <w:t xml:space="preserve"> U.S. </w:t>
      </w:r>
      <w:r w:rsidRPr="000914F4">
        <w:rPr>
          <w:rStyle w:val="Emphasis"/>
          <w:highlight w:val="yellow"/>
        </w:rPr>
        <w:t>support</w:t>
      </w:r>
      <w:r w:rsidRPr="000914F4">
        <w:rPr>
          <w:rStyle w:val="StyleUnderline"/>
          <w:highlight w:val="yellow"/>
        </w:rPr>
        <w:t>. Those who</w:t>
      </w:r>
      <w:r w:rsidRPr="00292ACC">
        <w:rPr>
          <w:rStyle w:val="StyleUnderline"/>
        </w:rPr>
        <w:t xml:space="preserve"> would</w:t>
      </w:r>
      <w:r>
        <w:t xml:space="preserve"> connect two unrelated issues, </w:t>
      </w:r>
      <w:r w:rsidRPr="000914F4">
        <w:rPr>
          <w:rStyle w:val="StyleUnderline"/>
          <w:highlight w:val="yellow"/>
        </w:rPr>
        <w:t>condemn Saudi involvement</w:t>
      </w:r>
      <w:r>
        <w:t xml:space="preserve">, </w:t>
      </w:r>
      <w:r w:rsidRPr="00292ACC">
        <w:rPr>
          <w:rStyle w:val="StyleUnderline"/>
        </w:rPr>
        <w:t>and ignore Iran’s hostile role</w:t>
      </w:r>
      <w:r>
        <w:t xml:space="preserve"> inside Yemen </w:t>
      </w:r>
      <w:r w:rsidRPr="00292ACC">
        <w:rPr>
          <w:rStyle w:val="StyleUnderline"/>
        </w:rPr>
        <w:t xml:space="preserve">will only </w:t>
      </w:r>
      <w:r w:rsidRPr="000914F4">
        <w:rPr>
          <w:rStyle w:val="StyleUnderline"/>
          <w:highlight w:val="yellow"/>
        </w:rPr>
        <w:t>do more harm to</w:t>
      </w:r>
      <w:r w:rsidRPr="00292ACC">
        <w:rPr>
          <w:rStyle w:val="StyleUnderline"/>
        </w:rPr>
        <w:t xml:space="preserve"> innocent Yemeni </w:t>
      </w:r>
      <w:r w:rsidRPr="000914F4">
        <w:rPr>
          <w:rStyle w:val="StyleUnderline"/>
          <w:highlight w:val="yellow"/>
        </w:rPr>
        <w:t>civilians</w:t>
      </w:r>
      <w:r w:rsidRPr="00292ACC">
        <w:rPr>
          <w:rStyle w:val="StyleUnderline"/>
        </w:rPr>
        <w:t xml:space="preserve"> and empower Iran and its Yemeni proxies</w:t>
      </w:r>
      <w:r>
        <w:t>.</w:t>
      </w:r>
    </w:p>
    <w:p w:rsidR="00371D07" w:rsidRPr="00F365BA" w:rsidRDefault="00371D07" w:rsidP="00371D07"/>
    <w:p w:rsidR="00371D07" w:rsidRPr="006325E2" w:rsidRDefault="00371D07" w:rsidP="00371D07">
      <w:pPr>
        <w:pStyle w:val="Heading4"/>
      </w:pPr>
      <w:r>
        <w:lastRenderedPageBreak/>
        <w:t xml:space="preserve">The plan makes it </w:t>
      </w:r>
      <w:r>
        <w:rPr>
          <w:u w:val="single"/>
        </w:rPr>
        <w:t>less likely</w:t>
      </w:r>
      <w:r>
        <w:t xml:space="preserve"> that the Houthis will negotiate. </w:t>
      </w:r>
    </w:p>
    <w:p w:rsidR="00371D07" w:rsidRPr="00711849" w:rsidRDefault="00371D07" w:rsidP="00371D07">
      <w:r w:rsidRPr="00B942DD">
        <w:rPr>
          <w:rStyle w:val="Style13ptBold"/>
        </w:rPr>
        <w:t>May 18</w:t>
      </w:r>
      <w:r>
        <w:t xml:space="preserve"> — Clifford D. May, </w:t>
      </w:r>
      <w:r w:rsidRPr="00B942DD">
        <w:t xml:space="preserve">Founder and President of the Foundation for the Defense of Democracies, former Commissioner on the United States Commission on International Religious Freedom, former Advisor to the Iraq Study Group (Baker-Hamilton Commission) of the United States Institute of Peace, former Member of the U.S. Secretary of State's Advisory Committee on Democracy Promotion, holds an M.A. in International Affairs and an M.A. in Journalism from Columbia University, </w:t>
      </w:r>
      <w:r>
        <w:t>2018 (“</w:t>
      </w:r>
      <w:r w:rsidRPr="00711849">
        <w:t>Punishing the Saudi prince</w:t>
      </w:r>
      <w:r>
        <w:t xml:space="preserve">,” </w:t>
      </w:r>
      <w:r>
        <w:rPr>
          <w:i/>
        </w:rPr>
        <w:t>The Washington Times</w:t>
      </w:r>
      <w:r>
        <w:t>, December 12</w:t>
      </w:r>
      <w:r w:rsidRPr="00711849">
        <w:rPr>
          <w:vertAlign w:val="superscript"/>
        </w:rPr>
        <w:t>th</w:t>
      </w:r>
      <w:r>
        <w:t xml:space="preserve">, Available Online at </w:t>
      </w:r>
      <w:hyperlink r:id="rId74" w:history="1">
        <w:r w:rsidRPr="008A2A05">
          <w:rPr>
            <w:rStyle w:val="Hyperlink"/>
          </w:rPr>
          <w:t>https://www.fdd.org/analysis/2018/12/12/punishing-the-saudi-prince/</w:t>
        </w:r>
      </w:hyperlink>
      <w:r>
        <w:t>, Accessed 06-24-2019)</w:t>
      </w:r>
    </w:p>
    <w:p w:rsidR="00371D07" w:rsidRDefault="00371D07" w:rsidP="00371D07">
      <w:r w:rsidRPr="00650029">
        <w:rPr>
          <w:rStyle w:val="StyleUnderline"/>
        </w:rPr>
        <w:t>The conflict</w:t>
      </w:r>
      <w:r>
        <w:t xml:space="preserve"> in Yemen </w:t>
      </w:r>
      <w:r w:rsidRPr="00650029">
        <w:rPr>
          <w:rStyle w:val="StyleUnderline"/>
        </w:rPr>
        <w:t>has been devastating</w:t>
      </w:r>
      <w:r>
        <w:t xml:space="preserve"> for the civilian population. </w:t>
      </w:r>
      <w:r w:rsidRPr="00923293">
        <w:rPr>
          <w:rStyle w:val="StyleUnderline"/>
          <w:highlight w:val="yellow"/>
        </w:rPr>
        <w:t>A negotiated solution would be welcome. But</w:t>
      </w:r>
      <w:r w:rsidRPr="00650029">
        <w:rPr>
          <w:rStyle w:val="StyleUnderline"/>
        </w:rPr>
        <w:t xml:space="preserve"> the Houthis chant, “Death to America, Death to Israel, a Curse Upon the Jews, Victory to Islam,” and</w:t>
      </w:r>
      <w:r>
        <w:t xml:space="preserve"> according to an Associated Press investigation </w:t>
      </w:r>
      <w:r w:rsidRPr="00650029">
        <w:rPr>
          <w:rStyle w:val="StyleUnderline"/>
        </w:rPr>
        <w:t>practice “extreme torture”</w:t>
      </w:r>
      <w:r>
        <w:t xml:space="preserve"> — including hanging victims “from chains by their wrists or genitals for weeks at a time.”</w:t>
      </w:r>
    </w:p>
    <w:p w:rsidR="00371D07" w:rsidRDefault="00371D07" w:rsidP="00371D07">
      <w:pPr>
        <w:rPr>
          <w:rStyle w:val="Emphasis"/>
          <w:highlight w:val="yellow"/>
        </w:rPr>
      </w:pPr>
      <w:r>
        <w:t xml:space="preserve">We may safely conclude that </w:t>
      </w:r>
      <w:r w:rsidRPr="00923293">
        <w:rPr>
          <w:rStyle w:val="StyleUnderline"/>
          <w:highlight w:val="yellow"/>
        </w:rPr>
        <w:t>these are not</w:t>
      </w:r>
      <w:r w:rsidRPr="00650029">
        <w:rPr>
          <w:rStyle w:val="StyleUnderline"/>
        </w:rPr>
        <w:t xml:space="preserve"> exactly </w:t>
      </w:r>
      <w:r w:rsidRPr="00923293">
        <w:rPr>
          <w:rStyle w:val="StyleUnderline"/>
          <w:highlight w:val="yellow"/>
        </w:rPr>
        <w:t>let’s-make-a-deal kind of guys. Can anyone</w:t>
      </w:r>
      <w:r w:rsidRPr="00650029">
        <w:rPr>
          <w:rStyle w:val="StyleUnderline"/>
        </w:rPr>
        <w:t xml:space="preserve"> seriously </w:t>
      </w:r>
      <w:r w:rsidRPr="00923293">
        <w:rPr>
          <w:rStyle w:val="StyleUnderline"/>
          <w:highlight w:val="yellow"/>
        </w:rPr>
        <w:t>believe</w:t>
      </w:r>
      <w:r w:rsidRPr="00650029">
        <w:rPr>
          <w:rStyle w:val="StyleUnderline"/>
        </w:rPr>
        <w:t xml:space="preserve"> that </w:t>
      </w:r>
      <w:r w:rsidRPr="00923293">
        <w:rPr>
          <w:rStyle w:val="StyleUnderline"/>
          <w:highlight w:val="yellow"/>
        </w:rPr>
        <w:t xml:space="preserve">they will be </w:t>
      </w:r>
      <w:r w:rsidRPr="00923293">
        <w:rPr>
          <w:rStyle w:val="Emphasis"/>
          <w:highlight w:val="yellow"/>
        </w:rPr>
        <w:t>more amenable</w:t>
      </w:r>
      <w:r w:rsidRPr="00923293">
        <w:rPr>
          <w:rStyle w:val="StyleUnderline"/>
          <w:highlight w:val="yellow"/>
        </w:rPr>
        <w:t xml:space="preserve"> to compromise if the military pressure</w:t>
      </w:r>
      <w:r w:rsidRPr="00650029">
        <w:rPr>
          <w:rStyle w:val="StyleUnderline"/>
        </w:rPr>
        <w:t xml:space="preserve"> on them </w:t>
      </w:r>
      <w:r w:rsidRPr="00923293">
        <w:rPr>
          <w:rStyle w:val="StyleUnderline"/>
          <w:highlight w:val="yellow"/>
        </w:rPr>
        <w:t>is eased</w:t>
      </w:r>
      <w:r w:rsidRPr="00923293">
        <w:rPr>
          <w:rStyle w:val="Emphasis"/>
          <w:highlight w:val="yellow"/>
        </w:rPr>
        <w:t>?</w:t>
      </w:r>
    </w:p>
    <w:p w:rsidR="00371D07" w:rsidRPr="00371D07" w:rsidRDefault="00371D07" w:rsidP="00371D07"/>
    <w:p w:rsidR="00371D07" w:rsidRDefault="00371D07" w:rsidP="00371D07">
      <w:pPr>
        <w:pStyle w:val="Heading4"/>
      </w:pPr>
      <w:r>
        <w:t xml:space="preserve">This </w:t>
      </w:r>
      <w:r w:rsidRPr="00371D07">
        <w:rPr>
          <w:u w:val="single"/>
        </w:rPr>
        <w:t>turns the case</w:t>
      </w:r>
      <w:r>
        <w:t xml:space="preserve">. </w:t>
      </w:r>
    </w:p>
    <w:p w:rsidR="00371D07" w:rsidRDefault="00371D07" w:rsidP="00371D07">
      <w:r w:rsidRPr="00E36EC6">
        <w:rPr>
          <w:rStyle w:val="Style13ptBold"/>
        </w:rPr>
        <w:t>Alasrar 18</w:t>
      </w:r>
      <w:r>
        <w:t xml:space="preserve"> — </w:t>
      </w:r>
      <w:r w:rsidRPr="00E36EC6">
        <w:t>Fatima Alasrar</w:t>
      </w:r>
      <w:r>
        <w:t xml:space="preserve">, </w:t>
      </w:r>
      <w:r w:rsidRPr="00E36EC6">
        <w:t xml:space="preserve">Senior Analyst at the Arabia Foundation, former Research Associate at the Arab Gulf States Institute, former Mason Fellow at the Kennedy School of Government at Harvard University, holds an M.A. in Public Administration from Harvard University and an M.A. in International Relations from Johns Hopkins University, </w:t>
      </w:r>
      <w:r>
        <w:t>2018 (“</w:t>
      </w:r>
      <w:r w:rsidRPr="004A4859">
        <w:t>Yemen Is Bad but It Would Be Worse Without U.S. Involvement</w:t>
      </w:r>
      <w:r>
        <w:t xml:space="preserve">,” </w:t>
      </w:r>
      <w:r>
        <w:rPr>
          <w:i/>
        </w:rPr>
        <w:t>The National Interest</w:t>
      </w:r>
      <w:r>
        <w:t>, July 25</w:t>
      </w:r>
      <w:r w:rsidRPr="00E36EC6">
        <w:rPr>
          <w:vertAlign w:val="superscript"/>
        </w:rPr>
        <w:t>th</w:t>
      </w:r>
      <w:r>
        <w:t xml:space="preserve">, Available Online at </w:t>
      </w:r>
      <w:hyperlink r:id="rId75" w:history="1">
        <w:r w:rsidRPr="00A272A5">
          <w:rPr>
            <w:rStyle w:val="Hyperlink"/>
          </w:rPr>
          <w:t>https://nationalinterest.org/print/blog/middle-east-watch/yemen-bad-it-would-be-worse-without-us-involvement-26801</w:t>
        </w:r>
      </w:hyperlink>
      <w:r>
        <w:t>, Accessed 06-14-2019)</w:t>
      </w:r>
    </w:p>
    <w:p w:rsidR="00371D07" w:rsidRPr="006C0D82" w:rsidRDefault="00371D07" w:rsidP="00371D07">
      <w:r>
        <w:t xml:space="preserve">America should continue to support United Nations Special Envoy Martin Griffiths’ in his attempt to broker a lasting political resolution. But </w:t>
      </w:r>
      <w:r w:rsidRPr="002D0A35">
        <w:rPr>
          <w:rStyle w:val="StyleUnderline"/>
        </w:rPr>
        <w:t xml:space="preserve">the </w:t>
      </w:r>
      <w:r w:rsidRPr="001A4A0F">
        <w:rPr>
          <w:rStyle w:val="StyleUnderline"/>
          <w:highlight w:val="yellow"/>
        </w:rPr>
        <w:t>Houthis</w:t>
      </w:r>
      <w:r w:rsidRPr="002D0A35">
        <w:rPr>
          <w:rStyle w:val="StyleUnderline"/>
        </w:rPr>
        <w:t xml:space="preserve"> will </w:t>
      </w:r>
      <w:r w:rsidRPr="0054701F">
        <w:rPr>
          <w:rStyle w:val="StyleUnderline"/>
          <w:highlight w:val="yellow"/>
        </w:rPr>
        <w:t xml:space="preserve">have little </w:t>
      </w:r>
      <w:r w:rsidRPr="001A4A0F">
        <w:rPr>
          <w:rStyle w:val="StyleUnderline"/>
          <w:highlight w:val="yellow"/>
        </w:rPr>
        <w:t>incentive to negotiate in good faith absent continuing military pressure. Withdrawing</w:t>
      </w:r>
      <w:r w:rsidRPr="002D0A35">
        <w:rPr>
          <w:rStyle w:val="StyleUnderline"/>
        </w:rPr>
        <w:t xml:space="preserve"> U.S. </w:t>
      </w:r>
      <w:r w:rsidRPr="001A4A0F">
        <w:rPr>
          <w:rStyle w:val="StyleUnderline"/>
          <w:highlight w:val="yellow"/>
        </w:rPr>
        <w:t>support</w:t>
      </w:r>
      <w:r w:rsidRPr="002D0A35">
        <w:rPr>
          <w:rStyle w:val="StyleUnderline"/>
        </w:rPr>
        <w:t xml:space="preserve"> for the Saudi-led coalition and for Yemen’s internationally recognized government </w:t>
      </w:r>
      <w:r w:rsidRPr="001A4A0F">
        <w:rPr>
          <w:rStyle w:val="StyleUnderline"/>
          <w:highlight w:val="yellow"/>
        </w:rPr>
        <w:t xml:space="preserve">will ease this pressure </w:t>
      </w:r>
      <w:r w:rsidRPr="001A4A0F">
        <w:rPr>
          <w:rStyle w:val="Emphasis"/>
          <w:highlight w:val="yellow"/>
        </w:rPr>
        <w:t>without doing anything to end</w:t>
      </w:r>
      <w:r w:rsidRPr="001A4A0F">
        <w:rPr>
          <w:rStyle w:val="Emphasis"/>
        </w:rPr>
        <w:t xml:space="preserve"> Yemen’s </w:t>
      </w:r>
      <w:r w:rsidRPr="001A4A0F">
        <w:rPr>
          <w:rStyle w:val="Emphasis"/>
          <w:highlight w:val="yellow"/>
        </w:rPr>
        <w:t>war</w:t>
      </w:r>
      <w:r w:rsidRPr="001A4A0F">
        <w:rPr>
          <w:rStyle w:val="StyleUnderline"/>
          <w:highlight w:val="yellow"/>
        </w:rPr>
        <w:t>. It</w:t>
      </w:r>
      <w:r w:rsidRPr="002D0A35">
        <w:rPr>
          <w:rStyle w:val="StyleUnderline"/>
        </w:rPr>
        <w:t xml:space="preserve"> also </w:t>
      </w:r>
      <w:r w:rsidRPr="001A4A0F">
        <w:rPr>
          <w:rStyle w:val="StyleUnderline"/>
          <w:highlight w:val="yellow"/>
        </w:rPr>
        <w:t>will</w:t>
      </w:r>
      <w:r w:rsidRPr="002D0A35">
        <w:rPr>
          <w:rStyle w:val="StyleUnderline"/>
        </w:rPr>
        <w:t xml:space="preserve"> not help—and may even </w:t>
      </w:r>
      <w:r w:rsidRPr="001A4A0F">
        <w:rPr>
          <w:rStyle w:val="Emphasis"/>
          <w:highlight w:val="yellow"/>
        </w:rPr>
        <w:t>exacerbate</w:t>
      </w:r>
      <w:r w:rsidRPr="002D0A35">
        <w:rPr>
          <w:rStyle w:val="StyleUnderline"/>
        </w:rPr>
        <w:t>—</w:t>
      </w:r>
      <w:r w:rsidRPr="001A4A0F">
        <w:rPr>
          <w:rStyle w:val="StyleUnderline"/>
          <w:highlight w:val="yellow"/>
        </w:rPr>
        <w:t>the</w:t>
      </w:r>
      <w:r w:rsidRPr="002D0A35">
        <w:rPr>
          <w:rStyle w:val="StyleUnderline"/>
        </w:rPr>
        <w:t xml:space="preserve"> country’s </w:t>
      </w:r>
      <w:r w:rsidRPr="001A4A0F">
        <w:rPr>
          <w:rStyle w:val="StyleUnderline"/>
          <w:highlight w:val="yellow"/>
        </w:rPr>
        <w:t>humanitarian crisis</w:t>
      </w:r>
      <w:r w:rsidRPr="002D0A35">
        <w:rPr>
          <w:rStyle w:val="StyleUnderline"/>
        </w:rPr>
        <w:t xml:space="preserve"> while dealing a blow to America’s regional prestige and its short and long-term strategic interests</w:t>
      </w:r>
      <w:r>
        <w:t>. Lawmakers would do well to consider these costs as they seek to reclaim war-making powers from the executive branch.</w:t>
      </w:r>
    </w:p>
    <w:p w:rsidR="00371D07" w:rsidRPr="00371D07" w:rsidRDefault="00371D07" w:rsidP="00371D07"/>
    <w:p w:rsidR="005834AC" w:rsidRDefault="005834AC" w:rsidP="005834AC">
      <w:pPr>
        <w:pStyle w:val="Heading3"/>
      </w:pPr>
      <w:r>
        <w:lastRenderedPageBreak/>
        <w:t>They Say: “Coalition Withdrawal Solves</w:t>
      </w:r>
      <w:r w:rsidR="002867A4">
        <w:t>”</w:t>
      </w:r>
    </w:p>
    <w:p w:rsidR="003A0B2B" w:rsidRPr="003A0B2B" w:rsidRDefault="003A0B2B" w:rsidP="003A0B2B">
      <w:pPr>
        <w:pStyle w:val="Heading4"/>
      </w:pPr>
      <w:r>
        <w:t xml:space="preserve">Houthi victory gives Iran control of the </w:t>
      </w:r>
      <w:r w:rsidRPr="00A83081">
        <w:rPr>
          <w:u w:val="single"/>
        </w:rPr>
        <w:t>Bab al-Mandeb Strait</w:t>
      </w:r>
      <w:r>
        <w:t xml:space="preserve"> and encourages </w:t>
      </w:r>
      <w:r>
        <w:rPr>
          <w:u w:val="single"/>
        </w:rPr>
        <w:t>more</w:t>
      </w:r>
      <w:r>
        <w:t xml:space="preserve"> Houthi attacks. </w:t>
      </w:r>
    </w:p>
    <w:p w:rsidR="003A0B2B" w:rsidRDefault="003A0B2B" w:rsidP="003A0B2B">
      <w:r w:rsidRPr="00E4679F">
        <w:rPr>
          <w:rStyle w:val="Style13ptBold"/>
        </w:rPr>
        <w:t>Hanson 18</w:t>
      </w:r>
      <w:r>
        <w:t xml:space="preserve"> — Jim Hanson, </w:t>
      </w:r>
      <w:r w:rsidRPr="00E4679F">
        <w:t xml:space="preserve">President of the Strategic Studies Group, Executive Vice President of the Center for Security Policy, former Weapons Sergeant in the 1st Special Forces Group of the U.S. Army, </w:t>
      </w:r>
      <w:r>
        <w:t>2018 (“</w:t>
      </w:r>
      <w:r w:rsidRPr="009D7575">
        <w:t>The US-Saudi relationship must be preserved – our national interest demands it</w:t>
      </w:r>
      <w:r>
        <w:t xml:space="preserve">,” </w:t>
      </w:r>
      <w:r>
        <w:rPr>
          <w:i/>
        </w:rPr>
        <w:t>Fox News</w:t>
      </w:r>
      <w:r>
        <w:t>, October 16</w:t>
      </w:r>
      <w:r w:rsidRPr="009D7575">
        <w:rPr>
          <w:vertAlign w:val="superscript"/>
        </w:rPr>
        <w:t>th</w:t>
      </w:r>
      <w:r>
        <w:t xml:space="preserve">, Available Online at </w:t>
      </w:r>
      <w:r w:rsidRPr="009D7575">
        <w:t>https://www.foxnews.com/opinion/the-us-saudi-relationship-must-be-preserved-our-national-interest-demands-it</w:t>
      </w:r>
      <w:r>
        <w:t>, Accessed 06-24-2019)</w:t>
      </w:r>
    </w:p>
    <w:p w:rsidR="003A0B2B" w:rsidRDefault="003A0B2B" w:rsidP="003A0B2B">
      <w:r>
        <w:t xml:space="preserve">Apart from the death of Khashoggi, a major complaint by many against the Saudis is their ongoing fight against the Iranian proxy fighters in Yemen – a group called the Houthis. But </w:t>
      </w:r>
      <w:r w:rsidRPr="00EF4898">
        <w:rPr>
          <w:rStyle w:val="StyleUnderline"/>
          <w:highlight w:val="yellow"/>
        </w:rPr>
        <w:t>the</w:t>
      </w:r>
      <w:r w:rsidRPr="00B46EB7">
        <w:rPr>
          <w:rStyle w:val="StyleUnderline"/>
        </w:rPr>
        <w:t xml:space="preserve"> Saudi </w:t>
      </w:r>
      <w:r w:rsidRPr="00EF4898">
        <w:rPr>
          <w:rStyle w:val="StyleUnderline"/>
          <w:highlight w:val="yellow"/>
        </w:rPr>
        <w:t xml:space="preserve">fight against the Houthis is vital to prevent Iran from shutting down </w:t>
      </w:r>
      <w:r w:rsidRPr="00EF4898">
        <w:rPr>
          <w:rStyle w:val="Emphasis"/>
          <w:highlight w:val="yellow"/>
        </w:rPr>
        <w:t>both major sea lanes</w:t>
      </w:r>
      <w:r w:rsidRPr="00EF4898">
        <w:rPr>
          <w:rStyle w:val="StyleUnderline"/>
          <w:highlight w:val="yellow"/>
        </w:rPr>
        <w:t xml:space="preserve"> for</w:t>
      </w:r>
      <w:r w:rsidRPr="00B46EB7">
        <w:rPr>
          <w:rStyle w:val="StyleUnderline"/>
        </w:rPr>
        <w:t xml:space="preserve"> the </w:t>
      </w:r>
      <w:r w:rsidRPr="00EF4898">
        <w:rPr>
          <w:rStyle w:val="StyleUnderline"/>
          <w:highlight w:val="yellow"/>
        </w:rPr>
        <w:t>export</w:t>
      </w:r>
      <w:r w:rsidRPr="00B46EB7">
        <w:rPr>
          <w:rStyle w:val="StyleUnderline"/>
        </w:rPr>
        <w:t xml:space="preserve"> of oil from the region</w:t>
      </w:r>
      <w:r>
        <w:t>.</w:t>
      </w:r>
    </w:p>
    <w:p w:rsidR="003A0B2B" w:rsidRDefault="003A0B2B" w:rsidP="003A0B2B">
      <w:r w:rsidRPr="00B46EB7">
        <w:rPr>
          <w:rStyle w:val="StyleUnderline"/>
        </w:rPr>
        <w:t xml:space="preserve">The </w:t>
      </w:r>
      <w:r w:rsidRPr="00EF4898">
        <w:rPr>
          <w:rStyle w:val="StyleUnderline"/>
          <w:highlight w:val="yellow"/>
        </w:rPr>
        <w:t>Iranians already sit</w:t>
      </w:r>
      <w:r w:rsidRPr="00B46EB7">
        <w:rPr>
          <w:rStyle w:val="StyleUnderline"/>
        </w:rPr>
        <w:t xml:space="preserve"> perched </w:t>
      </w:r>
      <w:r w:rsidRPr="00EF4898">
        <w:rPr>
          <w:rStyle w:val="StyleUnderline"/>
          <w:highlight w:val="yellow"/>
        </w:rPr>
        <w:t>on</w:t>
      </w:r>
      <w:r w:rsidRPr="00B46EB7">
        <w:rPr>
          <w:rStyle w:val="StyleUnderline"/>
        </w:rPr>
        <w:t xml:space="preserve"> the Straits of </w:t>
      </w:r>
      <w:r w:rsidRPr="00EF4898">
        <w:rPr>
          <w:rStyle w:val="StyleUnderline"/>
          <w:highlight w:val="yellow"/>
        </w:rPr>
        <w:t>Hormuz and threaten</w:t>
      </w:r>
      <w:r w:rsidRPr="00B46EB7">
        <w:rPr>
          <w:rStyle w:val="StyleUnderline"/>
        </w:rPr>
        <w:t xml:space="preserve"> regularly </w:t>
      </w:r>
      <w:r w:rsidRPr="00EF4898">
        <w:rPr>
          <w:rStyle w:val="StyleUnderline"/>
          <w:highlight w:val="yellow"/>
        </w:rPr>
        <w:t>to stop</w:t>
      </w:r>
      <w:r w:rsidRPr="00B46EB7">
        <w:rPr>
          <w:rStyle w:val="StyleUnderline"/>
        </w:rPr>
        <w:t xml:space="preserve"> oil </w:t>
      </w:r>
      <w:r w:rsidRPr="00EF4898">
        <w:rPr>
          <w:rStyle w:val="StyleUnderline"/>
          <w:highlight w:val="yellow"/>
        </w:rPr>
        <w:t>traffic</w:t>
      </w:r>
      <w:r w:rsidRPr="00B46EB7">
        <w:rPr>
          <w:rStyle w:val="StyleUnderline"/>
        </w:rPr>
        <w:t xml:space="preserve"> there. </w:t>
      </w:r>
      <w:r w:rsidRPr="00EF4898">
        <w:rPr>
          <w:rStyle w:val="StyleUnderline"/>
          <w:highlight w:val="yellow"/>
        </w:rPr>
        <w:t>If the Iranians</w:t>
      </w:r>
      <w:r w:rsidRPr="00B46EB7">
        <w:rPr>
          <w:rStyle w:val="StyleUnderline"/>
        </w:rPr>
        <w:t xml:space="preserve"> can </w:t>
      </w:r>
      <w:r w:rsidRPr="00EF4898">
        <w:rPr>
          <w:rStyle w:val="StyleUnderline"/>
          <w:highlight w:val="yellow"/>
        </w:rPr>
        <w:t>consolidate</w:t>
      </w:r>
      <w:r w:rsidRPr="00B46EB7">
        <w:rPr>
          <w:rStyle w:val="StyleUnderline"/>
        </w:rPr>
        <w:t xml:space="preserve"> their position in Yemen </w:t>
      </w:r>
      <w:r w:rsidRPr="00EF4898">
        <w:rPr>
          <w:rStyle w:val="StyleUnderline"/>
          <w:highlight w:val="yellow"/>
        </w:rPr>
        <w:t>via the Houthis, they will</w:t>
      </w:r>
      <w:r w:rsidRPr="00B46EB7">
        <w:rPr>
          <w:rStyle w:val="StyleUnderline"/>
        </w:rPr>
        <w:t xml:space="preserve"> then </w:t>
      </w:r>
      <w:r w:rsidRPr="00EF4898">
        <w:rPr>
          <w:rStyle w:val="StyleUnderline"/>
          <w:highlight w:val="yellow"/>
        </w:rPr>
        <w:t>have the Bab al Mandeb</w:t>
      </w:r>
      <w:r w:rsidRPr="00B46EB7">
        <w:rPr>
          <w:rStyle w:val="StyleUnderline"/>
        </w:rPr>
        <w:t xml:space="preserve"> Strait in their sights </w:t>
      </w:r>
      <w:r w:rsidRPr="00EF4898">
        <w:rPr>
          <w:rStyle w:val="StyleUnderline"/>
          <w:highlight w:val="yellow"/>
        </w:rPr>
        <w:t xml:space="preserve">as well. The Iranians have </w:t>
      </w:r>
      <w:r w:rsidRPr="00EF4898">
        <w:rPr>
          <w:rStyle w:val="Emphasis"/>
          <w:highlight w:val="yellow"/>
        </w:rPr>
        <w:t>already</w:t>
      </w:r>
      <w:r w:rsidRPr="00EF4898">
        <w:rPr>
          <w:rStyle w:val="StyleUnderline"/>
          <w:highlight w:val="yellow"/>
        </w:rPr>
        <w:t xml:space="preserve"> attacked Saudi vessels and that will happen </w:t>
      </w:r>
      <w:r w:rsidRPr="00EF4898">
        <w:rPr>
          <w:rStyle w:val="Emphasis"/>
          <w:highlight w:val="yellow"/>
        </w:rPr>
        <w:t>more often</w:t>
      </w:r>
      <w:r w:rsidRPr="00EF4898">
        <w:rPr>
          <w:rStyle w:val="StyleUnderline"/>
          <w:highlight w:val="yellow"/>
        </w:rPr>
        <w:t xml:space="preserve"> if the Houthis</w:t>
      </w:r>
      <w:r w:rsidRPr="00B46EB7">
        <w:rPr>
          <w:rStyle w:val="StyleUnderline"/>
        </w:rPr>
        <w:t xml:space="preserve"> are allowed to </w:t>
      </w:r>
      <w:r w:rsidRPr="00EF4898">
        <w:rPr>
          <w:rStyle w:val="StyleUnderline"/>
          <w:highlight w:val="yellow"/>
        </w:rPr>
        <w:t>win</w:t>
      </w:r>
      <w:r w:rsidRPr="00B46EB7">
        <w:t xml:space="preserve"> the civil war in Yemen</w:t>
      </w:r>
      <w:r>
        <w:t>.</w:t>
      </w:r>
    </w:p>
    <w:p w:rsidR="00325231" w:rsidRDefault="00325231" w:rsidP="003A0B2B"/>
    <w:p w:rsidR="00B072CC" w:rsidRDefault="00B072CC" w:rsidP="00B072CC">
      <w:pPr>
        <w:pStyle w:val="Heading4"/>
      </w:pPr>
      <w:r>
        <w:t xml:space="preserve">Houthi victory cements Iranian control of the Bab el-Mandeb Strait and allows them to </w:t>
      </w:r>
      <w:r w:rsidRPr="007D7C9E">
        <w:rPr>
          <w:u w:val="single"/>
        </w:rPr>
        <w:t>hold global commerce hostage</w:t>
      </w:r>
      <w:r>
        <w:t xml:space="preserve">. </w:t>
      </w:r>
    </w:p>
    <w:p w:rsidR="00B072CC" w:rsidRPr="00C44CE1" w:rsidRDefault="00B072CC" w:rsidP="00B072CC">
      <w:r w:rsidRPr="00C44CE1">
        <w:rPr>
          <w:rStyle w:val="Style13ptBold"/>
        </w:rPr>
        <w:t>Hurd 18</w:t>
      </w:r>
      <w:r>
        <w:t xml:space="preserve"> — Will Hurd, Member of the U.S. House of Representatives (R-TX), former Officer at the Central Intelligence Agency where he serves as an undercover agent in Yemen after the bombing of the USS Cole, 2019 (“</w:t>
      </w:r>
      <w:r w:rsidRPr="00C44CE1">
        <w:t>Congress Emboldens Iran in the Name of Peace in Yemen</w:t>
      </w:r>
      <w:r>
        <w:t xml:space="preserve">,” </w:t>
      </w:r>
      <w:r>
        <w:rPr>
          <w:i/>
        </w:rPr>
        <w:t>Wall Street Journal</w:t>
      </w:r>
      <w:r>
        <w:t>, June 25</w:t>
      </w:r>
      <w:r w:rsidRPr="00C44CE1">
        <w:rPr>
          <w:vertAlign w:val="superscript"/>
        </w:rPr>
        <w:t>th</w:t>
      </w:r>
      <w:r>
        <w:t xml:space="preserve">, Available Online at </w:t>
      </w:r>
      <w:hyperlink r:id="rId76" w:history="1">
        <w:r w:rsidRPr="00B46863">
          <w:rPr>
            <w:rStyle w:val="Hyperlink"/>
          </w:rPr>
          <w:t>https://www.wsj.com/articles/congress-emboldens-iran-in-the-name-of-peace-in-yemen-11561503382,</w:t>
        </w:r>
      </w:hyperlink>
      <w:r>
        <w:t xml:space="preserve"> Accessed 06-25-2019)</w:t>
      </w:r>
    </w:p>
    <w:p w:rsidR="00B072CC" w:rsidRDefault="00B072CC" w:rsidP="00B072CC">
      <w:r w:rsidRPr="007D7C9E">
        <w:rPr>
          <w:rStyle w:val="StyleUnderline"/>
          <w:highlight w:val="yellow"/>
        </w:rPr>
        <w:t>If the Houthis win the civil war and consolidate control</w:t>
      </w:r>
      <w:r w:rsidRPr="00586960">
        <w:t xml:space="preserve"> over all or part of Yemen, </w:t>
      </w:r>
      <w:r w:rsidRPr="007D7C9E">
        <w:rPr>
          <w:rStyle w:val="StyleUnderline"/>
          <w:highlight w:val="yellow"/>
        </w:rPr>
        <w:t>Iran would gain a foothold</w:t>
      </w:r>
      <w:r w:rsidRPr="00586960">
        <w:rPr>
          <w:rStyle w:val="StyleUnderline"/>
        </w:rPr>
        <w:t xml:space="preserve"> on the Arabian Peninsula</w:t>
      </w:r>
      <w:r w:rsidRPr="00586960">
        <w:t xml:space="preserve">. From Saudi Arabia’s doorstep </w:t>
      </w:r>
      <w:r w:rsidRPr="007D7C9E">
        <w:rPr>
          <w:rStyle w:val="StyleUnderline"/>
          <w:highlight w:val="yellow"/>
        </w:rPr>
        <w:t>Iranian proxies would be able to threaten the Bab-el-Mandeb Strait</w:t>
      </w:r>
      <w:r w:rsidRPr="00586960">
        <w:rPr>
          <w:rStyle w:val="StyleUnderline"/>
        </w:rPr>
        <w:t xml:space="preserve">, a strategic choke point connecting the Indian Ocean to the Red Sea. With control of the strait, </w:t>
      </w:r>
      <w:r w:rsidRPr="007D7C9E">
        <w:rPr>
          <w:rStyle w:val="StyleUnderline"/>
          <w:highlight w:val="yellow"/>
        </w:rPr>
        <w:t xml:space="preserve">Iran could block shipping access to the Suez Canal and </w:t>
      </w:r>
      <w:r w:rsidRPr="007D7C9E">
        <w:rPr>
          <w:rStyle w:val="Emphasis"/>
          <w:highlight w:val="yellow"/>
        </w:rPr>
        <w:t>hold global commerce hostage</w:t>
      </w:r>
      <w:r w:rsidRPr="00586960">
        <w:t>. This must never be allowed to happen.</w:t>
      </w:r>
    </w:p>
    <w:p w:rsidR="00DD2DF6" w:rsidRDefault="00DD2DF6" w:rsidP="00B072CC"/>
    <w:p w:rsidR="00DD2DF6" w:rsidRPr="00D2491B" w:rsidRDefault="00DD2DF6" w:rsidP="00DD2DF6">
      <w:pPr>
        <w:pStyle w:val="Heading4"/>
      </w:pPr>
      <w:r>
        <w:t xml:space="preserve">Houthi victory </w:t>
      </w:r>
      <w:r w:rsidRPr="00DD2DF6">
        <w:rPr>
          <w:u w:val="single"/>
        </w:rPr>
        <w:t>increases</w:t>
      </w:r>
      <w:r w:rsidRPr="00DD2DF6">
        <w:t xml:space="preserve"> the </w:t>
      </w:r>
      <w:r>
        <w:t xml:space="preserve">existing </w:t>
      </w:r>
      <w:r w:rsidRPr="00DD2DF6">
        <w:t>threat</w:t>
      </w:r>
      <w:r>
        <w:t xml:space="preserve">.  </w:t>
      </w:r>
    </w:p>
    <w:p w:rsidR="00DD2DF6" w:rsidRDefault="00DD2DF6" w:rsidP="00DD2DF6">
      <w:r w:rsidRPr="00757885">
        <w:rPr>
          <w:rStyle w:val="Style13ptBold"/>
        </w:rPr>
        <w:t>Posey and Phillips 18</w:t>
      </w:r>
      <w:r>
        <w:t xml:space="preserve"> — </w:t>
      </w:r>
      <w:r w:rsidRPr="00D90E46">
        <w:rPr>
          <w:u w:val="single"/>
        </w:rPr>
        <w:t>Madyson Hutchinson Posey</w:t>
      </w:r>
      <w:r>
        <w:t xml:space="preserve">, </w:t>
      </w:r>
      <w:r w:rsidRPr="001D5EBB">
        <w:t>Research and Administrative Assistant for Foreign Policy and National Security at The Heritage Foundation,</w:t>
      </w:r>
      <w:r>
        <w:t xml:space="preserve"> and </w:t>
      </w:r>
      <w:r w:rsidRPr="00D90E46">
        <w:rPr>
          <w:u w:val="single"/>
        </w:rPr>
        <w:t>James Phillips</w:t>
      </w:r>
      <w:r>
        <w:t xml:space="preserve">, Senior Research Fellow for Middle Eastern Affairs at The Heritage Foundation, </w:t>
      </w:r>
      <w:r w:rsidRPr="00D90E46">
        <w:t xml:space="preserve">former Research Fellow at the Congressional Research Service, holds an M.A. in Law and Diplomacy from Tufts University, </w:t>
      </w:r>
      <w:r>
        <w:t>2018</w:t>
      </w:r>
      <w:r w:rsidRPr="001D5EBB">
        <w:t xml:space="preserve"> </w:t>
      </w:r>
      <w:r>
        <w:t>(“</w:t>
      </w:r>
      <w:r w:rsidRPr="00757885">
        <w:t>Ending U.S. Military Support for Saudi Arabia in Yemen Would Trigger Dangerous Consequences</w:t>
      </w:r>
      <w:r>
        <w:t>,” Heritage Foundation Commentary, December 6</w:t>
      </w:r>
      <w:r w:rsidRPr="00757885">
        <w:rPr>
          <w:vertAlign w:val="superscript"/>
        </w:rPr>
        <w:t>th</w:t>
      </w:r>
      <w:r>
        <w:t xml:space="preserve">, Available Online at </w:t>
      </w:r>
      <w:hyperlink r:id="rId77" w:history="1">
        <w:r w:rsidRPr="00A272A5">
          <w:rPr>
            <w:rStyle w:val="Hyperlink"/>
          </w:rPr>
          <w:t>https://www.heritage.org/middle-east/commentary/ending-us-military-support-saudi-arabia-yemen-would-trigger-dangerous</w:t>
        </w:r>
      </w:hyperlink>
      <w:r>
        <w:t>, Accessed 06-13-2019)</w:t>
      </w:r>
    </w:p>
    <w:p w:rsidR="00DD2DF6" w:rsidRDefault="00DD2DF6" w:rsidP="00DD2DF6">
      <w:r w:rsidRPr="00292ACC">
        <w:rPr>
          <w:rStyle w:val="StyleUnderline"/>
          <w:highlight w:val="yellow"/>
        </w:rPr>
        <w:t>Ansar Allah</w:t>
      </w:r>
      <w:r w:rsidRPr="00292ACC">
        <w:rPr>
          <w:rStyle w:val="StyleUnderline"/>
        </w:rPr>
        <w:t xml:space="preserve"> also </w:t>
      </w:r>
      <w:r w:rsidRPr="00292ACC">
        <w:rPr>
          <w:rStyle w:val="StyleUnderline"/>
          <w:highlight w:val="yellow"/>
        </w:rPr>
        <w:t xml:space="preserve">has </w:t>
      </w:r>
      <w:r w:rsidRPr="00AA6529">
        <w:rPr>
          <w:rStyle w:val="StyleUnderline"/>
          <w:highlight w:val="yellow"/>
        </w:rPr>
        <w:t xml:space="preserve">targeted </w:t>
      </w:r>
      <w:r w:rsidRPr="00AA6529">
        <w:rPr>
          <w:rStyle w:val="Emphasis"/>
          <w:highlight w:val="yellow"/>
        </w:rPr>
        <w:t>U.S. Navy vessels</w:t>
      </w:r>
      <w:r w:rsidRPr="00AA6529">
        <w:rPr>
          <w:rStyle w:val="StyleUnderline"/>
          <w:highlight w:val="yellow"/>
        </w:rPr>
        <w:t xml:space="preserve">, those of </w:t>
      </w:r>
      <w:r w:rsidRPr="00AA6529">
        <w:rPr>
          <w:rStyle w:val="Emphasis"/>
          <w:highlight w:val="yellow"/>
        </w:rPr>
        <w:t>allied nations</w:t>
      </w:r>
      <w:r w:rsidRPr="00AA6529">
        <w:rPr>
          <w:rStyle w:val="StyleUnderline"/>
          <w:highlight w:val="yellow"/>
        </w:rPr>
        <w:t xml:space="preserve">, and </w:t>
      </w:r>
      <w:r w:rsidRPr="00AA6529">
        <w:rPr>
          <w:rStyle w:val="Emphasis"/>
          <w:highlight w:val="yellow"/>
        </w:rPr>
        <w:t>civilian shipping</w:t>
      </w:r>
      <w:r w:rsidRPr="00AA6529">
        <w:rPr>
          <w:rStyle w:val="StyleUnderline"/>
          <w:highlight w:val="yellow"/>
        </w:rPr>
        <w:t xml:space="preserve"> in the Red Sea with Iranian-supplied missiles, gunboat attacks, and boat bombs. Unde</w:t>
      </w:r>
      <w:r w:rsidRPr="00292ACC">
        <w:rPr>
          <w:rStyle w:val="StyleUnderline"/>
          <w:highlight w:val="yellow"/>
        </w:rPr>
        <w:t>rmining the</w:t>
      </w:r>
      <w:r>
        <w:t xml:space="preserve"> Saudi-led </w:t>
      </w:r>
      <w:r w:rsidRPr="00292ACC">
        <w:rPr>
          <w:rStyle w:val="StyleUnderline"/>
          <w:highlight w:val="yellow"/>
        </w:rPr>
        <w:t>coalition</w:t>
      </w:r>
      <w:r>
        <w:t xml:space="preserve"> in Yemen </w:t>
      </w:r>
      <w:r w:rsidRPr="00292ACC">
        <w:rPr>
          <w:rStyle w:val="StyleUnderline"/>
          <w:highlight w:val="yellow"/>
        </w:rPr>
        <w:t>risks exacerbating this threat</w:t>
      </w:r>
      <w:r w:rsidRPr="00292ACC">
        <w:rPr>
          <w:rStyle w:val="StyleUnderline"/>
        </w:rPr>
        <w:t xml:space="preserve"> to international shipping </w:t>
      </w:r>
      <w:r w:rsidRPr="00292ACC">
        <w:rPr>
          <w:rStyle w:val="StyleUnderline"/>
          <w:highlight w:val="yellow"/>
        </w:rPr>
        <w:t xml:space="preserve">and giving </w:t>
      </w:r>
      <w:r w:rsidRPr="00292ACC">
        <w:rPr>
          <w:rStyle w:val="Emphasis"/>
          <w:highlight w:val="yellow"/>
        </w:rPr>
        <w:t>Iran</w:t>
      </w:r>
      <w:r w:rsidRPr="00292ACC">
        <w:rPr>
          <w:rStyle w:val="StyleUnderline"/>
          <w:highlight w:val="yellow"/>
        </w:rPr>
        <w:t xml:space="preserve"> the opportunity to </w:t>
      </w:r>
      <w:r w:rsidRPr="00292ACC">
        <w:rPr>
          <w:rStyle w:val="Emphasis"/>
          <w:highlight w:val="yellow"/>
        </w:rPr>
        <w:t xml:space="preserve">threaten oil </w:t>
      </w:r>
      <w:r w:rsidRPr="00AA6529">
        <w:rPr>
          <w:rStyle w:val="Emphasis"/>
          <w:highlight w:val="yellow"/>
        </w:rPr>
        <w:t>shipments through the Bab al-Mandab</w:t>
      </w:r>
      <w:r w:rsidRPr="00292ACC">
        <w:rPr>
          <w:rStyle w:val="Emphasis"/>
        </w:rPr>
        <w:t xml:space="preserve"> Strait</w:t>
      </w:r>
      <w:r w:rsidRPr="00292ACC">
        <w:rPr>
          <w:rStyle w:val="StyleUnderline"/>
        </w:rPr>
        <w:t xml:space="preserve">, </w:t>
      </w:r>
      <w:r w:rsidRPr="00AA6529">
        <w:rPr>
          <w:rStyle w:val="StyleUnderline"/>
          <w:highlight w:val="yellow"/>
        </w:rPr>
        <w:t xml:space="preserve">just as it has threatened to do </w:t>
      </w:r>
      <w:r w:rsidRPr="00AA6529">
        <w:rPr>
          <w:rStyle w:val="Emphasis"/>
          <w:highlight w:val="yellow"/>
        </w:rPr>
        <w:t>in the Strait of Hormuz</w:t>
      </w:r>
      <w:r>
        <w:t>.</w:t>
      </w:r>
    </w:p>
    <w:p w:rsidR="00DD2DF6" w:rsidRDefault="00DD2DF6" w:rsidP="00B072CC"/>
    <w:p w:rsidR="00DD2DF6" w:rsidRPr="00DD2DF6" w:rsidRDefault="00DD2DF6" w:rsidP="00DD2DF6">
      <w:pPr>
        <w:pStyle w:val="Heading4"/>
      </w:pPr>
      <w:r>
        <w:t xml:space="preserve">The Houthis have </w:t>
      </w:r>
      <w:r>
        <w:rPr>
          <w:u w:val="single"/>
        </w:rPr>
        <w:t>already</w:t>
      </w:r>
      <w:r>
        <w:t xml:space="preserve"> attacked on a small scale. </w:t>
      </w:r>
    </w:p>
    <w:p w:rsidR="00DD2DF6" w:rsidRDefault="00DD2DF6" w:rsidP="00DD2DF6">
      <w:r w:rsidRPr="00863A40">
        <w:rPr>
          <w:rStyle w:val="Style13ptBold"/>
        </w:rPr>
        <w:t>Hutchison 19</w:t>
      </w:r>
      <w:r>
        <w:t xml:space="preserve"> — </w:t>
      </w:r>
      <w:r w:rsidRPr="00863A40">
        <w:t>Harold Hutchison</w:t>
      </w:r>
      <w:r>
        <w:t xml:space="preserve">, </w:t>
      </w:r>
      <w:r w:rsidRPr="00863A40">
        <w:t xml:space="preserve">Contributor to </w:t>
      </w:r>
      <w:r w:rsidRPr="00863A40">
        <w:rPr>
          <w:i/>
        </w:rPr>
        <w:t>The Washington Examiner</w:t>
      </w:r>
      <w:r w:rsidRPr="00863A40">
        <w:t xml:space="preserve">, Writer at </w:t>
      </w:r>
      <w:r w:rsidRPr="00863A40">
        <w:rPr>
          <w:i/>
        </w:rPr>
        <w:t>We Are The Mighty</w:t>
      </w:r>
      <w:r w:rsidRPr="00863A40">
        <w:t xml:space="preserve">—a military breaking news site, holds a B.A. in Politics from Cornell College, </w:t>
      </w:r>
      <w:r>
        <w:t>2019 (“</w:t>
      </w:r>
      <w:r w:rsidRPr="00863A40">
        <w:t>Arms sales to Saudi Arabia is the least bad option for the US</w:t>
      </w:r>
      <w:r>
        <w:t xml:space="preserve">,” </w:t>
      </w:r>
      <w:r>
        <w:rPr>
          <w:i/>
        </w:rPr>
        <w:t>The Washington Examiner</w:t>
      </w:r>
      <w:r>
        <w:t>, June 24</w:t>
      </w:r>
      <w:r w:rsidRPr="00863A40">
        <w:rPr>
          <w:vertAlign w:val="superscript"/>
        </w:rPr>
        <w:t>th</w:t>
      </w:r>
      <w:r>
        <w:t xml:space="preserve">, Available Online at </w:t>
      </w:r>
      <w:hyperlink r:id="rId78" w:history="1">
        <w:r w:rsidRPr="008A2A05">
          <w:rPr>
            <w:rStyle w:val="Hyperlink"/>
          </w:rPr>
          <w:t>https://www.washingtonexaminer.com/opinion/arms-sales-to-saudi-arabia-is-the-least-bad-option-for-the-us</w:t>
        </w:r>
      </w:hyperlink>
      <w:r>
        <w:t>, Accessed 06-24-2019)</w:t>
      </w:r>
    </w:p>
    <w:p w:rsidR="00DD2DF6" w:rsidRDefault="00DD2DF6" w:rsidP="00DD2DF6">
      <w:r w:rsidRPr="00DF05CC">
        <w:rPr>
          <w:rStyle w:val="StyleUnderline"/>
        </w:rPr>
        <w:lastRenderedPageBreak/>
        <w:t xml:space="preserve">Yemen sits on </w:t>
      </w:r>
      <w:r w:rsidRPr="00DF05CC">
        <w:rPr>
          <w:rStyle w:val="StyleUnderline"/>
          <w:highlight w:val="yellow"/>
        </w:rPr>
        <w:t>the Bab el Mandeb</w:t>
      </w:r>
      <w:r w:rsidRPr="00DF05CC">
        <w:rPr>
          <w:rStyle w:val="StyleUnderline"/>
        </w:rPr>
        <w:t xml:space="preserve">, a maritime choke point that is the southern entrance to the Red Sea. It </w:t>
      </w:r>
      <w:r w:rsidRPr="00DF05CC">
        <w:rPr>
          <w:rStyle w:val="StyleUnderline"/>
          <w:highlight w:val="yellow"/>
        </w:rPr>
        <w:t>is</w:t>
      </w:r>
      <w:r>
        <w:t xml:space="preserve">, essentially, </w:t>
      </w:r>
      <w:r w:rsidRPr="00DF05CC">
        <w:rPr>
          <w:rStyle w:val="StyleUnderline"/>
          <w:highlight w:val="yellow"/>
        </w:rPr>
        <w:t>Israel’s maritime back door</w:t>
      </w:r>
      <w:r>
        <w:t xml:space="preserve">. Aden, in the south, is also a major port, used by the United Kingdom as a military base until 1967. </w:t>
      </w:r>
      <w:r w:rsidRPr="00DF05CC">
        <w:rPr>
          <w:rStyle w:val="StyleUnderline"/>
          <w:highlight w:val="yellow"/>
        </w:rPr>
        <w:t>If the Houthis take control</w:t>
      </w:r>
      <w:r w:rsidRPr="00DF05CC">
        <w:rPr>
          <w:rStyle w:val="StyleUnderline"/>
        </w:rPr>
        <w:t xml:space="preserve"> and drive out the government, it means that </w:t>
      </w:r>
      <w:r w:rsidRPr="00DF05CC">
        <w:rPr>
          <w:rStyle w:val="StyleUnderline"/>
          <w:highlight w:val="yellow"/>
        </w:rPr>
        <w:t>the</w:t>
      </w:r>
      <w:r w:rsidRPr="00DF05CC">
        <w:rPr>
          <w:rStyle w:val="StyleUnderline"/>
        </w:rPr>
        <w:t xml:space="preserve"> Iranian-sponsored </w:t>
      </w:r>
      <w:r w:rsidRPr="00DF05CC">
        <w:rPr>
          <w:rStyle w:val="StyleUnderline"/>
          <w:highlight w:val="yellow"/>
        </w:rPr>
        <w:t>rebels will have the ability to contest passage</w:t>
      </w:r>
      <w:r w:rsidRPr="00DF05CC">
        <w:rPr>
          <w:rStyle w:val="StyleUnderline"/>
        </w:rPr>
        <w:t xml:space="preserve"> through the Bab el Mandeb. </w:t>
      </w:r>
      <w:r w:rsidRPr="00DF05CC">
        <w:rPr>
          <w:rStyle w:val="StyleUnderline"/>
          <w:highlight w:val="yellow"/>
        </w:rPr>
        <w:t xml:space="preserve">They have </w:t>
      </w:r>
      <w:r w:rsidRPr="00AE7C89">
        <w:rPr>
          <w:rStyle w:val="Emphasis"/>
          <w:highlight w:val="yellow"/>
        </w:rPr>
        <w:t>already</w:t>
      </w:r>
      <w:r w:rsidRPr="00DF05CC">
        <w:rPr>
          <w:rStyle w:val="StyleUnderline"/>
          <w:highlight w:val="yellow"/>
        </w:rPr>
        <w:t xml:space="preserve"> fired on</w:t>
      </w:r>
      <w:r w:rsidRPr="00DF05CC">
        <w:rPr>
          <w:rStyle w:val="StyleUnderline"/>
        </w:rPr>
        <w:t xml:space="preserve"> an Arleigh Burke-class guided missile destroyer on </w:t>
      </w:r>
      <w:r w:rsidRPr="00DD2DF6">
        <w:rPr>
          <w:rStyle w:val="Emphasis"/>
          <w:highlight w:val="yellow"/>
        </w:rPr>
        <w:t>multiple occasions</w:t>
      </w:r>
      <w:r w:rsidRPr="00DF05CC">
        <w:rPr>
          <w:rStyle w:val="StyleUnderline"/>
          <w:highlight w:val="yellow"/>
        </w:rPr>
        <w:t xml:space="preserve"> and attacked a vessel that delivered</w:t>
      </w:r>
      <w:r w:rsidRPr="00DF05CC">
        <w:rPr>
          <w:rStyle w:val="StyleUnderline"/>
        </w:rPr>
        <w:t xml:space="preserve"> humanitarian </w:t>
      </w:r>
      <w:r w:rsidRPr="00DF05CC">
        <w:rPr>
          <w:rStyle w:val="StyleUnderline"/>
          <w:highlight w:val="yellow"/>
        </w:rPr>
        <w:t>aid</w:t>
      </w:r>
      <w:r>
        <w:t>.</w:t>
      </w:r>
    </w:p>
    <w:p w:rsidR="00B072CC" w:rsidRDefault="00B072CC" w:rsidP="003A0B2B"/>
    <w:p w:rsidR="00F20E2D" w:rsidRPr="00B57083" w:rsidRDefault="00F20E2D" w:rsidP="00F20E2D">
      <w:pPr>
        <w:pStyle w:val="Heading4"/>
      </w:pPr>
      <w:r>
        <w:t xml:space="preserve">The Houthis </w:t>
      </w:r>
      <w:r>
        <w:rPr>
          <w:u w:val="single"/>
        </w:rPr>
        <w:t>will</w:t>
      </w:r>
      <w:r>
        <w:t xml:space="preserve"> attack tankers — empirically proven. </w:t>
      </w:r>
    </w:p>
    <w:p w:rsidR="00F20E2D" w:rsidRPr="00CD4C31" w:rsidRDefault="00F20E2D" w:rsidP="00F20E2D">
      <w:r w:rsidRPr="00CD4C31">
        <w:rPr>
          <w:rStyle w:val="Style13ptBold"/>
        </w:rPr>
        <w:t>Mahdi 18</w:t>
      </w:r>
      <w:r>
        <w:t xml:space="preserve"> — Wael Mahdi, </w:t>
      </w:r>
      <w:r w:rsidRPr="00B57083">
        <w:t xml:space="preserve">Energy Correspondent at Bloomberg, former Foreign Correspondent at Abu Dhabi Media (UAE), former Head of the Economy Section at </w:t>
      </w:r>
      <w:r w:rsidRPr="00B57083">
        <w:rPr>
          <w:i/>
        </w:rPr>
        <w:t>Alwatan Newspaper</w:t>
      </w:r>
      <w:r w:rsidRPr="00B57083">
        <w:t xml:space="preserve"> (Saudi Arabia), former Reporter at </w:t>
      </w:r>
      <w:r w:rsidRPr="00B57083">
        <w:rPr>
          <w:i/>
        </w:rPr>
        <w:t>Arabian Business</w:t>
      </w:r>
      <w:r w:rsidRPr="00B57083">
        <w:t xml:space="preserve"> and the </w:t>
      </w:r>
      <w:r w:rsidRPr="00B57083">
        <w:rPr>
          <w:i/>
        </w:rPr>
        <w:t>Arab News</w:t>
      </w:r>
      <w:r w:rsidRPr="00B57083">
        <w:t xml:space="preserve">, holds a </w:t>
      </w:r>
      <w:r>
        <w:t>B</w:t>
      </w:r>
      <w:r w:rsidRPr="00B57083">
        <w:t xml:space="preserve">.A. in Political Economy from The American University in Cairo (Egypt),  </w:t>
      </w:r>
      <w:r>
        <w:t xml:space="preserve">2018 (“Why protecting Bab Al-Mandeb is a global responsibility,” </w:t>
      </w:r>
      <w:r>
        <w:rPr>
          <w:i/>
        </w:rPr>
        <w:t>Arab News</w:t>
      </w:r>
      <w:r>
        <w:t>, July 26</w:t>
      </w:r>
      <w:r w:rsidRPr="00CD4C31">
        <w:rPr>
          <w:vertAlign w:val="superscript"/>
        </w:rPr>
        <w:t>th</w:t>
      </w:r>
      <w:r>
        <w:t xml:space="preserve">, Available Online at </w:t>
      </w:r>
      <w:hyperlink r:id="rId79" w:history="1">
        <w:r w:rsidRPr="00B46863">
          <w:rPr>
            <w:rStyle w:val="Hyperlink"/>
          </w:rPr>
          <w:t>http://www.arabnews.com/node/1346101</w:t>
        </w:r>
      </w:hyperlink>
      <w:r>
        <w:t>, Accessed 06-25-2019)</w:t>
      </w:r>
    </w:p>
    <w:p w:rsidR="00F20E2D" w:rsidRDefault="00F20E2D" w:rsidP="00F20E2D">
      <w:r w:rsidRPr="002755AC">
        <w:rPr>
          <w:rStyle w:val="StyleUnderline"/>
        </w:rPr>
        <w:t>First, it was pirates; now it is Houthis</w:t>
      </w:r>
      <w:r>
        <w:t>.</w:t>
      </w:r>
    </w:p>
    <w:p w:rsidR="00F20E2D" w:rsidRDefault="00F20E2D" w:rsidP="00F20E2D">
      <w:r w:rsidRPr="002755AC">
        <w:rPr>
          <w:rStyle w:val="StyleUnderline"/>
        </w:rPr>
        <w:t>Almost 10 years ago, the oil market was shocked by the news that a Saudi oil tanker</w:t>
      </w:r>
      <w:r>
        <w:t xml:space="preserve">, Sirius Star, </w:t>
      </w:r>
      <w:r w:rsidRPr="002755AC">
        <w:rPr>
          <w:rStyle w:val="StyleUnderline"/>
        </w:rPr>
        <w:t>was hijacked by Somali pirates</w:t>
      </w:r>
      <w:r>
        <w:t>.</w:t>
      </w:r>
    </w:p>
    <w:p w:rsidR="00F20E2D" w:rsidRDefault="00F20E2D" w:rsidP="00F20E2D">
      <w:r>
        <w:t>The very large crude carrier, which was carrying its full load of 2 million barrels at the time of the incident, was hijacked in November about 830 kilometers southeast of Kenya as it was sailing to the US. The tanker was eventually released in January 2009.</w:t>
      </w:r>
    </w:p>
    <w:p w:rsidR="00F20E2D" w:rsidRDefault="00F20E2D" w:rsidP="00F20E2D">
      <w:r>
        <w:t>That incident brought the attention of the world to the issue of piracy. In the interconnected world of today, some things that happen far away can affect consumers everywhere.</w:t>
      </w:r>
    </w:p>
    <w:p w:rsidR="00F20E2D" w:rsidRDefault="00F20E2D" w:rsidP="00F20E2D">
      <w:r w:rsidRPr="002755AC">
        <w:rPr>
          <w:rStyle w:val="StyleUnderline"/>
        </w:rPr>
        <w:t xml:space="preserve">Yesterday, </w:t>
      </w:r>
      <w:r w:rsidRPr="00B57083">
        <w:rPr>
          <w:rStyle w:val="StyleUnderline"/>
          <w:highlight w:val="yellow"/>
        </w:rPr>
        <w:t>an</w:t>
      </w:r>
      <w:r w:rsidRPr="002755AC">
        <w:rPr>
          <w:rStyle w:val="StyleUnderline"/>
        </w:rPr>
        <w:t xml:space="preserve">other </w:t>
      </w:r>
      <w:r w:rsidRPr="00B57083">
        <w:rPr>
          <w:rStyle w:val="StyleUnderline"/>
          <w:highlight w:val="yellow"/>
        </w:rPr>
        <w:t>attack</w:t>
      </w:r>
      <w:r w:rsidRPr="002755AC">
        <w:rPr>
          <w:rStyle w:val="StyleUnderline"/>
        </w:rPr>
        <w:t xml:space="preserve"> on a Saudi ship </w:t>
      </w:r>
      <w:r w:rsidRPr="00B57083">
        <w:rPr>
          <w:rStyle w:val="StyleUnderline"/>
          <w:highlight w:val="yellow"/>
        </w:rPr>
        <w:t>took place in the strait</w:t>
      </w:r>
      <w:r w:rsidRPr="002755AC">
        <w:rPr>
          <w:rStyle w:val="StyleUnderline"/>
        </w:rPr>
        <w:t xml:space="preserve"> of Bab Al-Mandeb</w:t>
      </w:r>
      <w:r>
        <w:t xml:space="preserve">, and this time it was by </w:t>
      </w:r>
      <w:r w:rsidRPr="002755AC">
        <w:rPr>
          <w:rStyle w:val="StyleUnderline"/>
        </w:rPr>
        <w:t xml:space="preserve">perpetrated </w:t>
      </w:r>
      <w:r w:rsidRPr="00B57083">
        <w:rPr>
          <w:rStyle w:val="StyleUnderline"/>
          <w:highlight w:val="yellow"/>
        </w:rPr>
        <w:t>by Houthi rebels</w:t>
      </w:r>
      <w:r>
        <w:t xml:space="preserve"> in Yemen, according to a statement from the Saudi energy ministry.</w:t>
      </w:r>
    </w:p>
    <w:p w:rsidR="00F20E2D" w:rsidRDefault="00F20E2D" w:rsidP="00F20E2D">
      <w:r w:rsidRPr="00B57083">
        <w:rPr>
          <w:rStyle w:val="StyleUnderline"/>
          <w:highlight w:val="yellow"/>
        </w:rPr>
        <w:t>A decision was taken</w:t>
      </w:r>
      <w:r w:rsidRPr="002755AC">
        <w:rPr>
          <w:rStyle w:val="StyleUnderline"/>
        </w:rPr>
        <w:t xml:space="preserve"> quickly </w:t>
      </w:r>
      <w:r w:rsidRPr="00B57083">
        <w:rPr>
          <w:rStyle w:val="StyleUnderline"/>
          <w:highlight w:val="yellow"/>
        </w:rPr>
        <w:t>to halt all oil and product shipments</w:t>
      </w:r>
      <w:r w:rsidRPr="002755AC">
        <w:rPr>
          <w:rStyle w:val="StyleUnderline"/>
        </w:rPr>
        <w:t xml:space="preserve"> in the Red Sea that go through the narrow channel</w:t>
      </w:r>
      <w:r>
        <w:t>.</w:t>
      </w:r>
    </w:p>
    <w:p w:rsidR="00F20E2D" w:rsidRDefault="00F20E2D" w:rsidP="00F20E2D">
      <w:r w:rsidRPr="002755AC">
        <w:rPr>
          <w:rStyle w:val="StyleUnderline"/>
        </w:rPr>
        <w:t xml:space="preserve">Although Saudi Arabia exports most of its crude through the Strait of Hormuz, the militia attack is significant because it adds to the risks of using </w:t>
      </w:r>
      <w:r w:rsidRPr="00B57083">
        <w:rPr>
          <w:rStyle w:val="StyleUnderline"/>
          <w:highlight w:val="yellow"/>
        </w:rPr>
        <w:t>this key artery</w:t>
      </w:r>
      <w:r w:rsidRPr="002755AC">
        <w:rPr>
          <w:rStyle w:val="StyleUnderline"/>
        </w:rPr>
        <w:t xml:space="preserve">. It </w:t>
      </w:r>
      <w:r w:rsidRPr="00B57083">
        <w:rPr>
          <w:rStyle w:val="StyleUnderline"/>
          <w:highlight w:val="yellow"/>
        </w:rPr>
        <w:t>is important for</w:t>
      </w:r>
      <w:r w:rsidRPr="002755AC">
        <w:rPr>
          <w:rStyle w:val="StyleUnderline"/>
        </w:rPr>
        <w:t xml:space="preserve"> oil and products </w:t>
      </w:r>
      <w:r w:rsidRPr="00B57083">
        <w:rPr>
          <w:rStyle w:val="StyleUnderline"/>
          <w:highlight w:val="yellow"/>
        </w:rPr>
        <w:t>tankers that go from and to Europe</w:t>
      </w:r>
      <w:r w:rsidRPr="002755AC">
        <w:rPr>
          <w:rStyle w:val="StyleUnderline"/>
        </w:rPr>
        <w:t>. Countries such as Kuwait, the UAE, Iraq, and Iran all use it to reach Europe</w:t>
      </w:r>
      <w:r>
        <w:rPr>
          <w:rStyle w:val="StyleUnderline"/>
        </w:rPr>
        <w:t xml:space="preserve"> </w:t>
      </w:r>
      <w:r w:rsidRPr="002755AC">
        <w:rPr>
          <w:rStyle w:val="StyleUnderline"/>
        </w:rPr>
        <w:t>and vice-versa</w:t>
      </w:r>
      <w:r>
        <w:t>.</w:t>
      </w:r>
    </w:p>
    <w:p w:rsidR="00F20E2D" w:rsidRDefault="00F20E2D" w:rsidP="00F20E2D">
      <w:r w:rsidRPr="002755AC">
        <w:rPr>
          <w:rStyle w:val="StyleUnderline"/>
        </w:rPr>
        <w:t>The waterway allows for exports into the European market via either the Suez Canal or the Sumed pipeline that links the Red Sea with the Mediterranean through Egypt</w:t>
      </w:r>
      <w:r>
        <w:t>.</w:t>
      </w:r>
    </w:p>
    <w:p w:rsidR="00F20E2D" w:rsidRDefault="00F20E2D" w:rsidP="00F20E2D">
      <w:r>
        <w:t>Saudi Arabia is already shipping oil and products from Yanbu port on the Red Sea to Europe via the Suez Canal. It still can use its East-West mega-pipeline to ship crude from its oil fields in the Arabian Gulf into Yanbu, bypassing the strait and keeping the European market within regular reach. The East-West pipeline has a carrying capacity of about 5 million barrels a day.</w:t>
      </w:r>
    </w:p>
    <w:p w:rsidR="00F20E2D" w:rsidRDefault="00F20E2D" w:rsidP="00F20E2D">
      <w:r>
        <w:t>The impact of the Saudi move on the oil market and prices is limited for now since only a small fraction of Saudi oil and products goes through Bab Al-Mandeb.</w:t>
      </w:r>
    </w:p>
    <w:p w:rsidR="00F20E2D" w:rsidRDefault="00F20E2D" w:rsidP="00F20E2D">
      <w:r>
        <w:t>Brent crude rose as much as 1.1 percent in London on Thursday not only on the news of the Saudi halt but also because of the fall in US weekly crude inventories.</w:t>
      </w:r>
    </w:p>
    <w:p w:rsidR="00F20E2D" w:rsidRDefault="00F20E2D" w:rsidP="00F20E2D">
      <w:r w:rsidRPr="002755AC">
        <w:rPr>
          <w:rStyle w:val="StyleUnderline"/>
        </w:rPr>
        <w:t>The real impact would be felt if other countries followed suit and halted shipments</w:t>
      </w:r>
      <w:r>
        <w:t>.</w:t>
      </w:r>
    </w:p>
    <w:p w:rsidR="00F20E2D" w:rsidRDefault="00F20E2D" w:rsidP="00F20E2D">
      <w:r w:rsidRPr="00B57083">
        <w:rPr>
          <w:rStyle w:val="StyleUnderline"/>
          <w:highlight w:val="yellow"/>
        </w:rPr>
        <w:t>A full closure</w:t>
      </w:r>
      <w:r w:rsidRPr="002755AC">
        <w:rPr>
          <w:rStyle w:val="StyleUnderline"/>
        </w:rPr>
        <w:t xml:space="preserve"> of Bab Al-Mandeb</w:t>
      </w:r>
      <w:r>
        <w:t xml:space="preserve">, which at its narrowest point is just 18 miles (29 kilometers) wide, </w:t>
      </w:r>
      <w:r w:rsidRPr="00B57083">
        <w:rPr>
          <w:rStyle w:val="StyleUnderline"/>
          <w:highlight w:val="yellow"/>
        </w:rPr>
        <w:t xml:space="preserve">would </w:t>
      </w:r>
      <w:r w:rsidRPr="00B57083">
        <w:rPr>
          <w:rStyle w:val="StyleUnderline"/>
        </w:rPr>
        <w:t>force tankers sailing from Saudi Arabia, Kuwait, Iraq and the UAE</w:t>
      </w:r>
      <w:r w:rsidRPr="00B57083">
        <w:t xml:space="preserve"> “</w:t>
      </w:r>
      <w:r w:rsidRPr="00B57083">
        <w:rPr>
          <w:rStyle w:val="StyleUnderline"/>
        </w:rPr>
        <w:t>around the southern tip of Africa, which would</w:t>
      </w:r>
      <w:r w:rsidRPr="002755AC">
        <w:rPr>
          <w:rStyle w:val="StyleUnderline"/>
        </w:rPr>
        <w:t xml:space="preserve"> </w:t>
      </w:r>
      <w:r w:rsidRPr="00B57083">
        <w:rPr>
          <w:rStyle w:val="StyleUnderline"/>
          <w:highlight w:val="yellow"/>
        </w:rPr>
        <w:t>add to transit time and cost</w:t>
      </w:r>
      <w:r>
        <w:t>,” according to the US Energy Information Administration.</w:t>
      </w:r>
    </w:p>
    <w:p w:rsidR="00F20E2D" w:rsidRDefault="00F20E2D" w:rsidP="00F20E2D">
      <w:r>
        <w:t>The EIA estimates that in 2016 — the last year with reliable data — 4.8 million barrels a day of crude and petroleum products flowed through the strait, with about 2.8 million going northbound toward Europe, and another 2 million sailing from Europe into the Middle East and Asia. The strait is an important route for European refined oil products to reach global markets.</w:t>
      </w:r>
    </w:p>
    <w:p w:rsidR="00F20E2D" w:rsidRDefault="00F20E2D" w:rsidP="00F20E2D">
      <w:r>
        <w:t>By comparison, the Strait of Hormuz had significantly higher flows — 18.5 million barrels a day — in 2016, according to the EIA. Iran’s revolutionary guard has threatened to halt shipments via Hormuz in response to US sanctions.</w:t>
      </w:r>
    </w:p>
    <w:p w:rsidR="00F20E2D" w:rsidRDefault="00F20E2D" w:rsidP="00F20E2D">
      <w:r>
        <w:t xml:space="preserve">So </w:t>
      </w:r>
      <w:r w:rsidRPr="00A561AA">
        <w:rPr>
          <w:rStyle w:val="StyleUnderline"/>
        </w:rPr>
        <w:t>until the full closure of the strait, things appear under control for the market</w:t>
      </w:r>
      <w:r>
        <w:t>. However, how can the world’s oil community be sure that the waterway is safe?</w:t>
      </w:r>
    </w:p>
    <w:p w:rsidR="00F20E2D" w:rsidRDefault="00F20E2D" w:rsidP="00F20E2D">
      <w:r>
        <w:t>Iran, like many others, uses the strait and the Houthis are allies of Iran — which may offer some solace.</w:t>
      </w:r>
    </w:p>
    <w:p w:rsidR="00F20E2D" w:rsidRPr="00A561AA" w:rsidRDefault="00F20E2D" w:rsidP="00F20E2D">
      <w:pPr>
        <w:rPr>
          <w:rStyle w:val="StyleUnderline"/>
        </w:rPr>
      </w:pPr>
      <w:r w:rsidRPr="00A561AA">
        <w:rPr>
          <w:rStyle w:val="StyleUnderline"/>
        </w:rPr>
        <w:t>The real problem arises when Iran stops exporting to Europe as a result of the sanctions. Will Iran make sure that the waterway is safe from Houthi attacks?</w:t>
      </w:r>
    </w:p>
    <w:p w:rsidR="00F20E2D" w:rsidRDefault="00F20E2D" w:rsidP="00F20E2D">
      <w:r>
        <w:lastRenderedPageBreak/>
        <w:t>The world reacted to the pirate attack on Sirius Star by increasing patrols in the area by NATO and Indian warships. This time the issue may affect the Europeans more than the Americans.</w:t>
      </w:r>
    </w:p>
    <w:p w:rsidR="00F20E2D" w:rsidRPr="00A561AA" w:rsidRDefault="00F20E2D" w:rsidP="00F20E2D">
      <w:pPr>
        <w:rPr>
          <w:rStyle w:val="StyleUnderline"/>
        </w:rPr>
      </w:pPr>
      <w:r w:rsidRPr="00A561AA">
        <w:rPr>
          <w:rStyle w:val="StyleUnderline"/>
        </w:rPr>
        <w:t>Another concern is that countries might react too late. It took one large Saudi oil tanker to disappear in order for countries to react to other attacks on vessels from Somalis. Will the world’s powers wait longer this time before they ensure the safety of this vital waterway?</w:t>
      </w:r>
    </w:p>
    <w:p w:rsidR="00F20E2D" w:rsidRDefault="00F20E2D" w:rsidP="00F20E2D">
      <w:r w:rsidRPr="00B57083">
        <w:rPr>
          <w:rStyle w:val="StyleUnderline"/>
          <w:highlight w:val="yellow"/>
        </w:rPr>
        <w:t>Ensuring</w:t>
      </w:r>
      <w:r w:rsidRPr="00A561AA">
        <w:rPr>
          <w:rStyle w:val="StyleUnderline"/>
        </w:rPr>
        <w:t xml:space="preserve"> the </w:t>
      </w:r>
      <w:r w:rsidRPr="00B57083">
        <w:rPr>
          <w:rStyle w:val="StyleUnderline"/>
          <w:highlight w:val="yellow"/>
        </w:rPr>
        <w:t>movement of oil is important</w:t>
      </w:r>
      <w:r w:rsidRPr="00A561AA">
        <w:rPr>
          <w:rStyle w:val="StyleUnderline"/>
        </w:rPr>
        <w:t xml:space="preserve"> for all consumers and producers, including the Americans. </w:t>
      </w:r>
      <w:r w:rsidRPr="00B57083">
        <w:rPr>
          <w:rStyle w:val="StyleUnderline"/>
          <w:highlight w:val="yellow"/>
        </w:rPr>
        <w:t>Oil prices are already high and it is not in the interests of the US to see them go</w:t>
      </w:r>
      <w:r w:rsidRPr="00A561AA">
        <w:rPr>
          <w:rStyle w:val="StyleUnderline"/>
        </w:rPr>
        <w:t xml:space="preserve"> any </w:t>
      </w:r>
      <w:r w:rsidRPr="00B57083">
        <w:rPr>
          <w:rStyle w:val="StyleUnderline"/>
          <w:highlight w:val="yellow"/>
        </w:rPr>
        <w:t>higher</w:t>
      </w:r>
      <w:r>
        <w:t>.</w:t>
      </w:r>
    </w:p>
    <w:p w:rsidR="00F20E2D" w:rsidRPr="00A80F62" w:rsidRDefault="00F20E2D" w:rsidP="00F20E2D">
      <w:r>
        <w:t xml:space="preserve">As for </w:t>
      </w:r>
      <w:r w:rsidRPr="00B57083">
        <w:rPr>
          <w:rStyle w:val="StyleUnderline"/>
        </w:rPr>
        <w:t>the Gulf states</w:t>
      </w:r>
      <w:r w:rsidRPr="00B57083">
        <w:t xml:space="preserve">, they </w:t>
      </w:r>
      <w:r w:rsidRPr="00B57083">
        <w:rPr>
          <w:rStyle w:val="StyleUnderline"/>
        </w:rPr>
        <w:t>have discussed contingency plans</w:t>
      </w:r>
      <w:r w:rsidRPr="00B57083">
        <w:t xml:space="preserve"> previously</w:t>
      </w:r>
      <w:r>
        <w:t xml:space="preserve"> in 2012 and 2013 </w:t>
      </w:r>
      <w:r w:rsidRPr="00A561AA">
        <w:rPr>
          <w:rStyle w:val="StyleUnderline"/>
        </w:rPr>
        <w:t xml:space="preserve">in the event of  a Strait of Hormuz closure. </w:t>
      </w:r>
      <w:r w:rsidRPr="00B57083">
        <w:rPr>
          <w:rStyle w:val="StyleUnderline"/>
        </w:rPr>
        <w:t xml:space="preserve">Since </w:t>
      </w:r>
      <w:r w:rsidRPr="00B57083">
        <w:rPr>
          <w:rStyle w:val="StyleUnderline"/>
          <w:highlight w:val="yellow"/>
        </w:rPr>
        <w:t>Iran or Iran-backed militias are</w:t>
      </w:r>
      <w:r w:rsidRPr="00A561AA">
        <w:rPr>
          <w:rStyle w:val="StyleUnderline"/>
        </w:rPr>
        <w:t xml:space="preserve"> now </w:t>
      </w:r>
      <w:r w:rsidRPr="00B57083">
        <w:rPr>
          <w:rStyle w:val="StyleUnderline"/>
          <w:highlight w:val="yellow"/>
        </w:rPr>
        <w:t xml:space="preserve">posing a threat </w:t>
      </w:r>
      <w:r w:rsidRPr="00B57083">
        <w:rPr>
          <w:rStyle w:val="Emphasis"/>
          <w:highlight w:val="yellow"/>
        </w:rPr>
        <w:t>on both waterways</w:t>
      </w:r>
      <w:r w:rsidRPr="00B57083">
        <w:rPr>
          <w:rStyle w:val="StyleUnderline"/>
        </w:rPr>
        <w:t>, it may be time to update those plans</w:t>
      </w:r>
      <w:r w:rsidRPr="00B57083">
        <w:t>.</w:t>
      </w:r>
    </w:p>
    <w:p w:rsidR="00AE7C89" w:rsidRDefault="00AE7C89" w:rsidP="003A0B2B"/>
    <w:p w:rsidR="0002270E" w:rsidRDefault="0002270E" w:rsidP="0002270E">
      <w:pPr>
        <w:pStyle w:val="Heading3"/>
      </w:pPr>
      <w:r>
        <w:lastRenderedPageBreak/>
        <w:t>They Say: “UAE Withdrawal Thumps”</w:t>
      </w:r>
    </w:p>
    <w:p w:rsidR="0002270E" w:rsidRPr="00614F97" w:rsidRDefault="0002270E" w:rsidP="0002270E">
      <w:pPr>
        <w:pStyle w:val="Heading4"/>
      </w:pPr>
      <w:r>
        <w:t xml:space="preserve">It’s a </w:t>
      </w:r>
      <w:r>
        <w:rPr>
          <w:u w:val="single"/>
        </w:rPr>
        <w:t>strategic redeployment</w:t>
      </w:r>
      <w:r>
        <w:t xml:space="preserve">, not a </w:t>
      </w:r>
      <w:r w:rsidR="009E2D6D">
        <w:t xml:space="preserve">complete </w:t>
      </w:r>
      <w:r>
        <w:t xml:space="preserve">withdrawal — it won’t undermine the coalition. </w:t>
      </w:r>
    </w:p>
    <w:p w:rsidR="0002270E" w:rsidRPr="00E5299C" w:rsidRDefault="0002270E" w:rsidP="0002270E">
      <w:r w:rsidRPr="00E5299C">
        <w:rPr>
          <w:rStyle w:val="Style13ptBold"/>
        </w:rPr>
        <w:t>El Yaakoubi 19</w:t>
      </w:r>
      <w:r>
        <w:t xml:space="preserve"> — </w:t>
      </w:r>
      <w:r w:rsidRPr="00E5299C">
        <w:t>Aziz El Yaakoubi</w:t>
      </w:r>
      <w:r>
        <w:t xml:space="preserve">, Correspondent covering the Arabian Peninsula at </w:t>
      </w:r>
      <w:r w:rsidRPr="00EA758A">
        <w:rPr>
          <w:i/>
        </w:rPr>
        <w:t>Reuters</w:t>
      </w:r>
      <w:r>
        <w:t>, 2019 (“</w:t>
      </w:r>
      <w:r w:rsidRPr="00E5299C">
        <w:t>UAE troop drawdown in Yemen was agreed with Saudi Arabia: official</w:t>
      </w:r>
      <w:r>
        <w:t xml:space="preserve">,” </w:t>
      </w:r>
      <w:r>
        <w:rPr>
          <w:i/>
        </w:rPr>
        <w:t>Reuters</w:t>
      </w:r>
      <w:r>
        <w:t>, July 8</w:t>
      </w:r>
      <w:r w:rsidRPr="00E5299C">
        <w:rPr>
          <w:vertAlign w:val="superscript"/>
        </w:rPr>
        <w:t>th</w:t>
      </w:r>
      <w:r>
        <w:t xml:space="preserve">, Available Online at </w:t>
      </w:r>
      <w:hyperlink r:id="rId80" w:history="1">
        <w:r w:rsidRPr="00353BE5">
          <w:rPr>
            <w:rStyle w:val="Hyperlink"/>
          </w:rPr>
          <w:t>https://www.reuters.com/article/us-yemen-security-emirates/uae-troop-drawdown-in-yemen-was-agreed-with-saudi-arabia-official-idUSKCN1U31WZ</w:t>
        </w:r>
      </w:hyperlink>
      <w:r>
        <w:t>, Accessed 07-13-2019)</w:t>
      </w:r>
    </w:p>
    <w:p w:rsidR="0002270E" w:rsidRDefault="0002270E" w:rsidP="0002270E">
      <w:r w:rsidRPr="00614F97">
        <w:rPr>
          <w:rStyle w:val="StyleUnderline"/>
          <w:highlight w:val="yellow"/>
        </w:rPr>
        <w:t>The U</w:t>
      </w:r>
      <w:r>
        <w:t xml:space="preserve">nited </w:t>
      </w:r>
      <w:r w:rsidRPr="00614F97">
        <w:rPr>
          <w:rStyle w:val="StyleUnderline"/>
          <w:highlight w:val="yellow"/>
        </w:rPr>
        <w:t>A</w:t>
      </w:r>
      <w:r>
        <w:t xml:space="preserve">rab </w:t>
      </w:r>
      <w:r w:rsidRPr="00614F97">
        <w:rPr>
          <w:rStyle w:val="StyleUnderline"/>
          <w:highlight w:val="yellow"/>
        </w:rPr>
        <w:t>E</w:t>
      </w:r>
      <w:r>
        <w:t xml:space="preserve">mirates </w:t>
      </w:r>
      <w:r w:rsidRPr="00614F97">
        <w:rPr>
          <w:rStyle w:val="StyleUnderline"/>
          <w:highlight w:val="yellow"/>
        </w:rPr>
        <w:t>had been planning its</w:t>
      </w:r>
      <w:r w:rsidRPr="00E5299C">
        <w:rPr>
          <w:rStyle w:val="StyleUnderline"/>
        </w:rPr>
        <w:t xml:space="preserve"> recent troop </w:t>
      </w:r>
      <w:r w:rsidRPr="00614F97">
        <w:rPr>
          <w:rStyle w:val="StyleUnderline"/>
          <w:highlight w:val="yellow"/>
        </w:rPr>
        <w:t>drawdown</w:t>
      </w:r>
      <w:r w:rsidRPr="00E5299C">
        <w:rPr>
          <w:rStyle w:val="StyleUnderline"/>
        </w:rPr>
        <w:t xml:space="preserve"> in Yemen for over a year </w:t>
      </w:r>
      <w:r w:rsidRPr="00614F97">
        <w:rPr>
          <w:rStyle w:val="StyleUnderline"/>
          <w:highlight w:val="yellow"/>
        </w:rPr>
        <w:t>and coordinated</w:t>
      </w:r>
      <w:r w:rsidRPr="00E5299C">
        <w:rPr>
          <w:rStyle w:val="StyleUnderline"/>
        </w:rPr>
        <w:t xml:space="preserve"> its move </w:t>
      </w:r>
      <w:r w:rsidRPr="00614F97">
        <w:rPr>
          <w:rStyle w:val="StyleUnderline"/>
          <w:highlight w:val="yellow"/>
        </w:rPr>
        <w:t>with</w:t>
      </w:r>
      <w:r w:rsidRPr="00E5299C">
        <w:rPr>
          <w:rStyle w:val="StyleUnderline"/>
        </w:rPr>
        <w:t xml:space="preserve"> key ally </w:t>
      </w:r>
      <w:r w:rsidRPr="00614F97">
        <w:rPr>
          <w:rStyle w:val="StyleUnderline"/>
          <w:highlight w:val="yellow"/>
        </w:rPr>
        <w:t>Saudi Arabia</w:t>
      </w:r>
      <w:r w:rsidRPr="00E5299C">
        <w:rPr>
          <w:rStyle w:val="StyleUnderline"/>
        </w:rPr>
        <w:t>, a senior Emirati official said</w:t>
      </w:r>
      <w:r>
        <w:t xml:space="preserve"> on Monday.</w:t>
      </w:r>
    </w:p>
    <w:p w:rsidR="0002270E" w:rsidRDefault="0002270E" w:rsidP="0002270E">
      <w:r w:rsidRPr="00E5299C">
        <w:rPr>
          <w:rStyle w:val="StyleUnderline"/>
        </w:rPr>
        <w:t>The UAE, a leading member of the</w:t>
      </w:r>
      <w:r>
        <w:t xml:space="preserve"> Western-backed Sunni Muslim </w:t>
      </w:r>
      <w:r w:rsidRPr="00E5299C">
        <w:rPr>
          <w:rStyle w:val="StyleUnderline"/>
        </w:rPr>
        <w:t>coalition</w:t>
      </w:r>
      <w:r>
        <w:t xml:space="preserve"> battling the Iran-aligned Houthi movement, </w:t>
      </w:r>
      <w:r w:rsidRPr="00E5299C">
        <w:rPr>
          <w:rStyle w:val="StyleUnderline"/>
        </w:rPr>
        <w:t>is reducing its military presence as worsening U.S.-Iran tensions threaten security closer to home</w:t>
      </w:r>
      <w:r>
        <w:t>, Reuters reported last month.</w:t>
      </w:r>
    </w:p>
    <w:p w:rsidR="0002270E" w:rsidRDefault="0002270E" w:rsidP="0002270E">
      <w:r w:rsidRPr="00614F97">
        <w:rPr>
          <w:rStyle w:val="StyleUnderline"/>
          <w:highlight w:val="yellow"/>
        </w:rPr>
        <w:t>The</w:t>
      </w:r>
      <w:r w:rsidRPr="00E5299C">
        <w:rPr>
          <w:rStyle w:val="StyleUnderline"/>
        </w:rPr>
        <w:t xml:space="preserve"> Gulf </w:t>
      </w:r>
      <w:r w:rsidRPr="00614F97">
        <w:rPr>
          <w:rStyle w:val="StyleUnderline"/>
          <w:highlight w:val="yellow"/>
        </w:rPr>
        <w:t>state has pulled some troops</w:t>
      </w:r>
      <w:r w:rsidRPr="00E5299C">
        <w:rPr>
          <w:rStyle w:val="StyleUnderline"/>
        </w:rPr>
        <w:t xml:space="preserve"> from areas including</w:t>
      </w:r>
      <w:r>
        <w:t xml:space="preserve"> the southern port of </w:t>
      </w:r>
      <w:r w:rsidRPr="00E5299C">
        <w:rPr>
          <w:rStyle w:val="StyleUnderline"/>
        </w:rPr>
        <w:t xml:space="preserve">Aden and the western coast, </w:t>
      </w:r>
      <w:r w:rsidRPr="00614F97">
        <w:rPr>
          <w:rStyle w:val="StyleUnderline"/>
          <w:highlight w:val="yellow"/>
        </w:rPr>
        <w:t>but says it remains committed to</w:t>
      </w:r>
      <w:r w:rsidRPr="00E5299C">
        <w:t xml:space="preserve"> the</w:t>
      </w:r>
      <w:r>
        <w:t xml:space="preserve"> internationally-recognised government of President Abd-Rabbu Mansour </w:t>
      </w:r>
      <w:r w:rsidRPr="00614F97">
        <w:rPr>
          <w:rStyle w:val="StyleUnderline"/>
          <w:highlight w:val="yellow"/>
        </w:rPr>
        <w:t>Hadi</w:t>
      </w:r>
      <w:r>
        <w:t>.</w:t>
      </w:r>
    </w:p>
    <w:p w:rsidR="0002270E" w:rsidRDefault="0002270E" w:rsidP="0002270E">
      <w:r w:rsidRPr="00E5299C">
        <w:rPr>
          <w:rStyle w:val="StyleUnderline"/>
        </w:rPr>
        <w:t>The drawdown “was not a last-minute decision” and had been discussed extensively with Riyadh</w:t>
      </w:r>
      <w:r>
        <w:t>, said the official, who declined to be named.</w:t>
      </w:r>
    </w:p>
    <w:p w:rsidR="0002270E" w:rsidRDefault="0002270E" w:rsidP="0002270E">
      <w:r>
        <w:t>“Our discussion over our redeployment has been ongoing for over a year and it has been heightened after the signing of the Stockholm agreement in December,” the official told reporters in Dubai.</w:t>
      </w:r>
    </w:p>
    <w:p w:rsidR="0002270E" w:rsidRDefault="0002270E" w:rsidP="0002270E">
      <w:r>
        <w:t>The official said the port city of Hodeidah was most affected by the decision because of a holding ceasefire under a U.N.-led pact reached last year in Sweden to pave the way for talks to end the war.</w:t>
      </w:r>
    </w:p>
    <w:p w:rsidR="0002270E" w:rsidRDefault="0002270E" w:rsidP="0002270E">
      <w:r>
        <w:t>Hodeidah, a lifeline for millions of Yemenis, became the focus of the war last year when the coalition tried to seize the port, the Houthis’ main supply line. Under the deal, which has yet to be fully implemented, both the Houthis and pro-coalition Yemeni forces would withdraw.</w:t>
      </w:r>
    </w:p>
    <w:p w:rsidR="0002270E" w:rsidRDefault="0002270E" w:rsidP="0002270E">
      <w:r>
        <w:t>“</w:t>
      </w:r>
      <w:r w:rsidRPr="00E5299C">
        <w:rPr>
          <w:rStyle w:val="StyleUnderline"/>
        </w:rPr>
        <w:t>It makes a lot of sense for us to redeploy away from Hodeidah</w:t>
      </w:r>
      <w:r>
        <w:t xml:space="preserve">. By connection, Assab in Eritrea has also been affected because it was a staging ground for our operations in Hodeidah,” </w:t>
      </w:r>
      <w:r w:rsidRPr="00E5299C">
        <w:rPr>
          <w:rStyle w:val="StyleUnderline"/>
        </w:rPr>
        <w:t xml:space="preserve">the official said, adding that </w:t>
      </w:r>
      <w:r w:rsidRPr="00614F97">
        <w:rPr>
          <w:rStyle w:val="StyleUnderline"/>
          <w:highlight w:val="yellow"/>
        </w:rPr>
        <w:t>troop movements</w:t>
      </w:r>
      <w:r w:rsidRPr="00E5299C">
        <w:rPr>
          <w:rStyle w:val="StyleUnderline"/>
        </w:rPr>
        <w:t xml:space="preserve"> in other areas of Yemen </w:t>
      </w:r>
      <w:r w:rsidRPr="00614F97">
        <w:rPr>
          <w:rStyle w:val="StyleUnderline"/>
          <w:highlight w:val="yellow"/>
        </w:rPr>
        <w:t>are</w:t>
      </w:r>
      <w:r w:rsidRPr="00E5299C">
        <w:rPr>
          <w:rStyle w:val="StyleUnderline"/>
        </w:rPr>
        <w:t xml:space="preserve"> “</w:t>
      </w:r>
      <w:r w:rsidRPr="00614F97">
        <w:rPr>
          <w:rStyle w:val="StyleUnderline"/>
          <w:highlight w:val="yellow"/>
        </w:rPr>
        <w:t>tactical and based on</w:t>
      </w:r>
      <w:r w:rsidRPr="00E5299C">
        <w:rPr>
          <w:rStyle w:val="StyleUnderline"/>
        </w:rPr>
        <w:t xml:space="preserve"> our </w:t>
      </w:r>
      <w:r w:rsidRPr="00614F97">
        <w:rPr>
          <w:rStyle w:val="StyleUnderline"/>
          <w:highlight w:val="yellow"/>
        </w:rPr>
        <w:t>needs</w:t>
      </w:r>
      <w:r w:rsidRPr="00E5299C">
        <w:rPr>
          <w:rStyle w:val="StyleUnderline"/>
        </w:rPr>
        <w:t>”</w:t>
      </w:r>
      <w:r>
        <w:t>.</w:t>
      </w:r>
    </w:p>
    <w:p w:rsidR="0002270E" w:rsidRDefault="0002270E" w:rsidP="0002270E">
      <w:r>
        <w:t>Abu Dhabi has a major military base at the Eritrean Red Sea port of Assab.</w:t>
      </w:r>
    </w:p>
    <w:p w:rsidR="0002270E" w:rsidRDefault="0002270E" w:rsidP="0002270E">
      <w:r>
        <w:t>“</w:t>
      </w:r>
      <w:r w:rsidRPr="00614F97">
        <w:rPr>
          <w:rStyle w:val="StyleUnderline"/>
          <w:highlight w:val="yellow"/>
        </w:rPr>
        <w:t>We are not worried about a vacuum</w:t>
      </w:r>
      <w:r w:rsidRPr="00E5299C">
        <w:rPr>
          <w:rStyle w:val="StyleUnderline"/>
        </w:rPr>
        <w:t xml:space="preserve"> in Yemen, </w:t>
      </w:r>
      <w:r w:rsidRPr="00614F97">
        <w:rPr>
          <w:rStyle w:val="StyleUnderline"/>
          <w:highlight w:val="yellow"/>
        </w:rPr>
        <w:t>because we have trained</w:t>
      </w:r>
      <w:r w:rsidRPr="00E5299C">
        <w:rPr>
          <w:rStyle w:val="StyleUnderline"/>
        </w:rPr>
        <w:t xml:space="preserve"> a total of a </w:t>
      </w:r>
      <w:r w:rsidRPr="00614F97">
        <w:rPr>
          <w:rStyle w:val="Emphasis"/>
          <w:highlight w:val="yellow"/>
        </w:rPr>
        <w:t>90,000</w:t>
      </w:r>
      <w:r w:rsidRPr="00614F97">
        <w:rPr>
          <w:rStyle w:val="StyleUnderline"/>
          <w:highlight w:val="yellow"/>
        </w:rPr>
        <w:t xml:space="preserve"> Yemeni forces</w:t>
      </w:r>
      <w:r>
        <w:t xml:space="preserve">,” </w:t>
      </w:r>
      <w:r w:rsidRPr="00E5299C">
        <w:rPr>
          <w:rStyle w:val="StyleUnderline"/>
        </w:rPr>
        <w:t>the official said</w:t>
      </w:r>
      <w:r>
        <w:t>. “This is one of our major successes in Yemen.”</w:t>
      </w:r>
    </w:p>
    <w:p w:rsidR="0002270E" w:rsidRDefault="0002270E" w:rsidP="0002270E">
      <w:r>
        <w:t>Iran Tensions</w:t>
      </w:r>
    </w:p>
    <w:p w:rsidR="0002270E" w:rsidRDefault="0002270E" w:rsidP="0002270E">
      <w:r w:rsidRPr="00E5299C">
        <w:rPr>
          <w:rStyle w:val="StyleUnderline"/>
        </w:rPr>
        <w:t>Asked about the drawdown, the spokesman for the</w:t>
      </w:r>
      <w:r>
        <w:t xml:space="preserve"> Saudi-led </w:t>
      </w:r>
      <w:r w:rsidRPr="00E5299C">
        <w:rPr>
          <w:rStyle w:val="StyleUnderline"/>
        </w:rPr>
        <w:t>coalition said member countries played different roles and contributed whatever capabilities they could</w:t>
      </w:r>
      <w:r>
        <w:t>.</w:t>
      </w:r>
    </w:p>
    <w:p w:rsidR="0002270E" w:rsidRDefault="0002270E" w:rsidP="0002270E">
      <w:r>
        <w:t>“</w:t>
      </w:r>
      <w:r w:rsidRPr="00614F97">
        <w:rPr>
          <w:rStyle w:val="StyleUnderline"/>
          <w:highlight w:val="yellow"/>
        </w:rPr>
        <w:t>The U</w:t>
      </w:r>
      <w:r>
        <w:t xml:space="preserve">nited </w:t>
      </w:r>
      <w:r w:rsidRPr="00614F97">
        <w:rPr>
          <w:rStyle w:val="StyleUnderline"/>
          <w:highlight w:val="yellow"/>
        </w:rPr>
        <w:t>A</w:t>
      </w:r>
      <w:r>
        <w:t xml:space="preserve">rab </w:t>
      </w:r>
      <w:r w:rsidRPr="00614F97">
        <w:rPr>
          <w:rStyle w:val="StyleUnderline"/>
          <w:highlight w:val="yellow"/>
        </w:rPr>
        <w:t>E</w:t>
      </w:r>
      <w:r>
        <w:t xml:space="preserve">mirates... </w:t>
      </w:r>
      <w:r w:rsidRPr="00614F97">
        <w:rPr>
          <w:rStyle w:val="StyleUnderline"/>
          <w:highlight w:val="yellow"/>
        </w:rPr>
        <w:t>and</w:t>
      </w:r>
      <w:r w:rsidRPr="00E5299C">
        <w:rPr>
          <w:rStyle w:val="StyleUnderline"/>
        </w:rPr>
        <w:t xml:space="preserve"> the </w:t>
      </w:r>
      <w:r w:rsidRPr="00614F97">
        <w:rPr>
          <w:rStyle w:val="StyleUnderline"/>
          <w:highlight w:val="yellow"/>
        </w:rPr>
        <w:t>coalition</w:t>
      </w:r>
      <w:r w:rsidRPr="00E5299C">
        <w:rPr>
          <w:rStyle w:val="StyleUnderline"/>
        </w:rPr>
        <w:t xml:space="preserve"> countries </w:t>
      </w:r>
      <w:r w:rsidRPr="00614F97">
        <w:rPr>
          <w:rStyle w:val="StyleUnderline"/>
          <w:highlight w:val="yellow"/>
        </w:rPr>
        <w:t>continue to achieve</w:t>
      </w:r>
      <w:r w:rsidRPr="00E5299C">
        <w:rPr>
          <w:rStyle w:val="StyleUnderline"/>
        </w:rPr>
        <w:t xml:space="preserve"> their operational and strategic </w:t>
      </w:r>
      <w:r w:rsidRPr="00614F97">
        <w:rPr>
          <w:rStyle w:val="StyleUnderline"/>
          <w:highlight w:val="yellow"/>
        </w:rPr>
        <w:t>goals</w:t>
      </w:r>
      <w:r w:rsidRPr="00E5299C">
        <w:rPr>
          <w:rStyle w:val="StyleUnderline"/>
        </w:rPr>
        <w:t xml:space="preserve"> and reach the final status of restoring the legitimate Yemeni government</w:t>
      </w:r>
      <w:r>
        <w:t xml:space="preserve">,” </w:t>
      </w:r>
      <w:r w:rsidRPr="00E5299C">
        <w:rPr>
          <w:rStyle w:val="StyleUnderline"/>
        </w:rPr>
        <w:t>Colonel</w:t>
      </w:r>
      <w:r>
        <w:t xml:space="preserve"> Turki </w:t>
      </w:r>
      <w:r w:rsidRPr="00E5299C">
        <w:rPr>
          <w:rStyle w:val="StyleUnderline"/>
        </w:rPr>
        <w:t>al-Malki told reporters</w:t>
      </w:r>
      <w:r>
        <w:t xml:space="preserve"> in Riyadh.</w:t>
      </w:r>
    </w:p>
    <w:p w:rsidR="0002270E" w:rsidRDefault="0002270E" w:rsidP="0002270E">
      <w:r>
        <w:t>Diplomats have said the UAE prefers to have forces and equipment on hand should tensions between the United States and Iran escalate further after attacks on oil tankers in the Gulf and Tehran’s downing of a U.S. unmanned drone.</w:t>
      </w:r>
    </w:p>
    <w:p w:rsidR="0002270E" w:rsidRDefault="0002270E" w:rsidP="0002270E">
      <w:r>
        <w:t>The UAE has been urging de-escalation of regional tensions.</w:t>
      </w:r>
    </w:p>
    <w:p w:rsidR="0002270E" w:rsidRDefault="0002270E" w:rsidP="0002270E">
      <w:r>
        <w:t>“</w:t>
      </w:r>
      <w:r w:rsidRPr="00E5299C">
        <w:rPr>
          <w:rStyle w:val="StyleUnderline"/>
        </w:rPr>
        <w:t>Many</w:t>
      </w:r>
      <w:r>
        <w:t xml:space="preserve"> people </w:t>
      </w:r>
      <w:r w:rsidRPr="00E5299C">
        <w:rPr>
          <w:rStyle w:val="StyleUnderline"/>
        </w:rPr>
        <w:t xml:space="preserve">asked if this is also linked to the current rise of tensions with Iran. I would say </w:t>
      </w:r>
      <w:r w:rsidRPr="00E5299C">
        <w:rPr>
          <w:rStyle w:val="Emphasis"/>
        </w:rPr>
        <w:t>fundamentally no</w:t>
      </w:r>
      <w:r>
        <w:t xml:space="preserve">... But of course we cannot be blind to the overall strategic picture,” </w:t>
      </w:r>
      <w:r w:rsidRPr="00E5299C">
        <w:rPr>
          <w:rStyle w:val="StyleUnderline"/>
        </w:rPr>
        <w:t>the official said</w:t>
      </w:r>
      <w:r>
        <w:t>. “It is very much to do with moving to from what I would call a military-first strategy to a peace-first strategy.”</w:t>
      </w:r>
    </w:p>
    <w:p w:rsidR="0002270E" w:rsidRDefault="0002270E" w:rsidP="0002270E">
      <w:r>
        <w:t>Washington is in talks with allies about gathering a global coalition to protect vital oil shipping lanes in and near the Strait of Hormuz.</w:t>
      </w:r>
    </w:p>
    <w:p w:rsidR="0002270E" w:rsidRDefault="0002270E" w:rsidP="0002270E">
      <w:r>
        <w:t>The official said a collective mechanism was needed to protect energy and maritime security.</w:t>
      </w:r>
    </w:p>
    <w:p w:rsidR="0002270E" w:rsidRDefault="0002270E" w:rsidP="003A0B2B"/>
    <w:p w:rsidR="00997DDD" w:rsidRDefault="00997DDD" w:rsidP="00997DDD">
      <w:pPr>
        <w:pStyle w:val="Heading4"/>
      </w:pPr>
      <w:r>
        <w:t xml:space="preserve">The Saudi coalition is </w:t>
      </w:r>
      <w:r w:rsidRPr="001370C3">
        <w:rPr>
          <w:u w:val="single"/>
        </w:rPr>
        <w:t>on track</w:t>
      </w:r>
      <w:r>
        <w:t xml:space="preserve"> to defeat the Houthi rebels. </w:t>
      </w:r>
    </w:p>
    <w:p w:rsidR="00997DDD" w:rsidRDefault="00997DDD" w:rsidP="00997DDD">
      <w:r w:rsidRPr="00AD05D8">
        <w:rPr>
          <w:rStyle w:val="Style13ptBold"/>
        </w:rPr>
        <w:t>Knights 18</w:t>
      </w:r>
      <w:r>
        <w:t xml:space="preserve"> — </w:t>
      </w:r>
      <w:r w:rsidRPr="00E56E0C">
        <w:t>Michael Knights</w:t>
      </w:r>
      <w:r>
        <w:t xml:space="preserve">, Senior Fellow at the Washington Institute for Near East Policy, </w:t>
      </w:r>
      <w:r w:rsidRPr="00952E20">
        <w:t>holds a D.Phil. from the Department of War Studies at King's College London (UK),</w:t>
      </w:r>
      <w:r>
        <w:t xml:space="preserve"> 2018 (“</w:t>
      </w:r>
      <w:r w:rsidRPr="00AD05D8">
        <w:t>Is the Yemen War Really Deadlocked? Think Again.</w:t>
      </w:r>
      <w:r>
        <w:t xml:space="preserve">,” The Washington Institute for Near East Policy, September, Available Online at </w:t>
      </w:r>
      <w:hyperlink r:id="rId81" w:history="1">
        <w:r w:rsidRPr="008A2A05">
          <w:rPr>
            <w:rStyle w:val="Hyperlink"/>
          </w:rPr>
          <w:t>https://www.washingtoninstitute.org/policy-analysis/view/is-the-yemen-war-really-deadlocked-think-again</w:t>
        </w:r>
      </w:hyperlink>
      <w:r>
        <w:t>, Accessed 06-25-2019)</w:t>
      </w:r>
    </w:p>
    <w:p w:rsidR="00997DDD" w:rsidRDefault="00997DDD" w:rsidP="00997DDD">
      <w:r w:rsidRPr="00AD05D8">
        <w:rPr>
          <w:rStyle w:val="StyleUnderline"/>
        </w:rPr>
        <w:lastRenderedPageBreak/>
        <w:t>It has become a cliche to say</w:t>
      </w:r>
      <w:r>
        <w:t xml:space="preserve"> that </w:t>
      </w:r>
      <w:r w:rsidRPr="00AD05D8">
        <w:rPr>
          <w:rStyle w:val="StyleUnderline"/>
        </w:rPr>
        <w:t>the war in Yemen has reached a</w:t>
      </w:r>
      <w:r>
        <w:t xml:space="preserve"> point of </w:t>
      </w:r>
      <w:r w:rsidRPr="00AD05D8">
        <w:rPr>
          <w:rStyle w:val="StyleUnderline"/>
        </w:rPr>
        <w:t xml:space="preserve">military deadlock. </w:t>
      </w:r>
      <w:r w:rsidRPr="001370C3">
        <w:rPr>
          <w:rStyle w:val="StyleUnderline"/>
          <w:highlight w:val="yellow"/>
        </w:rPr>
        <w:t>Rebel forces</w:t>
      </w:r>
      <w:r w:rsidRPr="00AD05D8">
        <w:rPr>
          <w:rStyle w:val="StyleUnderline"/>
        </w:rPr>
        <w:t xml:space="preserve"> led by </w:t>
      </w:r>
      <w:r w:rsidRPr="001370C3">
        <w:rPr>
          <w:rStyle w:val="StyleUnderline"/>
        </w:rPr>
        <w:t>the Houthi cl</w:t>
      </w:r>
      <w:r w:rsidRPr="00AD05D8">
        <w:rPr>
          <w:rStyle w:val="StyleUnderline"/>
        </w:rPr>
        <w:t xml:space="preserve">an </w:t>
      </w:r>
      <w:r w:rsidRPr="001370C3">
        <w:rPr>
          <w:rStyle w:val="StyleUnderline"/>
          <w:highlight w:val="yellow"/>
        </w:rPr>
        <w:t>control</w:t>
      </w:r>
      <w:r>
        <w:t xml:space="preserve"> the capital </w:t>
      </w:r>
      <w:r w:rsidRPr="001370C3">
        <w:rPr>
          <w:rStyle w:val="StyleUnderline"/>
          <w:highlight w:val="yellow"/>
        </w:rPr>
        <w:t>Sanaa and</w:t>
      </w:r>
      <w:r>
        <w:t xml:space="preserve"> the country’s largest port </w:t>
      </w:r>
      <w:r w:rsidRPr="001370C3">
        <w:rPr>
          <w:rStyle w:val="StyleUnderline"/>
          <w:highlight w:val="yellow"/>
        </w:rPr>
        <w:t>Hodeidah</w:t>
      </w:r>
      <w:r w:rsidRPr="00AD05D8">
        <w:rPr>
          <w:rStyle w:val="StyleUnderline"/>
        </w:rPr>
        <w:t>, and they have a proven track record of slowing down the</w:t>
      </w:r>
      <w:r>
        <w:t xml:space="preserve"> advances of the Yemeni </w:t>
      </w:r>
      <w:r w:rsidRPr="00AD05D8">
        <w:rPr>
          <w:rStyle w:val="StyleUnderline"/>
        </w:rPr>
        <w:t>government and</w:t>
      </w:r>
      <w:r>
        <w:t xml:space="preserve"> the Saudi-led </w:t>
      </w:r>
      <w:r w:rsidRPr="00AD05D8">
        <w:rPr>
          <w:rStyle w:val="StyleUnderline"/>
        </w:rPr>
        <w:t>coalition</w:t>
      </w:r>
      <w:r>
        <w:t>.</w:t>
      </w:r>
    </w:p>
    <w:p w:rsidR="00997DDD" w:rsidRDefault="00997DDD" w:rsidP="00997DDD">
      <w:r w:rsidRPr="00AD05D8">
        <w:rPr>
          <w:rStyle w:val="StyleUnderline"/>
        </w:rPr>
        <w:t xml:space="preserve">That being said, </w:t>
      </w:r>
      <w:r w:rsidRPr="001370C3">
        <w:rPr>
          <w:rStyle w:val="StyleUnderline"/>
          <w:highlight w:val="yellow"/>
        </w:rPr>
        <w:t>the Houthis have lost a lot of ground since</w:t>
      </w:r>
      <w:r w:rsidRPr="00AD05D8">
        <w:rPr>
          <w:rStyle w:val="StyleUnderline"/>
        </w:rPr>
        <w:t xml:space="preserve"> the apex of their territorial control in</w:t>
      </w:r>
      <w:r>
        <w:t xml:space="preserve"> the spring of </w:t>
      </w:r>
      <w:r w:rsidRPr="001370C3">
        <w:rPr>
          <w:rStyle w:val="StyleUnderline"/>
          <w:highlight w:val="yellow"/>
        </w:rPr>
        <w:t>2015, when they also controlled Aden and Taizz</w:t>
      </w:r>
      <w:r w:rsidRPr="001370C3">
        <w:rPr>
          <w:highlight w:val="yellow"/>
        </w:rPr>
        <w:t>,</w:t>
      </w:r>
      <w:r>
        <w:t xml:space="preserve"> the second and third largest cities in Yemen, </w:t>
      </w:r>
      <w:r w:rsidRPr="001370C3">
        <w:rPr>
          <w:rStyle w:val="StyleUnderline"/>
          <w:highlight w:val="yellow"/>
        </w:rPr>
        <w:t>the</w:t>
      </w:r>
      <w:r>
        <w:t xml:space="preserve"> legendary </w:t>
      </w:r>
      <w:r w:rsidRPr="001370C3">
        <w:rPr>
          <w:rStyle w:val="StyleUnderline"/>
          <w:highlight w:val="yellow"/>
        </w:rPr>
        <w:t>Marib Dam, and Yemen’s entire Red Sea coast</w:t>
      </w:r>
      <w:r w:rsidRPr="00AD05D8">
        <w:rPr>
          <w:rStyle w:val="StyleUnderline"/>
        </w:rPr>
        <w:t xml:space="preserve">. In the last three years, the Yemeni military and </w:t>
      </w:r>
      <w:r w:rsidRPr="001370C3">
        <w:rPr>
          <w:rStyle w:val="StyleUnderline"/>
          <w:highlight w:val="yellow"/>
        </w:rPr>
        <w:t>the coalition liberated Aden, Marib Dam, much of Taizz, the Bab el-Mandab Strait and half of Yemen’s</w:t>
      </w:r>
      <w:r>
        <w:t xml:space="preserve"> 420 kilometer </w:t>
      </w:r>
      <w:r w:rsidRPr="001370C3">
        <w:rPr>
          <w:rStyle w:val="StyleUnderline"/>
          <w:highlight w:val="yellow"/>
        </w:rPr>
        <w:t>Red Sea coast</w:t>
      </w:r>
      <w:r w:rsidRPr="00AD05D8">
        <w:rPr>
          <w:rStyle w:val="StyleUnderline"/>
        </w:rPr>
        <w:t>, in addition to driving</w:t>
      </w:r>
      <w:r>
        <w:t xml:space="preserve"> Al Qaeda in the Arabian Peninsula (</w:t>
      </w:r>
      <w:r w:rsidRPr="00AD05D8">
        <w:rPr>
          <w:rStyle w:val="StyleUnderline"/>
        </w:rPr>
        <w:t>AQAP</w:t>
      </w:r>
      <w:r>
        <w:t xml:space="preserve">) </w:t>
      </w:r>
      <w:r w:rsidRPr="00AD05D8">
        <w:rPr>
          <w:rStyle w:val="StyleUnderline"/>
        </w:rPr>
        <w:t>out of Mukalla city, nearby ports and Yemen’s key energy export pipeline corridors</w:t>
      </w:r>
      <w:r>
        <w:t>.</w:t>
      </w:r>
    </w:p>
    <w:p w:rsidR="00997DDD" w:rsidRDefault="00997DDD" w:rsidP="00997DDD">
      <w:r w:rsidRPr="001370C3">
        <w:rPr>
          <w:rStyle w:val="StyleUnderline"/>
          <w:highlight w:val="yellow"/>
        </w:rPr>
        <w:t>The next coalition gain is likely to be</w:t>
      </w:r>
      <w:r w:rsidRPr="00AD05D8">
        <w:rPr>
          <w:rStyle w:val="StyleUnderline"/>
        </w:rPr>
        <w:t xml:space="preserve"> the ports of </w:t>
      </w:r>
      <w:r w:rsidRPr="001370C3">
        <w:rPr>
          <w:rStyle w:val="StyleUnderline"/>
          <w:highlight w:val="yellow"/>
        </w:rPr>
        <w:t>Hodeidah and Saleef, plus the remainder of the Red Sea coastal plain</w:t>
      </w:r>
      <w:r w:rsidRPr="00AD05D8">
        <w:rPr>
          <w:rStyle w:val="StyleUnderline"/>
        </w:rPr>
        <w:t>. The fight will be tough</w:t>
      </w:r>
      <w:r>
        <w:t>, because the Houthis know that the loss of the coast will leave them landlocked for the first time since they seized control of the Red Sea port of Midi in 2011. Having an opening to the sea allowed the Houthi militia Ansar Allah to acquire modern armaments and training from Iran and Lebanese Hezbollah, including Iranian-manufactured Qiam 1 medium-range ballistic missiles capable of striking Riyadh.</w:t>
      </w:r>
    </w:p>
    <w:p w:rsidR="00997DDD" w:rsidRDefault="00997DDD" w:rsidP="00997DDD">
      <w:r w:rsidRPr="00AD05D8">
        <w:rPr>
          <w:rStyle w:val="StyleUnderline"/>
        </w:rPr>
        <w:t xml:space="preserve">While the </w:t>
      </w:r>
      <w:r w:rsidRPr="001370C3">
        <w:rPr>
          <w:rStyle w:val="StyleUnderline"/>
          <w:highlight w:val="yellow"/>
        </w:rPr>
        <w:t>Houthi</w:t>
      </w:r>
      <w:r w:rsidRPr="00AD05D8">
        <w:rPr>
          <w:rStyle w:val="StyleUnderline"/>
        </w:rPr>
        <w:t xml:space="preserve"> defense will be strong, their </w:t>
      </w:r>
      <w:r w:rsidRPr="001370C3">
        <w:rPr>
          <w:rStyle w:val="StyleUnderline"/>
          <w:highlight w:val="yellow"/>
        </w:rPr>
        <w:t>forces</w:t>
      </w:r>
      <w:r w:rsidRPr="00AD05D8">
        <w:rPr>
          <w:rStyle w:val="StyleUnderline"/>
        </w:rPr>
        <w:t xml:space="preserve"> in Hodeidah </w:t>
      </w:r>
      <w:r w:rsidRPr="001370C3">
        <w:rPr>
          <w:rStyle w:val="StyleUnderline"/>
          <w:highlight w:val="yellow"/>
        </w:rPr>
        <w:t>are heavily outnumbered</w:t>
      </w:r>
      <w:r w:rsidRPr="00AD05D8">
        <w:rPr>
          <w:rStyle w:val="StyleUnderline"/>
        </w:rPr>
        <w:t xml:space="preserve"> by advancing Yemeni and coalition troops, </w:t>
      </w:r>
      <w:r w:rsidRPr="001370C3">
        <w:rPr>
          <w:rStyle w:val="StyleUnderline"/>
          <w:highlight w:val="yellow"/>
        </w:rPr>
        <w:t>and locally-recruited</w:t>
      </w:r>
      <w:r w:rsidRPr="00AD05D8">
        <w:rPr>
          <w:rStyle w:val="StyleUnderline"/>
        </w:rPr>
        <w:t xml:space="preserve"> Houthi </w:t>
      </w:r>
      <w:r w:rsidRPr="001370C3">
        <w:rPr>
          <w:rStyle w:val="StyleUnderline"/>
          <w:highlight w:val="yellow"/>
        </w:rPr>
        <w:t>allies are likely to flip sides as the Houthis lose terrain</w:t>
      </w:r>
      <w:r>
        <w:t>. Already, UAE-backed Yemeni brigades are wrapping around the northeastern quarter of Hodeidah city, placing them within striking distance of the port and the last road through which the Houthis can draw reinforcements or escape.</w:t>
      </w:r>
    </w:p>
    <w:p w:rsidR="00997DDD" w:rsidRPr="003A0B2B" w:rsidRDefault="00997DDD" w:rsidP="003A0B2B"/>
    <w:p w:rsidR="002867A4" w:rsidRDefault="002867A4" w:rsidP="005834AC">
      <w:pPr>
        <w:pStyle w:val="Heading3"/>
      </w:pPr>
      <w:r>
        <w:lastRenderedPageBreak/>
        <w:t>They Say: “No Iran Influence Impact”</w:t>
      </w:r>
    </w:p>
    <w:p w:rsidR="002867A4" w:rsidRPr="000359FE" w:rsidRDefault="002867A4" w:rsidP="002867A4">
      <w:pPr>
        <w:pStyle w:val="Heading4"/>
      </w:pPr>
      <w:r>
        <w:t xml:space="preserve">The Houthis </w:t>
      </w:r>
      <w:r>
        <w:rPr>
          <w:u w:val="single"/>
        </w:rPr>
        <w:t>have</w:t>
      </w:r>
      <w:r>
        <w:t xml:space="preserve"> carried out attacks at Iran’s behest — they’ve replaced Hezbollah as Tehran’s </w:t>
      </w:r>
      <w:r>
        <w:rPr>
          <w:u w:val="single"/>
        </w:rPr>
        <w:t>preferred proxy</w:t>
      </w:r>
      <w:r>
        <w:t xml:space="preserve">. </w:t>
      </w:r>
    </w:p>
    <w:p w:rsidR="002867A4" w:rsidRPr="00757767" w:rsidRDefault="002867A4" w:rsidP="002867A4">
      <w:r w:rsidRPr="004F6559">
        <w:rPr>
          <w:rStyle w:val="Style13ptBold"/>
        </w:rPr>
        <w:t>Vohra 19</w:t>
      </w:r>
      <w:r>
        <w:t xml:space="preserve"> — Anchal Vohra, </w:t>
      </w:r>
      <w:r w:rsidRPr="004F6559">
        <w:t xml:space="preserve">Middle East Correspondent at </w:t>
      </w:r>
      <w:r w:rsidRPr="004F6559">
        <w:rPr>
          <w:i/>
        </w:rPr>
        <w:t>Deutsche Welle</w:t>
      </w:r>
      <w:r w:rsidRPr="004F6559">
        <w:t xml:space="preserve"> based in Beirut, Writer for </w:t>
      </w:r>
      <w:r w:rsidRPr="004F6559">
        <w:rPr>
          <w:i/>
        </w:rPr>
        <w:t>Foreign Policy</w:t>
      </w:r>
      <w:r w:rsidRPr="004F6559">
        <w:t xml:space="preserve">, Fellow on the Middle East at the Observer Research Foundation—an Indian think tank, </w:t>
      </w:r>
      <w:r>
        <w:t xml:space="preserve">2019 (“Hezbollah Isn’t Iran’s Favorite Proxy Anymore,” </w:t>
      </w:r>
      <w:r>
        <w:rPr>
          <w:i/>
        </w:rPr>
        <w:t>Foreign Policy</w:t>
      </w:r>
      <w:r>
        <w:t>, June 4</w:t>
      </w:r>
      <w:r w:rsidRPr="004F6559">
        <w:rPr>
          <w:vertAlign w:val="superscript"/>
        </w:rPr>
        <w:t>th</w:t>
      </w:r>
      <w:r>
        <w:t xml:space="preserve">, Available Online at </w:t>
      </w:r>
      <w:hyperlink r:id="rId82" w:history="1">
        <w:r w:rsidRPr="006F3AF6">
          <w:rPr>
            <w:rStyle w:val="Hyperlink"/>
          </w:rPr>
          <w:t>https://foreignpolicy.com/2019/06/04/hezbollah-isnt-irans-favorite-proxy-anymore/</w:t>
        </w:r>
      </w:hyperlink>
      <w:r>
        <w:t>, Accessed 07-02-2019)</w:t>
      </w:r>
    </w:p>
    <w:p w:rsidR="002867A4" w:rsidRDefault="002867A4" w:rsidP="002867A4">
      <w:r>
        <w:t xml:space="preserve">Last week, </w:t>
      </w:r>
      <w:r w:rsidRPr="00903154">
        <w:rPr>
          <w:rStyle w:val="StyleUnderline"/>
        </w:rPr>
        <w:t>Hezbollah chief</w:t>
      </w:r>
      <w:r>
        <w:t xml:space="preserve"> Hassan </w:t>
      </w:r>
      <w:r w:rsidRPr="00903154">
        <w:rPr>
          <w:rStyle w:val="StyleUnderline"/>
        </w:rPr>
        <w:t>Nasrallah threatened a regional war were Iran to be attacked by the U</w:t>
      </w:r>
      <w:r>
        <w:t xml:space="preserve">nited </w:t>
      </w:r>
      <w:r w:rsidRPr="00903154">
        <w:rPr>
          <w:rStyle w:val="StyleUnderline"/>
        </w:rPr>
        <w:t>S</w:t>
      </w:r>
      <w:r>
        <w:t xml:space="preserve">tates amid rising tensions between the two countries. </w:t>
      </w:r>
      <w:r w:rsidRPr="00903154">
        <w:rPr>
          <w:rStyle w:val="StyleUnderline"/>
        </w:rPr>
        <w:t>It was an expected statement of support</w:t>
      </w:r>
      <w:r>
        <w:t xml:space="preserve"> by Hezbollah, Tehran’s closest regional proxy. </w:t>
      </w:r>
      <w:r w:rsidRPr="00903154">
        <w:rPr>
          <w:rStyle w:val="StyleUnderline"/>
        </w:rPr>
        <w:t>But just as important</w:t>
      </w:r>
      <w:r>
        <w:t xml:space="preserve">, if less noticed, </w:t>
      </w:r>
      <w:r w:rsidRPr="00903154">
        <w:rPr>
          <w:rStyle w:val="StyleUnderline"/>
        </w:rPr>
        <w:t>was what Nasrallah added immediately afterward—</w:t>
      </w:r>
      <w:r>
        <w:t xml:space="preserve">namely, </w:t>
      </w:r>
      <w:r w:rsidRPr="00903154">
        <w:rPr>
          <w:rStyle w:val="StyleUnderline"/>
        </w:rPr>
        <w:t>that nobody should fear tensions escalating</w:t>
      </w:r>
      <w:r>
        <w:t xml:space="preserve"> that far. </w:t>
      </w:r>
      <w:r w:rsidRPr="00903154">
        <w:rPr>
          <w:rStyle w:val="StyleUnderline"/>
        </w:rPr>
        <w:t>It was simultaneously a warning to Washington and an attempt to assuage the concerns of the group’s local supporters</w:t>
      </w:r>
      <w:r>
        <w:t>.</w:t>
      </w:r>
    </w:p>
    <w:p w:rsidR="002867A4" w:rsidRDefault="002867A4" w:rsidP="002867A4">
      <w:r w:rsidRPr="002D4860">
        <w:rPr>
          <w:rStyle w:val="StyleUnderline"/>
          <w:highlight w:val="yellow"/>
        </w:rPr>
        <w:t>Hezbollah has</w:t>
      </w:r>
      <w:r w:rsidRPr="00903154">
        <w:rPr>
          <w:rStyle w:val="StyleUnderline"/>
        </w:rPr>
        <w:t xml:space="preserve"> historically </w:t>
      </w:r>
      <w:r w:rsidRPr="002D4860">
        <w:rPr>
          <w:rStyle w:val="StyleUnderline"/>
          <w:highlight w:val="yellow"/>
        </w:rPr>
        <w:t>been Iran’s most effective</w:t>
      </w:r>
      <w:r w:rsidRPr="00903154">
        <w:rPr>
          <w:rStyle w:val="StyleUnderline"/>
        </w:rPr>
        <w:t xml:space="preserve"> allied </w:t>
      </w:r>
      <w:r w:rsidRPr="002D4860">
        <w:rPr>
          <w:rStyle w:val="StyleUnderline"/>
          <w:highlight w:val="yellow"/>
        </w:rPr>
        <w:t>militia;</w:t>
      </w:r>
      <w:r w:rsidRPr="00903154">
        <w:rPr>
          <w:rStyle w:val="StyleUnderline"/>
        </w:rPr>
        <w:t xml:space="preserve"> it has long been expected to participate in all of Iran’s wars. </w:t>
      </w:r>
      <w:r w:rsidRPr="002D4860">
        <w:rPr>
          <w:rStyle w:val="StyleUnderline"/>
          <w:highlight w:val="yellow"/>
        </w:rPr>
        <w:t xml:space="preserve">But domestic </w:t>
      </w:r>
      <w:r w:rsidRPr="004F6559">
        <w:rPr>
          <w:rStyle w:val="StyleUnderline"/>
          <w:highlight w:val="yellow"/>
        </w:rPr>
        <w:t>pressures in Lebanon have</w:t>
      </w:r>
      <w:r w:rsidRPr="00903154">
        <w:rPr>
          <w:rStyle w:val="StyleUnderline"/>
        </w:rPr>
        <w:t xml:space="preserve"> complicated such participation, </w:t>
      </w:r>
      <w:r w:rsidRPr="004F6559">
        <w:rPr>
          <w:rStyle w:val="StyleUnderline"/>
        </w:rPr>
        <w:t xml:space="preserve">and </w:t>
      </w:r>
      <w:r w:rsidRPr="004F6559">
        <w:rPr>
          <w:rStyle w:val="Emphasis"/>
          <w:highlight w:val="yellow"/>
        </w:rPr>
        <w:t>Iran</w:t>
      </w:r>
      <w:r w:rsidRPr="004F6559">
        <w:rPr>
          <w:rStyle w:val="Emphasis"/>
        </w:rPr>
        <w:t xml:space="preserve"> is </w:t>
      </w:r>
      <w:r w:rsidRPr="004F6559">
        <w:rPr>
          <w:rStyle w:val="Emphasis"/>
          <w:highlight w:val="yellow"/>
        </w:rPr>
        <w:t>shifting</w:t>
      </w:r>
      <w:r w:rsidRPr="00903154">
        <w:rPr>
          <w:rStyle w:val="Emphasis"/>
        </w:rPr>
        <w:t xml:space="preserve"> its foreign policy accordingly</w:t>
      </w:r>
      <w:r w:rsidRPr="00903154">
        <w:rPr>
          <w:rStyle w:val="StyleUnderline"/>
        </w:rPr>
        <w:t>. There are a growing</w:t>
      </w:r>
      <w:r>
        <w:t xml:space="preserve"> number of </w:t>
      </w:r>
      <w:r w:rsidRPr="00903154">
        <w:rPr>
          <w:rStyle w:val="StyleUnderline"/>
        </w:rPr>
        <w:t xml:space="preserve">signs that </w:t>
      </w:r>
      <w:r w:rsidRPr="004F6559">
        <w:rPr>
          <w:rStyle w:val="StyleUnderline"/>
          <w:highlight w:val="yellow"/>
        </w:rPr>
        <w:t>Tehran</w:t>
      </w:r>
      <w:r w:rsidRPr="00903154">
        <w:rPr>
          <w:rStyle w:val="StyleUnderline"/>
        </w:rPr>
        <w:t xml:space="preserve"> now </w:t>
      </w:r>
      <w:r w:rsidRPr="004F6559">
        <w:rPr>
          <w:rStyle w:val="StyleUnderline"/>
          <w:highlight w:val="yellow"/>
        </w:rPr>
        <w:t xml:space="preserve">believes </w:t>
      </w:r>
      <w:r w:rsidRPr="004F6559">
        <w:rPr>
          <w:rStyle w:val="Emphasis"/>
          <w:highlight w:val="yellow"/>
        </w:rPr>
        <w:t>the Houthi</w:t>
      </w:r>
      <w:r w:rsidRPr="00903154">
        <w:rPr>
          <w:rStyle w:val="Emphasis"/>
        </w:rPr>
        <w:t xml:space="preserve"> insurgents</w:t>
      </w:r>
      <w:r>
        <w:t xml:space="preserve"> of Yemen </w:t>
      </w:r>
      <w:r w:rsidRPr="004F6559">
        <w:rPr>
          <w:rStyle w:val="Emphasis"/>
          <w:highlight w:val="yellow"/>
        </w:rPr>
        <w:t>should be their preferred</w:t>
      </w:r>
      <w:r w:rsidRPr="00903154">
        <w:rPr>
          <w:rStyle w:val="Emphasis"/>
        </w:rPr>
        <w:t xml:space="preserve"> regional </w:t>
      </w:r>
      <w:r w:rsidRPr="004F6559">
        <w:rPr>
          <w:rStyle w:val="Emphasis"/>
          <w:highlight w:val="yellow"/>
        </w:rPr>
        <w:t>proxy</w:t>
      </w:r>
      <w:r w:rsidRPr="00903154">
        <w:rPr>
          <w:rStyle w:val="StyleUnderline"/>
        </w:rPr>
        <w:t xml:space="preserve"> in the growing confrontation with the U</w:t>
      </w:r>
      <w:r>
        <w:t xml:space="preserve">nited </w:t>
      </w:r>
      <w:r w:rsidRPr="00903154">
        <w:rPr>
          <w:rStyle w:val="StyleUnderline"/>
        </w:rPr>
        <w:t>S</w:t>
      </w:r>
      <w:r>
        <w:t xml:space="preserve">tates </w:t>
      </w:r>
      <w:r w:rsidRPr="00903154">
        <w:rPr>
          <w:rStyle w:val="StyleUnderline"/>
        </w:rPr>
        <w:t>and its allies</w:t>
      </w:r>
      <w:r>
        <w:t>.</w:t>
      </w:r>
    </w:p>
    <w:p w:rsidR="002867A4" w:rsidRDefault="002867A4" w:rsidP="002867A4">
      <w:r>
        <w:t xml:space="preserve">In mid-May, </w:t>
      </w:r>
      <w:r w:rsidRPr="00903154">
        <w:t xml:space="preserve">nine days </w:t>
      </w:r>
      <w:r w:rsidRPr="00903154">
        <w:rPr>
          <w:rStyle w:val="StyleUnderline"/>
        </w:rPr>
        <w:t>after the U</w:t>
      </w:r>
      <w:r>
        <w:t xml:space="preserve">nited </w:t>
      </w:r>
      <w:r w:rsidRPr="00903154">
        <w:rPr>
          <w:rStyle w:val="StyleUnderline"/>
        </w:rPr>
        <w:t>S</w:t>
      </w:r>
      <w:r>
        <w:t xml:space="preserve">tates </w:t>
      </w:r>
      <w:r w:rsidRPr="00903154">
        <w:rPr>
          <w:rStyle w:val="StyleUnderline"/>
        </w:rPr>
        <w:t>sent an aircraft carrier group and Air Force bombers to the</w:t>
      </w:r>
      <w:r>
        <w:t xml:space="preserve"> Persian </w:t>
      </w:r>
      <w:r w:rsidRPr="00903154">
        <w:rPr>
          <w:rStyle w:val="StyleUnderline"/>
        </w:rPr>
        <w:t>Gulf</w:t>
      </w:r>
      <w:r>
        <w:t xml:space="preserve">, citing an imminent threat from Iran, </w:t>
      </w:r>
      <w:r w:rsidRPr="00903154">
        <w:rPr>
          <w:rStyle w:val="StyleUnderline"/>
        </w:rPr>
        <w:t>it was neither Hezbollah nor Shiite militias in Iraq that struck back, but the Houthis, who</w:t>
      </w:r>
      <w:r>
        <w:t xml:space="preserve"> later </w:t>
      </w:r>
      <w:r w:rsidRPr="00903154">
        <w:rPr>
          <w:rStyle w:val="StyleUnderline"/>
        </w:rPr>
        <w:t>admitted to attacking a Saudi pipeline</w:t>
      </w:r>
      <w:r>
        <w:t xml:space="preserve"> with drone-borne weapons. </w:t>
      </w:r>
      <w:r w:rsidRPr="00903154">
        <w:rPr>
          <w:rStyle w:val="StyleUnderline"/>
        </w:rPr>
        <w:t>They also claimed responsibility for attacking a Saudi arms depot</w:t>
      </w:r>
      <w:r>
        <w:t xml:space="preserve"> in Najran, a city near the border with Yemen. </w:t>
      </w:r>
      <w:r w:rsidRPr="00903154">
        <w:rPr>
          <w:rStyle w:val="StyleUnderline"/>
        </w:rPr>
        <w:t>The incidents</w:t>
      </w:r>
      <w:r>
        <w:t xml:space="preserve"> came well before the end of a 60-day deadline from Tehran to Europe to come up with an alternative mechanism to ensure Iran can sell its oil despite U.S. sanctions, and </w:t>
      </w:r>
      <w:r w:rsidRPr="00903154">
        <w:rPr>
          <w:rStyle w:val="StyleUnderline"/>
        </w:rPr>
        <w:t>seemed calibrated to serve as a warning about Tehran’s seriousness: loud enough to be noticed by Tehran’s adversaries, but not large enough to demand an immediate and demonstrative response</w:t>
      </w:r>
      <w:r>
        <w:t>.</w:t>
      </w:r>
    </w:p>
    <w:p w:rsidR="002867A4" w:rsidRDefault="002867A4" w:rsidP="002867A4">
      <w:r w:rsidRPr="00903154">
        <w:rPr>
          <w:rStyle w:val="StyleUnderline"/>
        </w:rPr>
        <w:t xml:space="preserve">Iran’s shift of attention from Hezbollah to the Houthis shouldn’t come as a complete surprise. </w:t>
      </w:r>
      <w:r w:rsidRPr="004F6559">
        <w:rPr>
          <w:rStyle w:val="StyleUnderline"/>
          <w:highlight w:val="yellow"/>
        </w:rPr>
        <w:t>Tehran has</w:t>
      </w:r>
      <w:r w:rsidRPr="00903154">
        <w:rPr>
          <w:rStyle w:val="StyleUnderline"/>
        </w:rPr>
        <w:t xml:space="preserve"> always </w:t>
      </w:r>
      <w:r w:rsidRPr="004F6559">
        <w:rPr>
          <w:rStyle w:val="StyleUnderline"/>
          <w:highlight w:val="yellow"/>
        </w:rPr>
        <w:t>carefully considered which</w:t>
      </w:r>
      <w:r w:rsidRPr="00903154">
        <w:rPr>
          <w:rStyle w:val="StyleUnderline"/>
        </w:rPr>
        <w:t xml:space="preserve"> of its allied </w:t>
      </w:r>
      <w:r w:rsidRPr="004F6559">
        <w:rPr>
          <w:rStyle w:val="StyleUnderline"/>
          <w:highlight w:val="yellow"/>
        </w:rPr>
        <w:t>militias to activate</w:t>
      </w:r>
      <w:r w:rsidRPr="00903154">
        <w:rPr>
          <w:rStyle w:val="StyleUnderline"/>
        </w:rPr>
        <w:t xml:space="preserve"> in the specific circumstances of a given conflict. In the present confrontation</w:t>
      </w:r>
      <w:r>
        <w:t xml:space="preserve"> with the West, </w:t>
      </w:r>
      <w:r w:rsidRPr="00903154">
        <w:rPr>
          <w:rStyle w:val="StyleUnderline"/>
        </w:rPr>
        <w:t>Iran’s focus seems to be on signaling its seriousness</w:t>
      </w:r>
      <w:r>
        <w:t xml:space="preserve">, </w:t>
      </w:r>
      <w:r w:rsidRPr="00903154">
        <w:rPr>
          <w:rStyle w:val="StyleUnderline"/>
        </w:rPr>
        <w:t>and raising the stakes of the conflict in ways that would give its adversaries pause. The goal is to ensure any military action is painful for Iran’s enemies but remains clearly short of war</w:t>
      </w:r>
      <w:r>
        <w:t>.</w:t>
      </w:r>
    </w:p>
    <w:p w:rsidR="002867A4" w:rsidRDefault="002867A4" w:rsidP="002867A4">
      <w:r w:rsidRPr="004F6559">
        <w:rPr>
          <w:rStyle w:val="StyleUnderline"/>
          <w:highlight w:val="yellow"/>
        </w:rPr>
        <w:t>The Houthis</w:t>
      </w:r>
      <w:r w:rsidRPr="00903154">
        <w:rPr>
          <w:rStyle w:val="StyleUnderline"/>
        </w:rPr>
        <w:t>, already at war with Saudi Arabia</w:t>
      </w:r>
      <w:r>
        <w:t xml:space="preserve"> over the kingdom’s support of President Abdrabbuh Mansur Hadi, a man the Houthis deem a Saudi puppet, </w:t>
      </w:r>
      <w:r w:rsidRPr="00903154">
        <w:rPr>
          <w:rStyle w:val="StyleUnderline"/>
        </w:rPr>
        <w:t xml:space="preserve">serve this function well by </w:t>
      </w:r>
      <w:r w:rsidRPr="004F6559">
        <w:rPr>
          <w:rStyle w:val="StyleUnderline"/>
          <w:highlight w:val="yellow"/>
        </w:rPr>
        <w:t>offer</w:t>
      </w:r>
      <w:r w:rsidRPr="00903154">
        <w:rPr>
          <w:rStyle w:val="StyleUnderline"/>
        </w:rPr>
        <w:t xml:space="preserve">ing Iran </w:t>
      </w:r>
      <w:r w:rsidRPr="004F6559">
        <w:rPr>
          <w:rStyle w:val="Emphasis"/>
          <w:highlight w:val="yellow"/>
        </w:rPr>
        <w:t>the greatest</w:t>
      </w:r>
      <w:r w:rsidRPr="00903154">
        <w:rPr>
          <w:rStyle w:val="Emphasis"/>
        </w:rPr>
        <w:t xml:space="preserve"> degree of </w:t>
      </w:r>
      <w:r w:rsidRPr="004F6559">
        <w:rPr>
          <w:rStyle w:val="Emphasis"/>
          <w:highlight w:val="yellow"/>
        </w:rPr>
        <w:t>deniability</w:t>
      </w:r>
      <w:r w:rsidRPr="00903154">
        <w:rPr>
          <w:rStyle w:val="StyleUnderline"/>
        </w:rPr>
        <w:t xml:space="preserve">. The </w:t>
      </w:r>
      <w:r w:rsidRPr="004F6559">
        <w:rPr>
          <w:rStyle w:val="StyleUnderline"/>
        </w:rPr>
        <w:t>Houthis</w:t>
      </w:r>
      <w:r w:rsidRPr="00903154">
        <w:rPr>
          <w:rStyle w:val="StyleUnderline"/>
        </w:rPr>
        <w:t xml:space="preserve"> have been launching </w:t>
      </w:r>
      <w:r w:rsidRPr="004F6559">
        <w:rPr>
          <w:rStyle w:val="StyleUnderline"/>
          <w:highlight w:val="yellow"/>
        </w:rPr>
        <w:t>attacks</w:t>
      </w:r>
      <w:r>
        <w:t xml:space="preserve"> in Saudi Arabia </w:t>
      </w:r>
      <w:r w:rsidRPr="00903154">
        <w:rPr>
          <w:rStyle w:val="StyleUnderline"/>
        </w:rPr>
        <w:t>for a while; the current uptick</w:t>
      </w:r>
      <w:r>
        <w:t xml:space="preserve"> in the attacks has come in the middle of a U.N.-supported peace deal between the warring sides, but </w:t>
      </w:r>
      <w:r w:rsidRPr="00903154">
        <w:rPr>
          <w:rStyle w:val="StyleUnderline"/>
        </w:rPr>
        <w:t xml:space="preserve">perfectly </w:t>
      </w:r>
      <w:r w:rsidRPr="004F6559">
        <w:rPr>
          <w:rStyle w:val="StyleUnderline"/>
          <w:highlight w:val="yellow"/>
        </w:rPr>
        <w:t>support</w:t>
      </w:r>
      <w:r w:rsidRPr="00903154">
        <w:rPr>
          <w:rStyle w:val="StyleUnderline"/>
        </w:rPr>
        <w:t xml:space="preserve">ed </w:t>
      </w:r>
      <w:r w:rsidRPr="004F6559">
        <w:rPr>
          <w:rStyle w:val="StyleUnderline"/>
          <w:highlight w:val="yellow"/>
        </w:rPr>
        <w:t>Iran’s interests by demonstrating Saudi</w:t>
      </w:r>
      <w:r w:rsidRPr="00903154">
        <w:rPr>
          <w:rStyle w:val="StyleUnderline"/>
        </w:rPr>
        <w:t xml:space="preserve"> Arabia’s </w:t>
      </w:r>
      <w:r w:rsidRPr="004F6559">
        <w:rPr>
          <w:rStyle w:val="StyleUnderline"/>
          <w:highlight w:val="yellow"/>
        </w:rPr>
        <w:t xml:space="preserve">vulnerability. </w:t>
      </w:r>
      <w:r w:rsidRPr="004F6559">
        <w:rPr>
          <w:rStyle w:val="Emphasis"/>
          <w:highlight w:val="yellow"/>
        </w:rPr>
        <w:t>The timing</w:t>
      </w:r>
      <w:r w:rsidRPr="00903154">
        <w:rPr>
          <w:rStyle w:val="Emphasis"/>
        </w:rPr>
        <w:t xml:space="preserve"> of the attacks strongly </w:t>
      </w:r>
      <w:r w:rsidRPr="004F6559">
        <w:rPr>
          <w:rStyle w:val="Emphasis"/>
          <w:highlight w:val="yellow"/>
        </w:rPr>
        <w:t>suggest they were</w:t>
      </w:r>
      <w:r w:rsidRPr="00903154">
        <w:rPr>
          <w:rStyle w:val="Emphasis"/>
        </w:rPr>
        <w:t xml:space="preserve"> conducted </w:t>
      </w:r>
      <w:r w:rsidRPr="004F6559">
        <w:rPr>
          <w:rStyle w:val="Emphasis"/>
          <w:highlight w:val="yellow"/>
        </w:rPr>
        <w:t>at Iran’s behest</w:t>
      </w:r>
      <w:r>
        <w:t>.</w:t>
      </w:r>
    </w:p>
    <w:p w:rsidR="002867A4" w:rsidRDefault="002867A4" w:rsidP="002867A4">
      <w:r>
        <w:t xml:space="preserve">Seyed Mohammad </w:t>
      </w:r>
      <w:r w:rsidRPr="00903154">
        <w:rPr>
          <w:rStyle w:val="StyleUnderline"/>
        </w:rPr>
        <w:t>Marandi, an Iranian-American academic and political analyst</w:t>
      </w:r>
      <w:r>
        <w:t xml:space="preserve"> based in Tehran, </w:t>
      </w:r>
      <w:r w:rsidRPr="00903154">
        <w:rPr>
          <w:rStyle w:val="StyleUnderline"/>
        </w:rPr>
        <w:t>said he would not be surprised if the Houthis had come to Iran’s aid</w:t>
      </w:r>
      <w:r>
        <w:t>. “</w:t>
      </w:r>
      <w:r w:rsidRPr="00903154">
        <w:rPr>
          <w:rStyle w:val="StyleUnderline"/>
        </w:rPr>
        <w:t>It is possible that the Houthis did not like the pressure of sanctions on Iran</w:t>
      </w:r>
      <w:r>
        <w:t>,” he said. “</w:t>
      </w:r>
      <w:r w:rsidRPr="00903154">
        <w:rPr>
          <w:rStyle w:val="StyleUnderline"/>
        </w:rPr>
        <w:t xml:space="preserve">Iran is not </w:t>
      </w:r>
      <w:r w:rsidRPr="00903154">
        <w:rPr>
          <w:rStyle w:val="StyleUnderline"/>
        </w:rPr>
        <w:lastRenderedPageBreak/>
        <w:t>asking them to do anything, but</w:t>
      </w:r>
      <w:r>
        <w:t xml:space="preserve"> I think </w:t>
      </w:r>
      <w:r w:rsidRPr="00903154">
        <w:rPr>
          <w:rStyle w:val="StyleUnderline"/>
        </w:rPr>
        <w:t>as the Saudis and the Emiratis hurt Iran’s economy, Iran would use all its means to hurt them back</w:t>
      </w:r>
      <w:r>
        <w:t>.”</w:t>
      </w:r>
    </w:p>
    <w:p w:rsidR="002867A4" w:rsidRDefault="002867A4" w:rsidP="002867A4">
      <w:r>
        <w:t xml:space="preserve">Michael </w:t>
      </w:r>
      <w:r w:rsidRPr="00903154">
        <w:rPr>
          <w:rStyle w:val="StyleUnderline"/>
        </w:rPr>
        <w:t>Knights, a senior fellow at the Washington Institute</w:t>
      </w:r>
      <w:r>
        <w:t xml:space="preserve"> for Near East Policy, </w:t>
      </w:r>
      <w:r w:rsidRPr="00903154">
        <w:rPr>
          <w:rStyle w:val="StyleUnderline"/>
        </w:rPr>
        <w:t xml:space="preserve">said Iran’s deployment of the Houthis was a clever choice because </w:t>
      </w:r>
      <w:r w:rsidRPr="004F6559">
        <w:rPr>
          <w:rStyle w:val="StyleUnderline"/>
          <w:highlight w:val="yellow"/>
        </w:rPr>
        <w:t>any retaliation would fall inside Yemen</w:t>
      </w:r>
      <w:r w:rsidRPr="00903154">
        <w:rPr>
          <w:rStyle w:val="StyleUnderline"/>
        </w:rPr>
        <w:t xml:space="preserve"> and not Iran. The aim,</w:t>
      </w:r>
      <w:r>
        <w:t xml:space="preserve"> he said, </w:t>
      </w:r>
      <w:r w:rsidRPr="00903154">
        <w:rPr>
          <w:rStyle w:val="StyleUnderline"/>
        </w:rPr>
        <w:t>was to target the Saudis, because attacking American interests would prompt too severe a response</w:t>
      </w:r>
      <w:r>
        <w:t>. “It is very clear that Saudi interests would be threatened by Iran,” he said. “The question is, for how long and to what extent and until when would the U.S. tolerate it.”</w:t>
      </w:r>
    </w:p>
    <w:p w:rsidR="002867A4" w:rsidRDefault="002867A4" w:rsidP="002867A4">
      <w:r w:rsidRPr="00903154">
        <w:rPr>
          <w:rStyle w:val="StyleUnderline"/>
        </w:rPr>
        <w:t>Iran understands the specific risks involved in using each of its proxies. Involving Hezbollah in the present conflict</w:t>
      </w:r>
      <w:r>
        <w:t xml:space="preserve"> with the United States </w:t>
      </w:r>
      <w:r w:rsidRPr="00903154">
        <w:rPr>
          <w:rStyle w:val="StyleUnderline"/>
        </w:rPr>
        <w:t>would inevitably involve Israel, and almost certainly cause a wider regional war</w:t>
      </w:r>
      <w:r>
        <w:t>—a possibility that both Iran and Hezbollah want to avoid.</w:t>
      </w:r>
    </w:p>
    <w:p w:rsidR="002867A4" w:rsidRDefault="002867A4" w:rsidP="002867A4">
      <w:r>
        <w:t xml:space="preserve">A wide range of Lebanese political analysts—including several close to Hezbollah and several critical of it—told Foreign Policy that, while Hezbollah offered ideologically committed and war-hardened fighters, Iran was wise to keep it at bay. In the slowly evolving conflict with the United States, the group was of little use to Iran. Sami </w:t>
      </w:r>
      <w:r w:rsidRPr="00903154">
        <w:rPr>
          <w:rStyle w:val="StyleUnderline"/>
        </w:rPr>
        <w:t>Nader, a political analyst, said</w:t>
      </w:r>
      <w:r>
        <w:t xml:space="preserve"> that </w:t>
      </w:r>
      <w:r w:rsidRPr="00903154">
        <w:rPr>
          <w:rStyle w:val="StyleUnderline"/>
        </w:rPr>
        <w:t>Hezbollah did not have sufficient domestic backing to fight directly for Iran and jeopardize Lebanon’s fragile peace</w:t>
      </w:r>
      <w:r>
        <w:t>, with further debilitating impact on its economy. “Our economy is in a perilous state,” he said. “If Hezbollah aggravated the situation by intervening in the U.S.-Iran conflict, it would not be accepted by the Lebanese people.” Ghassan Jawad, an analyst known to be close to Hezbollah, said that there was an unspoken understanding between the United States, Iran, and Hezbollah that Lebanon should remain a functional state in an otherwise conflict-riven region. “Neither the U.S. nor Iran nor Hezbollah want chaos in Lebanon,” he said. “Iran and Hezbollah have planned that for now other proxies be used.”</w:t>
      </w:r>
    </w:p>
    <w:p w:rsidR="002867A4" w:rsidRDefault="002867A4" w:rsidP="002867A4"/>
    <w:p w:rsidR="002867A4" w:rsidRPr="00087A66" w:rsidRDefault="002867A4" w:rsidP="002867A4">
      <w:pPr>
        <w:pStyle w:val="Heading4"/>
      </w:pPr>
      <w:r>
        <w:t xml:space="preserve">In </w:t>
      </w:r>
      <w:r w:rsidRPr="00087A66">
        <w:rPr>
          <w:u w:val="single"/>
        </w:rPr>
        <w:t>the past four years</w:t>
      </w:r>
      <w:r>
        <w:t xml:space="preserve">, the Houthis have </w:t>
      </w:r>
      <w:r>
        <w:rPr>
          <w:u w:val="single"/>
        </w:rPr>
        <w:t>radicalized</w:t>
      </w:r>
      <w:r>
        <w:t xml:space="preserve"> and Iranian influence has </w:t>
      </w:r>
      <w:r>
        <w:rPr>
          <w:u w:val="single"/>
        </w:rPr>
        <w:t>deepened</w:t>
      </w:r>
      <w:r>
        <w:t xml:space="preserve">. Aff ev relies on an </w:t>
      </w:r>
      <w:r>
        <w:rPr>
          <w:u w:val="single"/>
        </w:rPr>
        <w:t>outdated understanding</w:t>
      </w:r>
      <w:r>
        <w:t xml:space="preserve">. </w:t>
      </w:r>
    </w:p>
    <w:p w:rsidR="002867A4" w:rsidRPr="00D03236" w:rsidRDefault="002867A4" w:rsidP="002867A4">
      <w:r w:rsidRPr="009533C4">
        <w:rPr>
          <w:rStyle w:val="Style13ptBold"/>
        </w:rPr>
        <w:t>Al-Hamdani 19</w:t>
      </w:r>
      <w:r>
        <w:t xml:space="preserve"> — Sama’a Al-Hamdani, </w:t>
      </w:r>
      <w:r w:rsidRPr="009533C4">
        <w:t xml:space="preserve">Fellow at the Center for Contemporary Arab Studies at Georgetown University, Non-Resident Fellow at the Middle East Institute, Consultant on Yemen at the Rafik Hariri Center for the Middle East at the Atlantic Council, Analyst at the Navanti Group, President of the Yemen Cultural Institute for Heritage and the Arts, former Assistant Political Officer at the Embassy of the Republic of Yemen, holds a B.A. in Religion and Peace Studies from The George Washington University, </w:t>
      </w:r>
      <w:r>
        <w:t xml:space="preserve">2019 (“Understanding the Houthi Faction in Yemen,” </w:t>
      </w:r>
      <w:r>
        <w:rPr>
          <w:i/>
        </w:rPr>
        <w:t>Lawfare</w:t>
      </w:r>
      <w:r>
        <w:t>, April 7</w:t>
      </w:r>
      <w:r w:rsidRPr="00D03236">
        <w:rPr>
          <w:vertAlign w:val="superscript"/>
        </w:rPr>
        <w:t>th</w:t>
      </w:r>
      <w:r>
        <w:t xml:space="preserve">, Available Online at </w:t>
      </w:r>
      <w:hyperlink r:id="rId83" w:history="1">
        <w:r w:rsidRPr="006F3AF6">
          <w:rPr>
            <w:rStyle w:val="Hyperlink"/>
          </w:rPr>
          <w:t>https://www.lawfareblog.com/understanding-houthi-faction-yemen</w:t>
        </w:r>
      </w:hyperlink>
      <w:r>
        <w:t>, Accessed 07-02-2019)</w:t>
      </w:r>
    </w:p>
    <w:p w:rsidR="002867A4" w:rsidRDefault="002867A4" w:rsidP="002867A4">
      <w:r>
        <w:t>Iran’s Role in the Conflict</w:t>
      </w:r>
    </w:p>
    <w:p w:rsidR="002867A4" w:rsidRDefault="002867A4" w:rsidP="002867A4">
      <w:r>
        <w:t xml:space="preserve">Yemen’s war is a gift to Iran; Iran’s quiet manipulation of the war has reinforced its opponents’ fears that it is a menacing power in the Arabian Peninsula. Due to the mismanagement of the conflict, what was initially an inflated threat is now becoming a reality. Iran has received this reputational boost at low cost. In contrast to the Arab coalition, which spends $5-6 billion each month on the Yemen war, Iran is estimated to spend dramatically less on the conflict—perhaps only several million dollars each year in Yemen. This support has bolstered the Houthis and lengthened the conflict. </w:t>
      </w:r>
      <w:r w:rsidRPr="009533C4">
        <w:rPr>
          <w:rStyle w:val="StyleUnderline"/>
        </w:rPr>
        <w:t xml:space="preserve">Over the past five years, </w:t>
      </w:r>
      <w:r w:rsidRPr="00AC6D76">
        <w:rPr>
          <w:rStyle w:val="StyleUnderline"/>
          <w:highlight w:val="yellow"/>
        </w:rPr>
        <w:t>Iran and</w:t>
      </w:r>
      <w:r>
        <w:t xml:space="preserve"> its Lebanese proxy, </w:t>
      </w:r>
      <w:r w:rsidRPr="00AC6D76">
        <w:rPr>
          <w:rStyle w:val="StyleUnderline"/>
          <w:highlight w:val="yellow"/>
        </w:rPr>
        <w:t>Hezbollah</w:t>
      </w:r>
      <w:r>
        <w:t xml:space="preserve">, </w:t>
      </w:r>
      <w:r w:rsidRPr="00AC6D76">
        <w:rPr>
          <w:rStyle w:val="StyleUnderline"/>
          <w:highlight w:val="yellow"/>
        </w:rPr>
        <w:t>have increased their</w:t>
      </w:r>
      <w:r w:rsidRPr="009533C4">
        <w:rPr>
          <w:rStyle w:val="StyleUnderline"/>
        </w:rPr>
        <w:t xml:space="preserve"> military and technical </w:t>
      </w:r>
      <w:r w:rsidRPr="00AC6D76">
        <w:rPr>
          <w:rStyle w:val="StyleUnderline"/>
          <w:highlight w:val="yellow"/>
        </w:rPr>
        <w:t>support</w:t>
      </w:r>
      <w:r w:rsidRPr="009533C4">
        <w:rPr>
          <w:rStyle w:val="StyleUnderline"/>
        </w:rPr>
        <w:t xml:space="preserve"> to the Houthis and helped them survive the</w:t>
      </w:r>
      <w:r>
        <w:t xml:space="preserve"> Arab </w:t>
      </w:r>
      <w:r w:rsidRPr="009533C4">
        <w:rPr>
          <w:rStyle w:val="StyleUnderline"/>
        </w:rPr>
        <w:t>coalition’s onslaught</w:t>
      </w:r>
      <w:r>
        <w:t>.</w:t>
      </w:r>
    </w:p>
    <w:p w:rsidR="002867A4" w:rsidRDefault="002867A4" w:rsidP="002867A4">
      <w:r>
        <w:t xml:space="preserve">When the Arab Spring swept Yemen, Iran’s outreach to the Houthis was not exclusive. Iran was interested in forming relationships with any group open to accepting its patronage. Nor was Iran alone. Yemeni political blocs, and even civil society groups, received new interest from Gulf countries, Turkey and other foreign entities. Like other regional powers, Iran offered workshops and training for independent female activists and grassroots nongovernmental organizations. At one time, Iran also supported a branch of Yemen’s Southern Separatist Movement, which is now allied with Saudi Arabia and the UAE. </w:t>
      </w:r>
      <w:r w:rsidRPr="00AC6D76">
        <w:rPr>
          <w:rStyle w:val="StyleUnderline"/>
          <w:highlight w:val="yellow"/>
        </w:rPr>
        <w:t>Iran</w:t>
      </w:r>
      <w:r>
        <w:t xml:space="preserve"> has lost its influence over other Yemeni groups since the outbreak of the conflict, but it </w:t>
      </w:r>
      <w:r w:rsidRPr="00AC6D76">
        <w:rPr>
          <w:rStyle w:val="StyleUnderline"/>
          <w:highlight w:val="yellow"/>
        </w:rPr>
        <w:t>remains the</w:t>
      </w:r>
      <w:r w:rsidRPr="009533C4">
        <w:rPr>
          <w:rStyle w:val="StyleUnderline"/>
        </w:rPr>
        <w:t xml:space="preserve"> Houthis’ </w:t>
      </w:r>
      <w:r w:rsidRPr="00AC6D76">
        <w:rPr>
          <w:rStyle w:val="StyleUnderline"/>
          <w:highlight w:val="yellow"/>
        </w:rPr>
        <w:t>most significant</w:t>
      </w:r>
      <w:r w:rsidRPr="009533C4">
        <w:rPr>
          <w:rStyle w:val="StyleUnderline"/>
        </w:rPr>
        <w:t xml:space="preserve"> foreign </w:t>
      </w:r>
      <w:r w:rsidRPr="00AC6D76">
        <w:rPr>
          <w:rStyle w:val="StyleUnderline"/>
          <w:highlight w:val="yellow"/>
        </w:rPr>
        <w:t>supporter</w:t>
      </w:r>
      <w:r>
        <w:t>.</w:t>
      </w:r>
    </w:p>
    <w:p w:rsidR="002867A4" w:rsidRDefault="002867A4" w:rsidP="002867A4">
      <w:r w:rsidRPr="009533C4">
        <w:rPr>
          <w:rStyle w:val="StyleUnderline"/>
        </w:rPr>
        <w:t xml:space="preserve">While the idea that Iran is the mastermind behind the Houthi movement is widespread, the evolution of the Houthi organization suggests that </w:t>
      </w:r>
      <w:r w:rsidRPr="00AC6D76">
        <w:rPr>
          <w:rStyle w:val="Emphasis"/>
          <w:highlight w:val="yellow"/>
        </w:rPr>
        <w:t>they sought out Iran, not the other way</w:t>
      </w:r>
      <w:r w:rsidRPr="009533C4">
        <w:rPr>
          <w:rStyle w:val="Emphasis"/>
        </w:rPr>
        <w:t xml:space="preserve"> around</w:t>
      </w:r>
      <w:r w:rsidRPr="009533C4">
        <w:rPr>
          <w:rStyle w:val="StyleUnderline"/>
        </w:rPr>
        <w:t>. Yemeni scholars</w:t>
      </w:r>
      <w:r>
        <w:t xml:space="preserve"> on the Houthi movement </w:t>
      </w:r>
      <w:r w:rsidRPr="009533C4">
        <w:rPr>
          <w:rStyle w:val="StyleUnderline"/>
        </w:rPr>
        <w:t>have argued that the Houthis were impressed by the organization and discipline of Iran’s Revolutionary Guard and Lebanon’s Hezbollah and solicited their advice. These experts</w:t>
      </w:r>
      <w:r>
        <w:t xml:space="preserve"> have also </w:t>
      </w:r>
      <w:r w:rsidRPr="009533C4">
        <w:rPr>
          <w:rStyle w:val="StyleUnderline"/>
        </w:rPr>
        <w:t xml:space="preserve">suggested that </w:t>
      </w:r>
      <w:r w:rsidRPr="00AC6D76">
        <w:rPr>
          <w:rStyle w:val="StyleUnderline"/>
          <w:highlight w:val="yellow"/>
        </w:rPr>
        <w:t xml:space="preserve">cooperation is based on </w:t>
      </w:r>
      <w:r w:rsidRPr="00AC6D76">
        <w:rPr>
          <w:rStyle w:val="Emphasis"/>
          <w:highlight w:val="yellow"/>
        </w:rPr>
        <w:t>political ambition</w:t>
      </w:r>
      <w:r w:rsidRPr="009533C4">
        <w:rPr>
          <w:rStyle w:val="StyleUnderline"/>
        </w:rPr>
        <w:t xml:space="preserve"> rather than shared religious beliefs</w:t>
      </w:r>
      <w:r>
        <w:t>.</w:t>
      </w:r>
    </w:p>
    <w:p w:rsidR="002867A4" w:rsidRDefault="002867A4" w:rsidP="002867A4">
      <w:r w:rsidRPr="009533C4">
        <w:rPr>
          <w:rStyle w:val="StyleUnderline"/>
        </w:rPr>
        <w:t>Iran’s ideological influence on the Houthis may have begun when</w:t>
      </w:r>
      <w:r>
        <w:t xml:space="preserve"> Hussein Badr al-din </w:t>
      </w:r>
      <w:r w:rsidRPr="009533C4">
        <w:rPr>
          <w:rStyle w:val="StyleUnderline"/>
        </w:rPr>
        <w:t>al-Houthi visited</w:t>
      </w:r>
      <w:r>
        <w:t xml:space="preserve"> the Iranian city of </w:t>
      </w:r>
      <w:r w:rsidRPr="009533C4">
        <w:rPr>
          <w:rStyle w:val="StyleUnderline"/>
        </w:rPr>
        <w:t>Qom in the early</w:t>
      </w:r>
      <w:r>
        <w:t xml:space="preserve"> 19</w:t>
      </w:r>
      <w:r w:rsidRPr="009533C4">
        <w:rPr>
          <w:rStyle w:val="StyleUnderline"/>
        </w:rPr>
        <w:t>90s, but Iran’s direct tactical guidance was not evident until the sixth Sa’dah War</w:t>
      </w:r>
      <w:r>
        <w:t xml:space="preserve">, when Saudi Arabia increased its involvement in the Saleh </w:t>
      </w:r>
      <w:r>
        <w:lastRenderedPageBreak/>
        <w:t xml:space="preserve">government’s wars against the Houthis. </w:t>
      </w:r>
      <w:r w:rsidRPr="009533C4">
        <w:rPr>
          <w:rStyle w:val="StyleUnderline"/>
        </w:rPr>
        <w:t>In</w:t>
      </w:r>
      <w:r>
        <w:t xml:space="preserve"> October </w:t>
      </w:r>
      <w:r w:rsidRPr="009533C4">
        <w:rPr>
          <w:rStyle w:val="StyleUnderline"/>
        </w:rPr>
        <w:t>2009 and</w:t>
      </w:r>
      <w:r>
        <w:t xml:space="preserve"> January </w:t>
      </w:r>
      <w:r w:rsidRPr="009533C4">
        <w:rPr>
          <w:rStyle w:val="StyleUnderline"/>
        </w:rPr>
        <w:t>2013, two large shipments of weapons from Iran were intercepted</w:t>
      </w:r>
      <w:r>
        <w:t xml:space="preserve"> by the Yemeni government and the USS Farragut, respectively. These intercepted shipments indicated how important access to the Midi and Salif ports in Hodeidah province are to the Houthis’ war effort. </w:t>
      </w:r>
      <w:r w:rsidRPr="009533C4">
        <w:rPr>
          <w:rStyle w:val="StyleUnderline"/>
        </w:rPr>
        <w:t>Iran also allegedly transported supplies to the Houthis by air</w:t>
      </w:r>
      <w:r>
        <w:t xml:space="preserve">, delivering daily flights to Sana’a airport for three weeks until access was blocked by the Saudi air campaign. </w:t>
      </w:r>
      <w:r w:rsidRPr="009533C4">
        <w:rPr>
          <w:rStyle w:val="StyleUnderline"/>
        </w:rPr>
        <w:t>A U.N. S</w:t>
      </w:r>
      <w:r>
        <w:t xml:space="preserve">ecurity </w:t>
      </w:r>
      <w:r w:rsidRPr="009533C4">
        <w:rPr>
          <w:rStyle w:val="StyleUnderline"/>
        </w:rPr>
        <w:t>C</w:t>
      </w:r>
      <w:r>
        <w:t xml:space="preserve">ouncil </w:t>
      </w:r>
      <w:r w:rsidRPr="009533C4">
        <w:rPr>
          <w:rStyle w:val="StyleUnderline"/>
        </w:rPr>
        <w:t>report</w:t>
      </w:r>
      <w:r>
        <w:t xml:space="preserve"> published in January 2019 </w:t>
      </w:r>
      <w:r w:rsidRPr="009533C4">
        <w:rPr>
          <w:rStyle w:val="StyleUnderline"/>
        </w:rPr>
        <w:t>revealed</w:t>
      </w:r>
      <w:r>
        <w:t xml:space="preserve"> that </w:t>
      </w:r>
      <w:r w:rsidRPr="009533C4">
        <w:rPr>
          <w:rStyle w:val="StyleUnderline"/>
        </w:rPr>
        <w:t>Iran is</w:t>
      </w:r>
      <w:r>
        <w:t xml:space="preserve"> also </w:t>
      </w:r>
      <w:r w:rsidRPr="009533C4">
        <w:rPr>
          <w:rStyle w:val="StyleUnderline"/>
        </w:rPr>
        <w:t>providing the Houthis with an estimated $30 million worth of fuel each month</w:t>
      </w:r>
      <w:r>
        <w:t>.</w:t>
      </w:r>
    </w:p>
    <w:p w:rsidR="002867A4" w:rsidRDefault="002867A4" w:rsidP="002867A4">
      <w:r w:rsidRPr="009533C4">
        <w:rPr>
          <w:rStyle w:val="StyleUnderline"/>
        </w:rPr>
        <w:t>This support is not the same thing as control</w:t>
      </w:r>
      <w:r>
        <w:t xml:space="preserve">. In fact, </w:t>
      </w:r>
      <w:r w:rsidRPr="009533C4">
        <w:rPr>
          <w:rStyle w:val="StyleUnderline"/>
        </w:rPr>
        <w:t xml:space="preserve">at times the Houthis appear to have acted against the advice provided by their Iranian </w:t>
      </w:r>
      <w:r w:rsidRPr="00AC6D76">
        <w:rPr>
          <w:rStyle w:val="StyleUnderline"/>
        </w:rPr>
        <w:t>backers. It was</w:t>
      </w:r>
      <w:r>
        <w:t xml:space="preserve"> even </w:t>
      </w:r>
      <w:r w:rsidRPr="00AC6D76">
        <w:rPr>
          <w:rStyle w:val="StyleUnderline"/>
        </w:rPr>
        <w:t>reported that Iran advised the Houthis against the capture of the city of Sana’a and counseled them to withdraw their forces from specific parts of Yemen</w:t>
      </w:r>
      <w:r>
        <w:t>—presumably to protect the negotiation and implementation of the Joint Comprehensive Plan of Action (JCPOA).</w:t>
      </w:r>
    </w:p>
    <w:p w:rsidR="002867A4" w:rsidRDefault="002867A4" w:rsidP="002867A4">
      <w:r w:rsidRPr="009533C4">
        <w:rPr>
          <w:rStyle w:val="StyleUnderline"/>
        </w:rPr>
        <w:t xml:space="preserve">The </w:t>
      </w:r>
      <w:r w:rsidRPr="00AC6D76">
        <w:rPr>
          <w:rStyle w:val="StyleUnderline"/>
          <w:highlight w:val="yellow"/>
        </w:rPr>
        <w:t>Houthis’ rejection of Iran’s direction revealed that the relationship</w:t>
      </w:r>
      <w:r>
        <w:t xml:space="preserve"> between Iran and the Houthis, </w:t>
      </w:r>
      <w:r w:rsidRPr="009533C4">
        <w:rPr>
          <w:rStyle w:val="StyleUnderline"/>
        </w:rPr>
        <w:t>though it had its roots in</w:t>
      </w:r>
      <w:r>
        <w:t xml:space="preserve"> the </w:t>
      </w:r>
      <w:r w:rsidRPr="009533C4">
        <w:rPr>
          <w:rStyle w:val="StyleUnderline"/>
        </w:rPr>
        <w:t>2009</w:t>
      </w:r>
      <w:r>
        <w:t xml:space="preserve"> Sa’dah war, </w:t>
      </w:r>
      <w:r w:rsidRPr="00AC6D76">
        <w:rPr>
          <w:rStyle w:val="StyleUnderline"/>
          <w:highlight w:val="yellow"/>
        </w:rPr>
        <w:t xml:space="preserve">was still nascent </w:t>
      </w:r>
      <w:r w:rsidRPr="00AC6D76">
        <w:rPr>
          <w:rStyle w:val="Emphasis"/>
          <w:highlight w:val="yellow"/>
        </w:rPr>
        <w:t>in 2015</w:t>
      </w:r>
      <w:r w:rsidRPr="009533C4">
        <w:rPr>
          <w:rStyle w:val="StyleUnderline"/>
        </w:rPr>
        <w:t>. The successful capture of Sana’a was a surprise to everyone</w:t>
      </w:r>
      <w:r>
        <w:t xml:space="preserve"> who doubted the Houthis’ capabilities, </w:t>
      </w:r>
      <w:r w:rsidRPr="009533C4">
        <w:rPr>
          <w:rStyle w:val="StyleUnderline"/>
        </w:rPr>
        <w:t>including Iran. It</w:t>
      </w:r>
      <w:r>
        <w:t xml:space="preserve"> also </w:t>
      </w:r>
      <w:r w:rsidRPr="009533C4">
        <w:rPr>
          <w:rStyle w:val="StyleUnderline"/>
        </w:rPr>
        <w:t>suggests that Iran was not prioritizing its influence in Yemen at the time. It was the Houthis</w:t>
      </w:r>
      <w:r>
        <w:t xml:space="preserve">, not their foreign patrons, </w:t>
      </w:r>
      <w:r w:rsidRPr="009533C4">
        <w:rPr>
          <w:rStyle w:val="StyleUnderline"/>
        </w:rPr>
        <w:t>who asserted their own will to power and proceeded with their agenda</w:t>
      </w:r>
      <w:r>
        <w:t>. However, their poor planning and limited political experience prevented them from anticipating the Arab coalition’s coordinated retaliation and since then they have come to rely more on Iranian support.</w:t>
      </w:r>
    </w:p>
    <w:p w:rsidR="002867A4" w:rsidRDefault="002867A4" w:rsidP="002867A4">
      <w:r>
        <w:t>The Trump administration has sought to amplify the perception of Iranian influence in Yemen, especially since its withdrawal from the JCPOA in May 2018. In December 2017, U.S. Ambassador to the United Nations Nikki Haley delivered a speech in which she presented evidence that the Houthis had used Iranian weapons against Saudi Arabia and called for international condemnation.</w:t>
      </w:r>
    </w:p>
    <w:p w:rsidR="002867A4" w:rsidRDefault="002867A4" w:rsidP="002867A4">
      <w:r w:rsidRPr="009533C4">
        <w:rPr>
          <w:rStyle w:val="StyleUnderline"/>
        </w:rPr>
        <w:t xml:space="preserve">As the Trump administration works to increase Iran’s diplomatic and economic isolation, </w:t>
      </w:r>
      <w:r w:rsidRPr="00AC6D76">
        <w:rPr>
          <w:rStyle w:val="StyleUnderline"/>
        </w:rPr>
        <w:t>Iran is likely to increase its presence and involvement in</w:t>
      </w:r>
      <w:r w:rsidRPr="009533C4">
        <w:rPr>
          <w:rStyle w:val="StyleUnderline"/>
        </w:rPr>
        <w:t xml:space="preserve"> Yemen to cement the increased influence it has developed there</w:t>
      </w:r>
      <w:r>
        <w:t xml:space="preserve"> in recent years. </w:t>
      </w:r>
      <w:r w:rsidRPr="009533C4">
        <w:rPr>
          <w:rStyle w:val="StyleUnderline"/>
        </w:rPr>
        <w:t>An increased Iranian role would prove even more devastating to the Yemeni people and would exacerbate the humanitarian crisis</w:t>
      </w:r>
      <w:r>
        <w:t>.</w:t>
      </w:r>
    </w:p>
    <w:p w:rsidR="002867A4" w:rsidRDefault="002867A4" w:rsidP="002867A4">
      <w:r>
        <w:t>The Houthis’ and Yemen’s Future</w:t>
      </w:r>
    </w:p>
    <w:p w:rsidR="002867A4" w:rsidRDefault="002867A4" w:rsidP="002867A4">
      <w:r>
        <w:t xml:space="preserve">Since the early 2000s, and especially </w:t>
      </w:r>
      <w:r w:rsidRPr="00AC6D76">
        <w:rPr>
          <w:rStyle w:val="StyleUnderline"/>
          <w:highlight w:val="yellow"/>
        </w:rPr>
        <w:t xml:space="preserve">in </w:t>
      </w:r>
      <w:r w:rsidRPr="00AC6D76">
        <w:rPr>
          <w:rStyle w:val="Emphasis"/>
          <w:highlight w:val="yellow"/>
        </w:rPr>
        <w:t>the past four years</w:t>
      </w:r>
      <w:r>
        <w:t xml:space="preserve"> of conflict, </w:t>
      </w:r>
      <w:r w:rsidRPr="00AC6D76">
        <w:rPr>
          <w:rStyle w:val="StyleUnderline"/>
          <w:highlight w:val="yellow"/>
        </w:rPr>
        <w:t xml:space="preserve">the Houthis have </w:t>
      </w:r>
      <w:r w:rsidRPr="00AC6D76">
        <w:rPr>
          <w:rStyle w:val="Emphasis"/>
          <w:highlight w:val="yellow"/>
        </w:rPr>
        <w:t>transformed</w:t>
      </w:r>
      <w:r w:rsidRPr="00194164">
        <w:rPr>
          <w:rStyle w:val="StyleUnderline"/>
        </w:rPr>
        <w:t xml:space="preserve"> from a small-scale rebel group warring in Yemen’s extreme north to central participants in</w:t>
      </w:r>
      <w:r>
        <w:t xml:space="preserve"> perhaps </w:t>
      </w:r>
      <w:r w:rsidRPr="00194164">
        <w:rPr>
          <w:rStyle w:val="StyleUnderline"/>
        </w:rPr>
        <w:t>the most significant regional conflict in the history of the modern Arabian Peninsula and the world’s deadliest war today. Since 2011, they have risen from controlling</w:t>
      </w:r>
      <w:r>
        <w:t xml:space="preserve"> Sa’dah, </w:t>
      </w:r>
      <w:r w:rsidRPr="00194164">
        <w:rPr>
          <w:rStyle w:val="StyleUnderline"/>
        </w:rPr>
        <w:t>a single marginalized governorate</w:t>
      </w:r>
      <w:r>
        <w:t xml:space="preserve">, </w:t>
      </w:r>
      <w:r w:rsidRPr="00194164">
        <w:rPr>
          <w:rStyle w:val="StyleUnderline"/>
        </w:rPr>
        <w:t>to the majority of Yemen’s north</w:t>
      </w:r>
      <w:r>
        <w:t>, including the country’s capital and its (failing) institutions. Today, the Houthis are taking on the Arab coalition, which is flush with Western weapons and oil money.</w:t>
      </w:r>
    </w:p>
    <w:p w:rsidR="002867A4" w:rsidRDefault="002867A4" w:rsidP="002867A4">
      <w:r w:rsidRPr="00AC6D76">
        <w:rPr>
          <w:rStyle w:val="StyleUnderline"/>
          <w:highlight w:val="yellow"/>
        </w:rPr>
        <w:t>It will be challenging to convince</w:t>
      </w:r>
      <w:r w:rsidRPr="00194164">
        <w:rPr>
          <w:rStyle w:val="StyleUnderline"/>
        </w:rPr>
        <w:t xml:space="preserve"> the </w:t>
      </w:r>
      <w:r w:rsidRPr="00AC6D76">
        <w:rPr>
          <w:rStyle w:val="StyleUnderline"/>
          <w:highlight w:val="yellow"/>
        </w:rPr>
        <w:t>Houthis to view</w:t>
      </w:r>
      <w:r w:rsidRPr="00194164">
        <w:rPr>
          <w:rStyle w:val="StyleUnderline"/>
        </w:rPr>
        <w:t xml:space="preserve"> a state of </w:t>
      </w:r>
      <w:r w:rsidRPr="00AC6D76">
        <w:rPr>
          <w:rStyle w:val="StyleUnderline"/>
          <w:highlight w:val="yellow"/>
        </w:rPr>
        <w:t>peace as preferable</w:t>
      </w:r>
      <w:r w:rsidRPr="00AC6D76">
        <w:rPr>
          <w:rStyle w:val="StyleUnderline"/>
        </w:rPr>
        <w:t xml:space="preserve"> to a state of</w:t>
      </w:r>
      <w:r w:rsidRPr="00194164">
        <w:rPr>
          <w:rStyle w:val="StyleUnderline"/>
        </w:rPr>
        <w:t xml:space="preserve"> war. The Houthis</w:t>
      </w:r>
      <w:r>
        <w:t xml:space="preserve">, like many other parties to the conflict in Yemen, </w:t>
      </w:r>
      <w:r w:rsidRPr="00194164">
        <w:rPr>
          <w:rStyle w:val="StyleUnderline"/>
        </w:rPr>
        <w:t xml:space="preserve">understand that </w:t>
      </w:r>
      <w:r w:rsidRPr="00AC6D76">
        <w:rPr>
          <w:rStyle w:val="StyleUnderline"/>
        </w:rPr>
        <w:t>peace represents</w:t>
      </w:r>
      <w:r w:rsidRPr="00194164">
        <w:rPr>
          <w:rStyle w:val="StyleUnderline"/>
        </w:rPr>
        <w:t xml:space="preserve"> the diminution and transformation of their influence</w:t>
      </w:r>
      <w:r>
        <w:t xml:space="preserve"> in Yemen. Some peace proposals would require the Houthis to hand over their heavy weaponry and withdraw from power centers throughout the country. </w:t>
      </w:r>
      <w:r w:rsidRPr="00194164">
        <w:rPr>
          <w:rStyle w:val="StyleUnderline"/>
        </w:rPr>
        <w:t xml:space="preserve">Forced to transform into a political party, the </w:t>
      </w:r>
      <w:r w:rsidRPr="00AC6D76">
        <w:rPr>
          <w:rStyle w:val="StyleUnderline"/>
          <w:highlight w:val="yellow"/>
        </w:rPr>
        <w:t xml:space="preserve">Houthis would </w:t>
      </w:r>
      <w:r w:rsidRPr="00AC6D76">
        <w:rPr>
          <w:rStyle w:val="Emphasis"/>
          <w:highlight w:val="yellow"/>
        </w:rPr>
        <w:t>lose exclusive power</w:t>
      </w:r>
      <w:r w:rsidRPr="00AC6D76">
        <w:rPr>
          <w:rStyle w:val="Emphasis"/>
        </w:rPr>
        <w:t xml:space="preserve"> and privileges</w:t>
      </w:r>
      <w:r>
        <w:t xml:space="preserve"> across Yemen’s north </w:t>
      </w:r>
      <w:r w:rsidRPr="00AC6D76">
        <w:rPr>
          <w:rStyle w:val="StyleUnderline"/>
          <w:highlight w:val="yellow"/>
        </w:rPr>
        <w:t>as they shed their military wing</w:t>
      </w:r>
      <w:r w:rsidRPr="00194164">
        <w:rPr>
          <w:rStyle w:val="StyleUnderline"/>
        </w:rPr>
        <w:t xml:space="preserve"> and limit their political participation to peaceful democratic processes</w:t>
      </w:r>
      <w:r>
        <w:t>.</w:t>
      </w:r>
    </w:p>
    <w:p w:rsidR="002867A4" w:rsidRDefault="002867A4" w:rsidP="002867A4"/>
    <w:p w:rsidR="002867A4" w:rsidRPr="008655B9" w:rsidRDefault="002867A4" w:rsidP="002867A4">
      <w:pPr>
        <w:pStyle w:val="Heading4"/>
      </w:pPr>
      <w:r>
        <w:t xml:space="preserve">Even if the Houthis </w:t>
      </w:r>
      <w:r>
        <w:rPr>
          <w:u w:val="single"/>
        </w:rPr>
        <w:t>started</w:t>
      </w:r>
      <w:r>
        <w:t xml:space="preserve"> as local rebels, they’re now </w:t>
      </w:r>
      <w:r>
        <w:rPr>
          <w:u w:val="single"/>
        </w:rPr>
        <w:t>proxy forces</w:t>
      </w:r>
      <w:r>
        <w:t xml:space="preserve"> for Iran. </w:t>
      </w:r>
    </w:p>
    <w:p w:rsidR="002867A4" w:rsidRPr="00193E8B" w:rsidRDefault="002867A4" w:rsidP="002867A4">
      <w:r w:rsidRPr="007D26F9">
        <w:rPr>
          <w:rStyle w:val="Style13ptBold"/>
        </w:rPr>
        <w:t xml:space="preserve">Parker </w:t>
      </w:r>
      <w:r>
        <w:rPr>
          <w:rStyle w:val="Style13ptBold"/>
        </w:rPr>
        <w:t xml:space="preserve">citing Vatanka </w:t>
      </w:r>
      <w:r w:rsidRPr="007D26F9">
        <w:rPr>
          <w:rStyle w:val="Style13ptBold"/>
        </w:rPr>
        <w:t>19</w:t>
      </w:r>
      <w:r>
        <w:t xml:space="preserve"> — </w:t>
      </w:r>
      <w:r w:rsidRPr="00C1034D">
        <w:rPr>
          <w:u w:val="single"/>
        </w:rPr>
        <w:t>Claire Parker</w:t>
      </w:r>
      <w:r>
        <w:t xml:space="preserve">, Foreign Affairs Writer at </w:t>
      </w:r>
      <w:r w:rsidRPr="007D26F9">
        <w:rPr>
          <w:i/>
        </w:rPr>
        <w:t>The Washington Post</w:t>
      </w:r>
      <w:r>
        <w:t xml:space="preserve">, </w:t>
      </w:r>
      <w:r w:rsidRPr="007D26F9">
        <w:t>former Research Assistant on the Middle East/North Africa Historical Data Archive Project at Harvard University, holds a B.A. in Social Studies from Harvard University,</w:t>
      </w:r>
      <w:r>
        <w:t xml:space="preserve"> citing </w:t>
      </w:r>
      <w:r w:rsidRPr="00C1034D">
        <w:rPr>
          <w:u w:val="single"/>
        </w:rPr>
        <w:t>Alex Vatanka</w:t>
      </w:r>
      <w:r>
        <w:t xml:space="preserve">, </w:t>
      </w:r>
      <w:r w:rsidRPr="00144D46">
        <w:t xml:space="preserve">Senior Fellow at the Middle East Institute, Senior Fellow in Middle East Studies at the U.S. Air Force </w:t>
      </w:r>
      <w:r w:rsidRPr="00144D46">
        <w:lastRenderedPageBreak/>
        <w:t>Special Operations School, former Managing Editor of Jane's Islamic Affairs Analyst, former Senior Political Analyst for the Middle East at Jane's in London (UK), holds an M.A. in International Relations from Essex University (UK)</w:t>
      </w:r>
      <w:r>
        <w:t xml:space="preserve">, 2019 (“Iran has invested in allies and proxies across the Middle East. Here’s why they matter now.,” </w:t>
      </w:r>
      <w:r>
        <w:rPr>
          <w:i/>
        </w:rPr>
        <w:t>The Washington Post</w:t>
      </w:r>
      <w:r>
        <w:t>, June 18</w:t>
      </w:r>
      <w:r w:rsidRPr="00193E8B">
        <w:rPr>
          <w:vertAlign w:val="superscript"/>
        </w:rPr>
        <w:t>th</w:t>
      </w:r>
      <w:r>
        <w:t xml:space="preserve">, Available Online at </w:t>
      </w:r>
      <w:hyperlink r:id="rId84" w:history="1">
        <w:r w:rsidRPr="006F3AF6">
          <w:rPr>
            <w:rStyle w:val="Hyperlink"/>
          </w:rPr>
          <w:t>https://www.washingtonpost.com/world/middle_east/iran-has-invested-in-allies-and-proxies-across-the-middle-east-heres-why-they-matter-now/2019/06/18/0549200e-9152-11e9-b72d-d56510fa753e_story.html</w:t>
        </w:r>
      </w:hyperlink>
      <w:r>
        <w:t>, Accessed 07-02-2019)</w:t>
      </w:r>
    </w:p>
    <w:p w:rsidR="002867A4" w:rsidRDefault="002867A4" w:rsidP="002867A4">
      <w:r>
        <w:t>Why does Iran use proxies?</w:t>
      </w:r>
    </w:p>
    <w:p w:rsidR="002867A4" w:rsidRDefault="002867A4" w:rsidP="002867A4">
      <w:r w:rsidRPr="00C1034D">
        <w:rPr>
          <w:rStyle w:val="StyleUnderline"/>
          <w:highlight w:val="yellow"/>
        </w:rPr>
        <w:t>Iran’s emphasis on</w:t>
      </w:r>
      <w:r w:rsidRPr="008655B9">
        <w:rPr>
          <w:rStyle w:val="StyleUnderline"/>
        </w:rPr>
        <w:t xml:space="preserve"> developing </w:t>
      </w:r>
      <w:r w:rsidRPr="00C1034D">
        <w:rPr>
          <w:rStyle w:val="StyleUnderline"/>
          <w:highlight w:val="yellow"/>
        </w:rPr>
        <w:t>proxy forces</w:t>
      </w:r>
      <w:r w:rsidRPr="008655B9">
        <w:rPr>
          <w:rStyle w:val="StyleUnderline"/>
        </w:rPr>
        <w:t xml:space="preserve"> goes back to </w:t>
      </w:r>
      <w:r w:rsidRPr="008655B9">
        <w:rPr>
          <w:rStyle w:val="Emphasis"/>
        </w:rPr>
        <w:t>the</w:t>
      </w:r>
      <w:r w:rsidRPr="008655B9">
        <w:t xml:space="preserve"> 1979 </w:t>
      </w:r>
      <w:r w:rsidRPr="008655B9">
        <w:rPr>
          <w:rStyle w:val="Emphasis"/>
        </w:rPr>
        <w:t>revolution</w:t>
      </w:r>
      <w:r>
        <w:t xml:space="preserve"> that deposed the American-backed shah and gave rise to the Islamic Republic. </w:t>
      </w:r>
      <w:r w:rsidRPr="007D26F9">
        <w:rPr>
          <w:rStyle w:val="StyleUnderline"/>
        </w:rPr>
        <w:t xml:space="preserve">The Shiite theocracy </w:t>
      </w:r>
      <w:r w:rsidRPr="008655B9">
        <w:rPr>
          <w:rStyle w:val="StyleUnderline"/>
          <w:highlight w:val="yellow"/>
        </w:rPr>
        <w:t>sought to export its revolution</w:t>
      </w:r>
      <w:r w:rsidRPr="007D26F9">
        <w:rPr>
          <w:rStyle w:val="StyleUnderline"/>
        </w:rPr>
        <w:t xml:space="preserve"> and empower Shiite groups in the Middle East from the outset. Middle East Institute senior fellow</w:t>
      </w:r>
      <w:r>
        <w:t xml:space="preserve"> Alex </w:t>
      </w:r>
      <w:r w:rsidRPr="00C1034D">
        <w:rPr>
          <w:rStyle w:val="StyleUnderline"/>
          <w:highlight w:val="yellow"/>
        </w:rPr>
        <w:t>Vatanka called this expansionist ethos “</w:t>
      </w:r>
      <w:r w:rsidRPr="00C1034D">
        <w:rPr>
          <w:rStyle w:val="Emphasis"/>
          <w:highlight w:val="yellow"/>
        </w:rPr>
        <w:t>part of [Iran’s] DNA</w:t>
      </w:r>
      <w:r w:rsidRPr="00C1034D">
        <w:rPr>
          <w:rStyle w:val="StyleUnderline"/>
          <w:highlight w:val="yellow"/>
        </w:rPr>
        <w:t>.”</w:t>
      </w:r>
    </w:p>
    <w:p w:rsidR="002867A4" w:rsidRDefault="002867A4" w:rsidP="002867A4">
      <w:r>
        <w:t xml:space="preserve">Many — though not all — of the groups Iran sponsors are Shiite. </w:t>
      </w:r>
      <w:r w:rsidRPr="007D26F9">
        <w:rPr>
          <w:rStyle w:val="StyleUnderline"/>
        </w:rPr>
        <w:t>While ideology plays a role</w:t>
      </w:r>
      <w:r>
        <w:t xml:space="preserve"> in Iran’s foreign policy, </w:t>
      </w:r>
      <w:r w:rsidRPr="007D26F9">
        <w:rPr>
          <w:rStyle w:val="StyleUnderline"/>
        </w:rPr>
        <w:t xml:space="preserve">experts say </w:t>
      </w:r>
      <w:r w:rsidRPr="00C1034D">
        <w:rPr>
          <w:rStyle w:val="StyleUnderline"/>
          <w:highlight w:val="yellow"/>
        </w:rPr>
        <w:t>the</w:t>
      </w:r>
      <w:r w:rsidRPr="007D26F9">
        <w:rPr>
          <w:rStyle w:val="StyleUnderline"/>
        </w:rPr>
        <w:t xml:space="preserve"> regime’s </w:t>
      </w:r>
      <w:r w:rsidRPr="00C1034D">
        <w:rPr>
          <w:rStyle w:val="StyleUnderline"/>
          <w:highlight w:val="yellow"/>
        </w:rPr>
        <w:t xml:space="preserve">primary goal is to </w:t>
      </w:r>
      <w:r w:rsidRPr="00C1034D">
        <w:rPr>
          <w:rStyle w:val="Emphasis"/>
          <w:highlight w:val="yellow"/>
        </w:rPr>
        <w:t>project power</w:t>
      </w:r>
      <w:r w:rsidRPr="007D26F9">
        <w:rPr>
          <w:rStyle w:val="Emphasis"/>
        </w:rPr>
        <w:t xml:space="preserve"> throughout the Middle East</w:t>
      </w:r>
      <w:r w:rsidRPr="007D26F9">
        <w:rPr>
          <w:rStyle w:val="StyleUnderline"/>
        </w:rPr>
        <w:t xml:space="preserve"> to counter American, Israeli, and Saudi influence</w:t>
      </w:r>
      <w:r>
        <w:t>.</w:t>
      </w:r>
    </w:p>
    <w:p w:rsidR="002867A4" w:rsidRDefault="002867A4" w:rsidP="002867A4">
      <w:r w:rsidRPr="007D26F9">
        <w:rPr>
          <w:rStyle w:val="StyleUnderline"/>
        </w:rPr>
        <w:t>The success of Iran’s strategy rests</w:t>
      </w:r>
      <w:r>
        <w:t xml:space="preserve"> in large part </w:t>
      </w:r>
      <w:r w:rsidRPr="007D26F9">
        <w:rPr>
          <w:rStyle w:val="StyleUnderline"/>
        </w:rPr>
        <w:t>on its ability to capitalize on power vacuums</w:t>
      </w:r>
      <w:r>
        <w:t xml:space="preserve"> in the Middle East, Vatanka said. Most recently, </w:t>
      </w:r>
      <w:r w:rsidRPr="007D26F9">
        <w:rPr>
          <w:rStyle w:val="StyleUnderline"/>
        </w:rPr>
        <w:t>Iran has broadened its reach by backing militias in</w:t>
      </w:r>
      <w:r>
        <w:t xml:space="preserve"> war-torn </w:t>
      </w:r>
      <w:r w:rsidRPr="007D26F9">
        <w:rPr>
          <w:rStyle w:val="StyleUnderline"/>
        </w:rPr>
        <w:t>Yemen and Syria</w:t>
      </w:r>
      <w:r>
        <w:t xml:space="preserve"> amid the chaos ushered in by the Arab Spring uprisings in 2011.</w:t>
      </w:r>
    </w:p>
    <w:p w:rsidR="002867A4" w:rsidRDefault="002867A4" w:rsidP="002867A4">
      <w:r w:rsidRPr="007D26F9">
        <w:rPr>
          <w:rStyle w:val="StyleUnderline"/>
        </w:rPr>
        <w:t>How does Iran do this? Primarily through the Islamic Revolutionary Guard Corps’ Quds Force, a special arm of its military focused on external operations</w:t>
      </w:r>
      <w:r>
        <w:t xml:space="preserve">. (The Trump administration designated the IRGC a foreign terrorist organization in April). Led by IRGC Maj. Gen. Qasem Soleimani, who answers directly to Iranian Supreme Leader Ayatollah Ali Khamenei, this branch organizes and trains fighters with allied militias and provides them with weapons, according to a recent report by the Soufan Center. </w:t>
      </w:r>
      <w:r w:rsidRPr="007D26F9">
        <w:rPr>
          <w:rStyle w:val="StyleUnderline"/>
        </w:rPr>
        <w:t>Iran also uses soft power to cement economic alliances</w:t>
      </w:r>
      <w:r>
        <w:t xml:space="preserve"> with countries like Iraq, where Iran has supported local militias in the fight against American forces in the aftermath of the 2003 invasion of Iraq and later in the battle against the Islamic State.</w:t>
      </w:r>
    </w:p>
    <w:p w:rsidR="002867A4" w:rsidRDefault="002867A4" w:rsidP="002867A4">
      <w:r>
        <w:t>Who are the Houthis?</w:t>
      </w:r>
    </w:p>
    <w:p w:rsidR="002867A4" w:rsidRDefault="002867A4" w:rsidP="002867A4">
      <w:r>
        <w:t xml:space="preserve">Houthi rebels in Yemen have come under wider scrutiny since early May when they stepped up drone attacks on Saudi targets. </w:t>
      </w:r>
      <w:r w:rsidRPr="007D26F9">
        <w:rPr>
          <w:rStyle w:val="StyleUnderline"/>
        </w:rPr>
        <w:t>The Houthis</w:t>
      </w:r>
      <w:r>
        <w:t xml:space="preserve">, who are part of the Zaydi sect of Shiite Islam, </w:t>
      </w:r>
      <w:r w:rsidRPr="007D26F9">
        <w:rPr>
          <w:rStyle w:val="StyleUnderline"/>
        </w:rPr>
        <w:t>have been fighting a Saudi-led coalition</w:t>
      </w:r>
      <w:r>
        <w:t xml:space="preserve"> in Yemen </w:t>
      </w:r>
      <w:r w:rsidRPr="007D26F9">
        <w:rPr>
          <w:rStyle w:val="StyleUnderline"/>
        </w:rPr>
        <w:t>since 2015. The group had long been an opposition force</w:t>
      </w:r>
      <w:r>
        <w:t xml:space="preserve"> in Yemen </w:t>
      </w:r>
      <w:r w:rsidRPr="007D26F9">
        <w:rPr>
          <w:rStyle w:val="StyleUnderline"/>
        </w:rPr>
        <w:t>but it drew Iranian support after Saudi Arabia got involved</w:t>
      </w:r>
      <w:r>
        <w:t xml:space="preserve"> in that nation’s conflict, according to Vatanka. </w:t>
      </w:r>
      <w:r w:rsidRPr="00C1034D">
        <w:rPr>
          <w:rStyle w:val="StyleUnderline"/>
          <w:highlight w:val="yellow"/>
        </w:rPr>
        <w:t xml:space="preserve">What </w:t>
      </w:r>
      <w:r w:rsidRPr="00144D46">
        <w:rPr>
          <w:rStyle w:val="Emphasis"/>
          <w:highlight w:val="yellow"/>
        </w:rPr>
        <w:t>began</w:t>
      </w:r>
      <w:r w:rsidRPr="00C1034D">
        <w:rPr>
          <w:rStyle w:val="StyleUnderline"/>
          <w:highlight w:val="yellow"/>
        </w:rPr>
        <w:t xml:space="preserve"> as a civil war</w:t>
      </w:r>
      <w:r w:rsidRPr="007D26F9">
        <w:rPr>
          <w:rStyle w:val="StyleUnderline"/>
        </w:rPr>
        <w:t xml:space="preserve"> during the Arab Spring </w:t>
      </w:r>
      <w:r w:rsidRPr="00C1034D">
        <w:rPr>
          <w:rStyle w:val="StyleUnderline"/>
          <w:highlight w:val="yellow"/>
        </w:rPr>
        <w:t xml:space="preserve">has </w:t>
      </w:r>
      <w:r w:rsidRPr="00144D46">
        <w:rPr>
          <w:rStyle w:val="Emphasis"/>
          <w:highlight w:val="yellow"/>
        </w:rPr>
        <w:t>morphed into a proxy war</w:t>
      </w:r>
      <w:r w:rsidRPr="007D26F9">
        <w:rPr>
          <w:rStyle w:val="StyleUnderline"/>
        </w:rPr>
        <w:t xml:space="preserve"> between Iran and Saudi Arabia, </w:t>
      </w:r>
      <w:r w:rsidRPr="00C1034D">
        <w:rPr>
          <w:rStyle w:val="StyleUnderline"/>
          <w:highlight w:val="yellow"/>
        </w:rPr>
        <w:t>with Iran supplying</w:t>
      </w:r>
      <w:r w:rsidRPr="007D26F9">
        <w:rPr>
          <w:rStyle w:val="StyleUnderline"/>
        </w:rPr>
        <w:t xml:space="preserve"> financial and military </w:t>
      </w:r>
      <w:r w:rsidRPr="00C1034D">
        <w:rPr>
          <w:rStyle w:val="StyleUnderline"/>
          <w:highlight w:val="yellow"/>
        </w:rPr>
        <w:t>support</w:t>
      </w:r>
      <w:r w:rsidRPr="007D26F9">
        <w:rPr>
          <w:rStyle w:val="StyleUnderline"/>
        </w:rPr>
        <w:t xml:space="preserve"> to the Houthis and the U</w:t>
      </w:r>
      <w:r>
        <w:t xml:space="preserve">nited </w:t>
      </w:r>
      <w:r w:rsidRPr="007D26F9">
        <w:rPr>
          <w:rStyle w:val="StyleUnderline"/>
        </w:rPr>
        <w:t>S</w:t>
      </w:r>
      <w:r>
        <w:t xml:space="preserve">tates </w:t>
      </w:r>
      <w:r w:rsidRPr="007D26F9">
        <w:rPr>
          <w:rStyle w:val="StyleUnderline"/>
        </w:rPr>
        <w:t>providing extensive military support to Saudi Arabia</w:t>
      </w:r>
      <w:r>
        <w:t xml:space="preserve">. </w:t>
      </w:r>
    </w:p>
    <w:p w:rsidR="002867A4" w:rsidRDefault="002867A4" w:rsidP="002867A4">
      <w:r w:rsidRPr="007D26F9">
        <w:rPr>
          <w:rStyle w:val="StyleUnderline"/>
        </w:rPr>
        <w:t>It’s unclear how much operational control Iran exercises over the Houthis,</w:t>
      </w:r>
      <w:r>
        <w:t xml:space="preserve"> Vatanka said, </w:t>
      </w:r>
      <w:r w:rsidRPr="007D26F9">
        <w:rPr>
          <w:rStyle w:val="StyleUnderline"/>
        </w:rPr>
        <w:t xml:space="preserve">but </w:t>
      </w:r>
      <w:r w:rsidRPr="00C1034D">
        <w:rPr>
          <w:rStyle w:val="StyleUnderline"/>
          <w:highlight w:val="yellow"/>
        </w:rPr>
        <w:t>the two</w:t>
      </w:r>
      <w:r w:rsidRPr="007D26F9">
        <w:rPr>
          <w:rStyle w:val="StyleUnderline"/>
        </w:rPr>
        <w:t xml:space="preserve"> actors certainly </w:t>
      </w:r>
      <w:r w:rsidRPr="00C1034D">
        <w:rPr>
          <w:rStyle w:val="Emphasis"/>
          <w:highlight w:val="yellow"/>
        </w:rPr>
        <w:t>share strategic priorities</w:t>
      </w:r>
      <w:r w:rsidRPr="007D26F9">
        <w:rPr>
          <w:rStyle w:val="StyleUnderline"/>
        </w:rPr>
        <w:t xml:space="preserve"> —</w:t>
      </w:r>
      <w:r>
        <w:t xml:space="preserve"> namely, </w:t>
      </w:r>
      <w:r w:rsidRPr="007D26F9">
        <w:rPr>
          <w:rStyle w:val="StyleUnderline"/>
        </w:rPr>
        <w:t>countering Saudi Arabia</w:t>
      </w:r>
      <w:r>
        <w:t>.</w:t>
      </w:r>
    </w:p>
    <w:p w:rsidR="002867A4" w:rsidRDefault="002867A4" w:rsidP="002867A4"/>
    <w:p w:rsidR="002867A4" w:rsidRDefault="002867A4" w:rsidP="002867A4">
      <w:pPr>
        <w:pStyle w:val="Heading4"/>
      </w:pPr>
      <w:r>
        <w:t xml:space="preserve">The Houthis </w:t>
      </w:r>
      <w:r w:rsidRPr="002867A4">
        <w:rPr>
          <w:u w:val="single"/>
        </w:rPr>
        <w:t>are</w:t>
      </w:r>
      <w:r>
        <w:t xml:space="preserve"> an Iranian proxy — they’re replicating the strategy they used to </w:t>
      </w:r>
      <w:r w:rsidRPr="002867A4">
        <w:rPr>
          <w:u w:val="single"/>
        </w:rPr>
        <w:t>create Hezbollah</w:t>
      </w:r>
      <w:r>
        <w:t xml:space="preserve">. </w:t>
      </w:r>
    </w:p>
    <w:p w:rsidR="002867A4" w:rsidRDefault="002867A4" w:rsidP="002867A4">
      <w:r w:rsidRPr="00226C7C">
        <w:rPr>
          <w:rStyle w:val="Style13ptBold"/>
        </w:rPr>
        <w:t>Rai 18</w:t>
      </w:r>
      <w:r>
        <w:t xml:space="preserve"> — Manish Rai, </w:t>
      </w:r>
      <w:r w:rsidRPr="00226C7C">
        <w:t xml:space="preserve">Columnist for </w:t>
      </w:r>
      <w:r>
        <w:t xml:space="preserve">the </w:t>
      </w:r>
      <w:r w:rsidRPr="00226C7C">
        <w:t>Middle East and Af-Pak region</w:t>
      </w:r>
      <w:r>
        <w:t xml:space="preserve"> and </w:t>
      </w:r>
      <w:r w:rsidRPr="00226C7C">
        <w:t xml:space="preserve">Editor at </w:t>
      </w:r>
      <w:r w:rsidRPr="00226C7C">
        <w:rPr>
          <w:i/>
        </w:rPr>
        <w:t>ViewsAround</w:t>
      </w:r>
      <w:r>
        <w:t>—</w:t>
      </w:r>
      <w:r w:rsidRPr="00226C7C">
        <w:t>a geo-political news agency</w:t>
      </w:r>
      <w:r>
        <w:t xml:space="preserve">, 2018 (“Iran Developing Houthis as its Long-Term Asset,” </w:t>
      </w:r>
      <w:r>
        <w:rPr>
          <w:i/>
        </w:rPr>
        <w:t>International Policy Digest</w:t>
      </w:r>
      <w:r>
        <w:t>, April 13</w:t>
      </w:r>
      <w:r w:rsidRPr="005C478D">
        <w:rPr>
          <w:vertAlign w:val="superscript"/>
        </w:rPr>
        <w:t>th</w:t>
      </w:r>
      <w:r>
        <w:t xml:space="preserve">, Available Online at </w:t>
      </w:r>
      <w:hyperlink r:id="rId85" w:history="1">
        <w:r w:rsidRPr="0058724F">
          <w:rPr>
            <w:rStyle w:val="Hyperlink"/>
          </w:rPr>
          <w:t>https://intpolicydigest.org/2018/04/13/iran-developing-houthis-as-its-long-term-asset/</w:t>
        </w:r>
      </w:hyperlink>
      <w:r>
        <w:t>, Accessed 07-07-2019)</w:t>
      </w:r>
    </w:p>
    <w:p w:rsidR="002867A4" w:rsidRDefault="002867A4" w:rsidP="002867A4">
      <w:r>
        <w:t>Houthis, officially “Ansar Allah,” are a Yemeni rebel group who adhere to Zaidism, a branch of Shia Islam. Zaidi Imams ruled Yemen for 1,000 years until the 1962 revolution. The Houthi movement in early 1990 began as a cultural movement intended to counter Wahhabist and Salafist influence and end the political and economic marginalization of Yemen’s Zaydi population. The movement turned to the use of arms in 2004 on the grounds of self-defence when the first war with the government of then President Ali Abdullah Saleh erupted which killed its founding leader Hussein Al-Houthi.</w:t>
      </w:r>
    </w:p>
    <w:p w:rsidR="002867A4" w:rsidRDefault="002867A4" w:rsidP="002867A4">
      <w:r w:rsidRPr="00226C7C">
        <w:rPr>
          <w:rStyle w:val="StyleUnderline"/>
        </w:rPr>
        <w:t>What started as the theological movement preaching peace now find themselves at the centre of a wider regional proxy war</w:t>
      </w:r>
      <w:r>
        <w:t xml:space="preserve"> between Iran and Saudi Arabia. Houthis rather than acting as an indigenous movement are now playing to the hands of Iran. </w:t>
      </w:r>
      <w:r w:rsidRPr="00226C7C">
        <w:rPr>
          <w:rStyle w:val="StyleUnderline"/>
        </w:rPr>
        <w:t>Recently, Houthi rebels with Iranian assistance have escalated their missile attacks</w:t>
      </w:r>
      <w:r>
        <w:t xml:space="preserve"> on Saudi Arabia. Iran is providing the Houthis with rockets and missiles in </w:t>
      </w:r>
      <w:r>
        <w:lastRenderedPageBreak/>
        <w:t>comparison to its Lebanese proxy Hezbollah which is the most powerful Arab Shiite force in the region. It’s very unfortunate that Houthis don’t realise that Iran is not interested in securing peace and prosperity in Yemen. Iran is only helping them in order to create its proxy force in the Arabian Peninsula.</w:t>
      </w:r>
    </w:p>
    <w:p w:rsidR="002867A4" w:rsidRDefault="002867A4" w:rsidP="002867A4">
      <w:r w:rsidRPr="00226C7C">
        <w:rPr>
          <w:rStyle w:val="StyleUnderline"/>
        </w:rPr>
        <w:t xml:space="preserve">Many analysts argue that Houthis are not organically linked to Iran as Hezbollah is. Even </w:t>
      </w:r>
      <w:r w:rsidRPr="002867A4">
        <w:rPr>
          <w:rStyle w:val="StyleUnderline"/>
          <w:highlight w:val="yellow"/>
        </w:rPr>
        <w:t>Hezbollah did not start</w:t>
      </w:r>
      <w:r w:rsidRPr="00226C7C">
        <w:rPr>
          <w:rStyle w:val="StyleUnderline"/>
        </w:rPr>
        <w:t xml:space="preserve"> in Lebanon as </w:t>
      </w:r>
      <w:r w:rsidRPr="002867A4">
        <w:rPr>
          <w:rStyle w:val="StyleUnderline"/>
          <w:highlight w:val="yellow"/>
        </w:rPr>
        <w:t>an organized Iranian proxy</w:t>
      </w:r>
      <w:r w:rsidRPr="00226C7C">
        <w:rPr>
          <w:rStyle w:val="StyleUnderline"/>
        </w:rPr>
        <w:t xml:space="preserve"> the way they are functioning today. Hezbollah started as various groups stemming from different backgrounds</w:t>
      </w:r>
      <w:r>
        <w:t xml:space="preserve">: Amal, Palestinian factions, Daawa party, among others. </w:t>
      </w:r>
      <w:r w:rsidRPr="002867A4">
        <w:rPr>
          <w:rStyle w:val="StyleUnderline"/>
          <w:highlight w:val="yellow"/>
        </w:rPr>
        <w:t>With Iranian</w:t>
      </w:r>
      <w:r w:rsidRPr="00226C7C">
        <w:rPr>
          <w:rStyle w:val="StyleUnderline"/>
        </w:rPr>
        <w:t xml:space="preserve"> increased </w:t>
      </w:r>
      <w:r w:rsidRPr="002867A4">
        <w:rPr>
          <w:rStyle w:val="StyleUnderline"/>
          <w:highlight w:val="yellow"/>
        </w:rPr>
        <w:t>support</w:t>
      </w:r>
      <w:r w:rsidRPr="00226C7C">
        <w:rPr>
          <w:rStyle w:val="StyleUnderline"/>
        </w:rPr>
        <w:t xml:space="preserve"> and strategical planning, </w:t>
      </w:r>
      <w:r w:rsidRPr="002867A4">
        <w:rPr>
          <w:rStyle w:val="StyleUnderline"/>
          <w:highlight w:val="yellow"/>
        </w:rPr>
        <w:t>these groups eventually organized under</w:t>
      </w:r>
      <w:r w:rsidRPr="00226C7C">
        <w:rPr>
          <w:rStyle w:val="StyleUnderline"/>
        </w:rPr>
        <w:t xml:space="preserve"> the Party of God that is today Hezbollah which can</w:t>
      </w:r>
      <w:r>
        <w:t xml:space="preserve"> now best </w:t>
      </w:r>
      <w:r w:rsidRPr="00226C7C">
        <w:rPr>
          <w:rStyle w:val="StyleUnderline"/>
        </w:rPr>
        <w:t xml:space="preserve">be described as </w:t>
      </w:r>
      <w:r w:rsidRPr="002867A4">
        <w:rPr>
          <w:rStyle w:val="StyleUnderline"/>
          <w:highlight w:val="yellow"/>
        </w:rPr>
        <w:t>an extension of the I</w:t>
      </w:r>
      <w:r>
        <w:t xml:space="preserve">ranian </w:t>
      </w:r>
      <w:r w:rsidRPr="002867A4">
        <w:rPr>
          <w:rStyle w:val="StyleUnderline"/>
          <w:highlight w:val="yellow"/>
        </w:rPr>
        <w:t>R</w:t>
      </w:r>
      <w:r>
        <w:t xml:space="preserve">evolutionary </w:t>
      </w:r>
      <w:r w:rsidRPr="002867A4">
        <w:rPr>
          <w:rStyle w:val="StyleUnderline"/>
          <w:highlight w:val="yellow"/>
        </w:rPr>
        <w:t>G</w:t>
      </w:r>
      <w:r w:rsidRPr="00226C7C">
        <w:t>uards</w:t>
      </w:r>
      <w:r>
        <w:t xml:space="preserve">. </w:t>
      </w:r>
      <w:r w:rsidRPr="002867A4">
        <w:rPr>
          <w:rStyle w:val="StyleUnderline"/>
          <w:highlight w:val="yellow"/>
        </w:rPr>
        <w:t>Iran’s approach in Yemen mirrors the strategy it</w:t>
      </w:r>
      <w:r w:rsidRPr="00226C7C">
        <w:rPr>
          <w:rStyle w:val="StyleUnderline"/>
        </w:rPr>
        <w:t xml:space="preserve"> has </w:t>
      </w:r>
      <w:r w:rsidRPr="002867A4">
        <w:rPr>
          <w:rStyle w:val="StyleUnderline"/>
          <w:highlight w:val="yellow"/>
        </w:rPr>
        <w:t>used to support</w:t>
      </w:r>
      <w:r>
        <w:t xml:space="preserve"> its Lebanese ally </w:t>
      </w:r>
      <w:r w:rsidRPr="002867A4">
        <w:rPr>
          <w:rStyle w:val="StyleUnderline"/>
          <w:highlight w:val="yellow"/>
        </w:rPr>
        <w:t>Hezbollah</w:t>
      </w:r>
      <w:r>
        <w:t>.</w:t>
      </w:r>
    </w:p>
    <w:p w:rsidR="002867A4" w:rsidRDefault="002867A4" w:rsidP="002867A4">
      <w:r>
        <w:t xml:space="preserve">Iran has two arch rivals in the region, Israel and Saudi Arabia. Hezbollah is strategically positioned to confront Israel on its door step and by strengthening the Houthis in Yemen Iran will have its powerful proxy on the Saudis’ door step. Hence, </w:t>
      </w:r>
      <w:r w:rsidRPr="00226C7C">
        <w:rPr>
          <w:rStyle w:val="StyleUnderline"/>
        </w:rPr>
        <w:t>by using Hezbollah and Houthis Iran can bleed its rivals in their home and by engaging its rivals through its proxies it can also avoid any direct confrontation</w:t>
      </w:r>
      <w:r>
        <w:t>. Moreover, Iran’s providing missiles and other military support to the Houthis is at very little cost and can put greater pressure on the Saudis and drain their resources.</w:t>
      </w:r>
    </w:p>
    <w:p w:rsidR="002867A4" w:rsidRDefault="002867A4" w:rsidP="002867A4">
      <w:r w:rsidRPr="00226C7C">
        <w:rPr>
          <w:rStyle w:val="StyleUnderline"/>
        </w:rPr>
        <w:t>In the beginning</w:t>
      </w:r>
      <w:r>
        <w:t xml:space="preserve"> of current Yemeni conflict </w:t>
      </w:r>
      <w:r w:rsidRPr="00226C7C">
        <w:rPr>
          <w:rStyle w:val="StyleUnderline"/>
        </w:rPr>
        <w:t>Iran was not providing substantial assistance to Houthis but recently Iranians have started pouring significant resources into Yemen</w:t>
      </w:r>
      <w:r>
        <w:t>. The Islamic Republic has provided the Houthis with various light-arms like AK-47s, sniper rifles, rocket-propelled grenades (RPGs), and Iranian copies of American and Russian antitank weapons. It has also equipped the Houthi insurgency with suicide boats and drones as well as road side bombs which are used by Iranian proxy Popular Mobilization Units (PMU) in Iraq. What has garnered the most publicity however, is Iran’s role as force multiplier for Houthi missile capabilities.</w:t>
      </w:r>
    </w:p>
    <w:p w:rsidR="002867A4" w:rsidRDefault="002867A4" w:rsidP="002867A4">
      <w:r>
        <w:t>Given the fact that Yemen has no known history of producing its own ballistic missiles, let alone extended range Scud versions, the emergence of the Qaher and Burkan missiles appears to support the claims made by the Saudi led coalition and US officials that Iran is extensively involved.</w:t>
      </w:r>
    </w:p>
    <w:p w:rsidR="002867A4" w:rsidRDefault="002867A4" w:rsidP="002867A4">
      <w:r>
        <w:t xml:space="preserve">In addition to this Houthis use a number of short range Iranian missiles and rockets, most notably Borkan-1, Borkan-2, Qahir and Zelzal-2 missiles. None of these missiles is known to have existed in the Yemeni arsenal before the conflict. </w:t>
      </w:r>
      <w:r w:rsidRPr="005C1AC3">
        <w:rPr>
          <w:rStyle w:val="StyleUnderline"/>
        </w:rPr>
        <w:t xml:space="preserve">Iran is not just sending weapons, they are transferring the knowhow to the Yemenis. </w:t>
      </w:r>
      <w:r w:rsidRPr="002867A4">
        <w:rPr>
          <w:rStyle w:val="StyleUnderline"/>
          <w:highlight w:val="yellow"/>
        </w:rPr>
        <w:t>Iran is</w:t>
      </w:r>
      <w:r w:rsidRPr="005C1AC3">
        <w:rPr>
          <w:rStyle w:val="StyleUnderline"/>
        </w:rPr>
        <w:t xml:space="preserve"> also </w:t>
      </w:r>
      <w:r w:rsidRPr="002867A4">
        <w:rPr>
          <w:rStyle w:val="StyleUnderline"/>
          <w:highlight w:val="yellow"/>
        </w:rPr>
        <w:t>using Yemen as a testing ground for</w:t>
      </w:r>
      <w:r w:rsidRPr="005C1AC3">
        <w:rPr>
          <w:rStyle w:val="StyleUnderline"/>
        </w:rPr>
        <w:t xml:space="preserve"> its </w:t>
      </w:r>
      <w:r w:rsidRPr="002867A4">
        <w:rPr>
          <w:rStyle w:val="StyleUnderline"/>
          <w:highlight w:val="yellow"/>
        </w:rPr>
        <w:t>missiles</w:t>
      </w:r>
      <w:r w:rsidRPr="005C1AC3">
        <w:rPr>
          <w:rStyle w:val="StyleUnderline"/>
        </w:rPr>
        <w:t>. The Iranian advisors who are helping the Houthis to operate various kind of missiles system are basically testing their accuracy and efficiency as well as their performance against the missile defence systems the U</w:t>
      </w:r>
      <w:r>
        <w:t xml:space="preserve">nited </w:t>
      </w:r>
      <w:r w:rsidRPr="005C1AC3">
        <w:rPr>
          <w:rStyle w:val="StyleUnderline"/>
        </w:rPr>
        <w:t>S</w:t>
      </w:r>
      <w:r>
        <w:t xml:space="preserve">tated </w:t>
      </w:r>
      <w:r w:rsidRPr="005C1AC3">
        <w:rPr>
          <w:rStyle w:val="StyleUnderline"/>
        </w:rPr>
        <w:t>has deployed in Saudi Arabia</w:t>
      </w:r>
      <w:r>
        <w:t>.</w:t>
      </w:r>
    </w:p>
    <w:p w:rsidR="002867A4" w:rsidRDefault="002867A4" w:rsidP="002867A4">
      <w:r w:rsidRPr="005C1AC3">
        <w:rPr>
          <w:rStyle w:val="StyleUnderline"/>
        </w:rPr>
        <w:t>The greater Iranian support</w:t>
      </w:r>
      <w:r>
        <w:t xml:space="preserve"> to the Houthis </w:t>
      </w:r>
      <w:r w:rsidRPr="005C1AC3">
        <w:rPr>
          <w:rStyle w:val="StyleUnderline"/>
        </w:rPr>
        <w:t>is not surprising. What is surprising is that the Houthi militias</w:t>
      </w:r>
      <w:r>
        <w:t xml:space="preserve">, </w:t>
      </w:r>
      <w:r w:rsidRPr="005C1AC3">
        <w:rPr>
          <w:rStyle w:val="StyleUnderline"/>
        </w:rPr>
        <w:t>which claim to be fighting to liberate Yemen in name of Yemeni nationalism have</w:t>
      </w:r>
      <w:r>
        <w:t xml:space="preserve"> blindly </w:t>
      </w:r>
      <w:r w:rsidRPr="005C1AC3">
        <w:rPr>
          <w:rStyle w:val="StyleUnderline"/>
        </w:rPr>
        <w:t>chosen to take orders from</w:t>
      </w:r>
      <w:r>
        <w:t xml:space="preserve"> the </w:t>
      </w:r>
      <w:r w:rsidRPr="005C1AC3">
        <w:rPr>
          <w:rStyle w:val="StyleUnderline"/>
        </w:rPr>
        <w:t>Iran</w:t>
      </w:r>
      <w:r>
        <w:t xml:space="preserve">ian Revolutionary Guards even when these orders completely contradict their agenda. </w:t>
      </w:r>
      <w:r w:rsidRPr="005C1AC3">
        <w:rPr>
          <w:rStyle w:val="StyleUnderline"/>
        </w:rPr>
        <w:t xml:space="preserve">Al </w:t>
      </w:r>
      <w:r w:rsidRPr="002867A4">
        <w:rPr>
          <w:rStyle w:val="StyleUnderline"/>
          <w:highlight w:val="yellow"/>
        </w:rPr>
        <w:t>Houthis are a</w:t>
      </w:r>
      <w:r w:rsidRPr="005C1AC3">
        <w:rPr>
          <w:rStyle w:val="StyleUnderline"/>
        </w:rPr>
        <w:t xml:space="preserve"> mere </w:t>
      </w:r>
      <w:r w:rsidRPr="002867A4">
        <w:rPr>
          <w:rStyle w:val="StyleUnderline"/>
          <w:highlight w:val="yellow"/>
        </w:rPr>
        <w:t>tool in the hands of</w:t>
      </w:r>
      <w:r>
        <w:t xml:space="preserve"> the regime in </w:t>
      </w:r>
      <w:r w:rsidRPr="002867A4">
        <w:rPr>
          <w:rStyle w:val="StyleUnderline"/>
          <w:highlight w:val="yellow"/>
        </w:rPr>
        <w:t>Tehran</w:t>
      </w:r>
      <w:r w:rsidRPr="005C1AC3">
        <w:rPr>
          <w:rStyle w:val="StyleUnderline"/>
        </w:rPr>
        <w:t xml:space="preserve"> which they can use</w:t>
      </w:r>
      <w:r>
        <w:t xml:space="preserve"> anytime </w:t>
      </w:r>
      <w:r w:rsidRPr="002867A4">
        <w:rPr>
          <w:rStyle w:val="StyleUnderline"/>
          <w:highlight w:val="yellow"/>
        </w:rPr>
        <w:t>to serve their regional aspirations</w:t>
      </w:r>
      <w:r w:rsidRPr="005C1AC3">
        <w:rPr>
          <w:rStyle w:val="StyleUnderline"/>
        </w:rPr>
        <w:t>. Iran has always taken advantage of chaos in any country where they created proxies</w:t>
      </w:r>
      <w:r>
        <w:t xml:space="preserve"> like—Iraq, Lebanon and Syria. </w:t>
      </w:r>
      <w:r w:rsidRPr="002867A4">
        <w:rPr>
          <w:rStyle w:val="StyleUnderline"/>
          <w:highlight w:val="yellow"/>
        </w:rPr>
        <w:t>Iran</w:t>
      </w:r>
      <w:r w:rsidRPr="005C1AC3">
        <w:rPr>
          <w:rStyle w:val="StyleUnderline"/>
        </w:rPr>
        <w:t xml:space="preserve"> will never let Yemen be stabilized and </w:t>
      </w:r>
      <w:r w:rsidRPr="002867A4">
        <w:rPr>
          <w:rStyle w:val="StyleUnderline"/>
          <w:highlight w:val="yellow"/>
        </w:rPr>
        <w:t>has an interest in keeping Yemen as a failed state so they can control it through its proxy militia</w:t>
      </w:r>
      <w:r w:rsidRPr="005C1AC3">
        <w:rPr>
          <w:rStyle w:val="StyleUnderline"/>
        </w:rPr>
        <w:t>. Houthis need to become introspective and decide if they a real nationalist movement or merely an Iranian proxy</w:t>
      </w:r>
      <w:r>
        <w:t>.</w:t>
      </w:r>
    </w:p>
    <w:p w:rsidR="002867A4" w:rsidRPr="002867A4" w:rsidRDefault="002867A4" w:rsidP="002867A4"/>
    <w:p w:rsidR="005834AC" w:rsidRDefault="005834AC" w:rsidP="005834AC">
      <w:pPr>
        <w:pStyle w:val="Heading3"/>
      </w:pPr>
      <w:r>
        <w:lastRenderedPageBreak/>
        <w:t>They Say: “No Strait Closure Impact”</w:t>
      </w:r>
    </w:p>
    <w:p w:rsidR="00385B72" w:rsidRDefault="00385B72" w:rsidP="00385B72">
      <w:pPr>
        <w:pStyle w:val="Heading4"/>
      </w:pPr>
      <w:r>
        <w:t xml:space="preserve">Even a </w:t>
      </w:r>
      <w:r w:rsidRPr="00385B72">
        <w:rPr>
          <w:u w:val="single"/>
        </w:rPr>
        <w:t>temporary</w:t>
      </w:r>
      <w:r>
        <w:t xml:space="preserve"> disruption would </w:t>
      </w:r>
      <w:r w:rsidRPr="00F915EF">
        <w:rPr>
          <w:u w:val="single"/>
        </w:rPr>
        <w:t>significantly spike</w:t>
      </w:r>
      <w:r>
        <w:t xml:space="preserve"> global prices. </w:t>
      </w:r>
    </w:p>
    <w:p w:rsidR="00385B72" w:rsidRDefault="00385B72" w:rsidP="00385B72">
      <w:r w:rsidRPr="00F915EF">
        <w:rPr>
          <w:rStyle w:val="Style13ptBold"/>
        </w:rPr>
        <w:t>Salameh 18</w:t>
      </w:r>
      <w:r>
        <w:t xml:space="preserve"> — </w:t>
      </w:r>
      <w:r w:rsidRPr="00F915EF">
        <w:t>Mamdouh G. Salameh</w:t>
      </w:r>
      <w:r>
        <w:t xml:space="preserve">, </w:t>
      </w:r>
      <w:r w:rsidRPr="00F915EF">
        <w:t>Visiting Professor of Energy Economics at the ESCP Europe Business School, Consultant to The World Bank, Technical Expert of the United Nations Industrial Development Organization, Director of the Oil Market Consultancy Service (UK), Member of the Institute for Strategic Studies and the Royal Institute of International Affairs, Member of the Energy Institute (UK), holds a Ph.D. in Economics from Pacific Western University,</w:t>
      </w:r>
      <w:r>
        <w:t xml:space="preserve"> 2018 (“</w:t>
      </w:r>
      <w:r w:rsidRPr="00F915EF">
        <w:t>How Vulnerable are the World’s Key Oil Chokepoints</w:t>
      </w:r>
      <w:r>
        <w:t xml:space="preserve">,” </w:t>
      </w:r>
      <w:r w:rsidRPr="00F915EF">
        <w:rPr>
          <w:i/>
        </w:rPr>
        <w:t>RCEM: Views on Energy News</w:t>
      </w:r>
      <w:r>
        <w:t>, August 13</w:t>
      </w:r>
      <w:r w:rsidRPr="00F915EF">
        <w:rPr>
          <w:vertAlign w:val="superscript"/>
        </w:rPr>
        <w:t>th</w:t>
      </w:r>
      <w:r>
        <w:t xml:space="preserve">, Available Online at </w:t>
      </w:r>
      <w:hyperlink r:id="rId86" w:history="1">
        <w:r w:rsidRPr="00B46863">
          <w:rPr>
            <w:rStyle w:val="Hyperlink"/>
          </w:rPr>
          <w:t>https://www.rcem.eu/views-on-energy-news/chokepoints/</w:t>
        </w:r>
      </w:hyperlink>
      <w:r>
        <w:t>, Accessed 06-25-2019)</w:t>
      </w:r>
    </w:p>
    <w:p w:rsidR="00385B72" w:rsidRDefault="00385B72" w:rsidP="00385B72">
      <w:r>
        <w:t>Could These Chokepoints be Bypassed?</w:t>
      </w:r>
    </w:p>
    <w:p w:rsidR="00385B72" w:rsidRDefault="00385B72" w:rsidP="00385B72">
      <w:r>
        <w:t xml:space="preserve">By and large, the </w:t>
      </w:r>
      <w:r w:rsidRPr="00375394">
        <w:rPr>
          <w:rStyle w:val="StyleUnderline"/>
          <w:highlight w:val="yellow"/>
        </w:rPr>
        <w:t>alternative routes</w:t>
      </w:r>
      <w:r>
        <w:t xml:space="preserve"> to these major chokepoints </w:t>
      </w:r>
      <w:r w:rsidRPr="00375394">
        <w:rPr>
          <w:rStyle w:val="StyleUnderline"/>
          <w:highlight w:val="yellow"/>
        </w:rPr>
        <w:t>are</w:t>
      </w:r>
      <w:r w:rsidRPr="00375394">
        <w:rPr>
          <w:rStyle w:val="StyleUnderline"/>
        </w:rPr>
        <w:t xml:space="preserve"> only </w:t>
      </w:r>
      <w:r w:rsidRPr="00375394">
        <w:rPr>
          <w:rStyle w:val="StyleUnderline"/>
          <w:highlight w:val="yellow"/>
        </w:rPr>
        <w:t>partial solutions, if at all. The</w:t>
      </w:r>
      <w:r w:rsidRPr="00375394">
        <w:rPr>
          <w:rStyle w:val="StyleUnderline"/>
        </w:rPr>
        <w:t xml:space="preserve"> oil </w:t>
      </w:r>
      <w:r w:rsidRPr="00375394">
        <w:rPr>
          <w:rStyle w:val="StyleUnderline"/>
          <w:highlight w:val="yellow"/>
        </w:rPr>
        <w:t>trade is</w:t>
      </w:r>
      <w:r w:rsidRPr="00375394">
        <w:rPr>
          <w:rStyle w:val="StyleUnderline"/>
        </w:rPr>
        <w:t xml:space="preserve"> still </w:t>
      </w:r>
      <w:r w:rsidRPr="00375394">
        <w:rPr>
          <w:rStyle w:val="StyleUnderline"/>
          <w:highlight w:val="yellow"/>
        </w:rPr>
        <w:t>highly dependent on these</w:t>
      </w:r>
      <w:r w:rsidRPr="00375394">
        <w:rPr>
          <w:rStyle w:val="StyleUnderline"/>
        </w:rPr>
        <w:t xml:space="preserve"> key </w:t>
      </w:r>
      <w:r w:rsidRPr="00375394">
        <w:rPr>
          <w:rStyle w:val="StyleUnderline"/>
          <w:highlight w:val="yellow"/>
        </w:rPr>
        <w:t>chokepoints</w:t>
      </w:r>
      <w:r>
        <w:t xml:space="preserve">, </w:t>
      </w:r>
      <w:r w:rsidRPr="00375394">
        <w:rPr>
          <w:rStyle w:val="StyleUnderline"/>
          <w:highlight w:val="yellow"/>
        </w:rPr>
        <w:t>and</w:t>
      </w:r>
      <w:r w:rsidRPr="00375394">
        <w:rPr>
          <w:rStyle w:val="StyleUnderline"/>
        </w:rPr>
        <w:t xml:space="preserve"> thus</w:t>
      </w:r>
      <w:r>
        <w:t xml:space="preserve">, </w:t>
      </w:r>
      <w:r w:rsidRPr="00375394">
        <w:rPr>
          <w:rStyle w:val="StyleUnderline"/>
          <w:highlight w:val="yellow"/>
        </w:rPr>
        <w:t>highly vulnerable to any lengthy outage</w:t>
      </w:r>
      <w:r>
        <w:t>.</w:t>
      </w:r>
    </w:p>
    <w:p w:rsidR="00385B72" w:rsidRDefault="00385B72" w:rsidP="00385B72">
      <w:r w:rsidRPr="00375394">
        <w:rPr>
          <w:rStyle w:val="StyleUnderline"/>
          <w:highlight w:val="yellow"/>
        </w:rPr>
        <w:t>An outage</w:t>
      </w:r>
      <w:r w:rsidRPr="00375394">
        <w:rPr>
          <w:rStyle w:val="StyleUnderline"/>
        </w:rPr>
        <w:t xml:space="preserve"> at any of these locations, </w:t>
      </w:r>
      <w:r w:rsidRPr="00375394">
        <w:rPr>
          <w:rStyle w:val="Emphasis"/>
          <w:highlight w:val="yellow"/>
        </w:rPr>
        <w:t>even for a brief period</w:t>
      </w:r>
      <w:r w:rsidRPr="00375394">
        <w:rPr>
          <w:rStyle w:val="Emphasis"/>
        </w:rPr>
        <w:t xml:space="preserve"> of time</w:t>
      </w:r>
      <w:r w:rsidRPr="00375394">
        <w:rPr>
          <w:rStyle w:val="StyleUnderline"/>
        </w:rPr>
        <w:t xml:space="preserve">, </w:t>
      </w:r>
      <w:r w:rsidRPr="00375394">
        <w:rPr>
          <w:rStyle w:val="StyleUnderline"/>
          <w:highlight w:val="yellow"/>
        </w:rPr>
        <w:t xml:space="preserve">has the potential to force </w:t>
      </w:r>
      <w:r w:rsidRPr="00375394">
        <w:rPr>
          <w:rStyle w:val="Emphasis"/>
          <w:highlight w:val="yellow"/>
        </w:rPr>
        <w:t>steep</w:t>
      </w:r>
      <w:r w:rsidRPr="00375394">
        <w:rPr>
          <w:rStyle w:val="Emphasis"/>
        </w:rPr>
        <w:t xml:space="preserve"> oil </w:t>
      </w:r>
      <w:r w:rsidRPr="00375394">
        <w:rPr>
          <w:rStyle w:val="Emphasis"/>
          <w:highlight w:val="yellow"/>
        </w:rPr>
        <w:t>price increases</w:t>
      </w:r>
      <w:r w:rsidRPr="00375394">
        <w:rPr>
          <w:rStyle w:val="StyleUnderline"/>
        </w:rPr>
        <w:t xml:space="preserve"> with the effects magnified by the size and duration of the outage. Even the whiff of a potential outage, particularly when the oil market is tight, can add a few dollars per barrel as a risk premium</w:t>
      </w:r>
      <w:r>
        <w:t>.</w:t>
      </w:r>
    </w:p>
    <w:p w:rsidR="00385B72" w:rsidRDefault="00385B72" w:rsidP="00385B72">
      <w:r>
        <w:t xml:space="preserve">Still, </w:t>
      </w:r>
      <w:r w:rsidRPr="00375394">
        <w:rPr>
          <w:rStyle w:val="StyleUnderline"/>
          <w:highlight w:val="yellow"/>
        </w:rPr>
        <w:t>a closure</w:t>
      </w:r>
      <w:r w:rsidRPr="00375394">
        <w:rPr>
          <w:rStyle w:val="StyleUnderline"/>
        </w:rPr>
        <w:t xml:space="preserve"> of any of the four chokepoints </w:t>
      </w:r>
      <w:r w:rsidRPr="00375394">
        <w:rPr>
          <w:rStyle w:val="StyleUnderline"/>
          <w:highlight w:val="yellow"/>
        </w:rPr>
        <w:t>for a lengthy period</w:t>
      </w:r>
      <w:r w:rsidRPr="00375394">
        <w:rPr>
          <w:rStyle w:val="StyleUnderline"/>
        </w:rPr>
        <w:t xml:space="preserve"> of time </w:t>
      </w:r>
      <w:r w:rsidRPr="00375394">
        <w:rPr>
          <w:rStyle w:val="StyleUnderline"/>
          <w:highlight w:val="yellow"/>
        </w:rPr>
        <w:t>could send</w:t>
      </w:r>
      <w:r w:rsidRPr="00375394">
        <w:rPr>
          <w:rStyle w:val="StyleUnderline"/>
        </w:rPr>
        <w:t xml:space="preserve"> oil </w:t>
      </w:r>
      <w:r w:rsidRPr="00375394">
        <w:rPr>
          <w:rStyle w:val="StyleUnderline"/>
          <w:highlight w:val="yellow"/>
        </w:rPr>
        <w:t xml:space="preserve">prices </w:t>
      </w:r>
      <w:r w:rsidRPr="00375394">
        <w:rPr>
          <w:rStyle w:val="Emphasis"/>
          <w:highlight w:val="yellow"/>
        </w:rPr>
        <w:t>far above $150 a barrel</w:t>
      </w:r>
      <w:r>
        <w:t>.</w:t>
      </w:r>
    </w:p>
    <w:p w:rsidR="00385B72" w:rsidRDefault="00385B72" w:rsidP="00385B72">
      <w:r>
        <w:t>Iran has threatened to close the Strait of Hormuz if it was prevented from exporting its crude oil as a result of US sanctions. Iran’s threat should be taken seriously.</w:t>
      </w:r>
    </w:p>
    <w:p w:rsidR="00385B72" w:rsidRDefault="00385B72" w:rsidP="00385B72">
      <w:r>
        <w:t>The Strait at its narrowest point is 21 mile wide so it is impossible militarily to close it completely. What Iran can do is mining it stealthily with the expectation of a mine hitting an oil tanker and sinking it. Such an accident in itself would deter tankers from crossing the Strait thus causing a disruption in oil supplies until the mines are cleared.</w:t>
      </w:r>
    </w:p>
    <w:p w:rsidR="00385B72" w:rsidRDefault="00385B72" w:rsidP="00385B72">
      <w:r>
        <w:t xml:space="preserve">Alternatively, </w:t>
      </w:r>
      <w:r w:rsidRPr="00375394">
        <w:rPr>
          <w:rStyle w:val="StyleUnderline"/>
          <w:highlight w:val="yellow"/>
        </w:rPr>
        <w:t>Iran could threaten</w:t>
      </w:r>
      <w:r w:rsidRPr="00375394">
        <w:rPr>
          <w:rStyle w:val="StyleUnderline"/>
        </w:rPr>
        <w:t xml:space="preserve"> sinking </w:t>
      </w:r>
      <w:r w:rsidRPr="00375394">
        <w:rPr>
          <w:rStyle w:val="StyleUnderline"/>
          <w:highlight w:val="yellow"/>
        </w:rPr>
        <w:t>tankers</w:t>
      </w:r>
      <w:r>
        <w:t xml:space="preserve"> crossing the Strait </w:t>
      </w:r>
      <w:r w:rsidRPr="00375394">
        <w:rPr>
          <w:rStyle w:val="Emphasis"/>
          <w:highlight w:val="yellow"/>
        </w:rPr>
        <w:t>even if escorted by the</w:t>
      </w:r>
      <w:r w:rsidRPr="00375394">
        <w:rPr>
          <w:rStyle w:val="Emphasis"/>
        </w:rPr>
        <w:t xml:space="preserve"> US Fifth </w:t>
      </w:r>
      <w:r w:rsidRPr="00375394">
        <w:rPr>
          <w:rStyle w:val="Emphasis"/>
          <w:highlight w:val="yellow"/>
        </w:rPr>
        <w:t>Navy</w:t>
      </w:r>
      <w:r>
        <w:t xml:space="preserve"> in the Gulf. </w:t>
      </w:r>
      <w:r w:rsidRPr="00375394">
        <w:rPr>
          <w:rStyle w:val="StyleUnderline"/>
          <w:highlight w:val="yellow"/>
        </w:rPr>
        <w:t>This</w:t>
      </w:r>
      <w:r w:rsidRPr="00375394">
        <w:rPr>
          <w:rStyle w:val="StyleUnderline"/>
        </w:rPr>
        <w:t xml:space="preserve"> threat </w:t>
      </w:r>
      <w:r w:rsidRPr="00375394">
        <w:rPr>
          <w:rStyle w:val="StyleUnderline"/>
          <w:highlight w:val="yellow"/>
        </w:rPr>
        <w:t xml:space="preserve">might </w:t>
      </w:r>
      <w:r w:rsidRPr="00375394">
        <w:rPr>
          <w:rStyle w:val="Emphasis"/>
          <w:highlight w:val="yellow"/>
        </w:rPr>
        <w:t>deter tanker owners</w:t>
      </w:r>
      <w:r w:rsidRPr="00375394">
        <w:rPr>
          <w:rStyle w:val="StyleUnderline"/>
        </w:rPr>
        <w:t xml:space="preserve"> around the world </w:t>
      </w:r>
      <w:r w:rsidRPr="00375394">
        <w:rPr>
          <w:rStyle w:val="StyleUnderline"/>
          <w:highlight w:val="yellow"/>
        </w:rPr>
        <w:t>from sending</w:t>
      </w:r>
      <w:r w:rsidRPr="00375394">
        <w:rPr>
          <w:rStyle w:val="StyleUnderline"/>
        </w:rPr>
        <w:t xml:space="preserve"> their </w:t>
      </w:r>
      <w:r w:rsidRPr="00375394">
        <w:rPr>
          <w:rStyle w:val="StyleUnderline"/>
          <w:highlight w:val="yellow"/>
        </w:rPr>
        <w:t>tankers</w:t>
      </w:r>
      <w:r w:rsidRPr="00375394">
        <w:rPr>
          <w:rStyle w:val="StyleUnderline"/>
        </w:rPr>
        <w:t xml:space="preserve"> across the Strait </w:t>
      </w:r>
      <w:r w:rsidRPr="00375394">
        <w:rPr>
          <w:rStyle w:val="Emphasis"/>
          <w:highlight w:val="yellow"/>
        </w:rPr>
        <w:t>under pressure from</w:t>
      </w:r>
      <w:r w:rsidRPr="00375394">
        <w:rPr>
          <w:rStyle w:val="Emphasis"/>
        </w:rPr>
        <w:t xml:space="preserve"> global </w:t>
      </w:r>
      <w:r w:rsidRPr="00375394">
        <w:rPr>
          <w:rStyle w:val="Emphasis"/>
          <w:highlight w:val="yellow"/>
        </w:rPr>
        <w:t>insurance companies</w:t>
      </w:r>
      <w:r w:rsidRPr="00375394">
        <w:rPr>
          <w:rStyle w:val="StyleUnderline"/>
        </w:rPr>
        <w:t xml:space="preserve"> until tension has subsided</w:t>
      </w:r>
      <w:r>
        <w:t xml:space="preserve">. In this way, </w:t>
      </w:r>
      <w:r w:rsidRPr="00375394">
        <w:rPr>
          <w:rStyle w:val="StyleUnderline"/>
        </w:rPr>
        <w:t>Iran would have achieved its goal of disrupting oil supplies peacefully</w:t>
      </w:r>
      <w:r>
        <w:t>.</w:t>
      </w:r>
    </w:p>
    <w:p w:rsidR="00385B72" w:rsidRDefault="00385B72" w:rsidP="00385B72"/>
    <w:p w:rsidR="00385B72" w:rsidRPr="002C31EB" w:rsidRDefault="00385B72" w:rsidP="00385B72">
      <w:pPr>
        <w:pStyle w:val="Heading4"/>
      </w:pPr>
      <w:r>
        <w:t xml:space="preserve">Even </w:t>
      </w:r>
      <w:r w:rsidRPr="002C31EB">
        <w:rPr>
          <w:u w:val="single"/>
        </w:rPr>
        <w:t>temporary disruptions</w:t>
      </w:r>
      <w:r>
        <w:t xml:space="preserve"> will spike global prices — unlike before, there’s </w:t>
      </w:r>
      <w:r>
        <w:rPr>
          <w:u w:val="single"/>
        </w:rPr>
        <w:t>no spare capacity</w:t>
      </w:r>
      <w:r>
        <w:t xml:space="preserve"> to cushion the blow. </w:t>
      </w:r>
    </w:p>
    <w:p w:rsidR="00385B72" w:rsidRPr="00F060E8" w:rsidRDefault="00385B72" w:rsidP="00385B72">
      <w:r w:rsidRPr="00447C03">
        <w:rPr>
          <w:rStyle w:val="Style13ptBold"/>
        </w:rPr>
        <w:t>Johnson 18</w:t>
      </w:r>
      <w:r>
        <w:t xml:space="preserve"> — Keith Johnson, </w:t>
      </w:r>
      <w:r w:rsidRPr="00447C03">
        <w:t xml:space="preserve">Global Geoeconomics Correspondent at </w:t>
      </w:r>
      <w:r w:rsidRPr="00447C03">
        <w:rPr>
          <w:i/>
        </w:rPr>
        <w:t>Foreign Policy</w:t>
      </w:r>
      <w:r w:rsidRPr="00447C03">
        <w:t xml:space="preserve">, </w:t>
      </w:r>
      <w:r>
        <w:t xml:space="preserve">2018 (“Iran’s Yemeni Proxies Put Oil Shipments in Crosshairs,” </w:t>
      </w:r>
      <w:r>
        <w:rPr>
          <w:i/>
        </w:rPr>
        <w:t>Foreign Policy</w:t>
      </w:r>
      <w:r>
        <w:t>, July 26</w:t>
      </w:r>
      <w:r w:rsidRPr="00447C03">
        <w:rPr>
          <w:vertAlign w:val="superscript"/>
        </w:rPr>
        <w:t>th</w:t>
      </w:r>
      <w:r>
        <w:t xml:space="preserve">, Available Online at </w:t>
      </w:r>
      <w:hyperlink r:id="rId87" w:history="1">
        <w:r w:rsidRPr="00B46863">
          <w:rPr>
            <w:rStyle w:val="Hyperlink"/>
          </w:rPr>
          <w:t>https://foreignpolicy.com/2018/07/26/irans-yemeni-proxies-put-oil-shipments-in-crosshairs-saudi-bab-el-mandeb-hormuz-houthi/</w:t>
        </w:r>
      </w:hyperlink>
      <w:r>
        <w:t>, Accessed 06-25-2019)</w:t>
      </w:r>
    </w:p>
    <w:p w:rsidR="00385B72" w:rsidRDefault="00385B72" w:rsidP="00385B72">
      <w:r>
        <w:t>This month, Tehran renewed its perennial threat to close Hormuz if its own oil exports are affected by U.S. sanctions. Iranian President Hassan Rouhani reiterated that threat over the weekend, saying: “Do not play with the lion’s tail. You will regret it forever.”</w:t>
      </w:r>
    </w:p>
    <w:p w:rsidR="00385B72" w:rsidRDefault="00385B72" w:rsidP="00385B72">
      <w:r w:rsidRPr="00985D1D">
        <w:rPr>
          <w:rStyle w:val="StyleUnderline"/>
        </w:rPr>
        <w:t>Rouhani’s bellicose rhetoric extended to other straits besides Hormuz. While Iran does not border Bab al-Mandeb, its Houthi proxies do, and their ability to interfere with oil shipments through the narrows has been a concern</w:t>
      </w:r>
      <w:r>
        <w:t xml:space="preserve"> since the war in Yemen started in 2015.</w:t>
      </w:r>
    </w:p>
    <w:p w:rsidR="00385B72" w:rsidRDefault="00385B72" w:rsidP="00385B72">
      <w:r>
        <w:t>“</w:t>
      </w:r>
      <w:r w:rsidRPr="00447C03">
        <w:rPr>
          <w:rStyle w:val="StyleUnderline"/>
          <w:highlight w:val="yellow"/>
        </w:rPr>
        <w:t>Hard-liners are calling Rouhani the ‘Lord of the Straits’</w:t>
      </w:r>
      <w:r>
        <w:t xml:space="preserve"> these days, not just the ‘Lord of Hormuz,’” </w:t>
      </w:r>
      <w:r w:rsidRPr="00985D1D">
        <w:rPr>
          <w:rStyle w:val="StyleUnderline"/>
        </w:rPr>
        <w:t>said</w:t>
      </w:r>
      <w:r>
        <w:t xml:space="preserve"> Matthew </w:t>
      </w:r>
      <w:r w:rsidRPr="00985D1D">
        <w:rPr>
          <w:rStyle w:val="StyleUnderline"/>
        </w:rPr>
        <w:t>Reed, the vice president of the energy consultancy Foreign Reports</w:t>
      </w:r>
      <w:r>
        <w:t>. Those threats have since been endorsed by other elements of the Iranian leadership, including clerics and the Islamic Revolutionary Guard Corps (IRGC), which specifically threatened the Red Sea on Thursday.</w:t>
      </w:r>
    </w:p>
    <w:p w:rsidR="00385B72" w:rsidRDefault="00385B72" w:rsidP="00385B72">
      <w:r>
        <w:t>“</w:t>
      </w:r>
      <w:r w:rsidRPr="00985D1D">
        <w:rPr>
          <w:rStyle w:val="StyleUnderline"/>
        </w:rPr>
        <w:t>The Iranians are responding to</w:t>
      </w:r>
      <w:r>
        <w:t xml:space="preserve"> [U.S. President Donald] </w:t>
      </w:r>
      <w:r w:rsidRPr="00985D1D">
        <w:rPr>
          <w:rStyle w:val="StyleUnderline"/>
        </w:rPr>
        <w:t>Trump’s maximum pressure campaign with a maximum threat campaign</w:t>
      </w:r>
      <w:r>
        <w:t>,” Reed said.</w:t>
      </w:r>
    </w:p>
    <w:p w:rsidR="00385B72" w:rsidRDefault="00385B72" w:rsidP="00385B72">
      <w:r>
        <w:t>Iranian threats to close the Strait of Hormuz are nothing new. In the 1980s, Iran and Iraq engaged in a “tanker war” in the Persian Gulf that dragged in the U.S. Navy. More recently, at times of tension with Washington, Tehran has periodically vowed to block oil tankers from exiting the narrow strait, whether by mining the channel or attacking tankers with speedboats or land-based missiles.</w:t>
      </w:r>
    </w:p>
    <w:p w:rsidR="00385B72" w:rsidRDefault="00385B72" w:rsidP="00385B72">
      <w:r w:rsidRPr="00985D1D">
        <w:rPr>
          <w:rStyle w:val="StyleUnderline"/>
        </w:rPr>
        <w:lastRenderedPageBreak/>
        <w:t xml:space="preserve">But </w:t>
      </w:r>
      <w:r w:rsidRPr="00447C03">
        <w:rPr>
          <w:rStyle w:val="StyleUnderline"/>
          <w:highlight w:val="yellow"/>
        </w:rPr>
        <w:t>actually blocking Hormuz would require a huge effort</w:t>
      </w:r>
      <w:r w:rsidRPr="00985D1D">
        <w:rPr>
          <w:rStyle w:val="StyleUnderline"/>
        </w:rPr>
        <w:t xml:space="preserve"> from the Iranian navy and the IRGC </w:t>
      </w:r>
      <w:r w:rsidRPr="00447C03">
        <w:rPr>
          <w:rStyle w:val="StyleUnderline"/>
          <w:highlight w:val="yellow"/>
        </w:rPr>
        <w:t>and</w:t>
      </w:r>
      <w:r w:rsidRPr="00985D1D">
        <w:rPr>
          <w:rStyle w:val="StyleUnderline"/>
        </w:rPr>
        <w:t xml:space="preserve"> would </w:t>
      </w:r>
      <w:r w:rsidRPr="00447C03">
        <w:rPr>
          <w:rStyle w:val="StyleUnderline"/>
          <w:highlight w:val="yellow"/>
        </w:rPr>
        <w:t>invite a swift</w:t>
      </w:r>
      <w:r w:rsidRPr="00985D1D">
        <w:rPr>
          <w:rStyle w:val="StyleUnderline"/>
        </w:rPr>
        <w:t xml:space="preserve"> and overwhelming </w:t>
      </w:r>
      <w:r w:rsidRPr="00447C03">
        <w:rPr>
          <w:rStyle w:val="StyleUnderline"/>
          <w:highlight w:val="yellow"/>
        </w:rPr>
        <w:t>response</w:t>
      </w:r>
      <w:r w:rsidRPr="00985D1D">
        <w:rPr>
          <w:rStyle w:val="StyleUnderline"/>
        </w:rPr>
        <w:t xml:space="preserve"> from U.S. naval forces</w:t>
      </w:r>
      <w:r w:rsidRPr="00985D1D">
        <w:t>.</w:t>
      </w:r>
    </w:p>
    <w:p w:rsidR="00385B72" w:rsidRDefault="00385B72" w:rsidP="00385B72">
      <w:r w:rsidRPr="00447C03">
        <w:rPr>
          <w:rStyle w:val="StyleUnderline"/>
          <w:highlight w:val="yellow"/>
        </w:rPr>
        <w:t>Bab al-Mandeb offers a lower-risk alternative to push back</w:t>
      </w:r>
      <w:r w:rsidRPr="00BD0758">
        <w:rPr>
          <w:rStyle w:val="StyleUnderline"/>
        </w:rPr>
        <w:t xml:space="preserve"> against international pressure—</w:t>
      </w:r>
      <w:r w:rsidRPr="00447C03">
        <w:rPr>
          <w:rStyle w:val="StyleUnderline"/>
          <w:highlight w:val="yellow"/>
        </w:rPr>
        <w:t>and</w:t>
      </w:r>
      <w:r>
        <w:t xml:space="preserve">, potentially, </w:t>
      </w:r>
      <w:r w:rsidRPr="00447C03">
        <w:rPr>
          <w:rStyle w:val="StyleUnderline"/>
          <w:highlight w:val="yellow"/>
        </w:rPr>
        <w:t>spike</w:t>
      </w:r>
      <w:r w:rsidRPr="00BD0758">
        <w:rPr>
          <w:rStyle w:val="StyleUnderline"/>
        </w:rPr>
        <w:t xml:space="preserve"> oil </w:t>
      </w:r>
      <w:r w:rsidRPr="00447C03">
        <w:rPr>
          <w:rStyle w:val="StyleUnderline"/>
          <w:highlight w:val="yellow"/>
        </w:rPr>
        <w:t>prices</w:t>
      </w:r>
      <w:r w:rsidRPr="00BD0758">
        <w:rPr>
          <w:rStyle w:val="StyleUnderline"/>
        </w:rPr>
        <w:t>. Iranian leaders might be calculating that higher oil prices would increase political pressure on Trump and reduce the country’s pain from lowering its volumes of oil exports</w:t>
      </w:r>
      <w:r>
        <w:t>.</w:t>
      </w:r>
    </w:p>
    <w:p w:rsidR="00385B72" w:rsidRDefault="00385B72" w:rsidP="00385B72">
      <w:r>
        <w:t>“What makes this attack special is the timing and rhetoric from Tehran,” Reed said. “</w:t>
      </w:r>
      <w:r w:rsidRPr="00447C03">
        <w:rPr>
          <w:rStyle w:val="StyleUnderline"/>
          <w:highlight w:val="yellow"/>
        </w:rPr>
        <w:t>The Red</w:t>
      </w:r>
      <w:r w:rsidRPr="00BD0758">
        <w:rPr>
          <w:rStyle w:val="StyleUnderline"/>
        </w:rPr>
        <w:t xml:space="preserve"> Sea, where they can pretend a proxy force is freelancing, </w:t>
      </w:r>
      <w:r w:rsidRPr="00447C03">
        <w:rPr>
          <w:rStyle w:val="StyleUnderline"/>
          <w:highlight w:val="yellow"/>
        </w:rPr>
        <w:t>is</w:t>
      </w:r>
      <w:r w:rsidRPr="00BD0758">
        <w:rPr>
          <w:rStyle w:val="StyleUnderline"/>
        </w:rPr>
        <w:t xml:space="preserve"> some</w:t>
      </w:r>
      <w:r w:rsidRPr="00447C03">
        <w:rPr>
          <w:rStyle w:val="StyleUnderline"/>
          <w:highlight w:val="yellow"/>
        </w:rPr>
        <w:t>where</w:t>
      </w:r>
      <w:r w:rsidRPr="00BD0758">
        <w:rPr>
          <w:rStyle w:val="StyleUnderline"/>
        </w:rPr>
        <w:t xml:space="preserve"> the </w:t>
      </w:r>
      <w:r w:rsidRPr="00447C03">
        <w:rPr>
          <w:rStyle w:val="StyleUnderline"/>
          <w:highlight w:val="yellow"/>
        </w:rPr>
        <w:t xml:space="preserve">Iranians think they can </w:t>
      </w:r>
      <w:r w:rsidRPr="00447C03">
        <w:rPr>
          <w:rStyle w:val="Emphasis"/>
          <w:highlight w:val="yellow"/>
        </w:rPr>
        <w:t>maintain plausible deniability</w:t>
      </w:r>
      <w:r w:rsidRPr="00BD0758">
        <w:rPr>
          <w:rStyle w:val="StyleUnderline"/>
        </w:rPr>
        <w:t>, unlike Hormuz</w:t>
      </w:r>
      <w:r>
        <w:t>.”</w:t>
      </w:r>
    </w:p>
    <w:p w:rsidR="00385B72" w:rsidRDefault="00385B72" w:rsidP="00385B72">
      <w:r>
        <w:t>Saudi Arabia, for reasons of its own, seems happy to play along. The coalition says the attack was thwarted and only one tanker suffered minor damage. Riyadh has also faced much graver threats to oil shipments in the past. Yet this time, it halted exports through the strait—essentially pulling a Neymar (to borrow a soccer analogy) to call international attention to Iran’s role in the Yemen war.</w:t>
      </w:r>
    </w:p>
    <w:p w:rsidR="00385B72" w:rsidRDefault="00385B72" w:rsidP="00385B72">
      <w:r>
        <w:t>“</w:t>
      </w:r>
      <w:r w:rsidRPr="00F060E8">
        <w:rPr>
          <w:rStyle w:val="StyleUnderline"/>
        </w:rPr>
        <w:t>There’s no sign that the Houthis are trying to shut down all traffic in the strait or that they even have the wherewithal</w:t>
      </w:r>
      <w:r>
        <w:t xml:space="preserve">,” </w:t>
      </w:r>
      <w:r w:rsidRPr="00F060E8">
        <w:rPr>
          <w:rStyle w:val="StyleUnderline"/>
        </w:rPr>
        <w:t>said</w:t>
      </w:r>
      <w:r>
        <w:t xml:space="preserve"> Richard </w:t>
      </w:r>
      <w:r w:rsidRPr="00F060E8">
        <w:rPr>
          <w:rStyle w:val="StyleUnderline"/>
        </w:rPr>
        <w:t>Mallinson of Energy Aspects, a consultancy</w:t>
      </w:r>
      <w:r>
        <w:t xml:space="preserve"> in London. “</w:t>
      </w:r>
      <w:r w:rsidRPr="00F060E8">
        <w:rPr>
          <w:rStyle w:val="StyleUnderline"/>
        </w:rPr>
        <w:t>I think much more the Saudis are trying to internationalize the threat. The more they can portray the Houthis as Iranian puppets, that’s a powerful narrative</w:t>
      </w:r>
      <w:r>
        <w:t>.”</w:t>
      </w:r>
    </w:p>
    <w:p w:rsidR="00385B72" w:rsidRDefault="00385B72" w:rsidP="00385B72">
      <w:r w:rsidRPr="00F060E8">
        <w:rPr>
          <w:rStyle w:val="StyleUnderline"/>
        </w:rPr>
        <w:t xml:space="preserve">The attack hasn’t yet spooked oil markets; crude </w:t>
      </w:r>
      <w:r w:rsidRPr="00447C03">
        <w:rPr>
          <w:rStyle w:val="StyleUnderline"/>
          <w:highlight w:val="yellow"/>
        </w:rPr>
        <w:t>prices</w:t>
      </w:r>
      <w:r w:rsidRPr="00F060E8">
        <w:rPr>
          <w:rStyle w:val="StyleUnderline"/>
        </w:rPr>
        <w:t xml:space="preserve"> rose</w:t>
      </w:r>
      <w:r>
        <w:t xml:space="preserve"> a bit in New York and London </w:t>
      </w:r>
      <w:r w:rsidRPr="00F060E8">
        <w:rPr>
          <w:rStyle w:val="StyleUnderline"/>
        </w:rPr>
        <w:t xml:space="preserve">but </w:t>
      </w:r>
      <w:r w:rsidRPr="00447C03">
        <w:rPr>
          <w:rStyle w:val="StyleUnderline"/>
          <w:highlight w:val="yellow"/>
        </w:rPr>
        <w:t>could rise</w:t>
      </w:r>
      <w:r w:rsidRPr="00F060E8">
        <w:rPr>
          <w:rStyle w:val="StyleUnderline"/>
        </w:rPr>
        <w:t xml:space="preserve"> further </w:t>
      </w:r>
      <w:r w:rsidRPr="00447C03">
        <w:rPr>
          <w:rStyle w:val="StyleUnderline"/>
          <w:highlight w:val="yellow"/>
        </w:rPr>
        <w:t>if</w:t>
      </w:r>
      <w:r w:rsidRPr="00F060E8">
        <w:rPr>
          <w:rStyle w:val="StyleUnderline"/>
        </w:rPr>
        <w:t xml:space="preserve"> continued </w:t>
      </w:r>
      <w:r w:rsidRPr="00447C03">
        <w:rPr>
          <w:rStyle w:val="StyleUnderline"/>
          <w:highlight w:val="yellow"/>
        </w:rPr>
        <w:t>disruptions</w:t>
      </w:r>
      <w:r w:rsidRPr="00F060E8">
        <w:rPr>
          <w:rStyle w:val="StyleUnderline"/>
        </w:rPr>
        <w:t xml:space="preserve"> in the strait </w:t>
      </w:r>
      <w:r w:rsidRPr="00447C03">
        <w:rPr>
          <w:rStyle w:val="StyleUnderline"/>
          <w:highlight w:val="yellow"/>
        </w:rPr>
        <w:t>lead to longer</w:t>
      </w:r>
      <w:r w:rsidRPr="00447C03">
        <w:rPr>
          <w:rStyle w:val="StyleUnderline"/>
        </w:rPr>
        <w:t xml:space="preserve"> shipment </w:t>
      </w:r>
      <w:r w:rsidRPr="00447C03">
        <w:rPr>
          <w:rStyle w:val="StyleUnderline"/>
          <w:highlight w:val="yellow"/>
        </w:rPr>
        <w:t>times or higher</w:t>
      </w:r>
      <w:r w:rsidRPr="00F060E8">
        <w:rPr>
          <w:rStyle w:val="StyleUnderline"/>
        </w:rPr>
        <w:t xml:space="preserve"> insurance </w:t>
      </w:r>
      <w:r w:rsidRPr="00447C03">
        <w:rPr>
          <w:rStyle w:val="StyleUnderline"/>
          <w:highlight w:val="yellow"/>
        </w:rPr>
        <w:t>premiums</w:t>
      </w:r>
      <w:r>
        <w:t>, Reed said.</w:t>
      </w:r>
    </w:p>
    <w:p w:rsidR="00385B72" w:rsidRDefault="00385B72" w:rsidP="00385B72">
      <w:r>
        <w:t xml:space="preserve">More importantly, </w:t>
      </w:r>
      <w:r w:rsidRPr="00F060E8">
        <w:rPr>
          <w:rStyle w:val="StyleUnderline"/>
        </w:rPr>
        <w:t>the renewed tensions in critical choke points</w:t>
      </w:r>
      <w:r>
        <w:t xml:space="preserve"> such as Bab al-Mandeb and Hormuz </w:t>
      </w:r>
      <w:r w:rsidRPr="00F060E8">
        <w:rPr>
          <w:rStyle w:val="StyleUnderline"/>
        </w:rPr>
        <w:t>are a</w:t>
      </w:r>
      <w:r>
        <w:t xml:space="preserve"> timely </w:t>
      </w:r>
      <w:r w:rsidRPr="00F060E8">
        <w:rPr>
          <w:rStyle w:val="StyleUnderline"/>
        </w:rPr>
        <w:t xml:space="preserve">reminder that </w:t>
      </w:r>
      <w:r w:rsidRPr="00447C03">
        <w:rPr>
          <w:rStyle w:val="StyleUnderline"/>
          <w:highlight w:val="yellow"/>
        </w:rPr>
        <w:t>the</w:t>
      </w:r>
      <w:r w:rsidRPr="00F060E8">
        <w:rPr>
          <w:rStyle w:val="StyleUnderline"/>
        </w:rPr>
        <w:t xml:space="preserve"> oil </w:t>
      </w:r>
      <w:r w:rsidRPr="00447C03">
        <w:rPr>
          <w:rStyle w:val="StyleUnderline"/>
          <w:highlight w:val="yellow"/>
        </w:rPr>
        <w:t>market cannot ignore geopolitical problems forever</w:t>
      </w:r>
      <w:r w:rsidRPr="00F060E8">
        <w:rPr>
          <w:rStyle w:val="StyleUnderline"/>
        </w:rPr>
        <w:t>. In recent years, the oil market has shrugged off nasty events that would have sent crude prices spiking in the past. Oil prices actually fell after the Islamic State took over big chunks of Iraq, while the Syrian war spiraled out of control, while Libya fell apart, while Venezuela imploded, and while the Iranian-Saudi rivalry reached fever pitch</w:t>
      </w:r>
      <w:r>
        <w:t>.</w:t>
      </w:r>
    </w:p>
    <w:p w:rsidR="00385B72" w:rsidRDefault="00385B72" w:rsidP="00385B72">
      <w:r w:rsidRPr="00447C03">
        <w:rPr>
          <w:rStyle w:val="StyleUnderline"/>
          <w:highlight w:val="yellow"/>
        </w:rPr>
        <w:t>But</w:t>
      </w:r>
      <w:r>
        <w:t xml:space="preserve"> these days, </w:t>
      </w:r>
      <w:r w:rsidRPr="00F060E8">
        <w:rPr>
          <w:rStyle w:val="StyleUnderline"/>
        </w:rPr>
        <w:t xml:space="preserve">big oil </w:t>
      </w:r>
      <w:r w:rsidRPr="00447C03">
        <w:rPr>
          <w:rStyle w:val="StyleUnderline"/>
          <w:highlight w:val="yellow"/>
        </w:rPr>
        <w:t>producers have little spare capacity</w:t>
      </w:r>
      <w:r w:rsidRPr="00F060E8">
        <w:rPr>
          <w:rStyle w:val="StyleUnderline"/>
        </w:rPr>
        <w:t xml:space="preserve"> to add to the market </w:t>
      </w:r>
      <w:r w:rsidRPr="00447C03">
        <w:rPr>
          <w:rStyle w:val="StyleUnderline"/>
          <w:highlight w:val="yellow"/>
        </w:rPr>
        <w:t>in case of a</w:t>
      </w:r>
      <w:r w:rsidRPr="00F060E8">
        <w:rPr>
          <w:rStyle w:val="StyleUnderline"/>
        </w:rPr>
        <w:t xml:space="preserve"> big geopolitical </w:t>
      </w:r>
      <w:r w:rsidRPr="00447C03">
        <w:rPr>
          <w:rStyle w:val="StyleUnderline"/>
          <w:highlight w:val="yellow"/>
        </w:rPr>
        <w:t>shock</w:t>
      </w:r>
      <w:r>
        <w:t>. Saudi Arabia, Russia, and the United States are pumping at near-record levels, and oil still hovers around $70 a barrel.</w:t>
      </w:r>
    </w:p>
    <w:p w:rsidR="00385B72" w:rsidRDefault="00385B72" w:rsidP="00385B72">
      <w:r>
        <w:t xml:space="preserve">Mallinson expects that </w:t>
      </w:r>
      <w:r w:rsidRPr="00F060E8">
        <w:rPr>
          <w:rStyle w:val="StyleUnderline"/>
        </w:rPr>
        <w:t xml:space="preserve">those </w:t>
      </w:r>
      <w:r w:rsidRPr="00447C03">
        <w:rPr>
          <w:rStyle w:val="StyleUnderline"/>
          <w:highlight w:val="yellow"/>
        </w:rPr>
        <w:t>tight conditions</w:t>
      </w:r>
      <w:r w:rsidRPr="00F060E8">
        <w:rPr>
          <w:rStyle w:val="StyleUnderline"/>
        </w:rPr>
        <w:t xml:space="preserve"> in the oil market will </w:t>
      </w:r>
      <w:r w:rsidRPr="00447C03">
        <w:rPr>
          <w:rStyle w:val="StyleUnderline"/>
          <w:highlight w:val="yellow"/>
        </w:rPr>
        <w:t>make it ripe for higher prices</w:t>
      </w:r>
      <w:r w:rsidRPr="00F060E8">
        <w:rPr>
          <w:rStyle w:val="StyleUnderline"/>
        </w:rPr>
        <w:t xml:space="preserve"> as soon as something goes wrong. </w:t>
      </w:r>
      <w:r w:rsidRPr="00447C03">
        <w:rPr>
          <w:rStyle w:val="StyleUnderline"/>
          <w:highlight w:val="yellow"/>
        </w:rPr>
        <w:t>The last time the world had this little spare</w:t>
      </w:r>
      <w:r w:rsidRPr="00F060E8">
        <w:rPr>
          <w:rStyle w:val="StyleUnderline"/>
        </w:rPr>
        <w:t xml:space="preserve"> oil production </w:t>
      </w:r>
      <w:r w:rsidRPr="00447C03">
        <w:rPr>
          <w:rStyle w:val="StyleUnderline"/>
          <w:highlight w:val="yellow"/>
        </w:rPr>
        <w:t>capacity was</w:t>
      </w:r>
      <w:r w:rsidRPr="00F060E8">
        <w:rPr>
          <w:rStyle w:val="StyleUnderline"/>
        </w:rPr>
        <w:t xml:space="preserve"> a decade ago</w:t>
      </w:r>
      <w:r w:rsidRPr="00F060E8">
        <w:t xml:space="preserve">, </w:t>
      </w:r>
      <w:r>
        <w:t xml:space="preserve">he notes, </w:t>
      </w:r>
      <w:r w:rsidRPr="00447C03">
        <w:rPr>
          <w:rStyle w:val="StyleUnderline"/>
          <w:highlight w:val="yellow"/>
        </w:rPr>
        <w:t xml:space="preserve">when crude hit </w:t>
      </w:r>
      <w:r w:rsidRPr="00447C03">
        <w:rPr>
          <w:rStyle w:val="Emphasis"/>
          <w:highlight w:val="yellow"/>
        </w:rPr>
        <w:t>all-time record highs</w:t>
      </w:r>
      <w:r w:rsidRPr="00F060E8">
        <w:rPr>
          <w:rStyle w:val="StyleUnderline"/>
        </w:rPr>
        <w:t xml:space="preserve"> of almost $150 a barrel</w:t>
      </w:r>
      <w:r>
        <w:t>.</w:t>
      </w:r>
    </w:p>
    <w:p w:rsidR="00385B72" w:rsidRPr="00BD0758" w:rsidRDefault="00385B72" w:rsidP="00385B72">
      <w:r>
        <w:t>“</w:t>
      </w:r>
      <w:r w:rsidRPr="00F060E8">
        <w:rPr>
          <w:rStyle w:val="StyleUnderline"/>
        </w:rPr>
        <w:t>This is not the highest that prices are going to go, and that will be driven by geopolitical concerns. There won’t be any spare capacity to cushion your Venezuelas, your Libyas, and the like</w:t>
      </w:r>
      <w:r>
        <w:t>,” he said.</w:t>
      </w:r>
    </w:p>
    <w:p w:rsidR="00385B72" w:rsidRPr="00385B72" w:rsidRDefault="00385B72" w:rsidP="00385B72"/>
    <w:p w:rsidR="000F6458" w:rsidRPr="00EF0F4D" w:rsidRDefault="000F6458" w:rsidP="000F6458">
      <w:pPr>
        <w:pStyle w:val="Heading4"/>
      </w:pPr>
      <w:r>
        <w:t xml:space="preserve">The Iranian capability </w:t>
      </w:r>
      <w:r>
        <w:rPr>
          <w:u w:val="single"/>
        </w:rPr>
        <w:t>itself</w:t>
      </w:r>
      <w:r>
        <w:t xml:space="preserve"> spikes global oil prices </w:t>
      </w:r>
      <w:r>
        <w:rPr>
          <w:u w:val="single"/>
        </w:rPr>
        <w:t>even if</w:t>
      </w:r>
      <w:r>
        <w:t xml:space="preserve"> they never follow through on their threats. </w:t>
      </w:r>
    </w:p>
    <w:p w:rsidR="000F6458" w:rsidRDefault="000F6458" w:rsidP="000F6458">
      <w:r w:rsidRPr="00BE06B7">
        <w:rPr>
          <w:rStyle w:val="Style13ptBold"/>
        </w:rPr>
        <w:t>Alyahya 18</w:t>
      </w:r>
      <w:r>
        <w:t xml:space="preserve"> — </w:t>
      </w:r>
      <w:r w:rsidRPr="00BE06B7">
        <w:t>Mohammed Khalid Alyahya</w:t>
      </w:r>
      <w:r>
        <w:t xml:space="preserve">, </w:t>
      </w:r>
      <w:r w:rsidRPr="00D66AFB">
        <w:t xml:space="preserve">Senior Research Fellow at the Gulf Research Center (UAE), Editor in Chief of Al Arabiya News Channel (UAE), former Non-Resident Fellow at the Atlantic Council, former Associate Fellow at the King Faisal Center for Research and Islamic Studies (Saudi Arabia), holds a B.A. in Political Science from the University of Pennsylvania, </w:t>
      </w:r>
      <w:r>
        <w:t>2018 (“</w:t>
      </w:r>
      <w:r w:rsidRPr="00BE06B7">
        <w:t>What’s at stake in Yemen affects us all</w:t>
      </w:r>
      <w:r>
        <w:t xml:space="preserve">,” </w:t>
      </w:r>
      <w:r>
        <w:rPr>
          <w:i/>
        </w:rPr>
        <w:t>The Hill</w:t>
      </w:r>
      <w:r>
        <w:t>, December 10</w:t>
      </w:r>
      <w:r w:rsidRPr="00BE06B7">
        <w:rPr>
          <w:vertAlign w:val="superscript"/>
        </w:rPr>
        <w:t>th</w:t>
      </w:r>
      <w:r>
        <w:t xml:space="preserve">, Available Online at </w:t>
      </w:r>
      <w:hyperlink r:id="rId88" w:history="1">
        <w:r w:rsidRPr="00A272A5">
          <w:rPr>
            <w:rStyle w:val="Hyperlink"/>
          </w:rPr>
          <w:t>https://thehill.com/opinion/international/420375-whats-at-stake-in-yemen-affects-us-all</w:t>
        </w:r>
      </w:hyperlink>
      <w:r>
        <w:t>, Accessed 06-13-2019)</w:t>
      </w:r>
    </w:p>
    <w:p w:rsidR="000F6458" w:rsidRDefault="000F6458" w:rsidP="000F6458">
      <w:r w:rsidRPr="00E56410">
        <w:t>Having an Iranian satellite armed with Iranian ballistic missiles on the Saudi doorstep would pose an intolerable threat to the kingdom, comparable to having the Soviet Union seize control of Mexico during the Cold War. But the</w:t>
      </w:r>
      <w:r>
        <w:t xml:space="preserve"> stakes in Yemen involve more than just </w:t>
      </w:r>
      <w:r>
        <w:lastRenderedPageBreak/>
        <w:t xml:space="preserve">Saudi Arabia’s national security or the peace and prosperity of the Yemeni people. </w:t>
      </w:r>
      <w:r w:rsidRPr="00E56410">
        <w:rPr>
          <w:rStyle w:val="StyleUnderline"/>
          <w:highlight w:val="yellow"/>
        </w:rPr>
        <w:t>An abrupt termination</w:t>
      </w:r>
      <w:r w:rsidRPr="003B034B">
        <w:rPr>
          <w:rStyle w:val="StyleUnderline"/>
        </w:rPr>
        <w:t xml:space="preserve"> of the war would leave Iran in control of Yemen </w:t>
      </w:r>
      <w:r w:rsidRPr="00E56410">
        <w:rPr>
          <w:rStyle w:val="StyleUnderline"/>
          <w:highlight w:val="yellow"/>
        </w:rPr>
        <w:t xml:space="preserve">would deal </w:t>
      </w:r>
      <w:r w:rsidRPr="00BB533A">
        <w:rPr>
          <w:rStyle w:val="Emphasis"/>
          <w:highlight w:val="yellow"/>
        </w:rPr>
        <w:t>a serious blow to the global economy</w:t>
      </w:r>
      <w:r w:rsidRPr="00E56410">
        <w:rPr>
          <w:rStyle w:val="StyleUnderline"/>
          <w:highlight w:val="yellow"/>
        </w:rPr>
        <w:t xml:space="preserve">. Iran would have the ability to </w:t>
      </w:r>
      <w:r w:rsidRPr="00BB533A">
        <w:rPr>
          <w:rStyle w:val="Emphasis"/>
          <w:highlight w:val="yellow"/>
        </w:rPr>
        <w:t>obstruct trade and oil flows</w:t>
      </w:r>
      <w:r w:rsidRPr="00E56410">
        <w:rPr>
          <w:rStyle w:val="StyleUnderline"/>
          <w:highlight w:val="yellow"/>
        </w:rPr>
        <w:t xml:space="preserve"> from </w:t>
      </w:r>
      <w:r w:rsidRPr="00BB533A">
        <w:rPr>
          <w:rStyle w:val="Emphasis"/>
          <w:highlight w:val="yellow"/>
        </w:rPr>
        <w:t>both</w:t>
      </w:r>
      <w:r w:rsidRPr="003B034B">
        <w:rPr>
          <w:rStyle w:val="StyleUnderline"/>
        </w:rPr>
        <w:t xml:space="preserve"> the Strait of </w:t>
      </w:r>
      <w:r w:rsidRPr="00E56410">
        <w:rPr>
          <w:rStyle w:val="StyleUnderline"/>
          <w:highlight w:val="yellow"/>
        </w:rPr>
        <w:t xml:space="preserve">Hormuz </w:t>
      </w:r>
      <w:r w:rsidRPr="00BB533A">
        <w:rPr>
          <w:rStyle w:val="Emphasis"/>
          <w:highlight w:val="yellow"/>
        </w:rPr>
        <w:t>and</w:t>
      </w:r>
      <w:r w:rsidRPr="003B034B">
        <w:rPr>
          <w:rStyle w:val="StyleUnderline"/>
        </w:rPr>
        <w:t xml:space="preserve"> the </w:t>
      </w:r>
      <w:r w:rsidRPr="00E56410">
        <w:rPr>
          <w:rStyle w:val="StyleUnderline"/>
          <w:highlight w:val="yellow"/>
        </w:rPr>
        <w:t>Bab-el-Mandeb</w:t>
      </w:r>
      <w:r w:rsidRPr="003B034B">
        <w:rPr>
          <w:rStyle w:val="StyleUnderline"/>
        </w:rPr>
        <w:t xml:space="preserve"> strait, the latter of which has been tormented by Somali piracy for the decades</w:t>
      </w:r>
      <w:r>
        <w:t>.</w:t>
      </w:r>
    </w:p>
    <w:p w:rsidR="000F6458" w:rsidRDefault="000F6458" w:rsidP="000F6458">
      <w:r w:rsidRPr="00D9238A">
        <w:rPr>
          <w:rStyle w:val="StyleUnderline"/>
        </w:rPr>
        <w:t xml:space="preserve">Iran would wield far greater influence than Somali pirates if it were allowed to threaten Bab-el-Mandeb. About </w:t>
      </w:r>
      <w:r w:rsidRPr="00E56410">
        <w:rPr>
          <w:rStyle w:val="StyleUnderline"/>
          <w:highlight w:val="yellow"/>
        </w:rPr>
        <w:t>24 percent of the</w:t>
      </w:r>
      <w:r w:rsidRPr="00D9238A">
        <w:rPr>
          <w:rStyle w:val="StyleUnderline"/>
        </w:rPr>
        <w:t xml:space="preserve"> world’s </w:t>
      </w:r>
      <w:r w:rsidRPr="00E56410">
        <w:rPr>
          <w:rStyle w:val="StyleUnderline"/>
          <w:highlight w:val="yellow"/>
        </w:rPr>
        <w:t>petroleum</w:t>
      </w:r>
      <w:r w:rsidRPr="00D9238A">
        <w:rPr>
          <w:rStyle w:val="StyleUnderline"/>
        </w:rPr>
        <w:t xml:space="preserve"> and petroleum products </w:t>
      </w:r>
      <w:r w:rsidRPr="00E56410">
        <w:rPr>
          <w:rStyle w:val="StyleUnderline"/>
          <w:highlight w:val="yellow"/>
        </w:rPr>
        <w:t>supply passes through</w:t>
      </w:r>
      <w:r w:rsidRPr="00D9238A">
        <w:rPr>
          <w:rStyle w:val="StyleUnderline"/>
        </w:rPr>
        <w:t xml:space="preserve"> these two waterways, </w:t>
      </w:r>
      <w:r w:rsidRPr="00E56410">
        <w:rPr>
          <w:rStyle w:val="StyleUnderline"/>
          <w:highlight w:val="yellow"/>
        </w:rPr>
        <w:t>and Iran already has the capability to disrupt oil flows from Hormuz</w:t>
      </w:r>
      <w:r w:rsidRPr="00D9238A">
        <w:rPr>
          <w:rStyle w:val="StyleUnderline"/>
        </w:rPr>
        <w:t xml:space="preserve"> and has threatened to do so</w:t>
      </w:r>
      <w:r>
        <w:t xml:space="preserve"> this year. </w:t>
      </w:r>
      <w:r w:rsidRPr="00E56410">
        <w:rPr>
          <w:rStyle w:val="StyleUnderline"/>
          <w:highlight w:val="yellow"/>
        </w:rPr>
        <w:t>Should Iran acquire that capability in Bab-el-Mandeb</w:t>
      </w:r>
      <w:r w:rsidRPr="00D9238A">
        <w:rPr>
          <w:rStyle w:val="StyleUnderline"/>
        </w:rPr>
        <w:t xml:space="preserve">, by establishing a foothold in the Gulf of Aden, </w:t>
      </w:r>
      <w:r w:rsidRPr="00E56410">
        <w:rPr>
          <w:rStyle w:val="Emphasis"/>
          <w:highlight w:val="yellow"/>
        </w:rPr>
        <w:t>even if it chose not to utilize this capability, oil prices and insurance costs would surge</w:t>
      </w:r>
      <w:r>
        <w:t>.</w:t>
      </w:r>
    </w:p>
    <w:p w:rsidR="000F6458" w:rsidRDefault="000F6458" w:rsidP="000F6458">
      <w:r w:rsidRPr="00D9238A">
        <w:rPr>
          <w:rStyle w:val="StyleUnderline"/>
        </w:rPr>
        <w:t xml:space="preserve">Allowing the IRGC to control two of the most strategic choke points for the global energy market is simply not an option for the international community. There is every reason to believe that </w:t>
      </w:r>
      <w:r w:rsidRPr="00E56410">
        <w:rPr>
          <w:rStyle w:val="StyleUnderline"/>
          <w:highlight w:val="yellow"/>
        </w:rPr>
        <w:t xml:space="preserve">Iran would </w:t>
      </w:r>
      <w:r w:rsidRPr="00E56410">
        <w:rPr>
          <w:rStyle w:val="Emphasis"/>
          <w:highlight w:val="yellow"/>
        </w:rPr>
        <w:t>launch attacks on maritime traffic</w:t>
      </w:r>
      <w:r w:rsidRPr="00E56410">
        <w:rPr>
          <w:rStyle w:val="StyleUnderline"/>
          <w:highlight w:val="yellow"/>
        </w:rPr>
        <w:t xml:space="preserve">. The Houthis have mounted </w:t>
      </w:r>
      <w:r w:rsidRPr="00E56410">
        <w:rPr>
          <w:rStyle w:val="Emphasis"/>
          <w:highlight w:val="yellow"/>
        </w:rPr>
        <w:t>multiple attacks</w:t>
      </w:r>
      <w:r w:rsidRPr="00D9238A">
        <w:rPr>
          <w:rStyle w:val="StyleUnderline"/>
        </w:rPr>
        <w:t xml:space="preserve"> on commercial and military vessels</w:t>
      </w:r>
      <w:r>
        <w:t xml:space="preserve"> over the past several years, </w:t>
      </w:r>
      <w:r w:rsidRPr="00D9238A">
        <w:rPr>
          <w:rStyle w:val="StyleUnderline"/>
        </w:rPr>
        <w:t>and Iran has supplied its Yemen proxy with drone boats, conventional aerial drones and ballistic missiles</w:t>
      </w:r>
      <w:r>
        <w:t>.</w:t>
      </w:r>
    </w:p>
    <w:p w:rsidR="000F6458" w:rsidRDefault="000F6458" w:rsidP="000F6458">
      <w:r w:rsidRPr="00E56410">
        <w:rPr>
          <w:rStyle w:val="StyleUnderline"/>
          <w:highlight w:val="yellow"/>
        </w:rPr>
        <w:t>Iran’s threats to disrupt</w:t>
      </w:r>
      <w:r w:rsidRPr="00D9238A">
        <w:rPr>
          <w:rStyle w:val="StyleUnderline"/>
        </w:rPr>
        <w:t xml:space="preserve"> international </w:t>
      </w:r>
      <w:r w:rsidRPr="00E56410">
        <w:rPr>
          <w:rStyle w:val="StyleUnderline"/>
          <w:highlight w:val="yellow"/>
        </w:rPr>
        <w:t xml:space="preserve">waterways </w:t>
      </w:r>
      <w:r w:rsidRPr="00E56410">
        <w:rPr>
          <w:rStyle w:val="Emphasis"/>
          <w:highlight w:val="yellow"/>
        </w:rPr>
        <w:t>should not be taken lightly</w:t>
      </w:r>
      <w:r w:rsidRPr="00D9238A">
        <w:rPr>
          <w:rStyle w:val="StyleUnderline"/>
        </w:rPr>
        <w:t>. The</w:t>
      </w:r>
      <w:r>
        <w:t xml:space="preserve"> Iranian Revolutionary Guard Corp (</w:t>
      </w:r>
      <w:r w:rsidRPr="00D9238A">
        <w:rPr>
          <w:rStyle w:val="StyleUnderline"/>
        </w:rPr>
        <w:t>IRGC</w:t>
      </w:r>
      <w:r>
        <w:t xml:space="preserve">) </w:t>
      </w:r>
      <w:r w:rsidRPr="00D9238A">
        <w:rPr>
          <w:rStyle w:val="StyleUnderline"/>
        </w:rPr>
        <w:t>targeted Gulf oil tankers in the mid-</w:t>
      </w:r>
      <w:r>
        <w:t>19</w:t>
      </w:r>
      <w:r w:rsidRPr="00D9238A">
        <w:rPr>
          <w:rStyle w:val="StyleUnderline"/>
        </w:rPr>
        <w:t>80s, prompting the U.S. Navy to launch Operation Earnest Will to protect the flow of oil. IRGC speedboats were deployed from Iran’s Farsi Island to launch rockets at oil tankers in the dead of night. An underwater mine placed by the IRGC struck U.S.-flagged oil tanker MV Bridgeton</w:t>
      </w:r>
      <w:r>
        <w:t>.</w:t>
      </w:r>
    </w:p>
    <w:p w:rsidR="000F6458" w:rsidRDefault="000F6458" w:rsidP="000F6458">
      <w:r>
        <w:t xml:space="preserve">There is plenty of reasonable criticism of the war effort in Yemen. The conflict has exacerbated a terrible humanitarian crisis and claimed the lives of thousands of civilians. But </w:t>
      </w:r>
      <w:r w:rsidRPr="00E56410">
        <w:rPr>
          <w:rStyle w:val="StyleUnderline"/>
          <w:highlight w:val="yellow"/>
        </w:rPr>
        <w:t>any resolution</w:t>
      </w:r>
      <w:r w:rsidRPr="00D9238A">
        <w:rPr>
          <w:rStyle w:val="StyleUnderline"/>
        </w:rPr>
        <w:t xml:space="preserve"> to this war </w:t>
      </w:r>
      <w:r w:rsidRPr="00E56410">
        <w:rPr>
          <w:rStyle w:val="StyleUnderline"/>
          <w:highlight w:val="yellow"/>
        </w:rPr>
        <w:t>that leaves the Houthis with control</w:t>
      </w:r>
      <w:r w:rsidRPr="00D9238A">
        <w:rPr>
          <w:rStyle w:val="StyleUnderline"/>
        </w:rPr>
        <w:t xml:space="preserve"> over the Yemeni people, </w:t>
      </w:r>
      <w:r w:rsidRPr="00E56410">
        <w:rPr>
          <w:rStyle w:val="StyleUnderline"/>
          <w:highlight w:val="yellow"/>
        </w:rPr>
        <w:t>or allows Iran to exert</w:t>
      </w:r>
      <w:r w:rsidRPr="00D9238A">
        <w:rPr>
          <w:rStyle w:val="StyleUnderline"/>
        </w:rPr>
        <w:t xml:space="preserve"> its </w:t>
      </w:r>
      <w:r w:rsidRPr="00E56410">
        <w:rPr>
          <w:rStyle w:val="StyleUnderline"/>
          <w:highlight w:val="yellow"/>
        </w:rPr>
        <w:t>influence over</w:t>
      </w:r>
      <w:r w:rsidRPr="00D9238A">
        <w:rPr>
          <w:rStyle w:val="StyleUnderline"/>
        </w:rPr>
        <w:t xml:space="preserve"> one of </w:t>
      </w:r>
      <w:r w:rsidRPr="00E56410">
        <w:rPr>
          <w:rStyle w:val="StyleUnderline"/>
          <w:highlight w:val="yellow"/>
        </w:rPr>
        <w:t>the world’s most strategic waterways</w:t>
      </w:r>
      <w:r w:rsidRPr="00D9238A">
        <w:rPr>
          <w:rStyle w:val="StyleUnderline"/>
        </w:rPr>
        <w:t xml:space="preserve">, </w:t>
      </w:r>
      <w:r w:rsidRPr="00E56410">
        <w:rPr>
          <w:rStyle w:val="StyleUnderline"/>
          <w:highlight w:val="yellow"/>
        </w:rPr>
        <w:t xml:space="preserve">would be </w:t>
      </w:r>
      <w:r w:rsidRPr="00E56410">
        <w:rPr>
          <w:rStyle w:val="Emphasis"/>
          <w:highlight w:val="yellow"/>
        </w:rPr>
        <w:t>a humanitarian and security disaster</w:t>
      </w:r>
      <w:r>
        <w:t>.</w:t>
      </w:r>
    </w:p>
    <w:p w:rsidR="000F6458" w:rsidRDefault="000F6458" w:rsidP="000F6458"/>
    <w:p w:rsidR="000F6458" w:rsidRDefault="000F6458" w:rsidP="000F6458">
      <w:pPr>
        <w:pStyle w:val="Heading4"/>
      </w:pPr>
      <w:r>
        <w:t xml:space="preserve">Iranian shipping restrictions will be </w:t>
      </w:r>
      <w:r w:rsidRPr="00747FDC">
        <w:rPr>
          <w:u w:val="single"/>
        </w:rPr>
        <w:t>economically devastating</w:t>
      </w:r>
      <w:r>
        <w:t xml:space="preserve"> even if they never follow through with a complete blockade. </w:t>
      </w:r>
    </w:p>
    <w:p w:rsidR="000F6458" w:rsidRPr="004A64A9" w:rsidRDefault="000F6458" w:rsidP="000F6458">
      <w:r w:rsidRPr="004A64A9">
        <w:rPr>
          <w:rStyle w:val="Style13ptBold"/>
        </w:rPr>
        <w:t>Ritter 19</w:t>
      </w:r>
      <w:r>
        <w:t xml:space="preserve"> — Scott Ritter, </w:t>
      </w:r>
      <w:r w:rsidRPr="006C5AF8">
        <w:t xml:space="preserve">Contributing Writer at </w:t>
      </w:r>
      <w:r w:rsidRPr="006C5AF8">
        <w:rPr>
          <w:i/>
        </w:rPr>
        <w:t>The American Conservative</w:t>
      </w:r>
      <w:r w:rsidRPr="006C5AF8">
        <w:t xml:space="preserve">, former United Nations Weapon Inspector in Iraq, former Intelligence Officer in the U.S. Marine Corps, </w:t>
      </w:r>
      <w:r>
        <w:t>2019 (“</w:t>
      </w:r>
      <w:r w:rsidRPr="004A64A9">
        <w:t>What if Iran Retaliates and Shuts Down the Strait of Hormuz?</w:t>
      </w:r>
      <w:r>
        <w:t xml:space="preserve">,” </w:t>
      </w:r>
      <w:r>
        <w:rPr>
          <w:i/>
        </w:rPr>
        <w:t>The American Conservative</w:t>
      </w:r>
      <w:r>
        <w:t>, May 1</w:t>
      </w:r>
      <w:r w:rsidRPr="004A64A9">
        <w:rPr>
          <w:vertAlign w:val="superscript"/>
        </w:rPr>
        <w:t>st</w:t>
      </w:r>
      <w:r>
        <w:t xml:space="preserve">, Available Online at </w:t>
      </w:r>
      <w:hyperlink r:id="rId89" w:history="1">
        <w:r w:rsidRPr="008A2A05">
          <w:rPr>
            <w:rStyle w:val="Hyperlink"/>
          </w:rPr>
          <w:t>https://www.theamericanconservative.com/articles/what-if-iran-retaliates-and-shuts-the-strait-of-hormuz/</w:t>
        </w:r>
      </w:hyperlink>
      <w:r>
        <w:t>, Accessed 06-25-2019)</w:t>
      </w:r>
    </w:p>
    <w:p w:rsidR="000F6458" w:rsidRDefault="000F6458" w:rsidP="000F6458">
      <w:r>
        <w:t xml:space="preserve">Because any effort to restrict or deny transit through the Strait of Hormuz would be rightfully seen as a provocative act worthy of military intervention, it is highly unlikely that Iran would take any precipitous action in that regard. Instead, </w:t>
      </w:r>
      <w:r w:rsidRPr="006C5AF8">
        <w:rPr>
          <w:rStyle w:val="StyleUnderline"/>
          <w:highlight w:val="yellow"/>
        </w:rPr>
        <w:t>Iran would</w:t>
      </w:r>
      <w:r w:rsidRPr="002A1661">
        <w:rPr>
          <w:rStyle w:val="StyleUnderline"/>
        </w:rPr>
        <w:t xml:space="preserve"> most likely </w:t>
      </w:r>
      <w:r w:rsidRPr="006C5AF8">
        <w:rPr>
          <w:rStyle w:val="StyleUnderline"/>
          <w:highlight w:val="yellow"/>
        </w:rPr>
        <w:t>seek</w:t>
      </w:r>
      <w:r w:rsidRPr="002A1661">
        <w:rPr>
          <w:rStyle w:val="StyleUnderline"/>
        </w:rPr>
        <w:t xml:space="preserve"> a </w:t>
      </w:r>
      <w:r w:rsidRPr="006C5AF8">
        <w:rPr>
          <w:rStyle w:val="StyleUnderline"/>
          <w:highlight w:val="yellow"/>
        </w:rPr>
        <w:t>gradual escalation of restrictions</w:t>
      </w:r>
      <w:r w:rsidRPr="002A1661">
        <w:rPr>
          <w:rStyle w:val="StyleUnderline"/>
        </w:rPr>
        <w:t xml:space="preserve"> grounded in its legal interpretation of the</w:t>
      </w:r>
      <w:r>
        <w:t xml:space="preserve"> 1982 </w:t>
      </w:r>
      <w:r w:rsidRPr="002A1661">
        <w:rPr>
          <w:rStyle w:val="StyleUnderline"/>
        </w:rPr>
        <w:t>U</w:t>
      </w:r>
      <w:r>
        <w:t xml:space="preserve">nited </w:t>
      </w:r>
      <w:r w:rsidRPr="002A1661">
        <w:rPr>
          <w:rStyle w:val="StyleUnderline"/>
        </w:rPr>
        <w:t>N</w:t>
      </w:r>
      <w:r>
        <w:t xml:space="preserve">ations’ </w:t>
      </w:r>
      <w:r w:rsidRPr="002A1661">
        <w:rPr>
          <w:rStyle w:val="StyleUnderline"/>
        </w:rPr>
        <w:t>C</w:t>
      </w:r>
      <w:r>
        <w:t xml:space="preserve">onvention on the </w:t>
      </w:r>
      <w:r w:rsidRPr="002A1661">
        <w:rPr>
          <w:rStyle w:val="StyleUnderline"/>
        </w:rPr>
        <w:t>L</w:t>
      </w:r>
      <w:r>
        <w:t xml:space="preserve">aw </w:t>
      </w:r>
      <w:r w:rsidRPr="002A1661">
        <w:rPr>
          <w:rStyle w:val="StyleUnderline"/>
        </w:rPr>
        <w:t>o</w:t>
      </w:r>
      <w:r>
        <w:t xml:space="preserve">f the </w:t>
      </w:r>
      <w:r w:rsidRPr="002A1661">
        <w:rPr>
          <w:rStyle w:val="StyleUnderline"/>
        </w:rPr>
        <w:t>S</w:t>
      </w:r>
      <w:r>
        <w:t xml:space="preserve">ea, </w:t>
      </w:r>
      <w:r w:rsidRPr="002A1661">
        <w:rPr>
          <w:rStyle w:val="StyleUnderline"/>
        </w:rPr>
        <w:t>which grants Iran control over “territorial waters” extending to a maximum of 12 nautical miles beyond its coastline</w:t>
      </w:r>
      <w:r>
        <w:t>. Any ships using the northern and eastern routes through the Strait of Hormuz to gain access to the Persian Gulf would have to transit through Iranian waters.</w:t>
      </w:r>
    </w:p>
    <w:p w:rsidR="000F6458" w:rsidRDefault="000F6458" w:rsidP="000F6458">
      <w:r w:rsidRPr="002A1661">
        <w:rPr>
          <w:rStyle w:val="StyleUnderline"/>
        </w:rPr>
        <w:t>Under the convention, Iran is permitted to deny free transit passage to nations, like the U</w:t>
      </w:r>
      <w:r>
        <w:t xml:space="preserve">nited </w:t>
      </w:r>
      <w:r w:rsidRPr="002A1661">
        <w:rPr>
          <w:rStyle w:val="StyleUnderline"/>
        </w:rPr>
        <w:t>S</w:t>
      </w:r>
      <w:r>
        <w:t xml:space="preserve">tates, </w:t>
      </w:r>
      <w:r w:rsidRPr="002A1661">
        <w:rPr>
          <w:rStyle w:val="StyleUnderline"/>
        </w:rPr>
        <w:t>which have not ratified the agreement. If the U</w:t>
      </w:r>
      <w:r>
        <w:t xml:space="preserve">nited </w:t>
      </w:r>
      <w:r w:rsidRPr="002A1661">
        <w:rPr>
          <w:rStyle w:val="StyleUnderline"/>
        </w:rPr>
        <w:t>S</w:t>
      </w:r>
      <w:r>
        <w:t xml:space="preserve">tates </w:t>
      </w:r>
      <w:r w:rsidRPr="002A1661">
        <w:rPr>
          <w:rStyle w:val="StyleUnderline"/>
        </w:rPr>
        <w:t>interdicts Iranian shipping involved in the transit of oil, then it is most likely Iran will close the Strait of Hormuz to U.S. shipping, citing the</w:t>
      </w:r>
      <w:r>
        <w:t xml:space="preserve"> 1982 </w:t>
      </w:r>
      <w:r w:rsidRPr="002A1661">
        <w:rPr>
          <w:rStyle w:val="StyleUnderline"/>
        </w:rPr>
        <w:t xml:space="preserve">convention as its justification. The </w:t>
      </w:r>
      <w:r w:rsidRPr="002A1661">
        <w:rPr>
          <w:rStyle w:val="StyleUnderline"/>
        </w:rPr>
        <w:lastRenderedPageBreak/>
        <w:t>U</w:t>
      </w:r>
      <w:r>
        <w:t xml:space="preserve">nited </w:t>
      </w:r>
      <w:r w:rsidRPr="002A1661">
        <w:rPr>
          <w:rStyle w:val="StyleUnderline"/>
        </w:rPr>
        <w:t>S</w:t>
      </w:r>
      <w:r>
        <w:t xml:space="preserve">tates </w:t>
      </w:r>
      <w:r w:rsidRPr="002A1661">
        <w:rPr>
          <w:rStyle w:val="StyleUnderline"/>
        </w:rPr>
        <w:t>would either be compelled to back down (unlikely), or resort to military force, certifying it as the aggressor in the eyes of international law</w:t>
      </w:r>
      <w:r>
        <w:t>.</w:t>
      </w:r>
    </w:p>
    <w:p w:rsidR="000F6458" w:rsidRDefault="000F6458" w:rsidP="000F6458">
      <w:r w:rsidRPr="006C5AF8">
        <w:rPr>
          <w:rStyle w:val="StyleUnderline"/>
          <w:highlight w:val="yellow"/>
        </w:rPr>
        <w:t>The military debate</w:t>
      </w:r>
      <w:r w:rsidRPr="002A1661">
        <w:rPr>
          <w:rStyle w:val="StyleUnderline"/>
        </w:rPr>
        <w:t xml:space="preserve"> over Iran’s ability to close the Strait of Hormuz, and the U.S. ability to respond to such a threat, </w:t>
      </w:r>
      <w:r w:rsidRPr="006C5AF8">
        <w:rPr>
          <w:rStyle w:val="StyleUnderline"/>
          <w:highlight w:val="yellow"/>
        </w:rPr>
        <w:t>is moot—</w:t>
      </w:r>
      <w:r w:rsidRPr="006C5AF8">
        <w:rPr>
          <w:rStyle w:val="Emphasis"/>
          <w:highlight w:val="yellow"/>
        </w:rPr>
        <w:t>no insurance company will cover any oil tanker seeking to transit contested waters</w:t>
      </w:r>
      <w:r w:rsidRPr="006C5AF8">
        <w:rPr>
          <w:rStyle w:val="StyleUnderline"/>
          <w:highlight w:val="yellow"/>
        </w:rPr>
        <w:t>. The economic impact</w:t>
      </w:r>
      <w:r w:rsidRPr="002A1661">
        <w:rPr>
          <w:rStyle w:val="StyleUnderline"/>
        </w:rPr>
        <w:t xml:space="preserve"> of any closure </w:t>
      </w:r>
      <w:r w:rsidRPr="006C5AF8">
        <w:rPr>
          <w:rStyle w:val="StyleUnderline"/>
          <w:highlight w:val="yellow"/>
        </w:rPr>
        <w:t xml:space="preserve">will be </w:t>
      </w:r>
      <w:r w:rsidRPr="006C5AF8">
        <w:rPr>
          <w:rStyle w:val="Emphasis"/>
          <w:highlight w:val="yellow"/>
        </w:rPr>
        <w:t>immediate</w:t>
      </w:r>
      <w:r w:rsidRPr="006C5AF8">
        <w:rPr>
          <w:rStyle w:val="StyleUnderline"/>
          <w:highlight w:val="yellow"/>
        </w:rPr>
        <w:t xml:space="preserve">, </w:t>
      </w:r>
      <w:r w:rsidRPr="006C5AF8">
        <w:rPr>
          <w:rStyle w:val="Emphasis"/>
          <w:highlight w:val="yellow"/>
        </w:rPr>
        <w:t>catastrophic</w:t>
      </w:r>
      <w:r w:rsidRPr="006C5AF8">
        <w:rPr>
          <w:rStyle w:val="StyleUnderline"/>
          <w:highlight w:val="yellow"/>
        </w:rPr>
        <w:t xml:space="preserve"> and </w:t>
      </w:r>
      <w:r w:rsidRPr="006C5AF8">
        <w:rPr>
          <w:rStyle w:val="Emphasis"/>
          <w:highlight w:val="yellow"/>
        </w:rPr>
        <w:t>sustained</w:t>
      </w:r>
      <w:r w:rsidRPr="006C5AF8">
        <w:rPr>
          <w:rStyle w:val="StyleUnderline"/>
          <w:highlight w:val="yellow"/>
        </w:rPr>
        <w:t>. Even if the U</w:t>
      </w:r>
      <w:r>
        <w:t xml:space="preserve">nited </w:t>
      </w:r>
      <w:r w:rsidRPr="006C5AF8">
        <w:rPr>
          <w:rStyle w:val="StyleUnderline"/>
          <w:highlight w:val="yellow"/>
        </w:rPr>
        <w:t>S</w:t>
      </w:r>
      <w:r>
        <w:t xml:space="preserve">tates </w:t>
      </w:r>
      <w:r w:rsidRPr="006C5AF8">
        <w:rPr>
          <w:rStyle w:val="StyleUnderline"/>
          <w:highlight w:val="yellow"/>
        </w:rPr>
        <w:t>prevailed in a military conflict</w:t>
      </w:r>
      <w:r w:rsidRPr="002A1661">
        <w:rPr>
          <w:rStyle w:val="StyleUnderline"/>
        </w:rPr>
        <w:t xml:space="preserve"> over the Strait of Hormuz (and it is not certain it would do so), </w:t>
      </w:r>
      <w:r w:rsidRPr="006C5AF8">
        <w:rPr>
          <w:rStyle w:val="StyleUnderline"/>
          <w:highlight w:val="yellow"/>
        </w:rPr>
        <w:t>any victory would be</w:t>
      </w:r>
      <w:r w:rsidRPr="006C5AF8">
        <w:rPr>
          <w:rStyle w:val="StyleUnderline"/>
        </w:rPr>
        <w:t xml:space="preserve"> pyrrhic</w:t>
      </w:r>
      <w:r>
        <w:t xml:space="preserve"> in nature, </w:t>
      </w:r>
      <w:r w:rsidRPr="002A1661">
        <w:rPr>
          <w:rStyle w:val="StyleUnderline"/>
        </w:rPr>
        <w:t>with the U</w:t>
      </w:r>
      <w:r>
        <w:t xml:space="preserve">nited </w:t>
      </w:r>
      <w:r w:rsidRPr="002A1661">
        <w:rPr>
          <w:rStyle w:val="StyleUnderline"/>
        </w:rPr>
        <w:t>S</w:t>
      </w:r>
      <w:r>
        <w:t xml:space="preserve">tates </w:t>
      </w:r>
      <w:r w:rsidRPr="006C5AF8">
        <w:rPr>
          <w:rStyle w:val="StyleUnderline"/>
          <w:highlight w:val="yellow"/>
        </w:rPr>
        <w:t>sacrificing</w:t>
      </w:r>
      <w:r w:rsidRPr="002A1661">
        <w:rPr>
          <w:rStyle w:val="StyleUnderline"/>
        </w:rPr>
        <w:t xml:space="preserve"> its national </w:t>
      </w:r>
      <w:r w:rsidRPr="006C5AF8">
        <w:rPr>
          <w:rStyle w:val="StyleUnderline"/>
          <w:highlight w:val="yellow"/>
        </w:rPr>
        <w:t>economic health</w:t>
      </w:r>
      <w:r w:rsidRPr="002A1661">
        <w:rPr>
          <w:rStyle w:val="StyleUnderline"/>
        </w:rPr>
        <w:t xml:space="preserve">, and that </w:t>
      </w:r>
      <w:r w:rsidRPr="006C5AF8">
        <w:rPr>
          <w:rStyle w:val="StyleUnderline"/>
          <w:highlight w:val="yellow"/>
        </w:rPr>
        <w:t>of the</w:t>
      </w:r>
      <w:r w:rsidRPr="002A1661">
        <w:rPr>
          <w:rStyle w:val="StyleUnderline"/>
        </w:rPr>
        <w:t xml:space="preserve"> rest of the </w:t>
      </w:r>
      <w:r w:rsidRPr="006C5AF8">
        <w:rPr>
          <w:rStyle w:val="StyleUnderline"/>
          <w:highlight w:val="yellow"/>
        </w:rPr>
        <w:t>world</w:t>
      </w:r>
      <w:r w:rsidRPr="002A1661">
        <w:rPr>
          <w:rStyle w:val="StyleUnderline"/>
        </w:rPr>
        <w:t>, on an alter of hubris that fails to advance the national interest in any meaningful fashion</w:t>
      </w:r>
      <w:r>
        <w:t xml:space="preserve">.   </w:t>
      </w:r>
    </w:p>
    <w:p w:rsidR="00F20E2D" w:rsidRDefault="00F20E2D" w:rsidP="000F6458"/>
    <w:p w:rsidR="00F20E2D" w:rsidRDefault="00F20E2D" w:rsidP="00F20E2D">
      <w:pPr>
        <w:pStyle w:val="Heading4"/>
      </w:pPr>
      <w:r>
        <w:t xml:space="preserve">Control of the </w:t>
      </w:r>
      <w:r w:rsidRPr="00086227">
        <w:t>Bab-el Mandeb</w:t>
      </w:r>
      <w:r>
        <w:t xml:space="preserve"> lets Iran </w:t>
      </w:r>
      <w:r w:rsidRPr="00086227">
        <w:rPr>
          <w:u w:val="single"/>
        </w:rPr>
        <w:t>devastate</w:t>
      </w:r>
      <w:r>
        <w:t xml:space="preserve"> the global economy. </w:t>
      </w:r>
    </w:p>
    <w:p w:rsidR="00F20E2D" w:rsidRPr="00EB7489" w:rsidRDefault="00F20E2D" w:rsidP="00F20E2D">
      <w:r w:rsidRPr="00086227">
        <w:rPr>
          <w:rStyle w:val="Style13ptBold"/>
        </w:rPr>
        <w:t>Starr 18</w:t>
      </w:r>
      <w:r>
        <w:t xml:space="preserve"> — Michael Starr, </w:t>
      </w:r>
      <w:r w:rsidRPr="00EB7489">
        <w:t>M</w:t>
      </w:r>
      <w:r>
        <w:t>.</w:t>
      </w:r>
      <w:r w:rsidRPr="00EB7489">
        <w:t>A</w:t>
      </w:r>
      <w:r>
        <w:t>.</w:t>
      </w:r>
      <w:r w:rsidRPr="00EB7489">
        <w:t xml:space="preserve"> </w:t>
      </w:r>
      <w:r>
        <w:t>Candidate</w:t>
      </w:r>
      <w:r w:rsidRPr="00EB7489">
        <w:t xml:space="preserve"> </w:t>
      </w:r>
      <w:r>
        <w:t>in</w:t>
      </w:r>
      <w:r w:rsidRPr="00EB7489">
        <w:t xml:space="preserve"> Government, Counter-Terrorism, and National Security at </w:t>
      </w:r>
      <w:r w:rsidRPr="00086227">
        <w:t xml:space="preserve">Interdisciplinary Center Herzliya </w:t>
      </w:r>
      <w:r>
        <w:t xml:space="preserve">(Israel), 2018 (“Trump’s Sanctions and Iran’s Other Nuclear Option,” </w:t>
      </w:r>
      <w:r>
        <w:rPr>
          <w:i/>
        </w:rPr>
        <w:t>The Times of Israel</w:t>
      </w:r>
      <w:r>
        <w:t>, November 4</w:t>
      </w:r>
      <w:r w:rsidRPr="00EB7489">
        <w:rPr>
          <w:vertAlign w:val="superscript"/>
        </w:rPr>
        <w:t>th</w:t>
      </w:r>
      <w:r>
        <w:t xml:space="preserve">, Available Online at </w:t>
      </w:r>
      <w:hyperlink r:id="rId90" w:history="1">
        <w:r w:rsidRPr="00B46863">
          <w:rPr>
            <w:rStyle w:val="Hyperlink"/>
          </w:rPr>
          <w:t>https://blogs.timesofisrael.com/trumps-sanctions-and-irans-other-nuclear-option/</w:t>
        </w:r>
      </w:hyperlink>
      <w:r>
        <w:t>, Accessed 06-25-2019)</w:t>
      </w:r>
    </w:p>
    <w:p w:rsidR="00F20E2D" w:rsidRDefault="00F20E2D" w:rsidP="00F20E2D">
      <w:r>
        <w:t xml:space="preserve">On November 5th, a series of US sanctions are set to resume against Iran, but the Iranian government may have a recourse in kind up its sleeve. While the sanctions were conceived mostly to prevent Iranian nuclear aspirations, they are not the only strategic capabilities that the US and Israel should be concerned about. </w:t>
      </w:r>
      <w:r w:rsidRPr="00E70A40">
        <w:rPr>
          <w:rStyle w:val="StyleUnderline"/>
          <w:highlight w:val="yellow"/>
        </w:rPr>
        <w:t>Iran has the breakout potential to not only blockade</w:t>
      </w:r>
      <w:r w:rsidRPr="00E200BC">
        <w:rPr>
          <w:rStyle w:val="StyleUnderline"/>
        </w:rPr>
        <w:t xml:space="preserve"> maritime trade in the strait of </w:t>
      </w:r>
      <w:r w:rsidRPr="00E70A40">
        <w:rPr>
          <w:rStyle w:val="StyleUnderline"/>
          <w:highlight w:val="yellow"/>
        </w:rPr>
        <w:t>Hormuz, but</w:t>
      </w:r>
      <w:r w:rsidRPr="00E200BC">
        <w:rPr>
          <w:rStyle w:val="StyleUnderline"/>
        </w:rPr>
        <w:t xml:space="preserve"> increasingly in </w:t>
      </w:r>
      <w:r w:rsidRPr="00E70A40">
        <w:rPr>
          <w:rStyle w:val="StyleUnderline"/>
          <w:highlight w:val="yellow"/>
        </w:rPr>
        <w:t>Bab-el Mandeb</w:t>
      </w:r>
      <w:r>
        <w:t xml:space="preserve"> as well. </w:t>
      </w:r>
      <w:r w:rsidRPr="00E200BC">
        <w:rPr>
          <w:rStyle w:val="StyleUnderline"/>
        </w:rPr>
        <w:t xml:space="preserve">The utilization of </w:t>
      </w:r>
      <w:r w:rsidRPr="00E70A40">
        <w:rPr>
          <w:rStyle w:val="StyleUnderline"/>
          <w:highlight w:val="yellow"/>
        </w:rPr>
        <w:t xml:space="preserve">this double blockade strategy could result in </w:t>
      </w:r>
      <w:r w:rsidRPr="00E70A40">
        <w:rPr>
          <w:rStyle w:val="Emphasis"/>
          <w:highlight w:val="yellow"/>
        </w:rPr>
        <w:t>mutually assured economic destruction</w:t>
      </w:r>
      <w:r w:rsidRPr="00E200BC">
        <w:rPr>
          <w:rStyle w:val="StyleUnderline"/>
        </w:rPr>
        <w:t>. It’s essential that American and Israeli leaders</w:t>
      </w:r>
      <w:r>
        <w:t xml:space="preserve"> in the business, political and military spheres </w:t>
      </w:r>
      <w:r w:rsidRPr="00E200BC">
        <w:rPr>
          <w:rStyle w:val="StyleUnderline"/>
        </w:rPr>
        <w:t>understand Iran’s economic redlines, the importance and vulnerability of Bab-el Mandeb and the Hormuz, as well as Iran’s past and current military capabilities</w:t>
      </w:r>
      <w:r>
        <w:t>. Understanding these, hopefully they will be better equipped to counter this Iranian strategic option.</w:t>
      </w:r>
    </w:p>
    <w:p w:rsidR="00F20E2D" w:rsidRDefault="00F20E2D" w:rsidP="00F20E2D">
      <w:r>
        <w:t>Earlier in his presidency, Donald Trump canceled the controversial “Iran Deal”, which sought to limit the Iranian nuclear program. Instead of the multilateral pact, the US sought a strategy of economic pressure to push Tehran to submit to its denuclearization prescriptions. Since the restoration of sanctions, Iran has suffered economic difficulties, resulting in open protests across the country against the regime. Recently President Trump announced, with a Twitter Game of Thrones meme, the coming full reimplementation of sanctions against Iran. The Rial has already suffered in the weeks prior, and will likely continue to do so. While the strategy pursued by the US is non-violent, like President Erdogan of Turkey, the Mullahs may see it as “economic war”. The sanctions campaign may soon affect Iranian oil exports, a well established Iranian red line. Energy products are a large part of the Iranian economy. Several months ago, in response to the threat of the hindrance of Persian oil movement, President Hassan Rouhani and an Iranian military commander threatened to use military assets to blockade all oil traffic through the strait of Hormuz. This is consistent with past policy, as in 2011 then Vice-President Mohammad-Reza Rahimi issued an identical threat in response to the same red line. What has changed since 2011 is Iran’s access to a whole other strait.</w:t>
      </w:r>
    </w:p>
    <w:p w:rsidR="00F20E2D" w:rsidRDefault="00F20E2D" w:rsidP="00F20E2D">
      <w:r w:rsidRPr="00E200BC">
        <w:rPr>
          <w:rStyle w:val="StyleUnderline"/>
        </w:rPr>
        <w:t>Bab el-Mandeb is a narrow strait connecting the Red Sea to the Gulf of Aden</w:t>
      </w:r>
      <w:r>
        <w:t xml:space="preserve">, and further the Indian Ocean. It separates the Arabian Peninsula and Africa, on the coasts of Yemen, and Eritrea and Djibouti. </w:t>
      </w:r>
      <w:r w:rsidRPr="00E200BC">
        <w:rPr>
          <w:rStyle w:val="StyleUnderline"/>
        </w:rPr>
        <w:t>It’s a high traffic and important shipping choke point. 3.3 million barrels of oil and petroleum</w:t>
      </w:r>
      <w:r>
        <w:t xml:space="preserve">, much from Saudi Arabia, </w:t>
      </w:r>
      <w:r w:rsidRPr="00E200BC">
        <w:rPr>
          <w:rStyle w:val="StyleUnderline"/>
        </w:rPr>
        <w:t>ship through every day</w:t>
      </w:r>
      <w:r>
        <w:t xml:space="preserve">, </w:t>
      </w:r>
      <w:r w:rsidRPr="00E200BC">
        <w:rPr>
          <w:rStyle w:val="StyleUnderline"/>
        </w:rPr>
        <w:t xml:space="preserve">in addition to bulk and container shipping. </w:t>
      </w:r>
      <w:r w:rsidRPr="00E70A40">
        <w:rPr>
          <w:rStyle w:val="StyleUnderline"/>
          <w:highlight w:val="yellow"/>
        </w:rPr>
        <w:t>The</w:t>
      </w:r>
      <w:r w:rsidRPr="00E200BC">
        <w:rPr>
          <w:rStyle w:val="StyleUnderline"/>
        </w:rPr>
        <w:t xml:space="preserve"> Somali </w:t>
      </w:r>
      <w:r w:rsidRPr="00E70A40">
        <w:rPr>
          <w:rStyle w:val="StyleUnderline"/>
          <w:highlight w:val="yellow"/>
        </w:rPr>
        <w:t>pirate problem</w:t>
      </w:r>
      <w:r w:rsidRPr="00E200BC">
        <w:rPr>
          <w:rStyle w:val="StyleUnderline"/>
        </w:rPr>
        <w:t xml:space="preserve"> that plagued the strait and area </w:t>
      </w:r>
      <w:r w:rsidRPr="00E70A40">
        <w:rPr>
          <w:rStyle w:val="StyleUnderline"/>
          <w:highlight w:val="yellow"/>
        </w:rPr>
        <w:t>cost</w:t>
      </w:r>
      <w:r w:rsidRPr="00E200BC">
        <w:rPr>
          <w:rStyle w:val="StyleUnderline"/>
        </w:rPr>
        <w:t xml:space="preserve"> the global economy </w:t>
      </w:r>
      <w:r w:rsidRPr="00E70A40">
        <w:rPr>
          <w:rStyle w:val="Emphasis"/>
          <w:highlight w:val="yellow"/>
        </w:rPr>
        <w:t>billions</w:t>
      </w:r>
      <w:r w:rsidRPr="00E200BC">
        <w:rPr>
          <w:rStyle w:val="Emphasis"/>
        </w:rPr>
        <w:t xml:space="preserve"> of dollars </w:t>
      </w:r>
      <w:r w:rsidRPr="00E70A40">
        <w:rPr>
          <w:rStyle w:val="Emphasis"/>
          <w:highlight w:val="yellow"/>
        </w:rPr>
        <w:t>each year</w:t>
      </w:r>
      <w:r w:rsidRPr="00E70A40">
        <w:rPr>
          <w:rStyle w:val="StyleUnderline"/>
          <w:highlight w:val="yellow"/>
        </w:rPr>
        <w:t>. The cost</w:t>
      </w:r>
      <w:r w:rsidRPr="00E200BC">
        <w:rPr>
          <w:rStyle w:val="StyleUnderline"/>
        </w:rPr>
        <w:t xml:space="preserve"> that </w:t>
      </w:r>
      <w:r w:rsidRPr="00E70A40">
        <w:rPr>
          <w:rStyle w:val="StyleUnderline"/>
          <w:highlight w:val="yellow"/>
        </w:rPr>
        <w:t>Iran could extract</w:t>
      </w:r>
      <w:r w:rsidRPr="00E200BC">
        <w:rPr>
          <w:rStyle w:val="StyleUnderline"/>
        </w:rPr>
        <w:t xml:space="preserve"> by blocking both this route and the Hormuz </w:t>
      </w:r>
      <w:r w:rsidRPr="00E70A40">
        <w:rPr>
          <w:rStyle w:val="StyleUnderline"/>
          <w:highlight w:val="yellow"/>
        </w:rPr>
        <w:t xml:space="preserve">would be </w:t>
      </w:r>
      <w:r w:rsidRPr="00E70A40">
        <w:rPr>
          <w:rStyle w:val="Emphasis"/>
          <w:highlight w:val="yellow"/>
        </w:rPr>
        <w:t>far greater</w:t>
      </w:r>
      <w:r>
        <w:t>.</w:t>
      </w:r>
    </w:p>
    <w:p w:rsidR="00F20E2D" w:rsidRDefault="00F20E2D" w:rsidP="00F20E2D">
      <w:r>
        <w:t xml:space="preserve">Iranian officials have bragged how Iran controls four Arab capitals; Beirut, Baghdad, Damascus, and Sana’a. Iran has proxy forces, influence, or direct control over these political centers. The last of these cities, Sana’a, is the capital of Yemen. There Iran arms, funds and influences the militant forces of the Houthi, Yemeni Shiites that are at war with southern Yemen and Saudi Arabia’s coalition. It’s their coastal proximity to Bab el-Mandeb that is of greater global concern. The pirates caused financial damages with small fleets of trawlers and skiffs, and manpower using old Kalashnikovs and RPG-7s. </w:t>
      </w:r>
      <w:r w:rsidRPr="00E70A40">
        <w:rPr>
          <w:rStyle w:val="StyleUnderline"/>
          <w:highlight w:val="yellow"/>
        </w:rPr>
        <w:t>The Houthis are</w:t>
      </w:r>
      <w:r>
        <w:t xml:space="preserve"> greater in number and organization. They are better </w:t>
      </w:r>
      <w:r w:rsidRPr="00E70A40">
        <w:rPr>
          <w:rStyle w:val="StyleUnderline"/>
          <w:highlight w:val="yellow"/>
        </w:rPr>
        <w:t>armed</w:t>
      </w:r>
      <w:r>
        <w:t xml:space="preserve">, not just with Iranian small arms, but </w:t>
      </w:r>
      <w:r w:rsidRPr="00E70A40">
        <w:rPr>
          <w:rStyle w:val="StyleUnderline"/>
          <w:highlight w:val="yellow"/>
        </w:rPr>
        <w:t>with anti-tank missiles, mortars and ballistic rockets. If the Houthi turned these</w:t>
      </w:r>
      <w:r w:rsidRPr="00E70A40">
        <w:rPr>
          <w:rStyle w:val="StyleUnderline"/>
        </w:rPr>
        <w:t xml:space="preserve"> arms </w:t>
      </w:r>
      <w:r w:rsidRPr="00E70A40">
        <w:rPr>
          <w:rStyle w:val="StyleUnderline"/>
          <w:highlight w:val="yellow"/>
        </w:rPr>
        <w:t xml:space="preserve">towards the strait, they would cause </w:t>
      </w:r>
      <w:r w:rsidRPr="00E70A40">
        <w:rPr>
          <w:rStyle w:val="Emphasis"/>
          <w:highlight w:val="yellow"/>
        </w:rPr>
        <w:t>more damage</w:t>
      </w:r>
      <w:r w:rsidRPr="00E70A40">
        <w:rPr>
          <w:rStyle w:val="StyleUnderline"/>
        </w:rPr>
        <w:t xml:space="preserve"> than the Somalis, with less physical presence</w:t>
      </w:r>
      <w:r>
        <w:t>. However, considering Iranian history in the strait of Hormuz, speed boats and naval mines in the strait are not out of the question.</w:t>
      </w:r>
    </w:p>
    <w:p w:rsidR="00F20E2D" w:rsidRDefault="00F20E2D" w:rsidP="00F20E2D">
      <w:r>
        <w:t xml:space="preserve">In the Iran-Iraq war, Iran used speed boats and mines to engage Iraqi supply lines. In 1988, it also participated in a short battle against the US after Iran mined a US frigate. Iran has grown more militarily capable since then. Its naval doctrine calls not only for guerilla warfare in </w:t>
      </w:r>
      <w:r>
        <w:lastRenderedPageBreak/>
        <w:t xml:space="preserve">Hormuz using fast craft, commandos and mines, but occupation of key islands. With these elements, Iran could close or disrupt Hormuz traffic, which is greater than Bab el-Mandeb, host to more than 17 million barrels of oil each day. This is 35-40% of the maritime oil trade. </w:t>
      </w:r>
      <w:r w:rsidRPr="00E70A40">
        <w:rPr>
          <w:rStyle w:val="StyleUnderline"/>
        </w:rPr>
        <w:t xml:space="preserve">Using the Houthi and its own naval forces, </w:t>
      </w:r>
      <w:r w:rsidRPr="00E70A40">
        <w:rPr>
          <w:rStyle w:val="StyleUnderline"/>
          <w:highlight w:val="yellow"/>
        </w:rPr>
        <w:t>Iran could cut</w:t>
      </w:r>
      <w:r w:rsidRPr="00E70A40">
        <w:rPr>
          <w:rStyle w:val="StyleUnderline"/>
        </w:rPr>
        <w:t xml:space="preserve"> Saudi and Gulf Arab maritime </w:t>
      </w:r>
      <w:r w:rsidRPr="00E70A40">
        <w:rPr>
          <w:rStyle w:val="StyleUnderline"/>
          <w:highlight w:val="yellow"/>
        </w:rPr>
        <w:t xml:space="preserve">trade </w:t>
      </w:r>
      <w:r w:rsidRPr="00E70A40">
        <w:rPr>
          <w:rStyle w:val="Emphasis"/>
          <w:highlight w:val="yellow"/>
        </w:rPr>
        <w:t>down to a trickle</w:t>
      </w:r>
      <w:r w:rsidRPr="00E70A40">
        <w:rPr>
          <w:rStyle w:val="StyleUnderline"/>
        </w:rPr>
        <w:t>, and force global shippers to make expensive reroutes</w:t>
      </w:r>
      <w:r>
        <w:t>. Even a Nasser-like false claim of mining the straits would force ships to reroute. Each vessel, besides its cargo, is worth millions, far too dear for shipping companies to risk.</w:t>
      </w:r>
    </w:p>
    <w:p w:rsidR="00F20E2D" w:rsidRDefault="00F20E2D" w:rsidP="00F20E2D">
      <w:r>
        <w:t xml:space="preserve">A reduction in traffic in the Red Sea would greatly affect southern maritime trade into Israel. Though not Israel’s chief port, Eilat still sees millions of tons of cargo pass through it each year. A partial blockade of this port would not only halt this traffic, but harm the development investments that the state of Israel has been fostering. On the American end, </w:t>
      </w:r>
      <w:r w:rsidRPr="00E70A40">
        <w:rPr>
          <w:rStyle w:val="StyleUnderline"/>
          <w:highlight w:val="yellow"/>
        </w:rPr>
        <w:t>even increased energy independence would not prevent oil prices from rising</w:t>
      </w:r>
      <w:r w:rsidRPr="00E70A40">
        <w:rPr>
          <w:rStyle w:val="StyleUnderline"/>
        </w:rPr>
        <w:t xml:space="preserve"> due to reduced Gulf oil activity</w:t>
      </w:r>
      <w:r>
        <w:t>. Higher energy prices would hurt Americans in the wallet, and act as a revenge for the sanctions restored by the Trump administration. Sunni-Arab states that export oil would have their economic mainstays non-transportable. With no oil or container trade in the Red Sea, Egypt would see the Suez empty.</w:t>
      </w:r>
    </w:p>
    <w:p w:rsidR="00F20E2D" w:rsidRDefault="00F20E2D" w:rsidP="00F20E2D">
      <w:r>
        <w:t xml:space="preserve">Considering its past military policy and current capabilities, </w:t>
      </w:r>
      <w:r w:rsidRPr="00E70A40">
        <w:rPr>
          <w:rStyle w:val="StyleUnderline"/>
          <w:highlight w:val="yellow"/>
        </w:rPr>
        <w:t>Iran possess the option of blockading</w:t>
      </w:r>
      <w:r w:rsidRPr="00E70A40">
        <w:rPr>
          <w:rStyle w:val="StyleUnderline"/>
        </w:rPr>
        <w:t xml:space="preserve"> major trade routes </w:t>
      </w:r>
      <w:r w:rsidRPr="00E70A40">
        <w:rPr>
          <w:rStyle w:val="StyleUnderline"/>
          <w:highlight w:val="yellow"/>
        </w:rPr>
        <w:t xml:space="preserve">and </w:t>
      </w:r>
      <w:r w:rsidRPr="00E70A40">
        <w:rPr>
          <w:rStyle w:val="Emphasis"/>
          <w:highlight w:val="yellow"/>
        </w:rPr>
        <w:t>severely damaging the world’s economy</w:t>
      </w:r>
      <w:r w:rsidRPr="00E70A40">
        <w:rPr>
          <w:rStyle w:val="StyleUnderline"/>
        </w:rPr>
        <w:t>. The straits remain vulnerable targets, and Iran might be inclined to lash out at them for vengeance</w:t>
      </w:r>
      <w:r>
        <w:t xml:space="preserve">. Both the US and Israel need to be wary of this strategic option. The US Navy already has vessels patrolling the high traffic zone through Bab el-Mandeb to protect ships from pirates. They may need to realign their threat horizons. Israel in turn may need to consider how it can help the US and the gulf states prepare for the Iranian maritime threat. Otherwise, </w:t>
      </w:r>
      <w:r w:rsidRPr="00E70A40">
        <w:rPr>
          <w:rStyle w:val="StyleUnderline"/>
        </w:rPr>
        <w:t>despite any attempts to avoid open conflict, sanctions will not be a prelude to “economic war”, but an unforeseen military conflagration</w:t>
      </w:r>
      <w:r>
        <w:t>.</w:t>
      </w:r>
    </w:p>
    <w:p w:rsidR="000F6458" w:rsidRPr="000F6458" w:rsidRDefault="000F6458" w:rsidP="000F6458"/>
    <w:p w:rsidR="005834AC" w:rsidRDefault="005834AC" w:rsidP="005834AC">
      <w:pPr>
        <w:pStyle w:val="Heading3"/>
      </w:pPr>
      <w:r>
        <w:lastRenderedPageBreak/>
        <w:t>They Say: “No Oil Shock Impact”</w:t>
      </w:r>
    </w:p>
    <w:p w:rsidR="000F6458" w:rsidRDefault="000F6458" w:rsidP="000F6458">
      <w:pPr>
        <w:pStyle w:val="Heading4"/>
      </w:pPr>
      <w:r>
        <w:t xml:space="preserve">In this context, energy independence is a myth. A </w:t>
      </w:r>
      <w:r w:rsidRPr="00D13208">
        <w:t>Bab el-Mandeb</w:t>
      </w:r>
      <w:r>
        <w:t xml:space="preserve"> supply disruption will wreck </w:t>
      </w:r>
      <w:r w:rsidRPr="00407568">
        <w:rPr>
          <w:u w:val="single"/>
        </w:rPr>
        <w:t xml:space="preserve">Asian </w:t>
      </w:r>
      <w:r>
        <w:rPr>
          <w:u w:val="single"/>
        </w:rPr>
        <w:t>trading partners</w:t>
      </w:r>
      <w:r>
        <w:t xml:space="preserve"> and the </w:t>
      </w:r>
      <w:r w:rsidRPr="00407568">
        <w:rPr>
          <w:u w:val="single"/>
        </w:rPr>
        <w:t>overall</w:t>
      </w:r>
      <w:r>
        <w:t xml:space="preserve"> global economy. </w:t>
      </w:r>
    </w:p>
    <w:p w:rsidR="000F6458" w:rsidRDefault="000F6458" w:rsidP="000F6458">
      <w:r w:rsidRPr="00EE60AE">
        <w:rPr>
          <w:rStyle w:val="Style13ptBold"/>
        </w:rPr>
        <w:t>Cordesman 19</w:t>
      </w:r>
      <w:r>
        <w:t xml:space="preserve"> — </w:t>
      </w:r>
      <w:r w:rsidRPr="00EE60AE">
        <w:t>Anthony H. Cordesman</w:t>
      </w:r>
      <w:r>
        <w:t xml:space="preserve">, </w:t>
      </w:r>
      <w:r w:rsidRPr="00BC69EA">
        <w:t xml:space="preserve">Arleigh A. Burke Chair in Strategy at the Center for Strategic and International Studies, former National Security Assistant on the Senate Armed Services Committee to Senator John McCain, former Director of Intelligence Assessment in the Office of the U.S. Secretary of Defense, former Adjunct Professor of National Security Studies at Georgetown University, Recipient of the Department of Defense Distinguished Civilian Service Award, holds a Ph.D. from the University of London, </w:t>
      </w:r>
      <w:r>
        <w:t>2019 (“</w:t>
      </w:r>
      <w:r w:rsidRPr="00EE60AE">
        <w:t>The Strategic Threat from Iranian Hybrid Warfare in the Gulf</w:t>
      </w:r>
      <w:r>
        <w:t>,” Center for Strategic and International Studies, June 13</w:t>
      </w:r>
      <w:r w:rsidRPr="00EE60AE">
        <w:rPr>
          <w:vertAlign w:val="superscript"/>
        </w:rPr>
        <w:t>th</w:t>
      </w:r>
      <w:r>
        <w:t xml:space="preserve">, Available Online at </w:t>
      </w:r>
      <w:hyperlink r:id="rId91" w:history="1">
        <w:r w:rsidRPr="00B46863">
          <w:rPr>
            <w:rStyle w:val="Hyperlink"/>
          </w:rPr>
          <w:t>https://www.csis.org/analysis/strategic-threat-iranian-hybrid-warfare-gulf</w:t>
        </w:r>
      </w:hyperlink>
      <w:r>
        <w:t>, Accessed 06-25-2019)</w:t>
      </w:r>
    </w:p>
    <w:p w:rsidR="000F6458" w:rsidRDefault="000F6458" w:rsidP="000F6458">
      <w:r w:rsidRPr="008A0EB4">
        <w:rPr>
          <w:rStyle w:val="StyleUnderline"/>
        </w:rPr>
        <w:t>The civil war</w:t>
      </w:r>
      <w:r>
        <w:t xml:space="preserve"> in Yemen </w:t>
      </w:r>
      <w:r w:rsidRPr="008A0EB4">
        <w:rPr>
          <w:rStyle w:val="StyleUnderline"/>
        </w:rPr>
        <w:t xml:space="preserve">has given Iran considerable influence over </w:t>
      </w:r>
      <w:r w:rsidRPr="00D13208">
        <w:rPr>
          <w:rStyle w:val="StyleUnderline"/>
          <w:highlight w:val="yellow"/>
        </w:rPr>
        <w:t>the Houthi</w:t>
      </w:r>
      <w:r w:rsidRPr="008A0EB4">
        <w:rPr>
          <w:rStyle w:val="StyleUnderline"/>
        </w:rPr>
        <w:t xml:space="preserve">, and a growing potential to uses missiles, mines, or unattributable smaller boasts and ships to </w:t>
      </w:r>
      <w:r w:rsidRPr="00D13208">
        <w:rPr>
          <w:rStyle w:val="StyleUnderline"/>
          <w:highlight w:val="yellow"/>
        </w:rPr>
        <w:t>attack targets going</w:t>
      </w:r>
      <w:r w:rsidRPr="008A0EB4">
        <w:rPr>
          <w:rStyle w:val="StyleUnderline"/>
        </w:rPr>
        <w:t xml:space="preserve"> south out of the Red Sea </w:t>
      </w:r>
      <w:r w:rsidRPr="00D13208">
        <w:rPr>
          <w:rStyle w:val="StyleUnderline"/>
          <w:highlight w:val="yellow"/>
        </w:rPr>
        <w:t>through the Bab el-Mandeb</w:t>
      </w:r>
      <w:r w:rsidRPr="008A0EB4">
        <w:rPr>
          <w:rStyle w:val="StyleUnderline"/>
        </w:rPr>
        <w:t xml:space="preserve"> or North through the Suez Canal or Sumed Pipeline</w:t>
      </w:r>
      <w:r>
        <w:t>.</w:t>
      </w:r>
    </w:p>
    <w:p w:rsidR="000F6458" w:rsidRDefault="000F6458" w:rsidP="000F6458">
      <w:r>
        <w:t>Here, the EIA reports that,</w:t>
      </w:r>
    </w:p>
    <w:p w:rsidR="000F6458" w:rsidRDefault="000F6458" w:rsidP="000F6458">
      <w:pPr>
        <w:ind w:left="720"/>
      </w:pPr>
      <w:r w:rsidRPr="008A0EB4">
        <w:rPr>
          <w:rStyle w:val="StyleUnderline"/>
        </w:rPr>
        <w:t>The Bab el-Mandeb Strait is a chokepoint</w:t>
      </w:r>
      <w:r>
        <w:t xml:space="preserve"> between the Horn of Africa and the Middle East </w:t>
      </w:r>
      <w:r w:rsidRPr="008A0EB4">
        <w:rPr>
          <w:rStyle w:val="StyleUnderline"/>
        </w:rPr>
        <w:t>and</w:t>
      </w:r>
      <w:r>
        <w:t xml:space="preserve"> is a </w:t>
      </w:r>
      <w:r w:rsidRPr="008A0EB4">
        <w:rPr>
          <w:rStyle w:val="StyleUnderline"/>
        </w:rPr>
        <w:t>strategic link between the Mediterranean Sea and the Indian Ocean</w:t>
      </w:r>
      <w:r>
        <w:t>. Located between Yemen , Djibouti, and Eritrea, it connects the Red Sea with the Gulf of Aden and the Arabian Sea. Most exports from the Persian Gulf that transit the Suez Canal and the SUMED Pipeline also pass through Bab el-Mandeb.</w:t>
      </w:r>
    </w:p>
    <w:p w:rsidR="000F6458" w:rsidRDefault="000F6458" w:rsidP="000F6458">
      <w:pPr>
        <w:ind w:left="720"/>
      </w:pPr>
      <w:r>
        <w:t xml:space="preserve">An estimated 4.8 million b/d of crude oil and refined petroleum products flowed through this waterway in 2016 toward Europe, the United States, and Asia, an increase from 3.3 million b/d in 2011. The Bab el-Mandeb Strait is 18 miles wide at its narrowest point, limiting tanker traffic to two 2-mile-wide channels for inbound and outbound shipments. </w:t>
      </w:r>
      <w:r w:rsidRPr="00D13208">
        <w:rPr>
          <w:rStyle w:val="StyleUnderline"/>
          <w:highlight w:val="yellow"/>
        </w:rPr>
        <w:t>Closure</w:t>
      </w:r>
      <w:r w:rsidRPr="008A0EB4">
        <w:rPr>
          <w:rStyle w:val="StyleUnderline"/>
        </w:rPr>
        <w:t xml:space="preserve"> of the Bab el-Mandeb </w:t>
      </w:r>
      <w:r w:rsidRPr="00D13208">
        <w:rPr>
          <w:rStyle w:val="StyleUnderline"/>
          <w:highlight w:val="yellow"/>
        </w:rPr>
        <w:t>could keep tankers</w:t>
      </w:r>
      <w:r w:rsidRPr="008A0EB4">
        <w:rPr>
          <w:rStyle w:val="StyleUnderline"/>
        </w:rPr>
        <w:t xml:space="preserve"> originating in the Persian Gulf </w:t>
      </w:r>
      <w:r w:rsidRPr="00D13208">
        <w:rPr>
          <w:rStyle w:val="StyleUnderline"/>
          <w:highlight w:val="yellow"/>
        </w:rPr>
        <w:t>from reaching the Suez Canal or</w:t>
      </w:r>
      <w:r w:rsidRPr="008A0EB4">
        <w:rPr>
          <w:rStyle w:val="StyleUnderline"/>
        </w:rPr>
        <w:t xml:space="preserve"> the </w:t>
      </w:r>
      <w:r w:rsidRPr="00D13208">
        <w:rPr>
          <w:rStyle w:val="StyleUnderline"/>
          <w:highlight w:val="yellow"/>
        </w:rPr>
        <w:t>SUMED Pipeline</w:t>
      </w:r>
      <w:r>
        <w:t>.</w:t>
      </w:r>
    </w:p>
    <w:p w:rsidR="000F6458" w:rsidRDefault="000F6458" w:rsidP="000F6458">
      <w:pPr>
        <w:ind w:left="720"/>
      </w:pPr>
      <w:r w:rsidRPr="008A0EB4">
        <w:rPr>
          <w:rStyle w:val="StyleUnderline"/>
        </w:rPr>
        <w:t>The Suez Canal and the SUMED Pipeline are strategic routes for Persian Gulf oil and natural gas shipments to Europe and North America</w:t>
      </w:r>
      <w:r>
        <w:t>. Located in Egypt , the Suez Canal connects the Red Sea and the Gulf of Suez with the Mediterranean Sea. In 2016, 3.9 million b/d of crude oil and refined products transited the Suez Canal in both directions, according to data published by the Suez Canal Authority. Northbound flows rose by about 300,000 b/d in 2016, largely because of increased crude oil exports from Iraq and Saudi Arabia to Europe. Southbound shipments decreased for the first time since at least 2009, largely because of lower exports of petroleum products from Russia to Asia.</w:t>
      </w:r>
    </w:p>
    <w:p w:rsidR="000F6458" w:rsidRDefault="000F6458" w:rsidP="000F6458">
      <w:pPr>
        <w:ind w:left="720"/>
      </w:pPr>
      <w:r>
        <w:t>The 200-mile long SUMED Pipeline transports crude oil through Egypt from the Red Sea to the Mediterranean Sea. Crude oil flows through two parallel 42-inch pipelines that have a total capacity of 2.34 million b/d. The SUMED Pipeline is the only alternate route to transport crude oil from the Red Sea to the Mediterranean Sea if ships cannot navigate through the Suez Canal.</w:t>
      </w:r>
    </w:p>
    <w:p w:rsidR="000F6458" w:rsidRDefault="000F6458" w:rsidP="000F6458">
      <w:pPr>
        <w:ind w:left="720"/>
      </w:pPr>
      <w:r>
        <w:t>Closure of the Suez Canal and the SUMED Pipeline would require oil tankers to divert around the Cape of Good Hope near the southern tip of Africa, which would add approximately 2,700 miles to the transit from Saudi Arabia to the United States. In 2016, 1.6 million b/d of crude oil was transported through the SUMED Pipeline to the Mediterranean Sea and then loaded onto tankers for seaborne trade.</w:t>
      </w:r>
    </w:p>
    <w:p w:rsidR="000F6458" w:rsidRPr="008A0EB4" w:rsidRDefault="000F6458" w:rsidP="000F6458">
      <w:pPr>
        <w:rPr>
          <w:rStyle w:val="StyleUnderline"/>
        </w:rPr>
      </w:pPr>
      <w:r w:rsidRPr="008A0EB4">
        <w:rPr>
          <w:rStyle w:val="StyleUnderline"/>
        </w:rPr>
        <w:t xml:space="preserve">The Threat to the U.S. Economy; </w:t>
      </w:r>
      <w:r w:rsidRPr="008A0EB4">
        <w:rPr>
          <w:rStyle w:val="Emphasis"/>
        </w:rPr>
        <w:t>Why "Petroleum Independence" Is a Myth</w:t>
      </w:r>
    </w:p>
    <w:p w:rsidR="000F6458" w:rsidRDefault="000F6458" w:rsidP="000F6458">
      <w:r w:rsidRPr="008A0EB4">
        <w:rPr>
          <w:rStyle w:val="StyleUnderline"/>
        </w:rPr>
        <w:t>The U.S. has recently been a net importer of</w:t>
      </w:r>
      <w:r>
        <w:t xml:space="preserve"> well </w:t>
      </w:r>
      <w:r w:rsidRPr="008A0EB4">
        <w:rPr>
          <w:rStyle w:val="StyleUnderline"/>
        </w:rPr>
        <w:t>under</w:t>
      </w:r>
      <w:r>
        <w:t xml:space="preserve"> than </w:t>
      </w:r>
      <w:r w:rsidRPr="008A0EB4">
        <w:rPr>
          <w:rStyle w:val="StyleUnderline"/>
        </w:rPr>
        <w:t>two million barrels a day</w:t>
      </w:r>
      <w:r>
        <w:t xml:space="preserve"> (MMBD) of petroleum, </w:t>
      </w:r>
      <w:r w:rsidRPr="008A0EB4">
        <w:rPr>
          <w:rStyle w:val="StyleUnderline"/>
        </w:rPr>
        <w:t xml:space="preserve">and less than 20% of its total imports have come from the Gulf. </w:t>
      </w:r>
      <w:r w:rsidRPr="008A0EB4">
        <w:rPr>
          <w:rStyle w:val="Emphasis"/>
        </w:rPr>
        <w:t>However</w:t>
      </w:r>
      <w:r w:rsidRPr="008A0EB4">
        <w:rPr>
          <w:rStyle w:val="StyleUnderline"/>
        </w:rPr>
        <w:t>, the U.S. pays global price for petroleum, and any crisis in supply increases U.S. prices just as much as in any other country in the world</w:t>
      </w:r>
      <w:r>
        <w:t>.</w:t>
      </w:r>
    </w:p>
    <w:p w:rsidR="000F6458" w:rsidRDefault="000F6458" w:rsidP="000F6458">
      <w:r w:rsidRPr="00D13208">
        <w:rPr>
          <w:rStyle w:val="StyleUnderline"/>
          <w:highlight w:val="yellow"/>
        </w:rPr>
        <w:t>What is</w:t>
      </w:r>
      <w:r w:rsidRPr="008A0EB4">
        <w:rPr>
          <w:rStyle w:val="StyleUnderline"/>
        </w:rPr>
        <w:t xml:space="preserve"> more </w:t>
      </w:r>
      <w:r w:rsidRPr="00D13208">
        <w:rPr>
          <w:rStyle w:val="StyleUnderline"/>
          <w:highlight w:val="yellow"/>
        </w:rPr>
        <w:t>important to the global</w:t>
      </w:r>
      <w:r w:rsidRPr="008A0EB4">
        <w:rPr>
          <w:rStyle w:val="StyleUnderline"/>
        </w:rPr>
        <w:t xml:space="preserve"> and U.S. </w:t>
      </w:r>
      <w:r w:rsidRPr="00D13208">
        <w:rPr>
          <w:rStyle w:val="StyleUnderline"/>
          <w:highlight w:val="yellow"/>
        </w:rPr>
        <w:t>economy</w:t>
      </w:r>
      <w:r w:rsidRPr="008A0EB4">
        <w:rPr>
          <w:rStyle w:val="StyleUnderline"/>
        </w:rPr>
        <w:t xml:space="preserve"> as a whole</w:t>
      </w:r>
      <w:r>
        <w:t xml:space="preserve">, however, </w:t>
      </w:r>
      <w:r w:rsidRPr="00D13208">
        <w:rPr>
          <w:rStyle w:val="StyleUnderline"/>
          <w:highlight w:val="yellow"/>
        </w:rPr>
        <w:t>is</w:t>
      </w:r>
      <w:r w:rsidRPr="008A0EB4">
        <w:rPr>
          <w:rStyle w:val="StyleUnderline"/>
        </w:rPr>
        <w:t xml:space="preserve"> that </w:t>
      </w:r>
      <w:r w:rsidRPr="00D13208">
        <w:rPr>
          <w:rStyle w:val="StyleUnderline"/>
          <w:highlight w:val="yellow"/>
        </w:rPr>
        <w:t>Gulf</w:t>
      </w:r>
      <w:r w:rsidRPr="008A0EB4">
        <w:rPr>
          <w:rStyle w:val="StyleUnderline"/>
        </w:rPr>
        <w:t xml:space="preserve"> petroleum </w:t>
      </w:r>
      <w:r w:rsidRPr="00D13208">
        <w:rPr>
          <w:rStyle w:val="StyleUnderline"/>
          <w:highlight w:val="yellow"/>
        </w:rPr>
        <w:t>exports move</w:t>
      </w:r>
      <w:r w:rsidRPr="008A0EB4">
        <w:rPr>
          <w:rStyle w:val="StyleUnderline"/>
        </w:rPr>
        <w:t xml:space="preserve"> by sea </w:t>
      </w:r>
      <w:r w:rsidRPr="00D13208">
        <w:rPr>
          <w:rStyle w:val="StyleUnderline"/>
          <w:highlight w:val="yellow"/>
        </w:rPr>
        <w:t>to</w:t>
      </w:r>
      <w:r w:rsidRPr="008A0EB4">
        <w:rPr>
          <w:rStyle w:val="StyleUnderline"/>
        </w:rPr>
        <w:t xml:space="preserve"> other </w:t>
      </w:r>
      <w:r w:rsidRPr="00D13208">
        <w:rPr>
          <w:rStyle w:val="StyleUnderline"/>
          <w:highlight w:val="yellow"/>
        </w:rPr>
        <w:t>critical</w:t>
      </w:r>
      <w:r w:rsidRPr="008A0EB4">
        <w:rPr>
          <w:rStyle w:val="StyleUnderline"/>
        </w:rPr>
        <w:t xml:space="preserve"> developed and industrial </w:t>
      </w:r>
      <w:r w:rsidRPr="00D13208">
        <w:rPr>
          <w:rStyle w:val="StyleUnderline"/>
          <w:highlight w:val="yellow"/>
        </w:rPr>
        <w:t>economies</w:t>
      </w:r>
      <w:r w:rsidRPr="008A0EB4">
        <w:rPr>
          <w:rStyle w:val="StyleUnderline"/>
        </w:rPr>
        <w:t xml:space="preserve"> – especially in Asia. </w:t>
      </w:r>
      <w:r w:rsidRPr="00D13208">
        <w:rPr>
          <w:rStyle w:val="StyleUnderline"/>
          <w:highlight w:val="yellow"/>
        </w:rPr>
        <w:t>These</w:t>
      </w:r>
      <w:r w:rsidRPr="008A0EB4">
        <w:rPr>
          <w:rStyle w:val="StyleUnderline"/>
        </w:rPr>
        <w:t xml:space="preserve"> importing states </w:t>
      </w:r>
      <w:r w:rsidRPr="00D13208">
        <w:rPr>
          <w:rStyle w:val="StyleUnderline"/>
          <w:highlight w:val="yellow"/>
        </w:rPr>
        <w:t>include</w:t>
      </w:r>
      <w:r w:rsidRPr="008A0EB4">
        <w:rPr>
          <w:rStyle w:val="StyleUnderline"/>
        </w:rPr>
        <w:t xml:space="preserve"> key </w:t>
      </w:r>
      <w:r w:rsidRPr="00D13208">
        <w:rPr>
          <w:rStyle w:val="StyleUnderline"/>
          <w:highlight w:val="yellow"/>
        </w:rPr>
        <w:t>"top 15" exporters</w:t>
      </w:r>
      <w:r w:rsidRPr="008A0EB4">
        <w:rPr>
          <w:rStyle w:val="StyleUnderline"/>
        </w:rPr>
        <w:t xml:space="preserve"> to the U.S. </w:t>
      </w:r>
      <w:r w:rsidRPr="00D13208">
        <w:rPr>
          <w:rStyle w:val="StyleUnderline"/>
          <w:highlight w:val="yellow"/>
        </w:rPr>
        <w:t xml:space="preserve">like </w:t>
      </w:r>
      <w:r w:rsidRPr="00D13208">
        <w:rPr>
          <w:rStyle w:val="Emphasis"/>
          <w:highlight w:val="yellow"/>
        </w:rPr>
        <w:t>China</w:t>
      </w:r>
      <w:r w:rsidRPr="00D13208">
        <w:rPr>
          <w:rStyle w:val="StyleUnderline"/>
          <w:highlight w:val="yellow"/>
        </w:rPr>
        <w:t xml:space="preserve">, </w:t>
      </w:r>
      <w:r w:rsidRPr="00D13208">
        <w:rPr>
          <w:rStyle w:val="Emphasis"/>
          <w:highlight w:val="yellow"/>
        </w:rPr>
        <w:t>Japan</w:t>
      </w:r>
      <w:r w:rsidRPr="00D13208">
        <w:rPr>
          <w:rStyle w:val="StyleUnderline"/>
          <w:highlight w:val="yellow"/>
        </w:rPr>
        <w:t xml:space="preserve">, </w:t>
      </w:r>
      <w:r w:rsidRPr="00D13208">
        <w:rPr>
          <w:rStyle w:val="Emphasis"/>
          <w:highlight w:val="yellow"/>
        </w:rPr>
        <w:t>South Korea</w:t>
      </w:r>
      <w:r w:rsidRPr="00D13208">
        <w:rPr>
          <w:rStyle w:val="StyleUnderline"/>
          <w:highlight w:val="yellow"/>
        </w:rPr>
        <w:t xml:space="preserve">, </w:t>
      </w:r>
      <w:r w:rsidRPr="00D13208">
        <w:rPr>
          <w:rStyle w:val="Emphasis"/>
          <w:highlight w:val="yellow"/>
        </w:rPr>
        <w:t>Taiwan</w:t>
      </w:r>
      <w:r w:rsidRPr="00D13208">
        <w:rPr>
          <w:rStyle w:val="StyleUnderline"/>
          <w:highlight w:val="yellow"/>
        </w:rPr>
        <w:t xml:space="preserve"> and </w:t>
      </w:r>
      <w:r w:rsidRPr="00D13208">
        <w:rPr>
          <w:rStyle w:val="Emphasis"/>
          <w:highlight w:val="yellow"/>
        </w:rPr>
        <w:t>Vietnam</w:t>
      </w:r>
      <w:r w:rsidRPr="00D13208">
        <w:rPr>
          <w:rStyle w:val="StyleUnderline"/>
          <w:highlight w:val="yellow"/>
        </w:rPr>
        <w:t>. Their exports</w:t>
      </w:r>
      <w:r w:rsidRPr="008A0EB4">
        <w:rPr>
          <w:rStyle w:val="StyleUnderline"/>
        </w:rPr>
        <w:t xml:space="preserve"> to the U.S. now </w:t>
      </w:r>
      <w:r w:rsidRPr="00D13208">
        <w:rPr>
          <w:rStyle w:val="StyleUnderline"/>
          <w:highlight w:val="yellow"/>
        </w:rPr>
        <w:t>affect a much larger part of the</w:t>
      </w:r>
      <w:r w:rsidRPr="008A0EB4">
        <w:rPr>
          <w:rStyle w:val="StyleUnderline"/>
        </w:rPr>
        <w:t xml:space="preserve"> U.S. </w:t>
      </w:r>
      <w:r w:rsidRPr="00D13208">
        <w:rPr>
          <w:rStyle w:val="StyleUnderline"/>
          <w:highlight w:val="yellow"/>
        </w:rPr>
        <w:t>economy than</w:t>
      </w:r>
      <w:r w:rsidRPr="008A0EB4">
        <w:rPr>
          <w:rStyle w:val="StyleUnderline"/>
        </w:rPr>
        <w:t xml:space="preserve"> was the case with </w:t>
      </w:r>
      <w:r w:rsidRPr="00D13208">
        <w:rPr>
          <w:rStyle w:val="StyleUnderline"/>
          <w:highlight w:val="yellow"/>
        </w:rPr>
        <w:t>petroleum imports</w:t>
      </w:r>
      <w:r w:rsidRPr="008A0EB4">
        <w:rPr>
          <w:rStyle w:val="StyleUnderline"/>
        </w:rPr>
        <w:t xml:space="preserve"> even </w:t>
      </w:r>
      <w:r w:rsidRPr="00D13208">
        <w:rPr>
          <w:rStyle w:val="StyleUnderline"/>
          <w:highlight w:val="yellow"/>
        </w:rPr>
        <w:t>when the U.S. was most dependent</w:t>
      </w:r>
      <w:r w:rsidRPr="008A0EB4">
        <w:rPr>
          <w:rStyle w:val="StyleUnderline"/>
        </w:rPr>
        <w:t xml:space="preserve"> on direct U.S. petroleum imports</w:t>
      </w:r>
      <w:r>
        <w:t>.</w:t>
      </w:r>
    </w:p>
    <w:p w:rsidR="000F6458" w:rsidRPr="00391E6D" w:rsidRDefault="000F6458" w:rsidP="000F6458">
      <w:r w:rsidRPr="008A0EB4">
        <w:rPr>
          <w:rStyle w:val="StyleUnderline"/>
        </w:rPr>
        <w:t>The latest</w:t>
      </w:r>
      <w:r>
        <w:t xml:space="preserve"> CIA and US Census Bureau </w:t>
      </w:r>
      <w:r w:rsidRPr="008A0EB4">
        <w:rPr>
          <w:rStyle w:val="StyleUnderline"/>
        </w:rPr>
        <w:t xml:space="preserve">date indicate that that </w:t>
      </w:r>
      <w:r w:rsidRPr="00D13208">
        <w:rPr>
          <w:rStyle w:val="StyleUnderline"/>
          <w:highlight w:val="yellow"/>
        </w:rPr>
        <w:t>Asian countries alone</w:t>
      </w:r>
      <w:r w:rsidRPr="008A0EB4">
        <w:rPr>
          <w:rStyle w:val="StyleUnderline"/>
        </w:rPr>
        <w:t xml:space="preserve"> normally </w:t>
      </w:r>
      <w:r w:rsidRPr="00D13208">
        <w:rPr>
          <w:rStyle w:val="StyleUnderline"/>
          <w:highlight w:val="yellow"/>
        </w:rPr>
        <w:t>provide</w:t>
      </w:r>
      <w:r w:rsidRPr="008A0EB4">
        <w:rPr>
          <w:rStyle w:val="StyleUnderline"/>
        </w:rPr>
        <w:t xml:space="preserve"> some 28% to 30% of current U.S. imports</w:t>
      </w:r>
      <w:r>
        <w:t xml:space="preserve"> – largely in the form of manufactured goods – </w:t>
      </w:r>
      <w:r w:rsidRPr="008A0EB4">
        <w:rPr>
          <w:rStyle w:val="StyleUnderline"/>
        </w:rPr>
        <w:t>and</w:t>
      </w:r>
      <w:r>
        <w:t xml:space="preserve"> </w:t>
      </w:r>
      <w:r>
        <w:lastRenderedPageBreak/>
        <w:t xml:space="preserve">that they </w:t>
      </w:r>
      <w:r w:rsidRPr="008A0EB4">
        <w:rPr>
          <w:rStyle w:val="StyleUnderline"/>
        </w:rPr>
        <w:t>have a value that amounts to</w:t>
      </w:r>
      <w:r>
        <w:t xml:space="preserve"> some 4-</w:t>
      </w:r>
      <w:r w:rsidRPr="00D13208">
        <w:rPr>
          <w:rStyle w:val="StyleUnderline"/>
          <w:highlight w:val="yellow"/>
        </w:rPr>
        <w:t>5% of the</w:t>
      </w:r>
      <w:r w:rsidRPr="008A0EB4">
        <w:rPr>
          <w:rStyle w:val="StyleUnderline"/>
        </w:rPr>
        <w:t xml:space="preserve"> U.S. </w:t>
      </w:r>
      <w:r w:rsidRPr="00D13208">
        <w:rPr>
          <w:rStyle w:val="StyleUnderline"/>
          <w:highlight w:val="yellow"/>
        </w:rPr>
        <w:t>GDP</w:t>
      </w:r>
      <w:r w:rsidRPr="008A0EB4">
        <w:rPr>
          <w:rStyle w:val="StyleUnderline"/>
        </w:rPr>
        <w:t xml:space="preserve">. Seen from this perspective, </w:t>
      </w:r>
      <w:r w:rsidRPr="00D13208">
        <w:rPr>
          <w:rStyle w:val="StyleUnderline"/>
          <w:highlight w:val="yellow"/>
        </w:rPr>
        <w:t>U.S. energy "independence" is</w:t>
      </w:r>
      <w:r w:rsidRPr="008A0EB4">
        <w:rPr>
          <w:rStyle w:val="StyleUnderline"/>
        </w:rPr>
        <w:t xml:space="preserve"> little more than </w:t>
      </w:r>
      <w:r w:rsidRPr="00D13208">
        <w:rPr>
          <w:rStyle w:val="Emphasis"/>
          <w:highlight w:val="yellow"/>
        </w:rPr>
        <w:t>a</w:t>
      </w:r>
      <w:r w:rsidRPr="00D13208">
        <w:rPr>
          <w:rStyle w:val="Emphasis"/>
        </w:rPr>
        <w:t xml:space="preserve">n economic </w:t>
      </w:r>
      <w:r w:rsidRPr="00D13208">
        <w:rPr>
          <w:rStyle w:val="Emphasis"/>
          <w:highlight w:val="yellow"/>
        </w:rPr>
        <w:t>myth</w:t>
      </w:r>
      <w:r>
        <w:t>.</w:t>
      </w:r>
    </w:p>
    <w:p w:rsidR="000F6458" w:rsidRPr="006D4DA4" w:rsidRDefault="000F6458" w:rsidP="000F6458"/>
    <w:p w:rsidR="000F6458" w:rsidRPr="006729A6" w:rsidRDefault="000F6458" w:rsidP="000F6458">
      <w:pPr>
        <w:pStyle w:val="Heading4"/>
      </w:pPr>
      <w:r>
        <w:t xml:space="preserve">In a </w:t>
      </w:r>
      <w:r w:rsidRPr="006729A6">
        <w:rPr>
          <w:u w:val="single"/>
        </w:rPr>
        <w:t>globalized market</w:t>
      </w:r>
      <w:r>
        <w:t xml:space="preserve">, supply disruptions </w:t>
      </w:r>
      <w:r>
        <w:rPr>
          <w:u w:val="single"/>
        </w:rPr>
        <w:t>definitely</w:t>
      </w:r>
      <w:r>
        <w:t xml:space="preserve"> spike prices — </w:t>
      </w:r>
      <w:r w:rsidRPr="00731E07">
        <w:rPr>
          <w:i/>
        </w:rPr>
        <w:t>even though</w:t>
      </w:r>
      <w:r>
        <w:t xml:space="preserve"> the U.S. is a major producer.   </w:t>
      </w:r>
    </w:p>
    <w:p w:rsidR="000F6458" w:rsidRDefault="000F6458" w:rsidP="000F6458">
      <w:r w:rsidRPr="00E03AD1">
        <w:rPr>
          <w:rStyle w:val="Style13ptBold"/>
        </w:rPr>
        <w:t>Bordoff 18</w:t>
      </w:r>
      <w:r>
        <w:t xml:space="preserve"> — </w:t>
      </w:r>
      <w:r w:rsidRPr="003A4024">
        <w:t>Jason Bordoff</w:t>
      </w:r>
      <w:r>
        <w:t xml:space="preserve">, </w:t>
      </w:r>
      <w:r w:rsidRPr="00E03AD1">
        <w:t>Professor of Professional Practice in International and Public Affairs</w:t>
      </w:r>
      <w:r>
        <w:t xml:space="preserve"> and </w:t>
      </w:r>
      <w:r w:rsidRPr="00E03AD1">
        <w:t>Founder and Director</w:t>
      </w:r>
      <w:r>
        <w:t xml:space="preserve"> of the </w:t>
      </w:r>
      <w:r w:rsidRPr="00E03AD1">
        <w:t>Center on Global Energy Policy</w:t>
      </w:r>
      <w:r>
        <w:t xml:space="preserve"> at Columbia University, </w:t>
      </w:r>
      <w:r w:rsidRPr="00E03AD1">
        <w:t>former Special Assistant to the President and Senior Director for Energy and Climate Change on the National Security Council at the White House, former Senior Advisor for Energy and Environmental Policy at the National Economic Council, former Associate Director for Energy and Climate Change at the Council on Environmental Quality, former Policy Director of the Hamilton Project at the Brookings Institution, holds a J.D. from Harvard Law School,</w:t>
      </w:r>
      <w:r>
        <w:t xml:space="preserve"> 2018 (“</w:t>
      </w:r>
      <w:r w:rsidRPr="00E03AD1">
        <w:t>Khashoggi affair exposes myth of US energy dominance</w:t>
      </w:r>
      <w:r>
        <w:t xml:space="preserve">,” </w:t>
      </w:r>
      <w:r>
        <w:rPr>
          <w:i/>
        </w:rPr>
        <w:t>The Hill</w:t>
      </w:r>
      <w:r>
        <w:t>, October 29</w:t>
      </w:r>
      <w:r w:rsidRPr="00E03AD1">
        <w:rPr>
          <w:vertAlign w:val="superscript"/>
        </w:rPr>
        <w:t>th</w:t>
      </w:r>
      <w:r>
        <w:t xml:space="preserve">, Available Online at </w:t>
      </w:r>
      <w:hyperlink r:id="rId92" w:history="1">
        <w:r w:rsidRPr="008A2A05">
          <w:rPr>
            <w:rStyle w:val="Hyperlink"/>
          </w:rPr>
          <w:t>https://thehill.com/opinion/energy-environment/413598-khashoggi-affair-exposes-myth-of-us-energy-dominance</w:t>
        </w:r>
      </w:hyperlink>
      <w:r>
        <w:t>, Accessed 06-24-2019)</w:t>
      </w:r>
    </w:p>
    <w:p w:rsidR="000F6458" w:rsidRDefault="000F6458" w:rsidP="000F6458">
      <w:r>
        <w:t>The widely condemned killing of journalist Jamal Khashoggi has escalated tensions in the Middle East and strained the U.S.-Saudi relationship to a degree seldom seen since Ibn Saud and Franklin Roosevelt first cemented the “oil-for security relationship” in 1945.</w:t>
      </w:r>
    </w:p>
    <w:p w:rsidR="000F6458" w:rsidRDefault="000F6458" w:rsidP="000F6458">
      <w:r w:rsidRPr="005E650B">
        <w:rPr>
          <w:rStyle w:val="StyleUnderline"/>
        </w:rPr>
        <w:t>By resurrecting the specter of the oil weapon, the crisis</w:t>
      </w:r>
      <w:r>
        <w:t xml:space="preserve"> also </w:t>
      </w:r>
      <w:r w:rsidRPr="005E650B">
        <w:rPr>
          <w:rStyle w:val="StyleUnderline"/>
        </w:rPr>
        <w:t>exposes the myth of the Trump administration’s agenda of American “energy dominance.”</w:t>
      </w:r>
      <w:r>
        <w:t xml:space="preserve"> </w:t>
      </w:r>
    </w:p>
    <w:p w:rsidR="000F6458" w:rsidRDefault="000F6458" w:rsidP="000F6458">
      <w:r w:rsidRPr="005E650B">
        <w:rPr>
          <w:rStyle w:val="StyleUnderline"/>
        </w:rPr>
        <w:t>The shale revolution has more than doubled U.S. oil production</w:t>
      </w:r>
      <w:r>
        <w:t xml:space="preserve"> over the last decade, slashing U.S. net import dependence. </w:t>
      </w:r>
      <w:r w:rsidRPr="005E650B">
        <w:rPr>
          <w:rStyle w:val="StyleUnderline"/>
        </w:rPr>
        <w:t xml:space="preserve">But </w:t>
      </w:r>
      <w:r w:rsidRPr="006E2B68">
        <w:rPr>
          <w:rStyle w:val="StyleUnderline"/>
          <w:highlight w:val="yellow"/>
        </w:rPr>
        <w:t>in a globally integrated market, our vulnerability to</w:t>
      </w:r>
      <w:r w:rsidRPr="005E650B">
        <w:rPr>
          <w:rStyle w:val="StyleUnderline"/>
        </w:rPr>
        <w:t xml:space="preserve"> gasoline price </w:t>
      </w:r>
      <w:r w:rsidRPr="006E2B68">
        <w:rPr>
          <w:rStyle w:val="StyleUnderline"/>
          <w:highlight w:val="yellow"/>
        </w:rPr>
        <w:t>shocks comes</w:t>
      </w:r>
      <w:r w:rsidRPr="005E650B">
        <w:rPr>
          <w:rStyle w:val="StyleUnderline"/>
        </w:rPr>
        <w:t xml:space="preserve"> not </w:t>
      </w:r>
      <w:r w:rsidRPr="006E2B68">
        <w:rPr>
          <w:rStyle w:val="StyleUnderline"/>
          <w:highlight w:val="yellow"/>
        </w:rPr>
        <w:t>from</w:t>
      </w:r>
      <w:r w:rsidRPr="005E650B">
        <w:rPr>
          <w:rStyle w:val="StyleUnderline"/>
        </w:rPr>
        <w:t xml:space="preserve"> how much we produce, but </w:t>
      </w:r>
      <w:r w:rsidRPr="006E2B68">
        <w:rPr>
          <w:rStyle w:val="Emphasis"/>
          <w:highlight w:val="yellow"/>
        </w:rPr>
        <w:t>how much we consume</w:t>
      </w:r>
      <w:r>
        <w:t>.</w:t>
      </w:r>
    </w:p>
    <w:p w:rsidR="000F6458" w:rsidRDefault="000F6458" w:rsidP="000F6458">
      <w:r>
        <w:t>The Trump administration’s concept of energy dominance was articulated in a June 2017 op-ed by Energy Secretary Rick Perry, Interior Secretary Ryan Zinke and Environmental Protection Administrator Scott Pruitt:</w:t>
      </w:r>
    </w:p>
    <w:p w:rsidR="000F6458" w:rsidRDefault="000F6458" w:rsidP="000F6458">
      <w:pPr>
        <w:ind w:left="720"/>
      </w:pPr>
      <w:r>
        <w:t xml:space="preserve">“An energy-dominant America means a self-reliant and secure nation, free from the geopolitical turmoil of other nations that seek to use energy as an economic weapon.” </w:t>
      </w:r>
    </w:p>
    <w:p w:rsidR="000F6458" w:rsidRDefault="000F6458" w:rsidP="000F6458">
      <w:r>
        <w:t xml:space="preserve">President Trump’s National Economic Council Director Larry Kudlow echoed this view when he dismissed concerns about possible Saudi retaliation should the U.S. impose punishments for Khashoggi’s death by saying, “The U.S. is the dominant energy player. So, we are in pretty good shape in my opinion with our energy boom to cover any shortfalls.” </w:t>
      </w:r>
    </w:p>
    <w:p w:rsidR="000F6458" w:rsidRDefault="000F6458" w:rsidP="000F6458">
      <w:r>
        <w:t xml:space="preserve">In reality, </w:t>
      </w:r>
      <w:r w:rsidRPr="005E650B">
        <w:rPr>
          <w:rStyle w:val="StyleUnderline"/>
        </w:rPr>
        <w:t>the fallout from the Khashoggi affairs belies the rhetoric of dominance</w:t>
      </w:r>
      <w:r>
        <w:t>. In the days following the journalist’s disappearance, Saudi Arabia responded to the threat of possible U.S. sanctions by reminding the U.S. that it has leverage to harm the U.S., too, with a senior official saying, “The kingdom’s economy has an influential and vital role in the global economy.”</w:t>
      </w:r>
    </w:p>
    <w:p w:rsidR="000F6458" w:rsidRDefault="000F6458" w:rsidP="000F6458">
      <w:r>
        <w:t xml:space="preserve">This veiled threat was widely seen as referring to its oil supplies, and oil prices rose accordingly. The fears were exacerbated when the head of the Arabiya news network wrote a piece explicitly threatening to use oil as a weapon. </w:t>
      </w:r>
    </w:p>
    <w:p w:rsidR="000F6458" w:rsidRDefault="000F6458" w:rsidP="000F6458">
      <w:r>
        <w:t xml:space="preserve">Saudi officials, including Energy Minister Khalid al-Falih, were quick to tame the market’s fears. The Kingdom understands well that any disruption in oil supply would do far more lasting harm to itself than to the U.S., as it would not only undermine the reputation Saudi Arabia has developed for 45 years as a reliable supplier, it would also spur the transition to alternative fuels, trigger a release of strategic oil stocks and complicate Trump’s efforts to reduce Iran’s oil exports. </w:t>
      </w:r>
    </w:p>
    <w:p w:rsidR="000F6458" w:rsidRDefault="000F6458" w:rsidP="000F6458">
      <w:r w:rsidRPr="005E650B">
        <w:rPr>
          <w:rStyle w:val="StyleUnderline"/>
        </w:rPr>
        <w:t xml:space="preserve">While a disruption in Saudi oil supplies is unlikely, the threat was a stark reminder that </w:t>
      </w:r>
      <w:r w:rsidRPr="006E2B68">
        <w:rPr>
          <w:rStyle w:val="StyleUnderline"/>
          <w:highlight w:val="yellow"/>
        </w:rPr>
        <w:t>no matter how much oil the U.S. produces</w:t>
      </w:r>
      <w:r w:rsidRPr="005E650B">
        <w:rPr>
          <w:rStyle w:val="StyleUnderline"/>
        </w:rPr>
        <w:t xml:space="preserve"> or how little we import, </w:t>
      </w:r>
      <w:r w:rsidRPr="006E2B68">
        <w:rPr>
          <w:rStyle w:val="StyleUnderline"/>
          <w:highlight w:val="yellow"/>
        </w:rPr>
        <w:t>prices</w:t>
      </w:r>
      <w:r w:rsidRPr="005E650B">
        <w:rPr>
          <w:rStyle w:val="StyleUnderline"/>
        </w:rPr>
        <w:t xml:space="preserve"> at the pump </w:t>
      </w:r>
      <w:r w:rsidRPr="006E2B68">
        <w:rPr>
          <w:rStyle w:val="StyleUnderline"/>
          <w:highlight w:val="yellow"/>
        </w:rPr>
        <w:t>will still spike if there is a disruption</w:t>
      </w:r>
      <w:r w:rsidRPr="005E650B">
        <w:rPr>
          <w:rStyle w:val="StyleUnderline"/>
        </w:rPr>
        <w:t xml:space="preserve"> in any global oil supply, </w:t>
      </w:r>
      <w:r w:rsidRPr="006E2B68">
        <w:rPr>
          <w:rStyle w:val="StyleUnderline"/>
          <w:highlight w:val="yellow"/>
        </w:rPr>
        <w:t>whether the U.S. imports</w:t>
      </w:r>
      <w:r w:rsidRPr="005E650B">
        <w:rPr>
          <w:rStyle w:val="StyleUnderline"/>
        </w:rPr>
        <w:t xml:space="preserve"> from that country </w:t>
      </w:r>
      <w:r w:rsidRPr="006E2B68">
        <w:rPr>
          <w:rStyle w:val="StyleUnderline"/>
          <w:highlight w:val="yellow"/>
        </w:rPr>
        <w:t>or not</w:t>
      </w:r>
      <w:r>
        <w:t>.</w:t>
      </w:r>
    </w:p>
    <w:p w:rsidR="000F6458" w:rsidRDefault="000F6458" w:rsidP="000F6458">
      <w:r w:rsidRPr="006E2B68">
        <w:rPr>
          <w:rStyle w:val="StyleUnderline"/>
          <w:highlight w:val="yellow"/>
        </w:rPr>
        <w:t>Today’s</w:t>
      </w:r>
      <w:r w:rsidRPr="005E650B">
        <w:rPr>
          <w:rStyle w:val="StyleUnderline"/>
        </w:rPr>
        <w:t xml:space="preserve"> oil </w:t>
      </w:r>
      <w:r w:rsidRPr="006E2B68">
        <w:rPr>
          <w:rStyle w:val="StyleUnderline"/>
          <w:highlight w:val="yellow"/>
        </w:rPr>
        <w:t>market bears little resemblance to</w:t>
      </w:r>
      <w:r w:rsidRPr="005E650B">
        <w:rPr>
          <w:rStyle w:val="StyleUnderline"/>
        </w:rPr>
        <w:t xml:space="preserve"> the one that existed during the</w:t>
      </w:r>
      <w:r>
        <w:t xml:space="preserve"> Arab Oil </w:t>
      </w:r>
      <w:r w:rsidRPr="005E650B">
        <w:rPr>
          <w:rStyle w:val="StyleUnderline"/>
        </w:rPr>
        <w:t xml:space="preserve">Embargo of </w:t>
      </w:r>
      <w:r w:rsidRPr="006E2B68">
        <w:rPr>
          <w:rStyle w:val="StyleUnderline"/>
          <w:highlight w:val="yellow"/>
        </w:rPr>
        <w:t>1973</w:t>
      </w:r>
      <w:r w:rsidRPr="005E650B">
        <w:rPr>
          <w:rStyle w:val="StyleUnderline"/>
        </w:rPr>
        <w:t>, when most internationally traded oil was sold under long-term contracts</w:t>
      </w:r>
      <w:r>
        <w:t>.</w:t>
      </w:r>
    </w:p>
    <w:p w:rsidR="000F6458" w:rsidRDefault="000F6458" w:rsidP="000F6458">
      <w:r w:rsidRPr="005E650B">
        <w:rPr>
          <w:rStyle w:val="StyleUnderline"/>
        </w:rPr>
        <w:t xml:space="preserve">Today, </w:t>
      </w:r>
      <w:r w:rsidRPr="006E2B68">
        <w:rPr>
          <w:rStyle w:val="StyleUnderline"/>
          <w:highlight w:val="yellow"/>
        </w:rPr>
        <w:t>the</w:t>
      </w:r>
      <w:r w:rsidRPr="005E650B">
        <w:rPr>
          <w:rStyle w:val="StyleUnderline"/>
        </w:rPr>
        <w:t xml:space="preserve"> oil </w:t>
      </w:r>
      <w:r w:rsidRPr="006E2B68">
        <w:rPr>
          <w:rStyle w:val="StyleUnderline"/>
          <w:highlight w:val="yellow"/>
        </w:rPr>
        <w:t>market is the largest and most liquid commodity market in the world</w:t>
      </w:r>
      <w:r>
        <w:t xml:space="preserve">. As a result, </w:t>
      </w:r>
      <w:r w:rsidRPr="006E2B68">
        <w:rPr>
          <w:rStyle w:val="StyleUnderline"/>
          <w:highlight w:val="yellow"/>
        </w:rPr>
        <w:t>supply disruptions</w:t>
      </w:r>
      <w:r w:rsidRPr="005E650B">
        <w:rPr>
          <w:rStyle w:val="StyleUnderline"/>
        </w:rPr>
        <w:t xml:space="preserve"> today </w:t>
      </w:r>
      <w:r w:rsidRPr="006E2B68">
        <w:rPr>
          <w:rStyle w:val="StyleUnderline"/>
          <w:highlight w:val="yellow"/>
        </w:rPr>
        <w:t>lead</w:t>
      </w:r>
      <w:r w:rsidRPr="005E650B">
        <w:rPr>
          <w:rStyle w:val="StyleUnderline"/>
        </w:rPr>
        <w:t xml:space="preserve"> not </w:t>
      </w:r>
      <w:r w:rsidRPr="006E2B68">
        <w:rPr>
          <w:rStyle w:val="StyleUnderline"/>
          <w:highlight w:val="yellow"/>
        </w:rPr>
        <w:t>to</w:t>
      </w:r>
      <w:r w:rsidRPr="005E650B">
        <w:rPr>
          <w:rStyle w:val="StyleUnderline"/>
        </w:rPr>
        <w:t xml:space="preserve"> lasting physical shortfalls but rather to </w:t>
      </w:r>
      <w:r w:rsidRPr="006E2B68">
        <w:rPr>
          <w:rStyle w:val="StyleUnderline"/>
          <w:highlight w:val="yellow"/>
        </w:rPr>
        <w:t>price spikes</w:t>
      </w:r>
      <w:r>
        <w:t>.</w:t>
      </w:r>
    </w:p>
    <w:p w:rsidR="000F6458" w:rsidRDefault="000F6458" w:rsidP="000F6458">
      <w:r w:rsidRPr="005E650B">
        <w:rPr>
          <w:rStyle w:val="StyleUnderline"/>
        </w:rPr>
        <w:t xml:space="preserve">In a global market, </w:t>
      </w:r>
      <w:r w:rsidRPr="006E2B68">
        <w:rPr>
          <w:rStyle w:val="StyleUnderline"/>
          <w:highlight w:val="yellow"/>
        </w:rPr>
        <w:t>increased U.S.</w:t>
      </w:r>
      <w:r w:rsidRPr="005E650B">
        <w:rPr>
          <w:rStyle w:val="StyleUnderline"/>
        </w:rPr>
        <w:t xml:space="preserve"> oil </w:t>
      </w:r>
      <w:r w:rsidRPr="006E2B68">
        <w:rPr>
          <w:rStyle w:val="StyleUnderline"/>
          <w:highlight w:val="yellow"/>
        </w:rPr>
        <w:t>supply does not insulate</w:t>
      </w:r>
      <w:r w:rsidRPr="005E650B">
        <w:rPr>
          <w:rStyle w:val="StyleUnderline"/>
        </w:rPr>
        <w:t xml:space="preserve"> drivers </w:t>
      </w:r>
      <w:r w:rsidRPr="006E2B68">
        <w:rPr>
          <w:rStyle w:val="StyleUnderline"/>
          <w:highlight w:val="yellow"/>
        </w:rPr>
        <w:t>from higher</w:t>
      </w:r>
      <w:r w:rsidRPr="005E650B">
        <w:rPr>
          <w:rStyle w:val="StyleUnderline"/>
        </w:rPr>
        <w:t xml:space="preserve"> pump </w:t>
      </w:r>
      <w:r w:rsidRPr="006E2B68">
        <w:rPr>
          <w:rStyle w:val="StyleUnderline"/>
          <w:highlight w:val="yellow"/>
        </w:rPr>
        <w:t xml:space="preserve">prices because </w:t>
      </w:r>
      <w:r w:rsidRPr="006E2B68">
        <w:rPr>
          <w:rStyle w:val="Emphasis"/>
          <w:highlight w:val="yellow"/>
        </w:rPr>
        <w:t>a supply disruption anywhere leads to a price increase everywhere</w:t>
      </w:r>
      <w:r w:rsidRPr="006E2B68">
        <w:rPr>
          <w:rStyle w:val="StyleUnderline"/>
        </w:rPr>
        <w:t xml:space="preserve"> — </w:t>
      </w:r>
      <w:r w:rsidRPr="006E2B68">
        <w:rPr>
          <w:rStyle w:val="Emphasis"/>
        </w:rPr>
        <w:t>regardless of whether the U.S. imports oil or</w:t>
      </w:r>
      <w:r w:rsidRPr="005E650B">
        <w:rPr>
          <w:rStyle w:val="Emphasis"/>
        </w:rPr>
        <w:t xml:space="preserve"> not</w:t>
      </w:r>
      <w:r>
        <w:t>.</w:t>
      </w:r>
    </w:p>
    <w:p w:rsidR="000F6458" w:rsidRDefault="000F6458" w:rsidP="000F6458"/>
    <w:p w:rsidR="00A224B3" w:rsidRPr="001A7CC7" w:rsidRDefault="00A224B3" w:rsidP="00A224B3">
      <w:pPr>
        <w:pStyle w:val="Heading4"/>
      </w:pPr>
      <w:r>
        <w:lastRenderedPageBreak/>
        <w:t xml:space="preserve">Uncertainty about supply disruptions will cause </w:t>
      </w:r>
      <w:r>
        <w:rPr>
          <w:u w:val="single"/>
        </w:rPr>
        <w:t>hoarding</w:t>
      </w:r>
      <w:r>
        <w:t xml:space="preserve"> that </w:t>
      </w:r>
      <w:r w:rsidRPr="001A7CC7">
        <w:rPr>
          <w:u w:val="single"/>
        </w:rPr>
        <w:t>spikes prices</w:t>
      </w:r>
      <w:r>
        <w:t xml:space="preserve"> — especially because </w:t>
      </w:r>
      <w:r>
        <w:rPr>
          <w:u w:val="single"/>
        </w:rPr>
        <w:t>national oil companies</w:t>
      </w:r>
      <w:r>
        <w:t xml:space="preserve"> are now </w:t>
      </w:r>
      <w:r w:rsidRPr="00DD017E">
        <w:rPr>
          <w:u w:val="single"/>
        </w:rPr>
        <w:t>larger players</w:t>
      </w:r>
      <w:r>
        <w:t xml:space="preserve">. Strategic reserves </w:t>
      </w:r>
      <w:r w:rsidRPr="003339EF">
        <w:rPr>
          <w:u w:val="single"/>
        </w:rPr>
        <w:t>won’t</w:t>
      </w:r>
      <w:r>
        <w:t xml:space="preserve"> solve.</w:t>
      </w:r>
    </w:p>
    <w:p w:rsidR="00A224B3" w:rsidRPr="004C67A4" w:rsidRDefault="00A224B3" w:rsidP="00A224B3">
      <w:r w:rsidRPr="005C0D03">
        <w:rPr>
          <w:rStyle w:val="Style13ptBold"/>
        </w:rPr>
        <w:t>Lynch 19</w:t>
      </w:r>
      <w:r>
        <w:t xml:space="preserve"> — Michael Lynch, P</w:t>
      </w:r>
      <w:r w:rsidRPr="005C0D03">
        <w:t>resident of Strategic Energy and Economic Research, Inc.</w:t>
      </w:r>
      <w:r>
        <w:t xml:space="preserve">—a consulting firm, </w:t>
      </w:r>
      <w:r w:rsidRPr="005C0D03">
        <w:t xml:space="preserve"> </w:t>
      </w:r>
      <w:r>
        <w:t>former P</w:t>
      </w:r>
      <w:r w:rsidRPr="005C0D03">
        <w:t>resident of the U</w:t>
      </w:r>
      <w:r>
        <w:t>.</w:t>
      </w:r>
      <w:r w:rsidRPr="005C0D03">
        <w:t>S</w:t>
      </w:r>
      <w:r>
        <w:t>.</w:t>
      </w:r>
      <w:r w:rsidRPr="005C0D03">
        <w:t xml:space="preserve"> Association for Energy Economics</w:t>
      </w:r>
      <w:r>
        <w:t xml:space="preserve">, former </w:t>
      </w:r>
      <w:r w:rsidRPr="001A7CC7">
        <w:t>Director</w:t>
      </w:r>
      <w:r>
        <w:t xml:space="preserve"> of </w:t>
      </w:r>
      <w:r w:rsidRPr="001A7CC7">
        <w:t>Asian Energy and Security</w:t>
      </w:r>
      <w:r>
        <w:t xml:space="preserve"> </w:t>
      </w:r>
      <w:r w:rsidRPr="001A7CC7">
        <w:t>at the Center for International Studies</w:t>
      </w:r>
      <w:r>
        <w:t xml:space="preserve"> at the Massachusetts Institute of Technology, former</w:t>
      </w:r>
      <w:r w:rsidRPr="001A7CC7">
        <w:t xml:space="preserve"> Lecturer in the Diplomatic Training Program at the Fletcher School of Law and Diplomacy</w:t>
      </w:r>
      <w:r>
        <w:t xml:space="preserve"> at </w:t>
      </w:r>
      <w:r w:rsidRPr="001A7CC7">
        <w:t>Tufts University</w:t>
      </w:r>
      <w:r>
        <w:t>, 2019 (“</w:t>
      </w:r>
      <w:r w:rsidRPr="004C67A4">
        <w:t>The Next Oil Crisis Could Find Us Very Unprepared</w:t>
      </w:r>
      <w:r>
        <w:t xml:space="preserve">,” </w:t>
      </w:r>
      <w:r>
        <w:rPr>
          <w:i/>
        </w:rPr>
        <w:t>Forbes</w:t>
      </w:r>
      <w:r>
        <w:t>, June 25</w:t>
      </w:r>
      <w:r w:rsidRPr="005C0D03">
        <w:rPr>
          <w:vertAlign w:val="superscript"/>
        </w:rPr>
        <w:t>th</w:t>
      </w:r>
      <w:r>
        <w:t xml:space="preserve">, Available Online at </w:t>
      </w:r>
      <w:hyperlink r:id="rId93" w:anchor="4b1cfa3612ee" w:history="1">
        <w:r w:rsidRPr="002C4F81">
          <w:rPr>
            <w:rStyle w:val="Hyperlink"/>
          </w:rPr>
          <w:t>https://www.forbes.com/sites/michaellynch/2019/06/25/the-next-oil-crisis-could-find-us-very-unprepared/#4b1cfa3612ee</w:t>
        </w:r>
      </w:hyperlink>
      <w:r>
        <w:t>, Accessed 07-01-2019)</w:t>
      </w:r>
    </w:p>
    <w:p w:rsidR="00A224B3" w:rsidRDefault="00A224B3" w:rsidP="00A224B3">
      <w:r w:rsidRPr="00E73817">
        <w:rPr>
          <w:rStyle w:val="StyleUnderline"/>
        </w:rPr>
        <w:t xml:space="preserve">Most people think of </w:t>
      </w:r>
      <w:r w:rsidRPr="001A7CC7">
        <w:rPr>
          <w:rStyle w:val="StyleUnderline"/>
          <w:highlight w:val="yellow"/>
        </w:rPr>
        <w:t>an oil crisis</w:t>
      </w:r>
      <w:r w:rsidRPr="00E73817">
        <w:rPr>
          <w:rStyle w:val="StyleUnderline"/>
        </w:rPr>
        <w:t xml:space="preserve"> as a major loss of oil supply from some political event which creates a shortage, leading to</w:t>
      </w:r>
      <w:r>
        <w:t xml:space="preserve"> gasoline lines, a scramble for supplies, and </w:t>
      </w:r>
      <w:r w:rsidRPr="00E73817">
        <w:rPr>
          <w:rStyle w:val="StyleUnderline"/>
        </w:rPr>
        <w:t xml:space="preserve">soaring prices. Such </w:t>
      </w:r>
      <w:r w:rsidRPr="001A7CC7">
        <w:rPr>
          <w:rStyle w:val="StyleUnderline"/>
          <w:highlight w:val="yellow"/>
        </w:rPr>
        <w:t>has not</w:t>
      </w:r>
      <w:r w:rsidRPr="00E73817">
        <w:rPr>
          <w:rStyle w:val="StyleUnderline"/>
        </w:rPr>
        <w:t xml:space="preserve"> really </w:t>
      </w:r>
      <w:r w:rsidRPr="001A7CC7">
        <w:rPr>
          <w:rStyle w:val="StyleUnderline"/>
          <w:highlight w:val="yellow"/>
        </w:rPr>
        <w:t>occurred</w:t>
      </w:r>
      <w:r w:rsidRPr="00E73817">
        <w:rPr>
          <w:rStyle w:val="StyleUnderline"/>
        </w:rPr>
        <w:t xml:space="preserve"> since</w:t>
      </w:r>
      <w:r>
        <w:t xml:space="preserve"> 19</w:t>
      </w:r>
      <w:r w:rsidRPr="00E73817">
        <w:rPr>
          <w:rStyle w:val="StyleUnderline"/>
        </w:rPr>
        <w:t xml:space="preserve">79, </w:t>
      </w:r>
      <w:r w:rsidRPr="001A7CC7">
        <w:rPr>
          <w:rStyle w:val="StyleUnderline"/>
          <w:highlight w:val="yellow"/>
        </w:rPr>
        <w:t>leading to</w:t>
      </w:r>
      <w:r>
        <w:t xml:space="preserve"> a fair amount of </w:t>
      </w:r>
      <w:r w:rsidRPr="001A7CC7">
        <w:rPr>
          <w:rStyle w:val="StyleUnderline"/>
          <w:highlight w:val="yellow"/>
        </w:rPr>
        <w:t>complacency</w:t>
      </w:r>
      <w:r>
        <w:t xml:space="preserve">; as the recent tanker attacks in the Persian Gulf resulted in a minor blip in oil prices. </w:t>
      </w:r>
      <w:r w:rsidRPr="001A7CC7">
        <w:rPr>
          <w:rStyle w:val="StyleUnderline"/>
          <w:highlight w:val="yellow"/>
        </w:rPr>
        <w:t>Many point</w:t>
      </w:r>
      <w:r w:rsidRPr="00E73817">
        <w:rPr>
          <w:rStyle w:val="StyleUnderline"/>
        </w:rPr>
        <w:t xml:space="preserve">ed </w:t>
      </w:r>
      <w:r w:rsidRPr="001A7CC7">
        <w:rPr>
          <w:rStyle w:val="StyleUnderline"/>
          <w:highlight w:val="yellow"/>
        </w:rPr>
        <w:t>to the</w:t>
      </w:r>
      <w:r>
        <w:t xml:space="preserve"> 1980s </w:t>
      </w:r>
      <w:r w:rsidRPr="001A7CC7">
        <w:rPr>
          <w:rStyle w:val="StyleUnderline"/>
          <w:highlight w:val="yellow"/>
        </w:rPr>
        <w:t>Tanker War</w:t>
      </w:r>
      <w:r>
        <w:t xml:space="preserve"> between Iran and Iraq, </w:t>
      </w:r>
      <w:r w:rsidRPr="00E73817">
        <w:rPr>
          <w:rStyle w:val="StyleUnderline"/>
        </w:rPr>
        <w:t>which had no noticeable effect on prices as informative</w:t>
      </w:r>
      <w:r>
        <w:t>.</w:t>
      </w:r>
    </w:p>
    <w:p w:rsidR="00A224B3" w:rsidRDefault="00A224B3" w:rsidP="00A224B3">
      <w:r>
        <w:t>But when I was a boy, we had real oil crises. (Barefoot, uphill, in the snow, both ways) The 1979 Iranian Revolution saw not just a huge surge in prices, but massive upheaval in the industry’s structure. Within a couple of years, not only had prices tripled, but the dominant role of the Seven Sisters (BP, Chevron, Exxon, Gulf, Mobil, Shell and Texaco) was greatly diminished. Most exporters took over the task of selling their own oil and many consuming nation governments began buying directly from state-owned oil companies.</w:t>
      </w:r>
    </w:p>
    <w:p w:rsidR="00A224B3" w:rsidRDefault="00A224B3" w:rsidP="00A224B3">
      <w:r w:rsidRPr="00E73817">
        <w:rPr>
          <w:rStyle w:val="StyleUnderline"/>
        </w:rPr>
        <w:t xml:space="preserve">The </w:t>
      </w:r>
      <w:r w:rsidRPr="001A7CC7">
        <w:rPr>
          <w:rStyle w:val="StyleUnderline"/>
          <w:highlight w:val="yellow"/>
        </w:rPr>
        <w:t>forgotten</w:t>
      </w:r>
      <w:r w:rsidRPr="00E73817">
        <w:rPr>
          <w:rStyle w:val="StyleUnderline"/>
        </w:rPr>
        <w:t xml:space="preserve"> element</w:t>
      </w:r>
      <w:r>
        <w:t xml:space="preserve"> in all this </w:t>
      </w:r>
      <w:r w:rsidRPr="001A7CC7">
        <w:rPr>
          <w:rStyle w:val="StyleUnderline"/>
          <w:highlight w:val="yellow"/>
        </w:rPr>
        <w:t xml:space="preserve">was </w:t>
      </w:r>
      <w:r w:rsidRPr="001A7CC7">
        <w:rPr>
          <w:rStyle w:val="Emphasis"/>
          <w:highlight w:val="yellow"/>
        </w:rPr>
        <w:t>hoarding</w:t>
      </w:r>
      <w:r>
        <w:t>:  from early April to end September 1979, OECD inventories rose by 500 million barrels, the most rapid increase in history. This despite the fact that by April 1979, supply had returned to normal:  Iran’s production was partly restored and other countries, especially Saudi Arabia, replaced the lost volumes. The implication is that for six months or more, over 3 million barrels a day was removed from the market and placed into storage; without that, prices would not have risen significantly. (The 1990 Gulf War I saw a 50% increase, for example, versus the 300% in 1979/80.)</w:t>
      </w:r>
    </w:p>
    <w:p w:rsidR="00A224B3" w:rsidRDefault="00A224B3" w:rsidP="00A224B3">
      <w:r>
        <w:t>That there has not been a similar inventory build since then owes, in part, to the much more flexible market. Although there are no precise estimates, about one-third of the world’s oil trade is sold on the spot market instead of long-term contracts. In the 1970s, the amount of oil sold on the spot market was small, around 5%, and during the Iranian Oil Crisis, spot oil dried up as uncertainty led to sellers holding on to all supplies. In the 1990 Gulf War, buyers who lost supply were mostly able to scoop up spot barrels.</w:t>
      </w:r>
    </w:p>
    <w:p w:rsidR="00A224B3" w:rsidRDefault="00A224B3" w:rsidP="00A224B3">
      <w:r w:rsidRPr="00E73817">
        <w:rPr>
          <w:rStyle w:val="StyleUnderline"/>
        </w:rPr>
        <w:t>Uncertainty is a major reason for hoarding and explains why it is effectively rational behavior and thus hard to regulate. People in a lifeboat with a limited supply of food who don’t know when they will be rescued ration or hoard their food</w:t>
      </w:r>
      <w:r>
        <w:t xml:space="preserve">.  Similarly, </w:t>
      </w:r>
      <w:r w:rsidRPr="00E73817">
        <w:rPr>
          <w:rStyle w:val="StyleUnderline"/>
        </w:rPr>
        <w:t>an oil refinery without a steady supply, or receiving oil from an unreliable source</w:t>
      </w:r>
      <w:r>
        <w:t xml:space="preserve"> (think of the present Libyan situation), </w:t>
      </w:r>
      <w:r w:rsidRPr="00E73817">
        <w:rPr>
          <w:rStyle w:val="StyleUnderline"/>
        </w:rPr>
        <w:t>will tend to keep more inventory on hand to cope with fluctuations in supply</w:t>
      </w:r>
      <w:r>
        <w:t>.</w:t>
      </w:r>
    </w:p>
    <w:p w:rsidR="00A224B3" w:rsidRDefault="00A224B3" w:rsidP="00A224B3">
      <w:r w:rsidRPr="00E73817">
        <w:rPr>
          <w:rStyle w:val="StyleUnderline"/>
        </w:rPr>
        <w:t>The occasional tanker attack is unlikely to move prices</w:t>
      </w:r>
      <w:r>
        <w:t xml:space="preserve"> and the other extreme, major, damaging attacks on oil fields, could natural send them soaring. </w:t>
      </w:r>
      <w:r w:rsidRPr="00E73817">
        <w:rPr>
          <w:rStyle w:val="StyleUnderline"/>
        </w:rPr>
        <w:t>But</w:t>
      </w:r>
      <w:r>
        <w:t xml:space="preserve"> additionally, </w:t>
      </w:r>
      <w:r w:rsidRPr="00E73817">
        <w:rPr>
          <w:rStyle w:val="StyleUnderline"/>
        </w:rPr>
        <w:t xml:space="preserve">even a low level of </w:t>
      </w:r>
      <w:r w:rsidRPr="001A7CC7">
        <w:rPr>
          <w:rStyle w:val="StyleUnderline"/>
          <w:highlight w:val="yellow"/>
        </w:rPr>
        <w:t xml:space="preserve">violence </w:t>
      </w:r>
      <w:r w:rsidRPr="001A7CC7">
        <w:rPr>
          <w:rStyle w:val="Emphasis"/>
          <w:highlight w:val="yellow"/>
        </w:rPr>
        <w:t>whose duration and intensity is uncertain</w:t>
      </w:r>
      <w:r>
        <w:t xml:space="preserve">, </w:t>
      </w:r>
      <w:r w:rsidRPr="001A7CC7">
        <w:rPr>
          <w:rStyle w:val="StyleUnderline"/>
          <w:highlight w:val="yellow"/>
        </w:rPr>
        <w:t>could mean</w:t>
      </w:r>
      <w:r w:rsidRPr="00E73817">
        <w:rPr>
          <w:rStyle w:val="StyleUnderline"/>
        </w:rPr>
        <w:t xml:space="preserve"> all levels of the </w:t>
      </w:r>
      <w:r w:rsidRPr="001A7CC7">
        <w:rPr>
          <w:rStyle w:val="StyleUnderline"/>
          <w:highlight w:val="yellow"/>
        </w:rPr>
        <w:t xml:space="preserve">industry trying to </w:t>
      </w:r>
      <w:r w:rsidRPr="001A7CC7">
        <w:rPr>
          <w:rStyle w:val="Emphasis"/>
          <w:highlight w:val="yellow"/>
        </w:rPr>
        <w:t>retain the maximum number of barrels</w:t>
      </w:r>
      <w:r w:rsidRPr="001A7CC7">
        <w:rPr>
          <w:rStyle w:val="StyleUnderline"/>
          <w:highlight w:val="yellow"/>
        </w:rPr>
        <w:t>. Without much spare capacity, this</w:t>
      </w:r>
      <w:r w:rsidRPr="00E73817">
        <w:rPr>
          <w:rStyle w:val="StyleUnderline"/>
        </w:rPr>
        <w:t xml:space="preserve"> demand </w:t>
      </w:r>
      <w:r w:rsidRPr="001A7CC7">
        <w:rPr>
          <w:rStyle w:val="StyleUnderline"/>
          <w:highlight w:val="yellow"/>
        </w:rPr>
        <w:t xml:space="preserve">would put </w:t>
      </w:r>
      <w:r w:rsidRPr="001A7CC7">
        <w:rPr>
          <w:rStyle w:val="Emphasis"/>
          <w:highlight w:val="yellow"/>
        </w:rPr>
        <w:t>unrelenting pressure</w:t>
      </w:r>
      <w:r w:rsidRPr="001A7CC7">
        <w:rPr>
          <w:rStyle w:val="StyleUnderline"/>
          <w:highlight w:val="yellow"/>
        </w:rPr>
        <w:t xml:space="preserve"> on</w:t>
      </w:r>
      <w:r w:rsidRPr="00E73817">
        <w:rPr>
          <w:rStyle w:val="StyleUnderline"/>
        </w:rPr>
        <w:t xml:space="preserve"> the </w:t>
      </w:r>
      <w:r w:rsidRPr="001A7CC7">
        <w:rPr>
          <w:rStyle w:val="StyleUnderline"/>
          <w:highlight w:val="yellow"/>
        </w:rPr>
        <w:t>price</w:t>
      </w:r>
      <w:r>
        <w:t>. Similarly, if producers like Saudi Arabia are unwilling to produce barrels that they know will just go into storage, as in 1979, then prices will shoot up.</w:t>
      </w:r>
    </w:p>
    <w:p w:rsidR="00A224B3" w:rsidRDefault="00A224B3" w:rsidP="00A224B3">
      <w:r w:rsidRPr="001A7CC7">
        <w:rPr>
          <w:rStyle w:val="StyleUnderline"/>
          <w:highlight w:val="yellow"/>
        </w:rPr>
        <w:t>A wild card</w:t>
      </w:r>
      <w:r>
        <w:t xml:space="preserve"> in all this </w:t>
      </w:r>
      <w:r w:rsidRPr="001A7CC7">
        <w:rPr>
          <w:rStyle w:val="StyleUnderline"/>
          <w:highlight w:val="yellow"/>
        </w:rPr>
        <w:t>is</w:t>
      </w:r>
      <w:r w:rsidRPr="004C67A4">
        <w:rPr>
          <w:rStyle w:val="StyleUnderline"/>
        </w:rPr>
        <w:t xml:space="preserve"> the</w:t>
      </w:r>
      <w:r>
        <w:t xml:space="preserve"> much </w:t>
      </w:r>
      <w:r w:rsidRPr="004C67A4">
        <w:rPr>
          <w:rStyle w:val="StyleUnderline"/>
        </w:rPr>
        <w:t xml:space="preserve">greater role of </w:t>
      </w:r>
      <w:r w:rsidRPr="001A7CC7">
        <w:rPr>
          <w:rStyle w:val="StyleUnderline"/>
          <w:highlight w:val="yellow"/>
        </w:rPr>
        <w:t>national oil companies</w:t>
      </w:r>
      <w:r>
        <w:t xml:space="preserve"> both </w:t>
      </w:r>
      <w:r w:rsidRPr="004C67A4">
        <w:rPr>
          <w:rStyle w:val="StyleUnderline"/>
        </w:rPr>
        <w:t>as importers and overseas producers</w:t>
      </w:r>
      <w:r>
        <w:t xml:space="preserve">. In 1980, oil imports to China and India were less than 1% of traded oil, while the U.S. was close to 20%; now, China and India import about one-quarter of traded oil, while the U.S. share is below 10%. </w:t>
      </w:r>
      <w:r w:rsidRPr="004C67A4">
        <w:rPr>
          <w:rStyle w:val="StyleUnderline"/>
        </w:rPr>
        <w:t>Since</w:t>
      </w:r>
      <w:r>
        <w:t xml:space="preserve"> both </w:t>
      </w:r>
      <w:r w:rsidRPr="004C67A4">
        <w:rPr>
          <w:rStyle w:val="StyleUnderline"/>
        </w:rPr>
        <w:t>Chinese and Indian imports are largely controlled by state-owned firms,</w:t>
      </w:r>
      <w:r>
        <w:t xml:space="preserve"> it can be assumed that </w:t>
      </w:r>
      <w:r w:rsidRPr="001A7CC7">
        <w:rPr>
          <w:rStyle w:val="StyleUnderline"/>
          <w:highlight w:val="yellow"/>
        </w:rPr>
        <w:t>they will</w:t>
      </w:r>
      <w:r>
        <w:t xml:space="preserve"> tend to </w:t>
      </w:r>
      <w:r w:rsidRPr="001A7CC7">
        <w:rPr>
          <w:rStyle w:val="StyleUnderline"/>
          <w:highlight w:val="yellow"/>
        </w:rPr>
        <w:t>hold on to any oil</w:t>
      </w:r>
      <w:r w:rsidRPr="004C67A4">
        <w:rPr>
          <w:rStyle w:val="StyleUnderline"/>
        </w:rPr>
        <w:t xml:space="preserve"> they have </w:t>
      </w:r>
      <w:r w:rsidRPr="001A7CC7">
        <w:rPr>
          <w:rStyle w:val="StyleUnderline"/>
          <w:highlight w:val="yellow"/>
        </w:rPr>
        <w:t>in a major crisis</w:t>
      </w:r>
      <w:r w:rsidRPr="004C67A4">
        <w:rPr>
          <w:rStyle w:val="StyleUnderline"/>
        </w:rPr>
        <w:t xml:space="preserve">, </w:t>
      </w:r>
      <w:r w:rsidRPr="001A7CC7">
        <w:rPr>
          <w:rStyle w:val="StyleUnderline"/>
          <w:highlight w:val="yellow"/>
        </w:rPr>
        <w:t>rather than balancing the market</w:t>
      </w:r>
      <w:r>
        <w:t xml:space="preserve"> as international oil firms (mostly) did in 1973 and 1979.  Recall that many governments in 1979, including the U.S.’, encouraged oil companies to maximize supplies to their citizens, disregarding agreements to share oil with allies during crises.</w:t>
      </w:r>
    </w:p>
    <w:p w:rsidR="00A224B3" w:rsidRDefault="00A224B3" w:rsidP="00A224B3">
      <w:r>
        <w:t>Further, Chinese companies are producing about 2 mb/d overseas at present. Some of that might be sold off into the spot market or swapped to take advantage of arbitrage opportunities, but in another oil crisis, the government seems likely to discourage its firms from releasing any oil onto the open market.</w:t>
      </w:r>
    </w:p>
    <w:p w:rsidR="00A224B3" w:rsidRPr="00E73817" w:rsidRDefault="00A224B3" w:rsidP="00A224B3">
      <w:r>
        <w:t xml:space="preserve">Overall, </w:t>
      </w:r>
      <w:r w:rsidRPr="001A7CC7">
        <w:rPr>
          <w:rStyle w:val="StyleUnderline"/>
          <w:highlight w:val="yellow"/>
        </w:rPr>
        <w:t>there is</w:t>
      </w:r>
      <w:r w:rsidRPr="004C67A4">
        <w:rPr>
          <w:rStyle w:val="StyleUnderline"/>
        </w:rPr>
        <w:t xml:space="preserve"> always </w:t>
      </w:r>
      <w:r w:rsidRPr="001A7CC7">
        <w:rPr>
          <w:rStyle w:val="StyleUnderline"/>
          <w:highlight w:val="yellow"/>
        </w:rPr>
        <w:t>a danger of hoarding</w:t>
      </w:r>
      <w:r w:rsidRPr="004C67A4">
        <w:rPr>
          <w:rStyle w:val="StyleUnderline"/>
        </w:rPr>
        <w:t xml:space="preserve"> creating</w:t>
      </w:r>
      <w:r>
        <w:t xml:space="preserve"> (or responding to) </w:t>
      </w:r>
      <w:r w:rsidRPr="004C67A4">
        <w:rPr>
          <w:rStyle w:val="StyleUnderline"/>
        </w:rPr>
        <w:t xml:space="preserve">a panic and </w:t>
      </w:r>
      <w:r w:rsidRPr="001A7CC7">
        <w:rPr>
          <w:rStyle w:val="StyleUnderline"/>
          <w:highlight w:val="yellow"/>
        </w:rPr>
        <w:t xml:space="preserve">sending prices </w:t>
      </w:r>
      <w:r w:rsidRPr="001A7CC7">
        <w:rPr>
          <w:rStyle w:val="Emphasis"/>
          <w:highlight w:val="yellow"/>
        </w:rPr>
        <w:t>far above</w:t>
      </w:r>
      <w:r w:rsidRPr="001A7CC7">
        <w:rPr>
          <w:rStyle w:val="Emphasis"/>
        </w:rPr>
        <w:t xml:space="preserve"> what the market balance would justify in a crisis</w:t>
      </w:r>
      <w:r w:rsidRPr="004C67A4">
        <w:rPr>
          <w:rStyle w:val="StyleUnderline"/>
        </w:rPr>
        <w:t xml:space="preserve">, </w:t>
      </w:r>
      <w:r w:rsidRPr="001A7CC7">
        <w:rPr>
          <w:rStyle w:val="StyleUnderline"/>
          <w:highlight w:val="yellow"/>
        </w:rPr>
        <w:t xml:space="preserve">and </w:t>
      </w:r>
      <w:r w:rsidRPr="001A7CC7">
        <w:rPr>
          <w:rStyle w:val="Emphasis"/>
          <w:highlight w:val="yellow"/>
        </w:rPr>
        <w:t>it’s not clear</w:t>
      </w:r>
      <w:r w:rsidRPr="001A7CC7">
        <w:rPr>
          <w:rStyle w:val="StyleUnderline"/>
          <w:highlight w:val="yellow"/>
        </w:rPr>
        <w:t xml:space="preserve"> if</w:t>
      </w:r>
      <w:r w:rsidRPr="004C67A4">
        <w:rPr>
          <w:rStyle w:val="StyleUnderline"/>
        </w:rPr>
        <w:t xml:space="preserve"> importing </w:t>
      </w:r>
      <w:r w:rsidRPr="001A7CC7">
        <w:rPr>
          <w:rStyle w:val="StyleUnderline"/>
          <w:highlight w:val="yellow"/>
        </w:rPr>
        <w:t>governments would deploy their strategic reserves effectively</w:t>
      </w:r>
      <w:r>
        <w:t>. (</w:t>
      </w:r>
      <w:r w:rsidRPr="001A7CC7">
        <w:rPr>
          <w:rStyle w:val="Emphasis"/>
          <w:highlight w:val="yellow"/>
        </w:rPr>
        <w:t>They have not in the past</w:t>
      </w:r>
      <w:r>
        <w:t xml:space="preserve">; subject for another post. See also the recent EPRINC paper by John Shages.) Past </w:t>
      </w:r>
      <w:r>
        <w:lastRenderedPageBreak/>
        <w:t>discussions with policymakers that I’ve been part of usually ended inconclusively, especially as the presence of importing national oil companies was still minor.  It might be time to revisit the question.</w:t>
      </w:r>
    </w:p>
    <w:p w:rsidR="00A224B3" w:rsidRDefault="00A224B3" w:rsidP="000F6458"/>
    <w:p w:rsidR="00A224B3" w:rsidRPr="000F6458" w:rsidRDefault="00A224B3" w:rsidP="000F6458"/>
    <w:p w:rsidR="005834AC" w:rsidRDefault="005834AC" w:rsidP="005834AC">
      <w:pPr>
        <w:pStyle w:val="Heading3"/>
      </w:pPr>
      <w:r>
        <w:lastRenderedPageBreak/>
        <w:t>They Say: “Case Outweighs”</w:t>
      </w:r>
    </w:p>
    <w:p w:rsidR="00371D07" w:rsidRDefault="00371D07" w:rsidP="00371D07">
      <w:pPr>
        <w:pStyle w:val="Heading4"/>
      </w:pPr>
      <w:r>
        <w:t xml:space="preserve">Houthi victory makes the humanitarian crisis </w:t>
      </w:r>
      <w:r w:rsidRPr="003D1ED5">
        <w:rPr>
          <w:u w:val="single"/>
        </w:rPr>
        <w:t>worse</w:t>
      </w:r>
      <w:r>
        <w:t xml:space="preserve">.  </w:t>
      </w:r>
    </w:p>
    <w:p w:rsidR="00371D07" w:rsidRDefault="00371D07" w:rsidP="00371D07">
      <w:r w:rsidRPr="00E4679F">
        <w:rPr>
          <w:rStyle w:val="Style13ptBold"/>
        </w:rPr>
        <w:t>Hanson 18</w:t>
      </w:r>
      <w:r>
        <w:t xml:space="preserve"> — Jim Hanson, </w:t>
      </w:r>
      <w:r w:rsidRPr="00E4679F">
        <w:t xml:space="preserve">President of the Strategic Studies Group, Executive Vice President of the Center for Security Policy, former Weapons Sergeant in the 1st Special Forces Group of the U.S. Army, </w:t>
      </w:r>
      <w:r>
        <w:t>2018 (“</w:t>
      </w:r>
      <w:r w:rsidRPr="009D7575">
        <w:t>The US-Saudi relationship must be preserved – our national interest demands it</w:t>
      </w:r>
      <w:r>
        <w:t xml:space="preserve">,” </w:t>
      </w:r>
      <w:r>
        <w:rPr>
          <w:i/>
        </w:rPr>
        <w:t>Fox News</w:t>
      </w:r>
      <w:r>
        <w:t>, October 16</w:t>
      </w:r>
      <w:r w:rsidRPr="009D7575">
        <w:rPr>
          <w:vertAlign w:val="superscript"/>
        </w:rPr>
        <w:t>th</w:t>
      </w:r>
      <w:r>
        <w:t xml:space="preserve">, Available Online at </w:t>
      </w:r>
      <w:r w:rsidRPr="009D7575">
        <w:t>https://www.foxnews.com/opinion/the-us-saudi-relationship-must-be-preserved-our-national-interest-demands-it</w:t>
      </w:r>
      <w:r>
        <w:t>, Accessed 06-24-2019)</w:t>
      </w:r>
    </w:p>
    <w:p w:rsidR="00371D07" w:rsidRDefault="00371D07" w:rsidP="00371D07">
      <w:r w:rsidRPr="00E61DCD">
        <w:rPr>
          <w:rStyle w:val="StyleUnderline"/>
          <w:highlight w:val="yellow"/>
        </w:rPr>
        <w:t>Iran</w:t>
      </w:r>
      <w:r w:rsidRPr="00B46EB7">
        <w:rPr>
          <w:rStyle w:val="StyleUnderline"/>
        </w:rPr>
        <w:t xml:space="preserve"> fostered the</w:t>
      </w:r>
      <w:r>
        <w:t xml:space="preserve"> Yemen civil </w:t>
      </w:r>
      <w:r w:rsidRPr="00B46EB7">
        <w:rPr>
          <w:rStyle w:val="StyleUnderline"/>
        </w:rPr>
        <w:t xml:space="preserve">war and </w:t>
      </w:r>
      <w:r w:rsidRPr="00E61DCD">
        <w:rPr>
          <w:rStyle w:val="StyleUnderline"/>
          <w:highlight w:val="yellow"/>
        </w:rPr>
        <w:t>should bear the blame for any</w:t>
      </w:r>
      <w:r w:rsidRPr="00B46EB7">
        <w:rPr>
          <w:rStyle w:val="StyleUnderline"/>
        </w:rPr>
        <w:t xml:space="preserve"> </w:t>
      </w:r>
      <w:r w:rsidRPr="00E61DCD">
        <w:rPr>
          <w:rStyle w:val="StyleUnderline"/>
        </w:rPr>
        <w:t xml:space="preserve">humanitarian </w:t>
      </w:r>
      <w:r w:rsidRPr="00E61DCD">
        <w:rPr>
          <w:rStyle w:val="StyleUnderline"/>
          <w:highlight w:val="yellow"/>
        </w:rPr>
        <w:t>crisis</w:t>
      </w:r>
      <w:r>
        <w:t xml:space="preserve"> happening there. </w:t>
      </w:r>
      <w:r w:rsidRPr="00B46EB7">
        <w:rPr>
          <w:rStyle w:val="StyleUnderline"/>
        </w:rPr>
        <w:t xml:space="preserve">The </w:t>
      </w:r>
      <w:r w:rsidRPr="00E61DCD">
        <w:rPr>
          <w:rStyle w:val="StyleUnderline"/>
          <w:highlight w:val="yellow"/>
        </w:rPr>
        <w:t>Iranians are supplying arms</w:t>
      </w:r>
      <w:r w:rsidRPr="00B46EB7">
        <w:rPr>
          <w:rStyle w:val="StyleUnderline"/>
        </w:rPr>
        <w:t xml:space="preserve"> – including missiles – </w:t>
      </w:r>
      <w:r w:rsidRPr="00E61DCD">
        <w:rPr>
          <w:rStyle w:val="StyleUnderline"/>
          <w:highlight w:val="yellow"/>
        </w:rPr>
        <w:t>to</w:t>
      </w:r>
      <w:r w:rsidRPr="00B46EB7">
        <w:rPr>
          <w:rStyle w:val="StyleUnderline"/>
        </w:rPr>
        <w:t xml:space="preserve"> the </w:t>
      </w:r>
      <w:r w:rsidRPr="00E61DCD">
        <w:rPr>
          <w:rStyle w:val="StyleUnderline"/>
          <w:highlight w:val="yellow"/>
        </w:rPr>
        <w:t>Houthis and have joined</w:t>
      </w:r>
      <w:r w:rsidRPr="00B46EB7">
        <w:rPr>
          <w:rStyle w:val="StyleUnderline"/>
        </w:rPr>
        <w:t xml:space="preserve"> the Houthis </w:t>
      </w:r>
      <w:r w:rsidRPr="00E61DCD">
        <w:rPr>
          <w:rStyle w:val="StyleUnderline"/>
          <w:highlight w:val="yellow"/>
        </w:rPr>
        <w:t>in firing</w:t>
      </w:r>
      <w:r w:rsidRPr="00B46EB7">
        <w:rPr>
          <w:rStyle w:val="StyleUnderline"/>
        </w:rPr>
        <w:t xml:space="preserve"> those </w:t>
      </w:r>
      <w:r w:rsidRPr="00E61DCD">
        <w:rPr>
          <w:rStyle w:val="StyleUnderline"/>
          <w:highlight w:val="yellow"/>
        </w:rPr>
        <w:t>missiles into Saudi Arabia</w:t>
      </w:r>
      <w:r>
        <w:t>.</w:t>
      </w:r>
    </w:p>
    <w:p w:rsidR="00371D07" w:rsidRDefault="00371D07" w:rsidP="00371D07">
      <w:r w:rsidRPr="00B46EB7">
        <w:rPr>
          <w:rStyle w:val="StyleUnderline"/>
        </w:rPr>
        <w:t xml:space="preserve">The </w:t>
      </w:r>
      <w:r w:rsidRPr="00E61DCD">
        <w:rPr>
          <w:rStyle w:val="StyleUnderline"/>
          <w:highlight w:val="yellow"/>
        </w:rPr>
        <w:t>famine and</w:t>
      </w:r>
      <w:r>
        <w:t xml:space="preserve"> other </w:t>
      </w:r>
      <w:r w:rsidRPr="00E61DCD">
        <w:rPr>
          <w:rStyle w:val="StyleUnderline"/>
          <w:highlight w:val="yellow"/>
        </w:rPr>
        <w:t>shortages</w:t>
      </w:r>
      <w:r>
        <w:t xml:space="preserve"> in Yemen </w:t>
      </w:r>
      <w:r w:rsidRPr="00E61DCD">
        <w:rPr>
          <w:rStyle w:val="StyleUnderline"/>
          <w:highlight w:val="yellow"/>
        </w:rPr>
        <w:t>can</w:t>
      </w:r>
      <w:r w:rsidRPr="00B46EB7">
        <w:rPr>
          <w:rStyle w:val="StyleUnderline"/>
        </w:rPr>
        <w:t xml:space="preserve"> be </w:t>
      </w:r>
      <w:r w:rsidRPr="00E61DCD">
        <w:rPr>
          <w:rStyle w:val="StyleUnderline"/>
          <w:highlight w:val="yellow"/>
        </w:rPr>
        <w:t>end</w:t>
      </w:r>
      <w:r w:rsidRPr="00B46EB7">
        <w:rPr>
          <w:rStyle w:val="StyleUnderline"/>
        </w:rPr>
        <w:t xml:space="preserve">ed </w:t>
      </w:r>
      <w:r w:rsidRPr="00E61DCD">
        <w:rPr>
          <w:rStyle w:val="StyleUnderline"/>
          <w:highlight w:val="yellow"/>
        </w:rPr>
        <w:t>as soon as Iran wishes. Saudi Arabia has been the largest supplier of food</w:t>
      </w:r>
      <w:r>
        <w:t xml:space="preserve"> to Yemen </w:t>
      </w:r>
      <w:r w:rsidRPr="00B46EB7">
        <w:rPr>
          <w:rStyle w:val="StyleUnderline"/>
        </w:rPr>
        <w:t>for</w:t>
      </w:r>
      <w:r>
        <w:t xml:space="preserve"> the past </w:t>
      </w:r>
      <w:r w:rsidRPr="00B46EB7">
        <w:rPr>
          <w:rStyle w:val="StyleUnderline"/>
        </w:rPr>
        <w:t xml:space="preserve">30 years and will continue to do so. But </w:t>
      </w:r>
      <w:r w:rsidRPr="00E61DCD">
        <w:rPr>
          <w:rStyle w:val="StyleUnderline"/>
          <w:highlight w:val="yellow"/>
        </w:rPr>
        <w:t>we cannot stop the fight against</w:t>
      </w:r>
      <w:r w:rsidRPr="00B46EB7">
        <w:rPr>
          <w:rStyle w:val="StyleUnderline"/>
        </w:rPr>
        <w:t xml:space="preserve"> Iranian </w:t>
      </w:r>
      <w:r w:rsidRPr="00E61DCD">
        <w:rPr>
          <w:rStyle w:val="StyleUnderline"/>
          <w:highlight w:val="yellow"/>
        </w:rPr>
        <w:t>proxies who</w:t>
      </w:r>
      <w:r w:rsidRPr="00B46EB7">
        <w:rPr>
          <w:rStyle w:val="StyleUnderline"/>
        </w:rPr>
        <w:t xml:space="preserve"> can </w:t>
      </w:r>
      <w:r w:rsidRPr="00E61DCD">
        <w:rPr>
          <w:rStyle w:val="StyleUnderline"/>
          <w:highlight w:val="yellow"/>
        </w:rPr>
        <w:t>kill massive numbers of people</w:t>
      </w:r>
      <w:r>
        <w:t xml:space="preserve"> in the region </w:t>
      </w:r>
      <w:r w:rsidRPr="00E61DCD">
        <w:rPr>
          <w:rStyle w:val="StyleUnderline"/>
          <w:highlight w:val="yellow"/>
        </w:rPr>
        <w:t>and threaten vital</w:t>
      </w:r>
      <w:r w:rsidRPr="00B46EB7">
        <w:rPr>
          <w:rStyle w:val="StyleUnderline"/>
        </w:rPr>
        <w:t xml:space="preserve"> U.S. </w:t>
      </w:r>
      <w:r w:rsidRPr="00E61DCD">
        <w:rPr>
          <w:rStyle w:val="StyleUnderline"/>
          <w:highlight w:val="yellow"/>
        </w:rPr>
        <w:t xml:space="preserve">interests, including </w:t>
      </w:r>
      <w:r w:rsidRPr="00A83081">
        <w:rPr>
          <w:rStyle w:val="Emphasis"/>
          <w:highlight w:val="yellow"/>
        </w:rPr>
        <w:t>the free flow of shipping</w:t>
      </w:r>
      <w:r>
        <w:t>.</w:t>
      </w:r>
    </w:p>
    <w:p w:rsidR="00371D07" w:rsidRDefault="00371D07" w:rsidP="00371D07">
      <w:r>
        <w:t>I can already hear critics of my view saying the Saudis are paying me or the think tank I head, the Security Studies Group, to support their government. But in fact, the Security Studies Group has never taken a dime of foreign money and the Saudis are not paying me either.</w:t>
      </w:r>
    </w:p>
    <w:p w:rsidR="00371D07" w:rsidRDefault="00371D07" w:rsidP="00371D07">
      <w:r>
        <w:t>We as a group support the opportunity a modern Saudi Arabia presents to its people, the Middle East and to the United States. I personally have not seen a better chance to change the dynamic in the region during my lifetime.</w:t>
      </w:r>
    </w:p>
    <w:p w:rsidR="00371D07" w:rsidRDefault="00371D07" w:rsidP="00371D07">
      <w:r>
        <w:t xml:space="preserve">The </w:t>
      </w:r>
      <w:r w:rsidRPr="00455343">
        <w:rPr>
          <w:rStyle w:val="StyleUnderline"/>
        </w:rPr>
        <w:t>Trump</w:t>
      </w:r>
      <w:r>
        <w:t xml:space="preserve"> administration </w:t>
      </w:r>
      <w:r w:rsidRPr="00455343">
        <w:rPr>
          <w:rStyle w:val="StyleUnderline"/>
        </w:rPr>
        <w:t>and Congress should resist calls to stop arms sales</w:t>
      </w:r>
      <w:r>
        <w:t xml:space="preserve"> to Saudi Arabia and even worse to stop supporting the crown prince – calls like those made by Sen. Lindsey Graham, R-S.C.,  on “Fox &amp; Friends” Monday.</w:t>
      </w:r>
    </w:p>
    <w:p w:rsidR="00371D07" w:rsidRDefault="00371D07" w:rsidP="00371D07">
      <w:r w:rsidRPr="00E31AF3">
        <w:rPr>
          <w:rStyle w:val="StyleUnderline"/>
          <w:highlight w:val="yellow"/>
        </w:rPr>
        <w:t>Destroying our relationship</w:t>
      </w:r>
      <w:r w:rsidRPr="00455343">
        <w:rPr>
          <w:rStyle w:val="StyleUnderline"/>
        </w:rPr>
        <w:t xml:space="preserve"> with the Saudis </w:t>
      </w:r>
      <w:r w:rsidRPr="00E31AF3">
        <w:rPr>
          <w:rStyle w:val="StyleUnderline"/>
          <w:highlight w:val="yellow"/>
        </w:rPr>
        <w:t xml:space="preserve">would result in </w:t>
      </w:r>
      <w:r w:rsidRPr="00371D07">
        <w:rPr>
          <w:rStyle w:val="Emphasis"/>
          <w:highlight w:val="yellow"/>
        </w:rPr>
        <w:t>far more deaths and suffering</w:t>
      </w:r>
      <w:r w:rsidRPr="00455343">
        <w:rPr>
          <w:rStyle w:val="StyleUnderline"/>
        </w:rPr>
        <w:t xml:space="preserve"> in the region</w:t>
      </w:r>
      <w:r>
        <w:t xml:space="preserve"> than keeping our relationship strong. And </w:t>
      </w:r>
      <w:r w:rsidRPr="00455343">
        <w:rPr>
          <w:rStyle w:val="StyleUnderline"/>
        </w:rPr>
        <w:t>such a move would be a great gift to the mullahs who rule Iran and lead</w:t>
      </w:r>
      <w:r>
        <w:t xml:space="preserve"> their people in </w:t>
      </w:r>
      <w:r w:rsidRPr="00455343">
        <w:rPr>
          <w:rStyle w:val="StyleUnderline"/>
        </w:rPr>
        <w:t>chants of “Death to America” and boast of</w:t>
      </w:r>
      <w:r>
        <w:t xml:space="preserve"> their </w:t>
      </w:r>
      <w:r w:rsidRPr="00455343">
        <w:rPr>
          <w:rStyle w:val="StyleUnderline"/>
        </w:rPr>
        <w:t>plans to wipe Israel off the map</w:t>
      </w:r>
      <w:r>
        <w:t>.</w:t>
      </w:r>
    </w:p>
    <w:p w:rsidR="00371D07" w:rsidRPr="00371D07" w:rsidRDefault="00371D07" w:rsidP="00371D07"/>
    <w:p w:rsidR="00371D07" w:rsidRDefault="00371D07" w:rsidP="00371D07">
      <w:pPr>
        <w:pStyle w:val="Heading4"/>
      </w:pPr>
      <w:r>
        <w:t xml:space="preserve">U.S. withdrawal causes </w:t>
      </w:r>
      <w:r w:rsidRPr="00840795">
        <w:rPr>
          <w:u w:val="single"/>
        </w:rPr>
        <w:t>Houthi crackdowns</w:t>
      </w:r>
      <w:r>
        <w:t xml:space="preserve"> that </w:t>
      </w:r>
      <w:r w:rsidRPr="00840795">
        <w:rPr>
          <w:u w:val="single"/>
        </w:rPr>
        <w:t>worsen</w:t>
      </w:r>
      <w:r>
        <w:t xml:space="preserve"> the humanitarian crisis — </w:t>
      </w:r>
      <w:r w:rsidRPr="00840795">
        <w:rPr>
          <w:u w:val="single"/>
        </w:rPr>
        <w:t>Sanaa</w:t>
      </w:r>
      <w:r>
        <w:t xml:space="preserve">, </w:t>
      </w:r>
      <w:r w:rsidRPr="00840795">
        <w:rPr>
          <w:u w:val="single"/>
        </w:rPr>
        <w:t>Taiz</w:t>
      </w:r>
      <w:r>
        <w:t xml:space="preserve">, and </w:t>
      </w:r>
      <w:r w:rsidRPr="00840795">
        <w:rPr>
          <w:u w:val="single"/>
        </w:rPr>
        <w:t>Syria</w:t>
      </w:r>
      <w:r>
        <w:t xml:space="preserve"> prove. </w:t>
      </w:r>
    </w:p>
    <w:p w:rsidR="00371D07" w:rsidRPr="00BE06B7" w:rsidRDefault="00371D07" w:rsidP="00371D07">
      <w:r w:rsidRPr="00BE06B7">
        <w:rPr>
          <w:rStyle w:val="Style13ptBold"/>
        </w:rPr>
        <w:t>Alyahya 18</w:t>
      </w:r>
      <w:r>
        <w:t xml:space="preserve"> — </w:t>
      </w:r>
      <w:r w:rsidRPr="00BE06B7">
        <w:t>Mohammed Khalid Alyahya</w:t>
      </w:r>
      <w:r>
        <w:t xml:space="preserve">, </w:t>
      </w:r>
      <w:r w:rsidRPr="00D66AFB">
        <w:t xml:space="preserve">Senior Research Fellow at the Gulf Research Center (UAE), Editor in Chief of Al Arabiya News Channel (UAE), former Non-Resident Fellow at the Atlantic Council, former Associate Fellow at the King Faisal Center for Research and Islamic Studies (Saudi Arabia), holds a B.A. in Political Science from the University of Pennsylvania, </w:t>
      </w:r>
      <w:r>
        <w:t>2018 (“</w:t>
      </w:r>
      <w:r w:rsidRPr="00BE06B7">
        <w:t>What’s at stake in Yemen affects us all</w:t>
      </w:r>
      <w:r>
        <w:t xml:space="preserve">,” </w:t>
      </w:r>
      <w:r>
        <w:rPr>
          <w:i/>
        </w:rPr>
        <w:t>The Hill</w:t>
      </w:r>
      <w:r>
        <w:t>, December 10</w:t>
      </w:r>
      <w:r w:rsidRPr="00BE06B7">
        <w:rPr>
          <w:vertAlign w:val="superscript"/>
        </w:rPr>
        <w:t>th</w:t>
      </w:r>
      <w:r>
        <w:t xml:space="preserve">, Available Online at </w:t>
      </w:r>
      <w:hyperlink r:id="rId94" w:history="1">
        <w:r w:rsidRPr="00A272A5">
          <w:rPr>
            <w:rStyle w:val="Hyperlink"/>
          </w:rPr>
          <w:t>https://thehill.com/opinion/international/420375-whats-at-stake-in-yemen-affects-us-all</w:t>
        </w:r>
      </w:hyperlink>
      <w:r>
        <w:t>, Accessed 06-13-2019)</w:t>
      </w:r>
    </w:p>
    <w:p w:rsidR="00371D07" w:rsidRDefault="00371D07" w:rsidP="00371D07">
      <w:r>
        <w:t xml:space="preserve">Unfortunately, </w:t>
      </w:r>
      <w:r w:rsidRPr="00476961">
        <w:rPr>
          <w:rStyle w:val="StyleUnderline"/>
        </w:rPr>
        <w:t>calls to</w:t>
      </w:r>
      <w:r>
        <w:t xml:space="preserve"> “</w:t>
      </w:r>
      <w:r w:rsidRPr="00476961">
        <w:rPr>
          <w:rStyle w:val="StyleUnderline"/>
        </w:rPr>
        <w:t>stop the Yemen war</w:t>
      </w:r>
      <w:r>
        <w:t xml:space="preserve">,” though morally satisfying, </w:t>
      </w:r>
      <w:r w:rsidRPr="00476961">
        <w:rPr>
          <w:rStyle w:val="StyleUnderline"/>
        </w:rPr>
        <w:t xml:space="preserve">are fundamentally misguided. They ignore what is at stake in the Yemen conflict and the true identity of the warring parties. </w:t>
      </w:r>
      <w:r w:rsidRPr="00E56410">
        <w:rPr>
          <w:rStyle w:val="StyleUnderline"/>
          <w:highlight w:val="yellow"/>
        </w:rPr>
        <w:t>A precipitous disengagement by the</w:t>
      </w:r>
      <w:r w:rsidRPr="00476961">
        <w:rPr>
          <w:rStyle w:val="StyleUnderline"/>
        </w:rPr>
        <w:t xml:space="preserve"> Saudi-led </w:t>
      </w:r>
      <w:r w:rsidRPr="00E56410">
        <w:rPr>
          <w:rStyle w:val="StyleUnderline"/>
          <w:highlight w:val="yellow"/>
        </w:rPr>
        <w:t>coalition</w:t>
      </w:r>
      <w:r>
        <w:t xml:space="preserve"> from militarily backing the UN-backed government of Abd Rabbu Mansour Hadi in the Yemeni civil war </w:t>
      </w:r>
      <w:r w:rsidRPr="00E56410">
        <w:rPr>
          <w:rStyle w:val="StyleUnderline"/>
          <w:highlight w:val="yellow"/>
        </w:rPr>
        <w:t>would have calamitous consequences</w:t>
      </w:r>
      <w:r w:rsidRPr="00E56410">
        <w:rPr>
          <w:rStyle w:val="StyleUnderline"/>
        </w:rPr>
        <w:t xml:space="preserve"> for</w:t>
      </w:r>
      <w:r w:rsidRPr="00476961">
        <w:rPr>
          <w:rStyle w:val="StyleUnderline"/>
        </w:rPr>
        <w:t xml:space="preserve"> Yemen, the Middle East and the world</w:t>
      </w:r>
      <w:r>
        <w:t xml:space="preserve"> at large.</w:t>
      </w:r>
    </w:p>
    <w:p w:rsidR="00371D07" w:rsidRDefault="00371D07" w:rsidP="00371D07">
      <w:r w:rsidRPr="00476961">
        <w:rPr>
          <w:rStyle w:val="StyleUnderline"/>
        </w:rPr>
        <w:t>The urgency to end the war reduces that conflict, and its drivers, to a morality play, with the coalition</w:t>
      </w:r>
      <w:r>
        <w:t xml:space="preserve"> of Arab states </w:t>
      </w:r>
      <w:r w:rsidRPr="00476961">
        <w:rPr>
          <w:rStyle w:val="StyleUnderline"/>
        </w:rPr>
        <w:t>cast as the bloodthirsty villain killing and starving</w:t>
      </w:r>
      <w:r>
        <w:t xml:space="preserve"> Yemeni </w:t>
      </w:r>
      <w:r w:rsidRPr="00476961">
        <w:rPr>
          <w:rStyle w:val="StyleUnderline"/>
        </w:rPr>
        <w:t>civilians. The assumption seems to be that if the coalition’s military operations are brought to a halt, all will be well in Yemen</w:t>
      </w:r>
      <w:r>
        <w:t xml:space="preserve">.  </w:t>
      </w:r>
    </w:p>
    <w:p w:rsidR="00371D07" w:rsidRDefault="00371D07" w:rsidP="00371D07">
      <w:r w:rsidRPr="00476961">
        <w:rPr>
          <w:rStyle w:val="StyleUnderline"/>
        </w:rPr>
        <w:t>Everybody seems to have forgotten that the conflict was triggered</w:t>
      </w:r>
      <w:r>
        <w:t xml:space="preserve"> in late 2014 </w:t>
      </w:r>
      <w:r w:rsidRPr="00476961">
        <w:rPr>
          <w:rStyle w:val="StyleUnderline"/>
        </w:rPr>
        <w:t>when the Houthis, backed by Iran, toppled the</w:t>
      </w:r>
      <w:r>
        <w:t xml:space="preserve"> Yemeni </w:t>
      </w:r>
      <w:r w:rsidRPr="00476961">
        <w:rPr>
          <w:rStyle w:val="StyleUnderline"/>
        </w:rPr>
        <w:t>government and took over large areas of the country</w:t>
      </w:r>
      <w:r>
        <w:t xml:space="preserve">, including strategic positions on the Red Sea. </w:t>
      </w:r>
      <w:r w:rsidRPr="00476961">
        <w:rPr>
          <w:rStyle w:val="StyleUnderline"/>
        </w:rPr>
        <w:t xml:space="preserve">In seizing power, </w:t>
      </w:r>
      <w:r w:rsidRPr="003C15B8">
        <w:rPr>
          <w:rStyle w:val="StyleUnderline"/>
          <w:highlight w:val="yellow"/>
        </w:rPr>
        <w:t xml:space="preserve">the </w:t>
      </w:r>
      <w:r w:rsidRPr="003C15B8">
        <w:rPr>
          <w:rStyle w:val="Emphasis"/>
          <w:highlight w:val="yellow"/>
        </w:rPr>
        <w:t>Houthis</w:t>
      </w:r>
      <w:r w:rsidRPr="003C15B8">
        <w:rPr>
          <w:rStyle w:val="StyleUnderline"/>
          <w:highlight w:val="yellow"/>
        </w:rPr>
        <w:t xml:space="preserve"> inflicted massive civilian casualties and</w:t>
      </w:r>
      <w:r w:rsidRPr="00476961">
        <w:rPr>
          <w:rStyle w:val="StyleUnderline"/>
        </w:rPr>
        <w:t xml:space="preserve"> crippling </w:t>
      </w:r>
      <w:r w:rsidRPr="003C15B8">
        <w:rPr>
          <w:rStyle w:val="StyleUnderline"/>
          <w:highlight w:val="yellow"/>
        </w:rPr>
        <w:t>damage to</w:t>
      </w:r>
      <w:r>
        <w:t xml:space="preserve"> Yemen’s rudimentary </w:t>
      </w:r>
      <w:r w:rsidRPr="003C15B8">
        <w:rPr>
          <w:rStyle w:val="StyleUnderline"/>
          <w:highlight w:val="yellow"/>
        </w:rPr>
        <w:t>infrastructure</w:t>
      </w:r>
      <w:r>
        <w:t xml:space="preserve">. Presented with a strategic threat at its doorstep, posed by an Iranian proxy and a humanitarian crisis, Saudi Arabia, responding to a request by Yemen’s legitimate government and backed by U.N. Resolution 2216, militarily intervened in the Yemen conflict seeking to restore Yemen’s legitimate government.  </w:t>
      </w:r>
    </w:p>
    <w:p w:rsidR="00371D07" w:rsidRDefault="00371D07" w:rsidP="00371D07">
      <w:r>
        <w:lastRenderedPageBreak/>
        <w:t xml:space="preserve">As has been the case with the Afghan and Iraq wars, prosecuted by U.S.-led coalitions, the counterinsurgency campaign in Yemen has been a difficult enterprise. </w:t>
      </w:r>
      <w:r w:rsidRPr="00476961">
        <w:rPr>
          <w:rStyle w:val="StyleUnderline"/>
        </w:rPr>
        <w:t>Because the Houthis have been fighting in a way that deliberately places civilians at risk, Yemen has experienced dire security and humanitarian circumstances</w:t>
      </w:r>
      <w:r>
        <w:t xml:space="preserve">.  </w:t>
      </w:r>
    </w:p>
    <w:p w:rsidR="00371D07" w:rsidRDefault="00371D07" w:rsidP="00371D07">
      <w:r>
        <w:t xml:space="preserve">To curtail the influx of Iranian arms, the Saudi-led coalition periodically has restricted access to the port of Hodeidah, one of six main ports in Yemen, and a vital transit area for both humanitarian supplies and Iranian weapons transfers. The Houthis have exploited both of these for their war efforts and to consolidate their tactical gains on the ground, and so, </w:t>
      </w:r>
      <w:r w:rsidRPr="00D9238A">
        <w:rPr>
          <w:rStyle w:val="StyleUnderline"/>
        </w:rPr>
        <w:t>abandoning the coalition efforts would leave Yemen in the rebels’ hands</w:t>
      </w:r>
      <w:r>
        <w:t>.</w:t>
      </w:r>
    </w:p>
    <w:p w:rsidR="00371D07" w:rsidRDefault="00371D07" w:rsidP="00371D07">
      <w:r w:rsidRPr="00E56410">
        <w:rPr>
          <w:rStyle w:val="StyleUnderline"/>
          <w:highlight w:val="yellow"/>
        </w:rPr>
        <w:t>We have seen this in Syria</w:t>
      </w:r>
      <w:r>
        <w:t xml:space="preserve">. Over the past several years, </w:t>
      </w:r>
      <w:r w:rsidRPr="003B034B">
        <w:rPr>
          <w:rStyle w:val="StyleUnderline"/>
        </w:rPr>
        <w:t>U.S. policymakers have called for “de-escalating” the Syrian war. On paper, the policy sounded prudent and moral. In practice,</w:t>
      </w:r>
      <w:r>
        <w:t xml:space="preserve"> however, </w:t>
      </w:r>
      <w:r w:rsidRPr="003B034B">
        <w:rPr>
          <w:rStyle w:val="StyleUnderline"/>
        </w:rPr>
        <w:t>as the U</w:t>
      </w:r>
      <w:r>
        <w:t xml:space="preserve">nited </w:t>
      </w:r>
      <w:r w:rsidRPr="003B034B">
        <w:rPr>
          <w:rStyle w:val="StyleUnderline"/>
        </w:rPr>
        <w:t>S</w:t>
      </w:r>
      <w:r>
        <w:t xml:space="preserve">tates </w:t>
      </w:r>
      <w:r w:rsidRPr="003B034B">
        <w:rPr>
          <w:rStyle w:val="StyleUnderline"/>
        </w:rPr>
        <w:t>froze its assistance to the Syrian opposition, Russia, Iran and</w:t>
      </w:r>
      <w:r>
        <w:t xml:space="preserve"> the regime of Bashar al-</w:t>
      </w:r>
      <w:r w:rsidRPr="00E56410">
        <w:rPr>
          <w:rStyle w:val="StyleUnderline"/>
          <w:highlight w:val="yellow"/>
        </w:rPr>
        <w:t>Assad took advantage of</w:t>
      </w:r>
      <w:r w:rsidRPr="003B034B">
        <w:rPr>
          <w:rStyle w:val="StyleUnderline"/>
        </w:rPr>
        <w:t xml:space="preserve"> the </w:t>
      </w:r>
      <w:r w:rsidRPr="00E56410">
        <w:rPr>
          <w:rStyle w:val="StyleUnderline"/>
          <w:highlight w:val="yellow"/>
        </w:rPr>
        <w:t>de-escalation</w:t>
      </w:r>
      <w:r w:rsidRPr="003B034B">
        <w:rPr>
          <w:rStyle w:val="StyleUnderline"/>
        </w:rPr>
        <w:t xml:space="preserve"> process. Towns and villages were besieged and forced to </w:t>
      </w:r>
      <w:r w:rsidRPr="00E56410">
        <w:rPr>
          <w:rStyle w:val="StyleUnderline"/>
        </w:rPr>
        <w:t>surrender to Assad. In many</w:t>
      </w:r>
      <w:r w:rsidRPr="00E56410">
        <w:t xml:space="preserve"> of those towns, </w:t>
      </w:r>
      <w:r w:rsidRPr="00E56410">
        <w:rPr>
          <w:rStyle w:val="StyleUnderline"/>
        </w:rPr>
        <w:t>the government exacted revenge by arresting or killing people. It also forcibly conscripted civilians into</w:t>
      </w:r>
      <w:r w:rsidRPr="003B034B">
        <w:rPr>
          <w:rStyle w:val="StyleUnderline"/>
        </w:rPr>
        <w:t xml:space="preserve"> the army or loyalist militias. Even as the U.S. administration lauded “de-escalation”</w:t>
      </w:r>
      <w:r>
        <w:t xml:space="preserve"> in its rhetoric, </w:t>
      </w:r>
      <w:r w:rsidRPr="00E56410">
        <w:rPr>
          <w:rStyle w:val="StyleUnderline"/>
          <w:highlight w:val="yellow"/>
        </w:rPr>
        <w:t>Syria and its Russian and Iranian patrons</w:t>
      </w:r>
      <w:r w:rsidRPr="003B034B">
        <w:rPr>
          <w:rStyle w:val="StyleUnderline"/>
        </w:rPr>
        <w:t xml:space="preserve"> simply </w:t>
      </w:r>
      <w:r w:rsidRPr="00E56410">
        <w:rPr>
          <w:rStyle w:val="Emphasis"/>
          <w:highlight w:val="yellow"/>
        </w:rPr>
        <w:t>consolidated their position</w:t>
      </w:r>
      <w:r w:rsidRPr="00E56410">
        <w:rPr>
          <w:rStyle w:val="StyleUnderline"/>
          <w:highlight w:val="yellow"/>
        </w:rPr>
        <w:t xml:space="preserve"> and </w:t>
      </w:r>
      <w:r w:rsidRPr="00E56410">
        <w:rPr>
          <w:rStyle w:val="Emphasis"/>
          <w:highlight w:val="yellow"/>
        </w:rPr>
        <w:t>continued their military campaign</w:t>
      </w:r>
      <w:r>
        <w:t xml:space="preserve">. </w:t>
      </w:r>
    </w:p>
    <w:p w:rsidR="00371D07" w:rsidRDefault="00371D07" w:rsidP="00371D07">
      <w:r w:rsidRPr="00E56410">
        <w:rPr>
          <w:rStyle w:val="StyleUnderline"/>
          <w:highlight w:val="yellow"/>
        </w:rPr>
        <w:t>A similar scenario will unfold</w:t>
      </w:r>
      <w:r w:rsidRPr="003B034B">
        <w:rPr>
          <w:rStyle w:val="StyleUnderline"/>
        </w:rPr>
        <w:t xml:space="preserve"> in Yemen </w:t>
      </w:r>
      <w:r w:rsidRPr="00E56410">
        <w:rPr>
          <w:rStyle w:val="StyleUnderline"/>
          <w:highlight w:val="yellow"/>
        </w:rPr>
        <w:t>if the</w:t>
      </w:r>
      <w:r w:rsidRPr="003B034B">
        <w:rPr>
          <w:rStyle w:val="StyleUnderline"/>
        </w:rPr>
        <w:t xml:space="preserve"> Saudi-led </w:t>
      </w:r>
      <w:r w:rsidRPr="00E56410">
        <w:rPr>
          <w:rStyle w:val="StyleUnderline"/>
          <w:highlight w:val="yellow"/>
        </w:rPr>
        <w:t>coalition were to cease</w:t>
      </w:r>
      <w:r w:rsidRPr="003B034B">
        <w:rPr>
          <w:rStyle w:val="StyleUnderline"/>
        </w:rPr>
        <w:t xml:space="preserve"> operations</w:t>
      </w:r>
      <w:r>
        <w:t xml:space="preserve">.  Iran’s long arm, </w:t>
      </w:r>
      <w:r w:rsidRPr="00E56410">
        <w:rPr>
          <w:rStyle w:val="StyleUnderline"/>
          <w:highlight w:val="yellow"/>
        </w:rPr>
        <w:t>the Houthis</w:t>
      </w:r>
      <w:r>
        <w:t xml:space="preserve">, </w:t>
      </w:r>
      <w:r w:rsidRPr="00E56410">
        <w:rPr>
          <w:rStyle w:val="StyleUnderline"/>
          <w:highlight w:val="yellow"/>
        </w:rPr>
        <w:t>would</w:t>
      </w:r>
      <w:r w:rsidRPr="003B034B">
        <w:rPr>
          <w:rStyle w:val="StyleUnderline"/>
        </w:rPr>
        <w:t xml:space="preserve"> march on coalition-liberated areas and </w:t>
      </w:r>
      <w:r w:rsidRPr="00E56410">
        <w:rPr>
          <w:rStyle w:val="StyleUnderline"/>
          <w:highlight w:val="yellow"/>
        </w:rPr>
        <w:t>exact a bloody toll</w:t>
      </w:r>
      <w:r w:rsidRPr="003B034B">
        <w:rPr>
          <w:rStyle w:val="StyleUnderline"/>
        </w:rPr>
        <w:t xml:space="preserve"> on the populations of cities such as Aden and Marib </w:t>
      </w:r>
      <w:r w:rsidRPr="003C15B8">
        <w:rPr>
          <w:rStyle w:val="StyleUnderline"/>
          <w:highlight w:val="yellow"/>
        </w:rPr>
        <w:t>with the same ruthlessness to which they subjected Sanaa and Taiz</w:t>
      </w:r>
      <w:r>
        <w:t xml:space="preserve"> during the past three years. </w:t>
      </w:r>
      <w:r w:rsidRPr="003C15B8">
        <w:rPr>
          <w:rStyle w:val="StyleUnderline"/>
          <w:highlight w:val="yellow"/>
        </w:rPr>
        <w:t>The rebels have ruled Sanaa, kidnapping, executing, disappearing, systematically torturing, and assassinating detractors. In Taiz, they fire mortars</w:t>
      </w:r>
      <w:r w:rsidRPr="003B034B">
        <w:rPr>
          <w:rStyle w:val="StyleUnderline"/>
        </w:rPr>
        <w:t xml:space="preserve"> indiscriminately </w:t>
      </w:r>
      <w:r w:rsidRPr="003C15B8">
        <w:rPr>
          <w:rStyle w:val="StyleUnderline"/>
          <w:highlight w:val="yellow"/>
        </w:rPr>
        <w:t>at the civilian population and snipers shoot at children</w:t>
      </w:r>
      <w:r w:rsidRPr="003B034B">
        <w:rPr>
          <w:rStyle w:val="StyleUnderline"/>
        </w:rPr>
        <w:t xml:space="preserve"> to force residents into submission</w:t>
      </w:r>
      <w:r>
        <w:t xml:space="preserve">.  </w:t>
      </w:r>
    </w:p>
    <w:p w:rsidR="00371D07" w:rsidRPr="008E7EAC" w:rsidRDefault="00371D07" w:rsidP="00371D07"/>
    <w:p w:rsidR="00371D07" w:rsidRPr="00C97DF0" w:rsidRDefault="00371D07" w:rsidP="00371D07">
      <w:pPr>
        <w:pStyle w:val="Heading4"/>
      </w:pPr>
      <w:r>
        <w:t xml:space="preserve">Houthi victory </w:t>
      </w:r>
      <w:r w:rsidRPr="00C97DF0">
        <w:rPr>
          <w:u w:val="single"/>
        </w:rPr>
        <w:t>worsens</w:t>
      </w:r>
      <w:r>
        <w:t xml:space="preserve"> conditions for Yemeni civilians. </w:t>
      </w:r>
    </w:p>
    <w:p w:rsidR="00371D07" w:rsidRDefault="00371D07" w:rsidP="00371D07">
      <w:r w:rsidRPr="00533993">
        <w:rPr>
          <w:rStyle w:val="Style13ptBold"/>
        </w:rPr>
        <w:t>Nazer 18</w:t>
      </w:r>
      <w:r>
        <w:t xml:space="preserve"> — Fahad Nazer, </w:t>
      </w:r>
      <w:r w:rsidRPr="00533993">
        <w:t xml:space="preserve">Fellow at the National Council on U.S.-Arab Relations, Columnist for Arab News—a daily newspaper in Saudi Arabia, Political Consultant to the Embassy of Saudi Arabia in Washington, former Non-Resident Fellow at the Arab Gulf States Institute, </w:t>
      </w:r>
      <w:r>
        <w:t>2018 (“</w:t>
      </w:r>
      <w:r w:rsidRPr="00533993">
        <w:t>What Is at Stake in Yemen</w:t>
      </w:r>
      <w:r>
        <w:t>,” The Hoover Institution, December 20</w:t>
      </w:r>
      <w:r w:rsidRPr="00533993">
        <w:rPr>
          <w:vertAlign w:val="superscript"/>
        </w:rPr>
        <w:t>th</w:t>
      </w:r>
      <w:r>
        <w:t xml:space="preserve">, Available Online at </w:t>
      </w:r>
      <w:hyperlink r:id="rId95" w:history="1">
        <w:r w:rsidRPr="008A2A05">
          <w:rPr>
            <w:rStyle w:val="Hyperlink"/>
          </w:rPr>
          <w:t>https://www.hoover.org/sites/default/files/research/docs/nazer_whatisatstakeinyemen_webreadypdf.pdf</w:t>
        </w:r>
      </w:hyperlink>
      <w:r>
        <w:t>, Accessed 06-24-2019, p. 2)</w:t>
      </w:r>
    </w:p>
    <w:p w:rsidR="00371D07" w:rsidRPr="006B79BE" w:rsidRDefault="00371D07" w:rsidP="00371D07">
      <w:pPr>
        <w:rPr>
          <w:rStyle w:val="StyleUnderline"/>
        </w:rPr>
      </w:pPr>
      <w:r w:rsidRPr="006B79BE">
        <w:rPr>
          <w:rStyle w:val="StyleUnderline"/>
        </w:rPr>
        <w:t>Stopping Support to the Saudi Led Coalition Will Not End the Conflict</w:t>
      </w:r>
    </w:p>
    <w:p w:rsidR="00371D07" w:rsidRDefault="00371D07" w:rsidP="00371D07">
      <w:r w:rsidRPr="006B79BE">
        <w:t xml:space="preserve">Contrary to the critics’ assumptions, </w:t>
      </w:r>
      <w:r w:rsidRPr="002D0C78">
        <w:rPr>
          <w:rStyle w:val="StyleUnderline"/>
          <w:highlight w:val="yellow"/>
        </w:rPr>
        <w:t>stopping</w:t>
      </w:r>
      <w:r w:rsidRPr="006B79BE">
        <w:rPr>
          <w:rStyle w:val="StyleUnderline"/>
        </w:rPr>
        <w:t xml:space="preserve"> support to the Saudi-led coalition</w:t>
      </w:r>
      <w:r w:rsidRPr="006B79BE">
        <w:t xml:space="preserve"> in Yemen </w:t>
      </w:r>
      <w:r w:rsidRPr="002D0C78">
        <w:rPr>
          <w:rStyle w:val="StyleUnderline"/>
          <w:highlight w:val="yellow"/>
        </w:rPr>
        <w:t>will not end</w:t>
      </w:r>
      <w:r w:rsidRPr="006B79BE">
        <w:rPr>
          <w:rStyle w:val="StyleUnderline"/>
        </w:rPr>
        <w:t xml:space="preserve"> the </w:t>
      </w:r>
      <w:r w:rsidRPr="002D0C78">
        <w:rPr>
          <w:rStyle w:val="StyleUnderline"/>
          <w:highlight w:val="yellow"/>
        </w:rPr>
        <w:t>violence, nor</w:t>
      </w:r>
      <w:r w:rsidRPr="006B79BE">
        <w:rPr>
          <w:rStyle w:val="StyleUnderline"/>
        </w:rPr>
        <w:t xml:space="preserve"> will it </w:t>
      </w:r>
      <w:r w:rsidRPr="002D0C78">
        <w:rPr>
          <w:rStyle w:val="StyleUnderline"/>
          <w:highlight w:val="yellow"/>
        </w:rPr>
        <w:t>alleviate the</w:t>
      </w:r>
      <w:r w:rsidRPr="006B79BE">
        <w:rPr>
          <w:rStyle w:val="StyleUnderline"/>
        </w:rPr>
        <w:t xml:space="preserve"> humanitarian </w:t>
      </w:r>
      <w:r w:rsidRPr="002D0C78">
        <w:rPr>
          <w:rStyle w:val="StyleUnderline"/>
          <w:highlight w:val="yellow"/>
        </w:rPr>
        <w:t>crisis. It is a call to leave</w:t>
      </w:r>
      <w:r w:rsidRPr="006B79BE">
        <w:rPr>
          <w:rStyle w:val="StyleUnderline"/>
        </w:rPr>
        <w:t xml:space="preserve"> the internationally recognized government of Yemen and Yemen’s </w:t>
      </w:r>
      <w:r w:rsidRPr="002D0C78">
        <w:rPr>
          <w:rStyle w:val="StyleUnderline"/>
          <w:highlight w:val="yellow"/>
        </w:rPr>
        <w:t>28 million people at the mercy of</w:t>
      </w:r>
      <w:r w:rsidRPr="006B79BE">
        <w:rPr>
          <w:rStyle w:val="StyleUnderline"/>
        </w:rPr>
        <w:t xml:space="preserve"> several </w:t>
      </w:r>
      <w:r w:rsidRPr="002D0C78">
        <w:rPr>
          <w:rStyle w:val="StyleUnderline"/>
          <w:highlight w:val="yellow"/>
        </w:rPr>
        <w:t>ruthless, militant nonstate actors. That includes the</w:t>
      </w:r>
      <w:r w:rsidRPr="006B79BE">
        <w:rPr>
          <w:rStyle w:val="StyleUnderline"/>
        </w:rPr>
        <w:t xml:space="preserve"> Iranian-supported </w:t>
      </w:r>
      <w:r w:rsidRPr="002D0C78">
        <w:rPr>
          <w:rStyle w:val="StyleUnderline"/>
          <w:highlight w:val="yellow"/>
        </w:rPr>
        <w:t>Houthi militia</w:t>
      </w:r>
      <w:r w:rsidRPr="006B79BE">
        <w:rPr>
          <w:rStyle w:val="StyleUnderline"/>
        </w:rPr>
        <w:t xml:space="preserve"> that began this conflict and whose intransigence is preventing it from being resolved</w:t>
      </w:r>
      <w:r w:rsidRPr="006B79BE">
        <w:t xml:space="preserve">. In addition, there are </w:t>
      </w:r>
      <w:r w:rsidRPr="006B79BE">
        <w:rPr>
          <w:rStyle w:val="StyleUnderline"/>
        </w:rPr>
        <w:t>two</w:t>
      </w:r>
      <w:r w:rsidRPr="006B79BE">
        <w:t xml:space="preserve"> other </w:t>
      </w:r>
      <w:r w:rsidRPr="006B79BE">
        <w:rPr>
          <w:rStyle w:val="StyleUnderline"/>
        </w:rPr>
        <w:t>even more brutal terrorist groups—</w:t>
      </w:r>
      <w:r w:rsidRPr="006B79BE">
        <w:t>al-Qaeda in the Arabian Peninsula (</w:t>
      </w:r>
      <w:r w:rsidRPr="002D0C78">
        <w:rPr>
          <w:rStyle w:val="StyleUnderline"/>
          <w:highlight w:val="yellow"/>
        </w:rPr>
        <w:t>AQAP</w:t>
      </w:r>
      <w:r w:rsidRPr="006B79BE">
        <w:t xml:space="preserve">) </w:t>
      </w:r>
      <w:r w:rsidRPr="002D0C78">
        <w:rPr>
          <w:rStyle w:val="StyleUnderline"/>
          <w:highlight w:val="yellow"/>
        </w:rPr>
        <w:t>and the</w:t>
      </w:r>
      <w:r w:rsidRPr="006B79BE">
        <w:t xml:space="preserve"> so-called </w:t>
      </w:r>
      <w:r w:rsidRPr="002D0C78">
        <w:rPr>
          <w:rStyle w:val="StyleUnderline"/>
          <w:highlight w:val="yellow"/>
        </w:rPr>
        <w:t>Islamic State</w:t>
      </w:r>
      <w:r w:rsidRPr="006B79BE">
        <w:rPr>
          <w:rStyle w:val="StyleUnderline"/>
        </w:rPr>
        <w:t>—</w:t>
      </w:r>
      <w:r w:rsidRPr="006B79BE">
        <w:t xml:space="preserve">that </w:t>
      </w:r>
      <w:r w:rsidRPr="002D0C78">
        <w:rPr>
          <w:rStyle w:val="StyleUnderline"/>
          <w:highlight w:val="yellow"/>
        </w:rPr>
        <w:t>would relish the opportunity to operate in a</w:t>
      </w:r>
      <w:r w:rsidRPr="006B79BE">
        <w:rPr>
          <w:rStyle w:val="StyleUnderline"/>
        </w:rPr>
        <w:t xml:space="preserve"> security and political </w:t>
      </w:r>
      <w:r w:rsidRPr="002D0C78">
        <w:rPr>
          <w:rStyle w:val="StyleUnderline"/>
          <w:highlight w:val="yellow"/>
        </w:rPr>
        <w:t>vacuum</w:t>
      </w:r>
      <w:r w:rsidRPr="006B79BE">
        <w:rPr>
          <w:rStyle w:val="StyleUnderline"/>
        </w:rPr>
        <w:t>. It is also a call to abandon Saudi Arabia, a reliable partner</w:t>
      </w:r>
      <w:r w:rsidRPr="006B79BE">
        <w:t xml:space="preserve"> that has fought side by side with the United States against communist expansionism, Saddam Hussein’s invading forces in Kuwait in 1990, and, more recently, ISIS in Syria. Just as important, </w:t>
      </w:r>
      <w:r w:rsidRPr="006B79BE">
        <w:rPr>
          <w:rStyle w:val="StyleUnderline"/>
        </w:rPr>
        <w:t>it would be tantamount to carte blanche for Iran, which appears intent on creating yet another proxy force that would do its bidding, much as it has done with</w:t>
      </w:r>
      <w:r w:rsidRPr="006B79BE">
        <w:t xml:space="preserve"> the militant group </w:t>
      </w:r>
      <w:r w:rsidRPr="006B79BE">
        <w:rPr>
          <w:rStyle w:val="StyleUnderline"/>
        </w:rPr>
        <w:t>Hezbollah in Lebanon</w:t>
      </w:r>
      <w:r w:rsidRPr="006B79BE">
        <w:t xml:space="preserve">.4 As the conflict continues, evidence has been uncovered by the Yemeni government, the Saudi-led coalition, and the US government that strongly suggests that </w:t>
      </w:r>
      <w:r w:rsidRPr="002D0C78">
        <w:rPr>
          <w:rStyle w:val="StyleUnderline"/>
          <w:highlight w:val="yellow"/>
        </w:rPr>
        <w:t>Iran’s</w:t>
      </w:r>
      <w:r w:rsidRPr="006B79BE">
        <w:rPr>
          <w:rStyle w:val="StyleUnderline"/>
        </w:rPr>
        <w:t xml:space="preserve"> military and technological </w:t>
      </w:r>
      <w:r w:rsidRPr="002D0C78">
        <w:rPr>
          <w:rStyle w:val="StyleUnderline"/>
          <w:highlight w:val="yellow"/>
        </w:rPr>
        <w:t>support</w:t>
      </w:r>
      <w:r w:rsidRPr="006B79BE">
        <w:rPr>
          <w:rStyle w:val="StyleUnderline"/>
        </w:rPr>
        <w:t xml:space="preserve"> to the Houthis has increased considerably over the course of the conflict</w:t>
      </w:r>
      <w:r w:rsidRPr="006B79BE">
        <w:t xml:space="preserve">.5 </w:t>
      </w:r>
      <w:r w:rsidRPr="006B79BE">
        <w:rPr>
          <w:rStyle w:val="StyleUnderline"/>
        </w:rPr>
        <w:t xml:space="preserve">That </w:t>
      </w:r>
      <w:r w:rsidRPr="002D0C78">
        <w:rPr>
          <w:rStyle w:val="StyleUnderline"/>
          <w:highlight w:val="yellow"/>
        </w:rPr>
        <w:t>has enabled the Houthis to continue fighting</w:t>
      </w:r>
      <w:r w:rsidRPr="006B79BE">
        <w:rPr>
          <w:rStyle w:val="StyleUnderline"/>
        </w:rPr>
        <w:t xml:space="preserve"> and to continue to threaten the security of Saudi Arabia </w:t>
      </w:r>
      <w:r w:rsidRPr="006B79BE">
        <w:rPr>
          <w:rStyle w:val="StyleUnderline"/>
        </w:rPr>
        <w:lastRenderedPageBreak/>
        <w:t>by employing ever more sophisticated military tactics, including the use of increasingly longer-range ballistic missiles as well as unmanned drones and speedboats</w:t>
      </w:r>
      <w:r w:rsidRPr="006B79BE">
        <w:t>.6</w:t>
      </w:r>
    </w:p>
    <w:p w:rsidR="00371D07" w:rsidRDefault="00371D07" w:rsidP="00371D07">
      <w:r w:rsidRPr="002D0C78">
        <w:rPr>
          <w:rStyle w:val="StyleUnderline"/>
          <w:highlight w:val="yellow"/>
        </w:rPr>
        <w:t>Calls to cut and run</w:t>
      </w:r>
      <w:r w:rsidRPr="006B79BE">
        <w:rPr>
          <w:rStyle w:val="StyleUnderline"/>
        </w:rPr>
        <w:t xml:space="preserve"> from Yemen </w:t>
      </w:r>
      <w:r w:rsidRPr="002D0C78">
        <w:rPr>
          <w:rStyle w:val="StyleUnderline"/>
          <w:highlight w:val="yellow"/>
        </w:rPr>
        <w:t xml:space="preserve">are a recipe for </w:t>
      </w:r>
      <w:r w:rsidRPr="002D0C78">
        <w:rPr>
          <w:rStyle w:val="Emphasis"/>
          <w:highlight w:val="yellow"/>
        </w:rPr>
        <w:t>increased instability and violence</w:t>
      </w:r>
      <w:r w:rsidRPr="002D0C78">
        <w:rPr>
          <w:rStyle w:val="Emphasis"/>
        </w:rPr>
        <w:t>, not the opposite</w:t>
      </w:r>
      <w:r w:rsidRPr="006B79BE">
        <w:rPr>
          <w:rStyle w:val="StyleUnderline"/>
        </w:rPr>
        <w:t>. The fact that these advocates rarely provide concrete recommendations as to how to bring the conflict to an end, alleviate the humanitarian situation, and assist Yemen on the road to recovery is also telling</w:t>
      </w:r>
      <w:r w:rsidRPr="006B79BE">
        <w:t>.</w:t>
      </w:r>
    </w:p>
    <w:p w:rsidR="00371D07" w:rsidRPr="00396AA1" w:rsidRDefault="00371D07" w:rsidP="00371D07">
      <w:pPr>
        <w:jc w:val="center"/>
        <w:rPr>
          <w:b/>
        </w:rPr>
      </w:pPr>
      <w:r w:rsidRPr="00396AA1">
        <w:rPr>
          <w:b/>
        </w:rPr>
        <w:t>—— Footnotes ——</w:t>
      </w:r>
    </w:p>
    <w:p w:rsidR="00371D07" w:rsidRDefault="00371D07" w:rsidP="00371D07">
      <w:r w:rsidRPr="00396AA1">
        <w:t>4</w:t>
      </w:r>
      <w:r>
        <w:t xml:space="preserve">. </w:t>
      </w:r>
      <w:r w:rsidRPr="00396AA1">
        <w:t>Daniel L. Byman, “Proxy Power: Understanding Iran’s Use of Terrorism,” Brookings Institution, July 26, 2006,</w:t>
      </w:r>
      <w:r>
        <w:t xml:space="preserve"> </w:t>
      </w:r>
      <w:r w:rsidRPr="00396AA1">
        <w:t>accessed</w:t>
      </w:r>
      <w:r>
        <w:t xml:space="preserve"> </w:t>
      </w:r>
      <w:r w:rsidRPr="00396AA1">
        <w:t>December 6,</w:t>
      </w:r>
      <w:r>
        <w:t xml:space="preserve"> </w:t>
      </w:r>
      <w:r w:rsidRPr="00396AA1">
        <w:t>2018,</w:t>
      </w:r>
      <w:r>
        <w:t xml:space="preserve"> </w:t>
      </w:r>
      <w:r w:rsidRPr="00396AA1">
        <w:t>https://www.brookings.edu/opinions/proxy</w:t>
      </w:r>
      <w:r>
        <w:t>-</w:t>
      </w:r>
      <w:r w:rsidRPr="00396AA1">
        <w:t>power</w:t>
      </w:r>
      <w:r>
        <w:t>-</w:t>
      </w:r>
      <w:r w:rsidRPr="00396AA1">
        <w:t>understanding</w:t>
      </w:r>
      <w:r>
        <w:t>-</w:t>
      </w:r>
      <w:r w:rsidRPr="00396AA1">
        <w:t>irans</w:t>
      </w:r>
      <w:r>
        <w:t>-</w:t>
      </w:r>
      <w:r w:rsidRPr="00396AA1">
        <w:t>use</w:t>
      </w:r>
      <w:r>
        <w:t>-</w:t>
      </w:r>
      <w:r w:rsidRPr="00396AA1">
        <w:t>of</w:t>
      </w:r>
      <w:r>
        <w:t>-</w:t>
      </w:r>
      <w:r w:rsidRPr="00396AA1">
        <w:t>terrorism.</w:t>
      </w:r>
    </w:p>
    <w:p w:rsidR="00371D07" w:rsidRDefault="00371D07" w:rsidP="00371D07">
      <w:r w:rsidRPr="00396AA1">
        <w:t>5</w:t>
      </w:r>
      <w:r>
        <w:t xml:space="preserve">. </w:t>
      </w:r>
      <w:r w:rsidRPr="00396AA1">
        <w:t>Ryan Browne, “US Displays Weapons It Says Iran Provided to Militants,” CNN, November 29, 2018, accessed</w:t>
      </w:r>
      <w:r>
        <w:t xml:space="preserve"> </w:t>
      </w:r>
      <w:r w:rsidRPr="00396AA1">
        <w:t>December 6,</w:t>
      </w:r>
      <w:r>
        <w:t xml:space="preserve"> </w:t>
      </w:r>
      <w:r w:rsidRPr="00396AA1">
        <w:t>2018,</w:t>
      </w:r>
      <w:r>
        <w:t xml:space="preserve"> </w:t>
      </w:r>
      <w:r w:rsidRPr="00396AA1">
        <w:t>https:// www . cnn . com / 2018 / 11 / 29 / politics / us</w:t>
      </w:r>
      <w:r>
        <w:t>-</w:t>
      </w:r>
      <w:r w:rsidRPr="00396AA1">
        <w:t>iran</w:t>
      </w:r>
      <w:r>
        <w:t>-</w:t>
      </w:r>
      <w:r w:rsidRPr="00396AA1">
        <w:t>weapons / index . html.</w:t>
      </w:r>
    </w:p>
    <w:p w:rsidR="00371D07" w:rsidRDefault="00371D07" w:rsidP="00371D07">
      <w:r w:rsidRPr="00396AA1">
        <w:t>6</w:t>
      </w:r>
      <w:r>
        <w:t xml:space="preserve">. </w:t>
      </w:r>
      <w:r w:rsidRPr="00396AA1">
        <w:t>Farzin Nadimi and Michael Knights, “Iran’s Support to Houthi Air Defenses in Yemen,” Washington Institute,</w:t>
      </w:r>
      <w:r>
        <w:t xml:space="preserve"> </w:t>
      </w:r>
      <w:r w:rsidRPr="00396AA1">
        <w:t>April 4,</w:t>
      </w:r>
      <w:r>
        <w:t xml:space="preserve"> </w:t>
      </w:r>
      <w:r w:rsidRPr="00396AA1">
        <w:t>2018,</w:t>
      </w:r>
      <w:r>
        <w:t xml:space="preserve"> </w:t>
      </w:r>
      <w:r w:rsidRPr="00396AA1">
        <w:t>accessed</w:t>
      </w:r>
      <w:r>
        <w:t xml:space="preserve"> </w:t>
      </w:r>
      <w:r w:rsidRPr="00396AA1">
        <w:t>December 6,</w:t>
      </w:r>
      <w:r>
        <w:t xml:space="preserve"> </w:t>
      </w:r>
      <w:r w:rsidRPr="00396AA1">
        <w:t>2018,</w:t>
      </w:r>
      <w:r>
        <w:t xml:space="preserve"> </w:t>
      </w:r>
      <w:r w:rsidRPr="00396AA1">
        <w:t>https://www .washingtoninstitute.org/policy</w:t>
      </w:r>
      <w:r>
        <w:t>-</w:t>
      </w:r>
      <w:r w:rsidRPr="00396AA1">
        <w:t>analysis/view/irans</w:t>
      </w:r>
      <w:r>
        <w:t>-</w:t>
      </w:r>
      <w:r w:rsidRPr="00396AA1">
        <w:t>support</w:t>
      </w:r>
      <w:r>
        <w:t>-</w:t>
      </w:r>
      <w:r w:rsidRPr="00396AA1">
        <w:t>to</w:t>
      </w:r>
      <w:r>
        <w:t>-</w:t>
      </w:r>
      <w:r w:rsidRPr="00396AA1">
        <w:t>houthi</w:t>
      </w:r>
      <w:r>
        <w:t>-</w:t>
      </w:r>
      <w:r w:rsidRPr="00396AA1">
        <w:t>air</w:t>
      </w:r>
      <w:r>
        <w:t>-</w:t>
      </w:r>
      <w:r w:rsidRPr="00396AA1">
        <w:t>defenses</w:t>
      </w:r>
      <w:r>
        <w:t>-</w:t>
      </w:r>
      <w:r w:rsidRPr="00396AA1">
        <w:t>in</w:t>
      </w:r>
      <w:r>
        <w:t>-</w:t>
      </w:r>
      <w:r w:rsidRPr="00396AA1">
        <w:t>yemen.</w:t>
      </w:r>
    </w:p>
    <w:p w:rsidR="00371D07" w:rsidRDefault="00371D07" w:rsidP="00371D07"/>
    <w:p w:rsidR="00371D07" w:rsidRPr="00425598" w:rsidRDefault="00371D07" w:rsidP="00371D07">
      <w:pPr>
        <w:pStyle w:val="Heading4"/>
      </w:pPr>
      <w:r>
        <w:t xml:space="preserve">The </w:t>
      </w:r>
      <w:r w:rsidRPr="0029581F">
        <w:rPr>
          <w:u w:val="single"/>
        </w:rPr>
        <w:t>Houthis</w:t>
      </w:r>
      <w:r>
        <w:t xml:space="preserve"> are responsible for most of the collateral damage. </w:t>
      </w:r>
    </w:p>
    <w:p w:rsidR="00371D07" w:rsidRDefault="00371D07" w:rsidP="00371D07">
      <w:r w:rsidRPr="00533993">
        <w:rPr>
          <w:rStyle w:val="Style13ptBold"/>
        </w:rPr>
        <w:t>Nazer 18</w:t>
      </w:r>
      <w:r>
        <w:t xml:space="preserve"> — Fahad Nazer, </w:t>
      </w:r>
      <w:r w:rsidRPr="00533993">
        <w:t xml:space="preserve">Fellow at the National Council on U.S.-Arab Relations, Columnist for </w:t>
      </w:r>
      <w:r w:rsidRPr="0029581F">
        <w:rPr>
          <w:i/>
        </w:rPr>
        <w:t>Arab News</w:t>
      </w:r>
      <w:r w:rsidRPr="00533993">
        <w:t xml:space="preserve">—a daily newspaper in Saudi Arabia, Political Consultant to the Embassy of Saudi Arabia in Washington, former Non-Resident Fellow at the Arab Gulf States Institute, </w:t>
      </w:r>
      <w:r>
        <w:t>2018 (“</w:t>
      </w:r>
      <w:r w:rsidRPr="00533993">
        <w:t>What Is at Stake in Yemen</w:t>
      </w:r>
      <w:r>
        <w:t>,” The Hoover Institution, December 20</w:t>
      </w:r>
      <w:r w:rsidRPr="00533993">
        <w:rPr>
          <w:vertAlign w:val="superscript"/>
        </w:rPr>
        <w:t>th</w:t>
      </w:r>
      <w:r>
        <w:t xml:space="preserve">, Available Online at </w:t>
      </w:r>
      <w:hyperlink r:id="rId96" w:history="1">
        <w:r w:rsidRPr="008A2A05">
          <w:rPr>
            <w:rStyle w:val="Hyperlink"/>
          </w:rPr>
          <w:t>https://www.hoover.org/sites/default/files/research/docs/nazer_whatisatstakeinyemen_webreadypdf.pdf</w:t>
        </w:r>
      </w:hyperlink>
      <w:r>
        <w:t>, Accessed 06-24-2019, p. 4)</w:t>
      </w:r>
    </w:p>
    <w:p w:rsidR="00371D07" w:rsidRDefault="00371D07" w:rsidP="00371D07">
      <w:r w:rsidRPr="00506A9A">
        <w:t>A Closer Look at Civilian Casualties</w:t>
      </w:r>
    </w:p>
    <w:p w:rsidR="00371D07" w:rsidRDefault="00371D07" w:rsidP="00371D07">
      <w:r w:rsidRPr="00506A9A">
        <w:t xml:space="preserve">And </w:t>
      </w:r>
      <w:r w:rsidRPr="00506A9A">
        <w:rPr>
          <w:rStyle w:val="StyleUnderline"/>
        </w:rPr>
        <w:t>while the violence has taken a heavy toll on the civilian population</w:t>
      </w:r>
      <w:r w:rsidRPr="00506A9A">
        <w:t xml:space="preserve"> in Yemen, one could make a compelling argument that </w:t>
      </w:r>
      <w:r w:rsidRPr="00506A9A">
        <w:rPr>
          <w:rStyle w:val="StyleUnderline"/>
        </w:rPr>
        <w:t xml:space="preserve">it is the military tactics of </w:t>
      </w:r>
      <w:r w:rsidRPr="0029581F">
        <w:rPr>
          <w:rStyle w:val="StyleUnderline"/>
          <w:highlight w:val="yellow"/>
        </w:rPr>
        <w:t>the Houthi</w:t>
      </w:r>
      <w:r w:rsidRPr="00506A9A">
        <w:rPr>
          <w:rStyle w:val="StyleUnderline"/>
        </w:rPr>
        <w:t xml:space="preserve"> rebels that </w:t>
      </w:r>
      <w:r w:rsidRPr="0029581F">
        <w:rPr>
          <w:rStyle w:val="StyleUnderline"/>
          <w:highlight w:val="yellow"/>
        </w:rPr>
        <w:t xml:space="preserve">are </w:t>
      </w:r>
      <w:r w:rsidRPr="0029581F">
        <w:rPr>
          <w:rStyle w:val="Emphasis"/>
          <w:highlight w:val="yellow"/>
        </w:rPr>
        <w:t>largely to blame</w:t>
      </w:r>
      <w:r w:rsidRPr="0029581F">
        <w:rPr>
          <w:rStyle w:val="StyleUnderline"/>
          <w:highlight w:val="yellow"/>
        </w:rPr>
        <w:t xml:space="preserve"> for</w:t>
      </w:r>
      <w:r w:rsidRPr="00506A9A">
        <w:rPr>
          <w:rStyle w:val="StyleUnderline"/>
        </w:rPr>
        <w:t xml:space="preserve"> the </w:t>
      </w:r>
      <w:r w:rsidRPr="0029581F">
        <w:rPr>
          <w:rStyle w:val="StyleUnderline"/>
          <w:highlight w:val="yellow"/>
        </w:rPr>
        <w:t>collateral damage</w:t>
      </w:r>
      <w:r w:rsidRPr="00506A9A">
        <w:rPr>
          <w:rStyle w:val="StyleUnderline"/>
        </w:rPr>
        <w:t xml:space="preserve">. Not only have the </w:t>
      </w:r>
      <w:r w:rsidRPr="0029581F">
        <w:rPr>
          <w:rStyle w:val="StyleUnderline"/>
          <w:highlight w:val="yellow"/>
        </w:rPr>
        <w:t xml:space="preserve">Houthis </w:t>
      </w:r>
      <w:r w:rsidRPr="0029581F">
        <w:rPr>
          <w:rStyle w:val="Emphasis"/>
          <w:highlight w:val="yellow"/>
        </w:rPr>
        <w:t>attacked civilian centers repeatedly</w:t>
      </w:r>
      <w:r w:rsidRPr="00506A9A">
        <w:t xml:space="preserve"> during the course of the war—including southern cities and regions in Saudi Arabia—</w:t>
      </w:r>
      <w:r w:rsidRPr="00506A9A">
        <w:rPr>
          <w:rStyle w:val="StyleUnderline"/>
        </w:rPr>
        <w:t xml:space="preserve">but </w:t>
      </w:r>
      <w:r w:rsidRPr="0029581F">
        <w:rPr>
          <w:rStyle w:val="StyleUnderline"/>
          <w:highlight w:val="yellow"/>
        </w:rPr>
        <w:t xml:space="preserve">their policy of </w:t>
      </w:r>
      <w:r w:rsidRPr="0029581F">
        <w:rPr>
          <w:rStyle w:val="Emphasis"/>
          <w:highlight w:val="yellow"/>
        </w:rPr>
        <w:t>using civilian centers and institutions</w:t>
      </w:r>
      <w:r w:rsidRPr="00506A9A">
        <w:rPr>
          <w:rStyle w:val="StyleUnderline"/>
        </w:rPr>
        <w:t xml:space="preserve"> (including schools, mosques, and hospitals) </w:t>
      </w:r>
      <w:r w:rsidRPr="0029581F">
        <w:rPr>
          <w:rStyle w:val="Emphasis"/>
          <w:highlight w:val="yellow"/>
        </w:rPr>
        <w:t>to hide military</w:t>
      </w:r>
      <w:r w:rsidRPr="0029581F">
        <w:rPr>
          <w:rStyle w:val="Emphasis"/>
        </w:rPr>
        <w:t xml:space="preserve"> equipment and personnel</w:t>
      </w:r>
      <w:r w:rsidRPr="00506A9A">
        <w:rPr>
          <w:rStyle w:val="StyleUnderline"/>
        </w:rPr>
        <w:t xml:space="preserve"> </w:t>
      </w:r>
      <w:r w:rsidRPr="0029581F">
        <w:rPr>
          <w:rStyle w:val="StyleUnderline"/>
          <w:highlight w:val="yellow"/>
        </w:rPr>
        <w:t>has vastly increased</w:t>
      </w:r>
      <w:r w:rsidRPr="00506A9A">
        <w:rPr>
          <w:rStyle w:val="StyleUnderline"/>
        </w:rPr>
        <w:t xml:space="preserve"> the chances of </w:t>
      </w:r>
      <w:r w:rsidRPr="0029581F">
        <w:rPr>
          <w:rStyle w:val="StyleUnderline"/>
          <w:highlight w:val="yellow"/>
        </w:rPr>
        <w:t>civilians being harmed</w:t>
      </w:r>
      <w:r w:rsidRPr="0029581F">
        <w:rPr>
          <w:rStyle w:val="StyleUnderline"/>
        </w:rPr>
        <w:t xml:space="preserve"> by</w:t>
      </w:r>
      <w:r w:rsidRPr="00506A9A">
        <w:rPr>
          <w:rStyle w:val="StyleUnderline"/>
        </w:rPr>
        <w:t xml:space="preserve"> the coalition’s airstrikes</w:t>
      </w:r>
      <w:r w:rsidRPr="00506A9A">
        <w:t>.9</w:t>
      </w:r>
    </w:p>
    <w:p w:rsidR="00371D07" w:rsidRDefault="00371D07" w:rsidP="00371D07">
      <w:r w:rsidRPr="00506A9A">
        <w:t>Nevertheless, the Saudi-led coalition’s spokespeople have acknowledged that mistakes have been made and that the coalition will hold those responsible for errant airstrikes.10</w:t>
      </w:r>
      <w:r>
        <w:t xml:space="preserve"> </w:t>
      </w:r>
      <w:r w:rsidRPr="0029581F">
        <w:rPr>
          <w:rStyle w:val="StyleUnderline"/>
        </w:rPr>
        <w:t>The coalition</w:t>
      </w:r>
      <w:r w:rsidRPr="0029581F">
        <w:t>’s</w:t>
      </w:r>
      <w:r w:rsidRPr="00506A9A">
        <w:t xml:space="preserve"> Joint Incidents Assessment Team (</w:t>
      </w:r>
      <w:r w:rsidRPr="0029581F">
        <w:t>JIAT</w:t>
      </w:r>
      <w:r w:rsidRPr="00506A9A">
        <w:t xml:space="preserve">) </w:t>
      </w:r>
      <w:r w:rsidRPr="0029581F">
        <w:rPr>
          <w:rStyle w:val="StyleUnderline"/>
        </w:rPr>
        <w:t>has investigated airstrikes in which civilians might have been harmed</w:t>
      </w:r>
      <w:r w:rsidRPr="00506A9A">
        <w:t xml:space="preserve">, according to human rights organizations. And while critics have questioned the objectivity of the JIAT process, </w:t>
      </w:r>
      <w:r w:rsidRPr="0029581F">
        <w:rPr>
          <w:rStyle w:val="StyleUnderline"/>
        </w:rPr>
        <w:t xml:space="preserve">there appears to be </w:t>
      </w:r>
      <w:r w:rsidRPr="0029581F">
        <w:rPr>
          <w:rStyle w:val="Emphasis"/>
        </w:rPr>
        <w:t>no Houthi equivalent</w:t>
      </w:r>
      <w:r w:rsidRPr="0029581F">
        <w:rPr>
          <w:rStyle w:val="StyleUnderline"/>
        </w:rPr>
        <w:t xml:space="preserve"> to investigate civilian casualties due to their attacks and no indication of a Houthi official issuing any apology. That suggests that </w:t>
      </w:r>
      <w:r w:rsidRPr="0029581F">
        <w:rPr>
          <w:rStyle w:val="StyleUnderline"/>
          <w:highlight w:val="yellow"/>
        </w:rPr>
        <w:t>Houthi attacks are</w:t>
      </w:r>
      <w:r w:rsidRPr="0029581F">
        <w:rPr>
          <w:rStyle w:val="StyleUnderline"/>
        </w:rPr>
        <w:t xml:space="preserve"> not mistakes, but rather </w:t>
      </w:r>
      <w:r w:rsidRPr="0029581F">
        <w:rPr>
          <w:rStyle w:val="Emphasis"/>
          <w:highlight w:val="yellow"/>
        </w:rPr>
        <w:t>a deliberate policy</w:t>
      </w:r>
      <w:r w:rsidRPr="00506A9A">
        <w:t>.</w:t>
      </w:r>
    </w:p>
    <w:p w:rsidR="00371D07" w:rsidRPr="00506A9A" w:rsidRDefault="00371D07" w:rsidP="00371D07">
      <w:pPr>
        <w:jc w:val="center"/>
        <w:rPr>
          <w:b/>
        </w:rPr>
      </w:pPr>
      <w:r w:rsidRPr="00506A9A">
        <w:rPr>
          <w:b/>
        </w:rPr>
        <w:t>—— Footnotes ——</w:t>
      </w:r>
    </w:p>
    <w:p w:rsidR="00371D07" w:rsidRDefault="00371D07" w:rsidP="00371D07">
      <w:r w:rsidRPr="0029581F">
        <w:t>10</w:t>
      </w:r>
      <w:r>
        <w:t xml:space="preserve">. </w:t>
      </w:r>
      <w:r w:rsidRPr="0029581F">
        <w:t>Stephanie Nebehay, “Saudi Arabia Admits Coalition Mistakes in Targeting in Yemen,” Reuters, October 1, 2008,</w:t>
      </w:r>
      <w:r>
        <w:t xml:space="preserve"> </w:t>
      </w:r>
      <w:r w:rsidRPr="0029581F">
        <w:t>accessed</w:t>
      </w:r>
      <w:r>
        <w:t xml:space="preserve"> </w:t>
      </w:r>
      <w:r w:rsidRPr="0029581F">
        <w:t>December 6,</w:t>
      </w:r>
      <w:r>
        <w:t xml:space="preserve"> </w:t>
      </w:r>
      <w:r w:rsidRPr="0029581F">
        <w:t>2018,</w:t>
      </w:r>
      <w:r>
        <w:t xml:space="preserve"> </w:t>
      </w:r>
      <w:r w:rsidRPr="0029581F">
        <w:t>https://www.reuters.com/article/us-yemen-security-saudi-children/saudi-arabia- admits-coalition-mistakes-in-targeting-in-yemen-idUSKCN1MB3O4.</w:t>
      </w:r>
    </w:p>
    <w:p w:rsidR="00371D07" w:rsidRDefault="00371D07" w:rsidP="00371D07"/>
    <w:p w:rsidR="00371D07" w:rsidRPr="00292ACC" w:rsidRDefault="00371D07" w:rsidP="00371D07">
      <w:pPr>
        <w:pStyle w:val="Heading4"/>
        <w:rPr>
          <w:u w:val="single"/>
        </w:rPr>
      </w:pPr>
      <w:r>
        <w:t xml:space="preserve">Cutting off U.S. support for the coalition will make this </w:t>
      </w:r>
      <w:r w:rsidRPr="0026347F">
        <w:rPr>
          <w:u w:val="single"/>
        </w:rPr>
        <w:t>even worse</w:t>
      </w:r>
      <w:r>
        <w:t xml:space="preserve">. </w:t>
      </w:r>
    </w:p>
    <w:p w:rsidR="00371D07" w:rsidRDefault="00371D07" w:rsidP="00371D07">
      <w:r w:rsidRPr="00757885">
        <w:rPr>
          <w:rStyle w:val="Style13ptBold"/>
        </w:rPr>
        <w:t>Posey and Phillips 18</w:t>
      </w:r>
      <w:r>
        <w:t xml:space="preserve"> — </w:t>
      </w:r>
      <w:r w:rsidRPr="00D90E46">
        <w:rPr>
          <w:u w:val="single"/>
        </w:rPr>
        <w:t>Madyson Hutchinson Posey</w:t>
      </w:r>
      <w:r>
        <w:t xml:space="preserve">, </w:t>
      </w:r>
      <w:r w:rsidRPr="001D5EBB">
        <w:t>Research and Administrative Assistant for Foreign Policy and National Security at The Heritage Foundation,</w:t>
      </w:r>
      <w:r>
        <w:t xml:space="preserve"> and </w:t>
      </w:r>
      <w:r w:rsidRPr="00D90E46">
        <w:rPr>
          <w:u w:val="single"/>
        </w:rPr>
        <w:t>James Phillips</w:t>
      </w:r>
      <w:r>
        <w:t xml:space="preserve">, Senior Research Fellow for Middle Eastern Affairs at The Heritage Foundation, </w:t>
      </w:r>
      <w:r w:rsidRPr="00D90E46">
        <w:t xml:space="preserve">former Research Fellow at the Congressional Research Service, holds an M.A. in Law and Diplomacy from Tufts University, </w:t>
      </w:r>
      <w:r>
        <w:t>2018</w:t>
      </w:r>
      <w:r w:rsidRPr="001D5EBB">
        <w:t xml:space="preserve"> </w:t>
      </w:r>
      <w:r>
        <w:t>(“</w:t>
      </w:r>
      <w:r w:rsidRPr="00757885">
        <w:t>Ending U.S. Military Support for Saudi Arabia in Yemen Would Trigger Dangerous Consequences</w:t>
      </w:r>
      <w:r>
        <w:t>,” Heritage Foundation Commentary, December 6</w:t>
      </w:r>
      <w:r w:rsidRPr="00757885">
        <w:rPr>
          <w:vertAlign w:val="superscript"/>
        </w:rPr>
        <w:t>th</w:t>
      </w:r>
      <w:r>
        <w:t xml:space="preserve">, Available Online at </w:t>
      </w:r>
      <w:hyperlink r:id="rId97" w:history="1">
        <w:r w:rsidRPr="00A272A5">
          <w:rPr>
            <w:rStyle w:val="Hyperlink"/>
          </w:rPr>
          <w:t>https://www.heritage.org/middle-east/commentary/ending-us-military-support-saudi-arabia-yemen-would-trigger-dangerous</w:t>
        </w:r>
      </w:hyperlink>
      <w:r>
        <w:t>, Accessed 06-13-2019)</w:t>
      </w:r>
    </w:p>
    <w:p w:rsidR="00371D07" w:rsidRDefault="00371D07" w:rsidP="00371D07">
      <w:r>
        <w:t xml:space="preserve">The killing of Khashoggi was certainly abhorrent, but </w:t>
      </w:r>
      <w:r w:rsidRPr="00292ACC">
        <w:rPr>
          <w:rStyle w:val="StyleUnderline"/>
        </w:rPr>
        <w:t>ending U.S. support for the multinational coalition in Yemen</w:t>
      </w:r>
      <w:r>
        <w:t xml:space="preserve"> is not the proper solution. It </w:t>
      </w:r>
      <w:r w:rsidRPr="00292ACC">
        <w:rPr>
          <w:rStyle w:val="StyleUnderline"/>
        </w:rPr>
        <w:t>risks dangerously conflating</w:t>
      </w:r>
      <w:r>
        <w:t xml:space="preserve"> two </w:t>
      </w:r>
      <w:r w:rsidRPr="00292ACC">
        <w:rPr>
          <w:rStyle w:val="StyleUnderline"/>
        </w:rPr>
        <w:t>separate issues and would inevitably trigger unintended consequences that would undermine U.S. national security interests in the region</w:t>
      </w:r>
      <w:r>
        <w:t>.</w:t>
      </w:r>
    </w:p>
    <w:p w:rsidR="00371D07" w:rsidRDefault="00371D07" w:rsidP="00371D07">
      <w:r>
        <w:lastRenderedPageBreak/>
        <w:t xml:space="preserve">Senators must remember that Saudi Arabia is not the only belligerent in Yemen. </w:t>
      </w:r>
      <w:r w:rsidRPr="00292ACC">
        <w:rPr>
          <w:rStyle w:val="StyleUnderline"/>
        </w:rPr>
        <w:t xml:space="preserve">A </w:t>
      </w:r>
      <w:r w:rsidRPr="00292ACC">
        <w:rPr>
          <w:rStyle w:val="StyleUnderline"/>
          <w:highlight w:val="yellow"/>
        </w:rPr>
        <w:t>cutoff</w:t>
      </w:r>
      <w:r w:rsidRPr="00292ACC">
        <w:rPr>
          <w:rStyle w:val="StyleUnderline"/>
        </w:rPr>
        <w:t xml:space="preserve"> of U.S. support </w:t>
      </w:r>
      <w:r w:rsidRPr="00292ACC">
        <w:rPr>
          <w:rStyle w:val="StyleUnderline"/>
          <w:highlight w:val="yellow"/>
        </w:rPr>
        <w:t>would</w:t>
      </w:r>
      <w:r>
        <w:t xml:space="preserve"> also </w:t>
      </w:r>
      <w:r w:rsidRPr="00292ACC">
        <w:rPr>
          <w:rStyle w:val="StyleUnderline"/>
          <w:highlight w:val="yellow"/>
        </w:rPr>
        <w:t>hurt the elected</w:t>
      </w:r>
      <w:r w:rsidRPr="00292ACC">
        <w:rPr>
          <w:rStyle w:val="StyleUnderline"/>
        </w:rPr>
        <w:t xml:space="preserve"> and internationally recognized </w:t>
      </w:r>
      <w:r w:rsidRPr="00292ACC">
        <w:rPr>
          <w:rStyle w:val="StyleUnderline"/>
          <w:highlight w:val="yellow"/>
        </w:rPr>
        <w:t>government</w:t>
      </w:r>
      <w:r>
        <w:t xml:space="preserve"> of Yemen, </w:t>
      </w:r>
      <w:r w:rsidRPr="00292ACC">
        <w:rPr>
          <w:rStyle w:val="StyleUnderline"/>
        </w:rPr>
        <w:t>which was ousted by Iran-backed Houthi rebels</w:t>
      </w:r>
      <w:r>
        <w:t xml:space="preserve"> in 2015 </w:t>
      </w:r>
      <w:r w:rsidRPr="00292ACC">
        <w:rPr>
          <w:rStyle w:val="StyleUnderline"/>
        </w:rPr>
        <w:t>in a bloody coup</w:t>
      </w:r>
      <w:r>
        <w:t xml:space="preserve"> that violated a U.N.-brokered ceasefire.</w:t>
      </w:r>
    </w:p>
    <w:p w:rsidR="00371D07" w:rsidRDefault="00371D07" w:rsidP="00371D07">
      <w:r w:rsidRPr="00292ACC">
        <w:rPr>
          <w:rStyle w:val="StyleUnderline"/>
        </w:rPr>
        <w:t>Withdrawing</w:t>
      </w:r>
      <w:r>
        <w:t xml:space="preserve"> U.S. </w:t>
      </w:r>
      <w:r w:rsidRPr="00292ACC">
        <w:rPr>
          <w:rStyle w:val="StyleUnderline"/>
        </w:rPr>
        <w:t>support would also harm the interests of other U.S. allies</w:t>
      </w:r>
      <w:r>
        <w:t xml:space="preserve"> fighting in Yemen, including the United Arab Emirates and Bahrain.</w:t>
      </w:r>
    </w:p>
    <w:p w:rsidR="00371D07" w:rsidRDefault="00371D07" w:rsidP="00371D07">
      <w:r>
        <w:t xml:space="preserve">The war in Yemen is complex. </w:t>
      </w:r>
      <w:r w:rsidRPr="00292ACC">
        <w:rPr>
          <w:rStyle w:val="StyleUnderline"/>
        </w:rPr>
        <w:t>Those who rush to blame Saudi Arabia entirely for the suffering</w:t>
      </w:r>
      <w:r>
        <w:t xml:space="preserve"> of the Yemeni people </w:t>
      </w:r>
      <w:r w:rsidRPr="00292ACC">
        <w:rPr>
          <w:rStyle w:val="StyleUnderline"/>
        </w:rPr>
        <w:t xml:space="preserve">ignore </w:t>
      </w:r>
      <w:r w:rsidRPr="00292ACC">
        <w:rPr>
          <w:rStyle w:val="StyleUnderline"/>
          <w:highlight w:val="yellow"/>
        </w:rPr>
        <w:t>the war crimes</w:t>
      </w:r>
      <w:r w:rsidRPr="00292ACC">
        <w:rPr>
          <w:rStyle w:val="StyleUnderline"/>
        </w:rPr>
        <w:t xml:space="preserve"> and heavy-handed treatment </w:t>
      </w:r>
      <w:r w:rsidRPr="00292ACC">
        <w:rPr>
          <w:rStyle w:val="StyleUnderline"/>
          <w:highlight w:val="yellow"/>
        </w:rPr>
        <w:t>meted out by the Houthis</w:t>
      </w:r>
      <w:r>
        <w:t xml:space="preserve"> to their opponents </w:t>
      </w:r>
      <w:r w:rsidRPr="00292ACC">
        <w:rPr>
          <w:rStyle w:val="StyleUnderline"/>
        </w:rPr>
        <w:t>and the ruthless role that Iran plays in supporting the Houthi Ansar Allah</w:t>
      </w:r>
      <w:r>
        <w:t xml:space="preserve"> (“Supporters of Allah”) </w:t>
      </w:r>
      <w:r w:rsidRPr="00292ACC">
        <w:rPr>
          <w:rStyle w:val="StyleUnderline"/>
        </w:rPr>
        <w:t>movement</w:t>
      </w:r>
      <w:r>
        <w:t>, a Shia Islamist extremist group.</w:t>
      </w:r>
    </w:p>
    <w:p w:rsidR="00371D07" w:rsidRDefault="00371D07" w:rsidP="00371D07">
      <w:r>
        <w:t xml:space="preserve">The Saudis are rightly criticized for not doing more to prevent civilian casualties as they target Ansar Allah positions. But </w:t>
      </w:r>
      <w:r w:rsidRPr="00292ACC">
        <w:rPr>
          <w:rStyle w:val="StyleUnderline"/>
        </w:rPr>
        <w:t xml:space="preserve">the Houthis </w:t>
      </w:r>
      <w:r w:rsidRPr="00292ACC">
        <w:rPr>
          <w:rStyle w:val="StyleUnderline"/>
          <w:highlight w:val="yellow"/>
        </w:rPr>
        <w:t>should not be given a free pass</w:t>
      </w:r>
      <w:r w:rsidRPr="00292ACC">
        <w:rPr>
          <w:rStyle w:val="StyleUnderline"/>
        </w:rPr>
        <w:t xml:space="preserve"> for deliberately targeting civilian targets</w:t>
      </w:r>
      <w:r>
        <w:t xml:space="preserve"> in Saudi Arabia and the United Arab Emirates </w:t>
      </w:r>
      <w:r w:rsidRPr="00292ACC">
        <w:rPr>
          <w:rStyle w:val="StyleUnderline"/>
        </w:rPr>
        <w:t>with</w:t>
      </w:r>
      <w:r>
        <w:t xml:space="preserve"> increasingly sophisticated </w:t>
      </w:r>
      <w:r w:rsidRPr="00292ACC">
        <w:rPr>
          <w:rStyle w:val="StyleUnderline"/>
        </w:rPr>
        <w:t>Iranian ballistic missiles</w:t>
      </w:r>
      <w:r>
        <w:t>.</w:t>
      </w:r>
    </w:p>
    <w:p w:rsidR="00371D07" w:rsidRDefault="00371D07" w:rsidP="00371D07">
      <w:r w:rsidRPr="00292ACC">
        <w:rPr>
          <w:rStyle w:val="StyleUnderline"/>
        </w:rPr>
        <w:t xml:space="preserve">Ansar Allah also deserves criticism for its violent role in destabilizing Yemen and creating the conditions that led to the current humanitarian disaster. </w:t>
      </w:r>
      <w:r w:rsidRPr="00292ACC">
        <w:rPr>
          <w:rStyle w:val="StyleUnderline"/>
          <w:highlight w:val="yellow"/>
        </w:rPr>
        <w:t>Ansar Allah</w:t>
      </w:r>
      <w:r w:rsidRPr="00292ACC">
        <w:rPr>
          <w:rStyle w:val="StyleUnderline"/>
        </w:rPr>
        <w:t xml:space="preserve"> regularly </w:t>
      </w:r>
      <w:r w:rsidRPr="00292ACC">
        <w:rPr>
          <w:rStyle w:val="StyleUnderline"/>
          <w:highlight w:val="yellow"/>
        </w:rPr>
        <w:t>attacks the</w:t>
      </w:r>
      <w:r w:rsidRPr="00292ACC">
        <w:rPr>
          <w:rStyle w:val="StyleUnderline"/>
        </w:rPr>
        <w:t xml:space="preserve"> Saudi </w:t>
      </w:r>
      <w:r w:rsidRPr="00292ACC">
        <w:rPr>
          <w:rStyle w:val="StyleUnderline"/>
          <w:highlight w:val="yellow"/>
        </w:rPr>
        <w:t>border, launches missiles strikes</w:t>
      </w:r>
      <w:r w:rsidRPr="00292ACC">
        <w:rPr>
          <w:rStyle w:val="StyleUnderline"/>
        </w:rPr>
        <w:t xml:space="preserve"> into Saudi Arabia and the U</w:t>
      </w:r>
      <w:r>
        <w:t xml:space="preserve">nited </w:t>
      </w:r>
      <w:r w:rsidRPr="00292ACC">
        <w:rPr>
          <w:rStyle w:val="StyleUnderline"/>
        </w:rPr>
        <w:t>A</w:t>
      </w:r>
      <w:r>
        <w:t xml:space="preserve">rab </w:t>
      </w:r>
      <w:r w:rsidRPr="00292ACC">
        <w:rPr>
          <w:rStyle w:val="StyleUnderline"/>
        </w:rPr>
        <w:t>E</w:t>
      </w:r>
      <w:r>
        <w:t xml:space="preserve">mirates, </w:t>
      </w:r>
      <w:r w:rsidRPr="00292ACC">
        <w:rPr>
          <w:rStyle w:val="StyleUnderline"/>
          <w:highlight w:val="yellow"/>
        </w:rPr>
        <w:t>and diverts</w:t>
      </w:r>
      <w:r w:rsidRPr="00292ACC">
        <w:rPr>
          <w:rStyle w:val="StyleUnderline"/>
        </w:rPr>
        <w:t xml:space="preserve"> international medical and food </w:t>
      </w:r>
      <w:r w:rsidRPr="00292ACC">
        <w:rPr>
          <w:rStyle w:val="StyleUnderline"/>
          <w:highlight w:val="yellow"/>
        </w:rPr>
        <w:t>aid</w:t>
      </w:r>
      <w:r w:rsidRPr="00292ACC">
        <w:rPr>
          <w:rStyle w:val="StyleUnderline"/>
        </w:rPr>
        <w:t xml:space="preserve"> to favor its own supporters and sell on the black market</w:t>
      </w:r>
      <w:r>
        <w:t>.</w:t>
      </w:r>
    </w:p>
    <w:p w:rsidR="00371D07" w:rsidRPr="00177303" w:rsidRDefault="00371D07" w:rsidP="00371D07"/>
    <w:p w:rsidR="00371D07" w:rsidRPr="00177303" w:rsidRDefault="00371D07" w:rsidP="00371D07">
      <w:pPr>
        <w:pStyle w:val="Heading4"/>
      </w:pPr>
      <w:r w:rsidRPr="00177303">
        <w:rPr>
          <w:u w:val="single"/>
        </w:rPr>
        <w:t>Until the Houthis are defeated</w:t>
      </w:r>
      <w:r>
        <w:t xml:space="preserve">, it’s impossible to stop the humanitarian crisis. </w:t>
      </w:r>
    </w:p>
    <w:p w:rsidR="00371D07" w:rsidRDefault="00371D07" w:rsidP="00371D07">
      <w:r w:rsidRPr="00E4679F">
        <w:rPr>
          <w:rStyle w:val="Style13ptBold"/>
        </w:rPr>
        <w:t>Hanson 18</w:t>
      </w:r>
      <w:r>
        <w:t xml:space="preserve"> — Jim Hanson, </w:t>
      </w:r>
      <w:r w:rsidRPr="00E4679F">
        <w:t xml:space="preserve">President of the Strategic Studies Group, Executive Vice President of the Center for Security Policy, former Weapons Sergeant in the 1st Special Forces Group of the U.S. Army, </w:t>
      </w:r>
      <w:r>
        <w:t>2018 (“</w:t>
      </w:r>
      <w:r w:rsidRPr="00531CCC">
        <w:t>The Real Stakes in Yemen</w:t>
      </w:r>
      <w:r>
        <w:t>,” Security Studies Group, September 21</w:t>
      </w:r>
      <w:r w:rsidRPr="00E4679F">
        <w:rPr>
          <w:vertAlign w:val="superscript"/>
        </w:rPr>
        <w:t>st</w:t>
      </w:r>
      <w:r>
        <w:t xml:space="preserve">, Available Online at </w:t>
      </w:r>
      <w:hyperlink r:id="rId98" w:history="1">
        <w:r w:rsidRPr="00A272A5">
          <w:rPr>
            <w:rStyle w:val="Hyperlink"/>
          </w:rPr>
          <w:t>https://securitystudies.org/the-real-stakes-in-yemen/</w:t>
        </w:r>
      </w:hyperlink>
      <w:r>
        <w:t>, Accessed 06-13-2019)</w:t>
      </w:r>
    </w:p>
    <w:p w:rsidR="00371D07" w:rsidRDefault="00371D07" w:rsidP="00371D07">
      <w:r w:rsidRPr="00015EAE">
        <w:rPr>
          <w:rStyle w:val="StyleUnderline"/>
        </w:rPr>
        <w:t>The US is concerned about innocent lives being at risk</w:t>
      </w:r>
      <w:r>
        <w:t xml:space="preserve"> in this conflict, </w:t>
      </w:r>
      <w:r w:rsidRPr="00015EAE">
        <w:rPr>
          <w:rStyle w:val="StyleUnderline"/>
        </w:rPr>
        <w:t>and involved in continual efforts to ensure the war</w:t>
      </w:r>
      <w:r>
        <w:t xml:space="preserve"> in Yemen </w:t>
      </w:r>
      <w:r w:rsidRPr="00015EAE">
        <w:rPr>
          <w:rStyle w:val="StyleUnderline"/>
        </w:rPr>
        <w:t xml:space="preserve">is prosecuted according the laws of land warfare and that civilian casualties are minimized. But </w:t>
      </w:r>
      <w:r w:rsidRPr="00104998">
        <w:rPr>
          <w:rStyle w:val="StyleUnderline"/>
          <w:highlight w:val="yellow"/>
        </w:rPr>
        <w:t>the Houthis</w:t>
      </w:r>
      <w:r w:rsidRPr="00015EAE">
        <w:rPr>
          <w:rStyle w:val="StyleUnderline"/>
        </w:rPr>
        <w:t xml:space="preserve"> bear responsibility for this as well since they regularly </w:t>
      </w:r>
      <w:r w:rsidRPr="00104998">
        <w:rPr>
          <w:rStyle w:val="StyleUnderline"/>
          <w:highlight w:val="yellow"/>
        </w:rPr>
        <w:t>commit war crimes</w:t>
      </w:r>
      <w:r w:rsidRPr="00015EAE">
        <w:rPr>
          <w:rStyle w:val="StyleUnderline"/>
        </w:rPr>
        <w:t xml:space="preserve"> by conducting military operations from within civilian zones</w:t>
      </w:r>
      <w:r>
        <w:t>. For example, if they fire missiles from areas populated by civilians they are responsible if an air strike to destroy the launcher happens to cause collateral damage.</w:t>
      </w:r>
    </w:p>
    <w:p w:rsidR="00371D07" w:rsidRDefault="00371D07" w:rsidP="00371D07">
      <w:r>
        <w:t xml:space="preserve">There has also been concern about the humanitarian effects of the war on the civilian population. There is no question that much suffering is happening and we must be part of making sure that is dealt with. It is worth noting </w:t>
      </w:r>
      <w:r w:rsidRPr="00015EAE">
        <w:rPr>
          <w:rStyle w:val="StyleUnderline"/>
        </w:rPr>
        <w:t xml:space="preserve">the </w:t>
      </w:r>
      <w:r w:rsidRPr="00104998">
        <w:rPr>
          <w:rStyle w:val="StyleUnderline"/>
          <w:highlight w:val="yellow"/>
        </w:rPr>
        <w:t>Saudis have been the main supplier of</w:t>
      </w:r>
      <w:r>
        <w:t xml:space="preserve"> food and other </w:t>
      </w:r>
      <w:r w:rsidRPr="00104998">
        <w:rPr>
          <w:rStyle w:val="StyleUnderline"/>
          <w:highlight w:val="yellow"/>
        </w:rPr>
        <w:t>aid</w:t>
      </w:r>
      <w:r>
        <w:t xml:space="preserve"> to the Yemenis </w:t>
      </w:r>
      <w:r w:rsidRPr="00015EAE">
        <w:rPr>
          <w:rStyle w:val="StyleUnderline"/>
        </w:rPr>
        <w:t xml:space="preserve">for the past thirty years. </w:t>
      </w:r>
      <w:r w:rsidRPr="00104998">
        <w:rPr>
          <w:rStyle w:val="StyleUnderline"/>
          <w:highlight w:val="yellow"/>
        </w:rPr>
        <w:t>This was interrupted when Iran helped start a civil war</w:t>
      </w:r>
      <w:r>
        <w:t xml:space="preserve"> there </w:t>
      </w:r>
      <w:r w:rsidRPr="00015EAE">
        <w:rPr>
          <w:rStyle w:val="StyleUnderline"/>
        </w:rPr>
        <w:t xml:space="preserve">by supplying the Houthis with major military hardware. </w:t>
      </w:r>
      <w:r w:rsidRPr="00104998">
        <w:rPr>
          <w:rStyle w:val="StyleUnderline"/>
          <w:highlight w:val="yellow"/>
        </w:rPr>
        <w:t>The Houthis have disrupted aid</w:t>
      </w:r>
      <w:r w:rsidRPr="00015EAE">
        <w:rPr>
          <w:rStyle w:val="StyleUnderline"/>
        </w:rPr>
        <w:t xml:space="preserve"> efforts </w:t>
      </w:r>
      <w:r w:rsidRPr="00104998">
        <w:rPr>
          <w:rStyle w:val="StyleUnderline"/>
          <w:highlight w:val="yellow"/>
        </w:rPr>
        <w:t>and</w:t>
      </w:r>
      <w:r w:rsidRPr="00015EAE">
        <w:rPr>
          <w:rStyle w:val="StyleUnderline"/>
        </w:rPr>
        <w:t xml:space="preserve"> regularly </w:t>
      </w:r>
      <w:r w:rsidRPr="00104998">
        <w:rPr>
          <w:rStyle w:val="StyleUnderline"/>
          <w:highlight w:val="yellow"/>
        </w:rPr>
        <w:t>conduct atrocities</w:t>
      </w:r>
      <w:r w:rsidRPr="00015EAE">
        <w:rPr>
          <w:rStyle w:val="StyleUnderline"/>
        </w:rPr>
        <w:t xml:space="preserve"> against civilians. </w:t>
      </w:r>
      <w:r w:rsidRPr="00104998">
        <w:rPr>
          <w:rStyle w:val="Emphasis"/>
          <w:highlight w:val="yellow"/>
        </w:rPr>
        <w:t>Their defeat</w:t>
      </w:r>
      <w:r w:rsidRPr="00104998">
        <w:rPr>
          <w:rStyle w:val="StyleUnderline"/>
          <w:highlight w:val="yellow"/>
        </w:rPr>
        <w:t xml:space="preserve"> would be </w:t>
      </w:r>
      <w:r w:rsidRPr="00104998">
        <w:rPr>
          <w:rStyle w:val="Emphasis"/>
          <w:highlight w:val="yellow"/>
        </w:rPr>
        <w:t>a powerful step</w:t>
      </w:r>
      <w:r w:rsidRPr="00104998">
        <w:rPr>
          <w:rStyle w:val="StyleUnderline"/>
          <w:highlight w:val="yellow"/>
        </w:rPr>
        <w:t xml:space="preserve"> toward stopping the</w:t>
      </w:r>
      <w:r w:rsidRPr="00015EAE">
        <w:rPr>
          <w:rStyle w:val="StyleUnderline"/>
        </w:rPr>
        <w:t xml:space="preserve"> humanitarian </w:t>
      </w:r>
      <w:r w:rsidRPr="00104998">
        <w:rPr>
          <w:rStyle w:val="StyleUnderline"/>
          <w:highlight w:val="yellow"/>
        </w:rPr>
        <w:t>crisis</w:t>
      </w:r>
      <w:r w:rsidRPr="00015EAE">
        <w:rPr>
          <w:rStyle w:val="StyleUnderline"/>
        </w:rPr>
        <w:t xml:space="preserve"> and in the meantime the US and the Saudis are working to get food and other aid to the people</w:t>
      </w:r>
      <w:r>
        <w:t>.</w:t>
      </w:r>
    </w:p>
    <w:p w:rsidR="00371D07" w:rsidRPr="00371D07" w:rsidRDefault="00371D07" w:rsidP="00371D07"/>
    <w:p w:rsidR="005834AC" w:rsidRPr="00E200BC" w:rsidRDefault="005834AC" w:rsidP="005834AC">
      <w:pPr>
        <w:pStyle w:val="Heading3"/>
      </w:pPr>
      <w:r>
        <w:lastRenderedPageBreak/>
        <w:t>They Say: “No Economic Decline Impact”</w:t>
      </w:r>
    </w:p>
    <w:p w:rsidR="000F6458" w:rsidRPr="0011363F" w:rsidRDefault="000F6458" w:rsidP="000F6458">
      <w:pPr>
        <w:pStyle w:val="Heading4"/>
      </w:pPr>
      <w:r>
        <w:t xml:space="preserve">Even if economic downturns don’t </w:t>
      </w:r>
      <w:r>
        <w:rPr>
          <w:u w:val="single"/>
        </w:rPr>
        <w:t>usually</w:t>
      </w:r>
      <w:r>
        <w:t xml:space="preserve"> cause war, the </w:t>
      </w:r>
      <w:r>
        <w:rPr>
          <w:u w:val="single"/>
        </w:rPr>
        <w:t>current global context</w:t>
      </w:r>
      <w:r>
        <w:t xml:space="preserve"> makes it </w:t>
      </w:r>
      <w:r w:rsidRPr="0011363F">
        <w:rPr>
          <w:u w:val="single"/>
        </w:rPr>
        <w:t>extremely likely</w:t>
      </w:r>
      <w:r>
        <w:t xml:space="preserve">. </w:t>
      </w:r>
    </w:p>
    <w:p w:rsidR="000F6458" w:rsidRPr="00F9049C" w:rsidRDefault="000F6458" w:rsidP="000F6458">
      <w:r w:rsidRPr="00F9049C">
        <w:rPr>
          <w:rStyle w:val="Style13ptBold"/>
        </w:rPr>
        <w:t>Singh and Sharma 18</w:t>
      </w:r>
      <w:r>
        <w:t xml:space="preserve"> — </w:t>
      </w:r>
      <w:r w:rsidRPr="00AF19B0">
        <w:rPr>
          <w:u w:val="single"/>
        </w:rPr>
        <w:t>Atul Singh</w:t>
      </w:r>
      <w:r w:rsidRPr="00AF19B0">
        <w:t xml:space="preserve">, Founder and Editor-in-Chief of </w:t>
      </w:r>
      <w:r w:rsidRPr="00AF19B0">
        <w:rPr>
          <w:i/>
        </w:rPr>
        <w:t>Fair Observer</w:t>
      </w:r>
      <w:r w:rsidRPr="00AF19B0">
        <w:t xml:space="preserve">—a non-profit media organization, Lecturer on Political Economy at the University of California-Berkeley, Visiting Professor in Humanities and Social Sciences at the Indian Institute of Technology, Member of the Advisory Board for Global and International Studies at Universidad de Salamanca (Spain), holds an MBA from The Wharton School at the University of Pennsylvania and an M.A. in Philosophy, Politics, and Economics from the University of Oxford (UK), and </w:t>
      </w:r>
      <w:r w:rsidRPr="00AF19B0">
        <w:rPr>
          <w:u w:val="single"/>
        </w:rPr>
        <w:t>Manu Sharma</w:t>
      </w:r>
      <w:r w:rsidRPr="00AF19B0">
        <w:t xml:space="preserve">, Political Analyst, holds an MPA in Governance and Policy from the Lee Kuan Yew School of Public Policy (Singapore), </w:t>
      </w:r>
      <w:r>
        <w:t>2018 (“</w:t>
      </w:r>
      <w:r w:rsidRPr="00C8117D">
        <w:t>Buy Defense Stocks: World War III Might Be Nigh</w:t>
      </w:r>
      <w:r>
        <w:t xml:space="preserve">,” </w:t>
      </w:r>
      <w:r>
        <w:rPr>
          <w:i/>
        </w:rPr>
        <w:t>Fair Observer</w:t>
      </w:r>
      <w:r>
        <w:t>, November 15</w:t>
      </w:r>
      <w:r w:rsidRPr="00F9049C">
        <w:rPr>
          <w:vertAlign w:val="superscript"/>
        </w:rPr>
        <w:t>th</w:t>
      </w:r>
      <w:r>
        <w:t xml:space="preserve">, Available Online at </w:t>
      </w:r>
      <w:hyperlink r:id="rId99" w:history="1">
        <w:r w:rsidRPr="00B46863">
          <w:rPr>
            <w:rStyle w:val="Hyperlink"/>
          </w:rPr>
          <w:t>https://www.fairobserver.com/region/north_america/world-war-iii-could-happen-global-international-security-world-war-news-headlines-32920/</w:t>
        </w:r>
      </w:hyperlink>
      <w:r>
        <w:t>, Accessed 06-25-2019)</w:t>
      </w:r>
    </w:p>
    <w:p w:rsidR="000F6458" w:rsidRDefault="000F6458" w:rsidP="000F6458">
      <w:r>
        <w:t>The Pressure Cooker Is Heating Up</w:t>
      </w:r>
    </w:p>
    <w:p w:rsidR="000F6458" w:rsidRDefault="000F6458" w:rsidP="000F6458">
      <w:r>
        <w:t xml:space="preserve">Less than a hundred years ago, </w:t>
      </w:r>
      <w:r w:rsidRPr="0007619D">
        <w:rPr>
          <w:rStyle w:val="StyleUnderline"/>
        </w:rPr>
        <w:t>the beggar-thy-neighbor of the</w:t>
      </w:r>
      <w:r>
        <w:t xml:space="preserve"> 19</w:t>
      </w:r>
      <w:r w:rsidRPr="0007619D">
        <w:rPr>
          <w:rStyle w:val="StyleUnderline"/>
        </w:rPr>
        <w:t>30s ended in World War II. A hundred years after the ceasefire that ended World War I, Chinese economist</w:t>
      </w:r>
      <w:r>
        <w:t xml:space="preserve"> Qian </w:t>
      </w:r>
      <w:r w:rsidRPr="00AF19B0">
        <w:rPr>
          <w:rStyle w:val="StyleUnderline"/>
          <w:highlight w:val="yellow"/>
        </w:rPr>
        <w:t>Liu</w:t>
      </w:r>
      <w:r w:rsidRPr="0007619D">
        <w:rPr>
          <w:rStyle w:val="StyleUnderline"/>
        </w:rPr>
        <w:t xml:space="preserve"> has </w:t>
      </w:r>
      <w:r w:rsidRPr="00AF19B0">
        <w:rPr>
          <w:rStyle w:val="StyleUnderline"/>
          <w:highlight w:val="yellow"/>
        </w:rPr>
        <w:t>queried whether economic crisis could lead to World War III</w:t>
      </w:r>
      <w:r>
        <w:t>.</w:t>
      </w:r>
    </w:p>
    <w:p w:rsidR="000F6458" w:rsidRDefault="000F6458" w:rsidP="000F6458">
      <w:r w:rsidRPr="00AF19B0">
        <w:rPr>
          <w:rStyle w:val="StyleUnderline"/>
          <w:highlight w:val="yellow"/>
        </w:rPr>
        <w:t>These authors agree</w:t>
      </w:r>
      <w:r w:rsidRPr="0007619D">
        <w:rPr>
          <w:rStyle w:val="StyleUnderline"/>
        </w:rPr>
        <w:t xml:space="preserve"> with Qian’s assessment of the global economy. By flooding global markets with</w:t>
      </w:r>
      <w:r>
        <w:t xml:space="preserve"> dollars, euros and other </w:t>
      </w:r>
      <w:r w:rsidRPr="0007619D">
        <w:rPr>
          <w:rStyle w:val="StyleUnderline"/>
        </w:rPr>
        <w:t>currencies, central bankers might have staved off another global depression, but they did not solve any underlying problem</w:t>
      </w:r>
      <w:r>
        <w:t xml:space="preserve">. Qian likens this policy to “an adrenaline shot to jump-start an arrested heart; it can revive the patient, but it does nothing to cure the disease.” </w:t>
      </w:r>
      <w:r w:rsidRPr="00AF19B0">
        <w:rPr>
          <w:rStyle w:val="StyleUnderline"/>
        </w:rPr>
        <w:t>As Qian rightly points out, thanks to central bankers, global asset prices are higher than those prevailing before 2008 and housing prices in the US are now 8% higher than they were at the peak of the property bubble in 2006</w:t>
      </w:r>
      <w:r>
        <w:t xml:space="preserve">. Furthermore, </w:t>
      </w:r>
      <w:r w:rsidRPr="00AF19B0">
        <w:rPr>
          <w:rStyle w:val="StyleUnderline"/>
        </w:rPr>
        <w:t>global debt has hit a record high of $247 trillion with little chance of much of it being repaid</w:t>
      </w:r>
      <w:r>
        <w:t>.</w:t>
      </w:r>
    </w:p>
    <w:p w:rsidR="000F6458" w:rsidRDefault="000F6458" w:rsidP="000F6458">
      <w:r w:rsidRPr="0007619D">
        <w:rPr>
          <w:rStyle w:val="StyleUnderline"/>
        </w:rPr>
        <w:t xml:space="preserve">In such a setting, </w:t>
      </w:r>
      <w:r w:rsidRPr="00AF19B0">
        <w:rPr>
          <w:rStyle w:val="StyleUnderline"/>
          <w:highlight w:val="yellow"/>
        </w:rPr>
        <w:t xml:space="preserve">Trump’s economic war with </w:t>
      </w:r>
      <w:r w:rsidRPr="0011363F">
        <w:rPr>
          <w:rStyle w:val="Emphasis"/>
          <w:highlight w:val="yellow"/>
        </w:rPr>
        <w:t>China</w:t>
      </w:r>
      <w:r w:rsidRPr="00AF19B0">
        <w:rPr>
          <w:rStyle w:val="StyleUnderline"/>
          <w:highlight w:val="yellow"/>
        </w:rPr>
        <w:t xml:space="preserve"> could have far-reaching consequences</w:t>
      </w:r>
      <w:r w:rsidRPr="0007619D">
        <w:rPr>
          <w:rStyle w:val="StyleUnderline"/>
        </w:rPr>
        <w:t>. The Middle Kingdom’s export-oriented model and</w:t>
      </w:r>
      <w:r>
        <w:t xml:space="preserve"> its $34 trillion </w:t>
      </w:r>
      <w:r w:rsidRPr="0007619D">
        <w:rPr>
          <w:rStyle w:val="StyleUnderline"/>
        </w:rPr>
        <w:t xml:space="preserve">debt bomb are under severe </w:t>
      </w:r>
      <w:r w:rsidRPr="00AF19B0">
        <w:rPr>
          <w:rStyle w:val="StyleUnderline"/>
        </w:rPr>
        <w:t xml:space="preserve">threat. </w:t>
      </w:r>
      <w:r w:rsidRPr="00AF19B0">
        <w:rPr>
          <w:rStyle w:val="StyleUnderline"/>
          <w:highlight w:val="yellow"/>
        </w:rPr>
        <w:t>China</w:t>
      </w:r>
      <w:r w:rsidRPr="00AF19B0">
        <w:rPr>
          <w:rStyle w:val="StyleUnderline"/>
        </w:rPr>
        <w:t>’s quarterly growth rate has plunged to a nine-year low</w:t>
      </w:r>
      <w:r>
        <w:t xml:space="preserve"> of 6.5%, prompting Vice-Premier Liu He to publicly appeal for patience. Chinese stocks have plunged over 30% in 2018 and there are fears of further meltdown. </w:t>
      </w:r>
      <w:r w:rsidRPr="00AF19B0">
        <w:rPr>
          <w:rStyle w:val="StyleUnderline"/>
        </w:rPr>
        <w:t>The Middle Kingdom feels besieged</w:t>
      </w:r>
      <w:r w:rsidRPr="0007619D">
        <w:rPr>
          <w:rStyle w:val="StyleUnderline"/>
        </w:rPr>
        <w:t xml:space="preserve"> by Uncle Sam and has </w:t>
      </w:r>
      <w:r w:rsidRPr="00AF19B0">
        <w:rPr>
          <w:rStyle w:val="StyleUnderline"/>
          <w:highlight w:val="yellow"/>
        </w:rPr>
        <w:t>responded by challenging the</w:t>
      </w:r>
      <w:r w:rsidRPr="0007619D">
        <w:rPr>
          <w:rStyle w:val="StyleUnderline"/>
        </w:rPr>
        <w:t xml:space="preserve"> US </w:t>
      </w:r>
      <w:r w:rsidRPr="00AF19B0">
        <w:rPr>
          <w:rStyle w:val="StyleUnderline"/>
          <w:highlight w:val="yellow"/>
        </w:rPr>
        <w:t>Navy in the S</w:t>
      </w:r>
      <w:r>
        <w:t xml:space="preserve">outh </w:t>
      </w:r>
      <w:r w:rsidRPr="00AF19B0">
        <w:rPr>
          <w:rStyle w:val="StyleUnderline"/>
          <w:highlight w:val="yellow"/>
        </w:rPr>
        <w:t>C</w:t>
      </w:r>
      <w:r>
        <w:t xml:space="preserve">hina </w:t>
      </w:r>
      <w:r w:rsidRPr="00AF19B0">
        <w:rPr>
          <w:rStyle w:val="StyleUnderline"/>
          <w:highlight w:val="yellow"/>
        </w:rPr>
        <w:t>S</w:t>
      </w:r>
      <w:r>
        <w:t>ea.</w:t>
      </w:r>
    </w:p>
    <w:p w:rsidR="000F6458" w:rsidRDefault="000F6458" w:rsidP="000F6458">
      <w:r w:rsidRPr="0011363F">
        <w:rPr>
          <w:rStyle w:val="Emphasis"/>
          <w:highlight w:val="yellow"/>
        </w:rPr>
        <w:t>India</w:t>
      </w:r>
      <w:r>
        <w:t xml:space="preserve">, China’s giant neighbor, </w:t>
      </w:r>
      <w:r w:rsidRPr="0007619D">
        <w:rPr>
          <w:rStyle w:val="StyleUnderline"/>
        </w:rPr>
        <w:t xml:space="preserve">is not doing much better. It </w:t>
      </w:r>
      <w:r w:rsidRPr="00AF19B0">
        <w:rPr>
          <w:rStyle w:val="StyleUnderline"/>
          <w:highlight w:val="yellow"/>
        </w:rPr>
        <w:t>is facing a massive financial crisis</w:t>
      </w:r>
      <w:r w:rsidRPr="0007619D">
        <w:rPr>
          <w:rStyle w:val="StyleUnderline"/>
        </w:rPr>
        <w:t>, employment stagnation and a steep decline in private sector investment</w:t>
      </w:r>
      <w:r>
        <w:t xml:space="preserve">. A sense of stasis, has overwhelmed the country. Institutions have collapsed in the country, with bitter feuds in its security agencies and various factions of its corrupt and dysfunctional bureaucracy. </w:t>
      </w:r>
      <w:r w:rsidRPr="0007619D">
        <w:rPr>
          <w:rStyle w:val="StyleUnderline"/>
        </w:rPr>
        <w:t>As China has made inroads in Nepal, Sri Lanka and the Maldives, India has behaved like a cat on a hot tin roof and hugged the US closer</w:t>
      </w:r>
      <w:r>
        <w:t>.</w:t>
      </w:r>
    </w:p>
    <w:p w:rsidR="000F6458" w:rsidRDefault="000F6458" w:rsidP="000F6458">
      <w:r w:rsidRPr="0007619D">
        <w:rPr>
          <w:rStyle w:val="StyleUnderline"/>
        </w:rPr>
        <w:t xml:space="preserve">Even as India feels threatened by China, </w:t>
      </w:r>
      <w:r w:rsidRPr="0011363F">
        <w:rPr>
          <w:rStyle w:val="StyleUnderline"/>
        </w:rPr>
        <w:t>Pakistan is paranoiac about India. Islamabad is knocking on doors of the</w:t>
      </w:r>
      <w:r w:rsidRPr="0011363F">
        <w:t xml:space="preserve"> International Monetary Fund (</w:t>
      </w:r>
      <w:r w:rsidRPr="0011363F">
        <w:rPr>
          <w:rStyle w:val="StyleUnderline"/>
        </w:rPr>
        <w:t>IMF</w:t>
      </w:r>
      <w:r w:rsidRPr="0011363F">
        <w:t xml:space="preserve">) </w:t>
      </w:r>
      <w:r w:rsidRPr="0011363F">
        <w:rPr>
          <w:rStyle w:val="StyleUnderline"/>
        </w:rPr>
        <w:t>for an ominous 13th time. The country is an economic basket case</w:t>
      </w:r>
      <w:r w:rsidRPr="0011363F">
        <w:t>. Socially, religious radicalism</w:t>
      </w:r>
      <w:r>
        <w:t xml:space="preserve"> is on the rise. Politically, its elite is parasitic and Imran Khan, the charismatic former playboy-turned-anti-corruption crusader, is green behind the ears. The new prime minister has just returned to Islamabad after begging in Beijing, Pakistan’s new patron as Washington’s ardor for its former Cold War ally wanes inexorably. </w:t>
      </w:r>
      <w:r w:rsidRPr="0007619D">
        <w:rPr>
          <w:rStyle w:val="StyleUnderline"/>
        </w:rPr>
        <w:t xml:space="preserve">With plenty of weapons and some nuclear weapons floating around, </w:t>
      </w:r>
      <w:r w:rsidRPr="0011363F">
        <w:rPr>
          <w:rStyle w:val="Emphasis"/>
          <w:highlight w:val="yellow"/>
        </w:rPr>
        <w:t>Pakistan</w:t>
      </w:r>
      <w:r w:rsidRPr="00AF19B0">
        <w:rPr>
          <w:rStyle w:val="StyleUnderline"/>
          <w:highlight w:val="yellow"/>
        </w:rPr>
        <w:t xml:space="preserve"> could implode or explode</w:t>
      </w:r>
      <w:r w:rsidRPr="0007619D">
        <w:rPr>
          <w:rStyle w:val="StyleUnderline"/>
        </w:rPr>
        <w:t xml:space="preserve"> in the near future, </w:t>
      </w:r>
      <w:r w:rsidRPr="00AF19B0">
        <w:rPr>
          <w:rStyle w:val="StyleUnderline"/>
          <w:highlight w:val="yellow"/>
        </w:rPr>
        <w:t>triggering a regional or</w:t>
      </w:r>
      <w:r w:rsidRPr="0007619D">
        <w:rPr>
          <w:rStyle w:val="StyleUnderline"/>
        </w:rPr>
        <w:t xml:space="preserve"> even a </w:t>
      </w:r>
      <w:r w:rsidRPr="00AF19B0">
        <w:rPr>
          <w:rStyle w:val="StyleUnderline"/>
          <w:highlight w:val="yellow"/>
        </w:rPr>
        <w:t>global war</w:t>
      </w:r>
      <w:r w:rsidRPr="00AF19B0">
        <w:rPr>
          <w:highlight w:val="yellow"/>
        </w:rPr>
        <w:t>.</w:t>
      </w:r>
    </w:p>
    <w:p w:rsidR="000F6458" w:rsidRDefault="000F6458" w:rsidP="000F6458">
      <w:r w:rsidRPr="0011363F">
        <w:rPr>
          <w:rStyle w:val="Emphasis"/>
          <w:highlight w:val="yellow"/>
        </w:rPr>
        <w:t>Russia</w:t>
      </w:r>
      <w:r>
        <w:t xml:space="preserve">, the successor state to Soviet Union, </w:t>
      </w:r>
      <w:r w:rsidRPr="00AF19B0">
        <w:rPr>
          <w:rStyle w:val="StyleUnderline"/>
          <w:highlight w:val="yellow"/>
        </w:rPr>
        <w:t>is in disarray</w:t>
      </w:r>
      <w:r>
        <w:t xml:space="preserve">. While sanctions have yet to effect macroeconomic stability, </w:t>
      </w:r>
      <w:r w:rsidRPr="0007619D">
        <w:rPr>
          <w:rStyle w:val="StyleUnderline"/>
        </w:rPr>
        <w:t>its long-term prospects are bleak</w:t>
      </w:r>
      <w:r>
        <w:t xml:space="preserve">. Zbigniew Brzezinski, Jimmy Carter’s former adviser, envisages Russia “experiencing the latest convulsive phase of its imperial devolution.” Naturally, Vladimir </w:t>
      </w:r>
      <w:r w:rsidRPr="00AF19B0">
        <w:rPr>
          <w:rStyle w:val="StyleUnderline"/>
          <w:highlight w:val="yellow"/>
        </w:rPr>
        <w:t>Putin wants to fight</w:t>
      </w:r>
      <w:r w:rsidRPr="0007619D">
        <w:rPr>
          <w:rStyle w:val="StyleUnderline"/>
        </w:rPr>
        <w:t xml:space="preserve"> this trend </w:t>
      </w:r>
      <w:r w:rsidRPr="00AF19B0">
        <w:rPr>
          <w:rStyle w:val="StyleUnderline"/>
          <w:highlight w:val="yellow"/>
        </w:rPr>
        <w:t>and preserve Russia as a great power</w:t>
      </w:r>
      <w:r>
        <w:t>. He has struck back at the US in Georgia, Crimea and Syria. Now, he is intervening in the internal matters of western nations. Arguably, Putin’s greatest success has been manipulation of the 2016 American elections.</w:t>
      </w:r>
    </w:p>
    <w:p w:rsidR="000F6458" w:rsidRDefault="000F6458" w:rsidP="000F6458">
      <w:r>
        <w:t xml:space="preserve">As one of the authors argued in 2015, </w:t>
      </w:r>
      <w:r w:rsidRPr="00AF19B0">
        <w:rPr>
          <w:rStyle w:val="StyleUnderline"/>
          <w:highlight w:val="yellow"/>
        </w:rPr>
        <w:t xml:space="preserve">the </w:t>
      </w:r>
      <w:r w:rsidRPr="0011363F">
        <w:rPr>
          <w:rStyle w:val="Emphasis"/>
          <w:highlight w:val="yellow"/>
        </w:rPr>
        <w:t>Middle East</w:t>
      </w:r>
      <w:r w:rsidRPr="00AF19B0">
        <w:rPr>
          <w:rStyle w:val="StyleUnderline"/>
          <w:highlight w:val="yellow"/>
        </w:rPr>
        <w:t xml:space="preserve"> is experiencing its</w:t>
      </w:r>
      <w:r w:rsidRPr="00C262BD">
        <w:rPr>
          <w:rStyle w:val="StyleUnderline"/>
        </w:rPr>
        <w:t xml:space="preserve"> version of the </w:t>
      </w:r>
      <w:r w:rsidRPr="00AF19B0">
        <w:rPr>
          <w:rStyle w:val="StyleUnderline"/>
          <w:highlight w:val="yellow"/>
        </w:rPr>
        <w:t xml:space="preserve">Thirty Years’ War. </w:t>
      </w:r>
      <w:r w:rsidRPr="0011363F">
        <w:rPr>
          <w:rStyle w:val="Emphasis"/>
          <w:highlight w:val="yellow"/>
        </w:rPr>
        <w:t>Turkey</w:t>
      </w:r>
      <w:r w:rsidRPr="00AF19B0">
        <w:rPr>
          <w:rStyle w:val="StyleUnderline"/>
          <w:highlight w:val="yellow"/>
        </w:rPr>
        <w:t xml:space="preserve"> has memories of the Ottoman Empire</w:t>
      </w:r>
      <w:r w:rsidRPr="00AF19B0">
        <w:rPr>
          <w:rStyle w:val="StyleUnderline"/>
        </w:rPr>
        <w:t xml:space="preserve"> and aims to emerge as a </w:t>
      </w:r>
      <w:r w:rsidRPr="00AF19B0">
        <w:rPr>
          <w:rStyle w:val="StyleUnderline"/>
        </w:rPr>
        <w:lastRenderedPageBreak/>
        <w:t>modern, populist leader of the Muslim world</w:t>
      </w:r>
      <w:r>
        <w:t xml:space="preserve">. With its recent revolutionary tradition and military experience, Shia Iran is the most cohesive power in the region. </w:t>
      </w:r>
      <w:r w:rsidRPr="0011363F">
        <w:rPr>
          <w:rStyle w:val="StyleUnderline"/>
          <w:highlight w:val="yellow"/>
        </w:rPr>
        <w:t xml:space="preserve">Bush’s Iraq War has allowed </w:t>
      </w:r>
      <w:r w:rsidRPr="0011363F">
        <w:rPr>
          <w:rStyle w:val="Emphasis"/>
          <w:highlight w:val="yellow"/>
        </w:rPr>
        <w:t>Iran</w:t>
      </w:r>
      <w:r w:rsidRPr="0011363F">
        <w:rPr>
          <w:rStyle w:val="StyleUnderline"/>
          <w:highlight w:val="yellow"/>
        </w:rPr>
        <w:t xml:space="preserve"> to expand</w:t>
      </w:r>
      <w:r w:rsidRPr="00C262BD">
        <w:rPr>
          <w:rStyle w:val="StyleUnderline"/>
        </w:rPr>
        <w:t xml:space="preserve"> the arc of its influence</w:t>
      </w:r>
      <w:r>
        <w:t xml:space="preserve"> to Iraq </w:t>
      </w:r>
      <w:r w:rsidRPr="00C262BD">
        <w:rPr>
          <w:rStyle w:val="StyleUnderline"/>
        </w:rPr>
        <w:t xml:space="preserve">even </w:t>
      </w:r>
      <w:r w:rsidRPr="0011363F">
        <w:rPr>
          <w:rStyle w:val="StyleUnderline"/>
          <w:highlight w:val="yellow"/>
        </w:rPr>
        <w:t xml:space="preserve">as Iranian </w:t>
      </w:r>
      <w:r w:rsidRPr="00AF19B0">
        <w:rPr>
          <w:rStyle w:val="StyleUnderline"/>
          <w:highlight w:val="yellow"/>
        </w:rPr>
        <w:t>influence</w:t>
      </w:r>
      <w:r w:rsidRPr="00C262BD">
        <w:rPr>
          <w:rStyle w:val="StyleUnderline"/>
        </w:rPr>
        <w:t xml:space="preserve"> in</w:t>
      </w:r>
      <w:r>
        <w:t xml:space="preserve"> places like </w:t>
      </w:r>
      <w:r w:rsidRPr="00C262BD">
        <w:rPr>
          <w:rStyle w:val="StyleUnderline"/>
        </w:rPr>
        <w:t xml:space="preserve">Lebanon, Syria and Yemen </w:t>
      </w:r>
      <w:r w:rsidRPr="00AF19B0">
        <w:rPr>
          <w:rStyle w:val="StyleUnderline"/>
          <w:highlight w:val="yellow"/>
        </w:rPr>
        <w:t xml:space="preserve">continues to grow. </w:t>
      </w:r>
      <w:r w:rsidRPr="0011363F">
        <w:rPr>
          <w:rStyle w:val="Emphasis"/>
          <w:highlight w:val="yellow"/>
        </w:rPr>
        <w:t>Saudi Arabia</w:t>
      </w:r>
      <w:r>
        <w:t xml:space="preserve"> neither has the imperial memory nor the military tradition of Turkey or Iran, but the kingdom </w:t>
      </w:r>
      <w:r w:rsidRPr="00AF19B0">
        <w:rPr>
          <w:rStyle w:val="StyleUnderline"/>
          <w:highlight w:val="yellow"/>
        </w:rPr>
        <w:t>has</w:t>
      </w:r>
      <w:r w:rsidRPr="00C262BD">
        <w:rPr>
          <w:rStyle w:val="StyleUnderline"/>
        </w:rPr>
        <w:t xml:space="preserve"> plenty of oil money and</w:t>
      </w:r>
      <w:r>
        <w:t xml:space="preserve">, in the words of Fair Observer contributor Ian McCredie, </w:t>
      </w:r>
      <w:r w:rsidRPr="00AF19B0">
        <w:rPr>
          <w:rStyle w:val="StyleUnderline"/>
          <w:highlight w:val="yellow"/>
        </w:rPr>
        <w:t>a</w:t>
      </w:r>
      <w:r w:rsidRPr="00C262BD">
        <w:rPr>
          <w:rStyle w:val="StyleUnderline"/>
        </w:rPr>
        <w:t xml:space="preserve"> master </w:t>
      </w:r>
      <w:r w:rsidRPr="00AF19B0">
        <w:rPr>
          <w:rStyle w:val="StyleUnderline"/>
          <w:highlight w:val="yellow"/>
        </w:rPr>
        <w:t>plan to bring the Middle East under Saudi control</w:t>
      </w:r>
      <w:r w:rsidRPr="00C262BD">
        <w:rPr>
          <w:rStyle w:val="StyleUnderline"/>
        </w:rPr>
        <w:t>. Along with the numerous simmering conflicts in the region, the prospects of an explosive ménage à trois are not exactly remote</w:t>
      </w:r>
      <w:r>
        <w:t>.</w:t>
      </w:r>
    </w:p>
    <w:p w:rsidR="000F6458" w:rsidRDefault="000F6458" w:rsidP="000F6458">
      <w:r w:rsidRPr="00C262BD">
        <w:rPr>
          <w:rStyle w:val="StyleUnderline"/>
        </w:rPr>
        <w:t xml:space="preserve">Not only regional powers, but also </w:t>
      </w:r>
      <w:r w:rsidRPr="00AF19B0">
        <w:rPr>
          <w:rStyle w:val="StyleUnderline"/>
          <w:highlight w:val="yellow"/>
        </w:rPr>
        <w:t>global powers</w:t>
      </w:r>
      <w:r w:rsidRPr="00C262BD">
        <w:rPr>
          <w:rStyle w:val="StyleUnderline"/>
        </w:rPr>
        <w:t xml:space="preserve"> such as </w:t>
      </w:r>
      <w:r w:rsidRPr="0011363F">
        <w:rPr>
          <w:rStyle w:val="Emphasis"/>
        </w:rPr>
        <w:t>the US</w:t>
      </w:r>
      <w:r w:rsidRPr="00C262BD">
        <w:rPr>
          <w:rStyle w:val="StyleUnderline"/>
        </w:rPr>
        <w:t xml:space="preserve">, </w:t>
      </w:r>
      <w:r w:rsidRPr="0011363F">
        <w:rPr>
          <w:rStyle w:val="Emphasis"/>
        </w:rPr>
        <w:t>France</w:t>
      </w:r>
      <w:r w:rsidRPr="00C262BD">
        <w:rPr>
          <w:rStyle w:val="StyleUnderline"/>
        </w:rPr>
        <w:t xml:space="preserve"> and </w:t>
      </w:r>
      <w:r w:rsidRPr="0011363F">
        <w:rPr>
          <w:rStyle w:val="Emphasis"/>
        </w:rPr>
        <w:t>Russia</w:t>
      </w:r>
      <w:r w:rsidRPr="00C262BD">
        <w:rPr>
          <w:rStyle w:val="StyleUnderline"/>
        </w:rPr>
        <w:t xml:space="preserve"> </w:t>
      </w:r>
      <w:r w:rsidRPr="00AF19B0">
        <w:rPr>
          <w:rStyle w:val="StyleUnderline"/>
          <w:highlight w:val="yellow"/>
        </w:rPr>
        <w:t>are</w:t>
      </w:r>
      <w:r w:rsidRPr="00C262BD">
        <w:rPr>
          <w:rStyle w:val="StyleUnderline"/>
        </w:rPr>
        <w:t xml:space="preserve"> now involved </w:t>
      </w:r>
      <w:r w:rsidRPr="00AF19B0">
        <w:rPr>
          <w:rStyle w:val="StyleUnderline"/>
          <w:highlight w:val="yellow"/>
        </w:rPr>
        <w:t>in conflicts or proxy conflicts</w:t>
      </w:r>
      <w:r w:rsidRPr="00C262BD">
        <w:rPr>
          <w:rStyle w:val="StyleUnderline"/>
        </w:rPr>
        <w:t xml:space="preserve"> in places like </w:t>
      </w:r>
      <w:r w:rsidRPr="0011363F">
        <w:rPr>
          <w:rStyle w:val="Emphasis"/>
        </w:rPr>
        <w:t>Libya</w:t>
      </w:r>
      <w:r w:rsidRPr="00C262BD">
        <w:rPr>
          <w:rStyle w:val="StyleUnderline"/>
        </w:rPr>
        <w:t xml:space="preserve">, </w:t>
      </w:r>
      <w:r w:rsidRPr="0011363F">
        <w:rPr>
          <w:rStyle w:val="Emphasis"/>
        </w:rPr>
        <w:t>Syria</w:t>
      </w:r>
      <w:r w:rsidRPr="00C262BD">
        <w:rPr>
          <w:rStyle w:val="StyleUnderline"/>
        </w:rPr>
        <w:t xml:space="preserve"> and </w:t>
      </w:r>
      <w:r w:rsidRPr="0011363F">
        <w:rPr>
          <w:rStyle w:val="Emphasis"/>
        </w:rPr>
        <w:t>Afghanistan</w:t>
      </w:r>
      <w:r w:rsidRPr="00C262BD">
        <w:rPr>
          <w:rStyle w:val="StyleUnderline"/>
        </w:rPr>
        <w:t xml:space="preserve">. A back of the envelope calculation reveals that </w:t>
      </w:r>
      <w:r w:rsidRPr="00AF19B0">
        <w:rPr>
          <w:rStyle w:val="StyleUnderline"/>
          <w:highlight w:val="yellow"/>
        </w:rPr>
        <w:t xml:space="preserve">governments representing </w:t>
      </w:r>
      <w:r w:rsidRPr="0011363F">
        <w:rPr>
          <w:rStyle w:val="Emphasis"/>
          <w:highlight w:val="yellow"/>
        </w:rPr>
        <w:t>25% of the world</w:t>
      </w:r>
      <w:r w:rsidRPr="0011363F">
        <w:rPr>
          <w:rStyle w:val="Emphasis"/>
        </w:rPr>
        <w:t xml:space="preserve"> population</w:t>
      </w:r>
      <w:r w:rsidRPr="00C262BD">
        <w:rPr>
          <w:rStyle w:val="StyleUnderline"/>
        </w:rPr>
        <w:t xml:space="preserve"> </w:t>
      </w:r>
      <w:r w:rsidRPr="00AF19B0">
        <w:rPr>
          <w:rStyle w:val="StyleUnderline"/>
          <w:highlight w:val="yellow"/>
        </w:rPr>
        <w:t>are fighting in the Middle East</w:t>
      </w:r>
      <w:r w:rsidRPr="00C262BD">
        <w:rPr>
          <w:rStyle w:val="StyleUnderline"/>
        </w:rPr>
        <w:t>. If we include Afghanistan, this number rises to a worrying 50%.</w:t>
      </w:r>
      <w:r>
        <w:t xml:space="preserve"> Remember, </w:t>
      </w:r>
      <w:r w:rsidRPr="00AF19B0">
        <w:rPr>
          <w:rStyle w:val="StyleUnderline"/>
          <w:highlight w:val="yellow"/>
        </w:rPr>
        <w:t>this</w:t>
      </w:r>
      <w:r w:rsidRPr="00C262BD">
        <w:rPr>
          <w:rStyle w:val="StyleUnderline"/>
        </w:rPr>
        <w:t xml:space="preserve"> figure </w:t>
      </w:r>
      <w:r w:rsidRPr="00AF19B0">
        <w:rPr>
          <w:rStyle w:val="StyleUnderline"/>
          <w:highlight w:val="yellow"/>
        </w:rPr>
        <w:t xml:space="preserve">does not take into account </w:t>
      </w:r>
      <w:r w:rsidRPr="0011363F">
        <w:rPr>
          <w:rStyle w:val="Emphasis"/>
          <w:highlight w:val="yellow"/>
        </w:rPr>
        <w:t>civil wars in Africa</w:t>
      </w:r>
      <w:r w:rsidRPr="00AF19B0">
        <w:rPr>
          <w:rStyle w:val="StyleUnderline"/>
          <w:highlight w:val="yellow"/>
        </w:rPr>
        <w:t>, insurgencies in</w:t>
      </w:r>
      <w:r w:rsidRPr="00C262BD">
        <w:rPr>
          <w:rStyle w:val="StyleUnderline"/>
        </w:rPr>
        <w:t xml:space="preserve"> places like </w:t>
      </w:r>
      <w:r w:rsidRPr="0011363F">
        <w:rPr>
          <w:rStyle w:val="Emphasis"/>
          <w:highlight w:val="yellow"/>
        </w:rPr>
        <w:t>the Caucasus</w:t>
      </w:r>
      <w:r w:rsidRPr="00AF19B0">
        <w:rPr>
          <w:rStyle w:val="StyleUnderline"/>
          <w:highlight w:val="yellow"/>
        </w:rPr>
        <w:t xml:space="preserve"> or </w:t>
      </w:r>
      <w:r w:rsidRPr="0011363F">
        <w:rPr>
          <w:rStyle w:val="Emphasis"/>
          <w:highlight w:val="yellow"/>
        </w:rPr>
        <w:t>Kashmir</w:t>
      </w:r>
      <w:r w:rsidRPr="00AF19B0">
        <w:rPr>
          <w:rStyle w:val="StyleUnderline"/>
          <w:highlight w:val="yellow"/>
        </w:rPr>
        <w:t>, and</w:t>
      </w:r>
      <w:r w:rsidRPr="00C262BD">
        <w:rPr>
          <w:rStyle w:val="StyleUnderline"/>
        </w:rPr>
        <w:t xml:space="preserve"> ridiculous levels of criminal violence in </w:t>
      </w:r>
      <w:r w:rsidRPr="0011363F">
        <w:rPr>
          <w:rStyle w:val="Emphasis"/>
          <w:highlight w:val="yellow"/>
        </w:rPr>
        <w:t>Latin America</w:t>
      </w:r>
      <w:r>
        <w:t>. It is hardly surprising that there are now 68.5 million forcibly displaced people worldwide, the highest number since World War II.</w:t>
      </w:r>
    </w:p>
    <w:p w:rsidR="000F6458" w:rsidRDefault="000F6458" w:rsidP="000F6458">
      <w:r w:rsidRPr="00AF19B0">
        <w:rPr>
          <w:rStyle w:val="Emphasis"/>
          <w:highlight w:val="yellow"/>
        </w:rPr>
        <w:t>If an alien was visiting earth, it would find the world already at war</w:t>
      </w:r>
      <w:r w:rsidRPr="00C262BD">
        <w:rPr>
          <w:rStyle w:val="StyleUnderline"/>
        </w:rPr>
        <w:t>. If that alien wanted to make money, it would buy defense stocks</w:t>
      </w:r>
      <w:r>
        <w:t xml:space="preserve">. Demand for guns, bullets, tanks, fighter jets, warships and other matériel will inevitably increase. Like classical economics, </w:t>
      </w:r>
      <w:r w:rsidRPr="00C262BD">
        <w:rPr>
          <w:rStyle w:val="StyleUnderline"/>
        </w:rPr>
        <w:t xml:space="preserve">the </w:t>
      </w:r>
      <w:r w:rsidRPr="00AF19B0">
        <w:rPr>
          <w:rStyle w:val="StyleUnderline"/>
          <w:highlight w:val="yellow"/>
        </w:rPr>
        <w:t>m</w:t>
      </w:r>
      <w:r w:rsidRPr="00C262BD">
        <w:rPr>
          <w:rStyle w:val="StyleUnderline"/>
        </w:rPr>
        <w:t xml:space="preserve">utually </w:t>
      </w:r>
      <w:r w:rsidRPr="00AF19B0">
        <w:rPr>
          <w:rStyle w:val="StyleUnderline"/>
          <w:highlight w:val="yellow"/>
        </w:rPr>
        <w:t>a</w:t>
      </w:r>
      <w:r w:rsidRPr="00C262BD">
        <w:rPr>
          <w:rStyle w:val="StyleUnderline"/>
        </w:rPr>
        <w:t xml:space="preserve">ssured </w:t>
      </w:r>
      <w:r w:rsidRPr="00AF19B0">
        <w:rPr>
          <w:rStyle w:val="StyleUnderline"/>
          <w:highlight w:val="yellow"/>
        </w:rPr>
        <w:t>d</w:t>
      </w:r>
      <w:r w:rsidRPr="00C262BD">
        <w:rPr>
          <w:rStyle w:val="StyleUnderline"/>
        </w:rPr>
        <w:t xml:space="preserve">estruction doctrine </w:t>
      </w:r>
      <w:r w:rsidRPr="00AF19B0">
        <w:rPr>
          <w:rStyle w:val="StyleUnderline"/>
          <w:highlight w:val="yellow"/>
        </w:rPr>
        <w:t>assumes</w:t>
      </w:r>
      <w:r w:rsidRPr="00C262BD">
        <w:rPr>
          <w:rStyle w:val="StyleUnderline"/>
        </w:rPr>
        <w:t xml:space="preserve"> human beings are fundamentally rational and the existence of </w:t>
      </w:r>
      <w:r w:rsidRPr="00AF19B0">
        <w:rPr>
          <w:rStyle w:val="StyleUnderline"/>
          <w:highlight w:val="yellow"/>
        </w:rPr>
        <w:t xml:space="preserve">nuclear weapons will make leaders shy away from World War III. Yet </w:t>
      </w:r>
      <w:r w:rsidRPr="00AF19B0">
        <w:rPr>
          <w:rStyle w:val="Emphasis"/>
          <w:highlight w:val="yellow"/>
        </w:rPr>
        <w:t>one rogue</w:t>
      </w:r>
      <w:r w:rsidRPr="00AF19B0">
        <w:rPr>
          <w:rStyle w:val="Emphasis"/>
        </w:rPr>
        <w:t xml:space="preserve"> military </w:t>
      </w:r>
      <w:r w:rsidRPr="00AF19B0">
        <w:rPr>
          <w:rStyle w:val="Emphasis"/>
          <w:highlight w:val="yellow"/>
        </w:rPr>
        <w:t>commander</w:t>
      </w:r>
      <w:r w:rsidRPr="00AF19B0">
        <w:rPr>
          <w:rStyle w:val="StyleUnderline"/>
          <w:highlight w:val="yellow"/>
        </w:rPr>
        <w:t xml:space="preserve"> could fire off chemical or</w:t>
      </w:r>
      <w:r w:rsidRPr="00C262BD">
        <w:rPr>
          <w:rStyle w:val="StyleUnderline"/>
        </w:rPr>
        <w:t xml:space="preserve"> even </w:t>
      </w:r>
      <w:r w:rsidRPr="00AF19B0">
        <w:rPr>
          <w:rStyle w:val="StyleUnderline"/>
          <w:highlight w:val="yellow"/>
        </w:rPr>
        <w:t>nuclear weapons, triggering</w:t>
      </w:r>
      <w:r w:rsidRPr="00C262BD">
        <w:rPr>
          <w:rStyle w:val="StyleUnderline"/>
        </w:rPr>
        <w:t xml:space="preserve"> such </w:t>
      </w:r>
      <w:r w:rsidRPr="00AF19B0">
        <w:rPr>
          <w:rStyle w:val="StyleUnderline"/>
          <w:highlight w:val="yellow"/>
        </w:rPr>
        <w:t>a war</w:t>
      </w:r>
      <w:r>
        <w:t>.</w:t>
      </w:r>
    </w:p>
    <w:p w:rsidR="000F6458" w:rsidRDefault="000F6458" w:rsidP="000F6458">
      <w:r>
        <w:t xml:space="preserve">In the words of Friedrich Nietzsche, “Madness is something rare in individuals — but in groups, parties, peoples, and ages, it is the rule.” And </w:t>
      </w:r>
      <w:r w:rsidRPr="00C262BD">
        <w:rPr>
          <w:rStyle w:val="StyleUnderline"/>
        </w:rPr>
        <w:t>we are now living in a big, bad and mad world</w:t>
      </w:r>
      <w:r>
        <w:t>.</w:t>
      </w:r>
    </w:p>
    <w:p w:rsidR="0008499D" w:rsidRPr="0008499D" w:rsidRDefault="0008499D" w:rsidP="0008499D"/>
    <w:p w:rsidR="00D84A33" w:rsidRDefault="007777E8" w:rsidP="007777E8">
      <w:pPr>
        <w:pStyle w:val="Heading3"/>
      </w:pPr>
      <w:r>
        <w:lastRenderedPageBreak/>
        <w:t>Saudi Oil Weapon Impact</w:t>
      </w:r>
    </w:p>
    <w:p w:rsidR="007777E8" w:rsidRPr="001E2DB7" w:rsidRDefault="001E2DB7" w:rsidP="007777E8">
      <w:pPr>
        <w:pStyle w:val="Heading4"/>
      </w:pPr>
      <w:r>
        <w:rPr>
          <w:u w:val="single"/>
        </w:rPr>
        <w:t>Independently</w:t>
      </w:r>
      <w:r>
        <w:t xml:space="preserve">, Saudi Arabia will respond to the plan by </w:t>
      </w:r>
      <w:r w:rsidRPr="001E2DB7">
        <w:rPr>
          <w:u w:val="single"/>
        </w:rPr>
        <w:t>cutting oil production</w:t>
      </w:r>
      <w:r>
        <w:t xml:space="preserve">. </w:t>
      </w:r>
    </w:p>
    <w:p w:rsidR="007777E8" w:rsidRDefault="007777E8" w:rsidP="007777E8">
      <w:r w:rsidRPr="00EC5C26">
        <w:rPr>
          <w:rStyle w:val="Style13ptBold"/>
        </w:rPr>
        <w:t>Ayoob 18</w:t>
      </w:r>
      <w:r>
        <w:t xml:space="preserve"> — </w:t>
      </w:r>
      <w:r w:rsidRPr="00385CD2">
        <w:t>Mohammed Ayoob</w:t>
      </w:r>
      <w:r>
        <w:t xml:space="preserve">, </w:t>
      </w:r>
      <w:r w:rsidRPr="00EC5C26">
        <w:t>University Distinguished Professor Emeritus of International Relations and Coordinator of the Muslim Studies Program at Michigan State University, Senior Fellow at the Center for Global Policy,</w:t>
      </w:r>
      <w:r>
        <w:t xml:space="preserve"> 2018 (“</w:t>
      </w:r>
      <w:r w:rsidRPr="00385CD2">
        <w:t>America and Saudi Arabia in the Wake of the Khashoggi Affair</w:t>
      </w:r>
      <w:r>
        <w:t xml:space="preserve">,” </w:t>
      </w:r>
      <w:r>
        <w:rPr>
          <w:i/>
        </w:rPr>
        <w:t>The National Interest</w:t>
      </w:r>
      <w:r>
        <w:t>, October 15</w:t>
      </w:r>
      <w:r w:rsidRPr="00385CD2">
        <w:rPr>
          <w:vertAlign w:val="superscript"/>
        </w:rPr>
        <w:t>th</w:t>
      </w:r>
      <w:r>
        <w:t xml:space="preserve">, Available Online at </w:t>
      </w:r>
      <w:hyperlink r:id="rId100" w:history="1">
        <w:r w:rsidRPr="008A2A05">
          <w:rPr>
            <w:rStyle w:val="Hyperlink"/>
          </w:rPr>
          <w:t>https://nationalinterest.org/feature/america-and-saudi-arabia-wake-khashoggi-affair-33531</w:t>
        </w:r>
      </w:hyperlink>
      <w:r>
        <w:t>, Accessed 06-24-2019)</w:t>
      </w:r>
    </w:p>
    <w:p w:rsidR="007777E8" w:rsidRDefault="007777E8" w:rsidP="007777E8">
      <w:r>
        <w:t xml:space="preserve">As a consequence, </w:t>
      </w:r>
      <w:r w:rsidRPr="003B7798">
        <w:rPr>
          <w:rStyle w:val="StyleUnderline"/>
          <w:highlight w:val="yellow"/>
        </w:rPr>
        <w:t>Riyadh has threatened to retaliate</w:t>
      </w:r>
      <w:r w:rsidRPr="003B7798">
        <w:rPr>
          <w:rStyle w:val="StyleUnderline"/>
        </w:rPr>
        <w:t xml:space="preserve"> against any punitive measures imposed on it. A statement</w:t>
      </w:r>
      <w:r>
        <w:t xml:space="preserve"> issued </w:t>
      </w:r>
      <w:r w:rsidRPr="003B7798">
        <w:rPr>
          <w:rStyle w:val="StyleUnderline"/>
        </w:rPr>
        <w:t>by the Saudi Foreign Ministry</w:t>
      </w:r>
      <w:r>
        <w:t xml:space="preserve"> on October 14 </w:t>
      </w:r>
      <w:r w:rsidRPr="003B7798">
        <w:rPr>
          <w:rStyle w:val="StyleUnderline"/>
        </w:rPr>
        <w:t>declared that</w:t>
      </w:r>
      <w:r>
        <w:t xml:space="preserve"> “</w:t>
      </w:r>
      <w:r w:rsidRPr="003B7798">
        <w:rPr>
          <w:rStyle w:val="StyleUnderline"/>
        </w:rPr>
        <w:t>The kingdom emphasizes that it will respond to any measure against it with an even stronger measure</w:t>
      </w:r>
      <w:r>
        <w:t>…</w:t>
      </w:r>
      <w:r w:rsidRPr="003B7798">
        <w:rPr>
          <w:rStyle w:val="StyleUnderline"/>
        </w:rPr>
        <w:t>The kingdom’s economy has an influential and vital role in the global economy</w:t>
      </w:r>
      <w:r>
        <w:t xml:space="preserve">.” </w:t>
      </w:r>
      <w:r w:rsidRPr="003B7798">
        <w:rPr>
          <w:rStyle w:val="StyleUnderline"/>
        </w:rPr>
        <w:t xml:space="preserve">While the statement avoided any direct reference to </w:t>
      </w:r>
      <w:r w:rsidRPr="003B7798">
        <w:rPr>
          <w:rStyle w:val="StyleUnderline"/>
          <w:highlight w:val="yellow"/>
        </w:rPr>
        <w:t>the</w:t>
      </w:r>
      <w:r w:rsidRPr="003B7798">
        <w:rPr>
          <w:rStyle w:val="StyleUnderline"/>
        </w:rPr>
        <w:t xml:space="preserve"> “</w:t>
      </w:r>
      <w:r w:rsidRPr="003B7798">
        <w:rPr>
          <w:rStyle w:val="StyleUnderline"/>
          <w:highlight w:val="yellow"/>
        </w:rPr>
        <w:t>oil weapon</w:t>
      </w:r>
      <w:r w:rsidRPr="003B7798">
        <w:rPr>
          <w:rStyle w:val="StyleUnderline"/>
        </w:rPr>
        <w:t xml:space="preserve">,” it is clear that that </w:t>
      </w:r>
      <w:r w:rsidRPr="003B7798">
        <w:rPr>
          <w:rStyle w:val="StyleUnderline"/>
          <w:highlight w:val="yellow"/>
        </w:rPr>
        <w:t>was the subtext</w:t>
      </w:r>
      <w:r w:rsidRPr="003B7798">
        <w:rPr>
          <w:rStyle w:val="StyleUnderline"/>
        </w:rPr>
        <w:t xml:space="preserve"> of the tough message</w:t>
      </w:r>
      <w:r>
        <w:t xml:space="preserve"> sent out by the Saudi regime. </w:t>
      </w:r>
      <w:r w:rsidRPr="003B7798">
        <w:rPr>
          <w:rStyle w:val="StyleUnderline"/>
          <w:highlight w:val="yellow"/>
        </w:rPr>
        <w:t>With</w:t>
      </w:r>
      <w:r w:rsidRPr="003B7798">
        <w:rPr>
          <w:rStyle w:val="StyleUnderline"/>
        </w:rPr>
        <w:t xml:space="preserve"> oil </w:t>
      </w:r>
      <w:r w:rsidRPr="003B7798">
        <w:rPr>
          <w:rStyle w:val="StyleUnderline"/>
          <w:highlight w:val="yellow"/>
        </w:rPr>
        <w:t>prices above $80 per barrel</w:t>
      </w:r>
      <w:r w:rsidRPr="003B7798">
        <w:rPr>
          <w:rStyle w:val="StyleUnderline"/>
        </w:rPr>
        <w:t xml:space="preserve"> and the U</w:t>
      </w:r>
      <w:r>
        <w:t xml:space="preserve">nited </w:t>
      </w:r>
      <w:r w:rsidRPr="003B7798">
        <w:rPr>
          <w:rStyle w:val="StyleUnderline"/>
        </w:rPr>
        <w:t>S</w:t>
      </w:r>
      <w:r>
        <w:t xml:space="preserve">tates </w:t>
      </w:r>
      <w:r w:rsidRPr="003B7798">
        <w:rPr>
          <w:rStyle w:val="StyleUnderline"/>
        </w:rPr>
        <w:t>determined to impose severe sanctions on importers of Iranian oil</w:t>
      </w:r>
      <w:r>
        <w:t xml:space="preserve"> beginning early November, </w:t>
      </w:r>
      <w:r w:rsidRPr="003B7798">
        <w:rPr>
          <w:rStyle w:val="StyleUnderline"/>
          <w:highlight w:val="yellow"/>
        </w:rPr>
        <w:t>a Saudi decision to cut</w:t>
      </w:r>
      <w:r w:rsidRPr="003B7798">
        <w:rPr>
          <w:rStyle w:val="StyleUnderline"/>
        </w:rPr>
        <w:t xml:space="preserve"> oil </w:t>
      </w:r>
      <w:r w:rsidRPr="003B7798">
        <w:rPr>
          <w:rStyle w:val="StyleUnderline"/>
          <w:highlight w:val="yellow"/>
        </w:rPr>
        <w:t xml:space="preserve">production </w:t>
      </w:r>
      <w:r w:rsidRPr="003B7798">
        <w:rPr>
          <w:rStyle w:val="Emphasis"/>
          <w:highlight w:val="yellow"/>
        </w:rPr>
        <w:t>even by</w:t>
      </w:r>
      <w:r w:rsidRPr="003B7798">
        <w:rPr>
          <w:rStyle w:val="Emphasis"/>
        </w:rPr>
        <w:t xml:space="preserve"> as little as </w:t>
      </w:r>
      <w:r w:rsidRPr="003B7798">
        <w:rPr>
          <w:rStyle w:val="Emphasis"/>
          <w:highlight w:val="yellow"/>
        </w:rPr>
        <w:t>ten percent</w:t>
      </w:r>
      <w:r w:rsidRPr="003B7798">
        <w:rPr>
          <w:rStyle w:val="StyleUnderline"/>
          <w:highlight w:val="yellow"/>
        </w:rPr>
        <w:t xml:space="preserve"> could send</w:t>
      </w:r>
      <w:r w:rsidRPr="003B7798">
        <w:rPr>
          <w:rStyle w:val="StyleUnderline"/>
        </w:rPr>
        <w:t xml:space="preserve"> international energy </w:t>
      </w:r>
      <w:r w:rsidRPr="003B7798">
        <w:rPr>
          <w:rStyle w:val="StyleUnderline"/>
          <w:highlight w:val="yellow"/>
        </w:rPr>
        <w:t>markets into turmoil with</w:t>
      </w:r>
      <w:r w:rsidRPr="003B7798">
        <w:rPr>
          <w:rStyle w:val="StyleUnderline"/>
        </w:rPr>
        <w:t xml:space="preserve"> oil </w:t>
      </w:r>
      <w:r w:rsidRPr="003B7798">
        <w:rPr>
          <w:rStyle w:val="StyleUnderline"/>
          <w:highlight w:val="yellow"/>
        </w:rPr>
        <w:t xml:space="preserve">prices rising </w:t>
      </w:r>
      <w:r w:rsidRPr="003B7798">
        <w:rPr>
          <w:rStyle w:val="Emphasis"/>
          <w:highlight w:val="yellow"/>
        </w:rPr>
        <w:t>well above $100 immediately</w:t>
      </w:r>
      <w:r>
        <w:t>.</w:t>
      </w:r>
    </w:p>
    <w:p w:rsidR="007777E8" w:rsidRDefault="007777E8" w:rsidP="007777E8">
      <w:r w:rsidRPr="003B7798">
        <w:rPr>
          <w:rStyle w:val="StyleUnderline"/>
          <w:highlight w:val="yellow"/>
        </w:rPr>
        <w:t>This is a threat</w:t>
      </w:r>
      <w:r w:rsidRPr="003B7798">
        <w:rPr>
          <w:rStyle w:val="StyleUnderline"/>
        </w:rPr>
        <w:t xml:space="preserve"> that </w:t>
      </w:r>
      <w:r w:rsidRPr="003B7798">
        <w:rPr>
          <w:rStyle w:val="StyleUnderline"/>
          <w:highlight w:val="yellow"/>
        </w:rPr>
        <w:t>the U</w:t>
      </w:r>
      <w:r>
        <w:t xml:space="preserve">nited </w:t>
      </w:r>
      <w:r w:rsidRPr="003B7798">
        <w:rPr>
          <w:rStyle w:val="StyleUnderline"/>
          <w:highlight w:val="yellow"/>
        </w:rPr>
        <w:t>S</w:t>
      </w:r>
      <w:r>
        <w:t xml:space="preserve">tates </w:t>
      </w:r>
      <w:r w:rsidRPr="003B7798">
        <w:rPr>
          <w:rStyle w:val="StyleUnderline"/>
        </w:rPr>
        <w:t xml:space="preserve">and other industrialized countries, as well as major oil importers such as China and India, </w:t>
      </w:r>
      <w:r w:rsidRPr="003B7798">
        <w:rPr>
          <w:rStyle w:val="Emphasis"/>
          <w:highlight w:val="yellow"/>
        </w:rPr>
        <w:t>must take seriously</w:t>
      </w:r>
      <w:r w:rsidRPr="003B7798">
        <w:rPr>
          <w:rStyle w:val="StyleUnderline"/>
          <w:highlight w:val="yellow"/>
        </w:rPr>
        <w:t xml:space="preserve"> because</w:t>
      </w:r>
      <w:r w:rsidRPr="003B7798">
        <w:rPr>
          <w:rStyle w:val="StyleUnderline"/>
        </w:rPr>
        <w:t xml:space="preserve"> given the impetuous nature of the Saudi Crown Prince </w:t>
      </w:r>
      <w:r w:rsidRPr="003B7798">
        <w:rPr>
          <w:rStyle w:val="StyleUnderline"/>
          <w:highlight w:val="yellow"/>
        </w:rPr>
        <w:t xml:space="preserve">such a prospect </w:t>
      </w:r>
      <w:r w:rsidRPr="003B7798">
        <w:rPr>
          <w:rStyle w:val="Emphasis"/>
          <w:highlight w:val="yellow"/>
        </w:rPr>
        <w:t>cannot be dismissed easily</w:t>
      </w:r>
      <w:r>
        <w:t>. It would have sounded incredible a few days ago that a journalist’s disappearance and possible murder in a Turkish city could end up having a major impact both on U.S.-Saudi relations and on the international economy. Ironically, Iran, Saudi Arabia’s and America’s major nemesis, could turn out to be the primary beneficiary of the Khashoggi affair and the consequent downturn in U.S.-Saudi relations and the resultant rise in oil prices.</w:t>
      </w:r>
    </w:p>
    <w:p w:rsidR="007777E8" w:rsidRDefault="007777E8" w:rsidP="007777E8"/>
    <w:p w:rsidR="007777E8" w:rsidRDefault="001E2DB7" w:rsidP="007777E8">
      <w:pPr>
        <w:pStyle w:val="Heading4"/>
      </w:pPr>
      <w:r>
        <w:t>That would</w:t>
      </w:r>
      <w:r w:rsidR="007777E8">
        <w:t xml:space="preserve"> </w:t>
      </w:r>
      <w:r w:rsidR="007777E8" w:rsidRPr="001E2DB7">
        <w:rPr>
          <w:u w:val="single"/>
        </w:rPr>
        <w:t>destroy the global economy</w:t>
      </w:r>
      <w:r>
        <w:t xml:space="preserve"> — and MBS isn’t afraid to do it. </w:t>
      </w:r>
    </w:p>
    <w:p w:rsidR="007777E8" w:rsidRDefault="007777E8" w:rsidP="007777E8">
      <w:r w:rsidRPr="00D34F95">
        <w:rPr>
          <w:rStyle w:val="Style13ptBold"/>
        </w:rPr>
        <w:t>Chudley 18</w:t>
      </w:r>
      <w:r>
        <w:t xml:space="preserve"> — Jody Chudley, Contributing Analyst to </w:t>
      </w:r>
      <w:r w:rsidRPr="00D34F95">
        <w:rPr>
          <w:i/>
        </w:rPr>
        <w:t>Lifetime Income Report</w:t>
      </w:r>
      <w:r>
        <w:t xml:space="preserve"> and </w:t>
      </w:r>
      <w:r w:rsidRPr="00D34F95">
        <w:rPr>
          <w:i/>
        </w:rPr>
        <w:t>Contract Income Alert</w:t>
      </w:r>
      <w:r>
        <w:t>, holds a degree in finance from Brandon University (Canada), 2018 (“</w:t>
      </w:r>
      <w:r w:rsidRPr="009A7E87">
        <w:t>$400 Oil… Is Not That Far-Fetched</w:t>
      </w:r>
      <w:r>
        <w:t xml:space="preserve">,” </w:t>
      </w:r>
      <w:r w:rsidRPr="009A7E87">
        <w:rPr>
          <w:i/>
        </w:rPr>
        <w:t>St. Paul Research</w:t>
      </w:r>
      <w:r>
        <w:t>, October 18</w:t>
      </w:r>
      <w:r w:rsidRPr="009A7E87">
        <w:rPr>
          <w:vertAlign w:val="superscript"/>
        </w:rPr>
        <w:t>th</w:t>
      </w:r>
      <w:r>
        <w:t xml:space="preserve">, Available Online at </w:t>
      </w:r>
      <w:hyperlink r:id="rId101" w:history="1">
        <w:r w:rsidRPr="008A2A05">
          <w:rPr>
            <w:rStyle w:val="Hyperlink"/>
          </w:rPr>
          <w:t>https://stpaulresearch.com/2018/10/18/400-oil-is-not-that-far-fetched/</w:t>
        </w:r>
      </w:hyperlink>
      <w:r>
        <w:t>, Accessed 06-24-2019)</w:t>
      </w:r>
    </w:p>
    <w:p w:rsidR="007777E8" w:rsidRDefault="007777E8" w:rsidP="007777E8">
      <w:r>
        <w:t>For half a century it has been an act considered completely off limits…</w:t>
      </w:r>
    </w:p>
    <w:p w:rsidR="007777E8" w:rsidRDefault="007777E8" w:rsidP="007777E8">
      <w:r>
        <w:t>A taboo subject…</w:t>
      </w:r>
    </w:p>
    <w:p w:rsidR="007777E8" w:rsidRDefault="007777E8" w:rsidP="007777E8">
      <w:r>
        <w:t>Too dangerous to even mention.</w:t>
      </w:r>
    </w:p>
    <w:p w:rsidR="007777E8" w:rsidRDefault="007777E8" w:rsidP="007777E8">
      <w:r>
        <w:t>Leave it to the world’s most dangerous man to change all of that.</w:t>
      </w:r>
    </w:p>
    <w:p w:rsidR="007777E8" w:rsidRDefault="007777E8" w:rsidP="007777E8">
      <w:r>
        <w:t>Saudi Crown Prince Mohammed bin Salman (MBS) is the de facto ruler of Saudi Arabia. His father is the actual king, but he is in poor health and everyone knows that the Crown Prince is running the show.</w:t>
      </w:r>
    </w:p>
    <w:p w:rsidR="007777E8" w:rsidRDefault="007777E8" w:rsidP="007777E8">
      <w:r>
        <w:t xml:space="preserve">For months now we have been keeping tabs on </w:t>
      </w:r>
      <w:r w:rsidRPr="001E2DB7">
        <w:rPr>
          <w:rStyle w:val="StyleUnderline"/>
          <w:highlight w:val="yellow"/>
        </w:rPr>
        <w:t>MBS</w:t>
      </w:r>
      <w:r>
        <w:t xml:space="preserve">… Warning you that he </w:t>
      </w:r>
      <w:r w:rsidRPr="001E2DB7">
        <w:rPr>
          <w:rStyle w:val="StyleUnderline"/>
          <w:highlight w:val="yellow"/>
        </w:rPr>
        <w:t>is a risk to global stability</w:t>
      </w:r>
      <w:r>
        <w:t>.</w:t>
      </w:r>
    </w:p>
    <w:p w:rsidR="007777E8" w:rsidRDefault="007777E8" w:rsidP="007777E8">
      <w:r>
        <w:t xml:space="preserve">But </w:t>
      </w:r>
      <w:r w:rsidRPr="00D34F95">
        <w:rPr>
          <w:rStyle w:val="StyleUnderline"/>
        </w:rPr>
        <w:t>the reality of how dangerous this man is has never been more apparent than right now</w:t>
      </w:r>
      <w:r>
        <w:t>.</w:t>
      </w:r>
    </w:p>
    <w:p w:rsidR="007777E8" w:rsidRDefault="007777E8" w:rsidP="007777E8">
      <w:r>
        <w:t>This past weekend, on Sunday, October 14, 2018, to be exact, the Crown Prince went where his predecessors wouldn’t dare go…</w:t>
      </w:r>
    </w:p>
    <w:p w:rsidR="007777E8" w:rsidRDefault="007777E8" w:rsidP="007777E8">
      <w:r>
        <w:t>Where the whole world would advise against going…</w:t>
      </w:r>
    </w:p>
    <w:p w:rsidR="007777E8" w:rsidRDefault="007777E8" w:rsidP="007777E8">
      <w:r w:rsidRPr="00D34F95">
        <w:rPr>
          <w:rStyle w:val="StyleUnderline"/>
        </w:rPr>
        <w:t xml:space="preserve">Through a very thinly veiled threat, </w:t>
      </w:r>
      <w:r w:rsidRPr="001E2DB7">
        <w:rPr>
          <w:rStyle w:val="StyleUnderline"/>
          <w:highlight w:val="yellow"/>
        </w:rPr>
        <w:t>MBS told the world</w:t>
      </w:r>
      <w:r w:rsidRPr="00D34F95">
        <w:rPr>
          <w:rStyle w:val="StyleUnderline"/>
        </w:rPr>
        <w:t xml:space="preserve"> that </w:t>
      </w:r>
      <w:r w:rsidRPr="001E2DB7">
        <w:rPr>
          <w:rStyle w:val="StyleUnderline"/>
          <w:highlight w:val="yellow"/>
        </w:rPr>
        <w:t>he was willing to use the</w:t>
      </w:r>
      <w:r w:rsidRPr="00D34F95">
        <w:rPr>
          <w:rStyle w:val="StyleUnderline"/>
        </w:rPr>
        <w:t xml:space="preserve"> Kingdom’s </w:t>
      </w:r>
      <w:r w:rsidRPr="001E2DB7">
        <w:rPr>
          <w:rStyle w:val="StyleUnderline"/>
          <w:highlight w:val="yellow"/>
        </w:rPr>
        <w:t>ultimate weapon</w:t>
      </w:r>
      <w:r w:rsidRPr="00D34F95">
        <w:rPr>
          <w:rStyle w:val="StyleUnderline"/>
        </w:rPr>
        <w:t xml:space="preserve"> — cutting off access to the vast Saudi oil reserves </w:t>
      </w:r>
      <w:r w:rsidRPr="001E2DB7">
        <w:rPr>
          <w:rStyle w:val="StyleUnderline"/>
        </w:rPr>
        <w:t>upon which economies</w:t>
      </w:r>
      <w:r w:rsidRPr="00D34F95">
        <w:rPr>
          <w:rStyle w:val="StyleUnderline"/>
        </w:rPr>
        <w:t xml:space="preserve"> across the planet rely on</w:t>
      </w:r>
      <w:r>
        <w:t>.</w:t>
      </w:r>
    </w:p>
    <w:p w:rsidR="007777E8" w:rsidRDefault="007777E8" w:rsidP="007777E8">
      <w:r>
        <w:t xml:space="preserve">Make no mistake, </w:t>
      </w:r>
      <w:r w:rsidRPr="00D34F95">
        <w:rPr>
          <w:rStyle w:val="StyleUnderline"/>
        </w:rPr>
        <w:t>this weapon is very real. Saudi Arabia is still by a wide margin the largest oil exporter on the planet</w:t>
      </w:r>
      <w:r>
        <w:t xml:space="preserve">.1 </w:t>
      </w:r>
      <w:r w:rsidRPr="00D34F95">
        <w:rPr>
          <w:rStyle w:val="StyleUnderline"/>
        </w:rPr>
        <w:t>Yes, we produce a lot of oil in the U</w:t>
      </w:r>
      <w:r>
        <w:t xml:space="preserve">nited </w:t>
      </w:r>
      <w:r w:rsidRPr="00D34F95">
        <w:rPr>
          <w:rStyle w:val="StyleUnderline"/>
        </w:rPr>
        <w:t>S</w:t>
      </w:r>
      <w:r>
        <w:t>tates</w:t>
      </w:r>
      <w:r w:rsidRPr="00D34F95">
        <w:rPr>
          <w:rStyle w:val="StyleUnderline"/>
        </w:rPr>
        <w:t>, but we consume all of it and then some</w:t>
      </w:r>
      <w:r>
        <w:t>.</w:t>
      </w:r>
    </w:p>
    <w:p w:rsidR="007777E8" w:rsidRDefault="007777E8" w:rsidP="007777E8">
      <w:r w:rsidRPr="001E2DB7">
        <w:rPr>
          <w:rStyle w:val="StyleUnderline"/>
          <w:highlight w:val="yellow"/>
        </w:rPr>
        <w:t>If Saudi Arabia were to restrict</w:t>
      </w:r>
      <w:r w:rsidRPr="00D34F95">
        <w:rPr>
          <w:rStyle w:val="StyleUnderline"/>
        </w:rPr>
        <w:t xml:space="preserve"> the </w:t>
      </w:r>
      <w:r w:rsidRPr="001E2DB7">
        <w:rPr>
          <w:rStyle w:val="StyleUnderline"/>
          <w:highlight w:val="yellow"/>
        </w:rPr>
        <w:t>supply</w:t>
      </w:r>
      <w:r w:rsidRPr="00D34F95">
        <w:rPr>
          <w:rStyle w:val="StyleUnderline"/>
        </w:rPr>
        <w:t xml:space="preserve"> of oil to importing nations, </w:t>
      </w:r>
      <w:r w:rsidRPr="001E2DB7">
        <w:rPr>
          <w:rStyle w:val="Emphasis"/>
          <w:highlight w:val="yellow"/>
        </w:rPr>
        <w:t>the entire planet would be destabilized</w:t>
      </w:r>
      <w:r>
        <w:t>.</w:t>
      </w:r>
    </w:p>
    <w:p w:rsidR="007777E8" w:rsidRPr="00D34F95" w:rsidRDefault="007777E8" w:rsidP="007777E8">
      <w:pPr>
        <w:rPr>
          <w:sz w:val="26"/>
          <w:u w:val="single"/>
        </w:rPr>
      </w:pPr>
      <w:r w:rsidRPr="00D34F95">
        <w:rPr>
          <w:rStyle w:val="StyleUnderline"/>
        </w:rPr>
        <w:t>Don’t think that MBS would ever actually use this weapon?</w:t>
      </w:r>
    </w:p>
    <w:p w:rsidR="007777E8" w:rsidRDefault="007777E8" w:rsidP="007777E8">
      <w:r w:rsidRPr="00D34F95">
        <w:rPr>
          <w:rStyle w:val="StyleUnderline"/>
        </w:rPr>
        <w:lastRenderedPageBreak/>
        <w:t>Then you haven’t been watching the actions of the young prince</w:t>
      </w:r>
      <w:r>
        <w:t>.</w:t>
      </w:r>
    </w:p>
    <w:p w:rsidR="007777E8" w:rsidRDefault="007777E8" w:rsidP="007777E8">
      <w:r>
        <w:t>An Impressive List of Misdeeds for Someone So Young</w:t>
      </w:r>
    </w:p>
    <w:p w:rsidR="007777E8" w:rsidRDefault="007777E8" w:rsidP="007777E8">
      <w:r w:rsidRPr="00D34F95">
        <w:rPr>
          <w:rStyle w:val="StyleUnderline"/>
        </w:rPr>
        <w:t>MBS</w:t>
      </w:r>
      <w:r>
        <w:t xml:space="preserve"> is 33 years old.</w:t>
      </w:r>
    </w:p>
    <w:p w:rsidR="007777E8" w:rsidRDefault="007777E8" w:rsidP="007777E8">
      <w:r>
        <w:t xml:space="preserve">With his position at the top of Saudi Arabia, this young man </w:t>
      </w:r>
      <w:r w:rsidRPr="00D34F95">
        <w:rPr>
          <w:rStyle w:val="StyleUnderline"/>
        </w:rPr>
        <w:t>has as much power and wealth as almost anyone on the planet</w:t>
      </w:r>
      <w:r>
        <w:t>.</w:t>
      </w:r>
    </w:p>
    <w:p w:rsidR="007777E8" w:rsidRDefault="007777E8" w:rsidP="007777E8">
      <w:r w:rsidRPr="00D34F95">
        <w:rPr>
          <w:rStyle w:val="StyleUnderline"/>
        </w:rPr>
        <w:t>But his use of that power and wealth to date does not inspire much confidence in his actions going forward</w:t>
      </w:r>
      <w:r>
        <w:t>.</w:t>
      </w:r>
    </w:p>
    <w:p w:rsidR="007777E8" w:rsidRDefault="007777E8" w:rsidP="007777E8">
      <w:r>
        <w:t>The prince came to power promising a new modern age for Saudi Arabia…</w:t>
      </w:r>
    </w:p>
    <w:p w:rsidR="007777E8" w:rsidRDefault="007777E8" w:rsidP="007777E8">
      <w:r>
        <w:t>An age where human rights were finally respected in Saudi Arabia and barbaric ancient traditions finally left behind…</w:t>
      </w:r>
    </w:p>
    <w:p w:rsidR="007777E8" w:rsidRDefault="007777E8" w:rsidP="007777E8">
      <w:r>
        <w:t>An age where Saudi corruption would be cleaned up and the oil wealth of the nation used to the benefit of all Saudi people instead of just a royal few.</w:t>
      </w:r>
    </w:p>
    <w:p w:rsidR="007777E8" w:rsidRDefault="007777E8" w:rsidP="007777E8">
      <w:r>
        <w:t>Those were his words. Though his actions have been much different.</w:t>
      </w:r>
    </w:p>
    <w:p w:rsidR="007777E8" w:rsidRDefault="007777E8" w:rsidP="007777E8">
      <w:r w:rsidRPr="00D34F95">
        <w:rPr>
          <w:rStyle w:val="StyleUnderline"/>
        </w:rPr>
        <w:t>Instead of cleaning up corruption, the prince went on</w:t>
      </w:r>
      <w:r>
        <w:t xml:space="preserve"> a personal shopping spree. In fact, it may have been </w:t>
      </w:r>
      <w:r w:rsidRPr="00D34F95">
        <w:rPr>
          <w:rStyle w:val="StyleUnderline"/>
        </w:rPr>
        <w:t>the most epic personal shopping spree in the history of mankind</w:t>
      </w:r>
      <w:r>
        <w:t>.</w:t>
      </w:r>
    </w:p>
    <w:p w:rsidR="007777E8" w:rsidRPr="00D34F95" w:rsidRDefault="007777E8" w:rsidP="007777E8">
      <w:pPr>
        <w:rPr>
          <w:sz w:val="26"/>
          <w:u w:val="single"/>
        </w:rPr>
      </w:pPr>
      <w:r w:rsidRPr="00D34F95">
        <w:rPr>
          <w:rStyle w:val="StyleUnderline"/>
        </w:rPr>
        <w:t>Using the Saudi oil wealth, the Crown prince purchased for himself:</w:t>
      </w:r>
    </w:p>
    <w:p w:rsidR="007777E8" w:rsidRDefault="007777E8" w:rsidP="007777E8">
      <w:r w:rsidRPr="00D34F95">
        <w:rPr>
          <w:rStyle w:val="StyleUnderline"/>
        </w:rPr>
        <w:t>The world’s most expensive home</w:t>
      </w:r>
      <w:r>
        <w:t>, paying $300 million for the 54,000 foot Chateau Louis XIV castle in France — a replica of the famous Chateau de Vaux-le-Vicomte.</w:t>
      </w:r>
    </w:p>
    <w:p w:rsidR="007777E8" w:rsidRDefault="007777E8" w:rsidP="007777E8">
      <w:r w:rsidRPr="00D34F95">
        <w:rPr>
          <w:rStyle w:val="StyleUnderline"/>
        </w:rPr>
        <w:t>The world’s most expensive painting</w:t>
      </w:r>
      <w:r>
        <w:t>, paying $450 million for Leonardo da Vinci’s Salvator Mundi.</w:t>
      </w:r>
    </w:p>
    <w:p w:rsidR="007777E8" w:rsidRDefault="007777E8" w:rsidP="007777E8">
      <w:r w:rsidRPr="00D34F95">
        <w:rPr>
          <w:rStyle w:val="StyleUnderline"/>
        </w:rPr>
        <w:t>The world’s most expensive yacht</w:t>
      </w:r>
      <w:r>
        <w:t>, paying $500 million for Russian tycoon Yuri Shefler’s 440 foot ship named the Serene.</w:t>
      </w:r>
    </w:p>
    <w:p w:rsidR="007777E8" w:rsidRDefault="007777E8" w:rsidP="007777E8">
      <w:r>
        <w:t>On the surface these purchases are obscene. Dig deeper and it gets even worse.</w:t>
      </w:r>
    </w:p>
    <w:p w:rsidR="007777E8" w:rsidRDefault="007777E8" w:rsidP="007777E8">
      <w:r w:rsidRPr="00D34F95">
        <w:rPr>
          <w:rStyle w:val="StyleUnderline"/>
        </w:rPr>
        <w:t>He bought all of these things while putting already dirt poor Saudi citizens on an austerity program meant to offset the drop in global oil prices</w:t>
      </w:r>
      <w:r>
        <w:t>.</w:t>
      </w:r>
    </w:p>
    <w:p w:rsidR="007777E8" w:rsidRDefault="007777E8" w:rsidP="007777E8">
      <w:r w:rsidRPr="00D34F95">
        <w:rPr>
          <w:rStyle w:val="StyleUnderline"/>
        </w:rPr>
        <w:t>He bought all of these things while locking up other members of the Saudi Royal family under the guise of a corruption crackdown which was really a shakedown to further enrich himself</w:t>
      </w:r>
      <w:r>
        <w:t>.</w:t>
      </w:r>
    </w:p>
    <w:p w:rsidR="007777E8" w:rsidRDefault="007777E8" w:rsidP="007777E8">
      <w:r w:rsidRPr="00D34F95">
        <w:rPr>
          <w:rStyle w:val="StyleUnderline"/>
        </w:rPr>
        <w:t>And he bought all of these things while launching thousands of airstrikes on Yemen and creating the worst humanitarian crisis on the planet</w:t>
      </w:r>
      <w:r>
        <w:t>…</w:t>
      </w:r>
    </w:p>
    <w:p w:rsidR="007777E8" w:rsidRDefault="007777E8" w:rsidP="007777E8">
      <w:r>
        <w:t>A crisis where more than 22 million are in need of humanitarian assistance, the entire country is on the edge of famine, and the worst cholera outbreak in modern human history is quickly spreading.</w:t>
      </w:r>
    </w:p>
    <w:p w:rsidR="007777E8" w:rsidRDefault="007777E8" w:rsidP="007777E8">
      <w:r>
        <w:t>Let’s be real.</w:t>
      </w:r>
    </w:p>
    <w:p w:rsidR="007777E8" w:rsidRDefault="007777E8" w:rsidP="007777E8">
      <w:r w:rsidRPr="00D34F95">
        <w:rPr>
          <w:rStyle w:val="StyleUnderline"/>
        </w:rPr>
        <w:t>This man’s hypocrisy knows no bounds</w:t>
      </w:r>
      <w:r>
        <w:t>.</w:t>
      </w:r>
    </w:p>
    <w:p w:rsidR="007777E8" w:rsidRDefault="007777E8" w:rsidP="007777E8">
      <w:r>
        <w:t xml:space="preserve">Which leads me to believe </w:t>
      </w:r>
      <w:r w:rsidRPr="001E2DB7">
        <w:rPr>
          <w:rStyle w:val="StyleUnderline"/>
          <w:highlight w:val="yellow"/>
        </w:rPr>
        <w:t>there is no reason to believe</w:t>
      </w:r>
      <w:r w:rsidRPr="00D34F95">
        <w:rPr>
          <w:rStyle w:val="StyleUnderline"/>
        </w:rPr>
        <w:t xml:space="preserve"> that </w:t>
      </w:r>
      <w:r w:rsidRPr="001E2DB7">
        <w:rPr>
          <w:rStyle w:val="StyleUnderline"/>
          <w:highlight w:val="yellow"/>
        </w:rPr>
        <w:t>this man possesses a conscience that would stop him from unleashing the</w:t>
      </w:r>
      <w:r w:rsidRPr="00D34F95">
        <w:rPr>
          <w:rStyle w:val="StyleUnderline"/>
        </w:rPr>
        <w:t xml:space="preserve"> Saudi </w:t>
      </w:r>
      <w:r w:rsidRPr="001E2DB7">
        <w:rPr>
          <w:rStyle w:val="StyleUnderline"/>
          <w:highlight w:val="yellow"/>
        </w:rPr>
        <w:t>oil weapon of mass destruction</w:t>
      </w:r>
      <w:r>
        <w:t>.</w:t>
      </w:r>
    </w:p>
    <w:p w:rsidR="007777E8" w:rsidRPr="001E2DB7" w:rsidRDefault="007777E8" w:rsidP="007777E8">
      <w:pPr>
        <w:rPr>
          <w:rStyle w:val="Emphasis"/>
        </w:rPr>
      </w:pPr>
      <w:r w:rsidRPr="001E2DB7">
        <w:rPr>
          <w:rStyle w:val="Emphasis"/>
          <w:highlight w:val="yellow"/>
        </w:rPr>
        <w:t>Are You Ready For $400 Oil?</w:t>
      </w:r>
    </w:p>
    <w:p w:rsidR="007777E8" w:rsidRDefault="007777E8" w:rsidP="007777E8">
      <w:r>
        <w:t>Over the past weekend, excerpts of President Trump’s interview with 60 Minutes were leaked.</w:t>
      </w:r>
    </w:p>
    <w:p w:rsidR="007777E8" w:rsidRDefault="007777E8" w:rsidP="007777E8">
      <w:r>
        <w:t>Included in what was leaked was President Trump saying that Saudi Arabia would face “severe punishment” if the kingdom was found to be behind the disappearance of journalist Jamal Khashoggi.</w:t>
      </w:r>
    </w:p>
    <w:p w:rsidR="007777E8" w:rsidRDefault="007777E8" w:rsidP="007777E8">
      <w:r>
        <w:t xml:space="preserve">The next morning, </w:t>
      </w:r>
      <w:r w:rsidRPr="00D34F95">
        <w:rPr>
          <w:rStyle w:val="StyleUnderline"/>
        </w:rPr>
        <w:t>Riyadh issued through the Saudi Press Agency a rejection of all threats of economic sanctions, political pressure and false accusations, adding that it will respond to any action with “greater action.”</w:t>
      </w:r>
      <w:r>
        <w:t>2</w:t>
      </w:r>
    </w:p>
    <w:p w:rsidR="007777E8" w:rsidRDefault="007777E8" w:rsidP="007777E8">
      <w:r w:rsidRPr="00D34F95">
        <w:rPr>
          <w:rStyle w:val="StyleUnderline"/>
        </w:rPr>
        <w:t>The “greater action” being the thinly veiled reference to use oil as a weapon</w:t>
      </w:r>
      <w:r>
        <w:t>.</w:t>
      </w:r>
    </w:p>
    <w:p w:rsidR="007777E8" w:rsidRPr="00D34F95" w:rsidRDefault="007777E8" w:rsidP="007777E8">
      <w:pPr>
        <w:rPr>
          <w:sz w:val="26"/>
          <w:u w:val="single"/>
        </w:rPr>
      </w:pPr>
      <w:r w:rsidRPr="00D34F95">
        <w:rPr>
          <w:rStyle w:val="StyleUnderline"/>
        </w:rPr>
        <w:t>Just minutes after the Saudi Press Agency released that statement,</w:t>
      </w:r>
      <w:r>
        <w:t xml:space="preserve"> Turki Al Dakhil, </w:t>
      </w:r>
      <w:r w:rsidRPr="00D34F95">
        <w:rPr>
          <w:rStyle w:val="StyleUnderline"/>
        </w:rPr>
        <w:t>the head of the Saudi state-owned news network</w:t>
      </w:r>
      <w:r>
        <w:t xml:space="preserve"> (and tight ally with the Royal Court) </w:t>
      </w:r>
      <w:r w:rsidRPr="00D34F95">
        <w:rPr>
          <w:rStyle w:val="StyleUnderline"/>
        </w:rPr>
        <w:t>wrote</w:t>
      </w:r>
      <w:r>
        <w:t xml:space="preserve"> the following </w:t>
      </w:r>
      <w:r w:rsidRPr="00D34F95">
        <w:rPr>
          <w:rStyle w:val="StyleUnderline"/>
        </w:rPr>
        <w:t>in reference to what the oil weapon could result in:</w:t>
      </w:r>
    </w:p>
    <w:p w:rsidR="007777E8" w:rsidRDefault="007777E8" w:rsidP="007777E8">
      <w:r>
        <w:t>“</w:t>
      </w:r>
      <w:r w:rsidRPr="00D34F95">
        <w:rPr>
          <w:rStyle w:val="StyleUnderline"/>
        </w:rPr>
        <w:t>If</w:t>
      </w:r>
      <w:r>
        <w:t xml:space="preserve"> President </w:t>
      </w:r>
      <w:r w:rsidRPr="00D34F95">
        <w:rPr>
          <w:rStyle w:val="StyleUnderline"/>
        </w:rPr>
        <w:t>Trump was angered by $80 oil, nobody should rule out the price jumping to $100 and $200 a barrel or maybe double that figure</w:t>
      </w:r>
      <w:r>
        <w:t>.”</w:t>
      </w:r>
    </w:p>
    <w:p w:rsidR="007777E8" w:rsidRDefault="007777E8" w:rsidP="007777E8">
      <w:r w:rsidRPr="00D34F95">
        <w:rPr>
          <w:rStyle w:val="StyleUnderline"/>
        </w:rPr>
        <w:t>It does not take a rocket scientist to figure out the fact that this article came just minutes after the official press release from Saudi Arabia means that these comments can be connected directly to MBS himself</w:t>
      </w:r>
      <w:r>
        <w:t>.</w:t>
      </w:r>
    </w:p>
    <w:p w:rsidR="007777E8" w:rsidRDefault="007777E8" w:rsidP="007777E8">
      <w:r>
        <w:lastRenderedPageBreak/>
        <w:t xml:space="preserve">And </w:t>
      </w:r>
      <w:r w:rsidRPr="00D34F95">
        <w:rPr>
          <w:rStyle w:val="StyleUnderline"/>
        </w:rPr>
        <w:t>yes, those comments would be a threat of $400 oil</w:t>
      </w:r>
      <w:r>
        <w:t>. (If that is what double $200 still equals!)</w:t>
      </w:r>
    </w:p>
    <w:p w:rsidR="007777E8" w:rsidRDefault="007777E8" w:rsidP="007777E8">
      <w:r w:rsidRPr="001E2DB7">
        <w:rPr>
          <w:rStyle w:val="StyleUnderline"/>
          <w:highlight w:val="yellow"/>
        </w:rPr>
        <w:t>If that were to happen,</w:t>
      </w:r>
      <w:r w:rsidRPr="00D34F95">
        <w:rPr>
          <w:rStyle w:val="StyleUnderline"/>
        </w:rPr>
        <w:t xml:space="preserve"> could you imagine the carnage? </w:t>
      </w:r>
      <w:r w:rsidRPr="001E2DB7">
        <w:rPr>
          <w:rStyle w:val="StyleUnderline"/>
          <w:highlight w:val="yellow"/>
        </w:rPr>
        <w:t xml:space="preserve">It would be </w:t>
      </w:r>
      <w:r w:rsidRPr="001E2DB7">
        <w:rPr>
          <w:rStyle w:val="Emphasis"/>
          <w:highlight w:val="yellow"/>
        </w:rPr>
        <w:t>a Mad Max film come to life</w:t>
      </w:r>
      <w:r>
        <w:t>.</w:t>
      </w:r>
    </w:p>
    <w:p w:rsidR="007777E8" w:rsidRPr="00D34F95" w:rsidRDefault="007777E8" w:rsidP="007777E8">
      <w:pPr>
        <w:rPr>
          <w:sz w:val="26"/>
          <w:u w:val="single"/>
        </w:rPr>
      </w:pPr>
      <w:r w:rsidRPr="00D34F95">
        <w:rPr>
          <w:rStyle w:val="StyleUnderline"/>
        </w:rPr>
        <w:t xml:space="preserve">As to </w:t>
      </w:r>
      <w:r w:rsidRPr="001E2DB7">
        <w:rPr>
          <w:rStyle w:val="StyleUnderline"/>
          <w:highlight w:val="yellow"/>
        </w:rPr>
        <w:t>whether MBS would actually do it?</w:t>
      </w:r>
    </w:p>
    <w:p w:rsidR="007777E8" w:rsidRDefault="007777E8" w:rsidP="007777E8">
      <w:r w:rsidRPr="00D34F95">
        <w:rPr>
          <w:rStyle w:val="StyleUnderline"/>
        </w:rPr>
        <w:t>I certainly don’t know</w:t>
      </w:r>
      <w:r>
        <w:t>.</w:t>
      </w:r>
    </w:p>
    <w:p w:rsidR="007777E8" w:rsidRDefault="007777E8" w:rsidP="007777E8">
      <w:pPr>
        <w:rPr>
          <w:rStyle w:val="Emphasis"/>
        </w:rPr>
      </w:pPr>
      <w:r w:rsidRPr="00D34F95">
        <w:rPr>
          <w:rStyle w:val="StyleUnderline"/>
        </w:rPr>
        <w:t xml:space="preserve">But </w:t>
      </w:r>
      <w:r w:rsidRPr="001E2DB7">
        <w:rPr>
          <w:rStyle w:val="StyleUnderline"/>
          <w:highlight w:val="yellow"/>
        </w:rPr>
        <w:t xml:space="preserve">given what he has done so far… </w:t>
      </w:r>
      <w:r w:rsidRPr="001E2DB7">
        <w:rPr>
          <w:rStyle w:val="Emphasis"/>
          <w:highlight w:val="yellow"/>
        </w:rPr>
        <w:t>how could you rule it out?</w:t>
      </w:r>
    </w:p>
    <w:p w:rsidR="00D84A33" w:rsidRDefault="00D84A33" w:rsidP="00D955C4"/>
    <w:p w:rsidR="00BC49EE" w:rsidRDefault="00BC49EE" w:rsidP="004433BD">
      <w:pPr>
        <w:pStyle w:val="Heading2"/>
      </w:pPr>
      <w:r>
        <w:lastRenderedPageBreak/>
        <w:t>Supplier Shift DA</w:t>
      </w:r>
    </w:p>
    <w:p w:rsidR="00BC49EE" w:rsidRDefault="00BC49EE" w:rsidP="00BC49EE">
      <w:pPr>
        <w:pStyle w:val="Heading3"/>
      </w:pPr>
      <w:r>
        <w:lastRenderedPageBreak/>
        <w:t>1NC — Supplier Shift DA</w:t>
      </w:r>
    </w:p>
    <w:p w:rsidR="00F82DE8" w:rsidRDefault="00A66F11" w:rsidP="00F82DE8">
      <w:pPr>
        <w:pStyle w:val="Heading4"/>
      </w:pPr>
      <w:r>
        <w:t>First/next</w:t>
      </w:r>
      <w:r w:rsidR="00F82DE8">
        <w:t xml:space="preserve"> off is the </w:t>
      </w:r>
      <w:r w:rsidR="00F82DE8">
        <w:rPr>
          <w:u w:val="single"/>
        </w:rPr>
        <w:t>Supplier Shift DA</w:t>
      </w:r>
      <w:r w:rsidR="00F82DE8">
        <w:t>.</w:t>
      </w:r>
    </w:p>
    <w:p w:rsidR="00F82DE8" w:rsidRPr="00941B1D" w:rsidRDefault="00F82DE8" w:rsidP="00F82DE8"/>
    <w:p w:rsidR="00F82DE8" w:rsidRPr="00791378" w:rsidRDefault="00F82DE8" w:rsidP="00F82DE8">
      <w:pPr>
        <w:pStyle w:val="Heading4"/>
      </w:pPr>
      <w:r>
        <w:t xml:space="preserve">The </w:t>
      </w:r>
      <w:r w:rsidR="00490B69">
        <w:t xml:space="preserve">U.S. </w:t>
      </w:r>
      <w:r w:rsidRPr="00791378">
        <w:t>defense industrial base</w:t>
      </w:r>
      <w:r>
        <w:t xml:space="preserve"> is </w:t>
      </w:r>
      <w:r w:rsidRPr="00791378">
        <w:rPr>
          <w:u w:val="single"/>
        </w:rPr>
        <w:t>strong</w:t>
      </w:r>
      <w:r>
        <w:t xml:space="preserve"> because of </w:t>
      </w:r>
      <w:r>
        <w:rPr>
          <w:u w:val="single"/>
        </w:rPr>
        <w:t>growing arms sales</w:t>
      </w:r>
      <w:r>
        <w:t xml:space="preserve">. </w:t>
      </w:r>
    </w:p>
    <w:p w:rsidR="00F82DE8" w:rsidRPr="00BE416A" w:rsidRDefault="00F82DE8" w:rsidP="00F82DE8">
      <w:r w:rsidRPr="00F24983">
        <w:rPr>
          <w:rStyle w:val="Style13ptBold"/>
        </w:rPr>
        <w:t>Navarro 19</w:t>
      </w:r>
      <w:r>
        <w:t xml:space="preserve"> — Peter Navarro, </w:t>
      </w:r>
      <w:r w:rsidRPr="00A565DA">
        <w:t xml:space="preserve">Assistant to the President and Director of Trade and Manufacturing Policy at the White House, former Deputy Assistant to the President and Director of the White House National Trade Council, Professor Emeritus of Economics and Public Policy at the University of California-Irvine, holds a Ph.D. in Economics from Harvard University, </w:t>
      </w:r>
      <w:r>
        <w:t>2019 (“</w:t>
      </w:r>
      <w:r w:rsidRPr="00BE416A">
        <w:t>President Trump’s Conventional Arms Transfer policy is strengthening America and its allies</w:t>
      </w:r>
      <w:r>
        <w:t xml:space="preserve">,” </w:t>
      </w:r>
      <w:r>
        <w:rPr>
          <w:i/>
        </w:rPr>
        <w:t>Fox News</w:t>
      </w:r>
      <w:r>
        <w:t>, April 23</w:t>
      </w:r>
      <w:r w:rsidRPr="00F24983">
        <w:rPr>
          <w:vertAlign w:val="superscript"/>
        </w:rPr>
        <w:t>rd</w:t>
      </w:r>
      <w:r>
        <w:t xml:space="preserve">, Available Online at </w:t>
      </w:r>
      <w:hyperlink r:id="rId102" w:history="1">
        <w:r w:rsidRPr="00805EA1">
          <w:rPr>
            <w:rStyle w:val="Hyperlink"/>
          </w:rPr>
          <w:t>https://www.foxnews.com/opinion/navarro-arms-transfer-policy</w:t>
        </w:r>
      </w:hyperlink>
      <w:r>
        <w:t>, Accessed 06-28-2019)</w:t>
      </w:r>
    </w:p>
    <w:p w:rsidR="00F82DE8" w:rsidRDefault="00F82DE8" w:rsidP="00F82DE8">
      <w:r>
        <w:t xml:space="preserve">One year ago, </w:t>
      </w:r>
      <w:r w:rsidRPr="00495DF8">
        <w:rPr>
          <w:rStyle w:val="StyleUnderline"/>
        </w:rPr>
        <w:t>under the strategic banner of “economic security is national security,”</w:t>
      </w:r>
      <w:r>
        <w:t xml:space="preserve"> President </w:t>
      </w:r>
      <w:r w:rsidRPr="00495DF8">
        <w:rPr>
          <w:rStyle w:val="StyleUnderline"/>
        </w:rPr>
        <w:t>Trump introduced a new</w:t>
      </w:r>
      <w:r>
        <w:t xml:space="preserve"> Conventional Arms Transfer (</w:t>
      </w:r>
      <w:r w:rsidRPr="00495DF8">
        <w:rPr>
          <w:rStyle w:val="StyleUnderline"/>
        </w:rPr>
        <w:t>CAT</w:t>
      </w:r>
      <w:r>
        <w:t xml:space="preserve">) </w:t>
      </w:r>
      <w:r w:rsidRPr="00495DF8">
        <w:rPr>
          <w:rStyle w:val="StyleUnderline"/>
        </w:rPr>
        <w:t>policy</w:t>
      </w:r>
      <w:r>
        <w:t>. Today, at a ribbon-cutting ceremony in Greenville, S.C., a new F-16 fighter jet facility takes wing. Here we see a perfect example of cause and effective job creation in motion.</w:t>
      </w:r>
    </w:p>
    <w:p w:rsidR="00F82DE8" w:rsidRDefault="00F82DE8" w:rsidP="00F82DE8">
      <w:r w:rsidRPr="00495DF8">
        <w:rPr>
          <w:rStyle w:val="StyleUnderline"/>
        </w:rPr>
        <w:t>The</w:t>
      </w:r>
      <w:r>
        <w:t xml:space="preserve"> president's new, </w:t>
      </w:r>
      <w:r w:rsidRPr="00495DF8">
        <w:rPr>
          <w:rStyle w:val="StyleUnderline"/>
        </w:rPr>
        <w:t>more aggressive CAT policy has put into sharp focus the critical synergies between a globally competitive defense industrial base, a strong domestic economy, and a more effective geo-strategic competition with rivals</w:t>
      </w:r>
      <w:r>
        <w:t xml:space="preserve"> such as China and Russia.</w:t>
      </w:r>
    </w:p>
    <w:p w:rsidR="00F82DE8" w:rsidRDefault="00F82DE8" w:rsidP="00F82DE8">
      <w:r w:rsidRPr="00A565DA">
        <w:rPr>
          <w:rStyle w:val="StyleUnderline"/>
          <w:highlight w:val="yellow"/>
        </w:rPr>
        <w:t>The</w:t>
      </w:r>
      <w:r w:rsidRPr="00495DF8">
        <w:rPr>
          <w:rStyle w:val="StyleUnderline"/>
        </w:rPr>
        <w:t xml:space="preserve"> new </w:t>
      </w:r>
      <w:r w:rsidRPr="00A565DA">
        <w:rPr>
          <w:rStyle w:val="StyleUnderline"/>
          <w:highlight w:val="yellow"/>
        </w:rPr>
        <w:t>CAT policy improves</w:t>
      </w:r>
      <w:r w:rsidRPr="00495DF8">
        <w:rPr>
          <w:rStyle w:val="StyleUnderline"/>
        </w:rPr>
        <w:t xml:space="preserve"> the </w:t>
      </w:r>
      <w:r w:rsidRPr="00A565DA">
        <w:rPr>
          <w:rStyle w:val="StyleUnderline"/>
          <w:highlight w:val="yellow"/>
        </w:rPr>
        <w:t>competitiveness of</w:t>
      </w:r>
      <w:r w:rsidRPr="00495DF8">
        <w:rPr>
          <w:rStyle w:val="StyleUnderline"/>
        </w:rPr>
        <w:t xml:space="preserve"> U</w:t>
      </w:r>
      <w:r>
        <w:t xml:space="preserve">nited </w:t>
      </w:r>
      <w:r w:rsidRPr="00495DF8">
        <w:rPr>
          <w:rStyle w:val="StyleUnderline"/>
        </w:rPr>
        <w:t>S</w:t>
      </w:r>
      <w:r>
        <w:t xml:space="preserve">tates </w:t>
      </w:r>
      <w:r w:rsidRPr="00A565DA">
        <w:rPr>
          <w:rStyle w:val="StyleUnderline"/>
          <w:highlight w:val="yellow"/>
        </w:rPr>
        <w:t>arms sales</w:t>
      </w:r>
      <w:r w:rsidRPr="00495DF8">
        <w:rPr>
          <w:rStyle w:val="StyleUnderline"/>
        </w:rPr>
        <w:t xml:space="preserve"> internationally</w:t>
      </w:r>
      <w:r>
        <w:t xml:space="preserve"> in three ways. </w:t>
      </w:r>
      <w:r w:rsidRPr="00495DF8">
        <w:rPr>
          <w:rStyle w:val="StyleUnderline"/>
        </w:rPr>
        <w:t>The process advances proactively rather than reactively by prioritizing strategic competition, focusing on key partnerships and capabilities, and updating regulatory frameworks</w:t>
      </w:r>
      <w:r>
        <w:t xml:space="preserve"> such as the International Traffic in Arms Regulations. More active engagement with the Congress, industry, international partners, and other stakeholders has created a more collaborative environment for efficient operation of the United States defense trade.</w:t>
      </w:r>
    </w:p>
    <w:p w:rsidR="00F82DE8" w:rsidRDefault="00F82DE8" w:rsidP="00F82DE8">
      <w:r w:rsidRPr="00A565DA">
        <w:rPr>
          <w:rStyle w:val="StyleUnderline"/>
          <w:highlight w:val="yellow"/>
        </w:rPr>
        <w:t>On the shoulders of</w:t>
      </w:r>
      <w:r>
        <w:t xml:space="preserve"> President </w:t>
      </w:r>
      <w:r w:rsidRPr="00495DF8">
        <w:rPr>
          <w:rStyle w:val="StyleUnderline"/>
        </w:rPr>
        <w:t xml:space="preserve">Trump’s </w:t>
      </w:r>
      <w:r w:rsidRPr="00A565DA">
        <w:rPr>
          <w:rStyle w:val="StyleUnderline"/>
          <w:highlight w:val="yellow"/>
        </w:rPr>
        <w:t>new CAT policy, the</w:t>
      </w:r>
      <w:r w:rsidRPr="00495DF8">
        <w:rPr>
          <w:rStyle w:val="StyleUnderline"/>
        </w:rPr>
        <w:t xml:space="preserve"> financial </w:t>
      </w:r>
      <w:r w:rsidRPr="00A565DA">
        <w:rPr>
          <w:rStyle w:val="StyleUnderline"/>
          <w:highlight w:val="yellow"/>
        </w:rPr>
        <w:t>value of D</w:t>
      </w:r>
      <w:r>
        <w:t xml:space="preserve">irect </w:t>
      </w:r>
      <w:r w:rsidRPr="00A565DA">
        <w:rPr>
          <w:rStyle w:val="StyleUnderline"/>
          <w:highlight w:val="yellow"/>
        </w:rPr>
        <w:t>C</w:t>
      </w:r>
      <w:r>
        <w:t xml:space="preserve">ommercial </w:t>
      </w:r>
      <w:r w:rsidRPr="00A565DA">
        <w:rPr>
          <w:rStyle w:val="StyleUnderline"/>
          <w:highlight w:val="yellow"/>
        </w:rPr>
        <w:t>S</w:t>
      </w:r>
      <w:r>
        <w:t xml:space="preserve">ales </w:t>
      </w:r>
      <w:r w:rsidRPr="00A565DA">
        <w:rPr>
          <w:rStyle w:val="StyleUnderline"/>
          <w:highlight w:val="yellow"/>
        </w:rPr>
        <w:t>authorizations</w:t>
      </w:r>
      <w:r>
        <w:t xml:space="preserve">, in which the purchasing country consults directly with industry and which are licensed by the Department of State, </w:t>
      </w:r>
      <w:r w:rsidRPr="00A565DA">
        <w:rPr>
          <w:rStyle w:val="StyleUnderline"/>
          <w:highlight w:val="yellow"/>
        </w:rPr>
        <w:t>rose 6</w:t>
      </w:r>
      <w:r w:rsidRPr="00495DF8">
        <w:rPr>
          <w:rStyle w:val="StyleUnderline"/>
        </w:rPr>
        <w:t xml:space="preserve">.6 </w:t>
      </w:r>
      <w:r w:rsidRPr="00A565DA">
        <w:rPr>
          <w:rStyle w:val="StyleUnderline"/>
          <w:highlight w:val="yellow"/>
        </w:rPr>
        <w:t>percent</w:t>
      </w:r>
      <w:r>
        <w:t xml:space="preserve"> to $136.6 billion in FY 2018. </w:t>
      </w:r>
      <w:r w:rsidRPr="00A565DA">
        <w:rPr>
          <w:rStyle w:val="StyleUnderline"/>
          <w:highlight w:val="yellow"/>
        </w:rPr>
        <w:t>The value of</w:t>
      </w:r>
      <w:r>
        <w:t xml:space="preserve"> Foreign Military Sales (</w:t>
      </w:r>
      <w:r w:rsidRPr="00A565DA">
        <w:rPr>
          <w:rStyle w:val="StyleUnderline"/>
          <w:highlight w:val="yellow"/>
        </w:rPr>
        <w:t>FMS</w:t>
      </w:r>
      <w:r>
        <w:t xml:space="preserve">) </w:t>
      </w:r>
      <w:r w:rsidRPr="00A565DA">
        <w:rPr>
          <w:rStyle w:val="StyleUnderline"/>
          <w:highlight w:val="yellow"/>
        </w:rPr>
        <w:t>cases</w:t>
      </w:r>
      <w:r>
        <w:t xml:space="preserve"> implemented by the Defense Security Cooperation Agency (DSCA) </w:t>
      </w:r>
      <w:r w:rsidRPr="00A565DA">
        <w:rPr>
          <w:rStyle w:val="StyleUnderline"/>
          <w:highlight w:val="yellow"/>
        </w:rPr>
        <w:t>rose 33 percent</w:t>
      </w:r>
      <w:r>
        <w:t xml:space="preserve"> to $55.66 billion over the same period as the DSCA closed over 1,700 FMS cases — a 42 percent increase from the previous year.</w:t>
      </w:r>
    </w:p>
    <w:p w:rsidR="00F82DE8" w:rsidRDefault="00F82DE8" w:rsidP="00F82DE8">
      <w:r w:rsidRPr="00495DF8">
        <w:rPr>
          <w:rStyle w:val="StyleUnderline"/>
        </w:rPr>
        <w:t>These improvements are the result of a fundamental change in organizational culture</w:t>
      </w:r>
      <w:r>
        <w:t xml:space="preserve"> spearheaded by Ambassador John Bolton at the National Security Council, Secretary of State Mike Pompeo, Acting Secretary of Defense Pat Shanahan, Secretary of Commerce Wilbur Ross, and multiple other key leaders.</w:t>
      </w:r>
    </w:p>
    <w:p w:rsidR="00F82DE8" w:rsidRDefault="00F82DE8" w:rsidP="00F82DE8">
      <w:r>
        <w:t>To better facilitate government unity in advocating for United States arms transfers, State and Defense Department representatives talk daily with their counterparts on Capitol Hill to fulfill their obligations to apprise Congress. Representatives from the National Security Council and the Office of Trade and Manufacturing Policy meet at the White House every other week with the State Department Political-Military Affairs team to identify bottlenecks and expedite the process while the new Interagency Working Group on Offsets works to ensure foreign procurement requirements do not create unfair burdens on United States companies.</w:t>
      </w:r>
    </w:p>
    <w:p w:rsidR="00F82DE8" w:rsidRDefault="00F82DE8" w:rsidP="00F82DE8">
      <w:r w:rsidRPr="00495DF8">
        <w:rPr>
          <w:rStyle w:val="StyleUnderline"/>
        </w:rPr>
        <w:t xml:space="preserve">On the economic security front, </w:t>
      </w:r>
      <w:r w:rsidRPr="00A565DA">
        <w:rPr>
          <w:rStyle w:val="StyleUnderline"/>
          <w:highlight w:val="yellow"/>
        </w:rPr>
        <w:t>transfers of systems</w:t>
      </w:r>
      <w:r w:rsidRPr="00495DF8">
        <w:rPr>
          <w:rStyle w:val="StyleUnderline"/>
        </w:rPr>
        <w:t xml:space="preserve"> ranging from M1 Abrams tanks and F-16 fighter jets to Patriot and THAAD missile defense systems </w:t>
      </w:r>
      <w:r w:rsidRPr="00A565DA">
        <w:rPr>
          <w:rStyle w:val="StyleUnderline"/>
          <w:highlight w:val="yellow"/>
        </w:rPr>
        <w:t>support tens of thousands of</w:t>
      </w:r>
      <w:r>
        <w:t xml:space="preserve"> United States </w:t>
      </w:r>
      <w:r w:rsidRPr="00495DF8">
        <w:rPr>
          <w:rStyle w:val="StyleUnderline"/>
        </w:rPr>
        <w:t xml:space="preserve">manufacturing </w:t>
      </w:r>
      <w:r w:rsidRPr="00A565DA">
        <w:rPr>
          <w:rStyle w:val="StyleUnderline"/>
          <w:highlight w:val="yellow"/>
        </w:rPr>
        <w:t>jobs and supply chains</w:t>
      </w:r>
      <w:r w:rsidRPr="00495DF8">
        <w:rPr>
          <w:rStyle w:val="StyleUnderline"/>
        </w:rPr>
        <w:t xml:space="preserve"> across America. Workers of all backgrounds benefit, as these high-paying jobs span the spectrum</w:t>
      </w:r>
      <w:r>
        <w:t xml:space="preserve"> from scientists, engineers, and software designers to welders, machinists, and electricians. </w:t>
      </w:r>
      <w:r w:rsidRPr="00495DF8">
        <w:rPr>
          <w:rStyle w:val="StyleUnderline"/>
        </w:rPr>
        <w:t xml:space="preserve">Arms </w:t>
      </w:r>
      <w:r w:rsidRPr="00A565DA">
        <w:rPr>
          <w:rStyle w:val="StyleUnderline"/>
          <w:highlight w:val="yellow"/>
        </w:rPr>
        <w:t>transfers</w:t>
      </w:r>
      <w:r w:rsidRPr="00495DF8">
        <w:rPr>
          <w:rStyle w:val="StyleUnderline"/>
        </w:rPr>
        <w:t xml:space="preserve"> can also </w:t>
      </w:r>
      <w:r w:rsidRPr="00A565DA">
        <w:rPr>
          <w:rStyle w:val="StyleUnderline"/>
          <w:highlight w:val="yellow"/>
        </w:rPr>
        <w:t>exploit economies of scale, reducing the cost of tanks, planes, or ships</w:t>
      </w:r>
      <w:r w:rsidRPr="00495DF8">
        <w:rPr>
          <w:rStyle w:val="StyleUnderline"/>
        </w:rPr>
        <w:t xml:space="preserve"> — thus providing taxpayers the return on investment</w:t>
      </w:r>
      <w:r>
        <w:t xml:space="preserve"> in our defense posture </w:t>
      </w:r>
      <w:r w:rsidRPr="00495DF8">
        <w:rPr>
          <w:rStyle w:val="StyleUnderline"/>
        </w:rPr>
        <w:t>they</w:t>
      </w:r>
      <w:r>
        <w:t xml:space="preserve"> expect and </w:t>
      </w:r>
      <w:r w:rsidRPr="00495DF8">
        <w:rPr>
          <w:rStyle w:val="StyleUnderline"/>
        </w:rPr>
        <w:t>deserve</w:t>
      </w:r>
      <w:r>
        <w:t>.</w:t>
      </w:r>
    </w:p>
    <w:p w:rsidR="00F82DE8" w:rsidRDefault="00F82DE8" w:rsidP="00F82DE8">
      <w:r w:rsidRPr="00A565DA">
        <w:rPr>
          <w:rStyle w:val="StyleUnderline"/>
          <w:highlight w:val="yellow"/>
        </w:rPr>
        <w:t>Every sale</w:t>
      </w:r>
      <w:r w:rsidRPr="00495DF8">
        <w:rPr>
          <w:rStyle w:val="StyleUnderline"/>
        </w:rPr>
        <w:t xml:space="preserve"> of U</w:t>
      </w:r>
      <w:r>
        <w:t xml:space="preserve">nited </w:t>
      </w:r>
      <w:r w:rsidRPr="00495DF8">
        <w:rPr>
          <w:rStyle w:val="StyleUnderline"/>
        </w:rPr>
        <w:t>S</w:t>
      </w:r>
      <w:r>
        <w:t xml:space="preserve">tates </w:t>
      </w:r>
      <w:r w:rsidRPr="00495DF8">
        <w:rPr>
          <w:rStyle w:val="StyleUnderline"/>
        </w:rPr>
        <w:t>defense items to our military partners</w:t>
      </w:r>
      <w:r>
        <w:t xml:space="preserve"> also </w:t>
      </w:r>
      <w:r w:rsidRPr="00A565DA">
        <w:rPr>
          <w:rStyle w:val="StyleUnderline"/>
          <w:highlight w:val="yellow"/>
        </w:rPr>
        <w:t>bolsters</w:t>
      </w:r>
      <w:r w:rsidRPr="00495DF8">
        <w:rPr>
          <w:rStyle w:val="StyleUnderline"/>
        </w:rPr>
        <w:t xml:space="preserve"> our </w:t>
      </w:r>
      <w:r w:rsidRPr="00A565DA">
        <w:rPr>
          <w:rStyle w:val="StyleUnderline"/>
          <w:highlight w:val="yellow"/>
        </w:rPr>
        <w:t>national security by</w:t>
      </w:r>
      <w:r w:rsidRPr="00495DF8">
        <w:rPr>
          <w:rStyle w:val="StyleUnderline"/>
        </w:rPr>
        <w:t xml:space="preserve"> strengthening our alliances and partnerships, increasing our partners’ capabilities, and </w:t>
      </w:r>
      <w:r w:rsidRPr="00A565DA">
        <w:rPr>
          <w:rStyle w:val="StyleUnderline"/>
          <w:highlight w:val="yellow"/>
        </w:rPr>
        <w:t>ensuring</w:t>
      </w:r>
      <w:r w:rsidRPr="00495DF8">
        <w:rPr>
          <w:rStyle w:val="StyleUnderline"/>
        </w:rPr>
        <w:t xml:space="preserve"> that </w:t>
      </w:r>
      <w:r w:rsidRPr="00A565DA">
        <w:rPr>
          <w:rStyle w:val="StyleUnderline"/>
          <w:highlight w:val="yellow"/>
        </w:rPr>
        <w:t>the U</w:t>
      </w:r>
      <w:r>
        <w:t xml:space="preserve">nited </w:t>
      </w:r>
      <w:r w:rsidRPr="00A565DA">
        <w:rPr>
          <w:rStyle w:val="StyleUnderline"/>
          <w:highlight w:val="yellow"/>
        </w:rPr>
        <w:t>S</w:t>
      </w:r>
      <w:r>
        <w:t xml:space="preserve">tates </w:t>
      </w:r>
      <w:r w:rsidRPr="00A565DA">
        <w:rPr>
          <w:rStyle w:val="StyleUnderline"/>
          <w:highlight w:val="yellow"/>
        </w:rPr>
        <w:t>remains the strategic and long term partner</w:t>
      </w:r>
      <w:r w:rsidRPr="00495DF8">
        <w:rPr>
          <w:rStyle w:val="StyleUnderline"/>
        </w:rPr>
        <w:t xml:space="preserve"> of choice. By sharing U</w:t>
      </w:r>
      <w:r>
        <w:t xml:space="preserve">nited </w:t>
      </w:r>
      <w:r w:rsidRPr="00495DF8">
        <w:rPr>
          <w:rStyle w:val="StyleUnderline"/>
        </w:rPr>
        <w:t>S</w:t>
      </w:r>
      <w:r>
        <w:t xml:space="preserve">tates </w:t>
      </w:r>
      <w:r w:rsidRPr="00495DF8">
        <w:rPr>
          <w:rStyle w:val="StyleUnderline"/>
        </w:rPr>
        <w:t xml:space="preserve">technology, training, and equipment, </w:t>
      </w:r>
      <w:r w:rsidRPr="00A565DA">
        <w:rPr>
          <w:rStyle w:val="StyleUnderline"/>
        </w:rPr>
        <w:t>we improve military interoperability</w:t>
      </w:r>
      <w:r w:rsidRPr="00495DF8">
        <w:rPr>
          <w:rStyle w:val="StyleUnderline"/>
        </w:rPr>
        <w:t xml:space="preserve"> across friendly nations and facilitate collaboration at the highest levels. This is happening in Europe, the Middle East, Asia, and elsewhere</w:t>
      </w:r>
      <w:r>
        <w:t>.</w:t>
      </w:r>
    </w:p>
    <w:p w:rsidR="00F82DE8" w:rsidRDefault="00F82DE8" w:rsidP="00F82DE8">
      <w:r w:rsidRPr="00A565DA">
        <w:rPr>
          <w:rStyle w:val="StyleUnderline"/>
          <w:highlight w:val="yellow"/>
        </w:rPr>
        <w:lastRenderedPageBreak/>
        <w:t>Through</w:t>
      </w:r>
      <w:r w:rsidRPr="00495DF8">
        <w:rPr>
          <w:rStyle w:val="StyleUnderline"/>
        </w:rPr>
        <w:t xml:space="preserve"> the new </w:t>
      </w:r>
      <w:r w:rsidRPr="00A565DA">
        <w:rPr>
          <w:rStyle w:val="StyleUnderline"/>
          <w:highlight w:val="yellow"/>
        </w:rPr>
        <w:t>CAT policy</w:t>
      </w:r>
      <w:r w:rsidRPr="00495DF8">
        <w:rPr>
          <w:rStyle w:val="StyleUnderline"/>
        </w:rPr>
        <w:t xml:space="preserve">, </w:t>
      </w:r>
      <w:r w:rsidRPr="00A565DA">
        <w:rPr>
          <w:rStyle w:val="StyleUnderline"/>
          <w:highlight w:val="yellow"/>
        </w:rPr>
        <w:t>we</w:t>
      </w:r>
      <w:r>
        <w:t xml:space="preserve"> also </w:t>
      </w:r>
      <w:r w:rsidRPr="00A565DA">
        <w:rPr>
          <w:rStyle w:val="StyleUnderline"/>
          <w:highlight w:val="yellow"/>
        </w:rPr>
        <w:t>improve our ability to offer highly competitive alternatives to Chinese</w:t>
      </w:r>
      <w:r>
        <w:t xml:space="preserve"> defense items of lower reliability </w:t>
      </w:r>
      <w:r w:rsidRPr="00A565DA">
        <w:rPr>
          <w:rStyle w:val="StyleUnderline"/>
          <w:highlight w:val="yellow"/>
        </w:rPr>
        <w:t>and Russian</w:t>
      </w:r>
      <w:r w:rsidRPr="00495DF8">
        <w:rPr>
          <w:rStyle w:val="StyleUnderline"/>
        </w:rPr>
        <w:t xml:space="preserve"> defense </w:t>
      </w:r>
      <w:r w:rsidRPr="00A565DA">
        <w:rPr>
          <w:rStyle w:val="StyleUnderline"/>
          <w:highlight w:val="yellow"/>
        </w:rPr>
        <w:t>items</w:t>
      </w:r>
      <w:r>
        <w:t xml:space="preserve"> now sanctionable under the Countering America’s Adversaries through Sanctions Act</w:t>
      </w:r>
      <w:r w:rsidRPr="00A565DA">
        <w:t xml:space="preserve">. </w:t>
      </w:r>
      <w:r w:rsidRPr="00A565DA">
        <w:rPr>
          <w:rStyle w:val="StyleUnderline"/>
        </w:rPr>
        <w:t>By providing allies and partners with viable geostrategic alternatives</w:t>
      </w:r>
      <w:r w:rsidRPr="00A565DA">
        <w:t xml:space="preserve"> and as we empower our allies to defend themselves against mutually shared threats, </w:t>
      </w:r>
      <w:r w:rsidRPr="00A565DA">
        <w:rPr>
          <w:rStyle w:val="StyleUnderline"/>
        </w:rPr>
        <w:t>we are better able to maintain a U</w:t>
      </w:r>
      <w:r w:rsidRPr="00A565DA">
        <w:t xml:space="preserve">nited </w:t>
      </w:r>
      <w:r w:rsidRPr="00A565DA">
        <w:rPr>
          <w:rStyle w:val="StyleUnderline"/>
        </w:rPr>
        <w:t>S</w:t>
      </w:r>
      <w:r w:rsidRPr="00A565DA">
        <w:t xml:space="preserve">tates </w:t>
      </w:r>
      <w:r w:rsidRPr="00A565DA">
        <w:rPr>
          <w:rStyle w:val="StyleUnderline"/>
        </w:rPr>
        <w:t>presence in key regions even as we may</w:t>
      </w:r>
      <w:r w:rsidRPr="00A565DA">
        <w:t xml:space="preserve">, in some cases, </w:t>
      </w:r>
      <w:r w:rsidRPr="00A565DA">
        <w:rPr>
          <w:rStyle w:val="StyleUnderline"/>
        </w:rPr>
        <w:t>decrease the need for U</w:t>
      </w:r>
      <w:r w:rsidRPr="00A565DA">
        <w:t xml:space="preserve">nited </w:t>
      </w:r>
      <w:r w:rsidRPr="00A565DA">
        <w:rPr>
          <w:rStyle w:val="StyleUnderline"/>
        </w:rPr>
        <w:t>S</w:t>
      </w:r>
      <w:r w:rsidRPr="00A565DA">
        <w:t xml:space="preserve">tates </w:t>
      </w:r>
      <w:r w:rsidRPr="00A565DA">
        <w:rPr>
          <w:rStyle w:val="StyleUnderline"/>
        </w:rPr>
        <w:t>troops</w:t>
      </w:r>
      <w:r>
        <w:t>.</w:t>
      </w:r>
    </w:p>
    <w:p w:rsidR="00F82DE8" w:rsidRDefault="00F82DE8" w:rsidP="00F82DE8">
      <w:r>
        <w:t>The case of the recently approved sale of eight F-16 fighter jets to Bulgaria vividly underscores how the Trump administration is improving conventional arms transfers. When the Bulgarian government decided to replace its aging fleet of Soviet-origin MiG-29 fighter jets in 2018, it opened a bidding process among Swedish, Italian, and American contractors. The U.S. government made a clear case for the unparalleled capability and support that purchase of the F-16 would convey, and, on Jan. 6 of this year, the Bulgarian parliament approved plans to purchase the made-in-America F-16 — in what will be Bulgaria’s largest military procurement since the fall of its Communist regime.</w:t>
      </w:r>
    </w:p>
    <w:p w:rsidR="00F82DE8" w:rsidRDefault="00F82DE8" w:rsidP="00F82DE8">
      <w:r>
        <w:t>Slovakia made a similar decision when it signed an agreement letter on Dec. 12, 2018. Not only will Eastern Europe and the NATO Alliance be stronger, but our manufacturing base will be more resilient.</w:t>
      </w:r>
    </w:p>
    <w:p w:rsidR="00F82DE8" w:rsidRDefault="00F82DE8" w:rsidP="00F82DE8">
      <w:r>
        <w:t>The F-16 production line in Greenville, South Carolina, would not be having a ribbon cutting ceremony today were it not for President Trump’s bold advocacy with our international partners. Of course, what happens in Greenville with the F-16 won’t stay in Greenville. According to Lockheed Martin, F-16 production supports over 16,000 jobs across 41 states.</w:t>
      </w:r>
    </w:p>
    <w:p w:rsidR="00F82DE8" w:rsidRDefault="00F82DE8" w:rsidP="00F82DE8">
      <w:r>
        <w:t xml:space="preserve">Here’s the bottom line: President </w:t>
      </w:r>
      <w:r w:rsidRPr="00495DF8">
        <w:rPr>
          <w:rStyle w:val="StyleUnderline"/>
        </w:rPr>
        <w:t xml:space="preserve">Trump’s bold and forward-thinking </w:t>
      </w:r>
      <w:r w:rsidRPr="00A565DA">
        <w:rPr>
          <w:rStyle w:val="StyleUnderline"/>
          <w:highlight w:val="yellow"/>
        </w:rPr>
        <w:t>new CAT policy has strengthened the</w:t>
      </w:r>
      <w:r w:rsidRPr="00495DF8">
        <w:rPr>
          <w:rStyle w:val="StyleUnderline"/>
        </w:rPr>
        <w:t xml:space="preserve"> working </w:t>
      </w:r>
      <w:r w:rsidRPr="00A565DA">
        <w:rPr>
          <w:rStyle w:val="StyleUnderline"/>
          <w:highlight w:val="yellow"/>
        </w:rPr>
        <w:t>partnership between</w:t>
      </w:r>
      <w:r w:rsidRPr="00495DF8">
        <w:rPr>
          <w:rStyle w:val="StyleUnderline"/>
        </w:rPr>
        <w:t xml:space="preserve"> the U.S. </w:t>
      </w:r>
      <w:r w:rsidRPr="00A565DA">
        <w:rPr>
          <w:rStyle w:val="StyleUnderline"/>
          <w:highlight w:val="yellow"/>
        </w:rPr>
        <w:t>government and the</w:t>
      </w:r>
      <w:r w:rsidRPr="00495DF8">
        <w:rPr>
          <w:rStyle w:val="StyleUnderline"/>
        </w:rPr>
        <w:t xml:space="preserve"> American defense </w:t>
      </w:r>
      <w:r w:rsidRPr="00A565DA">
        <w:rPr>
          <w:rStyle w:val="StyleUnderline"/>
          <w:highlight w:val="yellow"/>
        </w:rPr>
        <w:t>companies that supply</w:t>
      </w:r>
      <w:r w:rsidRPr="00495DF8">
        <w:rPr>
          <w:rStyle w:val="StyleUnderline"/>
        </w:rPr>
        <w:t xml:space="preserve"> our warfighters and allies with the best equipment</w:t>
      </w:r>
      <w:r>
        <w:t xml:space="preserve"> on Earth. In doing so, </w:t>
      </w:r>
      <w:r w:rsidRPr="00A565DA">
        <w:rPr>
          <w:rStyle w:val="StyleUnderline"/>
          <w:highlight w:val="yellow"/>
        </w:rPr>
        <w:t>it is significantly increasing arms transfers</w:t>
      </w:r>
      <w:r w:rsidRPr="00495DF8">
        <w:rPr>
          <w:rStyle w:val="StyleUnderline"/>
        </w:rPr>
        <w:t xml:space="preserve"> to our allies and partners </w:t>
      </w:r>
      <w:r w:rsidRPr="00A565DA">
        <w:rPr>
          <w:rStyle w:val="StyleUnderline"/>
          <w:highlight w:val="yellow"/>
        </w:rPr>
        <w:t xml:space="preserve">to the benefit of both </w:t>
      </w:r>
      <w:r w:rsidRPr="00A565DA">
        <w:rPr>
          <w:rStyle w:val="Emphasis"/>
          <w:highlight w:val="yellow"/>
        </w:rPr>
        <w:t>economic and national security</w:t>
      </w:r>
      <w:r>
        <w:t>.</w:t>
      </w:r>
    </w:p>
    <w:p w:rsidR="00F82DE8" w:rsidRDefault="00F82DE8" w:rsidP="00F82DE8">
      <w:r>
        <w:t xml:space="preserve">So this month, as we celebrate the one-year anniversary of the president's robust, successful conventional arms transfer policy and cut a new ribbon in Greenville, let us all remember this essential truth: </w:t>
      </w:r>
      <w:r w:rsidRPr="00A565DA">
        <w:rPr>
          <w:rStyle w:val="StyleUnderline"/>
          <w:highlight w:val="yellow"/>
        </w:rPr>
        <w:t>When we</w:t>
      </w:r>
      <w:r w:rsidRPr="00495DF8">
        <w:rPr>
          <w:rStyle w:val="StyleUnderline"/>
        </w:rPr>
        <w:t xml:space="preserve"> promote and </w:t>
      </w:r>
      <w:r w:rsidRPr="00A565DA">
        <w:rPr>
          <w:rStyle w:val="StyleUnderline"/>
          <w:highlight w:val="yellow"/>
        </w:rPr>
        <w:t>strengthen our manufacturing and defense industrial base, we empower our allies, grow our workforce, and keep Americans safe</w:t>
      </w:r>
      <w:r w:rsidRPr="00495DF8">
        <w:rPr>
          <w:rStyle w:val="StyleUnderline"/>
        </w:rPr>
        <w:t xml:space="preserve">. Thanks to the president's strategic thinking, </w:t>
      </w:r>
      <w:r w:rsidRPr="00A565DA">
        <w:rPr>
          <w:rStyle w:val="StyleUnderline"/>
          <w:highlight w:val="yellow"/>
        </w:rPr>
        <w:t>our country has never been more secure</w:t>
      </w:r>
      <w:r>
        <w:t>.</w:t>
      </w:r>
    </w:p>
    <w:p w:rsidR="00F82DE8" w:rsidRPr="00F82DE8" w:rsidRDefault="00F82DE8" w:rsidP="00F82DE8"/>
    <w:p w:rsidR="00BC49EE" w:rsidRPr="00AA58F9" w:rsidRDefault="00BC49EE" w:rsidP="00BC49EE">
      <w:pPr>
        <w:pStyle w:val="Heading4"/>
        <w:rPr>
          <w:u w:val="single"/>
        </w:rPr>
      </w:pPr>
      <w:r>
        <w:t xml:space="preserve">The plan causes </w:t>
      </w:r>
      <w:r w:rsidRPr="00416AB3">
        <w:rPr>
          <w:u w:val="single"/>
        </w:rPr>
        <w:t>the entire GCC</w:t>
      </w:r>
      <w:r>
        <w:t xml:space="preserve"> to shift their purchases to </w:t>
      </w:r>
      <w:r w:rsidR="008622E8">
        <w:t xml:space="preserve">other suppliers, </w:t>
      </w:r>
      <w:r w:rsidR="008622E8" w:rsidRPr="008622E8">
        <w:rPr>
          <w:u w:val="single"/>
        </w:rPr>
        <w:t>decimating</w:t>
      </w:r>
      <w:r w:rsidR="008622E8">
        <w:t xml:space="preserve"> the U.S. defense</w:t>
      </w:r>
      <w:r>
        <w:t xml:space="preserve"> industrial base.</w:t>
      </w:r>
    </w:p>
    <w:p w:rsidR="00BC49EE" w:rsidRPr="00F57C06" w:rsidRDefault="00BC49EE" w:rsidP="00BC49EE">
      <w:r w:rsidRPr="00F57C06">
        <w:rPr>
          <w:rStyle w:val="Style13ptBold"/>
        </w:rPr>
        <w:t>Svet 16</w:t>
      </w:r>
      <w:r>
        <w:t xml:space="preserve"> — Oleg Svet, </w:t>
      </w:r>
      <w:r w:rsidRPr="00F57C06">
        <w:t xml:space="preserve">Senior Defense Analyst at AT&amp;T, former Military Legislative Assistant at the U.S. Congress, former Senior International Security Analyst at King's College London, former Senior Strategic Planner for U.S. Forces in Iraq, former Irregular Warfare Analyst at Booz Allen Hamilton, former International Security Analyst at the Center for Transatlantic Relations, holds a Ph.D. in War/Defense Studies from King's College London (UK), </w:t>
      </w:r>
      <w:r>
        <w:t>2016 (“</w:t>
      </w:r>
      <w:r w:rsidRPr="00516D72">
        <w:t>Why Congress Supports Saudi Arms Sales</w:t>
      </w:r>
      <w:r>
        <w:t xml:space="preserve">,” </w:t>
      </w:r>
      <w:r>
        <w:rPr>
          <w:i/>
        </w:rPr>
        <w:t>The National Interest</w:t>
      </w:r>
      <w:r>
        <w:t>, September 26</w:t>
      </w:r>
      <w:r w:rsidRPr="00F57C06">
        <w:rPr>
          <w:vertAlign w:val="superscript"/>
        </w:rPr>
        <w:t>th</w:t>
      </w:r>
      <w:r>
        <w:t xml:space="preserve">, Available Online at </w:t>
      </w:r>
      <w:hyperlink r:id="rId103" w:history="1">
        <w:r w:rsidRPr="008A2A05">
          <w:rPr>
            <w:rStyle w:val="Hyperlink"/>
          </w:rPr>
          <w:t>https://nationalinterest.org/print/feature/why-congress-supports-saudi-arms-sales-17840</w:t>
        </w:r>
      </w:hyperlink>
      <w:r>
        <w:t>, Accessed 06-24-2019)</w:t>
      </w:r>
    </w:p>
    <w:p w:rsidR="00BC49EE" w:rsidRDefault="00BC49EE" w:rsidP="00BC49EE">
      <w:r>
        <w:t xml:space="preserve">Senators Ran </w:t>
      </w:r>
      <w:r w:rsidRPr="002A1BD0">
        <w:rPr>
          <w:rStyle w:val="StyleUnderline"/>
        </w:rPr>
        <w:t>Paul and</w:t>
      </w:r>
      <w:r>
        <w:t xml:space="preserve"> Chris </w:t>
      </w:r>
      <w:r w:rsidRPr="002A1BD0">
        <w:rPr>
          <w:rStyle w:val="StyleUnderline"/>
        </w:rPr>
        <w:t>Murphy</w:t>
      </w:r>
      <w:r>
        <w:t xml:space="preserve"> recently </w:t>
      </w:r>
      <w:r w:rsidRPr="002A1BD0">
        <w:rPr>
          <w:rStyle w:val="StyleUnderline"/>
        </w:rPr>
        <w:t>proposed a</w:t>
      </w:r>
      <w:r>
        <w:t xml:space="preserve"> congressional </w:t>
      </w:r>
      <w:r w:rsidRPr="002A1BD0">
        <w:rPr>
          <w:rStyle w:val="StyleUnderline"/>
        </w:rPr>
        <w:t>resolution to stop a</w:t>
      </w:r>
      <w:r>
        <w:t xml:space="preserve"> $1.15 billion </w:t>
      </w:r>
      <w:r w:rsidRPr="002A1BD0">
        <w:rPr>
          <w:rStyle w:val="StyleUnderline"/>
        </w:rPr>
        <w:t>arms sale to Saudi Arabia</w:t>
      </w:r>
      <w:r>
        <w:t xml:space="preserve">. Their measure failed on a 26-71 vote this past Wednesday. </w:t>
      </w:r>
      <w:r w:rsidRPr="002A1BD0">
        <w:rPr>
          <w:rStyle w:val="StyleUnderline"/>
        </w:rPr>
        <w:t>Their case rested</w:t>
      </w:r>
      <w:r>
        <w:t xml:space="preserve"> in large part </w:t>
      </w:r>
      <w:r w:rsidRPr="002A1BD0">
        <w:rPr>
          <w:rStyle w:val="StyleUnderline"/>
        </w:rPr>
        <w:t>on</w:t>
      </w:r>
      <w:r>
        <w:t xml:space="preserve"> the fact that Riyadh's intervention in </w:t>
      </w:r>
      <w:r w:rsidRPr="002A1BD0">
        <w:rPr>
          <w:rStyle w:val="StyleUnderline"/>
        </w:rPr>
        <w:t>Yemen</w:t>
      </w:r>
      <w:r>
        <w:t xml:space="preserve">—conducted with American-made weapons—has cost an untold number of innocent lives in the Arabian Peninsula. While their argument carried weight from a humanitarian perspective, </w:t>
      </w:r>
      <w:r w:rsidRPr="002A1BD0">
        <w:rPr>
          <w:rStyle w:val="StyleUnderline"/>
        </w:rPr>
        <w:t>it did not make sense in terms of the impact it would have on American jobs, U.S. companies, and the wider defense industry</w:t>
      </w:r>
      <w:r>
        <w:t>.</w:t>
      </w:r>
    </w:p>
    <w:p w:rsidR="00BC49EE" w:rsidRDefault="00BC49EE" w:rsidP="00BC49EE">
      <w:r>
        <w:t>On a local level, hundreds of American jobs in the proposed sale are at stake. The most important aspect of the deal is the proposed purchase of Abrams tanks. Some of these tanks will be used as "battle damage replacement" for tanks lost by the Saudi military in Yemen. Riyadh also ordered a General Dynamics-produced system to recover tanks damaged on the battlefield. The Abrams tanks are produced by General Dynamics’ Combat Systems division in a plant in Lima, Ohio. About a decade ago the Lima plant employed 1,200 workers. Over the past few years, with declines in Defense Department purchases of weapons produced at the plant (including a 7 percent decrease in sales this quarter compared to the same period last year), the number of workers in the plant has dropped to four hundred. Stopping the sale to Saudi Arabia of such tanks would not only have put in jeopardy the remaining jobs at the Lima plan, but also put at risk larger deals with Saudi Arabia and our other Gulf allies, which themselves carry billions of dollars in revenue for American companies and are associated with tens of thousands of jobs in nearly every state in America.</w:t>
      </w:r>
    </w:p>
    <w:p w:rsidR="00BC49EE" w:rsidRDefault="00BC49EE" w:rsidP="00BC49EE">
      <w:r>
        <w:t xml:space="preserve">When considering this particular sale it is important to keep in mind the big picture of U.S. defense exports and their contribution to America's defense industry. </w:t>
      </w:r>
      <w:r w:rsidRPr="00AA58F9">
        <w:rPr>
          <w:rStyle w:val="StyleUnderline"/>
        </w:rPr>
        <w:t xml:space="preserve">Over the past six years, </w:t>
      </w:r>
      <w:r w:rsidRPr="00BC49EE">
        <w:rPr>
          <w:rStyle w:val="StyleUnderline"/>
          <w:highlight w:val="yellow"/>
        </w:rPr>
        <w:t>as U.S.</w:t>
      </w:r>
      <w:r w:rsidRPr="00AA58F9">
        <w:rPr>
          <w:rStyle w:val="StyleUnderline"/>
        </w:rPr>
        <w:t xml:space="preserve"> defense </w:t>
      </w:r>
      <w:r w:rsidRPr="00BC49EE">
        <w:rPr>
          <w:rStyle w:val="StyleUnderline"/>
          <w:highlight w:val="yellow"/>
        </w:rPr>
        <w:t>spending has faced</w:t>
      </w:r>
      <w:r w:rsidRPr="00AA58F9">
        <w:rPr>
          <w:rStyle w:val="StyleUnderline"/>
        </w:rPr>
        <w:t xml:space="preserve"> </w:t>
      </w:r>
      <w:r w:rsidRPr="00416AB3">
        <w:rPr>
          <w:rStyle w:val="Emphasis"/>
        </w:rPr>
        <w:t xml:space="preserve">considerable </w:t>
      </w:r>
      <w:r w:rsidRPr="00BC49EE">
        <w:rPr>
          <w:rStyle w:val="Emphasis"/>
          <w:highlight w:val="yellow"/>
        </w:rPr>
        <w:t>budgetary pressures</w:t>
      </w:r>
      <w:r w:rsidRPr="00BC49EE">
        <w:rPr>
          <w:rStyle w:val="StyleUnderline"/>
          <w:highlight w:val="yellow"/>
        </w:rPr>
        <w:t>,</w:t>
      </w:r>
      <w:r>
        <w:t xml:space="preserve"> American </w:t>
      </w:r>
      <w:r w:rsidRPr="00AA58F9">
        <w:rPr>
          <w:rStyle w:val="StyleUnderline"/>
        </w:rPr>
        <w:t xml:space="preserve">defense </w:t>
      </w:r>
      <w:r w:rsidRPr="00BC49EE">
        <w:rPr>
          <w:rStyle w:val="StyleUnderline"/>
          <w:highlight w:val="yellow"/>
        </w:rPr>
        <w:t xml:space="preserve">companies have </w:t>
      </w:r>
      <w:r w:rsidRPr="00BC49EE">
        <w:rPr>
          <w:rStyle w:val="Emphasis"/>
          <w:highlight w:val="yellow"/>
        </w:rPr>
        <w:t>struggled to maintain employees</w:t>
      </w:r>
      <w:r w:rsidRPr="00BC49EE">
        <w:rPr>
          <w:rStyle w:val="StyleUnderline"/>
          <w:highlight w:val="yellow"/>
        </w:rPr>
        <w:t xml:space="preserve"> and </w:t>
      </w:r>
      <w:r w:rsidRPr="00BC49EE">
        <w:rPr>
          <w:rStyle w:val="Emphasis"/>
          <w:highlight w:val="yellow"/>
        </w:rPr>
        <w:t>keep production lines open</w:t>
      </w:r>
      <w:r w:rsidRPr="00AA58F9">
        <w:rPr>
          <w:rStyle w:val="StyleUnderline"/>
        </w:rPr>
        <w:t xml:space="preserve">. With tightening defense </w:t>
      </w:r>
      <w:r w:rsidRPr="00AA58F9">
        <w:rPr>
          <w:rStyle w:val="StyleUnderline"/>
        </w:rPr>
        <w:lastRenderedPageBreak/>
        <w:t>budgets, highly-skilled manufacturing jobs on the line, and the prospect of production lines for advanced U.S. weapons being phased out,</w:t>
      </w:r>
      <w:r>
        <w:t xml:space="preserve"> American </w:t>
      </w:r>
      <w:r w:rsidRPr="00BC49EE">
        <w:rPr>
          <w:rStyle w:val="StyleUnderline"/>
          <w:highlight w:val="yellow"/>
        </w:rPr>
        <w:t>exports</w:t>
      </w:r>
      <w:r w:rsidRPr="00AA58F9">
        <w:rPr>
          <w:rStyle w:val="StyleUnderline"/>
        </w:rPr>
        <w:t xml:space="preserve"> of defense articles and services </w:t>
      </w:r>
      <w:r w:rsidRPr="00BC49EE">
        <w:rPr>
          <w:rStyle w:val="Emphasis"/>
          <w:highlight w:val="yellow"/>
        </w:rPr>
        <w:t>have become and will continue to be ever more important</w:t>
      </w:r>
      <w:r>
        <w:t>.</w:t>
      </w:r>
    </w:p>
    <w:p w:rsidR="00BC49EE" w:rsidRDefault="00BC49EE" w:rsidP="00BC49EE">
      <w:r w:rsidRPr="00BC49EE">
        <w:rPr>
          <w:rStyle w:val="StyleUnderline"/>
          <w:highlight w:val="yellow"/>
        </w:rPr>
        <w:t xml:space="preserve">Saudi Arabia has emerged as </w:t>
      </w:r>
      <w:r w:rsidRPr="00BC49EE">
        <w:rPr>
          <w:rStyle w:val="Emphasis"/>
          <w:highlight w:val="yellow"/>
        </w:rPr>
        <w:t>the dominant purchaser</w:t>
      </w:r>
      <w:r>
        <w:t xml:space="preserve"> of American arms. </w:t>
      </w:r>
      <w:r w:rsidRPr="00AA58F9">
        <w:rPr>
          <w:rStyle w:val="StyleUnderline"/>
        </w:rPr>
        <w:t>In 2010 Riyadh signed a record $60 billion deal</w:t>
      </w:r>
      <w:r>
        <w:t xml:space="preserve"> to buy defense articles made by American companies. Under the deal, it agreed to spend $30 billion up front on fighter jets, helicopters, and other systems. </w:t>
      </w:r>
      <w:r w:rsidRPr="00BC49EE">
        <w:rPr>
          <w:rStyle w:val="StyleUnderline"/>
          <w:highlight w:val="yellow"/>
        </w:rPr>
        <w:t>That</w:t>
      </w:r>
      <w:r w:rsidRPr="00AA58F9">
        <w:rPr>
          <w:rStyle w:val="StyleUnderline"/>
        </w:rPr>
        <w:t xml:space="preserve"> purchase </w:t>
      </w:r>
      <w:r w:rsidRPr="00BC49EE">
        <w:rPr>
          <w:rStyle w:val="StyleUnderline"/>
          <w:highlight w:val="yellow"/>
        </w:rPr>
        <w:t xml:space="preserve">is equivalent to </w:t>
      </w:r>
      <w:r w:rsidRPr="00BC49EE">
        <w:rPr>
          <w:rStyle w:val="Emphasis"/>
          <w:highlight w:val="yellow"/>
        </w:rPr>
        <w:t>a large chunk of the</w:t>
      </w:r>
      <w:r w:rsidRPr="00416AB3">
        <w:rPr>
          <w:rStyle w:val="Emphasis"/>
        </w:rPr>
        <w:t xml:space="preserve"> U.S. </w:t>
      </w:r>
      <w:r w:rsidRPr="00BC49EE">
        <w:rPr>
          <w:rStyle w:val="Emphasis"/>
          <w:highlight w:val="yellow"/>
        </w:rPr>
        <w:t>defense budget</w:t>
      </w:r>
      <w:r>
        <w:t xml:space="preserve">. In fact, </w:t>
      </w:r>
      <w:r w:rsidRPr="00AA58F9">
        <w:rPr>
          <w:rStyle w:val="StyleUnderline"/>
        </w:rPr>
        <w:t xml:space="preserve">the contribution is </w:t>
      </w:r>
      <w:r w:rsidRPr="00416AB3">
        <w:rPr>
          <w:rStyle w:val="Emphasis"/>
        </w:rPr>
        <w:t>much larger, relatively speaking</w:t>
      </w:r>
      <w:r w:rsidRPr="00AA58F9">
        <w:rPr>
          <w:rStyle w:val="StyleUnderline"/>
        </w:rPr>
        <w:t>, when one looks at how it benefits the smaller defense companies</w:t>
      </w:r>
      <w:r>
        <w:t xml:space="preserve"> that service American and foreign defense customers. </w:t>
      </w:r>
      <w:r w:rsidRPr="00AA58F9">
        <w:rPr>
          <w:rStyle w:val="StyleUnderline"/>
        </w:rPr>
        <w:t>The 2010 deal</w:t>
      </w:r>
      <w:r>
        <w:t xml:space="preserve"> with Saudi Arabia entailed purchasing American jet fighters that </w:t>
      </w:r>
      <w:r w:rsidRPr="00AA58F9">
        <w:rPr>
          <w:rStyle w:val="StyleUnderline"/>
        </w:rPr>
        <w:t xml:space="preserve">will help manufacturers in </w:t>
      </w:r>
      <w:r w:rsidRPr="00416AB3">
        <w:rPr>
          <w:rStyle w:val="Emphasis"/>
        </w:rPr>
        <w:t>forty-four states</w:t>
      </w:r>
      <w:r w:rsidRPr="00AA58F9">
        <w:rPr>
          <w:rStyle w:val="StyleUnderline"/>
        </w:rPr>
        <w:t xml:space="preserve"> and aid in protecting </w:t>
      </w:r>
      <w:r w:rsidRPr="00416AB3">
        <w:rPr>
          <w:rStyle w:val="Emphasis"/>
        </w:rPr>
        <w:t>seventy-seven thousand jobs</w:t>
      </w:r>
      <w:r>
        <w:t>.</w:t>
      </w:r>
    </w:p>
    <w:p w:rsidR="00BC49EE" w:rsidRDefault="00BC49EE" w:rsidP="00BC49EE">
      <w:r>
        <w:t xml:space="preserve">Importantly, the 2010 Saudi deal included the purchase of eighty-four new F-15 fighters. The prime contractor was Boeing, a hundred--year-old American multinational company that consistently ranks as one of the world's most admired companies. Until recently, Boeing produced only one F-15 per month, and the production line for F-15s was on the verge of being closed, that is, until the deal with Saudi Arabia. Riyadh's purchase helped save thousands of jobs for Americans working on Boeing's F-15 production line on the outskirts of Lambert-St. Louis International Airport. Boeing also makes Apache helicopters, and the Saudi deal included the purchase of seventy Apaches. As Fortune reported, "Production lines for Boeing's F-15, Harpoon missile, and Apache helicopter are sustained by exports, which support thousands of high-paying, highly skilled manufacturing jobs." </w:t>
      </w:r>
      <w:r w:rsidRPr="00AA58F9">
        <w:rPr>
          <w:rStyle w:val="StyleUnderline"/>
        </w:rPr>
        <w:t>Saudi purchases help keep highly-skilled manufacturing jobs in the U</w:t>
      </w:r>
      <w:r>
        <w:t xml:space="preserve">nited </w:t>
      </w:r>
      <w:r w:rsidRPr="00AA58F9">
        <w:rPr>
          <w:rStyle w:val="StyleUnderline"/>
        </w:rPr>
        <w:t>S</w:t>
      </w:r>
      <w:r>
        <w:t>tates.</w:t>
      </w:r>
    </w:p>
    <w:p w:rsidR="00BC49EE" w:rsidRDefault="00BC49EE" w:rsidP="00BC49EE">
      <w:r w:rsidRPr="00BC49EE">
        <w:rPr>
          <w:rStyle w:val="StyleUnderline"/>
          <w:highlight w:val="yellow"/>
        </w:rPr>
        <w:t>Maintaining</w:t>
      </w:r>
      <w:r w:rsidRPr="00AA58F9">
        <w:rPr>
          <w:rStyle w:val="StyleUnderline"/>
        </w:rPr>
        <w:t xml:space="preserve"> a robust security </w:t>
      </w:r>
      <w:r w:rsidRPr="00BC49EE">
        <w:rPr>
          <w:rStyle w:val="StyleUnderline"/>
          <w:highlight w:val="yellow"/>
        </w:rPr>
        <w:t>cooperation</w:t>
      </w:r>
      <w:r w:rsidRPr="00AA58F9">
        <w:rPr>
          <w:rStyle w:val="StyleUnderline"/>
        </w:rPr>
        <w:t xml:space="preserve"> relationship</w:t>
      </w:r>
      <w:r>
        <w:t xml:space="preserve"> with Saudi Arabia </w:t>
      </w:r>
      <w:r w:rsidRPr="00AA58F9">
        <w:rPr>
          <w:rStyle w:val="StyleUnderline"/>
        </w:rPr>
        <w:t xml:space="preserve">also </w:t>
      </w:r>
      <w:r w:rsidRPr="00BC49EE">
        <w:rPr>
          <w:rStyle w:val="StyleUnderline"/>
          <w:highlight w:val="yellow"/>
        </w:rPr>
        <w:t>helps</w:t>
      </w:r>
      <w:r w:rsidRPr="00AA58F9">
        <w:rPr>
          <w:rStyle w:val="StyleUnderline"/>
        </w:rPr>
        <w:t xml:space="preserve"> America's defense </w:t>
      </w:r>
      <w:r w:rsidRPr="00BC49EE">
        <w:rPr>
          <w:rStyle w:val="StyleUnderline"/>
          <w:highlight w:val="yellow"/>
        </w:rPr>
        <w:t xml:space="preserve">industry </w:t>
      </w:r>
      <w:r w:rsidRPr="00BC49EE">
        <w:rPr>
          <w:rStyle w:val="Emphasis"/>
          <w:highlight w:val="yellow"/>
        </w:rPr>
        <w:t>in the region as a whole</w:t>
      </w:r>
      <w:r w:rsidRPr="00AA58F9">
        <w:rPr>
          <w:rStyle w:val="StyleUnderline"/>
        </w:rPr>
        <w:t>. Saudi Arabia is the most important member of the</w:t>
      </w:r>
      <w:r>
        <w:t xml:space="preserve"> Gulf Cooperation Council (</w:t>
      </w:r>
      <w:r w:rsidRPr="00BC49EE">
        <w:rPr>
          <w:rStyle w:val="StyleUnderline"/>
          <w:highlight w:val="yellow"/>
        </w:rPr>
        <w:t>GCC</w:t>
      </w:r>
      <w:r>
        <w:t xml:space="preserve">), which includes five other large purchasers of American defense articles: Bahrain, Kuwait, Oman, Qatar, and the United Arab Emirates. </w:t>
      </w:r>
      <w:r w:rsidRPr="00AA58F9">
        <w:rPr>
          <w:rStyle w:val="StyleUnderline"/>
        </w:rPr>
        <w:t xml:space="preserve">These </w:t>
      </w:r>
      <w:r w:rsidRPr="00BC49EE">
        <w:rPr>
          <w:rStyle w:val="StyleUnderline"/>
          <w:highlight w:val="yellow"/>
        </w:rPr>
        <w:t>countries are</w:t>
      </w:r>
      <w:r w:rsidRPr="00AA58F9">
        <w:rPr>
          <w:rStyle w:val="StyleUnderline"/>
        </w:rPr>
        <w:t xml:space="preserve"> gradually </w:t>
      </w:r>
      <w:r w:rsidRPr="00BC49EE">
        <w:rPr>
          <w:rStyle w:val="StyleUnderline"/>
          <w:highlight w:val="yellow"/>
        </w:rPr>
        <w:t xml:space="preserve">creating </w:t>
      </w:r>
      <w:r w:rsidRPr="00BC49EE">
        <w:rPr>
          <w:rStyle w:val="Emphasis"/>
          <w:highlight w:val="yellow"/>
        </w:rPr>
        <w:t>a multinational, interoperable force</w:t>
      </w:r>
      <w:r w:rsidRPr="00BC49EE">
        <w:rPr>
          <w:rStyle w:val="StyleUnderline"/>
          <w:highlight w:val="yellow"/>
        </w:rPr>
        <w:t xml:space="preserve"> that requires all</w:t>
      </w:r>
      <w:r w:rsidRPr="00AA58F9">
        <w:rPr>
          <w:rStyle w:val="StyleUnderline"/>
        </w:rPr>
        <w:t xml:space="preserve"> of the countries </w:t>
      </w:r>
      <w:r w:rsidRPr="00BC49EE">
        <w:rPr>
          <w:rStyle w:val="StyleUnderline"/>
          <w:highlight w:val="yellow"/>
        </w:rPr>
        <w:t>to maintain similar</w:t>
      </w:r>
      <w:r w:rsidRPr="00AA58F9">
        <w:rPr>
          <w:rStyle w:val="StyleUnderline"/>
        </w:rPr>
        <w:t xml:space="preserve"> weapons </w:t>
      </w:r>
      <w:r w:rsidRPr="00BC49EE">
        <w:rPr>
          <w:rStyle w:val="StyleUnderline"/>
          <w:highlight w:val="yellow"/>
        </w:rPr>
        <w:t>systems. When Saudi Arabia purchases U.S.</w:t>
      </w:r>
      <w:r w:rsidRPr="00AA58F9">
        <w:rPr>
          <w:rStyle w:val="StyleUnderline"/>
        </w:rPr>
        <w:t xml:space="preserve"> defense </w:t>
      </w:r>
      <w:r w:rsidRPr="00BC49EE">
        <w:rPr>
          <w:rStyle w:val="StyleUnderline"/>
          <w:highlight w:val="yellow"/>
        </w:rPr>
        <w:t xml:space="preserve">articles, </w:t>
      </w:r>
      <w:r w:rsidRPr="00BC49EE">
        <w:rPr>
          <w:rStyle w:val="Emphasis"/>
          <w:highlight w:val="yellow"/>
        </w:rPr>
        <w:t>other countries</w:t>
      </w:r>
      <w:r w:rsidRPr="00AA58F9">
        <w:rPr>
          <w:rStyle w:val="Emphasis"/>
        </w:rPr>
        <w:t xml:space="preserve"> in the Gulf </w:t>
      </w:r>
      <w:r w:rsidRPr="00BC49EE">
        <w:rPr>
          <w:rStyle w:val="Emphasis"/>
          <w:highlight w:val="yellow"/>
        </w:rPr>
        <w:t>follow suit</w:t>
      </w:r>
      <w:r>
        <w:t xml:space="preserve">. For example, a $7 billion deal to sell three dozen F-15 jets to Qatar and twenty-eight Boeing F/A-18E/F Super Hornets to Kuwait is currently in the works. Furthermore, in the crucial period from 2011 to 2015 (when U.S. defense spending was especially under strain), the UAE was the second-largest importer of U.S. defense articles, after Saudi Arabia. In 2015, the United States sold $33 billion in defense articles and services to the GCC countries. </w:t>
      </w:r>
      <w:r w:rsidRPr="00BC49EE">
        <w:rPr>
          <w:rStyle w:val="StyleUnderline"/>
          <w:highlight w:val="yellow"/>
        </w:rPr>
        <w:t>For large</w:t>
      </w:r>
      <w:r w:rsidRPr="00AA58F9">
        <w:rPr>
          <w:rStyle w:val="StyleUnderline"/>
        </w:rPr>
        <w:t xml:space="preserve"> American defense </w:t>
      </w:r>
      <w:r w:rsidRPr="00BC49EE">
        <w:rPr>
          <w:rStyle w:val="StyleUnderline"/>
          <w:highlight w:val="yellow"/>
        </w:rPr>
        <w:t xml:space="preserve">companies, such exports are </w:t>
      </w:r>
      <w:r w:rsidRPr="00BC49EE">
        <w:rPr>
          <w:rStyle w:val="Emphasis"/>
          <w:highlight w:val="yellow"/>
        </w:rPr>
        <w:t>crucial</w:t>
      </w:r>
      <w:r w:rsidRPr="00AA58F9">
        <w:rPr>
          <w:rStyle w:val="StyleUnderline"/>
        </w:rPr>
        <w:t xml:space="preserve">. In recent years an estimated </w:t>
      </w:r>
      <w:r w:rsidRPr="00416AB3">
        <w:rPr>
          <w:rStyle w:val="Emphasis"/>
        </w:rPr>
        <w:t>one-quarter</w:t>
      </w:r>
      <w:r w:rsidRPr="00AA58F9">
        <w:rPr>
          <w:rStyle w:val="StyleUnderline"/>
        </w:rPr>
        <w:t xml:space="preserve"> of Raytheon’s sales came from foreign purchases</w:t>
      </w:r>
      <w:r>
        <w:t xml:space="preserve">. A few years ago, the UAE's $3.3 billion order enabled Raytheon to restart the Patriot production line and add new features. </w:t>
      </w:r>
      <w:r w:rsidRPr="00AA58F9">
        <w:rPr>
          <w:rStyle w:val="StyleUnderline"/>
        </w:rPr>
        <w:t>Such purchases save highly-skilled manufacturing jobs in the U</w:t>
      </w:r>
      <w:r>
        <w:t xml:space="preserve">nited </w:t>
      </w:r>
      <w:r w:rsidRPr="00AA58F9">
        <w:rPr>
          <w:rStyle w:val="StyleUnderline"/>
        </w:rPr>
        <w:t>S</w:t>
      </w:r>
      <w:r>
        <w:t xml:space="preserve">tates, </w:t>
      </w:r>
      <w:r w:rsidRPr="00AA58F9">
        <w:rPr>
          <w:rStyle w:val="StyleUnderline"/>
        </w:rPr>
        <w:t>and</w:t>
      </w:r>
      <w:r>
        <w:t xml:space="preserve">, </w:t>
      </w:r>
      <w:r w:rsidRPr="00AA58F9">
        <w:rPr>
          <w:rStyle w:val="StyleUnderline"/>
        </w:rPr>
        <w:t>by adding advanced capabilities</w:t>
      </w:r>
      <w:r>
        <w:t xml:space="preserve">, </w:t>
      </w:r>
      <w:r w:rsidRPr="00AA58F9">
        <w:rPr>
          <w:rStyle w:val="StyleUnderline"/>
        </w:rPr>
        <w:t>will help win new customers unless Congress blocks them from happening</w:t>
      </w:r>
      <w:r>
        <w:t>.</w:t>
      </w:r>
    </w:p>
    <w:p w:rsidR="00BC49EE" w:rsidRDefault="00BC49EE" w:rsidP="00BC49EE">
      <w:r w:rsidRPr="00BC49EE">
        <w:rPr>
          <w:rStyle w:val="StyleUnderline"/>
          <w:highlight w:val="yellow"/>
        </w:rPr>
        <w:t>If</w:t>
      </w:r>
      <w:r>
        <w:t xml:space="preserve"> Senators </w:t>
      </w:r>
      <w:r w:rsidRPr="00BC49EE">
        <w:rPr>
          <w:rStyle w:val="StyleUnderline"/>
          <w:highlight w:val="yellow"/>
        </w:rPr>
        <w:t>Paul and Murphy</w:t>
      </w:r>
      <w:r w:rsidRPr="00AA58F9">
        <w:rPr>
          <w:rStyle w:val="StyleUnderline"/>
        </w:rPr>
        <w:t xml:space="preserve"> would have </w:t>
      </w:r>
      <w:r w:rsidRPr="00BC49EE">
        <w:rPr>
          <w:rStyle w:val="StyleUnderline"/>
          <w:highlight w:val="yellow"/>
        </w:rPr>
        <w:t>succeeded</w:t>
      </w:r>
      <w:r>
        <w:t xml:space="preserve"> in their measure, </w:t>
      </w:r>
      <w:r w:rsidRPr="00BC49EE">
        <w:rPr>
          <w:rStyle w:val="Emphasis"/>
          <w:highlight w:val="yellow"/>
        </w:rPr>
        <w:t>Riyadh would</w:t>
      </w:r>
      <w:r w:rsidRPr="00416AB3">
        <w:rPr>
          <w:rStyle w:val="Emphasis"/>
        </w:rPr>
        <w:t xml:space="preserve"> almost certainly </w:t>
      </w:r>
      <w:r w:rsidRPr="00BC49EE">
        <w:rPr>
          <w:rStyle w:val="Emphasis"/>
          <w:highlight w:val="yellow"/>
        </w:rPr>
        <w:t>have gone to another large</w:t>
      </w:r>
      <w:r w:rsidRPr="00416AB3">
        <w:rPr>
          <w:rStyle w:val="Emphasis"/>
        </w:rPr>
        <w:t xml:space="preserve"> military </w:t>
      </w:r>
      <w:r w:rsidRPr="00BC49EE">
        <w:rPr>
          <w:rStyle w:val="Emphasis"/>
          <w:highlight w:val="yellow"/>
        </w:rPr>
        <w:t>supplier</w:t>
      </w:r>
      <w:r w:rsidRPr="00BC49EE">
        <w:rPr>
          <w:rStyle w:val="StyleUnderline"/>
          <w:highlight w:val="yellow"/>
        </w:rPr>
        <w:t>, possibly Russia</w:t>
      </w:r>
      <w:r w:rsidRPr="00AA58F9">
        <w:rPr>
          <w:rStyle w:val="StyleUnderline"/>
        </w:rPr>
        <w:t>. Saudi and other GCC officials fear that Iran</w:t>
      </w:r>
      <w:r>
        <w:t xml:space="preserve">, which is not only ideologically and theologically diametrically opposed to the Kingdom, but also has a population and territory several times the size of Saudi Arabia, </w:t>
      </w:r>
      <w:r w:rsidRPr="00AA58F9">
        <w:rPr>
          <w:rStyle w:val="StyleUnderline"/>
        </w:rPr>
        <w:t>poses an existential threat</w:t>
      </w:r>
      <w:r>
        <w:t xml:space="preserve">. The uncomfortable truth is that Yemen is a proxy war in the Saudi-Iranian competition. </w:t>
      </w:r>
      <w:r w:rsidRPr="00AA58F9">
        <w:rPr>
          <w:rStyle w:val="StyleUnderline"/>
        </w:rPr>
        <w:t>Riyadh feels that it must win in Yemen</w:t>
      </w:r>
      <w:r>
        <w:t xml:space="preserve"> against the Houthi rebels (who the Saudis are convinced are sponsored by Iran), </w:t>
      </w:r>
      <w:r w:rsidRPr="00AA58F9">
        <w:rPr>
          <w:rStyle w:val="StyleUnderline"/>
        </w:rPr>
        <w:t xml:space="preserve">and the only way to win is through military power. Saudi Arabia does not have an indigenous military industry to support the war; it has to find military suppliers to sustain its war effort. </w:t>
      </w:r>
      <w:r w:rsidRPr="00BC49EE">
        <w:rPr>
          <w:rStyle w:val="StyleUnderline"/>
          <w:highlight w:val="yellow"/>
        </w:rPr>
        <w:t>Had the sale been blocked and Saudi Arabia shifted</w:t>
      </w:r>
      <w:r w:rsidRPr="00AA58F9">
        <w:rPr>
          <w:rStyle w:val="StyleUnderline"/>
        </w:rPr>
        <w:t xml:space="preserve"> to Russia, China, or other suppliers for military purchases, </w:t>
      </w:r>
      <w:r w:rsidRPr="00BC49EE">
        <w:rPr>
          <w:rStyle w:val="Emphasis"/>
          <w:highlight w:val="yellow"/>
        </w:rPr>
        <w:t>other Gulf States would have followed suit</w:t>
      </w:r>
      <w:r w:rsidRPr="00BC49EE">
        <w:rPr>
          <w:rStyle w:val="StyleUnderline"/>
          <w:highlight w:val="yellow"/>
        </w:rPr>
        <w:t>, putting in jeopardy</w:t>
      </w:r>
      <w:r w:rsidRPr="00AA58F9">
        <w:rPr>
          <w:rStyle w:val="StyleUnderline"/>
        </w:rPr>
        <w:t xml:space="preserve"> an additional </w:t>
      </w:r>
      <w:r w:rsidRPr="00BC49EE">
        <w:rPr>
          <w:rStyle w:val="Emphasis"/>
          <w:highlight w:val="yellow"/>
        </w:rPr>
        <w:t>tens of billions</w:t>
      </w:r>
      <w:r w:rsidRPr="00AA58F9">
        <w:rPr>
          <w:rStyle w:val="Emphasis"/>
        </w:rPr>
        <w:t xml:space="preserve"> of dollars </w:t>
      </w:r>
      <w:r w:rsidRPr="00BC49EE">
        <w:rPr>
          <w:rStyle w:val="Emphasis"/>
          <w:highlight w:val="yellow"/>
        </w:rPr>
        <w:t>in sales</w:t>
      </w:r>
      <w:r w:rsidRPr="00AA58F9">
        <w:rPr>
          <w:rStyle w:val="StyleUnderline"/>
        </w:rPr>
        <w:t xml:space="preserve"> by American multinational companies </w:t>
      </w:r>
      <w:r w:rsidRPr="00BC49EE">
        <w:rPr>
          <w:rStyle w:val="StyleUnderline"/>
          <w:highlight w:val="yellow"/>
        </w:rPr>
        <w:t xml:space="preserve">and </w:t>
      </w:r>
      <w:r w:rsidRPr="00BC49EE">
        <w:rPr>
          <w:rStyle w:val="Emphasis"/>
          <w:highlight w:val="yellow"/>
        </w:rPr>
        <w:t>thousands</w:t>
      </w:r>
      <w:r w:rsidRPr="00BC49EE">
        <w:rPr>
          <w:rStyle w:val="StyleUnderline"/>
          <w:highlight w:val="yellow"/>
        </w:rPr>
        <w:t xml:space="preserve"> of</w:t>
      </w:r>
      <w:r w:rsidRPr="00AA58F9">
        <w:rPr>
          <w:rStyle w:val="StyleUnderline"/>
        </w:rPr>
        <w:t xml:space="preserve"> highly-skilled manufacturing </w:t>
      </w:r>
      <w:r w:rsidRPr="00BC49EE">
        <w:rPr>
          <w:rStyle w:val="StyleUnderline"/>
          <w:highlight w:val="yellow"/>
        </w:rPr>
        <w:t>jobs</w:t>
      </w:r>
      <w:r>
        <w:t xml:space="preserve">. Going forward, </w:t>
      </w:r>
      <w:r w:rsidRPr="00AA58F9">
        <w:rPr>
          <w:rStyle w:val="StyleUnderline"/>
        </w:rPr>
        <w:t xml:space="preserve">when </w:t>
      </w:r>
      <w:r w:rsidRPr="00AA58F9">
        <w:rPr>
          <w:rStyle w:val="StyleUnderline"/>
        </w:rPr>
        <w:lastRenderedPageBreak/>
        <w:t>considering whether to block arms sales to Saudi Arabia,</w:t>
      </w:r>
      <w:r>
        <w:t xml:space="preserve"> therefore, </w:t>
      </w:r>
      <w:r w:rsidRPr="00BC49EE">
        <w:rPr>
          <w:rStyle w:val="StyleUnderline"/>
          <w:highlight w:val="yellow"/>
        </w:rPr>
        <w:t xml:space="preserve">Congress should </w:t>
      </w:r>
      <w:r w:rsidRPr="00BC49EE">
        <w:rPr>
          <w:rStyle w:val="Emphasis"/>
          <w:highlight w:val="yellow"/>
        </w:rPr>
        <w:t>not only worry about the particular sale</w:t>
      </w:r>
      <w:r w:rsidRPr="00AA58F9">
        <w:rPr>
          <w:rStyle w:val="Emphasis"/>
        </w:rPr>
        <w:t xml:space="preserve"> in question</w:t>
      </w:r>
      <w:r w:rsidRPr="00AA58F9">
        <w:rPr>
          <w:rStyle w:val="StyleUnderline"/>
        </w:rPr>
        <w:t xml:space="preserve">. </w:t>
      </w:r>
      <w:r w:rsidRPr="00BC49EE">
        <w:rPr>
          <w:rStyle w:val="StyleUnderline"/>
          <w:highlight w:val="yellow"/>
        </w:rPr>
        <w:t>It should</w:t>
      </w:r>
      <w:r w:rsidRPr="00AA58F9">
        <w:rPr>
          <w:rStyle w:val="StyleUnderline"/>
        </w:rPr>
        <w:t xml:space="preserve"> also </w:t>
      </w:r>
      <w:r w:rsidRPr="00BC49EE">
        <w:rPr>
          <w:rStyle w:val="StyleUnderline"/>
          <w:highlight w:val="yellow"/>
        </w:rPr>
        <w:t xml:space="preserve">consider </w:t>
      </w:r>
      <w:r w:rsidRPr="00BC49EE">
        <w:rPr>
          <w:rStyle w:val="Emphasis"/>
          <w:highlight w:val="yellow"/>
        </w:rPr>
        <w:t>the wider negative implications</w:t>
      </w:r>
      <w:r w:rsidRPr="00AA58F9">
        <w:rPr>
          <w:rStyle w:val="StyleUnderline"/>
        </w:rPr>
        <w:t xml:space="preserve"> that </w:t>
      </w:r>
      <w:r w:rsidRPr="00BC49EE">
        <w:rPr>
          <w:rStyle w:val="StyleUnderline"/>
          <w:highlight w:val="yellow"/>
        </w:rPr>
        <w:t xml:space="preserve">a suspension would have on </w:t>
      </w:r>
      <w:r w:rsidRPr="00BC49EE">
        <w:rPr>
          <w:rStyle w:val="Emphasis"/>
          <w:highlight w:val="yellow"/>
        </w:rPr>
        <w:t>tens of thousands of</w:t>
      </w:r>
      <w:r w:rsidRPr="00AA58F9">
        <w:rPr>
          <w:rStyle w:val="Emphasis"/>
        </w:rPr>
        <w:t xml:space="preserve"> high-skilled manufacturing </w:t>
      </w:r>
      <w:r w:rsidRPr="00BC49EE">
        <w:rPr>
          <w:rStyle w:val="Emphasis"/>
          <w:highlight w:val="yellow"/>
        </w:rPr>
        <w:t>jobs</w:t>
      </w:r>
      <w:r w:rsidRPr="00AA58F9">
        <w:rPr>
          <w:rStyle w:val="Emphasis"/>
        </w:rPr>
        <w:t xml:space="preserve"> all across America</w:t>
      </w:r>
      <w:r w:rsidRPr="00AA58F9">
        <w:rPr>
          <w:rStyle w:val="StyleUnderline"/>
        </w:rPr>
        <w:t xml:space="preserve">, </w:t>
      </w:r>
      <w:r w:rsidRPr="00BC49EE">
        <w:rPr>
          <w:rStyle w:val="Emphasis"/>
          <w:highlight w:val="yellow"/>
        </w:rPr>
        <w:t>tens of billions</w:t>
      </w:r>
      <w:r w:rsidRPr="00AA58F9">
        <w:rPr>
          <w:rStyle w:val="Emphasis"/>
        </w:rPr>
        <w:t xml:space="preserve"> of dollars </w:t>
      </w:r>
      <w:r w:rsidRPr="00BC49EE">
        <w:rPr>
          <w:rStyle w:val="Emphasis"/>
          <w:highlight w:val="yellow"/>
        </w:rPr>
        <w:t>in revenues</w:t>
      </w:r>
      <w:r w:rsidRPr="00AA58F9">
        <w:rPr>
          <w:rStyle w:val="Emphasis"/>
        </w:rPr>
        <w:t xml:space="preserve"> for U.S. companies</w:t>
      </w:r>
      <w:r w:rsidRPr="00AA58F9">
        <w:rPr>
          <w:rStyle w:val="StyleUnderline"/>
        </w:rPr>
        <w:t xml:space="preserve">, </w:t>
      </w:r>
      <w:r w:rsidRPr="00BC49EE">
        <w:rPr>
          <w:rStyle w:val="StyleUnderline"/>
          <w:highlight w:val="yellow"/>
        </w:rPr>
        <w:t xml:space="preserve">and </w:t>
      </w:r>
      <w:r w:rsidRPr="00BC49EE">
        <w:rPr>
          <w:rStyle w:val="Emphasis"/>
          <w:highlight w:val="yellow"/>
        </w:rPr>
        <w:t>the wider defense industry</w:t>
      </w:r>
      <w:r>
        <w:t>.</w:t>
      </w:r>
    </w:p>
    <w:p w:rsidR="00BC49EE" w:rsidRDefault="00BC49EE" w:rsidP="00BC49EE"/>
    <w:p w:rsidR="00F82DE8" w:rsidRPr="00DE71FD" w:rsidRDefault="00F82DE8" w:rsidP="00F82DE8">
      <w:pPr>
        <w:pStyle w:val="Heading4"/>
      </w:pPr>
      <w:r>
        <w:t xml:space="preserve">A weakened defense industrial base can’t sustain the vital </w:t>
      </w:r>
      <w:r>
        <w:rPr>
          <w:u w:val="single"/>
        </w:rPr>
        <w:t>tech innovations</w:t>
      </w:r>
      <w:r>
        <w:t xml:space="preserve"> that drive </w:t>
      </w:r>
      <w:r w:rsidRPr="00C763A4">
        <w:rPr>
          <w:u w:val="single"/>
        </w:rPr>
        <w:t>U.S. military power</w:t>
      </w:r>
      <w:r>
        <w:t>.</w:t>
      </w:r>
    </w:p>
    <w:p w:rsidR="00F82DE8" w:rsidRDefault="00F82DE8" w:rsidP="00F82DE8">
      <w:r w:rsidRPr="009A36A0">
        <w:rPr>
          <w:rStyle w:val="Style13ptBold"/>
        </w:rPr>
        <w:t>Gouré 18</w:t>
      </w:r>
      <w:r>
        <w:t xml:space="preserve"> — </w:t>
      </w:r>
      <w:r w:rsidRPr="009A36A0">
        <w:t xml:space="preserve">Daniel Gouré, Senior Vice President with the Lexington Institute, former Deputy Director of the International Security Program at the Center for Strategic and International Studies, former Member of the 2001 U.S. Department of Defense Transition Team, former Director of the Office of Strategic Competitiveness in the Office of the U.S. Secretary of Defense, former Senior Analyst on National Security and Defense Issues at the Center for Naval Analyses, Science Applications International Corporation, SRS Technologies, R&amp;D Associates, and System Planning Corporation, former Adjunct Professor in Graduate Programs at the Center for Peace and Security Studies at Georgetown University, former Adjunct Professor at the National Defense University, holds a Ph.D. in International Relations and Russian Studies from Johns Hopkins University, </w:t>
      </w:r>
      <w:r>
        <w:t>2018</w:t>
      </w:r>
      <w:r w:rsidRPr="009A36A0">
        <w:t xml:space="preserve"> </w:t>
      </w:r>
      <w:r>
        <w:t>(“</w:t>
      </w:r>
      <w:r w:rsidRPr="009A36A0">
        <w:t>Winning Future Wars: Modernization and a 21st Century Defense Industrial Base</w:t>
      </w:r>
      <w:r>
        <w:t>,” The Heritage Foundation, October 4</w:t>
      </w:r>
      <w:r w:rsidRPr="009A36A0">
        <w:rPr>
          <w:vertAlign w:val="superscript"/>
        </w:rPr>
        <w:t>th</w:t>
      </w:r>
      <w:r>
        <w:t xml:space="preserve">, Available Online at </w:t>
      </w:r>
      <w:hyperlink r:id="rId104" w:history="1">
        <w:r w:rsidRPr="00805EA1">
          <w:rPr>
            <w:rStyle w:val="Hyperlink"/>
          </w:rPr>
          <w:t>https://www.heritage.org/military-strength/topical-essays/winning-future-wars-modernization-and-21st-century-defense</w:t>
        </w:r>
      </w:hyperlink>
      <w:r>
        <w:t>, Accessed 06-28-2019)</w:t>
      </w:r>
    </w:p>
    <w:p w:rsidR="00F82DE8" w:rsidRDefault="00F82DE8" w:rsidP="00F82DE8">
      <w:r>
        <w:t>Conclusion</w:t>
      </w:r>
    </w:p>
    <w:p w:rsidR="00F82DE8" w:rsidRDefault="00F82DE8" w:rsidP="00F82DE8">
      <w:r w:rsidRPr="009A36A0">
        <w:rPr>
          <w:rStyle w:val="StyleUnderline"/>
          <w:highlight w:val="yellow"/>
        </w:rPr>
        <w:t>The</w:t>
      </w:r>
      <w:r w:rsidRPr="00791378">
        <w:rPr>
          <w:rStyle w:val="StyleUnderline"/>
        </w:rPr>
        <w:t xml:space="preserve"> U.S. </w:t>
      </w:r>
      <w:r w:rsidRPr="009A36A0">
        <w:rPr>
          <w:rStyle w:val="StyleUnderline"/>
          <w:highlight w:val="yellow"/>
        </w:rPr>
        <w:t>military’s ability to defeat</w:t>
      </w:r>
      <w:r w:rsidRPr="00791378">
        <w:rPr>
          <w:rStyle w:val="StyleUnderline"/>
        </w:rPr>
        <w:t xml:space="preserve"> its </w:t>
      </w:r>
      <w:r w:rsidRPr="009A36A0">
        <w:rPr>
          <w:rStyle w:val="StyleUnderline"/>
          <w:highlight w:val="yellow"/>
        </w:rPr>
        <w:t>opponents</w:t>
      </w:r>
      <w:r w:rsidRPr="00791378">
        <w:rPr>
          <w:rStyle w:val="StyleUnderline"/>
        </w:rPr>
        <w:t xml:space="preserve"> in battle </w:t>
      </w:r>
      <w:r w:rsidRPr="009A36A0">
        <w:rPr>
          <w:rStyle w:val="StyleUnderline"/>
          <w:highlight w:val="yellow"/>
        </w:rPr>
        <w:t>depends</w:t>
      </w:r>
      <w:r w:rsidRPr="00791378">
        <w:rPr>
          <w:rStyle w:val="StyleUnderline"/>
        </w:rPr>
        <w:t xml:space="preserve"> largely</w:t>
      </w:r>
      <w:r>
        <w:t xml:space="preserve">, though not exclusively, </w:t>
      </w:r>
      <w:r w:rsidRPr="009A36A0">
        <w:rPr>
          <w:rStyle w:val="StyleUnderline"/>
          <w:highlight w:val="yellow"/>
        </w:rPr>
        <w:t>on</w:t>
      </w:r>
      <w:r w:rsidRPr="009A36A0">
        <w:rPr>
          <w:rStyle w:val="StyleUnderline"/>
        </w:rPr>
        <w:t xml:space="preserve"> the </w:t>
      </w:r>
      <w:r w:rsidRPr="009A36A0">
        <w:rPr>
          <w:rStyle w:val="StyleUnderline"/>
          <w:highlight w:val="yellow"/>
        </w:rPr>
        <w:t>equipment, weapons, and</w:t>
      </w:r>
      <w:r w:rsidRPr="00791378">
        <w:rPr>
          <w:rStyle w:val="StyleUnderline"/>
        </w:rPr>
        <w:t xml:space="preserve"> supporting </w:t>
      </w:r>
      <w:r w:rsidRPr="009A36A0">
        <w:rPr>
          <w:rStyle w:val="StyleUnderline"/>
          <w:highlight w:val="yellow"/>
        </w:rPr>
        <w:t>capabilities</w:t>
      </w:r>
      <w:r w:rsidRPr="00791378">
        <w:rPr>
          <w:rStyle w:val="StyleUnderline"/>
        </w:rPr>
        <w:t xml:space="preserve"> that it possesses</w:t>
      </w:r>
      <w:r>
        <w:t xml:space="preserve">. In turn, </w:t>
      </w:r>
      <w:r w:rsidRPr="009A36A0">
        <w:rPr>
          <w:rStyle w:val="StyleUnderline"/>
          <w:highlight w:val="yellow"/>
        </w:rPr>
        <w:t>these depend on a</w:t>
      </w:r>
      <w:r w:rsidRPr="00DE71FD">
        <w:rPr>
          <w:rStyle w:val="StyleUnderline"/>
        </w:rPr>
        <w:t xml:space="preserve">n industrial </w:t>
      </w:r>
      <w:r w:rsidRPr="009A36A0">
        <w:rPr>
          <w:rStyle w:val="StyleUnderline"/>
          <w:highlight w:val="yellow"/>
        </w:rPr>
        <w:t>base</w:t>
      </w:r>
      <w:r w:rsidRPr="00791378">
        <w:rPr>
          <w:rStyle w:val="StyleUnderline"/>
        </w:rPr>
        <w:t xml:space="preserve"> that is viable and </w:t>
      </w:r>
      <w:r w:rsidRPr="009A36A0">
        <w:rPr>
          <w:rStyle w:val="StyleUnderline"/>
          <w:highlight w:val="yellow"/>
        </w:rPr>
        <w:t>healthy enough to produce them and the</w:t>
      </w:r>
      <w:r w:rsidRPr="00791378">
        <w:rPr>
          <w:rStyle w:val="StyleUnderline"/>
        </w:rPr>
        <w:t xml:space="preserve"> relative </w:t>
      </w:r>
      <w:r w:rsidRPr="009A36A0">
        <w:rPr>
          <w:rStyle w:val="StyleUnderline"/>
          <w:highlight w:val="yellow"/>
        </w:rPr>
        <w:t>effectiveness of new capabilities that spring from competition</w:t>
      </w:r>
      <w:r w:rsidRPr="00791378">
        <w:rPr>
          <w:rStyle w:val="StyleUnderline"/>
        </w:rPr>
        <w:t xml:space="preserve"> in design</w:t>
      </w:r>
      <w:r>
        <w:t>. All of this implies some level of competitive redundancy among manufacturers that can come only from a defense funding stream that is large enough and consistent enough to keep companies that produce the wherewithal of America’s military power in business. To be clear: This is not some form of corporate welfare. It is an investment in the nation’s fundamental security.</w:t>
      </w:r>
    </w:p>
    <w:p w:rsidR="00F82DE8" w:rsidRDefault="00F82DE8" w:rsidP="00F82DE8">
      <w:r w:rsidRPr="009A36A0">
        <w:rPr>
          <w:rStyle w:val="StyleUnderline"/>
          <w:highlight w:val="yellow"/>
        </w:rPr>
        <w:t>Modernization requires</w:t>
      </w:r>
      <w:r>
        <w:t xml:space="preserve"> the ability of the military to keep place with the </w:t>
      </w:r>
      <w:r w:rsidRPr="009A36A0">
        <w:rPr>
          <w:rStyle w:val="Emphasis"/>
          <w:highlight w:val="yellow"/>
        </w:rPr>
        <w:t>tech</w:t>
      </w:r>
      <w:r w:rsidRPr="009A36A0">
        <w:rPr>
          <w:rStyle w:val="Emphasis"/>
        </w:rPr>
        <w:t xml:space="preserve">nological </w:t>
      </w:r>
      <w:r w:rsidRPr="009A36A0">
        <w:rPr>
          <w:rStyle w:val="Emphasis"/>
          <w:highlight w:val="yellow"/>
        </w:rPr>
        <w:t>evolution</w:t>
      </w:r>
      <w:r>
        <w:t xml:space="preserve"> of the battlefield. </w:t>
      </w:r>
      <w:r w:rsidRPr="009A36A0">
        <w:rPr>
          <w:rStyle w:val="StyleUnderline"/>
          <w:highlight w:val="yellow"/>
        </w:rPr>
        <w:t>A force able to modernize</w:t>
      </w:r>
      <w:r>
        <w:t xml:space="preserve"> in turn </w:t>
      </w:r>
      <w:r w:rsidRPr="009A36A0">
        <w:rPr>
          <w:rStyle w:val="StyleUnderline"/>
          <w:highlight w:val="yellow"/>
        </w:rPr>
        <w:t>requires a</w:t>
      </w:r>
      <w:r w:rsidRPr="00791378">
        <w:rPr>
          <w:rStyle w:val="StyleUnderline"/>
        </w:rPr>
        <w:t xml:space="preserve">n industrial </w:t>
      </w:r>
      <w:r w:rsidRPr="009A36A0">
        <w:rPr>
          <w:rStyle w:val="StyleUnderline"/>
          <w:highlight w:val="yellow"/>
        </w:rPr>
        <w:t>base healthy and diverse enough to develop and apply emerging tech</w:t>
      </w:r>
      <w:r w:rsidRPr="00791378">
        <w:rPr>
          <w:rStyle w:val="StyleUnderline"/>
        </w:rPr>
        <w:t>nologies that are relevant to war</w:t>
      </w:r>
      <w:r>
        <w:t>. Failure in either area—</w:t>
      </w:r>
      <w:r w:rsidRPr="009A36A0">
        <w:rPr>
          <w:rStyle w:val="StyleUnderline"/>
          <w:highlight w:val="yellow"/>
        </w:rPr>
        <w:t>a weak</w:t>
      </w:r>
      <w:r w:rsidRPr="00791378">
        <w:rPr>
          <w:rStyle w:val="StyleUnderline"/>
        </w:rPr>
        <w:t xml:space="preserve">, moribund defense industrial </w:t>
      </w:r>
      <w:r w:rsidRPr="009A36A0">
        <w:rPr>
          <w:rStyle w:val="StyleUnderline"/>
          <w:highlight w:val="yellow"/>
        </w:rPr>
        <w:t>base</w:t>
      </w:r>
      <w:r>
        <w:t xml:space="preserve"> or obsolete forces—</w:t>
      </w:r>
      <w:r w:rsidRPr="009A36A0">
        <w:rPr>
          <w:rStyle w:val="StyleUnderline"/>
          <w:highlight w:val="yellow"/>
        </w:rPr>
        <w:t xml:space="preserve">means </w:t>
      </w:r>
      <w:r w:rsidRPr="009A36A0">
        <w:rPr>
          <w:rStyle w:val="Emphasis"/>
          <w:highlight w:val="yellow"/>
        </w:rPr>
        <w:t>failure in war</w:t>
      </w:r>
      <w:r w:rsidRPr="009A36A0">
        <w:rPr>
          <w:rStyle w:val="StyleUnderline"/>
          <w:highlight w:val="yellow"/>
        </w:rPr>
        <w:t xml:space="preserve"> and the </w:t>
      </w:r>
      <w:r w:rsidRPr="009A36A0">
        <w:rPr>
          <w:rStyle w:val="Emphasis"/>
          <w:highlight w:val="yellow"/>
        </w:rPr>
        <w:t>fatal compromise of the</w:t>
      </w:r>
      <w:r w:rsidRPr="009A36A0">
        <w:rPr>
          <w:rStyle w:val="Emphasis"/>
        </w:rPr>
        <w:t xml:space="preserve"> nation’s </w:t>
      </w:r>
      <w:r w:rsidRPr="009A36A0">
        <w:rPr>
          <w:rStyle w:val="Emphasis"/>
          <w:highlight w:val="yellow"/>
        </w:rPr>
        <w:t>security</w:t>
      </w:r>
      <w:r>
        <w:t xml:space="preserve">. Conversely, </w:t>
      </w:r>
      <w:r w:rsidRPr="009A36A0">
        <w:rPr>
          <w:rStyle w:val="StyleUnderline"/>
          <w:highlight w:val="yellow"/>
        </w:rPr>
        <w:t>a healthy and effective force</w:t>
      </w:r>
      <w:r>
        <w:t xml:space="preserve">, </w:t>
      </w:r>
      <w:r w:rsidRPr="009A36A0">
        <w:rPr>
          <w:rStyle w:val="StyleUnderline"/>
          <w:highlight w:val="yellow"/>
        </w:rPr>
        <w:t>made possible by a healthy</w:t>
      </w:r>
      <w:r w:rsidRPr="00791378">
        <w:rPr>
          <w:rStyle w:val="StyleUnderline"/>
        </w:rPr>
        <w:t xml:space="preserve"> and relevant industrial </w:t>
      </w:r>
      <w:r w:rsidRPr="009A36A0">
        <w:rPr>
          <w:rStyle w:val="StyleUnderline"/>
          <w:highlight w:val="yellow"/>
        </w:rPr>
        <w:t>base</w:t>
      </w:r>
      <w:r>
        <w:t xml:space="preserve">, </w:t>
      </w:r>
      <w:r w:rsidRPr="009A36A0">
        <w:rPr>
          <w:rStyle w:val="StyleUnderline"/>
          <w:highlight w:val="yellow"/>
        </w:rPr>
        <w:t>means a secure and prosperous country</w:t>
      </w:r>
      <w:r>
        <w:t>.</w:t>
      </w:r>
    </w:p>
    <w:p w:rsidR="00F82DE8" w:rsidRPr="00791378" w:rsidRDefault="00F82DE8" w:rsidP="00F82DE8">
      <w:r>
        <w:t>The latter is clearly better than the former, and the country would be wise to view defense expenditures accordingly.</w:t>
      </w:r>
    </w:p>
    <w:p w:rsidR="00F82DE8" w:rsidRDefault="00F82DE8" w:rsidP="00F82DE8"/>
    <w:p w:rsidR="00F82DE8" w:rsidRPr="00FA7F45" w:rsidRDefault="00F82DE8" w:rsidP="00F82DE8">
      <w:pPr>
        <w:pStyle w:val="Heading4"/>
      </w:pPr>
      <w:r>
        <w:t xml:space="preserve">Strong U.S. </w:t>
      </w:r>
      <w:r w:rsidRPr="001967F9">
        <w:rPr>
          <w:u w:val="single"/>
        </w:rPr>
        <w:t>military power</w:t>
      </w:r>
      <w:r>
        <w:t xml:space="preserve"> </w:t>
      </w:r>
      <w:r w:rsidRPr="00FA7F45">
        <w:t>is vital to global stability</w:t>
      </w:r>
      <w:r>
        <w:t xml:space="preserve"> — decline </w:t>
      </w:r>
      <w:r w:rsidRPr="00FA7F45">
        <w:t xml:space="preserve">opens a </w:t>
      </w:r>
      <w:r w:rsidRPr="00FA7F45">
        <w:rPr>
          <w:u w:val="single"/>
        </w:rPr>
        <w:t>power vacuum</w:t>
      </w:r>
      <w:r w:rsidRPr="00FA7F45">
        <w:t xml:space="preserve"> that </w:t>
      </w:r>
      <w:r w:rsidRPr="00FA7F45">
        <w:rPr>
          <w:u w:val="single"/>
        </w:rPr>
        <w:t>spurs conflict</w:t>
      </w:r>
      <w:r w:rsidRPr="00FA7F45">
        <w:t xml:space="preserve">. </w:t>
      </w:r>
    </w:p>
    <w:p w:rsidR="00F82DE8" w:rsidRPr="00FA7F45" w:rsidRDefault="00F82DE8" w:rsidP="00F82DE8">
      <w:r w:rsidRPr="009A36A0">
        <w:rPr>
          <w:rStyle w:val="Style13ptBold"/>
        </w:rPr>
        <w:t xml:space="preserve">Gouré </w:t>
      </w:r>
      <w:r w:rsidRPr="00FA7F45">
        <w:rPr>
          <w:rStyle w:val="Style13ptBold"/>
          <w:szCs w:val="26"/>
        </w:rPr>
        <w:t>13</w:t>
      </w:r>
      <w:r w:rsidRPr="00927F28">
        <w:t xml:space="preserve"> </w:t>
      </w:r>
      <w:r w:rsidRPr="00FA7F45">
        <w:t>— Daniel Goure,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inFocus Quarterly—the Jewish Policy Center's journal, Volume VII, Number 2, Summer, Available Online at http://www.jewishpolicycenter.org/4397/us-military-power, Accessed 08-17-2013)</w:t>
      </w:r>
    </w:p>
    <w:p w:rsidR="00F82DE8" w:rsidRPr="00FA7F45" w:rsidRDefault="00F82DE8" w:rsidP="00F82DE8">
      <w:r w:rsidRPr="00FA7F45">
        <w:t>The Centrality of U.S. Power</w:t>
      </w:r>
    </w:p>
    <w:p w:rsidR="00F82DE8" w:rsidRPr="00927F28" w:rsidRDefault="00F82DE8" w:rsidP="00F82DE8">
      <w:r w:rsidRPr="00927F28">
        <w:t xml:space="preserve">There are three fundamental problems with the argument in favor of abandoning America's security role in the world. The first problem is that </w:t>
      </w:r>
      <w:r w:rsidRPr="00FA7F45">
        <w:rPr>
          <w:rStyle w:val="StyleUnderline"/>
          <w:szCs w:val="26"/>
          <w:highlight w:val="yellow"/>
        </w:rPr>
        <w:t>the U</w:t>
      </w:r>
      <w:r w:rsidRPr="00927F28">
        <w:t xml:space="preserve">nited </w:t>
      </w:r>
      <w:r w:rsidRPr="00FA7F45">
        <w:rPr>
          <w:rStyle w:val="StyleUnderline"/>
          <w:szCs w:val="26"/>
          <w:highlight w:val="yellow"/>
        </w:rPr>
        <w:t>S</w:t>
      </w:r>
      <w:r w:rsidRPr="00927F28">
        <w:t xml:space="preserve">tates </w:t>
      </w:r>
      <w:r w:rsidRPr="00FA7F45">
        <w:rPr>
          <w:rStyle w:val="Emphasis"/>
          <w:szCs w:val="26"/>
          <w:highlight w:val="yellow"/>
        </w:rPr>
        <w:t>cannot withdraw without sucking the air out of the system</w:t>
      </w:r>
      <w:r w:rsidRPr="00FA7F45">
        <w:rPr>
          <w:rStyle w:val="StyleUnderline"/>
          <w:szCs w:val="26"/>
          <w:highlight w:val="yellow"/>
        </w:rPr>
        <w:t>. U.S. power</w:t>
      </w:r>
      <w:r w:rsidRPr="001967F9">
        <w:rPr>
          <w:rStyle w:val="StyleUnderline"/>
        </w:rPr>
        <w:t xml:space="preserve"> </w:t>
      </w:r>
      <w:r w:rsidRPr="00FA7F45">
        <w:rPr>
          <w:rStyle w:val="StyleUnderline"/>
          <w:szCs w:val="26"/>
        </w:rPr>
        <w:t xml:space="preserve">and presence have been </w:t>
      </w:r>
      <w:r w:rsidRPr="00FA7F45">
        <w:rPr>
          <w:rStyle w:val="Emphasis"/>
          <w:szCs w:val="26"/>
        </w:rPr>
        <w:t>the central structural feature</w:t>
      </w:r>
      <w:r w:rsidRPr="00FA7F45">
        <w:rPr>
          <w:rStyle w:val="StyleUnderline"/>
          <w:szCs w:val="26"/>
        </w:rPr>
        <w:t xml:space="preserve"> that </w:t>
      </w:r>
      <w:r w:rsidRPr="00FA7F45">
        <w:rPr>
          <w:rStyle w:val="StyleUnderline"/>
          <w:szCs w:val="26"/>
          <w:highlight w:val="yellow"/>
        </w:rPr>
        <w:t xml:space="preserve">holds the </w:t>
      </w:r>
      <w:r w:rsidRPr="00FA7F45">
        <w:rPr>
          <w:rStyle w:val="StyleUnderline"/>
          <w:szCs w:val="26"/>
        </w:rPr>
        <w:t>present</w:t>
      </w:r>
      <w:r w:rsidRPr="001967F9">
        <w:rPr>
          <w:rStyle w:val="StyleUnderline"/>
        </w:rPr>
        <w:t xml:space="preserve"> </w:t>
      </w:r>
      <w:r w:rsidRPr="00FA7F45">
        <w:rPr>
          <w:rStyle w:val="StyleUnderline"/>
          <w:szCs w:val="26"/>
          <w:highlight w:val="yellow"/>
        </w:rPr>
        <w:t>international order together</w:t>
      </w:r>
      <w:r w:rsidRPr="00FA7F45">
        <w:rPr>
          <w:rStyle w:val="StyleUnderline"/>
          <w:szCs w:val="26"/>
        </w:rPr>
        <w:t>. It flavors the very air that fills the</w:t>
      </w:r>
      <w:r w:rsidRPr="00927F28">
        <w:t xml:space="preserve"> sphere that is the </w:t>
      </w:r>
      <w:r w:rsidRPr="00FA7F45">
        <w:rPr>
          <w:rStyle w:val="StyleUnderline"/>
          <w:szCs w:val="26"/>
        </w:rPr>
        <w:t>international system</w:t>
      </w:r>
      <w:r w:rsidRPr="00927F28">
        <w:t xml:space="preserve">. Whether it is the size of the U.S. economy, its capacity for innovation, the role of the dollar as the world's </w:t>
      </w:r>
      <w:r w:rsidRPr="00927F28">
        <w:lastRenderedPageBreak/>
        <w:t xml:space="preserve">reserve currency or the contribution of U.S. military power to the stability and peace of the global commons, </w:t>
      </w:r>
      <w:r w:rsidRPr="00FA7F45">
        <w:rPr>
          <w:rStyle w:val="StyleUnderline"/>
          <w:szCs w:val="26"/>
        </w:rPr>
        <w:t>the present world order has "</w:t>
      </w:r>
      <w:r w:rsidRPr="00FA7F45">
        <w:rPr>
          <w:rStyle w:val="Emphasis"/>
          <w:szCs w:val="26"/>
        </w:rPr>
        <w:t>Made in the USA</w:t>
      </w:r>
      <w:r w:rsidRPr="00FA7F45">
        <w:rPr>
          <w:rStyle w:val="StyleUnderline"/>
          <w:szCs w:val="26"/>
        </w:rPr>
        <w:t>" written all over it</w:t>
      </w:r>
      <w:r w:rsidRPr="00927F28">
        <w:t>.</w:t>
      </w:r>
    </w:p>
    <w:p w:rsidR="00F82DE8" w:rsidRDefault="00F82DE8" w:rsidP="00F82DE8">
      <w:r w:rsidRPr="00FA7F45">
        <w:rPr>
          <w:rStyle w:val="StyleUnderline"/>
          <w:szCs w:val="26"/>
        </w:rPr>
        <w:t xml:space="preserve">The international system is not a game of </w:t>
      </w:r>
      <w:r w:rsidRPr="00FA7F45">
        <w:rPr>
          <w:rStyle w:val="Emphasis"/>
          <w:szCs w:val="26"/>
        </w:rPr>
        <w:t>Jenga</w:t>
      </w:r>
      <w:r w:rsidRPr="00FA7F45">
        <w:rPr>
          <w:rStyle w:val="StyleUnderline"/>
          <w:szCs w:val="26"/>
        </w:rPr>
        <w:t xml:space="preserve"> where the worst thing that can happen is that one's tower collapses. </w:t>
      </w:r>
      <w:r w:rsidRPr="00FA7F45">
        <w:rPr>
          <w:rStyle w:val="StyleUnderline"/>
          <w:szCs w:val="26"/>
          <w:highlight w:val="yellow"/>
        </w:rPr>
        <w:t xml:space="preserve">Start taking away </w:t>
      </w:r>
      <w:r w:rsidRPr="00FA7F45">
        <w:rPr>
          <w:rStyle w:val="Emphasis"/>
          <w:szCs w:val="26"/>
          <w:highlight w:val="yellow"/>
        </w:rPr>
        <w:t>the fundamental building blocks</w:t>
      </w:r>
      <w:r w:rsidRPr="00FA7F45">
        <w:rPr>
          <w:rStyle w:val="StyleUnderline"/>
          <w:szCs w:val="26"/>
          <w:highlight w:val="yellow"/>
        </w:rPr>
        <w:t xml:space="preserve"> of the international order, particularly</w:t>
      </w:r>
      <w:r w:rsidRPr="00FA7F45">
        <w:rPr>
          <w:rStyle w:val="StyleUnderline"/>
          <w:szCs w:val="26"/>
        </w:rPr>
        <w:t xml:space="preserve"> American </w:t>
      </w:r>
      <w:r w:rsidRPr="00FA7F45">
        <w:rPr>
          <w:rStyle w:val="StyleUnderline"/>
          <w:szCs w:val="26"/>
          <w:highlight w:val="yellow"/>
        </w:rPr>
        <w:t>military power, and the results are</w:t>
      </w:r>
      <w:r w:rsidRPr="00FA7F45">
        <w:rPr>
          <w:rStyle w:val="StyleUnderline"/>
          <w:szCs w:val="26"/>
        </w:rPr>
        <w:t xml:space="preserve"> all but certain to be </w:t>
      </w:r>
      <w:r w:rsidRPr="00FA7F45">
        <w:rPr>
          <w:rStyle w:val="Emphasis"/>
          <w:szCs w:val="26"/>
          <w:highlight w:val="yellow"/>
        </w:rPr>
        <w:t>major instability</w:t>
      </w:r>
      <w:r w:rsidRPr="00FA7F45">
        <w:rPr>
          <w:rStyle w:val="StyleUnderline"/>
          <w:szCs w:val="26"/>
          <w:highlight w:val="yellow"/>
        </w:rPr>
        <w:t xml:space="preserve">, </w:t>
      </w:r>
      <w:r w:rsidRPr="00FA7F45">
        <w:rPr>
          <w:rStyle w:val="Emphasis"/>
          <w:szCs w:val="26"/>
          <w:highlight w:val="yellow"/>
        </w:rPr>
        <w:t>increased conflict rates</w:t>
      </w:r>
      <w:r w:rsidRPr="00FA7F45">
        <w:rPr>
          <w:rStyle w:val="StyleUnderline"/>
          <w:szCs w:val="26"/>
          <w:highlight w:val="yellow"/>
        </w:rPr>
        <w:t xml:space="preserve">, </w:t>
      </w:r>
      <w:r w:rsidRPr="00FA7F45">
        <w:rPr>
          <w:rStyle w:val="Emphasis"/>
          <w:szCs w:val="26"/>
          <w:highlight w:val="yellow"/>
        </w:rPr>
        <w:t>rapid prolif</w:t>
      </w:r>
      <w:r w:rsidRPr="00FA7F45">
        <w:rPr>
          <w:rStyle w:val="Emphasis"/>
          <w:szCs w:val="26"/>
        </w:rPr>
        <w:t xml:space="preserve">eration </w:t>
      </w:r>
      <w:r w:rsidRPr="00FA7F45">
        <w:rPr>
          <w:rStyle w:val="Emphasis"/>
          <w:szCs w:val="26"/>
          <w:highlight w:val="yellow"/>
        </w:rPr>
        <w:t>of nuclear weapons</w:t>
      </w:r>
      <w:r w:rsidRPr="00FA7F45">
        <w:rPr>
          <w:rStyle w:val="StyleUnderline"/>
          <w:szCs w:val="26"/>
          <w:highlight w:val="yellow"/>
        </w:rPr>
        <w:t xml:space="preserve">, </w:t>
      </w:r>
      <w:r w:rsidRPr="00FA7F45">
        <w:rPr>
          <w:rStyle w:val="Emphasis"/>
          <w:szCs w:val="26"/>
          <w:highlight w:val="yellow"/>
        </w:rPr>
        <w:t>economic dislocation</w:t>
      </w:r>
      <w:r w:rsidRPr="00FA7F45">
        <w:rPr>
          <w:rStyle w:val="StyleUnderline"/>
          <w:szCs w:val="26"/>
          <w:highlight w:val="yellow"/>
        </w:rPr>
        <w:t xml:space="preserve"> and</w:t>
      </w:r>
      <w:r w:rsidRPr="00927F28">
        <w:t xml:space="preserve">, ultimately, </w:t>
      </w:r>
      <w:r w:rsidRPr="00FA7F45">
        <w:rPr>
          <w:rStyle w:val="Emphasis"/>
          <w:szCs w:val="26"/>
          <w:highlight w:val="yellow"/>
        </w:rPr>
        <w:t>serious</w:t>
      </w:r>
      <w:r w:rsidRPr="00FA7F45">
        <w:rPr>
          <w:rStyle w:val="Emphasis"/>
          <w:szCs w:val="26"/>
        </w:rPr>
        <w:t xml:space="preserve"> and growing </w:t>
      </w:r>
      <w:r w:rsidRPr="00FA7F45">
        <w:rPr>
          <w:rStyle w:val="Emphasis"/>
          <w:szCs w:val="26"/>
          <w:highlight w:val="yellow"/>
        </w:rPr>
        <w:t>threats to security</w:t>
      </w:r>
      <w:r w:rsidRPr="00FA7F45">
        <w:rPr>
          <w:rStyle w:val="StyleUnderline"/>
          <w:szCs w:val="26"/>
        </w:rPr>
        <w:t xml:space="preserve"> at home</w:t>
      </w:r>
      <w:r w:rsidRPr="001967F9">
        <w:t>.</w:t>
      </w:r>
    </w:p>
    <w:p w:rsidR="00F82DE8" w:rsidRDefault="00F82DE8" w:rsidP="00BC49EE"/>
    <w:p w:rsidR="00F82DE8" w:rsidRDefault="00F82DE8" w:rsidP="00BC49EE"/>
    <w:p w:rsidR="00846358" w:rsidRDefault="00430B42" w:rsidP="00846358">
      <w:pPr>
        <w:pStyle w:val="Heading3"/>
      </w:pPr>
      <w:r>
        <w:lastRenderedPageBreak/>
        <w:t>Link — Saudi Arabia</w:t>
      </w:r>
    </w:p>
    <w:p w:rsidR="00B07915" w:rsidRPr="00C21EF8" w:rsidRDefault="00B07915" w:rsidP="00B07915">
      <w:pPr>
        <w:pStyle w:val="Heading4"/>
      </w:pPr>
      <w:r>
        <w:t xml:space="preserve">A Saudi supplier shift is </w:t>
      </w:r>
      <w:r w:rsidRPr="00C21EF8">
        <w:rPr>
          <w:u w:val="single"/>
        </w:rPr>
        <w:t>increasingly feasible</w:t>
      </w:r>
      <w:r>
        <w:t xml:space="preserve"> — aff authors are </w:t>
      </w:r>
      <w:r>
        <w:rPr>
          <w:u w:val="single"/>
        </w:rPr>
        <w:t>overconfident</w:t>
      </w:r>
      <w:r>
        <w:t xml:space="preserve">. </w:t>
      </w:r>
    </w:p>
    <w:p w:rsidR="00B07915" w:rsidRDefault="00B07915" w:rsidP="00B07915">
      <w:r w:rsidRPr="009719B3">
        <w:rPr>
          <w:rStyle w:val="Style13ptBold"/>
        </w:rPr>
        <w:t xml:space="preserve">Hannah </w:t>
      </w:r>
      <w:r>
        <w:rPr>
          <w:rStyle w:val="Style13ptBold"/>
        </w:rPr>
        <w:t>19</w:t>
      </w:r>
      <w:r>
        <w:t xml:space="preserve"> — John Hannah, </w:t>
      </w:r>
      <w:r w:rsidRPr="009719B3">
        <w:t xml:space="preserve">Senior Counselor at the Foundation for the Defense of Democracies, former National Security Advisory to Vice President Cheney, former Senior Advisor to Secretary of State Christopher, former Deputy Director and Senior Fellow at the Washington Institute for Near East Policy, </w:t>
      </w:r>
      <w:r>
        <w:t>2018 (“</w:t>
      </w:r>
      <w:r w:rsidRPr="00FF60FF">
        <w:t>Trump Should Salvage U.S.-Saudi Relations</w:t>
      </w:r>
      <w:r>
        <w:t xml:space="preserve">,” </w:t>
      </w:r>
      <w:r>
        <w:rPr>
          <w:i/>
        </w:rPr>
        <w:t>Foreign Policy</w:t>
      </w:r>
      <w:r>
        <w:t>, March 27</w:t>
      </w:r>
      <w:r w:rsidRPr="00FF60FF">
        <w:rPr>
          <w:vertAlign w:val="superscript"/>
        </w:rPr>
        <w:t>th</w:t>
      </w:r>
      <w:r>
        <w:t xml:space="preserve">, Available Online at </w:t>
      </w:r>
      <w:r w:rsidRPr="00FF60FF">
        <w:t>https://www.fdd.org/analysis/op_eds/2019/03/27/trump-should-salvage-u-s-saudi-relations/</w:t>
      </w:r>
      <w:r>
        <w:t>, Accessed 06-24-2019)</w:t>
      </w:r>
    </w:p>
    <w:p w:rsidR="00B07915" w:rsidRDefault="00B07915" w:rsidP="00B07915">
      <w:r>
        <w:t xml:space="preserve">Perhaps </w:t>
      </w:r>
      <w:r w:rsidRPr="004B1AAE">
        <w:rPr>
          <w:rStyle w:val="StyleUnderline"/>
        </w:rPr>
        <w:t>an</w:t>
      </w:r>
      <w:r>
        <w:t xml:space="preserve"> even more </w:t>
      </w:r>
      <w:r w:rsidRPr="004B1AAE">
        <w:rPr>
          <w:rStyle w:val="StyleUnderline"/>
        </w:rPr>
        <w:t>important change</w:t>
      </w:r>
      <w:r>
        <w:t xml:space="preserve">, one </w:t>
      </w:r>
      <w:r w:rsidRPr="004B1AAE">
        <w:rPr>
          <w:rStyle w:val="StyleUnderline"/>
        </w:rPr>
        <w:t>that amplifies the potential risks of a possible nationalist backlash</w:t>
      </w:r>
      <w:r>
        <w:t xml:space="preserve">, </w:t>
      </w:r>
      <w:r w:rsidRPr="004B1AAE">
        <w:rPr>
          <w:rStyle w:val="StyleUnderline"/>
        </w:rPr>
        <w:t>is the emergence of great-power competitors with the U</w:t>
      </w:r>
      <w:r>
        <w:t xml:space="preserve">nited </w:t>
      </w:r>
      <w:r w:rsidRPr="004B1AAE">
        <w:rPr>
          <w:rStyle w:val="StyleUnderline"/>
        </w:rPr>
        <w:t>S</w:t>
      </w:r>
      <w:r>
        <w:t>tates</w:t>
      </w:r>
      <w:r w:rsidRPr="004B1AAE">
        <w:rPr>
          <w:rStyle w:val="StyleUnderline"/>
        </w:rPr>
        <w:t>, especially China. It’s still the case that Saudis overwhelmingly prefer Washington to remain their dominant global partner</w:t>
      </w:r>
      <w:r>
        <w:t>. If nothing else, they know that if the worst were to happen, and war with Iran came, neither Russia nor China would lift a finger to save the house of Saud. The U.S. military still would—probably. But that “probably” is itself a growing problem, one which has been getting worse over the past decade as two successive U.S. presidents of both major parties have increasingly signaled their determination to do less, not more, in the Middle East to guarantee the security of partner states. Inevitably, as the perception of U.S. retrenchment deepens, the Saudis are hedging their bets and developing new geostrategic options.</w:t>
      </w:r>
    </w:p>
    <w:p w:rsidR="00B07915" w:rsidRDefault="00B07915" w:rsidP="00B07915">
      <w:r>
        <w:t xml:space="preserve">Today, China is Saudi Arabia’s largest trading partner. It’s among the biggest customers for Saudi oil—while the U.S. shale boom increasingly poses the greatest threat to Riyadh’s economic prosperity. Thanks in no small part to decades of intellectual-property theft on a world-historical scale, </w:t>
      </w:r>
      <w:r w:rsidRPr="00846358">
        <w:rPr>
          <w:rStyle w:val="StyleUnderline"/>
          <w:highlight w:val="yellow"/>
        </w:rPr>
        <w:t>Chinese tech</w:t>
      </w:r>
      <w:r w:rsidRPr="004B1AAE">
        <w:rPr>
          <w:rStyle w:val="StyleUnderline"/>
        </w:rPr>
        <w:t>nology, including military, intelligence, and cyber systems, as well as critical emerging sectors such as a</w:t>
      </w:r>
      <w:r>
        <w:t xml:space="preserve">rtificial </w:t>
      </w:r>
      <w:r w:rsidRPr="004B1AAE">
        <w:rPr>
          <w:rStyle w:val="StyleUnderline"/>
        </w:rPr>
        <w:t>i</w:t>
      </w:r>
      <w:r>
        <w:t xml:space="preserve">ntelligence, </w:t>
      </w:r>
      <w:r w:rsidRPr="00846358">
        <w:rPr>
          <w:rStyle w:val="StyleUnderline"/>
          <w:highlight w:val="yellow"/>
        </w:rPr>
        <w:t>is increasingly closing the gap</w:t>
      </w:r>
      <w:r w:rsidRPr="004B1AAE">
        <w:rPr>
          <w:rStyle w:val="StyleUnderline"/>
        </w:rPr>
        <w:t xml:space="preserve"> with the best U.S. high-tech offerings</w:t>
      </w:r>
      <w:r>
        <w:t xml:space="preserve">. And </w:t>
      </w:r>
      <w:r w:rsidRPr="00846358">
        <w:rPr>
          <w:rStyle w:val="StyleUnderline"/>
          <w:highlight w:val="yellow"/>
        </w:rPr>
        <w:t>Beijing</w:t>
      </w:r>
      <w:r w:rsidRPr="004B1AAE">
        <w:rPr>
          <w:rStyle w:val="StyleUnderline"/>
        </w:rPr>
        <w:t xml:space="preserve">, like Moscow, </w:t>
      </w:r>
      <w:r w:rsidRPr="00846358">
        <w:rPr>
          <w:rStyle w:val="StyleUnderline"/>
          <w:highlight w:val="yellow"/>
        </w:rPr>
        <w:t>is</w:t>
      </w:r>
      <w:r w:rsidRPr="004B1AAE">
        <w:rPr>
          <w:rStyle w:val="StyleUnderline"/>
        </w:rPr>
        <w:t xml:space="preserve"> perfectly </w:t>
      </w:r>
      <w:r w:rsidRPr="00846358">
        <w:rPr>
          <w:rStyle w:val="StyleUnderline"/>
          <w:highlight w:val="yellow"/>
        </w:rPr>
        <w:t>prepared to sell</w:t>
      </w:r>
      <w:r w:rsidRPr="004B1AAE">
        <w:rPr>
          <w:rStyle w:val="StyleUnderline"/>
        </w:rPr>
        <w:t xml:space="preserve"> its most </w:t>
      </w:r>
      <w:r w:rsidRPr="00846358">
        <w:rPr>
          <w:rStyle w:val="StyleUnderline"/>
          <w:highlight w:val="yellow"/>
        </w:rPr>
        <w:t>advanced capabilities</w:t>
      </w:r>
      <w:r w:rsidRPr="004B1AAE">
        <w:rPr>
          <w:rStyle w:val="StyleUnderline"/>
        </w:rPr>
        <w:t xml:space="preserve"> to Riyadh </w:t>
      </w:r>
      <w:r w:rsidRPr="00846358">
        <w:rPr>
          <w:rStyle w:val="StyleUnderline"/>
          <w:highlight w:val="yellow"/>
        </w:rPr>
        <w:t xml:space="preserve">with </w:t>
      </w:r>
      <w:r w:rsidRPr="00846358">
        <w:rPr>
          <w:rStyle w:val="Emphasis"/>
          <w:highlight w:val="yellow"/>
        </w:rPr>
        <w:t>no strings attached</w:t>
      </w:r>
      <w:r>
        <w:t xml:space="preserve">. No complaints about the kingdom’s human rights record. No mentions of Khashoggi. No threats to withdraw support as punishment for the war in Yemen. As was painfully obvious during Mohammed bin Salman’s recent values-free trip to China in February, </w:t>
      </w:r>
      <w:r w:rsidRPr="004B1AAE">
        <w:rPr>
          <w:rStyle w:val="StyleUnderline"/>
        </w:rPr>
        <w:t>in an increasingly ideological age of great-power competition that pits Western-style liberal democracy against Beijing’s model of authoritarian capitalism, it’s no secret in which camp the house of Saud feels most at home</w:t>
      </w:r>
      <w:r>
        <w:t>.</w:t>
      </w:r>
    </w:p>
    <w:p w:rsidR="00B07915" w:rsidRDefault="00B07915" w:rsidP="00B07915">
      <w:r>
        <w:t xml:space="preserve">The only point being that the </w:t>
      </w:r>
      <w:r w:rsidRPr="004B1AAE">
        <w:rPr>
          <w:rStyle w:val="StyleUnderline"/>
        </w:rPr>
        <w:t>decades-old assumptions that have governed the U.S.-Saudi relationship, while largely still valid, may be on increasingly shaky ground</w:t>
      </w:r>
      <w:r>
        <w:t xml:space="preserve">. Before the Senate passed a resolution earlier this month to end all U.S. support for the Saudi war in Yemen, Sen. Chris </w:t>
      </w:r>
      <w:r w:rsidRPr="00C21EF8">
        <w:rPr>
          <w:rStyle w:val="StyleUnderline"/>
          <w:highlight w:val="yellow"/>
        </w:rPr>
        <w:t>Murphy</w:t>
      </w:r>
      <w:r>
        <w:t xml:space="preserve"> of Connecticut </w:t>
      </w:r>
      <w:r w:rsidRPr="004B1AAE">
        <w:rPr>
          <w:rStyle w:val="StyleUnderline"/>
        </w:rPr>
        <w:t xml:space="preserve">confidently </w:t>
      </w:r>
      <w:r w:rsidRPr="00C21EF8">
        <w:rPr>
          <w:rStyle w:val="StyleUnderline"/>
          <w:highlight w:val="yellow"/>
        </w:rPr>
        <w:t>reassured</w:t>
      </w:r>
      <w:r>
        <w:t xml:space="preserve"> his colleagues, “</w:t>
      </w:r>
      <w:r w:rsidRPr="00C21EF8">
        <w:rPr>
          <w:rStyle w:val="StyleUnderline"/>
          <w:highlight w:val="yellow"/>
        </w:rPr>
        <w:t>The Saudis won’t go somewhere else</w:t>
      </w:r>
      <w:r>
        <w:t xml:space="preserve">.” The suggestion that they might turn to another great power for weapons, he claimed, “is belied by how this alliance has worked for years and the complication of the Saudis turning around and choosing to go to another partner.” </w:t>
      </w:r>
      <w:r w:rsidRPr="004B1AAE">
        <w:rPr>
          <w:rStyle w:val="StyleUnderline"/>
        </w:rPr>
        <w:t>While I’d still bet that Murphy is more right than wrong</w:t>
      </w:r>
      <w:r>
        <w:t xml:space="preserve"> on this issue, if only due to the immediacy of the Iranian threat for Riyadh, </w:t>
      </w:r>
      <w:r w:rsidRPr="00C21EF8">
        <w:rPr>
          <w:rStyle w:val="StyleUnderline"/>
          <w:highlight w:val="yellow"/>
        </w:rPr>
        <w:t>I increasingly lack his</w:t>
      </w:r>
      <w:r w:rsidRPr="004B1AAE">
        <w:rPr>
          <w:rStyle w:val="StyleUnderline"/>
        </w:rPr>
        <w:t xml:space="preserve"> sense of </w:t>
      </w:r>
      <w:r w:rsidRPr="00C21EF8">
        <w:rPr>
          <w:rStyle w:val="StyleUnderline"/>
          <w:highlight w:val="yellow"/>
        </w:rPr>
        <w:t>certitude</w:t>
      </w:r>
      <w:r w:rsidRPr="004B1AAE">
        <w:rPr>
          <w:rStyle w:val="StyleUnderline"/>
        </w:rPr>
        <w:t>. Saudi Arabia, U.S. foreign policy, and the global balance of power are all now in flux in ways that are quite unprecedented</w:t>
      </w:r>
      <w:r>
        <w:t>.</w:t>
      </w:r>
    </w:p>
    <w:p w:rsidR="00B07915" w:rsidRDefault="00B07915" w:rsidP="00B07915">
      <w:r>
        <w:t xml:space="preserve">Even 30 years ago, the Saudis were capable of some nasty surprises, such as purchasing intermediate-range ballistic missiles from China capable of striking Israel. And just a couple of months ago, credible reports emerged that the Saudis have built a facility for producing and testing solid-fuel ballistic missiles west of Riyadh—one with features that bear striking similarities to comparable facilities in China. </w:t>
      </w:r>
      <w:r w:rsidRPr="00C21EF8">
        <w:rPr>
          <w:rStyle w:val="StyleUnderline"/>
          <w:highlight w:val="yellow"/>
        </w:rPr>
        <w:t>The danger that as</w:t>
      </w:r>
      <w:r w:rsidRPr="004B1AAE">
        <w:rPr>
          <w:rStyle w:val="StyleUnderline"/>
        </w:rPr>
        <w:t xml:space="preserve"> Saudi </w:t>
      </w:r>
      <w:r w:rsidRPr="00C21EF8">
        <w:rPr>
          <w:rStyle w:val="StyleUnderline"/>
          <w:highlight w:val="yellow"/>
        </w:rPr>
        <w:t>doubts</w:t>
      </w:r>
      <w:r w:rsidRPr="004B1AAE">
        <w:rPr>
          <w:rStyle w:val="StyleUnderline"/>
        </w:rPr>
        <w:t xml:space="preserve"> about the U</w:t>
      </w:r>
      <w:r>
        <w:t xml:space="preserve">nited </w:t>
      </w:r>
      <w:r w:rsidRPr="004B1AAE">
        <w:rPr>
          <w:rStyle w:val="StyleUnderline"/>
        </w:rPr>
        <w:t>S</w:t>
      </w:r>
      <w:r w:rsidRPr="004B1AAE">
        <w:t>tates</w:t>
      </w:r>
      <w:r w:rsidRPr="004B1AAE">
        <w:rPr>
          <w:rStyle w:val="StyleUnderline"/>
        </w:rPr>
        <w:t xml:space="preserve">’ reliability </w:t>
      </w:r>
      <w:r w:rsidRPr="00C21EF8">
        <w:rPr>
          <w:rStyle w:val="StyleUnderline"/>
          <w:highlight w:val="yellow"/>
        </w:rPr>
        <w:t>grow, so too will</w:t>
      </w:r>
      <w:r w:rsidRPr="004B1AAE">
        <w:rPr>
          <w:rStyle w:val="StyleUnderline"/>
        </w:rPr>
        <w:t xml:space="preserve"> their </w:t>
      </w:r>
      <w:r w:rsidRPr="00C21EF8">
        <w:rPr>
          <w:rStyle w:val="StyleUnderline"/>
          <w:highlight w:val="yellow"/>
        </w:rPr>
        <w:t>efforts to hedge by looking for weapons and support</w:t>
      </w:r>
      <w:r>
        <w:t xml:space="preserve"> (in Murphy’s words) </w:t>
      </w:r>
      <w:r w:rsidRPr="004B1AAE">
        <w:rPr>
          <w:rStyle w:val="StyleUnderline"/>
        </w:rPr>
        <w:t>“</w:t>
      </w:r>
      <w:r w:rsidRPr="00C21EF8">
        <w:rPr>
          <w:rStyle w:val="StyleUnderline"/>
          <w:highlight w:val="yellow"/>
        </w:rPr>
        <w:t>somewhere else</w:t>
      </w:r>
      <w:r w:rsidRPr="004B1AAE">
        <w:rPr>
          <w:rStyle w:val="StyleUnderline"/>
        </w:rPr>
        <w:t xml:space="preserve">,” </w:t>
      </w:r>
      <w:r w:rsidRPr="00C21EF8">
        <w:rPr>
          <w:rStyle w:val="StyleUnderline"/>
          <w:highlight w:val="yellow"/>
        </w:rPr>
        <w:t>including to hostile great-power rivals</w:t>
      </w:r>
      <w:r w:rsidRPr="004B1AAE">
        <w:rPr>
          <w:rStyle w:val="StyleUnderline"/>
        </w:rPr>
        <w:t xml:space="preserve"> of the U</w:t>
      </w:r>
      <w:r>
        <w:t xml:space="preserve">nited </w:t>
      </w:r>
      <w:r w:rsidRPr="004B1AAE">
        <w:rPr>
          <w:rStyle w:val="StyleUnderline"/>
        </w:rPr>
        <w:t>S</w:t>
      </w:r>
      <w:r>
        <w:t xml:space="preserve">tates, </w:t>
      </w:r>
      <w:r w:rsidRPr="00C21EF8">
        <w:rPr>
          <w:rStyle w:val="StyleUnderline"/>
          <w:highlight w:val="yellow"/>
        </w:rPr>
        <w:t>is</w:t>
      </w:r>
      <w:r w:rsidRPr="004B1AAE">
        <w:rPr>
          <w:rStyle w:val="StyleUnderline"/>
        </w:rPr>
        <w:t xml:space="preserve"> probably </w:t>
      </w:r>
      <w:r w:rsidRPr="00C21EF8">
        <w:rPr>
          <w:rStyle w:val="Emphasis"/>
          <w:highlight w:val="yellow"/>
        </w:rPr>
        <w:t>greater than it’s ever been in the history of the</w:t>
      </w:r>
      <w:r w:rsidRPr="00C21EF8">
        <w:rPr>
          <w:rStyle w:val="Emphasis"/>
        </w:rPr>
        <w:t xml:space="preserve"> countries’ </w:t>
      </w:r>
      <w:r w:rsidRPr="00C21EF8">
        <w:rPr>
          <w:rStyle w:val="Emphasis"/>
          <w:highlight w:val="yellow"/>
        </w:rPr>
        <w:t>relationship</w:t>
      </w:r>
      <w:r w:rsidRPr="004B1AAE">
        <w:rPr>
          <w:rStyle w:val="StyleUnderline"/>
        </w:rPr>
        <w:t>. The recent decision to introduce Chinese-language instruction at all stages of the Saudi educational system was no accident</w:t>
      </w:r>
      <w:r>
        <w:t>.</w:t>
      </w:r>
    </w:p>
    <w:p w:rsidR="00B07915" w:rsidRPr="00B07915" w:rsidRDefault="00B07915" w:rsidP="00B07915"/>
    <w:p w:rsidR="00846358" w:rsidRPr="00846358" w:rsidRDefault="00846358" w:rsidP="00846358">
      <w:pPr>
        <w:pStyle w:val="Heading4"/>
      </w:pPr>
      <w:r>
        <w:lastRenderedPageBreak/>
        <w:t xml:space="preserve">The plan causes Saudi Arabia to </w:t>
      </w:r>
      <w:r>
        <w:rPr>
          <w:u w:val="single"/>
        </w:rPr>
        <w:t>shift suppliers</w:t>
      </w:r>
      <w:r>
        <w:t xml:space="preserve"> </w:t>
      </w:r>
      <w:r w:rsidRPr="00FC10D9">
        <w:rPr>
          <w:i/>
        </w:rPr>
        <w:t>without</w:t>
      </w:r>
      <w:r>
        <w:t xml:space="preserve"> changing their behavior — the link is </w:t>
      </w:r>
      <w:r>
        <w:rPr>
          <w:u w:val="single"/>
        </w:rPr>
        <w:t>short-</w:t>
      </w:r>
      <w:r>
        <w:t xml:space="preserve"> </w:t>
      </w:r>
      <w:r>
        <w:rPr>
          <w:i/>
        </w:rPr>
        <w:t>and</w:t>
      </w:r>
      <w:r>
        <w:t xml:space="preserve"> </w:t>
      </w:r>
      <w:r>
        <w:rPr>
          <w:u w:val="single"/>
        </w:rPr>
        <w:t>long-term</w:t>
      </w:r>
      <w:r>
        <w:t xml:space="preserve">. </w:t>
      </w:r>
    </w:p>
    <w:p w:rsidR="00846358" w:rsidRDefault="00846358" w:rsidP="00846358">
      <w:r w:rsidRPr="00300E8B">
        <w:rPr>
          <w:rStyle w:val="Style13ptBold"/>
        </w:rPr>
        <w:t>Rounds 19</w:t>
      </w:r>
      <w:r>
        <w:t xml:space="preserve"> — </w:t>
      </w:r>
      <w:r w:rsidRPr="00300E8B">
        <w:t xml:space="preserve">Ray Rounds, Lieutenant Colonel and F-15E pilot in the U.S. Air Force, Ph.D. Candidate in International Relations at Georgetown University, </w:t>
      </w:r>
      <w:r>
        <w:t>2019 (“</w:t>
      </w:r>
      <w:r w:rsidRPr="000946B9">
        <w:t>The Case Against Arms Embargos, Even for Saudi Arabia</w:t>
      </w:r>
      <w:r>
        <w:t xml:space="preserve">,” </w:t>
      </w:r>
      <w:r>
        <w:rPr>
          <w:i/>
        </w:rPr>
        <w:t>War on the Rocks</w:t>
      </w:r>
      <w:r>
        <w:t>, April 16</w:t>
      </w:r>
      <w:r w:rsidRPr="000946B9">
        <w:rPr>
          <w:vertAlign w:val="superscript"/>
        </w:rPr>
        <w:t>th</w:t>
      </w:r>
      <w:r>
        <w:t xml:space="preserve">, Available Online at </w:t>
      </w:r>
      <w:hyperlink r:id="rId105" w:history="1">
        <w:r w:rsidRPr="00A272A5">
          <w:rPr>
            <w:rStyle w:val="Hyperlink"/>
          </w:rPr>
          <w:t>https://warontherocks.com/2019/04/the-case-against-arms-embargos-even-for-saudi-arabia/</w:t>
        </w:r>
      </w:hyperlink>
      <w:r>
        <w:t>, Accessed 06-12-2019)</w:t>
      </w:r>
    </w:p>
    <w:p w:rsidR="00846358" w:rsidRDefault="00846358" w:rsidP="00846358">
      <w:r>
        <w:t>What About Saudi Arabia?</w:t>
      </w:r>
    </w:p>
    <w:p w:rsidR="00846358" w:rsidRDefault="00846358" w:rsidP="00846358">
      <w:r>
        <w:t xml:space="preserve">In sum, </w:t>
      </w:r>
      <w:r w:rsidRPr="00D56365">
        <w:rPr>
          <w:rStyle w:val="StyleUnderline"/>
        </w:rPr>
        <w:t xml:space="preserve">more restrictive arms sales, delivery suspensions, or outright embargos are </w:t>
      </w:r>
      <w:r w:rsidRPr="00FC10D9">
        <w:rPr>
          <w:rStyle w:val="Emphasis"/>
        </w:rPr>
        <w:t>unlikely to succeed</w:t>
      </w:r>
      <w:r w:rsidRPr="00D56365">
        <w:rPr>
          <w:rStyle w:val="StyleUnderline"/>
        </w:rPr>
        <w:t xml:space="preserve"> in policy coercion. While arms transfers provide an avenue of influence, </w:t>
      </w:r>
      <w:r w:rsidRPr="00846358">
        <w:rPr>
          <w:rStyle w:val="StyleUnderline"/>
          <w:highlight w:val="yellow"/>
        </w:rPr>
        <w:t>embargos</w:t>
      </w:r>
      <w:r w:rsidRPr="00D56365">
        <w:rPr>
          <w:rStyle w:val="StyleUnderline"/>
        </w:rPr>
        <w:t xml:space="preserve"> often </w:t>
      </w:r>
      <w:r w:rsidRPr="00846358">
        <w:rPr>
          <w:rStyle w:val="StyleUnderline"/>
          <w:highlight w:val="yellow"/>
        </w:rPr>
        <w:t xml:space="preserve">lead to </w:t>
      </w:r>
      <w:r w:rsidRPr="00846358">
        <w:rPr>
          <w:rStyle w:val="Emphasis"/>
          <w:highlight w:val="yellow"/>
        </w:rPr>
        <w:t>diversification</w:t>
      </w:r>
      <w:r w:rsidRPr="00D56365">
        <w:rPr>
          <w:rStyle w:val="StyleUnderline"/>
        </w:rPr>
        <w:t>, not desired policy changes</w:t>
      </w:r>
      <w:r>
        <w:t xml:space="preserve">. Additionally, fears of technology transfer and direct offsets creating a competitor out of every client are generally unfounded in the high-end market in which the United States generally deals. Finally, </w:t>
      </w:r>
      <w:r w:rsidRPr="00D56365">
        <w:rPr>
          <w:rStyle w:val="StyleUnderline"/>
        </w:rPr>
        <w:t>while the large domestic market provides the U</w:t>
      </w:r>
      <w:r>
        <w:t xml:space="preserve">nited </w:t>
      </w:r>
      <w:r w:rsidRPr="00D56365">
        <w:rPr>
          <w:rStyle w:val="StyleUnderline"/>
        </w:rPr>
        <w:t>S</w:t>
      </w:r>
      <w:r>
        <w:t xml:space="preserve">tates </w:t>
      </w:r>
      <w:r w:rsidRPr="00D56365">
        <w:rPr>
          <w:rStyle w:val="StyleUnderline"/>
        </w:rPr>
        <w:t>the luxury of sacrificing financial gains for political influence, sometimes economics do matter, particularly when it comes to saving a production line for future flexibility</w:t>
      </w:r>
      <w:r>
        <w:t>.</w:t>
      </w:r>
    </w:p>
    <w:p w:rsidR="00846358" w:rsidRDefault="00846358" w:rsidP="00846358">
      <w:r w:rsidRPr="00D56365">
        <w:rPr>
          <w:rStyle w:val="StyleUnderline"/>
        </w:rPr>
        <w:t>These conclusions should</w:t>
      </w:r>
      <w:r>
        <w:t xml:space="preserve"> therefore </w:t>
      </w:r>
      <w:r w:rsidRPr="00D56365">
        <w:rPr>
          <w:rStyle w:val="StyleUnderline"/>
        </w:rPr>
        <w:t>inform U.S. policy on Saudi Arabia</w:t>
      </w:r>
      <w: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846358">
        <w:rPr>
          <w:rStyle w:val="StyleUnderline"/>
          <w:highlight w:val="yellow"/>
        </w:rPr>
        <w:t>embargoing Saudi Arabia is unlikely to fundamentally alter</w:t>
      </w:r>
      <w:r w:rsidRPr="004D4EC1">
        <w:rPr>
          <w:rStyle w:val="StyleUnderline"/>
        </w:rPr>
        <w:t xml:space="preserve"> Saudi </w:t>
      </w:r>
      <w:r w:rsidRPr="00846358">
        <w:rPr>
          <w:rStyle w:val="StyleUnderline"/>
          <w:highlight w:val="yellow"/>
        </w:rPr>
        <w:t xml:space="preserve">policies, but likely to </w:t>
      </w:r>
      <w:r w:rsidRPr="00846358">
        <w:rPr>
          <w:rStyle w:val="Emphasis"/>
          <w:highlight w:val="yellow"/>
        </w:rPr>
        <w:t>further damage</w:t>
      </w:r>
      <w:r w:rsidRPr="00FC10D9">
        <w:rPr>
          <w:rStyle w:val="Emphasis"/>
        </w:rPr>
        <w:t xml:space="preserve"> U.S. </w:t>
      </w:r>
      <w:r w:rsidRPr="00846358">
        <w:rPr>
          <w:rStyle w:val="Emphasis"/>
          <w:highlight w:val="yellow"/>
        </w:rPr>
        <w:t>ties</w:t>
      </w:r>
      <w:r w:rsidRPr="00FC10D9">
        <w:rPr>
          <w:rStyle w:val="Emphasis"/>
        </w:rPr>
        <w:t xml:space="preserve"> with Riyadh</w:t>
      </w:r>
      <w:r>
        <w:t>.</w:t>
      </w:r>
    </w:p>
    <w:p w:rsidR="00846358" w:rsidRDefault="00846358" w:rsidP="00846358">
      <w:r w:rsidRPr="004D4EC1">
        <w:rPr>
          <w:rStyle w:val="StyleUnderline"/>
        </w:rPr>
        <w:t xml:space="preserve">In the near-term, </w:t>
      </w:r>
      <w:r w:rsidRPr="00846358">
        <w:rPr>
          <w:rStyle w:val="StyleUnderline"/>
          <w:highlight w:val="yellow"/>
        </w:rPr>
        <w:t xml:space="preserve">Saudi Arabia can </w:t>
      </w:r>
      <w:r w:rsidRPr="00846358">
        <w:rPr>
          <w:rStyle w:val="Emphasis"/>
          <w:highlight w:val="yellow"/>
        </w:rPr>
        <w:t>substitute other weapons</w:t>
      </w:r>
      <w:r w:rsidRPr="004D4EC1">
        <w:rPr>
          <w:rStyle w:val="StyleUnderline"/>
        </w:rPr>
        <w:t xml:space="preserve">, such as the Eurofighter and Tornado, and “dumb bombs” instead of U.S.-built “smart weapons.” </w:t>
      </w:r>
      <w:r w:rsidRPr="00846358">
        <w:rPr>
          <w:rStyle w:val="StyleUnderline"/>
          <w:highlight w:val="yellow"/>
        </w:rPr>
        <w:t>The Saudis can also rely more</w:t>
      </w:r>
      <w:r w:rsidRPr="004D4EC1">
        <w:rPr>
          <w:rStyle w:val="StyleUnderline"/>
        </w:rPr>
        <w:t xml:space="preserve"> heavily </w:t>
      </w:r>
      <w:r w:rsidRPr="00846358">
        <w:rPr>
          <w:rStyle w:val="StyleUnderline"/>
          <w:highlight w:val="yellow"/>
        </w:rPr>
        <w:t>on their</w:t>
      </w:r>
      <w:r w:rsidRPr="004D4EC1">
        <w:rPr>
          <w:rStyle w:val="StyleUnderline"/>
        </w:rPr>
        <w:t xml:space="preserve"> </w:t>
      </w:r>
      <w:r w:rsidRPr="00FC10D9">
        <w:rPr>
          <w:rStyle w:val="Emphasis"/>
        </w:rPr>
        <w:t xml:space="preserve">Emirati and Egyptian </w:t>
      </w:r>
      <w:r w:rsidRPr="00846358">
        <w:rPr>
          <w:rStyle w:val="Emphasis"/>
          <w:highlight w:val="yellow"/>
        </w:rPr>
        <w:t>partners</w:t>
      </w:r>
      <w:r w:rsidRPr="00846358">
        <w:rPr>
          <w:rStyle w:val="StyleUnderline"/>
          <w:highlight w:val="yellow"/>
        </w:rPr>
        <w:t xml:space="preserve"> using non-U.S.</w:t>
      </w:r>
      <w:r w:rsidRPr="004D4EC1">
        <w:rPr>
          <w:rStyle w:val="StyleUnderline"/>
        </w:rPr>
        <w:t xml:space="preserve"> produced </w:t>
      </w:r>
      <w:r w:rsidRPr="00846358">
        <w:rPr>
          <w:rStyle w:val="StyleUnderline"/>
          <w:highlight w:val="yellow"/>
        </w:rPr>
        <w:t>arms. In the medium to long term,</w:t>
      </w:r>
      <w:r w:rsidRPr="004D4EC1">
        <w:rPr>
          <w:rStyle w:val="StyleUnderline"/>
        </w:rPr>
        <w:t xml:space="preserve"> such </w:t>
      </w:r>
      <w:r w:rsidRPr="00846358">
        <w:rPr>
          <w:rStyle w:val="StyleUnderline"/>
          <w:highlight w:val="yellow"/>
        </w:rPr>
        <w:t xml:space="preserve">an embargo is likely to push the Kingdom to </w:t>
      </w:r>
      <w:r w:rsidRPr="00846358">
        <w:rPr>
          <w:rStyle w:val="Emphasis"/>
          <w:highlight w:val="yellow"/>
        </w:rPr>
        <w:t>greater</w:t>
      </w:r>
      <w:r w:rsidRPr="00FC10D9">
        <w:rPr>
          <w:rStyle w:val="Emphasis"/>
        </w:rPr>
        <w:t xml:space="preserve"> arms </w:t>
      </w:r>
      <w:r w:rsidRPr="00846358">
        <w:rPr>
          <w:rStyle w:val="Emphasis"/>
          <w:highlight w:val="yellow"/>
        </w:rPr>
        <w:t>diversification</w:t>
      </w:r>
      <w:r w:rsidRPr="004D4EC1">
        <w:rPr>
          <w:rStyle w:val="StyleUnderline"/>
        </w:rPr>
        <w:t xml:space="preserve">. If history is any guide, </w:t>
      </w:r>
      <w:r w:rsidRPr="00846358">
        <w:rPr>
          <w:rStyle w:val="StyleUnderline"/>
          <w:highlight w:val="yellow"/>
        </w:rPr>
        <w:t>the U</w:t>
      </w:r>
      <w:r>
        <w:t xml:space="preserve">nited </w:t>
      </w:r>
      <w:r w:rsidRPr="00846358">
        <w:rPr>
          <w:rStyle w:val="StyleUnderline"/>
          <w:highlight w:val="yellow"/>
        </w:rPr>
        <w:t>S</w:t>
      </w:r>
      <w:r>
        <w:t xml:space="preserve">tates </w:t>
      </w:r>
      <w:r w:rsidRPr="00846358">
        <w:rPr>
          <w:rStyle w:val="StyleUnderline"/>
          <w:highlight w:val="yellow"/>
        </w:rPr>
        <w:t>will eventually lift any</w:t>
      </w:r>
      <w:r w:rsidRPr="004D4EC1">
        <w:rPr>
          <w:rStyle w:val="StyleUnderline"/>
        </w:rPr>
        <w:t xml:space="preserve"> potential arms </w:t>
      </w:r>
      <w:r w:rsidRPr="00846358">
        <w:rPr>
          <w:rStyle w:val="StyleUnderline"/>
          <w:highlight w:val="yellow"/>
        </w:rPr>
        <w:t>embargo</w:t>
      </w:r>
      <w:r w:rsidRPr="004D4EC1">
        <w:rPr>
          <w:rStyle w:val="StyleUnderline"/>
        </w:rPr>
        <w:t xml:space="preserve"> with little change in Saudi behavior, but only </w:t>
      </w:r>
      <w:r w:rsidRPr="00846358">
        <w:rPr>
          <w:rStyle w:val="StyleUnderline"/>
          <w:highlight w:val="yellow"/>
        </w:rPr>
        <w:t>after having provided an opportunity for adversary states</w:t>
      </w:r>
      <w:r w:rsidRPr="004D4EC1">
        <w:rPr>
          <w:rStyle w:val="StyleUnderline"/>
        </w:rPr>
        <w:t xml:space="preserve"> such as </w:t>
      </w:r>
      <w:r w:rsidRPr="00FC10D9">
        <w:rPr>
          <w:rStyle w:val="Emphasis"/>
        </w:rPr>
        <w:t>Russia and China</w:t>
      </w:r>
      <w:r w:rsidRPr="004D4EC1">
        <w:rPr>
          <w:rStyle w:val="StyleUnderline"/>
        </w:rPr>
        <w:t xml:space="preserve"> </w:t>
      </w:r>
      <w:r w:rsidRPr="00846358">
        <w:rPr>
          <w:rStyle w:val="StyleUnderline"/>
          <w:highlight w:val="yellow"/>
        </w:rPr>
        <w:t>to gain a strategic foothold</w:t>
      </w:r>
      <w:r w:rsidRPr="004D4EC1">
        <w:rPr>
          <w:rStyle w:val="StyleUnderline"/>
        </w:rPr>
        <w:t xml:space="preserve"> in Riyadh</w:t>
      </w:r>
      <w:r>
        <w:t>.</w:t>
      </w:r>
    </w:p>
    <w:p w:rsidR="00846358" w:rsidRDefault="00846358" w:rsidP="00846358"/>
    <w:p w:rsidR="00846358" w:rsidRDefault="00846358" w:rsidP="00846358">
      <w:pPr>
        <w:pStyle w:val="Heading4"/>
      </w:pPr>
      <w:r w:rsidRPr="00846358">
        <w:rPr>
          <w:u w:val="single"/>
        </w:rPr>
        <w:t>Egypt</w:t>
      </w:r>
      <w:r>
        <w:t xml:space="preserve">, </w:t>
      </w:r>
      <w:r w:rsidRPr="00846358">
        <w:rPr>
          <w:u w:val="single"/>
        </w:rPr>
        <w:t>Venezuela</w:t>
      </w:r>
      <w:r>
        <w:t xml:space="preserve">, and </w:t>
      </w:r>
      <w:r w:rsidRPr="00846358">
        <w:rPr>
          <w:u w:val="single"/>
        </w:rPr>
        <w:t>Kuwait</w:t>
      </w:r>
      <w:r>
        <w:t xml:space="preserve"> prove — embargoes lead to supplier shifts. </w:t>
      </w:r>
    </w:p>
    <w:p w:rsidR="00846358" w:rsidRDefault="00846358" w:rsidP="00846358">
      <w:r w:rsidRPr="00300E8B">
        <w:rPr>
          <w:rStyle w:val="Style13ptBold"/>
        </w:rPr>
        <w:t>Rounds 19</w:t>
      </w:r>
      <w:r>
        <w:t xml:space="preserve"> — </w:t>
      </w:r>
      <w:r w:rsidRPr="00300E8B">
        <w:t xml:space="preserve">Ray Rounds, Lieutenant Colonel and F-15E pilot in the U.S. Air Force, Ph.D. Candidate in International Relations at Georgetown University, </w:t>
      </w:r>
      <w:r>
        <w:t>2019 (“</w:t>
      </w:r>
      <w:r w:rsidRPr="000946B9">
        <w:t>The Case Against Arms Embargos, Even for Saudi Arabia</w:t>
      </w:r>
      <w:r>
        <w:t xml:space="preserve">,” </w:t>
      </w:r>
      <w:r>
        <w:rPr>
          <w:i/>
        </w:rPr>
        <w:t>War on the Rocks</w:t>
      </w:r>
      <w:r>
        <w:t>, April 16</w:t>
      </w:r>
      <w:r w:rsidRPr="000946B9">
        <w:rPr>
          <w:vertAlign w:val="superscript"/>
        </w:rPr>
        <w:t>th</w:t>
      </w:r>
      <w:r>
        <w:t xml:space="preserve">, Available Online at </w:t>
      </w:r>
      <w:hyperlink r:id="rId106" w:history="1">
        <w:r w:rsidRPr="00A272A5">
          <w:rPr>
            <w:rStyle w:val="Hyperlink"/>
          </w:rPr>
          <w:t>https://warontherocks.com/2019/04/the-case-against-arms-embargos-even-for-saudi-arabia/</w:t>
        </w:r>
      </w:hyperlink>
      <w:r>
        <w:t>, Accessed 06-12-2019)</w:t>
      </w:r>
    </w:p>
    <w:p w:rsidR="00846358" w:rsidRPr="000946B9" w:rsidRDefault="00846358" w:rsidP="00846358">
      <w:r w:rsidRPr="004D4EC1">
        <w:rPr>
          <w:rStyle w:val="StyleUnderline"/>
        </w:rPr>
        <w:t>Some</w:t>
      </w:r>
      <w:r>
        <w:t xml:space="preserve"> might </w:t>
      </w:r>
      <w:r w:rsidRPr="004D4EC1">
        <w:rPr>
          <w:rStyle w:val="StyleUnderline"/>
        </w:rPr>
        <w:t>counter that it would be extremely difficult and costly</w:t>
      </w:r>
      <w:r>
        <w:t xml:space="preserve">, in both time and money, for the Saudis </w:t>
      </w:r>
      <w:r w:rsidRPr="004D4EC1">
        <w:rPr>
          <w:rStyle w:val="StyleUnderline"/>
        </w:rPr>
        <w:t>to significantly diversify</w:t>
      </w:r>
      <w:r>
        <w:t xml:space="preserve"> their arms acquisitions away from the United States. This is absolutely the case. However, </w:t>
      </w:r>
      <w:r w:rsidRPr="00846358">
        <w:rPr>
          <w:rStyle w:val="Emphasis"/>
          <w:highlight w:val="yellow"/>
        </w:rPr>
        <w:t>costly does not mean impossible</w:t>
      </w:r>
      <w:r w:rsidRPr="00846358">
        <w:rPr>
          <w:rStyle w:val="StyleUnderline"/>
          <w:highlight w:val="yellow"/>
        </w:rPr>
        <w:t>. Less wealthy states have already done it. Egypt</w:t>
      </w:r>
      <w:r w:rsidRPr="00846358">
        <w:rPr>
          <w:rStyle w:val="StyleUnderline"/>
        </w:rPr>
        <w:t xml:space="preserve"> is one example</w:t>
      </w:r>
      <w:r w:rsidRPr="00846358">
        <w:t xml:space="preserve"> above; </w:t>
      </w:r>
      <w:r w:rsidRPr="00846358">
        <w:rPr>
          <w:rStyle w:val="StyleUnderline"/>
        </w:rPr>
        <w:t xml:space="preserve">but others such as </w:t>
      </w:r>
      <w:r w:rsidRPr="00846358">
        <w:rPr>
          <w:rStyle w:val="StyleUnderline"/>
          <w:highlight w:val="yellow"/>
        </w:rPr>
        <w:t>Venezuela and</w:t>
      </w:r>
      <w:r w:rsidRPr="00846358">
        <w:rPr>
          <w:rStyle w:val="StyleUnderline"/>
        </w:rPr>
        <w:t xml:space="preserve"> even tiny </w:t>
      </w:r>
      <w:r w:rsidRPr="00846358">
        <w:rPr>
          <w:rStyle w:val="StyleUnderline"/>
          <w:highlight w:val="yellow"/>
        </w:rPr>
        <w:t>Kuwait</w:t>
      </w:r>
      <w:r>
        <w:t xml:space="preserve"> — frustrated at years of U.S. approval delays — </w:t>
      </w:r>
      <w:r w:rsidRPr="00846358">
        <w:rPr>
          <w:rStyle w:val="StyleUnderline"/>
          <w:highlight w:val="yellow"/>
        </w:rPr>
        <w:t>have significantly diversified</w:t>
      </w:r>
      <w:r w:rsidRPr="004D4EC1">
        <w:rPr>
          <w:rStyle w:val="StyleUnderline"/>
        </w:rPr>
        <w:t xml:space="preserve"> their arms acquisitions</w:t>
      </w:r>
      <w:r>
        <w:t xml:space="preserve">. In other words, </w:t>
      </w:r>
      <w:r w:rsidRPr="00846358">
        <w:rPr>
          <w:rStyle w:val="StyleUnderline"/>
          <w:highlight w:val="yellow"/>
        </w:rPr>
        <w:t>with the money and options available to Saudi Arabia,</w:t>
      </w:r>
      <w:r w:rsidRPr="004D4EC1">
        <w:rPr>
          <w:rStyle w:val="StyleUnderline"/>
        </w:rPr>
        <w:t xml:space="preserve"> and few other producers showing a stomach for a full embargo, it is not unreasonable to believe that </w:t>
      </w:r>
      <w:r w:rsidRPr="00846358">
        <w:rPr>
          <w:rStyle w:val="StyleUnderline"/>
          <w:highlight w:val="yellow"/>
        </w:rPr>
        <w:t xml:space="preserve">the Saudis might </w:t>
      </w:r>
      <w:r w:rsidRPr="00846358">
        <w:rPr>
          <w:rStyle w:val="Emphasis"/>
          <w:highlight w:val="yellow"/>
        </w:rPr>
        <w:t>significantly diversify</w:t>
      </w:r>
      <w:r w:rsidRPr="004D4EC1">
        <w:rPr>
          <w:rStyle w:val="StyleUnderline"/>
        </w:rPr>
        <w:t xml:space="preserve"> their arms acquisitions over time </w:t>
      </w:r>
      <w:r w:rsidRPr="00846358">
        <w:rPr>
          <w:rStyle w:val="StyleUnderline"/>
          <w:highlight w:val="yellow"/>
        </w:rPr>
        <w:t>in response to a U.S. embargo</w:t>
      </w:r>
      <w:r>
        <w:t xml:space="preserve">. Thus, </w:t>
      </w:r>
      <w:r w:rsidRPr="004D4EC1">
        <w:rPr>
          <w:rStyle w:val="StyleUnderline"/>
        </w:rPr>
        <w:t xml:space="preserve">while a U.S. embargo might be morally compelling and emotionally satisfying, it is </w:t>
      </w:r>
      <w:r w:rsidRPr="008902CF">
        <w:rPr>
          <w:rStyle w:val="Emphasis"/>
        </w:rPr>
        <w:t>unlikely to create meaningful change</w:t>
      </w:r>
      <w:r w:rsidRPr="004D4EC1">
        <w:rPr>
          <w:rStyle w:val="StyleUnderline"/>
        </w:rPr>
        <w:t xml:space="preserve"> for those most at risk or be strategically beneficial to the U</w:t>
      </w:r>
      <w:r>
        <w:t xml:space="preserve">nited </w:t>
      </w:r>
      <w:r w:rsidRPr="004D4EC1">
        <w:rPr>
          <w:rStyle w:val="StyleUnderline"/>
        </w:rPr>
        <w:t>S</w:t>
      </w:r>
      <w:r>
        <w:t xml:space="preserve">tates. </w:t>
      </w:r>
      <w:r w:rsidRPr="004D4EC1">
        <w:rPr>
          <w:rStyle w:val="StyleUnderline"/>
        </w:rPr>
        <w:t>In the absence of a compelling, evidence-based case that an arms embargo on Saudi Arabia might produce desired changes in behavior, policymakers should look elsewhere for solutions to their Saudi problems</w:t>
      </w:r>
      <w:r>
        <w:t>.</w:t>
      </w:r>
    </w:p>
    <w:p w:rsidR="00846358" w:rsidRDefault="00846358" w:rsidP="00846358"/>
    <w:p w:rsidR="009666D5" w:rsidRPr="00A56F9F" w:rsidRDefault="009666D5" w:rsidP="009666D5">
      <w:pPr>
        <w:pStyle w:val="Heading4"/>
      </w:pPr>
      <w:r w:rsidRPr="009666D5">
        <w:rPr>
          <w:u w:val="single"/>
        </w:rPr>
        <w:lastRenderedPageBreak/>
        <w:t>Case doesn’t outweigh</w:t>
      </w:r>
      <w:r>
        <w:t xml:space="preserve">: cutting off sales causes a supplier shift </w:t>
      </w:r>
      <w:r>
        <w:rPr>
          <w:u w:val="single"/>
        </w:rPr>
        <w:t>without</w:t>
      </w:r>
      <w:r>
        <w:t xml:space="preserve"> changing behavior. </w:t>
      </w:r>
    </w:p>
    <w:p w:rsidR="009666D5" w:rsidRDefault="009666D5" w:rsidP="009666D5">
      <w:r w:rsidRPr="00300E8B">
        <w:rPr>
          <w:rStyle w:val="Style13ptBold"/>
        </w:rPr>
        <w:t>Rounds 19</w:t>
      </w:r>
      <w:r>
        <w:t xml:space="preserve"> — </w:t>
      </w:r>
      <w:r w:rsidRPr="00300E8B">
        <w:t xml:space="preserve">Ray Rounds, Lieutenant Colonel and F-15E pilot in the U.S. Air Force, Ph.D. Candidate in International Relations at Georgetown University, </w:t>
      </w:r>
      <w:r>
        <w:t>2019 (“</w:t>
      </w:r>
      <w:r w:rsidRPr="000946B9">
        <w:t>The Case Against Arms Embargos, Even for Saudi Arabia</w:t>
      </w:r>
      <w:r>
        <w:t xml:space="preserve">,” </w:t>
      </w:r>
      <w:r>
        <w:rPr>
          <w:i/>
        </w:rPr>
        <w:t>War on the Rocks</w:t>
      </w:r>
      <w:r>
        <w:t>, April 16</w:t>
      </w:r>
      <w:r w:rsidRPr="000946B9">
        <w:rPr>
          <w:vertAlign w:val="superscript"/>
        </w:rPr>
        <w:t>th</w:t>
      </w:r>
      <w:r>
        <w:t xml:space="preserve">, Available Online at </w:t>
      </w:r>
      <w:hyperlink r:id="rId107" w:history="1">
        <w:r w:rsidRPr="00A272A5">
          <w:rPr>
            <w:rStyle w:val="Hyperlink"/>
          </w:rPr>
          <w:t>https://warontherocks.com/2019/04/the-case-against-arms-embargos-even-for-saudi-arabia/</w:t>
        </w:r>
      </w:hyperlink>
      <w:r>
        <w:t>, Accessed 06-12-2019)</w:t>
      </w:r>
    </w:p>
    <w:p w:rsidR="009666D5" w:rsidRDefault="009666D5" w:rsidP="009666D5">
      <w: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381B4F">
        <w:rPr>
          <w:rStyle w:val="StyleUnderline"/>
        </w:rPr>
        <w:t>Whether it is delayed approval</w:t>
      </w:r>
      <w:r>
        <w:t xml:space="preserve">, as in the recent Kuwaiti F-18 purchase, </w:t>
      </w:r>
      <w:r w:rsidRPr="00381B4F">
        <w:rPr>
          <w:rStyle w:val="StyleUnderline"/>
        </w:rPr>
        <w:t>an outright embargo,</w:t>
      </w:r>
      <w:r>
        <w:t xml:space="preserve"> like Egyptian F-16s in 2013, </w:t>
      </w:r>
      <w:r w:rsidRPr="00381B4F">
        <w:rPr>
          <w:rStyle w:val="StyleUnderline"/>
        </w:rPr>
        <w:t>or denial of tech</w:t>
      </w:r>
      <w:r>
        <w:t xml:space="preserve">nology </w:t>
      </w:r>
      <w:r w:rsidRPr="00381B4F">
        <w:rPr>
          <w:rStyle w:val="StyleUnderline"/>
        </w:rPr>
        <w:t>transfer,</w:t>
      </w:r>
      <w:r>
        <w:t xml:space="preserve"> as in the 2016 Turkish Patriot missile request, </w:t>
      </w:r>
      <w:r w:rsidRPr="00381B4F">
        <w:rPr>
          <w:rStyle w:val="StyleUnderline"/>
        </w:rPr>
        <w:t xml:space="preserve">using the </w:t>
      </w:r>
      <w:r w:rsidRPr="000158E0">
        <w:rPr>
          <w:rStyle w:val="StyleUnderline"/>
          <w:highlight w:val="yellow"/>
        </w:rPr>
        <w:t>withholding</w:t>
      </w:r>
      <w:r w:rsidRPr="00381B4F">
        <w:rPr>
          <w:rStyle w:val="StyleUnderline"/>
        </w:rPr>
        <w:t xml:space="preserve"> of arms </w:t>
      </w:r>
      <w:r w:rsidRPr="000158E0">
        <w:rPr>
          <w:rStyle w:val="StyleUnderline"/>
          <w:highlight w:val="yellow"/>
        </w:rPr>
        <w:t>sales</w:t>
      </w:r>
      <w:r w:rsidRPr="00381B4F">
        <w:rPr>
          <w:rStyle w:val="StyleUnderline"/>
        </w:rPr>
        <w:t xml:space="preserve"> as a blunt force instrument of coercion </w:t>
      </w:r>
      <w:r w:rsidRPr="000158E0">
        <w:rPr>
          <w:rStyle w:val="StyleUnderline"/>
          <w:highlight w:val="yellow"/>
        </w:rPr>
        <w:t>is unlikely to produce desired</w:t>
      </w:r>
      <w:r w:rsidRPr="00381B4F">
        <w:rPr>
          <w:rStyle w:val="StyleUnderline"/>
        </w:rPr>
        <w:t xml:space="preserve"> strategic </w:t>
      </w:r>
      <w:r w:rsidRPr="000158E0">
        <w:rPr>
          <w:rStyle w:val="StyleUnderline"/>
          <w:highlight w:val="yellow"/>
        </w:rPr>
        <w:t xml:space="preserve">benefits and often </w:t>
      </w:r>
      <w:r w:rsidRPr="000158E0">
        <w:rPr>
          <w:rStyle w:val="Emphasis"/>
          <w:highlight w:val="yellow"/>
        </w:rPr>
        <w:t>backfires</w:t>
      </w:r>
      <w:r>
        <w:t>.</w:t>
      </w:r>
    </w:p>
    <w:p w:rsidR="009666D5" w:rsidRDefault="009666D5" w:rsidP="009666D5">
      <w:r w:rsidRPr="00381B4F">
        <w:rPr>
          <w:rStyle w:val="StyleUnderline"/>
        </w:rPr>
        <w:t xml:space="preserve">Arms </w:t>
      </w:r>
      <w:r w:rsidRPr="00DF2D8E">
        <w:rPr>
          <w:rStyle w:val="StyleUnderline"/>
          <w:highlight w:val="yellow"/>
        </w:rPr>
        <w:t>exports are</w:t>
      </w:r>
      <w:r w:rsidRPr="00DF2D8E">
        <w:rPr>
          <w:rStyle w:val="StyleUnderline"/>
        </w:rPr>
        <w:t xml:space="preserve"> best used</w:t>
      </w:r>
      <w:r w:rsidRPr="00381B4F">
        <w:rPr>
          <w:rStyle w:val="StyleUnderline"/>
        </w:rPr>
        <w:t xml:space="preserve"> for maintaining or strengthening relationships while limiting adversary access to client states; </w:t>
      </w:r>
      <w:r w:rsidRPr="00DF2D8E">
        <w:rPr>
          <w:rStyle w:val="StyleUnderline"/>
          <w:highlight w:val="yellow"/>
        </w:rPr>
        <w:t xml:space="preserve">a tool of </w:t>
      </w:r>
      <w:r w:rsidRPr="00DF2D8E">
        <w:rPr>
          <w:rStyle w:val="Emphasis"/>
          <w:highlight w:val="yellow"/>
        </w:rPr>
        <w:t>nuanced influence</w:t>
      </w:r>
      <w:r w:rsidRPr="00DF2D8E">
        <w:rPr>
          <w:rStyle w:val="StyleUnderline"/>
          <w:highlight w:val="yellow"/>
        </w:rPr>
        <w:t>, not outright coercion</w:t>
      </w:r>
      <w:r>
        <w:t xml:space="preserve">. In fact, </w:t>
      </w:r>
      <w:r w:rsidRPr="00DF2D8E">
        <w:rPr>
          <w:rStyle w:val="StyleUnderline"/>
          <w:highlight w:val="yellow"/>
        </w:rPr>
        <w:t>threatening to withhold</w:t>
      </w:r>
      <w:r w:rsidRPr="00381B4F">
        <w:rPr>
          <w:rStyle w:val="StyleUnderline"/>
        </w:rPr>
        <w:t xml:space="preserve"> arms sales </w:t>
      </w:r>
      <w:r w:rsidRPr="00DF2D8E">
        <w:rPr>
          <w:rStyle w:val="StyleUnderline"/>
          <w:highlight w:val="yellow"/>
        </w:rPr>
        <w:t>to coerce</w:t>
      </w:r>
      <w:r w:rsidRPr="00381B4F">
        <w:rPr>
          <w:rStyle w:val="StyleUnderline"/>
        </w:rPr>
        <w:t xml:space="preserve"> a state into changing its </w:t>
      </w:r>
      <w:r w:rsidRPr="00DF2D8E">
        <w:rPr>
          <w:rStyle w:val="StyleUnderline"/>
          <w:highlight w:val="yellow"/>
        </w:rPr>
        <w:t xml:space="preserve">behavior often has </w:t>
      </w:r>
      <w:r w:rsidRPr="00DF2D8E">
        <w:rPr>
          <w:rStyle w:val="Emphasis"/>
          <w:highlight w:val="yellow"/>
        </w:rPr>
        <w:t>the opposite effect</w:t>
      </w:r>
      <w:r w:rsidRPr="00DF2D8E">
        <w:rPr>
          <w:rStyle w:val="StyleUnderline"/>
          <w:highlight w:val="yellow"/>
        </w:rPr>
        <w:t xml:space="preserve">, leading clients to </w:t>
      </w:r>
      <w:r w:rsidRPr="00DF2D8E">
        <w:rPr>
          <w:rStyle w:val="Emphasis"/>
          <w:highlight w:val="yellow"/>
        </w:rPr>
        <w:t>diversify their</w:t>
      </w:r>
      <w:r w:rsidRPr="00DF2D8E">
        <w:rPr>
          <w:rStyle w:val="Emphasis"/>
        </w:rPr>
        <w:t xml:space="preserve"> arms </w:t>
      </w:r>
      <w:r w:rsidRPr="00DF2D8E">
        <w:rPr>
          <w:rStyle w:val="Emphasis"/>
          <w:highlight w:val="yellow"/>
        </w:rPr>
        <w:t>sourcing</w:t>
      </w:r>
      <w:r w:rsidRPr="00381B4F">
        <w:rPr>
          <w:rStyle w:val="StyleUnderline"/>
        </w:rPr>
        <w:t xml:space="preserve"> instead of shifting course</w:t>
      </w:r>
      <w: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w:t>
      </w:r>
      <w:r w:rsidRPr="00DF2D8E">
        <w:rPr>
          <w:rStyle w:val="StyleUnderline"/>
          <w:highlight w:val="yellow"/>
        </w:rPr>
        <w:t>the U</w:t>
      </w:r>
      <w:r>
        <w:t xml:space="preserve">nited </w:t>
      </w:r>
      <w:r w:rsidRPr="00DF2D8E">
        <w:rPr>
          <w:rStyle w:val="StyleUnderline"/>
          <w:highlight w:val="yellow"/>
        </w:rPr>
        <w:t>S</w:t>
      </w:r>
      <w:r>
        <w:t xml:space="preserve">tates </w:t>
      </w:r>
      <w:r w:rsidRPr="00DF2D8E">
        <w:rPr>
          <w:rStyle w:val="StyleUnderline"/>
          <w:highlight w:val="yellow"/>
        </w:rPr>
        <w:t>should not</w:t>
      </w:r>
      <w:r w:rsidRPr="00381B4F">
        <w:rPr>
          <w:rStyle w:val="StyleUnderline"/>
        </w:rPr>
        <w:t xml:space="preserve"> look to </w:t>
      </w:r>
      <w:r w:rsidRPr="00DF2D8E">
        <w:rPr>
          <w:rStyle w:val="StyleUnderline"/>
          <w:highlight w:val="yellow"/>
        </w:rPr>
        <w:t>use an</w:t>
      </w:r>
      <w:r w:rsidRPr="00381B4F">
        <w:rPr>
          <w:rStyle w:val="StyleUnderline"/>
        </w:rPr>
        <w:t xml:space="preserve"> arms </w:t>
      </w:r>
      <w:r w:rsidRPr="00DF2D8E">
        <w:rPr>
          <w:rStyle w:val="StyleUnderline"/>
          <w:highlight w:val="yellow"/>
        </w:rPr>
        <w:t>embargo to coerce Saudi</w:t>
      </w:r>
      <w:r w:rsidRPr="00381B4F">
        <w:rPr>
          <w:rStyle w:val="StyleUnderline"/>
        </w:rPr>
        <w:t xml:space="preserve"> policy </w:t>
      </w:r>
      <w:r w:rsidRPr="00DF2D8E">
        <w:rPr>
          <w:rStyle w:val="StyleUnderline"/>
          <w:highlight w:val="yellow"/>
        </w:rPr>
        <w:t>change</w:t>
      </w:r>
      <w:r>
        <w:t xml:space="preserve">, not for economic reasons, but </w:t>
      </w:r>
      <w:r w:rsidRPr="00381B4F">
        <w:rPr>
          <w:rStyle w:val="StyleUnderline"/>
        </w:rPr>
        <w:t xml:space="preserve">simply </w:t>
      </w:r>
      <w:r w:rsidRPr="00DF2D8E">
        <w:rPr>
          <w:rStyle w:val="StyleUnderline"/>
          <w:highlight w:val="yellow"/>
        </w:rPr>
        <w:t xml:space="preserve">because it is </w:t>
      </w:r>
      <w:r w:rsidRPr="00DF2D8E">
        <w:rPr>
          <w:rStyle w:val="Emphasis"/>
          <w:highlight w:val="yellow"/>
        </w:rPr>
        <w:t>unlikely to work</w:t>
      </w:r>
      <w:r>
        <w:t>.</w:t>
      </w:r>
    </w:p>
    <w:p w:rsidR="009666D5" w:rsidRDefault="009666D5" w:rsidP="00846358"/>
    <w:p w:rsidR="009666D5" w:rsidRDefault="009666D5" w:rsidP="009666D5">
      <w:pPr>
        <w:pStyle w:val="Heading4"/>
      </w:pPr>
      <w:r>
        <w:t xml:space="preserve">The plan </w:t>
      </w:r>
      <w:r w:rsidRPr="0025587D">
        <w:rPr>
          <w:u w:val="single"/>
        </w:rPr>
        <w:t>won’t</w:t>
      </w:r>
      <w:r>
        <w:t xml:space="preserve"> change the coalition’s behavior — </w:t>
      </w:r>
      <w:r w:rsidRPr="0025587D">
        <w:rPr>
          <w:u w:val="single"/>
        </w:rPr>
        <w:t>research</w:t>
      </w:r>
      <w:r>
        <w:t xml:space="preserve"> and </w:t>
      </w:r>
      <w:r w:rsidRPr="0025587D">
        <w:rPr>
          <w:u w:val="single"/>
        </w:rPr>
        <w:t>senior officials</w:t>
      </w:r>
      <w:r>
        <w:t xml:space="preserve">. </w:t>
      </w:r>
    </w:p>
    <w:p w:rsidR="009666D5" w:rsidRDefault="009666D5" w:rsidP="009666D5">
      <w:r w:rsidRPr="00300E8B">
        <w:rPr>
          <w:rStyle w:val="Style13ptBold"/>
        </w:rPr>
        <w:t>Rounds 19</w:t>
      </w:r>
      <w:r>
        <w:t xml:space="preserve"> — </w:t>
      </w:r>
      <w:r w:rsidRPr="00300E8B">
        <w:t xml:space="preserve">Ray Rounds, Lieutenant Colonel and F-15E pilot in the U.S. Air Force, Ph.D. Candidate in International Relations at Georgetown University, </w:t>
      </w:r>
      <w:r>
        <w:t>2019 (“</w:t>
      </w:r>
      <w:r w:rsidRPr="000946B9">
        <w:t>The Case Against Arms Embargos, Even for Saudi Arabia</w:t>
      </w:r>
      <w:r>
        <w:t xml:space="preserve">,” </w:t>
      </w:r>
      <w:r>
        <w:rPr>
          <w:i/>
        </w:rPr>
        <w:t>War on the Rocks</w:t>
      </w:r>
      <w:r>
        <w:t>, April 16</w:t>
      </w:r>
      <w:r w:rsidRPr="000946B9">
        <w:rPr>
          <w:vertAlign w:val="superscript"/>
        </w:rPr>
        <w:t>th</w:t>
      </w:r>
      <w:r>
        <w:t xml:space="preserve">, Available Online at </w:t>
      </w:r>
      <w:hyperlink r:id="rId108" w:history="1">
        <w:r w:rsidRPr="00A272A5">
          <w:rPr>
            <w:rStyle w:val="Hyperlink"/>
          </w:rPr>
          <w:t>https://warontherocks.com/2019/04/the-case-against-arms-embargos-even-for-saudi-arabia/</w:t>
        </w:r>
      </w:hyperlink>
      <w:r>
        <w:t>, Accessed 06-12-2019)</w:t>
      </w:r>
    </w:p>
    <w:p w:rsidR="009666D5" w:rsidRDefault="009666D5" w:rsidP="009666D5">
      <w:r>
        <w:t>Greasing the Skids, Not Twisting Arms</w:t>
      </w:r>
    </w:p>
    <w:p w:rsidR="009666D5" w:rsidRDefault="009666D5" w:rsidP="009666D5">
      <w:r w:rsidRPr="00381B4F">
        <w:rPr>
          <w:rStyle w:val="StyleUnderline"/>
        </w:rPr>
        <w:t xml:space="preserve">Arms </w:t>
      </w:r>
      <w:r w:rsidRPr="00CA6DC1">
        <w:rPr>
          <w:rStyle w:val="StyleUnderline"/>
          <w:highlight w:val="yellow"/>
        </w:rPr>
        <w:t>sales are useful</w:t>
      </w:r>
      <w:r w:rsidRPr="00381B4F">
        <w:rPr>
          <w:rStyle w:val="StyleUnderline"/>
        </w:rPr>
        <w:t xml:space="preserve"> tools </w:t>
      </w:r>
      <w:r w:rsidRPr="00CA6DC1">
        <w:rPr>
          <w:rStyle w:val="StyleUnderline"/>
          <w:highlight w:val="yellow"/>
        </w:rPr>
        <w:t>for maintaining communication, strengthening relationships, and keeping</w:t>
      </w:r>
      <w:r w:rsidRPr="00381B4F">
        <w:rPr>
          <w:rStyle w:val="StyleUnderline"/>
        </w:rPr>
        <w:t xml:space="preserve"> potential </w:t>
      </w:r>
      <w:r w:rsidRPr="00CA6DC1">
        <w:rPr>
          <w:rStyle w:val="StyleUnderline"/>
          <w:highlight w:val="yellow"/>
        </w:rPr>
        <w:t>adversary states at bay</w:t>
      </w:r>
      <w:r>
        <w:t xml:space="preserve">. Conversely, </w:t>
      </w:r>
      <w:r w:rsidRPr="00CA6DC1">
        <w:rPr>
          <w:rStyle w:val="StyleUnderline"/>
          <w:highlight w:val="yellow"/>
        </w:rPr>
        <w:t>as</w:t>
      </w:r>
      <w:r w:rsidRPr="00381B4F">
        <w:rPr>
          <w:rStyle w:val="StyleUnderline"/>
        </w:rPr>
        <w:t xml:space="preserve"> a </w:t>
      </w:r>
      <w:r w:rsidRPr="00CA6DC1">
        <w:rPr>
          <w:rStyle w:val="StyleUnderline"/>
          <w:highlight w:val="yellow"/>
        </w:rPr>
        <w:t>blunt</w:t>
      </w:r>
      <w:r w:rsidRPr="00381B4F">
        <w:rPr>
          <w:rStyle w:val="StyleUnderline"/>
        </w:rPr>
        <w:t xml:space="preserve"> instrument of </w:t>
      </w:r>
      <w:r w:rsidRPr="00CA6DC1">
        <w:rPr>
          <w:rStyle w:val="StyleUnderline"/>
          <w:highlight w:val="yellow"/>
        </w:rPr>
        <w:t>coercion</w:t>
      </w:r>
      <w:r w:rsidRPr="00381B4F">
        <w:rPr>
          <w:rStyle w:val="StyleUnderline"/>
        </w:rPr>
        <w:t xml:space="preserve"> (</w:t>
      </w:r>
      <w:r w:rsidRPr="00CA6DC1">
        <w:rPr>
          <w:rStyle w:val="Emphasis"/>
        </w:rPr>
        <w:t>i.e. if you do not do X, we will suspend Y</w:t>
      </w:r>
      <w:r w:rsidRPr="00381B4F">
        <w:rPr>
          <w:rStyle w:val="StyleUnderline"/>
        </w:rPr>
        <w:t xml:space="preserve">), </w:t>
      </w:r>
      <w:r w:rsidRPr="00CA6DC1">
        <w:rPr>
          <w:rStyle w:val="StyleUnderline"/>
          <w:highlight w:val="yellow"/>
        </w:rPr>
        <w:t>they are</w:t>
      </w:r>
      <w:r w:rsidRPr="00381B4F">
        <w:rPr>
          <w:rStyle w:val="StyleUnderline"/>
        </w:rPr>
        <w:t xml:space="preserve"> likely </w:t>
      </w:r>
      <w:r w:rsidRPr="00CA6DC1">
        <w:rPr>
          <w:rStyle w:val="StyleUnderline"/>
          <w:highlight w:val="yellow"/>
        </w:rPr>
        <w:t xml:space="preserve">losers. </w:t>
      </w:r>
      <w:r w:rsidRPr="002B3B2D">
        <w:rPr>
          <w:rStyle w:val="Emphasis"/>
          <w:highlight w:val="yellow"/>
        </w:rPr>
        <w:t>Senior</w:t>
      </w:r>
      <w:r w:rsidRPr="002B3B2D">
        <w:rPr>
          <w:rStyle w:val="Emphasis"/>
        </w:rPr>
        <w:t xml:space="preserve"> U.S. government </w:t>
      </w:r>
      <w:r w:rsidRPr="002B3B2D">
        <w:rPr>
          <w:rStyle w:val="Emphasis"/>
          <w:highlight w:val="yellow"/>
        </w:rPr>
        <w:t>officials</w:t>
      </w:r>
      <w:r w:rsidRPr="002B3B2D">
        <w:rPr>
          <w:rStyle w:val="StyleUnderline"/>
        </w:rPr>
        <w:t xml:space="preserve"> involved in the arms transfer process </w:t>
      </w:r>
      <w:r>
        <w:t xml:space="preserve">that I interviewed over the past year during the course of my research have </w:t>
      </w:r>
      <w:r w:rsidRPr="00CA6DC1">
        <w:rPr>
          <w:rStyle w:val="StyleUnderline"/>
          <w:highlight w:val="yellow"/>
        </w:rPr>
        <w:t>echoed</w:t>
      </w:r>
      <w:r w:rsidRPr="00CA6DC1">
        <w:rPr>
          <w:rStyle w:val="StyleUnderline"/>
        </w:rPr>
        <w:t xml:space="preserve"> similar </w:t>
      </w:r>
      <w:r w:rsidRPr="00CA6DC1">
        <w:rPr>
          <w:rStyle w:val="StyleUnderline"/>
          <w:highlight w:val="yellow"/>
        </w:rPr>
        <w:t>sentiments. This is</w:t>
      </w:r>
      <w:r>
        <w:t xml:space="preserve"> also </w:t>
      </w:r>
      <w:r w:rsidRPr="00CA6DC1">
        <w:rPr>
          <w:rStyle w:val="StyleUnderline"/>
          <w:highlight w:val="yellow"/>
        </w:rPr>
        <w:t>borne out by</w:t>
      </w:r>
      <w:r w:rsidRPr="00381B4F">
        <w:rPr>
          <w:rStyle w:val="StyleUnderline"/>
        </w:rPr>
        <w:t xml:space="preserve"> previous </w:t>
      </w:r>
      <w:r w:rsidRPr="002B3B2D">
        <w:rPr>
          <w:rStyle w:val="Emphasis"/>
          <w:highlight w:val="yellow"/>
        </w:rPr>
        <w:t>research</w:t>
      </w:r>
      <w:r w:rsidRPr="00381B4F">
        <w:rPr>
          <w:rStyle w:val="StyleUnderline"/>
        </w:rPr>
        <w:t xml:space="preserve"> providing evidence that using arms transfers as situationally coercive tools is rarely successful</w:t>
      </w:r>
      <w:r>
        <w:t xml:space="preserve">. Interestingly, </w:t>
      </w:r>
      <w:r w:rsidRPr="00CA6DC1">
        <w:rPr>
          <w:rStyle w:val="StyleUnderline"/>
          <w:highlight w:val="yellow"/>
        </w:rPr>
        <w:t>coercion attempts</w:t>
      </w:r>
      <w:r w:rsidRPr="00381B4F">
        <w:rPr>
          <w:rStyle w:val="StyleUnderline"/>
        </w:rPr>
        <w:t xml:space="preserve"> using arms transfers </w:t>
      </w:r>
      <w:r w:rsidRPr="00CA6DC1">
        <w:rPr>
          <w:rStyle w:val="StyleUnderline"/>
          <w:highlight w:val="yellow"/>
        </w:rPr>
        <w:t>are least likely to be successful when used</w:t>
      </w:r>
      <w:r w:rsidRPr="00381B4F">
        <w:rPr>
          <w:rStyle w:val="StyleUnderline"/>
        </w:rPr>
        <w:t xml:space="preserve"> as a punishment or threat </w:t>
      </w:r>
      <w:r w:rsidRPr="00CA6DC1">
        <w:rPr>
          <w:rStyle w:val="StyleUnderline"/>
          <w:highlight w:val="yellow"/>
        </w:rPr>
        <w:t xml:space="preserve">against </w:t>
      </w:r>
      <w:r w:rsidRPr="002B3B2D">
        <w:rPr>
          <w:rStyle w:val="Emphasis"/>
          <w:highlight w:val="yellow"/>
        </w:rPr>
        <w:t>an autocratic regime</w:t>
      </w:r>
      <w:r w:rsidRPr="002B3B2D">
        <w:rPr>
          <w:rStyle w:val="Emphasis"/>
        </w:rPr>
        <w:t>, such as Saudi Arabia</w:t>
      </w:r>
      <w:r>
        <w:t xml:space="preserve">. Instead, </w:t>
      </w:r>
      <w:r w:rsidRPr="00CA6DC1">
        <w:rPr>
          <w:rStyle w:val="StyleUnderline"/>
          <w:highlight w:val="yellow"/>
        </w:rPr>
        <w:t>punishments</w:t>
      </w:r>
      <w:r w:rsidRPr="00381B4F">
        <w:rPr>
          <w:rStyle w:val="StyleUnderline"/>
        </w:rPr>
        <w:t xml:space="preserve"> in the form of an embargo can often </w:t>
      </w:r>
      <w:r w:rsidRPr="00CA6DC1">
        <w:rPr>
          <w:rStyle w:val="StyleUnderline"/>
          <w:highlight w:val="yellow"/>
        </w:rPr>
        <w:t>push</w:t>
      </w:r>
      <w:r w:rsidRPr="00381B4F">
        <w:rPr>
          <w:rStyle w:val="StyleUnderline"/>
        </w:rPr>
        <w:t xml:space="preserve"> a client </w:t>
      </w:r>
      <w:r w:rsidRPr="00CA6DC1">
        <w:rPr>
          <w:rStyle w:val="StyleUnderline"/>
          <w:highlight w:val="yellow"/>
        </w:rPr>
        <w:t xml:space="preserve">to </w:t>
      </w:r>
      <w:r w:rsidRPr="002B3B2D">
        <w:rPr>
          <w:rStyle w:val="Emphasis"/>
          <w:highlight w:val="yellow"/>
        </w:rPr>
        <w:t>diversify sourcing</w:t>
      </w:r>
      <w:r w:rsidRPr="00CA6DC1">
        <w:rPr>
          <w:rStyle w:val="StyleUnderline"/>
          <w:highlight w:val="yellow"/>
        </w:rPr>
        <w:t xml:space="preserve"> rather than</w:t>
      </w:r>
      <w:r w:rsidRPr="00381B4F">
        <w:rPr>
          <w:rStyle w:val="StyleUnderline"/>
        </w:rPr>
        <w:t xml:space="preserve"> to </w:t>
      </w:r>
      <w:r w:rsidRPr="002B3B2D">
        <w:rPr>
          <w:rStyle w:val="Emphasis"/>
          <w:highlight w:val="yellow"/>
        </w:rPr>
        <w:t>change behavior</w:t>
      </w:r>
      <w:r>
        <w:t>.</w:t>
      </w:r>
    </w:p>
    <w:p w:rsidR="009666D5" w:rsidRDefault="009666D5" w:rsidP="009666D5"/>
    <w:p w:rsidR="009666D5" w:rsidRDefault="009666D5" w:rsidP="009666D5">
      <w:pPr>
        <w:pStyle w:val="Heading4"/>
      </w:pPr>
      <w:r w:rsidRPr="0025587D">
        <w:rPr>
          <w:u w:val="single"/>
        </w:rPr>
        <w:lastRenderedPageBreak/>
        <w:t>Indonesia</w:t>
      </w:r>
      <w:r>
        <w:t xml:space="preserve"> and </w:t>
      </w:r>
      <w:r w:rsidRPr="0025587D">
        <w:rPr>
          <w:u w:val="single"/>
        </w:rPr>
        <w:t>Egypt</w:t>
      </w:r>
      <w:r>
        <w:t xml:space="preserve"> prove.  </w:t>
      </w:r>
    </w:p>
    <w:p w:rsidR="009666D5" w:rsidRDefault="009666D5" w:rsidP="009666D5">
      <w:r w:rsidRPr="00300E8B">
        <w:rPr>
          <w:rStyle w:val="Style13ptBold"/>
        </w:rPr>
        <w:t>Rounds 19</w:t>
      </w:r>
      <w:r>
        <w:t xml:space="preserve"> — </w:t>
      </w:r>
      <w:r w:rsidRPr="00300E8B">
        <w:t xml:space="preserve">Ray Rounds, Lieutenant Colonel and F-15E pilot in the U.S. Air Force, Ph.D. Candidate in International Relations at Georgetown University, </w:t>
      </w:r>
      <w:r>
        <w:t>2019 (“</w:t>
      </w:r>
      <w:r w:rsidRPr="000946B9">
        <w:t>The Case Against Arms Embargos, Even for Saudi Arabia</w:t>
      </w:r>
      <w:r>
        <w:t xml:space="preserve">,” </w:t>
      </w:r>
      <w:r>
        <w:rPr>
          <w:i/>
        </w:rPr>
        <w:t>War on the Rocks</w:t>
      </w:r>
      <w:r>
        <w:t>, April 16</w:t>
      </w:r>
      <w:r w:rsidRPr="000946B9">
        <w:rPr>
          <w:vertAlign w:val="superscript"/>
        </w:rPr>
        <w:t>th</w:t>
      </w:r>
      <w:r>
        <w:t xml:space="preserve">, Available Online at </w:t>
      </w:r>
      <w:hyperlink r:id="rId109" w:history="1">
        <w:r w:rsidRPr="00A272A5">
          <w:rPr>
            <w:rStyle w:val="Hyperlink"/>
          </w:rPr>
          <w:t>https://warontherocks.com/2019/04/the-case-against-arms-embargos-even-for-saudi-arabia/</w:t>
        </w:r>
      </w:hyperlink>
      <w:r>
        <w:t>, Accessed 06-12-2019)</w:t>
      </w:r>
    </w:p>
    <w:p w:rsidR="009666D5" w:rsidRDefault="009666D5" w:rsidP="009666D5">
      <w:r w:rsidRPr="002B3B2D">
        <w:rPr>
          <w:rStyle w:val="StyleUnderline"/>
          <w:highlight w:val="yellow"/>
        </w:rPr>
        <w:t>Consider Indonesia and Egypt</w:t>
      </w:r>
      <w:r w:rsidRPr="00CA6DC1">
        <w:rPr>
          <w:rStyle w:val="StyleUnderline"/>
        </w:rPr>
        <w:t>. In 2015, Egypt agreed to purchase</w:t>
      </w:r>
      <w:r>
        <w:t xml:space="preserve"> nearly </w:t>
      </w:r>
      <w:r w:rsidRPr="00CA6DC1">
        <w:rPr>
          <w:rStyle w:val="StyleUnderline"/>
        </w:rPr>
        <w:t>50 Russian MiG-29M/M2s and more than two-dozen French Rafales. This represented a shocking turn of events after more than three decades of purchasing only American-made fighter jets. It was also driven largely by the U.S. embargo put in place in 2013</w:t>
      </w:r>
      <w:r>
        <w:t xml:space="preserve">,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2B3B2D">
        <w:rPr>
          <w:rStyle w:val="StyleUnderline"/>
          <w:highlight w:val="yellow"/>
        </w:rPr>
        <w:t>the U</w:t>
      </w:r>
      <w:r>
        <w:t xml:space="preserve">nited </w:t>
      </w:r>
      <w:r w:rsidRPr="002B3B2D">
        <w:rPr>
          <w:rStyle w:val="StyleUnderline"/>
          <w:highlight w:val="yellow"/>
        </w:rPr>
        <w:t>S</w:t>
      </w:r>
      <w:r>
        <w:t xml:space="preserve">tates </w:t>
      </w:r>
      <w:r w:rsidRPr="002B3B2D">
        <w:rPr>
          <w:rStyle w:val="StyleUnderline"/>
          <w:highlight w:val="yellow"/>
        </w:rPr>
        <w:t>lifted the embargo</w:t>
      </w:r>
      <w:r w:rsidRPr="00CA6DC1">
        <w:rPr>
          <w:rStyle w:val="StyleUnderline"/>
        </w:rPr>
        <w:t xml:space="preserve"> in 2015 </w:t>
      </w:r>
      <w:r w:rsidRPr="002B3B2D">
        <w:rPr>
          <w:rStyle w:val="StyleUnderline"/>
          <w:highlight w:val="yellow"/>
        </w:rPr>
        <w:t>with</w:t>
      </w:r>
      <w:r w:rsidRPr="00CA6DC1">
        <w:rPr>
          <w:rStyle w:val="StyleUnderline"/>
        </w:rPr>
        <w:t xml:space="preserve"> virtually </w:t>
      </w:r>
      <w:r w:rsidRPr="002B3B2D">
        <w:rPr>
          <w:rStyle w:val="Emphasis"/>
          <w:highlight w:val="yellow"/>
        </w:rPr>
        <w:t>no change in Egyptian policies</w:t>
      </w:r>
      <w:r>
        <w:t xml:space="preserve">, no official U.S. “democracy certification”, and Egyptian military support for the Saudi-led war in Yemen. </w:t>
      </w:r>
      <w:r w:rsidRPr="002B3B2D">
        <w:rPr>
          <w:rStyle w:val="StyleUnderline"/>
          <w:highlight w:val="yellow"/>
        </w:rPr>
        <w:t>The</w:t>
      </w:r>
      <w:r w:rsidRPr="00CA6DC1">
        <w:rPr>
          <w:rStyle w:val="StyleUnderline"/>
        </w:rPr>
        <w:t xml:space="preserve"> U.S. arms </w:t>
      </w:r>
      <w:r w:rsidRPr="002B3B2D">
        <w:rPr>
          <w:rStyle w:val="StyleUnderline"/>
          <w:highlight w:val="yellow"/>
        </w:rPr>
        <w:t xml:space="preserve">embargo as a tool of coercive change was </w:t>
      </w:r>
      <w:r w:rsidRPr="002B3B2D">
        <w:rPr>
          <w:rStyle w:val="Emphasis"/>
          <w:highlight w:val="yellow"/>
        </w:rPr>
        <w:t>an abject failure</w:t>
      </w:r>
      <w:r>
        <w:t>.</w:t>
      </w:r>
    </w:p>
    <w:p w:rsidR="009666D5" w:rsidRDefault="009666D5" w:rsidP="009666D5">
      <w:r w:rsidRPr="00CA6DC1">
        <w:rPr>
          <w:rStyle w:val="StyleUnderline"/>
        </w:rPr>
        <w:t>A similar story played out in Indonesia</w:t>
      </w:r>
      <w:r>
        <w:t xml:space="preserve"> more than a decade prior. </w:t>
      </w:r>
      <w:r w:rsidRPr="00CA6DC1">
        <w:rPr>
          <w:rStyle w:val="StyleUnderline"/>
        </w:rPr>
        <w:t>A long-time arms client of the U</w:t>
      </w:r>
      <w:r>
        <w:t xml:space="preserve">nited </w:t>
      </w:r>
      <w:r w:rsidRPr="00CA6DC1">
        <w:rPr>
          <w:rStyle w:val="StyleUnderline"/>
        </w:rPr>
        <w:t>S</w:t>
      </w:r>
      <w:r>
        <w:t xml:space="preserve">tates </w:t>
      </w:r>
      <w:r w:rsidRPr="00CA6DC1">
        <w:rPr>
          <w:rStyle w:val="StyleUnderline"/>
        </w:rPr>
        <w:t>with no history of Russian imports, Indonesia announced a deal with Russia in 2003</w:t>
      </w:r>
      <w:r>
        <w:t xml:space="preserve"> to purchase Russian Su-27/30s. While Indonesia was always far more politically neutral than Egypt, </w:t>
      </w:r>
      <w:r w:rsidRPr="00CA6DC1">
        <w:rPr>
          <w:rStyle w:val="StyleUnderline"/>
        </w:rPr>
        <w:t>this remarkable turnaround in arms sourcing diversification appears to be the result of a U.S. arms embargo implemented in 1999</w:t>
      </w:r>
      <w:r>
        <w:t xml:space="preserve"> in response to Indonesia’s apparent human rights violations carrying out heavy-handed military actions in East Timor. </w:t>
      </w:r>
      <w:r w:rsidRPr="00CA6DC1">
        <w:rPr>
          <w:rStyle w:val="StyleUnderline"/>
        </w:rPr>
        <w:t>Furious at U.S. meddling</w:t>
      </w:r>
      <w:r>
        <w:t xml:space="preserve"> in something the government considered a domestic issue, </w:t>
      </w:r>
      <w:r w:rsidRPr="00CA6DC1">
        <w:rPr>
          <w:rStyle w:val="StyleUnderline"/>
        </w:rPr>
        <w:t>Indonesia looked instead to Russia with the specific intent to “overcome the effects of [U.S.] arms sales restrictions.”</w:t>
      </w:r>
      <w:r>
        <w:t xml:space="preserve"> In other words, </w:t>
      </w:r>
      <w:r w:rsidRPr="002B3B2D">
        <w:rPr>
          <w:rStyle w:val="StyleUnderline"/>
          <w:highlight w:val="yellow"/>
        </w:rPr>
        <w:t xml:space="preserve">Indonesia looked to </w:t>
      </w:r>
      <w:r w:rsidRPr="002B3B2D">
        <w:rPr>
          <w:rStyle w:val="Emphasis"/>
          <w:highlight w:val="yellow"/>
        </w:rPr>
        <w:t>diversify, not capitulate</w:t>
      </w:r>
      <w:r>
        <w:t xml:space="preserve">. Indonesia continued sourcing Russian arms even after the United States lifted the embargo in 2005. Perhaps most remarkably, even after the United States agreed to give Indonesia 24 F-16s in 2012, the archipelago state still agreed to purchase 11 Russian Su-35s. </w:t>
      </w:r>
      <w:r w:rsidRPr="002B3B2D">
        <w:rPr>
          <w:rStyle w:val="StyleUnderline"/>
          <w:highlight w:val="yellow"/>
        </w:rPr>
        <w:t>The</w:t>
      </w:r>
      <w:r w:rsidRPr="002B3B2D">
        <w:rPr>
          <w:rStyle w:val="StyleUnderline"/>
        </w:rPr>
        <w:t xml:space="preserve"> U.S. </w:t>
      </w:r>
      <w:r w:rsidRPr="002B3B2D">
        <w:rPr>
          <w:rStyle w:val="StyleUnderline"/>
          <w:highlight w:val="yellow"/>
        </w:rPr>
        <w:t>attempt at coercion</w:t>
      </w:r>
      <w:r w:rsidRPr="002B3B2D">
        <w:rPr>
          <w:rStyle w:val="StyleUnderline"/>
        </w:rPr>
        <w:t xml:space="preserve"> not only failed but </w:t>
      </w:r>
      <w:r w:rsidRPr="002B3B2D">
        <w:rPr>
          <w:rStyle w:val="Emphasis"/>
          <w:highlight w:val="yellow"/>
        </w:rPr>
        <w:t>continues to perpetuate negative strategic effects today</w:t>
      </w:r>
      <w:r>
        <w:t>.</w:t>
      </w:r>
    </w:p>
    <w:p w:rsidR="009666D5" w:rsidRDefault="009666D5" w:rsidP="00846358"/>
    <w:p w:rsidR="00FA664F" w:rsidRDefault="00FA664F" w:rsidP="00FA664F">
      <w:pPr>
        <w:pStyle w:val="Heading3"/>
      </w:pPr>
      <w:r>
        <w:lastRenderedPageBreak/>
        <w:t>Link — Congressional Oversight</w:t>
      </w:r>
    </w:p>
    <w:p w:rsidR="00FA664F" w:rsidRDefault="00FA664F" w:rsidP="00FA664F">
      <w:pPr>
        <w:pStyle w:val="Heading4"/>
      </w:pPr>
      <w:r>
        <w:t xml:space="preserve">Stronger congressional oversight causes </w:t>
      </w:r>
      <w:r>
        <w:rPr>
          <w:u w:val="single"/>
        </w:rPr>
        <w:t>supplier shift</w:t>
      </w:r>
      <w:r>
        <w:t xml:space="preserve"> and hurts the defense industrial base. </w:t>
      </w:r>
    </w:p>
    <w:p w:rsidR="00FA664F" w:rsidRDefault="00FA664F" w:rsidP="00FA664F">
      <w:r w:rsidRPr="00913856">
        <w:rPr>
          <w:rStyle w:val="Style13ptBold"/>
        </w:rPr>
        <w:t>Stroul 19</w:t>
      </w:r>
      <w:r>
        <w:t xml:space="preserve"> — Dana Stroul, </w:t>
      </w:r>
      <w:r w:rsidRPr="00913856">
        <w:t xml:space="preserve">Senior Fellow in the Beth and David Geduld Program on Arab Politics at the Washington Institute for Near East Policy, former Senior Professional Staff Member on the U.S. Senate Foreign Relations Committee, holds an M.S. in Foreign Service from Georgetown University, </w:t>
      </w:r>
      <w:r>
        <w:t>2019 (“The Face-Off Over Gulf Arms Sales: ‘Emergency’ or False Alarm?,” Washington Institute for Near East Policy Policywatch Number 3132, June 10</w:t>
      </w:r>
      <w:r w:rsidRPr="00913856">
        <w:rPr>
          <w:vertAlign w:val="superscript"/>
        </w:rPr>
        <w:t>th</w:t>
      </w:r>
      <w:r>
        <w:t xml:space="preserve">, Available Online at </w:t>
      </w:r>
      <w:hyperlink r:id="rId110" w:history="1">
        <w:r w:rsidRPr="00353BE5">
          <w:rPr>
            <w:rStyle w:val="Hyperlink"/>
          </w:rPr>
          <w:t>https://www.washingtoninstitute.org/policy-analysis/view/the-face-off-over-gulf-arms-sales-emergency-or-false-alarm</w:t>
        </w:r>
      </w:hyperlink>
      <w:r>
        <w:t>, Accessed 07-13-2019)</w:t>
      </w:r>
    </w:p>
    <w:p w:rsidR="00FA664F" w:rsidRDefault="00FA664F" w:rsidP="00FA664F">
      <w:r w:rsidRPr="00702F6E">
        <w:t xml:space="preserve">Finally, </w:t>
      </w:r>
      <w:r w:rsidRPr="00913856">
        <w:rPr>
          <w:rStyle w:val="StyleUnderline"/>
          <w:highlight w:val="yellow"/>
        </w:rPr>
        <w:t xml:space="preserve">the situation could have </w:t>
      </w:r>
      <w:r w:rsidRPr="00913856">
        <w:rPr>
          <w:rStyle w:val="Emphasis"/>
          <w:highlight w:val="yellow"/>
        </w:rPr>
        <w:t>unexpected implications for</w:t>
      </w:r>
      <w:r w:rsidRPr="00913856">
        <w:rPr>
          <w:rStyle w:val="Emphasis"/>
        </w:rPr>
        <w:t xml:space="preserve"> the defense </w:t>
      </w:r>
      <w:r w:rsidRPr="00913856">
        <w:rPr>
          <w:rStyle w:val="Emphasis"/>
          <w:highlight w:val="yellow"/>
        </w:rPr>
        <w:t>industry</w:t>
      </w:r>
      <w:r w:rsidRPr="00913856">
        <w:rPr>
          <w:rStyle w:val="StyleUnderline"/>
        </w:rPr>
        <w:t xml:space="preserve">. On the surface, U.S. defense </w:t>
      </w:r>
      <w:r w:rsidRPr="00913856">
        <w:rPr>
          <w:rStyle w:val="StyleUnderline"/>
          <w:highlight w:val="yellow"/>
        </w:rPr>
        <w:t>firms have much to gain from the</w:t>
      </w:r>
      <w:r w:rsidRPr="00913856">
        <w:rPr>
          <w:rStyle w:val="StyleUnderline"/>
        </w:rPr>
        <w:t xml:space="preserve"> administration’s $8.1 billion in expedited </w:t>
      </w:r>
      <w:r w:rsidRPr="00913856">
        <w:rPr>
          <w:rStyle w:val="StyleUnderline"/>
          <w:highlight w:val="yellow"/>
        </w:rPr>
        <w:t>sales</w:t>
      </w:r>
      <w:r w:rsidRPr="00913856">
        <w:rPr>
          <w:rStyle w:val="StyleUnderline"/>
        </w:rPr>
        <w:t xml:space="preserve">. Yet </w:t>
      </w:r>
      <w:r w:rsidRPr="00913856">
        <w:rPr>
          <w:rStyle w:val="StyleUnderline"/>
          <w:highlight w:val="yellow"/>
        </w:rPr>
        <w:t xml:space="preserve">if Congress decides to </w:t>
      </w:r>
      <w:r w:rsidRPr="00913856">
        <w:rPr>
          <w:rStyle w:val="Emphasis"/>
          <w:highlight w:val="yellow"/>
        </w:rPr>
        <w:t>constrain</w:t>
      </w:r>
      <w:r w:rsidRPr="00913856">
        <w:rPr>
          <w:rStyle w:val="Emphasis"/>
        </w:rPr>
        <w:t xml:space="preserve"> sales to certain countries</w:t>
      </w:r>
      <w:r w:rsidRPr="00913856">
        <w:rPr>
          <w:rStyle w:val="StyleUnderline"/>
        </w:rPr>
        <w:t xml:space="preserve"> </w:t>
      </w:r>
      <w:r w:rsidRPr="00913856">
        <w:rPr>
          <w:rStyle w:val="StyleUnderline"/>
          <w:highlight w:val="yellow"/>
        </w:rPr>
        <w:t xml:space="preserve">or </w:t>
      </w:r>
      <w:r w:rsidRPr="00913856">
        <w:rPr>
          <w:rStyle w:val="Emphasis"/>
          <w:highlight w:val="yellow"/>
        </w:rPr>
        <w:t>boost</w:t>
      </w:r>
      <w:r w:rsidRPr="00913856">
        <w:rPr>
          <w:rStyle w:val="Emphasis"/>
        </w:rPr>
        <w:t xml:space="preserve"> its </w:t>
      </w:r>
      <w:r w:rsidRPr="00913856">
        <w:rPr>
          <w:rStyle w:val="Emphasis"/>
          <w:highlight w:val="yellow"/>
        </w:rPr>
        <w:t>oversight</w:t>
      </w:r>
      <w:r w:rsidRPr="00913856">
        <w:rPr>
          <w:rStyle w:val="Emphasis"/>
        </w:rPr>
        <w:t xml:space="preserve"> in the long term</w:t>
      </w:r>
      <w:r w:rsidRPr="00913856">
        <w:rPr>
          <w:rStyle w:val="StyleUnderline"/>
        </w:rPr>
        <w:t xml:space="preserve">, more global </w:t>
      </w:r>
      <w:r w:rsidRPr="00913856">
        <w:rPr>
          <w:rStyle w:val="StyleUnderline"/>
          <w:highlight w:val="yellow"/>
        </w:rPr>
        <w:t xml:space="preserve">customers may decide that </w:t>
      </w:r>
      <w:r w:rsidRPr="00913856">
        <w:rPr>
          <w:rStyle w:val="Emphasis"/>
          <w:highlight w:val="yellow"/>
        </w:rPr>
        <w:t>the costs</w:t>
      </w:r>
      <w:r w:rsidRPr="00913856">
        <w:rPr>
          <w:rStyle w:val="Emphasis"/>
        </w:rPr>
        <w:t xml:space="preserve"> of doing business with American firms </w:t>
      </w:r>
      <w:r w:rsidRPr="00913856">
        <w:rPr>
          <w:rStyle w:val="Emphasis"/>
          <w:highlight w:val="yellow"/>
        </w:rPr>
        <w:t>outweigh the benefits</w:t>
      </w:r>
      <w:r w:rsidRPr="00913856">
        <w:rPr>
          <w:rStyle w:val="StyleUnderline"/>
          <w:highlight w:val="yellow"/>
        </w:rPr>
        <w:t>. Many</w:t>
      </w:r>
      <w:r w:rsidRPr="00913856">
        <w:rPr>
          <w:rStyle w:val="StyleUnderline"/>
        </w:rPr>
        <w:t xml:space="preserve"> buyers </w:t>
      </w:r>
      <w:r w:rsidRPr="00913856">
        <w:rPr>
          <w:rStyle w:val="StyleUnderline"/>
          <w:highlight w:val="yellow"/>
        </w:rPr>
        <w:t xml:space="preserve">are </w:t>
      </w:r>
      <w:r w:rsidRPr="00913856">
        <w:rPr>
          <w:rStyle w:val="Emphasis"/>
          <w:highlight w:val="yellow"/>
        </w:rPr>
        <w:t>already dismayed</w:t>
      </w:r>
      <w:r w:rsidRPr="00913856">
        <w:rPr>
          <w:rStyle w:val="StyleUnderline"/>
        </w:rPr>
        <w:t xml:space="preserve"> by the procedures and pace of U.S. arms sales </w:t>
      </w:r>
      <w:r w:rsidRPr="00913856">
        <w:rPr>
          <w:rStyle w:val="StyleUnderline"/>
          <w:highlight w:val="yellow"/>
        </w:rPr>
        <w:t>and</w:t>
      </w:r>
      <w:r w:rsidRPr="00913856">
        <w:rPr>
          <w:rStyle w:val="StyleUnderline"/>
        </w:rPr>
        <w:t xml:space="preserve"> are </w:t>
      </w:r>
      <w:r w:rsidRPr="00913856">
        <w:rPr>
          <w:rStyle w:val="Emphasis"/>
        </w:rPr>
        <w:t xml:space="preserve">increasingly </w:t>
      </w:r>
      <w:r w:rsidRPr="00913856">
        <w:rPr>
          <w:rStyle w:val="Emphasis"/>
          <w:highlight w:val="yellow"/>
        </w:rPr>
        <w:t>looking to</w:t>
      </w:r>
      <w:r w:rsidRPr="00913856">
        <w:rPr>
          <w:rStyle w:val="Emphasis"/>
        </w:rPr>
        <w:t xml:space="preserve"> foreign </w:t>
      </w:r>
      <w:r w:rsidRPr="00913856">
        <w:rPr>
          <w:rStyle w:val="Emphasis"/>
          <w:highlight w:val="yellow"/>
        </w:rPr>
        <w:t>competitors</w:t>
      </w:r>
      <w:r w:rsidRPr="00913856">
        <w:rPr>
          <w:rStyle w:val="StyleUnderline"/>
        </w:rPr>
        <w:t xml:space="preserve">, particularly </w:t>
      </w:r>
      <w:r w:rsidRPr="00913856">
        <w:rPr>
          <w:rStyle w:val="Emphasis"/>
        </w:rPr>
        <w:t>Russia</w:t>
      </w:r>
      <w:r w:rsidRPr="00913856">
        <w:rPr>
          <w:rStyle w:val="StyleUnderline"/>
        </w:rPr>
        <w:t xml:space="preserve"> and </w:t>
      </w:r>
      <w:r w:rsidRPr="00913856">
        <w:rPr>
          <w:rStyle w:val="Emphasis"/>
        </w:rPr>
        <w:t>China</w:t>
      </w:r>
      <w:r w:rsidRPr="00913856">
        <w:rPr>
          <w:rStyle w:val="StyleUnderline"/>
        </w:rPr>
        <w:t xml:space="preserve">. </w:t>
      </w:r>
      <w:r w:rsidRPr="00913856">
        <w:rPr>
          <w:rStyle w:val="StyleUnderline"/>
          <w:highlight w:val="yellow"/>
        </w:rPr>
        <w:t>A</w:t>
      </w:r>
      <w:r w:rsidRPr="00913856">
        <w:rPr>
          <w:rStyle w:val="StyleUnderline"/>
        </w:rPr>
        <w:t xml:space="preserve"> more pronounced </w:t>
      </w:r>
      <w:r w:rsidRPr="00913856">
        <w:rPr>
          <w:rStyle w:val="StyleUnderline"/>
          <w:highlight w:val="yellow"/>
        </w:rPr>
        <w:t>shift</w:t>
      </w:r>
      <w:r w:rsidRPr="00913856">
        <w:rPr>
          <w:rStyle w:val="StyleUnderline"/>
        </w:rPr>
        <w:t xml:space="preserve"> in that </w:t>
      </w:r>
      <w:r w:rsidRPr="00913856">
        <w:rPr>
          <w:rStyle w:val="StyleUnderline"/>
          <w:highlight w:val="yellow"/>
        </w:rPr>
        <w:t xml:space="preserve">direction would </w:t>
      </w:r>
      <w:r w:rsidRPr="00913856">
        <w:rPr>
          <w:rStyle w:val="Emphasis"/>
          <w:highlight w:val="yellow"/>
        </w:rPr>
        <w:t>directly affect the</w:t>
      </w:r>
      <w:r w:rsidRPr="00913856">
        <w:rPr>
          <w:rStyle w:val="Emphasis"/>
        </w:rPr>
        <w:t xml:space="preserve"> U.S. </w:t>
      </w:r>
      <w:r w:rsidRPr="00913856">
        <w:rPr>
          <w:rStyle w:val="Emphasis"/>
          <w:highlight w:val="yellow"/>
        </w:rPr>
        <w:t>economy</w:t>
      </w:r>
      <w:r w:rsidRPr="00913856">
        <w:rPr>
          <w:rStyle w:val="StyleUnderline"/>
          <w:highlight w:val="yellow"/>
        </w:rPr>
        <w:t xml:space="preserve"> and undermine a key tool</w:t>
      </w:r>
      <w:r w:rsidRPr="00913856">
        <w:rPr>
          <w:rStyle w:val="StyleUnderline"/>
        </w:rPr>
        <w:t xml:space="preserve"> in Washington’s effort to remain the security partner of choice in the Middle East</w:t>
      </w:r>
      <w:r w:rsidRPr="00702F6E">
        <w:t>.</w:t>
      </w:r>
    </w:p>
    <w:p w:rsidR="00FA664F" w:rsidRDefault="00FA664F" w:rsidP="00846358"/>
    <w:p w:rsidR="00430B42" w:rsidRDefault="00B07915" w:rsidP="00430B42">
      <w:pPr>
        <w:pStyle w:val="Heading3"/>
      </w:pPr>
      <w:r>
        <w:lastRenderedPageBreak/>
        <w:t>They Say: “Other Exports Sufficient”</w:t>
      </w:r>
    </w:p>
    <w:p w:rsidR="00430B42" w:rsidRPr="00BB3B90" w:rsidRDefault="00430B42" w:rsidP="00430B42">
      <w:pPr>
        <w:pStyle w:val="Heading4"/>
      </w:pPr>
      <w:r>
        <w:t xml:space="preserve">The GCC countries are the world’s </w:t>
      </w:r>
      <w:r>
        <w:rPr>
          <w:u w:val="single"/>
        </w:rPr>
        <w:t>largest buyers</w:t>
      </w:r>
      <w:r>
        <w:t xml:space="preserve">. </w:t>
      </w:r>
    </w:p>
    <w:p w:rsidR="00430B42" w:rsidRPr="00201B4D" w:rsidRDefault="00430B42" w:rsidP="00430B42">
      <w:r w:rsidRPr="00201B4D">
        <w:rPr>
          <w:rStyle w:val="Style13ptBold"/>
        </w:rPr>
        <w:t>Farzanegan 18</w:t>
      </w:r>
      <w:r>
        <w:t xml:space="preserve"> — Mohammad Reza Farzanegan, </w:t>
      </w:r>
      <w:r w:rsidRPr="00BB3B90">
        <w:t xml:space="preserve">Professor of the Economics of </w:t>
      </w:r>
      <w:r>
        <w:t xml:space="preserve">the </w:t>
      </w:r>
      <w:r w:rsidRPr="00BB3B90">
        <w:t>Middle East at the interdisciplinary Center for Near and Middle Eastern Studies</w:t>
      </w:r>
      <w:r>
        <w:t xml:space="preserve">, 2018 (“The Impact of Oil Rents on Military Spending in the GCC Region: Does Corruption Matter?,” </w:t>
      </w:r>
      <w:r>
        <w:rPr>
          <w:i/>
        </w:rPr>
        <w:t>Journal of Arabian Studies</w:t>
      </w:r>
      <w:r>
        <w:t xml:space="preserve">, Volume 8, Issue Supplement 1, Available Online at </w:t>
      </w:r>
      <w:hyperlink r:id="rId111" w:history="1">
        <w:r w:rsidRPr="00913D05">
          <w:rPr>
            <w:rStyle w:val="Hyperlink"/>
          </w:rPr>
          <w:t>https://www.tandfonline.com/doi/full/10.1080/21534764.2018.1546938</w:t>
        </w:r>
      </w:hyperlink>
      <w:r>
        <w:t>, Accessed 07-02-2019)</w:t>
      </w:r>
    </w:p>
    <w:p w:rsidR="00430B42" w:rsidRDefault="00430B42" w:rsidP="00430B42">
      <w:r w:rsidRPr="00CB5C56">
        <w:rPr>
          <w:rStyle w:val="StyleUnderline"/>
        </w:rPr>
        <w:t>The</w:t>
      </w:r>
      <w:r>
        <w:t xml:space="preserve"> Gulf Cooperation Council (</w:t>
      </w:r>
      <w:r w:rsidRPr="00CB5C56">
        <w:rPr>
          <w:rStyle w:val="StyleUnderline"/>
          <w:highlight w:val="yellow"/>
        </w:rPr>
        <w:t>GCC</w:t>
      </w:r>
      <w:r>
        <w:t xml:space="preserve">) </w:t>
      </w:r>
      <w:r w:rsidRPr="00CB5C56">
        <w:rPr>
          <w:rStyle w:val="StyleUnderline"/>
          <w:highlight w:val="yellow"/>
        </w:rPr>
        <w:t>and other countries in</w:t>
      </w:r>
      <w:r>
        <w:t xml:space="preserve"> the Middle East and North Africa (</w:t>
      </w:r>
      <w:r w:rsidRPr="00CB5C56">
        <w:rPr>
          <w:rStyle w:val="StyleUnderline"/>
          <w:highlight w:val="yellow"/>
        </w:rPr>
        <w:t>MENA</w:t>
      </w:r>
      <w:r>
        <w:t xml:space="preserve">) </w:t>
      </w:r>
      <w:r w:rsidRPr="00CB5C56">
        <w:rPr>
          <w:rStyle w:val="StyleUnderline"/>
          <w:highlight w:val="yellow"/>
        </w:rPr>
        <w:t xml:space="preserve">have </w:t>
      </w:r>
      <w:r w:rsidRPr="00BB3B90">
        <w:rPr>
          <w:rStyle w:val="Emphasis"/>
          <w:highlight w:val="yellow"/>
        </w:rPr>
        <w:t>the highest levels of military spending</w:t>
      </w:r>
      <w:r w:rsidRPr="00CB5C56">
        <w:rPr>
          <w:rStyle w:val="StyleUnderline"/>
          <w:highlight w:val="yellow"/>
        </w:rPr>
        <w:t xml:space="preserve"> as a percentage</w:t>
      </w:r>
      <w:r w:rsidRPr="00CB5C56">
        <w:rPr>
          <w:rStyle w:val="StyleUnderline"/>
        </w:rPr>
        <w:t xml:space="preserve"> of their economies </w:t>
      </w:r>
      <w:r w:rsidRPr="00BB3B90">
        <w:rPr>
          <w:rStyle w:val="Emphasis"/>
          <w:highlight w:val="yellow"/>
        </w:rPr>
        <w:t>worldwide</w:t>
      </w:r>
      <w:r>
        <w:t xml:space="preserve">. According to the World Bank,11 </w:t>
      </w:r>
      <w:r w:rsidRPr="00CB5C56">
        <w:rPr>
          <w:rStyle w:val="StyleUnderline"/>
          <w:highlight w:val="yellow"/>
        </w:rPr>
        <w:t>the average military spending</w:t>
      </w:r>
      <w:r>
        <w:t xml:space="preserve"> –– </w:t>
      </w:r>
      <w:r w:rsidRPr="00CB5C56">
        <w:rPr>
          <w:rStyle w:val="StyleUnderline"/>
          <w:highlight w:val="yellow"/>
        </w:rPr>
        <w:t>as a percentage of GDP</w:t>
      </w:r>
      <w:r>
        <w:t xml:space="preserve"> from 2000 to 2015 </w:t>
      </w:r>
      <w:r w:rsidRPr="00CB5C56">
        <w:rPr>
          <w:rStyle w:val="StyleUnderline"/>
          <w:highlight w:val="yellow"/>
        </w:rPr>
        <w:t>in the GCC and non-GCC countries</w:t>
      </w:r>
      <w:r>
        <w:t xml:space="preserve"> of the MENA region –– </w:t>
      </w:r>
      <w:r w:rsidRPr="00CB5C56">
        <w:rPr>
          <w:rStyle w:val="StyleUnderline"/>
          <w:highlight w:val="yellow"/>
        </w:rPr>
        <w:t>was 5</w:t>
      </w:r>
      <w:r w:rsidRPr="00CB5C56">
        <w:rPr>
          <w:rStyle w:val="StyleUnderline"/>
        </w:rPr>
        <w:t>.7</w:t>
      </w:r>
      <w:r w:rsidRPr="00CB5C56">
        <w:rPr>
          <w:rStyle w:val="StyleUnderline"/>
          <w:highlight w:val="yellow"/>
        </w:rPr>
        <w:t>% and 3</w:t>
      </w:r>
      <w:r w:rsidRPr="00CB5C56">
        <w:rPr>
          <w:rStyle w:val="StyleUnderline"/>
        </w:rPr>
        <w:t>.5</w:t>
      </w:r>
      <w:r w:rsidRPr="00CB5C56">
        <w:rPr>
          <w:rStyle w:val="StyleUnderline"/>
          <w:highlight w:val="yellow"/>
        </w:rPr>
        <w:t>%</w:t>
      </w:r>
      <w:r w:rsidRPr="00CB5C56">
        <w:rPr>
          <w:rStyle w:val="StyleUnderline"/>
        </w:rPr>
        <w:t>, respectively</w:t>
      </w:r>
      <w:r>
        <w:t>. Military spending can have high opportunity costs by lowering the state’s ability to spend on provision of public goods, such as education and health. Depending on the forward and backward linkages of the military sector with the rest of the economy, higher spending on the military may have a negative or positive effect on overall economic growth. Therefore, it is important to examine the role of key factors in the allocation of military spending within countries.</w:t>
      </w:r>
    </w:p>
    <w:p w:rsidR="00430B42" w:rsidRDefault="00430B42" w:rsidP="00430B42"/>
    <w:p w:rsidR="00430B42" w:rsidRPr="00E93B8F" w:rsidRDefault="00430B42" w:rsidP="00430B42">
      <w:pPr>
        <w:pStyle w:val="Heading4"/>
      </w:pPr>
      <w:r>
        <w:t xml:space="preserve">The </w:t>
      </w:r>
      <w:r w:rsidRPr="00E93B8F">
        <w:rPr>
          <w:u w:val="single"/>
        </w:rPr>
        <w:t>GCC</w:t>
      </w:r>
      <w:r>
        <w:t xml:space="preserve"> is key — they’re the only buyers who haven’t </w:t>
      </w:r>
      <w:r>
        <w:rPr>
          <w:u w:val="single"/>
        </w:rPr>
        <w:t>cut back</w:t>
      </w:r>
      <w:r>
        <w:t xml:space="preserve"> since the Cold War. </w:t>
      </w:r>
    </w:p>
    <w:p w:rsidR="00430B42" w:rsidRPr="00E52D02" w:rsidRDefault="00430B42" w:rsidP="00430B42">
      <w:r w:rsidRPr="00732235">
        <w:rPr>
          <w:rStyle w:val="Style13ptBold"/>
        </w:rPr>
        <w:t>Sheikh et al. 17</w:t>
      </w:r>
      <w:r>
        <w:t xml:space="preserve"> — </w:t>
      </w:r>
      <w:r w:rsidRPr="00732235">
        <w:rPr>
          <w:u w:val="single"/>
        </w:rPr>
        <w:t>Haroon Sheikh</w:t>
      </w:r>
      <w:r>
        <w:t>, P</w:t>
      </w:r>
      <w:r w:rsidRPr="00732235">
        <w:t xml:space="preserve">artner </w:t>
      </w:r>
      <w:r>
        <w:t>and Leader of the Defence and Operations Practices in the Middle East at</w:t>
      </w:r>
      <w:r w:rsidRPr="00732235">
        <w:t xml:space="preserve"> Strategy&amp;, </w:t>
      </w:r>
      <w:r>
        <w:t xml:space="preserve">et al., with </w:t>
      </w:r>
      <w:r w:rsidRPr="00732235">
        <w:rPr>
          <w:u w:val="single"/>
        </w:rPr>
        <w:t>Bob Mark</w:t>
      </w:r>
      <w:r>
        <w:t>, S</w:t>
      </w:r>
      <w:r w:rsidRPr="00732235">
        <w:t xml:space="preserve">enior </w:t>
      </w:r>
      <w:r>
        <w:t>E</w:t>
      </w:r>
      <w:r w:rsidRPr="00732235">
        <w:t xml:space="preserve">xecutive </w:t>
      </w:r>
      <w:r>
        <w:t>A</w:t>
      </w:r>
      <w:r w:rsidRPr="00732235">
        <w:t xml:space="preserve">dvisor </w:t>
      </w:r>
      <w:r>
        <w:t>for the Middle East at</w:t>
      </w:r>
      <w:r w:rsidRPr="00732235">
        <w:t xml:space="preserve"> Strategy&amp;</w:t>
      </w:r>
      <w:r>
        <w:t xml:space="preserve">, and </w:t>
      </w:r>
      <w:r w:rsidRPr="00732235">
        <w:rPr>
          <w:u w:val="single"/>
        </w:rPr>
        <w:t>Bassem Fayek</w:t>
      </w:r>
      <w:r>
        <w:t>, M</w:t>
      </w:r>
      <w:r w:rsidRPr="00732235">
        <w:t xml:space="preserve">anager </w:t>
      </w:r>
      <w:r>
        <w:t xml:space="preserve">for the Middle East at </w:t>
      </w:r>
      <w:r w:rsidRPr="00732235">
        <w:t>Strategy&amp;</w:t>
      </w:r>
      <w:r>
        <w:t>, 2017 (“</w:t>
      </w:r>
      <w:r w:rsidRPr="00E52D02">
        <w:t>The emerging GCC defence market</w:t>
      </w:r>
      <w:r>
        <w:t xml:space="preserve">: </w:t>
      </w:r>
      <w:r w:rsidRPr="00E52D02">
        <w:t>The $30 billion opportunity</w:t>
      </w:r>
      <w:r>
        <w:t xml:space="preserve">,” </w:t>
      </w:r>
      <w:r w:rsidRPr="00732235">
        <w:t>Strategy&amp;,</w:t>
      </w:r>
      <w:r>
        <w:t xml:space="preserve"> Available Online at </w:t>
      </w:r>
      <w:hyperlink r:id="rId112" w:history="1">
        <w:r w:rsidRPr="00913D05">
          <w:rPr>
            <w:rStyle w:val="Hyperlink"/>
          </w:rPr>
          <w:t>https://www.strategyand.pwc.com/media/file/The-emerging-GCC-defence-market.pdf</w:t>
        </w:r>
      </w:hyperlink>
      <w:r>
        <w:t>, Accessed 07-02-2019, p. 4-5)</w:t>
      </w:r>
    </w:p>
    <w:p w:rsidR="00430B42" w:rsidRPr="00E93B8F" w:rsidRDefault="00430B42" w:rsidP="00430B42">
      <w:r w:rsidRPr="00C93C56">
        <w:rPr>
          <w:rStyle w:val="StyleUnderline"/>
          <w:highlight w:val="yellow"/>
        </w:rPr>
        <w:t>Since the end of the Cold War, global</w:t>
      </w:r>
      <w:r w:rsidRPr="00C93C56">
        <w:rPr>
          <w:rStyle w:val="StyleUnderline"/>
        </w:rPr>
        <w:t xml:space="preserve"> defence </w:t>
      </w:r>
      <w:r w:rsidRPr="00C93C56">
        <w:rPr>
          <w:rStyle w:val="StyleUnderline"/>
          <w:highlight w:val="yellow"/>
        </w:rPr>
        <w:t>budgets have been shrinking, with the</w:t>
      </w:r>
      <w:r w:rsidRPr="00C93C56">
        <w:rPr>
          <w:rStyle w:val="StyleUnderline"/>
        </w:rPr>
        <w:t xml:space="preserve"> notable </w:t>
      </w:r>
      <w:r w:rsidRPr="00C93C56">
        <w:rPr>
          <w:rStyle w:val="StyleUnderline"/>
          <w:highlight w:val="yellow"/>
        </w:rPr>
        <w:t>exception of the GCC’s</w:t>
      </w:r>
      <w:r w:rsidRPr="00C93C56">
        <w:rPr>
          <w:rStyle w:val="StyleUnderline"/>
        </w:rPr>
        <w:t xml:space="preserve">. In the aggregate, </w:t>
      </w:r>
      <w:r w:rsidRPr="00C93C56">
        <w:rPr>
          <w:rStyle w:val="StyleUnderline"/>
          <w:highlight w:val="yellow"/>
        </w:rPr>
        <w:t>GCC countries</w:t>
      </w:r>
      <w:r w:rsidRPr="00C93C56">
        <w:rPr>
          <w:rStyle w:val="StyleUnderline"/>
        </w:rPr>
        <w:t xml:space="preserve"> currently </w:t>
      </w:r>
      <w:r w:rsidRPr="00C93C56">
        <w:rPr>
          <w:rStyle w:val="StyleUnderline"/>
          <w:highlight w:val="yellow"/>
        </w:rPr>
        <w:t>spend more than $130 billion each year</w:t>
      </w:r>
      <w:r w:rsidRPr="00C93C56">
        <w:rPr>
          <w:rStyle w:val="StyleUnderline"/>
        </w:rPr>
        <w:t xml:space="preserve"> on defence</w:t>
      </w:r>
      <w:r w:rsidRPr="00E93B8F">
        <w:t xml:space="preserve">. We estimate that of this total, $60 billion goes on procurement and services. </w:t>
      </w:r>
      <w:r w:rsidRPr="00C93C56">
        <w:rPr>
          <w:rStyle w:val="StyleUnderline"/>
        </w:rPr>
        <w:t xml:space="preserve">These are high figures by any standard. </w:t>
      </w:r>
      <w:r w:rsidRPr="00C93C56">
        <w:rPr>
          <w:rStyle w:val="StyleUnderline"/>
          <w:highlight w:val="yellow"/>
        </w:rPr>
        <w:t>GCC</w:t>
      </w:r>
      <w:r w:rsidRPr="00C93C56">
        <w:rPr>
          <w:rStyle w:val="StyleUnderline"/>
        </w:rPr>
        <w:t xml:space="preserve"> defence </w:t>
      </w:r>
      <w:r w:rsidRPr="00C93C56">
        <w:rPr>
          <w:rStyle w:val="StyleUnderline"/>
          <w:highlight w:val="yellow"/>
        </w:rPr>
        <w:t>budgets are 7.9 percent of global</w:t>
      </w:r>
      <w:r w:rsidRPr="00C93C56">
        <w:rPr>
          <w:rStyle w:val="StyleUnderline"/>
        </w:rPr>
        <w:t xml:space="preserve"> defence </w:t>
      </w:r>
      <w:r w:rsidRPr="00C93C56">
        <w:rPr>
          <w:rStyle w:val="StyleUnderline"/>
          <w:highlight w:val="yellow"/>
        </w:rPr>
        <w:t xml:space="preserve">expenditures and exceed </w:t>
      </w:r>
      <w:r w:rsidRPr="00C93C56">
        <w:rPr>
          <w:rStyle w:val="Emphasis"/>
          <w:highlight w:val="yellow"/>
        </w:rPr>
        <w:t>the combined</w:t>
      </w:r>
      <w:r w:rsidRPr="00C93C56">
        <w:rPr>
          <w:rStyle w:val="Emphasis"/>
        </w:rPr>
        <w:t xml:space="preserve"> defence </w:t>
      </w:r>
      <w:r w:rsidRPr="00C93C56">
        <w:rPr>
          <w:rStyle w:val="Emphasis"/>
          <w:highlight w:val="yellow"/>
        </w:rPr>
        <w:t>budgets of the U.K., France, and Italy</w:t>
      </w:r>
      <w:r w:rsidRPr="00C93C56">
        <w:rPr>
          <w:rStyle w:val="StyleUnderline"/>
          <w:highlight w:val="yellow"/>
        </w:rPr>
        <w:t>. NATO asks</w:t>
      </w:r>
      <w:r w:rsidRPr="00C93C56">
        <w:rPr>
          <w:rStyle w:val="StyleUnderline"/>
        </w:rPr>
        <w:t xml:space="preserve"> its </w:t>
      </w:r>
      <w:r w:rsidRPr="00C93C56">
        <w:rPr>
          <w:rStyle w:val="StyleUnderline"/>
          <w:highlight w:val="yellow"/>
        </w:rPr>
        <w:t>members to allocate 2 percent of GDP</w:t>
      </w:r>
      <w:r w:rsidRPr="00C93C56">
        <w:rPr>
          <w:rStyle w:val="StyleUnderline"/>
        </w:rPr>
        <w:t xml:space="preserve"> to defence, </w:t>
      </w:r>
      <w:r w:rsidRPr="00C93C56">
        <w:rPr>
          <w:rStyle w:val="StyleUnderline"/>
          <w:highlight w:val="yellow"/>
        </w:rPr>
        <w:t>and the global average</w:t>
      </w:r>
      <w:r w:rsidRPr="00C93C56">
        <w:rPr>
          <w:rStyle w:val="StyleUnderline"/>
        </w:rPr>
        <w:t xml:space="preserve"> for defence spending </w:t>
      </w:r>
      <w:r w:rsidRPr="00C93C56">
        <w:rPr>
          <w:rStyle w:val="StyleUnderline"/>
          <w:highlight w:val="yellow"/>
        </w:rPr>
        <w:t>is</w:t>
      </w:r>
      <w:r w:rsidRPr="00C93C56">
        <w:rPr>
          <w:rStyle w:val="StyleUnderline"/>
        </w:rPr>
        <w:t xml:space="preserve"> a little over </w:t>
      </w:r>
      <w:r w:rsidRPr="00C93C56">
        <w:rPr>
          <w:rStyle w:val="StyleUnderline"/>
          <w:highlight w:val="yellow"/>
        </w:rPr>
        <w:t>2</w:t>
      </w:r>
      <w:r w:rsidRPr="00C93C56">
        <w:rPr>
          <w:rStyle w:val="StyleUnderline"/>
        </w:rPr>
        <w:t xml:space="preserve"> percent. The </w:t>
      </w:r>
      <w:r w:rsidRPr="00C93C56">
        <w:rPr>
          <w:rStyle w:val="StyleUnderline"/>
          <w:highlight w:val="yellow"/>
        </w:rPr>
        <w:t xml:space="preserve">GCC countries spend </w:t>
      </w:r>
      <w:r w:rsidRPr="00C93C56">
        <w:rPr>
          <w:rStyle w:val="Emphasis"/>
          <w:highlight w:val="yellow"/>
        </w:rPr>
        <w:t>more than four times as much</w:t>
      </w:r>
      <w:r w:rsidRPr="00E93B8F">
        <w:t xml:space="preserve"> (see Exhibit 1).</w:t>
      </w:r>
    </w:p>
    <w:p w:rsidR="00430B42" w:rsidRDefault="00430B42" w:rsidP="00430B42">
      <w:r>
        <w:t>[Table Omitted — see URL] [end page 4]</w:t>
      </w:r>
    </w:p>
    <w:p w:rsidR="00430B42" w:rsidRDefault="00430B42" w:rsidP="00430B42">
      <w:r w:rsidRPr="00C93C56">
        <w:rPr>
          <w:rStyle w:val="StyleUnderline"/>
        </w:rPr>
        <w:t>These large defence budgets have allowed GCC countries to build sizable military arsenals</w:t>
      </w:r>
      <w:r w:rsidRPr="00C93C56">
        <w:t>. Yet that spending has not led to a corresponding benefit for their economies in terms of a local defence industrial base. Indeed, we estimate that the GCC spends only around $6 billion annually on local procurement and services. GCC forces have typically purchased most of their defence equipment, either directly or indirectly, from overseas. Meanwhile, the bulk of defence industrial capability in Saudi Arabia and the United Arab Emirates (UAE) — the most significant players — is focused primarily on low-value-added manufacturing (such as assembling finished goods or licensed production) and maintenance, repair, and overhaul (MRO)</w:t>
      </w:r>
      <w:r>
        <w:t xml:space="preserve">. </w:t>
      </w:r>
    </w:p>
    <w:p w:rsidR="00430B42" w:rsidRDefault="00430B42" w:rsidP="00430B42"/>
    <w:p w:rsidR="00430B42" w:rsidRDefault="00430B42" w:rsidP="00430B42">
      <w:pPr>
        <w:pStyle w:val="Heading4"/>
      </w:pPr>
      <w:r>
        <w:t xml:space="preserve">The Middle East buys </w:t>
      </w:r>
      <w:r>
        <w:rPr>
          <w:u w:val="single"/>
        </w:rPr>
        <w:t>more than half</w:t>
      </w:r>
      <w:r>
        <w:t xml:space="preserve"> of U.S. arms sales</w:t>
      </w:r>
      <w:r w:rsidR="00B07915">
        <w:t xml:space="preserve"> — the link is huge. </w:t>
      </w:r>
    </w:p>
    <w:p w:rsidR="00430B42" w:rsidRDefault="00430B42" w:rsidP="00430B42">
      <w:r w:rsidRPr="009B034C">
        <w:rPr>
          <w:rStyle w:val="Style13ptBold"/>
        </w:rPr>
        <w:t>Thomas 17</w:t>
      </w:r>
      <w:r>
        <w:t xml:space="preserve"> — </w:t>
      </w:r>
      <w:r w:rsidRPr="009B034C">
        <w:t>Clayton Thomas</w:t>
      </w:r>
      <w:r>
        <w:t xml:space="preserve">, </w:t>
      </w:r>
      <w:r w:rsidRPr="009B034C">
        <w:t>Analyst in Middle Eastern Affairs</w:t>
      </w:r>
      <w:r>
        <w:t xml:space="preserve"> at the Congressional Research Service, 2017 (“</w:t>
      </w:r>
      <w:r w:rsidRPr="009B034C">
        <w:t>Arms Sales in the</w:t>
      </w:r>
      <w:r>
        <w:t xml:space="preserve"> </w:t>
      </w:r>
      <w:r w:rsidRPr="009B034C">
        <w:t>Middle East: Trends and Analytical Perspectives for U.S. Policy</w:t>
      </w:r>
      <w:r>
        <w:t>,” Congressional Research Service Report #</w:t>
      </w:r>
      <w:r w:rsidRPr="009B034C">
        <w:t xml:space="preserve"> R44984</w:t>
      </w:r>
      <w:r>
        <w:t xml:space="preserve">, </w:t>
      </w:r>
      <w:r w:rsidRPr="009B034C">
        <w:t>October 11</w:t>
      </w:r>
      <w:r w:rsidRPr="009B034C">
        <w:rPr>
          <w:vertAlign w:val="superscript"/>
        </w:rPr>
        <w:t>th</w:t>
      </w:r>
      <w:r>
        <w:t xml:space="preserve">, Available Online at </w:t>
      </w:r>
      <w:hyperlink r:id="rId113" w:history="1">
        <w:r w:rsidRPr="00913D05">
          <w:rPr>
            <w:rStyle w:val="Hyperlink"/>
          </w:rPr>
          <w:t>https://fas.org/sgp/crs/mideast/R44984.pdf</w:t>
        </w:r>
      </w:hyperlink>
      <w:r>
        <w:t>, Accessed 07-02-2019, p. 3-4)</w:t>
      </w:r>
    </w:p>
    <w:p w:rsidR="00430B42" w:rsidRDefault="00430B42" w:rsidP="00430B42">
      <w:r w:rsidRPr="000E35FC">
        <w:t xml:space="preserve">The Demand for Arms in the Middle East </w:t>
      </w:r>
    </w:p>
    <w:p w:rsidR="00430B42" w:rsidRDefault="00430B42" w:rsidP="00430B42">
      <w:r w:rsidRPr="00404994">
        <w:rPr>
          <w:rStyle w:val="StyleUnderline"/>
        </w:rPr>
        <w:t>The Middle East is one of the most militarized regions in the world, featuring numerous conflicts or standoffs</w:t>
      </w:r>
      <w:r>
        <w:t xml:space="preserve"> </w:t>
      </w:r>
      <w:r w:rsidRPr="000E35FC">
        <w:t>that involve nearly every state in the region. Israeli leaders, pointing to a series of perceived existential threats including several major wars between Israel and</w:t>
      </w:r>
      <w:r>
        <w:t xml:space="preserve"> </w:t>
      </w:r>
      <w:r w:rsidRPr="000E35FC">
        <w:t>its neighbors, assert</w:t>
      </w:r>
      <w:r>
        <w:t xml:space="preserve"> </w:t>
      </w:r>
      <w:r w:rsidRPr="000E35FC">
        <w:t>a continued need to maintain a large and technologically advanced military. Iran is seen as a threat not just by the United States</w:t>
      </w:r>
      <w:r>
        <w:t xml:space="preserve"> </w:t>
      </w:r>
      <w:r w:rsidRPr="000E35FC">
        <w:t>and Israel, but by nearly every one of its neighbors in the Persian Gulf. Ongoing conflicts in places like Yemen, Syria, and Libya demonstrate the extent to which other states seek to influence outcomes through the use of their own military forces</w:t>
      </w:r>
      <w:r>
        <w:t xml:space="preserve"> </w:t>
      </w:r>
      <w:r w:rsidRPr="000E35FC">
        <w:t xml:space="preserve">and through arms transfers to local partners. </w:t>
      </w:r>
    </w:p>
    <w:p w:rsidR="00430B42" w:rsidRDefault="00430B42" w:rsidP="00430B42">
      <w:r w:rsidRPr="00404994">
        <w:rPr>
          <w:rStyle w:val="StyleUnderline"/>
        </w:rPr>
        <w:t>Several additional factors have created an enormous demand for arms in the region. Many countries face transnational terrorist threats and</w:t>
      </w:r>
      <w:r w:rsidRPr="000E35FC">
        <w:t xml:space="preserve">, in some cases, </w:t>
      </w:r>
      <w:r w:rsidRPr="00404994">
        <w:rPr>
          <w:rStyle w:val="StyleUnderline"/>
        </w:rPr>
        <w:t xml:space="preserve">domestic </w:t>
      </w:r>
      <w:r w:rsidRPr="00404994">
        <w:rPr>
          <w:rStyle w:val="StyleUnderline"/>
        </w:rPr>
        <w:lastRenderedPageBreak/>
        <w:t>insurgencies</w:t>
      </w:r>
      <w:r w:rsidRPr="000E35FC">
        <w:t>.</w:t>
      </w:r>
      <w:r>
        <w:t xml:space="preserve"> </w:t>
      </w:r>
      <w:r w:rsidRPr="000E35FC">
        <w:t xml:space="preserve">In addition, </w:t>
      </w:r>
      <w:r w:rsidRPr="00404994">
        <w:rPr>
          <w:rStyle w:val="StyleUnderline"/>
        </w:rPr>
        <w:t>many states have large militaries that often play a prominent</w:t>
      </w:r>
      <w:r w:rsidRPr="000E35FC">
        <w:t xml:space="preserve">, even dominant, </w:t>
      </w:r>
      <w:r w:rsidRPr="00404994">
        <w:rPr>
          <w:rStyle w:val="StyleUnderline"/>
        </w:rPr>
        <w:t>role in domestic and international politics. Advances in technology and capabilities have made some systems obsolete, creating a need for new acquisitions</w:t>
      </w:r>
      <w:r w:rsidRPr="000E35FC">
        <w:t>. Some have</w:t>
      </w:r>
      <w:r>
        <w:t xml:space="preserve"> </w:t>
      </w:r>
      <w:r w:rsidRPr="000E35FC">
        <w:t>argued that the importance Middle Eastern governments evidently ascribe to large weapons purchases stems from the role of arms in building international credibility,</w:t>
      </w:r>
      <w:r>
        <w:t xml:space="preserve"> </w:t>
      </w:r>
      <w:r w:rsidRPr="000E35FC">
        <w:t>as well as national pride and identity. These are strong incentives in a region where legitimacy is widely contested and where some states became independent less than half a century ago.15</w:t>
      </w:r>
    </w:p>
    <w:p w:rsidR="00430B42" w:rsidRPr="00404994" w:rsidRDefault="00430B42" w:rsidP="00430B42">
      <w:pPr>
        <w:rPr>
          <w:rStyle w:val="StyleUnderline"/>
        </w:rPr>
      </w:pPr>
      <w:r w:rsidRPr="00404994">
        <w:rPr>
          <w:rStyle w:val="StyleUnderline"/>
        </w:rPr>
        <w:t xml:space="preserve">By almost every measure, </w:t>
      </w:r>
      <w:r w:rsidRPr="009B034C">
        <w:rPr>
          <w:rStyle w:val="StyleUnderline"/>
          <w:highlight w:val="yellow"/>
        </w:rPr>
        <w:t>the Middle East is a main</w:t>
      </w:r>
      <w:r w:rsidRPr="00404994">
        <w:rPr>
          <w:rStyle w:val="StyleUnderline"/>
        </w:rPr>
        <w:t xml:space="preserve"> participating </w:t>
      </w:r>
      <w:r w:rsidRPr="009B034C">
        <w:rPr>
          <w:rStyle w:val="StyleUnderline"/>
          <w:highlight w:val="yellow"/>
        </w:rPr>
        <w:t>region in the</w:t>
      </w:r>
      <w:r w:rsidRPr="00404994">
        <w:rPr>
          <w:rStyle w:val="StyleUnderline"/>
        </w:rPr>
        <w:t xml:space="preserve"> global arms </w:t>
      </w:r>
      <w:r w:rsidRPr="009B034C">
        <w:rPr>
          <w:rStyle w:val="StyleUnderline"/>
          <w:highlight w:val="yellow"/>
        </w:rPr>
        <w:t>trade, constituting 61</w:t>
      </w:r>
      <w:r w:rsidRPr="000E35FC">
        <w:t>.1</w:t>
      </w:r>
      <w:r w:rsidRPr="009B034C">
        <w:rPr>
          <w:rStyle w:val="StyleUnderline"/>
          <w:highlight w:val="yellow"/>
        </w:rPr>
        <w:t>%</w:t>
      </w:r>
      <w:r w:rsidRPr="00404994">
        <w:rPr>
          <w:rStyle w:val="StyleUnderline"/>
        </w:rPr>
        <w:t xml:space="preserve"> of the value of all arms agreements concluded by all suppliers with the developing world from 2012 to 2015, and 54</w:t>
      </w:r>
      <w:r w:rsidRPr="000E35FC">
        <w:t>.5</w:t>
      </w:r>
      <w:r w:rsidRPr="00404994">
        <w:rPr>
          <w:rStyle w:val="StyleUnderline"/>
        </w:rPr>
        <w:t xml:space="preserve">% from 2008 to 2011. </w:t>
      </w:r>
      <w:r w:rsidRPr="009B034C">
        <w:rPr>
          <w:rStyle w:val="StyleUnderline"/>
          <w:highlight w:val="yellow"/>
        </w:rPr>
        <w:t>The Middle East has particular importance for the U</w:t>
      </w:r>
      <w:r w:rsidRPr="000E35FC">
        <w:t xml:space="preserve">nited </w:t>
      </w:r>
      <w:r w:rsidRPr="009B034C">
        <w:rPr>
          <w:rStyle w:val="StyleUnderline"/>
          <w:highlight w:val="yellow"/>
        </w:rPr>
        <w:t>S</w:t>
      </w:r>
      <w:r w:rsidRPr="000E35FC">
        <w:t>tates:</w:t>
      </w:r>
      <w:r>
        <w:t xml:space="preserve"> </w:t>
      </w:r>
      <w:r w:rsidRPr="00404994">
        <w:rPr>
          <w:rStyle w:val="StyleUnderline"/>
        </w:rPr>
        <w:t>arms from the U</w:t>
      </w:r>
      <w:r w:rsidRPr="000E35FC">
        <w:t xml:space="preserve">nited </w:t>
      </w:r>
      <w:r w:rsidRPr="00404994">
        <w:rPr>
          <w:rStyle w:val="StyleUnderline"/>
        </w:rPr>
        <w:t>S</w:t>
      </w:r>
      <w:r w:rsidRPr="000E35FC">
        <w:t xml:space="preserve">tates </w:t>
      </w:r>
      <w:r w:rsidRPr="00404994">
        <w:rPr>
          <w:rStyle w:val="StyleUnderline"/>
        </w:rPr>
        <w:t>made up 46</w:t>
      </w:r>
      <w:r w:rsidRPr="000E35FC">
        <w:t>.2</w:t>
      </w:r>
      <w:r w:rsidRPr="00404994">
        <w:rPr>
          <w:rStyle w:val="StyleUnderline"/>
        </w:rPr>
        <w:t>% of all arms delivered to the Middle East from 2008 to 2011, and 45</w:t>
      </w:r>
      <w:r w:rsidRPr="000E35FC">
        <w:t>.8</w:t>
      </w:r>
      <w:r w:rsidRPr="00404994">
        <w:rPr>
          <w:rStyle w:val="StyleUnderline"/>
        </w:rPr>
        <w:t>% between 2012 and 2015, outpacing those from the next largest supplier</w:t>
      </w:r>
      <w:r w:rsidRPr="000E35FC">
        <w:t xml:space="preserve"> (Russia, whose deliveries totaled 19.1% and 17.5% of all deliveries</w:t>
      </w:r>
      <w:r>
        <w:t xml:space="preserve"> </w:t>
      </w:r>
      <w:r w:rsidRPr="000E35FC">
        <w:t>to the Middle East, respectively).16</w:t>
      </w:r>
      <w:r>
        <w:t xml:space="preserve"> </w:t>
      </w:r>
      <w:r w:rsidRPr="009B034C">
        <w:rPr>
          <w:rStyle w:val="StyleUnderline"/>
          <w:highlight w:val="yellow"/>
        </w:rPr>
        <w:t>Those trends show no sign of slowing down</w:t>
      </w:r>
      <w:r w:rsidRPr="00404994">
        <w:rPr>
          <w:rStyle w:val="StyleUnderline"/>
        </w:rPr>
        <w:t xml:space="preserve"> in an increasingly militarized region:</w:t>
      </w:r>
    </w:p>
    <w:p w:rsidR="00430B42" w:rsidRDefault="00430B42" w:rsidP="00430B42">
      <w:pPr>
        <w:pStyle w:val="ListParagraph"/>
        <w:numPr>
          <w:ilvl w:val="0"/>
          <w:numId w:val="13"/>
        </w:numPr>
      </w:pPr>
      <w:r w:rsidRPr="009B034C">
        <w:rPr>
          <w:rStyle w:val="StyleUnderline"/>
          <w:highlight w:val="yellow"/>
        </w:rPr>
        <w:t>Of the 57 major</w:t>
      </w:r>
      <w:r w:rsidRPr="00404994">
        <w:rPr>
          <w:rStyle w:val="StyleUnderline"/>
        </w:rPr>
        <w:t xml:space="preserve"> U.S. arms </w:t>
      </w:r>
      <w:r w:rsidRPr="009B034C">
        <w:rPr>
          <w:rStyle w:val="StyleUnderline"/>
          <w:highlight w:val="yellow"/>
        </w:rPr>
        <w:t>sales</w:t>
      </w:r>
      <w:r w:rsidRPr="00404994">
        <w:rPr>
          <w:rStyle w:val="StyleUnderline"/>
        </w:rPr>
        <w:t xml:space="preserve"> proposed </w:t>
      </w:r>
      <w:r w:rsidRPr="009B034C">
        <w:rPr>
          <w:rStyle w:val="StyleUnderline"/>
          <w:highlight w:val="yellow"/>
        </w:rPr>
        <w:t>in 2016, 35 were to</w:t>
      </w:r>
      <w:r w:rsidRPr="00404994">
        <w:rPr>
          <w:rStyle w:val="StyleUnderline"/>
        </w:rPr>
        <w:t xml:space="preserve"> nations in </w:t>
      </w:r>
      <w:r w:rsidRPr="009B034C">
        <w:rPr>
          <w:rStyle w:val="StyleUnderline"/>
          <w:highlight w:val="yellow"/>
        </w:rPr>
        <w:t>the Middle East,</w:t>
      </w:r>
      <w:r w:rsidRPr="009B034C">
        <w:rPr>
          <w:rStyle w:val="StyleUnderline"/>
        </w:rPr>
        <w:t xml:space="preserve"> totaling</w:t>
      </w:r>
      <w:r w:rsidRPr="00404994">
        <w:rPr>
          <w:rStyle w:val="StyleUnderline"/>
        </w:rPr>
        <w:t xml:space="preserve"> over $49 billion</w:t>
      </w:r>
      <w:r w:rsidRPr="000E35FC">
        <w:t xml:space="preserve"> (</w:t>
      </w:r>
      <w:r w:rsidRPr="00404994">
        <w:rPr>
          <w:rStyle w:val="StyleUnderline"/>
        </w:rPr>
        <w:t xml:space="preserve">or </w:t>
      </w:r>
      <w:r w:rsidRPr="009B034C">
        <w:rPr>
          <w:rStyle w:val="StyleUnderline"/>
          <w:highlight w:val="yellow"/>
        </w:rPr>
        <w:t>78%</w:t>
      </w:r>
      <w:r w:rsidRPr="000E35FC">
        <w:t xml:space="preserve">) </w:t>
      </w:r>
      <w:r w:rsidRPr="009B034C">
        <w:rPr>
          <w:rStyle w:val="StyleUnderline"/>
          <w:highlight w:val="yellow"/>
        </w:rPr>
        <w:t>of the</w:t>
      </w:r>
      <w:r w:rsidRPr="000E35FC">
        <w:t xml:space="preserve"> $63 billion </w:t>
      </w:r>
      <w:r w:rsidRPr="00404994">
        <w:rPr>
          <w:rStyle w:val="StyleUnderline"/>
        </w:rPr>
        <w:t xml:space="preserve">aggregate </w:t>
      </w:r>
      <w:r w:rsidRPr="009B034C">
        <w:rPr>
          <w:rStyle w:val="StyleUnderline"/>
          <w:highlight w:val="yellow"/>
        </w:rPr>
        <w:t>total</w:t>
      </w:r>
      <w:r w:rsidRPr="000E35FC">
        <w:t xml:space="preserve"> of proposed U.S. arms sales for that year.17</w:t>
      </w:r>
    </w:p>
    <w:p w:rsidR="00430B42" w:rsidRDefault="00430B42" w:rsidP="00430B42">
      <w:pPr>
        <w:pStyle w:val="ListParagraph"/>
        <w:numPr>
          <w:ilvl w:val="0"/>
          <w:numId w:val="13"/>
        </w:numPr>
      </w:pPr>
      <w:r w:rsidRPr="009B034C">
        <w:rPr>
          <w:rStyle w:val="StyleUnderline"/>
          <w:highlight w:val="yellow"/>
        </w:rPr>
        <w:t>In</w:t>
      </w:r>
      <w:r w:rsidRPr="000E35FC">
        <w:t xml:space="preserve"> FY</w:t>
      </w:r>
      <w:r w:rsidRPr="009B034C">
        <w:rPr>
          <w:rStyle w:val="StyleUnderline"/>
          <w:highlight w:val="yellow"/>
        </w:rPr>
        <w:t>2017,</w:t>
      </w:r>
      <w:r w:rsidRPr="00404994">
        <w:rPr>
          <w:rStyle w:val="StyleUnderline"/>
        </w:rPr>
        <w:t xml:space="preserve"> the </w:t>
      </w:r>
      <w:r w:rsidRPr="009B034C">
        <w:rPr>
          <w:rStyle w:val="StyleUnderline"/>
          <w:highlight w:val="yellow"/>
        </w:rPr>
        <w:t>State</w:t>
      </w:r>
      <w:r w:rsidRPr="00404994">
        <w:rPr>
          <w:rStyle w:val="StyleUnderline"/>
        </w:rPr>
        <w:t xml:space="preserve"> Department </w:t>
      </w:r>
      <w:r w:rsidRPr="009B034C">
        <w:rPr>
          <w:rStyle w:val="StyleUnderline"/>
          <w:highlight w:val="yellow"/>
        </w:rPr>
        <w:t>announced $75</w:t>
      </w:r>
      <w:r w:rsidRPr="000E35FC">
        <w:t xml:space="preserve">.9 </w:t>
      </w:r>
      <w:r w:rsidRPr="009B034C">
        <w:rPr>
          <w:rStyle w:val="StyleUnderline"/>
          <w:highlight w:val="yellow"/>
        </w:rPr>
        <w:t>billion</w:t>
      </w:r>
      <w:r w:rsidRPr="00404994">
        <w:rPr>
          <w:rStyle w:val="StyleUnderline"/>
        </w:rPr>
        <w:t xml:space="preserve"> worth of proposed sales, </w:t>
      </w:r>
      <w:r w:rsidRPr="009B034C">
        <w:rPr>
          <w:rStyle w:val="StyleUnderline"/>
          <w:highlight w:val="yellow"/>
        </w:rPr>
        <w:t>$52 billion</w:t>
      </w:r>
      <w:r w:rsidRPr="00404994">
        <w:rPr>
          <w:rStyle w:val="StyleUnderline"/>
        </w:rPr>
        <w:t xml:space="preserve"> of which were </w:t>
      </w:r>
      <w:r w:rsidRPr="009B034C">
        <w:rPr>
          <w:rStyle w:val="StyleUnderline"/>
          <w:highlight w:val="yellow"/>
        </w:rPr>
        <w:t>to Middle East</w:t>
      </w:r>
      <w:r w:rsidRPr="00404994">
        <w:rPr>
          <w:rStyle w:val="StyleUnderline"/>
        </w:rPr>
        <w:t>ern states</w:t>
      </w:r>
      <w:r w:rsidRPr="000E35FC">
        <w:t>.18</w:t>
      </w:r>
    </w:p>
    <w:p w:rsidR="00430B42" w:rsidRDefault="00430B42" w:rsidP="00430B42">
      <w:pPr>
        <w:pStyle w:val="ListParagraph"/>
        <w:numPr>
          <w:ilvl w:val="0"/>
          <w:numId w:val="13"/>
        </w:numPr>
      </w:pPr>
      <w:r w:rsidRPr="000E35FC">
        <w:t>While</w:t>
      </w:r>
      <w:r>
        <w:t xml:space="preserve"> </w:t>
      </w:r>
      <w:r w:rsidRPr="000E35FC">
        <w:t>three Middle East states had annual budgets putting them in the top 15 of global defense spenders in 2016 (Saudi Arabia, Israel, and Iraq, at 4th, 14th, and</w:t>
      </w:r>
      <w:r>
        <w:t xml:space="preserve"> [end page 3] </w:t>
      </w:r>
      <w:r w:rsidRPr="000E35FC">
        <w:t>15th, respectively),</w:t>
      </w:r>
      <w:r>
        <w:t xml:space="preserve"> </w:t>
      </w:r>
      <w:r w:rsidRPr="009B034C">
        <w:rPr>
          <w:rStyle w:val="StyleUnderline"/>
        </w:rPr>
        <w:t>6 out of the top 10</w:t>
      </w:r>
      <w:r w:rsidRPr="00404994">
        <w:rPr>
          <w:rStyle w:val="StyleUnderline"/>
        </w:rPr>
        <w:t xml:space="preserve"> defense budgets as a percentage of GDP are in the Middle East</w:t>
      </w:r>
      <w:r w:rsidRPr="000E35FC">
        <w:t xml:space="preserve"> (Oman, Iraq, Saudi Arabia, Algeria, Israel, and Bahrain).19</w:t>
      </w:r>
    </w:p>
    <w:p w:rsidR="00430B42" w:rsidRDefault="00430B42" w:rsidP="00430B42"/>
    <w:p w:rsidR="005233F3" w:rsidRDefault="005233F3" w:rsidP="005233F3">
      <w:pPr>
        <w:pStyle w:val="Heading3"/>
      </w:pPr>
      <w:r>
        <w:lastRenderedPageBreak/>
        <w:t>They Say: “GCC Can’t Shift Suppliers”</w:t>
      </w:r>
    </w:p>
    <w:p w:rsidR="005233F3" w:rsidRPr="00D55183" w:rsidRDefault="005233F3" w:rsidP="005233F3">
      <w:pPr>
        <w:pStyle w:val="Heading4"/>
      </w:pPr>
      <w:r>
        <w:t xml:space="preserve">The U.S. remains </w:t>
      </w:r>
      <w:r w:rsidRPr="00E56B8A">
        <w:rPr>
          <w:u w:val="single"/>
        </w:rPr>
        <w:t>the top seller</w:t>
      </w:r>
      <w:r>
        <w:t xml:space="preserve"> to the GCC, but </w:t>
      </w:r>
      <w:r w:rsidRPr="00E56B8A">
        <w:rPr>
          <w:u w:val="single"/>
        </w:rPr>
        <w:t>Qatar’s diversification</w:t>
      </w:r>
      <w:r>
        <w:t xml:space="preserve"> proves that a supplier shift is </w:t>
      </w:r>
      <w:r>
        <w:rPr>
          <w:u w:val="single"/>
        </w:rPr>
        <w:t>possible</w:t>
      </w:r>
      <w:r>
        <w:t>.</w:t>
      </w:r>
    </w:p>
    <w:p w:rsidR="005233F3" w:rsidRPr="00E56B8A" w:rsidRDefault="005233F3" w:rsidP="005233F3">
      <w:r w:rsidRPr="00E56B8A">
        <w:rPr>
          <w:rStyle w:val="Style13ptBold"/>
        </w:rPr>
        <w:t>Al-Jaber and Cafiero 17</w:t>
      </w:r>
      <w:r>
        <w:t xml:space="preserve"> — </w:t>
      </w:r>
      <w:r w:rsidRPr="00E56B8A">
        <w:rPr>
          <w:u w:val="single"/>
        </w:rPr>
        <w:t>Khalid Al-Jaber</w:t>
      </w:r>
      <w:r>
        <w:t xml:space="preserve">, </w:t>
      </w:r>
      <w:r w:rsidRPr="00E56B8A">
        <w:t xml:space="preserve">Director of </w:t>
      </w:r>
      <w:r>
        <w:t xml:space="preserve">the </w:t>
      </w:r>
      <w:r w:rsidRPr="00E56B8A">
        <w:t>Gulf International Forum</w:t>
      </w:r>
      <w:r>
        <w:t xml:space="preserve">, </w:t>
      </w:r>
      <w:r w:rsidRPr="00E56B8A">
        <w:t xml:space="preserve">Assistant Professor of Political Communication in the Gulf Studies Program at Qatar University, </w:t>
      </w:r>
      <w:r>
        <w:t>V</w:t>
      </w:r>
      <w:r w:rsidRPr="00E56B8A">
        <w:t>isiting Assistant Professor at Northwestern University in Doha</w:t>
      </w:r>
      <w:r>
        <w:t xml:space="preserve">, and </w:t>
      </w:r>
      <w:r w:rsidRPr="00E56B8A">
        <w:rPr>
          <w:u w:val="single"/>
        </w:rPr>
        <w:t>Giorgio Cafiero</w:t>
      </w:r>
      <w:r>
        <w:t xml:space="preserve">, </w:t>
      </w:r>
      <w:r w:rsidRPr="00CA0457">
        <w:t>CEO and Founder of Gulf State Analytics</w:t>
      </w:r>
      <w:r>
        <w:t xml:space="preserve">, holds an </w:t>
      </w:r>
      <w:r w:rsidRPr="00CA0457">
        <w:t>M.A. in International Relations from the University of San Diego</w:t>
      </w:r>
      <w:r>
        <w:t xml:space="preserve">, 2017 (“The GCC's arms race and the Iranian 'threat',” </w:t>
      </w:r>
      <w:r>
        <w:rPr>
          <w:i/>
        </w:rPr>
        <w:t>Al-Jazeera</w:t>
      </w:r>
      <w:r>
        <w:t>, December 29</w:t>
      </w:r>
      <w:r w:rsidRPr="00E56B8A">
        <w:rPr>
          <w:vertAlign w:val="superscript"/>
        </w:rPr>
        <w:t>th</w:t>
      </w:r>
      <w:r>
        <w:t xml:space="preserve">, Available Online at </w:t>
      </w:r>
      <w:hyperlink r:id="rId114" w:history="1">
        <w:r w:rsidRPr="008E3B7D">
          <w:rPr>
            <w:rStyle w:val="Hyperlink"/>
          </w:rPr>
          <w:t>https://www.aljazeera.com/indepth/opinion/gcc-arms-race-iranian-threat-171228130337650.html</w:t>
        </w:r>
      </w:hyperlink>
      <w:r>
        <w:t>, Accessed 07-03-2019)</w:t>
      </w:r>
    </w:p>
    <w:p w:rsidR="005233F3" w:rsidRDefault="005233F3" w:rsidP="005233F3">
      <w:r w:rsidRPr="00D55183">
        <w:rPr>
          <w:rStyle w:val="StyleUnderline"/>
          <w:highlight w:val="yellow"/>
        </w:rPr>
        <w:t>For</w:t>
      </w:r>
      <w:r w:rsidRPr="00DE54D2">
        <w:rPr>
          <w:rStyle w:val="StyleUnderline"/>
        </w:rPr>
        <w:t xml:space="preserve"> the six</w:t>
      </w:r>
      <w:r>
        <w:t xml:space="preserve"> Gulf Cooperation Council (</w:t>
      </w:r>
      <w:r w:rsidRPr="00D55183">
        <w:rPr>
          <w:rStyle w:val="StyleUnderline"/>
          <w:highlight w:val="yellow"/>
        </w:rPr>
        <w:t>GCC</w:t>
      </w:r>
      <w:r>
        <w:t xml:space="preserve">) </w:t>
      </w:r>
      <w:r w:rsidRPr="00D55183">
        <w:rPr>
          <w:rStyle w:val="StyleUnderline"/>
          <w:highlight w:val="yellow"/>
        </w:rPr>
        <w:t>members</w:t>
      </w:r>
      <w:r>
        <w:t xml:space="preserve">, 2017 is ending with much insecurity and uncertainty. </w:t>
      </w:r>
      <w:r w:rsidRPr="00D55183">
        <w:rPr>
          <w:rStyle w:val="StyleUnderline"/>
          <w:highlight w:val="yellow"/>
        </w:rPr>
        <w:t>Tensions</w:t>
      </w:r>
      <w:r w:rsidRPr="00DE54D2">
        <w:rPr>
          <w:rStyle w:val="StyleUnderline"/>
        </w:rPr>
        <w:t xml:space="preserve"> between Saudi Arabia and Iran continue to </w:t>
      </w:r>
      <w:r w:rsidRPr="00D55183">
        <w:rPr>
          <w:rStyle w:val="StyleUnderline"/>
          <w:highlight w:val="yellow"/>
        </w:rPr>
        <w:t>mount</w:t>
      </w:r>
      <w:r w:rsidRPr="00DE54D2">
        <w:rPr>
          <w:rStyle w:val="StyleUnderline"/>
        </w:rPr>
        <w:t xml:space="preserve"> as does friction between the</w:t>
      </w:r>
      <w:r>
        <w:t xml:space="preserve"> United Arab Emirates (</w:t>
      </w:r>
      <w:r w:rsidRPr="00DE54D2">
        <w:rPr>
          <w:rStyle w:val="StyleUnderline"/>
        </w:rPr>
        <w:t>UAE</w:t>
      </w:r>
      <w:r>
        <w:t xml:space="preserve">) </w:t>
      </w:r>
      <w:r w:rsidRPr="00DE54D2">
        <w:rPr>
          <w:rStyle w:val="StyleUnderline"/>
        </w:rPr>
        <w:t>and Turkey</w:t>
      </w:r>
      <w:r>
        <w:t>.</w:t>
      </w:r>
    </w:p>
    <w:p w:rsidR="005233F3" w:rsidRDefault="005233F3" w:rsidP="005233F3">
      <w:r>
        <w:t>Yemen's humanitarian disaster is getting worse, as Houthi fighters continue to fire missiles into Saudi Arabia and Riyadh responds with heavy bombardment of Sanaa and other areas. Sporadic attacks in Bahrain continue targeting the kingdom's security forces and infrastructure. Qatari-Turkish military cooperation is deepening as more Turkish troops arrive in Doha.</w:t>
      </w:r>
    </w:p>
    <w:p w:rsidR="005233F3" w:rsidRDefault="005233F3" w:rsidP="005233F3">
      <w:r w:rsidRPr="00DE54D2">
        <w:rPr>
          <w:rStyle w:val="StyleUnderline"/>
        </w:rPr>
        <w:t xml:space="preserve">Amid the GCC states' sense of vulnerability to regional chaos, </w:t>
      </w:r>
      <w:r w:rsidRPr="00D55183">
        <w:rPr>
          <w:rStyle w:val="StyleUnderline"/>
          <w:highlight w:val="yellow"/>
        </w:rPr>
        <w:t>an arms race is under way</w:t>
      </w:r>
      <w:r w:rsidRPr="00DE54D2">
        <w:rPr>
          <w:rStyle w:val="StyleUnderline"/>
        </w:rPr>
        <w:t xml:space="preserve"> in the Gulf</w:t>
      </w:r>
      <w:r>
        <w:t>. On December 18, during its inde</w:t>
      </w:r>
      <w:r w:rsidRPr="00D55183">
        <w:t xml:space="preserve">pendence day military parade, </w:t>
      </w:r>
      <w:r w:rsidRPr="00D55183">
        <w:rPr>
          <w:rStyle w:val="StyleUnderline"/>
        </w:rPr>
        <w:t xml:space="preserve">Qatar showcased its </w:t>
      </w:r>
      <w:r w:rsidRPr="00D55183">
        <w:rPr>
          <w:rStyle w:val="Emphasis"/>
        </w:rPr>
        <w:t>Chinese-made</w:t>
      </w:r>
      <w:r w:rsidRPr="00D55183">
        <w:rPr>
          <w:rStyle w:val="StyleUnderline"/>
        </w:rPr>
        <w:t xml:space="preserve"> ballistic missiles</w:t>
      </w:r>
      <w:r w:rsidRPr="00D55183">
        <w:t>. Earlier</w:t>
      </w:r>
      <w:r>
        <w:t xml:space="preserve"> this month, </w:t>
      </w:r>
      <w:r w:rsidRPr="00DE54D2">
        <w:rPr>
          <w:rStyle w:val="StyleUnderline"/>
        </w:rPr>
        <w:t>Saudi Arabia announced</w:t>
      </w:r>
      <w:r>
        <w:t xml:space="preserve"> its budget for 2018, which will set aside </w:t>
      </w:r>
      <w:r w:rsidRPr="00DE54D2">
        <w:rPr>
          <w:rStyle w:val="StyleUnderline"/>
        </w:rPr>
        <w:t>$56bn for defence spending</w:t>
      </w:r>
      <w:r>
        <w:t xml:space="preserve"> with expenditures on education no longer surpassing the military budget. In May, US President Donald Trump announced the signing of arms deals worth $110bn in Riyadh.</w:t>
      </w:r>
    </w:p>
    <w:p w:rsidR="005233F3" w:rsidRDefault="005233F3" w:rsidP="005233F3">
      <w:r w:rsidRPr="00D55183">
        <w:rPr>
          <w:rStyle w:val="StyleUnderline"/>
          <w:highlight w:val="yellow"/>
        </w:rPr>
        <w:t>Since Bahrain, Saudi Arabia, the UAE and Egypt severed</w:t>
      </w:r>
      <w:r w:rsidRPr="00DE54D2">
        <w:rPr>
          <w:rStyle w:val="StyleUnderline"/>
        </w:rPr>
        <w:t xml:space="preserve"> diplomatic and economic </w:t>
      </w:r>
      <w:r w:rsidRPr="00D55183">
        <w:rPr>
          <w:rStyle w:val="StyleUnderline"/>
          <w:highlight w:val="yellow"/>
        </w:rPr>
        <w:t>ties</w:t>
      </w:r>
      <w:r w:rsidRPr="00DE54D2">
        <w:rPr>
          <w:rStyle w:val="StyleUnderline"/>
        </w:rPr>
        <w:t xml:space="preserve"> with Doha</w:t>
      </w:r>
      <w:r>
        <w:t xml:space="preserve"> on June 5, </w:t>
      </w:r>
      <w:r w:rsidRPr="00D55183">
        <w:rPr>
          <w:rStyle w:val="StyleUnderline"/>
          <w:highlight w:val="yellow"/>
        </w:rPr>
        <w:t>Qatar has spent tens of billions</w:t>
      </w:r>
      <w:r>
        <w:t xml:space="preserve"> of dollars </w:t>
      </w:r>
      <w:r w:rsidRPr="00D55183">
        <w:rPr>
          <w:rStyle w:val="StyleUnderline"/>
          <w:highlight w:val="yellow"/>
        </w:rPr>
        <w:t xml:space="preserve">on </w:t>
      </w:r>
      <w:r w:rsidRPr="00D55183">
        <w:rPr>
          <w:rStyle w:val="Emphasis"/>
          <w:highlight w:val="yellow"/>
        </w:rPr>
        <w:t>US</w:t>
      </w:r>
      <w:r w:rsidRPr="00D55183">
        <w:rPr>
          <w:rStyle w:val="StyleUnderline"/>
          <w:highlight w:val="yellow"/>
        </w:rPr>
        <w:t xml:space="preserve">, </w:t>
      </w:r>
      <w:r w:rsidRPr="00D55183">
        <w:rPr>
          <w:rStyle w:val="Emphasis"/>
          <w:highlight w:val="yellow"/>
        </w:rPr>
        <w:t>British</w:t>
      </w:r>
      <w:r w:rsidRPr="00D55183">
        <w:rPr>
          <w:rStyle w:val="StyleUnderline"/>
          <w:highlight w:val="yellow"/>
        </w:rPr>
        <w:t xml:space="preserve">, and </w:t>
      </w:r>
      <w:r w:rsidRPr="00D55183">
        <w:rPr>
          <w:rStyle w:val="Emphasis"/>
          <w:highlight w:val="yellow"/>
        </w:rPr>
        <w:t>French</w:t>
      </w:r>
      <w:r w:rsidRPr="00DE54D2">
        <w:rPr>
          <w:rStyle w:val="StyleUnderline"/>
        </w:rPr>
        <w:t xml:space="preserve"> fighter </w:t>
      </w:r>
      <w:r w:rsidRPr="00D55183">
        <w:rPr>
          <w:rStyle w:val="StyleUnderline"/>
          <w:highlight w:val="yellow"/>
        </w:rPr>
        <w:t xml:space="preserve">jets, </w:t>
      </w:r>
      <w:r w:rsidRPr="00D55183">
        <w:rPr>
          <w:rStyle w:val="Emphasis"/>
          <w:highlight w:val="yellow"/>
        </w:rPr>
        <w:t>German</w:t>
      </w:r>
      <w:r w:rsidRPr="00D55183">
        <w:rPr>
          <w:rStyle w:val="StyleUnderline"/>
          <w:highlight w:val="yellow"/>
        </w:rPr>
        <w:t xml:space="preserve"> tanks, </w:t>
      </w:r>
      <w:r w:rsidRPr="00D55183">
        <w:rPr>
          <w:rStyle w:val="Emphasis"/>
          <w:highlight w:val="yellow"/>
        </w:rPr>
        <w:t>Italian</w:t>
      </w:r>
      <w:r w:rsidRPr="00D55183">
        <w:rPr>
          <w:rStyle w:val="StyleUnderline"/>
          <w:highlight w:val="yellow"/>
        </w:rPr>
        <w:t xml:space="preserve"> warships, </w:t>
      </w:r>
      <w:r w:rsidRPr="00D55183">
        <w:rPr>
          <w:rStyle w:val="Emphasis"/>
          <w:highlight w:val="yellow"/>
        </w:rPr>
        <w:t>Chinese</w:t>
      </w:r>
      <w:r w:rsidRPr="00DE54D2">
        <w:rPr>
          <w:rStyle w:val="StyleUnderline"/>
        </w:rPr>
        <w:t xml:space="preserve"> ballistic </w:t>
      </w:r>
      <w:r w:rsidRPr="00D55183">
        <w:rPr>
          <w:rStyle w:val="StyleUnderline"/>
          <w:highlight w:val="yellow"/>
        </w:rPr>
        <w:t xml:space="preserve">missiles, and </w:t>
      </w:r>
      <w:r w:rsidRPr="00D55183">
        <w:rPr>
          <w:rStyle w:val="Emphasis"/>
          <w:highlight w:val="yellow"/>
        </w:rPr>
        <w:t>Turkish</w:t>
      </w:r>
      <w:r w:rsidRPr="00DE54D2">
        <w:rPr>
          <w:rStyle w:val="StyleUnderline"/>
        </w:rPr>
        <w:t xml:space="preserve"> military </w:t>
      </w:r>
      <w:r w:rsidRPr="00D55183">
        <w:rPr>
          <w:rStyle w:val="StyleUnderline"/>
          <w:highlight w:val="yellow"/>
        </w:rPr>
        <w:t>gear</w:t>
      </w:r>
      <w:r>
        <w:t>.</w:t>
      </w:r>
    </w:p>
    <w:p w:rsidR="005233F3" w:rsidRDefault="005233F3" w:rsidP="005233F3">
      <w:r>
        <w:t>In September, the United States approved a $3.8bn arms package to Bahrain, and that same month President Donald Trump announced that a $5bn fighter jet sale to Kuwait had received the State Department's green light.</w:t>
      </w:r>
    </w:p>
    <w:p w:rsidR="005233F3" w:rsidRDefault="005233F3" w:rsidP="005233F3">
      <w:r>
        <w:t>Seeking favour with Washington</w:t>
      </w:r>
    </w:p>
    <w:p w:rsidR="005233F3" w:rsidRDefault="005233F3" w:rsidP="005233F3">
      <w:r>
        <w:t>Whereas decades ago Washington's relations with Gulf states were largely driven by Cold War geopolitics and high US demand for foreign oil, today's circumstances are different and defence deals, rather than energy, play dominant roles in the US-GCC relations.</w:t>
      </w:r>
    </w:p>
    <w:p w:rsidR="005233F3" w:rsidRDefault="005233F3" w:rsidP="005233F3">
      <w:r>
        <w:t>For the US, lucrative arms sales to GCC states factor into Trump's "America First" agenda and boost his standing with his supporters at home. For the GCC countries on both sides of the ongoing crisis, these deals are a way to win Washington's favour.</w:t>
      </w:r>
    </w:p>
    <w:p w:rsidR="005233F3" w:rsidRDefault="005233F3" w:rsidP="005233F3">
      <w:r>
        <w:t>Trump's support is a decisive factor in the crisis, as both Qatar and the Saudi/UAE-led bloc continue to wage a "soft war" against each other via media outlets, think tanks, and public relations firms.</w:t>
      </w:r>
    </w:p>
    <w:p w:rsidR="005233F3" w:rsidRDefault="005233F3" w:rsidP="005233F3">
      <w:r>
        <w:t>But, it appears that arms deals with GCC countries have their own economic rationale that operates autonomously from political considerations. For example, Trump shook the hand of Sheikh Tamim bin Hamad Al Thani, the emir of Qatar, at the Riyadh Summit in May 2017 and said that he and the Qatari monarch would discuss Washington selling "beautiful military equipment" to Doha.</w:t>
      </w:r>
    </w:p>
    <w:p w:rsidR="005233F3" w:rsidRDefault="005233F3" w:rsidP="005233F3">
      <w:r>
        <w:t>The following month, in the immediate aftermath of the GCC dispute's outbreak, Trump accused Qatar of sponsoring "terrorism" in a tweet. A week later his administration authorised over $12bn of US weapons.</w:t>
      </w:r>
    </w:p>
    <w:p w:rsidR="005233F3" w:rsidRDefault="005233F3" w:rsidP="005233F3">
      <w:r>
        <w:t>Last month at the Dubai International Airshow 2017, Turkey's state-owned Mikina ve Kimya Endustrisi signed a $20m munition deal with the UAE despite recent harsh rhetorical exchanges between officials in Abu Dhabi and Ankara. For all of Russia and Saudi Arabia's differences over Syria and Iran, their negotiations of a sale of S-400 defence system are intriguing.</w:t>
      </w:r>
    </w:p>
    <w:p w:rsidR="005233F3" w:rsidRDefault="005233F3" w:rsidP="005233F3">
      <w:r w:rsidRPr="00D55183">
        <w:rPr>
          <w:rStyle w:val="Emphasis"/>
          <w:highlight w:val="yellow"/>
        </w:rPr>
        <w:t>Although</w:t>
      </w:r>
      <w:r w:rsidRPr="00D55183">
        <w:rPr>
          <w:rStyle w:val="Emphasis"/>
        </w:rPr>
        <w:t xml:space="preserve"> the </w:t>
      </w:r>
      <w:r w:rsidRPr="00D55183">
        <w:rPr>
          <w:rStyle w:val="Emphasis"/>
          <w:highlight w:val="yellow"/>
        </w:rPr>
        <w:t>GCC</w:t>
      </w:r>
      <w:r w:rsidRPr="00D55183">
        <w:rPr>
          <w:rStyle w:val="Emphasis"/>
        </w:rPr>
        <w:t xml:space="preserve"> states' </w:t>
      </w:r>
      <w:r w:rsidRPr="00D55183">
        <w:rPr>
          <w:rStyle w:val="Emphasis"/>
          <w:highlight w:val="yellow"/>
        </w:rPr>
        <w:t>sources of weapons are diversifying</w:t>
      </w:r>
      <w:r w:rsidRPr="00D55183">
        <w:rPr>
          <w:rStyle w:val="StyleUnderline"/>
          <w:highlight w:val="yellow"/>
        </w:rPr>
        <w:t>, the U</w:t>
      </w:r>
      <w:r>
        <w:t xml:space="preserve">nited </w:t>
      </w:r>
      <w:r w:rsidRPr="00D55183">
        <w:rPr>
          <w:rStyle w:val="StyleUnderline"/>
          <w:highlight w:val="yellow"/>
        </w:rPr>
        <w:t>S</w:t>
      </w:r>
      <w:r>
        <w:t xml:space="preserve">tates </w:t>
      </w:r>
      <w:r w:rsidRPr="00D55183">
        <w:rPr>
          <w:rStyle w:val="Emphasis"/>
          <w:highlight w:val="yellow"/>
        </w:rPr>
        <w:t>remains the</w:t>
      </w:r>
      <w:r w:rsidRPr="00D55183">
        <w:rPr>
          <w:rStyle w:val="Emphasis"/>
        </w:rPr>
        <w:t xml:space="preserve"> Gulf states' </w:t>
      </w:r>
      <w:r w:rsidRPr="00D55183">
        <w:rPr>
          <w:rStyle w:val="Emphasis"/>
          <w:highlight w:val="yellow"/>
        </w:rPr>
        <w:t>top arms dealer</w:t>
      </w:r>
      <w:r>
        <w:t>. Yet, in Washington, there is growing concern about US arms sales to GCC members. There have been suggestions that the Trump administration block arms sales to the region until the GCC crisis is resolved. Another concern is the deadly military campaign in Yemen led by Saudi Arabia, which is armed with US weapons.</w:t>
      </w:r>
    </w:p>
    <w:p w:rsidR="005233F3" w:rsidRDefault="005233F3" w:rsidP="005233F3"/>
    <w:p w:rsidR="00F74AF7" w:rsidRDefault="00F74AF7" w:rsidP="00F74AF7">
      <w:pPr>
        <w:pStyle w:val="Heading2"/>
      </w:pPr>
      <w:r>
        <w:lastRenderedPageBreak/>
        <w:t>Politics DA</w:t>
      </w:r>
    </w:p>
    <w:p w:rsidR="00F74AF7" w:rsidRDefault="00F74AF7" w:rsidP="00F74AF7">
      <w:pPr>
        <w:pStyle w:val="Heading3"/>
      </w:pPr>
      <w:r>
        <w:lastRenderedPageBreak/>
        <w:t>1NC — Link</w:t>
      </w:r>
    </w:p>
    <w:p w:rsidR="00F74AF7" w:rsidRPr="003649DC" w:rsidRDefault="00F74AF7" w:rsidP="00F74AF7">
      <w:pPr>
        <w:pStyle w:val="Heading4"/>
      </w:pPr>
      <w:r>
        <w:t xml:space="preserve">The plan sparks </w:t>
      </w:r>
      <w:r>
        <w:rPr>
          <w:u w:val="single"/>
        </w:rPr>
        <w:t>intense lobbying</w:t>
      </w:r>
      <w:r>
        <w:t xml:space="preserve"> by </w:t>
      </w:r>
      <w:r w:rsidRPr="003649DC">
        <w:rPr>
          <w:u w:val="single"/>
        </w:rPr>
        <w:t>defense companies</w:t>
      </w:r>
      <w:r>
        <w:t xml:space="preserve"> and </w:t>
      </w:r>
      <w:r w:rsidRPr="003649DC">
        <w:rPr>
          <w:u w:val="single"/>
        </w:rPr>
        <w:t>Saudi</w:t>
      </w:r>
      <w:r>
        <w:rPr>
          <w:u w:val="single"/>
        </w:rPr>
        <w:t xml:space="preserve"> Arabia</w:t>
      </w:r>
      <w:r>
        <w:t xml:space="preserve">. </w:t>
      </w:r>
    </w:p>
    <w:p w:rsidR="00F74AF7" w:rsidRDefault="00F74AF7" w:rsidP="00F74AF7">
      <w:r w:rsidRPr="00717064">
        <w:rPr>
          <w:rStyle w:val="Style13ptBold"/>
        </w:rPr>
        <w:t>Reinhard et al. 19</w:t>
      </w:r>
      <w:r>
        <w:t xml:space="preserve"> — </w:t>
      </w:r>
      <w:r w:rsidRPr="00717064">
        <w:rPr>
          <w:u w:val="single"/>
        </w:rPr>
        <w:t>Beth Reinhard</w:t>
      </w:r>
      <w:r>
        <w:t xml:space="preserve">, Investigative Reporter at </w:t>
      </w:r>
      <w:r w:rsidRPr="00717064">
        <w:rPr>
          <w:i/>
        </w:rPr>
        <w:t>The Washing</w:t>
      </w:r>
      <w:r>
        <w:rPr>
          <w:i/>
        </w:rPr>
        <w:t>to</w:t>
      </w:r>
      <w:r w:rsidRPr="00717064">
        <w:rPr>
          <w:i/>
        </w:rPr>
        <w:t>n Post</w:t>
      </w:r>
      <w:r>
        <w:t xml:space="preserve">, et al., with </w:t>
      </w:r>
      <w:r w:rsidRPr="003649DC">
        <w:rPr>
          <w:u w:val="single"/>
        </w:rPr>
        <w:t>Jonathan O'Connell</w:t>
      </w:r>
      <w:r>
        <w:t xml:space="preserve">, Economics Reporter at </w:t>
      </w:r>
      <w:r w:rsidRPr="00717064">
        <w:rPr>
          <w:i/>
        </w:rPr>
        <w:t>The Washington Post</w:t>
      </w:r>
      <w:r>
        <w:t xml:space="preserve">, and </w:t>
      </w:r>
      <w:r w:rsidRPr="003649DC">
        <w:rPr>
          <w:u w:val="single"/>
        </w:rPr>
        <w:t>Tom Hamburger</w:t>
      </w:r>
      <w:r>
        <w:t xml:space="preserve">, Investigative Reporter at </w:t>
      </w:r>
      <w:r w:rsidRPr="003649DC">
        <w:rPr>
          <w:i/>
        </w:rPr>
        <w:t>The Washington Post</w:t>
      </w:r>
      <w:r>
        <w:t xml:space="preserve">, 2019 (“In the aftermath of Khashoggi’s killing, Saudi influence machine whirs on in Washington,” </w:t>
      </w:r>
      <w:r>
        <w:rPr>
          <w:i/>
        </w:rPr>
        <w:t>The Washington Post</w:t>
      </w:r>
      <w:r>
        <w:t>, July 10</w:t>
      </w:r>
      <w:r w:rsidRPr="00717064">
        <w:rPr>
          <w:vertAlign w:val="superscript"/>
        </w:rPr>
        <w:t>th</w:t>
      </w:r>
      <w:r>
        <w:t xml:space="preserve">, Available Online at </w:t>
      </w:r>
      <w:hyperlink r:id="rId115" w:history="1">
        <w:r w:rsidRPr="00353BE5">
          <w:rPr>
            <w:rStyle w:val="Hyperlink"/>
          </w:rPr>
          <w:t>https://www.washingtonpost.com/investigations/in-the-aftermath-of-khashoggis-murder-saudi-influence-machine-whirs-on-in-washington/2019/07/09/c6da2d86-9683-11e9-a027-c571fd3d394d_story.html</w:t>
        </w:r>
      </w:hyperlink>
      <w:r>
        <w:t>, Accessed 07-13-2019)</w:t>
      </w:r>
    </w:p>
    <w:p w:rsidR="00F74AF7" w:rsidRDefault="00F74AF7" w:rsidP="00F74AF7">
      <w:r>
        <w:t xml:space="preserve">In recent months, </w:t>
      </w:r>
      <w:r w:rsidRPr="00627D09">
        <w:rPr>
          <w:rStyle w:val="StyleUnderline"/>
        </w:rPr>
        <w:t>some Republicans have joined Dem</w:t>
      </w:r>
      <w:r>
        <w:t>ocrat</w:t>
      </w:r>
      <w:r w:rsidRPr="00627D09">
        <w:rPr>
          <w:rStyle w:val="StyleUnderline"/>
        </w:rPr>
        <w:t xml:space="preserve">s in trying to limit U.S. military aid and weapon sales to Saudi Arabia. But </w:t>
      </w:r>
      <w:r w:rsidRPr="00627D09">
        <w:rPr>
          <w:rStyle w:val="StyleUnderline"/>
          <w:highlight w:val="yellow"/>
        </w:rPr>
        <w:t>with billions</w:t>
      </w:r>
      <w:r>
        <w:t xml:space="preserve"> of dollars </w:t>
      </w:r>
      <w:r w:rsidRPr="00627D09">
        <w:rPr>
          <w:rStyle w:val="StyleUnderline"/>
          <w:highlight w:val="yellow"/>
        </w:rPr>
        <w:t>at stake, the powerful defense industry has helped the</w:t>
      </w:r>
      <w:r w:rsidRPr="00627D09">
        <w:rPr>
          <w:rStyle w:val="StyleUnderline"/>
        </w:rPr>
        <w:t xml:space="preserve"> Saudi </w:t>
      </w:r>
      <w:r w:rsidRPr="00627D09">
        <w:rPr>
          <w:rStyle w:val="StyleUnderline"/>
          <w:highlight w:val="yellow"/>
        </w:rPr>
        <w:t xml:space="preserve">lobbying corps </w:t>
      </w:r>
      <w:r w:rsidRPr="00627D09">
        <w:rPr>
          <w:rStyle w:val="Emphasis"/>
          <w:highlight w:val="yellow"/>
        </w:rPr>
        <w:t>contain Republican defections</w:t>
      </w:r>
      <w:r w:rsidRPr="00627D09">
        <w:rPr>
          <w:rStyle w:val="StyleUnderline"/>
        </w:rPr>
        <w:t>. Congressional votes</w:t>
      </w:r>
      <w:r>
        <w:t xml:space="preserve"> in recent months </w:t>
      </w:r>
      <w:r w:rsidRPr="00627D09">
        <w:rPr>
          <w:rStyle w:val="StyleUnderline"/>
        </w:rPr>
        <w:t>have fallen short of majorities needed to override the president’s vetoes</w:t>
      </w:r>
      <w:r>
        <w:t xml:space="preserve">. </w:t>
      </w:r>
    </w:p>
    <w:p w:rsidR="00F74AF7" w:rsidRDefault="00F74AF7" w:rsidP="00F74AF7">
      <w:r>
        <w:t>“</w:t>
      </w:r>
      <w:r w:rsidRPr="00627D09">
        <w:rPr>
          <w:rStyle w:val="StyleUnderline"/>
        </w:rPr>
        <w:t xml:space="preserve">The Saudis lost some lobbyists last year, but </w:t>
      </w:r>
      <w:r w:rsidRPr="00627D09">
        <w:rPr>
          <w:rStyle w:val="StyleUnderline"/>
          <w:highlight w:val="yellow"/>
        </w:rPr>
        <w:t>the firms they still have</w:t>
      </w:r>
      <w:r w:rsidRPr="00627D09">
        <w:rPr>
          <w:rStyle w:val="StyleUnderline"/>
        </w:rPr>
        <w:t xml:space="preserve"> working for them </w:t>
      </w:r>
      <w:r w:rsidRPr="00627D09">
        <w:rPr>
          <w:rStyle w:val="Emphasis"/>
          <w:highlight w:val="yellow"/>
        </w:rPr>
        <w:t>went into overdrive</w:t>
      </w:r>
      <w:r>
        <w:t xml:space="preserve">,” </w:t>
      </w:r>
      <w:r w:rsidRPr="00627D09">
        <w:rPr>
          <w:rStyle w:val="StyleUnderline"/>
        </w:rPr>
        <w:t>said</w:t>
      </w:r>
      <w:r>
        <w:t xml:space="preserve"> Ben </w:t>
      </w:r>
      <w:r w:rsidRPr="00627D09">
        <w:rPr>
          <w:rStyle w:val="StyleUnderline"/>
        </w:rPr>
        <w:t>Freeman, who tracks foreign influence for the Center for International Policy</w:t>
      </w:r>
      <w:r>
        <w:t>, a left-leaning think tank. “</w:t>
      </w:r>
      <w:r w:rsidRPr="00627D09">
        <w:rPr>
          <w:rStyle w:val="StyleUnderline"/>
          <w:highlight w:val="yellow"/>
        </w:rPr>
        <w:t>As long as Trump remains on their side, they are going to get their arms</w:t>
      </w:r>
      <w:r w:rsidRPr="00627D09">
        <w:rPr>
          <w:rStyle w:val="StyleUnderline"/>
        </w:rPr>
        <w:t xml:space="preserve"> and have U.S. involvement in Yemen. So there’s still no real punishment for them, and </w:t>
      </w:r>
      <w:r w:rsidRPr="00717064">
        <w:rPr>
          <w:rStyle w:val="Emphasis"/>
          <w:highlight w:val="yellow"/>
        </w:rPr>
        <w:t>the lobby is</w:t>
      </w:r>
      <w:r w:rsidRPr="00627D09">
        <w:rPr>
          <w:rStyle w:val="Emphasis"/>
        </w:rPr>
        <w:t xml:space="preserve"> a </w:t>
      </w:r>
      <w:r w:rsidRPr="00717064">
        <w:rPr>
          <w:rStyle w:val="Emphasis"/>
          <w:highlight w:val="yellow"/>
        </w:rPr>
        <w:t>key</w:t>
      </w:r>
      <w:r w:rsidRPr="00627D09">
        <w:rPr>
          <w:rStyle w:val="Emphasis"/>
        </w:rPr>
        <w:t xml:space="preserve"> part of making that happen</w:t>
      </w:r>
      <w:r>
        <w:t>.”</w:t>
      </w:r>
    </w:p>
    <w:p w:rsidR="00F74AF7" w:rsidRDefault="00F74AF7" w:rsidP="00F74AF7"/>
    <w:p w:rsidR="00F74AF7" w:rsidRDefault="00F74AF7" w:rsidP="00F74AF7">
      <w:pPr>
        <w:pStyle w:val="Heading3"/>
      </w:pPr>
      <w:r>
        <w:lastRenderedPageBreak/>
        <w:t>2NC/1NR — Link</w:t>
      </w:r>
    </w:p>
    <w:p w:rsidR="00F74AF7" w:rsidRPr="00675750" w:rsidRDefault="00F74AF7" w:rsidP="00F74AF7">
      <w:pPr>
        <w:pStyle w:val="Heading4"/>
      </w:pPr>
      <w:r>
        <w:t xml:space="preserve">The plan is </w:t>
      </w:r>
      <w:r>
        <w:rPr>
          <w:u w:val="single"/>
        </w:rPr>
        <w:t>extremely</w:t>
      </w:r>
      <w:r>
        <w:t xml:space="preserve"> controversial. While there’s </w:t>
      </w:r>
      <w:r w:rsidRPr="00675750">
        <w:rPr>
          <w:u w:val="single"/>
        </w:rPr>
        <w:t>bipartisan criticism</w:t>
      </w:r>
      <w:r>
        <w:t xml:space="preserve"> of the status quo, there’s </w:t>
      </w:r>
      <w:r w:rsidRPr="00675750">
        <w:t xml:space="preserve">no bipartisan </w:t>
      </w:r>
      <w:r>
        <w:t xml:space="preserve">consensus about </w:t>
      </w:r>
      <w:r w:rsidRPr="00675750">
        <w:rPr>
          <w:u w:val="single"/>
        </w:rPr>
        <w:t>the solution</w:t>
      </w:r>
      <w:r>
        <w:t xml:space="preserve">. </w:t>
      </w:r>
    </w:p>
    <w:p w:rsidR="00F74AF7" w:rsidRPr="00675750" w:rsidRDefault="00F74AF7" w:rsidP="00F74AF7">
      <w:r w:rsidRPr="00675750">
        <w:rPr>
          <w:rStyle w:val="Style13ptBold"/>
        </w:rPr>
        <w:t>Montgomery 19</w:t>
      </w:r>
      <w:r>
        <w:t xml:space="preserve"> — Marcus Montgomery, </w:t>
      </w:r>
      <w:r w:rsidRPr="00675750">
        <w:t xml:space="preserve">Junior Fellow for Congressional Affairs at Arab Center Washington DC, holds a B.A. in Psychology and Criminal Justice from the University of Arkansas, </w:t>
      </w:r>
      <w:r>
        <w:t>2019 (“</w:t>
      </w:r>
      <w:r w:rsidRPr="00675750">
        <w:t>Democrats and Republicans Split on Yemen</w:t>
      </w:r>
      <w:r>
        <w:t>,” Arab Center Washington DC, March 13</w:t>
      </w:r>
      <w:r w:rsidRPr="00675750">
        <w:rPr>
          <w:vertAlign w:val="superscript"/>
        </w:rPr>
        <w:t>th</w:t>
      </w:r>
      <w:r>
        <w:t xml:space="preserve">, Available Online at </w:t>
      </w:r>
      <w:hyperlink r:id="rId116" w:history="1">
        <w:r w:rsidRPr="00353BE5">
          <w:rPr>
            <w:rStyle w:val="Hyperlink"/>
          </w:rPr>
          <w:t>http://arabcenterdc.org/congressional_corner/democrats-and-republicans-split-on-yemen/</w:t>
        </w:r>
      </w:hyperlink>
      <w:r>
        <w:t>, Accessed 07-13-2019)</w:t>
      </w:r>
    </w:p>
    <w:p w:rsidR="00F74AF7" w:rsidRDefault="00F74AF7" w:rsidP="00F74AF7">
      <w:r>
        <w:t xml:space="preserve">This week in Washington, </w:t>
      </w:r>
      <w:r w:rsidRPr="00A03FFE">
        <w:rPr>
          <w:rStyle w:val="StyleUnderline"/>
          <w:highlight w:val="yellow"/>
        </w:rPr>
        <w:t>there was a major split</w:t>
      </w:r>
      <w:r w:rsidRPr="007E527E">
        <w:rPr>
          <w:rStyle w:val="StyleUnderline"/>
        </w:rPr>
        <w:t xml:space="preserve"> between the</w:t>
      </w:r>
      <w:r>
        <w:t xml:space="preserve"> two major </w:t>
      </w:r>
      <w:r w:rsidRPr="007E527E">
        <w:rPr>
          <w:rStyle w:val="StyleUnderline"/>
        </w:rPr>
        <w:t xml:space="preserve">parties </w:t>
      </w:r>
      <w:r w:rsidRPr="00A03FFE">
        <w:rPr>
          <w:rStyle w:val="StyleUnderline"/>
          <w:highlight w:val="yellow"/>
        </w:rPr>
        <w:t>on</w:t>
      </w:r>
      <w:r>
        <w:t xml:space="preserve"> the issue of </w:t>
      </w:r>
      <w:r w:rsidRPr="007E527E">
        <w:rPr>
          <w:rStyle w:val="StyleUnderline"/>
        </w:rPr>
        <w:t xml:space="preserve">US strategy toward </w:t>
      </w:r>
      <w:r w:rsidRPr="00A03FFE">
        <w:rPr>
          <w:rStyle w:val="StyleUnderline"/>
          <w:highlight w:val="yellow"/>
        </w:rPr>
        <w:t>Yemen</w:t>
      </w:r>
      <w:r w:rsidRPr="007E527E">
        <w:rPr>
          <w:rStyle w:val="StyleUnderline"/>
        </w:rPr>
        <w:t>. While few would agree that Washington’s current policies are conducive to peace</w:t>
      </w:r>
      <w:r>
        <w:t xml:space="preserve"> in Yemen, </w:t>
      </w:r>
      <w:r w:rsidRPr="00A03FFE">
        <w:rPr>
          <w:rStyle w:val="StyleUnderline"/>
          <w:highlight w:val="yellow"/>
        </w:rPr>
        <w:t xml:space="preserve">there are </w:t>
      </w:r>
      <w:r w:rsidRPr="00A03FFE">
        <w:rPr>
          <w:rStyle w:val="Emphasis"/>
          <w:highlight w:val="yellow"/>
        </w:rPr>
        <w:t>major differences</w:t>
      </w:r>
      <w:r w:rsidRPr="007E527E">
        <w:rPr>
          <w:rStyle w:val="Emphasis"/>
        </w:rPr>
        <w:t xml:space="preserve"> between lawmakers</w:t>
      </w:r>
      <w:r w:rsidRPr="007E527E">
        <w:rPr>
          <w:rStyle w:val="StyleUnderline"/>
        </w:rPr>
        <w:t xml:space="preserve"> </w:t>
      </w:r>
      <w:r w:rsidRPr="00A03FFE">
        <w:rPr>
          <w:rStyle w:val="StyleUnderline"/>
          <w:highlight w:val="yellow"/>
        </w:rPr>
        <w:t xml:space="preserve">as to </w:t>
      </w:r>
      <w:r w:rsidRPr="00A03FFE">
        <w:rPr>
          <w:rStyle w:val="Emphasis"/>
          <w:highlight w:val="yellow"/>
        </w:rPr>
        <w:t>how best to recalibrate</w:t>
      </w:r>
      <w:r w:rsidRPr="007E527E">
        <w:rPr>
          <w:rStyle w:val="Emphasis"/>
        </w:rPr>
        <w:t xml:space="preserve"> US policy</w:t>
      </w:r>
      <w:r>
        <w:t xml:space="preserve">. On March 6, the House Foreign Affairs Subcommittee on the Middle East and North Africa held a public hearing on “The Humanitarian Crisis in Yemen: Addressing Current Political and Humanitarian Challenges.” The Senate Foreign Relations Committee (SFRC) later held a nomination hearing for the two individuals tapped to represent the United States in Saudi Arabia and Iraq, and the nominees were also asked a host of questions about the situation in Yemen. Finally, on March 11, the Senate received a briefing from the UN Special Envoy for Yemen Martin Griffiths. The </w:t>
      </w:r>
      <w:r w:rsidRPr="007E527E">
        <w:rPr>
          <w:rStyle w:val="StyleUnderline"/>
        </w:rPr>
        <w:t>responses</w:t>
      </w:r>
      <w:r>
        <w:t xml:space="preserve"> to these briefings </w:t>
      </w:r>
      <w:r w:rsidRPr="007E527E">
        <w:rPr>
          <w:rStyle w:val="StyleUnderline"/>
        </w:rPr>
        <w:t>clearly illustrate</w:t>
      </w:r>
      <w:r>
        <w:t xml:space="preserve"> the </w:t>
      </w:r>
      <w:r w:rsidRPr="007E527E">
        <w:rPr>
          <w:rStyle w:val="Emphasis"/>
        </w:rPr>
        <w:t>fault lines</w:t>
      </w:r>
      <w:r w:rsidRPr="007E527E">
        <w:rPr>
          <w:rStyle w:val="StyleUnderline"/>
        </w:rPr>
        <w:t xml:space="preserve"> separating Dem</w:t>
      </w:r>
      <w:r>
        <w:t>ocrat</w:t>
      </w:r>
      <w:r w:rsidRPr="007E527E">
        <w:rPr>
          <w:rStyle w:val="StyleUnderline"/>
        </w:rPr>
        <w:t>s and Republicans on this critical issue</w:t>
      </w:r>
      <w:r>
        <w:t>.</w:t>
      </w:r>
    </w:p>
    <w:p w:rsidR="00F74AF7" w:rsidRDefault="00F74AF7" w:rsidP="00F74AF7">
      <w:r>
        <w:t>Partisan Disconnect</w:t>
      </w:r>
    </w:p>
    <w:p w:rsidR="00F74AF7" w:rsidRDefault="00F74AF7" w:rsidP="00F74AF7">
      <w:r w:rsidRPr="007E527E">
        <w:rPr>
          <w:rStyle w:val="StyleUnderline"/>
        </w:rPr>
        <w:t>There is</w:t>
      </w:r>
      <w:r>
        <w:t xml:space="preserve"> quite clearly </w:t>
      </w:r>
      <w:r w:rsidRPr="007E527E">
        <w:rPr>
          <w:rStyle w:val="StyleUnderline"/>
        </w:rPr>
        <w:t>a partisan divide on the issue of the U</w:t>
      </w:r>
      <w:r>
        <w:t xml:space="preserve">nited </w:t>
      </w:r>
      <w:r w:rsidRPr="007E527E">
        <w:rPr>
          <w:rStyle w:val="StyleUnderline"/>
        </w:rPr>
        <w:t>S</w:t>
      </w:r>
      <w:r>
        <w:t xml:space="preserve">tates’ </w:t>
      </w:r>
      <w:r w:rsidRPr="007E527E">
        <w:rPr>
          <w:rStyle w:val="StyleUnderline"/>
        </w:rPr>
        <w:t>role</w:t>
      </w:r>
      <w:r>
        <w:t xml:space="preserve"> in Yemen; members of each party are drawing completely different conclusions from the situation there. During the House subcommittee</w:t>
      </w:r>
      <w:r w:rsidRPr="00F9569B">
        <w:t xml:space="preserve"> hearing, Democrats gravitated toward their preferred witnesses—in this case, three human rights and development experts—to buttress the liberals’ arguments that the United States’ role in this human-made humanitarian crisis is morally reprehensible. In addition, they believe that it could prove to be a grave national security risk as US support for Saudi and Emirati bombing sorties could breed anti-Americanism among Yemeni civilians.</w:t>
      </w:r>
    </w:p>
    <w:p w:rsidR="00F74AF7" w:rsidRDefault="00F74AF7" w:rsidP="00F74AF7">
      <w:r w:rsidRPr="007E527E">
        <w:rPr>
          <w:rStyle w:val="StyleUnderline"/>
        </w:rPr>
        <w:t>Republicans</w:t>
      </w:r>
      <w:r>
        <w:t xml:space="preserve">, for their part, were not necessarily apathetic to the crisis decimating Yemeni society, but their humanitarian concerns seemed second only to their apprehensions about the consequences of ending US support. They </w:t>
      </w:r>
      <w:r w:rsidRPr="007E527E">
        <w:rPr>
          <w:rStyle w:val="StyleUnderline"/>
        </w:rPr>
        <w:t>focused on the use of military force as a way to undermine the Houthi rebel group</w:t>
      </w:r>
      <w:r>
        <w:t>—to which Republicans repeatedly referred as an Iranian proxy despite legitimate evidence suggesting that Tehran’s support for the Houthis is more of a cheap strategic investment against arch foe Saudi Arabia than any Hezbollah-like project on the part of Iran—</w:t>
      </w:r>
      <w:r w:rsidRPr="007E527E">
        <w:rPr>
          <w:rStyle w:val="StyleUnderline"/>
        </w:rPr>
        <w:t>and extremist groups like al-Qaeda</w:t>
      </w:r>
      <w:r>
        <w:t xml:space="preserve"> in the Arabian Peninsula.</w:t>
      </w:r>
    </w:p>
    <w:p w:rsidR="00F74AF7" w:rsidRDefault="00F74AF7" w:rsidP="00F74AF7">
      <w:r>
        <w:t xml:space="preserve">Throughout the briefings, </w:t>
      </w:r>
      <w:r w:rsidRPr="007E527E">
        <w:rPr>
          <w:rStyle w:val="StyleUnderline"/>
        </w:rPr>
        <w:t>the parties stuck to their respective corners</w:t>
      </w:r>
      <w:r>
        <w:t xml:space="preserve"> and seemed only to seek information that was congruent with their preconceived notions. The Democrats’ witnesses—Dafna Rand (Mercy Corps), Jeremy Konyndyk (Center for Global Development), and Radhya Almutawakel (Mwatana for Human Rights)—all focused on the humanitarian aspects of the war in Yemen and ultimately argued in favor of ceasing US support for the Saudi-led coalition’s war in Yemen, including ending arms sales to Riyadh. The House GOP was more interested in the analysis by Katherine Zimmerman (American Enterprise Institute), who argued that ending US support for the anti-Houthi coalition’s efforts would undermine US national security and provide an opening for the Houthis and Iran to entrench themselves in any Yemeni peace settlement that may result from the UN-led peace efforts. Meanwhile in the SFRC nomination hearing, John Abizaid, the nominee to represent Washington in Riyadh, and Matthew Tueller, the ambassadorial nominee for Iraq, appeared reflexively anti-Iran (in fact, that is reportedly why Tueller was nominated to represent the United States in Baghdad). This was clear in both nominees’ assessments of the situation in Yemen, much to the delight of the Republican members at the dais. Ultimately, Tueller—who was asked a number of questions about Yemen as he has been ambassador there since 2014—and Abizaid painted Iran and the Houthi rebels as the actors most responsible for the ongoing humanitarian crisis and recommended maintaining strong relations with Saudi Arabia.</w:t>
      </w:r>
    </w:p>
    <w:p w:rsidR="00F74AF7" w:rsidRDefault="00F74AF7" w:rsidP="00F74AF7">
      <w:r>
        <w:t>What Will Congress Do?</w:t>
      </w:r>
    </w:p>
    <w:p w:rsidR="00F74AF7" w:rsidRDefault="00F74AF7" w:rsidP="00F74AF7">
      <w:r>
        <w:t xml:space="preserve">Clearly, </w:t>
      </w:r>
      <w:r w:rsidRPr="00F9569B">
        <w:rPr>
          <w:rStyle w:val="StyleUnderline"/>
          <w:highlight w:val="yellow"/>
        </w:rPr>
        <w:t>the</w:t>
      </w:r>
      <w:r>
        <w:t xml:space="preserve"> two </w:t>
      </w:r>
      <w:r w:rsidRPr="00F9569B">
        <w:rPr>
          <w:rStyle w:val="StyleUnderline"/>
          <w:highlight w:val="yellow"/>
        </w:rPr>
        <w:t xml:space="preserve">parties have </w:t>
      </w:r>
      <w:r w:rsidRPr="00F9569B">
        <w:rPr>
          <w:rStyle w:val="Emphasis"/>
          <w:highlight w:val="yellow"/>
        </w:rPr>
        <w:t>fundamentally different priorities</w:t>
      </w:r>
      <w:r w:rsidRPr="007E527E">
        <w:rPr>
          <w:rStyle w:val="StyleUnderline"/>
        </w:rPr>
        <w:t xml:space="preserve"> in mind for US policy, resulting in separate and almost incompatible solutions. </w:t>
      </w:r>
      <w:r w:rsidRPr="00F9569B">
        <w:rPr>
          <w:rStyle w:val="StyleUnderline"/>
          <w:highlight w:val="yellow"/>
        </w:rPr>
        <w:t>Dem</w:t>
      </w:r>
      <w:r>
        <w:t>ocrat</w:t>
      </w:r>
      <w:r w:rsidRPr="00F9569B">
        <w:rPr>
          <w:rStyle w:val="StyleUnderline"/>
          <w:highlight w:val="yellow"/>
        </w:rPr>
        <w:t>s</w:t>
      </w:r>
      <w:r>
        <w:t xml:space="preserve"> in both chambers </w:t>
      </w:r>
      <w:r w:rsidRPr="00F9569B">
        <w:rPr>
          <w:rStyle w:val="StyleUnderline"/>
          <w:highlight w:val="yellow"/>
        </w:rPr>
        <w:t>support ending</w:t>
      </w:r>
      <w:r w:rsidRPr="007E527E">
        <w:rPr>
          <w:rStyle w:val="StyleUnderline"/>
        </w:rPr>
        <w:t xml:space="preserve"> US </w:t>
      </w:r>
      <w:r w:rsidRPr="00F9569B">
        <w:rPr>
          <w:rStyle w:val="StyleUnderline"/>
          <w:highlight w:val="yellow"/>
        </w:rPr>
        <w:t>assistance</w:t>
      </w:r>
      <w:r>
        <w:t xml:space="preserve"> to the Saudi-led coalition’s war efforts in Yemen </w:t>
      </w:r>
      <w:r w:rsidRPr="007E527E">
        <w:rPr>
          <w:rStyle w:val="StyleUnderline"/>
        </w:rPr>
        <w:t>and</w:t>
      </w:r>
      <w:r>
        <w:t xml:space="preserve"> they argue </w:t>
      </w:r>
      <w:r w:rsidRPr="007E527E">
        <w:rPr>
          <w:rStyle w:val="StyleUnderline"/>
        </w:rPr>
        <w:t>that sufficient pressure on the Saudis and Emiratis would force the two countries to become more serious about negotiating a political solution</w:t>
      </w:r>
      <w:r>
        <w:t xml:space="preserve"> with the Houthis based on the UN plan to end the fighting. </w:t>
      </w:r>
      <w:r w:rsidRPr="007E527E">
        <w:rPr>
          <w:rStyle w:val="StyleUnderline"/>
        </w:rPr>
        <w:t>Most</w:t>
      </w:r>
      <w:r>
        <w:t xml:space="preserve">, though not all, </w:t>
      </w:r>
      <w:r w:rsidRPr="00F9569B">
        <w:rPr>
          <w:rStyle w:val="StyleUnderline"/>
          <w:highlight w:val="yellow"/>
        </w:rPr>
        <w:t>Republicans reject this</w:t>
      </w:r>
      <w:r w:rsidRPr="007E527E">
        <w:rPr>
          <w:rStyle w:val="StyleUnderline"/>
        </w:rPr>
        <w:t xml:space="preserve"> idea </w:t>
      </w:r>
      <w:r w:rsidRPr="00F9569B">
        <w:rPr>
          <w:rStyle w:val="StyleUnderline"/>
          <w:highlight w:val="yellow"/>
        </w:rPr>
        <w:t>and argue</w:t>
      </w:r>
      <w:r>
        <w:t xml:space="preserve"> instead </w:t>
      </w:r>
      <w:r w:rsidRPr="00F9569B">
        <w:rPr>
          <w:rStyle w:val="StyleUnderline"/>
          <w:highlight w:val="yellow"/>
        </w:rPr>
        <w:t>that</w:t>
      </w:r>
      <w:r w:rsidRPr="007E527E">
        <w:rPr>
          <w:rStyle w:val="StyleUnderline"/>
        </w:rPr>
        <w:t xml:space="preserve"> only steadfast </w:t>
      </w:r>
      <w:r w:rsidRPr="00F9569B">
        <w:rPr>
          <w:rStyle w:val="StyleUnderline"/>
          <w:highlight w:val="yellow"/>
        </w:rPr>
        <w:t>military support</w:t>
      </w:r>
      <w:r w:rsidRPr="007E527E">
        <w:rPr>
          <w:rStyle w:val="StyleUnderline"/>
        </w:rPr>
        <w:t xml:space="preserve"> for the coalition </w:t>
      </w:r>
      <w:r w:rsidRPr="00F9569B">
        <w:rPr>
          <w:rStyle w:val="StyleUnderline"/>
          <w:highlight w:val="yellow"/>
        </w:rPr>
        <w:t>can bring the Houthis to the</w:t>
      </w:r>
      <w:r w:rsidRPr="007E527E">
        <w:rPr>
          <w:rStyle w:val="StyleUnderline"/>
        </w:rPr>
        <w:t xml:space="preserve"> negotiating </w:t>
      </w:r>
      <w:r w:rsidRPr="00F9569B">
        <w:rPr>
          <w:rStyle w:val="StyleUnderline"/>
          <w:highlight w:val="yellow"/>
        </w:rPr>
        <w:t>table</w:t>
      </w:r>
      <w:r>
        <w:t xml:space="preserve"> while simultaneously helping minimize the civilian casualties that have been a tragic feature of this war.</w:t>
      </w:r>
    </w:p>
    <w:p w:rsidR="00F74AF7" w:rsidRDefault="00F74AF7" w:rsidP="00F74AF7">
      <w:r>
        <w:t xml:space="preserve">Though the House version of the War Powers Resolution was stymied in the Senate due to its incompatibility with the chamber’s rules, the Senate is likely to vote on its own version of the joint resolution (S.J. Res. 7) this week, perhaps as soon as March 13. Should it pass, the House would have the opportunity to pass the Senate version and then avoid the procedural snafu that resulted in the legislative death of </w:t>
      </w:r>
      <w:r>
        <w:lastRenderedPageBreak/>
        <w:t xml:space="preserve">H.J. Res. 37 in the first place. But </w:t>
      </w:r>
      <w:r w:rsidRPr="00F9569B">
        <w:rPr>
          <w:rStyle w:val="StyleUnderline"/>
        </w:rPr>
        <w:t xml:space="preserve">ahead of any Senate vote, </w:t>
      </w:r>
      <w:r w:rsidRPr="00F9569B">
        <w:rPr>
          <w:rStyle w:val="StyleUnderline"/>
          <w:highlight w:val="yellow"/>
        </w:rPr>
        <w:t>GOP leaders</w:t>
      </w:r>
      <w:r w:rsidRPr="00F9569B">
        <w:rPr>
          <w:rStyle w:val="StyleUnderline"/>
        </w:rPr>
        <w:t>—particularly</w:t>
      </w:r>
      <w:r>
        <w:t xml:space="preserve"> SFRC </w:t>
      </w:r>
      <w:r w:rsidRPr="00F9569B">
        <w:rPr>
          <w:rStyle w:val="StyleUnderline"/>
        </w:rPr>
        <w:t>Chairman</w:t>
      </w:r>
      <w:r>
        <w:t xml:space="preserve"> James </w:t>
      </w:r>
      <w:r w:rsidRPr="00F9569B">
        <w:rPr>
          <w:rStyle w:val="StyleUnderline"/>
        </w:rPr>
        <w:t>Risch</w:t>
      </w:r>
      <w:r>
        <w:t xml:space="preserve"> (R-Idaho)</w:t>
      </w:r>
      <w:r w:rsidRPr="00F9569B">
        <w:rPr>
          <w:rStyle w:val="StyleUnderline"/>
        </w:rPr>
        <w:t>—</w:t>
      </w:r>
      <w:r>
        <w:t xml:space="preserve">has </w:t>
      </w:r>
      <w:r w:rsidRPr="00F9569B">
        <w:rPr>
          <w:rStyle w:val="StyleUnderline"/>
          <w:highlight w:val="yellow"/>
        </w:rPr>
        <w:t xml:space="preserve">looked to </w:t>
      </w:r>
      <w:r w:rsidRPr="00F9569B">
        <w:rPr>
          <w:rStyle w:val="Emphasis"/>
          <w:highlight w:val="yellow"/>
        </w:rPr>
        <w:t>unify</w:t>
      </w:r>
      <w:r w:rsidRPr="00F9569B">
        <w:rPr>
          <w:rStyle w:val="Emphasis"/>
        </w:rPr>
        <w:t xml:space="preserve"> the Senate GOP</w:t>
      </w:r>
      <w:r w:rsidRPr="00F9569B">
        <w:rPr>
          <w:rStyle w:val="StyleUnderline"/>
        </w:rPr>
        <w:t xml:space="preserve"> </w:t>
      </w:r>
      <w:r w:rsidRPr="00F9569B">
        <w:rPr>
          <w:rStyle w:val="StyleUnderline"/>
          <w:highlight w:val="yellow"/>
        </w:rPr>
        <w:t xml:space="preserve">and </w:t>
      </w:r>
      <w:r w:rsidRPr="00F9569B">
        <w:rPr>
          <w:rStyle w:val="Emphasis"/>
          <w:highlight w:val="yellow"/>
        </w:rPr>
        <w:t>quell</w:t>
      </w:r>
      <w:r w:rsidRPr="00F9569B">
        <w:rPr>
          <w:rStyle w:val="Emphasis"/>
        </w:rPr>
        <w:t xml:space="preserve"> any rebellious Republicans</w:t>
      </w:r>
      <w:r>
        <w:t xml:space="preserve"> who might help S.J. Res. 7 pass (like the joint resolution the chamber passed late last Congress). After the Senate briefing with UN Envoy Griffiths, Risch put out a statement that read as a caution against doing anything that might upset Griffiths’s shuttle diplomacy, saying he and his colleagues hear “Martin Griffiths’ assessments of U.S. efforts to support the Saudi-led coalition in Yemen, and how congressional actions may influence critical peace negotiations. We all want to see an end to this conflict and humanitarian crisis and ensure that the Yemeni people can address their needs. It must be noted that Iran has been a destabilizing force in this conflict.” </w:t>
      </w:r>
      <w:r w:rsidRPr="00F9569B">
        <w:rPr>
          <w:rStyle w:val="StyleUnderline"/>
          <w:highlight w:val="yellow"/>
        </w:rPr>
        <w:t>Risch</w:t>
      </w:r>
      <w:r w:rsidRPr="00A03FFE">
        <w:rPr>
          <w:rStyle w:val="StyleUnderline"/>
        </w:rPr>
        <w:t xml:space="preserve">, who </w:t>
      </w:r>
      <w:r w:rsidRPr="00F9569B">
        <w:rPr>
          <w:rStyle w:val="StyleUnderline"/>
          <w:highlight w:val="yellow"/>
        </w:rPr>
        <w:t>seeks to</w:t>
      </w:r>
      <w:r w:rsidRPr="00A03FFE">
        <w:rPr>
          <w:rStyle w:val="StyleUnderline"/>
        </w:rPr>
        <w:t xml:space="preserve"> subtly </w:t>
      </w:r>
      <w:r w:rsidRPr="00F9569B">
        <w:rPr>
          <w:rStyle w:val="Emphasis"/>
          <w:highlight w:val="yellow"/>
        </w:rPr>
        <w:t>manage intra-caucus fighting</w:t>
      </w:r>
      <w:r w:rsidRPr="00A03FFE">
        <w:rPr>
          <w:rStyle w:val="StyleUnderline"/>
        </w:rPr>
        <w:t>, seemed to be warning colleagues that voting on legislation that might upset or pressure the Saudis could potentially disrupt the peace negotiations and frustrate UN efforts</w:t>
      </w:r>
      <w:r>
        <w:t>. This is despite others’ argument that it could, and indeed does, have the opposite effect.</w:t>
      </w:r>
    </w:p>
    <w:p w:rsidR="00F74AF7" w:rsidRDefault="00F74AF7" w:rsidP="00F74AF7">
      <w:r w:rsidRPr="00A03FFE">
        <w:rPr>
          <w:rStyle w:val="StyleUnderline"/>
        </w:rPr>
        <w:t xml:space="preserve">In light of these developments, </w:t>
      </w:r>
      <w:r w:rsidRPr="00F9569B">
        <w:rPr>
          <w:rStyle w:val="StyleUnderline"/>
        </w:rPr>
        <w:t xml:space="preserve">the </w:t>
      </w:r>
      <w:r w:rsidRPr="00F9569B">
        <w:rPr>
          <w:rStyle w:val="StyleUnderline"/>
          <w:highlight w:val="yellow"/>
        </w:rPr>
        <w:t>chances of</w:t>
      </w:r>
      <w:r w:rsidRPr="00A03FFE">
        <w:rPr>
          <w:rStyle w:val="StyleUnderline"/>
        </w:rPr>
        <w:t xml:space="preserve"> the War Powers Resolution becoming </w:t>
      </w:r>
      <w:r w:rsidRPr="00F9569B">
        <w:rPr>
          <w:rStyle w:val="StyleUnderline"/>
          <w:highlight w:val="yellow"/>
        </w:rPr>
        <w:t>law are</w:t>
      </w:r>
      <w:r w:rsidRPr="00A03FFE">
        <w:rPr>
          <w:rStyle w:val="StyleUnderline"/>
        </w:rPr>
        <w:t xml:space="preserve"> </w:t>
      </w:r>
      <w:r w:rsidRPr="00F9569B">
        <w:rPr>
          <w:rStyle w:val="Emphasis"/>
        </w:rPr>
        <w:t xml:space="preserve">nearly </w:t>
      </w:r>
      <w:r w:rsidRPr="00F9569B">
        <w:rPr>
          <w:rStyle w:val="Emphasis"/>
          <w:highlight w:val="yellow"/>
        </w:rPr>
        <w:t>nonexistent</w:t>
      </w:r>
      <w:r w:rsidRPr="00F9569B">
        <w:rPr>
          <w:rStyle w:val="StyleUnderline"/>
          <w:highlight w:val="yellow"/>
        </w:rPr>
        <w:t>. Even if it passes</w:t>
      </w:r>
      <w:r w:rsidRPr="00A03FFE">
        <w:rPr>
          <w:rStyle w:val="StyleUnderline"/>
        </w:rPr>
        <w:t xml:space="preserve"> the Senate—which is no longer a guarantee due to a greater GOP majority and strong lobbying against the measure by the White House—and the House, </w:t>
      </w:r>
      <w:r w:rsidRPr="00F9569B">
        <w:rPr>
          <w:rStyle w:val="StyleUnderline"/>
          <w:highlight w:val="yellow"/>
        </w:rPr>
        <w:t>there</w:t>
      </w:r>
      <w:r w:rsidRPr="00A03FFE">
        <w:rPr>
          <w:rStyle w:val="StyleUnderline"/>
        </w:rPr>
        <w:t xml:space="preserve"> likely </w:t>
      </w:r>
      <w:r w:rsidRPr="00F9569B">
        <w:rPr>
          <w:rStyle w:val="StyleUnderline"/>
          <w:highlight w:val="yellow"/>
        </w:rPr>
        <w:t>will not be enough</w:t>
      </w:r>
      <w:r w:rsidRPr="00A03FFE">
        <w:rPr>
          <w:rStyle w:val="StyleUnderline"/>
        </w:rPr>
        <w:t xml:space="preserve"> votes </w:t>
      </w:r>
      <w:r w:rsidRPr="00F9569B">
        <w:rPr>
          <w:rStyle w:val="StyleUnderline"/>
          <w:highlight w:val="yellow"/>
        </w:rPr>
        <w:t>to override</w:t>
      </w:r>
      <w:r>
        <w:t xml:space="preserve"> </w:t>
      </w:r>
      <w:r w:rsidRPr="00F9569B">
        <w:t xml:space="preserve">President </w:t>
      </w:r>
      <w:r w:rsidRPr="00F9569B">
        <w:rPr>
          <w:rStyle w:val="StyleUnderline"/>
        </w:rPr>
        <w:t>Trump’s promised veto</w:t>
      </w:r>
      <w:r>
        <w:t>. Moving forward, public pressure from Congress (e.g., hearings and symbolic votes on resolutions and joint resolutions), alongside holds on arms sales to Saudi Arabia, the United Arab Emirates, Bahrain, Egypt, and other members of the anti-Houthi coalition, will be the only realistic forms of punishment Congress will have at its disposal as long as the White House holds steadfast in its support for Riyadh.</w:t>
      </w:r>
    </w:p>
    <w:p w:rsidR="00F74AF7" w:rsidRPr="007E527E" w:rsidRDefault="00F74AF7" w:rsidP="00F74AF7"/>
    <w:p w:rsidR="00F74AF7" w:rsidRDefault="00F74AF7" w:rsidP="00F74AF7">
      <w:pPr>
        <w:pStyle w:val="Heading4"/>
      </w:pPr>
      <w:r>
        <w:t xml:space="preserve">Trump will </w:t>
      </w:r>
      <w:r w:rsidRPr="00E1643B">
        <w:rPr>
          <w:u w:val="single"/>
        </w:rPr>
        <w:t>spend political capital</w:t>
      </w:r>
      <w:r>
        <w:t xml:space="preserve"> fighting the plan. </w:t>
      </w:r>
    </w:p>
    <w:p w:rsidR="00F74AF7" w:rsidRDefault="00F74AF7" w:rsidP="00F74AF7">
      <w:r w:rsidRPr="009719B3">
        <w:rPr>
          <w:rStyle w:val="Style13ptBold"/>
        </w:rPr>
        <w:t xml:space="preserve">Hannah </w:t>
      </w:r>
      <w:r>
        <w:rPr>
          <w:rStyle w:val="Style13ptBold"/>
        </w:rPr>
        <w:t>19</w:t>
      </w:r>
      <w:r>
        <w:t xml:space="preserve"> — John Hannah, </w:t>
      </w:r>
      <w:r w:rsidRPr="009719B3">
        <w:t xml:space="preserve">Senior Counselor at the Foundation for the Defense of Democracies, former National Security Advisory to Vice President Cheney, former Senior Advisor to Secretary of State Christopher, former Deputy Director and Senior Fellow at the Washington Institute for Near East Policy, </w:t>
      </w:r>
      <w:r>
        <w:t>2018 (“</w:t>
      </w:r>
      <w:r w:rsidRPr="00FF60FF">
        <w:t>Trump Should Salvage U.S.-Saudi Relations</w:t>
      </w:r>
      <w:r>
        <w:t xml:space="preserve">,” </w:t>
      </w:r>
      <w:r>
        <w:rPr>
          <w:i/>
        </w:rPr>
        <w:t>Foreign Policy</w:t>
      </w:r>
      <w:r>
        <w:t>, March 27</w:t>
      </w:r>
      <w:r w:rsidRPr="00FF60FF">
        <w:rPr>
          <w:vertAlign w:val="superscript"/>
        </w:rPr>
        <w:t>th</w:t>
      </w:r>
      <w:r>
        <w:t xml:space="preserve">, Available Online at </w:t>
      </w:r>
      <w:r w:rsidRPr="00FF60FF">
        <w:t>https://www.fdd.org/analysis/op_eds/2019/03/27/trump-should-salvage-u-s-saudi-relations/</w:t>
      </w:r>
      <w:r>
        <w:t>, Accessed 06-24-2019)</w:t>
      </w:r>
    </w:p>
    <w:p w:rsidR="00F74AF7" w:rsidRDefault="00F74AF7" w:rsidP="00F74AF7">
      <w:r>
        <w:t xml:space="preserve">To its credit, </w:t>
      </w:r>
      <w:r w:rsidRPr="00023605">
        <w:rPr>
          <w:rStyle w:val="StyleUnderline"/>
        </w:rPr>
        <w:t xml:space="preserve">the </w:t>
      </w:r>
      <w:r w:rsidRPr="000B2174">
        <w:rPr>
          <w:rStyle w:val="StyleUnderline"/>
          <w:highlight w:val="yellow"/>
        </w:rPr>
        <w:t>Trump</w:t>
      </w:r>
      <w:r w:rsidRPr="00023605">
        <w:rPr>
          <w:rStyle w:val="StyleUnderline"/>
        </w:rPr>
        <w:t xml:space="preserve"> administration </w:t>
      </w:r>
      <w:r w:rsidRPr="000B2174">
        <w:rPr>
          <w:rStyle w:val="StyleUnderline"/>
          <w:highlight w:val="yellow"/>
        </w:rPr>
        <w:t xml:space="preserve">has been prepared to expend </w:t>
      </w:r>
      <w:r w:rsidRPr="000B2174">
        <w:rPr>
          <w:rStyle w:val="Emphasis"/>
          <w:highlight w:val="yellow"/>
        </w:rPr>
        <w:t>significant political capital</w:t>
      </w:r>
      <w:r w:rsidRPr="000B2174">
        <w:rPr>
          <w:rStyle w:val="StyleUnderline"/>
          <w:highlight w:val="yellow"/>
        </w:rPr>
        <w:t>, including among</w:t>
      </w:r>
      <w:r w:rsidRPr="00023605">
        <w:rPr>
          <w:rStyle w:val="StyleUnderline"/>
        </w:rPr>
        <w:t xml:space="preserve"> congressional </w:t>
      </w:r>
      <w:r w:rsidRPr="000B2174">
        <w:rPr>
          <w:rStyle w:val="StyleUnderline"/>
          <w:highlight w:val="yellow"/>
        </w:rPr>
        <w:t>Republicans, to try and insulate the</w:t>
      </w:r>
      <w:r w:rsidRPr="00023605">
        <w:rPr>
          <w:rStyle w:val="StyleUnderline"/>
        </w:rPr>
        <w:t xml:space="preserve"> U.S.-Saudi </w:t>
      </w:r>
      <w:r w:rsidRPr="000B2174">
        <w:rPr>
          <w:rStyle w:val="StyleUnderline"/>
          <w:highlight w:val="yellow"/>
        </w:rPr>
        <w:t>partnership from</w:t>
      </w:r>
      <w:r w:rsidRPr="00023605">
        <w:rPr>
          <w:rStyle w:val="StyleUnderline"/>
        </w:rPr>
        <w:t xml:space="preserve"> the withering</w:t>
      </w:r>
      <w:r>
        <w:t xml:space="preserve"> (and in too many cases, irresponsible) </w:t>
      </w:r>
      <w:r w:rsidRPr="000B2174">
        <w:rPr>
          <w:rStyle w:val="StyleUnderline"/>
          <w:highlight w:val="yellow"/>
        </w:rPr>
        <w:t>attacks</w:t>
      </w:r>
      <w:r w:rsidRPr="00023605">
        <w:rPr>
          <w:rStyle w:val="StyleUnderline"/>
        </w:rPr>
        <w:t xml:space="preserve"> from both Capitol Hill and the media</w:t>
      </w:r>
      <w:r>
        <w:t>. But that virtue has been a vice as well. Too often, the administration’s defense of the strategic relationship has appeared as unduly solicitous of Mohammed bin Salman’s sensitivities, unnecessarily dismissive or even contemptuous of Congress’ legitimate concerns, and insufficiently attentive to Saudi actions that have genuinely threatened both U.S. interests and values.</w:t>
      </w:r>
    </w:p>
    <w:p w:rsidR="00F74AF7" w:rsidRDefault="00F74AF7" w:rsidP="00F74AF7"/>
    <w:p w:rsidR="00F74AF7" w:rsidRPr="00523A72" w:rsidRDefault="00F74AF7" w:rsidP="00F74AF7">
      <w:pPr>
        <w:pStyle w:val="Heading4"/>
      </w:pPr>
      <w:r>
        <w:t xml:space="preserve">The </w:t>
      </w:r>
      <w:r>
        <w:rPr>
          <w:u w:val="single"/>
        </w:rPr>
        <w:t>massive</w:t>
      </w:r>
      <w:r>
        <w:t xml:space="preserve"> and </w:t>
      </w:r>
      <w:r>
        <w:rPr>
          <w:u w:val="single"/>
        </w:rPr>
        <w:t>powerful</w:t>
      </w:r>
      <w:r>
        <w:t xml:space="preserve"> Saudi/UAE arms sales lobby will mobilize to fight the plan — ensuring </w:t>
      </w:r>
      <w:r>
        <w:rPr>
          <w:u w:val="single"/>
        </w:rPr>
        <w:t>enormous</w:t>
      </w:r>
      <w:r>
        <w:t xml:space="preserve"> political fights. </w:t>
      </w:r>
    </w:p>
    <w:p w:rsidR="00F74AF7" w:rsidRPr="006B07DA" w:rsidRDefault="00F74AF7" w:rsidP="00F74AF7">
      <w:r w:rsidRPr="006B07DA">
        <w:rPr>
          <w:rStyle w:val="Style13ptBold"/>
        </w:rPr>
        <w:t>Boland 19</w:t>
      </w:r>
      <w:r>
        <w:t xml:space="preserve"> — Barbara Boland, Foreign Policy and National Security Reporter at </w:t>
      </w:r>
      <w:r w:rsidRPr="00C20133">
        <w:rPr>
          <w:i/>
        </w:rPr>
        <w:t>The American Conservative</w:t>
      </w:r>
      <w:r>
        <w:t>, 2019 (“</w:t>
      </w:r>
      <w:r w:rsidRPr="006B07DA">
        <w:t>Arms Dealers and Lobbyists Get Rich as Yemen Burns</w:t>
      </w:r>
      <w:r>
        <w:t xml:space="preserve">,” </w:t>
      </w:r>
      <w:r>
        <w:rPr>
          <w:i/>
        </w:rPr>
        <w:t>The American Conservative</w:t>
      </w:r>
      <w:r>
        <w:t>, June 25</w:t>
      </w:r>
      <w:r w:rsidRPr="006B07DA">
        <w:rPr>
          <w:vertAlign w:val="superscript"/>
        </w:rPr>
        <w:t>th</w:t>
      </w:r>
      <w:r>
        <w:t xml:space="preserve">, Available Online at </w:t>
      </w:r>
      <w:hyperlink r:id="rId117" w:history="1">
        <w:r w:rsidRPr="00353BE5">
          <w:rPr>
            <w:rStyle w:val="Hyperlink"/>
          </w:rPr>
          <w:t>https://www.theamericanconservative.com/articles/arms-dealers-and-lobbyists-get-rich-as-yemen-burns/</w:t>
        </w:r>
      </w:hyperlink>
      <w:r>
        <w:t>, Accessed 07-13-2019)</w:t>
      </w:r>
    </w:p>
    <w:p w:rsidR="00F74AF7" w:rsidRDefault="00F74AF7" w:rsidP="00F74AF7">
      <w:r>
        <w:t>Chronic human rights violator Saudi Arabia is using American-made weapons against civilians in the fifth-poorest nation in the world, Yemen. And make no mistake: U.S. defense contractors and their lobbyists and supporters in government are getting rich in the process.</w:t>
      </w:r>
    </w:p>
    <w:p w:rsidR="00F74AF7" w:rsidRDefault="00F74AF7" w:rsidP="00F74AF7">
      <w:r>
        <w:t>“</w:t>
      </w:r>
      <w:r w:rsidRPr="00C20133">
        <w:rPr>
          <w:rStyle w:val="StyleUnderline"/>
        </w:rPr>
        <w:t>Our role is not to make policy, our role is to comply with it</w:t>
      </w:r>
      <w:r>
        <w:t xml:space="preserve">,” John </w:t>
      </w:r>
      <w:r w:rsidRPr="00C20133">
        <w:rPr>
          <w:rStyle w:val="StyleUnderline"/>
        </w:rPr>
        <w:t>Harris, CEO of</w:t>
      </w:r>
      <w:r>
        <w:t xml:space="preserve"> defense contractor </w:t>
      </w:r>
      <w:r w:rsidRPr="00C20133">
        <w:rPr>
          <w:rStyle w:val="StyleUnderline"/>
        </w:rPr>
        <w:t>Raytheon</w:t>
      </w:r>
      <w:r>
        <w:t xml:space="preserve"> International, </w:t>
      </w:r>
      <w:r w:rsidRPr="00C20133">
        <w:rPr>
          <w:rStyle w:val="StyleUnderline"/>
        </w:rPr>
        <w:t>said</w:t>
      </w:r>
      <w:r>
        <w:t xml:space="preserve"> to CNBC in February. But </w:t>
      </w:r>
      <w:r w:rsidRPr="00C20133">
        <w:rPr>
          <w:rStyle w:val="StyleUnderline"/>
        </w:rPr>
        <w:t>his statement vastly understates the role that defense contractors and lobbyists play in Washington’s halls of power, where their influence on policy directly impacts their bottom lines</w:t>
      </w:r>
      <w:r>
        <w:t>.</w:t>
      </w:r>
    </w:p>
    <w:p w:rsidR="00F74AF7" w:rsidRDefault="00F74AF7" w:rsidP="00F74AF7">
      <w:r>
        <w:t>Since 2015, Saudi Arabia and the United Arab Emirates have waged war against Yemen, killing and injuring thousands of Yemeni civilians. An estimated 90,000 people have been killed, according to one international tracker. By December 2017, the number of cholera cases in Yemen had surged past one million, the largest such outbreak in modern history. An estimated 113,000 children have died since April 2018 from war-related starvation and disease. The United Nations calls the situation in Yemen the largest humanitarian crisis on earth, as over 14 million face starvation.</w:t>
      </w:r>
    </w:p>
    <w:p w:rsidR="00F74AF7" w:rsidRDefault="00F74AF7" w:rsidP="00F74AF7">
      <w:r>
        <w:t>The majority of the 6,872 Yemeni civilians killed and 10,768 wounded have been victims of Saudi-led coalition airstrikes, according to the Office of the United Nations High Commissioner for Human Rights (OHCHR). Nearly 90 coalition airstrikes have hit homes, schools, markets, hospitals, and mosques since 2015, according to Human Rights Watch. In 2018, the coalition bombed a wedding, killing 22 people, including eight children. Another strike hit a bus, killing at least 26 children.</w:t>
      </w:r>
    </w:p>
    <w:p w:rsidR="00F74AF7" w:rsidRDefault="00F74AF7" w:rsidP="00F74AF7">
      <w:r>
        <w:lastRenderedPageBreak/>
        <w:t>American-origin munitions produced by companies like Lockheed Martin, Boeing, General Dynamics, and Raytheon were identified at the site of over two dozen attacks throughout Yemen. Indeed, the United States is the single largest arms supplier to the Middle East and has been for decades, according to a report by the Congressional Research Service.</w:t>
      </w:r>
    </w:p>
    <w:p w:rsidR="00F74AF7" w:rsidRDefault="00F74AF7" w:rsidP="00F74AF7">
      <w:r w:rsidRPr="00C20133">
        <w:rPr>
          <w:rStyle w:val="StyleUnderline"/>
        </w:rPr>
        <w:t>From 2014 to 2018, the U</w:t>
      </w:r>
      <w:r>
        <w:t xml:space="preserve">nited </w:t>
      </w:r>
      <w:r w:rsidRPr="00C20133">
        <w:rPr>
          <w:rStyle w:val="StyleUnderline"/>
        </w:rPr>
        <w:t>S</w:t>
      </w:r>
      <w:r>
        <w:t xml:space="preserve">tates </w:t>
      </w:r>
      <w:r w:rsidRPr="00C20133">
        <w:rPr>
          <w:rStyle w:val="StyleUnderline"/>
        </w:rPr>
        <w:t>supplied 68 percent of Saudi Arabia’s arms imports, 64 percent of the UAE’s imports, and 65 percent of Qatar’s imports</w:t>
      </w:r>
      <w:r>
        <w:t>. Some of this weaponry was subsequently stolen or sold to al-Qaeda linked groups in the Arabian Peninsula, where they could be used against the U.S. military, according to reports.</w:t>
      </w:r>
    </w:p>
    <w:p w:rsidR="00F74AF7" w:rsidRDefault="00F74AF7" w:rsidP="00F74AF7">
      <w:r>
        <w:t>The Saudi use of U.S.-made jets, bombs, and missiles against Yemeni civilian centers constitutes a war crime. It was an American laser-guided MK-82 bomb that killed the children on the bus; Raytheon’s technology killed the 22 people attending the wedding in 2018 as well as a family traveling in their car; and another American-made MK-82 bomb ended the lives of at least 80 men, women, and children in a Yemeni marketplace in March 2016.</w:t>
      </w:r>
    </w:p>
    <w:p w:rsidR="00F74AF7" w:rsidRDefault="00F74AF7" w:rsidP="00F74AF7">
      <w:r w:rsidRPr="00C20133">
        <w:rPr>
          <w:rStyle w:val="StyleUnderline"/>
        </w:rPr>
        <w:t xml:space="preserve">Yet American </w:t>
      </w:r>
      <w:r w:rsidRPr="00523A72">
        <w:rPr>
          <w:rStyle w:val="StyleUnderline"/>
          <w:highlight w:val="yellow"/>
        </w:rPr>
        <w:t>defense contractors</w:t>
      </w:r>
      <w:r w:rsidRPr="00C20133">
        <w:rPr>
          <w:rStyle w:val="StyleUnderline"/>
        </w:rPr>
        <w:t xml:space="preserve"> continue to </w:t>
      </w:r>
      <w:r w:rsidRPr="00523A72">
        <w:rPr>
          <w:rStyle w:val="StyleUnderline"/>
          <w:highlight w:val="yellow"/>
        </w:rPr>
        <w:t>spend millions</w:t>
      </w:r>
      <w:r w:rsidRPr="00C20133">
        <w:rPr>
          <w:rStyle w:val="StyleUnderline"/>
        </w:rPr>
        <w:t xml:space="preserve"> of dollars </w:t>
      </w:r>
      <w:r w:rsidRPr="00523A72">
        <w:rPr>
          <w:rStyle w:val="StyleUnderline"/>
          <w:highlight w:val="yellow"/>
        </w:rPr>
        <w:t>to lobby</w:t>
      </w:r>
      <w:r w:rsidRPr="00C20133">
        <w:rPr>
          <w:rStyle w:val="StyleUnderline"/>
        </w:rPr>
        <w:t xml:space="preserve"> Washington </w:t>
      </w:r>
      <w:r w:rsidRPr="00523A72">
        <w:rPr>
          <w:rStyle w:val="StyleUnderline"/>
          <w:highlight w:val="yellow"/>
        </w:rPr>
        <w:t>to maintain the flow</w:t>
      </w:r>
      <w:r w:rsidRPr="00C20133">
        <w:rPr>
          <w:rStyle w:val="StyleUnderline"/>
        </w:rPr>
        <w:t xml:space="preserve"> of arms to these countries</w:t>
      </w:r>
      <w:r>
        <w:t xml:space="preserve">. </w:t>
      </w:r>
    </w:p>
    <w:p w:rsidR="00F74AF7" w:rsidRDefault="00F74AF7" w:rsidP="00F74AF7">
      <w:r>
        <w:t>“</w:t>
      </w:r>
      <w:r w:rsidRPr="00523A72">
        <w:rPr>
          <w:rStyle w:val="StyleUnderline"/>
          <w:highlight w:val="yellow"/>
        </w:rPr>
        <w:t>Companies</w:t>
      </w:r>
      <w:r w:rsidRPr="00C20133">
        <w:rPr>
          <w:rStyle w:val="StyleUnderline"/>
        </w:rPr>
        <w:t xml:space="preserve"> like Lockheed Martin, Raytheon, Boeing, and other defense contractors </w:t>
      </w:r>
      <w:r w:rsidRPr="00523A72">
        <w:rPr>
          <w:rStyle w:val="StyleUnderline"/>
          <w:highlight w:val="yellow"/>
        </w:rPr>
        <w:t>see</w:t>
      </w:r>
      <w:r w:rsidRPr="00C20133">
        <w:rPr>
          <w:rStyle w:val="StyleUnderline"/>
        </w:rPr>
        <w:t xml:space="preserve"> countries like </w:t>
      </w:r>
      <w:r w:rsidRPr="00523A72">
        <w:rPr>
          <w:rStyle w:val="StyleUnderline"/>
          <w:highlight w:val="yellow"/>
        </w:rPr>
        <w:t>Saudi</w:t>
      </w:r>
      <w:r w:rsidRPr="00C20133">
        <w:rPr>
          <w:rStyle w:val="StyleUnderline"/>
        </w:rPr>
        <w:t xml:space="preserve"> Arabia </w:t>
      </w:r>
      <w:r w:rsidRPr="00523A72">
        <w:rPr>
          <w:rStyle w:val="StyleUnderline"/>
          <w:highlight w:val="yellow"/>
        </w:rPr>
        <w:t>and</w:t>
      </w:r>
      <w:r w:rsidRPr="00C20133">
        <w:rPr>
          <w:rStyle w:val="StyleUnderline"/>
        </w:rPr>
        <w:t xml:space="preserve"> the </w:t>
      </w:r>
      <w:r w:rsidRPr="00523A72">
        <w:rPr>
          <w:rStyle w:val="StyleUnderline"/>
          <w:highlight w:val="yellow"/>
        </w:rPr>
        <w:t xml:space="preserve">UAE as </w:t>
      </w:r>
      <w:r w:rsidRPr="00523A72">
        <w:rPr>
          <w:rStyle w:val="Emphasis"/>
          <w:highlight w:val="yellow"/>
        </w:rPr>
        <w:t>huge</w:t>
      </w:r>
      <w:r w:rsidRPr="00C20133">
        <w:rPr>
          <w:rStyle w:val="Emphasis"/>
        </w:rPr>
        <w:t xml:space="preserve"> potential </w:t>
      </w:r>
      <w:r w:rsidRPr="00523A72">
        <w:rPr>
          <w:rStyle w:val="Emphasis"/>
          <w:highlight w:val="yellow"/>
        </w:rPr>
        <w:t>markets</w:t>
      </w:r>
      <w:r>
        <w:t>,” Stephen Miles, director of Win Without War, told TAC. “</w:t>
      </w:r>
      <w:r w:rsidRPr="00C20133">
        <w:rPr>
          <w:rStyle w:val="StyleUnderline"/>
        </w:rPr>
        <w:t xml:space="preserve">They see them as massive opportunities to make a lot of money; that’s why they’re investing billions and billions of dollars. This is </w:t>
      </w:r>
      <w:r w:rsidRPr="00C20133">
        <w:rPr>
          <w:rStyle w:val="Emphasis"/>
        </w:rPr>
        <w:t>a huge revenue stream</w:t>
      </w:r>
      <w:r w:rsidRPr="00C20133">
        <w:rPr>
          <w:rStyle w:val="StyleUnderline"/>
        </w:rPr>
        <w:t xml:space="preserve"> to these companies</w:t>
      </w:r>
      <w:r>
        <w:t>.”</w:t>
      </w:r>
    </w:p>
    <w:p w:rsidR="00F74AF7" w:rsidRDefault="00F74AF7" w:rsidP="00F74AF7">
      <w:r w:rsidRPr="00C20133">
        <w:rPr>
          <w:rStyle w:val="StyleUnderline"/>
        </w:rPr>
        <w:t>Boeing, Raytheon, and General Dynamics have all highlighted business with Saudi Arabia in their shareholder reports</w:t>
      </w:r>
      <w:r>
        <w:t>.</w:t>
      </w:r>
    </w:p>
    <w:p w:rsidR="00F74AF7" w:rsidRDefault="00F74AF7" w:rsidP="00F74AF7">
      <w:r>
        <w:t>“</w:t>
      </w:r>
      <w:r w:rsidRPr="00523A72">
        <w:rPr>
          <w:rStyle w:val="Emphasis"/>
          <w:highlight w:val="yellow"/>
        </w:rPr>
        <w:t>Operations and maintenance</w:t>
      </w:r>
      <w:r w:rsidRPr="00523A72">
        <w:rPr>
          <w:rStyle w:val="StyleUnderline"/>
          <w:highlight w:val="yellow"/>
        </w:rPr>
        <w:t xml:space="preserve"> have become </w:t>
      </w:r>
      <w:r w:rsidRPr="00523A72">
        <w:rPr>
          <w:rStyle w:val="Emphasis"/>
          <w:highlight w:val="yellow"/>
        </w:rPr>
        <w:t>a very profitable niche market</w:t>
      </w:r>
      <w:r w:rsidRPr="00C20133">
        <w:rPr>
          <w:rStyle w:val="StyleUnderline"/>
        </w:rPr>
        <w:t xml:space="preserve"> for U.S. corporations</w:t>
      </w:r>
      <w:r>
        <w:t xml:space="preserve">,” </w:t>
      </w:r>
      <w:r w:rsidRPr="00C20133">
        <w:rPr>
          <w:rStyle w:val="StyleUnderline"/>
        </w:rPr>
        <w:t>said</w:t>
      </w:r>
      <w:r>
        <w:t xml:space="preserve"> Richard </w:t>
      </w:r>
      <w:r w:rsidRPr="00C20133">
        <w:rPr>
          <w:rStyle w:val="StyleUnderline"/>
        </w:rPr>
        <w:t>Aboulafia, a vice president at Teal Group</w:t>
      </w:r>
      <w:r>
        <w:t xml:space="preserve">. He added that </w:t>
      </w:r>
      <w:r w:rsidRPr="00C20133">
        <w:rPr>
          <w:rStyle w:val="StyleUnderline"/>
        </w:rPr>
        <w:t xml:space="preserve">defense </w:t>
      </w:r>
      <w:r w:rsidRPr="00523A72">
        <w:rPr>
          <w:rStyle w:val="StyleUnderline"/>
          <w:highlight w:val="yellow"/>
        </w:rPr>
        <w:t xml:space="preserve">contractors can make </w:t>
      </w:r>
      <w:r w:rsidRPr="00523A72">
        <w:rPr>
          <w:rStyle w:val="Emphasis"/>
          <w:highlight w:val="yellow"/>
        </w:rPr>
        <w:t>as much as 150 percent more</w:t>
      </w:r>
      <w:r w:rsidRPr="00C20133">
        <w:rPr>
          <w:rStyle w:val="Emphasis"/>
        </w:rPr>
        <w:t xml:space="preserve"> profit</w:t>
      </w:r>
      <w:r w:rsidRPr="00C20133">
        <w:rPr>
          <w:rStyle w:val="StyleUnderline"/>
        </w:rPr>
        <w:t xml:space="preserve"> off of operations and maintenance than from the original arms sale. U.S. weapons supply 57 percent of the military aircraft used by the Royal Saudi Air Force, and mechanics and technicians hired by American companies repair and maintain their fighter jets and helicopters</w:t>
      </w:r>
      <w:r>
        <w:t>.</w:t>
      </w:r>
    </w:p>
    <w:p w:rsidR="00F74AF7" w:rsidRDefault="00F74AF7" w:rsidP="00F74AF7">
      <w:r w:rsidRPr="00C20133">
        <w:rPr>
          <w:rStyle w:val="StyleUnderline"/>
        </w:rPr>
        <w:t>In 2018 alone, the U</w:t>
      </w:r>
      <w:r>
        <w:t xml:space="preserve">nited </w:t>
      </w:r>
      <w:r w:rsidRPr="00C20133">
        <w:rPr>
          <w:rStyle w:val="StyleUnderline"/>
        </w:rPr>
        <w:t>S</w:t>
      </w:r>
      <w:r>
        <w:t xml:space="preserve">tates </w:t>
      </w:r>
      <w:r w:rsidRPr="00C20133">
        <w:rPr>
          <w:rStyle w:val="StyleUnderline"/>
        </w:rPr>
        <w:t>made $4.5 billion worth of arms deals to Saudi Arabia and $1.2 billion to the U</w:t>
      </w:r>
      <w:r>
        <w:t xml:space="preserve">nited </w:t>
      </w:r>
      <w:r w:rsidRPr="00C20133">
        <w:rPr>
          <w:rStyle w:val="StyleUnderline"/>
        </w:rPr>
        <w:t>A</w:t>
      </w:r>
      <w:r>
        <w:t xml:space="preserve">rab </w:t>
      </w:r>
      <w:r w:rsidRPr="00C20133">
        <w:rPr>
          <w:rStyle w:val="StyleUnderline"/>
        </w:rPr>
        <w:t>E</w:t>
      </w:r>
      <w:r>
        <w:t>mirates, a report by William Hartung and Christina Arabia found.</w:t>
      </w:r>
    </w:p>
    <w:p w:rsidR="00F74AF7" w:rsidRDefault="00F74AF7" w:rsidP="00F74AF7">
      <w:r>
        <w:t>From the report: “</w:t>
      </w:r>
      <w:r w:rsidRPr="00C20133">
        <w:rPr>
          <w:rStyle w:val="StyleUnderline"/>
        </w:rPr>
        <w:t>Lockheed Martin…was involved in deals worth $25 billion; Boeing, $7.1 billion in deals; Raytheon, $5.5 billion in deals; Northrop Grumman had one deal worth $2.5 billion; and BAE systems…had a $1.3 billion deal</w:t>
      </w:r>
      <w:r>
        <w:t>.”</w:t>
      </w:r>
    </w:p>
    <w:p w:rsidR="00F74AF7" w:rsidRDefault="00F74AF7" w:rsidP="00F74AF7">
      <w:r>
        <w:t>“</w:t>
      </w:r>
      <w:r w:rsidRPr="00C20133">
        <w:rPr>
          <w:rStyle w:val="StyleUnderline"/>
        </w:rPr>
        <w:t>Because</w:t>
      </w:r>
      <w:r>
        <w:t xml:space="preserve"> of the nature of U.S. arms control law, most of </w:t>
      </w:r>
      <w:r w:rsidRPr="00C20133">
        <w:rPr>
          <w:rStyle w:val="StyleUnderline"/>
        </w:rPr>
        <w:t>these sales have to get government approval,</w:t>
      </w:r>
      <w:r>
        <w:t xml:space="preserve"> and </w:t>
      </w:r>
      <w:r w:rsidRPr="00C20133">
        <w:rPr>
          <w:rStyle w:val="StyleUnderline"/>
        </w:rPr>
        <w:t>we’ve</w:t>
      </w:r>
      <w:r>
        <w:t xml:space="preserve"> absolutely </w:t>
      </w:r>
      <w:r w:rsidRPr="00C20133">
        <w:rPr>
          <w:rStyle w:val="StyleUnderline"/>
        </w:rPr>
        <w:t xml:space="preserve">seen </w:t>
      </w:r>
      <w:r w:rsidRPr="00C20133">
        <w:rPr>
          <w:rStyle w:val="Emphasis"/>
        </w:rPr>
        <w:t>lobbyists weighing in heavily</w:t>
      </w:r>
      <w:r>
        <w:t xml:space="preserve"> on this,” Miles said. “The last time I saw the numbers, </w:t>
      </w:r>
      <w:r w:rsidRPr="00523A72">
        <w:rPr>
          <w:rStyle w:val="StyleUnderline"/>
          <w:highlight w:val="yellow"/>
        </w:rPr>
        <w:t>the arms industry had</w:t>
      </w:r>
      <w:r w:rsidRPr="00C20133">
        <w:rPr>
          <w:rStyle w:val="StyleUnderline"/>
        </w:rPr>
        <w:t xml:space="preserve"> nearly </w:t>
      </w:r>
      <w:r w:rsidRPr="00523A72">
        <w:rPr>
          <w:rStyle w:val="Emphasis"/>
          <w:highlight w:val="yellow"/>
        </w:rPr>
        <w:t>1,000</w:t>
      </w:r>
      <w:r w:rsidRPr="00C20133">
        <w:rPr>
          <w:rStyle w:val="StyleUnderline"/>
        </w:rPr>
        <w:t xml:space="preserve"> registered </w:t>
      </w:r>
      <w:r w:rsidRPr="00523A72">
        <w:rPr>
          <w:rStyle w:val="StyleUnderline"/>
          <w:highlight w:val="yellow"/>
        </w:rPr>
        <w:t>lobbyists</w:t>
      </w:r>
      <w:r w:rsidRPr="00C20133">
        <w:rPr>
          <w:rStyle w:val="StyleUnderline"/>
        </w:rPr>
        <w:t xml:space="preserve">. They’re not on the Hill lobbying Congress about how many schools we should open next year. They’re lobbying for defense contractors. The past 18 years of endless wars have been </w:t>
      </w:r>
      <w:r w:rsidRPr="00C20133">
        <w:rPr>
          <w:rStyle w:val="Emphasis"/>
        </w:rPr>
        <w:t>incredibly lucrative</w:t>
      </w:r>
      <w:r w:rsidRPr="00C20133">
        <w:rPr>
          <w:rStyle w:val="StyleUnderline"/>
        </w:rPr>
        <w:t xml:space="preserve"> for the arms industry, and they have </w:t>
      </w:r>
      <w:r w:rsidRPr="00C20133">
        <w:rPr>
          <w:rStyle w:val="Emphasis"/>
        </w:rPr>
        <w:t>a vested industry in seeing these wars continue</w:t>
      </w:r>
      <w:r w:rsidRPr="00C20133">
        <w:rPr>
          <w:rStyle w:val="StyleUnderline"/>
        </w:rPr>
        <w:t>, and not curtailing the cash cow</w:t>
      </w:r>
      <w:r>
        <w:t xml:space="preserve"> that…has been for them.”</w:t>
      </w:r>
    </w:p>
    <w:p w:rsidR="00F74AF7" w:rsidRDefault="00F74AF7" w:rsidP="00F74AF7">
      <w:r w:rsidRPr="00C20133">
        <w:rPr>
          <w:rStyle w:val="StyleUnderline"/>
        </w:rPr>
        <w:t xml:space="preserve">The defense industry spent </w:t>
      </w:r>
      <w:r w:rsidRPr="00C20133">
        <w:rPr>
          <w:rStyle w:val="Emphasis"/>
        </w:rPr>
        <w:t>$125 million</w:t>
      </w:r>
      <w:r w:rsidRPr="00C20133">
        <w:rPr>
          <w:rStyle w:val="StyleUnderline"/>
        </w:rPr>
        <w:t xml:space="preserve"> on lobbying in 2018</w:t>
      </w:r>
      <w:r>
        <w:t>. Of that, Boeing spent $15 million on lobbyists, Lockheed Martin spent $13.2 million, General Dynamics $11.9 million, and Raytheon $4.4 million, according to the Lobbying Disclosure Act website.</w:t>
      </w:r>
    </w:p>
    <w:p w:rsidR="00F74AF7" w:rsidRDefault="00F74AF7" w:rsidP="00F74AF7">
      <w:r>
        <w:t>Writes Ben Freeman:</w:t>
      </w:r>
    </w:p>
    <w:p w:rsidR="00F74AF7" w:rsidRDefault="00F74AF7" w:rsidP="00F74AF7">
      <w:pPr>
        <w:ind w:left="720"/>
      </w:pPr>
      <w:r>
        <w:t>According to a new report…</w:t>
      </w:r>
      <w:r w:rsidRPr="00C20133">
        <w:rPr>
          <w:rStyle w:val="StyleUnderline"/>
        </w:rPr>
        <w:t>firms</w:t>
      </w:r>
      <w:r>
        <w:t xml:space="preserve"> registered under the Foreign Agents Registration Act </w:t>
      </w:r>
      <w:r w:rsidRPr="00C20133">
        <w:rPr>
          <w:rStyle w:val="StyleUnderline"/>
        </w:rPr>
        <w:t>have reported receiving more than $40 million from Saudi Arabia</w:t>
      </w:r>
      <w:r>
        <w:t xml:space="preserve"> in 2017 and 2018. </w:t>
      </w:r>
      <w:r w:rsidRPr="00523A72">
        <w:rPr>
          <w:rStyle w:val="StyleUnderline"/>
          <w:highlight w:val="yellow"/>
        </w:rPr>
        <w:t>Saudi lobbyists</w:t>
      </w:r>
      <w:r w:rsidRPr="00C20133">
        <w:rPr>
          <w:rStyle w:val="StyleUnderline"/>
        </w:rPr>
        <w:t xml:space="preserve"> and p</w:t>
      </w:r>
      <w:r>
        <w:t xml:space="preserve">ublic </w:t>
      </w:r>
      <w:r w:rsidRPr="00C20133">
        <w:rPr>
          <w:rStyle w:val="StyleUnderline"/>
        </w:rPr>
        <w:t>r</w:t>
      </w:r>
      <w:r>
        <w:t xml:space="preserve">elations </w:t>
      </w:r>
      <w:r w:rsidRPr="00C20133">
        <w:rPr>
          <w:rStyle w:val="StyleUnderline"/>
        </w:rPr>
        <w:t xml:space="preserve">professionals have </w:t>
      </w:r>
      <w:r w:rsidRPr="00523A72">
        <w:rPr>
          <w:rStyle w:val="StyleUnderline"/>
          <w:highlight w:val="yellow"/>
        </w:rPr>
        <w:t>contacted</w:t>
      </w:r>
      <w:r w:rsidRPr="00C20133">
        <w:rPr>
          <w:rStyle w:val="StyleUnderline"/>
        </w:rPr>
        <w:t xml:space="preserve"> Congress, the executive branch, media outlets and think tanks </w:t>
      </w:r>
      <w:r w:rsidRPr="00523A72">
        <w:rPr>
          <w:rStyle w:val="Emphasis"/>
          <w:highlight w:val="yellow"/>
        </w:rPr>
        <w:t>more than 4,000 times</w:t>
      </w:r>
      <w:r w:rsidRPr="00C20133">
        <w:rPr>
          <w:rStyle w:val="StyleUnderline"/>
        </w:rPr>
        <w:t xml:space="preserve">. Much of this work has been </w:t>
      </w:r>
      <w:r w:rsidRPr="00523A72">
        <w:rPr>
          <w:rStyle w:val="StyleUnderline"/>
          <w:highlight w:val="yellow"/>
        </w:rPr>
        <w:t>focused on ensuring</w:t>
      </w:r>
      <w:r w:rsidRPr="00C20133">
        <w:rPr>
          <w:rStyle w:val="StyleUnderline"/>
        </w:rPr>
        <w:t xml:space="preserve"> that </w:t>
      </w:r>
      <w:r w:rsidRPr="00523A72">
        <w:rPr>
          <w:rStyle w:val="StyleUnderline"/>
          <w:highlight w:val="yellow"/>
        </w:rPr>
        <w:t>sales</w:t>
      </w:r>
      <w:r w:rsidRPr="00C20133">
        <w:rPr>
          <w:rStyle w:val="StyleUnderline"/>
        </w:rPr>
        <w:t xml:space="preserve"> of U.S. arms to Saudi Arabia </w:t>
      </w:r>
      <w:r w:rsidRPr="00523A72">
        <w:rPr>
          <w:rStyle w:val="StyleUnderline"/>
          <w:highlight w:val="yellow"/>
        </w:rPr>
        <w:t>continue</w:t>
      </w:r>
      <w:r w:rsidRPr="00C20133">
        <w:rPr>
          <w:rStyle w:val="StyleUnderline"/>
        </w:rPr>
        <w:t xml:space="preserve"> </w:t>
      </w:r>
      <w:r w:rsidRPr="00C20133">
        <w:rPr>
          <w:rStyle w:val="StyleUnderline"/>
        </w:rPr>
        <w:lastRenderedPageBreak/>
        <w:t>unabated and blocking congressional actions that would end U.S. support for the</w:t>
      </w:r>
      <w:r>
        <w:t xml:space="preserve"> Saudi-led </w:t>
      </w:r>
      <w:r w:rsidRPr="00C20133">
        <w:rPr>
          <w:rStyle w:val="StyleUnderline"/>
        </w:rPr>
        <w:t>coalition in Yemen</w:t>
      </w:r>
      <w:r>
        <w:t>. …</w:t>
      </w:r>
    </w:p>
    <w:p w:rsidR="00F74AF7" w:rsidRDefault="00F74AF7" w:rsidP="00F74AF7">
      <w:pPr>
        <w:ind w:left="720"/>
      </w:pPr>
      <w:r w:rsidRPr="00523A72">
        <w:rPr>
          <w:rStyle w:val="StyleUnderline"/>
          <w:highlight w:val="yellow"/>
        </w:rPr>
        <w:t>Lobbyists</w:t>
      </w:r>
      <w:r w:rsidRPr="00C20133">
        <w:rPr>
          <w:rStyle w:val="StyleUnderline"/>
        </w:rPr>
        <w:t>, lawyers and p</w:t>
      </w:r>
      <w:r>
        <w:t xml:space="preserve">ublic </w:t>
      </w:r>
      <w:r w:rsidRPr="00C20133">
        <w:rPr>
          <w:rStyle w:val="StyleUnderline"/>
        </w:rPr>
        <w:t>r</w:t>
      </w:r>
      <w:r>
        <w:t xml:space="preserve">elations </w:t>
      </w:r>
      <w:r w:rsidRPr="00C20133">
        <w:rPr>
          <w:rStyle w:val="StyleUnderline"/>
        </w:rPr>
        <w:t xml:space="preserve">firms working for the Saudis have also </w:t>
      </w:r>
      <w:r w:rsidRPr="00523A72">
        <w:rPr>
          <w:rStyle w:val="StyleUnderline"/>
          <w:highlight w:val="yellow"/>
        </w:rPr>
        <w:t>reported</w:t>
      </w:r>
      <w:r w:rsidRPr="00C20133">
        <w:rPr>
          <w:rStyle w:val="StyleUnderline"/>
        </w:rPr>
        <w:t xml:space="preserve"> doling </w:t>
      </w:r>
      <w:r w:rsidRPr="00C20133">
        <w:rPr>
          <w:rStyle w:val="Emphasis"/>
        </w:rPr>
        <w:t xml:space="preserve">out </w:t>
      </w:r>
      <w:r w:rsidRPr="00523A72">
        <w:rPr>
          <w:rStyle w:val="Emphasis"/>
          <w:highlight w:val="yellow"/>
        </w:rPr>
        <w:t>more than $4.5 million in campaign contributions</w:t>
      </w:r>
      <w:r>
        <w:t xml:space="preserve"> in the past two years, including at least $6,000 to Trump. In many cases, </w:t>
      </w:r>
      <w:r w:rsidRPr="00C20133">
        <w:rPr>
          <w:rStyle w:val="StyleUnderline"/>
        </w:rPr>
        <w:t>these contributions have gone to members of Congress they’ve contacted regarding the Yemen war</w:t>
      </w:r>
      <w:r>
        <w:t xml:space="preserve">. In fact, </w:t>
      </w:r>
      <w:r w:rsidRPr="00C20133">
        <w:rPr>
          <w:rStyle w:val="StyleUnderline"/>
        </w:rPr>
        <w:t xml:space="preserve">some contributions have gone to members of Congress on the exact same day they were contacted by Saudi lobbyists, and </w:t>
      </w:r>
      <w:r w:rsidRPr="00523A72">
        <w:rPr>
          <w:rStyle w:val="StyleUnderline"/>
          <w:highlight w:val="yellow"/>
        </w:rPr>
        <w:t>some</w:t>
      </w:r>
      <w:r w:rsidRPr="00C20133">
        <w:rPr>
          <w:rStyle w:val="StyleUnderline"/>
        </w:rPr>
        <w:t xml:space="preserve"> were made to key members </w:t>
      </w:r>
      <w:r w:rsidRPr="00C20133">
        <w:rPr>
          <w:rStyle w:val="Emphasis"/>
        </w:rPr>
        <w:t xml:space="preserve">just before, and even </w:t>
      </w:r>
      <w:r w:rsidRPr="00523A72">
        <w:rPr>
          <w:rStyle w:val="Emphasis"/>
          <w:highlight w:val="yellow"/>
        </w:rPr>
        <w:t>on the day of</w:t>
      </w:r>
      <w:r w:rsidRPr="00C20133">
        <w:rPr>
          <w:rStyle w:val="Emphasis"/>
        </w:rPr>
        <w:t xml:space="preserve">, </w:t>
      </w:r>
      <w:r w:rsidRPr="00523A72">
        <w:rPr>
          <w:rStyle w:val="Emphasis"/>
          <w:highlight w:val="yellow"/>
        </w:rPr>
        <w:t>important</w:t>
      </w:r>
      <w:r w:rsidRPr="00C20133">
        <w:rPr>
          <w:rStyle w:val="Emphasis"/>
        </w:rPr>
        <w:t xml:space="preserve"> Yemen </w:t>
      </w:r>
      <w:r w:rsidRPr="00523A72">
        <w:rPr>
          <w:rStyle w:val="Emphasis"/>
          <w:highlight w:val="yellow"/>
        </w:rPr>
        <w:t>votes</w:t>
      </w:r>
      <w:r>
        <w:t>.</w:t>
      </w:r>
    </w:p>
    <w:p w:rsidR="00F74AF7" w:rsidRDefault="00F74AF7" w:rsidP="00F74AF7">
      <w:r w:rsidRPr="00C20133">
        <w:rPr>
          <w:rStyle w:val="StyleUnderline"/>
        </w:rPr>
        <w:t xml:space="preserve">Over </w:t>
      </w:r>
      <w:r w:rsidRPr="000D5607">
        <w:rPr>
          <w:rStyle w:val="StyleUnderline"/>
          <w:highlight w:val="yellow"/>
        </w:rPr>
        <w:t>a dozen</w:t>
      </w:r>
      <w:r w:rsidRPr="00C20133">
        <w:rPr>
          <w:rStyle w:val="StyleUnderline"/>
        </w:rPr>
        <w:t xml:space="preserve"> lobbying </w:t>
      </w:r>
      <w:r w:rsidRPr="000D5607">
        <w:rPr>
          <w:rStyle w:val="StyleUnderline"/>
          <w:highlight w:val="yellow"/>
        </w:rPr>
        <w:t>firms</w:t>
      </w:r>
      <w:r w:rsidRPr="00C20133">
        <w:rPr>
          <w:rStyle w:val="StyleUnderline"/>
        </w:rPr>
        <w:t xml:space="preserve"> employed by defense contractors have also been working on behalf of the Saudi or Emiratis, efficiently </w:t>
      </w:r>
      <w:r w:rsidRPr="000D5607">
        <w:rPr>
          <w:rStyle w:val="StyleUnderline"/>
          <w:highlight w:val="yellow"/>
        </w:rPr>
        <w:t>lobby</w:t>
      </w:r>
      <w:r w:rsidRPr="00C20133">
        <w:rPr>
          <w:rStyle w:val="StyleUnderline"/>
        </w:rPr>
        <w:t xml:space="preserve">ing </w:t>
      </w:r>
      <w:r w:rsidRPr="000D5607">
        <w:rPr>
          <w:rStyle w:val="StyleUnderline"/>
          <w:highlight w:val="yellow"/>
        </w:rPr>
        <w:t>for both the</w:t>
      </w:r>
      <w:r w:rsidRPr="00C20133">
        <w:rPr>
          <w:rStyle w:val="StyleUnderline"/>
        </w:rPr>
        <w:t xml:space="preserve"> arms </w:t>
      </w:r>
      <w:r w:rsidRPr="000D5607">
        <w:rPr>
          <w:rStyle w:val="StyleUnderline"/>
          <w:highlight w:val="yellow"/>
        </w:rPr>
        <w:t>buyers and sellers</w:t>
      </w:r>
      <w:r w:rsidRPr="00C20133">
        <w:rPr>
          <w:rStyle w:val="StyleUnderline"/>
        </w:rPr>
        <w:t xml:space="preserve"> in one fell swoop</w:t>
      </w:r>
      <w:r>
        <w:t xml:space="preserve">. One of these lobbying firms, </w:t>
      </w:r>
      <w:r w:rsidRPr="00C20133">
        <w:rPr>
          <w:rStyle w:val="StyleUnderline"/>
        </w:rPr>
        <w:t>the McKeon Group</w:t>
      </w:r>
      <w:r>
        <w:t xml:space="preserve">, led by former Republican congressman and chairman of the House Armed Services Committee Howard McKeon, </w:t>
      </w:r>
      <w:r w:rsidRPr="00C20133">
        <w:rPr>
          <w:rStyle w:val="StyleUnderline"/>
        </w:rPr>
        <w:t>represents both Saudi Arabia and</w:t>
      </w:r>
      <w:r>
        <w:t xml:space="preserve"> the American defense contractors </w:t>
      </w:r>
      <w:r w:rsidRPr="00C20133">
        <w:rPr>
          <w:rStyle w:val="StyleUnderline"/>
        </w:rPr>
        <w:t>Lockheed Martin, Northrop Grumman, Orbital ATK, MBDA, and L3 Technologies</w:t>
      </w:r>
      <w:r>
        <w:t>. Lockheed Martin and Northrup Grumman are the biggest suppliers of arms to Saudi Arabia. In 2018, the McKeon Group took $1,697,000 from 10 defense contractors “to, among other objectives, continue the flow of arms to Saudi Arabia,” reports National Memo.</w:t>
      </w:r>
    </w:p>
    <w:p w:rsidR="00F74AF7" w:rsidRDefault="00F74AF7" w:rsidP="00F74AF7">
      <w:r w:rsidRPr="00522F4C">
        <w:rPr>
          <w:rStyle w:val="StyleUnderline"/>
        </w:rPr>
        <w:t xml:space="preserve">Freeman details multiple examples where </w:t>
      </w:r>
      <w:r w:rsidRPr="000D5607">
        <w:rPr>
          <w:rStyle w:val="StyleUnderline"/>
          <w:highlight w:val="yellow"/>
        </w:rPr>
        <w:t>lobbyists</w:t>
      </w:r>
      <w:r w:rsidRPr="00522F4C">
        <w:rPr>
          <w:rStyle w:val="StyleUnderline"/>
        </w:rPr>
        <w:t xml:space="preserve"> working on behalf of the Saudis </w:t>
      </w:r>
      <w:r w:rsidRPr="000D5607">
        <w:rPr>
          <w:rStyle w:val="StyleUnderline"/>
          <w:highlight w:val="yellow"/>
        </w:rPr>
        <w:t>met with</w:t>
      </w:r>
      <w:r w:rsidRPr="00522F4C">
        <w:rPr>
          <w:rStyle w:val="StyleUnderline"/>
        </w:rPr>
        <w:t xml:space="preserve"> a senator’s </w:t>
      </w:r>
      <w:r w:rsidRPr="000D5607">
        <w:rPr>
          <w:rStyle w:val="StyleUnderline"/>
          <w:highlight w:val="yellow"/>
        </w:rPr>
        <w:t>staff and then made a substantial contribution</w:t>
      </w:r>
      <w:r w:rsidRPr="00522F4C">
        <w:rPr>
          <w:rStyle w:val="StyleUnderline"/>
        </w:rPr>
        <w:t xml:space="preserve"> to that senator’s campaign </w:t>
      </w:r>
      <w:r w:rsidRPr="000D5607">
        <w:rPr>
          <w:rStyle w:val="StyleUnderline"/>
          <w:highlight w:val="yellow"/>
        </w:rPr>
        <w:t>within days of a key vote</w:t>
      </w:r>
      <w:r w:rsidRPr="00522F4C">
        <w:rPr>
          <w:rStyle w:val="StyleUnderline"/>
        </w:rPr>
        <w:t xml:space="preserve"> to keep the U</w:t>
      </w:r>
      <w:r>
        <w:t xml:space="preserve">nited </w:t>
      </w:r>
      <w:r w:rsidRPr="00522F4C">
        <w:rPr>
          <w:rStyle w:val="StyleUnderline"/>
        </w:rPr>
        <w:t>S</w:t>
      </w:r>
      <w:r>
        <w:t xml:space="preserve">tates </w:t>
      </w:r>
      <w:r w:rsidRPr="00522F4C">
        <w:rPr>
          <w:rStyle w:val="StyleUnderline"/>
        </w:rPr>
        <w:t>in the Yemen war</w:t>
      </w:r>
      <w:r>
        <w:t>.</w:t>
      </w:r>
    </w:p>
    <w:p w:rsidR="00F74AF7" w:rsidRDefault="00F74AF7" w:rsidP="00F74AF7">
      <w:r>
        <w:t>American Defense International (</w:t>
      </w:r>
      <w:r w:rsidRPr="00522F4C">
        <w:rPr>
          <w:rStyle w:val="StyleUnderline"/>
        </w:rPr>
        <w:t>ADI</w:t>
      </w:r>
      <w:r>
        <w:t xml:space="preserve">) </w:t>
      </w:r>
      <w:r w:rsidRPr="00522F4C">
        <w:rPr>
          <w:rStyle w:val="StyleUnderline"/>
        </w:rPr>
        <w:t>represents the U</w:t>
      </w:r>
      <w:r>
        <w:t xml:space="preserve">nited </w:t>
      </w:r>
      <w:r w:rsidRPr="00522F4C">
        <w:rPr>
          <w:rStyle w:val="StyleUnderline"/>
        </w:rPr>
        <w:t>A</w:t>
      </w:r>
      <w:r>
        <w:t xml:space="preserve">rab </w:t>
      </w:r>
      <w:r w:rsidRPr="00522F4C">
        <w:rPr>
          <w:rStyle w:val="StyleUnderline"/>
        </w:rPr>
        <w:t>E</w:t>
      </w:r>
      <w:r>
        <w:t xml:space="preserve">mirates, Saudi Arabia’s coalition partner in the war against Yemen, </w:t>
      </w:r>
      <w:r w:rsidRPr="00522F4C">
        <w:rPr>
          <w:rStyle w:val="StyleUnderline"/>
        </w:rPr>
        <w:t>as well as</w:t>
      </w:r>
      <w:r>
        <w:t xml:space="preserve"> several American defense contractors, including </w:t>
      </w:r>
      <w:r w:rsidRPr="00522F4C">
        <w:rPr>
          <w:rStyle w:val="StyleUnderline"/>
        </w:rPr>
        <w:t>General Dynamics, Northrup Grumman, Raytheon, L3 Technologies, and General Atomics</w:t>
      </w:r>
      <w:r>
        <w:t>.</w:t>
      </w:r>
    </w:p>
    <w:p w:rsidR="00F74AF7" w:rsidRDefault="00F74AF7" w:rsidP="00F74AF7">
      <w:r>
        <w:t xml:space="preserve">Not to be outdone by the McKeon Group, </w:t>
      </w:r>
      <w:r w:rsidRPr="00522F4C">
        <w:rPr>
          <w:rStyle w:val="StyleUnderline"/>
        </w:rPr>
        <w:t xml:space="preserve">ADI’s </w:t>
      </w:r>
      <w:r w:rsidRPr="000D5607">
        <w:rPr>
          <w:rStyle w:val="StyleUnderline"/>
          <w:highlight w:val="yellow"/>
        </w:rPr>
        <w:t>lobbyists have</w:t>
      </w:r>
      <w:r w:rsidRPr="00522F4C">
        <w:rPr>
          <w:rStyle w:val="StyleUnderline"/>
        </w:rPr>
        <w:t xml:space="preserve"> also </w:t>
      </w:r>
      <w:r w:rsidRPr="000D5607">
        <w:rPr>
          <w:rStyle w:val="StyleUnderline"/>
          <w:highlight w:val="yellow"/>
        </w:rPr>
        <w:t>aggressively pursued</w:t>
      </w:r>
      <w:r w:rsidRPr="00522F4C">
        <w:rPr>
          <w:rStyle w:val="StyleUnderline"/>
        </w:rPr>
        <w:t xml:space="preserve"> possible </w:t>
      </w:r>
      <w:r w:rsidRPr="000D5607">
        <w:rPr>
          <w:rStyle w:val="StyleUnderline"/>
          <w:highlight w:val="yellow"/>
        </w:rPr>
        <w:t>swing votes</w:t>
      </w:r>
      <w:r w:rsidRPr="00522F4C">
        <w:rPr>
          <w:rStyle w:val="StyleUnderline"/>
        </w:rPr>
        <w:t xml:space="preserve"> in the</w:t>
      </w:r>
      <w:r>
        <w:t xml:space="preserve"> U.S. </w:t>
      </w:r>
      <w:r w:rsidRPr="00522F4C">
        <w:rPr>
          <w:rStyle w:val="StyleUnderline"/>
        </w:rPr>
        <w:t>Senate for the hefty sum of $45,000 a month, paid for by the UAE</w:t>
      </w:r>
      <w:r>
        <w:t>. ADI lobbyists discussed the “situation in Yemen” and the “Paveway sale to the UAE,” the same bomb used in the deadly wedding strike, with the office of Senator Martin Heinrich, a member of the Armed Services Committee, according to FARA reports. ADI’s lobbyists also met with Congressman Steve Scalise’s legislative director to advise his office to vote against the congressional resolution on Yemen. For their lobbying, Raytheon paid ADI $120,000 in 2018.</w:t>
      </w:r>
    </w:p>
    <w:p w:rsidR="00F74AF7" w:rsidRDefault="00F74AF7" w:rsidP="00F74AF7">
      <w:r w:rsidRPr="00522F4C">
        <w:rPr>
          <w:rStyle w:val="StyleUnderline"/>
        </w:rPr>
        <w:t xml:space="preserve">In addition to the overt influence exercised by lobbyists for the defense industry, </w:t>
      </w:r>
      <w:r w:rsidRPr="00523A72">
        <w:rPr>
          <w:rStyle w:val="StyleUnderline"/>
          <w:highlight w:val="yellow"/>
        </w:rPr>
        <w:t>many former</w:t>
      </w:r>
      <w:r w:rsidRPr="00522F4C">
        <w:rPr>
          <w:rStyle w:val="StyleUnderline"/>
        </w:rPr>
        <w:t xml:space="preserve"> arms industry </w:t>
      </w:r>
      <w:r w:rsidRPr="00523A72">
        <w:rPr>
          <w:rStyle w:val="StyleUnderline"/>
          <w:highlight w:val="yellow"/>
        </w:rPr>
        <w:t>executives are embedded</w:t>
      </w:r>
      <w:r w:rsidRPr="00522F4C">
        <w:rPr>
          <w:rStyle w:val="StyleUnderline"/>
        </w:rPr>
        <w:t xml:space="preserve"> in influential posts throughout the Trump administration</w:t>
      </w:r>
      <w:r>
        <w:t>: from former Airbus, Huntington Ingalls, and Raytheon lobbyist Charles Faulkner at the State Department, who pushed Mike Pompeo to support arms sales in the Yemen war; to former Boeing executive and erstwhile head of the Department of Defense Patrick Shanahan; to his interim replacement Mark Esper, secretary of the Army and another former lobbyist for Raytheon.</w:t>
      </w:r>
    </w:p>
    <w:p w:rsidR="00F74AF7" w:rsidRDefault="00F74AF7" w:rsidP="00F74AF7">
      <w:r w:rsidRPr="00522F4C">
        <w:rPr>
          <w:rStyle w:val="StyleUnderline"/>
        </w:rPr>
        <w:t>The war</w:t>
      </w:r>
      <w:r>
        <w:t xml:space="preserve"> in Yemen </w:t>
      </w:r>
      <w:r w:rsidRPr="00522F4C">
        <w:rPr>
          <w:rStyle w:val="StyleUnderline"/>
        </w:rPr>
        <w:t>has been good for</w:t>
      </w:r>
      <w:r>
        <w:t xml:space="preserve"> American </w:t>
      </w:r>
      <w:r w:rsidRPr="00522F4C">
        <w:rPr>
          <w:rStyle w:val="StyleUnderline"/>
        </w:rPr>
        <w:t>defense contractors’ bottom lines. Since the conflict began, General Dynamics’ stock price has risen from about $135 to $169 per share, Raytheon’s from about $108 to more than $180, and Boeing’s from about $150 to $360</w:t>
      </w:r>
      <w:r>
        <w:t xml:space="preserve">, according to In These Times. Their analysis found that </w:t>
      </w:r>
      <w:r w:rsidRPr="00522F4C">
        <w:rPr>
          <w:rStyle w:val="StyleUnderline"/>
        </w:rPr>
        <w:t>those four companies have had at least $30.1 billion in Saudi military contracts approved by the State Department over the last 10 years</w:t>
      </w:r>
      <w:r>
        <w:t>.</w:t>
      </w:r>
    </w:p>
    <w:p w:rsidR="00F74AF7" w:rsidRDefault="00F74AF7" w:rsidP="00F74AF7"/>
    <w:p w:rsidR="00F74AF7" w:rsidRDefault="00F74AF7" w:rsidP="00F74AF7">
      <w:pPr>
        <w:pStyle w:val="Heading4"/>
      </w:pPr>
      <w:r>
        <w:t xml:space="preserve">The plan will spark a </w:t>
      </w:r>
      <w:r w:rsidRPr="00DC0619">
        <w:rPr>
          <w:u w:val="single"/>
        </w:rPr>
        <w:t>massive mobilization of lobbyists</w:t>
      </w:r>
      <w:r>
        <w:t xml:space="preserve"> — past votes prove. </w:t>
      </w:r>
    </w:p>
    <w:p w:rsidR="00F74AF7" w:rsidRPr="00077D12" w:rsidRDefault="00F74AF7" w:rsidP="00F74AF7">
      <w:r w:rsidRPr="00077D12">
        <w:rPr>
          <w:rStyle w:val="Style13ptBold"/>
        </w:rPr>
        <w:t>Allen and Hashem 19</w:t>
      </w:r>
      <w:r>
        <w:t xml:space="preserve"> — </w:t>
      </w:r>
      <w:r w:rsidRPr="00453BD4">
        <w:rPr>
          <w:u w:val="single"/>
        </w:rPr>
        <w:t>James Allen</w:t>
      </w:r>
      <w:r>
        <w:t xml:space="preserve">, </w:t>
      </w:r>
      <w:r w:rsidRPr="00453BD4">
        <w:t xml:space="preserve">Research Associate with the Foreign Influence Transparency Initiative </w:t>
      </w:r>
      <w:r>
        <w:t xml:space="preserve">at the Center for International Policy, and </w:t>
      </w:r>
      <w:r w:rsidRPr="00453BD4">
        <w:rPr>
          <w:u w:val="single"/>
        </w:rPr>
        <w:t>Mashal Hashem</w:t>
      </w:r>
      <w:r>
        <w:t xml:space="preserve">, </w:t>
      </w:r>
      <w:r w:rsidRPr="00453BD4">
        <w:t xml:space="preserve">Research Associate with the Foreign Influence Transparency Initiative and the Arms and Security Research Program at the Center for International Policy, holds a B.A. in Political Science and Government from Northwestern University, </w:t>
      </w:r>
      <w:r>
        <w:t>2019 (“</w:t>
      </w:r>
      <w:r w:rsidRPr="00077D12">
        <w:t>Can These Senators Prevail Over UAE-Saudi Lobby for War?</w:t>
      </w:r>
      <w:r>
        <w:t xml:space="preserve">,” </w:t>
      </w:r>
      <w:r>
        <w:rPr>
          <w:i/>
        </w:rPr>
        <w:t>The American Conservative</w:t>
      </w:r>
      <w:r>
        <w:t>, March 2</w:t>
      </w:r>
      <w:r w:rsidRPr="00077D12">
        <w:rPr>
          <w:vertAlign w:val="superscript"/>
        </w:rPr>
        <w:t>nd</w:t>
      </w:r>
      <w:r>
        <w:t xml:space="preserve">, Available Online at </w:t>
      </w:r>
      <w:hyperlink r:id="rId118" w:history="1">
        <w:r w:rsidRPr="00353BE5">
          <w:rPr>
            <w:rStyle w:val="Hyperlink"/>
          </w:rPr>
          <w:t>https://www.theamericanconservative.com/articles/can-these-senators-prevail-over-uae-saudi-lobby-for-war/</w:t>
        </w:r>
      </w:hyperlink>
      <w:r>
        <w:t>, Accessed 07-13-2019)</w:t>
      </w:r>
    </w:p>
    <w:p w:rsidR="00F74AF7" w:rsidRDefault="00F74AF7" w:rsidP="00F74AF7">
      <w:r>
        <w:lastRenderedPageBreak/>
        <w:t xml:space="preserve">Next week </w:t>
      </w:r>
      <w:r w:rsidRPr="00453BD4">
        <w:rPr>
          <w:rStyle w:val="StyleUnderline"/>
        </w:rPr>
        <w:t>the Senate is poised to pass a historic resolution to</w:t>
      </w:r>
      <w:r>
        <w:t xml:space="preserve"> exert Congress’s war authorizing powers and to </w:t>
      </w:r>
      <w:r w:rsidRPr="00453BD4">
        <w:rPr>
          <w:rStyle w:val="StyleUnderline"/>
        </w:rPr>
        <w:t>end U.S. support for Saudi Arabia and the U</w:t>
      </w:r>
      <w:r>
        <w:t xml:space="preserve">nited </w:t>
      </w:r>
      <w:r w:rsidRPr="00453BD4">
        <w:rPr>
          <w:rStyle w:val="StyleUnderline"/>
        </w:rPr>
        <w:t>A</w:t>
      </w:r>
      <w:r>
        <w:t xml:space="preserve">rab </w:t>
      </w:r>
      <w:r w:rsidRPr="00453BD4">
        <w:rPr>
          <w:rStyle w:val="StyleUnderline"/>
        </w:rPr>
        <w:t>E</w:t>
      </w:r>
      <w:r>
        <w:t xml:space="preserve">mirates in the disastrous war </w:t>
      </w:r>
      <w:r w:rsidRPr="00453BD4">
        <w:rPr>
          <w:rStyle w:val="StyleUnderline"/>
        </w:rPr>
        <w:t xml:space="preserve">in Yemen. But </w:t>
      </w:r>
      <w:r w:rsidRPr="00DC5923">
        <w:rPr>
          <w:rStyle w:val="Emphasis"/>
          <w:highlight w:val="yellow"/>
        </w:rPr>
        <w:t>Saudi and Emirati lobbyists are</w:t>
      </w:r>
      <w:r w:rsidRPr="00453BD4">
        <w:rPr>
          <w:rStyle w:val="Emphasis"/>
        </w:rPr>
        <w:t xml:space="preserve"> likely </w:t>
      </w:r>
      <w:r w:rsidRPr="00DC5923">
        <w:rPr>
          <w:rStyle w:val="Emphasis"/>
          <w:highlight w:val="yellow"/>
        </w:rPr>
        <w:t>doing everything</w:t>
      </w:r>
      <w:r w:rsidRPr="00453BD4">
        <w:rPr>
          <w:rStyle w:val="Emphasis"/>
        </w:rPr>
        <w:t xml:space="preserve"> in their power</w:t>
      </w:r>
      <w:r w:rsidRPr="00453BD4">
        <w:rPr>
          <w:rStyle w:val="StyleUnderline"/>
        </w:rPr>
        <w:t xml:space="preserve"> to make sure that never happens</w:t>
      </w:r>
      <w:r>
        <w:t>.</w:t>
      </w:r>
    </w:p>
    <w:p w:rsidR="00F74AF7" w:rsidRDefault="00F74AF7" w:rsidP="00F74AF7">
      <w:r w:rsidRPr="00DC5923">
        <w:rPr>
          <w:rStyle w:val="StyleUnderline"/>
          <w:highlight w:val="yellow"/>
        </w:rPr>
        <w:t>They’re</w:t>
      </w:r>
      <w:r w:rsidRPr="00453BD4">
        <w:rPr>
          <w:rStyle w:val="StyleUnderline"/>
        </w:rPr>
        <w:t xml:space="preserve"> spreading propaganda, </w:t>
      </w:r>
      <w:r w:rsidRPr="00DC5923">
        <w:rPr>
          <w:rStyle w:val="StyleUnderline"/>
          <w:highlight w:val="yellow"/>
        </w:rPr>
        <w:t>meeting</w:t>
      </w:r>
      <w:r w:rsidRPr="00453BD4">
        <w:rPr>
          <w:rStyle w:val="StyleUnderline"/>
        </w:rPr>
        <w:t xml:space="preserve"> with key members of Congress </w:t>
      </w:r>
      <w:r w:rsidRPr="00DC5923">
        <w:rPr>
          <w:rStyle w:val="StyleUnderline"/>
          <w:highlight w:val="yellow"/>
        </w:rPr>
        <w:t>and</w:t>
      </w:r>
      <w:r>
        <w:t xml:space="preserve">, in some cases, </w:t>
      </w:r>
      <w:r w:rsidRPr="00DC5923">
        <w:rPr>
          <w:rStyle w:val="StyleUnderline"/>
          <w:highlight w:val="yellow"/>
        </w:rPr>
        <w:t xml:space="preserve">making </w:t>
      </w:r>
      <w:r w:rsidRPr="00DC5923">
        <w:rPr>
          <w:rStyle w:val="Emphasis"/>
          <w:highlight w:val="yellow"/>
        </w:rPr>
        <w:t>campaign contributions</w:t>
      </w:r>
      <w:r w:rsidRPr="00453BD4">
        <w:rPr>
          <w:rStyle w:val="StyleUnderline"/>
        </w:rPr>
        <w:t xml:space="preserve"> to Senators just days before the vote</w:t>
      </w:r>
      <w:r>
        <w:t xml:space="preserve">. How do we know? Because </w:t>
      </w:r>
      <w:r w:rsidRPr="00453BD4">
        <w:rPr>
          <w:rStyle w:val="StyleUnderline"/>
        </w:rPr>
        <w:t xml:space="preserve">this is exactly what they did a year ago </w:t>
      </w:r>
      <w:r w:rsidRPr="00DC5923">
        <w:rPr>
          <w:rStyle w:val="StyleUnderline"/>
          <w:highlight w:val="yellow"/>
        </w:rPr>
        <w:t>to kill the</w:t>
      </w:r>
      <w:r w:rsidRPr="00453BD4">
        <w:rPr>
          <w:rStyle w:val="StyleUnderline"/>
        </w:rPr>
        <w:t xml:space="preserve"> same </w:t>
      </w:r>
      <w:r w:rsidRPr="00DC5923">
        <w:rPr>
          <w:rStyle w:val="StyleUnderline"/>
          <w:highlight w:val="yellow"/>
        </w:rPr>
        <w:t>bill</w:t>
      </w:r>
      <w:r w:rsidRPr="00453BD4">
        <w:rPr>
          <w:rStyle w:val="StyleUnderline"/>
        </w:rPr>
        <w:t xml:space="preserve"> in the Senate</w:t>
      </w:r>
      <w:r>
        <w:t>.</w:t>
      </w:r>
    </w:p>
    <w:p w:rsidR="00F74AF7" w:rsidRDefault="00F74AF7" w:rsidP="00F74AF7">
      <w:r>
        <w:t>When Senators Mike Lee (R-Utah), Christopher Murphy (D-Conn.), and Bernie Sanders (I-Vt.) introduced a resolution to remove U.S. Armed Forces from the Yemen conflict in 2018, lobbying firms registered under the Foreign Agents Registration Act (FARA) to represent Saudi Arabia and the UAE began furiously contacting elected officials, the media, and think tanks in hopes of stopping the bill in its tracks.</w:t>
      </w:r>
    </w:p>
    <w:p w:rsidR="00F74AF7" w:rsidRDefault="00F74AF7" w:rsidP="00F74AF7">
      <w:r w:rsidRPr="00DC5923">
        <w:rPr>
          <w:rStyle w:val="StyleUnderline"/>
        </w:rPr>
        <w:t>From the time the bill was introduced</w:t>
      </w:r>
      <w:r>
        <w:t xml:space="preserve"> on February 28, 2018 </w:t>
      </w:r>
      <w:r w:rsidRPr="00DC5923">
        <w:rPr>
          <w:rStyle w:val="StyleUnderline"/>
        </w:rPr>
        <w:t>until the vote</w:t>
      </w:r>
      <w:r>
        <w:t xml:space="preserve"> on March 20, </w:t>
      </w:r>
      <w:r w:rsidRPr="00DC5923">
        <w:rPr>
          <w:rStyle w:val="StyleUnderline"/>
        </w:rPr>
        <w:t>Saudi and Emirati lobbyists contacted Senate offices more than 100 times</w:t>
      </w:r>
      <w:r>
        <w:t>, according to FARA filings. Saudi lobbyists had meetings with key Senate offices, including Catherine Cortez-Masto (D-Nev.) and Chris Coons (D-Del.), just days before the vote, and UAE lobbyists organized a meeting between Senator Tom Cotton (R-Ark.) and the UAE’s crown prince just days before the bill’s introduction. All three Senators then voted to maintain U.S. military support for the Saudis and Emiratis in Yemen.</w:t>
      </w:r>
    </w:p>
    <w:p w:rsidR="00F74AF7" w:rsidRDefault="00F74AF7" w:rsidP="00F74AF7">
      <w:r>
        <w:t xml:space="preserve">But </w:t>
      </w:r>
      <w:r w:rsidRPr="00DC5923">
        <w:rPr>
          <w:rStyle w:val="StyleUnderline"/>
        </w:rPr>
        <w:t>meetings were only part of these lobbyists’ influence arsenal. In their efforts to shape the Yemen narrative</w:t>
      </w:r>
      <w:r>
        <w:t xml:space="preserve"> on Capitol Hill, </w:t>
      </w:r>
      <w:r w:rsidRPr="00DC5923">
        <w:rPr>
          <w:rStyle w:val="StyleUnderline"/>
        </w:rPr>
        <w:t xml:space="preserve">Saudi and Emirati lobbyists have a key weapon—cash. Under current law, it’s illegal for foreign nationals to make campaign contributions in U.S. elections, but it’s perfectly legal for registered foreign agents that are U.S. citizens to do so. </w:t>
      </w:r>
      <w:r w:rsidRPr="00DC5923">
        <w:rPr>
          <w:rStyle w:val="StyleUnderline"/>
          <w:highlight w:val="yellow"/>
        </w:rPr>
        <w:t>They</w:t>
      </w:r>
      <w:r w:rsidRPr="00DC5923">
        <w:rPr>
          <w:rStyle w:val="StyleUnderline"/>
        </w:rPr>
        <w:t xml:space="preserve"> can even </w:t>
      </w:r>
      <w:r w:rsidRPr="00DC5923">
        <w:rPr>
          <w:rStyle w:val="StyleUnderline"/>
          <w:highlight w:val="yellow"/>
        </w:rPr>
        <w:t>make contributions</w:t>
      </w:r>
      <w:r w:rsidRPr="00DC5923">
        <w:rPr>
          <w:rStyle w:val="StyleUnderline"/>
        </w:rPr>
        <w:t xml:space="preserve"> to members of Congress that they’re lobbying on behalf of foreign governments, and can do so </w:t>
      </w:r>
      <w:r w:rsidRPr="00DC5923">
        <w:rPr>
          <w:rStyle w:val="StyleUnderline"/>
          <w:highlight w:val="yellow"/>
        </w:rPr>
        <w:t>days before key votes</w:t>
      </w:r>
      <w:r w:rsidRPr="00DC5923">
        <w:rPr>
          <w:rStyle w:val="StyleUnderline"/>
        </w:rPr>
        <w:t>, which is precisely what Saudi and Emirati lobbyists did</w:t>
      </w:r>
      <w:r>
        <w:t xml:space="preserve"> last year.</w:t>
      </w:r>
    </w:p>
    <w:p w:rsidR="00F74AF7" w:rsidRDefault="00F74AF7" w:rsidP="00F74AF7">
      <w:r>
        <w:t xml:space="preserve">Our analysis of FARA records for forthcoming Center for International Policy reports on the Saudi and Emirati lobbies shows that </w:t>
      </w:r>
      <w:r w:rsidRPr="00DC5923">
        <w:rPr>
          <w:rStyle w:val="StyleUnderline"/>
          <w:highlight w:val="yellow"/>
        </w:rPr>
        <w:t>in the three-week period</w:t>
      </w:r>
      <w:r w:rsidRPr="00DC5923">
        <w:rPr>
          <w:rStyle w:val="StyleUnderline"/>
        </w:rPr>
        <w:t xml:space="preserve"> between the introduction of the Yemen resolution and the Senate’s vote</w:t>
      </w:r>
      <w:r>
        <w:t xml:space="preserve"> on March 20, </w:t>
      </w:r>
      <w:r w:rsidRPr="00DC5923">
        <w:rPr>
          <w:rStyle w:val="StyleUnderline"/>
        </w:rPr>
        <w:t xml:space="preserve">firms representing the </w:t>
      </w:r>
      <w:r w:rsidRPr="00DC5923">
        <w:rPr>
          <w:rStyle w:val="StyleUnderline"/>
          <w:highlight w:val="yellow"/>
        </w:rPr>
        <w:t>Saudis and Emiratis reported</w:t>
      </w:r>
      <w:r w:rsidRPr="00DC5923">
        <w:rPr>
          <w:rStyle w:val="StyleUnderline"/>
        </w:rPr>
        <w:t xml:space="preserve"> making nearly </w:t>
      </w:r>
      <w:r w:rsidRPr="00DC5923">
        <w:rPr>
          <w:rStyle w:val="StyleUnderline"/>
          <w:highlight w:val="yellow"/>
        </w:rPr>
        <w:t>$200,000</w:t>
      </w:r>
      <w:r w:rsidRPr="00DC5923">
        <w:rPr>
          <w:rStyle w:val="StyleUnderline"/>
        </w:rPr>
        <w:t xml:space="preserve"> in campaign contributions</w:t>
      </w:r>
      <w:r>
        <w:t xml:space="preserve">. Often, </w:t>
      </w:r>
      <w:r w:rsidRPr="00DC5923">
        <w:rPr>
          <w:rStyle w:val="StyleUnderline"/>
        </w:rPr>
        <w:t xml:space="preserve">these contributions went </w:t>
      </w:r>
      <w:r w:rsidRPr="00DC5923">
        <w:rPr>
          <w:rStyle w:val="StyleUnderline"/>
          <w:highlight w:val="yellow"/>
        </w:rPr>
        <w:t>to Senators whose votes were critical</w:t>
      </w:r>
      <w:r w:rsidRPr="00DC5923">
        <w:rPr>
          <w:rStyle w:val="StyleUnderline"/>
        </w:rPr>
        <w:t xml:space="preserve"> in blocking the measure</w:t>
      </w:r>
      <w:r>
        <w:t>.</w:t>
      </w:r>
    </w:p>
    <w:p w:rsidR="00F74AF7" w:rsidRDefault="00F74AF7" w:rsidP="00F74AF7">
      <w:r w:rsidRPr="00DC5923">
        <w:rPr>
          <w:rStyle w:val="StyleUnderline"/>
        </w:rPr>
        <w:t>For example,</w:t>
      </w:r>
      <w:r>
        <w:t xml:space="preserve"> on March 16, 19, and 20—the day of the vote—Senator Bill </w:t>
      </w:r>
      <w:r w:rsidRPr="00DC5923">
        <w:rPr>
          <w:rStyle w:val="StyleUnderline"/>
        </w:rPr>
        <w:t>Nelson</w:t>
      </w:r>
      <w:r>
        <w:t xml:space="preserve"> (D-FL) </w:t>
      </w:r>
      <w:r w:rsidRPr="00DC5923">
        <w:rPr>
          <w:rStyle w:val="StyleUnderline"/>
        </w:rPr>
        <w:t>received</w:t>
      </w:r>
      <w:r>
        <w:t xml:space="preserve"> a total of </w:t>
      </w:r>
      <w:r w:rsidRPr="00DC5923">
        <w:rPr>
          <w:rStyle w:val="StyleUnderline"/>
        </w:rPr>
        <w:t>$3,000</w:t>
      </w:r>
      <w:r>
        <w:t xml:space="preserve"> from Brownstein, Hyatt, Farber, Schreck,  which was representing the Saudis. On March 12th, Senator Heidi </w:t>
      </w:r>
      <w:r w:rsidRPr="00DC5923">
        <w:rPr>
          <w:rStyle w:val="StyleUnderline"/>
        </w:rPr>
        <w:t>Heitkamp</w:t>
      </w:r>
      <w:r>
        <w:t xml:space="preserve"> (D-N.D.) </w:t>
      </w:r>
      <w:r w:rsidRPr="00DC5923">
        <w:rPr>
          <w:rStyle w:val="StyleUnderline"/>
        </w:rPr>
        <w:t>received $1,000</w:t>
      </w:r>
      <w:r>
        <w:t xml:space="preserve"> from the Glover Park Group, which was also on the Saudi’s payroll. On March 9, Senator Robert </w:t>
      </w:r>
      <w:r w:rsidRPr="00DC5923">
        <w:rPr>
          <w:rStyle w:val="StyleUnderline"/>
        </w:rPr>
        <w:t>Menendez</w:t>
      </w:r>
      <w:r>
        <w:t xml:space="preserve"> (D-N.J.) </w:t>
      </w:r>
      <w:r w:rsidRPr="00DC5923">
        <w:rPr>
          <w:rStyle w:val="StyleUnderline"/>
        </w:rPr>
        <w:t>received $1,000</w:t>
      </w:r>
      <w:r>
        <w:t xml:space="preserve"> from Squire Patton Boggs, another Saudi firm, </w:t>
      </w:r>
      <w:r w:rsidRPr="00DC5923">
        <w:rPr>
          <w:rStyle w:val="StyleUnderline"/>
        </w:rPr>
        <w:t>and</w:t>
      </w:r>
      <w:r>
        <w:t xml:space="preserve"> two days before the introduction of the resolution he received a </w:t>
      </w:r>
      <w:r w:rsidRPr="00DC5923">
        <w:t xml:space="preserve">hefty </w:t>
      </w:r>
      <w:r w:rsidRPr="00DC5923">
        <w:rPr>
          <w:rStyle w:val="StyleUnderline"/>
        </w:rPr>
        <w:t>$2,500</w:t>
      </w:r>
      <w:r>
        <w:t xml:space="preserve"> campaign contribution from DLA Piper who was working on behalf of the UAE.</w:t>
      </w:r>
    </w:p>
    <w:p w:rsidR="00F74AF7" w:rsidRDefault="00F74AF7" w:rsidP="00F74AF7">
      <w:r w:rsidRPr="00DC5923">
        <w:rPr>
          <w:rStyle w:val="StyleUnderline"/>
        </w:rPr>
        <w:t>Heitkamp, Menendez, and Nelson all voted</w:t>
      </w:r>
      <w:r>
        <w:t xml:space="preserve"> on March 20 </w:t>
      </w:r>
      <w:r w:rsidRPr="00DC5923">
        <w:rPr>
          <w:rStyle w:val="StyleUnderline"/>
        </w:rPr>
        <w:t>to keep the U.S. involved</w:t>
      </w:r>
      <w:r>
        <w:t xml:space="preserve"> in the Saudi-Emirati war in Yemen.</w:t>
      </w:r>
    </w:p>
    <w:p w:rsidR="00430B42" w:rsidRPr="00BC49EE" w:rsidRDefault="00430B42" w:rsidP="00BC49EE"/>
    <w:p w:rsidR="004433BD" w:rsidRDefault="004433BD" w:rsidP="004433BD">
      <w:pPr>
        <w:pStyle w:val="Heading2"/>
      </w:pPr>
      <w:r>
        <w:lastRenderedPageBreak/>
        <w:t>Hodeidah Surge CP</w:t>
      </w:r>
    </w:p>
    <w:p w:rsidR="004433BD" w:rsidRDefault="004433BD" w:rsidP="004433BD">
      <w:pPr>
        <w:pStyle w:val="Heading3"/>
      </w:pPr>
      <w:r>
        <w:lastRenderedPageBreak/>
        <w:t>1NC — Hodeidah Surge CP</w:t>
      </w:r>
    </w:p>
    <w:p w:rsidR="004433BD" w:rsidRDefault="004433BD" w:rsidP="004433BD">
      <w:pPr>
        <w:pStyle w:val="Heading4"/>
      </w:pPr>
      <w:r>
        <w:t xml:space="preserve">First/next off is the </w:t>
      </w:r>
      <w:r w:rsidRPr="004433BD">
        <w:rPr>
          <w:u w:val="single"/>
        </w:rPr>
        <w:t>Hodeidah Surge Counterplan</w:t>
      </w:r>
      <w:r>
        <w:t>.</w:t>
      </w:r>
    </w:p>
    <w:p w:rsidR="004433BD" w:rsidRDefault="004433BD" w:rsidP="004433BD"/>
    <w:p w:rsidR="004433BD" w:rsidRDefault="004433BD" w:rsidP="004433BD">
      <w:pPr>
        <w:pStyle w:val="Heading4"/>
      </w:pPr>
      <w:r>
        <w:t>The United States federal government should:</w:t>
      </w:r>
    </w:p>
    <w:p w:rsidR="004433BD" w:rsidRDefault="004433BD" w:rsidP="004433BD">
      <w:pPr>
        <w:pStyle w:val="Heading4"/>
        <w:numPr>
          <w:ilvl w:val="0"/>
          <w:numId w:val="12"/>
        </w:numPr>
      </w:pPr>
      <w:r>
        <w:t xml:space="preserve">increase support for the Saudi coalition to enable it to capture Hodeidah </w:t>
      </w:r>
      <w:r w:rsidRPr="00B420E0">
        <w:rPr>
          <w:i/>
        </w:rPr>
        <w:t>if</w:t>
      </w:r>
      <w:r>
        <w:t xml:space="preserve"> the Saudi coalition agrees to support a peace plan that accommodates Houthi demands for internal redistricting and establishes a process for forming a new government with proper power-sharing arrangements;</w:t>
      </w:r>
    </w:p>
    <w:p w:rsidR="004433BD" w:rsidRDefault="004433BD" w:rsidP="004433BD">
      <w:pPr>
        <w:pStyle w:val="Heading4"/>
        <w:numPr>
          <w:ilvl w:val="0"/>
          <w:numId w:val="12"/>
        </w:numPr>
      </w:pPr>
      <w:r>
        <w:t>encourage a negotiated settlement in which the Houthis agree to evict Hezbollah military advisors and admit a third-party peacekeeping force to secure key locations; and</w:t>
      </w:r>
    </w:p>
    <w:p w:rsidR="004433BD" w:rsidRDefault="004433BD" w:rsidP="004433BD">
      <w:pPr>
        <w:pStyle w:val="Heading4"/>
        <w:numPr>
          <w:ilvl w:val="0"/>
          <w:numId w:val="12"/>
        </w:numPr>
      </w:pPr>
      <w:r>
        <w:t>threaten to eliminate all military aid to Saudi Arabia if it interferes with the peace negotiations.</w:t>
      </w:r>
    </w:p>
    <w:p w:rsidR="004433BD" w:rsidRDefault="004433BD" w:rsidP="004433BD"/>
    <w:p w:rsidR="004433BD" w:rsidRPr="00390670" w:rsidRDefault="004433BD" w:rsidP="004433BD">
      <w:pPr>
        <w:pStyle w:val="Heading4"/>
      </w:pPr>
      <w:r>
        <w:t xml:space="preserve">The counterplan is the only way to </w:t>
      </w:r>
      <w:r>
        <w:rPr>
          <w:u w:val="single"/>
        </w:rPr>
        <w:t>completely end</w:t>
      </w:r>
      <w:r>
        <w:t xml:space="preserve"> the war — both sides would </w:t>
      </w:r>
      <w:r w:rsidR="00A17DFA">
        <w:t>“say yes</w:t>
      </w:r>
      <w:r>
        <w:t>,</w:t>
      </w:r>
      <w:r w:rsidR="00A17DFA">
        <w:t>”</w:t>
      </w:r>
      <w:r>
        <w:t xml:space="preserve"> but </w:t>
      </w:r>
      <w:r w:rsidRPr="00A17DFA">
        <w:rPr>
          <w:u w:val="single"/>
        </w:rPr>
        <w:t>only</w:t>
      </w:r>
      <w:r>
        <w:t xml:space="preserve"> if the U.S. </w:t>
      </w:r>
      <w:r w:rsidRPr="00390670">
        <w:rPr>
          <w:u w:val="single"/>
        </w:rPr>
        <w:t>maintains its leverage</w:t>
      </w:r>
      <w:r>
        <w:t xml:space="preserve"> by selling arms to the coalition. </w:t>
      </w:r>
    </w:p>
    <w:p w:rsidR="004433BD" w:rsidRPr="00273BDE" w:rsidRDefault="004433BD" w:rsidP="004433BD">
      <w:r w:rsidRPr="002C59BD">
        <w:rPr>
          <w:rStyle w:val="Style13ptBold"/>
        </w:rPr>
        <w:t>Knights et al. 19</w:t>
      </w:r>
      <w:r>
        <w:t xml:space="preserve"> —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et al., with </w:t>
      </w:r>
      <w:r w:rsidRPr="006349B2">
        <w:rPr>
          <w:u w:val="single"/>
        </w:rPr>
        <w:t>Kenneth M. Pollack</w:t>
      </w:r>
      <w:r>
        <w:t xml:space="preserve">, </w:t>
      </w:r>
      <w:r w:rsidRPr="006349B2">
        <w:t xml:space="preserve">Resident Scholar in Middle East Political-Military Affairs and U.S.-Middle East Security and Foreign Policies at the American Enterprise Institute, former Senior Fellow and 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w:t>
      </w:r>
      <w:r>
        <w:t xml:space="preserve">and </w:t>
      </w:r>
      <w:r w:rsidRPr="006349B2">
        <w:rPr>
          <w:u w:val="single"/>
        </w:rPr>
        <w:t>Barbara F. Walter</w:t>
      </w:r>
      <w:r>
        <w:t xml:space="preserve">, </w:t>
      </w:r>
      <w:r w:rsidRPr="002C59BD">
        <w:t>Professor of Political Science at the School of Global Policy and Strategy at the University of California-San Diego, holds a Ph.D. in Political Science from the University of Chicago,</w:t>
      </w:r>
      <w:r>
        <w:t xml:space="preserve"> 2019 (“</w:t>
      </w:r>
      <w:r w:rsidRPr="00273BDE">
        <w:t>A Real Plan to End the War in Yemen</w:t>
      </w:r>
      <w:r>
        <w:t xml:space="preserve">,” </w:t>
      </w:r>
      <w:r>
        <w:rPr>
          <w:i/>
        </w:rPr>
        <w:t>Foreign Affairs</w:t>
      </w:r>
      <w:r>
        <w:t>, May 2</w:t>
      </w:r>
      <w:r w:rsidRPr="00273BDE">
        <w:rPr>
          <w:vertAlign w:val="superscript"/>
        </w:rPr>
        <w:t>nd</w:t>
      </w:r>
      <w:r>
        <w:t xml:space="preserve">, Available Online at </w:t>
      </w:r>
      <w:hyperlink r:id="rId119" w:history="1">
        <w:r w:rsidRPr="00A272A5">
          <w:rPr>
            <w:rStyle w:val="Hyperlink"/>
          </w:rPr>
          <w:t>https://www.foreignaffairs.com/articles/yemen/2019-05-02/real-plan-end-war-yemen</w:t>
        </w:r>
      </w:hyperlink>
      <w:r>
        <w:t>, Accessed 06-14-2019)</w:t>
      </w:r>
    </w:p>
    <w:p w:rsidR="004433BD" w:rsidRDefault="004433BD" w:rsidP="004433BD">
      <w:r>
        <w:t>The Least Worst Choice</w:t>
      </w:r>
    </w:p>
    <w:p w:rsidR="004433BD" w:rsidRDefault="004433BD" w:rsidP="004433BD">
      <w:r>
        <w:t xml:space="preserve">So </w:t>
      </w:r>
      <w:r w:rsidRPr="0035639D">
        <w:rPr>
          <w:rStyle w:val="StyleUnderline"/>
        </w:rPr>
        <w:t>what can the U</w:t>
      </w:r>
      <w:r>
        <w:t xml:space="preserve">nited </w:t>
      </w:r>
      <w:r w:rsidRPr="0035639D">
        <w:rPr>
          <w:rStyle w:val="StyleUnderline"/>
        </w:rPr>
        <w:t>S</w:t>
      </w:r>
      <w:r>
        <w:t xml:space="preserve">tates </w:t>
      </w:r>
      <w:r w:rsidRPr="0035639D">
        <w:rPr>
          <w:rStyle w:val="StyleUnderline"/>
        </w:rPr>
        <w:t xml:space="preserve">do </w:t>
      </w:r>
      <w:r w:rsidRPr="00172B70">
        <w:rPr>
          <w:rStyle w:val="StyleUnderline"/>
          <w:highlight w:val="yellow"/>
        </w:rPr>
        <w:t>to stop the fighting</w:t>
      </w:r>
      <w:r w:rsidRPr="0035639D">
        <w:rPr>
          <w:rStyle w:val="StyleUnderline"/>
        </w:rPr>
        <w:t xml:space="preserve">? The history of civil war, in Yemen and elsewhere, suggests a counterintuitive approach: </w:t>
      </w:r>
      <w:r w:rsidRPr="00172B70">
        <w:rPr>
          <w:rStyle w:val="StyleUnderline"/>
          <w:highlight w:val="yellow"/>
        </w:rPr>
        <w:t>increase</w:t>
      </w:r>
      <w:r w:rsidRPr="0035639D">
        <w:rPr>
          <w:rStyle w:val="StyleUnderline"/>
        </w:rPr>
        <w:t xml:space="preserve"> U.S. </w:t>
      </w:r>
      <w:r w:rsidRPr="00172B70">
        <w:rPr>
          <w:rStyle w:val="StyleUnderline"/>
          <w:highlight w:val="yellow"/>
        </w:rPr>
        <w:t>support for the</w:t>
      </w:r>
      <w:r w:rsidRPr="0035639D">
        <w:rPr>
          <w:rStyle w:val="StyleUnderline"/>
        </w:rPr>
        <w:t xml:space="preserve"> Saudi-led </w:t>
      </w:r>
      <w:r w:rsidRPr="00172B70">
        <w:rPr>
          <w:rStyle w:val="StyleUnderline"/>
          <w:highlight w:val="yellow"/>
        </w:rPr>
        <w:t>coalition, enable it to capture Hodeidah, and</w:t>
      </w:r>
      <w:r w:rsidRPr="0035639D">
        <w:rPr>
          <w:rStyle w:val="StyleUnderline"/>
        </w:rPr>
        <w:t xml:space="preserve"> then </w:t>
      </w:r>
      <w:r w:rsidRPr="00172B70">
        <w:rPr>
          <w:rStyle w:val="StyleUnderline"/>
          <w:highlight w:val="yellow"/>
        </w:rPr>
        <w:t>use the</w:t>
      </w:r>
      <w:r w:rsidRPr="0035639D">
        <w:rPr>
          <w:rStyle w:val="StyleUnderline"/>
        </w:rPr>
        <w:t xml:space="preserve"> resulting </w:t>
      </w:r>
      <w:r w:rsidRPr="00172B70">
        <w:rPr>
          <w:rStyle w:val="StyleUnderline"/>
          <w:highlight w:val="yellow"/>
        </w:rPr>
        <w:t>leverage to force both sides to end the fighting and sign a power-sharing agreement</w:t>
      </w:r>
      <w:r>
        <w:t>.</w:t>
      </w:r>
    </w:p>
    <w:p w:rsidR="004433BD" w:rsidRDefault="004433BD" w:rsidP="004433BD">
      <w:r w:rsidRPr="0035639D">
        <w:rPr>
          <w:rStyle w:val="StyleUnderline"/>
        </w:rPr>
        <w:t xml:space="preserve">Not only is </w:t>
      </w:r>
      <w:r w:rsidRPr="00172B70">
        <w:rPr>
          <w:rStyle w:val="StyleUnderline"/>
          <w:highlight w:val="yellow"/>
        </w:rPr>
        <w:t>this</w:t>
      </w:r>
      <w:r w:rsidRPr="0035639D">
        <w:rPr>
          <w:rStyle w:val="StyleUnderline"/>
        </w:rPr>
        <w:t xml:space="preserve"> scenario plausible but it </w:t>
      </w:r>
      <w:r w:rsidRPr="00172B70">
        <w:rPr>
          <w:rStyle w:val="StyleUnderline"/>
          <w:highlight w:val="yellow"/>
        </w:rPr>
        <w:t>is</w:t>
      </w:r>
      <w:r w:rsidRPr="0035639D">
        <w:rPr>
          <w:rStyle w:val="StyleUnderline"/>
        </w:rPr>
        <w:t xml:space="preserve"> probably </w:t>
      </w:r>
      <w:r w:rsidRPr="00172B70">
        <w:rPr>
          <w:rStyle w:val="Emphasis"/>
          <w:highlight w:val="yellow"/>
        </w:rPr>
        <w:t>the only near-term solution</w:t>
      </w:r>
      <w:r w:rsidRPr="00172B70">
        <w:rPr>
          <w:rStyle w:val="StyleUnderline"/>
          <w:highlight w:val="yellow"/>
        </w:rPr>
        <w:t xml:space="preserve"> that could end the</w:t>
      </w:r>
      <w:r w:rsidRPr="0035639D">
        <w:rPr>
          <w:rStyle w:val="StyleUnderline"/>
        </w:rPr>
        <w:t xml:space="preserve"> civil </w:t>
      </w:r>
      <w:r w:rsidRPr="00172B70">
        <w:rPr>
          <w:rStyle w:val="StyleUnderline"/>
          <w:highlight w:val="yellow"/>
        </w:rPr>
        <w:t>war</w:t>
      </w:r>
      <w:r w:rsidRPr="0035639D">
        <w:rPr>
          <w:rStyle w:val="StyleUnderline"/>
        </w:rPr>
        <w:t>, stop the killing, and remove both the Saudi and Iranian presence</w:t>
      </w:r>
      <w:r>
        <w:t>.</w:t>
      </w:r>
    </w:p>
    <w:p w:rsidR="004433BD" w:rsidRDefault="004433BD" w:rsidP="004433BD">
      <w:r w:rsidRPr="00172B70">
        <w:rPr>
          <w:rStyle w:val="StyleUnderline"/>
          <w:highlight w:val="yellow"/>
        </w:rPr>
        <w:t xml:space="preserve">A coalition victory in Hodeidah is </w:t>
      </w:r>
      <w:r w:rsidRPr="00172B70">
        <w:rPr>
          <w:rStyle w:val="Emphasis"/>
          <w:highlight w:val="yellow"/>
        </w:rPr>
        <w:t>difficult but achievable</w:t>
      </w:r>
      <w:r w:rsidRPr="0035639D">
        <w:rPr>
          <w:rStyle w:val="StyleUnderline"/>
        </w:rPr>
        <w:t>. The government forces assembled outside the city have racked up numerous military successes, thanks to heavy support from the U</w:t>
      </w:r>
      <w:r>
        <w:t xml:space="preserve">nited </w:t>
      </w:r>
      <w:r w:rsidRPr="0035639D">
        <w:rPr>
          <w:rStyle w:val="StyleUnderline"/>
        </w:rPr>
        <w:t>A</w:t>
      </w:r>
      <w:r>
        <w:t xml:space="preserve">rab </w:t>
      </w:r>
      <w:r w:rsidRPr="0035639D">
        <w:rPr>
          <w:rStyle w:val="StyleUnderline"/>
        </w:rPr>
        <w:t>E</w:t>
      </w:r>
      <w:r>
        <w:t xml:space="preserve">mirates. </w:t>
      </w:r>
      <w:r w:rsidRPr="0035639D">
        <w:rPr>
          <w:rStyle w:val="StyleUnderline"/>
        </w:rPr>
        <w:t>In 2016, a much smaller force of Yemeni and UAE soldiers captured Aden, a city far larger than Hodeidah. The UAE and tribal forces marched into Mukalla, another large port city, the following year</w:t>
      </w:r>
      <w:r>
        <w:t>.</w:t>
      </w:r>
    </w:p>
    <w:p w:rsidR="004433BD" w:rsidRDefault="004433BD" w:rsidP="004433BD">
      <w:r w:rsidRPr="0035639D">
        <w:rPr>
          <w:rStyle w:val="StyleUnderline"/>
        </w:rPr>
        <w:t>Since then, the UAE and its allies have only grown more experienced</w:t>
      </w:r>
      <w:r>
        <w:t>. In the intense street fighting that took place in Hodeidah just before the cease-fire, the coalition liberated three square miles of the 17-square-mile city space in just over a week, using precise, small-warhead munitions to neutralize Houthi snipers in residential areas.</w:t>
      </w:r>
    </w:p>
    <w:p w:rsidR="004433BD" w:rsidRDefault="004433BD" w:rsidP="004433BD">
      <w:r w:rsidRPr="00172B70">
        <w:rPr>
          <w:rStyle w:val="StyleUnderline"/>
          <w:highlight w:val="yellow"/>
        </w:rPr>
        <w:lastRenderedPageBreak/>
        <w:t>Victory</w:t>
      </w:r>
      <w:r w:rsidRPr="0035639D">
        <w:rPr>
          <w:rStyle w:val="StyleUnderline"/>
        </w:rPr>
        <w:t xml:space="preserve"> in Hodeidah </w:t>
      </w:r>
      <w:r w:rsidRPr="00172B70">
        <w:rPr>
          <w:rStyle w:val="StyleUnderline"/>
          <w:highlight w:val="yellow"/>
        </w:rPr>
        <w:t>would allow the Saudis and Emiratis to signal to</w:t>
      </w:r>
      <w:r>
        <w:t xml:space="preserve"> their regional rival, </w:t>
      </w:r>
      <w:r w:rsidRPr="00172B70">
        <w:rPr>
          <w:rStyle w:val="StyleUnderline"/>
          <w:highlight w:val="yellow"/>
        </w:rPr>
        <w:t>Iran</w:t>
      </w:r>
      <w:r>
        <w:t xml:space="preserve">, </w:t>
      </w:r>
      <w:r w:rsidRPr="00172B70">
        <w:rPr>
          <w:rStyle w:val="StyleUnderline"/>
          <w:highlight w:val="yellow"/>
        </w:rPr>
        <w:t>and</w:t>
      </w:r>
      <w:r w:rsidRPr="0035639D">
        <w:rPr>
          <w:rStyle w:val="StyleUnderline"/>
        </w:rPr>
        <w:t xml:space="preserve"> to </w:t>
      </w:r>
      <w:r w:rsidRPr="00172B70">
        <w:rPr>
          <w:rStyle w:val="StyleUnderline"/>
          <w:highlight w:val="yellow"/>
        </w:rPr>
        <w:t>their</w:t>
      </w:r>
      <w:r w:rsidRPr="0035639D">
        <w:rPr>
          <w:rStyle w:val="StyleUnderline"/>
        </w:rPr>
        <w:t xml:space="preserve"> own </w:t>
      </w:r>
      <w:r w:rsidRPr="00172B70">
        <w:rPr>
          <w:rStyle w:val="StyleUnderline"/>
          <w:highlight w:val="yellow"/>
        </w:rPr>
        <w:t>people that they are strong</w:t>
      </w:r>
      <w:r w:rsidRPr="0035639D">
        <w:rPr>
          <w:rStyle w:val="StyleUnderline"/>
        </w:rPr>
        <w:t xml:space="preserve"> and should not be provoked</w:t>
      </w:r>
      <w:r>
        <w:t xml:space="preserve">. Meanwhile, </w:t>
      </w:r>
      <w:r w:rsidRPr="00172B70">
        <w:rPr>
          <w:rStyle w:val="StyleUnderline"/>
          <w:highlight w:val="yellow"/>
        </w:rPr>
        <w:t>losing</w:t>
      </w:r>
      <w:r w:rsidRPr="0035639D">
        <w:rPr>
          <w:rStyle w:val="StyleUnderline"/>
        </w:rPr>
        <w:t xml:space="preserve"> the city </w:t>
      </w:r>
      <w:r w:rsidRPr="00172B70">
        <w:rPr>
          <w:rStyle w:val="StyleUnderline"/>
          <w:highlight w:val="yellow"/>
        </w:rPr>
        <w:t>should convince the Houthis</w:t>
      </w:r>
      <w:r w:rsidRPr="0035639D">
        <w:rPr>
          <w:rStyle w:val="StyleUnderline"/>
        </w:rPr>
        <w:t xml:space="preserve"> that </w:t>
      </w:r>
      <w:r w:rsidRPr="00172B70">
        <w:rPr>
          <w:rStyle w:val="StyleUnderline"/>
          <w:highlight w:val="yellow"/>
        </w:rPr>
        <w:t>they cannot win</w:t>
      </w:r>
      <w:r w:rsidRPr="0035639D">
        <w:rPr>
          <w:rStyle w:val="StyleUnderline"/>
        </w:rPr>
        <w:t xml:space="preserve">, </w:t>
      </w:r>
      <w:r w:rsidRPr="00172B70">
        <w:rPr>
          <w:rStyle w:val="StyleUnderline"/>
          <w:highlight w:val="yellow"/>
        </w:rPr>
        <w:t>and</w:t>
      </w:r>
      <w:r w:rsidRPr="0035639D">
        <w:rPr>
          <w:rStyle w:val="StyleUnderline"/>
        </w:rPr>
        <w:t xml:space="preserve"> that </w:t>
      </w:r>
      <w:r w:rsidRPr="00172B70">
        <w:rPr>
          <w:rStyle w:val="StyleUnderline"/>
          <w:highlight w:val="yellow"/>
        </w:rPr>
        <w:t>if they persist, they might lose</w:t>
      </w:r>
      <w:r w:rsidRPr="0035639D">
        <w:rPr>
          <w:rStyle w:val="StyleUnderline"/>
        </w:rPr>
        <w:t xml:space="preserve"> their hold on Sanaa and </w:t>
      </w:r>
      <w:r w:rsidRPr="00172B70">
        <w:rPr>
          <w:rStyle w:val="StyleUnderline"/>
          <w:highlight w:val="yellow"/>
        </w:rPr>
        <w:t>other territory</w:t>
      </w:r>
      <w:r w:rsidRPr="0035639D">
        <w:rPr>
          <w:rStyle w:val="StyleUnderline"/>
        </w:rPr>
        <w:t xml:space="preserve"> they have captured</w:t>
      </w:r>
      <w:r>
        <w:t xml:space="preserve"> since 2014. </w:t>
      </w:r>
      <w:r w:rsidRPr="00172B70">
        <w:rPr>
          <w:rStyle w:val="StyleUnderline"/>
        </w:rPr>
        <w:t>And the fact that Iran will probably encourage the Houthis to keep fighting a lost battle should help them understand that Tehran’s interests are not their own</w:t>
      </w:r>
      <w:r w:rsidRPr="00172B70">
        <w:t>.</w:t>
      </w:r>
    </w:p>
    <w:p w:rsidR="004433BD" w:rsidRDefault="004433BD" w:rsidP="004433BD">
      <w:r w:rsidRPr="0035639D">
        <w:rPr>
          <w:rStyle w:val="StyleUnderline"/>
        </w:rPr>
        <w:t>The U</w:t>
      </w:r>
      <w:r>
        <w:t xml:space="preserve">nited </w:t>
      </w:r>
      <w:r w:rsidRPr="0035639D">
        <w:rPr>
          <w:rStyle w:val="StyleUnderline"/>
        </w:rPr>
        <w:t>S</w:t>
      </w:r>
      <w:r>
        <w:t xml:space="preserve">tates </w:t>
      </w:r>
      <w:r w:rsidRPr="0035639D">
        <w:rPr>
          <w:rStyle w:val="StyleUnderline"/>
        </w:rPr>
        <w:t xml:space="preserve">would not be favoring the Saudi-led coalition by backing this strategy. If anything, </w:t>
      </w:r>
      <w:r w:rsidRPr="00172B70">
        <w:rPr>
          <w:rStyle w:val="StyleUnderline"/>
          <w:highlight w:val="yellow"/>
        </w:rPr>
        <w:t>the U</w:t>
      </w:r>
      <w:r>
        <w:t xml:space="preserve">nited </w:t>
      </w:r>
      <w:r w:rsidRPr="00172B70">
        <w:rPr>
          <w:rStyle w:val="StyleUnderline"/>
          <w:highlight w:val="yellow"/>
        </w:rPr>
        <w:t>S</w:t>
      </w:r>
      <w:r>
        <w:t xml:space="preserve">tates </w:t>
      </w:r>
      <w:r w:rsidRPr="00172B70">
        <w:rPr>
          <w:rStyle w:val="StyleUnderline"/>
          <w:highlight w:val="yellow"/>
        </w:rPr>
        <w:t>would gain leverage</w:t>
      </w:r>
      <w:r w:rsidRPr="0035639D">
        <w:rPr>
          <w:rStyle w:val="StyleUnderline"/>
        </w:rPr>
        <w:t xml:space="preserve"> over the coalition </w:t>
      </w:r>
      <w:r w:rsidRPr="00172B70">
        <w:rPr>
          <w:rStyle w:val="StyleUnderline"/>
          <w:highlight w:val="yellow"/>
        </w:rPr>
        <w:t>by setting</w:t>
      </w:r>
      <w:r w:rsidRPr="0035639D">
        <w:rPr>
          <w:rStyle w:val="StyleUnderline"/>
        </w:rPr>
        <w:t xml:space="preserve"> the </w:t>
      </w:r>
      <w:r w:rsidRPr="00172B70">
        <w:rPr>
          <w:rStyle w:val="StyleUnderline"/>
          <w:highlight w:val="yellow"/>
        </w:rPr>
        <w:t>conditions under which it would acquiesce to a renewed offensive</w:t>
      </w:r>
      <w:r w:rsidRPr="0035639D">
        <w:rPr>
          <w:rStyle w:val="StyleUnderline"/>
        </w:rPr>
        <w:t xml:space="preserve"> on Hodeidah or supply intelligence support. </w:t>
      </w:r>
      <w:r w:rsidRPr="00172B70">
        <w:rPr>
          <w:rStyle w:val="StyleUnderline"/>
          <w:highlight w:val="yellow"/>
        </w:rPr>
        <w:t>In return for</w:t>
      </w:r>
      <w:r w:rsidRPr="0035639D">
        <w:rPr>
          <w:rStyle w:val="StyleUnderline"/>
        </w:rPr>
        <w:t xml:space="preserve"> Washington’s </w:t>
      </w:r>
      <w:r w:rsidRPr="00172B70">
        <w:rPr>
          <w:rStyle w:val="StyleUnderline"/>
          <w:highlight w:val="yellow"/>
        </w:rPr>
        <w:t xml:space="preserve">help, the coalition would have to accept </w:t>
      </w:r>
      <w:r w:rsidRPr="00172B70">
        <w:rPr>
          <w:rStyle w:val="Emphasis"/>
          <w:highlight w:val="yellow"/>
        </w:rPr>
        <w:t>a realistic peace plan</w:t>
      </w:r>
      <w:r>
        <w:t xml:space="preserve">—one </w:t>
      </w:r>
      <w:r w:rsidRPr="0035639D">
        <w:rPr>
          <w:rStyle w:val="StyleUnderline"/>
        </w:rPr>
        <w:t>that accommodates Houthi demands for internal redistricting, sets forth a process for forming a new government with proper power-sharing arrangements, and perhaps stipulates a change in leadership on the government side. The Houthis</w:t>
      </w:r>
      <w:r>
        <w:t xml:space="preserve">, for their part, </w:t>
      </w:r>
      <w:r w:rsidRPr="0035639D">
        <w:rPr>
          <w:rStyle w:val="StyleUnderline"/>
        </w:rPr>
        <w:t>would need to evict Iranian and Lebanese Hezbollah military advisers and admit a third-party peacekeeping force to secure key locations such as ports. Such a force could consist of European, Arab, and African troops, perhaps under the leadership of NATO, the Arab League, or even the U</w:t>
      </w:r>
      <w:r>
        <w:t xml:space="preserve">nited </w:t>
      </w:r>
      <w:r w:rsidRPr="0035639D">
        <w:rPr>
          <w:rStyle w:val="StyleUnderline"/>
        </w:rPr>
        <w:t>S</w:t>
      </w:r>
      <w:r>
        <w:t>tates.</w:t>
      </w:r>
    </w:p>
    <w:p w:rsidR="004433BD" w:rsidRDefault="004433BD" w:rsidP="004433BD">
      <w:r w:rsidRPr="00172B70">
        <w:rPr>
          <w:rStyle w:val="StyleUnderline"/>
          <w:highlight w:val="yellow"/>
        </w:rPr>
        <w:t>A negotiated settlement would be the best</w:t>
      </w:r>
      <w:r w:rsidRPr="0035639D">
        <w:rPr>
          <w:rStyle w:val="StyleUnderline"/>
        </w:rPr>
        <w:t>—or least bad—</w:t>
      </w:r>
      <w:r w:rsidRPr="00172B70">
        <w:rPr>
          <w:rStyle w:val="StyleUnderline"/>
          <w:highlight w:val="yellow"/>
        </w:rPr>
        <w:t>outcome</w:t>
      </w:r>
      <w:r>
        <w:t xml:space="preserve"> to the brutal war in Yemen. </w:t>
      </w:r>
      <w:r w:rsidRPr="0035639D">
        <w:rPr>
          <w:rStyle w:val="StyleUnderline"/>
        </w:rPr>
        <w:t xml:space="preserve">And </w:t>
      </w:r>
      <w:r w:rsidRPr="00172B70">
        <w:rPr>
          <w:rStyle w:val="StyleUnderline"/>
          <w:highlight w:val="yellow"/>
        </w:rPr>
        <w:t>a renewed offensive</w:t>
      </w:r>
      <w:r w:rsidRPr="0035639D">
        <w:rPr>
          <w:rStyle w:val="StyleUnderline"/>
        </w:rPr>
        <w:t xml:space="preserve"> on Hodeidah </w:t>
      </w:r>
      <w:r w:rsidRPr="00172B70">
        <w:rPr>
          <w:rStyle w:val="StyleUnderline"/>
          <w:highlight w:val="yellow"/>
        </w:rPr>
        <w:t>would pave the way for it</w:t>
      </w:r>
      <w:r w:rsidRPr="0035639D">
        <w:rPr>
          <w:rStyle w:val="StyleUnderline"/>
        </w:rPr>
        <w:t xml:space="preserve">s enactment. The </w:t>
      </w:r>
      <w:r w:rsidRPr="00172B70">
        <w:rPr>
          <w:rStyle w:val="StyleUnderline"/>
          <w:highlight w:val="yellow"/>
        </w:rPr>
        <w:t>Houthis would be most receptive</w:t>
      </w:r>
      <w:r w:rsidRPr="0035639D">
        <w:rPr>
          <w:rStyle w:val="StyleUnderline"/>
        </w:rPr>
        <w:t xml:space="preserve"> to a generous offer </w:t>
      </w:r>
      <w:r w:rsidRPr="00172B70">
        <w:rPr>
          <w:rStyle w:val="StyleUnderline"/>
          <w:highlight w:val="yellow"/>
        </w:rPr>
        <w:t>after losing</w:t>
      </w:r>
      <w:r w:rsidRPr="0035639D">
        <w:rPr>
          <w:rStyle w:val="StyleUnderline"/>
        </w:rPr>
        <w:t xml:space="preserve"> the city. As </w:t>
      </w:r>
      <w:r w:rsidRPr="007F31D3">
        <w:rPr>
          <w:rStyle w:val="StyleUnderline"/>
          <w:highlight w:val="yellow"/>
        </w:rPr>
        <w:t>for the Saudis, Washington could warn</w:t>
      </w:r>
      <w:r w:rsidRPr="0035639D">
        <w:rPr>
          <w:rStyle w:val="StyleUnderline"/>
        </w:rPr>
        <w:t xml:space="preserve"> them </w:t>
      </w:r>
      <w:r w:rsidRPr="007F31D3">
        <w:rPr>
          <w:rStyle w:val="StyleUnderline"/>
          <w:highlight w:val="yellow"/>
        </w:rPr>
        <w:t>that if they obstruct the peace process, the U</w:t>
      </w:r>
      <w:r>
        <w:t xml:space="preserve">nited </w:t>
      </w:r>
      <w:r w:rsidRPr="007F31D3">
        <w:rPr>
          <w:rStyle w:val="StyleUnderline"/>
          <w:highlight w:val="yellow"/>
        </w:rPr>
        <w:t>S</w:t>
      </w:r>
      <w:r>
        <w:t xml:space="preserve">tates </w:t>
      </w:r>
      <w:r w:rsidRPr="007F31D3">
        <w:rPr>
          <w:rStyle w:val="StyleUnderline"/>
          <w:highlight w:val="yellow"/>
        </w:rPr>
        <w:t>will suspend</w:t>
      </w:r>
      <w:r w:rsidRPr="0035639D">
        <w:rPr>
          <w:rStyle w:val="StyleUnderline"/>
        </w:rPr>
        <w:t xml:space="preserve"> any and </w:t>
      </w:r>
      <w:r w:rsidRPr="007F31D3">
        <w:rPr>
          <w:rStyle w:val="Emphasis"/>
          <w:highlight w:val="yellow"/>
        </w:rPr>
        <w:t>all military aid</w:t>
      </w:r>
      <w:r w:rsidRPr="0035639D">
        <w:rPr>
          <w:rStyle w:val="StyleUnderline"/>
        </w:rPr>
        <w:t xml:space="preserve">—not just to their Yemen operations. </w:t>
      </w:r>
      <w:r w:rsidRPr="007F31D3">
        <w:rPr>
          <w:rStyle w:val="StyleUnderline"/>
          <w:highlight w:val="yellow"/>
        </w:rPr>
        <w:t>That ultimatum ought to convince them to quit while they are ahead</w:t>
      </w:r>
      <w:r w:rsidRPr="0035639D">
        <w:rPr>
          <w:rStyle w:val="StyleUnderline"/>
        </w:rPr>
        <w:t xml:space="preserve">, not least because their operation in Yemen has bogged down and is provoking much ill will internationally. </w:t>
      </w:r>
      <w:r w:rsidRPr="007F31D3">
        <w:rPr>
          <w:rStyle w:val="StyleUnderline"/>
          <w:highlight w:val="yellow"/>
        </w:rPr>
        <w:t>A military victory</w:t>
      </w:r>
      <w:r w:rsidRPr="0035639D">
        <w:rPr>
          <w:rStyle w:val="StyleUnderline"/>
        </w:rPr>
        <w:t xml:space="preserve"> at Hodeidah </w:t>
      </w:r>
      <w:r w:rsidRPr="007F31D3">
        <w:rPr>
          <w:rStyle w:val="StyleUnderline"/>
          <w:highlight w:val="yellow"/>
        </w:rPr>
        <w:t>would give</w:t>
      </w:r>
      <w:r>
        <w:t xml:space="preserve"> Saudi Arabia’s Crown Prince </w:t>
      </w:r>
      <w:r w:rsidRPr="007F31D3">
        <w:rPr>
          <w:rStyle w:val="StyleUnderline"/>
          <w:highlight w:val="yellow"/>
        </w:rPr>
        <w:t>M</w:t>
      </w:r>
      <w:r>
        <w:t xml:space="preserve">ohammed </w:t>
      </w:r>
      <w:r w:rsidRPr="007F31D3">
        <w:rPr>
          <w:rStyle w:val="StyleUnderline"/>
          <w:highlight w:val="yellow"/>
        </w:rPr>
        <w:t>b</w:t>
      </w:r>
      <w:r>
        <w:t xml:space="preserve">in </w:t>
      </w:r>
      <w:r w:rsidRPr="007F31D3">
        <w:rPr>
          <w:rStyle w:val="StyleUnderline"/>
          <w:highlight w:val="yellow"/>
        </w:rPr>
        <w:t>S</w:t>
      </w:r>
      <w:r>
        <w:t xml:space="preserve">alman </w:t>
      </w:r>
      <w:r w:rsidRPr="007F31D3">
        <w:rPr>
          <w:rStyle w:val="StyleUnderline"/>
          <w:highlight w:val="yellow"/>
        </w:rPr>
        <w:t>the fig leaf he needs to</w:t>
      </w:r>
      <w:r w:rsidRPr="0035639D">
        <w:rPr>
          <w:rStyle w:val="StyleUnderline"/>
        </w:rPr>
        <w:t xml:space="preserve"> declare victory and </w:t>
      </w:r>
      <w:r w:rsidRPr="007F31D3">
        <w:rPr>
          <w:rStyle w:val="StyleUnderline"/>
          <w:highlight w:val="yellow"/>
        </w:rPr>
        <w:t>go home</w:t>
      </w:r>
      <w:r>
        <w:t>.</w:t>
      </w:r>
    </w:p>
    <w:p w:rsidR="004433BD" w:rsidRDefault="004433BD" w:rsidP="004433BD"/>
    <w:p w:rsidR="004433BD" w:rsidRPr="004433BD" w:rsidRDefault="004433BD" w:rsidP="004433BD"/>
    <w:p w:rsidR="004433BD" w:rsidRDefault="004433BD" w:rsidP="004433BD">
      <w:pPr>
        <w:pStyle w:val="Heading3"/>
      </w:pPr>
      <w:r>
        <w:lastRenderedPageBreak/>
        <w:t>They Say: “</w:t>
      </w:r>
      <w:r w:rsidR="00C866E5">
        <w:t>Escalates Conflict</w:t>
      </w:r>
      <w:r>
        <w:t>”</w:t>
      </w:r>
    </w:p>
    <w:p w:rsidR="00DA2C10" w:rsidRPr="0076620D" w:rsidRDefault="00DA2C10" w:rsidP="00DA2C10">
      <w:pPr>
        <w:pStyle w:val="Heading4"/>
      </w:pPr>
      <w:r>
        <w:t xml:space="preserve">Increased U.S. support is a </w:t>
      </w:r>
      <w:r>
        <w:rPr>
          <w:u w:val="single"/>
        </w:rPr>
        <w:t>game-changer</w:t>
      </w:r>
      <w:r>
        <w:t xml:space="preserve"> that enables the coalition to take Hodeidah and win the war. </w:t>
      </w:r>
    </w:p>
    <w:p w:rsidR="00DA2C10" w:rsidRDefault="00DA2C10" w:rsidP="00DA2C10">
      <w:r w:rsidRPr="00D67370">
        <w:rPr>
          <w:rStyle w:val="Style13ptBold"/>
        </w:rPr>
        <w:t>Charai 18</w:t>
      </w:r>
      <w:r>
        <w:t xml:space="preserve"> — </w:t>
      </w:r>
      <w:r w:rsidRPr="00D67370">
        <w:t>Ahmed Charai</w:t>
      </w:r>
      <w:r>
        <w:t xml:space="preserve">, </w:t>
      </w:r>
      <w:r w:rsidRPr="006744AE">
        <w:t xml:space="preserve">Member of the Board of Directors at The Atlantic Council of the United States, Member of the Advisory Board of The Center for the National Interest, Chair of MarocTelematique—a global media company based in Morocco, </w:t>
      </w:r>
      <w:r>
        <w:t>2018 (“</w:t>
      </w:r>
      <w:r w:rsidRPr="00D67370">
        <w:t>America Has a Chance to Finish the War in Yemen</w:t>
      </w:r>
      <w:r>
        <w:t xml:space="preserve">,” </w:t>
      </w:r>
      <w:r>
        <w:rPr>
          <w:i/>
        </w:rPr>
        <w:t>The National Interest</w:t>
      </w:r>
      <w:r>
        <w:t>, June 6</w:t>
      </w:r>
      <w:r w:rsidRPr="00D67370">
        <w:rPr>
          <w:vertAlign w:val="superscript"/>
        </w:rPr>
        <w:t>th</w:t>
      </w:r>
      <w:r>
        <w:t xml:space="preserve">, Available Online at </w:t>
      </w:r>
      <w:hyperlink r:id="rId120" w:history="1">
        <w:r w:rsidRPr="008A2A05">
          <w:rPr>
            <w:rStyle w:val="Hyperlink"/>
          </w:rPr>
          <w:t>https://nationalinterest.org/print/feature/america-has-chance-finish-the-war-yemen-26152</w:t>
        </w:r>
      </w:hyperlink>
      <w:r>
        <w:t>, Accessed 06-24-2019)</w:t>
      </w:r>
    </w:p>
    <w:p w:rsidR="00DA2C10" w:rsidRDefault="00DA2C10" w:rsidP="00DA2C10">
      <w:r w:rsidRPr="00A022B8">
        <w:rPr>
          <w:rStyle w:val="StyleUnderline"/>
        </w:rPr>
        <w:t>A new debate</w:t>
      </w:r>
      <w:r>
        <w:t xml:space="preserve"> in Washington </w:t>
      </w:r>
      <w:r w:rsidRPr="00A022B8">
        <w:rPr>
          <w:rStyle w:val="StyleUnderline"/>
        </w:rPr>
        <w:t>asks whether to</w:t>
      </w:r>
      <w:r>
        <w:t xml:space="preserve"> increase American involvement. Specifically, </w:t>
      </w:r>
      <w:r w:rsidRPr="00A022B8">
        <w:t xml:space="preserve">should the U.S. </w:t>
      </w:r>
      <w:r w:rsidRPr="00A022B8">
        <w:rPr>
          <w:rStyle w:val="StyleUnderline"/>
        </w:rPr>
        <w:t>support a massive operation to retake Hodeidah</w:t>
      </w:r>
      <w:r>
        <w:t>, Yemen’s fourth-largest city of four hundred thousand people and a port that serves as a lifeline for all UN and international non-governmental assistance? Iran-backed Houthi fighters hold the city and will not surrender it easily. They are threatening another Stalingrad, should the allies attempt to enter. Their motivation is clear—Hodeidah is “the vein that the Houthis are benefiting from,” one Yemeni official told the Wall Street Journal. Without it, Iran will be hard pressed to supply its proxies and continue its war.</w:t>
      </w:r>
    </w:p>
    <w:p w:rsidR="00DA2C10" w:rsidRDefault="00DA2C10" w:rsidP="00DA2C10">
      <w:r w:rsidRPr="00A022B8">
        <w:rPr>
          <w:rStyle w:val="StyleUnderline"/>
        </w:rPr>
        <w:t>Inaction is not an option. Houthis have threatened shipping that passes by Hodeidah, including vast supplies of food and fuel bound for</w:t>
      </w:r>
      <w:r>
        <w:t xml:space="preserve"> America's </w:t>
      </w:r>
      <w:r w:rsidRPr="00A022B8">
        <w:rPr>
          <w:rStyle w:val="StyleUnderline"/>
        </w:rPr>
        <w:t>NATO allies in Europe</w:t>
      </w:r>
      <w:r>
        <w:t xml:space="preserve"> via the Suez Canal. Yet Trump officials have thus far avoided committing to their Saudi and UAE allies. Pressure is mounting to do so. </w:t>
      </w:r>
      <w:r w:rsidRPr="00A022B8">
        <w:rPr>
          <w:rStyle w:val="StyleUnderline"/>
        </w:rPr>
        <w:t xml:space="preserve">Gulf Arab military and political leaders believe </w:t>
      </w:r>
      <w:r w:rsidRPr="00A022B8">
        <w:rPr>
          <w:rStyle w:val="StyleUnderline"/>
          <w:highlight w:val="yellow"/>
        </w:rPr>
        <w:t>a decisive victory</w:t>
      </w:r>
      <w:r w:rsidRPr="00A022B8">
        <w:rPr>
          <w:rStyle w:val="StyleUnderline"/>
        </w:rPr>
        <w:t xml:space="preserve"> at Hodeidah </w:t>
      </w:r>
      <w:r w:rsidRPr="00A022B8">
        <w:rPr>
          <w:rStyle w:val="StyleUnderline"/>
          <w:highlight w:val="yellow"/>
        </w:rPr>
        <w:t>would push the war into an endgame</w:t>
      </w:r>
      <w:r w:rsidRPr="00A022B8">
        <w:rPr>
          <w:rStyle w:val="StyleUnderline"/>
        </w:rPr>
        <w:t xml:space="preserve"> phase, </w:t>
      </w:r>
      <w:r w:rsidRPr="00A022B8">
        <w:rPr>
          <w:rStyle w:val="StyleUnderline"/>
          <w:highlight w:val="yellow"/>
        </w:rPr>
        <w:t>providing a path to checkmate</w:t>
      </w:r>
      <w:r>
        <w:t>. No one doubts, however, that the endeavor will be costly.</w:t>
      </w:r>
    </w:p>
    <w:p w:rsidR="00DA2C10" w:rsidRDefault="00DA2C10" w:rsidP="00DA2C10">
      <w:r w:rsidRPr="00A022B8">
        <w:rPr>
          <w:rStyle w:val="StyleUnderline"/>
          <w:highlight w:val="yellow"/>
        </w:rPr>
        <w:t>What the Gulf Arabs need most</w:t>
      </w:r>
      <w:r w:rsidRPr="00A022B8">
        <w:rPr>
          <w:rStyle w:val="StyleUnderline"/>
        </w:rPr>
        <w:t xml:space="preserve"> from the U</w:t>
      </w:r>
      <w:r>
        <w:t xml:space="preserve">nited </w:t>
      </w:r>
      <w:r w:rsidRPr="00A022B8">
        <w:rPr>
          <w:rStyle w:val="StyleUnderline"/>
        </w:rPr>
        <w:t>S</w:t>
      </w:r>
      <w:r>
        <w:t xml:space="preserve">tates </w:t>
      </w:r>
      <w:r w:rsidRPr="00A022B8">
        <w:rPr>
          <w:rStyle w:val="StyleUnderline"/>
          <w:highlight w:val="yellow"/>
        </w:rPr>
        <w:t xml:space="preserve">is </w:t>
      </w:r>
      <w:r w:rsidRPr="00A022B8">
        <w:rPr>
          <w:rStyle w:val="Emphasis"/>
          <w:highlight w:val="yellow"/>
        </w:rPr>
        <w:t>real-time surveillance</w:t>
      </w:r>
      <w:r>
        <w:t>—both satellite and high-flying plane reconnaissance—</w:t>
      </w:r>
      <w:r w:rsidRPr="00A022B8">
        <w:rPr>
          <w:rStyle w:val="StyleUnderline"/>
        </w:rPr>
        <w:t>to guide their artillery, missile strikes, and bombing runs</w:t>
      </w:r>
      <w:r>
        <w:t>. In the past, they had also asked for American close-air support, whereby U.S. aircraft would drop bombs to support Saudi and UAE ground forces. No one is talking about putting large numbers of uniformed U.S. forces on the ground.</w:t>
      </w:r>
    </w:p>
    <w:p w:rsidR="00DA2C10" w:rsidRDefault="00DA2C10" w:rsidP="00DA2C10">
      <w:r>
        <w:t>Both the President and his advisers are hesitant. Trump, as a candidate, had, on the one hand, criticized the Iraq war, while on the other supported massive air strikes and special-forces operations in Iraq and Syria to destroy ISIS. There are understandable worries about joining a war that could drag on as the Iraq war did.</w:t>
      </w:r>
    </w:p>
    <w:p w:rsidR="00DA2C10" w:rsidRPr="0076620D" w:rsidRDefault="00DA2C10" w:rsidP="00DA2C10">
      <w:r w:rsidRPr="0076620D">
        <w:t>But there are strong reasons for the President to accede to the pleas of his allies. First, striking a decisive blow against Iran’s proxy army in Yemen will make it easier to roll back its nuclear weapons program by taxing the regime’s imperial overreach and forcing it to address the needs of its own, struggling economy. Doing so will also weaken Iran’s hand in Syria and Lebanon, where it is waging further proxy wars and supporting Hezbollah, which has killed more Americans than any other terror group besides al Qaeda.</w:t>
      </w:r>
    </w:p>
    <w:p w:rsidR="00DA2C10" w:rsidRDefault="00DA2C10" w:rsidP="00DA2C10">
      <w:r>
        <w:t xml:space="preserve">As the United States is already fueling and arming allied warplanes, </w:t>
      </w:r>
      <w:r w:rsidRPr="0076620D">
        <w:rPr>
          <w:rStyle w:val="StyleUnderline"/>
          <w:highlight w:val="yellow"/>
        </w:rPr>
        <w:t>adding</w:t>
      </w:r>
      <w:r>
        <w:t xml:space="preserve"> American </w:t>
      </w:r>
      <w:r w:rsidRPr="0076620D">
        <w:rPr>
          <w:rStyle w:val="StyleUnderline"/>
          <w:highlight w:val="yellow"/>
        </w:rPr>
        <w:t>surveillance is</w:t>
      </w:r>
      <w:r w:rsidRPr="00A022B8">
        <w:rPr>
          <w:rStyle w:val="StyleUnderline"/>
        </w:rPr>
        <w:t xml:space="preserve"> an increase of degree,</w:t>
      </w:r>
      <w:r>
        <w:t xml:space="preserve"> but </w:t>
      </w:r>
      <w:r w:rsidRPr="00A022B8">
        <w:rPr>
          <w:rStyle w:val="StyleUnderline"/>
        </w:rPr>
        <w:t>not of kind. The effects</w:t>
      </w:r>
      <w:r>
        <w:t xml:space="preserve">, by contrast, </w:t>
      </w:r>
      <w:r w:rsidRPr="00A022B8">
        <w:rPr>
          <w:rStyle w:val="StyleUnderline"/>
        </w:rPr>
        <w:t xml:space="preserve">could be </w:t>
      </w:r>
      <w:r w:rsidRPr="0076620D">
        <w:rPr>
          <w:rStyle w:val="Emphasis"/>
          <w:highlight w:val="yellow"/>
        </w:rPr>
        <w:t>game-changing</w:t>
      </w:r>
      <w:r w:rsidRPr="00A022B8">
        <w:rPr>
          <w:rStyle w:val="StyleUnderline"/>
        </w:rPr>
        <w:t xml:space="preserve">. Without a seaport, </w:t>
      </w:r>
      <w:r w:rsidRPr="0076620D">
        <w:rPr>
          <w:rStyle w:val="StyleUnderline"/>
          <w:highlight w:val="yellow"/>
        </w:rPr>
        <w:t>Iran will have to supply</w:t>
      </w:r>
      <w:r w:rsidRPr="00A022B8">
        <w:rPr>
          <w:rStyle w:val="StyleUnderline"/>
        </w:rPr>
        <w:t xml:space="preserve"> its troops </w:t>
      </w:r>
      <w:r w:rsidRPr="0076620D">
        <w:rPr>
          <w:rStyle w:val="StyleUnderline"/>
          <w:highlight w:val="yellow"/>
        </w:rPr>
        <w:t xml:space="preserve">by ground and air, where they will be </w:t>
      </w:r>
      <w:r w:rsidRPr="0076620D">
        <w:rPr>
          <w:rStyle w:val="Emphasis"/>
          <w:highlight w:val="yellow"/>
        </w:rPr>
        <w:t>vulnerable</w:t>
      </w:r>
      <w:r w:rsidRPr="0076620D">
        <w:rPr>
          <w:rStyle w:val="Emphasis"/>
        </w:rPr>
        <w:t xml:space="preserve"> to allied aircraft</w:t>
      </w:r>
      <w:r w:rsidRPr="00A022B8">
        <w:rPr>
          <w:rStyle w:val="StyleUnderline"/>
        </w:rPr>
        <w:t>. The volume of cargo that can be moved by plane or truck is significantly less than what container ships can offer</w:t>
      </w:r>
      <w:r>
        <w:t xml:space="preserve">. Thus </w:t>
      </w:r>
      <w:r w:rsidRPr="00A022B8">
        <w:rPr>
          <w:rStyle w:val="StyleUnderline"/>
        </w:rPr>
        <w:t xml:space="preserve">there is a real possibility that </w:t>
      </w:r>
      <w:r w:rsidRPr="0076620D">
        <w:rPr>
          <w:rStyle w:val="Emphasis"/>
          <w:highlight w:val="yellow"/>
        </w:rPr>
        <w:t>taking Hodeidah could end the war</w:t>
      </w:r>
      <w:r>
        <w:t>.</w:t>
      </w:r>
    </w:p>
    <w:p w:rsidR="00DA2C10" w:rsidRPr="00DA2C10" w:rsidRDefault="00DA2C10" w:rsidP="00DA2C10"/>
    <w:p w:rsidR="004433BD" w:rsidRPr="00172B70" w:rsidRDefault="004433BD" w:rsidP="004433BD">
      <w:pPr>
        <w:pStyle w:val="Heading4"/>
      </w:pPr>
      <w:r>
        <w:t xml:space="preserve">The counterplan solves </w:t>
      </w:r>
      <w:r w:rsidRPr="00390670">
        <w:rPr>
          <w:u w:val="single"/>
        </w:rPr>
        <w:t>better</w:t>
      </w:r>
      <w:r>
        <w:t xml:space="preserve">: post-plan, </w:t>
      </w:r>
      <w:r w:rsidRPr="00172B70">
        <w:rPr>
          <w:u w:val="single"/>
        </w:rPr>
        <w:t>the fighting continues</w:t>
      </w:r>
      <w:r>
        <w:t xml:space="preserve">. </w:t>
      </w:r>
    </w:p>
    <w:p w:rsidR="004433BD" w:rsidRPr="00273BDE" w:rsidRDefault="004433BD" w:rsidP="004433BD">
      <w:r w:rsidRPr="002C59BD">
        <w:rPr>
          <w:rStyle w:val="Style13ptBold"/>
        </w:rPr>
        <w:t>Knights et al. 19</w:t>
      </w:r>
      <w:r>
        <w:t xml:space="preserve"> —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et al., with </w:t>
      </w:r>
      <w:r w:rsidRPr="006349B2">
        <w:rPr>
          <w:u w:val="single"/>
        </w:rPr>
        <w:t>Kenneth M. Pollack</w:t>
      </w:r>
      <w:r>
        <w:t xml:space="preserve">, </w:t>
      </w:r>
      <w:r w:rsidRPr="006349B2">
        <w:t xml:space="preserve">Resident Scholar in Middle East Political-Military Affairs and U.S.-Middle East Security and Foreign Policies at the American Enterprise Institute, former Senior Fellow and 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w:t>
      </w:r>
      <w:r>
        <w:t xml:space="preserve">and </w:t>
      </w:r>
      <w:r w:rsidRPr="006349B2">
        <w:rPr>
          <w:u w:val="single"/>
        </w:rPr>
        <w:t>Barbara F. Walter</w:t>
      </w:r>
      <w:r>
        <w:t xml:space="preserve">, </w:t>
      </w:r>
      <w:r w:rsidRPr="002C59BD">
        <w:t>Professor of Political Science at the School of Global Policy and Strategy at the University of California-San Diego, holds a Ph.D. in Political Science from the University of Chicago,</w:t>
      </w:r>
      <w:r>
        <w:t xml:space="preserve"> 2019 (“</w:t>
      </w:r>
      <w:r w:rsidRPr="00273BDE">
        <w:t>A Real Plan to End the War in Yemen</w:t>
      </w:r>
      <w:r>
        <w:t xml:space="preserve">,” </w:t>
      </w:r>
      <w:r>
        <w:rPr>
          <w:i/>
        </w:rPr>
        <w:t>Foreign Affairs</w:t>
      </w:r>
      <w:r>
        <w:t>, May 2</w:t>
      </w:r>
      <w:r w:rsidRPr="00273BDE">
        <w:rPr>
          <w:vertAlign w:val="superscript"/>
        </w:rPr>
        <w:t>nd</w:t>
      </w:r>
      <w:r>
        <w:t xml:space="preserve">, Available Online at </w:t>
      </w:r>
      <w:hyperlink r:id="rId121" w:history="1">
        <w:r w:rsidRPr="00A272A5">
          <w:rPr>
            <w:rStyle w:val="Hyperlink"/>
          </w:rPr>
          <w:t>https://www.foreignaffairs.com/articles/yemen/2019-05-02/real-plan-end-war-yemen</w:t>
        </w:r>
      </w:hyperlink>
      <w:r>
        <w:t>, Accessed 06-14-2019)</w:t>
      </w:r>
    </w:p>
    <w:p w:rsidR="004433BD" w:rsidRDefault="004433BD" w:rsidP="004433BD">
      <w:r>
        <w:t>A degree of normalcy has returned to Yemen’s biggest seaport, Hodeidah,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warned in February, is the worst in the world today.</w:t>
      </w:r>
    </w:p>
    <w:p w:rsidR="004433BD" w:rsidRDefault="004433BD" w:rsidP="004433BD">
      <w:r>
        <w:t xml:space="preserve">In Washington, </w:t>
      </w:r>
      <w:r w:rsidRPr="0035639D">
        <w:rPr>
          <w:rStyle w:val="StyleUnderline"/>
        </w:rPr>
        <w:t>a growing chorus</w:t>
      </w:r>
      <w:r>
        <w:t xml:space="preserve"> of analysts and politicians </w:t>
      </w:r>
      <w:r w:rsidRPr="0035639D">
        <w:rPr>
          <w:rStyle w:val="StyleUnderline"/>
        </w:rPr>
        <w:t>has called on the U</w:t>
      </w:r>
      <w:r>
        <w:t xml:space="preserve">nited </w:t>
      </w:r>
      <w:r w:rsidRPr="0035639D">
        <w:rPr>
          <w:rStyle w:val="StyleUnderline"/>
        </w:rPr>
        <w:t>S</w:t>
      </w:r>
      <w:r>
        <w:t xml:space="preserve">tates </w:t>
      </w:r>
      <w:r w:rsidRPr="00031375">
        <w:rPr>
          <w:rStyle w:val="StyleUnderline"/>
          <w:highlight w:val="yellow"/>
        </w:rPr>
        <w:t>to</w:t>
      </w:r>
      <w:r>
        <w:t xml:space="preserve"> step up, </w:t>
      </w:r>
      <w:r w:rsidRPr="00031375">
        <w:rPr>
          <w:rStyle w:val="StyleUnderline"/>
          <w:highlight w:val="yellow"/>
        </w:rPr>
        <w:t>withdraw</w:t>
      </w:r>
      <w:r>
        <w:t xml:space="preserve"> U.S. </w:t>
      </w:r>
      <w:r w:rsidRPr="0035639D">
        <w:rPr>
          <w:rStyle w:val="StyleUnderline"/>
        </w:rPr>
        <w:t>support for the Saudi war effort</w:t>
      </w:r>
      <w:r>
        <w:t xml:space="preserve">, and turn the UN-brokered cease-fire into a lasting peace. Doing so, they argue, is the only morally and strategically defensible course of action. </w:t>
      </w:r>
      <w:r w:rsidRPr="0035639D">
        <w:rPr>
          <w:rStyle w:val="StyleUnderline"/>
        </w:rPr>
        <w:t>But of all</w:t>
      </w:r>
      <w:r>
        <w:t xml:space="preserve"> the </w:t>
      </w:r>
      <w:r w:rsidRPr="0035639D">
        <w:rPr>
          <w:rStyle w:val="StyleUnderline"/>
        </w:rPr>
        <w:t>options</w:t>
      </w:r>
      <w:r>
        <w:t xml:space="preserve"> before the United States, </w:t>
      </w:r>
      <w:r w:rsidRPr="0035639D">
        <w:rPr>
          <w:rStyle w:val="StyleUnderline"/>
        </w:rPr>
        <w:lastRenderedPageBreak/>
        <w:t>this</w:t>
      </w:r>
      <w:r>
        <w:t xml:space="preserve"> one </w:t>
      </w:r>
      <w:r w:rsidRPr="00031375">
        <w:rPr>
          <w:rStyle w:val="StyleUnderline"/>
          <w:highlight w:val="yellow"/>
        </w:rPr>
        <w:t>is</w:t>
      </w:r>
      <w:r w:rsidRPr="0035639D">
        <w:rPr>
          <w:rStyle w:val="StyleUnderline"/>
        </w:rPr>
        <w:t xml:space="preserve"> the </w:t>
      </w:r>
      <w:r w:rsidRPr="00031375">
        <w:rPr>
          <w:rStyle w:val="StyleUnderline"/>
          <w:highlight w:val="yellow"/>
        </w:rPr>
        <w:t>least likely to stop the killing</w:t>
      </w:r>
      <w:r w:rsidRPr="0035639D">
        <w:rPr>
          <w:rStyle w:val="StyleUnderline"/>
        </w:rPr>
        <w:t>, the dying, and the complications for U.S. interests</w:t>
      </w:r>
      <w:r>
        <w:t>.</w:t>
      </w:r>
    </w:p>
    <w:p w:rsidR="004433BD" w:rsidRDefault="004433BD" w:rsidP="004433BD">
      <w:r w:rsidRPr="0035639D">
        <w:rPr>
          <w:rStyle w:val="StyleUnderline"/>
        </w:rPr>
        <w:t>The Saudi-led intervention</w:t>
      </w:r>
      <w:r>
        <w:t xml:space="preserve"> may have exacerbated the situation in Yemen, but it </w:t>
      </w:r>
      <w:r w:rsidRPr="0035639D">
        <w:rPr>
          <w:rStyle w:val="StyleUnderline"/>
        </w:rPr>
        <w:t xml:space="preserve">did not start the war. </w:t>
      </w:r>
      <w:r w:rsidRPr="00031375">
        <w:rPr>
          <w:rStyle w:val="StyleUnderline"/>
          <w:highlight w:val="yellow"/>
        </w:rPr>
        <w:t>Getting</w:t>
      </w:r>
      <w:r w:rsidRPr="0035639D">
        <w:rPr>
          <w:rStyle w:val="StyleUnderline"/>
        </w:rPr>
        <w:t xml:space="preserve"> the </w:t>
      </w:r>
      <w:r w:rsidRPr="00031375">
        <w:rPr>
          <w:rStyle w:val="StyleUnderline"/>
          <w:highlight w:val="yellow"/>
        </w:rPr>
        <w:t>Saudis to pull out will no more end the bloodshed</w:t>
      </w:r>
      <w:r w:rsidRPr="0035639D">
        <w:rPr>
          <w:rStyle w:val="StyleUnderline"/>
        </w:rPr>
        <w:t xml:space="preserve"> in Yemen </w:t>
      </w:r>
      <w:r w:rsidRPr="00913A2D">
        <w:rPr>
          <w:rStyle w:val="StyleUnderline"/>
          <w:highlight w:val="yellow"/>
        </w:rPr>
        <w:t>than getting the U</w:t>
      </w:r>
      <w:r>
        <w:t xml:space="preserve">nited </w:t>
      </w:r>
      <w:r w:rsidRPr="00913A2D">
        <w:rPr>
          <w:rStyle w:val="StyleUnderline"/>
          <w:highlight w:val="yellow"/>
        </w:rPr>
        <w:t>S</w:t>
      </w:r>
      <w:r>
        <w:t xml:space="preserve">tates </w:t>
      </w:r>
      <w:r w:rsidRPr="00913A2D">
        <w:rPr>
          <w:rStyle w:val="StyleUnderline"/>
          <w:highlight w:val="yellow"/>
        </w:rPr>
        <w:t>to abstain</w:t>
      </w:r>
      <w:r w:rsidRPr="0035639D">
        <w:rPr>
          <w:rStyle w:val="StyleUnderline"/>
        </w:rPr>
        <w:t xml:space="preserve"> from the civil war </w:t>
      </w:r>
      <w:r w:rsidRPr="00913A2D">
        <w:rPr>
          <w:rStyle w:val="StyleUnderline"/>
          <w:highlight w:val="yellow"/>
        </w:rPr>
        <w:t>in Syria halted</w:t>
      </w:r>
      <w:r w:rsidRPr="0035639D">
        <w:rPr>
          <w:rStyle w:val="StyleUnderline"/>
        </w:rPr>
        <w:t xml:space="preserve"> the </w:t>
      </w:r>
      <w:r w:rsidRPr="00913A2D">
        <w:rPr>
          <w:rStyle w:val="StyleUnderline"/>
          <w:highlight w:val="yellow"/>
        </w:rPr>
        <w:t>violence</w:t>
      </w:r>
      <w:r w:rsidRPr="0035639D">
        <w:rPr>
          <w:rStyle w:val="StyleUnderline"/>
        </w:rPr>
        <w:t xml:space="preserve"> there. </w:t>
      </w:r>
      <w:r w:rsidRPr="00913A2D">
        <w:rPr>
          <w:rStyle w:val="StyleUnderline"/>
          <w:highlight w:val="yellow"/>
        </w:rPr>
        <w:t>Nor will</w:t>
      </w:r>
      <w:r w:rsidRPr="0035639D">
        <w:rPr>
          <w:rStyle w:val="StyleUnderline"/>
        </w:rPr>
        <w:t xml:space="preserve"> a Saudi </w:t>
      </w:r>
      <w:r w:rsidRPr="00913A2D">
        <w:rPr>
          <w:rStyle w:val="StyleUnderline"/>
          <w:highlight w:val="yellow"/>
        </w:rPr>
        <w:t>withdrawal lead to a negotiated settlement</w:t>
      </w:r>
      <w:r>
        <w:t xml:space="preserve">. Instead, </w:t>
      </w:r>
      <w:r w:rsidRPr="0035639D">
        <w:rPr>
          <w:rStyle w:val="StyleUnderline"/>
        </w:rPr>
        <w:t xml:space="preserve">the </w:t>
      </w:r>
      <w:r w:rsidRPr="00913A2D">
        <w:rPr>
          <w:rStyle w:val="StyleUnderline"/>
          <w:highlight w:val="yellow"/>
        </w:rPr>
        <w:t>fighting will go on</w:t>
      </w:r>
      <w:r w:rsidRPr="0035639D">
        <w:rPr>
          <w:rStyle w:val="StyleUnderline"/>
        </w:rPr>
        <w:t xml:space="preserve">, </w:t>
      </w:r>
      <w:r w:rsidRPr="00913A2D">
        <w:rPr>
          <w:rStyle w:val="StyleUnderline"/>
          <w:highlight w:val="yellow"/>
        </w:rPr>
        <w:t>and</w:t>
      </w:r>
      <w:r w:rsidRPr="0035639D">
        <w:rPr>
          <w:rStyle w:val="StyleUnderline"/>
        </w:rPr>
        <w:t xml:space="preserve"> innocent </w:t>
      </w:r>
      <w:r w:rsidRPr="00913A2D">
        <w:rPr>
          <w:rStyle w:val="StyleUnderline"/>
          <w:highlight w:val="yellow"/>
        </w:rPr>
        <w:t>Yemenis will</w:t>
      </w:r>
      <w:r w:rsidRPr="0035639D">
        <w:rPr>
          <w:rStyle w:val="StyleUnderline"/>
        </w:rPr>
        <w:t xml:space="preserve"> continue to </w:t>
      </w:r>
      <w:r w:rsidRPr="00913A2D">
        <w:rPr>
          <w:rStyle w:val="StyleUnderline"/>
          <w:highlight w:val="yellow"/>
        </w:rPr>
        <w:t>die until</w:t>
      </w:r>
      <w:r w:rsidRPr="00913A2D">
        <w:rPr>
          <w:rStyle w:val="StyleUnderline"/>
        </w:rPr>
        <w:t xml:space="preserve"> one side</w:t>
      </w:r>
      <w:r w:rsidRPr="0035639D">
        <w:rPr>
          <w:rStyle w:val="StyleUnderline"/>
        </w:rPr>
        <w:t xml:space="preserve">—most likely </w:t>
      </w:r>
      <w:r w:rsidRPr="00913A2D">
        <w:rPr>
          <w:rStyle w:val="StyleUnderline"/>
          <w:highlight w:val="yellow"/>
        </w:rPr>
        <w:t>the Houthis</w:t>
      </w:r>
      <w:r w:rsidRPr="0035639D">
        <w:rPr>
          <w:rStyle w:val="StyleUnderline"/>
        </w:rPr>
        <w:t>—</w:t>
      </w:r>
      <w:r w:rsidRPr="00913A2D">
        <w:rPr>
          <w:rStyle w:val="StyleUnderline"/>
          <w:highlight w:val="yellow"/>
        </w:rPr>
        <w:t>have won</w:t>
      </w:r>
      <w:r>
        <w:t>.</w:t>
      </w:r>
    </w:p>
    <w:p w:rsidR="004433BD" w:rsidRDefault="004433BD" w:rsidP="004433BD">
      <w:r w:rsidRPr="00913A2D">
        <w:rPr>
          <w:rStyle w:val="StyleUnderline"/>
          <w:highlight w:val="yellow"/>
        </w:rPr>
        <w:t>True peace</w:t>
      </w:r>
      <w:r w:rsidRPr="0035639D">
        <w:rPr>
          <w:rStyle w:val="StyleUnderline"/>
        </w:rPr>
        <w:t xml:space="preserve"> in Yemen </w:t>
      </w:r>
      <w:r w:rsidRPr="00913A2D">
        <w:rPr>
          <w:rStyle w:val="StyleUnderline"/>
          <w:highlight w:val="yellow"/>
        </w:rPr>
        <w:t>will remain elusive unless both sides accept</w:t>
      </w:r>
      <w:r w:rsidRPr="0035639D">
        <w:rPr>
          <w:rStyle w:val="StyleUnderline"/>
        </w:rPr>
        <w:t xml:space="preserve"> that </w:t>
      </w:r>
      <w:r w:rsidRPr="00913A2D">
        <w:rPr>
          <w:rStyle w:val="StyleUnderline"/>
          <w:highlight w:val="yellow"/>
        </w:rPr>
        <w:t>they have nothing to gain</w:t>
      </w:r>
      <w:r w:rsidRPr="0035639D">
        <w:rPr>
          <w:rStyle w:val="StyleUnderline"/>
        </w:rPr>
        <w:t xml:space="preserve"> from more fighting. We are not there yet. </w:t>
      </w:r>
      <w:r w:rsidRPr="00913A2D">
        <w:rPr>
          <w:rStyle w:val="StyleUnderline"/>
          <w:highlight w:val="yellow"/>
        </w:rPr>
        <w:t>To get there will require</w:t>
      </w:r>
      <w:r w:rsidRPr="0035639D">
        <w:rPr>
          <w:rStyle w:val="StyleUnderline"/>
        </w:rPr>
        <w:t xml:space="preserve"> </w:t>
      </w:r>
      <w:r w:rsidRPr="0035639D">
        <w:rPr>
          <w:rStyle w:val="Emphasis"/>
        </w:rPr>
        <w:t>not</w:t>
      </w:r>
      <w:r w:rsidRPr="0035639D">
        <w:rPr>
          <w:rStyle w:val="StyleUnderline"/>
        </w:rPr>
        <w:t xml:space="preserve"> cutting off U.S. support for Saudi Arabia but </w:t>
      </w:r>
      <w:r w:rsidRPr="00913A2D">
        <w:rPr>
          <w:rStyle w:val="Emphasis"/>
          <w:highlight w:val="yellow"/>
        </w:rPr>
        <w:t>threatening to double down</w:t>
      </w:r>
      <w:r w:rsidRPr="0035639D">
        <w:rPr>
          <w:rStyle w:val="Emphasis"/>
        </w:rPr>
        <w:t xml:space="preserve"> on it</w:t>
      </w:r>
      <w:r w:rsidRPr="0035639D">
        <w:rPr>
          <w:rStyle w:val="StyleUnderline"/>
        </w:rPr>
        <w:t xml:space="preserve"> </w:t>
      </w:r>
      <w:r w:rsidRPr="00913A2D">
        <w:rPr>
          <w:rStyle w:val="StyleUnderline"/>
          <w:highlight w:val="yellow"/>
        </w:rPr>
        <w:t>unless the Houthis</w:t>
      </w:r>
      <w:r w:rsidRPr="0035639D">
        <w:rPr>
          <w:rStyle w:val="StyleUnderline"/>
        </w:rPr>
        <w:t xml:space="preserve"> honor their commitments to the UN and are ready to </w:t>
      </w:r>
      <w:r w:rsidRPr="00913A2D">
        <w:rPr>
          <w:rStyle w:val="StyleUnderline"/>
          <w:highlight w:val="yellow"/>
        </w:rPr>
        <w:t>disgorge</w:t>
      </w:r>
      <w:r w:rsidRPr="0035639D">
        <w:rPr>
          <w:rStyle w:val="StyleUnderline"/>
        </w:rPr>
        <w:t xml:space="preserve"> most of </w:t>
      </w:r>
      <w:r w:rsidRPr="00913A2D">
        <w:rPr>
          <w:rStyle w:val="StyleUnderline"/>
          <w:highlight w:val="yellow"/>
        </w:rPr>
        <w:t>their</w:t>
      </w:r>
      <w:r w:rsidRPr="0035639D">
        <w:rPr>
          <w:rStyle w:val="StyleUnderline"/>
        </w:rPr>
        <w:t xml:space="preserve"> initial </w:t>
      </w:r>
      <w:r w:rsidRPr="00913A2D">
        <w:rPr>
          <w:rStyle w:val="StyleUnderline"/>
          <w:highlight w:val="yellow"/>
        </w:rPr>
        <w:t>conquests</w:t>
      </w:r>
      <w:r w:rsidRPr="0035639D">
        <w:rPr>
          <w:rStyle w:val="StyleUnderline"/>
        </w:rPr>
        <w:t>. If Washington is serious about ending the war, it must come to terms with this uncomfortable fact</w:t>
      </w:r>
      <w:r>
        <w:t>.</w:t>
      </w:r>
    </w:p>
    <w:p w:rsidR="00C866E5" w:rsidRDefault="00C866E5" w:rsidP="004433BD"/>
    <w:p w:rsidR="006B367B" w:rsidRPr="00D75A28" w:rsidRDefault="006B367B" w:rsidP="006B367B">
      <w:pPr>
        <w:pStyle w:val="Heading4"/>
      </w:pPr>
      <w:r>
        <w:t xml:space="preserve">The Houthis have </w:t>
      </w:r>
      <w:r>
        <w:rPr>
          <w:u w:val="single"/>
        </w:rPr>
        <w:t>no incentive</w:t>
      </w:r>
      <w:r>
        <w:t xml:space="preserve"> to give up Hodeidah peacefully </w:t>
      </w:r>
      <w:r>
        <w:rPr>
          <w:u w:val="single"/>
        </w:rPr>
        <w:t>now</w:t>
      </w:r>
      <w:r>
        <w:t xml:space="preserve"> — a </w:t>
      </w:r>
      <w:r w:rsidR="0023456B">
        <w:t xml:space="preserve">coalition </w:t>
      </w:r>
      <w:r>
        <w:t xml:space="preserve">military surge is </w:t>
      </w:r>
      <w:r w:rsidR="0023456B">
        <w:t xml:space="preserve">vital to </w:t>
      </w:r>
      <w:r w:rsidR="0023456B" w:rsidRPr="0023456B">
        <w:rPr>
          <w:u w:val="single"/>
        </w:rPr>
        <w:t>shift the balance of the war</w:t>
      </w:r>
      <w:r>
        <w:t xml:space="preserve">. </w:t>
      </w:r>
    </w:p>
    <w:p w:rsidR="006B367B" w:rsidRPr="00D75A28" w:rsidRDefault="006B367B" w:rsidP="006B367B">
      <w:r w:rsidRPr="00D75A28">
        <w:rPr>
          <w:rStyle w:val="Style13ptBold"/>
        </w:rPr>
        <w:t>Alasrar 18</w:t>
      </w:r>
      <w:r>
        <w:t xml:space="preserve"> — </w:t>
      </w:r>
      <w:r w:rsidRPr="0083316A">
        <w:t>Fatima Abo Alasrar</w:t>
      </w:r>
      <w:r>
        <w:t xml:space="preserve">, </w:t>
      </w:r>
      <w:r w:rsidRPr="00E36EC6">
        <w:t>Senior Analyst at the Arabia Foundation, former Research Associate at the Arab Gulf States Institute, former Mason Fellow at the Kennedy School of Government at Harvard University, holds an M.A. in Public Administration from Harvard University and an M.A. in International Relations from Johns Hopkins University,</w:t>
      </w:r>
      <w:r>
        <w:t xml:space="preserve"> 2018 (“Liberating Hodeidah is a must for cutting the Houthi lifeline,” </w:t>
      </w:r>
      <w:r>
        <w:rPr>
          <w:i/>
        </w:rPr>
        <w:t>Arab News</w:t>
      </w:r>
      <w:r>
        <w:t>, June 1</w:t>
      </w:r>
      <w:r w:rsidRPr="00D75A28">
        <w:rPr>
          <w:vertAlign w:val="superscript"/>
        </w:rPr>
        <w:t>st</w:t>
      </w:r>
      <w:r>
        <w:t xml:space="preserve">, Available Online at </w:t>
      </w:r>
      <w:hyperlink r:id="rId122" w:history="1">
        <w:r w:rsidRPr="008A2A05">
          <w:rPr>
            <w:rStyle w:val="Hyperlink"/>
          </w:rPr>
          <w:t>http://www.arabnews.com/node/1313916</w:t>
        </w:r>
      </w:hyperlink>
      <w:r>
        <w:t>, Accessed 06-24-2019)</w:t>
      </w:r>
    </w:p>
    <w:p w:rsidR="006B367B" w:rsidRDefault="006B367B" w:rsidP="006B367B">
      <w:r>
        <w:t xml:space="preserve">Indeed, </w:t>
      </w:r>
      <w:r w:rsidRPr="006B367B">
        <w:rPr>
          <w:rStyle w:val="StyleUnderline"/>
          <w:highlight w:val="yellow"/>
        </w:rPr>
        <w:t>there are no signs</w:t>
      </w:r>
      <w:r w:rsidRPr="0083316A">
        <w:rPr>
          <w:rStyle w:val="StyleUnderline"/>
        </w:rPr>
        <w:t xml:space="preserve"> that </w:t>
      </w:r>
      <w:r w:rsidRPr="006B367B">
        <w:rPr>
          <w:rStyle w:val="StyleUnderline"/>
          <w:highlight w:val="yellow"/>
        </w:rPr>
        <w:t>the militia could relinquish</w:t>
      </w:r>
      <w:r w:rsidRPr="0083316A">
        <w:rPr>
          <w:rStyle w:val="StyleUnderline"/>
        </w:rPr>
        <w:t xml:space="preserve"> this prominent city and port, and no reason for Yemeni forces and the coalition to wait indefinitely for the Houthis to surrender. Restoring Hodeidah to the control of Yemen’s internationally recognized government remains a critical priority</w:t>
      </w:r>
      <w:r>
        <w:t xml:space="preserve">. For </w:t>
      </w:r>
      <w:r w:rsidRPr="006B367B">
        <w:rPr>
          <w:rStyle w:val="StyleUnderline"/>
          <w:highlight w:val="yellow"/>
        </w:rPr>
        <w:t>Al-Houthi</w:t>
      </w:r>
      <w:r>
        <w:t xml:space="preserve">, it is clear that this is a moneymaking port that prolongs his powers. He </w:t>
      </w:r>
      <w:r w:rsidRPr="006B367B">
        <w:rPr>
          <w:rStyle w:val="StyleUnderline"/>
          <w:highlight w:val="yellow"/>
        </w:rPr>
        <w:t>is holding</w:t>
      </w:r>
      <w:r w:rsidRPr="0083316A">
        <w:rPr>
          <w:rStyle w:val="StyleUnderline"/>
        </w:rPr>
        <w:t xml:space="preserve"> Hodeidah </w:t>
      </w:r>
      <w:r w:rsidRPr="006B367B">
        <w:rPr>
          <w:rStyle w:val="StyleUnderline"/>
          <w:highlight w:val="yellow"/>
        </w:rPr>
        <w:t>for as long as possible to maintain the perception of strength</w:t>
      </w:r>
      <w:r w:rsidRPr="0083316A">
        <w:rPr>
          <w:rStyle w:val="StyleUnderline"/>
        </w:rPr>
        <w:t xml:space="preserve"> he needs and to demonstrate that his followers are worthy of significant attention in any peace plan</w:t>
      </w:r>
      <w:r>
        <w:t>. Last year, Al-Houthi’s tone was clear: “Today the port of Hodeidah is being threatened, and we cannot turn a blind eye to that… If the Saudi regime, with a green light from the US, attacks Hodeidah then we have to take steps that we haven’t taken before.”</w:t>
      </w:r>
    </w:p>
    <w:p w:rsidR="006B367B" w:rsidRDefault="006B367B" w:rsidP="006B367B">
      <w:r w:rsidRPr="0083316A">
        <w:rPr>
          <w:rStyle w:val="StyleUnderline"/>
        </w:rPr>
        <w:t xml:space="preserve">There is no question that Hodeidah is going to fall into the hands of Yemen’s internationally recognized government, but the problem is how long one should wait knowing that </w:t>
      </w:r>
      <w:r w:rsidRPr="006B367B">
        <w:rPr>
          <w:rStyle w:val="StyleUnderline"/>
          <w:highlight w:val="yellow"/>
        </w:rPr>
        <w:t xml:space="preserve">the Houthis have </w:t>
      </w:r>
      <w:r w:rsidRPr="006B367B">
        <w:rPr>
          <w:rStyle w:val="Emphasis"/>
          <w:highlight w:val="yellow"/>
        </w:rPr>
        <w:t>no incentive to give it up</w:t>
      </w:r>
      <w:r w:rsidRPr="0083316A">
        <w:rPr>
          <w:rStyle w:val="StyleUnderline"/>
        </w:rPr>
        <w:t xml:space="preserve">. While currently the Houthis will fight to keep Hodeidah city under their control for as long as possible, </w:t>
      </w:r>
      <w:r w:rsidRPr="006B367B">
        <w:rPr>
          <w:rStyle w:val="StyleUnderline"/>
          <w:highlight w:val="yellow"/>
        </w:rPr>
        <w:t>they realize</w:t>
      </w:r>
      <w:r w:rsidRPr="0083316A">
        <w:rPr>
          <w:rStyle w:val="StyleUnderline"/>
        </w:rPr>
        <w:t xml:space="preserve"> that </w:t>
      </w:r>
      <w:r w:rsidRPr="006B367B">
        <w:rPr>
          <w:rStyle w:val="StyleUnderline"/>
          <w:highlight w:val="yellow"/>
        </w:rPr>
        <w:t xml:space="preserve">they can enter negotiations </w:t>
      </w:r>
      <w:r w:rsidRPr="006B367B">
        <w:rPr>
          <w:rStyle w:val="Emphasis"/>
          <w:highlight w:val="yellow"/>
        </w:rPr>
        <w:t>at any point, even if they lose</w:t>
      </w:r>
      <w:r>
        <w:t xml:space="preserve">. In a sense, </w:t>
      </w:r>
      <w:r w:rsidRPr="0083316A">
        <w:rPr>
          <w:rStyle w:val="StyleUnderline"/>
        </w:rPr>
        <w:t>they are banking on a generous understanding that they will be a part of any political deal for a new Yemen</w:t>
      </w:r>
      <w:r>
        <w:t xml:space="preserve">. From that perspective, </w:t>
      </w:r>
      <w:r w:rsidRPr="006B367B">
        <w:rPr>
          <w:rStyle w:val="StyleUnderline"/>
          <w:highlight w:val="yellow"/>
        </w:rPr>
        <w:t>the Houthis are neither eager to end the war nor accelerate a peace process</w:t>
      </w:r>
      <w:r w:rsidRPr="0083316A">
        <w:rPr>
          <w:rStyle w:val="StyleUnderline"/>
        </w:rPr>
        <w:t>, as they have demonstrated that maintaining a perception of strength or resilience is the most critical element of their survival strategy</w:t>
      </w:r>
      <w:r>
        <w:t>.</w:t>
      </w:r>
    </w:p>
    <w:p w:rsidR="006B367B" w:rsidRDefault="006B367B" w:rsidP="006B367B">
      <w:r w:rsidRPr="0083316A">
        <w:rPr>
          <w:rStyle w:val="StyleUnderline"/>
        </w:rPr>
        <w:t xml:space="preserve">For the Yemeni government and the coalition, </w:t>
      </w:r>
      <w:r w:rsidRPr="006B367B">
        <w:rPr>
          <w:rStyle w:val="StyleUnderline"/>
          <w:highlight w:val="yellow"/>
        </w:rPr>
        <w:t>the failure of negotiations compels</w:t>
      </w:r>
      <w:r w:rsidRPr="0083316A">
        <w:rPr>
          <w:rStyle w:val="StyleUnderline"/>
        </w:rPr>
        <w:t xml:space="preserve"> it to enforce </w:t>
      </w:r>
      <w:r w:rsidRPr="006B367B">
        <w:rPr>
          <w:rStyle w:val="StyleUnderline"/>
          <w:highlight w:val="yellow"/>
        </w:rPr>
        <w:t xml:space="preserve">this military solution that will </w:t>
      </w:r>
      <w:r w:rsidRPr="006B367B">
        <w:rPr>
          <w:rStyle w:val="Emphasis"/>
          <w:highlight w:val="yellow"/>
        </w:rPr>
        <w:t>cut off resources from the Houthis once and for all</w:t>
      </w:r>
      <w:r w:rsidRPr="006B367B">
        <w:rPr>
          <w:rStyle w:val="StyleUnderline"/>
          <w:highlight w:val="yellow"/>
        </w:rPr>
        <w:t>,</w:t>
      </w:r>
      <w:r w:rsidRPr="0083316A">
        <w:rPr>
          <w:rStyle w:val="StyleUnderline"/>
        </w:rPr>
        <w:t xml:space="preserve"> ultimately </w:t>
      </w:r>
      <w:r w:rsidRPr="006B367B">
        <w:rPr>
          <w:rStyle w:val="Emphasis"/>
          <w:highlight w:val="yellow"/>
        </w:rPr>
        <w:t>shifting the balance</w:t>
      </w:r>
      <w:r w:rsidRPr="006B367B">
        <w:rPr>
          <w:rStyle w:val="Emphasis"/>
        </w:rPr>
        <w:t xml:space="preserve"> of the war</w:t>
      </w:r>
      <w:r w:rsidRPr="0083316A">
        <w:rPr>
          <w:rStyle w:val="StyleUnderline"/>
        </w:rPr>
        <w:t xml:space="preserve"> </w:t>
      </w:r>
      <w:r w:rsidRPr="006B367B">
        <w:rPr>
          <w:rStyle w:val="StyleUnderline"/>
          <w:highlight w:val="yellow"/>
        </w:rPr>
        <w:t xml:space="preserve">and </w:t>
      </w:r>
      <w:r w:rsidRPr="006B367B">
        <w:rPr>
          <w:rStyle w:val="Emphasis"/>
          <w:highlight w:val="yellow"/>
        </w:rPr>
        <w:t>ending the suffering</w:t>
      </w:r>
      <w:r w:rsidRPr="0083316A">
        <w:rPr>
          <w:rStyle w:val="StyleUnderline"/>
        </w:rPr>
        <w:t>. It is not just a military objective, but a moral imperative</w:t>
      </w:r>
      <w:r>
        <w:t>.</w:t>
      </w:r>
    </w:p>
    <w:p w:rsidR="006B367B" w:rsidRDefault="006B367B" w:rsidP="004433BD"/>
    <w:p w:rsidR="00010941" w:rsidRDefault="00010941" w:rsidP="00010941">
      <w:pPr>
        <w:pStyle w:val="Heading4"/>
      </w:pPr>
      <w:r>
        <w:lastRenderedPageBreak/>
        <w:t xml:space="preserve">Winning back control of Hodeidah is </w:t>
      </w:r>
      <w:r w:rsidRPr="004433BD">
        <w:rPr>
          <w:u w:val="single"/>
        </w:rPr>
        <w:t>vital</w:t>
      </w:r>
      <w:r>
        <w:t xml:space="preserve"> to defeat the Houthis. </w:t>
      </w:r>
    </w:p>
    <w:p w:rsidR="00010941" w:rsidRPr="000F7FE3" w:rsidRDefault="00010941" w:rsidP="00010941">
      <w:r w:rsidRPr="000F7FE3">
        <w:rPr>
          <w:rStyle w:val="Style13ptBold"/>
        </w:rPr>
        <w:t>Hudson 18</w:t>
      </w:r>
      <w:r>
        <w:t xml:space="preserve"> — Bernard Hudson, </w:t>
      </w:r>
      <w:r w:rsidRPr="000F7FE3">
        <w:t xml:space="preserve">Non-Resident Fellow in the Intelligence Project and the Saudi and Gulf Cooperation Council Security Project at the Belfer Center for Science and International Affairs at Harvard University, former Chief of Counterterrorism at the Central Intelligence Agency, </w:t>
      </w:r>
      <w:r>
        <w:t xml:space="preserve">2018 (“America Wins if Houthi Rebels Lose in Yemen,” </w:t>
      </w:r>
      <w:r>
        <w:rPr>
          <w:i/>
        </w:rPr>
        <w:t>RealClearPolitics</w:t>
      </w:r>
      <w:r>
        <w:t>, July 3</w:t>
      </w:r>
      <w:r w:rsidRPr="000F7FE3">
        <w:rPr>
          <w:vertAlign w:val="superscript"/>
        </w:rPr>
        <w:t>rd</w:t>
      </w:r>
      <w:r>
        <w:t xml:space="preserve">, Available Online at </w:t>
      </w:r>
      <w:hyperlink r:id="rId123" w:history="1">
        <w:r w:rsidRPr="008A2A05">
          <w:rPr>
            <w:rStyle w:val="Hyperlink"/>
          </w:rPr>
          <w:t>https://www.realclearpolitics.com/articles/2018/07/03/america_wins_if_houthi_rebels_lose_in_yemen_137412.html</w:t>
        </w:r>
      </w:hyperlink>
      <w:r>
        <w:t>, Accessed 06-24-2019)</w:t>
      </w:r>
    </w:p>
    <w:p w:rsidR="00010941" w:rsidRDefault="00010941" w:rsidP="00010941">
      <w:r w:rsidRPr="000F7FE3">
        <w:rPr>
          <w:rStyle w:val="StyleUnderline"/>
        </w:rPr>
        <w:t xml:space="preserve">Houthis took control of Hodeidah early in the war. They have been able to ration food and medicine using this chokepoint. But the Saudi-Emirati coalition and its Yemeni allies refuse accept this status quo. </w:t>
      </w:r>
      <w:r w:rsidRPr="000F7FE3">
        <w:rPr>
          <w:rStyle w:val="StyleUnderline"/>
          <w:highlight w:val="yellow"/>
        </w:rPr>
        <w:t>All sides know how important the port is and that losing it would be the greatest military setback the Houthis have suffered</w:t>
      </w:r>
      <w:r>
        <w:t xml:space="preserve">. Indeed, </w:t>
      </w:r>
      <w:r w:rsidRPr="000F7FE3">
        <w:rPr>
          <w:rStyle w:val="StyleUnderline"/>
          <w:highlight w:val="yellow"/>
        </w:rPr>
        <w:t>if the Houthis</w:t>
      </w:r>
      <w:r w:rsidRPr="000F7FE3">
        <w:rPr>
          <w:rStyle w:val="StyleUnderline"/>
        </w:rPr>
        <w:t xml:space="preserve"> were to </w:t>
      </w:r>
      <w:r w:rsidRPr="000F7FE3">
        <w:rPr>
          <w:rStyle w:val="StyleUnderline"/>
          <w:highlight w:val="yellow"/>
        </w:rPr>
        <w:t>lose</w:t>
      </w:r>
      <w:r w:rsidRPr="000F7FE3">
        <w:rPr>
          <w:rStyle w:val="StyleUnderline"/>
        </w:rPr>
        <w:t xml:space="preserve"> Hodeidah, </w:t>
      </w:r>
      <w:r w:rsidRPr="000F7FE3">
        <w:rPr>
          <w:rStyle w:val="StyleUnderline"/>
          <w:highlight w:val="yellow"/>
        </w:rPr>
        <w:t>they might be forced to sue for peace</w:t>
      </w:r>
      <w:r w:rsidRPr="000F7FE3">
        <w:rPr>
          <w:rStyle w:val="StyleUnderline"/>
        </w:rPr>
        <w:t xml:space="preserve"> or at least allow Yemeni government forces to reopen the vital artery</w:t>
      </w:r>
      <w:r>
        <w:t>.</w:t>
      </w:r>
    </w:p>
    <w:p w:rsidR="00010941" w:rsidRDefault="00010941" w:rsidP="00010941">
      <w:r>
        <w:t>It’s up to the retreating Houthis to decide how much of the port remains intact. Sadly, they could choose to sabotage the facility on the way out the door, creating lasting turmoil for the Yemeni people. What’s more, the killings in Yemen won’t end if Hodeidah falls to the coalition.</w:t>
      </w:r>
    </w:p>
    <w:p w:rsidR="00010941" w:rsidRDefault="00010941" w:rsidP="00010941">
      <w:r>
        <w:t xml:space="preserve">But </w:t>
      </w:r>
      <w:r w:rsidRPr="000F7FE3">
        <w:rPr>
          <w:rStyle w:val="StyleUnderline"/>
        </w:rPr>
        <w:t xml:space="preserve">expelling the Houthi movement from Hodeidah would be an important step toward returning control to the legitimate government. At the very least, </w:t>
      </w:r>
      <w:r w:rsidRPr="000F7FE3">
        <w:rPr>
          <w:rStyle w:val="StyleUnderline"/>
          <w:highlight w:val="yellow"/>
        </w:rPr>
        <w:t>a coalition victory</w:t>
      </w:r>
      <w:r w:rsidRPr="000F7FE3">
        <w:rPr>
          <w:rStyle w:val="StyleUnderline"/>
        </w:rPr>
        <w:t xml:space="preserve"> in the port city </w:t>
      </w:r>
      <w:r w:rsidRPr="000F7FE3">
        <w:rPr>
          <w:rStyle w:val="StyleUnderline"/>
          <w:highlight w:val="yellow"/>
        </w:rPr>
        <w:t>will diminish the Houthi’s military capacity</w:t>
      </w:r>
      <w:r w:rsidRPr="000F7FE3">
        <w:rPr>
          <w:rStyle w:val="StyleUnderline"/>
        </w:rPr>
        <w:t xml:space="preserve"> and prevent them from manipulating the flow of humanitarian aid so badly needed in the rest of Yemen</w:t>
      </w:r>
      <w:r>
        <w:t>.</w:t>
      </w:r>
    </w:p>
    <w:p w:rsidR="00010941" w:rsidRDefault="00010941" w:rsidP="00010941">
      <w:r w:rsidRPr="000F7FE3">
        <w:rPr>
          <w:rStyle w:val="StyleUnderline"/>
        </w:rPr>
        <w:t>Western and U.S. interests would come out winners if the Houthis were defeated. Iran’s obsession with meddling in its neighbors’ business would be seriously set back. Saudi Arabia would no longer fear for its safety on its southern border. Commerce in the Red Sea could go back to normal</w:t>
      </w:r>
      <w:r>
        <w:t>.</w:t>
      </w:r>
    </w:p>
    <w:p w:rsidR="00010941" w:rsidRDefault="00010941" w:rsidP="00010941">
      <w:r w:rsidRPr="000F7FE3">
        <w:rPr>
          <w:rStyle w:val="StyleUnderline"/>
          <w:highlight w:val="yellow"/>
        </w:rPr>
        <w:t>The battle</w:t>
      </w:r>
      <w:r w:rsidRPr="000F7FE3">
        <w:rPr>
          <w:rStyle w:val="StyleUnderline"/>
        </w:rPr>
        <w:t xml:space="preserve"> for Hodeidah</w:t>
      </w:r>
      <w:r>
        <w:t xml:space="preserve"> underway on Yemen’s west coast </w:t>
      </w:r>
      <w:r w:rsidRPr="000F7FE3">
        <w:rPr>
          <w:rStyle w:val="StyleUnderline"/>
          <w:highlight w:val="yellow"/>
        </w:rPr>
        <w:t>is pivotal</w:t>
      </w:r>
      <w:r w:rsidRPr="000F7FE3">
        <w:rPr>
          <w:rStyle w:val="StyleUnderline"/>
        </w:rPr>
        <w:t xml:space="preserve"> to that outcome. Short of joining the actual fighting, </w:t>
      </w:r>
      <w:r w:rsidRPr="000F7FE3">
        <w:rPr>
          <w:rStyle w:val="StyleUnderline"/>
          <w:highlight w:val="yellow"/>
        </w:rPr>
        <w:t>the U.S. should support</w:t>
      </w:r>
      <w:r w:rsidRPr="000F7FE3">
        <w:rPr>
          <w:rStyle w:val="StyleUnderline"/>
        </w:rPr>
        <w:t xml:space="preserve"> efforts to help our </w:t>
      </w:r>
      <w:r w:rsidRPr="000F7FE3">
        <w:rPr>
          <w:rStyle w:val="StyleUnderline"/>
          <w:highlight w:val="yellow"/>
        </w:rPr>
        <w:t>allies</w:t>
      </w:r>
      <w:r w:rsidRPr="000F7FE3">
        <w:rPr>
          <w:rStyle w:val="StyleUnderline"/>
        </w:rPr>
        <w:t xml:space="preserve"> in this cause</w:t>
      </w:r>
      <w:r>
        <w:t>.</w:t>
      </w:r>
    </w:p>
    <w:p w:rsidR="00564CA9" w:rsidRDefault="00564CA9" w:rsidP="00564CA9"/>
    <w:p w:rsidR="00564CA9" w:rsidRDefault="00564CA9" w:rsidP="00564CA9">
      <w:pPr>
        <w:pStyle w:val="Heading4"/>
      </w:pPr>
      <w:r>
        <w:t xml:space="preserve">Liberating Hodeidah is key to win the war.  </w:t>
      </w:r>
    </w:p>
    <w:p w:rsidR="00564CA9" w:rsidRPr="00564CA9" w:rsidRDefault="00564CA9" w:rsidP="00564CA9">
      <w:pPr>
        <w:rPr>
          <w:rStyle w:val="StyleUnderline"/>
          <w:sz w:val="16"/>
          <w:u w:val="none"/>
        </w:rPr>
      </w:pPr>
      <w:r w:rsidRPr="006B6BCF">
        <w:rPr>
          <w:rStyle w:val="Style13ptBold"/>
        </w:rPr>
        <w:t>Block 18</w:t>
      </w:r>
      <w:r>
        <w:t xml:space="preserve"> — Joshua S. Block, </w:t>
      </w:r>
      <w:r w:rsidRPr="006B6BCF">
        <w:t xml:space="preserve">Chief Executive Officer and President of The Israel Project—a nonpartisan advocacy organization, Senior Fellow at the Progressive Policy Institute, former Spokesman and Director of Strategic Communications at the American Israel Public Affairs Committee, </w:t>
      </w:r>
      <w:r>
        <w:t>2018 (“</w:t>
      </w:r>
      <w:r w:rsidRPr="00B87307">
        <w:t>Why Yemen's war matters</w:t>
      </w:r>
      <w:r>
        <w:t xml:space="preserve">,” </w:t>
      </w:r>
      <w:r>
        <w:rPr>
          <w:i/>
        </w:rPr>
        <w:t>The Jerusalem Post</w:t>
      </w:r>
      <w:r>
        <w:t>, August 18</w:t>
      </w:r>
      <w:r w:rsidRPr="006B6BCF">
        <w:rPr>
          <w:vertAlign w:val="superscript"/>
        </w:rPr>
        <w:t>th</w:t>
      </w:r>
      <w:r>
        <w:t xml:space="preserve">, Available Online at </w:t>
      </w:r>
      <w:hyperlink r:id="rId124" w:history="1">
        <w:r w:rsidRPr="00BF25C1">
          <w:rPr>
            <w:rStyle w:val="Hyperlink"/>
          </w:rPr>
          <w:t>https://www.jpost.com/Opinion/Why-Yemens-war-matters-565175</w:t>
        </w:r>
      </w:hyperlink>
      <w:r>
        <w:t>, Accessed 07-07-2019)</w:t>
      </w:r>
    </w:p>
    <w:p w:rsidR="00564CA9" w:rsidRDefault="00564CA9" w:rsidP="00564CA9">
      <w:r w:rsidRPr="00564CA9">
        <w:rPr>
          <w:rStyle w:val="StyleUnderline"/>
          <w:highlight w:val="yellow"/>
        </w:rPr>
        <w:t>Whoever controls Hodeidah holds the balance of power, and</w:t>
      </w:r>
      <w:r w:rsidRPr="00B87307">
        <w:rPr>
          <w:rStyle w:val="StyleUnderline"/>
        </w:rPr>
        <w:t xml:space="preserve"> the </w:t>
      </w:r>
      <w:r w:rsidRPr="00564CA9">
        <w:rPr>
          <w:rStyle w:val="StyleUnderline"/>
          <w:highlight w:val="yellow"/>
        </w:rPr>
        <w:t>liberation</w:t>
      </w:r>
      <w:r w:rsidRPr="00B87307">
        <w:rPr>
          <w:rStyle w:val="StyleUnderline"/>
        </w:rPr>
        <w:t xml:space="preserve"> of Yemen’s strategic sea port </w:t>
      </w:r>
      <w:r w:rsidRPr="00564CA9">
        <w:rPr>
          <w:rStyle w:val="StyleUnderline"/>
          <w:highlight w:val="yellow"/>
        </w:rPr>
        <w:t>could be the beginning to ending the war</w:t>
      </w:r>
      <w:r w:rsidRPr="00B87307">
        <w:rPr>
          <w:rStyle w:val="StyleUnderline"/>
        </w:rPr>
        <w:t xml:space="preserve">. It is a major source of revenue for the Houthis, and </w:t>
      </w:r>
      <w:r w:rsidRPr="00564CA9">
        <w:rPr>
          <w:rStyle w:val="StyleUnderline"/>
          <w:highlight w:val="yellow"/>
        </w:rPr>
        <w:t>cutting</w:t>
      </w:r>
      <w:r w:rsidRPr="00B87307">
        <w:rPr>
          <w:rStyle w:val="StyleUnderline"/>
        </w:rPr>
        <w:t xml:space="preserve"> their </w:t>
      </w:r>
      <w:r w:rsidRPr="00564CA9">
        <w:rPr>
          <w:rStyle w:val="StyleUnderline"/>
          <w:highlight w:val="yellow"/>
        </w:rPr>
        <w:t>supply lines is central to forcing them back into the mountains</w:t>
      </w:r>
      <w:r w:rsidRPr="00B87307">
        <w:rPr>
          <w:rStyle w:val="StyleUnderline"/>
        </w:rPr>
        <w:t xml:space="preserve"> and away from the Red Sea. </w:t>
      </w:r>
      <w:r w:rsidRPr="00564CA9">
        <w:rPr>
          <w:rStyle w:val="StyleUnderline"/>
          <w:highlight w:val="yellow"/>
        </w:rPr>
        <w:t>This</w:t>
      </w:r>
      <w:r w:rsidRPr="00B87307">
        <w:rPr>
          <w:rStyle w:val="StyleUnderline"/>
        </w:rPr>
        <w:t xml:space="preserve"> development </w:t>
      </w:r>
      <w:r w:rsidRPr="00564CA9">
        <w:rPr>
          <w:rStyle w:val="StyleUnderline"/>
          <w:highlight w:val="yellow"/>
        </w:rPr>
        <w:t>would</w:t>
      </w:r>
      <w:r w:rsidRPr="00B87307">
        <w:rPr>
          <w:rStyle w:val="StyleUnderline"/>
        </w:rPr>
        <w:t xml:space="preserve"> not only </w:t>
      </w:r>
      <w:r w:rsidRPr="00564CA9">
        <w:rPr>
          <w:rStyle w:val="StyleUnderline"/>
          <w:highlight w:val="yellow"/>
        </w:rPr>
        <w:t>strengthen</w:t>
      </w:r>
      <w:r w:rsidRPr="00B87307">
        <w:rPr>
          <w:rStyle w:val="StyleUnderline"/>
        </w:rPr>
        <w:t xml:space="preserve"> the </w:t>
      </w:r>
      <w:r w:rsidRPr="00564CA9">
        <w:rPr>
          <w:rStyle w:val="StyleUnderline"/>
          <w:highlight w:val="yellow"/>
        </w:rPr>
        <w:t>stability</w:t>
      </w:r>
      <w:r w:rsidRPr="00B87307">
        <w:rPr>
          <w:rStyle w:val="StyleUnderline"/>
        </w:rPr>
        <w:t xml:space="preserve"> of the region, it would also enhance the security of Western countries concerned with Iran’s aggressive expansionism</w:t>
      </w:r>
      <w:r>
        <w:t>.</w:t>
      </w:r>
    </w:p>
    <w:p w:rsidR="00564CA9" w:rsidRPr="00EB52DE" w:rsidRDefault="00564CA9" w:rsidP="00010941"/>
    <w:p w:rsidR="00C866E5" w:rsidRDefault="00C866E5" w:rsidP="004433BD"/>
    <w:p w:rsidR="00412AA8" w:rsidRDefault="00412AA8" w:rsidP="004433BD">
      <w:pPr>
        <w:pStyle w:val="Heading3"/>
      </w:pPr>
      <w:r>
        <w:lastRenderedPageBreak/>
        <w:t>They Say: “Millions Will Die”</w:t>
      </w:r>
    </w:p>
    <w:p w:rsidR="00D30EA8" w:rsidRPr="009B5FC8" w:rsidRDefault="009B5FC8" w:rsidP="00D30EA8">
      <w:pPr>
        <w:pStyle w:val="Heading4"/>
      </w:pPr>
      <w:r>
        <w:t xml:space="preserve">These impacts are </w:t>
      </w:r>
      <w:r>
        <w:rPr>
          <w:u w:val="single"/>
        </w:rPr>
        <w:t>inevitable</w:t>
      </w:r>
      <w:r>
        <w:t xml:space="preserve"> under Houthi control — coalition victory is the only way to </w:t>
      </w:r>
      <w:r>
        <w:rPr>
          <w:u w:val="single"/>
        </w:rPr>
        <w:t>permanently solve</w:t>
      </w:r>
      <w:r>
        <w:t xml:space="preserve"> the humanitarian crisis. </w:t>
      </w:r>
    </w:p>
    <w:p w:rsidR="00D30EA8" w:rsidRPr="004A4859" w:rsidRDefault="00D30EA8" w:rsidP="00D30EA8">
      <w:r w:rsidRPr="00E36EC6">
        <w:rPr>
          <w:rStyle w:val="Style13ptBold"/>
        </w:rPr>
        <w:t>Alasrar 18</w:t>
      </w:r>
      <w:r>
        <w:t xml:space="preserve"> — </w:t>
      </w:r>
      <w:r w:rsidRPr="00E36EC6">
        <w:t>Fatima Alasrar</w:t>
      </w:r>
      <w:r>
        <w:t xml:space="preserve">, </w:t>
      </w:r>
      <w:r w:rsidRPr="00E36EC6">
        <w:t xml:space="preserve">Senior Analyst at the Arabia Foundation, former Research Associate at the Arab Gulf States Institute, former Mason Fellow at the Kennedy School of Government at Harvard University, holds an M.A. in Public Administration from Harvard University and an M.A. in International Relations from Johns Hopkins University, </w:t>
      </w:r>
      <w:r>
        <w:t>2018 (“</w:t>
      </w:r>
      <w:r w:rsidRPr="004A4859">
        <w:t>Yemen Is Bad but It Would Be Worse Without U.S. Involvement</w:t>
      </w:r>
      <w:r>
        <w:t xml:space="preserve">,” </w:t>
      </w:r>
      <w:r>
        <w:rPr>
          <w:i/>
        </w:rPr>
        <w:t>The National Interest</w:t>
      </w:r>
      <w:r>
        <w:t>, July 25</w:t>
      </w:r>
      <w:r w:rsidRPr="00E36EC6">
        <w:rPr>
          <w:vertAlign w:val="superscript"/>
        </w:rPr>
        <w:t>th</w:t>
      </w:r>
      <w:r>
        <w:t xml:space="preserve">, Available Online at </w:t>
      </w:r>
      <w:hyperlink r:id="rId125" w:history="1">
        <w:r w:rsidRPr="00A272A5">
          <w:rPr>
            <w:rStyle w:val="Hyperlink"/>
          </w:rPr>
          <w:t>https://nationalinterest.org/print/blog/middle-east-watch/yemen-bad-it-would-be-worse-without-us-involvement-26801</w:t>
        </w:r>
      </w:hyperlink>
      <w:r>
        <w:t>, Accessed 06-14-2019)</w:t>
      </w:r>
    </w:p>
    <w:p w:rsidR="00D30EA8" w:rsidRDefault="00D30EA8" w:rsidP="00D30EA8">
      <w:r w:rsidRPr="002D0A35">
        <w:rPr>
          <w:rStyle w:val="StyleUnderline"/>
        </w:rPr>
        <w:t xml:space="preserve">There is no question that Yemen is confronting a humanitarian crisis that has been exacerbated by the entry of the Saudi-led coalition into the war. </w:t>
      </w:r>
      <w:r w:rsidRPr="002D0A35">
        <w:rPr>
          <w:rStyle w:val="Emphasis"/>
        </w:rPr>
        <w:t>However</w:t>
      </w:r>
      <w:r w:rsidRPr="002D0A35">
        <w:rPr>
          <w:rStyle w:val="StyleUnderline"/>
        </w:rPr>
        <w:t xml:space="preserve">, </w:t>
      </w:r>
      <w:r w:rsidRPr="00D30EA8">
        <w:rPr>
          <w:rStyle w:val="StyleUnderline"/>
          <w:highlight w:val="yellow"/>
        </w:rPr>
        <w:t xml:space="preserve">much of this crisis has been manufactured </w:t>
      </w:r>
      <w:r w:rsidRPr="00D30EA8">
        <w:rPr>
          <w:rStyle w:val="Emphasis"/>
          <w:highlight w:val="yellow"/>
        </w:rPr>
        <w:t>by the Houthis</w:t>
      </w:r>
      <w:r w:rsidRPr="002D0A35">
        <w:rPr>
          <w:rStyle w:val="Emphasis"/>
        </w:rPr>
        <w:t xml:space="preserve"> themselves</w:t>
      </w:r>
      <w:r w:rsidRPr="002D0A35">
        <w:rPr>
          <w:rStyle w:val="StyleUnderline"/>
        </w:rPr>
        <w:t xml:space="preserve">. The Houthi government’s </w:t>
      </w:r>
      <w:r w:rsidRPr="00D30EA8">
        <w:rPr>
          <w:rStyle w:val="StyleUnderline"/>
          <w:highlight w:val="yellow"/>
        </w:rPr>
        <w:t>total neglect of sanitation services</w:t>
      </w:r>
      <w:r w:rsidRPr="002D0A35">
        <w:rPr>
          <w:rStyle w:val="StyleUnderline"/>
        </w:rPr>
        <w:t xml:space="preserve">, </w:t>
      </w:r>
      <w:r w:rsidRPr="00D30EA8">
        <w:rPr>
          <w:rStyle w:val="StyleUnderline"/>
          <w:highlight w:val="yellow"/>
        </w:rPr>
        <w:t>and</w:t>
      </w:r>
      <w:r w:rsidRPr="002D0A35">
        <w:rPr>
          <w:rStyle w:val="StyleUnderline"/>
        </w:rPr>
        <w:t xml:space="preserve"> its </w:t>
      </w:r>
      <w:r w:rsidRPr="00D30EA8">
        <w:rPr>
          <w:rStyle w:val="StyleUnderline"/>
          <w:highlight w:val="yellow"/>
        </w:rPr>
        <w:t>failure to maintain and repair</w:t>
      </w:r>
      <w:r w:rsidRPr="002D0A35">
        <w:rPr>
          <w:rStyle w:val="StyleUnderline"/>
        </w:rPr>
        <w:t xml:space="preserve"> sewer and water </w:t>
      </w:r>
      <w:r w:rsidRPr="00D30EA8">
        <w:rPr>
          <w:rStyle w:val="StyleUnderline"/>
          <w:highlight w:val="yellow"/>
        </w:rPr>
        <w:t>infrastructure</w:t>
      </w:r>
      <w:r w:rsidRPr="002D0A35">
        <w:rPr>
          <w:rStyle w:val="StyleUnderline"/>
        </w:rPr>
        <w:t xml:space="preserve">, </w:t>
      </w:r>
      <w:r w:rsidRPr="00D30EA8">
        <w:rPr>
          <w:rStyle w:val="StyleUnderline"/>
          <w:highlight w:val="yellow"/>
        </w:rPr>
        <w:t>has contributed to the</w:t>
      </w:r>
      <w:r w:rsidRPr="002D0A35">
        <w:rPr>
          <w:rStyle w:val="StyleUnderline"/>
        </w:rPr>
        <w:t xml:space="preserve"> deepening of the </w:t>
      </w:r>
      <w:r w:rsidRPr="00D30EA8">
        <w:rPr>
          <w:rStyle w:val="StyleUnderline"/>
          <w:highlight w:val="yellow"/>
        </w:rPr>
        <w:t>cholera epidemic</w:t>
      </w:r>
      <w:r>
        <w:t xml:space="preserve">. Additionally, </w:t>
      </w:r>
      <w:r w:rsidRPr="00D30EA8">
        <w:rPr>
          <w:rStyle w:val="StyleUnderline"/>
          <w:highlight w:val="yellow"/>
        </w:rPr>
        <w:t>the Houthi have confiscated food, medicine, and critical</w:t>
      </w:r>
      <w:r w:rsidRPr="002D0A35">
        <w:rPr>
          <w:rStyle w:val="StyleUnderline"/>
        </w:rPr>
        <w:t xml:space="preserve"> life-saving </w:t>
      </w:r>
      <w:r w:rsidRPr="00D30EA8">
        <w:rPr>
          <w:rStyle w:val="StyleUnderline"/>
          <w:highlight w:val="yellow"/>
        </w:rPr>
        <w:t>medical equipment</w:t>
      </w:r>
      <w:r w:rsidRPr="002D0A35">
        <w:rPr>
          <w:rStyle w:val="StyleUnderline"/>
        </w:rPr>
        <w:t xml:space="preserve"> to give to militia members or to sell on the black market at wildly inflated prices</w:t>
      </w:r>
      <w:r>
        <w:t xml:space="preserve">. Also, </w:t>
      </w:r>
      <w:r w:rsidRPr="002D0A35">
        <w:rPr>
          <w:rStyle w:val="StyleUnderline"/>
        </w:rPr>
        <w:t>they have widely used landmines and the forced recruitment of child soldiers</w:t>
      </w:r>
      <w:r>
        <w:t xml:space="preserve">, many of whom are under fifteen years of age, all of which further compounds Yemen’s humanitarian crisis. </w:t>
      </w:r>
      <w:r w:rsidRPr="00D30EA8">
        <w:rPr>
          <w:rStyle w:val="Emphasis"/>
          <w:highlight w:val="yellow"/>
        </w:rPr>
        <w:t>In contrast</w:t>
      </w:r>
      <w:r w:rsidRPr="00D30EA8">
        <w:rPr>
          <w:rStyle w:val="StyleUnderline"/>
          <w:highlight w:val="yellow"/>
        </w:rPr>
        <w:t>, areas that the</w:t>
      </w:r>
      <w:r w:rsidRPr="002D0A35">
        <w:rPr>
          <w:rStyle w:val="StyleUnderline"/>
        </w:rPr>
        <w:t xml:space="preserve"> Saudi-led </w:t>
      </w:r>
      <w:r w:rsidRPr="00D30EA8">
        <w:rPr>
          <w:rStyle w:val="StyleUnderline"/>
          <w:highlight w:val="yellow"/>
        </w:rPr>
        <w:t>coalition have restored</w:t>
      </w:r>
      <w:r w:rsidRPr="002D0A35">
        <w:rPr>
          <w:rStyle w:val="StyleUnderline"/>
        </w:rPr>
        <w:t xml:space="preserve"> to Yemeni government control </w:t>
      </w:r>
      <w:r w:rsidRPr="00D30EA8">
        <w:rPr>
          <w:rStyle w:val="StyleUnderline"/>
          <w:highlight w:val="yellow"/>
        </w:rPr>
        <w:t>do not suffer the same</w:t>
      </w:r>
      <w:r w:rsidRPr="002D0A35">
        <w:rPr>
          <w:rStyle w:val="StyleUnderline"/>
        </w:rPr>
        <w:t xml:space="preserve"> disastrous </w:t>
      </w:r>
      <w:r w:rsidRPr="00D30EA8">
        <w:rPr>
          <w:rStyle w:val="StyleUnderline"/>
          <w:highlight w:val="yellow"/>
        </w:rPr>
        <w:t>conditions</w:t>
      </w:r>
      <w:r w:rsidRPr="002D0A35">
        <w:rPr>
          <w:rStyle w:val="StyleUnderline"/>
        </w:rPr>
        <w:t xml:space="preserve"> that civilians in Houthi-controlled regions are experiencing</w:t>
      </w:r>
      <w:r>
        <w:t xml:space="preserve">. </w:t>
      </w:r>
    </w:p>
    <w:p w:rsidR="00564CA9" w:rsidRDefault="00564CA9" w:rsidP="00D30EA8"/>
    <w:p w:rsidR="00564CA9" w:rsidRPr="00564CA9" w:rsidRDefault="00564CA9" w:rsidP="00564CA9">
      <w:pPr>
        <w:pStyle w:val="Heading4"/>
      </w:pPr>
      <w:r>
        <w:t xml:space="preserve">The </w:t>
      </w:r>
      <w:r>
        <w:rPr>
          <w:u w:val="single"/>
        </w:rPr>
        <w:t>Houthis</w:t>
      </w:r>
      <w:r>
        <w:t xml:space="preserve"> are responsible for mismanaged humanitarian aid in Hodeidah. </w:t>
      </w:r>
    </w:p>
    <w:p w:rsidR="00564CA9" w:rsidRPr="006B6BCF" w:rsidRDefault="00564CA9" w:rsidP="00564CA9">
      <w:r w:rsidRPr="006B6BCF">
        <w:rPr>
          <w:rStyle w:val="Style13ptBold"/>
        </w:rPr>
        <w:t>Block 18</w:t>
      </w:r>
      <w:r>
        <w:t xml:space="preserve"> — Joshua S. Block, </w:t>
      </w:r>
      <w:r w:rsidRPr="006B6BCF">
        <w:t xml:space="preserve">Chief Executive Officer and President of The Israel Project—a nonpartisan advocacy organization, Senior Fellow at the Progressive Policy Institute, former Spokesman and Director of Strategic Communications at the American Israel Public Affairs Committee, </w:t>
      </w:r>
      <w:r>
        <w:t>2018 (“</w:t>
      </w:r>
      <w:r w:rsidRPr="00B87307">
        <w:t>Why Yemen's war matters</w:t>
      </w:r>
      <w:r>
        <w:t xml:space="preserve">,” </w:t>
      </w:r>
      <w:r>
        <w:rPr>
          <w:i/>
        </w:rPr>
        <w:t>The Jerusalem Post</w:t>
      </w:r>
      <w:r>
        <w:t>, August 18</w:t>
      </w:r>
      <w:r w:rsidRPr="006B6BCF">
        <w:rPr>
          <w:vertAlign w:val="superscript"/>
        </w:rPr>
        <w:t>th</w:t>
      </w:r>
      <w:r>
        <w:t xml:space="preserve">, Available Online at </w:t>
      </w:r>
      <w:hyperlink r:id="rId126" w:history="1">
        <w:r w:rsidRPr="00BF25C1">
          <w:rPr>
            <w:rStyle w:val="Hyperlink"/>
          </w:rPr>
          <w:t>https://www.jpost.com/Opinion/Why-Yemens-war-matters-565175</w:t>
        </w:r>
      </w:hyperlink>
      <w:r>
        <w:t>, Accessed 07-07-2019)</w:t>
      </w:r>
    </w:p>
    <w:p w:rsidR="00564CA9" w:rsidRDefault="00564CA9" w:rsidP="00564CA9">
      <w:r>
        <w:t xml:space="preserve">Now that UN peace efforts appear to be falling apart, </w:t>
      </w:r>
      <w:r w:rsidRPr="00B61B94">
        <w:rPr>
          <w:rStyle w:val="StyleUnderline"/>
        </w:rPr>
        <w:t>the war in Yemen is approaching a decisive battle for control of</w:t>
      </w:r>
      <w:r>
        <w:t xml:space="preserve"> the port of </w:t>
      </w:r>
      <w:r w:rsidRPr="00B61B94">
        <w:rPr>
          <w:rStyle w:val="StyleUnderline"/>
        </w:rPr>
        <w:t>Hodeidah</w:t>
      </w:r>
      <w:r>
        <w:t>. Iran’s role in intensifying a conflict of already epic proportions is testimony to the White House’s decision to re-impose sanctions on the Iranian regime, and thereby limit cash flow to Tehran’s regional proxy forces.</w:t>
      </w:r>
    </w:p>
    <w:p w:rsidR="00564CA9" w:rsidRDefault="00564CA9" w:rsidP="00564CA9">
      <w:r w:rsidRPr="00564CA9">
        <w:rPr>
          <w:rStyle w:val="StyleUnderline"/>
          <w:highlight w:val="yellow"/>
        </w:rPr>
        <w:t>Hodeidah is Yemen’s lifeline</w:t>
      </w:r>
      <w:r w:rsidRPr="00B61B94">
        <w:rPr>
          <w:rStyle w:val="StyleUnderline"/>
        </w:rPr>
        <w:t xml:space="preserve">. </w:t>
      </w:r>
      <w:r w:rsidRPr="00B87307">
        <w:rPr>
          <w:rStyle w:val="StyleUnderline"/>
        </w:rPr>
        <w:t>Approximately two-third of total imports – including vital food, healthcare and clothing – enter the country through the port city. Hodeidah is also the principle gateway through which Iran channels illicit arms to the</w:t>
      </w:r>
      <w:r>
        <w:t xml:space="preserve"> Zaydi Shia Houthi </w:t>
      </w:r>
      <w:r w:rsidRPr="00B87307">
        <w:rPr>
          <w:rStyle w:val="StyleUnderline"/>
        </w:rPr>
        <w:t>rebels</w:t>
      </w:r>
      <w:r>
        <w:t>.</w:t>
      </w:r>
    </w:p>
    <w:p w:rsidR="00564CA9" w:rsidRDefault="00564CA9" w:rsidP="00564CA9">
      <w:r w:rsidRPr="00564CA9">
        <w:rPr>
          <w:rStyle w:val="StyleUnderline"/>
          <w:highlight w:val="yellow"/>
        </w:rPr>
        <w:t>The Houthis have</w:t>
      </w:r>
      <w:r w:rsidRPr="00564CA9">
        <w:rPr>
          <w:rStyle w:val="StyleUnderline"/>
        </w:rPr>
        <w:t xml:space="preserve"> controlled</w:t>
      </w:r>
      <w:r w:rsidRPr="00B87307">
        <w:rPr>
          <w:rStyle w:val="StyleUnderline"/>
        </w:rPr>
        <w:t xml:space="preserve"> the strategic port city</w:t>
      </w:r>
      <w:r>
        <w:t xml:space="preserve"> of a half million people </w:t>
      </w:r>
      <w:r w:rsidRPr="00B87307">
        <w:rPr>
          <w:rStyle w:val="StyleUnderline"/>
        </w:rPr>
        <w:t>since 2014. The insurgency</w:t>
      </w:r>
      <w:r>
        <w:t xml:space="preserve"> group </w:t>
      </w:r>
      <w:r w:rsidRPr="00B87307">
        <w:rPr>
          <w:rStyle w:val="StyleUnderline"/>
        </w:rPr>
        <w:t xml:space="preserve">has </w:t>
      </w:r>
      <w:r w:rsidRPr="00564CA9">
        <w:rPr>
          <w:rStyle w:val="StyleUnderline"/>
          <w:highlight w:val="yellow"/>
        </w:rPr>
        <w:t>been found</w:t>
      </w:r>
      <w:r>
        <w:t xml:space="preserve"> time and again </w:t>
      </w:r>
      <w:r w:rsidRPr="00564CA9">
        <w:rPr>
          <w:rStyle w:val="StyleUnderline"/>
          <w:highlight w:val="yellow"/>
        </w:rPr>
        <w:t>to mismanage</w:t>
      </w:r>
      <w:r w:rsidRPr="00B87307">
        <w:rPr>
          <w:rStyle w:val="StyleUnderline"/>
        </w:rPr>
        <w:t xml:space="preserve"> vital </w:t>
      </w:r>
      <w:r w:rsidRPr="00564CA9">
        <w:rPr>
          <w:rStyle w:val="StyleUnderline"/>
          <w:highlight w:val="yellow"/>
        </w:rPr>
        <w:t>humanitarian deliveries</w:t>
      </w:r>
      <w:r w:rsidRPr="00B87307">
        <w:rPr>
          <w:rStyle w:val="StyleUnderline"/>
        </w:rPr>
        <w:t xml:space="preserve"> in order </w:t>
      </w:r>
      <w:r w:rsidRPr="00564CA9">
        <w:rPr>
          <w:rStyle w:val="StyleUnderline"/>
          <w:highlight w:val="yellow"/>
        </w:rPr>
        <w:t>to serve</w:t>
      </w:r>
      <w:r w:rsidRPr="00B87307">
        <w:rPr>
          <w:rStyle w:val="StyleUnderline"/>
        </w:rPr>
        <w:t xml:space="preserve"> their selfish </w:t>
      </w:r>
      <w:r w:rsidRPr="00564CA9">
        <w:rPr>
          <w:rStyle w:val="StyleUnderline"/>
          <w:highlight w:val="yellow"/>
        </w:rPr>
        <w:t>political ends. Human rights groups have accused the movement of blocking aid deliveries, threatening volunteers and blocking the transfer of wounded civilians</w:t>
      </w:r>
      <w:r>
        <w:t xml:space="preserve"> in a cynical infringement of basic humanitarian law.</w:t>
      </w:r>
    </w:p>
    <w:p w:rsidR="00564CA9" w:rsidRDefault="00564CA9" w:rsidP="00D30EA8"/>
    <w:p w:rsidR="00C65715" w:rsidRDefault="00C65715" w:rsidP="00D30EA8"/>
    <w:p w:rsidR="00C65715" w:rsidRPr="00C65715" w:rsidRDefault="00C65715" w:rsidP="00C65715">
      <w:pPr>
        <w:pStyle w:val="Heading4"/>
      </w:pPr>
      <w:r>
        <w:t xml:space="preserve">Houthi victory ensures </w:t>
      </w:r>
      <w:r>
        <w:rPr>
          <w:u w:val="single"/>
        </w:rPr>
        <w:t>permanent catastrophe</w:t>
      </w:r>
      <w:r>
        <w:t xml:space="preserve">. </w:t>
      </w:r>
    </w:p>
    <w:p w:rsidR="00C65715" w:rsidRDefault="00C65715" w:rsidP="00C65715">
      <w:r w:rsidRPr="00145F16">
        <w:rPr>
          <w:rStyle w:val="Style13ptBold"/>
        </w:rPr>
        <w:t>Avni 18</w:t>
      </w:r>
      <w:r>
        <w:t xml:space="preserve"> — Benny Avni, Columnist at the </w:t>
      </w:r>
      <w:r w:rsidRPr="00145F16">
        <w:rPr>
          <w:i/>
        </w:rPr>
        <w:t>New York Post</w:t>
      </w:r>
      <w:r>
        <w:t>, 2018 (“</w:t>
      </w:r>
      <w:r w:rsidRPr="00145F16">
        <w:t>US must be careful not to hand Yemen to Iran</w:t>
      </w:r>
      <w:r>
        <w:t xml:space="preserve">,” </w:t>
      </w:r>
      <w:r>
        <w:rPr>
          <w:i/>
        </w:rPr>
        <w:t>New York Post</w:t>
      </w:r>
      <w:r>
        <w:t>, November 14</w:t>
      </w:r>
      <w:r w:rsidRPr="00145F16">
        <w:rPr>
          <w:vertAlign w:val="superscript"/>
        </w:rPr>
        <w:t>th</w:t>
      </w:r>
      <w:r>
        <w:t xml:space="preserve">, Available Online at </w:t>
      </w:r>
      <w:hyperlink r:id="rId127" w:history="1">
        <w:r w:rsidRPr="008A2A05">
          <w:rPr>
            <w:rStyle w:val="Hyperlink"/>
          </w:rPr>
          <w:t>https://nypost.com/2018/11/14/us-must-be-careful-not-to-hand-yemen-to-iran/</w:t>
        </w:r>
      </w:hyperlink>
      <w:r>
        <w:t>, Accessed 06-24-2019)</w:t>
      </w:r>
    </w:p>
    <w:p w:rsidR="00C65715" w:rsidRDefault="00C65715" w:rsidP="00C65715">
      <w:r w:rsidRPr="00F738B4">
        <w:rPr>
          <w:rStyle w:val="StyleUnderline"/>
          <w:highlight w:val="yellow"/>
        </w:rPr>
        <w:t>The war is</w:t>
      </w:r>
      <w:r w:rsidRPr="00145F16">
        <w:rPr>
          <w:rStyle w:val="StyleUnderline"/>
        </w:rPr>
        <w:t xml:space="preserve"> obviously </w:t>
      </w:r>
      <w:r w:rsidRPr="00F738B4">
        <w:rPr>
          <w:rStyle w:val="StyleUnderline"/>
          <w:highlight w:val="yellow"/>
        </w:rPr>
        <w:t>a nightmare</w:t>
      </w:r>
      <w:r w:rsidRPr="00145F16">
        <w:rPr>
          <w:rStyle w:val="StyleUnderline"/>
        </w:rPr>
        <w:t xml:space="preserve"> for Yemenis. </w:t>
      </w:r>
      <w:r w:rsidRPr="00F738B4">
        <w:rPr>
          <w:rStyle w:val="StyleUnderline"/>
          <w:highlight w:val="yellow"/>
        </w:rPr>
        <w:t>But so are the Houthis’ tactics</w:t>
      </w:r>
      <w:r w:rsidRPr="00145F16">
        <w:rPr>
          <w:rStyle w:val="StyleUnderline"/>
        </w:rPr>
        <w:t xml:space="preserve">. And </w:t>
      </w:r>
      <w:r w:rsidRPr="00F738B4">
        <w:rPr>
          <w:rStyle w:val="StyleUnderline"/>
          <w:highlight w:val="yellow"/>
        </w:rPr>
        <w:t>handing them</w:t>
      </w:r>
      <w:r w:rsidRPr="00145F16">
        <w:rPr>
          <w:rStyle w:val="StyleUnderline"/>
        </w:rPr>
        <w:t xml:space="preserve"> — and Iran — </w:t>
      </w:r>
      <w:r w:rsidRPr="00F738B4">
        <w:rPr>
          <w:rStyle w:val="StyleUnderline"/>
          <w:highlight w:val="yellow"/>
        </w:rPr>
        <w:t>victory</w:t>
      </w:r>
      <w:r w:rsidRPr="00145F16">
        <w:rPr>
          <w:rStyle w:val="StyleUnderline"/>
        </w:rPr>
        <w:t xml:space="preserve"> now </w:t>
      </w:r>
      <w:r w:rsidRPr="00F738B4">
        <w:rPr>
          <w:rStyle w:val="StyleUnderline"/>
          <w:highlight w:val="yellow"/>
        </w:rPr>
        <w:t>will</w:t>
      </w:r>
      <w:r w:rsidRPr="00145F16">
        <w:rPr>
          <w:rStyle w:val="StyleUnderline"/>
        </w:rPr>
        <w:t xml:space="preserve"> likely </w:t>
      </w:r>
      <w:r w:rsidRPr="00F738B4">
        <w:rPr>
          <w:rStyle w:val="StyleUnderline"/>
          <w:highlight w:val="yellow"/>
        </w:rPr>
        <w:t xml:space="preserve">lead to </w:t>
      </w:r>
      <w:r w:rsidRPr="00F738B4">
        <w:rPr>
          <w:rStyle w:val="Emphasis"/>
          <w:highlight w:val="yellow"/>
        </w:rPr>
        <w:t>future unrest</w:t>
      </w:r>
      <w:r w:rsidRPr="00F738B4">
        <w:rPr>
          <w:rStyle w:val="StyleUnderline"/>
          <w:highlight w:val="yellow"/>
        </w:rPr>
        <w:t xml:space="preserve"> that no one can guarantee will be </w:t>
      </w:r>
      <w:r w:rsidRPr="00C65715">
        <w:rPr>
          <w:rStyle w:val="Emphasis"/>
          <w:highlight w:val="yellow"/>
        </w:rPr>
        <w:t>less cruel or deadly</w:t>
      </w:r>
      <w:r>
        <w:t>.</w:t>
      </w:r>
    </w:p>
    <w:p w:rsidR="00C65715" w:rsidRDefault="00C65715" w:rsidP="00C65715">
      <w:r w:rsidRPr="00145F16">
        <w:rPr>
          <w:rStyle w:val="StyleUnderline"/>
        </w:rPr>
        <w:lastRenderedPageBreak/>
        <w:t>Instead, America should deepen its support for the Saudi-led coalition and</w:t>
      </w:r>
      <w:r>
        <w:t xml:space="preserve"> help — heck, </w:t>
      </w:r>
      <w:r w:rsidRPr="00145F16">
        <w:rPr>
          <w:rStyle w:val="StyleUnderline"/>
        </w:rPr>
        <w:t>force</w:t>
      </w:r>
      <w:r>
        <w:t xml:space="preserve"> — </w:t>
      </w:r>
      <w:r w:rsidRPr="00145F16">
        <w:rPr>
          <w:rStyle w:val="StyleUnderline"/>
        </w:rPr>
        <w:t>it to pursue a smarter, more effective and less cruel war strategy</w:t>
      </w:r>
      <w:r>
        <w:t>.</w:t>
      </w:r>
    </w:p>
    <w:p w:rsidR="00C65715" w:rsidRDefault="00C65715" w:rsidP="00C65715">
      <w:r>
        <w:t xml:space="preserve">As Foundation for Defense of Democracies vice president Jonathan Schanzer puts it, </w:t>
      </w:r>
      <w:r w:rsidRPr="00145F16">
        <w:rPr>
          <w:rStyle w:val="StyleUnderline"/>
        </w:rPr>
        <w:t xml:space="preserve">we must “find a way to address Saudi inadequacies without ceding ground to Iran.” </w:t>
      </w:r>
      <w:r w:rsidRPr="00877467">
        <w:rPr>
          <w:rStyle w:val="StyleUnderline"/>
          <w:highlight w:val="yellow"/>
        </w:rPr>
        <w:t>Washing</w:t>
      </w:r>
      <w:r w:rsidRPr="00145F16">
        <w:rPr>
          <w:rStyle w:val="StyleUnderline"/>
        </w:rPr>
        <w:t xml:space="preserve"> our </w:t>
      </w:r>
      <w:r w:rsidRPr="00877467">
        <w:rPr>
          <w:rStyle w:val="StyleUnderline"/>
          <w:highlight w:val="yellow"/>
        </w:rPr>
        <w:t>hands</w:t>
      </w:r>
      <w:r w:rsidRPr="00145F16">
        <w:rPr>
          <w:rStyle w:val="StyleUnderline"/>
        </w:rPr>
        <w:t xml:space="preserve"> of Yemen may feel good, but it </w:t>
      </w:r>
      <w:r w:rsidRPr="00877467">
        <w:rPr>
          <w:rStyle w:val="StyleUnderline"/>
          <w:highlight w:val="yellow"/>
        </w:rPr>
        <w:t>won’t guarantee peace — and will</w:t>
      </w:r>
      <w:r w:rsidRPr="00145F16">
        <w:rPr>
          <w:rStyle w:val="StyleUnderline"/>
        </w:rPr>
        <w:t xml:space="preserve"> likely only </w:t>
      </w:r>
      <w:r w:rsidRPr="00877467">
        <w:rPr>
          <w:rStyle w:val="StyleUnderline"/>
          <w:highlight w:val="yellow"/>
        </w:rPr>
        <w:t xml:space="preserve">lead to </w:t>
      </w:r>
      <w:r w:rsidRPr="00C65715">
        <w:rPr>
          <w:rStyle w:val="Emphasis"/>
          <w:highlight w:val="yellow"/>
        </w:rPr>
        <w:t>an even worse</w:t>
      </w:r>
      <w:r w:rsidRPr="00C65715">
        <w:rPr>
          <w:rStyle w:val="Emphasis"/>
        </w:rPr>
        <w:t xml:space="preserve"> regional </w:t>
      </w:r>
      <w:r w:rsidRPr="00C65715">
        <w:rPr>
          <w:rStyle w:val="Emphasis"/>
          <w:highlight w:val="yellow"/>
        </w:rPr>
        <w:t>catastrophe</w:t>
      </w:r>
      <w:r>
        <w:t>.</w:t>
      </w:r>
    </w:p>
    <w:p w:rsidR="00412AA8" w:rsidRPr="00412AA8" w:rsidRDefault="00412AA8" w:rsidP="00412AA8"/>
    <w:p w:rsidR="004433BD" w:rsidRDefault="004433BD" w:rsidP="004433BD">
      <w:pPr>
        <w:pStyle w:val="Heading3"/>
      </w:pPr>
      <w:r>
        <w:lastRenderedPageBreak/>
        <w:t>They Say: “</w:t>
      </w:r>
      <w:r w:rsidR="00C866E5">
        <w:t>Makes Negotiations Less Likely</w:t>
      </w:r>
      <w:r>
        <w:t>”</w:t>
      </w:r>
    </w:p>
    <w:p w:rsidR="004433BD" w:rsidRPr="00172B70" w:rsidRDefault="004433BD" w:rsidP="004433BD">
      <w:pPr>
        <w:pStyle w:val="Heading4"/>
      </w:pPr>
      <w:r w:rsidRPr="00390670">
        <w:rPr>
          <w:u w:val="single"/>
        </w:rPr>
        <w:t>Increased military pressure</w:t>
      </w:r>
      <w:r>
        <w:t xml:space="preserve"> is vital to convince </w:t>
      </w:r>
      <w:r w:rsidRPr="00412AA8">
        <w:rPr>
          <w:u w:val="single"/>
        </w:rPr>
        <w:t>both sides</w:t>
      </w:r>
      <w:r>
        <w:t xml:space="preserve"> that continuing to fight is pointless. </w:t>
      </w:r>
    </w:p>
    <w:p w:rsidR="004433BD" w:rsidRDefault="004433BD" w:rsidP="004433BD">
      <w:r w:rsidRPr="002C59BD">
        <w:rPr>
          <w:rStyle w:val="Style13ptBold"/>
        </w:rPr>
        <w:t>Knights et al. 19</w:t>
      </w:r>
      <w:r>
        <w:t xml:space="preserve"> —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et al., with </w:t>
      </w:r>
      <w:r w:rsidRPr="006349B2">
        <w:rPr>
          <w:u w:val="single"/>
        </w:rPr>
        <w:t>Kenneth M. Pollack</w:t>
      </w:r>
      <w:r>
        <w:t xml:space="preserve">, </w:t>
      </w:r>
      <w:r w:rsidRPr="006349B2">
        <w:t xml:space="preserve">Resident Scholar in Middle East Political-Military Affairs and U.S.-Middle East Security and Foreign Policies at the American Enterprise Institute, former Senior Fellow and 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w:t>
      </w:r>
      <w:r>
        <w:t xml:space="preserve">and </w:t>
      </w:r>
      <w:r w:rsidRPr="006349B2">
        <w:rPr>
          <w:u w:val="single"/>
        </w:rPr>
        <w:t>Barbara F. Walter</w:t>
      </w:r>
      <w:r>
        <w:t xml:space="preserve">, </w:t>
      </w:r>
      <w:r w:rsidRPr="002C59BD">
        <w:t>Professor of Political Science at the School of Global Policy and Strategy at the University of California-San Diego, holds a Ph.D. in Political Science from the University of Chicago,</w:t>
      </w:r>
      <w:r>
        <w:t xml:space="preserve"> 2019 (“</w:t>
      </w:r>
      <w:r w:rsidRPr="00273BDE">
        <w:t>A Real Plan to End the War in Yemen</w:t>
      </w:r>
      <w:r>
        <w:t xml:space="preserve">,” </w:t>
      </w:r>
      <w:r>
        <w:rPr>
          <w:i/>
        </w:rPr>
        <w:t>Foreign Affairs</w:t>
      </w:r>
      <w:r>
        <w:t>, May 2</w:t>
      </w:r>
      <w:r w:rsidRPr="00273BDE">
        <w:rPr>
          <w:vertAlign w:val="superscript"/>
        </w:rPr>
        <w:t>nd</w:t>
      </w:r>
      <w:r>
        <w:t xml:space="preserve">, Available Online at </w:t>
      </w:r>
      <w:hyperlink r:id="rId128" w:history="1">
        <w:r w:rsidRPr="00A272A5">
          <w:rPr>
            <w:rStyle w:val="Hyperlink"/>
          </w:rPr>
          <w:t>https://www.foreignaffairs.com/articles/yemen/2019-05-02/real-plan-end-war-yemen</w:t>
        </w:r>
      </w:hyperlink>
      <w:r>
        <w:t>, Accessed 06-14-2019)</w:t>
      </w:r>
    </w:p>
    <w:p w:rsidR="004433BD" w:rsidRDefault="004433BD" w:rsidP="004433BD">
      <w:r>
        <w:t>Get Real</w:t>
      </w:r>
    </w:p>
    <w:p w:rsidR="004433BD" w:rsidRDefault="004433BD" w:rsidP="004433BD">
      <w:r>
        <w:t>U.S. interests and values both demand an end to the war in Yemen.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w:t>
      </w:r>
    </w:p>
    <w:p w:rsidR="004433BD" w:rsidRDefault="004433BD" w:rsidP="004433BD">
      <w:r>
        <w:t xml:space="preserve">But </w:t>
      </w:r>
      <w:r w:rsidRPr="00630DAD">
        <w:rPr>
          <w:rStyle w:val="StyleUnderline"/>
        </w:rPr>
        <w:t xml:space="preserve">bringing an end to the fighting calls for making hard choices that can actually succeed, not easy ones that likely won’t. </w:t>
      </w:r>
      <w:r w:rsidRPr="00390670">
        <w:rPr>
          <w:rStyle w:val="StyleUnderline"/>
          <w:highlight w:val="yellow"/>
        </w:rPr>
        <w:t>If</w:t>
      </w:r>
      <w:r w:rsidRPr="00630DAD">
        <w:rPr>
          <w:rStyle w:val="StyleUnderline"/>
        </w:rPr>
        <w:t xml:space="preserve"> the </w:t>
      </w:r>
      <w:r w:rsidRPr="00390670">
        <w:rPr>
          <w:rStyle w:val="StyleUnderline"/>
          <w:highlight w:val="yellow"/>
        </w:rPr>
        <w:t>battle lines stay where they are</w:t>
      </w:r>
      <w:r w:rsidRPr="00630DAD">
        <w:rPr>
          <w:rStyle w:val="StyleUnderline"/>
        </w:rPr>
        <w:t xml:space="preserve"> now, </w:t>
      </w:r>
      <w:r w:rsidRPr="00390670">
        <w:rPr>
          <w:rStyle w:val="StyleUnderline"/>
          <w:highlight w:val="yellow"/>
        </w:rPr>
        <w:t>the Houthis will effectively have won</w:t>
      </w:r>
      <w:r w:rsidRPr="00630DAD">
        <w:rPr>
          <w:rStyle w:val="StyleUnderline"/>
        </w:rPr>
        <w:t xml:space="preserve"> the war, having gained both Yemen’s capital and its largest port. </w:t>
      </w:r>
      <w:r w:rsidRPr="00390670">
        <w:rPr>
          <w:rStyle w:val="StyleUnderline"/>
          <w:highlight w:val="yellow"/>
        </w:rPr>
        <w:t>If the coalition retakes Hodeidah,</w:t>
      </w:r>
      <w:r>
        <w:t xml:space="preserve"> by contrast, </w:t>
      </w:r>
      <w:r w:rsidRPr="00390670">
        <w:rPr>
          <w:rStyle w:val="StyleUnderline"/>
          <w:highlight w:val="yellow"/>
        </w:rPr>
        <w:t xml:space="preserve">it can afford to end the war while the Houthis’ control of Sanaa will leave them with some </w:t>
      </w:r>
      <w:r w:rsidRPr="00DA2C10">
        <w:rPr>
          <w:rStyle w:val="Emphasis"/>
          <w:highlight w:val="yellow"/>
        </w:rPr>
        <w:t>bargaining power</w:t>
      </w:r>
      <w:r w:rsidRPr="00390670">
        <w:rPr>
          <w:rStyle w:val="StyleUnderline"/>
          <w:highlight w:val="yellow"/>
        </w:rPr>
        <w:t>. What Yemen needs</w:t>
      </w:r>
      <w:r w:rsidRPr="00630DAD">
        <w:rPr>
          <w:rStyle w:val="StyleUnderline"/>
        </w:rPr>
        <w:t xml:space="preserve"> now </w:t>
      </w:r>
      <w:r w:rsidRPr="00390670">
        <w:rPr>
          <w:rStyle w:val="StyleUnderline"/>
          <w:highlight w:val="yellow"/>
        </w:rPr>
        <w:t>is tougher U.S.</w:t>
      </w:r>
      <w:r w:rsidRPr="00630DAD">
        <w:rPr>
          <w:rStyle w:val="StyleUnderline"/>
        </w:rPr>
        <w:t xml:space="preserve">, European, and UN </w:t>
      </w:r>
      <w:r w:rsidRPr="00390670">
        <w:rPr>
          <w:rStyle w:val="StyleUnderline"/>
          <w:highlight w:val="yellow"/>
        </w:rPr>
        <w:t>diplomacy</w:t>
      </w:r>
      <w:r w:rsidRPr="00630DAD">
        <w:rPr>
          <w:rStyle w:val="StyleUnderline"/>
        </w:rPr>
        <w:t xml:space="preserve">, </w:t>
      </w:r>
      <w:r w:rsidRPr="00390670">
        <w:rPr>
          <w:rStyle w:val="StyleUnderline"/>
          <w:highlight w:val="yellow"/>
        </w:rPr>
        <w:t xml:space="preserve">backed by </w:t>
      </w:r>
      <w:r w:rsidRPr="00390670">
        <w:rPr>
          <w:rStyle w:val="Emphasis"/>
          <w:highlight w:val="yellow"/>
        </w:rPr>
        <w:t>reinvigorated military pressure</w:t>
      </w:r>
      <w:r w:rsidRPr="00390670">
        <w:rPr>
          <w:rStyle w:val="StyleUnderline"/>
          <w:highlight w:val="yellow"/>
        </w:rPr>
        <w:t>. Only then will both</w:t>
      </w:r>
      <w:r w:rsidRPr="00630DAD">
        <w:rPr>
          <w:rStyle w:val="StyleUnderline"/>
        </w:rPr>
        <w:t xml:space="preserve"> warring </w:t>
      </w:r>
      <w:r w:rsidRPr="00390670">
        <w:rPr>
          <w:rStyle w:val="StyleUnderline"/>
          <w:highlight w:val="yellow"/>
        </w:rPr>
        <w:t>parties understand</w:t>
      </w:r>
      <w:r w:rsidRPr="00630DAD">
        <w:rPr>
          <w:rStyle w:val="StyleUnderline"/>
        </w:rPr>
        <w:t xml:space="preserve"> that </w:t>
      </w:r>
      <w:r w:rsidRPr="00390670">
        <w:rPr>
          <w:rStyle w:val="StyleUnderline"/>
          <w:highlight w:val="yellow"/>
        </w:rPr>
        <w:t>if they keep</w:t>
      </w:r>
      <w:r w:rsidRPr="00630DAD">
        <w:rPr>
          <w:rStyle w:val="StyleUnderline"/>
        </w:rPr>
        <w:t xml:space="preserve"> on </w:t>
      </w:r>
      <w:r w:rsidRPr="00390670">
        <w:rPr>
          <w:rStyle w:val="StyleUnderline"/>
          <w:highlight w:val="yellow"/>
        </w:rPr>
        <w:t>fighting, they</w:t>
      </w:r>
      <w:r w:rsidRPr="00630DAD">
        <w:rPr>
          <w:rStyle w:val="StyleUnderline"/>
        </w:rPr>
        <w:t xml:space="preserve"> can only </w:t>
      </w:r>
      <w:r w:rsidRPr="00390670">
        <w:rPr>
          <w:rStyle w:val="StyleUnderline"/>
          <w:highlight w:val="yellow"/>
        </w:rPr>
        <w:t>lose</w:t>
      </w:r>
      <w:r>
        <w:t>.</w:t>
      </w:r>
    </w:p>
    <w:p w:rsidR="004433BD" w:rsidRDefault="004433BD" w:rsidP="004433BD"/>
    <w:p w:rsidR="004433BD" w:rsidRPr="00172B70" w:rsidRDefault="004433BD" w:rsidP="004433BD">
      <w:pPr>
        <w:pStyle w:val="Heading4"/>
      </w:pPr>
      <w:r>
        <w:t xml:space="preserve">Increased military pressure is </w:t>
      </w:r>
      <w:r w:rsidRPr="00D85C19">
        <w:rPr>
          <w:u w:val="single"/>
        </w:rPr>
        <w:t>the only way</w:t>
      </w:r>
      <w:r>
        <w:t xml:space="preserve"> to force Houthi concessions.</w:t>
      </w:r>
    </w:p>
    <w:p w:rsidR="004433BD" w:rsidRPr="00273BDE" w:rsidRDefault="004433BD" w:rsidP="004433BD">
      <w:r w:rsidRPr="002C59BD">
        <w:rPr>
          <w:rStyle w:val="Style13ptBold"/>
        </w:rPr>
        <w:t>Knights et al. 19</w:t>
      </w:r>
      <w:r>
        <w:t xml:space="preserve"> —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et al., with </w:t>
      </w:r>
      <w:r w:rsidRPr="006349B2">
        <w:rPr>
          <w:u w:val="single"/>
        </w:rPr>
        <w:t>Kenneth M. Pollack</w:t>
      </w:r>
      <w:r>
        <w:t xml:space="preserve">, </w:t>
      </w:r>
      <w:r w:rsidRPr="006349B2">
        <w:t xml:space="preserve">Resident Scholar in Middle East Political-Military Affairs and U.S.-Middle East Security and Foreign Policies at the American Enterprise Institute, former Senior Fellow and 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w:t>
      </w:r>
      <w:r>
        <w:t xml:space="preserve">and </w:t>
      </w:r>
      <w:r w:rsidRPr="006349B2">
        <w:rPr>
          <w:u w:val="single"/>
        </w:rPr>
        <w:t>Barbara F. Walter</w:t>
      </w:r>
      <w:r>
        <w:t xml:space="preserve">, </w:t>
      </w:r>
      <w:r w:rsidRPr="002C59BD">
        <w:t>Professor of Political Science at the School of Global Policy and Strategy at the University of California-San Diego, holds a Ph.D. in Political Science from the University of Chicago,</w:t>
      </w:r>
      <w:r>
        <w:t xml:space="preserve"> 2019 (“</w:t>
      </w:r>
      <w:r w:rsidRPr="00273BDE">
        <w:t>A Real Plan to End the War in Yemen</w:t>
      </w:r>
      <w:r>
        <w:t xml:space="preserve">,” </w:t>
      </w:r>
      <w:r>
        <w:rPr>
          <w:i/>
        </w:rPr>
        <w:t>Foreign Affairs</w:t>
      </w:r>
      <w:r>
        <w:t>, May 2</w:t>
      </w:r>
      <w:r w:rsidRPr="00273BDE">
        <w:rPr>
          <w:vertAlign w:val="superscript"/>
        </w:rPr>
        <w:t>nd</w:t>
      </w:r>
      <w:r>
        <w:t xml:space="preserve">, Available Online at </w:t>
      </w:r>
      <w:hyperlink r:id="rId129" w:history="1">
        <w:r w:rsidRPr="00A272A5">
          <w:rPr>
            <w:rStyle w:val="Hyperlink"/>
          </w:rPr>
          <w:t>https://www.foreignaffairs.com/articles/yemen/2019-05-02/real-plan-end-war-yemen</w:t>
        </w:r>
      </w:hyperlink>
      <w:r>
        <w:t>, Accessed 06-14-2019)</w:t>
      </w:r>
    </w:p>
    <w:p w:rsidR="004433BD" w:rsidRDefault="004433BD" w:rsidP="004433BD">
      <w:r>
        <w:t xml:space="preserve">The hard truth is that </w:t>
      </w:r>
      <w:r w:rsidRPr="007722BB">
        <w:rPr>
          <w:rStyle w:val="StyleUnderline"/>
          <w:highlight w:val="yellow"/>
        </w:rPr>
        <w:t>the cease-fire</w:t>
      </w:r>
      <w:r w:rsidRPr="00630DAD">
        <w:rPr>
          <w:rStyle w:val="StyleUnderline"/>
        </w:rPr>
        <w:t xml:space="preserve"> in Hodeidah </w:t>
      </w:r>
      <w:r w:rsidRPr="007722BB">
        <w:rPr>
          <w:rStyle w:val="StyleUnderline"/>
          <w:highlight w:val="yellow"/>
        </w:rPr>
        <w:t>came</w:t>
      </w:r>
      <w:r w:rsidRPr="00630DAD">
        <w:rPr>
          <w:rStyle w:val="StyleUnderline"/>
        </w:rPr>
        <w:t xml:space="preserve"> about only </w:t>
      </w:r>
      <w:r w:rsidRPr="00DA2C10">
        <w:rPr>
          <w:rStyle w:val="Emphasis"/>
          <w:highlight w:val="yellow"/>
        </w:rPr>
        <w:t>because of</w:t>
      </w:r>
      <w:r w:rsidRPr="007722BB">
        <w:rPr>
          <w:rStyle w:val="StyleUnderline"/>
          <w:highlight w:val="yellow"/>
        </w:rPr>
        <w:t xml:space="preserve"> military pressure</w:t>
      </w:r>
      <w:r w:rsidRPr="00630DAD">
        <w:rPr>
          <w:rStyle w:val="StyleUnderline"/>
        </w:rPr>
        <w:t xml:space="preserve"> from the Saudi-led coalition. </w:t>
      </w:r>
      <w:r w:rsidRPr="007722BB">
        <w:rPr>
          <w:rStyle w:val="StyleUnderline"/>
          <w:highlight w:val="yellow"/>
        </w:rPr>
        <w:t>The prospect of a Saudi assault</w:t>
      </w:r>
      <w:r w:rsidRPr="00630DAD">
        <w:rPr>
          <w:rStyle w:val="StyleUnderline"/>
        </w:rPr>
        <w:t xml:space="preserve"> on Hodeidah </w:t>
      </w:r>
      <w:r w:rsidRPr="007722BB">
        <w:rPr>
          <w:rStyle w:val="StyleUnderline"/>
          <w:highlight w:val="yellow"/>
        </w:rPr>
        <w:t>forced the Houthis to choose between</w:t>
      </w:r>
      <w:r w:rsidRPr="00630DAD">
        <w:rPr>
          <w:rStyle w:val="StyleUnderline"/>
        </w:rPr>
        <w:t xml:space="preserve"> making </w:t>
      </w:r>
      <w:r w:rsidRPr="007722BB">
        <w:rPr>
          <w:rStyle w:val="StyleUnderline"/>
          <w:highlight w:val="yellow"/>
        </w:rPr>
        <w:t>a deal while they</w:t>
      </w:r>
      <w:r w:rsidRPr="00630DAD">
        <w:rPr>
          <w:rStyle w:val="StyleUnderline"/>
        </w:rPr>
        <w:t xml:space="preserve"> still </w:t>
      </w:r>
      <w:r w:rsidRPr="007722BB">
        <w:rPr>
          <w:rStyle w:val="StyleUnderline"/>
          <w:highlight w:val="yellow"/>
        </w:rPr>
        <w:t>held</w:t>
      </w:r>
      <w:r w:rsidRPr="00630DAD">
        <w:rPr>
          <w:rStyle w:val="StyleUnderline"/>
        </w:rPr>
        <w:t xml:space="preserve"> onto the city, and could use it as </w:t>
      </w:r>
      <w:r w:rsidRPr="007722BB">
        <w:rPr>
          <w:rStyle w:val="StyleUnderline"/>
          <w:highlight w:val="yellow"/>
        </w:rPr>
        <w:t>a bargaining chip</w:t>
      </w:r>
      <w:r w:rsidRPr="00630DAD">
        <w:rPr>
          <w:rStyle w:val="StyleUnderline"/>
        </w:rPr>
        <w:t xml:space="preserve">, </w:t>
      </w:r>
      <w:r w:rsidRPr="007722BB">
        <w:rPr>
          <w:rStyle w:val="StyleUnderline"/>
          <w:highlight w:val="yellow"/>
        </w:rPr>
        <w:t>or doing so</w:t>
      </w:r>
      <w:r w:rsidRPr="00630DAD">
        <w:rPr>
          <w:rStyle w:val="StyleUnderline"/>
        </w:rPr>
        <w:t xml:space="preserve"> later, </w:t>
      </w:r>
      <w:r w:rsidRPr="007722BB">
        <w:rPr>
          <w:rStyle w:val="StyleUnderline"/>
          <w:highlight w:val="yellow"/>
        </w:rPr>
        <w:t>after they might have lost it</w:t>
      </w:r>
      <w:r w:rsidRPr="00630DAD">
        <w:rPr>
          <w:rStyle w:val="StyleUnderline"/>
        </w:rPr>
        <w:t xml:space="preserve"> and had much less leverage. </w:t>
      </w:r>
      <w:r w:rsidRPr="007722BB">
        <w:rPr>
          <w:rStyle w:val="StyleUnderline"/>
          <w:highlight w:val="yellow"/>
        </w:rPr>
        <w:t xml:space="preserve">Now that </w:t>
      </w:r>
      <w:r w:rsidRPr="007722BB">
        <w:rPr>
          <w:rStyle w:val="Emphasis"/>
          <w:highlight w:val="yellow"/>
        </w:rPr>
        <w:t>there is</w:t>
      </w:r>
      <w:r w:rsidRPr="007722BB">
        <w:rPr>
          <w:rStyle w:val="StyleUnderline"/>
          <w:highlight w:val="yellow"/>
        </w:rPr>
        <w:t xml:space="preserve"> a cease-fire, the Houthis are no longer under</w:t>
      </w:r>
      <w:r w:rsidRPr="00630DAD">
        <w:rPr>
          <w:rStyle w:val="StyleUnderline"/>
        </w:rPr>
        <w:t xml:space="preserve"> such </w:t>
      </w:r>
      <w:r w:rsidRPr="007722BB">
        <w:rPr>
          <w:rStyle w:val="StyleUnderline"/>
          <w:highlight w:val="yellow"/>
        </w:rPr>
        <w:t>pressure to follow through</w:t>
      </w:r>
      <w:r w:rsidRPr="00630DAD">
        <w:rPr>
          <w:rStyle w:val="StyleUnderline"/>
        </w:rPr>
        <w:t xml:space="preserve"> with a more comprehensive peace deal. </w:t>
      </w:r>
      <w:r w:rsidRPr="007722BB">
        <w:rPr>
          <w:rStyle w:val="StyleUnderline"/>
          <w:highlight w:val="yellow"/>
        </w:rPr>
        <w:t>They know</w:t>
      </w:r>
      <w:r w:rsidRPr="00630DAD">
        <w:rPr>
          <w:rStyle w:val="StyleUnderline"/>
        </w:rPr>
        <w:t xml:space="preserve"> that </w:t>
      </w:r>
      <w:r w:rsidRPr="007722BB">
        <w:rPr>
          <w:rStyle w:val="StyleUnderline"/>
          <w:highlight w:val="yellow"/>
        </w:rPr>
        <w:t>making a deal will</w:t>
      </w:r>
      <w:r w:rsidRPr="00630DAD">
        <w:rPr>
          <w:rStyle w:val="StyleUnderline"/>
        </w:rPr>
        <w:t xml:space="preserve"> only </w:t>
      </w:r>
      <w:r w:rsidRPr="007722BB">
        <w:rPr>
          <w:rStyle w:val="StyleUnderline"/>
          <w:highlight w:val="yellow"/>
        </w:rPr>
        <w:t>diminish their power</w:t>
      </w:r>
      <w:r w:rsidRPr="00630DAD">
        <w:rPr>
          <w:rStyle w:val="StyleUnderline"/>
        </w:rPr>
        <w:t>, whereas a military victory would enhance it</w:t>
      </w:r>
      <w:r>
        <w:t xml:space="preserve">. The United Nations and the international community, for their part, have failed to replace the military pressure on the Houthis with countervailing diplomatic pressure. </w:t>
      </w:r>
      <w:r w:rsidRPr="007722BB">
        <w:rPr>
          <w:rStyle w:val="StyleUnderline"/>
          <w:highlight w:val="yellow"/>
        </w:rPr>
        <w:t>What remains is</w:t>
      </w:r>
      <w:r w:rsidRPr="00630DAD">
        <w:rPr>
          <w:rStyle w:val="StyleUnderline"/>
        </w:rPr>
        <w:t xml:space="preserve"> best described as </w:t>
      </w:r>
      <w:r w:rsidRPr="007722BB">
        <w:rPr>
          <w:rStyle w:val="Emphasis"/>
          <w:highlight w:val="yellow"/>
        </w:rPr>
        <w:t>peace theater</w:t>
      </w:r>
      <w:r w:rsidRPr="00630DAD">
        <w:rPr>
          <w:rStyle w:val="StyleUnderline"/>
        </w:rPr>
        <w:t xml:space="preserve">: an illusion of progress that offers a welcome breather from full-on warfare in Hodeidah while </w:t>
      </w:r>
      <w:r w:rsidRPr="007722BB">
        <w:rPr>
          <w:rStyle w:val="StyleUnderline"/>
          <w:highlight w:val="yellow"/>
        </w:rPr>
        <w:t xml:space="preserve">leaving </w:t>
      </w:r>
      <w:r w:rsidRPr="007722BB">
        <w:rPr>
          <w:rStyle w:val="Emphasis"/>
          <w:highlight w:val="yellow"/>
        </w:rPr>
        <w:t>the underlying crisis</w:t>
      </w:r>
      <w:r w:rsidRPr="007722BB">
        <w:rPr>
          <w:rStyle w:val="StyleUnderline"/>
          <w:highlight w:val="yellow"/>
        </w:rPr>
        <w:t xml:space="preserve"> in place</w:t>
      </w:r>
      <w:r>
        <w:t>.</w:t>
      </w:r>
    </w:p>
    <w:p w:rsidR="004433BD" w:rsidRDefault="004433BD" w:rsidP="004433BD"/>
    <w:p w:rsidR="004433BD" w:rsidRPr="00172B70" w:rsidRDefault="004433BD" w:rsidP="004433BD">
      <w:pPr>
        <w:pStyle w:val="Heading4"/>
      </w:pPr>
      <w:r w:rsidRPr="00BB2215">
        <w:rPr>
          <w:u w:val="single"/>
        </w:rPr>
        <w:t>Bosnia</w:t>
      </w:r>
      <w:r>
        <w:t xml:space="preserve"> proves. </w:t>
      </w:r>
    </w:p>
    <w:p w:rsidR="004433BD" w:rsidRDefault="004433BD" w:rsidP="004433BD">
      <w:r w:rsidRPr="002C59BD">
        <w:rPr>
          <w:rStyle w:val="Style13ptBold"/>
        </w:rPr>
        <w:t>Knights et al. 19</w:t>
      </w:r>
      <w:r>
        <w:t xml:space="preserve"> —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et al., with </w:t>
      </w:r>
      <w:r w:rsidRPr="006349B2">
        <w:rPr>
          <w:u w:val="single"/>
        </w:rPr>
        <w:t>Kenneth M. Pollack</w:t>
      </w:r>
      <w:r>
        <w:t xml:space="preserve">, </w:t>
      </w:r>
      <w:r w:rsidRPr="006349B2">
        <w:t xml:space="preserve">Resident Scholar in Middle East Political-Military Affairs and U.S.-Middle East Security and Foreign Policies at the American Enterprise Institute, former Senior Fellow and </w:t>
      </w:r>
      <w:r w:rsidRPr="006349B2">
        <w:lastRenderedPageBreak/>
        <w:t xml:space="preserve">Director of the Saban Center for Middle East Policy at the Brookings Institution, former Director for Near East and South Asian Affairs and Director for Persian Gulf Affairs at the U.S. National Security Council, former Persian Gulf Military Analyst at the Central Intelligence Agency, holds a Ph.D. in Political Science from the Massachusetts Institute of Technology, </w:t>
      </w:r>
      <w:r>
        <w:t xml:space="preserve">and </w:t>
      </w:r>
      <w:r w:rsidRPr="006349B2">
        <w:rPr>
          <w:u w:val="single"/>
        </w:rPr>
        <w:t>Barbara F. Walter</w:t>
      </w:r>
      <w:r>
        <w:t xml:space="preserve">, </w:t>
      </w:r>
      <w:r w:rsidRPr="002C59BD">
        <w:t>Professor of Political Science at the School of Global Policy and Strategy at the University of California-San Diego, holds a Ph.D. in Political Science from the University of Chicago,</w:t>
      </w:r>
      <w:r>
        <w:t xml:space="preserve"> 2019 (“</w:t>
      </w:r>
      <w:r w:rsidRPr="00273BDE">
        <w:t>A Real Plan to End the War in Yemen</w:t>
      </w:r>
      <w:r>
        <w:t xml:space="preserve">,” </w:t>
      </w:r>
      <w:r>
        <w:rPr>
          <w:i/>
        </w:rPr>
        <w:t>Foreign Affairs</w:t>
      </w:r>
      <w:r>
        <w:t>, May 2</w:t>
      </w:r>
      <w:r w:rsidRPr="00273BDE">
        <w:rPr>
          <w:vertAlign w:val="superscript"/>
        </w:rPr>
        <w:t>nd</w:t>
      </w:r>
      <w:r>
        <w:t xml:space="preserve">, Available Online at </w:t>
      </w:r>
      <w:hyperlink r:id="rId130" w:history="1">
        <w:r w:rsidRPr="00A272A5">
          <w:rPr>
            <w:rStyle w:val="Hyperlink"/>
          </w:rPr>
          <w:t>https://www.foreignaffairs.com/articles/yemen/2019-05-02/real-plan-end-war-yemen</w:t>
        </w:r>
      </w:hyperlink>
      <w:r>
        <w:t>, Accessed 06-14-2019)</w:t>
      </w:r>
    </w:p>
    <w:p w:rsidR="004433BD" w:rsidRDefault="004433BD" w:rsidP="004433BD">
      <w:r w:rsidRPr="007F31D3">
        <w:rPr>
          <w:rStyle w:val="StyleUnderline"/>
          <w:highlight w:val="yellow"/>
        </w:rPr>
        <w:t>The approach</w:t>
      </w:r>
      <w:r w:rsidRPr="0035639D">
        <w:rPr>
          <w:rStyle w:val="StyleUnderline"/>
        </w:rPr>
        <w:t xml:space="preserve"> comes tried and tested. It </w:t>
      </w:r>
      <w:r w:rsidRPr="007F31D3">
        <w:rPr>
          <w:rStyle w:val="StyleUnderline"/>
          <w:highlight w:val="yellow"/>
        </w:rPr>
        <w:t>parallels</w:t>
      </w:r>
      <w:r w:rsidRPr="0035639D">
        <w:rPr>
          <w:rStyle w:val="StyleUnderline"/>
        </w:rPr>
        <w:t xml:space="preserve"> the strategy that U.S. diplomats employed to end the </w:t>
      </w:r>
      <w:r w:rsidRPr="007F31D3">
        <w:rPr>
          <w:rStyle w:val="StyleUnderline"/>
          <w:highlight w:val="yellow"/>
        </w:rPr>
        <w:t>Bosnia</w:t>
      </w:r>
      <w:r w:rsidRPr="0035639D">
        <w:rPr>
          <w:rStyle w:val="StyleUnderline"/>
        </w:rPr>
        <w:t xml:space="preserve">n civil war in 1995. </w:t>
      </w:r>
      <w:r w:rsidRPr="007F31D3">
        <w:rPr>
          <w:rStyle w:val="StyleUnderline"/>
          <w:highlight w:val="yellow"/>
        </w:rPr>
        <w:t>The U</w:t>
      </w:r>
      <w:r>
        <w:t xml:space="preserve">nited </w:t>
      </w:r>
      <w:r w:rsidRPr="007F31D3">
        <w:rPr>
          <w:rStyle w:val="StyleUnderline"/>
          <w:highlight w:val="yellow"/>
        </w:rPr>
        <w:t>S</w:t>
      </w:r>
      <w:r>
        <w:t xml:space="preserve">tates </w:t>
      </w:r>
      <w:r w:rsidRPr="007F31D3">
        <w:rPr>
          <w:rStyle w:val="StyleUnderline"/>
          <w:highlight w:val="yellow"/>
        </w:rPr>
        <w:t>helped</w:t>
      </w:r>
      <w:r w:rsidRPr="0035639D">
        <w:rPr>
          <w:rStyle w:val="StyleUnderline"/>
        </w:rPr>
        <w:t xml:space="preserve"> the </w:t>
      </w:r>
      <w:r w:rsidRPr="007F31D3">
        <w:rPr>
          <w:rStyle w:val="StyleUnderline"/>
          <w:highlight w:val="yellow"/>
        </w:rPr>
        <w:t>Croat and Bosniak Muslim militaries smash the Bosnian Serb forces</w:t>
      </w:r>
      <w:r w:rsidRPr="0035639D">
        <w:rPr>
          <w:rStyle w:val="StyleUnderline"/>
        </w:rPr>
        <w:t xml:space="preserve"> and take roughly half of their territory</w:t>
      </w:r>
      <w:r>
        <w:t xml:space="preserve">. Then, </w:t>
      </w:r>
      <w:r w:rsidRPr="007F31D3">
        <w:rPr>
          <w:rStyle w:val="StyleUnderline"/>
          <w:highlight w:val="yellow"/>
        </w:rPr>
        <w:t>during peace talks</w:t>
      </w:r>
      <w:r w:rsidRPr="0035639D">
        <w:rPr>
          <w:rStyle w:val="StyleUnderline"/>
        </w:rPr>
        <w:t xml:space="preserve"> in Dayton</w:t>
      </w:r>
      <w:r>
        <w:t xml:space="preserve">, Ohio, </w:t>
      </w:r>
      <w:r w:rsidRPr="0035639D">
        <w:rPr>
          <w:rStyle w:val="StyleUnderline"/>
        </w:rPr>
        <w:t>U.S. envoy</w:t>
      </w:r>
      <w:r>
        <w:t xml:space="preserve"> Richard </w:t>
      </w:r>
      <w:r w:rsidRPr="007F31D3">
        <w:rPr>
          <w:rStyle w:val="StyleUnderline"/>
          <w:highlight w:val="yellow"/>
        </w:rPr>
        <w:t>Holbrooke offered</w:t>
      </w:r>
      <w:r w:rsidRPr="0035639D">
        <w:rPr>
          <w:rStyle w:val="StyleUnderline"/>
        </w:rPr>
        <w:t xml:space="preserve"> both sides </w:t>
      </w:r>
      <w:r w:rsidRPr="007F31D3">
        <w:rPr>
          <w:rStyle w:val="StyleUnderline"/>
          <w:highlight w:val="yellow"/>
        </w:rPr>
        <w:t>a power-sharing agreement. The Serbs</w:t>
      </w:r>
      <w:r w:rsidRPr="0035639D">
        <w:rPr>
          <w:rStyle w:val="StyleUnderline"/>
        </w:rPr>
        <w:t xml:space="preserve"> grudgingly </w:t>
      </w:r>
      <w:r w:rsidRPr="007F31D3">
        <w:rPr>
          <w:rStyle w:val="StyleUnderline"/>
          <w:highlight w:val="yellow"/>
        </w:rPr>
        <w:t>accepted, realizing</w:t>
      </w:r>
      <w:r w:rsidRPr="0035639D">
        <w:rPr>
          <w:rStyle w:val="StyleUnderline"/>
        </w:rPr>
        <w:t xml:space="preserve"> that </w:t>
      </w:r>
      <w:r w:rsidRPr="007F31D3">
        <w:rPr>
          <w:rStyle w:val="StyleUnderline"/>
          <w:highlight w:val="yellow"/>
        </w:rPr>
        <w:t>to decline</w:t>
      </w:r>
      <w:r w:rsidRPr="0035639D">
        <w:rPr>
          <w:rStyle w:val="StyleUnderline"/>
        </w:rPr>
        <w:t xml:space="preserve"> it </w:t>
      </w:r>
      <w:r w:rsidRPr="007F31D3">
        <w:rPr>
          <w:rStyle w:val="StyleUnderline"/>
          <w:highlight w:val="yellow"/>
        </w:rPr>
        <w:t>would mean losing</w:t>
      </w:r>
      <w:r w:rsidRPr="0035639D">
        <w:rPr>
          <w:rStyle w:val="StyleUnderline"/>
        </w:rPr>
        <w:t xml:space="preserve"> what remained of </w:t>
      </w:r>
      <w:r w:rsidRPr="007F31D3">
        <w:rPr>
          <w:rStyle w:val="StyleUnderline"/>
          <w:highlight w:val="yellow"/>
        </w:rPr>
        <w:t>their territory</w:t>
      </w:r>
      <w:r w:rsidRPr="0035639D">
        <w:rPr>
          <w:rStyle w:val="StyleUnderline"/>
        </w:rPr>
        <w:t xml:space="preserve"> to the U.S.-backed enemy. </w:t>
      </w:r>
      <w:r w:rsidRPr="007F31D3">
        <w:rPr>
          <w:rStyle w:val="StyleUnderline"/>
          <w:highlight w:val="yellow"/>
        </w:rPr>
        <w:t>The Croats and Bosniaks gave in</w:t>
      </w:r>
      <w:r w:rsidRPr="0035639D">
        <w:rPr>
          <w:rStyle w:val="StyleUnderline"/>
        </w:rPr>
        <w:t xml:space="preserve"> even more grudgingly, </w:t>
      </w:r>
      <w:r w:rsidRPr="007F31D3">
        <w:rPr>
          <w:rStyle w:val="StyleUnderline"/>
          <w:highlight w:val="yellow"/>
        </w:rPr>
        <w:t>because Holbrooke threatened to withdraw U.S. support</w:t>
      </w:r>
      <w:r w:rsidRPr="0035639D">
        <w:rPr>
          <w:rStyle w:val="StyleUnderline"/>
        </w:rPr>
        <w:t xml:space="preserve"> if they didn’t. </w:t>
      </w:r>
      <w:r w:rsidRPr="007F31D3">
        <w:rPr>
          <w:rStyle w:val="StyleUnderline"/>
          <w:highlight w:val="yellow"/>
        </w:rPr>
        <w:t>Holbrooke’s playbook would serve</w:t>
      </w:r>
      <w:r w:rsidRPr="007F31D3">
        <w:rPr>
          <w:rStyle w:val="StyleUnderline"/>
        </w:rPr>
        <w:t xml:space="preserve"> the U</w:t>
      </w:r>
      <w:r w:rsidRPr="007F31D3">
        <w:t xml:space="preserve">nited </w:t>
      </w:r>
      <w:r w:rsidRPr="007F31D3">
        <w:rPr>
          <w:rStyle w:val="StyleUnderline"/>
        </w:rPr>
        <w:t>S</w:t>
      </w:r>
      <w:r w:rsidRPr="007F31D3">
        <w:t>tates</w:t>
      </w:r>
      <w:r>
        <w:t xml:space="preserve"> </w:t>
      </w:r>
      <w:r w:rsidRPr="007F31D3">
        <w:rPr>
          <w:rStyle w:val="StyleUnderline"/>
          <w:highlight w:val="yellow"/>
        </w:rPr>
        <w:t>just as well in Yemen</w:t>
      </w:r>
      <w:r w:rsidRPr="0035639D">
        <w:rPr>
          <w:rStyle w:val="StyleUnderline"/>
        </w:rPr>
        <w:t xml:space="preserve"> today</w:t>
      </w:r>
      <w:r>
        <w:t>.</w:t>
      </w:r>
    </w:p>
    <w:p w:rsidR="004433BD" w:rsidRDefault="004433BD" w:rsidP="004433BD"/>
    <w:p w:rsidR="004433BD" w:rsidRPr="008F6356" w:rsidRDefault="004433BD" w:rsidP="004433BD">
      <w:pPr>
        <w:pStyle w:val="Heading4"/>
      </w:pPr>
      <w:r>
        <w:t xml:space="preserve">The immediate increase in U.S. support is key to get </w:t>
      </w:r>
      <w:r>
        <w:rPr>
          <w:u w:val="single"/>
        </w:rPr>
        <w:t>both sides</w:t>
      </w:r>
      <w:r>
        <w:t xml:space="preserve"> to the negotiating table. </w:t>
      </w:r>
    </w:p>
    <w:p w:rsidR="004433BD" w:rsidRPr="00025126" w:rsidRDefault="004433BD" w:rsidP="004433BD">
      <w:r w:rsidRPr="00025126">
        <w:rPr>
          <w:rStyle w:val="Style13ptBold"/>
        </w:rPr>
        <w:t>Guzansky and Heistein 18</w:t>
      </w:r>
      <w:r>
        <w:t xml:space="preserve"> — </w:t>
      </w:r>
      <w:r w:rsidRPr="00025126">
        <w:rPr>
          <w:u w:val="single"/>
        </w:rPr>
        <w:t>Yoel Guzansky</w:t>
      </w:r>
      <w:r>
        <w:t xml:space="preserve">, </w:t>
      </w:r>
      <w:r w:rsidRPr="00466CCD">
        <w:t xml:space="preserve">Senior Researcher at the Institute for National Security Studies at Tel Aviv University (Israel), Visiting Fellow at the Hoover Institution at Stanford University, former Member of the Israeli National Security Council, </w:t>
      </w:r>
      <w:r>
        <w:t xml:space="preserve">and </w:t>
      </w:r>
      <w:r w:rsidRPr="00025126">
        <w:rPr>
          <w:u w:val="single"/>
        </w:rPr>
        <w:t>Ari Heistein</w:t>
      </w:r>
      <w:r>
        <w:t xml:space="preserve">, </w:t>
      </w:r>
      <w:r w:rsidRPr="00735893">
        <w:t xml:space="preserve">Special Assistant to the Director of the Institute for National Security Studies at Tel Aviv University (Israel), former Research Associate in the Middle East Program at the Council on Foreign Relations, holds an M.A. in Near and Middle Eastern Studies from Tel Aviv University, </w:t>
      </w:r>
      <w:r>
        <w:t xml:space="preserve">2018 (“Saudi Arabia's War in Yemen Has Been a Disaster,” </w:t>
      </w:r>
      <w:r>
        <w:rPr>
          <w:i/>
        </w:rPr>
        <w:t>The National Interest</w:t>
      </w:r>
      <w:r>
        <w:t>, March 25</w:t>
      </w:r>
      <w:r w:rsidRPr="00025126">
        <w:rPr>
          <w:vertAlign w:val="superscript"/>
        </w:rPr>
        <w:t>th</w:t>
      </w:r>
      <w:r>
        <w:t xml:space="preserve">, Available Online at </w:t>
      </w:r>
      <w:hyperlink r:id="rId131" w:history="1">
        <w:r w:rsidRPr="008A2A05">
          <w:rPr>
            <w:rStyle w:val="Hyperlink"/>
          </w:rPr>
          <w:t>https://nationalinterest.org/print/feature/saudi-arabias-war-yemen-has-been-disaster-25064</w:t>
        </w:r>
      </w:hyperlink>
      <w:r>
        <w:t>, Accessed 06-24-2019)</w:t>
      </w:r>
    </w:p>
    <w:p w:rsidR="004433BD" w:rsidRDefault="004433BD" w:rsidP="004433BD">
      <w:r>
        <w:t xml:space="preserve">Washington should see President Trump’s close relationship with Crown Prince MbS and the Saudi royal’s visit to Washington as an opportunity to end this disastrous war: </w:t>
      </w:r>
      <w:r w:rsidRPr="006F13EA">
        <w:rPr>
          <w:rStyle w:val="StyleUnderline"/>
        </w:rPr>
        <w:t>The Saudi-led coalition cannot win this war but it can settle the conflict on favorable terms, and the U.S. should help it do</w:t>
      </w:r>
      <w:r>
        <w:t xml:space="preserve"> just </w:t>
      </w:r>
      <w:r w:rsidRPr="006F13EA">
        <w:rPr>
          <w:rStyle w:val="StyleUnderline"/>
        </w:rPr>
        <w:t>that</w:t>
      </w:r>
      <w:r>
        <w:t>.</w:t>
      </w:r>
    </w:p>
    <w:p w:rsidR="004433BD" w:rsidRDefault="004433BD" w:rsidP="004433BD">
      <w:r w:rsidRPr="008F6356">
        <w:rPr>
          <w:rStyle w:val="StyleUnderline"/>
          <w:highlight w:val="yellow"/>
        </w:rPr>
        <w:t>In exchange for increased</w:t>
      </w:r>
      <w:r w:rsidRPr="006F13EA">
        <w:rPr>
          <w:rStyle w:val="StyleUnderline"/>
        </w:rPr>
        <w:t xml:space="preserve"> U.S. </w:t>
      </w:r>
      <w:r w:rsidRPr="008F6356">
        <w:rPr>
          <w:rStyle w:val="StyleUnderline"/>
          <w:highlight w:val="yellow"/>
        </w:rPr>
        <w:t>support</w:t>
      </w:r>
      <w:r w:rsidRPr="006F13EA">
        <w:rPr>
          <w:rStyle w:val="StyleUnderline"/>
        </w:rPr>
        <w:t xml:space="preserve"> for the Saudi campaign </w:t>
      </w:r>
      <w:r w:rsidRPr="008F6356">
        <w:rPr>
          <w:rStyle w:val="StyleUnderline"/>
          <w:highlight w:val="yellow"/>
        </w:rPr>
        <w:t>for a limited period,</w:t>
      </w:r>
      <w:r>
        <w:t xml:space="preserve"> President </w:t>
      </w:r>
      <w:r w:rsidRPr="008F6356">
        <w:rPr>
          <w:rStyle w:val="StyleUnderline"/>
          <w:highlight w:val="yellow"/>
        </w:rPr>
        <w:t>Trump should demand</w:t>
      </w:r>
      <w:r>
        <w:t xml:space="preserve"> that </w:t>
      </w:r>
      <w:r w:rsidRPr="006F13EA">
        <w:rPr>
          <w:rStyle w:val="StyleUnderline"/>
        </w:rPr>
        <w:t xml:space="preserve">the Saudis take further </w:t>
      </w:r>
      <w:r w:rsidRPr="008F6356">
        <w:rPr>
          <w:rStyle w:val="StyleUnderline"/>
          <w:highlight w:val="yellow"/>
        </w:rPr>
        <w:t>precautions</w:t>
      </w:r>
      <w:r w:rsidRPr="006F13EA">
        <w:rPr>
          <w:rStyle w:val="StyleUnderline"/>
        </w:rPr>
        <w:t xml:space="preserve"> to prevent civilian casualties and increase the aid provided to Yemeni civilians</w:t>
      </w:r>
      <w:r>
        <w:t xml:space="preserve"> at risk of disease or hunger. </w:t>
      </w:r>
      <w:r w:rsidRPr="008F6356">
        <w:rPr>
          <w:rStyle w:val="StyleUnderline"/>
          <w:highlight w:val="yellow"/>
        </w:rPr>
        <w:t>Knowing</w:t>
      </w:r>
      <w:r w:rsidRPr="006F13EA">
        <w:rPr>
          <w:rStyle w:val="StyleUnderline"/>
        </w:rPr>
        <w:t xml:space="preserve"> that U.S. </w:t>
      </w:r>
      <w:r w:rsidRPr="008F6356">
        <w:rPr>
          <w:rStyle w:val="StyleUnderline"/>
          <w:highlight w:val="yellow"/>
        </w:rPr>
        <w:t>support will be withdrawn should incentivize</w:t>
      </w:r>
      <w:r w:rsidRPr="006F13EA">
        <w:rPr>
          <w:rStyle w:val="StyleUnderline"/>
        </w:rPr>
        <w:t xml:space="preserve"> the Saudis to reach </w:t>
      </w:r>
      <w:r w:rsidRPr="008F6356">
        <w:rPr>
          <w:rStyle w:val="StyleUnderline"/>
          <w:highlight w:val="yellow"/>
        </w:rPr>
        <w:t>a political solution as soon as possible, while dealing a blow to the Houthis and the momentum</w:t>
      </w:r>
      <w:r w:rsidRPr="006F13EA">
        <w:rPr>
          <w:rStyle w:val="StyleUnderline"/>
        </w:rPr>
        <w:t xml:space="preserve"> that U.S. </w:t>
      </w:r>
      <w:r w:rsidRPr="008F6356">
        <w:rPr>
          <w:rStyle w:val="StyleUnderline"/>
          <w:highlight w:val="yellow"/>
        </w:rPr>
        <w:t>support provides</w:t>
      </w:r>
      <w:r>
        <w:t xml:space="preserve"> (and keeping the “deadline” secret) </w:t>
      </w:r>
      <w:r w:rsidRPr="008F6356">
        <w:rPr>
          <w:rStyle w:val="StyleUnderline"/>
          <w:highlight w:val="yellow"/>
        </w:rPr>
        <w:t>will</w:t>
      </w:r>
      <w:r w:rsidRPr="006F13EA">
        <w:rPr>
          <w:rStyle w:val="StyleUnderline"/>
        </w:rPr>
        <w:t xml:space="preserve"> place </w:t>
      </w:r>
      <w:r w:rsidRPr="008F6356">
        <w:rPr>
          <w:rStyle w:val="StyleUnderline"/>
          <w:highlight w:val="yellow"/>
        </w:rPr>
        <w:t>pressure</w:t>
      </w:r>
      <w:r w:rsidRPr="006F13EA">
        <w:rPr>
          <w:rStyle w:val="StyleUnderline"/>
        </w:rPr>
        <w:t xml:space="preserve"> on </w:t>
      </w:r>
      <w:r w:rsidRPr="008F6356">
        <w:rPr>
          <w:rStyle w:val="StyleUnderline"/>
          <w:highlight w:val="yellow"/>
        </w:rPr>
        <w:t>the</w:t>
      </w:r>
      <w:r w:rsidRPr="006F13EA">
        <w:rPr>
          <w:rStyle w:val="StyleUnderline"/>
        </w:rPr>
        <w:t xml:space="preserve"> Iranian-backed </w:t>
      </w:r>
      <w:r w:rsidRPr="008F6356">
        <w:rPr>
          <w:rStyle w:val="StyleUnderline"/>
          <w:highlight w:val="yellow"/>
        </w:rPr>
        <w:t>group to end a war that's tides appear</w:t>
      </w:r>
      <w:r w:rsidRPr="006F13EA">
        <w:rPr>
          <w:rStyle w:val="StyleUnderline"/>
        </w:rPr>
        <w:t xml:space="preserve"> to be </w:t>
      </w:r>
      <w:r w:rsidRPr="008F6356">
        <w:rPr>
          <w:rStyle w:val="StyleUnderline"/>
          <w:highlight w:val="yellow"/>
        </w:rPr>
        <w:t xml:space="preserve">turning. With </w:t>
      </w:r>
      <w:r w:rsidRPr="008F6356">
        <w:rPr>
          <w:rStyle w:val="Emphasis"/>
          <w:highlight w:val="yellow"/>
        </w:rPr>
        <w:t>both</w:t>
      </w:r>
      <w:r w:rsidRPr="008F6356">
        <w:rPr>
          <w:rStyle w:val="Emphasis"/>
        </w:rPr>
        <w:t xml:space="preserve"> sides</w:t>
      </w:r>
      <w:r w:rsidRPr="006F13EA">
        <w:rPr>
          <w:rStyle w:val="StyleUnderline"/>
        </w:rPr>
        <w:t xml:space="preserve"> </w:t>
      </w:r>
      <w:r w:rsidRPr="008F6356">
        <w:rPr>
          <w:rStyle w:val="StyleUnderline"/>
          <w:highlight w:val="yellow"/>
        </w:rPr>
        <w:t>incentivized to end</w:t>
      </w:r>
      <w:r w:rsidRPr="006F13EA">
        <w:rPr>
          <w:rStyle w:val="StyleUnderline"/>
        </w:rPr>
        <w:t xml:space="preserve"> the war, it seems possible that some sort of political </w:t>
      </w:r>
      <w:r w:rsidRPr="008F6356">
        <w:rPr>
          <w:rStyle w:val="StyleUnderline"/>
          <w:highlight w:val="yellow"/>
        </w:rPr>
        <w:t>agreement can be reached</w:t>
      </w:r>
      <w:r>
        <w:t>.</w:t>
      </w:r>
    </w:p>
    <w:p w:rsidR="00010941" w:rsidRDefault="00010941" w:rsidP="004433BD"/>
    <w:p w:rsidR="00010941" w:rsidRDefault="00010941" w:rsidP="00010941">
      <w:pPr>
        <w:pStyle w:val="Heading4"/>
      </w:pPr>
      <w:r w:rsidRPr="00B71CE9">
        <w:rPr>
          <w:u w:val="single"/>
        </w:rPr>
        <w:t>Only U.S. pressure</w:t>
      </w:r>
      <w:r>
        <w:t xml:space="preserve"> can achieve a peaceful settlement. </w:t>
      </w:r>
    </w:p>
    <w:p w:rsidR="00010941" w:rsidRDefault="00010941" w:rsidP="00010941">
      <w:r w:rsidRPr="00B470A8">
        <w:rPr>
          <w:rStyle w:val="Style13ptBold"/>
        </w:rPr>
        <w:t>Carafano 18</w:t>
      </w:r>
      <w:r>
        <w:t xml:space="preserve"> — James Jay Carafano, </w:t>
      </w:r>
      <w:r w:rsidRPr="004D057B">
        <w:t>Vice President</w:t>
      </w:r>
      <w:r>
        <w:t xml:space="preserve"> of the </w:t>
      </w:r>
      <w:r w:rsidRPr="004D057B">
        <w:t>Kathryn and Shelby Cullom Davis Institute for National Security and Foreign Policy</w:t>
      </w:r>
      <w:r>
        <w:t xml:space="preserve"> </w:t>
      </w:r>
      <w:r w:rsidRPr="004D057B">
        <w:t xml:space="preserve">and E. W. Richardson Fellow </w:t>
      </w:r>
      <w:r>
        <w:t xml:space="preserve">at The Heritage Foundation, </w:t>
      </w:r>
      <w:r w:rsidRPr="004D057B">
        <w:t xml:space="preserve">Adjunct Professor at Georgetown University, former Senior Fellow at the Center for Strategic and Budgetary Assessments, former Lieutenant Colonel in the U.S. Army, holds a Ph.D. in Diplomatic History from Georgetown University, </w:t>
      </w:r>
      <w:r>
        <w:t>2018 (“</w:t>
      </w:r>
      <w:r w:rsidRPr="00B470A8">
        <w:t>Chaos Will Erupt in the Middle East If U.S. Leaves Yemen</w:t>
      </w:r>
      <w:r>
        <w:t>,” The Heritage Foundation Commentary, March 7</w:t>
      </w:r>
      <w:r w:rsidRPr="00B470A8">
        <w:rPr>
          <w:vertAlign w:val="superscript"/>
        </w:rPr>
        <w:t>th</w:t>
      </w:r>
      <w:r>
        <w:t xml:space="preserve">, Available Online at </w:t>
      </w:r>
      <w:hyperlink r:id="rId132" w:history="1">
        <w:r w:rsidRPr="008A2A05">
          <w:rPr>
            <w:rStyle w:val="Hyperlink"/>
          </w:rPr>
          <w:t>https://www.heritage.org/middle-east/commentary/chaos-will-erupt-the-middle-east-if-us-leaves-yemen</w:t>
        </w:r>
      </w:hyperlink>
      <w:r>
        <w:t>, Accessed 06-24-2018)</w:t>
      </w:r>
    </w:p>
    <w:p w:rsidR="00010941" w:rsidRDefault="00010941" w:rsidP="00010941">
      <w:r w:rsidRPr="00B470A8">
        <w:rPr>
          <w:rStyle w:val="StyleUnderline"/>
        </w:rPr>
        <w:t xml:space="preserve">Instead of turning our back on Yemen, </w:t>
      </w:r>
      <w:r w:rsidRPr="00B71CE9">
        <w:rPr>
          <w:rStyle w:val="StyleUnderline"/>
          <w:highlight w:val="yellow"/>
        </w:rPr>
        <w:t>the U.S. should focus on ending the war</w:t>
      </w:r>
      <w:r w:rsidRPr="00B470A8">
        <w:rPr>
          <w:rStyle w:val="StyleUnderline"/>
        </w:rPr>
        <w:t>. The longer the conflict persists, the more the chaos benefits terrorist groups in the region and the more the</w:t>
      </w:r>
      <w:r>
        <w:t xml:space="preserve"> main rebel group, the </w:t>
      </w:r>
      <w:r w:rsidRPr="00B470A8">
        <w:rPr>
          <w:rStyle w:val="StyleUnderline"/>
        </w:rPr>
        <w:t>Houthis</w:t>
      </w:r>
      <w:r>
        <w:t xml:space="preserve">, </w:t>
      </w:r>
      <w:r w:rsidRPr="00B470A8">
        <w:rPr>
          <w:rStyle w:val="StyleUnderline"/>
        </w:rPr>
        <w:t>becomes dependent on Iran</w:t>
      </w:r>
      <w:r>
        <w:t>.</w:t>
      </w:r>
    </w:p>
    <w:p w:rsidR="00010941" w:rsidRDefault="00010941" w:rsidP="00010941">
      <w:r>
        <w:t>There are no easy answers. Just ask American Enterprise Institute analyst Katherine Zimmerman, who follows the issue as closely as anyone. Her assessment: "The (Saudi-led) coalition's efforts to end the war militarily have been unsuccessful and will likely continue to fail...."</w:t>
      </w:r>
    </w:p>
    <w:p w:rsidR="00010941" w:rsidRDefault="00010941" w:rsidP="00010941">
      <w:r>
        <w:t>There is no clear military solution. There is no clear political resolution either. Yemen's political landscape remains hopelessly fractured. Any settlement talks that exclude key stakeholders are likely to go nowhere.</w:t>
      </w:r>
    </w:p>
    <w:p w:rsidR="00010941" w:rsidRDefault="00010941" w:rsidP="00010941">
      <w:r>
        <w:lastRenderedPageBreak/>
        <w:t>A new U.N. envoy, Martin Griffiths, is expected to try to launch another round of negotiations. But for now, at least, too many key actors seem unwilling to engage in serious peace talks.</w:t>
      </w:r>
    </w:p>
    <w:p w:rsidR="00010941" w:rsidRDefault="00010941" w:rsidP="00010941">
      <w:r>
        <w:t xml:space="preserve">Rather than pull out, </w:t>
      </w:r>
      <w:r w:rsidRPr="00B71CE9">
        <w:rPr>
          <w:rStyle w:val="StyleUnderline"/>
          <w:highlight w:val="yellow"/>
        </w:rPr>
        <w:t>the U.S. should continue to use its presence and influence to establish</w:t>
      </w:r>
      <w:r w:rsidRPr="00170AE0">
        <w:rPr>
          <w:rStyle w:val="StyleUnderline"/>
        </w:rPr>
        <w:t xml:space="preserve"> the conditions that will allow for the delivery of humanitarian </w:t>
      </w:r>
      <w:r w:rsidRPr="00B71CE9">
        <w:rPr>
          <w:rStyle w:val="StyleUnderline"/>
          <w:highlight w:val="yellow"/>
        </w:rPr>
        <w:t>aid and</w:t>
      </w:r>
      <w:r w:rsidRPr="00170AE0">
        <w:rPr>
          <w:rStyle w:val="StyleUnderline"/>
        </w:rPr>
        <w:t xml:space="preserve"> the </w:t>
      </w:r>
      <w:r w:rsidRPr="00B71CE9">
        <w:rPr>
          <w:rStyle w:val="StyleUnderline"/>
          <w:highlight w:val="yellow"/>
        </w:rPr>
        <w:t>start</w:t>
      </w:r>
      <w:r w:rsidRPr="00170AE0">
        <w:rPr>
          <w:rStyle w:val="StyleUnderline"/>
        </w:rPr>
        <w:t xml:space="preserve"> of real </w:t>
      </w:r>
      <w:r w:rsidRPr="00B71CE9">
        <w:rPr>
          <w:rStyle w:val="StyleUnderline"/>
          <w:highlight w:val="yellow"/>
        </w:rPr>
        <w:t>peace negotiations</w:t>
      </w:r>
      <w:r w:rsidRPr="00170AE0">
        <w:rPr>
          <w:rStyle w:val="StyleUnderline"/>
        </w:rPr>
        <w:t xml:space="preserve"> that put the people of </w:t>
      </w:r>
      <w:r w:rsidRPr="00B71CE9">
        <w:rPr>
          <w:rStyle w:val="StyleUnderline"/>
        </w:rPr>
        <w:t>Yemen first</w:t>
      </w:r>
      <w:r>
        <w:t>.</w:t>
      </w:r>
    </w:p>
    <w:p w:rsidR="00010941" w:rsidRDefault="00010941" w:rsidP="00010941">
      <w:r w:rsidRPr="00170AE0">
        <w:rPr>
          <w:rStyle w:val="StyleUnderline"/>
        </w:rPr>
        <w:t xml:space="preserve">U.S. </w:t>
      </w:r>
      <w:r w:rsidRPr="00B71CE9">
        <w:rPr>
          <w:rStyle w:val="StyleUnderline"/>
          <w:highlight w:val="yellow"/>
        </w:rPr>
        <w:t>military activities contribute to both</w:t>
      </w:r>
      <w:r w:rsidRPr="00170AE0">
        <w:rPr>
          <w:rStyle w:val="StyleUnderline"/>
        </w:rPr>
        <w:t xml:space="preserve"> those </w:t>
      </w:r>
      <w:r w:rsidRPr="00B71CE9">
        <w:rPr>
          <w:rStyle w:val="StyleUnderline"/>
          <w:highlight w:val="yellow"/>
        </w:rPr>
        <w:t>goals</w:t>
      </w:r>
      <w:r w:rsidRPr="00170AE0">
        <w:rPr>
          <w:rStyle w:val="StyleUnderline"/>
        </w:rPr>
        <w:t>, particularly by supporting counterterrorism operations against ISIS and a-Qaida</w:t>
      </w:r>
      <w:r>
        <w:t>.</w:t>
      </w:r>
    </w:p>
    <w:p w:rsidR="00010941" w:rsidRDefault="00010941" w:rsidP="00010941">
      <w:r>
        <w:t>In addition to continuing that support, the U.S. should work to diminish Iranian meddling – not just by disrupting its aid to the Houthis, but by broadly attacking Tehran's foreign escapades throughout the region.</w:t>
      </w:r>
    </w:p>
    <w:p w:rsidR="00010941" w:rsidRDefault="00010941" w:rsidP="00010941">
      <w:r>
        <w:t>Pressing the regime overall will strain its capacity to support the rebels in Yemen – and that may lead to all sides in the conflict coming to the peace table sooner rather than later.</w:t>
      </w:r>
    </w:p>
    <w:p w:rsidR="00010941" w:rsidRDefault="00010941" w:rsidP="00010941">
      <w:r w:rsidRPr="00170AE0">
        <w:rPr>
          <w:rStyle w:val="StyleUnderline"/>
        </w:rPr>
        <w:t>If Congress wants to see an end to the humanitarian suffering in Yemen, then writing off the current U.S. role there ought to be the last thing lawmakers think about</w:t>
      </w:r>
      <w:r>
        <w:t>.</w:t>
      </w:r>
    </w:p>
    <w:p w:rsidR="00010941" w:rsidRPr="005D3970" w:rsidRDefault="00010941" w:rsidP="00010941">
      <w:r w:rsidRPr="00B71CE9">
        <w:rPr>
          <w:rStyle w:val="StyleUnderline"/>
          <w:highlight w:val="yellow"/>
        </w:rPr>
        <w:t>The U.S.</w:t>
      </w:r>
      <w:r w:rsidRPr="00170AE0">
        <w:rPr>
          <w:rStyle w:val="StyleUnderline"/>
        </w:rPr>
        <w:t xml:space="preserve"> cannot be a bystander</w:t>
      </w:r>
      <w:r>
        <w:t xml:space="preserve">. In fact, </w:t>
      </w:r>
      <w:r w:rsidRPr="00170AE0">
        <w:rPr>
          <w:rStyle w:val="StyleUnderline"/>
        </w:rPr>
        <w:t xml:space="preserve">it </w:t>
      </w:r>
      <w:r w:rsidRPr="00B71CE9">
        <w:rPr>
          <w:rStyle w:val="StyleUnderline"/>
          <w:highlight w:val="yellow"/>
        </w:rPr>
        <w:t xml:space="preserve">may be </w:t>
      </w:r>
      <w:r w:rsidRPr="00B71CE9">
        <w:rPr>
          <w:rStyle w:val="Emphasis"/>
          <w:highlight w:val="yellow"/>
        </w:rPr>
        <w:t>the only actor</w:t>
      </w:r>
      <w:r w:rsidRPr="00B71CE9">
        <w:rPr>
          <w:rStyle w:val="StyleUnderline"/>
          <w:highlight w:val="yellow"/>
        </w:rPr>
        <w:t xml:space="preserve"> with</w:t>
      </w:r>
      <w:r w:rsidRPr="00170AE0">
        <w:rPr>
          <w:rStyle w:val="StyleUnderline"/>
        </w:rPr>
        <w:t xml:space="preserve"> sufficient </w:t>
      </w:r>
      <w:r w:rsidRPr="00B71CE9">
        <w:rPr>
          <w:rStyle w:val="StyleUnderline"/>
          <w:highlight w:val="yellow"/>
        </w:rPr>
        <w:t>influence to drive</w:t>
      </w:r>
      <w:r w:rsidRPr="00170AE0">
        <w:rPr>
          <w:rStyle w:val="StyleUnderline"/>
        </w:rPr>
        <w:t xml:space="preserve"> the </w:t>
      </w:r>
      <w:r w:rsidRPr="00B71CE9">
        <w:rPr>
          <w:rStyle w:val="StyleUnderline"/>
          <w:highlight w:val="yellow"/>
        </w:rPr>
        <w:t>other players toward a peaceful</w:t>
      </w:r>
      <w:r w:rsidRPr="00170AE0">
        <w:rPr>
          <w:rStyle w:val="StyleUnderline"/>
        </w:rPr>
        <w:t xml:space="preserve"> political </w:t>
      </w:r>
      <w:r w:rsidRPr="00B71CE9">
        <w:rPr>
          <w:rStyle w:val="StyleUnderline"/>
          <w:highlight w:val="yellow"/>
        </w:rPr>
        <w:t>settlement</w:t>
      </w:r>
      <w:r w:rsidRPr="00170AE0">
        <w:rPr>
          <w:rStyle w:val="StyleUnderline"/>
        </w:rPr>
        <w:t xml:space="preserve"> in Yemen</w:t>
      </w:r>
      <w:r>
        <w:t>.</w:t>
      </w:r>
    </w:p>
    <w:p w:rsidR="004433BD" w:rsidRDefault="004433BD" w:rsidP="00D955C4"/>
    <w:p w:rsidR="00FD76C1" w:rsidRDefault="00B85B1B" w:rsidP="00B85B1B">
      <w:pPr>
        <w:pStyle w:val="Heading3"/>
      </w:pPr>
      <w:r>
        <w:lastRenderedPageBreak/>
        <w:t>They Say: “Bosnia Was Genocide”</w:t>
      </w:r>
    </w:p>
    <w:p w:rsidR="00B85B1B" w:rsidRDefault="00B85B1B" w:rsidP="00B85B1B">
      <w:pPr>
        <w:pStyle w:val="Heading4"/>
      </w:pPr>
      <w:r>
        <w:t xml:space="preserve">Holbrooke </w:t>
      </w:r>
      <w:r>
        <w:rPr>
          <w:u w:val="single"/>
        </w:rPr>
        <w:t>ended</w:t>
      </w:r>
      <w:r>
        <w:t xml:space="preserve"> the Bosnian war — </w:t>
      </w:r>
      <w:r w:rsidR="008B5B66">
        <w:t xml:space="preserve">aff authors are wrong. </w:t>
      </w:r>
    </w:p>
    <w:p w:rsidR="008B5B66" w:rsidRPr="008B5B66" w:rsidRDefault="008B5B66" w:rsidP="008B5B66">
      <w:r w:rsidRPr="008B5B66">
        <w:rPr>
          <w:rStyle w:val="Style13ptBold"/>
        </w:rPr>
        <w:t>Little 10</w:t>
      </w:r>
      <w:r>
        <w:t xml:space="preserve"> — Allan Little, former Yugoslavia Correspondent at the </w:t>
      </w:r>
      <w:r w:rsidRPr="008B5B66">
        <w:rPr>
          <w:i/>
        </w:rPr>
        <w:t>BBC</w:t>
      </w:r>
      <w:r>
        <w:rPr>
          <w:i/>
        </w:rPr>
        <w:t xml:space="preserve"> </w:t>
      </w:r>
      <w:r>
        <w:t xml:space="preserve">(1991-1995), 2010 (“How Holbrooke stopped Bosnia's war,” </w:t>
      </w:r>
      <w:r>
        <w:rPr>
          <w:i/>
        </w:rPr>
        <w:t>BBC</w:t>
      </w:r>
      <w:r>
        <w:t>, December 14</w:t>
      </w:r>
      <w:r w:rsidRPr="008B5B66">
        <w:rPr>
          <w:vertAlign w:val="superscript"/>
        </w:rPr>
        <w:t>th</w:t>
      </w:r>
      <w:r>
        <w:t xml:space="preserve">, Available Online at </w:t>
      </w:r>
      <w:hyperlink r:id="rId133" w:history="1">
        <w:r w:rsidRPr="00913D05">
          <w:rPr>
            <w:rStyle w:val="Hyperlink"/>
          </w:rPr>
          <w:t>https://www.bbc.com/news/world-us-canada-11992739</w:t>
        </w:r>
      </w:hyperlink>
      <w:r>
        <w:t>, Accessed 07-02-2019)</w:t>
      </w:r>
    </w:p>
    <w:p w:rsidR="00B85B1B" w:rsidRDefault="00B85B1B" w:rsidP="00B85B1B">
      <w:r>
        <w:t xml:space="preserve">Richard </w:t>
      </w:r>
      <w:r w:rsidRPr="008B5B66">
        <w:rPr>
          <w:rStyle w:val="StyleUnderline"/>
          <w:highlight w:val="yellow"/>
        </w:rPr>
        <w:t>Holbrooke</w:t>
      </w:r>
      <w:r w:rsidRPr="008B5B66">
        <w:rPr>
          <w:rStyle w:val="StyleUnderline"/>
        </w:rPr>
        <w:t>'s arrival in the Balkans</w:t>
      </w:r>
      <w:r>
        <w:t xml:space="preserve"> in 1995 </w:t>
      </w:r>
      <w:r w:rsidRPr="008B5B66">
        <w:rPr>
          <w:rStyle w:val="StyleUnderline"/>
        </w:rPr>
        <w:t>was a transformative moment - the moment the Americans seized control of the peace process</w:t>
      </w:r>
      <w:r>
        <w:t xml:space="preserve"> from the Europeans </w:t>
      </w:r>
      <w:r w:rsidRPr="008B5B66">
        <w:rPr>
          <w:rStyle w:val="StyleUnderline"/>
        </w:rPr>
        <w:t xml:space="preserve">and </w:t>
      </w:r>
      <w:r w:rsidRPr="008B5B66">
        <w:rPr>
          <w:rStyle w:val="StyleUnderline"/>
          <w:highlight w:val="yellow"/>
        </w:rPr>
        <w:t>intervened</w:t>
      </w:r>
      <w:r w:rsidRPr="008B5B66">
        <w:rPr>
          <w:rStyle w:val="StyleUnderline"/>
        </w:rPr>
        <w:t xml:space="preserve"> decisively </w:t>
      </w:r>
      <w:r w:rsidRPr="008B5B66">
        <w:rPr>
          <w:rStyle w:val="StyleUnderline"/>
          <w:highlight w:val="yellow"/>
        </w:rPr>
        <w:t>to end the war</w:t>
      </w:r>
      <w:r w:rsidRPr="008B5B66">
        <w:rPr>
          <w:rStyle w:val="StyleUnderline"/>
        </w:rPr>
        <w:t xml:space="preserve"> in Bosnia</w:t>
      </w:r>
      <w:r>
        <w:t>.</w:t>
      </w:r>
    </w:p>
    <w:p w:rsidR="00B85B1B" w:rsidRDefault="00B85B1B" w:rsidP="00B85B1B">
      <w:r>
        <w:t>US diplomats had grown openly contemptuous of British and French efforts to broker a peace agreement between Serb separatists and the mainly Muslim (but multi-ethnic) Bosnian government.</w:t>
      </w:r>
    </w:p>
    <w:p w:rsidR="00B85B1B" w:rsidRDefault="00B85B1B" w:rsidP="00B85B1B">
      <w:r>
        <w:t>Countless "peace plans" had been drawn up and time after time it was the Bosnian Serbs from their mountain capital Pale near Sarajevo who rejected those plans, choosing instead to carry on with war as a way of carving out an ethnically pure Serbian state in Bosnia.</w:t>
      </w:r>
    </w:p>
    <w:p w:rsidR="00B85B1B" w:rsidRDefault="00B85B1B" w:rsidP="00B85B1B">
      <w:r w:rsidRPr="008B5B66">
        <w:rPr>
          <w:rStyle w:val="StyleUnderline"/>
        </w:rPr>
        <w:t>American diplomats</w:t>
      </w:r>
      <w:r>
        <w:t xml:space="preserve"> at that time </w:t>
      </w:r>
      <w:r w:rsidRPr="008B5B66">
        <w:rPr>
          <w:rStyle w:val="StyleUnderline"/>
        </w:rPr>
        <w:t>spoke with heartfelt outrage</w:t>
      </w:r>
      <w:r>
        <w:t xml:space="preserve"> not just about the war but </w:t>
      </w:r>
      <w:r w:rsidRPr="008B5B66">
        <w:rPr>
          <w:rStyle w:val="StyleUnderline"/>
        </w:rPr>
        <w:t>about</w:t>
      </w:r>
      <w:r>
        <w:t xml:space="preserve"> the huge criminal enterprise known as "</w:t>
      </w:r>
      <w:r w:rsidRPr="008B5B66">
        <w:rPr>
          <w:rStyle w:val="StyleUnderline"/>
        </w:rPr>
        <w:t>ethnic cleansing</w:t>
      </w:r>
      <w:r>
        <w:t>".</w:t>
      </w:r>
    </w:p>
    <w:p w:rsidR="00B85B1B" w:rsidRDefault="00B85B1B" w:rsidP="00B85B1B">
      <w:r>
        <w:t>Madeleine Albright, then US ambassador to the UN, blamed the Europeans for pursuing a policy of appeasement towards the Serbs that reminded her of British Prime Minister Neville Chamberlain's capitulation to Hitler at Munich in 1938. She wanted international action to halt and reverse Serb military gains.</w:t>
      </w:r>
    </w:p>
    <w:p w:rsidR="00B85B1B" w:rsidRDefault="00B85B1B" w:rsidP="00B85B1B">
      <w:r>
        <w:t>It fell to Richard Holbrooke to come up with a way of doing it.</w:t>
      </w:r>
    </w:p>
    <w:p w:rsidR="00B85B1B" w:rsidRDefault="00B85B1B" w:rsidP="00B85B1B">
      <w:r>
        <w:t>The Europeans, by contrast, had peacekeepers on the ground - British, French, Nordic and other so-called blue helmets - struggling to bring humanitarian aid to the dispossessed and the besieged.</w:t>
      </w:r>
    </w:p>
    <w:p w:rsidR="00B85B1B" w:rsidRDefault="00B85B1B" w:rsidP="00B85B1B">
      <w:r>
        <w:t>They were peacekeepers with no peace to keep. European governments, fearing for the safety of their troops on the ground, seemed reluctant to blame anyone until all sides could be blamed equally. As the war went on and on, American officials came to condemn what they saw as the timidity and ineffectiveness of European policy.</w:t>
      </w:r>
    </w:p>
    <w:p w:rsidR="00B85B1B" w:rsidRDefault="00B85B1B" w:rsidP="00B85B1B">
      <w:r>
        <w:t>Richard Holbrooke believed that the European approach demonstrated that humanitarian aid alone could prolong a war without changing its outcome. He argued for something more robust.</w:t>
      </w:r>
    </w:p>
    <w:p w:rsidR="00B85B1B" w:rsidRDefault="00B85B1B" w:rsidP="00B85B1B">
      <w:r>
        <w:t>Ending the killing</w:t>
      </w:r>
    </w:p>
    <w:p w:rsidR="00B85B1B" w:rsidRDefault="00B85B1B" w:rsidP="00B85B1B">
      <w:r>
        <w:t xml:space="preserve">Two things changed fundamentally when </w:t>
      </w:r>
      <w:r w:rsidRPr="008B5B66">
        <w:rPr>
          <w:rStyle w:val="StyleUnderline"/>
        </w:rPr>
        <w:t>Holbrooke</w:t>
      </w:r>
      <w:r>
        <w:t xml:space="preserve"> took the leadership of the peace process. First, he </w:t>
      </w:r>
      <w:r w:rsidRPr="008B5B66">
        <w:rPr>
          <w:rStyle w:val="StyleUnderline"/>
        </w:rPr>
        <w:t>was ready to apportion blame to one side more than the others</w:t>
      </w:r>
      <w:r>
        <w:t xml:space="preserve">. Second, </w:t>
      </w:r>
      <w:r w:rsidRPr="008B5B66">
        <w:rPr>
          <w:rStyle w:val="StyleUnderline"/>
        </w:rPr>
        <w:t>his was a policy predicated on a readiness to use military force</w:t>
      </w:r>
      <w:r>
        <w:t>.</w:t>
      </w:r>
    </w:p>
    <w:p w:rsidR="00B85B1B" w:rsidRDefault="00B85B1B" w:rsidP="00B85B1B">
      <w:r>
        <w:t>The Europeans argued that this approach would endanger their troops. Holbrooke replied that in that case they should withdraw.</w:t>
      </w:r>
    </w:p>
    <w:p w:rsidR="00B85B1B" w:rsidRDefault="00B85B1B" w:rsidP="00B85B1B">
      <w:r>
        <w:t>The Europeans resisted this. One British commander in Bosnia began to brief reporters that military intervention could prove disastrous - that the Americans were about to cross what he called the "Mogadishu line" that separated peacekeeping from war-fighting.</w:t>
      </w:r>
    </w:p>
    <w:p w:rsidR="00B85B1B" w:rsidRDefault="00B85B1B" w:rsidP="00B85B1B">
      <w:r>
        <w:t>So Holbrooke not only took on Slobodan Milosevic and his Bosnian Serb proxies, he also took on sceptical and, at times, hostile allies in Europe.</w:t>
      </w:r>
    </w:p>
    <w:p w:rsidR="00B85B1B" w:rsidRDefault="00B85B1B" w:rsidP="00B85B1B">
      <w:r>
        <w:t>Nato did, in the end, intervene militarily. Several weeks of sustained aerial bombardment in the summer and autumn of 1995 reversed many of the Serbs' territorial gains and threatened to roll them back altogether.</w:t>
      </w:r>
    </w:p>
    <w:p w:rsidR="00B85B1B" w:rsidRDefault="00B85B1B" w:rsidP="00B85B1B">
      <w:r w:rsidRPr="008B5B66">
        <w:rPr>
          <w:rStyle w:val="StyleUnderline"/>
          <w:highlight w:val="yellow"/>
        </w:rPr>
        <w:t>Faced</w:t>
      </w:r>
      <w:r w:rsidRPr="008B5B66">
        <w:rPr>
          <w:rStyle w:val="StyleUnderline"/>
        </w:rPr>
        <w:t xml:space="preserve"> for the first time </w:t>
      </w:r>
      <w:r w:rsidRPr="008B5B66">
        <w:rPr>
          <w:rStyle w:val="StyleUnderline"/>
          <w:highlight w:val="yellow"/>
        </w:rPr>
        <w:t>with a military opponent they could not overcome, the Serbs went to the</w:t>
      </w:r>
      <w:r w:rsidRPr="008B5B66">
        <w:rPr>
          <w:rStyle w:val="StyleUnderline"/>
        </w:rPr>
        <w:t xml:space="preserve"> negotiating </w:t>
      </w:r>
      <w:r w:rsidRPr="008B5B66">
        <w:rPr>
          <w:rStyle w:val="StyleUnderline"/>
          <w:highlight w:val="yellow"/>
        </w:rPr>
        <w:t>table</w:t>
      </w:r>
      <w:r w:rsidRPr="008B5B66">
        <w:rPr>
          <w:rStyle w:val="StyleUnderline"/>
        </w:rPr>
        <w:t>. Holbrooke locked the parties in at Dayton air force base and forbade them to make any public statements until an agreement had been reached</w:t>
      </w:r>
      <w:r>
        <w:t>.</w:t>
      </w:r>
    </w:p>
    <w:p w:rsidR="00B85B1B" w:rsidRDefault="00B85B1B" w:rsidP="00B85B1B">
      <w:r w:rsidRPr="008B5B66">
        <w:rPr>
          <w:rStyle w:val="StyleUnderline"/>
          <w:highlight w:val="yellow"/>
        </w:rPr>
        <w:t>Within weeks the war was over</w:t>
      </w:r>
      <w:r w:rsidRPr="008B5B66">
        <w:rPr>
          <w:rStyle w:val="StyleUnderline"/>
        </w:rPr>
        <w:t>. Bosnians had agreed to a new post-war constitution</w:t>
      </w:r>
      <w:r>
        <w:t xml:space="preserve"> that divided the country into two "entities" - one Serb, the other shared between Bosnia's other two main ethnic groups, the Croats and Muslim Bosniaks.</w:t>
      </w:r>
    </w:p>
    <w:p w:rsidR="00B85B1B" w:rsidRDefault="00B85B1B" w:rsidP="00B85B1B">
      <w:r w:rsidRPr="008B5B66">
        <w:rPr>
          <w:rStyle w:val="StyleUnderline"/>
        </w:rPr>
        <w:t xml:space="preserve">Fifteen years on </w:t>
      </w:r>
      <w:r w:rsidRPr="008B5B66">
        <w:rPr>
          <w:rStyle w:val="StyleUnderline"/>
          <w:highlight w:val="yellow"/>
        </w:rPr>
        <w:t>that constitution is still in force</w:t>
      </w:r>
      <w:r w:rsidRPr="008B5B66">
        <w:rPr>
          <w:rStyle w:val="StyleUnderline"/>
        </w:rPr>
        <w:t>. Its critics say it has in effect dismembered Bosnia and made the central government so weak that the institutions of statehood have never taken root</w:t>
      </w:r>
      <w:r>
        <w:t>.</w:t>
      </w:r>
    </w:p>
    <w:p w:rsidR="00B85B1B" w:rsidRDefault="00B85B1B" w:rsidP="00B85B1B">
      <w:r w:rsidRPr="008B5B66">
        <w:rPr>
          <w:rStyle w:val="StyleUnderline"/>
        </w:rPr>
        <w:t xml:space="preserve">But </w:t>
      </w:r>
      <w:r w:rsidRPr="008B5B66">
        <w:rPr>
          <w:rStyle w:val="StyleUnderline"/>
          <w:highlight w:val="yellow"/>
        </w:rPr>
        <w:t xml:space="preserve">Dayton </w:t>
      </w:r>
      <w:r w:rsidRPr="008B5B66">
        <w:rPr>
          <w:rStyle w:val="Emphasis"/>
          <w:highlight w:val="yellow"/>
        </w:rPr>
        <w:t>ended</w:t>
      </w:r>
      <w:r w:rsidRPr="008B5B66">
        <w:rPr>
          <w:rStyle w:val="Emphasis"/>
        </w:rPr>
        <w:t xml:space="preserve"> more than </w:t>
      </w:r>
      <w:r w:rsidRPr="008B5B66">
        <w:rPr>
          <w:rStyle w:val="Emphasis"/>
          <w:highlight w:val="yellow"/>
        </w:rPr>
        <w:t>three-and-a-half years of killing</w:t>
      </w:r>
      <w:r w:rsidRPr="008B5B66">
        <w:rPr>
          <w:rStyle w:val="StyleUnderline"/>
        </w:rPr>
        <w:t xml:space="preserve"> </w:t>
      </w:r>
      <w:r w:rsidR="008B5B66">
        <w:rPr>
          <w:rStyle w:val="StyleUnderline"/>
        </w:rPr>
        <w:t>–</w:t>
      </w:r>
      <w:r w:rsidRPr="008B5B66">
        <w:rPr>
          <w:rStyle w:val="StyleUnderline"/>
        </w:rPr>
        <w:t xml:space="preserve"> and that was</w:t>
      </w:r>
      <w:r>
        <w:t xml:space="preserve"> Richard </w:t>
      </w:r>
      <w:r w:rsidRPr="008B5B66">
        <w:rPr>
          <w:rStyle w:val="StyleUnderline"/>
        </w:rPr>
        <w:t>Holbrooke's achievement</w:t>
      </w:r>
      <w:r>
        <w:t>.</w:t>
      </w:r>
    </w:p>
    <w:p w:rsidR="00B85B1B" w:rsidRDefault="00B85B1B" w:rsidP="00B85B1B"/>
    <w:p w:rsidR="00EA7C9D" w:rsidRDefault="00EA7C9D" w:rsidP="00EA7C9D">
      <w:pPr>
        <w:pStyle w:val="Heading2"/>
      </w:pPr>
      <w:r>
        <w:lastRenderedPageBreak/>
        <w:t>Leverage (Threaten) CP</w:t>
      </w:r>
    </w:p>
    <w:p w:rsidR="00E94262" w:rsidRDefault="00E94262" w:rsidP="00E94262">
      <w:pPr>
        <w:pStyle w:val="Heading3"/>
      </w:pPr>
      <w:r>
        <w:lastRenderedPageBreak/>
        <w:t xml:space="preserve">*** </w:t>
      </w:r>
      <w:r w:rsidR="00C56000">
        <w:t>Clarification Note about</w:t>
      </w:r>
      <w:r>
        <w:t xml:space="preserve"> CP Texts ***</w:t>
      </w:r>
    </w:p>
    <w:p w:rsidR="00E94262" w:rsidRDefault="00E94262" w:rsidP="00E94262"/>
    <w:p w:rsidR="00E94262" w:rsidRDefault="00E94262" w:rsidP="00E94262">
      <w:r>
        <w:t xml:space="preserve">I took this for granted, but it’s worth stating explicitly: students </w:t>
      </w:r>
      <w:r w:rsidRPr="00E94262">
        <w:rPr>
          <w:u w:val="single"/>
        </w:rPr>
        <w:t>may</w:t>
      </w:r>
      <w:r>
        <w:t xml:space="preserve"> alter the counterplan text to correspond with the plan option selected by the affirmative. The first paragraph of the counterplan should reflect the wording of the plan.</w:t>
      </w:r>
    </w:p>
    <w:p w:rsidR="00E94262" w:rsidRDefault="00E94262" w:rsidP="00E94262"/>
    <w:p w:rsidR="00E94262" w:rsidRDefault="00E94262" w:rsidP="00E94262">
      <w:r>
        <w:t xml:space="preserve">Against plan options that include the Biden mechanism, the negative </w:t>
      </w:r>
      <w:r w:rsidR="00C56000">
        <w:t xml:space="preserve">can combine this counterplan with the congressional oversight counterplan (in this file; below). When doing so, they may omit the last clause of the congressional oversight counterplan (the one that authorizes sales). This becomes an advantage counterplan against the emergency powers advantage. It therefore allows negative teams to read the Leverage CP against </w:t>
      </w:r>
      <w:r w:rsidR="00C56000" w:rsidRPr="00C56000">
        <w:rPr>
          <w:u w:val="single"/>
        </w:rPr>
        <w:t>all</w:t>
      </w:r>
      <w:r w:rsidR="00C56000">
        <w:t xml:space="preserve"> plan options — something that was always intended. </w:t>
      </w:r>
    </w:p>
    <w:p w:rsidR="00E94262" w:rsidRPr="00E94262" w:rsidRDefault="00E94262" w:rsidP="00E94262"/>
    <w:p w:rsidR="00EA7C9D" w:rsidRDefault="00EA7C9D" w:rsidP="00EA7C9D">
      <w:pPr>
        <w:pStyle w:val="Heading3"/>
      </w:pPr>
      <w:r>
        <w:lastRenderedPageBreak/>
        <w:t>1NC — Leverage CP</w:t>
      </w:r>
    </w:p>
    <w:p w:rsidR="00EA7C9D" w:rsidRDefault="00EA7C9D" w:rsidP="00EA7C9D">
      <w:pPr>
        <w:pStyle w:val="Heading4"/>
      </w:pPr>
      <w:r>
        <w:t xml:space="preserve">First/next off is the </w:t>
      </w:r>
      <w:r>
        <w:rPr>
          <w:u w:val="single"/>
        </w:rPr>
        <w:t>Leverage</w:t>
      </w:r>
      <w:r w:rsidRPr="00064893">
        <w:rPr>
          <w:u w:val="single"/>
        </w:rPr>
        <w:t xml:space="preserve"> Counterplan</w:t>
      </w:r>
      <w:r>
        <w:t>.</w:t>
      </w:r>
    </w:p>
    <w:p w:rsidR="00EA7C9D" w:rsidRPr="00064893" w:rsidRDefault="00EA7C9D" w:rsidP="00EA7C9D"/>
    <w:p w:rsidR="00EA7C9D" w:rsidRDefault="00EA7C9D" w:rsidP="00EA7C9D">
      <w:pPr>
        <w:pStyle w:val="Heading4"/>
      </w:pPr>
      <w:r>
        <w:t xml:space="preserve">The United States federal government should threaten to bar foreign military sales and suspend direct commercial sales licenses to the Kingdom of Saudi Arabia and the United Arab Emirates </w:t>
      </w:r>
      <w:r w:rsidRPr="003848E4">
        <w:t>relating to air-to-ground strike capabilities for operations in Yemen</w:t>
      </w:r>
      <w:r>
        <w:t xml:space="preserve"> unless the Kingdom of Saudi Arabia agrees to:</w:t>
      </w:r>
    </w:p>
    <w:p w:rsidR="00EA7C9D" w:rsidRDefault="00EA7C9D" w:rsidP="00EA7C9D">
      <w:pPr>
        <w:pStyle w:val="Heading4"/>
        <w:numPr>
          <w:ilvl w:val="0"/>
          <w:numId w:val="14"/>
        </w:numPr>
      </w:pPr>
      <w:r>
        <w:t xml:space="preserve">not escalate the war in Yemen, reach a ceasefire that ensures humanitarian access to Hodeidah, and work toward a political solution; </w:t>
      </w:r>
    </w:p>
    <w:p w:rsidR="00EA7C9D" w:rsidRDefault="00EA7C9D" w:rsidP="00EA7C9D">
      <w:pPr>
        <w:pStyle w:val="Heading4"/>
        <w:numPr>
          <w:ilvl w:val="0"/>
          <w:numId w:val="14"/>
        </w:numPr>
      </w:pPr>
      <w:r>
        <w:t xml:space="preserve">resolve its diplomatic crisis with Qatar; and </w:t>
      </w:r>
    </w:p>
    <w:p w:rsidR="00EA7C9D" w:rsidRDefault="00EA7C9D" w:rsidP="00EA7C9D">
      <w:pPr>
        <w:pStyle w:val="Heading4"/>
        <w:numPr>
          <w:ilvl w:val="0"/>
          <w:numId w:val="14"/>
        </w:numPr>
      </w:pPr>
      <w:r>
        <w:t>consult the U.S. on major strategic initiatives, including those that affect U.S. interests.</w:t>
      </w:r>
    </w:p>
    <w:p w:rsidR="00EA7C9D" w:rsidRPr="001E20AD" w:rsidRDefault="00EA7C9D" w:rsidP="00EA7C9D"/>
    <w:p w:rsidR="00EA7C9D" w:rsidRDefault="00EA7C9D" w:rsidP="00EA7C9D">
      <w:pPr>
        <w:pStyle w:val="Heading4"/>
      </w:pPr>
      <w:r>
        <w:t xml:space="preserve">The United States federal government should follow through on its threat if and only if these conditions are not met. </w:t>
      </w:r>
    </w:p>
    <w:p w:rsidR="00EA7C9D" w:rsidRPr="00934A94" w:rsidRDefault="00EA7C9D" w:rsidP="00EA7C9D"/>
    <w:p w:rsidR="00EA7C9D" w:rsidRPr="00934A94" w:rsidRDefault="00EA7C9D" w:rsidP="00EA7C9D">
      <w:pPr>
        <w:pStyle w:val="Heading4"/>
      </w:pPr>
      <w:r>
        <w:t xml:space="preserve">If these conditions are met, the United States federal government should commit to maintaining military support including by </w:t>
      </w:r>
      <w:r w:rsidRPr="00934A94">
        <w:t>review</w:t>
      </w:r>
      <w:r>
        <w:t>ing</w:t>
      </w:r>
      <w:r w:rsidRPr="00934A94">
        <w:t xml:space="preserve"> </w:t>
      </w:r>
      <w:r>
        <w:t xml:space="preserve">and providing recommendations regarding the coalition’s </w:t>
      </w:r>
      <w:r w:rsidRPr="00934A94">
        <w:t>battle plans, doctrine, and strategy</w:t>
      </w:r>
      <w:r>
        <w:t xml:space="preserve">. </w:t>
      </w:r>
    </w:p>
    <w:p w:rsidR="00EA7C9D" w:rsidRPr="001E20AD" w:rsidRDefault="00EA7C9D" w:rsidP="00EA7C9D"/>
    <w:p w:rsidR="00EA7C9D" w:rsidRPr="00D47381" w:rsidRDefault="00EA7C9D" w:rsidP="00EA7C9D">
      <w:pPr>
        <w:pStyle w:val="Heading4"/>
      </w:pPr>
      <w:r>
        <w:t xml:space="preserve">The plan </w:t>
      </w:r>
      <w:r w:rsidRPr="00E705C1">
        <w:rPr>
          <w:u w:val="single"/>
        </w:rPr>
        <w:t>throws away U.S. leverage</w:t>
      </w:r>
      <w:r>
        <w:t xml:space="preserve"> that could be used to </w:t>
      </w:r>
      <w:r>
        <w:rPr>
          <w:u w:val="single"/>
        </w:rPr>
        <w:t>end the war</w:t>
      </w:r>
      <w:r>
        <w:t xml:space="preserve">, </w:t>
      </w:r>
      <w:r>
        <w:rPr>
          <w:u w:val="single"/>
        </w:rPr>
        <w:t>resolve the Qatari crisis</w:t>
      </w:r>
      <w:r>
        <w:t xml:space="preserve">, and </w:t>
      </w:r>
      <w:r>
        <w:rPr>
          <w:u w:val="single"/>
        </w:rPr>
        <w:t>stabilize U.S.-Saudi relations</w:t>
      </w:r>
      <w:r>
        <w:t xml:space="preserve">. The plan makes the war </w:t>
      </w:r>
      <w:r>
        <w:rPr>
          <w:u w:val="single"/>
        </w:rPr>
        <w:t>worse</w:t>
      </w:r>
      <w:r>
        <w:t xml:space="preserve"> by eliminating U.S. constraints on coalition airstrikes. </w:t>
      </w:r>
    </w:p>
    <w:p w:rsidR="00EA7C9D" w:rsidRPr="00BD73D1" w:rsidRDefault="00EA7C9D" w:rsidP="00EA7C9D">
      <w:r w:rsidRPr="00BD73D1">
        <w:rPr>
          <w:rStyle w:val="Style13ptBold"/>
        </w:rPr>
        <w:t>Chollet and Goldenberg 1</w:t>
      </w:r>
      <w:r>
        <w:rPr>
          <w:rStyle w:val="Style13ptBold"/>
        </w:rPr>
        <w:t>8</w:t>
      </w:r>
      <w:r>
        <w:t xml:space="preserve"> — </w:t>
      </w:r>
      <w:r w:rsidRPr="00BD73D1">
        <w:rPr>
          <w:u w:val="single"/>
        </w:rPr>
        <w:t>Derek Chollet</w:t>
      </w:r>
      <w:r>
        <w:t xml:space="preserve">, </w:t>
      </w:r>
      <w:r w:rsidRPr="002C5A59">
        <w:t>Executive Vice President and Senior Advisor for Security and Defense Policy at The German Marshall Fund of the United States, Contributing Editor to Foreign Policy, Adjunct Senior Research Scholar at the Saltzman Institute of War and Peace Studies at Columbia University, Visiting Fellow at the Perry World House at the University of Pennsylvania, former Assistant Secretary of Defense for International Security Affairs at the U.S. Department of Defense, former Special Assistant to the President and Senior Director for Strategic Planning on the National Security Council, former Principal Deputy Director of the Policy Planning Staff for the U.S. Secretary of State, former Fellow at the Center for a New American Security, the Brookings Institution, the Center for Strategic and International Studies, and the American Academy in Berlin,</w:t>
      </w:r>
      <w:r>
        <w:t xml:space="preserve"> and </w:t>
      </w:r>
      <w:r w:rsidRPr="00BD73D1">
        <w:rPr>
          <w:u w:val="single"/>
        </w:rPr>
        <w:t>Ilan Goldenberg</w:t>
      </w:r>
      <w:r>
        <w:t xml:space="preserve">, </w:t>
      </w:r>
      <w:r w:rsidRPr="00B14152">
        <w:t>Senior Fellow and Director of the Middle East Security Program at the Center for a New American Security, Adjunct Professor in the Security Studies Program at Georgetown University, former Chief of Staff to the Special Envoy for Israeli-Palestinian Negotiations at the U.S. Department of State, former Senior Professional Staff Member on the Senate Foreign Relations Committee, former Special Advisor on the Middle East and Iran Team Chief in the Office of the Under-Secretary of Defense for Policy at the U.S. Department of Defense, holds an M.A. in International Affairs from the School of International and Public Affairs at Columbia University,</w:t>
      </w:r>
      <w:r>
        <w:t xml:space="preserve"> 2018 (“The United States Should Give Saudi Arabia a Choice,” </w:t>
      </w:r>
      <w:r>
        <w:rPr>
          <w:i/>
        </w:rPr>
        <w:t>Foreign Policy</w:t>
      </w:r>
      <w:r>
        <w:t>, November 30</w:t>
      </w:r>
      <w:r w:rsidRPr="00BD73D1">
        <w:rPr>
          <w:vertAlign w:val="superscript"/>
        </w:rPr>
        <w:t>th</w:t>
      </w:r>
      <w:r>
        <w:t xml:space="preserve">, Available Online at </w:t>
      </w:r>
      <w:hyperlink r:id="rId134" w:history="1">
        <w:r w:rsidRPr="00032802">
          <w:rPr>
            <w:rStyle w:val="Hyperlink"/>
          </w:rPr>
          <w:t>https://foreignpolicy.com/2018/11/30/saudi-arabia-should-be-given-a-choice-stop-the-surprises-or-suffer-the-consequences-mbs-khashoggi/</w:t>
        </w:r>
      </w:hyperlink>
      <w:r>
        <w:t>, Accessed 06-24-2019)</w:t>
      </w:r>
    </w:p>
    <w:p w:rsidR="00EA7C9D" w:rsidRDefault="00EA7C9D" w:rsidP="00EA7C9D">
      <w:r>
        <w:t xml:space="preserve">Yet in the long term, perhaps </w:t>
      </w:r>
      <w:r w:rsidRPr="00890346">
        <w:rPr>
          <w:rStyle w:val="StyleUnderline"/>
        </w:rPr>
        <w:t>the only silver lining of this crisis is</w:t>
      </w:r>
      <w:r>
        <w:t xml:space="preserve"> it is </w:t>
      </w:r>
      <w:r w:rsidRPr="00890346">
        <w:rPr>
          <w:rStyle w:val="StyleUnderline"/>
        </w:rPr>
        <w:t>forcing the U</w:t>
      </w:r>
      <w:r>
        <w:t xml:space="preserve">nited </w:t>
      </w:r>
      <w:r w:rsidRPr="00890346">
        <w:rPr>
          <w:rStyle w:val="StyleUnderline"/>
        </w:rPr>
        <w:t>S</w:t>
      </w:r>
      <w:r>
        <w:t xml:space="preserve">tates </w:t>
      </w:r>
      <w:r w:rsidRPr="00890346">
        <w:rPr>
          <w:rStyle w:val="StyleUnderline"/>
        </w:rPr>
        <w:t>to reassess the fundamental rationale of the relationship</w:t>
      </w:r>
      <w:r>
        <w:t xml:space="preserve"> with Saudi Arabia in a way it hasn’t since the aftermath of the Sept. 11 attacks, or, before that, the 1973 oil shock. A common refrain in Congress has been that there should be no more “business as usual.” So what should the new business look like?</w:t>
      </w:r>
    </w:p>
    <w:p w:rsidR="00EA7C9D" w:rsidRDefault="00EA7C9D" w:rsidP="00EA7C9D">
      <w:r w:rsidRPr="00890346">
        <w:rPr>
          <w:rStyle w:val="StyleUnderline"/>
        </w:rPr>
        <w:t>It is tempting to file for</w:t>
      </w:r>
      <w:r>
        <w:t xml:space="preserve"> a </w:t>
      </w:r>
      <w:r w:rsidRPr="00890346">
        <w:rPr>
          <w:rStyle w:val="StyleUnderline"/>
        </w:rPr>
        <w:t>divorce</w:t>
      </w:r>
      <w:r>
        <w:t xml:space="preserve">, just as Trump has gone all in on a full embrace. </w:t>
      </w:r>
      <w:r w:rsidRPr="00890346">
        <w:rPr>
          <w:rStyle w:val="StyleUnderline"/>
        </w:rPr>
        <w:t xml:space="preserve">Yet that would be unwise. Instead, </w:t>
      </w:r>
      <w:r w:rsidRPr="00064893">
        <w:rPr>
          <w:rStyle w:val="StyleUnderline"/>
          <w:highlight w:val="yellow"/>
        </w:rPr>
        <w:t>the U</w:t>
      </w:r>
      <w:r>
        <w:t xml:space="preserve">nited </w:t>
      </w:r>
      <w:r w:rsidRPr="00064893">
        <w:rPr>
          <w:rStyle w:val="StyleUnderline"/>
          <w:highlight w:val="yellow"/>
        </w:rPr>
        <w:t>S</w:t>
      </w:r>
      <w:r>
        <w:t xml:space="preserve">tates </w:t>
      </w:r>
      <w:r w:rsidRPr="00064893">
        <w:rPr>
          <w:rStyle w:val="StyleUnderline"/>
          <w:highlight w:val="yellow"/>
        </w:rPr>
        <w:t>must offer</w:t>
      </w:r>
      <w:r w:rsidRPr="00890346">
        <w:rPr>
          <w:rStyle w:val="StyleUnderline"/>
        </w:rPr>
        <w:t xml:space="preserve"> Saudi Arabia’s leaders </w:t>
      </w:r>
      <w:r w:rsidRPr="00064893">
        <w:rPr>
          <w:rStyle w:val="Emphasis"/>
          <w:highlight w:val="yellow"/>
        </w:rPr>
        <w:t>a choice</w:t>
      </w:r>
      <w:r w:rsidRPr="00064893">
        <w:rPr>
          <w:rStyle w:val="StyleUnderline"/>
          <w:highlight w:val="yellow"/>
        </w:rPr>
        <w:t>:</w:t>
      </w:r>
      <w:r w:rsidRPr="00890346">
        <w:rPr>
          <w:rStyle w:val="StyleUnderline"/>
        </w:rPr>
        <w:t xml:space="preserve"> They </w:t>
      </w:r>
      <w:r w:rsidRPr="00890346">
        <w:rPr>
          <w:rStyle w:val="StyleUnderline"/>
        </w:rPr>
        <w:lastRenderedPageBreak/>
        <w:t>visibly shift to policies defined by “</w:t>
      </w:r>
      <w:r w:rsidRPr="00890346">
        <w:rPr>
          <w:rStyle w:val="Emphasis"/>
        </w:rPr>
        <w:t>three noes</w:t>
      </w:r>
      <w:r w:rsidRPr="00890346">
        <w:rPr>
          <w:rStyle w:val="StyleUnderline"/>
        </w:rPr>
        <w:t>”—</w:t>
      </w:r>
      <w:r w:rsidRPr="00064893">
        <w:rPr>
          <w:rStyle w:val="StyleUnderline"/>
          <w:highlight w:val="yellow"/>
        </w:rPr>
        <w:t>no further intervention</w:t>
      </w:r>
      <w:r w:rsidRPr="00890346">
        <w:rPr>
          <w:rStyle w:val="StyleUnderline"/>
        </w:rPr>
        <w:t xml:space="preserve"> in Yemen, </w:t>
      </w:r>
      <w:r w:rsidRPr="00064893">
        <w:rPr>
          <w:rStyle w:val="StyleUnderline"/>
          <w:highlight w:val="yellow"/>
        </w:rPr>
        <w:t>no more fighting with Qatar, and no more surprises</w:t>
      </w:r>
      <w:r w:rsidRPr="00890346">
        <w:rPr>
          <w:rStyle w:val="StyleUnderline"/>
        </w:rPr>
        <w:t>—</w:t>
      </w:r>
      <w:r w:rsidRPr="00064893">
        <w:rPr>
          <w:rStyle w:val="StyleUnderline"/>
          <w:highlight w:val="yellow"/>
        </w:rPr>
        <w:t>or face a significant downgrade</w:t>
      </w:r>
      <w:r w:rsidRPr="00890346">
        <w:rPr>
          <w:rStyle w:val="StyleUnderline"/>
        </w:rPr>
        <w:t xml:space="preserve"> of the relationship</w:t>
      </w:r>
      <w:r>
        <w:t>.</w:t>
      </w:r>
    </w:p>
    <w:p w:rsidR="00EA7C9D" w:rsidRDefault="00EA7C9D" w:rsidP="00EA7C9D">
      <w:r>
        <w:t xml:space="preserve">Trump has already decided. Yet his exclamation point-filled statement proclaiming the essentiality of the relationship got it backward: </w:t>
      </w:r>
      <w:r w:rsidRPr="00890346">
        <w:rPr>
          <w:rStyle w:val="StyleUnderline"/>
        </w:rPr>
        <w:t>The U</w:t>
      </w:r>
      <w:r>
        <w:t xml:space="preserve">nited </w:t>
      </w:r>
      <w:r w:rsidRPr="00890346">
        <w:rPr>
          <w:rStyle w:val="StyleUnderline"/>
        </w:rPr>
        <w:t>S</w:t>
      </w:r>
      <w:r>
        <w:t xml:space="preserve">tates </w:t>
      </w:r>
      <w:r w:rsidRPr="00890346">
        <w:rPr>
          <w:rStyle w:val="StyleUnderline"/>
        </w:rPr>
        <w:t>matters much more to Saudi Arabia than Saudi Arabia does to the U</w:t>
      </w:r>
      <w:r>
        <w:t xml:space="preserve">nited </w:t>
      </w:r>
      <w:r w:rsidRPr="00890346">
        <w:rPr>
          <w:rStyle w:val="StyleUnderline"/>
        </w:rPr>
        <w:t>S</w:t>
      </w:r>
      <w:r>
        <w:t>tates.</w:t>
      </w:r>
    </w:p>
    <w:p w:rsidR="00EA7C9D" w:rsidRDefault="00EA7C9D" w:rsidP="00EA7C9D">
      <w:r>
        <w:t>The administration claims it needs Saudi Arabia in order to counter Iran. But it is Saudi Arabia that needs the United States, not the other way around. The United States is a global superpower that can cope with a threat by a country halfway around the world with a GDP similar in size to Maryland’s. For Saudi Arabia, Iran is a country three times its size right across the water with a long history of strategic competition. So, who needs whom more?</w:t>
      </w:r>
    </w:p>
    <w:p w:rsidR="00EA7C9D" w:rsidRDefault="00EA7C9D" w:rsidP="00EA7C9D">
      <w:r>
        <w:t>Then there is the economic relationship. There’s no need to shelve American values and bend to Saudi requests because of their oil reserves. They’re not going to stop selling oil if Washington drops its patronage of Riyadh. It’s in their interest to sell oil, and the United States is better insulated from fluctuations in the energy markets than it has ever been.</w:t>
      </w:r>
    </w:p>
    <w:p w:rsidR="00EA7C9D" w:rsidRDefault="00EA7C9D" w:rsidP="00EA7C9D">
      <w:r>
        <w:t>If the United States needed Saudi Arabia that desperately, then Trump would certainly not be picking trade fights with China and the European Union, whose impact on the U.S. economy dwarf that of Saudi Arabia. Of course, Saudi money can be good for the U.S. economy and helps the U.S. defense industry. But it is not uniquely vital.</w:t>
      </w:r>
    </w:p>
    <w:p w:rsidR="00EA7C9D" w:rsidRDefault="00EA7C9D" w:rsidP="00EA7C9D">
      <w:r>
        <w:t>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w:t>
      </w:r>
    </w:p>
    <w:p w:rsidR="00EA7C9D" w:rsidRDefault="00EA7C9D" w:rsidP="00EA7C9D">
      <w:r>
        <w:t xml:space="preserve">Whatever the reason, </w:t>
      </w:r>
      <w:r w:rsidRPr="00733EA1">
        <w:rPr>
          <w:rStyle w:val="StyleUnderline"/>
        </w:rPr>
        <w:t>the green-light policy has proved to be a failure</w:t>
      </w:r>
      <w:r>
        <w:t>. The United States has not ended up with a close partner in the Middle East but with a rogue ally drawing America into unnecessary quagmires and hurting its interests. The question is what to do about it.</w:t>
      </w:r>
    </w:p>
    <w:p w:rsidR="00EA7C9D" w:rsidRDefault="00EA7C9D" w:rsidP="00EA7C9D">
      <w:r w:rsidRPr="00064893">
        <w:rPr>
          <w:rStyle w:val="StyleUnderline"/>
          <w:highlight w:val="yellow"/>
        </w:rPr>
        <w:t>It might feel good</w:t>
      </w:r>
      <w:r w:rsidRPr="00733EA1">
        <w:rPr>
          <w:rStyle w:val="StyleUnderline"/>
        </w:rPr>
        <w:t xml:space="preserve"> for the U</w:t>
      </w:r>
      <w:r>
        <w:t xml:space="preserve">nited </w:t>
      </w:r>
      <w:r w:rsidRPr="00733EA1">
        <w:rPr>
          <w:rStyle w:val="StyleUnderline"/>
        </w:rPr>
        <w:t>S</w:t>
      </w:r>
      <w:r>
        <w:t xml:space="preserve">tates </w:t>
      </w:r>
      <w:r w:rsidRPr="00064893">
        <w:rPr>
          <w:rStyle w:val="StyleUnderline"/>
          <w:highlight w:val="yellow"/>
        </w:rPr>
        <w:t>to turn its back</w:t>
      </w:r>
      <w:r w:rsidRPr="00733EA1">
        <w:rPr>
          <w:rStyle w:val="StyleUnderline"/>
        </w:rPr>
        <w:t xml:space="preserve"> on the Saudis, </w:t>
      </w:r>
      <w:r w:rsidRPr="00064893">
        <w:rPr>
          <w:rStyle w:val="StyleUnderline"/>
          <w:highlight w:val="yellow"/>
        </w:rPr>
        <w:t>but that won’t enhance</w:t>
      </w:r>
      <w:r w:rsidRPr="00733EA1">
        <w:rPr>
          <w:rStyle w:val="StyleUnderline"/>
        </w:rPr>
        <w:t xml:space="preserve"> U.S. </w:t>
      </w:r>
      <w:r w:rsidRPr="00064893">
        <w:rPr>
          <w:rStyle w:val="StyleUnderline"/>
          <w:highlight w:val="yellow"/>
        </w:rPr>
        <w:t>interests or save lives. The U</w:t>
      </w:r>
      <w:r>
        <w:t xml:space="preserve">nited </w:t>
      </w:r>
      <w:r w:rsidRPr="00064893">
        <w:rPr>
          <w:rStyle w:val="StyleUnderline"/>
          <w:highlight w:val="yellow"/>
        </w:rPr>
        <w:t>S</w:t>
      </w:r>
      <w:r>
        <w:t xml:space="preserve">tates </w:t>
      </w:r>
      <w:r w:rsidRPr="00064893">
        <w:rPr>
          <w:rStyle w:val="StyleUnderline"/>
          <w:highlight w:val="yellow"/>
        </w:rPr>
        <w:t xml:space="preserve">has </w:t>
      </w:r>
      <w:r w:rsidRPr="00064893">
        <w:rPr>
          <w:rStyle w:val="Emphasis"/>
          <w:highlight w:val="yellow"/>
        </w:rPr>
        <w:t>leverage</w:t>
      </w:r>
      <w:r w:rsidRPr="00733EA1">
        <w:rPr>
          <w:rStyle w:val="StyleUnderline"/>
        </w:rPr>
        <w:t xml:space="preserve"> it must use, but </w:t>
      </w:r>
      <w:r w:rsidRPr="00064893">
        <w:rPr>
          <w:rStyle w:val="StyleUnderline"/>
          <w:highlight w:val="yellow"/>
        </w:rPr>
        <w:t xml:space="preserve">that has to be </w:t>
      </w:r>
      <w:r w:rsidRPr="00064893">
        <w:rPr>
          <w:rStyle w:val="Emphasis"/>
          <w:highlight w:val="yellow"/>
        </w:rPr>
        <w:t>carefully estimated</w:t>
      </w:r>
      <w:r>
        <w:t>.</w:t>
      </w:r>
    </w:p>
    <w:p w:rsidR="00EA7C9D" w:rsidRDefault="00EA7C9D" w:rsidP="00EA7C9D">
      <w:r w:rsidRPr="00064893">
        <w:rPr>
          <w:rStyle w:val="StyleUnderline"/>
          <w:highlight w:val="yellow"/>
        </w:rPr>
        <w:t xml:space="preserve">A divorce will </w:t>
      </w:r>
      <w:r w:rsidRPr="00064893">
        <w:rPr>
          <w:rStyle w:val="Emphasis"/>
          <w:highlight w:val="yellow"/>
        </w:rPr>
        <w:t>not</w:t>
      </w:r>
      <w:r w:rsidRPr="00064893">
        <w:rPr>
          <w:rStyle w:val="StyleUnderline"/>
          <w:highlight w:val="yellow"/>
        </w:rPr>
        <w:t xml:space="preserve"> cause the Saudis to walk away</w:t>
      </w:r>
      <w:r w:rsidRPr="00733EA1">
        <w:rPr>
          <w:rStyle w:val="StyleUnderline"/>
        </w:rPr>
        <w:t xml:space="preserve"> from</w:t>
      </w:r>
      <w:r>
        <w:t xml:space="preserve"> the war in </w:t>
      </w:r>
      <w:r w:rsidRPr="00733EA1">
        <w:rPr>
          <w:rStyle w:val="StyleUnderline"/>
        </w:rPr>
        <w:t xml:space="preserve">Yemen </w:t>
      </w:r>
      <w:r w:rsidRPr="00064893">
        <w:rPr>
          <w:rStyle w:val="StyleUnderline"/>
          <w:highlight w:val="yellow"/>
        </w:rPr>
        <w:t>or make up with the Qataris</w:t>
      </w:r>
      <w:r>
        <w:t xml:space="preserve">. If anything, </w:t>
      </w:r>
      <w:r w:rsidRPr="00064893">
        <w:rPr>
          <w:rStyle w:val="StyleUnderline"/>
          <w:highlight w:val="yellow"/>
        </w:rPr>
        <w:t>the</w:t>
      </w:r>
      <w:r w:rsidRPr="00733EA1">
        <w:rPr>
          <w:rStyle w:val="StyleUnderline"/>
        </w:rPr>
        <w:t xml:space="preserve"> end </w:t>
      </w:r>
      <w:r w:rsidRPr="00064893">
        <w:rPr>
          <w:rStyle w:val="StyleUnderline"/>
          <w:highlight w:val="yellow"/>
        </w:rPr>
        <w:t>result will be</w:t>
      </w:r>
      <w:r w:rsidRPr="00733EA1">
        <w:rPr>
          <w:rStyle w:val="StyleUnderline"/>
        </w:rPr>
        <w:t xml:space="preserve"> the Saudis will be </w:t>
      </w:r>
      <w:r w:rsidRPr="00064893">
        <w:rPr>
          <w:rStyle w:val="Emphasis"/>
          <w:highlight w:val="yellow"/>
        </w:rPr>
        <w:t>less restrained</w:t>
      </w:r>
      <w:r w:rsidRPr="00064893">
        <w:rPr>
          <w:highlight w:val="yellow"/>
        </w:rPr>
        <w:t>,</w:t>
      </w:r>
      <w:r>
        <w:t xml:space="preserve"> </w:t>
      </w:r>
      <w:r w:rsidRPr="00733EA1">
        <w:rPr>
          <w:rStyle w:val="StyleUnderline"/>
        </w:rPr>
        <w:t>because they will no longer feel the need to acquiesce to U.S. requests. They will</w:t>
      </w:r>
      <w:r>
        <w:t xml:space="preserve"> certainly </w:t>
      </w:r>
      <w:r w:rsidRPr="00733EA1">
        <w:rPr>
          <w:rStyle w:val="StyleUnderline"/>
        </w:rPr>
        <w:t>feel the loss of</w:t>
      </w:r>
      <w:r>
        <w:t xml:space="preserve"> sophisticated </w:t>
      </w:r>
      <w:r w:rsidRPr="00733EA1">
        <w:rPr>
          <w:rStyle w:val="StyleUnderline"/>
        </w:rPr>
        <w:t xml:space="preserve">American weaponry, but the </w:t>
      </w:r>
      <w:r w:rsidRPr="00064893">
        <w:rPr>
          <w:rStyle w:val="StyleUnderline"/>
          <w:highlight w:val="yellow"/>
        </w:rPr>
        <w:t>Russians will step in and supply</w:t>
      </w:r>
      <w:r w:rsidRPr="00733EA1">
        <w:rPr>
          <w:rStyle w:val="StyleUnderline"/>
        </w:rPr>
        <w:t xml:space="preserve"> them with </w:t>
      </w:r>
      <w:r w:rsidRPr="00064893">
        <w:rPr>
          <w:rStyle w:val="Emphasis"/>
          <w:highlight w:val="yellow"/>
        </w:rPr>
        <w:t>less accurate weapons</w:t>
      </w:r>
      <w:r w:rsidRPr="00064893">
        <w:rPr>
          <w:rStyle w:val="StyleUnderline"/>
          <w:highlight w:val="yellow"/>
        </w:rPr>
        <w:t xml:space="preserve"> that will</w:t>
      </w:r>
      <w:r w:rsidRPr="00733EA1">
        <w:rPr>
          <w:rStyle w:val="StyleUnderline"/>
        </w:rPr>
        <w:t xml:space="preserve"> likely just </w:t>
      </w:r>
      <w:r w:rsidRPr="00064893">
        <w:rPr>
          <w:rStyle w:val="StyleUnderline"/>
          <w:highlight w:val="yellow"/>
        </w:rPr>
        <w:t xml:space="preserve">kill </w:t>
      </w:r>
      <w:r w:rsidRPr="00064893">
        <w:rPr>
          <w:rStyle w:val="Emphasis"/>
          <w:highlight w:val="yellow"/>
        </w:rPr>
        <w:t>more</w:t>
      </w:r>
      <w:r w:rsidRPr="00733EA1">
        <w:rPr>
          <w:rStyle w:val="StyleUnderline"/>
        </w:rPr>
        <w:t xml:space="preserve"> in </w:t>
      </w:r>
      <w:r w:rsidRPr="00B0795D">
        <w:rPr>
          <w:rStyle w:val="StyleUnderline"/>
        </w:rPr>
        <w:t>Yemen (for evidence</w:t>
      </w:r>
      <w:r>
        <w:t xml:space="preserve"> of that, </w:t>
      </w:r>
      <w:r w:rsidRPr="00B0795D">
        <w:rPr>
          <w:rStyle w:val="StyleUnderline"/>
        </w:rPr>
        <w:t xml:space="preserve">consider Syria). </w:t>
      </w:r>
      <w:r w:rsidRPr="00064893">
        <w:rPr>
          <w:rStyle w:val="StyleUnderline"/>
          <w:highlight w:val="yellow"/>
        </w:rPr>
        <w:t>The U</w:t>
      </w:r>
      <w:r>
        <w:t xml:space="preserve">nited </w:t>
      </w:r>
      <w:r w:rsidRPr="00064893">
        <w:rPr>
          <w:rStyle w:val="StyleUnderline"/>
          <w:highlight w:val="yellow"/>
        </w:rPr>
        <w:t>S</w:t>
      </w:r>
      <w:r>
        <w:t xml:space="preserve">tates </w:t>
      </w:r>
      <w:r w:rsidRPr="00064893">
        <w:rPr>
          <w:rStyle w:val="StyleUnderline"/>
          <w:highlight w:val="yellow"/>
        </w:rPr>
        <w:t>will no longer be complicit</w:t>
      </w:r>
      <w:r w:rsidRPr="00B0795D">
        <w:rPr>
          <w:rStyle w:val="StyleUnderline"/>
        </w:rPr>
        <w:t xml:space="preserve"> in problematic Saudi behavior, </w:t>
      </w:r>
      <w:r w:rsidRPr="00064893">
        <w:rPr>
          <w:rStyle w:val="Emphasis"/>
          <w:highlight w:val="yellow"/>
        </w:rPr>
        <w:t>but</w:t>
      </w:r>
      <w:r w:rsidRPr="00B0795D">
        <w:rPr>
          <w:rStyle w:val="Emphasis"/>
        </w:rPr>
        <w:t xml:space="preserve"> that </w:t>
      </w:r>
      <w:r w:rsidRPr="00064893">
        <w:rPr>
          <w:rStyle w:val="Emphasis"/>
          <w:highlight w:val="yellow"/>
        </w:rPr>
        <w:t>behavior won’t stop</w:t>
      </w:r>
      <w:r>
        <w:t>.</w:t>
      </w:r>
    </w:p>
    <w:p w:rsidR="00EA7C9D" w:rsidRDefault="00EA7C9D" w:rsidP="00EA7C9D">
      <w:r>
        <w:t xml:space="preserve">Moreover, </w:t>
      </w:r>
      <w:r w:rsidRPr="00B0795D">
        <w:rPr>
          <w:rStyle w:val="StyleUnderline"/>
        </w:rPr>
        <w:t>there is some truth to the argument that Saudi cooperation on counterterrorism, countering Iran, managing oil prices, and investing in the U.S. economy are important benefits, even if</w:t>
      </w:r>
      <w:r>
        <w:t xml:space="preserve"> they do </w:t>
      </w:r>
      <w:r w:rsidRPr="00B0795D">
        <w:rPr>
          <w:rStyle w:val="StyleUnderline"/>
        </w:rPr>
        <w:t>not</w:t>
      </w:r>
      <w:r>
        <w:t xml:space="preserve"> matter </w:t>
      </w:r>
      <w:r w:rsidRPr="00B0795D">
        <w:rPr>
          <w:rStyle w:val="StyleUnderline"/>
        </w:rPr>
        <w:t>as much as Trump thinks</w:t>
      </w:r>
      <w:r>
        <w:t xml:space="preserve"> they do.</w:t>
      </w:r>
    </w:p>
    <w:p w:rsidR="00EA7C9D" w:rsidRDefault="00EA7C9D" w:rsidP="00EA7C9D">
      <w:r>
        <w:t xml:space="preserve">Instead, </w:t>
      </w:r>
      <w:r w:rsidRPr="00B0795D">
        <w:rPr>
          <w:rStyle w:val="StyleUnderline"/>
        </w:rPr>
        <w:t>the U</w:t>
      </w:r>
      <w:r>
        <w:t xml:space="preserve">nited </w:t>
      </w:r>
      <w:r w:rsidRPr="00B0795D">
        <w:rPr>
          <w:rStyle w:val="StyleUnderline"/>
        </w:rPr>
        <w:t>S</w:t>
      </w:r>
      <w:r>
        <w:t xml:space="preserve">tates </w:t>
      </w:r>
      <w:r w:rsidRPr="00B0795D">
        <w:rPr>
          <w:rStyle w:val="StyleUnderline"/>
        </w:rPr>
        <w:t xml:space="preserve">has to offer </w:t>
      </w:r>
      <w:r w:rsidRPr="00064893">
        <w:rPr>
          <w:rStyle w:val="StyleUnderline"/>
          <w:highlight w:val="yellow"/>
        </w:rPr>
        <w:t>the “three noes” deal</w:t>
      </w:r>
      <w:r w:rsidRPr="00B0795D">
        <w:rPr>
          <w:rStyle w:val="StyleUnderline"/>
        </w:rPr>
        <w:t xml:space="preserve">. It </w:t>
      </w:r>
      <w:r w:rsidRPr="00064893">
        <w:rPr>
          <w:rStyle w:val="StyleUnderline"/>
          <w:highlight w:val="yellow"/>
        </w:rPr>
        <w:t>starts with no surprises</w:t>
      </w:r>
      <w:r w:rsidRPr="00B0795D">
        <w:rPr>
          <w:rStyle w:val="StyleUnderline"/>
        </w:rPr>
        <w:t xml:space="preserve">. The message should be clear: </w:t>
      </w:r>
      <w:r w:rsidRPr="00064893">
        <w:rPr>
          <w:rStyle w:val="StyleUnderline"/>
          <w:highlight w:val="yellow"/>
        </w:rPr>
        <w:t>Washington</w:t>
      </w:r>
      <w:r w:rsidRPr="00B0795D">
        <w:rPr>
          <w:rStyle w:val="StyleUnderline"/>
        </w:rPr>
        <w:t xml:space="preserve"> welcomes the fact that Saudi Arabia is willing to take on more responsibility for its own security, but it </w:t>
      </w:r>
      <w:r w:rsidRPr="00064893">
        <w:rPr>
          <w:rStyle w:val="StyleUnderline"/>
          <w:highlight w:val="yellow"/>
        </w:rPr>
        <w:t>needs to be consulted on big strategic initiatives</w:t>
      </w:r>
      <w:r w:rsidRPr="00B0795D">
        <w:rPr>
          <w:rStyle w:val="StyleUnderline"/>
        </w:rPr>
        <w:t>, especially those that implicate U.S. interests</w:t>
      </w:r>
      <w:r>
        <w:t xml:space="preserve">. This would mean that, </w:t>
      </w:r>
      <w:r w:rsidRPr="00B0795D">
        <w:rPr>
          <w:rStyle w:val="StyleUnderline"/>
        </w:rPr>
        <w:t xml:space="preserve">going forward, the </w:t>
      </w:r>
      <w:r w:rsidRPr="00064893">
        <w:rPr>
          <w:rStyle w:val="StyleUnderline"/>
          <w:highlight w:val="yellow"/>
        </w:rPr>
        <w:t>rash decision-making</w:t>
      </w:r>
      <w:r>
        <w:t xml:space="preserve"> of the past two years </w:t>
      </w:r>
      <w:r w:rsidRPr="00B0795D">
        <w:rPr>
          <w:rStyle w:val="StyleUnderline"/>
        </w:rPr>
        <w:t>that has been so harmful</w:t>
      </w:r>
      <w:r>
        <w:t xml:space="preserve"> to both Saudi and U.S. interests </w:t>
      </w:r>
      <w:r w:rsidRPr="00064893">
        <w:rPr>
          <w:rStyle w:val="StyleUnderline"/>
          <w:highlight w:val="yellow"/>
        </w:rPr>
        <w:t>would stop</w:t>
      </w:r>
      <w:r>
        <w:t>.</w:t>
      </w:r>
    </w:p>
    <w:p w:rsidR="00EA7C9D" w:rsidRDefault="00EA7C9D" w:rsidP="00EA7C9D">
      <w:r>
        <w:t xml:space="preserve">Part of </w:t>
      </w:r>
      <w:r w:rsidRPr="00064893">
        <w:rPr>
          <w:rStyle w:val="StyleUnderline"/>
          <w:highlight w:val="yellow"/>
        </w:rPr>
        <w:t>this deal must also include</w:t>
      </w:r>
      <w:r w:rsidRPr="00B0795D">
        <w:rPr>
          <w:rStyle w:val="StyleUnderline"/>
        </w:rPr>
        <w:t xml:space="preserve"> Saudi shifts on two issues: </w:t>
      </w:r>
      <w:r w:rsidRPr="00064893">
        <w:rPr>
          <w:rStyle w:val="StyleUnderline"/>
          <w:highlight w:val="yellow"/>
        </w:rPr>
        <w:t>no more fighting with Qatar and no escalation</w:t>
      </w:r>
      <w:r w:rsidRPr="00B0795D">
        <w:rPr>
          <w:rStyle w:val="StyleUnderline"/>
        </w:rPr>
        <w:t xml:space="preserve"> of the war </w:t>
      </w:r>
      <w:r w:rsidRPr="00064893">
        <w:rPr>
          <w:rStyle w:val="StyleUnderline"/>
          <w:highlight w:val="yellow"/>
        </w:rPr>
        <w:t>in Yemen</w:t>
      </w:r>
      <w:r w:rsidRPr="00B0795D">
        <w:rPr>
          <w:rStyle w:val="StyleUnderline"/>
        </w:rPr>
        <w:t>. On Qatar, the Saudis should be pressed to walk back the unrealistic “13 demands”</w:t>
      </w:r>
      <w:r>
        <w:t xml:space="preserve"> they, the United Arab Emirates, Egypt, and Bahrain have put to Qatar </w:t>
      </w:r>
      <w:r w:rsidRPr="00B0795D">
        <w:rPr>
          <w:rStyle w:val="StyleUnderline"/>
        </w:rPr>
        <w:t>to a much more manageable set of requests. This is what the U</w:t>
      </w:r>
      <w:r>
        <w:t xml:space="preserve">nited </w:t>
      </w:r>
      <w:r w:rsidRPr="00B0795D">
        <w:rPr>
          <w:rStyle w:val="StyleUnderline"/>
        </w:rPr>
        <w:t>S</w:t>
      </w:r>
      <w:r>
        <w:t xml:space="preserve">tates </w:t>
      </w:r>
      <w:r w:rsidRPr="00B0795D">
        <w:rPr>
          <w:rStyle w:val="StyleUnderline"/>
        </w:rPr>
        <w:t>has tried to do in its mediation efforts</w:t>
      </w:r>
      <w:r>
        <w:t xml:space="preserve"> over the past year, </w:t>
      </w:r>
      <w:r w:rsidRPr="00B0795D">
        <w:rPr>
          <w:rStyle w:val="StyleUnderline"/>
        </w:rPr>
        <w:t>but</w:t>
      </w:r>
      <w:r>
        <w:t xml:space="preserve"> now </w:t>
      </w:r>
      <w:r w:rsidRPr="00B0795D">
        <w:rPr>
          <w:rStyle w:val="StyleUnderline"/>
        </w:rPr>
        <w:t>it must be made absolutely clear to the Saudis that the U</w:t>
      </w:r>
      <w:r>
        <w:t xml:space="preserve">nited </w:t>
      </w:r>
      <w:r w:rsidRPr="00B0795D">
        <w:rPr>
          <w:rStyle w:val="StyleUnderline"/>
        </w:rPr>
        <w:t>S</w:t>
      </w:r>
      <w:r>
        <w:t xml:space="preserve">tates </w:t>
      </w:r>
      <w:r w:rsidRPr="00B0795D">
        <w:rPr>
          <w:rStyle w:val="StyleUnderline"/>
        </w:rPr>
        <w:t>expects more from them if the relationship is to remain unaffected</w:t>
      </w:r>
      <w:r>
        <w:t>.</w:t>
      </w:r>
    </w:p>
    <w:p w:rsidR="00EA7C9D" w:rsidRDefault="00EA7C9D" w:rsidP="00EA7C9D">
      <w:r w:rsidRPr="00B0795D">
        <w:rPr>
          <w:rStyle w:val="StyleUnderline"/>
        </w:rPr>
        <w:t xml:space="preserve">On Yemen, </w:t>
      </w:r>
      <w:r w:rsidRPr="00064893">
        <w:rPr>
          <w:rStyle w:val="StyleUnderline"/>
          <w:highlight w:val="yellow"/>
        </w:rPr>
        <w:t>Washington should demand</w:t>
      </w:r>
      <w:r w:rsidRPr="00B0795D">
        <w:rPr>
          <w:rStyle w:val="StyleUnderline"/>
        </w:rPr>
        <w:t xml:space="preserve"> Saudi leaders urgently work toward </w:t>
      </w:r>
      <w:r w:rsidRPr="00064893">
        <w:rPr>
          <w:rStyle w:val="StyleUnderline"/>
          <w:highlight w:val="yellow"/>
        </w:rPr>
        <w:t>a political solution</w:t>
      </w:r>
      <w:r>
        <w:t xml:space="preserve">. This seemed to be where Secretary of Defense James Mattis and Secretary of State Mike Pompeo were heading </w:t>
      </w:r>
      <w:r>
        <w:lastRenderedPageBreak/>
        <w:t xml:space="preserve">before Trump pulled the rug out from under them. </w:t>
      </w:r>
      <w:r w:rsidRPr="00B0795D">
        <w:rPr>
          <w:rStyle w:val="StyleUnderline"/>
        </w:rPr>
        <w:t>Now that the</w:t>
      </w:r>
      <w:r>
        <w:t xml:space="preserve"> U.S. </w:t>
      </w:r>
      <w:r w:rsidRPr="00B0795D">
        <w:rPr>
          <w:rStyle w:val="StyleUnderline"/>
        </w:rPr>
        <w:t>Senate has voted to take a step closer to cut off support</w:t>
      </w:r>
      <w:r>
        <w:t xml:space="preserve"> for the Saudi campaign—something the Democratic-controlled House will take up next year—</w:t>
      </w:r>
      <w:r w:rsidRPr="00064893">
        <w:rPr>
          <w:rStyle w:val="StyleUnderline"/>
          <w:highlight w:val="yellow"/>
        </w:rPr>
        <w:t>the administration must</w:t>
      </w:r>
      <w:r w:rsidRPr="00B0795D">
        <w:rPr>
          <w:rStyle w:val="StyleUnderline"/>
        </w:rPr>
        <w:t xml:space="preserve"> use this to </w:t>
      </w:r>
      <w:r w:rsidRPr="00064893">
        <w:rPr>
          <w:rStyle w:val="StyleUnderline"/>
          <w:highlight w:val="yellow"/>
        </w:rPr>
        <w:t>press Riyadh to agree to a</w:t>
      </w:r>
      <w:r w:rsidRPr="00B0795D">
        <w:rPr>
          <w:rStyle w:val="StyleUnderline"/>
        </w:rPr>
        <w:t xml:space="preserve">n immediate </w:t>
      </w:r>
      <w:r w:rsidRPr="00064893">
        <w:rPr>
          <w:rStyle w:val="StyleUnderline"/>
          <w:highlight w:val="yellow"/>
        </w:rPr>
        <w:t>cease-fire and</w:t>
      </w:r>
      <w:r w:rsidRPr="00B0795D">
        <w:rPr>
          <w:rStyle w:val="StyleUnderline"/>
        </w:rPr>
        <w:t xml:space="preserve"> ensuring </w:t>
      </w:r>
      <w:r w:rsidRPr="00064893">
        <w:rPr>
          <w:rStyle w:val="StyleUnderline"/>
          <w:highlight w:val="yellow"/>
        </w:rPr>
        <w:t>humanitarian access to</w:t>
      </w:r>
      <w:r>
        <w:t xml:space="preserve"> the port of </w:t>
      </w:r>
      <w:r w:rsidRPr="00064893">
        <w:rPr>
          <w:rStyle w:val="StyleUnderline"/>
          <w:highlight w:val="yellow"/>
        </w:rPr>
        <w:t>Hodeidah</w:t>
      </w:r>
      <w:r>
        <w:t>, through which most of Yemen’s imports flow.</w:t>
      </w:r>
    </w:p>
    <w:p w:rsidR="00EA7C9D" w:rsidRDefault="00EA7C9D" w:rsidP="00EA7C9D">
      <w:r w:rsidRPr="00B0795D">
        <w:rPr>
          <w:rStyle w:val="StyleUnderline"/>
        </w:rPr>
        <w:t xml:space="preserve">This could come with a carrot: The </w:t>
      </w:r>
      <w:r w:rsidRPr="00064893">
        <w:rPr>
          <w:rStyle w:val="StyleUnderline"/>
          <w:highlight w:val="yellow"/>
        </w:rPr>
        <w:t>Saudis should review</w:t>
      </w:r>
      <w:r w:rsidRPr="00B0795D">
        <w:rPr>
          <w:rStyle w:val="StyleUnderline"/>
        </w:rPr>
        <w:t xml:space="preserve"> with the</w:t>
      </w:r>
      <w:r>
        <w:t xml:space="preserve"> U.S. </w:t>
      </w:r>
      <w:r w:rsidRPr="00B0795D">
        <w:rPr>
          <w:rStyle w:val="StyleUnderline"/>
        </w:rPr>
        <w:t xml:space="preserve">Defense Department in detail their </w:t>
      </w:r>
      <w:r w:rsidRPr="00064893">
        <w:rPr>
          <w:rStyle w:val="StyleUnderline"/>
          <w:highlight w:val="yellow"/>
        </w:rPr>
        <w:t>battle plans, doctrine, and strategy</w:t>
      </w:r>
      <w:r w:rsidRPr="00B0795D">
        <w:rPr>
          <w:rStyle w:val="StyleUnderline"/>
        </w:rPr>
        <w:t>, allowing American</w:t>
      </w:r>
      <w:r>
        <w:t xml:space="preserve"> military </w:t>
      </w:r>
      <w:r w:rsidRPr="00B0795D">
        <w:rPr>
          <w:rStyle w:val="StyleUnderline"/>
        </w:rPr>
        <w:t>officers to have a seat at the table</w:t>
      </w:r>
      <w:r>
        <w:t xml:space="preserve"> with them </w:t>
      </w:r>
      <w:r w:rsidRPr="00B0795D">
        <w:rPr>
          <w:rStyle w:val="StyleUnderline"/>
        </w:rPr>
        <w:t xml:space="preserve">and </w:t>
      </w:r>
      <w:r w:rsidRPr="00064893">
        <w:rPr>
          <w:rStyle w:val="StyleUnderline"/>
          <w:highlight w:val="yellow"/>
        </w:rPr>
        <w:t>taking advice</w:t>
      </w:r>
      <w:r w:rsidRPr="00B0795D">
        <w:rPr>
          <w:rStyle w:val="StyleUnderline"/>
        </w:rPr>
        <w:t xml:space="preserve"> on fundamentally shifting the approach</w:t>
      </w:r>
      <w:r w:rsidRPr="00B0795D">
        <w:t xml:space="preserve"> to</w:t>
      </w:r>
      <w:r>
        <w:t xml:space="preserve"> one more in line with U.S. values. </w:t>
      </w:r>
      <w:r w:rsidRPr="00064893">
        <w:rPr>
          <w:rStyle w:val="StyleUnderline"/>
          <w:highlight w:val="yellow"/>
        </w:rPr>
        <w:t>This would</w:t>
      </w:r>
      <w:r w:rsidRPr="00B0795D">
        <w:rPr>
          <w:rStyle w:val="StyleUnderline"/>
        </w:rPr>
        <w:t xml:space="preserve"> also </w:t>
      </w:r>
      <w:r w:rsidRPr="00064893">
        <w:rPr>
          <w:rStyle w:val="StyleUnderline"/>
          <w:highlight w:val="yellow"/>
        </w:rPr>
        <w:t>make the</w:t>
      </w:r>
      <w:r w:rsidRPr="00B0795D">
        <w:rPr>
          <w:rStyle w:val="StyleUnderline"/>
        </w:rPr>
        <w:t xml:space="preserve"> Saudi </w:t>
      </w:r>
      <w:r w:rsidRPr="00064893">
        <w:rPr>
          <w:rStyle w:val="StyleUnderline"/>
          <w:highlight w:val="yellow"/>
        </w:rPr>
        <w:t xml:space="preserve">fight </w:t>
      </w:r>
      <w:r w:rsidRPr="00064893">
        <w:rPr>
          <w:rStyle w:val="Emphasis"/>
          <w:highlight w:val="yellow"/>
        </w:rPr>
        <w:t>more effective</w:t>
      </w:r>
      <w:r w:rsidRPr="00064893">
        <w:rPr>
          <w:rStyle w:val="StyleUnderline"/>
          <w:highlight w:val="yellow"/>
        </w:rPr>
        <w:t>. In exchange for a</w:t>
      </w:r>
      <w:r w:rsidRPr="00B0795D">
        <w:rPr>
          <w:rStyle w:val="StyleUnderline"/>
        </w:rPr>
        <w:t xml:space="preserve"> willingness by the Saudis to </w:t>
      </w:r>
      <w:r w:rsidRPr="00064893">
        <w:rPr>
          <w:rStyle w:val="StyleUnderline"/>
          <w:highlight w:val="yellow"/>
        </w:rPr>
        <w:t>shift</w:t>
      </w:r>
      <w:r w:rsidRPr="00B0795D">
        <w:rPr>
          <w:rStyle w:val="StyleUnderline"/>
        </w:rPr>
        <w:t xml:space="preserve"> their approach, </w:t>
      </w:r>
      <w:r w:rsidRPr="00064893">
        <w:rPr>
          <w:rStyle w:val="StyleUnderline"/>
          <w:highlight w:val="yellow"/>
        </w:rPr>
        <w:t>the U</w:t>
      </w:r>
      <w:r>
        <w:t xml:space="preserve">nited </w:t>
      </w:r>
      <w:r w:rsidRPr="00064893">
        <w:rPr>
          <w:rStyle w:val="StyleUnderline"/>
          <w:highlight w:val="yellow"/>
        </w:rPr>
        <w:t>S</w:t>
      </w:r>
      <w:r>
        <w:t xml:space="preserve">tates </w:t>
      </w:r>
      <w:r w:rsidRPr="00064893">
        <w:rPr>
          <w:rStyle w:val="StyleUnderline"/>
          <w:highlight w:val="yellow"/>
        </w:rPr>
        <w:t>would</w:t>
      </w:r>
      <w:r w:rsidRPr="00B0795D">
        <w:rPr>
          <w:rStyle w:val="StyleUnderline"/>
        </w:rPr>
        <w:t xml:space="preserve"> commit to </w:t>
      </w:r>
      <w:r w:rsidRPr="00064893">
        <w:rPr>
          <w:rStyle w:val="StyleUnderline"/>
          <w:highlight w:val="yellow"/>
        </w:rPr>
        <w:t>maintain</w:t>
      </w:r>
      <w:r w:rsidRPr="00B0795D">
        <w:rPr>
          <w:rStyle w:val="StyleUnderline"/>
        </w:rPr>
        <w:t xml:space="preserve">ing </w:t>
      </w:r>
      <w:r w:rsidRPr="00064893">
        <w:rPr>
          <w:rStyle w:val="StyleUnderline"/>
          <w:highlight w:val="yellow"/>
        </w:rPr>
        <w:t>military support</w:t>
      </w:r>
      <w:r>
        <w:t>.</w:t>
      </w:r>
    </w:p>
    <w:p w:rsidR="00EA7C9D" w:rsidRDefault="00EA7C9D" w:rsidP="00EA7C9D"/>
    <w:p w:rsidR="00EA7C9D" w:rsidRDefault="00EA7C9D" w:rsidP="00EA7C9D">
      <w:pPr>
        <w:pStyle w:val="Heading4"/>
      </w:pPr>
      <w:r>
        <w:t xml:space="preserve">Resolving the GCC crisis with Qatar is vital to maintain </w:t>
      </w:r>
      <w:r w:rsidRPr="000B2B43">
        <w:rPr>
          <w:u w:val="single"/>
        </w:rPr>
        <w:t>effective U.S. presence</w:t>
      </w:r>
      <w:r>
        <w:t xml:space="preserve"> in the Middle East. </w:t>
      </w:r>
    </w:p>
    <w:p w:rsidR="00EA7C9D" w:rsidRDefault="00EA7C9D" w:rsidP="00EA7C9D">
      <w:r w:rsidRPr="002D4257">
        <w:rPr>
          <w:rStyle w:val="Style13ptBold"/>
        </w:rPr>
        <w:t>Harb 17</w:t>
      </w:r>
      <w:r>
        <w:t xml:space="preserve"> — Imad K. Harb, </w:t>
      </w:r>
      <w:r w:rsidRPr="002D4257">
        <w:t xml:space="preserve">Director of Research and Analysis at Arab Center Washington DC—a think tank, Founder and Director of Quest for Middle East Analysis—a research and consulting firm, former Adjunct Professor of Middle East Studies at the Center for Contemporary Arab Studies at Georgetown University, former Senior Analyst at Emirates Center for Strategic Studies and Research (UAE), former Senior Program Officer at the United States Institute of Peace, holds a Ph.D. in Political Science from the University of Utah, </w:t>
      </w:r>
      <w:r>
        <w:t>2017 (“</w:t>
      </w:r>
      <w:r w:rsidRPr="00D828A6">
        <w:t>The US and the GCC: A Steep Learning Curve for President Trump</w:t>
      </w:r>
      <w:r>
        <w:t>,” Arab Center Washington DC, September 18</w:t>
      </w:r>
      <w:r w:rsidRPr="002D4257">
        <w:rPr>
          <w:vertAlign w:val="superscript"/>
        </w:rPr>
        <w:t>th</w:t>
      </w:r>
      <w:r>
        <w:t xml:space="preserve">, Available Online at </w:t>
      </w:r>
      <w:hyperlink r:id="rId135" w:history="1">
        <w:r w:rsidRPr="00C20957">
          <w:rPr>
            <w:rStyle w:val="Hyperlink"/>
          </w:rPr>
          <w:t>http://arabcenterdc.org/policy_analyses/the-us-and-the-gcc-a-steep-learning-curve-for-president-trump/</w:t>
        </w:r>
      </w:hyperlink>
      <w:r>
        <w:t>, Accessed 07-07-2019)</w:t>
      </w:r>
    </w:p>
    <w:p w:rsidR="00EA7C9D" w:rsidRDefault="00EA7C9D" w:rsidP="00EA7C9D">
      <w:r>
        <w:t>The GCC as a Strategic Asset</w:t>
      </w:r>
    </w:p>
    <w:p w:rsidR="00EA7C9D" w:rsidRDefault="00EA7C9D" w:rsidP="00EA7C9D">
      <w:r w:rsidRPr="002D4257">
        <w:rPr>
          <w:rStyle w:val="StyleUnderline"/>
          <w:highlight w:val="yellow"/>
        </w:rPr>
        <w:t>Abutting</w:t>
      </w:r>
      <w:r>
        <w:t xml:space="preserve"> an area of </w:t>
      </w:r>
      <w:r w:rsidRPr="00462E47">
        <w:rPr>
          <w:rStyle w:val="StyleUnderline"/>
        </w:rPr>
        <w:t xml:space="preserve">many active military </w:t>
      </w:r>
      <w:r w:rsidRPr="002D4257">
        <w:rPr>
          <w:rStyle w:val="StyleUnderline"/>
          <w:highlight w:val="yellow"/>
        </w:rPr>
        <w:t>conflicts and</w:t>
      </w:r>
      <w:r w:rsidRPr="00462E47">
        <w:rPr>
          <w:rStyle w:val="StyleUnderline"/>
        </w:rPr>
        <w:t xml:space="preserve"> a number of political and sectarian </w:t>
      </w:r>
      <w:r w:rsidRPr="002D4257">
        <w:rPr>
          <w:rStyle w:val="StyleUnderline"/>
          <w:highlight w:val="yellow"/>
        </w:rPr>
        <w:t>hot spots, a healthy GCC can be the anchor for a</w:t>
      </w:r>
      <w:r w:rsidRPr="00462E47">
        <w:rPr>
          <w:rStyle w:val="StyleUnderline"/>
        </w:rPr>
        <w:t xml:space="preserve"> long-term, </w:t>
      </w:r>
      <w:r w:rsidRPr="002D4257">
        <w:rPr>
          <w:rStyle w:val="StyleUnderline"/>
          <w:highlight w:val="yellow"/>
        </w:rPr>
        <w:t>sustained</w:t>
      </w:r>
      <w:r w:rsidRPr="00462E47">
        <w:rPr>
          <w:rStyle w:val="StyleUnderline"/>
        </w:rPr>
        <w:t xml:space="preserve">, and easy-to-maintain </w:t>
      </w:r>
      <w:r w:rsidRPr="002D4257">
        <w:rPr>
          <w:rStyle w:val="StyleUnderline"/>
          <w:highlight w:val="yellow"/>
        </w:rPr>
        <w:t>American presence</w:t>
      </w:r>
      <w:r w:rsidRPr="00462E47">
        <w:rPr>
          <w:rStyle w:val="StyleUnderline"/>
        </w:rPr>
        <w:t xml:space="preserve"> and role </w:t>
      </w:r>
      <w:r w:rsidRPr="002D4257">
        <w:rPr>
          <w:rStyle w:val="StyleUnderline"/>
          <w:highlight w:val="yellow"/>
        </w:rPr>
        <w:t>in the Middle East</w:t>
      </w:r>
      <w:r>
        <w:t xml:space="preserve">. In that sense, </w:t>
      </w:r>
      <w:r w:rsidRPr="00462E47">
        <w:rPr>
          <w:rStyle w:val="StyleUnderline"/>
        </w:rPr>
        <w:t>the U</w:t>
      </w:r>
      <w:r>
        <w:t xml:space="preserve">nited </w:t>
      </w:r>
      <w:r w:rsidRPr="00462E47">
        <w:rPr>
          <w:rStyle w:val="StyleUnderline"/>
        </w:rPr>
        <w:t>S</w:t>
      </w:r>
      <w:r>
        <w:t xml:space="preserve">tates </w:t>
      </w:r>
      <w:r w:rsidRPr="00462E47">
        <w:rPr>
          <w:rStyle w:val="StyleUnderline"/>
        </w:rPr>
        <w:t>has Defense Cooperation Agreements with Bahrain, Kuwait, Qatar, and the UAE, a Status of Forces Agreement with Kuwait, and a Facilities Access Agreement with Oman; it also uses Saudi Arabian bases for drone operations against areas in Yemen controlled by</w:t>
      </w:r>
      <w:r>
        <w:t xml:space="preserve"> Al-Qaeda in the Arabian Peninsula (</w:t>
      </w:r>
      <w:r w:rsidRPr="00462E47">
        <w:rPr>
          <w:rStyle w:val="StyleUnderline"/>
        </w:rPr>
        <w:t>AQAP</w:t>
      </w:r>
      <w:r>
        <w:t xml:space="preserve">). </w:t>
      </w:r>
      <w:r w:rsidRPr="00462E47">
        <w:rPr>
          <w:rStyle w:val="StyleUnderline"/>
        </w:rPr>
        <w:t>The GCC hosts tens of thousands of American troops in different bases, the forward headquarters of CENTCOM, and the American Fifth Fleet. Between 2009 and 2016, GCC countries collectively imported about $200 billion worth of American weaponry</w:t>
      </w:r>
      <w:r>
        <w:t>. So far in 2017, the State Department has approved agreements for weapons with Bahrain worth almost $4 billion, Kuwait over $800 million, Qatar $12 billion, and the UAE $2 billion. Last May, President Trump signed an agreement with King Salman bin Abdulaziz to sell Saudi Arabia $110 billion worth of weapons and upgrades.</w:t>
      </w:r>
    </w:p>
    <w:p w:rsidR="00EA7C9D" w:rsidRDefault="00EA7C9D" w:rsidP="00EA7C9D">
      <w:r>
        <w:t xml:space="preserve">Like others before it, the Trump Administration sees the GCC as a pillar in its increasingly belligerent stance toward the Islamic Republic of Iran—despite the fact that </w:t>
      </w:r>
      <w:r w:rsidRPr="002D4257">
        <w:rPr>
          <w:rStyle w:val="StyleUnderline"/>
          <w:highlight w:val="yellow"/>
        </w:rPr>
        <w:t>the</w:t>
      </w:r>
      <w:r w:rsidRPr="00462E47">
        <w:rPr>
          <w:rStyle w:val="StyleUnderline"/>
        </w:rPr>
        <w:t xml:space="preserve"> ongoing intra-GCC </w:t>
      </w:r>
      <w:r w:rsidRPr="002D4257">
        <w:rPr>
          <w:rStyle w:val="StyleUnderline"/>
          <w:highlight w:val="yellow"/>
        </w:rPr>
        <w:t>crisis impedes cooperation on</w:t>
      </w:r>
      <w:r w:rsidRPr="00462E47">
        <w:rPr>
          <w:rStyle w:val="StyleUnderline"/>
        </w:rPr>
        <w:t xml:space="preserve"> facing </w:t>
      </w:r>
      <w:r w:rsidRPr="002D4257">
        <w:rPr>
          <w:rStyle w:val="StyleUnderline"/>
          <w:highlight w:val="yellow"/>
        </w:rPr>
        <w:t>Iranian adventurism</w:t>
      </w:r>
      <w:r w:rsidRPr="00462E47">
        <w:rPr>
          <w:rStyle w:val="StyleUnderline"/>
        </w:rPr>
        <w:t xml:space="preserve"> in the Gulf and along the Tehran-Beirut axis</w:t>
      </w:r>
      <w:r>
        <w:t xml:space="preserve">. In fact, </w:t>
      </w:r>
      <w:r w:rsidRPr="00462E47">
        <w:rPr>
          <w:rStyle w:val="StyleUnderline"/>
        </w:rPr>
        <w:t>the current crisis may help fracture whatever unity of purpose and action that the bloc had been able to offer American policy in the Gulf vis-à-vis Iran</w:t>
      </w:r>
      <w:r>
        <w:t xml:space="preserve">. It is likely that </w:t>
      </w:r>
      <w:r w:rsidRPr="00462E47">
        <w:rPr>
          <w:rStyle w:val="StyleUnderline"/>
        </w:rPr>
        <w:t>a decisive and forceful American intervention in the GCC crisis will lead to strengthening the GCC’s front</w:t>
      </w:r>
      <w:r>
        <w:t xml:space="preserve">, although not necessarily in a direction the Trump Administration might desire. Indeed, </w:t>
      </w:r>
      <w:r w:rsidRPr="00462E47">
        <w:rPr>
          <w:rStyle w:val="StyleUnderline"/>
        </w:rPr>
        <w:t>what the GCC could do is help tamp down the administration’s rhetoric and stridency on all things Iranian: from rolling back the nuclear agreement to threatening military action against Iran. Both issues are anathema to GCC interests because they will result in actual physical harm to the bloc’s members and to their economic wellbeing</w:t>
      </w:r>
      <w:r>
        <w:t>.</w:t>
      </w:r>
    </w:p>
    <w:p w:rsidR="00EA7C9D" w:rsidRDefault="00EA7C9D" w:rsidP="00EA7C9D">
      <w:r w:rsidRPr="002D4257">
        <w:rPr>
          <w:rStyle w:val="StyleUnderline"/>
          <w:highlight w:val="yellow"/>
        </w:rPr>
        <w:t>The GCC will</w:t>
      </w:r>
      <w:r>
        <w:t xml:space="preserve"> furthermore </w:t>
      </w:r>
      <w:r w:rsidRPr="00462E47">
        <w:rPr>
          <w:rStyle w:val="StyleUnderline"/>
        </w:rPr>
        <w:t xml:space="preserve">always </w:t>
      </w:r>
      <w:r w:rsidRPr="002D4257">
        <w:rPr>
          <w:rStyle w:val="StyleUnderline"/>
          <w:highlight w:val="yellow"/>
        </w:rPr>
        <w:t>be a good asset for</w:t>
      </w:r>
      <w:r w:rsidRPr="00462E47">
        <w:rPr>
          <w:rStyle w:val="StyleUnderline"/>
        </w:rPr>
        <w:t xml:space="preserve"> the American position on </w:t>
      </w:r>
      <w:r w:rsidRPr="002D4257">
        <w:rPr>
          <w:rStyle w:val="StyleUnderline"/>
          <w:highlight w:val="yellow"/>
        </w:rPr>
        <w:t>Yemen</w:t>
      </w:r>
      <w:r w:rsidRPr="00462E47">
        <w:rPr>
          <w:rStyle w:val="StyleUnderline"/>
        </w:rPr>
        <w:t>, both as a strategic location along the Mediterranean-Indian Ocean stretch and as home to AQAP and the</w:t>
      </w:r>
      <w:r>
        <w:t xml:space="preserve"> so-called </w:t>
      </w:r>
      <w:r w:rsidRPr="00462E47">
        <w:rPr>
          <w:rStyle w:val="StyleUnderline"/>
        </w:rPr>
        <w:t>Islamic State</w:t>
      </w:r>
      <w:r>
        <w:t xml:space="preserve"> (IS). While Saudi Arabia and the UAE appear to control some </w:t>
      </w:r>
      <w:r>
        <w:lastRenderedPageBreak/>
        <w:t xml:space="preserve">developments in the Yemen war, their involvement cannot be separated from other GCC members who, while not as engaged, have a high stake in how things turn out. Eventually, and given the stalemate there after two and a half years of outside intervention, it should not be hard to fathom a change away from a military confrontation and toward a political solution based on an equitable compromise. Whatever the Trump Administration’s stance regarding Iran as fomenting the Houthi-Saleh challenge in Yemen, </w:t>
      </w:r>
      <w:r w:rsidRPr="002D4257">
        <w:rPr>
          <w:rStyle w:val="StyleUnderline"/>
          <w:highlight w:val="yellow"/>
        </w:rPr>
        <w:t>a GCC concord</w:t>
      </w:r>
      <w:r w:rsidRPr="00462E47">
        <w:rPr>
          <w:rStyle w:val="StyleUnderline"/>
        </w:rPr>
        <w:t xml:space="preserve"> with Washington on</w:t>
      </w:r>
      <w:r>
        <w:t xml:space="preserve"> such </w:t>
      </w:r>
      <w:r w:rsidRPr="00462E47">
        <w:rPr>
          <w:rStyle w:val="StyleUnderline"/>
        </w:rPr>
        <w:t xml:space="preserve">a solution </w:t>
      </w:r>
      <w:r w:rsidRPr="002D4257">
        <w:rPr>
          <w:rStyle w:val="StyleUnderline"/>
          <w:highlight w:val="yellow"/>
        </w:rPr>
        <w:t>is good for peace and security</w:t>
      </w:r>
      <w:r w:rsidRPr="00462E47">
        <w:rPr>
          <w:rStyle w:val="StyleUnderline"/>
        </w:rPr>
        <w:t xml:space="preserve"> in the Arabian Peninsula and along the strategic corridor from the Suez Canal to the Bab al-Mandab waterway</w:t>
      </w:r>
      <w:r>
        <w:t>.</w:t>
      </w:r>
    </w:p>
    <w:p w:rsidR="00EA7C9D" w:rsidRDefault="00EA7C9D" w:rsidP="00EA7C9D">
      <w:r>
        <w:t xml:space="preserve">By the same token, </w:t>
      </w:r>
      <w:r w:rsidRPr="002D4257">
        <w:rPr>
          <w:rStyle w:val="StyleUnderline"/>
          <w:highlight w:val="yellow"/>
        </w:rPr>
        <w:t>the GCC can be the effective tool for fighting</w:t>
      </w:r>
      <w:r w:rsidRPr="00462E47">
        <w:rPr>
          <w:rStyle w:val="StyleUnderline"/>
        </w:rPr>
        <w:t xml:space="preserve"> extremists and </w:t>
      </w:r>
      <w:r w:rsidRPr="002D4257">
        <w:rPr>
          <w:rStyle w:val="StyleUnderline"/>
          <w:highlight w:val="yellow"/>
        </w:rPr>
        <w:t>terrorists</w:t>
      </w:r>
      <w:r w:rsidRPr="00462E47">
        <w:rPr>
          <w:rStyle w:val="StyleUnderline"/>
        </w:rPr>
        <w:t xml:space="preserve"> sheltering in eastern Yemen and threatening Saudi Arabia, Oman, and the Arabian Sea coast</w:t>
      </w:r>
      <w:r>
        <w:t>. As it stands, UAE forces, American special operations personnel, US drones, and UAE-supported armed elements of the southern Yemeni secessionists are spearheading a drive to rid Yemen of AQAP and IS. What, however, would make this effort more fruitful in safeguarding Yemen’s unity and territorial integrity is for the UAE and the Trump Administration to work toward involving units of Yemen’s national army under the leadership of the legitimate president of the country, Abdrabbuh Mansour Hadi. Only a unified Yemen, run by a legitimate, internationally recognized government can assure security in the Arabian Peninsula and provide for the overall stability sought by the United States and all members of the GCC.</w:t>
      </w:r>
    </w:p>
    <w:p w:rsidR="00EA7C9D" w:rsidRDefault="00EA7C9D" w:rsidP="00EA7C9D">
      <w:r w:rsidRPr="002D4257">
        <w:rPr>
          <w:rStyle w:val="StyleUnderline"/>
          <w:highlight w:val="yellow"/>
        </w:rPr>
        <w:t>Another</w:t>
      </w:r>
      <w:r>
        <w:t xml:space="preserve"> possible </w:t>
      </w:r>
      <w:r w:rsidRPr="002D4257">
        <w:rPr>
          <w:rStyle w:val="StyleUnderline"/>
          <w:highlight w:val="yellow"/>
        </w:rPr>
        <w:t>role</w:t>
      </w:r>
      <w:r w:rsidRPr="00462E47">
        <w:rPr>
          <w:rStyle w:val="StyleUnderline"/>
        </w:rPr>
        <w:t xml:space="preserve"> for the GCC</w:t>
      </w:r>
      <w:r>
        <w:t xml:space="preserve"> in the Trump Administration’s potential plans for the Middle East </w:t>
      </w:r>
      <w:r w:rsidRPr="002D4257">
        <w:rPr>
          <w:rStyle w:val="StyleUnderline"/>
          <w:highlight w:val="yellow"/>
        </w:rPr>
        <w:t>would be influencing the</w:t>
      </w:r>
      <w:r>
        <w:t xml:space="preserve"> now-dormant process of reviving a </w:t>
      </w:r>
      <w:r w:rsidRPr="002D4257">
        <w:rPr>
          <w:rStyle w:val="StyleUnderline"/>
          <w:highlight w:val="yellow"/>
        </w:rPr>
        <w:t>Palestinian-Israeli peace deal</w:t>
      </w:r>
      <w:r>
        <w:t xml:space="preserve">, remote as this appears at present. </w:t>
      </w:r>
      <w:r w:rsidRPr="00462E47">
        <w:rPr>
          <w:rStyle w:val="StyleUnderline"/>
        </w:rPr>
        <w:t>The GCC is currently the only entity that could surmount the Israeli government’s rejection of any reasonable plan to implement the</w:t>
      </w:r>
      <w:r>
        <w:t xml:space="preserve"> hoped-for </w:t>
      </w:r>
      <w:r w:rsidRPr="00462E47">
        <w:rPr>
          <w:rStyle w:val="StyleUnderline"/>
        </w:rPr>
        <w:t>two-state solution</w:t>
      </w:r>
      <w:r>
        <w:t xml:space="preserve">––considered by multiple American administrations as the only alternative to the current stalemate or the breakout of violence. </w:t>
      </w:r>
      <w:r w:rsidRPr="00462E47">
        <w:rPr>
          <w:rStyle w:val="StyleUnderline"/>
        </w:rPr>
        <w:t>The GCC’s role is pivotal in pushing forward the 2002 Arab Peace Initiative</w:t>
      </w:r>
      <w:r>
        <w:t>, which represents the only equitable course of action between Israel, the Palestinians, and the Arab world at large.</w:t>
      </w:r>
    </w:p>
    <w:p w:rsidR="00EA7C9D" w:rsidRDefault="00EA7C9D" w:rsidP="00EA7C9D">
      <w:r>
        <w:t xml:space="preserve">Finally, </w:t>
      </w:r>
      <w:r w:rsidRPr="002D4257">
        <w:rPr>
          <w:rStyle w:val="StyleUnderline"/>
          <w:highlight w:val="yellow"/>
        </w:rPr>
        <w:t>a unified GCC is essential for</w:t>
      </w:r>
      <w:r w:rsidRPr="00462E47">
        <w:rPr>
          <w:rStyle w:val="StyleUnderline"/>
        </w:rPr>
        <w:t xml:space="preserve"> the</w:t>
      </w:r>
      <w:r>
        <w:t xml:space="preserve"> Trump Administration’s </w:t>
      </w:r>
      <w:r w:rsidRPr="00462E47">
        <w:rPr>
          <w:rStyle w:val="StyleUnderline"/>
        </w:rPr>
        <w:t xml:space="preserve">realization of </w:t>
      </w:r>
      <w:r w:rsidRPr="002D4257">
        <w:rPr>
          <w:rStyle w:val="StyleUnderline"/>
          <w:highlight w:val="yellow"/>
        </w:rPr>
        <w:t>America’s national interests in the Levant and Egypt and along the</w:t>
      </w:r>
      <w:r w:rsidRPr="00462E47">
        <w:rPr>
          <w:rStyle w:val="StyleUnderline"/>
        </w:rPr>
        <w:t xml:space="preserve"> shores of the </w:t>
      </w:r>
      <w:r w:rsidRPr="002D4257">
        <w:rPr>
          <w:rStyle w:val="StyleUnderline"/>
          <w:highlight w:val="yellow"/>
        </w:rPr>
        <w:t>Red Sea</w:t>
      </w:r>
      <w:r w:rsidRPr="00462E47">
        <w:rPr>
          <w:rStyle w:val="StyleUnderline"/>
        </w:rPr>
        <w:t xml:space="preserve">. As a strategic partner with military and financial resources, </w:t>
      </w:r>
      <w:r w:rsidRPr="002D4257">
        <w:rPr>
          <w:rStyle w:val="StyleUnderline"/>
          <w:highlight w:val="yellow"/>
        </w:rPr>
        <w:t xml:space="preserve">the GCC can be </w:t>
      </w:r>
      <w:r w:rsidRPr="002D4257">
        <w:rPr>
          <w:rStyle w:val="Emphasis"/>
          <w:highlight w:val="yellow"/>
        </w:rPr>
        <w:t>a fulcrum of stability operations</w:t>
      </w:r>
      <w:r w:rsidRPr="00462E47">
        <w:rPr>
          <w:rStyle w:val="StyleUnderline"/>
        </w:rPr>
        <w:t>. After it ends its battles against the Islamic State, Iraq will need a new social contract that preserves its peace and assures true reconciliation, and the GCC could play a vital role. Syria will likely continue to be a bleeding ulcer for decades and the GCC may be the only bloc capable of helping its reconstruction. Yemen will likewise require a massive infusion of funds for its rehabilitation, and Egypt will always depend on GCC benefaction and economic investment</w:t>
      </w:r>
      <w:r>
        <w:t>.</w:t>
      </w:r>
    </w:p>
    <w:p w:rsidR="00EA7C9D" w:rsidRDefault="00EA7C9D" w:rsidP="00EA7C9D"/>
    <w:p w:rsidR="00EA7C9D" w:rsidRPr="00F342CB" w:rsidRDefault="00EA7C9D" w:rsidP="00EA7C9D">
      <w:pPr>
        <w:pStyle w:val="Heading4"/>
      </w:pPr>
      <w:r>
        <w:t xml:space="preserve">That’s key to prevent </w:t>
      </w:r>
      <w:r>
        <w:rPr>
          <w:u w:val="single"/>
        </w:rPr>
        <w:t>Middle East war</w:t>
      </w:r>
      <w:r>
        <w:t xml:space="preserve">. </w:t>
      </w:r>
    </w:p>
    <w:p w:rsidR="00EA7C9D" w:rsidRDefault="00EA7C9D" w:rsidP="00EA7C9D">
      <w:r w:rsidRPr="00C22606">
        <w:rPr>
          <w:rStyle w:val="Style13ptBold"/>
        </w:rPr>
        <w:t>Brands 1</w:t>
      </w:r>
      <w:r>
        <w:rPr>
          <w:rStyle w:val="Style13ptBold"/>
        </w:rPr>
        <w:t>8</w:t>
      </w:r>
      <w:r w:rsidRPr="00D95609">
        <w:t xml:space="preserve"> </w:t>
      </w:r>
      <w:r>
        <w:t xml:space="preserve">— Hal Brands, </w:t>
      </w:r>
      <w:r w:rsidRPr="00040F52">
        <w:t>Henry A. Kissinger Distinguished Professor of Global Affairs at the School of Advanced International Studies at Johns Hopkins University, Senior Fellow at the Center for Strategic and Budgetary Assessments, Columnist for Bloomberg Opinion, former Special Assistant to the U.S. Secretary of Defense for Strategic Planning, former International Affairs Fellow at the Council on Foreign Relations, holds a Ph.D. in History from Yale University,</w:t>
      </w:r>
      <w:r>
        <w:t xml:space="preserve"> 2019 (“</w:t>
      </w:r>
      <w:r w:rsidRPr="00214C64">
        <w:t>How to Make the Middle East Even Worse? A U.S. Withdrawal</w:t>
      </w:r>
      <w:r>
        <w:t xml:space="preserve">,” </w:t>
      </w:r>
      <w:r>
        <w:rPr>
          <w:i/>
        </w:rPr>
        <w:t>Bloomberg</w:t>
      </w:r>
      <w:r>
        <w:t>, October 9</w:t>
      </w:r>
      <w:r w:rsidRPr="00214C64">
        <w:rPr>
          <w:vertAlign w:val="superscript"/>
        </w:rPr>
        <w:t>th</w:t>
      </w:r>
      <w:r>
        <w:t xml:space="preserve">, Available Online at </w:t>
      </w:r>
      <w:r w:rsidRPr="00214C64">
        <w:t>https://www.bloomberg.com/opinion/articles/2018-10-09/how-to-make-the-middle-east-even-worse-a-u-s-withdrawal</w:t>
      </w:r>
      <w:r>
        <w:t>, Accessed 07-07-2019)</w:t>
      </w:r>
    </w:p>
    <w:p w:rsidR="00EA7C9D" w:rsidRDefault="00EA7C9D" w:rsidP="00EA7C9D">
      <w:r>
        <w:t>What does the sad story of Jamal Khashoggi — the Saudi journalist who went into the kingdom’s consulate in Istanbul and never came out — have to do with debates about U.S. policy in the Middle East? Quite a lot.</w:t>
      </w:r>
    </w:p>
    <w:p w:rsidR="00EA7C9D" w:rsidRDefault="00EA7C9D" w:rsidP="00EA7C9D">
      <w:r w:rsidRPr="009B6C63">
        <w:rPr>
          <w:rStyle w:val="StyleUnderline"/>
        </w:rPr>
        <w:t>For those who think Washington can</w:t>
      </w:r>
      <w:r>
        <w:t xml:space="preserve"> simply </w:t>
      </w:r>
      <w:r w:rsidRPr="009B6C63">
        <w:rPr>
          <w:rStyle w:val="StyleUnderline"/>
        </w:rPr>
        <w:t>turn over</w:t>
      </w:r>
      <w:r>
        <w:t xml:space="preserve"> the </w:t>
      </w:r>
      <w:r w:rsidRPr="009B6C63">
        <w:rPr>
          <w:rStyle w:val="StyleUnderline"/>
        </w:rPr>
        <w:t>management of Middle Eastern geopolitics</w:t>
      </w:r>
      <w:r>
        <w:t xml:space="preserve"> to the countries of the region, Khashoggi’s disappearance is one more reminder that </w:t>
      </w:r>
      <w:r w:rsidRPr="009B6C63">
        <w:rPr>
          <w:rStyle w:val="StyleUnderline"/>
        </w:rPr>
        <w:t xml:space="preserve">things are not so simple. </w:t>
      </w:r>
      <w:r w:rsidRPr="00F342CB">
        <w:rPr>
          <w:rStyle w:val="StyleUnderline"/>
          <w:highlight w:val="yellow"/>
        </w:rPr>
        <w:t>A post-American Middle East will</w:t>
      </w:r>
      <w:r w:rsidRPr="009B6C63">
        <w:rPr>
          <w:rStyle w:val="StyleUnderline"/>
        </w:rPr>
        <w:t xml:space="preserve"> </w:t>
      </w:r>
      <w:r w:rsidRPr="009B6C63">
        <w:rPr>
          <w:rStyle w:val="Emphasis"/>
        </w:rPr>
        <w:t>not</w:t>
      </w:r>
      <w:r w:rsidRPr="009B6C63">
        <w:rPr>
          <w:rStyle w:val="StyleUnderline"/>
        </w:rPr>
        <w:t xml:space="preserve"> be stable and peaceful. It will </w:t>
      </w:r>
      <w:r w:rsidRPr="00F342CB">
        <w:rPr>
          <w:rStyle w:val="StyleUnderline"/>
          <w:highlight w:val="yellow"/>
        </w:rPr>
        <w:t>be</w:t>
      </w:r>
      <w:r w:rsidRPr="009B6C63">
        <w:rPr>
          <w:rStyle w:val="StyleUnderline"/>
        </w:rPr>
        <w:t xml:space="preserve"> </w:t>
      </w:r>
      <w:r w:rsidRPr="009B6C63">
        <w:rPr>
          <w:rStyle w:val="Emphasis"/>
        </w:rPr>
        <w:t xml:space="preserve">even </w:t>
      </w:r>
      <w:r w:rsidRPr="00F342CB">
        <w:rPr>
          <w:rStyle w:val="Emphasis"/>
          <w:highlight w:val="yellow"/>
        </w:rPr>
        <w:t>nastier and more turbulent</w:t>
      </w:r>
      <w:r w:rsidRPr="009B6C63">
        <w:rPr>
          <w:rStyle w:val="StyleUnderline"/>
        </w:rPr>
        <w:t xml:space="preserve"> than it is today</w:t>
      </w:r>
      <w:r>
        <w:t>.</w:t>
      </w:r>
    </w:p>
    <w:p w:rsidR="00EA7C9D" w:rsidRDefault="00EA7C9D" w:rsidP="00EA7C9D">
      <w:r>
        <w:t>The basic argument to pull back from the Middle East runs like this: The U.S. should not exert such vast energies to confront challenges like terrorism and Iranian expansionism, because the countries of the region should and can do it themselves. Saudi Arabia and the other Gulf kingdoms have more than enough wealth and military power to prevent Iran from dominating the region or terrorist groups from running wild; and they have an even greater interest in avoiding these outcomes than does the U.S. By taking so much responsibility for regional affairs, Washington simply allows these countries to ride on its coattails.</w:t>
      </w:r>
    </w:p>
    <w:p w:rsidR="00EA7C9D" w:rsidRDefault="00EA7C9D" w:rsidP="00EA7C9D">
      <w:r>
        <w:t xml:space="preserve">The only way to correct this situation is through retrenchment. In the more moderate formulation, retrenchment means simply withdrawing U.S. ground forces and swearing off any significant use of American military power. In the more radical formulation, it might entail liquidating the entire U.S. military presence, including naval forces, and exercising less diplomatic influence as well. </w:t>
      </w:r>
    </w:p>
    <w:p w:rsidR="00EA7C9D" w:rsidRDefault="00EA7C9D" w:rsidP="00EA7C9D">
      <w:r>
        <w:t>This argument is popular within the professoriate, particularly among self-styled international relations “realists.” But in one way or another, it has also animated the policies of the last two presidents.</w:t>
      </w:r>
    </w:p>
    <w:p w:rsidR="00EA7C9D" w:rsidRDefault="00EA7C9D" w:rsidP="00EA7C9D">
      <w:r>
        <w:lastRenderedPageBreak/>
        <w:t>Barack Obama derided the Saudis and other U.S. partners as free-riders and called for a more organic regional equilibrium in which Tehran and Riyadh would balance each other’s influence. Donald Trump, while a staunch supporter of the Arab states in their rivalry with Iran, has repeatedly demanded that they take more responsibility so the U.S. can take less. “The fate of the region lies in the hands of its own people,” he said in April; other nations must “step up” so that the American military presence can be wound down.</w:t>
      </w:r>
    </w:p>
    <w:p w:rsidR="00EA7C9D" w:rsidRDefault="00EA7C9D" w:rsidP="00EA7C9D">
      <w:r w:rsidRPr="009B6C63">
        <w:rPr>
          <w:rStyle w:val="StyleUnderline"/>
        </w:rPr>
        <w:t>The desire to get more out of U.S. allies and partners is sensible enough, as is the notion that America cannot fight full-scale counterinsurgencies in the Middle East forever. Yet the idea that Washington can simply hand off the responsibility for the Mideast’s regional order rests on a fatally flawed assumption: that these allies will behave as responsibly and competently as the U.S. wants them to behave after it has largely left the region</w:t>
      </w:r>
      <w:r>
        <w:t>.</w:t>
      </w:r>
    </w:p>
    <w:p w:rsidR="00EA7C9D" w:rsidRDefault="00EA7C9D" w:rsidP="00EA7C9D">
      <w:r w:rsidRPr="009B6C63">
        <w:rPr>
          <w:rStyle w:val="StyleUnderline"/>
        </w:rPr>
        <w:t>To see why this</w:t>
      </w:r>
      <w:r>
        <w:t xml:space="preserve"> assumption </w:t>
      </w:r>
      <w:r w:rsidRPr="009B6C63">
        <w:rPr>
          <w:rStyle w:val="StyleUnderline"/>
        </w:rPr>
        <w:t>is</w:t>
      </w:r>
      <w:r>
        <w:t xml:space="preserve"> so </w:t>
      </w:r>
      <w:r w:rsidRPr="009B6C63">
        <w:rPr>
          <w:rStyle w:val="StyleUnderline"/>
        </w:rPr>
        <w:t>flawed</w:t>
      </w:r>
      <w:r>
        <w:t xml:space="preserve">, just </w:t>
      </w:r>
      <w:r w:rsidRPr="009B6C63">
        <w:rPr>
          <w:rStyle w:val="StyleUnderline"/>
        </w:rPr>
        <w:t>look at</w:t>
      </w:r>
      <w:r>
        <w:t xml:space="preserve"> the recent behavior of </w:t>
      </w:r>
      <w:r w:rsidRPr="009B6C63">
        <w:rPr>
          <w:rStyle w:val="StyleUnderline"/>
        </w:rPr>
        <w:t>Saudi Arabia. It is by far the richest state in the region with by far the largest military budget</w:t>
      </w:r>
      <w:r>
        <w:t xml:space="preserve"> — third largest in the world by some estimates. </w:t>
      </w:r>
      <w:r w:rsidRPr="009B6C63">
        <w:rPr>
          <w:rStyle w:val="StyleUnderline"/>
        </w:rPr>
        <w:t>It already plays an important role in Middle Eastern geopolitics</w:t>
      </w:r>
      <w:r>
        <w:t xml:space="preserve">; it could and probably would play a far larger role were the U.S. less involved in the region’s affairs. </w:t>
      </w:r>
      <w:r w:rsidRPr="009B6C63">
        <w:rPr>
          <w:rStyle w:val="StyleUnderline"/>
        </w:rPr>
        <w:t>Yet</w:t>
      </w:r>
      <w:r>
        <w:t xml:space="preserve"> that prospect is not reassuring, because </w:t>
      </w:r>
      <w:r w:rsidRPr="00F342CB">
        <w:rPr>
          <w:rStyle w:val="StyleUnderline"/>
          <w:highlight w:val="yellow"/>
        </w:rPr>
        <w:t>Saudi conduct</w:t>
      </w:r>
      <w:r w:rsidRPr="009B6C63">
        <w:rPr>
          <w:rStyle w:val="StyleUnderline"/>
        </w:rPr>
        <w:t xml:space="preserve"> since 2015 </w:t>
      </w:r>
      <w:r w:rsidRPr="00F342CB">
        <w:rPr>
          <w:rStyle w:val="StyleUnderline"/>
          <w:highlight w:val="yellow"/>
        </w:rPr>
        <w:t xml:space="preserve">has been </w:t>
      </w:r>
      <w:r w:rsidRPr="00F342CB">
        <w:rPr>
          <w:rStyle w:val="Emphasis"/>
          <w:highlight w:val="yellow"/>
        </w:rPr>
        <w:t>destabilizing in the extreme</w:t>
      </w:r>
      <w:r>
        <w:t>.</w:t>
      </w:r>
    </w:p>
    <w:p w:rsidR="00EA7C9D" w:rsidRDefault="00EA7C9D" w:rsidP="00EA7C9D">
      <w:r>
        <w:t>[“</w:t>
      </w:r>
      <w:r w:rsidRPr="00214C64">
        <w:t>Muscle in the Middle East</w:t>
      </w:r>
      <w:r>
        <w:t>” Chart Omitted — See URL]</w:t>
      </w:r>
    </w:p>
    <w:p w:rsidR="00EA7C9D" w:rsidRDefault="00EA7C9D" w:rsidP="00EA7C9D">
      <w:r>
        <w:t xml:space="preserve">In March of that year, </w:t>
      </w:r>
      <w:r w:rsidRPr="009B6C63">
        <w:rPr>
          <w:rStyle w:val="StyleUnderline"/>
        </w:rPr>
        <w:t>the Saudis responded to a real but manageable security threat</w:t>
      </w:r>
      <w:r>
        <w:t xml:space="preserve"> — the takeover of Yemen by Iranian-supported Houthi rebels — </w:t>
      </w:r>
      <w:r w:rsidRPr="009B6C63">
        <w:rPr>
          <w:rStyle w:val="StyleUnderline"/>
        </w:rPr>
        <w:t>with a poorly planned and executed invasion</w:t>
      </w:r>
      <w:r>
        <w:t>. The war has had not only catastrophic humanitarian effects, but also led to increased Iranian influence in Yemen. In January 2016, the Saudis executed Nimr al-Nimr, a Shiite cleric with a large following in the kingdom’s eastern provinces, inflaming sectarian tensions in much of the region.</w:t>
      </w:r>
    </w:p>
    <w:p w:rsidR="00EA7C9D" w:rsidRDefault="00EA7C9D" w:rsidP="00EA7C9D">
      <w:r>
        <w:t xml:space="preserve">In June 2017, </w:t>
      </w:r>
      <w:r w:rsidRPr="009B6C63">
        <w:rPr>
          <w:rStyle w:val="StyleUnderline"/>
        </w:rPr>
        <w:t>Riyadh engineered a diplomatic showdown with Qatar</w:t>
      </w:r>
      <w:r>
        <w:t xml:space="preserve">, meant to make that small country a vassal state. </w:t>
      </w:r>
      <w:r w:rsidRPr="009B6C63">
        <w:rPr>
          <w:rStyle w:val="StyleUnderline"/>
        </w:rPr>
        <w:t>The showdown backfired</w:t>
      </w:r>
      <w:r>
        <w:t xml:space="preserve">, causing a rift with the State Department and Pentagon — if not the White House — and </w:t>
      </w:r>
      <w:r w:rsidRPr="009B6C63">
        <w:rPr>
          <w:rStyle w:val="StyleUnderline"/>
        </w:rPr>
        <w:t>leading Qatar to deepen its ties to Iran and Turkey</w:t>
      </w:r>
      <w:r>
        <w:t>. That November, the Saudi government effectively kidnapped Lebanon’s prime minister, Saad Hariri, in a dispute over Iranian influence in his country. That gambit, too, backfired, further destabilizing Lebanon and provoking international condemnation.</w:t>
      </w:r>
    </w:p>
    <w:p w:rsidR="00EA7C9D" w:rsidRDefault="00EA7C9D" w:rsidP="00EA7C9D">
      <w:r>
        <w:t xml:space="preserve">And last week the Saudi security services reportedly detained — and allegedly murdered — Khashoggi, a fierce critic of the current government, led by Crown Prince Mohammad bin Salman. If the allegations are true, the Saudi regime carried out an extrajudicial killing of an internationally recognized figure in a way that is sure to infuriate Turkey, another regional power. </w:t>
      </w:r>
      <w:r w:rsidRPr="009B6C63">
        <w:rPr>
          <w:rStyle w:val="StyleUnderline"/>
        </w:rPr>
        <w:t>If this is how one of America’s closest friends in the Middle East is behaving, who needs enemies?</w:t>
      </w:r>
    </w:p>
    <w:p w:rsidR="00EA7C9D" w:rsidRDefault="00EA7C9D" w:rsidP="00EA7C9D">
      <w:r w:rsidRPr="009B6C63">
        <w:rPr>
          <w:rStyle w:val="StyleUnderline"/>
        </w:rPr>
        <w:t>Much of Saudi Arabia’s recent behavior has been linked to</w:t>
      </w:r>
      <w:r>
        <w:t xml:space="preserve"> the rise of </w:t>
      </w:r>
      <w:r w:rsidRPr="009B6C63">
        <w:rPr>
          <w:rStyle w:val="StyleUnderline"/>
        </w:rPr>
        <w:t>MBS, who seems driven by</w:t>
      </w:r>
      <w:r>
        <w:t xml:space="preserve"> a combination of </w:t>
      </w:r>
      <w:r w:rsidRPr="009B6C63">
        <w:rPr>
          <w:rStyle w:val="StyleUnderline"/>
        </w:rPr>
        <w:t>ambition, arrogance and recklessness. Yet it is not a coincidence that Saudi misdeeds have accumulated at a time when the U.S. is widely seen to be drawing down in the Middle East</w:t>
      </w:r>
      <w:r>
        <w:t>.</w:t>
      </w:r>
    </w:p>
    <w:p w:rsidR="00EA7C9D" w:rsidRDefault="00EA7C9D" w:rsidP="00EA7C9D">
      <w:r w:rsidRPr="009B6C63">
        <w:rPr>
          <w:rStyle w:val="StyleUnderline"/>
        </w:rPr>
        <w:t>The Saudi invasion of Yemen</w:t>
      </w:r>
      <w:r>
        <w:t xml:space="preserve">, for instance, </w:t>
      </w:r>
      <w:r w:rsidRPr="009B6C63">
        <w:rPr>
          <w:rStyle w:val="StyleUnderline"/>
        </w:rPr>
        <w:t>seems to have been motivated by a perception that the Obama administration was no longer committed to containing Iran, so the kingdom would have to do that job itself. The confrontation with Qatar came as the Trump administration</w:t>
      </w:r>
      <w:r>
        <w:t xml:space="preserve"> — or at least the Trump family — </w:t>
      </w:r>
      <w:r w:rsidRPr="009B6C63">
        <w:rPr>
          <w:rStyle w:val="StyleUnderline"/>
        </w:rPr>
        <w:t>signaled that it was giving Saudi Arabia free rein and retreating from the traditional U.S. role of suppressing, rather than encouraging, fights between its friends</w:t>
      </w:r>
      <w:r>
        <w:t>.</w:t>
      </w:r>
    </w:p>
    <w:p w:rsidR="00EA7C9D" w:rsidRDefault="00EA7C9D" w:rsidP="00EA7C9D">
      <w:r w:rsidRPr="00F342CB">
        <w:rPr>
          <w:rStyle w:val="StyleUnderline"/>
          <w:highlight w:val="yellow"/>
        </w:rPr>
        <w:t>As the U.S. has pulled back</w:t>
      </w:r>
      <w:r w:rsidRPr="009B6C63">
        <w:rPr>
          <w:rStyle w:val="StyleUnderline"/>
        </w:rPr>
        <w:t xml:space="preserve"> modestly, </w:t>
      </w:r>
      <w:r w:rsidRPr="00F342CB">
        <w:rPr>
          <w:rStyle w:val="StyleUnderline"/>
          <w:highlight w:val="yellow"/>
        </w:rPr>
        <w:t>the Saudis have</w:t>
      </w:r>
      <w:r>
        <w:t xml:space="preserve"> indeed </w:t>
      </w:r>
      <w:r w:rsidRPr="00F342CB">
        <w:rPr>
          <w:rStyle w:val="StyleUnderline"/>
          <w:highlight w:val="yellow"/>
        </w:rPr>
        <w:t>rushed forward</w:t>
      </w:r>
      <w:r>
        <w:t xml:space="preserve">, </w:t>
      </w:r>
      <w:r w:rsidRPr="009B6C63">
        <w:rPr>
          <w:rStyle w:val="StyleUnderline"/>
        </w:rPr>
        <w:t>with mostly lamentable results. It is not pleasing to imagine what a regional order in which Saudi Arabia is more empowered and independent would look like</w:t>
      </w:r>
      <w:r>
        <w:t>.</w:t>
      </w:r>
    </w:p>
    <w:p w:rsidR="00EA7C9D" w:rsidRDefault="00EA7C9D" w:rsidP="00EA7C9D">
      <w:r>
        <w:t xml:space="preserve">This last point touches on one of the dirty secrets of America’s role in the Middle East and other key regions. </w:t>
      </w:r>
      <w:r w:rsidRPr="00F342CB">
        <w:rPr>
          <w:rStyle w:val="StyleUnderline"/>
          <w:highlight w:val="yellow"/>
        </w:rPr>
        <w:t>The U.S. maintains</w:t>
      </w:r>
      <w:r w:rsidRPr="009B6C63">
        <w:rPr>
          <w:rStyle w:val="StyleUnderline"/>
        </w:rPr>
        <w:t xml:space="preserve"> a </w:t>
      </w:r>
      <w:r w:rsidRPr="00F342CB">
        <w:rPr>
          <w:rStyle w:val="StyleUnderline"/>
          <w:highlight w:val="yellow"/>
        </w:rPr>
        <w:t>presence</w:t>
      </w:r>
      <w:r w:rsidRPr="009B6C63">
        <w:rPr>
          <w:rStyle w:val="StyleUnderline"/>
        </w:rPr>
        <w:t xml:space="preserve"> not simply </w:t>
      </w:r>
      <w:r w:rsidRPr="00F342CB">
        <w:rPr>
          <w:rStyle w:val="StyleUnderline"/>
          <w:highlight w:val="yellow"/>
        </w:rPr>
        <w:t>to deter competitors</w:t>
      </w:r>
      <w:r w:rsidRPr="009B6C63">
        <w:rPr>
          <w:rStyle w:val="StyleUnderline"/>
        </w:rPr>
        <w:t xml:space="preserve"> such as Iran, Russia and China. </w:t>
      </w:r>
      <w:r w:rsidRPr="00F342CB">
        <w:rPr>
          <w:rStyle w:val="StyleUnderline"/>
          <w:highlight w:val="yellow"/>
        </w:rPr>
        <w:t xml:space="preserve">It also </w:t>
      </w:r>
      <w:r w:rsidRPr="00F342CB">
        <w:rPr>
          <w:rStyle w:val="Emphasis"/>
          <w:highlight w:val="yellow"/>
        </w:rPr>
        <w:t>manages conflicts between allies</w:t>
      </w:r>
      <w:r>
        <w:t xml:space="preserve"> — whether Japan and South Korea in East Asia, or Saudi Arabia and its Gulf neighbors — </w:t>
      </w:r>
      <w:r w:rsidRPr="00F342CB">
        <w:rPr>
          <w:rStyle w:val="StyleUnderline"/>
          <w:highlight w:val="yellow"/>
        </w:rPr>
        <w:t xml:space="preserve">and </w:t>
      </w:r>
      <w:r w:rsidRPr="00F342CB">
        <w:rPr>
          <w:rStyle w:val="Emphasis"/>
          <w:highlight w:val="yellow"/>
        </w:rPr>
        <w:t>steers them away from dangerous behavior</w:t>
      </w:r>
      <w:r>
        <w:t>.</w:t>
      </w:r>
    </w:p>
    <w:p w:rsidR="00EA7C9D" w:rsidRDefault="00EA7C9D" w:rsidP="00EA7C9D">
      <w:r>
        <w:t xml:space="preserve">Yet </w:t>
      </w:r>
      <w:r w:rsidRPr="009B6C63">
        <w:rPr>
          <w:rStyle w:val="StyleUnderline"/>
        </w:rPr>
        <w:t xml:space="preserve">this approach only works if the U.S. is present and committed. </w:t>
      </w:r>
      <w:r w:rsidRPr="00F342CB">
        <w:rPr>
          <w:rStyle w:val="StyleUnderline"/>
          <w:highlight w:val="yellow"/>
        </w:rPr>
        <w:t>If it retreats</w:t>
      </w:r>
      <w:r w:rsidRPr="009B6C63">
        <w:rPr>
          <w:rStyle w:val="StyleUnderline"/>
        </w:rPr>
        <w:t xml:space="preserve"> from the Middle East, </w:t>
      </w:r>
      <w:r w:rsidRPr="00F342CB">
        <w:rPr>
          <w:rStyle w:val="StyleUnderline"/>
          <w:highlight w:val="yellow"/>
        </w:rPr>
        <w:t>it will lose</w:t>
      </w:r>
      <w:r w:rsidRPr="009B6C63">
        <w:rPr>
          <w:rStyle w:val="StyleUnderline"/>
        </w:rPr>
        <w:t xml:space="preserve"> whatever </w:t>
      </w:r>
      <w:r w:rsidRPr="00F342CB">
        <w:rPr>
          <w:rStyle w:val="Emphasis"/>
          <w:highlight w:val="yellow"/>
        </w:rPr>
        <w:t>restraining leverage</w:t>
      </w:r>
      <w:r w:rsidRPr="009B6C63">
        <w:rPr>
          <w:rStyle w:val="StyleUnderline"/>
        </w:rPr>
        <w:t xml:space="preserve"> it once had over allies and </w:t>
      </w:r>
      <w:r w:rsidRPr="009B6C63">
        <w:rPr>
          <w:rStyle w:val="StyleUnderline"/>
        </w:rPr>
        <w:lastRenderedPageBreak/>
        <w:t xml:space="preserve">competitors alike. </w:t>
      </w:r>
      <w:r w:rsidRPr="00F342CB">
        <w:rPr>
          <w:rStyle w:val="StyleUnderline"/>
          <w:highlight w:val="yellow"/>
        </w:rPr>
        <w:t>It will leave</w:t>
      </w:r>
      <w:r w:rsidRPr="009B6C63">
        <w:rPr>
          <w:rStyle w:val="StyleUnderline"/>
        </w:rPr>
        <w:t xml:space="preserve"> behind</w:t>
      </w:r>
      <w:r>
        <w:t xml:space="preserve"> not tranquility, but </w:t>
      </w:r>
      <w:r w:rsidRPr="00F342CB">
        <w:rPr>
          <w:rStyle w:val="StyleUnderline"/>
          <w:highlight w:val="yellow"/>
        </w:rPr>
        <w:t>a</w:t>
      </w:r>
      <w:r w:rsidRPr="009B6C63">
        <w:rPr>
          <w:rStyle w:val="StyleUnderline"/>
        </w:rPr>
        <w:t xml:space="preserve"> more </w:t>
      </w:r>
      <w:r w:rsidRPr="00F342CB">
        <w:rPr>
          <w:rStyle w:val="Emphasis"/>
          <w:highlight w:val="yellow"/>
        </w:rPr>
        <w:t>chaotic, rivalrous environment</w:t>
      </w:r>
      <w:r w:rsidRPr="00F342CB">
        <w:rPr>
          <w:rStyle w:val="StyleUnderline"/>
        </w:rPr>
        <w:t xml:space="preserve"> in which other nations feel forced to fend for themselves</w:t>
      </w:r>
      <w:r w:rsidRPr="00F342CB">
        <w:t>.</w:t>
      </w:r>
    </w:p>
    <w:p w:rsidR="00EA7C9D" w:rsidRDefault="00EA7C9D" w:rsidP="00EA7C9D">
      <w:r>
        <w:t xml:space="preserve">In fairness, the problem in the Middle East goes well beyond Saudi Arabia. </w:t>
      </w:r>
      <w:r w:rsidRPr="009B6C63">
        <w:rPr>
          <w:rStyle w:val="StyleUnderline"/>
        </w:rPr>
        <w:t xml:space="preserve">The </w:t>
      </w:r>
      <w:r w:rsidRPr="00F342CB">
        <w:rPr>
          <w:rStyle w:val="StyleUnderline"/>
          <w:highlight w:val="yellow"/>
        </w:rPr>
        <w:t>Gulf monarchies have always feuded</w:t>
      </w:r>
      <w:r w:rsidRPr="009B6C63">
        <w:rPr>
          <w:rStyle w:val="StyleUnderline"/>
        </w:rPr>
        <w:t xml:space="preserve"> bitterly, </w:t>
      </w:r>
      <w:r w:rsidRPr="00F342CB">
        <w:rPr>
          <w:rStyle w:val="StyleUnderline"/>
          <w:highlight w:val="yellow"/>
        </w:rPr>
        <w:t>but</w:t>
      </w:r>
      <w:r w:rsidRPr="009B6C63">
        <w:rPr>
          <w:rStyle w:val="StyleUnderline"/>
        </w:rPr>
        <w:t xml:space="preserve"> what security and diplomatic </w:t>
      </w:r>
      <w:r w:rsidRPr="00F342CB">
        <w:rPr>
          <w:rStyle w:val="StyleUnderline"/>
          <w:highlight w:val="yellow"/>
        </w:rPr>
        <w:t>cooperation</w:t>
      </w:r>
      <w:r w:rsidRPr="009B6C63">
        <w:rPr>
          <w:rStyle w:val="StyleUnderline"/>
        </w:rPr>
        <w:t xml:space="preserve"> they have achieved </w:t>
      </w:r>
      <w:r w:rsidRPr="00F342CB">
        <w:rPr>
          <w:rStyle w:val="StyleUnderline"/>
          <w:highlight w:val="yellow"/>
        </w:rPr>
        <w:t>has come</w:t>
      </w:r>
      <w:r w:rsidRPr="009B6C63">
        <w:rPr>
          <w:rStyle w:val="StyleUnderline"/>
        </w:rPr>
        <w:t xml:space="preserve"> largely </w:t>
      </w:r>
      <w:r w:rsidRPr="00F342CB">
        <w:rPr>
          <w:rStyle w:val="Emphasis"/>
          <w:highlight w:val="yellow"/>
        </w:rPr>
        <w:t>because Washington has been there</w:t>
      </w:r>
      <w:r w:rsidRPr="009B6C63">
        <w:rPr>
          <w:rStyle w:val="StyleUnderline"/>
        </w:rPr>
        <w:t xml:space="preserve"> to tamp down competition and provide reassurance. And as aggressive as Iran’s behavior has been in recent years, its rulers still have had to operate in the shadow of American power. </w:t>
      </w:r>
      <w:r w:rsidRPr="00F342CB">
        <w:rPr>
          <w:rStyle w:val="StyleUnderline"/>
          <w:highlight w:val="yellow"/>
        </w:rPr>
        <w:t>Take away</w:t>
      </w:r>
      <w:r w:rsidRPr="009B6C63">
        <w:rPr>
          <w:rStyle w:val="StyleUnderline"/>
        </w:rPr>
        <w:t xml:space="preserve"> that </w:t>
      </w:r>
      <w:r w:rsidRPr="00F342CB">
        <w:rPr>
          <w:rStyle w:val="StyleUnderline"/>
          <w:highlight w:val="yellow"/>
        </w:rPr>
        <w:t>restraining influence, and</w:t>
      </w:r>
      <w:r w:rsidRPr="009B6C63">
        <w:rPr>
          <w:rStyle w:val="StyleUnderline"/>
        </w:rPr>
        <w:t xml:space="preserve"> the upshot will be </w:t>
      </w:r>
      <w:r w:rsidRPr="00F342CB">
        <w:rPr>
          <w:rStyle w:val="StyleUnderline"/>
          <w:highlight w:val="yellow"/>
        </w:rPr>
        <w:t>behavior</w:t>
      </w:r>
      <w:r w:rsidRPr="009B6C63">
        <w:rPr>
          <w:rStyle w:val="StyleUnderline"/>
        </w:rPr>
        <w:t xml:space="preserve"> that </w:t>
      </w:r>
      <w:r w:rsidRPr="00F342CB">
        <w:rPr>
          <w:rStyle w:val="StyleUnderline"/>
          <w:highlight w:val="yellow"/>
        </w:rPr>
        <w:t xml:space="preserve">is </w:t>
      </w:r>
      <w:r w:rsidRPr="00F342CB">
        <w:rPr>
          <w:rStyle w:val="Emphasis"/>
          <w:highlight w:val="yellow"/>
        </w:rPr>
        <w:t>more provocative</w:t>
      </w:r>
      <w:r w:rsidRPr="009B6C63">
        <w:rPr>
          <w:rStyle w:val="StyleUnderline"/>
        </w:rPr>
        <w:t xml:space="preserve"> still</w:t>
      </w:r>
      <w:r>
        <w:t>.</w:t>
      </w:r>
    </w:p>
    <w:p w:rsidR="00EA7C9D" w:rsidRDefault="00EA7C9D" w:rsidP="00EA7C9D">
      <w:r w:rsidRPr="00F342CB">
        <w:rPr>
          <w:rStyle w:val="StyleUnderline"/>
        </w:rPr>
        <w:t>Americans would not be able</w:t>
      </w:r>
      <w:r>
        <w:t xml:space="preserve">, </w:t>
      </w:r>
      <w:r w:rsidRPr="00F342CB">
        <w:rPr>
          <w:rStyle w:val="StyleUnderline"/>
        </w:rPr>
        <w:t>indefinitely</w:t>
      </w:r>
      <w:r>
        <w:t xml:space="preserve">, </w:t>
      </w:r>
      <w:r w:rsidRPr="00F342CB">
        <w:rPr>
          <w:rStyle w:val="StyleUnderline"/>
        </w:rPr>
        <w:t>to insulate themselves from the resulting upheaval</w:t>
      </w:r>
      <w:r>
        <w:t xml:space="preserve">. As long as energy is traded on a global market and terrorism is an exportable commodity, </w:t>
      </w:r>
      <w:r w:rsidRPr="00F342CB">
        <w:rPr>
          <w:rStyle w:val="StyleUnderline"/>
        </w:rPr>
        <w:t>Middle Eastern chaos will eventually reach out and touch the U.S.</w:t>
      </w:r>
    </w:p>
    <w:p w:rsidR="00EA7C9D" w:rsidRPr="00D95609" w:rsidRDefault="00EA7C9D" w:rsidP="00EA7C9D">
      <w:r>
        <w:t xml:space="preserve">The U.S. is entering a period in which its national security resources will be stretched thin, and there will be continuing calls to withdraw from a region that has been the source of such trouble. But </w:t>
      </w:r>
      <w:r w:rsidRPr="00F342CB">
        <w:rPr>
          <w:rStyle w:val="StyleUnderline"/>
        </w:rPr>
        <w:t xml:space="preserve">those who advocate </w:t>
      </w:r>
      <w:r w:rsidRPr="00F342CB">
        <w:rPr>
          <w:rStyle w:val="StyleUnderline"/>
          <w:highlight w:val="yellow"/>
        </w:rPr>
        <w:t>retrenchment</w:t>
      </w:r>
      <w:r w:rsidRPr="00F342CB">
        <w:rPr>
          <w:rStyle w:val="StyleUnderline"/>
        </w:rPr>
        <w:t xml:space="preserve"> need to be honest about what </w:t>
      </w:r>
      <w:r w:rsidRPr="00F342CB">
        <w:rPr>
          <w:rStyle w:val="StyleUnderline"/>
          <w:highlight w:val="yellow"/>
        </w:rPr>
        <w:t>will follow</w:t>
      </w:r>
      <w:r w:rsidRPr="00F342CB">
        <w:rPr>
          <w:rStyle w:val="StyleUnderline"/>
        </w:rPr>
        <w:t xml:space="preserve">: </w:t>
      </w:r>
      <w:r w:rsidRPr="00F342CB">
        <w:rPr>
          <w:rStyle w:val="StyleUnderline"/>
          <w:highlight w:val="yellow"/>
        </w:rPr>
        <w:t xml:space="preserve">a Middle East </w:t>
      </w:r>
      <w:r w:rsidRPr="00F342CB">
        <w:rPr>
          <w:rStyle w:val="Emphasis"/>
          <w:highlight w:val="yellow"/>
        </w:rPr>
        <w:t>even more dangerous</w:t>
      </w:r>
      <w:r w:rsidRPr="00F342CB">
        <w:rPr>
          <w:rStyle w:val="Emphasis"/>
        </w:rPr>
        <w:t xml:space="preserve"> than the one we know now</w:t>
      </w:r>
      <w:r>
        <w:t>.</w:t>
      </w:r>
    </w:p>
    <w:p w:rsidR="00EA7C9D" w:rsidRDefault="00EA7C9D" w:rsidP="00EA7C9D"/>
    <w:p w:rsidR="00EA7C9D" w:rsidRDefault="00EA7C9D" w:rsidP="00EA7C9D">
      <w:pPr>
        <w:pStyle w:val="Heading3"/>
      </w:pPr>
      <w:r>
        <w:lastRenderedPageBreak/>
        <w:t>GCC Qatar Crisis Net-Benefit</w:t>
      </w:r>
    </w:p>
    <w:p w:rsidR="00EA7C9D" w:rsidRDefault="00EA7C9D" w:rsidP="00EA7C9D">
      <w:pPr>
        <w:pStyle w:val="Heading4"/>
      </w:pPr>
      <w:r>
        <w:t xml:space="preserve">Resolving the Qatar crisis is vital to </w:t>
      </w:r>
      <w:r w:rsidRPr="0053599E">
        <w:rPr>
          <w:u w:val="single"/>
        </w:rPr>
        <w:t>regional security</w:t>
      </w:r>
      <w:r>
        <w:t>.</w:t>
      </w:r>
    </w:p>
    <w:p w:rsidR="00EA7C9D" w:rsidRDefault="00EA7C9D" w:rsidP="00EA7C9D">
      <w:r w:rsidRPr="00551920">
        <w:rPr>
          <w:rStyle w:val="Style13ptBold"/>
        </w:rPr>
        <w:t>Asisian 18</w:t>
      </w:r>
      <w:r>
        <w:t xml:space="preserve"> — Njdej Asisian, </w:t>
      </w:r>
      <w:r w:rsidRPr="00551920">
        <w:t xml:space="preserve">Chief Research Analyst, Chief Knowledge Management Officer, and former Intelligence Analyst in the Foreign Military Studies Office at the Mission Command Training Program at Fort Leavenworth—a joint program of Northrup Grumman and the U.S. Department of Defense, Ph.D. Student in the Department of Political Science at the University of Kansas, holds an M.A. in Russia, Eastern Europe, and Eurasia Studies from the University of Kansas, </w:t>
      </w:r>
      <w:r>
        <w:t xml:space="preserve">2018 (“The Qatar Crisis, its Regional Implications, and the US National Interest,” </w:t>
      </w:r>
      <w:r>
        <w:rPr>
          <w:i/>
        </w:rPr>
        <w:t xml:space="preserve">Small Wars </w:t>
      </w:r>
      <w:r w:rsidRPr="009A208D">
        <w:rPr>
          <w:i/>
        </w:rPr>
        <w:t>Journal</w:t>
      </w:r>
      <w:r>
        <w:t xml:space="preserve">, </w:t>
      </w:r>
      <w:r w:rsidRPr="009A208D">
        <w:t>February</w:t>
      </w:r>
      <w:r>
        <w:t xml:space="preserve"> 6</w:t>
      </w:r>
      <w:r w:rsidRPr="009A208D">
        <w:rPr>
          <w:vertAlign w:val="superscript"/>
        </w:rPr>
        <w:t>th</w:t>
      </w:r>
      <w:r>
        <w:t xml:space="preserve">, Available Online at </w:t>
      </w:r>
      <w:hyperlink r:id="rId136" w:history="1">
        <w:r w:rsidRPr="00C20957">
          <w:rPr>
            <w:rStyle w:val="Hyperlink"/>
          </w:rPr>
          <w:t>https://smallwarsjournal.com/jrnl/art/qatar-crisis-its-regional-implications-and-us-national-interest</w:t>
        </w:r>
      </w:hyperlink>
      <w:r>
        <w:t>, Accessed 07-07-2019)</w:t>
      </w:r>
    </w:p>
    <w:p w:rsidR="00EA7C9D" w:rsidRDefault="00EA7C9D" w:rsidP="00EA7C9D">
      <w:r>
        <w:t>GCC Future Status and the United States National Interest</w:t>
      </w:r>
    </w:p>
    <w:p w:rsidR="00EA7C9D" w:rsidRDefault="00EA7C9D" w:rsidP="00EA7C9D">
      <w:r>
        <w:t xml:space="preserve">The major areas that involve US national interests are defined as “only a few areas of the globe are of strategic importance to the United States (i.e. worth fighting and dying for). These areas include those regions having major concentrations of power and wealth or critical natural resources: Europe, industrialized Asia, and the Persian Gulf.”[35]  Further, “one important component of a US balancing grand strategy is control of strategic waterways, including important trade routes and littoral as well as blue water capabilities for naval warfare deterrence.”[36]  </w:t>
      </w:r>
    </w:p>
    <w:p w:rsidR="00EA7C9D" w:rsidRDefault="00EA7C9D" w:rsidP="00EA7C9D">
      <w:r>
        <w:t xml:space="preserve">Based on this definition, </w:t>
      </w:r>
      <w:r w:rsidRPr="0053599E">
        <w:rPr>
          <w:rStyle w:val="StyleUnderline"/>
          <w:highlight w:val="yellow"/>
        </w:rPr>
        <w:t>the Persian Gulf is one of the most important areas</w:t>
      </w:r>
      <w:r w:rsidRPr="00916AD9">
        <w:rPr>
          <w:rStyle w:val="StyleUnderline"/>
        </w:rPr>
        <w:t xml:space="preserve"> in</w:t>
      </w:r>
      <w:r>
        <w:t xml:space="preserve"> the </w:t>
      </w:r>
      <w:r w:rsidRPr="00916AD9">
        <w:rPr>
          <w:rStyle w:val="StyleUnderline"/>
        </w:rPr>
        <w:t>U</w:t>
      </w:r>
      <w:r>
        <w:t xml:space="preserve">nited </w:t>
      </w:r>
      <w:r w:rsidRPr="00916AD9">
        <w:rPr>
          <w:rStyle w:val="StyleUnderline"/>
        </w:rPr>
        <w:t>S</w:t>
      </w:r>
      <w:r>
        <w:t xml:space="preserve">tates’ </w:t>
      </w:r>
      <w:r w:rsidRPr="00916AD9">
        <w:rPr>
          <w:rStyle w:val="StyleUnderline"/>
        </w:rPr>
        <w:t>geopolitical and geoeconomic calculations. It has oil as a strategic commodity</w:t>
      </w:r>
      <w:r>
        <w:t xml:space="preserve"> for the international community; </w:t>
      </w:r>
      <w:r w:rsidRPr="00916AD9">
        <w:rPr>
          <w:rStyle w:val="StyleUnderline"/>
        </w:rPr>
        <w:t>it has the Hurmuz Strait as a</w:t>
      </w:r>
      <w:r>
        <w:t xml:space="preserve"> waterway and a </w:t>
      </w:r>
      <w:r w:rsidRPr="00916AD9">
        <w:rPr>
          <w:rStyle w:val="StyleUnderline"/>
        </w:rPr>
        <w:t>choke point that</w:t>
      </w:r>
      <w:r>
        <w:t xml:space="preserve"> theoretically any Persian Gulf state </w:t>
      </w:r>
      <w:r w:rsidRPr="00916AD9">
        <w:rPr>
          <w:rStyle w:val="StyleUnderline"/>
        </w:rPr>
        <w:t>can</w:t>
      </w:r>
      <w:r>
        <w:t xml:space="preserve"> block and </w:t>
      </w:r>
      <w:r w:rsidRPr="00916AD9">
        <w:rPr>
          <w:rStyle w:val="StyleUnderline"/>
        </w:rPr>
        <w:t>send a seismic shockwave all over the world</w:t>
      </w:r>
      <w:r>
        <w:t xml:space="preserve">. Therefore, </w:t>
      </w:r>
      <w:r w:rsidRPr="00916AD9">
        <w:rPr>
          <w:rStyle w:val="StyleUnderline"/>
        </w:rPr>
        <w:t>if the</w:t>
      </w:r>
      <w:r>
        <w:t xml:space="preserve"> “</w:t>
      </w:r>
      <w:r w:rsidRPr="00916AD9">
        <w:rPr>
          <w:rStyle w:val="StyleUnderline"/>
        </w:rPr>
        <w:t>U</w:t>
      </w:r>
      <w:r>
        <w:t xml:space="preserve">nited </w:t>
      </w:r>
      <w:r w:rsidRPr="00916AD9">
        <w:rPr>
          <w:rStyle w:val="StyleUnderline"/>
        </w:rPr>
        <w:t>S</w:t>
      </w:r>
      <w:r>
        <w:t xml:space="preserve">tates </w:t>
      </w:r>
      <w:r w:rsidRPr="00916AD9">
        <w:rPr>
          <w:rStyle w:val="StyleUnderline"/>
        </w:rPr>
        <w:t>denied access to the Persian Gulf, its ability to influence events in many other key regions</w:t>
      </w:r>
      <w:r>
        <w:t xml:space="preserve"> of the world </w:t>
      </w:r>
      <w:r w:rsidRPr="00916AD9">
        <w:rPr>
          <w:rStyle w:val="StyleUnderline"/>
        </w:rPr>
        <w:t>be greatly diminished</w:t>
      </w:r>
      <w:r>
        <w:t xml:space="preserve">.”[37]  </w:t>
      </w:r>
    </w:p>
    <w:p w:rsidR="00EA7C9D" w:rsidRDefault="00EA7C9D" w:rsidP="00EA7C9D">
      <w:r>
        <w:t xml:space="preserve">Perhaps </w:t>
      </w:r>
      <w:r w:rsidRPr="0053599E">
        <w:rPr>
          <w:rStyle w:val="StyleUnderline"/>
          <w:highlight w:val="yellow"/>
        </w:rPr>
        <w:t>the most important</w:t>
      </w:r>
      <w:r w:rsidRPr="00916AD9">
        <w:rPr>
          <w:rStyle w:val="StyleUnderline"/>
        </w:rPr>
        <w:t xml:space="preserve"> regional organization providing a serious </w:t>
      </w:r>
      <w:r w:rsidRPr="0053599E">
        <w:rPr>
          <w:rStyle w:val="StyleUnderline"/>
          <w:highlight w:val="yellow"/>
        </w:rPr>
        <w:t>foothold for</w:t>
      </w:r>
      <w:r>
        <w:t xml:space="preserve"> the </w:t>
      </w:r>
      <w:r w:rsidRPr="0053599E">
        <w:rPr>
          <w:rStyle w:val="StyleUnderline"/>
          <w:highlight w:val="yellow"/>
        </w:rPr>
        <w:t>US military presence</w:t>
      </w:r>
      <w:r w:rsidRPr="00916AD9">
        <w:rPr>
          <w:rStyle w:val="StyleUnderline"/>
        </w:rPr>
        <w:t xml:space="preserve"> in the region </w:t>
      </w:r>
      <w:r w:rsidRPr="0053599E">
        <w:rPr>
          <w:rStyle w:val="StyleUnderline"/>
          <w:highlight w:val="yellow"/>
        </w:rPr>
        <w:t>is the GCC</w:t>
      </w:r>
      <w:r>
        <w:t xml:space="preserve"> member states. The </w:t>
      </w:r>
      <w:r w:rsidRPr="0053599E">
        <w:rPr>
          <w:rStyle w:val="StyleUnderline"/>
          <w:highlight w:val="yellow"/>
        </w:rPr>
        <w:t>GCC has significant importance as a ‘platform’ for</w:t>
      </w:r>
      <w:r>
        <w:t xml:space="preserve"> “</w:t>
      </w:r>
      <w:r w:rsidRPr="0053599E">
        <w:rPr>
          <w:rStyle w:val="StyleUnderline"/>
          <w:highlight w:val="yellow"/>
        </w:rPr>
        <w:t>the U</w:t>
      </w:r>
      <w:r>
        <w:t xml:space="preserve">nited </w:t>
      </w:r>
      <w:r w:rsidRPr="0053599E">
        <w:rPr>
          <w:rStyle w:val="StyleUnderline"/>
          <w:highlight w:val="yellow"/>
        </w:rPr>
        <w:t>S</w:t>
      </w:r>
      <w:r>
        <w:t xml:space="preserve">tates </w:t>
      </w:r>
      <w:r w:rsidRPr="0053599E">
        <w:rPr>
          <w:rStyle w:val="StyleUnderline"/>
          <w:highlight w:val="yellow"/>
        </w:rPr>
        <w:t>to project power</w:t>
      </w:r>
      <w:r>
        <w:t xml:space="preserve"> in the region </w:t>
      </w:r>
      <w:r w:rsidRPr="0053599E">
        <w:rPr>
          <w:rStyle w:val="StyleUnderline"/>
          <w:highlight w:val="yellow"/>
        </w:rPr>
        <w:t>and</w:t>
      </w:r>
      <w:r w:rsidRPr="00916AD9">
        <w:rPr>
          <w:rStyle w:val="StyleUnderline"/>
        </w:rPr>
        <w:t xml:space="preserve"> for </w:t>
      </w:r>
      <w:r w:rsidRPr="0053599E">
        <w:rPr>
          <w:rStyle w:val="StyleUnderline"/>
          <w:highlight w:val="yellow"/>
        </w:rPr>
        <w:t>prevent</w:t>
      </w:r>
      <w:r w:rsidRPr="00916AD9">
        <w:rPr>
          <w:rStyle w:val="StyleUnderline"/>
        </w:rPr>
        <w:t xml:space="preserve">ing </w:t>
      </w:r>
      <w:r w:rsidRPr="0053599E">
        <w:rPr>
          <w:rStyle w:val="StyleUnderline"/>
          <w:highlight w:val="yellow"/>
        </w:rPr>
        <w:t>any</w:t>
      </w:r>
      <w:r>
        <w:t xml:space="preserve"> potentially </w:t>
      </w:r>
      <w:r w:rsidRPr="0053599E">
        <w:rPr>
          <w:rStyle w:val="StyleUnderline"/>
          <w:highlight w:val="yellow"/>
        </w:rPr>
        <w:t>hostile state from gaining control</w:t>
      </w:r>
      <w:r>
        <w:t xml:space="preserve"> over the region and its resources </w:t>
      </w:r>
      <w:r w:rsidRPr="00916AD9">
        <w:rPr>
          <w:rStyle w:val="StyleUnderline"/>
        </w:rPr>
        <w:t>and using such control to amass vast power or blackmail the world</w:t>
      </w:r>
      <w:r>
        <w:t xml:space="preserve">.”[38]   </w:t>
      </w:r>
      <w:r w:rsidRPr="0053599E">
        <w:rPr>
          <w:rStyle w:val="StyleUnderline"/>
          <w:highlight w:val="yellow"/>
        </w:rPr>
        <w:t>The</w:t>
      </w:r>
      <w:r w:rsidRPr="00916AD9">
        <w:rPr>
          <w:rStyle w:val="StyleUnderline"/>
        </w:rPr>
        <w:t xml:space="preserve"> current </w:t>
      </w:r>
      <w:r w:rsidRPr="0053599E">
        <w:rPr>
          <w:rStyle w:val="StyleUnderline"/>
          <w:highlight w:val="yellow"/>
        </w:rPr>
        <w:t>Qatar crisis</w:t>
      </w:r>
      <w:r w:rsidRPr="00916AD9">
        <w:rPr>
          <w:rStyle w:val="StyleUnderline"/>
        </w:rPr>
        <w:t xml:space="preserve"> is one of the most serious problems in the GCC’s history and </w:t>
      </w:r>
      <w:r w:rsidRPr="0053599E">
        <w:rPr>
          <w:rStyle w:val="StyleUnderline"/>
          <w:highlight w:val="yellow"/>
        </w:rPr>
        <w:t>may have significant implications for</w:t>
      </w:r>
      <w:r>
        <w:t xml:space="preserve"> the </w:t>
      </w:r>
      <w:r w:rsidRPr="00916AD9">
        <w:rPr>
          <w:rStyle w:val="StyleUnderline"/>
        </w:rPr>
        <w:t xml:space="preserve">Persian </w:t>
      </w:r>
      <w:r w:rsidRPr="0053599E">
        <w:rPr>
          <w:rStyle w:val="StyleUnderline"/>
          <w:highlight w:val="yellow"/>
        </w:rPr>
        <w:t>Gulf security</w:t>
      </w:r>
      <w:r>
        <w:t xml:space="preserve"> arrangement.  Currently, the Persian Gulf security has been managed by the GCC and the “United States offshore balancing”[39] act, and the lack of either the US or the GCC will eventually negatively affect the other.</w:t>
      </w:r>
    </w:p>
    <w:p w:rsidR="00EA7C9D" w:rsidRDefault="00EA7C9D" w:rsidP="00EA7C9D">
      <w:r w:rsidRPr="005B1BA9">
        <w:rPr>
          <w:rStyle w:val="StyleUnderline"/>
        </w:rPr>
        <w:t>In order to protect the GCC and deny the rise of any hostile power,</w:t>
      </w:r>
      <w:r>
        <w:t xml:space="preserve"> “today, it is </w:t>
      </w:r>
      <w:r w:rsidRPr="005B1BA9">
        <w:rPr>
          <w:rStyle w:val="StyleUnderline"/>
        </w:rPr>
        <w:t>the U.S. naval presence operating from Bahrain, land forces stationed</w:t>
      </w:r>
      <w:r>
        <w:t xml:space="preserve"> primarily </w:t>
      </w:r>
      <w:r w:rsidRPr="005B1BA9">
        <w:rPr>
          <w:rStyle w:val="StyleUnderline"/>
        </w:rPr>
        <w:t>in Kuwait, access to key air bases in Qatar, Oman, and the UAE, and prepositioned equipment</w:t>
      </w:r>
      <w:r>
        <w:t xml:space="preserve"> that </w:t>
      </w:r>
      <w:r w:rsidRPr="005B1BA9">
        <w:rPr>
          <w:rStyle w:val="StyleUnderline"/>
        </w:rPr>
        <w:t>enables the U</w:t>
      </w:r>
      <w:r>
        <w:t xml:space="preserve">nited </w:t>
      </w:r>
      <w:r w:rsidRPr="005B1BA9">
        <w:rPr>
          <w:rStyle w:val="StyleUnderline"/>
        </w:rPr>
        <w:t>S</w:t>
      </w:r>
      <w:r>
        <w:t xml:space="preserve">tates </w:t>
      </w:r>
      <w:r w:rsidRPr="005B1BA9">
        <w:rPr>
          <w:rStyle w:val="StyleUnderline"/>
        </w:rPr>
        <w:t>to ensure GCC security from external threats</w:t>
      </w:r>
      <w:r>
        <w:t xml:space="preserve">.”[40]  Consequently, </w:t>
      </w:r>
      <w:r w:rsidRPr="005B1BA9">
        <w:rPr>
          <w:rStyle w:val="StyleUnderline"/>
        </w:rPr>
        <w:t>any event that influences the GCC’s regional posture will quickly become a U</w:t>
      </w:r>
      <w:r>
        <w:t xml:space="preserve">nited </w:t>
      </w:r>
      <w:r w:rsidRPr="005B1BA9">
        <w:rPr>
          <w:rStyle w:val="StyleUnderline"/>
        </w:rPr>
        <w:t>S</w:t>
      </w:r>
      <w:r>
        <w:t xml:space="preserve">tates </w:t>
      </w:r>
      <w:r w:rsidRPr="005B1BA9">
        <w:rPr>
          <w:rStyle w:val="StyleUnderline"/>
        </w:rPr>
        <w:t>problem</w:t>
      </w:r>
      <w:r>
        <w:t xml:space="preserve"> as well.  If we just take a glance at the history of the Persian Gulf security system, we quickly realize that inaction is not an option from the United States perspective.  </w:t>
      </w:r>
      <w:r w:rsidRPr="005B1BA9">
        <w:rPr>
          <w:rStyle w:val="StyleUnderline"/>
        </w:rPr>
        <w:t>The collapse of the previous Persian Gulf security system after the Iranian revolution</w:t>
      </w:r>
      <w:r>
        <w:t xml:space="preserve"> (1979) </w:t>
      </w:r>
      <w:r w:rsidRPr="005B1BA9">
        <w:rPr>
          <w:rStyle w:val="StyleUnderline"/>
        </w:rPr>
        <w:t>caused a huge vacuum of power that even after four decades no other regional country can fill</w:t>
      </w:r>
      <w:r>
        <w:t xml:space="preserve"> the gap single handily. Therefore, </w:t>
      </w:r>
      <w:r w:rsidRPr="0053599E">
        <w:rPr>
          <w:rStyle w:val="StyleUnderline"/>
          <w:highlight w:val="yellow"/>
        </w:rPr>
        <w:t>it becomes crucial before disagreements</w:t>
      </w:r>
      <w:r w:rsidRPr="005B1BA9">
        <w:rPr>
          <w:rStyle w:val="StyleUnderline"/>
        </w:rPr>
        <w:t xml:space="preserve"> within the GCC </w:t>
      </w:r>
      <w:r w:rsidRPr="0053599E">
        <w:rPr>
          <w:rStyle w:val="StyleUnderline"/>
          <w:highlight w:val="yellow"/>
        </w:rPr>
        <w:t>pass the point of no return</w:t>
      </w:r>
      <w:r>
        <w:t xml:space="preserve">, </w:t>
      </w:r>
      <w:r w:rsidRPr="0053599E">
        <w:rPr>
          <w:rStyle w:val="StyleUnderline"/>
          <w:highlight w:val="yellow"/>
        </w:rPr>
        <w:t>that the U</w:t>
      </w:r>
      <w:r>
        <w:t xml:space="preserve">nited </w:t>
      </w:r>
      <w:r w:rsidRPr="0053599E">
        <w:rPr>
          <w:rStyle w:val="StyleUnderline"/>
          <w:highlight w:val="yellow"/>
        </w:rPr>
        <w:t>S</w:t>
      </w:r>
      <w:r>
        <w:t xml:space="preserve">tates Department of State in collaboration with the Department of Defense, </w:t>
      </w:r>
      <w:r w:rsidRPr="0053599E">
        <w:rPr>
          <w:rStyle w:val="StyleUnderline"/>
          <w:highlight w:val="yellow"/>
        </w:rPr>
        <w:t>actively try to defuse the situation</w:t>
      </w:r>
      <w:r w:rsidRPr="005B1BA9">
        <w:rPr>
          <w:rStyle w:val="StyleUnderline"/>
        </w:rPr>
        <w:t xml:space="preserve"> and search for a lasting solution</w:t>
      </w:r>
      <w:r>
        <w:t>.</w:t>
      </w:r>
    </w:p>
    <w:p w:rsidR="00EA7C9D" w:rsidRDefault="00EA7C9D" w:rsidP="00EA7C9D">
      <w:r>
        <w:t xml:space="preserve">As discussed in the previous pages the rise of Saudi power has become a liability for this organization rather than the blessing.  Today Qatar dares to challenge Saudi Arabia’s hegemonic power and stands ready to bear all the consequences. </w:t>
      </w:r>
    </w:p>
    <w:p w:rsidR="00EA7C9D" w:rsidRDefault="00EA7C9D" w:rsidP="00EA7C9D">
      <w:r w:rsidRPr="005B1BA9">
        <w:rPr>
          <w:rStyle w:val="StyleUnderline"/>
        </w:rPr>
        <w:t xml:space="preserve">The rift between Qatar and the GCC is a major setback for all parties regardless of their influence or regional posture.   </w:t>
      </w:r>
      <w:r w:rsidRPr="0053599E">
        <w:rPr>
          <w:rStyle w:val="StyleUnderline"/>
        </w:rPr>
        <w:t>The</w:t>
      </w:r>
      <w:r>
        <w:t xml:space="preserve"> “</w:t>
      </w:r>
      <w:r w:rsidRPr="005B1BA9">
        <w:rPr>
          <w:rStyle w:val="StyleUnderline"/>
        </w:rPr>
        <w:t xml:space="preserve">extent of </w:t>
      </w:r>
      <w:r w:rsidRPr="0053599E">
        <w:rPr>
          <w:rStyle w:val="StyleUnderline"/>
          <w:highlight w:val="yellow"/>
        </w:rPr>
        <w:t>cooperation among</w:t>
      </w:r>
      <w:r w:rsidRPr="005B1BA9">
        <w:rPr>
          <w:rStyle w:val="StyleUnderline"/>
        </w:rPr>
        <w:t xml:space="preserve"> the </w:t>
      </w:r>
      <w:r w:rsidRPr="0053599E">
        <w:rPr>
          <w:rStyle w:val="StyleUnderline"/>
          <w:highlight w:val="yellow"/>
        </w:rPr>
        <w:t>GCC states</w:t>
      </w:r>
      <w:r>
        <w:t xml:space="preserve"> also </w:t>
      </w:r>
      <w:r w:rsidRPr="0053599E">
        <w:rPr>
          <w:rStyle w:val="StyleUnderline"/>
          <w:highlight w:val="yellow"/>
        </w:rPr>
        <w:t>directly impacts</w:t>
      </w:r>
      <w:r w:rsidRPr="005B1BA9">
        <w:rPr>
          <w:rStyle w:val="StyleUnderline"/>
        </w:rPr>
        <w:t xml:space="preserve"> American </w:t>
      </w:r>
      <w:r w:rsidRPr="0053599E">
        <w:rPr>
          <w:rStyle w:val="StyleUnderline"/>
          <w:highlight w:val="yellow"/>
        </w:rPr>
        <w:t>national security given the</w:t>
      </w:r>
      <w:r w:rsidRPr="005B1BA9">
        <w:rPr>
          <w:rStyle w:val="StyleUnderline"/>
        </w:rPr>
        <w:t xml:space="preserve"> U.S. </w:t>
      </w:r>
      <w:r w:rsidRPr="0053599E">
        <w:rPr>
          <w:rStyle w:val="StyleUnderline"/>
          <w:highlight w:val="yellow"/>
        </w:rPr>
        <w:t xml:space="preserve">interest in </w:t>
      </w:r>
      <w:r w:rsidRPr="0053599E">
        <w:rPr>
          <w:rStyle w:val="Emphasis"/>
          <w:highlight w:val="yellow"/>
        </w:rPr>
        <w:t>enhancing regional stability</w:t>
      </w:r>
      <w:r w:rsidRPr="0053599E">
        <w:rPr>
          <w:rStyle w:val="StyleUnderline"/>
          <w:highlight w:val="yellow"/>
        </w:rPr>
        <w:t xml:space="preserve">, </w:t>
      </w:r>
      <w:r w:rsidRPr="0053599E">
        <w:rPr>
          <w:rStyle w:val="Emphasis"/>
          <w:highlight w:val="yellow"/>
        </w:rPr>
        <w:t>protecting the free flow of energy</w:t>
      </w:r>
      <w:r w:rsidRPr="0053599E">
        <w:rPr>
          <w:rStyle w:val="StyleUnderline"/>
          <w:highlight w:val="yellow"/>
        </w:rPr>
        <w:t xml:space="preserve">, and </w:t>
      </w:r>
      <w:r w:rsidRPr="0053599E">
        <w:rPr>
          <w:rStyle w:val="Emphasis"/>
          <w:highlight w:val="yellow"/>
        </w:rPr>
        <w:t>confronting a variety of threats</w:t>
      </w:r>
      <w:r w:rsidRPr="0053599E">
        <w:rPr>
          <w:rStyle w:val="Emphasis"/>
        </w:rPr>
        <w:t xml:space="preserve"> emanating from the Middle East</w:t>
      </w:r>
      <w:r>
        <w:t xml:space="preserve">.”[41] In reality, the </w:t>
      </w:r>
      <w:r>
        <w:lastRenderedPageBreak/>
        <w:t xml:space="preserve">situation on the ground is not promising, the latest revelation tells of “a leaked Qatari diplomatic communique has revealed that the crown princes of Saudi Arabia and the UAE supported two Yemeni backers of Al-Qaeda and Islamic State Group.”[42]  </w:t>
      </w:r>
    </w:p>
    <w:p w:rsidR="00EA7C9D" w:rsidRPr="00916AD9" w:rsidRDefault="00EA7C9D" w:rsidP="00EA7C9D">
      <w:pPr>
        <w:jc w:val="center"/>
        <w:rPr>
          <w:b/>
        </w:rPr>
      </w:pPr>
      <w:r w:rsidRPr="00551920">
        <w:rPr>
          <w:b/>
        </w:rPr>
        <w:t>—— Footnotes ——</w:t>
      </w:r>
    </w:p>
    <w:p w:rsidR="00EA7C9D" w:rsidRDefault="00EA7C9D" w:rsidP="00EA7C9D">
      <w:r>
        <w:t xml:space="preserve">[36] Sam C. Sarkissian, John Allen Williams, Stephen J. Cimballa, US National Security: Policymakers, Processes &amp; Politics(Boulder: Lynne Rienner Publishers), 26. </w:t>
      </w:r>
    </w:p>
    <w:p w:rsidR="00EA7C9D" w:rsidRDefault="00EA7C9D" w:rsidP="00EA7C9D">
      <w:r>
        <w:t>[37] Kenneth M. Pollack, “Securing the Gulf,” Foreign Affairs, Vol. 82, No. 4 (Jul. - Aug., 2003), 4.</w:t>
      </w:r>
    </w:p>
    <w:p w:rsidR="00EA7C9D" w:rsidRDefault="00EA7C9D" w:rsidP="00EA7C9D">
      <w:r>
        <w:t>[38] Ibid.</w:t>
      </w:r>
    </w:p>
    <w:p w:rsidR="00EA7C9D" w:rsidRDefault="00EA7C9D" w:rsidP="00EA7C9D">
      <w:r>
        <w:t>[39] Offshore balancing would limit US military deployments and interventions to those situations in which vital US interests were at risk. See. Sam C. Sarkissian, John Allen Williams, Stephen J. Cimballa, US National Security: Policymakers, Processes &amp; Politics(Boulder: Lynne Rienner Publishers), 25.</w:t>
      </w:r>
    </w:p>
    <w:p w:rsidR="00EA7C9D" w:rsidRDefault="00EA7C9D" w:rsidP="00EA7C9D">
      <w:r>
        <w:t>[40] Jeffrey Martini, Becca Wasser, Dalia Dassa Kaye, Daniel Egel, Cordaye Ogletree, The Outlook for Arab Gulf Cooperation (Santa Monica, California: Rand Corporation, 2015), P 8.</w:t>
      </w:r>
    </w:p>
    <w:p w:rsidR="00EA7C9D" w:rsidRDefault="00EA7C9D" w:rsidP="00EA7C9D">
      <w:r>
        <w:t>[41] Jeffrey Martini, P.iii.</w:t>
      </w:r>
    </w:p>
    <w:p w:rsidR="00EA7C9D" w:rsidRDefault="00EA7C9D" w:rsidP="00EA7C9D">
      <w:r>
        <w:t>[42] “Leaked documents 'reveal Saudi and Emirati crown princes' support for al-Qaeda and IS in Yemen'” The New Arab, 11 July 2017, accessed 12 July 2017 https://www.alaraby.co.uk/english/News/2017/7/11/Leaked-documents-reveal-Saudi-support-for-al-Qaeda-in-Yemen</w:t>
      </w:r>
    </w:p>
    <w:p w:rsidR="00EA7C9D" w:rsidRDefault="00EA7C9D" w:rsidP="00EA7C9D"/>
    <w:p w:rsidR="00EA7C9D" w:rsidRPr="000348C8" w:rsidRDefault="00EA7C9D" w:rsidP="00EA7C9D">
      <w:pPr>
        <w:pStyle w:val="Heading4"/>
      </w:pPr>
      <w:r>
        <w:t xml:space="preserve">The GCC dispute will </w:t>
      </w:r>
      <w:r>
        <w:rPr>
          <w:u w:val="single"/>
        </w:rPr>
        <w:t>escalate</w:t>
      </w:r>
      <w:r>
        <w:t xml:space="preserve">. </w:t>
      </w:r>
    </w:p>
    <w:p w:rsidR="00EA7C9D" w:rsidRDefault="00EA7C9D" w:rsidP="00EA7C9D">
      <w:r w:rsidRPr="00673792">
        <w:rPr>
          <w:rStyle w:val="Style13ptBold"/>
        </w:rPr>
        <w:t>Kinninmont 19</w:t>
      </w:r>
      <w:r>
        <w:t xml:space="preserve"> — </w:t>
      </w:r>
      <w:r w:rsidRPr="00673792">
        <w:t>Jane Kinninmont</w:t>
      </w:r>
      <w:r>
        <w:t xml:space="preserve">, </w:t>
      </w:r>
      <w:r w:rsidRPr="00472E1C">
        <w:t>Head of Programmes at The Elders—an independent group of global leaders founded by Nelson Mandela to work for peace and human rights, former Senior Research Fellow and Deputy Head of the Middle East and North Africa Programme at Chatham House: The Royal Institute of International Affairs (UK), holds an M.Sc. from the School of Oriental and African Studies at the University of London (UK)</w:t>
      </w:r>
      <w:r>
        <w:t>, 2019 (“</w:t>
      </w:r>
      <w:r w:rsidRPr="00673792">
        <w:t>The Gulf Divided</w:t>
      </w:r>
      <w:r>
        <w:t xml:space="preserve">: </w:t>
      </w:r>
      <w:r w:rsidRPr="00673792">
        <w:t>The Impact of the Qatar Crisis</w:t>
      </w:r>
      <w:r>
        <w:t xml:space="preserve">,” Chatham House Research Paper, May, Available Online at </w:t>
      </w:r>
      <w:hyperlink r:id="rId137" w:history="1">
        <w:r w:rsidRPr="00C20957">
          <w:rPr>
            <w:rStyle w:val="Hyperlink"/>
          </w:rPr>
          <w:t>https://www.chathamhouse.org/sites/default/files/publications/research/2019-05-30-Gulf%20Crisis_0.pdf</w:t>
        </w:r>
      </w:hyperlink>
      <w:r>
        <w:t>, Accessed 07-07-2019, p. 35-36)</w:t>
      </w:r>
    </w:p>
    <w:p w:rsidR="00EA7C9D" w:rsidRDefault="00EA7C9D" w:rsidP="00EA7C9D">
      <w:r w:rsidRPr="00237468">
        <w:rPr>
          <w:rStyle w:val="StyleUnderline"/>
        </w:rPr>
        <w:t>Most observers assume the most likely scenario is that the dispute</w:t>
      </w:r>
      <w:r w:rsidRPr="001B3585">
        <w:t xml:space="preserve"> between Qatar and its Gulf neighbours </w:t>
      </w:r>
      <w:r w:rsidRPr="00237468">
        <w:rPr>
          <w:rStyle w:val="StyleUnderline"/>
        </w:rPr>
        <w:t>will settle into a holding pattern for several years</w:t>
      </w:r>
      <w:r w:rsidRPr="001B3585">
        <w:t xml:space="preserve">, with most outside parties trying to maintain relations with both sides. </w:t>
      </w:r>
      <w:r w:rsidRPr="00237468">
        <w:rPr>
          <w:rStyle w:val="StyleUnderline"/>
        </w:rPr>
        <w:t>Neither side seems willing to compromise; neither is hurting enough to break the stalemate; each appears convinced it is right; and there is limited international pressure to negotiate a solution</w:t>
      </w:r>
      <w:r w:rsidRPr="001B3585">
        <w:t xml:space="preserve">. Paradoxically, the two countries in the region that appear to have the greatest chance of political stability – Qatar and the UAE – will be actively undermining each other, to the considerable detriment of the GCC’s long-standing reputation for business-focused political stability. That said, </w:t>
      </w:r>
      <w:r w:rsidRPr="00673792">
        <w:rPr>
          <w:rStyle w:val="StyleUnderline"/>
        </w:rPr>
        <w:t xml:space="preserve">the </w:t>
      </w:r>
      <w:r w:rsidRPr="00472E1C">
        <w:rPr>
          <w:rStyle w:val="StyleUnderline"/>
          <w:highlight w:val="yellow"/>
        </w:rPr>
        <w:t>dynamics could</w:t>
      </w:r>
      <w:r w:rsidRPr="00673792">
        <w:rPr>
          <w:rStyle w:val="StyleUnderline"/>
        </w:rPr>
        <w:t xml:space="preserve"> still </w:t>
      </w:r>
      <w:r w:rsidRPr="00472E1C">
        <w:rPr>
          <w:rStyle w:val="StyleUnderline"/>
          <w:highlight w:val="yellow"/>
        </w:rPr>
        <w:t>change quickly</w:t>
      </w:r>
      <w:r w:rsidRPr="00673792">
        <w:rPr>
          <w:rStyle w:val="StyleUnderline"/>
        </w:rPr>
        <w:t>, since the politics that are driving the current stand-off are so highly personalized among a handful of senior leaders whose calculations could change in the face of any shocks or surprises affecting regional politics</w:t>
      </w:r>
      <w:r w:rsidRPr="001B3585">
        <w:t>.</w:t>
      </w:r>
    </w:p>
    <w:p w:rsidR="00EA7C9D" w:rsidRDefault="00EA7C9D" w:rsidP="00EA7C9D">
      <w:r w:rsidRPr="001B3585">
        <w:t>Risks of escalation</w:t>
      </w:r>
    </w:p>
    <w:p w:rsidR="00EA7C9D" w:rsidRDefault="00EA7C9D" w:rsidP="00EA7C9D">
      <w:r w:rsidRPr="00673792">
        <w:rPr>
          <w:rStyle w:val="StyleUnderline"/>
        </w:rPr>
        <w:t xml:space="preserve">While it is usually assumed that the situation is a stalemate, </w:t>
      </w:r>
      <w:r w:rsidRPr="00472E1C">
        <w:rPr>
          <w:rStyle w:val="StyleUnderline"/>
          <w:highlight w:val="yellow"/>
        </w:rPr>
        <w:t>there are risks of escalation</w:t>
      </w:r>
      <w:r w:rsidRPr="00673792">
        <w:rPr>
          <w:rStyle w:val="StyleUnderline"/>
        </w:rPr>
        <w:t>. In January 2018,</w:t>
      </w:r>
      <w:r w:rsidRPr="001B3585">
        <w:t xml:space="preserve"> for instance, </w:t>
      </w:r>
      <w:r w:rsidRPr="00472E1C">
        <w:rPr>
          <w:rStyle w:val="StyleUnderline"/>
          <w:highlight w:val="yellow"/>
        </w:rPr>
        <w:t>the UAE and Qatar made rival assertions that</w:t>
      </w:r>
      <w:r w:rsidRPr="00673792">
        <w:rPr>
          <w:rStyle w:val="StyleUnderline"/>
        </w:rPr>
        <w:t xml:space="preserve">, by Qatar’s account, </w:t>
      </w:r>
      <w:r w:rsidRPr="00472E1C">
        <w:rPr>
          <w:rStyle w:val="StyleUnderline"/>
          <w:highlight w:val="yellow"/>
        </w:rPr>
        <w:t>UAE</w:t>
      </w:r>
      <w:r w:rsidRPr="00673792">
        <w:rPr>
          <w:rStyle w:val="StyleUnderline"/>
        </w:rPr>
        <w:t xml:space="preserve"> fighter </w:t>
      </w:r>
      <w:r w:rsidRPr="00472E1C">
        <w:rPr>
          <w:rStyle w:val="StyleUnderline"/>
          <w:highlight w:val="yellow"/>
        </w:rPr>
        <w:t>jets had infringed on Qatar’s airspace</w:t>
      </w:r>
      <w:r w:rsidRPr="00673792">
        <w:rPr>
          <w:rStyle w:val="StyleUnderline"/>
        </w:rPr>
        <w:t xml:space="preserve">, </w:t>
      </w:r>
      <w:r w:rsidRPr="00472E1C">
        <w:rPr>
          <w:rStyle w:val="StyleUnderline"/>
          <w:highlight w:val="yellow"/>
        </w:rPr>
        <w:t>and</w:t>
      </w:r>
      <w:r w:rsidRPr="00673792">
        <w:rPr>
          <w:rStyle w:val="StyleUnderline"/>
        </w:rPr>
        <w:t xml:space="preserve">, by the UAE’s, that </w:t>
      </w:r>
      <w:r w:rsidRPr="00472E1C">
        <w:rPr>
          <w:rStyle w:val="StyleUnderline"/>
          <w:highlight w:val="yellow"/>
        </w:rPr>
        <w:t>Qatar had harassed civilian aircraft</w:t>
      </w:r>
      <w:r w:rsidRPr="00673792">
        <w:rPr>
          <w:rStyle w:val="StyleUnderline"/>
        </w:rPr>
        <w:t>;</w:t>
      </w:r>
      <w:r w:rsidRPr="001B3585">
        <w:t xml:space="preserve">78 </w:t>
      </w:r>
      <w:r w:rsidRPr="00673792">
        <w:rPr>
          <w:rStyle w:val="StyleUnderline"/>
        </w:rPr>
        <w:t xml:space="preserve">and there have been similar claims and counterclaims over fishing boats. </w:t>
      </w:r>
      <w:r w:rsidRPr="00472E1C">
        <w:rPr>
          <w:rStyle w:val="StyleUnderline"/>
          <w:highlight w:val="yellow"/>
        </w:rPr>
        <w:t>The risks</w:t>
      </w:r>
      <w:r w:rsidRPr="00673792">
        <w:rPr>
          <w:rStyle w:val="StyleUnderline"/>
        </w:rPr>
        <w:t xml:space="preserve"> of such incidents </w:t>
      </w:r>
      <w:r w:rsidRPr="00472E1C">
        <w:rPr>
          <w:rStyle w:val="StyleUnderline"/>
          <w:highlight w:val="yellow"/>
        </w:rPr>
        <w:t>are particularly high in the small area</w:t>
      </w:r>
      <w:r w:rsidRPr="00673792">
        <w:rPr>
          <w:rStyle w:val="StyleUnderline"/>
        </w:rPr>
        <w:t xml:space="preserve"> that the </w:t>
      </w:r>
      <w:r w:rsidRPr="00472E1C">
        <w:rPr>
          <w:rStyle w:val="StyleUnderline"/>
          <w:highlight w:val="yellow"/>
        </w:rPr>
        <w:t>GCC countries share, and tensions are high in the context of</w:t>
      </w:r>
      <w:r w:rsidRPr="001B3585">
        <w:t xml:space="preserve"> (unconfirmed) </w:t>
      </w:r>
      <w:r w:rsidRPr="00472E1C">
        <w:rPr>
          <w:rStyle w:val="StyleUnderline"/>
          <w:highlight w:val="yellow"/>
        </w:rPr>
        <w:t xml:space="preserve">reports that </w:t>
      </w:r>
      <w:r w:rsidRPr="00472E1C">
        <w:rPr>
          <w:rStyle w:val="Emphasis"/>
          <w:highlight w:val="yellow"/>
        </w:rPr>
        <w:t>the UAE and Saudi Arabia</w:t>
      </w:r>
      <w:r w:rsidRPr="00673792">
        <w:rPr>
          <w:rStyle w:val="Emphasis"/>
        </w:rPr>
        <w:t xml:space="preserve"> had </w:t>
      </w:r>
      <w:r w:rsidRPr="00472E1C">
        <w:rPr>
          <w:rStyle w:val="Emphasis"/>
          <w:highlight w:val="yellow"/>
        </w:rPr>
        <w:t>considered a military invasion of Qatar</w:t>
      </w:r>
      <w:r w:rsidRPr="001B3585">
        <w:t>.79</w:t>
      </w:r>
    </w:p>
    <w:p w:rsidR="00EA7C9D" w:rsidRDefault="00EA7C9D" w:rsidP="00EA7C9D">
      <w:r w:rsidRPr="007E4558">
        <w:rPr>
          <w:rStyle w:val="StyleUnderline"/>
          <w:highlight w:val="yellow"/>
        </w:rPr>
        <w:t>Another way the situation could escalate is if Qatar were to become more involved in supporting opposition movements</w:t>
      </w:r>
      <w:r w:rsidRPr="00673792">
        <w:rPr>
          <w:rStyle w:val="StyleUnderline"/>
        </w:rPr>
        <w:t xml:space="preserve"> in its Gulf neighbours</w:t>
      </w:r>
      <w:r w:rsidRPr="001B3585">
        <w:t xml:space="preserve">. Already, </w:t>
      </w:r>
      <w:r w:rsidRPr="00673792">
        <w:rPr>
          <w:rStyle w:val="StyleUnderline"/>
        </w:rPr>
        <w:t>the Qatari-funded media now offers more of a platform for criticism of other Gulf countries than it has ever done previously</w:t>
      </w:r>
      <w:r w:rsidRPr="001B3585">
        <w:t>. Qatar does not have much organized opposition for the UAE or Saudi Arabia to back, but the Arab Quartet countries have given a platform to dissident members of its royal family. This began with Sheikh Abdullah bin Ali Al Thani,80 but in an odd episode in January 2018 he was filmed in Abu Dhabi saying that he was detained there, and then left the country.81 More recently, the son of a former crown prince has been featured in the media in Quartet countries, alleging that his father was poisoned by the former Qatari emir, Sheikh Hamad.82</w:t>
      </w:r>
    </w:p>
    <w:p w:rsidR="00EA7C9D" w:rsidRDefault="00EA7C9D" w:rsidP="00EA7C9D">
      <w:r w:rsidRPr="00673792">
        <w:rPr>
          <w:rStyle w:val="StyleUnderline"/>
        </w:rPr>
        <w:t xml:space="preserve">So far, Western government assessments suggest that Qatar’s main response to the embargo appears to have been to lobby against the Quartet and deploy its media against them. But </w:t>
      </w:r>
      <w:r w:rsidRPr="007E4558">
        <w:rPr>
          <w:rStyle w:val="StyleUnderline"/>
          <w:highlight w:val="yellow"/>
        </w:rPr>
        <w:t>there could be further escalation if it started to give</w:t>
      </w:r>
      <w:r w:rsidRPr="00673792">
        <w:rPr>
          <w:rStyle w:val="StyleUnderline"/>
        </w:rPr>
        <w:t xml:space="preserve"> substantive </w:t>
      </w:r>
      <w:r w:rsidRPr="007E4558">
        <w:rPr>
          <w:rStyle w:val="StyleUnderline"/>
          <w:highlight w:val="yellow"/>
        </w:rPr>
        <w:lastRenderedPageBreak/>
        <w:t>support to non-state armed groups</w:t>
      </w:r>
      <w:r w:rsidRPr="00673792">
        <w:rPr>
          <w:rStyle w:val="StyleUnderline"/>
        </w:rPr>
        <w:t xml:space="preserve"> that </w:t>
      </w:r>
      <w:r w:rsidRPr="007E4558">
        <w:rPr>
          <w:rStyle w:val="StyleUnderline"/>
          <w:highlight w:val="yellow"/>
        </w:rPr>
        <w:t>Quartet countries are fighting</w:t>
      </w:r>
      <w:r w:rsidRPr="00673792">
        <w:rPr>
          <w:rStyle w:val="StyleUnderline"/>
        </w:rPr>
        <w:t>. The UAE’s military has become more extended</w:t>
      </w:r>
      <w:r w:rsidRPr="001B3585">
        <w:t xml:space="preserve"> in the region in recent years,</w:t>
      </w:r>
      <w:r>
        <w:t xml:space="preserve"> [end page 35] </w:t>
      </w:r>
      <w:r w:rsidRPr="00673792">
        <w:rPr>
          <w:rStyle w:val="StyleUnderline"/>
        </w:rPr>
        <w:t>and there are some concerns that if it is overstretched this may create vulnerabilities</w:t>
      </w:r>
      <w:r w:rsidRPr="00237468">
        <w:t xml:space="preserve">. Meanwhile, </w:t>
      </w:r>
      <w:r w:rsidRPr="007E4558">
        <w:rPr>
          <w:rStyle w:val="StyleUnderline"/>
          <w:highlight w:val="yellow"/>
        </w:rPr>
        <w:t>2019 has seen a revival of public protests</w:t>
      </w:r>
      <w:r w:rsidRPr="00673792">
        <w:rPr>
          <w:rStyle w:val="StyleUnderline"/>
        </w:rPr>
        <w:t xml:space="preserve"> in several Arab countries, particularly in Algeria and Sudan, where protesters have called for long-standing rulers to step down, in a manner </w:t>
      </w:r>
      <w:r w:rsidRPr="007E4558">
        <w:rPr>
          <w:rStyle w:val="StyleUnderline"/>
          <w:highlight w:val="yellow"/>
        </w:rPr>
        <w:t>reminiscent of</w:t>
      </w:r>
      <w:r w:rsidRPr="007E4558">
        <w:rPr>
          <w:rStyle w:val="StyleUnderline"/>
        </w:rPr>
        <w:t xml:space="preserve"> the</w:t>
      </w:r>
      <w:r w:rsidRPr="00673792">
        <w:rPr>
          <w:rStyle w:val="StyleUnderline"/>
        </w:rPr>
        <w:t xml:space="preserve"> </w:t>
      </w:r>
      <w:r w:rsidRPr="007E4558">
        <w:rPr>
          <w:rStyle w:val="StyleUnderline"/>
          <w:highlight w:val="yellow"/>
        </w:rPr>
        <w:t>2011</w:t>
      </w:r>
      <w:r w:rsidRPr="00673792">
        <w:rPr>
          <w:rStyle w:val="StyleUnderline"/>
        </w:rPr>
        <w:t xml:space="preserve"> Arab uprisings. </w:t>
      </w:r>
      <w:r w:rsidRPr="007E4558">
        <w:rPr>
          <w:rStyle w:val="StyleUnderline"/>
          <w:highlight w:val="yellow"/>
        </w:rPr>
        <w:t>If there are further contested</w:t>
      </w:r>
      <w:r w:rsidRPr="00673792">
        <w:rPr>
          <w:rStyle w:val="StyleUnderline"/>
        </w:rPr>
        <w:t xml:space="preserve"> political </w:t>
      </w:r>
      <w:r w:rsidRPr="007E4558">
        <w:rPr>
          <w:rStyle w:val="StyleUnderline"/>
          <w:highlight w:val="yellow"/>
        </w:rPr>
        <w:t>transitions</w:t>
      </w:r>
      <w:r w:rsidRPr="00673792">
        <w:rPr>
          <w:rStyle w:val="StyleUnderline"/>
        </w:rPr>
        <w:t xml:space="preserve"> in the region, </w:t>
      </w:r>
      <w:r w:rsidRPr="007E4558">
        <w:rPr>
          <w:rStyle w:val="StyleUnderline"/>
          <w:highlight w:val="yellow"/>
        </w:rPr>
        <w:t>Qatar and the Quartet may</w:t>
      </w:r>
      <w:r w:rsidRPr="00673792">
        <w:rPr>
          <w:rStyle w:val="StyleUnderline"/>
        </w:rPr>
        <w:t xml:space="preserve"> sometimes </w:t>
      </w:r>
      <w:r w:rsidRPr="007E4558">
        <w:rPr>
          <w:rStyle w:val="StyleUnderline"/>
          <w:highlight w:val="yellow"/>
        </w:rPr>
        <w:t>find themselves on different sides</w:t>
      </w:r>
      <w:r w:rsidRPr="00673792">
        <w:rPr>
          <w:rStyle w:val="StyleUnderline"/>
        </w:rPr>
        <w:t>. It is also quite possible that individuals or groups who are seeking power will court either Qatar or the Quartet for financial support, promising to be staunch allies in the future</w:t>
      </w:r>
      <w:r w:rsidRPr="00237468">
        <w:t>.</w:t>
      </w:r>
    </w:p>
    <w:p w:rsidR="00EA7C9D" w:rsidRDefault="00EA7C9D" w:rsidP="00EA7C9D"/>
    <w:p w:rsidR="00EA7C9D" w:rsidRPr="00FB6800" w:rsidRDefault="00EA7C9D" w:rsidP="00EA7C9D">
      <w:pPr>
        <w:pStyle w:val="Heading4"/>
      </w:pPr>
      <w:r>
        <w:t xml:space="preserve">That risks </w:t>
      </w:r>
      <w:r w:rsidRPr="0053599E">
        <w:rPr>
          <w:u w:val="single"/>
        </w:rPr>
        <w:t>war</w:t>
      </w:r>
      <w:r>
        <w:t xml:space="preserve">. </w:t>
      </w:r>
    </w:p>
    <w:p w:rsidR="00EA7C9D" w:rsidRPr="009326FD" w:rsidRDefault="00EA7C9D" w:rsidP="00EA7C9D">
      <w:r w:rsidRPr="009326FD">
        <w:rPr>
          <w:rStyle w:val="Style13ptBold"/>
        </w:rPr>
        <w:t>Rabil 17</w:t>
      </w:r>
      <w:r>
        <w:t xml:space="preserve"> — Robert G. Rabil, P</w:t>
      </w:r>
      <w:r w:rsidRPr="009326FD">
        <w:t>rofessor of Political Science at Florida Atlantic University</w:t>
      </w:r>
      <w:r>
        <w:t>, former C</w:t>
      </w:r>
      <w:r w:rsidRPr="00C93837">
        <w:t xml:space="preserve">hief of </w:t>
      </w:r>
      <w:r>
        <w:t>E</w:t>
      </w:r>
      <w:r w:rsidRPr="00C93837">
        <w:t>mergency for the Red Cross in Beirut</w:t>
      </w:r>
      <w:r>
        <w:t xml:space="preserve"> (</w:t>
      </w:r>
      <w:r w:rsidRPr="00C93837">
        <w:t>Lebanon</w:t>
      </w:r>
      <w:r>
        <w:t xml:space="preserve">), holds a </w:t>
      </w:r>
      <w:r w:rsidRPr="00C93837">
        <w:t>Ph.D. in Near Eastern and Judaic Studies from Brandeis University</w:t>
      </w:r>
      <w:r>
        <w:t>, 2017 (“</w:t>
      </w:r>
      <w:r w:rsidRPr="009326FD">
        <w:t>The Coming Gulf War: Qatar vs. Everyone</w:t>
      </w:r>
      <w:r>
        <w:t xml:space="preserve">,” </w:t>
      </w:r>
      <w:r>
        <w:rPr>
          <w:i/>
        </w:rPr>
        <w:t>The National Interest</w:t>
      </w:r>
      <w:r>
        <w:t>, June 27</w:t>
      </w:r>
      <w:r w:rsidRPr="009326FD">
        <w:rPr>
          <w:vertAlign w:val="superscript"/>
        </w:rPr>
        <w:t>th</w:t>
      </w:r>
      <w:r>
        <w:t xml:space="preserve">, Available Online at </w:t>
      </w:r>
      <w:hyperlink r:id="rId138" w:history="1">
        <w:r w:rsidRPr="00BF25C1">
          <w:rPr>
            <w:rStyle w:val="Hyperlink"/>
          </w:rPr>
          <w:t>https://nationalinterest.org/print/feature/the-coming-gulf-war-qatar-vs-everyone-21342</w:t>
        </w:r>
      </w:hyperlink>
      <w:r>
        <w:t>, Accessed 07-07-2019)</w:t>
      </w:r>
    </w:p>
    <w:p w:rsidR="00EA7C9D" w:rsidRDefault="00EA7C9D" w:rsidP="00EA7C9D">
      <w:r w:rsidRPr="00FB6800">
        <w:rPr>
          <w:rStyle w:val="StyleUnderline"/>
        </w:rPr>
        <w:t xml:space="preserve">Apparently, </w:t>
      </w:r>
      <w:r w:rsidRPr="00C93837">
        <w:rPr>
          <w:rStyle w:val="StyleUnderline"/>
          <w:highlight w:val="yellow"/>
        </w:rPr>
        <w:t>the Crown Prince wants</w:t>
      </w:r>
      <w:r>
        <w:t xml:space="preserve"> to continue where his grandfather (and other relatives) had left off: </w:t>
      </w:r>
      <w:r w:rsidRPr="00C93837">
        <w:rPr>
          <w:rStyle w:val="Emphasis"/>
          <w:highlight w:val="yellow"/>
        </w:rPr>
        <w:t>Complete domination</w:t>
      </w:r>
      <w:r w:rsidRPr="00FB6800">
        <w:rPr>
          <w:rStyle w:val="StyleUnderline"/>
        </w:rPr>
        <w:t xml:space="preserve"> of the Arabian Peninsula</w:t>
      </w:r>
      <w:r>
        <w:t xml:space="preserve"> under the banner of pliable Wahhabism and Saudi leadership. </w:t>
      </w:r>
      <w:r w:rsidRPr="00FB6800">
        <w:rPr>
          <w:rStyle w:val="StyleUnderline"/>
        </w:rPr>
        <w:t>This is clearly reflected by the list of ultimatum delivered to Qatar, which is tantamount to turning Qatar into a Saudi vassal state</w:t>
      </w:r>
      <w:r>
        <w:t>.</w:t>
      </w:r>
    </w:p>
    <w:p w:rsidR="00EA7C9D" w:rsidRDefault="00EA7C9D" w:rsidP="00EA7C9D">
      <w:r w:rsidRPr="00FB6800">
        <w:rPr>
          <w:rStyle w:val="StyleUnderline"/>
        </w:rPr>
        <w:t>It’s hardly possible for any sovereign country to submit to such unreasonable demands</w:t>
      </w:r>
      <w:r>
        <w:t>. For example, besides asking Qatar to reduce its diplomatic representation and restrict its commerce with Iran, it is called upon to close the Turkish military base in the country and stop all military cooperation with Turkey inside Qatar; shutter Al Jazeera and its affiliates; pay compensation to victims, material losses including lost income due to Qatar’s foreign policy in the past; and to align itself with the GCC and Arab countries in all issues in ways that protects the national security of the GCC and Arab countries.</w:t>
      </w:r>
    </w:p>
    <w:p w:rsidR="00EA7C9D" w:rsidRDefault="00EA7C9D" w:rsidP="00EA7C9D">
      <w:r>
        <w:t xml:space="preserve">If history is any indication, </w:t>
      </w:r>
      <w:r w:rsidRPr="00C93837">
        <w:rPr>
          <w:rStyle w:val="StyleUnderline"/>
          <w:highlight w:val="yellow"/>
        </w:rPr>
        <w:t>Qatari rulers, short of</w:t>
      </w:r>
      <w:r w:rsidRPr="00FB6800">
        <w:rPr>
          <w:rStyle w:val="StyleUnderline"/>
        </w:rPr>
        <w:t xml:space="preserve"> an outright </w:t>
      </w:r>
      <w:r w:rsidRPr="00C93837">
        <w:rPr>
          <w:rStyle w:val="StyleUnderline"/>
          <w:highlight w:val="yellow"/>
        </w:rPr>
        <w:t>invasion</w:t>
      </w:r>
      <w:r>
        <w:t xml:space="preserve"> of their country, </w:t>
      </w:r>
      <w:r w:rsidRPr="00C93837">
        <w:rPr>
          <w:rStyle w:val="StyleUnderline"/>
          <w:highlight w:val="yellow"/>
        </w:rPr>
        <w:t>would not comply</w:t>
      </w:r>
      <w:r w:rsidRPr="00FB6800">
        <w:rPr>
          <w:rStyle w:val="StyleUnderline"/>
        </w:rPr>
        <w:t xml:space="preserve"> with Saudi ultimatum </w:t>
      </w:r>
      <w:r w:rsidRPr="00C93837">
        <w:rPr>
          <w:rStyle w:val="StyleUnderline"/>
          <w:highlight w:val="yellow"/>
        </w:rPr>
        <w:t>and would seek help</w:t>
      </w:r>
      <w:r w:rsidRPr="00FB6800">
        <w:rPr>
          <w:rStyle w:val="StyleUnderline"/>
        </w:rPr>
        <w:t xml:space="preserve"> from multiple sources. Whereas today </w:t>
      </w:r>
      <w:r w:rsidRPr="00C93837">
        <w:rPr>
          <w:rStyle w:val="StyleUnderline"/>
          <w:highlight w:val="yellow"/>
        </w:rPr>
        <w:t>Iran and Turkey have stood with Qatar, Russia and China may be next</w:t>
      </w:r>
      <w:r w:rsidRPr="00FB6800">
        <w:rPr>
          <w:rStyle w:val="StyleUnderline"/>
        </w:rPr>
        <w:t xml:space="preserve"> in line</w:t>
      </w:r>
      <w:r>
        <w:t xml:space="preserve"> to stand by the small sheikhdom </w:t>
      </w:r>
      <w:r w:rsidRPr="00C93837">
        <w:rPr>
          <w:rStyle w:val="StyleUnderline"/>
          <w:highlight w:val="yellow"/>
        </w:rPr>
        <w:t>and</w:t>
      </w:r>
      <w:r w:rsidRPr="00FB6800">
        <w:rPr>
          <w:rStyle w:val="StyleUnderline"/>
        </w:rPr>
        <w:t xml:space="preserve"> therefore </w:t>
      </w:r>
      <w:r w:rsidRPr="00C93837">
        <w:rPr>
          <w:rStyle w:val="StyleUnderline"/>
          <w:highlight w:val="yellow"/>
        </w:rPr>
        <w:t>enhance their presence</w:t>
      </w:r>
      <w:r w:rsidRPr="00FB6800">
        <w:rPr>
          <w:rStyle w:val="StyleUnderline"/>
        </w:rPr>
        <w:t xml:space="preserve"> in the Gulf</w:t>
      </w:r>
      <w:r>
        <w:t xml:space="preserve">. Conversely, </w:t>
      </w:r>
      <w:r w:rsidRPr="00C93837">
        <w:rPr>
          <w:rStyle w:val="StyleUnderline"/>
          <w:highlight w:val="yellow"/>
        </w:rPr>
        <w:t>Saudi Arabia will have no other choice</w:t>
      </w:r>
      <w:r w:rsidRPr="00FB6800">
        <w:rPr>
          <w:rStyle w:val="StyleUnderline"/>
        </w:rPr>
        <w:t xml:space="preserve"> to bring Qatar to its knees </w:t>
      </w:r>
      <w:r w:rsidRPr="00C93837">
        <w:rPr>
          <w:rStyle w:val="StyleUnderline"/>
          <w:highlight w:val="yellow"/>
        </w:rPr>
        <w:t xml:space="preserve">than </w:t>
      </w:r>
      <w:r w:rsidRPr="00C93837">
        <w:rPr>
          <w:rStyle w:val="Emphasis"/>
          <w:highlight w:val="yellow"/>
        </w:rPr>
        <w:t>threatening to invade</w:t>
      </w:r>
      <w:r w:rsidRPr="00FB6800">
        <w:rPr>
          <w:rStyle w:val="Emphasis"/>
        </w:rPr>
        <w:t xml:space="preserve"> the small sheikhdom</w:t>
      </w:r>
      <w:r>
        <w:t>.</w:t>
      </w:r>
    </w:p>
    <w:p w:rsidR="00EA7C9D" w:rsidRDefault="00EA7C9D" w:rsidP="00EA7C9D">
      <w:r>
        <w:t>Going beyond battling terrorism, the current crisis has its roots in the past, and has been exacerbated by a wishful thinking of reviving Saudi-Wahabbi hegemonic aspirations, thanks in no small measure to an American foreign policy ill-informed of the history, ambitions and contradictions of Arab rulers and politics.</w:t>
      </w:r>
    </w:p>
    <w:p w:rsidR="00EA7C9D" w:rsidRPr="00FB6800" w:rsidRDefault="00EA7C9D" w:rsidP="00EA7C9D">
      <w:r>
        <w:t xml:space="preserve">Washington should take a firm and non-ambivalent position regarding the conflict between Qatar and Saudi Arabia, grounded in securing Doha from Riyadh’s aspiration of hegemony and protecting Riyadh from Doha’s adverse policies. Otherwise, </w:t>
      </w:r>
      <w:r w:rsidRPr="00C93837">
        <w:rPr>
          <w:rStyle w:val="StyleUnderline"/>
          <w:highlight w:val="yellow"/>
        </w:rPr>
        <w:t xml:space="preserve">Washington should not be surprised by </w:t>
      </w:r>
      <w:r w:rsidRPr="00C93837">
        <w:rPr>
          <w:rStyle w:val="Emphasis"/>
          <w:highlight w:val="yellow"/>
        </w:rPr>
        <w:t>more</w:t>
      </w:r>
      <w:r w:rsidRPr="00FB6800">
        <w:rPr>
          <w:rStyle w:val="Emphasis"/>
        </w:rPr>
        <w:t xml:space="preserve"> foreign </w:t>
      </w:r>
      <w:r w:rsidRPr="00C93837">
        <w:rPr>
          <w:rStyle w:val="Emphasis"/>
          <w:highlight w:val="yellow"/>
        </w:rPr>
        <w:t>intervention</w:t>
      </w:r>
      <w:r w:rsidRPr="00FB6800">
        <w:rPr>
          <w:rStyle w:val="Emphasis"/>
        </w:rPr>
        <w:t xml:space="preserve"> in the Gulf </w:t>
      </w:r>
      <w:r w:rsidRPr="00C93837">
        <w:rPr>
          <w:rStyle w:val="Emphasis"/>
          <w:highlight w:val="yellow"/>
        </w:rPr>
        <w:t>and/or another Gulf War</w:t>
      </w:r>
      <w:r>
        <w:t>.</w:t>
      </w:r>
    </w:p>
    <w:p w:rsidR="00EA7C9D" w:rsidRDefault="00EA7C9D" w:rsidP="00EA7C9D"/>
    <w:p w:rsidR="00EA7C9D" w:rsidRPr="00382C47" w:rsidRDefault="00EA7C9D" w:rsidP="00EA7C9D">
      <w:pPr>
        <w:pStyle w:val="Heading4"/>
      </w:pPr>
      <w:r>
        <w:t xml:space="preserve">The Saudi-Qatar crisis also fuels </w:t>
      </w:r>
      <w:r w:rsidRPr="00382C47">
        <w:rPr>
          <w:u w:val="single"/>
        </w:rPr>
        <w:t>Iranian expansionism</w:t>
      </w:r>
      <w:r>
        <w:t xml:space="preserve"> — but U.S. pressure </w:t>
      </w:r>
      <w:r>
        <w:rPr>
          <w:u w:val="single"/>
        </w:rPr>
        <w:t>can</w:t>
      </w:r>
      <w:r>
        <w:t xml:space="preserve"> spur reconciliation. </w:t>
      </w:r>
    </w:p>
    <w:p w:rsidR="00EA7C9D" w:rsidRDefault="00EA7C9D" w:rsidP="00EA7C9D">
      <w:r w:rsidRPr="00A22154">
        <w:rPr>
          <w:rStyle w:val="Style13ptBold"/>
        </w:rPr>
        <w:t>Clarke 18</w:t>
      </w:r>
      <w:r>
        <w:t xml:space="preserve"> — </w:t>
      </w:r>
      <w:r w:rsidRPr="00FB448B">
        <w:t>Colin P. Clarke</w:t>
      </w:r>
      <w:r>
        <w:t xml:space="preserve">, </w:t>
      </w:r>
      <w:r w:rsidRPr="00FB448B">
        <w:t>Senior Research Fellow at The Soufan Center</w:t>
      </w:r>
      <w:r>
        <w:t>, S</w:t>
      </w:r>
      <w:r w:rsidRPr="00FB448B">
        <w:t xml:space="preserve">enior </w:t>
      </w:r>
      <w:r>
        <w:t>A</w:t>
      </w:r>
      <w:r w:rsidRPr="00FB448B">
        <w:t xml:space="preserve">djunct </w:t>
      </w:r>
      <w:r>
        <w:t>P</w:t>
      </w:r>
      <w:r w:rsidRPr="00FB448B">
        <w:t xml:space="preserve">olitical </w:t>
      </w:r>
      <w:r>
        <w:t>S</w:t>
      </w:r>
      <w:r w:rsidRPr="00FB448B">
        <w:t>cientist at the RAND Corporation</w:t>
      </w:r>
      <w:r>
        <w:t xml:space="preserve">, </w:t>
      </w:r>
      <w:r w:rsidRPr="00FB448B">
        <w:t>Associate Fellow at the International Centre for Counter-Terrorism, Non-Resident Senior Fellow at the Foreign Policy Research Institute, Lecturer at Carnegie Mellon University, holds a Ph.D. in International Security Policy from the University of Pittsburgh,</w:t>
      </w:r>
      <w:r>
        <w:t xml:space="preserve"> 2018 (“</w:t>
      </w:r>
      <w:r w:rsidRPr="00FB448B">
        <w:t>On an Island: Saudi Arabia’s Relentless Obsession With Qatar Is Aiding Iran</w:t>
      </w:r>
      <w:r>
        <w:t xml:space="preserve">,” </w:t>
      </w:r>
      <w:r>
        <w:rPr>
          <w:i/>
        </w:rPr>
        <w:t>Lawfare</w:t>
      </w:r>
      <w:r>
        <w:t>, August 17</w:t>
      </w:r>
      <w:r w:rsidRPr="00FB448B">
        <w:rPr>
          <w:vertAlign w:val="superscript"/>
        </w:rPr>
        <w:t>th</w:t>
      </w:r>
      <w:r>
        <w:t xml:space="preserve">, Available Online at </w:t>
      </w:r>
      <w:hyperlink r:id="rId139" w:history="1">
        <w:r w:rsidRPr="00430584">
          <w:rPr>
            <w:rStyle w:val="Hyperlink"/>
          </w:rPr>
          <w:t>https://www.lawfareblog.com/island-saudi-arabias-relentless-obsession-qatar-aiding-iran</w:t>
        </w:r>
      </w:hyperlink>
      <w:r>
        <w:t>, Accessed 07-06-2019)</w:t>
      </w:r>
    </w:p>
    <w:p w:rsidR="00EA7C9D" w:rsidRDefault="00EA7C9D" w:rsidP="00EA7C9D">
      <w:r>
        <w:t xml:space="preserve">For more than a year, Saudi Arabia and its allies—especially the United Arab Emirates, Bahrain, and Egypt, collectively referred to as </w:t>
      </w:r>
      <w:r w:rsidRPr="007B4DEA">
        <w:rPr>
          <w:rStyle w:val="StyleUnderline"/>
        </w:rPr>
        <w:t>the Quartet</w:t>
      </w:r>
      <w:r>
        <w:t>—</w:t>
      </w:r>
      <w:r w:rsidRPr="007B4DEA">
        <w:rPr>
          <w:rStyle w:val="StyleUnderline"/>
        </w:rPr>
        <w:t>have led a relentless</w:t>
      </w:r>
      <w:r>
        <w:t xml:space="preserve">, and seemingly </w:t>
      </w:r>
      <w:r w:rsidRPr="007B4DEA">
        <w:rPr>
          <w:rStyle w:val="StyleUnderline"/>
        </w:rPr>
        <w:t xml:space="preserve">counterproductive campaign against Qatar in a </w:t>
      </w:r>
      <w:r w:rsidRPr="007B4DEA">
        <w:rPr>
          <w:rStyle w:val="StyleUnderline"/>
        </w:rPr>
        <w:lastRenderedPageBreak/>
        <w:t>feckless attempt to bully and intimidate Doha</w:t>
      </w:r>
      <w:r>
        <w:t>. In addition to a blockade, the Saudis are allegedly moving forward with a plan to dig a canal on their border to turn Qatar into an island.</w:t>
      </w:r>
    </w:p>
    <w:p w:rsidR="00EA7C9D" w:rsidRDefault="00EA7C9D" w:rsidP="00EA7C9D">
      <w:r>
        <w:t>Saudi Arabia and its Quartet allies have taken umbrage with Qatar’s independent foreign policy, which is really just code for Doha failing to acquiesce completely to Saudi demands while reflexively accepting the Kingdom’s pursuit of regional hegemony. The tensions have been building for years.</w:t>
      </w:r>
    </w:p>
    <w:p w:rsidR="00EA7C9D" w:rsidRDefault="00EA7C9D" w:rsidP="00EA7C9D">
      <w:r>
        <w:t>Other complaints lodged by the Quartet include Qatar’s cozy relationship with the Muslim Brotherhood and support provided to various Islamist groups in Syria. The Quartet’s concern with the financing of terrorism is ironic on many levels, not least because it is nominally led by Saudi Arabia, the chief exporter of fundamentalist Wahhabism, the primary ideology of Salafi jihadists, around the globe for the past three plus decades. Another quartet member, UAE, was recently discovered to be paying off fighters from al-Qaeda in the Arabian Peninsula (AQAP) to withdraw from cities in Yemen.</w:t>
      </w:r>
    </w:p>
    <w:p w:rsidR="00EA7C9D" w:rsidRDefault="00EA7C9D" w:rsidP="00EA7C9D">
      <w:r>
        <w:t>The Quartet seemingly attempted to browbeat Qatar by presenting a list of 13 demands in June 2017, many of which were non-starters from the get-go. Chief among them was that Doha sever relations with Iran, a country with which it shares stewardship of the North Dome/South Pars natural gas field, one of the largest and most lucrative in the world. But Qatar’s royal family refuses to accommodate Riyadh’s worldview on Iran and instead maintains a pragmatic and working relationship with the mullahs.</w:t>
      </w:r>
    </w:p>
    <w:p w:rsidR="00EA7C9D" w:rsidRDefault="00EA7C9D" w:rsidP="00EA7C9D">
      <w:r w:rsidRPr="007B4DEA">
        <w:rPr>
          <w:rStyle w:val="StyleUnderline"/>
        </w:rPr>
        <w:t xml:space="preserve">Saudi Arabia’s </w:t>
      </w:r>
      <w:r w:rsidRPr="006B6C93">
        <w:rPr>
          <w:rStyle w:val="StyleUnderline"/>
          <w:highlight w:val="yellow"/>
        </w:rPr>
        <w:t>preoccupation with</w:t>
      </w:r>
      <w:r w:rsidRPr="007B4DEA">
        <w:rPr>
          <w:rStyle w:val="StyleUnderline"/>
        </w:rPr>
        <w:t xml:space="preserve"> attempting to dominate </w:t>
      </w:r>
      <w:r w:rsidRPr="006B6C93">
        <w:rPr>
          <w:rStyle w:val="StyleUnderline"/>
          <w:highlight w:val="yellow"/>
        </w:rPr>
        <w:t>Qatar has diverted resources and attention from countering Iran</w:t>
      </w:r>
      <w:r w:rsidRPr="007B4DEA">
        <w:rPr>
          <w:rStyle w:val="StyleUnderline"/>
        </w:rPr>
        <w:t>’s growing influence</w:t>
      </w:r>
      <w:r>
        <w:t xml:space="preserve"> in the region. Moreover, </w:t>
      </w:r>
      <w:r w:rsidRPr="007B4DEA">
        <w:rPr>
          <w:rStyle w:val="StyleUnderline"/>
        </w:rPr>
        <w:t>it lends credence to Iranian claims of a U.S.-Israeli-Gulf conspiracy to torpedo the Iran nuclear deal as a prelude to provoking a war</w:t>
      </w:r>
      <w:r>
        <w:t xml:space="preserve">. And </w:t>
      </w:r>
      <w:r w:rsidRPr="007B4DEA">
        <w:rPr>
          <w:rStyle w:val="StyleUnderline"/>
        </w:rPr>
        <w:t>if the goal is to attenuate Iran, the continued obsession with Qatar is having the opposite effect—it is</w:t>
      </w:r>
      <w:r>
        <w:t xml:space="preserve">, naturally, </w:t>
      </w:r>
      <w:r w:rsidRPr="007B4DEA">
        <w:rPr>
          <w:rStyle w:val="StyleUnderline"/>
        </w:rPr>
        <w:t>forcing Doha into closer relations with Tehran as a means of mitigating the negative economic consequences of the continued blockade</w:t>
      </w:r>
      <w:r>
        <w:t>.</w:t>
      </w:r>
    </w:p>
    <w:p w:rsidR="00EA7C9D" w:rsidRDefault="00EA7C9D" w:rsidP="00EA7C9D">
      <w:r w:rsidRPr="006B6C93">
        <w:rPr>
          <w:rStyle w:val="StyleUnderline"/>
          <w:highlight w:val="yellow"/>
        </w:rPr>
        <w:t>The</w:t>
      </w:r>
      <w:r>
        <w:t xml:space="preserve"> most obvious </w:t>
      </w:r>
      <w:r w:rsidRPr="006B6C93">
        <w:rPr>
          <w:rStyle w:val="StyleUnderline"/>
          <w:highlight w:val="yellow"/>
        </w:rPr>
        <w:t>effect</w:t>
      </w:r>
      <w:r>
        <w:t xml:space="preserve"> of the blockade </w:t>
      </w:r>
      <w:r w:rsidRPr="006B6C93">
        <w:rPr>
          <w:rStyle w:val="StyleUnderline"/>
          <w:highlight w:val="yellow"/>
        </w:rPr>
        <w:t>has</w:t>
      </w:r>
      <w:r>
        <w:t xml:space="preserve"> not </w:t>
      </w:r>
      <w:r w:rsidRPr="006B6C93">
        <w:rPr>
          <w:rStyle w:val="StyleUnderline"/>
          <w:highlight w:val="yellow"/>
        </w:rPr>
        <w:t>been</w:t>
      </w:r>
      <w:r>
        <w:t xml:space="preserve"> to isolate Iran but </w:t>
      </w:r>
      <w:r w:rsidRPr="006B6C93">
        <w:rPr>
          <w:rStyle w:val="StyleUnderline"/>
          <w:highlight w:val="yellow"/>
        </w:rPr>
        <w:t>to weaken the G</w:t>
      </w:r>
      <w:r>
        <w:t xml:space="preserve">ulf </w:t>
      </w:r>
      <w:r w:rsidRPr="006B6C93">
        <w:rPr>
          <w:rStyle w:val="StyleUnderline"/>
          <w:highlight w:val="yellow"/>
        </w:rPr>
        <w:t>C</w:t>
      </w:r>
      <w:r>
        <w:t xml:space="preserve">ooperation </w:t>
      </w:r>
      <w:r w:rsidRPr="006B6C93">
        <w:rPr>
          <w:rStyle w:val="StyleUnderline"/>
          <w:highlight w:val="yellow"/>
        </w:rPr>
        <w:t>C</w:t>
      </w:r>
      <w:r>
        <w:t>ouncil</w:t>
      </w:r>
      <w:r w:rsidRPr="007B4DEA">
        <w:rPr>
          <w:rStyle w:val="StyleUnderline"/>
        </w:rPr>
        <w:t xml:space="preserve">, one of the primary </w:t>
      </w:r>
      <w:r w:rsidRPr="006B6C93">
        <w:rPr>
          <w:rStyle w:val="StyleUnderline"/>
          <w:highlight w:val="yellow"/>
        </w:rPr>
        <w:t>bulwark</w:t>
      </w:r>
      <w:r w:rsidRPr="007B4DEA">
        <w:rPr>
          <w:rStyle w:val="StyleUnderline"/>
        </w:rPr>
        <w:t xml:space="preserve">s </w:t>
      </w:r>
      <w:r w:rsidRPr="006B6C93">
        <w:rPr>
          <w:rStyle w:val="StyleUnderline"/>
          <w:highlight w:val="yellow"/>
        </w:rPr>
        <w:t>against Iranian expansion</w:t>
      </w:r>
      <w:r>
        <w:t>. Furthermore, Saudi Arabia’s punitive campaign against its tiny neighbor has been perceived as unnecessarily vindictive by large segments of the Arab and Islamic world. As regional expert Hassan Hassan has observed, “Arabs across the broader Middle East are increasingly coming to view the quartet itself an autocratic conspiracy against the aspirations for political change they have consistently opposed since the Arab uprisings in 2011.”</w:t>
      </w:r>
    </w:p>
    <w:p w:rsidR="00EA7C9D" w:rsidRDefault="00EA7C9D" w:rsidP="00EA7C9D">
      <w:r w:rsidRPr="006B6C93">
        <w:rPr>
          <w:rStyle w:val="StyleUnderline"/>
          <w:highlight w:val="yellow"/>
        </w:rPr>
        <w:t>The conflict</w:t>
      </w:r>
      <w:r w:rsidRPr="007B4DEA">
        <w:rPr>
          <w:rStyle w:val="StyleUnderline"/>
        </w:rPr>
        <w:t xml:space="preserve"> has</w:t>
      </w:r>
      <w:r>
        <w:t xml:space="preserve"> also </w:t>
      </w:r>
      <w:r w:rsidRPr="007B4DEA">
        <w:rPr>
          <w:rStyle w:val="StyleUnderline"/>
        </w:rPr>
        <w:t xml:space="preserve">spread beyond the Gulf and </w:t>
      </w:r>
      <w:r w:rsidRPr="006B6C93">
        <w:rPr>
          <w:rStyle w:val="StyleUnderline"/>
          <w:highlight w:val="yellow"/>
        </w:rPr>
        <w:t>is threatening to further destabilize other regions</w:t>
      </w:r>
      <w:r w:rsidRPr="007B4DEA">
        <w:rPr>
          <w:rStyle w:val="StyleUnderline"/>
        </w:rPr>
        <w:t>, including the Horn of Africa</w:t>
      </w:r>
      <w:r>
        <w:t>, where the UAE suspended aid programs and withdrew personnel from Somalia after that country’s president, Mohamed Abdullahi “Farmajo” Mohamed, attempted to remain neutral and avoid picking sides in the dispute between Qatar and the Quartet.</w:t>
      </w:r>
    </w:p>
    <w:p w:rsidR="00EA7C9D" w:rsidRDefault="00EA7C9D" w:rsidP="00EA7C9D">
      <w:r>
        <w:t xml:space="preserve">So even </w:t>
      </w:r>
      <w:r w:rsidRPr="007B4DEA">
        <w:rPr>
          <w:rStyle w:val="StyleUnderline"/>
        </w:rPr>
        <w:t>while the Trump administration remains focused on</w:t>
      </w:r>
      <w:r>
        <w:t xml:space="preserve"> what it views as </w:t>
      </w:r>
      <w:r w:rsidRPr="007B4DEA">
        <w:rPr>
          <w:rStyle w:val="StyleUnderline"/>
        </w:rPr>
        <w:t>the threat posed by Iran, it should</w:t>
      </w:r>
      <w:r>
        <w:t xml:space="preserve"> be mindful </w:t>
      </w:r>
      <w:r w:rsidRPr="007B4DEA">
        <w:rPr>
          <w:rStyle w:val="StyleUnderline"/>
        </w:rPr>
        <w:t>not</w:t>
      </w:r>
      <w:r>
        <w:t xml:space="preserve"> to </w:t>
      </w:r>
      <w:r w:rsidRPr="007B4DEA">
        <w:rPr>
          <w:rStyle w:val="StyleUnderline"/>
        </w:rPr>
        <w:t>alienate Qatar—</w:t>
      </w:r>
      <w:r>
        <w:t xml:space="preserve">in reality, </w:t>
      </w:r>
      <w:r w:rsidRPr="007B4DEA">
        <w:rPr>
          <w:rStyle w:val="StyleUnderline"/>
        </w:rPr>
        <w:t>one of its most critical partners</w:t>
      </w:r>
      <w:r>
        <w:t xml:space="preserve"> in the region. From the earliest days of the Saudi-Qatari feud, the Trump administration has sent mixed signals: The president appeared to back the Saudis, even while Secretary of State Rex Tillerson called for a return to normal and negotiated the mid-2017 Memorandum of Understanding on counterterrorism. The memo was followed by a U.S.-Qatari counterterrorism dialogue and a U.S.-Qatari Strategic Dialogue, which kicked off in early 2018. Moreover, Qatar is also home to Al Udeid airbase, where 10,000 U.S. military personnel are stationed and the anti-Islamic State coalition staged B-52 bombers to target the caliphate. In essence, Qatar is critical to continued progress in combating the Islamic State.</w:t>
      </w:r>
    </w:p>
    <w:p w:rsidR="00EA7C9D" w:rsidRDefault="00EA7C9D" w:rsidP="00EA7C9D">
      <w:r>
        <w:t>But Tillerson is gone now, perhaps losing his job due to his vigorous efforts to prevent Saudi Arabia, backed by the United Arab Emirates, from invading the small yet influential Gulf country and stalwart U.S. ally. Trump has been slow to realize the significance of the relationship and even though there are some signs that is changing, early intransigence has led the dispute to drag on, while efforts to resolve it have stalled.</w:t>
      </w:r>
    </w:p>
    <w:p w:rsidR="00EA7C9D" w:rsidRDefault="00EA7C9D" w:rsidP="00EA7C9D">
      <w:r>
        <w:t>In recent days, President Donald Trump has directly threatened President Hassan Rouhani of Iran, then announced he would be open to meeting with the Iranians without preconditions (the Iranians demurred). This pronouncement likely caught the attention of leaders in the Gulf, especially Saudi Arabia. In late July, the Kingdom’s ambassador to the United States, Khalid bin Salman, penned an op-ed for Arab News comparing the current Iranian regime to Adolf Hitler’s Nazi Germany.</w:t>
      </w:r>
    </w:p>
    <w:p w:rsidR="00EA7C9D" w:rsidRDefault="00EA7C9D" w:rsidP="00EA7C9D">
      <w:r>
        <w:t xml:space="preserve">It is no secret that Iran is near the top of the Trump administration’s foreign policy agenda and frequently dominates it when Gulf leaders, including Saudi Crown Prince Mohammed bin Salman, visit the White House. Given Iran’s actions throughout the Middle East, including ongoing support for Houthi rebels in Yemen, sponsorship of the Lebanese terrorist group Hezbollah, and unflinching support for the murderous regime of Bashar al-Assad in Syria, </w:t>
      </w:r>
      <w:r w:rsidRPr="006B6C93">
        <w:rPr>
          <w:rStyle w:val="StyleUnderline"/>
        </w:rPr>
        <w:t xml:space="preserve">there is no question that </w:t>
      </w:r>
      <w:r w:rsidRPr="006B6C93">
        <w:rPr>
          <w:rStyle w:val="StyleUnderline"/>
          <w:highlight w:val="yellow"/>
        </w:rPr>
        <w:t>Iran</w:t>
      </w:r>
      <w:r w:rsidRPr="006B6C93">
        <w:rPr>
          <w:rStyle w:val="StyleUnderline"/>
        </w:rPr>
        <w:t xml:space="preserve"> is a significant menace to regional and</w:t>
      </w:r>
      <w:r>
        <w:t xml:space="preserve"> indeed </w:t>
      </w:r>
      <w:r w:rsidRPr="006B6C93">
        <w:rPr>
          <w:rStyle w:val="StyleUnderline"/>
        </w:rPr>
        <w:t>global stability</w:t>
      </w:r>
      <w:r>
        <w:t>.</w:t>
      </w:r>
    </w:p>
    <w:p w:rsidR="00EA7C9D" w:rsidRDefault="00EA7C9D" w:rsidP="00EA7C9D">
      <w:r w:rsidRPr="006B6C93">
        <w:rPr>
          <w:rStyle w:val="StyleUnderline"/>
        </w:rPr>
        <w:t xml:space="preserve">But that threat </w:t>
      </w:r>
      <w:r w:rsidRPr="006B6C93">
        <w:rPr>
          <w:rStyle w:val="StyleUnderline"/>
          <w:highlight w:val="yellow"/>
        </w:rPr>
        <w:t>has nothing to do with Doha. If Saudi Arabia is</w:t>
      </w:r>
      <w:r w:rsidRPr="006B6C93">
        <w:rPr>
          <w:rStyle w:val="StyleUnderline"/>
        </w:rPr>
        <w:t xml:space="preserve"> so </w:t>
      </w:r>
      <w:r w:rsidRPr="006B6C93">
        <w:rPr>
          <w:rStyle w:val="StyleUnderline"/>
          <w:highlight w:val="yellow"/>
        </w:rPr>
        <w:t>concerned with countering the</w:t>
      </w:r>
      <w:r w:rsidRPr="006B6C93">
        <w:rPr>
          <w:rStyle w:val="StyleUnderline"/>
        </w:rPr>
        <w:t xml:space="preserve"> legitimate </w:t>
      </w:r>
      <w:r w:rsidRPr="006B6C93">
        <w:rPr>
          <w:rStyle w:val="StyleUnderline"/>
          <w:highlight w:val="yellow"/>
        </w:rPr>
        <w:t>threat</w:t>
      </w:r>
      <w:r w:rsidRPr="006B6C93">
        <w:rPr>
          <w:rStyle w:val="StyleUnderline"/>
        </w:rPr>
        <w:t xml:space="preserve"> posed by a rising Iran, </w:t>
      </w:r>
      <w:r w:rsidRPr="006B6C93">
        <w:rPr>
          <w:rStyle w:val="StyleUnderline"/>
          <w:highlight w:val="yellow"/>
        </w:rPr>
        <w:t>it would</w:t>
      </w:r>
      <w:r w:rsidRPr="006B6C93">
        <w:rPr>
          <w:rStyle w:val="StyleUnderline"/>
        </w:rPr>
        <w:t xml:space="preserve"> do well to </w:t>
      </w:r>
      <w:r w:rsidRPr="006B6C93">
        <w:rPr>
          <w:rStyle w:val="StyleUnderline"/>
          <w:highlight w:val="yellow"/>
        </w:rPr>
        <w:t>recalibrate its</w:t>
      </w:r>
      <w:r w:rsidRPr="006B6C93">
        <w:rPr>
          <w:rStyle w:val="StyleUnderline"/>
        </w:rPr>
        <w:t xml:space="preserve"> ongoing </w:t>
      </w:r>
      <w:r w:rsidRPr="006B6C93">
        <w:rPr>
          <w:rStyle w:val="StyleUnderline"/>
          <w:highlight w:val="yellow"/>
        </w:rPr>
        <w:t>obsession with Qatar</w:t>
      </w:r>
      <w:r>
        <w:t xml:space="preserve">. In practice, </w:t>
      </w:r>
      <w:r w:rsidRPr="006B6C93">
        <w:rPr>
          <w:rStyle w:val="StyleUnderline"/>
        </w:rPr>
        <w:t>this means reconsidering its list of extensive demands, which seem designed to perpetuate the conflict rather than resolve it</w:t>
      </w:r>
      <w:r>
        <w:t>.</w:t>
      </w:r>
    </w:p>
    <w:p w:rsidR="00EA7C9D" w:rsidRDefault="00EA7C9D" w:rsidP="00EA7C9D">
      <w:r w:rsidRPr="006B6C93">
        <w:rPr>
          <w:rStyle w:val="StyleUnderline"/>
          <w:highlight w:val="yellow"/>
        </w:rPr>
        <w:lastRenderedPageBreak/>
        <w:t>For</w:t>
      </w:r>
      <w:r w:rsidRPr="006B6C93">
        <w:rPr>
          <w:rStyle w:val="StyleUnderline"/>
        </w:rPr>
        <w:t xml:space="preserve"> any tangible and </w:t>
      </w:r>
      <w:r w:rsidRPr="006B6C93">
        <w:rPr>
          <w:rStyle w:val="StyleUnderline"/>
          <w:highlight w:val="yellow"/>
        </w:rPr>
        <w:t>lasting progress</w:t>
      </w:r>
      <w:r w:rsidRPr="006B6C93">
        <w:rPr>
          <w:rStyle w:val="StyleUnderline"/>
        </w:rPr>
        <w:t xml:space="preserve"> to be achieved, </w:t>
      </w:r>
      <w:r w:rsidRPr="006B6C93">
        <w:rPr>
          <w:rStyle w:val="StyleUnderline"/>
          <w:highlight w:val="yellow"/>
        </w:rPr>
        <w:t>a</w:t>
      </w:r>
      <w:r w:rsidRPr="006B6C93">
        <w:rPr>
          <w:rStyle w:val="StyleUnderline"/>
        </w:rPr>
        <w:t xml:space="preserve"> concerted </w:t>
      </w:r>
      <w:r w:rsidRPr="006B6C93">
        <w:rPr>
          <w:rStyle w:val="StyleUnderline"/>
          <w:highlight w:val="yellow"/>
        </w:rPr>
        <w:t>U.S. diplomatic effort will need to gain traction</w:t>
      </w:r>
      <w:r w:rsidRPr="006B6C93">
        <w:rPr>
          <w:rStyle w:val="StyleUnderline"/>
        </w:rPr>
        <w:t>, supported and backed by the highest level</w:t>
      </w:r>
      <w:r>
        <w:t xml:space="preserve"> of the administration. </w:t>
      </w:r>
      <w:r w:rsidRPr="006B6C93">
        <w:rPr>
          <w:rStyle w:val="StyleUnderline"/>
        </w:rPr>
        <w:t>Without this, the feud will linger</w:t>
      </w:r>
      <w:r>
        <w:t xml:space="preserve">, </w:t>
      </w:r>
      <w:r w:rsidRPr="006B6C93">
        <w:rPr>
          <w:rStyle w:val="StyleUnderline"/>
        </w:rPr>
        <w:t>and Tehran will reap the benefits</w:t>
      </w:r>
      <w:r>
        <w:t>.</w:t>
      </w:r>
    </w:p>
    <w:p w:rsidR="00EA7C9D" w:rsidRDefault="00EA7C9D" w:rsidP="00EA7C9D"/>
    <w:p w:rsidR="00EA7C9D" w:rsidRDefault="00EA7C9D" w:rsidP="00EA7C9D">
      <w:pPr>
        <w:pStyle w:val="Heading4"/>
      </w:pPr>
      <w:r>
        <w:t xml:space="preserve">U.S. presence in the Middle East is vital to </w:t>
      </w:r>
      <w:r w:rsidRPr="0053599E">
        <w:rPr>
          <w:u w:val="single"/>
        </w:rPr>
        <w:t>regional security</w:t>
      </w:r>
      <w:r>
        <w:t xml:space="preserve">. </w:t>
      </w:r>
    </w:p>
    <w:p w:rsidR="00EA7C9D" w:rsidRPr="00C22606" w:rsidRDefault="00EA7C9D" w:rsidP="00EA7C9D">
      <w:r w:rsidRPr="00C22606">
        <w:rPr>
          <w:rStyle w:val="Style13ptBold"/>
        </w:rPr>
        <w:t>Brands 19</w:t>
      </w:r>
      <w:r>
        <w:t xml:space="preserve"> — Hal Brands, </w:t>
      </w:r>
      <w:r w:rsidRPr="00040F52">
        <w:t>Henry A. Kissinger Distinguished Professor of Global Affairs at the School of Advanced International Studies at Johns Hopkins University, Senior Fellow at the Center for Strategic and Budgetary Assessments, Columnist for Bloomberg Opinion, former Special Assistant to the U.S. Secretary of Defense for Strategic Planning, former International Affairs Fellow at the Council on Foreign Relations, holds a Ph.D. in History from Yale University,</w:t>
      </w:r>
      <w:r>
        <w:t xml:space="preserve"> 2019 (“</w:t>
      </w:r>
      <w:r w:rsidRPr="00C22606">
        <w:t>Why America Can't Quit The Middle East</w:t>
      </w:r>
      <w:r>
        <w:t xml:space="preserve">,” </w:t>
      </w:r>
      <w:r>
        <w:rPr>
          <w:i/>
        </w:rPr>
        <w:t>The Caravan</w:t>
      </w:r>
      <w:r>
        <w:t>—a Hoover Institution publication, Issue 1921, March 21</w:t>
      </w:r>
      <w:r w:rsidRPr="00C22606">
        <w:rPr>
          <w:vertAlign w:val="superscript"/>
        </w:rPr>
        <w:t>st</w:t>
      </w:r>
      <w:r>
        <w:t xml:space="preserve">, Available Online at </w:t>
      </w:r>
      <w:hyperlink r:id="rId140" w:history="1">
        <w:r w:rsidRPr="00C20957">
          <w:rPr>
            <w:rStyle w:val="Hyperlink"/>
          </w:rPr>
          <w:t>https://www.hoover.org/research/why-america-cant-quit-middle-east</w:t>
        </w:r>
      </w:hyperlink>
      <w:r>
        <w:t>, Accessed 07-07-2019)</w:t>
      </w:r>
    </w:p>
    <w:p w:rsidR="00EA7C9D" w:rsidRDefault="00EA7C9D" w:rsidP="00EA7C9D">
      <w:r w:rsidRPr="000B2B43">
        <w:rPr>
          <w:rStyle w:val="StyleUnderline"/>
        </w:rPr>
        <w:t>One of the most persistent myths about U.S. foreign policy is the idea that America desires</w:t>
      </w:r>
      <w:r>
        <w:t>—due to greed, messianic ideological impulses, or simple imperial presumptions—</w:t>
      </w:r>
      <w:r w:rsidRPr="000B2B43">
        <w:rPr>
          <w:rStyle w:val="StyleUnderline"/>
        </w:rPr>
        <w:t>to dominate the Middle East</w:t>
      </w:r>
      <w:r>
        <w:t>. In reality, American policy has long been torn by two conflicting imperatives: The need to protect enduring U.S. interests, on the one hand, and the desire to stay clear of the region’s unending headaches, on the other. Paul Wolfowitz remarked once that his shift from focusing on the Middle East to working on East Asia was like “walking out of some oppressive, stuffy room into sunlight and fresh air.” To borrow the metaphor, American officials have long desired to walk toward the sunlight—while understanding that they cannot fully escape the darkness.</w:t>
      </w:r>
    </w:p>
    <w:p w:rsidR="00EA7C9D" w:rsidRDefault="00EA7C9D" w:rsidP="00EA7C9D">
      <w:r>
        <w:t xml:space="preserve">Today, </w:t>
      </w:r>
      <w:r w:rsidRPr="000B2B43">
        <w:rPr>
          <w:rStyle w:val="StyleUnderline"/>
        </w:rPr>
        <w:t>calls for the U</w:t>
      </w:r>
      <w:r>
        <w:t xml:space="preserve">nited </w:t>
      </w:r>
      <w:r w:rsidRPr="000B2B43">
        <w:rPr>
          <w:rStyle w:val="StyleUnderline"/>
        </w:rPr>
        <w:t>S</w:t>
      </w:r>
      <w:r>
        <w:t xml:space="preserve">tates </w:t>
      </w:r>
      <w:r w:rsidRPr="000B2B43">
        <w:rPr>
          <w:rStyle w:val="StyleUnderline"/>
        </w:rPr>
        <w:t>to disengage militarily from the Middle East are commonplace</w:t>
      </w:r>
      <w:r>
        <w:t xml:space="preserve">. Those calls reflect deep frustration with the travails of American interventions over the past two decades, as well as the belief—entirely correct—that the United States faces greater challenges elsewhere. </w:t>
      </w:r>
      <w:r w:rsidRPr="000B2B43">
        <w:rPr>
          <w:rStyle w:val="StyleUnderline"/>
        </w:rPr>
        <w:t xml:space="preserve">Yet U.S. interests in the region have not disappeared, and the prospect that Middle Eastern troubles will impact America if left unattended is as high as ever. </w:t>
      </w:r>
      <w:r w:rsidRPr="0053599E">
        <w:rPr>
          <w:rStyle w:val="StyleUnderline"/>
          <w:highlight w:val="yellow"/>
        </w:rPr>
        <w:t>If the U</w:t>
      </w:r>
      <w:r>
        <w:t xml:space="preserve">nited </w:t>
      </w:r>
      <w:r w:rsidRPr="0053599E">
        <w:rPr>
          <w:rStyle w:val="StyleUnderline"/>
          <w:highlight w:val="yellow"/>
        </w:rPr>
        <w:t>S</w:t>
      </w:r>
      <w:r>
        <w:t xml:space="preserve">tates </w:t>
      </w:r>
      <w:r w:rsidRPr="0053599E">
        <w:rPr>
          <w:rStyle w:val="StyleUnderline"/>
          <w:highlight w:val="yellow"/>
        </w:rPr>
        <w:t>rushes for the exits, it may find</w:t>
      </w:r>
      <w:r w:rsidRPr="000B2B43">
        <w:rPr>
          <w:rStyle w:val="StyleUnderline"/>
        </w:rPr>
        <w:t xml:space="preserve"> that </w:t>
      </w:r>
      <w:r w:rsidRPr="0053599E">
        <w:rPr>
          <w:rStyle w:val="StyleUnderline"/>
          <w:highlight w:val="yellow"/>
        </w:rPr>
        <w:t>it is pulled back under worse circumstances</w:t>
      </w:r>
      <w:r w:rsidRPr="000B2B43">
        <w:rPr>
          <w:rStyle w:val="StyleUnderline"/>
        </w:rPr>
        <w:t>, and at higher costs, in the future</w:t>
      </w:r>
      <w:r>
        <w:t>. President Trump is giving voice to a powerful and understandable urge to cut cleanly and get out of the Middle East. The best approach, however, may be one that reflects America’s longstanding ambivalence about the region.</w:t>
      </w:r>
    </w:p>
    <w:p w:rsidR="00EA7C9D" w:rsidRDefault="00EA7C9D" w:rsidP="00EA7C9D">
      <w:r>
        <w:t>The interests that have long kept the United States involved in the Middle East are fairly clear. Coming out of World War II, American strategists resolved that the United States must prevent any hostile force from dominating a region of critical geopolitical or geo-economic significance. The Middle East, with its vast oil reserves, certainly fit that description. True, America never got a particularly large portion of its oil from Middle Eastern sources. But its allies did: “The Marshall Plan for Europe,” noted Truman’s first Secretary of Defense, James Forrestal, “could not succeed without access to the Middle East oil.” Moreover, the fact that oil was traded on a global market meant that a disruption of price or supply in one region would cause disruption on a far larger scale.</w:t>
      </w:r>
    </w:p>
    <w:p w:rsidR="00EA7C9D" w:rsidRDefault="00EA7C9D" w:rsidP="00EA7C9D">
      <w:r>
        <w:t xml:space="preserve">At present, the United States is again becoming a net energy exporter and a swing producer in the global oil market. Yet </w:t>
      </w:r>
      <w:r w:rsidRPr="000B2B43">
        <w:rPr>
          <w:rStyle w:val="StyleUnderline"/>
        </w:rPr>
        <w:t>so long as the countries of the Middle East sit atop huge energy reserves that confer great wealth and power on whoever controls it, the strategic importance of the Middle East—and the imperative of keeping it out of hostile hands—will remain</w:t>
      </w:r>
      <w:r>
        <w:t>.</w:t>
      </w:r>
    </w:p>
    <w:p w:rsidR="00EA7C9D" w:rsidRDefault="00EA7C9D" w:rsidP="00EA7C9D">
      <w:r>
        <w:t xml:space="preserve">Other issues have also kept the United States engaged. Since the 1970s, America has had a critical interest in preventing or combating international terrorism, much of which emerges from the Middle East. </w:t>
      </w:r>
      <w:r w:rsidRPr="00C22606">
        <w:rPr>
          <w:rStyle w:val="StyleUnderline"/>
        </w:rPr>
        <w:t>American policymakers have been properly concerned with confronting aggression against friendly nations and preventing the spread of weapons of mass destruction to rogue states or non-state actors</w:t>
      </w:r>
      <w:r>
        <w:t>. Then there is the American interest in promoting peace, democracy, and human rights in the Middle East—one that has never been as important as the other U.S. interests, that has affected how even the most cynical, “realist” administrations have approached the region.</w:t>
      </w:r>
    </w:p>
    <w:p w:rsidR="00EA7C9D" w:rsidRDefault="00EA7C9D" w:rsidP="00EA7C9D">
      <w:r>
        <w:t>Over a period of decades, these issues have exerted a strong gravitational pull on American policy, making it impossible for U.S. officials to ignore the region. And yet American policymakers have often been equally aware of the problems that U.S. engagement presents.</w:t>
      </w:r>
    </w:p>
    <w:p w:rsidR="00EA7C9D" w:rsidRDefault="00EA7C9D" w:rsidP="00EA7C9D">
      <w:r>
        <w:t>The situation in the Middle East, Dean Acheson once commented, “might have been devised by Karl Marx himself.” A combination of stunted development, stifling socio-political conditions, and resentment of foreign influence made the region ripe for radicalism and inherently difficult for outside powers to manage. Getting deeply involved in the Middle East ran the risk of making America the target of that radicalism and anger; it also ran the risk of distracting the United States from other areas where the prospects for constructive change seemed more promising. The Middle East, Wolfowitz lamented, was an area “where people only know how to create problems.” The result has been a perpetual tension: The Middle East might require American attention and management, but it was also a source of dangers and distractions that most U.S. officials would have been just as happy to avoid.</w:t>
      </w:r>
    </w:p>
    <w:p w:rsidR="00EA7C9D" w:rsidRDefault="00EA7C9D" w:rsidP="00EA7C9D">
      <w:r>
        <w:t xml:space="preserve">This tension has been omnipresent as the U.S. role in the Middle East has expanded since the 1970s, following the British withdrawal from the region. During the late 1970s and 1980s, the United States built up the military capabilities necessary to prevent the Soviet Union (or perhaps a hostile Iran) from dominating the region. During the Iran-Iraq War, the Reagan administration supported Saddam Hussein as a bulwark against Tehran’s influence. But at the same time, the United States refrained from a significant “onshore” military presence in the </w:t>
      </w:r>
      <w:r>
        <w:lastRenderedPageBreak/>
        <w:t>Persian Gulf out of fear of inciting terrorist attacks, offending local sensitivities, or discrediting friendly regimes. Once the Iran-Iraq War ended, American military capabilities started flowing out of the region, to be refocused on other priorities.</w:t>
      </w:r>
    </w:p>
    <w:p w:rsidR="00EA7C9D" w:rsidRDefault="00EA7C9D" w:rsidP="00EA7C9D">
      <w:r>
        <w:t>That trend was reversed after Saddam Hussein’s invasion of Kuwait prompted a massive, U.S.-led intervention to restore the regional balance of power, as well as a persistent post-conflict military presence to keep an eye on Saddam’s wounded but still dangerous regime. As early as 1990-91, however, U.S. officials had been deeply ambivalent about the idea of permanently stationing American forces in Saudi Arabia or other Gulf countries. They worried that such a presence might make American forces the target of terrorist groups that opposed authoritarian governments in the Persian Gulf—warnings that seemed vindicated when al-Qaeda began taking aim at U.S. targets in the region and far beyond.</w:t>
      </w:r>
    </w:p>
    <w:p w:rsidR="00EA7C9D" w:rsidRDefault="00EA7C9D" w:rsidP="00EA7C9D">
      <w:r w:rsidRPr="000B2B43">
        <w:rPr>
          <w:rStyle w:val="StyleUnderline"/>
        </w:rPr>
        <w:t>The 9/11 attacks offered evidence that the Middle East’s problems could reach out and touch the U</w:t>
      </w:r>
      <w:r>
        <w:t xml:space="preserve">nited </w:t>
      </w:r>
      <w:r w:rsidRPr="000B2B43">
        <w:rPr>
          <w:rStyle w:val="StyleUnderline"/>
        </w:rPr>
        <w:t>S</w:t>
      </w:r>
      <w:r>
        <w:t xml:space="preserve">tates </w:t>
      </w:r>
      <w:r w:rsidRPr="000B2B43">
        <w:rPr>
          <w:rStyle w:val="StyleUnderline"/>
        </w:rPr>
        <w:t>in disastrous ways</w:t>
      </w:r>
      <w:r>
        <w:t>. The George W. Bush administration responded with the massive projection of American power into the region, focused on defeating al-Qaeda, toppling hostile governments in Afghanistan and Iraq, birthing stable democracies, and thereby transforming the region for the better. When that project proved vastly more costly and difficult than expected, the Obama administration sought to limit U.S. engagement in the region as a way of husbanding resources, avoiding blowback, and “pivoting” to more promising areas. Yet even Obama, so skeptical of American intervention in the region, was unable to get out entirely: The persistent threat of terrorism compelled continuing engagement in Afghanistan; humanitarian concerns triggered military action in Libya; the U.S. withdrawal from Iraq and inaction in Syria contributed to a regional meltdown that ultimately compelled re-intervention to deal with a new and terrifying threat from ISIS. The story of American policy in the Middle East has been one of engagement—sometimes remarkably intensive and violent engagement—but also one of recurring ambivalence about that engagement.</w:t>
      </w:r>
    </w:p>
    <w:p w:rsidR="00EA7C9D" w:rsidRDefault="00EA7C9D" w:rsidP="00EA7C9D">
      <w:r>
        <w:t xml:space="preserve">Today, the Trump administration is manifesting the same ambivalence. The president reportedly referred to Syria as a country offering only “sand and death,” and he announced plans for a complete withdrawal of U.S. troops.  Trump appears to be eyeing the exits in Afghanistan as well. But at the same time, a familiar set of factors is making other U.S. officials reluctant to countenance a broad withdrawal. The U.S. intelligence community has warned that a complete pullout from Afghanistan could lead to a major terrorist attack on the American homeland within two years. There are also concerns that </w:t>
      </w:r>
      <w:r w:rsidRPr="000B2B43">
        <w:rPr>
          <w:rStyle w:val="StyleUnderline"/>
        </w:rPr>
        <w:t xml:space="preserve">American </w:t>
      </w:r>
      <w:r w:rsidRPr="0053599E">
        <w:rPr>
          <w:rStyle w:val="StyleUnderline"/>
          <w:highlight w:val="yellow"/>
        </w:rPr>
        <w:t>retrenchment would open the door for hostile actors</w:t>
      </w:r>
      <w:r w:rsidRPr="000B2B43">
        <w:rPr>
          <w:rStyle w:val="StyleUnderline"/>
        </w:rPr>
        <w:t>—Iran and Russia—</w:t>
      </w:r>
      <w:r w:rsidRPr="0053599E">
        <w:rPr>
          <w:rStyle w:val="StyleUnderline"/>
          <w:highlight w:val="yellow"/>
        </w:rPr>
        <w:t>to exert dominant influence</w:t>
      </w:r>
      <w:r w:rsidRPr="000B2B43">
        <w:rPr>
          <w:rStyle w:val="StyleUnderline"/>
        </w:rPr>
        <w:t xml:space="preserve"> in a region that still matters</w:t>
      </w:r>
      <w:r>
        <w:t>. Trump is a most unorthodox president, but he faces the same dilemma that has long afflicted U.S. policy in the Middle East. Indeed, that dilemma may explain why the president—after insisting for months that the United States would withdraw entirely from Syria, just recently indicated that a token American force might remain.</w:t>
      </w:r>
    </w:p>
    <w:p w:rsidR="00EA7C9D" w:rsidRDefault="00EA7C9D" w:rsidP="00EA7C9D">
      <w:r>
        <w:t>So what can this history tell us about how to proceed today? Three key points are in order.</w:t>
      </w:r>
    </w:p>
    <w:p w:rsidR="00EA7C9D" w:rsidRDefault="00EA7C9D" w:rsidP="00EA7C9D">
      <w:r>
        <w:t>First, there is a critical need to meter U.S. involvement in the Middle East. This is not simply because large-scale interventions have proven so unrewarding over the past two decades. It is also because the need to confront other, more important issues—namely the threats posed by China and Russia—is undeniable. There is a finite amount of resources, time, and political will the United States can devote to foreign policy issues. And when Washington overcommits to a region as frustrating as the Middle East, it risks undermining public support for U.S. foreign policy not just in that region but around the world. If the United States goes big in the Middle East, it will sooner or later face strong pressures to go home.</w:t>
      </w:r>
    </w:p>
    <w:p w:rsidR="00EA7C9D" w:rsidRDefault="00EA7C9D" w:rsidP="00EA7C9D">
      <w:r>
        <w:t xml:space="preserve">Second, however, </w:t>
      </w:r>
      <w:r w:rsidRPr="000B2B43">
        <w:rPr>
          <w:rStyle w:val="StyleUnderline"/>
        </w:rPr>
        <w:t>it is a fantasy to think that the U</w:t>
      </w:r>
      <w:r>
        <w:t xml:space="preserve">nited </w:t>
      </w:r>
      <w:r w:rsidRPr="000B2B43">
        <w:rPr>
          <w:rStyle w:val="StyleUnderline"/>
        </w:rPr>
        <w:t>S</w:t>
      </w:r>
      <w:r>
        <w:t xml:space="preserve">tates </w:t>
      </w:r>
      <w:r w:rsidRPr="000B2B43">
        <w:rPr>
          <w:rStyle w:val="StyleUnderline"/>
        </w:rPr>
        <w:t>can disengage from the Middle East without consequence</w:t>
      </w:r>
      <w:r>
        <w:t xml:space="preserve">. This is </w:t>
      </w:r>
      <w:r w:rsidRPr="000B2B43">
        <w:rPr>
          <w:rStyle w:val="StyleUnderline"/>
        </w:rPr>
        <w:t xml:space="preserve">because America still has pressing interests in that region—and because those interests are as unlikely to protect themselves today as they ever have been in the past. </w:t>
      </w:r>
      <w:r w:rsidRPr="0053599E">
        <w:rPr>
          <w:rStyle w:val="StyleUnderline"/>
          <w:highlight w:val="yellow"/>
        </w:rPr>
        <w:t>Growing Russian influence, Iran’s hegemonic ambitions, the</w:t>
      </w:r>
      <w:r w:rsidRPr="000B2B43">
        <w:rPr>
          <w:rStyle w:val="StyleUnderline"/>
        </w:rPr>
        <w:t xml:space="preserve"> potential </w:t>
      </w:r>
      <w:r w:rsidRPr="0053599E">
        <w:rPr>
          <w:rStyle w:val="StyleUnderline"/>
          <w:highlight w:val="yellow"/>
        </w:rPr>
        <w:t>resurgence of</w:t>
      </w:r>
      <w:r w:rsidRPr="000B2B43">
        <w:rPr>
          <w:rStyle w:val="StyleUnderline"/>
        </w:rPr>
        <w:t xml:space="preserve"> key </w:t>
      </w:r>
      <w:r w:rsidRPr="0053599E">
        <w:rPr>
          <w:rStyle w:val="StyleUnderline"/>
          <w:highlight w:val="yellow"/>
        </w:rPr>
        <w:t>terrorist organizations, and</w:t>
      </w:r>
      <w:r w:rsidRPr="000B2B43">
        <w:rPr>
          <w:rStyle w:val="StyleUnderline"/>
        </w:rPr>
        <w:t xml:space="preserve"> the massive </w:t>
      </w:r>
      <w:r w:rsidRPr="0053599E">
        <w:rPr>
          <w:rStyle w:val="StyleUnderline"/>
          <w:highlight w:val="yellow"/>
        </w:rPr>
        <w:t>political instability and violence</w:t>
      </w:r>
      <w:r w:rsidRPr="000B2B43">
        <w:rPr>
          <w:rStyle w:val="StyleUnderline"/>
        </w:rPr>
        <w:t xml:space="preserve"> that plagues large swaths of the region </w:t>
      </w:r>
      <w:r w:rsidRPr="0053599E">
        <w:rPr>
          <w:rStyle w:val="StyleUnderline"/>
          <w:highlight w:val="yellow"/>
        </w:rPr>
        <w:t>are real problems</w:t>
      </w:r>
      <w:r w:rsidRPr="000B2B43">
        <w:rPr>
          <w:rStyle w:val="StyleUnderline"/>
        </w:rPr>
        <w:t xml:space="preserve"> that demand competent management. America’s </w:t>
      </w:r>
      <w:r w:rsidRPr="0053599E">
        <w:rPr>
          <w:rStyle w:val="StyleUnderline"/>
          <w:highlight w:val="yellow"/>
        </w:rPr>
        <w:t>partners</w:t>
      </w:r>
      <w:r>
        <w:t xml:space="preserve"> in the region </w:t>
      </w:r>
      <w:r w:rsidRPr="0053599E">
        <w:rPr>
          <w:rStyle w:val="StyleUnderline"/>
          <w:highlight w:val="yellow"/>
        </w:rPr>
        <w:t>can do more</w:t>
      </w:r>
      <w:r w:rsidRPr="000B2B43">
        <w:rPr>
          <w:rStyle w:val="StyleUnderline"/>
        </w:rPr>
        <w:t xml:space="preserve"> to manage those problems</w:t>
      </w:r>
      <w:r>
        <w:t xml:space="preserve"> than they have done to date, </w:t>
      </w:r>
      <w:r w:rsidRPr="0053599E">
        <w:rPr>
          <w:rStyle w:val="StyleUnderline"/>
          <w:highlight w:val="yellow"/>
        </w:rPr>
        <w:t>but they remain</w:t>
      </w:r>
      <w:r w:rsidRPr="000B2B43">
        <w:rPr>
          <w:rStyle w:val="StyleUnderline"/>
        </w:rPr>
        <w:t xml:space="preserve"> manifestly </w:t>
      </w:r>
      <w:r w:rsidRPr="0053599E">
        <w:rPr>
          <w:rStyle w:val="StyleUnderline"/>
          <w:highlight w:val="yellow"/>
        </w:rPr>
        <w:t xml:space="preserve">incapable of doing so </w:t>
      </w:r>
      <w:r w:rsidRPr="0053599E">
        <w:rPr>
          <w:rStyle w:val="Emphasis"/>
          <w:highlight w:val="yellow"/>
        </w:rPr>
        <w:t>without significant U.S. support</w:t>
      </w:r>
      <w:r>
        <w:t>.</w:t>
      </w:r>
    </w:p>
    <w:p w:rsidR="00EA7C9D" w:rsidRDefault="00EA7C9D" w:rsidP="00EA7C9D">
      <w:r>
        <w:t xml:space="preserve">Third, </w:t>
      </w:r>
      <w:r w:rsidRPr="000B2B43">
        <w:rPr>
          <w:rStyle w:val="StyleUnderline"/>
        </w:rPr>
        <w:t>hasty withdrawals are likely to be followed by hasty re-engagements</w:t>
      </w:r>
      <w:r>
        <w:t xml:space="preserve">. After the United States left Iraq in 2011, the state nearly collapsed, ISIS surged to prominence, and an emergency military intervention—which has now lasted nearly five years—was needed to repair the damage. If the United States disengages from Syria and Afghanistan today and the result is a significant terrorist attack, the pressure to get back into the region and take decisive military action will be strong indeed—even if that means shortchanging other geopolitical priorities. </w:t>
      </w:r>
      <w:r w:rsidRPr="000B2B43">
        <w:rPr>
          <w:rStyle w:val="StyleUnderline"/>
        </w:rPr>
        <w:t>If America goes home from the Middle East, it will sooner or later face pressures to go big</w:t>
      </w:r>
      <w:r>
        <w:t>.</w:t>
      </w:r>
    </w:p>
    <w:p w:rsidR="00EA7C9D" w:rsidRDefault="00EA7C9D" w:rsidP="00EA7C9D">
      <w:r>
        <w:t>Whatever policies the Trump administration pursues in the Middle East, then, the United States will continue to face the same conflicting imperatives that have long shaped its approach to that region. America will be drawn toward the Middle East by enduring interests and pressing threats. But it will be tempted to depart the region because of the dangers and costs U.S. engagement causes.</w:t>
      </w:r>
    </w:p>
    <w:p w:rsidR="00EA7C9D" w:rsidRDefault="00EA7C9D" w:rsidP="00EA7C9D">
      <w:r>
        <w:t>In these circumstances, a responsible strategy would focus on minimizing the dangers and costs of engagement by suppressing the most serious threats at the lowest expenditure of resources. This might entail using a select subset of capabilities—special operations forces, tactical airpower, support for local forces—to keep the pressure on the most dangerous terrorist groups and prevent them from mounting major external attacks. (This was, in essence, the strategy the United States was following prior to Trump’s Syria withdrawal announcement.) Likewise, it might focus on empowering—with intelligence, diplomatic, and military support—anti-Iran actors in the region and thereby maintaining a tolerable balance of power. In Afghanistan, this might mean continuing to push for a negotiated peace deal, but only with adequate assurances that an American withdrawal would not turn that country into a terrorist playground—and without telegraphing a near-term retreat that will only make such assurances harder to obtain.</w:t>
      </w:r>
    </w:p>
    <w:p w:rsidR="00EA7C9D" w:rsidRPr="000B2B43" w:rsidRDefault="00EA7C9D" w:rsidP="00EA7C9D">
      <w:r w:rsidRPr="000B2B43">
        <w:rPr>
          <w:rStyle w:val="StyleUnderline"/>
        </w:rPr>
        <w:lastRenderedPageBreak/>
        <w:t>The worst strategies</w:t>
      </w:r>
      <w:r>
        <w:t xml:space="preserve">, by contrast, </w:t>
      </w:r>
      <w:r w:rsidRPr="000B2B43">
        <w:rPr>
          <w:rStyle w:val="StyleUnderline"/>
        </w:rPr>
        <w:t>would</w:t>
      </w:r>
      <w:r>
        <w:t xml:space="preserve"> be those that </w:t>
      </w:r>
      <w:r w:rsidRPr="000B2B43">
        <w:rPr>
          <w:rStyle w:val="StyleUnderline"/>
        </w:rPr>
        <w:t>skew toward the extremes of deeper engagement or precipitate withdrawal, inviting some adverse development that would cause an overcorrection in the future. “</w:t>
      </w:r>
      <w:r w:rsidRPr="0053599E">
        <w:rPr>
          <w:rStyle w:val="StyleUnderline"/>
          <w:highlight w:val="yellow"/>
        </w:rPr>
        <w:t>Muddle through</w:t>
      </w:r>
      <w:r w:rsidRPr="000B2B43">
        <w:rPr>
          <w:rStyle w:val="StyleUnderline"/>
        </w:rPr>
        <w:t>”</w:t>
      </w:r>
      <w:r>
        <w:t xml:space="preserve"> is </w:t>
      </w:r>
      <w:r w:rsidRPr="000B2B43">
        <w:rPr>
          <w:rStyle w:val="StyleUnderline"/>
        </w:rPr>
        <w:t>rarely</w:t>
      </w:r>
      <w:r>
        <w:t xml:space="preserve"> the sort of advice that </w:t>
      </w:r>
      <w:r w:rsidRPr="000B2B43">
        <w:rPr>
          <w:rStyle w:val="StyleUnderline"/>
        </w:rPr>
        <w:t>wins</w:t>
      </w:r>
      <w:r>
        <w:t xml:space="preserve"> a lot of </w:t>
      </w:r>
      <w:r w:rsidRPr="000B2B43">
        <w:rPr>
          <w:rStyle w:val="StyleUnderline"/>
        </w:rPr>
        <w:t xml:space="preserve">applause. But it </w:t>
      </w:r>
      <w:r w:rsidRPr="0053599E">
        <w:rPr>
          <w:rStyle w:val="StyleUnderline"/>
          <w:highlight w:val="yellow"/>
        </w:rPr>
        <w:t>may be the best approach</w:t>
      </w:r>
      <w:r w:rsidRPr="000B2B43">
        <w:rPr>
          <w:rStyle w:val="StyleUnderline"/>
        </w:rPr>
        <w:t xml:space="preserve"> to managing America’s continuing strategic ambivalence about the Middle East</w:t>
      </w:r>
      <w:r>
        <w:t>.</w:t>
      </w:r>
    </w:p>
    <w:p w:rsidR="00EA7C9D" w:rsidRDefault="00EA7C9D" w:rsidP="00EA7C9D"/>
    <w:p w:rsidR="00EA7C9D" w:rsidRPr="0053599E" w:rsidRDefault="00EA7C9D" w:rsidP="00EA7C9D">
      <w:pPr>
        <w:pStyle w:val="Heading4"/>
      </w:pPr>
      <w:r>
        <w:t xml:space="preserve">Failure creates a </w:t>
      </w:r>
      <w:r>
        <w:rPr>
          <w:u w:val="single"/>
        </w:rPr>
        <w:t>power vacuum</w:t>
      </w:r>
      <w:r>
        <w:t xml:space="preserve"> that risks </w:t>
      </w:r>
      <w:r w:rsidRPr="0053599E">
        <w:rPr>
          <w:u w:val="single"/>
        </w:rPr>
        <w:t>Middle East conflict</w:t>
      </w:r>
      <w:r>
        <w:t xml:space="preserve">. </w:t>
      </w:r>
    </w:p>
    <w:p w:rsidR="00EA7C9D" w:rsidRDefault="00EA7C9D" w:rsidP="00EA7C9D">
      <w:r>
        <w:rPr>
          <w:rStyle w:val="Style13ptBold"/>
        </w:rPr>
        <w:t>Edelman</w:t>
      </w:r>
      <w:r w:rsidRPr="00C22606">
        <w:rPr>
          <w:rStyle w:val="Style13ptBold"/>
        </w:rPr>
        <w:t xml:space="preserve"> 19</w:t>
      </w:r>
      <w:r>
        <w:t xml:space="preserve"> — Eric Edelman</w:t>
      </w:r>
      <w:r w:rsidRPr="00040F52">
        <w:t>,</w:t>
      </w:r>
      <w:r>
        <w:t xml:space="preserve"> </w:t>
      </w:r>
      <w:r w:rsidRPr="00F11A60">
        <w:t xml:space="preserve">Roger Hertog Distinguished Practitioner-in-Residence at the Philip Merrill Center for Strategic Studies at the School of Advanced International Studies at Johns Hopkins University, Distinguished Fellow at the Center of Strategic and Budgetary Assessment, Senior Associate in the International Security Program at the Belfer Center for Science and International Affairs at Harvard University, former Undersecretary of Defense for Policy at the U.S. Department of Defense, former U.S. Ambassador to Finland and Turkey, Recipient of the Department of Defense Medal for Distinguished Public Service, the Chairman of the Joint Chiefs of Staff Joint Distinguished Civilian Service Award, and the Presidential Distinguished Service Award, holds a Ph.D. in U.S. Diplomatic History from Yale University, </w:t>
      </w:r>
      <w:r>
        <w:t>2019 (“</w:t>
      </w:r>
      <w:r w:rsidRPr="00F11A60">
        <w:t>The US Role In The Middle East In An Era Of Renewed Great Power Competition</w:t>
      </w:r>
      <w:r>
        <w:t xml:space="preserve">,” </w:t>
      </w:r>
      <w:r>
        <w:rPr>
          <w:i/>
        </w:rPr>
        <w:t>The Caravan</w:t>
      </w:r>
      <w:r>
        <w:t>—a Hoover Institution publication, Issue 1921, April 2</w:t>
      </w:r>
      <w:r w:rsidRPr="00F11A60">
        <w:rPr>
          <w:vertAlign w:val="superscript"/>
        </w:rPr>
        <w:t>nd</w:t>
      </w:r>
      <w:r>
        <w:t xml:space="preserve">, Available Online at </w:t>
      </w:r>
      <w:r w:rsidRPr="00F11A60">
        <w:t>https://www.hoover.org/research/us-role-middle-east-era-renewed-great-power-competition</w:t>
      </w:r>
      <w:r>
        <w:t>, Accessed 07-07-2019)</w:t>
      </w:r>
    </w:p>
    <w:p w:rsidR="00EA7C9D" w:rsidRDefault="00EA7C9D" w:rsidP="00EA7C9D">
      <w:r>
        <w:t xml:space="preserve">These are all serious arguments and some of them have a very seductive quality. After all, who wants to argue that the U.S. should persist in unceasing conflict with no prospect of victory? Unfortunately, however, </w:t>
      </w:r>
      <w:r w:rsidRPr="0051677F">
        <w:rPr>
          <w:rStyle w:val="StyleUnderline"/>
        </w:rPr>
        <w:t>the argument for retrenchment, while superficially attractive, neglects some basic regional and geopolitical realities</w:t>
      </w:r>
      <w:r>
        <w:t>.</w:t>
      </w:r>
    </w:p>
    <w:p w:rsidR="00EA7C9D" w:rsidRDefault="00EA7C9D" w:rsidP="00EA7C9D">
      <w:r>
        <w:t xml:space="preserve">The first, and perhaps, most important reality is that </w:t>
      </w:r>
      <w:r w:rsidRPr="004214A5">
        <w:rPr>
          <w:rStyle w:val="StyleUnderline"/>
        </w:rPr>
        <w:t>the Middle East</w:t>
      </w:r>
      <w:r>
        <w:t xml:space="preserve"> as a subordinate element of the international system </w:t>
      </w:r>
      <w:r w:rsidRPr="004214A5">
        <w:rPr>
          <w:rStyle w:val="StyleUnderline"/>
        </w:rPr>
        <w:t>is inextricably tied up with security in both Europe and East Asia</w:t>
      </w:r>
      <w:r>
        <w:t>. As L. Carl Brown noted more than 30 years ago, “for roughly the last two centuries the Middle East has been consistently and more thoroughly ensnarled in great power politics than any other part of the non-Western world.” That remains the case today (as Russian and Chinese attention to the region attests) and is unlikely to change anytime soon.</w:t>
      </w:r>
    </w:p>
    <w:p w:rsidR="00EA7C9D" w:rsidRDefault="00EA7C9D" w:rsidP="00EA7C9D">
      <w:r>
        <w:t>Since Napoleon marched into Egypt in 1798, the region has been unable to reach a stable equilibrium among the national forces unleashed by the decline and ultimate collapse of the Ottoman Empire. Outside powers have struggled for influence over and mastery of the region with a shifting constellation of alliances and alignments. As the post-World War II global order came into being, American policymakers viewed the Middle East’s energy resources as a vital interest, above all, for our allies in Europe and Asia. At the outset, the responsibility, from Washington’s point of view, for maintaining regional order largely rested with Britain. This view began to change in the 1950s and shifted decisively after the UK gave up its defense responsibilities East of Suez in 1967. Ultimately, the importance of preventing an outside hostile power from dominating the region was recognized formally by President Jimmy Carter in his State of the Union address in 1980. As a practical matter his successors have tried to preserve access to the Gulf and prevent not just an outside power but any regional power from achieving hegemony in the region as well. After 9/11 the eradication of jihadist terrorist groups became an additional strategic objective.</w:t>
      </w:r>
    </w:p>
    <w:p w:rsidR="00EA7C9D" w:rsidRDefault="00EA7C9D" w:rsidP="00EA7C9D">
      <w:r>
        <w:t>What would be the consequences of upending this traditional policy and ending the role of the US as the balancer of choice and organizer of security frameworks in the region? Does it matter in an era of US energy self-sufficiency? What reasons might exist for a continued U.S. role?</w:t>
      </w:r>
    </w:p>
    <w:p w:rsidR="00EA7C9D" w:rsidRDefault="00EA7C9D" w:rsidP="00EA7C9D">
      <w:r>
        <w:t>First, despite rising U.S. energy production and prospective self-sufficiency, oil remains a globally traded commodity, and hence real or even potential disruptions to the flow of oil anywhere would have serious negative effects on price levels and the growth of the U.S. economy. The Middle East still contains half of global proven oil reserves, accounts for one-third of oil production and exports, and is home to three of the world’s four biggest oil transit chokepoints. Moreover, our allies in both Europe and East Asia remain vulnerable to disruptions in the flow of oil.</w:t>
      </w:r>
    </w:p>
    <w:p w:rsidR="00EA7C9D" w:rsidRDefault="00EA7C9D" w:rsidP="00EA7C9D">
      <w:r>
        <w:t xml:space="preserve">Second, </w:t>
      </w:r>
      <w:r w:rsidRPr="004214A5">
        <w:rPr>
          <w:rStyle w:val="StyleUnderline"/>
        </w:rPr>
        <w:t xml:space="preserve">the </w:t>
      </w:r>
      <w:r w:rsidRPr="0053599E">
        <w:rPr>
          <w:rStyle w:val="StyleUnderline"/>
          <w:highlight w:val="yellow"/>
        </w:rPr>
        <w:t>withdrawal</w:t>
      </w:r>
      <w:r w:rsidRPr="004214A5">
        <w:rPr>
          <w:rStyle w:val="StyleUnderline"/>
        </w:rPr>
        <w:t xml:space="preserve"> of American power </w:t>
      </w:r>
      <w:r w:rsidRPr="0053599E">
        <w:rPr>
          <w:rStyle w:val="StyleUnderline"/>
          <w:highlight w:val="yellow"/>
        </w:rPr>
        <w:t>will create a vacuum</w:t>
      </w:r>
      <w:r w:rsidRPr="0053599E">
        <w:rPr>
          <w:rStyle w:val="StyleUnderline"/>
        </w:rPr>
        <w:t xml:space="preserve"> that</w:t>
      </w:r>
      <w:r>
        <w:t xml:space="preserve">, as recent events in the Levant have demonstrated, </w:t>
      </w:r>
      <w:r w:rsidRPr="004214A5">
        <w:rPr>
          <w:rStyle w:val="StyleUnderline"/>
        </w:rPr>
        <w:t xml:space="preserve">will be </w:t>
      </w:r>
      <w:r w:rsidRPr="0053599E">
        <w:rPr>
          <w:rStyle w:val="StyleUnderline"/>
          <w:highlight w:val="yellow"/>
        </w:rPr>
        <w:t>filled by malign forces</w:t>
      </w:r>
      <w:r w:rsidRPr="004214A5">
        <w:rPr>
          <w:rStyle w:val="StyleUnderline"/>
        </w:rPr>
        <w:t>. Russia’s armed intervention has established it as the arbiter of the region’s political future. It has no intention of yielding up this hard-won geopolitical achievement. Both Russia and Iran want to roll back U.S. influence even further</w:t>
      </w:r>
      <w:r>
        <w:t xml:space="preserve"> in the region, </w:t>
      </w:r>
      <w:r w:rsidRPr="004214A5">
        <w:rPr>
          <w:rStyle w:val="StyleUnderline"/>
        </w:rPr>
        <w:t>and each depends on the other to help</w:t>
      </w:r>
      <w:r>
        <w:t xml:space="preserve"> it do so—primarily in Syria, but also through deepening Russian diplomatic, economic and technical assistance for Iran’s nuclear and conventional weapons programs. Benefitting as much as it does, Russia is unlikely to reduce its ties with Iran at anything approaching an acceptable cost to the United States. Nor is Moscow’s approach to counterterrorism at all complementary to our own. On the contrary, Russia’s indiscriminate bludgeoning of Syrian cities from the air destroyed the moderate opposition and gave further fuel to Sunni grievances. Continued Russian and Iranian presence in Syria and beyond may be able to maintain Assad in power but it will not be able ensure stability in the region. On the contrary, it is likely that the Russo-Iranian presence will intensify security competitions that destabilize the region and create an ongoing threat to Israel’s security.</w:t>
      </w:r>
    </w:p>
    <w:p w:rsidR="00EA7C9D" w:rsidRDefault="00EA7C9D" w:rsidP="00EA7C9D">
      <w:r>
        <w:t xml:space="preserve">Third, as Kenneth Pollack has recently noted Arab military effectiveness remains (with some notable exceptions like the UAE and Jordanian special forces who have acquitted themselves well in Afghanistan) quite limited. The results of this limited effectiveness are on display in the ongoing war in Yemen which has yielded little in the way of a positive geopolitical result but has created a deepening humanitarian crisis. The Saudi-Emirati intervention in the ongoing Yemeni civil war in 2015 was the fruit of the Obama Administration’s efforts to diminish U.S. involvement in the region and its studied inaction in Syria. The ongoing disasters in Syria and Yemen are an indication of what one can expect if the U.S. no longer provides a framework for security in the region. </w:t>
      </w:r>
    </w:p>
    <w:p w:rsidR="00EA7C9D" w:rsidRDefault="00EA7C9D" w:rsidP="00EA7C9D">
      <w:r>
        <w:lastRenderedPageBreak/>
        <w:t xml:space="preserve">Fourth, as several commentators have noted </w:t>
      </w:r>
      <w:r w:rsidRPr="0053599E">
        <w:rPr>
          <w:rStyle w:val="StyleUnderline"/>
          <w:highlight w:val="yellow"/>
        </w:rPr>
        <w:t>what happens in the region will not</w:t>
      </w:r>
      <w:r w:rsidRPr="004214A5">
        <w:rPr>
          <w:rStyle w:val="StyleUnderline"/>
        </w:rPr>
        <w:t xml:space="preserve"> necessarily </w:t>
      </w:r>
      <w:r w:rsidRPr="0053599E">
        <w:rPr>
          <w:rStyle w:val="StyleUnderline"/>
          <w:highlight w:val="yellow"/>
        </w:rPr>
        <w:t>stay in the region</w:t>
      </w:r>
      <w:r w:rsidRPr="004214A5">
        <w:rPr>
          <w:rStyle w:val="StyleUnderline"/>
        </w:rPr>
        <w:t xml:space="preserve">. As a result of globalization and the region’s critical location, </w:t>
      </w:r>
      <w:r w:rsidRPr="0053599E">
        <w:rPr>
          <w:rStyle w:val="StyleUnderline"/>
          <w:highlight w:val="yellow"/>
        </w:rPr>
        <w:t>instability</w:t>
      </w:r>
      <w:r w:rsidRPr="004214A5">
        <w:rPr>
          <w:rStyle w:val="StyleUnderline"/>
        </w:rPr>
        <w:t xml:space="preserve"> there still </w:t>
      </w:r>
      <w:r w:rsidRPr="0053599E">
        <w:rPr>
          <w:rStyle w:val="StyleUnderline"/>
          <w:highlight w:val="yellow"/>
        </w:rPr>
        <w:t>reverberates outward through Europe, Africa, East Asia, and</w:t>
      </w:r>
      <w:r>
        <w:t xml:space="preserve"> even </w:t>
      </w:r>
      <w:r w:rsidRPr="004214A5">
        <w:rPr>
          <w:rStyle w:val="StyleUnderline"/>
        </w:rPr>
        <w:t xml:space="preserve">the </w:t>
      </w:r>
      <w:r w:rsidRPr="0053599E">
        <w:rPr>
          <w:rStyle w:val="StyleUnderline"/>
          <w:highlight w:val="yellow"/>
        </w:rPr>
        <w:t>America</w:t>
      </w:r>
      <w:r w:rsidRPr="004214A5">
        <w:rPr>
          <w:rStyle w:val="StyleUnderline"/>
        </w:rPr>
        <w:t>n homeland. Radical Islamists have made clear their grievances run much deeper than our footprint in the region</w:t>
      </w:r>
      <w:r>
        <w:t xml:space="preserve">. Indeed, ISIS only grew into a regional, then global, threat largely because of our diminishing presence and the security vacuum it created in Iraq. At the same time, the Russian-Iranian sponsored indiscriminate offensives conducted by the Assad regime against its own people have triggered massive refugee outflows that are exacerbating Europe’s already strained economic and social fabric and threatening to overwhelm the security institutions of some our closest allies. </w:t>
      </w:r>
      <w:r w:rsidRPr="004214A5">
        <w:rPr>
          <w:rStyle w:val="StyleUnderline"/>
        </w:rPr>
        <w:t>A precipitate U.S. withdrawal could lead to a collapse of the anti-ISIS coalition and a re-emergence of the organization as a threat to U.S. allies and ultimately the homeland</w:t>
      </w:r>
      <w:r>
        <w:t>.</w:t>
      </w:r>
    </w:p>
    <w:p w:rsidR="00EA7C9D" w:rsidRDefault="00EA7C9D" w:rsidP="00EA7C9D">
      <w:r>
        <w:t xml:space="preserve">Finally, America still faces the problem that, in a globalized world, security commitments are, to some degree, indivisible. </w:t>
      </w:r>
      <w:r w:rsidRPr="004214A5">
        <w:rPr>
          <w:rStyle w:val="StyleUnderline"/>
        </w:rPr>
        <w:t>If</w:t>
      </w:r>
      <w:r>
        <w:t xml:space="preserve">, in fact, </w:t>
      </w:r>
      <w:r w:rsidRPr="004214A5">
        <w:rPr>
          <w:rStyle w:val="StyleUnderline"/>
        </w:rPr>
        <w:t xml:space="preserve">our major security challenges are in Europe and East Asia, </w:t>
      </w:r>
      <w:r w:rsidRPr="0053599E">
        <w:rPr>
          <w:rStyle w:val="StyleUnderline"/>
          <w:highlight w:val="yellow"/>
        </w:rPr>
        <w:t>the perception that the U.S. is reneging</w:t>
      </w:r>
      <w:r w:rsidRPr="004214A5">
        <w:rPr>
          <w:rStyle w:val="StyleUnderline"/>
        </w:rPr>
        <w:t xml:space="preserve"> on its long-standing security commitments in the region </w:t>
      </w:r>
      <w:r w:rsidRPr="0053599E">
        <w:rPr>
          <w:rStyle w:val="StyleUnderline"/>
          <w:highlight w:val="yellow"/>
        </w:rPr>
        <w:t>will create doubts</w:t>
      </w:r>
      <w:r w:rsidRPr="004214A5">
        <w:rPr>
          <w:rStyle w:val="StyleUnderline"/>
        </w:rPr>
        <w:t xml:space="preserve"> – in the eyes of both friends and foes – </w:t>
      </w:r>
      <w:r w:rsidRPr="0053599E">
        <w:rPr>
          <w:rStyle w:val="StyleUnderline"/>
          <w:highlight w:val="yellow"/>
        </w:rPr>
        <w:t xml:space="preserve">about our willingness to maintain our commitments </w:t>
      </w:r>
      <w:r w:rsidRPr="0053599E">
        <w:rPr>
          <w:rStyle w:val="Emphasis"/>
          <w:highlight w:val="yellow"/>
        </w:rPr>
        <w:t>elsewhere in the world</w:t>
      </w:r>
      <w:r w:rsidRPr="004214A5">
        <w:rPr>
          <w:rStyle w:val="StyleUnderline"/>
        </w:rPr>
        <w:t xml:space="preserve"> like the Baltics, the Korean Peninsula, or the S</w:t>
      </w:r>
      <w:r>
        <w:t xml:space="preserve">outh </w:t>
      </w:r>
      <w:r w:rsidRPr="004214A5">
        <w:rPr>
          <w:rStyle w:val="StyleUnderline"/>
        </w:rPr>
        <w:t>C</w:t>
      </w:r>
      <w:r>
        <w:t xml:space="preserve">hina </w:t>
      </w:r>
      <w:r w:rsidRPr="004214A5">
        <w:rPr>
          <w:rStyle w:val="StyleUnderline"/>
        </w:rPr>
        <w:t>S</w:t>
      </w:r>
      <w:r>
        <w:t>ea.</w:t>
      </w:r>
    </w:p>
    <w:p w:rsidR="00EA7C9D" w:rsidRDefault="00EA7C9D" w:rsidP="00EA7C9D">
      <w:r w:rsidRPr="009B4DFC">
        <w:rPr>
          <w:rStyle w:val="StyleUnderline"/>
        </w:rPr>
        <w:t>These are powerful arguments in favor of the U.S. retaining a strategy of engagement and forward presence in the Middle East</w:t>
      </w:r>
      <w:r>
        <w:t>. Regardless, the skeptics’ argument that such a policy lacks public support remains a powerful criticism. There is, however, an answer to that reproach. It is not the case that there is no choice between a total withdrawal of U.S. power from the region and a large-scale, costly presence on the order of what was involved in Operation Iraq Freedom and Operation Enduring Freedom. The U.S. does indeed have other options, and what has been undertaken since 2014 by both the Obama and Trump Administrations points the way.</w:t>
      </w:r>
    </w:p>
    <w:p w:rsidR="00EA7C9D" w:rsidRDefault="00EA7C9D" w:rsidP="00EA7C9D">
      <w:r>
        <w:t xml:space="preserve">That effort relied largely on small numbers of U.S. special forces as advisers and trainers, along with coalition airpower to eliminate the ISIS caliphate and maintain a limited force in Syria and Iraq that could obstruct Russian and Iran from exercising uncontested influence in both places. The presence in Syria, for example, was an enormously successful undertaking that liberated Raqqa from ISIS and is now on the cusp of eliminating the last vestiges of the Islamic State’s physical caliphate. It also provided an obstacle to Iran developing a land bridge that would stretch all the way to the border with Israel. The number of U.S. forces was small, the costs were limited and the casualties were quite light. There was no groundswell of public opinion calling for the U.S. to withdraw, before the President made his snap decision on the basis of a phone call with Turkey’s President Recep Tayipp Erdogan. </w:t>
      </w:r>
    </w:p>
    <w:p w:rsidR="00EA7C9D" w:rsidRDefault="00EA7C9D" w:rsidP="00EA7C9D">
      <w:r w:rsidRPr="00FC6BD2">
        <w:rPr>
          <w:rStyle w:val="StyleUnderline"/>
        </w:rPr>
        <w:t xml:space="preserve">A strategy that relies on a </w:t>
      </w:r>
      <w:r w:rsidRPr="0053599E">
        <w:rPr>
          <w:rStyle w:val="StyleUnderline"/>
          <w:highlight w:val="yellow"/>
        </w:rPr>
        <w:t>limited</w:t>
      </w:r>
      <w:r w:rsidRPr="00FC6BD2">
        <w:rPr>
          <w:rStyle w:val="StyleUnderline"/>
        </w:rPr>
        <w:t xml:space="preserve"> U.S. </w:t>
      </w:r>
      <w:r w:rsidRPr="0053599E">
        <w:rPr>
          <w:rStyle w:val="StyleUnderline"/>
          <w:highlight w:val="yellow"/>
        </w:rPr>
        <w:t>presence</w:t>
      </w:r>
      <w:r w:rsidRPr="00FC6BD2">
        <w:rPr>
          <w:rStyle w:val="StyleUnderline"/>
        </w:rPr>
        <w:t xml:space="preserve"> while </w:t>
      </w:r>
      <w:r w:rsidRPr="0053599E">
        <w:rPr>
          <w:rStyle w:val="StyleUnderline"/>
          <w:highlight w:val="yellow"/>
        </w:rPr>
        <w:t>working with and through allies and partners continues to be</w:t>
      </w:r>
      <w:r w:rsidRPr="00FC6BD2">
        <w:t xml:space="preserve"> </w:t>
      </w:r>
      <w:r>
        <w:t xml:space="preserve">a viable option, indeed perhaps </w:t>
      </w:r>
      <w:r w:rsidRPr="0053599E">
        <w:rPr>
          <w:rStyle w:val="StyleUnderline"/>
          <w:highlight w:val="yellow"/>
        </w:rPr>
        <w:t>the only option</w:t>
      </w:r>
      <w:r>
        <w:t xml:space="preserve">, </w:t>
      </w:r>
      <w:r w:rsidRPr="0053599E">
        <w:rPr>
          <w:rStyle w:val="StyleUnderline"/>
          <w:highlight w:val="yellow"/>
        </w:rPr>
        <w:t>for maintaining</w:t>
      </w:r>
      <w:r w:rsidRPr="00FC6BD2">
        <w:rPr>
          <w:rStyle w:val="StyleUnderline"/>
        </w:rPr>
        <w:t xml:space="preserve"> U.S. </w:t>
      </w:r>
      <w:r w:rsidRPr="0053599E">
        <w:rPr>
          <w:rStyle w:val="StyleUnderline"/>
          <w:highlight w:val="yellow"/>
        </w:rPr>
        <w:t>presence and influence</w:t>
      </w:r>
      <w:r w:rsidRPr="00FC6BD2">
        <w:rPr>
          <w:rStyle w:val="StyleUnderline"/>
        </w:rPr>
        <w:t xml:space="preserve"> in a vital region </w:t>
      </w:r>
      <w:r w:rsidRPr="0053599E">
        <w:rPr>
          <w:rStyle w:val="StyleUnderline"/>
          <w:highlight w:val="yellow"/>
        </w:rPr>
        <w:t>and limiting</w:t>
      </w:r>
      <w:r w:rsidRPr="00FC6BD2">
        <w:rPr>
          <w:rStyle w:val="StyleUnderline"/>
        </w:rPr>
        <w:t xml:space="preserve"> the influence of our </w:t>
      </w:r>
      <w:r w:rsidRPr="0053599E">
        <w:rPr>
          <w:rStyle w:val="StyleUnderline"/>
          <w:highlight w:val="yellow"/>
        </w:rPr>
        <w:t>Russian and Iranian competitors</w:t>
      </w:r>
      <w:r w:rsidRPr="00FC6BD2">
        <w:rPr>
          <w:rStyle w:val="StyleUnderline"/>
        </w:rPr>
        <w:t>.</w:t>
      </w:r>
      <w:r>
        <w:rPr>
          <w:rStyle w:val="StyleUnderline"/>
        </w:rPr>
        <w:t xml:space="preserve"> </w:t>
      </w:r>
      <w:r w:rsidRPr="00FC6BD2">
        <w:rPr>
          <w:rStyle w:val="StyleUnderline"/>
        </w:rPr>
        <w:t>Without a continued U.S. presence there is a chance</w:t>
      </w:r>
      <w:r>
        <w:t xml:space="preserve"> – and not an inconsequential one - </w:t>
      </w:r>
      <w:r w:rsidRPr="00FC6BD2">
        <w:rPr>
          <w:rStyle w:val="StyleUnderline"/>
        </w:rPr>
        <w:t>that the jihadists</w:t>
      </w:r>
      <w:r>
        <w:t xml:space="preserve">, whose residual cadre of some fifteen to thirty thousand fighters remains a major security challenge, </w:t>
      </w:r>
      <w:r w:rsidRPr="00FC6BD2">
        <w:rPr>
          <w:rStyle w:val="StyleUnderline"/>
        </w:rPr>
        <w:t>may be able to reconstitute themselves and present a renewed threat to the safety and security of our European allies and the U.S. homeland.</w:t>
      </w:r>
      <w:r>
        <w:rPr>
          <w:rStyle w:val="StyleUnderline"/>
        </w:rPr>
        <w:t xml:space="preserve"> </w:t>
      </w:r>
      <w:r w:rsidRPr="00FC6BD2">
        <w:rPr>
          <w:rStyle w:val="StyleUnderline"/>
        </w:rPr>
        <w:t>It is also likely that any effort to contain or roll back Iran’s growing malign influence and activity in the region will be less successful without a continued U.S. role in providing the security framework</w:t>
      </w:r>
      <w:r>
        <w:t>. We already see signs that both local and NATO allies do not want to participate in any “stability” force in northeastern Syria absent a U.S. role.</w:t>
      </w:r>
    </w:p>
    <w:p w:rsidR="00EA7C9D" w:rsidRDefault="00EA7C9D" w:rsidP="00EA7C9D">
      <w:r w:rsidRPr="0053599E">
        <w:rPr>
          <w:rStyle w:val="StyleUnderline"/>
          <w:highlight w:val="yellow"/>
        </w:rPr>
        <w:t>A</w:t>
      </w:r>
      <w:r w:rsidRPr="009B4DFC">
        <w:rPr>
          <w:rStyle w:val="StyleUnderline"/>
        </w:rPr>
        <w:t xml:space="preserve"> new </w:t>
      </w:r>
      <w:r w:rsidRPr="0053599E">
        <w:rPr>
          <w:rStyle w:val="StyleUnderline"/>
          <w:highlight w:val="yellow"/>
        </w:rPr>
        <w:t>strategy</w:t>
      </w:r>
      <w:r w:rsidRPr="009B4DFC">
        <w:rPr>
          <w:rStyle w:val="StyleUnderline"/>
        </w:rPr>
        <w:t xml:space="preserve"> from Washington </w:t>
      </w:r>
      <w:r w:rsidRPr="0053599E">
        <w:rPr>
          <w:rStyle w:val="StyleUnderline"/>
          <w:highlight w:val="yellow"/>
        </w:rPr>
        <w:t>will require</w:t>
      </w:r>
      <w:r>
        <w:t xml:space="preserve"> more than simple reliance on military tools, it will depend on </w:t>
      </w:r>
      <w:r w:rsidRPr="009B4DFC">
        <w:rPr>
          <w:rStyle w:val="StyleUnderline"/>
        </w:rPr>
        <w:t xml:space="preserve">deft </w:t>
      </w:r>
      <w:r w:rsidRPr="0053599E">
        <w:rPr>
          <w:rStyle w:val="StyleUnderline"/>
          <w:highlight w:val="yellow"/>
        </w:rPr>
        <w:t>diplomacy to reinvigorate</w:t>
      </w:r>
      <w:r w:rsidRPr="009B4DFC">
        <w:rPr>
          <w:rStyle w:val="StyleUnderline"/>
        </w:rPr>
        <w:t xml:space="preserve"> our </w:t>
      </w:r>
      <w:r w:rsidRPr="0053599E">
        <w:rPr>
          <w:rStyle w:val="StyleUnderline"/>
          <w:highlight w:val="yellow"/>
        </w:rPr>
        <w:t>alliances</w:t>
      </w:r>
      <w:r>
        <w:t xml:space="preserve"> in the region </w:t>
      </w:r>
      <w:r w:rsidRPr="00C2792F">
        <w:rPr>
          <w:rStyle w:val="StyleUnderline"/>
        </w:rPr>
        <w:t>while</w:t>
      </w:r>
      <w:r>
        <w:t xml:space="preserve"> at the same time </w:t>
      </w:r>
      <w:r w:rsidRPr="00C2792F">
        <w:rPr>
          <w:rStyle w:val="StyleUnderline"/>
        </w:rPr>
        <w:t>dealing with some of the unfortunate</w:t>
      </w:r>
      <w:r>
        <w:t xml:space="preserve">, and in some cases morally reprehensible, </w:t>
      </w:r>
      <w:r w:rsidRPr="00C2792F">
        <w:rPr>
          <w:rStyle w:val="StyleUnderline"/>
        </w:rPr>
        <w:t>decisions that have been made and actions that they have undertaken</w:t>
      </w:r>
      <w:r>
        <w:t xml:space="preserve">. For instance, further </w:t>
      </w:r>
      <w:r w:rsidRPr="00C2792F">
        <w:rPr>
          <w:rStyle w:val="StyleUnderline"/>
        </w:rPr>
        <w:t>diplomatic steps will be necessary to find a political solution to deal with the dislocation created by the war in Yemen and to stabilize the territory in Syria and Iraq</w:t>
      </w:r>
      <w:r>
        <w:t xml:space="preserve"> that the allies have liberated from the would-be caliphate with international reconstruction efforts.</w:t>
      </w:r>
    </w:p>
    <w:p w:rsidR="00EA7C9D" w:rsidRDefault="00EA7C9D" w:rsidP="00EA7C9D"/>
    <w:p w:rsidR="00EA7C9D" w:rsidRDefault="00EA7C9D" w:rsidP="00EA7C9D">
      <w:pPr>
        <w:pStyle w:val="Heading3"/>
      </w:pPr>
      <w:r>
        <w:lastRenderedPageBreak/>
        <w:t>Civilian Casualties Net-Benefit</w:t>
      </w:r>
    </w:p>
    <w:p w:rsidR="00EA7C9D" w:rsidRPr="00CB6072" w:rsidRDefault="00EA7C9D" w:rsidP="00EA7C9D">
      <w:pPr>
        <w:pStyle w:val="Heading4"/>
      </w:pPr>
      <w:r>
        <w:t>*See Also: Yemen Advantage</w:t>
      </w:r>
    </w:p>
    <w:p w:rsidR="00EA7C9D" w:rsidRPr="00B0728F" w:rsidRDefault="00EA7C9D" w:rsidP="00EA7C9D">
      <w:pPr>
        <w:pStyle w:val="Heading4"/>
      </w:pPr>
      <w:r>
        <w:t xml:space="preserve">The counterplan uses </w:t>
      </w:r>
      <w:r w:rsidRPr="00B0728F">
        <w:rPr>
          <w:u w:val="single"/>
        </w:rPr>
        <w:t>U.S. leverage</w:t>
      </w:r>
      <w:r>
        <w:t xml:space="preserve"> to reduce civilian casualties, but the plan makes the crisis </w:t>
      </w:r>
      <w:r>
        <w:rPr>
          <w:u w:val="single"/>
        </w:rPr>
        <w:t>worse</w:t>
      </w:r>
      <w:r>
        <w:t xml:space="preserve">. </w:t>
      </w:r>
    </w:p>
    <w:p w:rsidR="00EA7C9D" w:rsidRDefault="00EA7C9D" w:rsidP="00EA7C9D">
      <w:r w:rsidRPr="00226B0E">
        <w:rPr>
          <w:rStyle w:val="Style13ptBold"/>
        </w:rPr>
        <w:t>Zimmerman 19</w:t>
      </w:r>
      <w:r>
        <w:t xml:space="preserve"> — Katherine Zimmerman, </w:t>
      </w:r>
      <w:r w:rsidRPr="0018493C">
        <w:t xml:space="preserve">Research Fellow and Critical Threats Project Research Manager </w:t>
      </w:r>
      <w:r>
        <w:t xml:space="preserve">at the American Enterprise Institute, </w:t>
      </w:r>
      <w:r w:rsidRPr="00226B0E">
        <w:t xml:space="preserve">Term Member at the Council on Foreign Relations, </w:t>
      </w:r>
      <w:r>
        <w:t>2019 (“</w:t>
      </w:r>
      <w:r w:rsidRPr="0018493C">
        <w:t>Taking the Lead Back in Yemen</w:t>
      </w:r>
      <w:r>
        <w:t xml:space="preserve">,” </w:t>
      </w:r>
      <w:r w:rsidRPr="0018493C">
        <w:t xml:space="preserve">Statement before the </w:t>
      </w:r>
      <w:r>
        <w:t xml:space="preserve">U.S. </w:t>
      </w:r>
      <w:r w:rsidRPr="0018493C">
        <w:t>House Committee on Foreign Affairs Subcommittee on Middle East, North Africa, and International Terrorism</w:t>
      </w:r>
      <w:r>
        <w:t>, March 6</w:t>
      </w:r>
      <w:r w:rsidRPr="0018493C">
        <w:rPr>
          <w:vertAlign w:val="superscript"/>
        </w:rPr>
        <w:t>th</w:t>
      </w:r>
      <w:r>
        <w:t xml:space="preserve">, Available Online at </w:t>
      </w:r>
      <w:hyperlink r:id="rId141" w:history="1">
        <w:r w:rsidRPr="0058724F">
          <w:rPr>
            <w:rStyle w:val="Hyperlink"/>
          </w:rPr>
          <w:t>https://docs.house.gov/meetings/FA/FA13/20190306/109038/HHRG-116-FA13-Wstate-ZimmermanK-20190306.pdf</w:t>
        </w:r>
      </w:hyperlink>
      <w:r>
        <w:t>, Accessed 07-07-2019, p. 1-2)</w:t>
      </w:r>
    </w:p>
    <w:p w:rsidR="00EA7C9D" w:rsidRDefault="00EA7C9D" w:rsidP="00EA7C9D">
      <w:r w:rsidRPr="00F02E6F">
        <w:t xml:space="preserve">Solving Yemen </w:t>
      </w:r>
    </w:p>
    <w:p w:rsidR="00EA7C9D" w:rsidRDefault="00EA7C9D" w:rsidP="00EA7C9D">
      <w:r w:rsidRPr="00F02E6F">
        <w:t xml:space="preserve">The complexities of Yemen make finding a solution seem impossible. It is tempting to write Yemen off and leave it to its fate while offering emergency humanitarian assistance to ease Yemenis’ suffering and throwing some minimal support behind the UN peace process. Trying to simplify the problem to focus on achieving one or another of these interests to avoid dealing with Yemen’s local conflicts will lead to failure across the board. A counterterrorism strategy of striking high-value targets will not defeat al Qaeda in Yemen any more than it has anywhere else. Yemen does not matter enough to Tehran that pressure against the al Houthis materially advances any campaign against Iranian regional activities. And </w:t>
      </w:r>
      <w:r w:rsidRPr="00B0728F">
        <w:rPr>
          <w:rStyle w:val="StyleUnderline"/>
          <w:highlight w:val="yellow"/>
        </w:rPr>
        <w:t>cutting off</w:t>
      </w:r>
      <w:r>
        <w:t xml:space="preserve"> [end page 1] </w:t>
      </w:r>
      <w:r w:rsidRPr="007D532B">
        <w:rPr>
          <w:rStyle w:val="StyleUnderline"/>
        </w:rPr>
        <w:t>support to Saudi Arabia and the</w:t>
      </w:r>
      <w:r w:rsidRPr="007D532B">
        <w:t xml:space="preserve"> United Arab Emirates (</w:t>
      </w:r>
      <w:r w:rsidRPr="007D532B">
        <w:rPr>
          <w:rStyle w:val="StyleUnderline"/>
        </w:rPr>
        <w:t>UAE</w:t>
      </w:r>
      <w:r w:rsidRPr="007D532B">
        <w:t xml:space="preserve">) </w:t>
      </w:r>
      <w:r w:rsidRPr="00B0728F">
        <w:rPr>
          <w:rStyle w:val="StyleUnderline"/>
          <w:highlight w:val="yellow"/>
        </w:rPr>
        <w:t>will deprive</w:t>
      </w:r>
      <w:r w:rsidRPr="007D532B">
        <w:rPr>
          <w:rStyle w:val="StyleUnderline"/>
        </w:rPr>
        <w:t xml:space="preserve"> the US of </w:t>
      </w:r>
      <w:r w:rsidRPr="00B0728F">
        <w:rPr>
          <w:rStyle w:val="StyleUnderline"/>
          <w:highlight w:val="yellow"/>
        </w:rPr>
        <w:t>leverage to shape</w:t>
      </w:r>
      <w:r w:rsidRPr="007D532B">
        <w:rPr>
          <w:rStyle w:val="StyleUnderline"/>
        </w:rPr>
        <w:t xml:space="preserve"> their </w:t>
      </w:r>
      <w:r w:rsidRPr="00B0728F">
        <w:rPr>
          <w:rStyle w:val="StyleUnderline"/>
          <w:highlight w:val="yellow"/>
        </w:rPr>
        <w:t>actions</w:t>
      </w:r>
      <w:r w:rsidRPr="007D532B">
        <w:rPr>
          <w:rStyle w:val="StyleUnderline"/>
        </w:rPr>
        <w:t xml:space="preserve">, </w:t>
      </w:r>
      <w:r w:rsidRPr="00B0728F">
        <w:rPr>
          <w:rStyle w:val="StyleUnderline"/>
          <w:highlight w:val="yellow"/>
        </w:rPr>
        <w:t>as well as throw</w:t>
      </w:r>
      <w:r w:rsidRPr="007D532B">
        <w:rPr>
          <w:rStyle w:val="StyleUnderline"/>
        </w:rPr>
        <w:t xml:space="preserve">ing </w:t>
      </w:r>
      <w:r w:rsidRPr="00B0728F">
        <w:rPr>
          <w:rStyle w:val="StyleUnderline"/>
          <w:highlight w:val="yellow"/>
        </w:rPr>
        <w:t>them into the arms of</w:t>
      </w:r>
      <w:r w:rsidRPr="007D532B">
        <w:rPr>
          <w:rStyle w:val="StyleUnderline"/>
        </w:rPr>
        <w:t xml:space="preserve"> states such as </w:t>
      </w:r>
      <w:r w:rsidRPr="00B0728F">
        <w:rPr>
          <w:rStyle w:val="StyleUnderline"/>
          <w:highlight w:val="yellow"/>
        </w:rPr>
        <w:t>Russia and China that have no qualms about</w:t>
      </w:r>
      <w:r w:rsidRPr="007D532B">
        <w:rPr>
          <w:rStyle w:val="StyleUnderline"/>
        </w:rPr>
        <w:t xml:space="preserve"> partners acting with wanton disregard for </w:t>
      </w:r>
      <w:r w:rsidRPr="00B0728F">
        <w:rPr>
          <w:rStyle w:val="StyleUnderline"/>
          <w:highlight w:val="yellow"/>
        </w:rPr>
        <w:t>civilian casualties</w:t>
      </w:r>
      <w:r w:rsidRPr="007D532B">
        <w:rPr>
          <w:rStyle w:val="StyleUnderline"/>
        </w:rPr>
        <w:t xml:space="preserve"> and human life</w:t>
      </w:r>
      <w:r w:rsidRPr="007D532B">
        <w:t xml:space="preserve">. A US strategy to secure its national security interests and advance our values requires dealing with the problem in all its complexity and stopping the search for simplistic, short-term, feel-good solutions. </w:t>
      </w:r>
    </w:p>
    <w:p w:rsidR="00EA7C9D" w:rsidRDefault="00EA7C9D" w:rsidP="00EA7C9D">
      <w:r w:rsidRPr="007D532B">
        <w:t xml:space="preserve">Yemen’s civil war is now entangled in regional conflicts and multiple local conflicts that touch on US interests. The national-level conflict is over control of the central government. While much is centered on the status of the al Houthi movement in a future government, former ruling party factions also seek to protect their share of power.1 Southern factions have aligned with the internationally recognized government to remove northern influence and, in some cases, to strengthen and gain more autonomy for southern Yemen. The empowerment of Salafis has strengthened parts of the Salafi-jihadi movement in Yemen even with counterterrorism pressure on al Qaeda and the Islamic State. The role of Islah, a Yemeni Islamist party, in the central government has linked Yemen to the Saudi-Emirati-Qatari crisis and the UAE effort against the Muslim Brotherhood. The UAE has maneuvered to weaken the Muslim Brotherhood in Yemen, with Islahi leaders now denying ties to the transnational Islamist movement.2 Saudi Arabia’s military intervention and the Iranian-supported al Houthi escalation in response have made Yemen another active theater for the Iran-Saudi proxy war. </w:t>
      </w:r>
    </w:p>
    <w:p w:rsidR="00EA7C9D" w:rsidRDefault="00EA7C9D" w:rsidP="00EA7C9D">
      <w:r w:rsidRPr="007D532B">
        <w:t xml:space="preserve">America’s reliance on Gulf partners to secure its interests in Yemen has been largely counterproductive. The coalition’s military intervention has made few strategic gains over the past four years while worsening the humanitarian catastrophe. The toll on civilians from both coalition and al Houthi actions is indefensible. Iran’s influence over the al Houthi movement has undeniably grown during this time. Coalition support to various Yemeni factions will help fuel a second round of conflict that will again damage US interests once the current civil war ends. UAE counterterrorism operations have been partially effective, but the Emiratis are also inadvertently shaping the future conditions that could permit al Qaeda to reconstitute. </w:t>
      </w:r>
    </w:p>
    <w:p w:rsidR="00EA7C9D" w:rsidRPr="00F02E6F" w:rsidRDefault="00EA7C9D" w:rsidP="00EA7C9D">
      <w:r w:rsidRPr="007D532B">
        <w:t xml:space="preserve">But </w:t>
      </w:r>
      <w:r w:rsidRPr="007D532B">
        <w:rPr>
          <w:rStyle w:val="StyleUnderline"/>
        </w:rPr>
        <w:t>abandoning</w:t>
      </w:r>
      <w:r w:rsidRPr="007D532B">
        <w:t xml:space="preserve"> America’s </w:t>
      </w:r>
      <w:r w:rsidRPr="007D532B">
        <w:rPr>
          <w:rStyle w:val="StyleUnderline"/>
        </w:rPr>
        <w:t>Gulf partners</w:t>
      </w:r>
      <w:r w:rsidRPr="007D532B">
        <w:t xml:space="preserve"> in Yemen </w:t>
      </w:r>
      <w:r w:rsidRPr="007D532B">
        <w:rPr>
          <w:rStyle w:val="StyleUnderline"/>
        </w:rPr>
        <w:t>would be even more disastrous</w:t>
      </w:r>
      <w:r w:rsidRPr="007D532B">
        <w:t xml:space="preserve"> both </w:t>
      </w:r>
      <w:r w:rsidRPr="007D532B">
        <w:rPr>
          <w:rStyle w:val="StyleUnderline"/>
        </w:rPr>
        <w:t>for American interests and</w:t>
      </w:r>
      <w:r w:rsidRPr="007D532B">
        <w:t xml:space="preserve"> for the </w:t>
      </w:r>
      <w:r w:rsidRPr="007D532B">
        <w:rPr>
          <w:rStyle w:val="StyleUnderline"/>
        </w:rPr>
        <w:t>humanitarian and international legal concerns</w:t>
      </w:r>
      <w:r w:rsidRPr="007D532B">
        <w:t xml:space="preserve"> driving most of those who advocate this course. </w:t>
      </w:r>
      <w:r w:rsidRPr="007D532B">
        <w:rPr>
          <w:rStyle w:val="StyleUnderline"/>
        </w:rPr>
        <w:t xml:space="preserve">Our </w:t>
      </w:r>
      <w:r w:rsidRPr="00B0728F">
        <w:rPr>
          <w:rStyle w:val="StyleUnderline"/>
          <w:highlight w:val="yellow"/>
        </w:rPr>
        <w:t>partners</w:t>
      </w:r>
      <w:r w:rsidRPr="007D532B">
        <w:rPr>
          <w:rStyle w:val="StyleUnderline"/>
        </w:rPr>
        <w:t xml:space="preserve"> are unlikely to find a way out of the war and </w:t>
      </w:r>
      <w:r w:rsidRPr="00B0728F">
        <w:rPr>
          <w:rStyle w:val="StyleUnderline"/>
          <w:highlight w:val="yellow"/>
        </w:rPr>
        <w:t>will continue fighting</w:t>
      </w:r>
      <w:r w:rsidRPr="007D532B">
        <w:rPr>
          <w:rStyle w:val="StyleUnderline"/>
        </w:rPr>
        <w:t xml:space="preserve"> without US support</w:t>
      </w:r>
      <w:r w:rsidRPr="007D532B">
        <w:t xml:space="preserve">. Unlike many of our other partners, </w:t>
      </w:r>
      <w:r w:rsidRPr="00B0728F">
        <w:rPr>
          <w:rStyle w:val="StyleUnderline"/>
          <w:highlight w:val="yellow"/>
        </w:rPr>
        <w:t>Saudi Arabia and the UAE</w:t>
      </w:r>
      <w:r w:rsidRPr="007D532B">
        <w:rPr>
          <w:rStyle w:val="StyleUnderline"/>
        </w:rPr>
        <w:t xml:space="preserve"> do not depend on the US for financial support and </w:t>
      </w:r>
      <w:r w:rsidRPr="00B0728F">
        <w:rPr>
          <w:rStyle w:val="StyleUnderline"/>
          <w:highlight w:val="yellow"/>
        </w:rPr>
        <w:t>can readily purchase weapons and expertise from other states</w:t>
      </w:r>
      <w:r w:rsidRPr="007D532B">
        <w:rPr>
          <w:rStyle w:val="StyleUnderline"/>
        </w:rPr>
        <w:t xml:space="preserve"> that do not remotely share our values or concerns. </w:t>
      </w:r>
      <w:r w:rsidRPr="00B0728F">
        <w:rPr>
          <w:rStyle w:val="StyleUnderline"/>
        </w:rPr>
        <w:t>Driving them into</w:t>
      </w:r>
      <w:r w:rsidRPr="007D532B">
        <w:rPr>
          <w:rStyle w:val="StyleUnderline"/>
        </w:rPr>
        <w:t xml:space="preserve"> the arms of </w:t>
      </w:r>
      <w:r w:rsidRPr="00B0728F">
        <w:rPr>
          <w:rStyle w:val="StyleUnderline"/>
          <w:highlight w:val="yellow"/>
        </w:rPr>
        <w:t>those states</w:t>
      </w:r>
      <w:r w:rsidRPr="007D532B">
        <w:rPr>
          <w:rStyle w:val="StyleUnderline"/>
        </w:rPr>
        <w:t xml:space="preserve">, which would be damaging to American interests writ large, </w:t>
      </w:r>
      <w:r w:rsidRPr="00B0728F">
        <w:rPr>
          <w:rStyle w:val="StyleUnderline"/>
          <w:highlight w:val="yellow"/>
        </w:rPr>
        <w:t>would</w:t>
      </w:r>
      <w:r w:rsidRPr="007D532B">
        <w:rPr>
          <w:rStyle w:val="StyleUnderline"/>
        </w:rPr>
        <w:t xml:space="preserve"> also </w:t>
      </w:r>
      <w:r w:rsidRPr="00B0728F">
        <w:rPr>
          <w:rStyle w:val="StyleUnderline"/>
          <w:highlight w:val="yellow"/>
        </w:rPr>
        <w:t>remove any restraint</w:t>
      </w:r>
      <w:r w:rsidRPr="007D532B">
        <w:rPr>
          <w:rStyle w:val="StyleUnderline"/>
        </w:rPr>
        <w:t xml:space="preserve"> on their military actions. The desire to dissociate from the bad actions of America’s partners is</w:t>
      </w:r>
      <w:r w:rsidRPr="007D532B">
        <w:t xml:space="preserve"> therefore </w:t>
      </w:r>
      <w:r w:rsidRPr="007D532B">
        <w:rPr>
          <w:rStyle w:val="StyleUnderline"/>
        </w:rPr>
        <w:t>understandable</w:t>
      </w:r>
      <w:r w:rsidRPr="007D532B">
        <w:t xml:space="preserve">, </w:t>
      </w:r>
      <w:r w:rsidRPr="007D532B">
        <w:rPr>
          <w:rStyle w:val="StyleUnderline"/>
        </w:rPr>
        <w:t xml:space="preserve">but misplaced. Although limited, </w:t>
      </w:r>
      <w:r w:rsidRPr="00B0728F">
        <w:rPr>
          <w:rStyle w:val="StyleUnderline"/>
          <w:highlight w:val="yellow"/>
        </w:rPr>
        <w:t>American influence has shaped</w:t>
      </w:r>
      <w:r w:rsidRPr="007D532B">
        <w:rPr>
          <w:rStyle w:val="StyleUnderline"/>
        </w:rPr>
        <w:t xml:space="preserve"> both Saudi and Emirati </w:t>
      </w:r>
      <w:r w:rsidRPr="00B0728F">
        <w:rPr>
          <w:rStyle w:val="StyleUnderline"/>
          <w:highlight w:val="yellow"/>
        </w:rPr>
        <w:t>actions for the better. The US could do even more</w:t>
      </w:r>
      <w:r w:rsidRPr="007D532B">
        <w:rPr>
          <w:rStyle w:val="StyleUnderline"/>
        </w:rPr>
        <w:t xml:space="preserve"> to shape their behavior </w:t>
      </w:r>
      <w:r w:rsidRPr="00B0728F">
        <w:rPr>
          <w:rStyle w:val="StyleUnderline"/>
          <w:highlight w:val="yellow"/>
        </w:rPr>
        <w:t>if it engaged more seriously</w:t>
      </w:r>
      <w:r w:rsidRPr="007D532B">
        <w:rPr>
          <w:rStyle w:val="StyleUnderline"/>
        </w:rPr>
        <w:t xml:space="preserve"> in the effort. </w:t>
      </w:r>
      <w:r w:rsidRPr="00B0728F">
        <w:rPr>
          <w:rStyle w:val="StyleUnderline"/>
          <w:highlight w:val="yellow"/>
        </w:rPr>
        <w:t>Instead of retreating in disgust, the US must work to extricate its partners</w:t>
      </w:r>
      <w:r w:rsidRPr="007D532B">
        <w:rPr>
          <w:rStyle w:val="StyleUnderline"/>
        </w:rPr>
        <w:t xml:space="preserve"> from Yemen </w:t>
      </w:r>
      <w:r w:rsidRPr="00B0728F">
        <w:rPr>
          <w:rStyle w:val="StyleUnderline"/>
          <w:highlight w:val="yellow"/>
        </w:rPr>
        <w:t>by</w:t>
      </w:r>
      <w:r w:rsidRPr="00B0728F">
        <w:rPr>
          <w:rStyle w:val="StyleUnderline"/>
        </w:rPr>
        <w:t xml:space="preserve"> actively pursuing</w:t>
      </w:r>
      <w:r w:rsidRPr="007D532B">
        <w:rPr>
          <w:rStyle w:val="StyleUnderline"/>
        </w:rPr>
        <w:t xml:space="preserve"> a long-term political resolution and </w:t>
      </w:r>
      <w:r w:rsidRPr="00B0728F">
        <w:rPr>
          <w:rStyle w:val="Emphasis"/>
          <w:highlight w:val="yellow"/>
        </w:rPr>
        <w:t>using its considerable leverage</w:t>
      </w:r>
      <w:r w:rsidRPr="007D532B">
        <w:rPr>
          <w:rStyle w:val="StyleUnderline"/>
        </w:rPr>
        <w:t xml:space="preserve"> with them </w:t>
      </w:r>
      <w:r w:rsidRPr="00B0728F">
        <w:rPr>
          <w:rStyle w:val="StyleUnderline"/>
          <w:highlight w:val="yellow"/>
        </w:rPr>
        <w:t>to rein in the worst aspects of their</w:t>
      </w:r>
      <w:r w:rsidRPr="007D532B">
        <w:rPr>
          <w:rStyle w:val="StyleUnderline"/>
        </w:rPr>
        <w:t xml:space="preserve"> own </w:t>
      </w:r>
      <w:r w:rsidRPr="00B0728F">
        <w:rPr>
          <w:rStyle w:val="StyleUnderline"/>
          <w:highlight w:val="yellow"/>
        </w:rPr>
        <w:t>practices</w:t>
      </w:r>
      <w:r w:rsidRPr="007D532B">
        <w:rPr>
          <w:rStyle w:val="StyleUnderline"/>
        </w:rPr>
        <w:t xml:space="preserve"> and inclinations</w:t>
      </w:r>
      <w:r w:rsidRPr="007D532B">
        <w:t>.</w:t>
      </w:r>
    </w:p>
    <w:p w:rsidR="00EA7C9D" w:rsidRDefault="00EA7C9D" w:rsidP="00EA7C9D"/>
    <w:p w:rsidR="00EA7C9D" w:rsidRDefault="00EA7C9D" w:rsidP="00EA7C9D">
      <w:pPr>
        <w:pStyle w:val="Heading4"/>
      </w:pPr>
      <w:r>
        <w:lastRenderedPageBreak/>
        <w:t xml:space="preserve">The plan and perm </w:t>
      </w:r>
      <w:r w:rsidRPr="00CB6072">
        <w:rPr>
          <w:u w:val="single"/>
        </w:rPr>
        <w:t>don’t solve</w:t>
      </w:r>
      <w:r>
        <w:t xml:space="preserve">. The counterplan does. </w:t>
      </w:r>
    </w:p>
    <w:p w:rsidR="00EA7C9D" w:rsidRDefault="00EA7C9D" w:rsidP="00EA7C9D">
      <w:r w:rsidRPr="009366C5">
        <w:rPr>
          <w:rStyle w:val="Style13ptBold"/>
        </w:rPr>
        <w:t>Singh 19</w:t>
      </w:r>
      <w:r>
        <w:t xml:space="preserve"> — Michael Singh, Lane-Swig Senior Fellow and Managing Director of the Washington Institute for Near East Policy, </w:t>
      </w:r>
      <w:r w:rsidRPr="009366C5">
        <w:t xml:space="preserve">former </w:t>
      </w:r>
      <w:r>
        <w:t>S</w:t>
      </w:r>
      <w:r w:rsidRPr="009366C5">
        <w:t xml:space="preserve">enior </w:t>
      </w:r>
      <w:r>
        <w:t>D</w:t>
      </w:r>
      <w:r w:rsidRPr="009366C5">
        <w:t xml:space="preserve">irector for Middle East </w:t>
      </w:r>
      <w:r>
        <w:t>A</w:t>
      </w:r>
      <w:r w:rsidRPr="009366C5">
        <w:t xml:space="preserve">ffairs at the </w:t>
      </w:r>
      <w:r>
        <w:t xml:space="preserve">U.S. </w:t>
      </w:r>
      <w:r w:rsidRPr="009366C5">
        <w:t>National Security Council</w:t>
      </w:r>
      <w:r>
        <w:t>, former S</w:t>
      </w:r>
      <w:r w:rsidRPr="009366C5">
        <w:t xml:space="preserve">pecial </w:t>
      </w:r>
      <w:r>
        <w:t>A</w:t>
      </w:r>
      <w:r w:rsidRPr="009366C5">
        <w:t xml:space="preserve">ssistant to </w:t>
      </w:r>
      <w:r>
        <w:t>U.S. S</w:t>
      </w:r>
      <w:r w:rsidRPr="009366C5">
        <w:t xml:space="preserve">ecretaries of </w:t>
      </w:r>
      <w:r>
        <w:t>S</w:t>
      </w:r>
      <w:r w:rsidRPr="009366C5">
        <w:t>tate</w:t>
      </w:r>
      <w:r>
        <w:t xml:space="preserve"> </w:t>
      </w:r>
      <w:r w:rsidRPr="009366C5">
        <w:t>Condoleezza Rice and Colin Powell</w:t>
      </w:r>
      <w:r>
        <w:t xml:space="preserve">, holds an </w:t>
      </w:r>
      <w:r w:rsidRPr="009366C5">
        <w:t>M.B.A.</w:t>
      </w:r>
      <w:r>
        <w:t xml:space="preserve"> from </w:t>
      </w:r>
      <w:r w:rsidRPr="009366C5">
        <w:t>Harvard University</w:t>
      </w:r>
      <w:r>
        <w:t>, 2019 (“</w:t>
      </w:r>
      <w:r w:rsidRPr="00C44A22">
        <w:t>U.S. Policy in</w:t>
      </w:r>
      <w:r>
        <w:t xml:space="preserve"> </w:t>
      </w:r>
      <w:r w:rsidRPr="00C44A22">
        <w:t>the Arabian Peninsula: An Evaluation</w:t>
      </w:r>
      <w:r>
        <w:t>,” Prepared Testimony S</w:t>
      </w:r>
      <w:r w:rsidRPr="00C44A22">
        <w:t xml:space="preserve">ubmitted to the </w:t>
      </w:r>
      <w:r>
        <w:t xml:space="preserve">U.S. </w:t>
      </w:r>
      <w:r w:rsidRPr="00C44A22">
        <w:t>House Foreign Affairs Committee</w:t>
      </w:r>
      <w:r>
        <w:t>, February 6</w:t>
      </w:r>
      <w:r w:rsidRPr="00C44A22">
        <w:rPr>
          <w:vertAlign w:val="superscript"/>
        </w:rPr>
        <w:t>th</w:t>
      </w:r>
      <w:r>
        <w:t xml:space="preserve">, Available Online at </w:t>
      </w:r>
      <w:r w:rsidRPr="00C44A22">
        <w:t xml:space="preserve">https://docs.house.gov/meetings/FA/FA00/20190206/108861/HHRG-116-FA00-Wstate-SinghM-20190206.pdf </w:t>
      </w:r>
      <w:r>
        <w:t>, Accessed 07-06-2019, p. 7)</w:t>
      </w:r>
    </w:p>
    <w:p w:rsidR="00EA7C9D" w:rsidRDefault="00EA7C9D" w:rsidP="00EA7C9D">
      <w:r w:rsidRPr="00BF5437">
        <w:t xml:space="preserve">Second, </w:t>
      </w:r>
      <w:r w:rsidRPr="00872EEF">
        <w:rPr>
          <w:rStyle w:val="StyleUnderline"/>
        </w:rPr>
        <w:t xml:space="preserve">the </w:t>
      </w:r>
      <w:r w:rsidRPr="00E47B0C">
        <w:rPr>
          <w:rStyle w:val="StyleUnderline"/>
          <w:highlight w:val="yellow"/>
        </w:rPr>
        <w:t>withdrawal</w:t>
      </w:r>
      <w:r w:rsidRPr="00872EEF">
        <w:rPr>
          <w:rStyle w:val="StyleUnderline"/>
        </w:rPr>
        <w:t xml:space="preserve"> of U.S. support to the GCC coalition, </w:t>
      </w:r>
      <w:r w:rsidRPr="00E47B0C">
        <w:rPr>
          <w:rStyle w:val="StyleUnderline"/>
          <w:highlight w:val="yellow"/>
        </w:rPr>
        <w:t>or</w:t>
      </w:r>
      <w:r w:rsidRPr="00872EEF">
        <w:rPr>
          <w:rStyle w:val="StyleUnderline"/>
        </w:rPr>
        <w:t xml:space="preserve"> the </w:t>
      </w:r>
      <w:r w:rsidRPr="00E47B0C">
        <w:rPr>
          <w:rStyle w:val="StyleUnderline"/>
          <w:highlight w:val="yellow"/>
        </w:rPr>
        <w:t>suspension of</w:t>
      </w:r>
      <w:r w:rsidRPr="00872EEF">
        <w:rPr>
          <w:rStyle w:val="StyleUnderline"/>
        </w:rPr>
        <w:t xml:space="preserve"> U.S. arms </w:t>
      </w:r>
      <w:r w:rsidRPr="00E47B0C">
        <w:rPr>
          <w:rStyle w:val="StyleUnderline"/>
          <w:highlight w:val="yellow"/>
        </w:rPr>
        <w:t>sales</w:t>
      </w:r>
      <w:r w:rsidRPr="00872EEF">
        <w:rPr>
          <w:rStyle w:val="StyleUnderline"/>
        </w:rPr>
        <w:t xml:space="preserve"> to Saudi Arabia or the UAE, </w:t>
      </w:r>
      <w:r w:rsidRPr="00E47B0C">
        <w:rPr>
          <w:rStyle w:val="StyleUnderline"/>
          <w:highlight w:val="yellow"/>
        </w:rPr>
        <w:t>are unlikely to end the conflict or ease humanitarian conditions</w:t>
      </w:r>
      <w:r>
        <w:t xml:space="preserve"> </w:t>
      </w:r>
      <w:r w:rsidRPr="00BF5437">
        <w:t>in</w:t>
      </w:r>
      <w:r>
        <w:t xml:space="preserve"> </w:t>
      </w:r>
      <w:r w:rsidRPr="00BF5437">
        <w:t>Yemen.</w:t>
      </w:r>
      <w:r>
        <w:t xml:space="preserve"> </w:t>
      </w:r>
      <w:r w:rsidRPr="00BF5437">
        <w:t>Despite</w:t>
      </w:r>
      <w:r>
        <w:t xml:space="preserve"> </w:t>
      </w:r>
      <w:r w:rsidRPr="00BF5437">
        <w:t>the</w:t>
      </w:r>
      <w:r>
        <w:t xml:space="preserve"> </w:t>
      </w:r>
      <w:r w:rsidRPr="00BF5437">
        <w:t>Stockholm</w:t>
      </w:r>
      <w:r>
        <w:t xml:space="preserve"> </w:t>
      </w:r>
      <w:r w:rsidRPr="00BF5437">
        <w:t>Agreement,</w:t>
      </w:r>
      <w:r>
        <w:t xml:space="preserve"> </w:t>
      </w:r>
      <w:r w:rsidRPr="00872EEF">
        <w:rPr>
          <w:rStyle w:val="StyleUnderline"/>
        </w:rPr>
        <w:t xml:space="preserve">the path to </w:t>
      </w:r>
      <w:r w:rsidRPr="00E47B0C">
        <w:rPr>
          <w:rStyle w:val="StyleUnderline"/>
          <w:highlight w:val="yellow"/>
        </w:rPr>
        <w:t>a political agreement</w:t>
      </w:r>
      <w:r w:rsidRPr="00872EEF">
        <w:rPr>
          <w:rStyle w:val="StyleUnderline"/>
        </w:rPr>
        <w:t xml:space="preserve"> between the Houthis and Yemeni government forces </w:t>
      </w:r>
      <w:r w:rsidRPr="00E47B0C">
        <w:rPr>
          <w:rStyle w:val="StyleUnderline"/>
          <w:highlight w:val="yellow"/>
        </w:rPr>
        <w:t>remains difficult</w:t>
      </w:r>
      <w:r w:rsidRPr="00BF5437">
        <w:t>,</w:t>
      </w:r>
      <w:r>
        <w:t xml:space="preserve"> </w:t>
      </w:r>
      <w:r w:rsidRPr="00BF5437">
        <w:t>as the</w:t>
      </w:r>
      <w:r>
        <w:t xml:space="preserve"> </w:t>
      </w:r>
      <w:r w:rsidRPr="00BF5437">
        <w:t>Director</w:t>
      </w:r>
      <w:r>
        <w:t xml:space="preserve"> </w:t>
      </w:r>
      <w:r w:rsidRPr="00BF5437">
        <w:t>of National Intelligence recently noted16and as violations of the ceasefire have so far demon-strated.17</w:t>
      </w:r>
      <w:r>
        <w:t xml:space="preserve"> </w:t>
      </w:r>
      <w:r w:rsidRPr="00872EEF">
        <w:rPr>
          <w:rStyle w:val="StyleUnderline"/>
        </w:rPr>
        <w:t xml:space="preserve">Nor is this the only of Yemen’s conflicts; </w:t>
      </w:r>
      <w:r w:rsidRPr="00E47B0C">
        <w:rPr>
          <w:rStyle w:val="StyleUnderline"/>
        </w:rPr>
        <w:t>the country is</w:t>
      </w:r>
      <w:r w:rsidRPr="00872EEF">
        <w:rPr>
          <w:rStyle w:val="StyleUnderline"/>
        </w:rPr>
        <w:t xml:space="preserve"> also experiencing </w:t>
      </w:r>
      <w:r w:rsidRPr="00E47B0C">
        <w:rPr>
          <w:rStyle w:val="StyleUnderline"/>
          <w:highlight w:val="yellow"/>
        </w:rPr>
        <w:t>a renewed north-south split</w:t>
      </w:r>
      <w:r w:rsidRPr="00872EEF">
        <w:rPr>
          <w:rStyle w:val="StyleUnderline"/>
        </w:rPr>
        <w:t xml:space="preserve"> which </w:t>
      </w:r>
      <w:r w:rsidRPr="00E47B0C">
        <w:rPr>
          <w:rStyle w:val="StyleUnderline"/>
          <w:highlight w:val="yellow"/>
        </w:rPr>
        <w:t>may jeopardize</w:t>
      </w:r>
      <w:r w:rsidRPr="00872EEF">
        <w:rPr>
          <w:rStyle w:val="StyleUnderline"/>
        </w:rPr>
        <w:t xml:space="preserve"> its </w:t>
      </w:r>
      <w:r w:rsidRPr="00E47B0C">
        <w:rPr>
          <w:rStyle w:val="StyleUnderline"/>
          <w:highlight w:val="yellow"/>
        </w:rPr>
        <w:t>unity</w:t>
      </w:r>
      <w:r w:rsidRPr="00BF5437">
        <w:t>, which dates back only to 1990.18</w:t>
      </w:r>
    </w:p>
    <w:p w:rsidR="00EA7C9D" w:rsidRDefault="00EA7C9D" w:rsidP="00EA7C9D">
      <w:r w:rsidRPr="00872EEF">
        <w:rPr>
          <w:rStyle w:val="StyleUnderline"/>
        </w:rPr>
        <w:t>The best course of action for the U.S.</w:t>
      </w:r>
      <w:r w:rsidRPr="00BF5437">
        <w:t xml:space="preserve"> and its partners </w:t>
      </w:r>
      <w:r w:rsidRPr="00872EEF">
        <w:rPr>
          <w:rStyle w:val="StyleUnderline"/>
        </w:rPr>
        <w:t>is to boost our support for UN efforts at mediation</w:t>
      </w:r>
      <w:r>
        <w:t xml:space="preserve"> </w:t>
      </w:r>
      <w:r w:rsidRPr="00BF5437">
        <w:t>between</w:t>
      </w:r>
      <w:r>
        <w:t xml:space="preserve"> </w:t>
      </w:r>
      <w:r w:rsidRPr="00BF5437">
        <w:t>the</w:t>
      </w:r>
      <w:r>
        <w:t xml:space="preserve"> </w:t>
      </w:r>
      <w:r w:rsidRPr="00BF5437">
        <w:t>Houthis</w:t>
      </w:r>
      <w:r>
        <w:t xml:space="preserve"> </w:t>
      </w:r>
      <w:r w:rsidRPr="00BF5437">
        <w:t>and</w:t>
      </w:r>
      <w:r>
        <w:t xml:space="preserve"> </w:t>
      </w:r>
      <w:r w:rsidRPr="00BF5437">
        <w:t>pro-government</w:t>
      </w:r>
      <w:r>
        <w:t xml:space="preserve"> </w:t>
      </w:r>
      <w:r w:rsidRPr="00BF5437">
        <w:t>forces.19</w:t>
      </w:r>
      <w:r>
        <w:t xml:space="preserve"> </w:t>
      </w:r>
      <w:r w:rsidRPr="00872EEF">
        <w:rPr>
          <w:rStyle w:val="StyleUnderline"/>
        </w:rPr>
        <w:t xml:space="preserve">Even if these falter, </w:t>
      </w:r>
      <w:r w:rsidRPr="00DB65E9">
        <w:rPr>
          <w:rStyle w:val="StyleUnderline"/>
          <w:highlight w:val="yellow"/>
        </w:rPr>
        <w:t>the U.S. should discourage</w:t>
      </w:r>
      <w:r w:rsidRPr="00872EEF">
        <w:rPr>
          <w:rStyle w:val="StyleUnderline"/>
        </w:rPr>
        <w:t xml:space="preserve"> its partners from pressing </w:t>
      </w:r>
      <w:r w:rsidRPr="00DB65E9">
        <w:rPr>
          <w:rStyle w:val="StyleUnderline"/>
          <w:highlight w:val="yellow"/>
        </w:rPr>
        <w:t>an attack on</w:t>
      </w:r>
      <w:r>
        <w:t xml:space="preserve"> </w:t>
      </w:r>
      <w:r w:rsidRPr="00BF5437">
        <w:t>the</w:t>
      </w:r>
      <w:r>
        <w:t xml:space="preserve"> </w:t>
      </w:r>
      <w:r w:rsidRPr="00BF5437">
        <w:t>port</w:t>
      </w:r>
      <w:r>
        <w:t xml:space="preserve"> </w:t>
      </w:r>
      <w:r w:rsidRPr="00BF5437">
        <w:t>city</w:t>
      </w:r>
      <w:r>
        <w:t xml:space="preserve"> </w:t>
      </w:r>
      <w:r w:rsidRPr="00BF5437">
        <w:t>of</w:t>
      </w:r>
      <w:r>
        <w:t xml:space="preserve"> </w:t>
      </w:r>
      <w:r w:rsidRPr="00DB65E9">
        <w:rPr>
          <w:rStyle w:val="StyleUnderline"/>
          <w:highlight w:val="yellow"/>
        </w:rPr>
        <w:t>Hodeida</w:t>
      </w:r>
      <w:r w:rsidRPr="00872EEF">
        <w:rPr>
          <w:rStyle w:val="StyleUnderline"/>
        </w:rPr>
        <w:t>, which could have significant humanitarian consequences</w:t>
      </w:r>
      <w:r w:rsidRPr="00BF5437">
        <w:t>.</w:t>
      </w:r>
      <w:r>
        <w:t xml:space="preserve"> </w:t>
      </w:r>
      <w:r w:rsidRPr="00BF5437">
        <w:t>Instead,</w:t>
      </w:r>
      <w:r>
        <w:t xml:space="preserve"> </w:t>
      </w:r>
      <w:r w:rsidRPr="00872EEF">
        <w:rPr>
          <w:rStyle w:val="StyleUnderline"/>
        </w:rPr>
        <w:t>the U.S. should encourage its partners to remain focused on negotiations and improving humanitarian access</w:t>
      </w:r>
      <w:r w:rsidRPr="00BF5437">
        <w:t>, in part</w:t>
      </w:r>
      <w:r>
        <w:t xml:space="preserve"> </w:t>
      </w:r>
      <w:r w:rsidRPr="00BF5437">
        <w:t>by</w:t>
      </w:r>
      <w:r>
        <w:t xml:space="preserve"> </w:t>
      </w:r>
      <w:r w:rsidRPr="00BF5437">
        <w:t>addressing</w:t>
      </w:r>
      <w:r>
        <w:t xml:space="preserve"> </w:t>
      </w:r>
      <w:r w:rsidRPr="00BF5437">
        <w:t>the</w:t>
      </w:r>
      <w:r>
        <w:t xml:space="preserve"> </w:t>
      </w:r>
      <w:r w:rsidRPr="00BF5437">
        <w:t>problems</w:t>
      </w:r>
      <w:r>
        <w:t xml:space="preserve"> </w:t>
      </w:r>
      <w:r w:rsidRPr="00BF5437">
        <w:t>identified</w:t>
      </w:r>
      <w:r>
        <w:t xml:space="preserve"> </w:t>
      </w:r>
      <w:r w:rsidRPr="00BF5437">
        <w:t>in</w:t>
      </w:r>
      <w:r>
        <w:t xml:space="preserve"> </w:t>
      </w:r>
      <w:r w:rsidRPr="00BF5437">
        <w:t>the</w:t>
      </w:r>
      <w:r>
        <w:t xml:space="preserve"> </w:t>
      </w:r>
      <w:r w:rsidRPr="00BF5437">
        <w:t>most</w:t>
      </w:r>
      <w:r>
        <w:t xml:space="preserve"> </w:t>
      </w:r>
      <w:r w:rsidRPr="00BF5437">
        <w:t>recent</w:t>
      </w:r>
      <w:r>
        <w:t xml:space="preserve"> </w:t>
      </w:r>
      <w:r w:rsidRPr="00BF5437">
        <w:t>report</w:t>
      </w:r>
      <w:r>
        <w:t xml:space="preserve"> </w:t>
      </w:r>
      <w:r w:rsidRPr="00BF5437">
        <w:t>of</w:t>
      </w:r>
      <w:r>
        <w:t xml:space="preserve"> </w:t>
      </w:r>
      <w:r w:rsidRPr="00BF5437">
        <w:t>the</w:t>
      </w:r>
      <w:r>
        <w:t xml:space="preserve"> </w:t>
      </w:r>
      <w:r w:rsidRPr="00BF5437">
        <w:t>UN</w:t>
      </w:r>
      <w:r>
        <w:t xml:space="preserve"> </w:t>
      </w:r>
      <w:r w:rsidRPr="00BF5437">
        <w:t>Panel</w:t>
      </w:r>
      <w:r>
        <w:t xml:space="preserve"> </w:t>
      </w:r>
      <w:r w:rsidRPr="00BF5437">
        <w:t>of Experts.20</w:t>
      </w:r>
      <w:r>
        <w:t xml:space="preserve"> </w:t>
      </w:r>
      <w:r w:rsidRPr="00872EEF">
        <w:rPr>
          <w:rStyle w:val="StyleUnderline"/>
        </w:rPr>
        <w:t>The coalition’s military aims going forward should be modest and focused on direct threats, including countering Iranian proliferation</w:t>
      </w:r>
      <w:r w:rsidRPr="00BF5437">
        <w:t xml:space="preserve"> to Yemen, </w:t>
      </w:r>
      <w:r w:rsidRPr="00872EEF">
        <w:rPr>
          <w:rStyle w:val="StyleUnderline"/>
        </w:rPr>
        <w:t xml:space="preserve">deterring Houthi missile and rocket attacks on neighboring countries and international shipping lanes, protecting areas liberated from Houthi control, and continuing to degrade AQAP and ISIS. </w:t>
      </w:r>
      <w:r w:rsidRPr="00DB65E9">
        <w:rPr>
          <w:rStyle w:val="StyleUnderline"/>
          <w:highlight w:val="yellow"/>
        </w:rPr>
        <w:t>While continued</w:t>
      </w:r>
      <w:r w:rsidRPr="00872EEF">
        <w:rPr>
          <w:rStyle w:val="StyleUnderline"/>
        </w:rPr>
        <w:t xml:space="preserve"> offensive military </w:t>
      </w:r>
      <w:r w:rsidRPr="00DB65E9">
        <w:rPr>
          <w:rStyle w:val="StyleUnderline"/>
          <w:highlight w:val="yellow"/>
        </w:rPr>
        <w:t>assistance</w:t>
      </w:r>
      <w:r w:rsidRPr="00872EEF">
        <w:rPr>
          <w:rStyle w:val="StyleUnderline"/>
        </w:rPr>
        <w:t xml:space="preserve"> to our allies </w:t>
      </w:r>
      <w:r w:rsidRPr="00DB65E9">
        <w:rPr>
          <w:rStyle w:val="StyleUnderline"/>
          <w:highlight w:val="yellow"/>
        </w:rPr>
        <w:t xml:space="preserve">should be </w:t>
      </w:r>
      <w:r w:rsidRPr="00DB65E9">
        <w:rPr>
          <w:rStyle w:val="Emphasis"/>
          <w:highlight w:val="yellow"/>
        </w:rPr>
        <w:t>contingent on a shared strategy</w:t>
      </w:r>
      <w:r w:rsidRPr="00DB65E9">
        <w:rPr>
          <w:rStyle w:val="StyleUnderline"/>
          <w:highlight w:val="yellow"/>
        </w:rPr>
        <w:t>, we should resist the temptation to walk away</w:t>
      </w:r>
      <w:r w:rsidRPr="00872EEF">
        <w:rPr>
          <w:rStyle w:val="StyleUnderline"/>
        </w:rPr>
        <w:t xml:space="preserve"> from our partners while U.S. interests remain at stake</w:t>
      </w:r>
      <w:r w:rsidRPr="00BF5437">
        <w:t>.</w:t>
      </w:r>
    </w:p>
    <w:p w:rsidR="00EA7C9D" w:rsidRPr="00DE2DE1" w:rsidRDefault="00EA7C9D" w:rsidP="00EA7C9D">
      <w:pPr>
        <w:jc w:val="center"/>
        <w:rPr>
          <w:b/>
        </w:rPr>
      </w:pPr>
      <w:r w:rsidRPr="00DE2DE1">
        <w:rPr>
          <w:b/>
        </w:rPr>
        <w:t>—— Footnotes ——</w:t>
      </w:r>
    </w:p>
    <w:p w:rsidR="00EA7C9D" w:rsidRDefault="00EA7C9D" w:rsidP="00EA7C9D">
      <w:r w:rsidRPr="00BF5437">
        <w:t>16</w:t>
      </w:r>
      <w:r>
        <w:t xml:space="preserve">. </w:t>
      </w:r>
      <w:r w:rsidRPr="00BF5437">
        <w:t>Daniel Coats, “Statement for the Record: Worldwide Threat Assessment of the</w:t>
      </w:r>
      <w:r>
        <w:t xml:space="preserve"> </w:t>
      </w:r>
      <w:r w:rsidRPr="00BF5437">
        <w:t xml:space="preserve">U.S. Intelligence Committee,” Testimony before the Senate Select Committee onIntelligence, January 29, 2019, </w:t>
      </w:r>
      <w:hyperlink r:id="rId142" w:history="1">
        <w:r w:rsidRPr="00BE5632">
          <w:rPr>
            <w:rStyle w:val="Hyperlink"/>
          </w:rPr>
          <w:t>https://www.dni.gov/files/ODNI/documents/2019-ATA-SFR---SSCI.pdf</w:t>
        </w:r>
      </w:hyperlink>
    </w:p>
    <w:p w:rsidR="00EA7C9D" w:rsidRDefault="00EA7C9D" w:rsidP="00EA7C9D">
      <w:r w:rsidRPr="00BF5437">
        <w:t>17</w:t>
      </w:r>
      <w:r>
        <w:t xml:space="preserve">. </w:t>
      </w:r>
      <w:r w:rsidRPr="00BF5437">
        <w:t>Michael Knights, “Protecting Yemen’s Peace Process from Houthi Ceasefire Violations,” The Washington Institute for Near East Policy, Policy</w:t>
      </w:r>
      <w:r>
        <w:t xml:space="preserve"> </w:t>
      </w:r>
      <w:r w:rsidRPr="00BF5437">
        <w:t xml:space="preserve">Watch No. 3065, January 8, 2019, </w:t>
      </w:r>
      <w:hyperlink r:id="rId143" w:history="1">
        <w:r w:rsidRPr="00BE5632">
          <w:rPr>
            <w:rStyle w:val="Hyperlink"/>
          </w:rPr>
          <w:t>https://www.washingtoninstitute.org/policy-analysis/view/protecting-yemens-peace-process-from-houthi-ceasefire-violations</w:t>
        </w:r>
      </w:hyperlink>
    </w:p>
    <w:p w:rsidR="00EA7C9D" w:rsidRDefault="00EA7C9D" w:rsidP="00EA7C9D">
      <w:r w:rsidRPr="00BF5437">
        <w:t>18</w:t>
      </w:r>
      <w:r>
        <w:t xml:space="preserve">. </w:t>
      </w:r>
      <w:r w:rsidRPr="00BF5437">
        <w:t>For a fuller discussion, see Ariel Ahram, “The Stockholm Agreement and Yemen’s Other Wars,” Lawfare</w:t>
      </w:r>
      <w:r>
        <w:t xml:space="preserve"> </w:t>
      </w:r>
      <w:r w:rsidRPr="00BF5437">
        <w:t xml:space="preserve">Blog, February 3, 2019, </w:t>
      </w:r>
      <w:hyperlink r:id="rId144" w:history="1">
        <w:r w:rsidRPr="00BE5632">
          <w:rPr>
            <w:rStyle w:val="Hyperlink"/>
          </w:rPr>
          <w:t>https://www.lawfareblog.com/stockholm-agreement-and-yemens-other-wars</w:t>
        </w:r>
      </w:hyperlink>
    </w:p>
    <w:p w:rsidR="00EA7C9D" w:rsidRDefault="00EA7C9D" w:rsidP="00EA7C9D">
      <w:r w:rsidRPr="00BF5437">
        <w:t>19</w:t>
      </w:r>
      <w:r>
        <w:t xml:space="preserve">. </w:t>
      </w:r>
      <w:r w:rsidRPr="00BF5437">
        <w:t xml:space="preserve">For several recommendations on how to do this, see Dana Stroul, “How to Build on the New Yemen Agreement,” The Washington Institute for Near East Policy, December 13, 2018, </w:t>
      </w:r>
      <w:hyperlink r:id="rId145" w:history="1">
        <w:r w:rsidRPr="00BE5632">
          <w:rPr>
            <w:rStyle w:val="Hyperlink"/>
          </w:rPr>
          <w:t>https://www.washingtoninstitute.org/policy-analysis/view/how-to-build-on-the-new-yemen-agree-ment</w:t>
        </w:r>
      </w:hyperlink>
    </w:p>
    <w:p w:rsidR="00EA7C9D" w:rsidRDefault="00EA7C9D" w:rsidP="00EA7C9D">
      <w:r w:rsidRPr="00BF5437">
        <w:t>20</w:t>
      </w:r>
      <w:r>
        <w:t xml:space="preserve">. </w:t>
      </w:r>
      <w:r w:rsidRPr="00BF5437">
        <w:t>The report is not yet publicly available.</w:t>
      </w:r>
      <w:r>
        <w:t xml:space="preserve"> </w:t>
      </w:r>
      <w:r w:rsidRPr="00BF5437">
        <w:t xml:space="preserve">For a summary, see Elana DeLozier, “In Damning Report, UN Panel Details War Economy in Yemen,” The Washington Institute for Near East Policy, Policy-Watch No. 3069, January 25, 2019, </w:t>
      </w:r>
      <w:hyperlink r:id="rId146" w:history="1">
        <w:r w:rsidRPr="00BE5632">
          <w:rPr>
            <w:rStyle w:val="Hyperlink"/>
          </w:rPr>
          <w:t>https://www.washingtoninstitute.org/policy-analysis/view/in-damning-report-un-panel-details-war-economy-in-yemen</w:t>
        </w:r>
      </w:hyperlink>
    </w:p>
    <w:p w:rsidR="00EA7C9D" w:rsidRDefault="00EA7C9D" w:rsidP="00EA7C9D"/>
    <w:p w:rsidR="00EA7C9D" w:rsidRDefault="00EA7C9D" w:rsidP="00EA7C9D"/>
    <w:p w:rsidR="00EA7C9D" w:rsidRPr="00A275D8" w:rsidRDefault="00EA7C9D" w:rsidP="00EA7C9D"/>
    <w:p w:rsidR="00EA7C9D" w:rsidRDefault="00EA7C9D" w:rsidP="00EA7C9D">
      <w:pPr>
        <w:pStyle w:val="Heading3"/>
      </w:pPr>
      <w:r>
        <w:lastRenderedPageBreak/>
        <w:t>They Say: “Conditions Won’t Be Met”</w:t>
      </w:r>
    </w:p>
    <w:p w:rsidR="00EA7C9D" w:rsidRPr="00F342CB" w:rsidRDefault="00EA7C9D" w:rsidP="00EA7C9D">
      <w:pPr>
        <w:pStyle w:val="Heading4"/>
      </w:pPr>
      <w:r>
        <w:t xml:space="preserve">Saudi Arabia </w:t>
      </w:r>
      <w:r>
        <w:rPr>
          <w:u w:val="single"/>
        </w:rPr>
        <w:t>will</w:t>
      </w:r>
      <w:r>
        <w:t xml:space="preserve"> agree to the deal — they’re feeling </w:t>
      </w:r>
      <w:r>
        <w:rPr>
          <w:u w:val="single"/>
        </w:rPr>
        <w:t>vulnerable</w:t>
      </w:r>
      <w:r>
        <w:t xml:space="preserve"> because of disagreements with the UAE. </w:t>
      </w:r>
    </w:p>
    <w:p w:rsidR="00EA7C9D" w:rsidRPr="00A7005A" w:rsidRDefault="00EA7C9D" w:rsidP="00EA7C9D">
      <w:r w:rsidRPr="007A4642">
        <w:rPr>
          <w:rStyle w:val="Style13ptBold"/>
        </w:rPr>
        <w:t>Reisener 18</w:t>
      </w:r>
      <w:r>
        <w:t xml:space="preserve"> — </w:t>
      </w:r>
      <w:r w:rsidRPr="00A7005A">
        <w:t>Matthew Reisener</w:t>
      </w:r>
      <w:r>
        <w:t>, P</w:t>
      </w:r>
      <w:r w:rsidRPr="007A4642">
        <w:t xml:space="preserve">rogram </w:t>
      </w:r>
      <w:r>
        <w:t>A</w:t>
      </w:r>
      <w:r w:rsidRPr="007A4642">
        <w:t>ssociate at the Center for the National Interest</w:t>
      </w:r>
      <w:r>
        <w:t>, 2018 (“</w:t>
      </w:r>
      <w:r w:rsidRPr="00A7005A">
        <w:t>The Dangers of Ignoring Yemen</w:t>
      </w:r>
      <w:r>
        <w:t xml:space="preserve">,” </w:t>
      </w:r>
      <w:r>
        <w:rPr>
          <w:i/>
        </w:rPr>
        <w:t>The National Interest</w:t>
      </w:r>
      <w:r>
        <w:t>, February 19</w:t>
      </w:r>
      <w:r w:rsidRPr="007A4642">
        <w:rPr>
          <w:vertAlign w:val="superscript"/>
        </w:rPr>
        <w:t>th</w:t>
      </w:r>
      <w:r>
        <w:t xml:space="preserve">, Available Online at </w:t>
      </w:r>
      <w:hyperlink r:id="rId147" w:history="1">
        <w:r w:rsidRPr="008A2A05">
          <w:rPr>
            <w:rStyle w:val="Hyperlink"/>
          </w:rPr>
          <w:t>https://nationalinterest.org/print/feature/the-dangers-ignoring-yemen-24556</w:t>
        </w:r>
      </w:hyperlink>
      <w:r>
        <w:t>, Accessed 06-24-2019)</w:t>
      </w:r>
    </w:p>
    <w:p w:rsidR="00EA7C9D" w:rsidRDefault="00EA7C9D" w:rsidP="00EA7C9D">
      <w:r>
        <w:t xml:space="preserve">In the interest of preventing Yemen’s further descent into chaos, </w:t>
      </w:r>
      <w:r w:rsidRPr="00DB69D7">
        <w:rPr>
          <w:rStyle w:val="StyleUnderline"/>
        </w:rPr>
        <w:t>the U</w:t>
      </w:r>
      <w:r>
        <w:t xml:space="preserve">nited </w:t>
      </w:r>
      <w:r w:rsidRPr="00DB69D7">
        <w:rPr>
          <w:rStyle w:val="StyleUnderline"/>
        </w:rPr>
        <w:t>S</w:t>
      </w:r>
      <w:r>
        <w:t xml:space="preserve">tates </w:t>
      </w:r>
      <w:r w:rsidRPr="00DB69D7">
        <w:rPr>
          <w:rStyle w:val="StyleUnderline"/>
        </w:rPr>
        <w:t>should begin consistently applying</w:t>
      </w:r>
      <w:r>
        <w:t xml:space="preserve"> both public and private </w:t>
      </w:r>
      <w:r w:rsidRPr="00DB69D7">
        <w:rPr>
          <w:rStyle w:val="StyleUnderline"/>
        </w:rPr>
        <w:t>pressure on</w:t>
      </w:r>
      <w:r>
        <w:t xml:space="preserve"> the government of </w:t>
      </w:r>
      <w:r w:rsidRPr="00DB69D7">
        <w:rPr>
          <w:rStyle w:val="StyleUnderline"/>
        </w:rPr>
        <w:t xml:space="preserve">Saudi Arabia to adjust their military tactics in Yemen. </w:t>
      </w:r>
      <w:r w:rsidRPr="00F25BF6">
        <w:rPr>
          <w:rStyle w:val="StyleUnderline"/>
          <w:highlight w:val="yellow"/>
        </w:rPr>
        <w:t>The U</w:t>
      </w:r>
      <w:r>
        <w:t xml:space="preserve">nited </w:t>
      </w:r>
      <w:r w:rsidRPr="00F25BF6">
        <w:rPr>
          <w:rStyle w:val="StyleUnderline"/>
          <w:highlight w:val="yellow"/>
        </w:rPr>
        <w:t>S</w:t>
      </w:r>
      <w:r>
        <w:t xml:space="preserve">tates </w:t>
      </w:r>
      <w:r w:rsidRPr="00F25BF6">
        <w:rPr>
          <w:rStyle w:val="StyleUnderline"/>
          <w:highlight w:val="yellow"/>
        </w:rPr>
        <w:t>is not likely to convince Saudi Arabia to abandon</w:t>
      </w:r>
      <w:r w:rsidRPr="00DB69D7">
        <w:rPr>
          <w:rStyle w:val="StyleUnderline"/>
        </w:rPr>
        <w:t xml:space="preserve"> their campaign </w:t>
      </w:r>
      <w:r w:rsidRPr="00F25BF6">
        <w:rPr>
          <w:rStyle w:val="StyleUnderline"/>
          <w:highlight w:val="yellow"/>
        </w:rPr>
        <w:t>entirely</w:t>
      </w:r>
      <w:r>
        <w:t xml:space="preserve">, nor is it necessarily in the best interest of either country for them to do so. </w:t>
      </w:r>
      <w:r w:rsidRPr="00DB69D7">
        <w:rPr>
          <w:rStyle w:val="StyleUnderline"/>
        </w:rPr>
        <w:t xml:space="preserve">However, </w:t>
      </w:r>
      <w:r w:rsidRPr="00F25BF6">
        <w:rPr>
          <w:rStyle w:val="StyleUnderline"/>
          <w:highlight w:val="yellow"/>
        </w:rPr>
        <w:t xml:space="preserve">Saudi Arabia </w:t>
      </w:r>
      <w:r w:rsidRPr="00F25BF6">
        <w:rPr>
          <w:rStyle w:val="Emphasis"/>
          <w:highlight w:val="yellow"/>
        </w:rPr>
        <w:t>has</w:t>
      </w:r>
      <w:r w:rsidRPr="00F25BF6">
        <w:rPr>
          <w:rStyle w:val="StyleUnderline"/>
          <w:highlight w:val="yellow"/>
        </w:rPr>
        <w:t xml:space="preserve"> shown</w:t>
      </w:r>
      <w:r w:rsidRPr="00DB69D7">
        <w:rPr>
          <w:rStyle w:val="StyleUnderline"/>
        </w:rPr>
        <w:t xml:space="preserve"> some </w:t>
      </w:r>
      <w:r w:rsidRPr="00F25BF6">
        <w:rPr>
          <w:rStyle w:val="StyleUnderline"/>
          <w:highlight w:val="yellow"/>
        </w:rPr>
        <w:t>willingness to respond to</w:t>
      </w:r>
      <w:r w:rsidRPr="00DB69D7">
        <w:rPr>
          <w:rStyle w:val="StyleUnderline"/>
        </w:rPr>
        <w:t xml:space="preserve"> public </w:t>
      </w:r>
      <w:r w:rsidRPr="00F25BF6">
        <w:rPr>
          <w:rStyle w:val="StyleUnderline"/>
          <w:highlight w:val="yellow"/>
        </w:rPr>
        <w:t>pressure</w:t>
      </w:r>
      <w:r w:rsidRPr="00DB69D7">
        <w:rPr>
          <w:rStyle w:val="StyleUnderline"/>
        </w:rPr>
        <w:t xml:space="preserve"> on this issue in the past, as evidenced by their acquiescence to sustained public calls by the U</w:t>
      </w:r>
      <w:r>
        <w:t xml:space="preserve">nited </w:t>
      </w:r>
      <w:r w:rsidRPr="00DB69D7">
        <w:rPr>
          <w:rStyle w:val="StyleUnderline"/>
        </w:rPr>
        <w:t>S</w:t>
      </w:r>
      <w:r>
        <w:t xml:space="preserve">tates </w:t>
      </w:r>
      <w:r w:rsidRPr="00DB69D7">
        <w:rPr>
          <w:rStyle w:val="StyleUnderline"/>
        </w:rPr>
        <w:t>for an end to their blockade</w:t>
      </w:r>
      <w:r>
        <w:t xml:space="preserve"> in December.</w:t>
      </w:r>
    </w:p>
    <w:p w:rsidR="00EA7C9D" w:rsidRDefault="00EA7C9D" w:rsidP="00EA7C9D">
      <w:r>
        <w:t xml:space="preserve">Furthermore, </w:t>
      </w:r>
      <w:r w:rsidRPr="00F25BF6">
        <w:rPr>
          <w:rStyle w:val="StyleUnderline"/>
          <w:highlight w:val="yellow"/>
        </w:rPr>
        <w:t>the U</w:t>
      </w:r>
      <w:r>
        <w:t xml:space="preserve">nited </w:t>
      </w:r>
      <w:r w:rsidRPr="00F25BF6">
        <w:rPr>
          <w:rStyle w:val="StyleUnderline"/>
          <w:highlight w:val="yellow"/>
        </w:rPr>
        <w:t>S</w:t>
      </w:r>
      <w:r>
        <w:t xml:space="preserve">tates </w:t>
      </w:r>
      <w:r w:rsidRPr="00F25BF6">
        <w:rPr>
          <w:rStyle w:val="StyleUnderline"/>
          <w:highlight w:val="yellow"/>
        </w:rPr>
        <w:t>has significant leverage</w:t>
      </w:r>
      <w:r w:rsidRPr="00DB69D7">
        <w:rPr>
          <w:rStyle w:val="StyleUnderline"/>
        </w:rPr>
        <w:t xml:space="preserve"> over Saudi Arabia that it could use to influence the kingdom’s behavior</w:t>
      </w:r>
      <w:r>
        <w:t xml:space="preserve">. American assistance in refueling Saudi planes has allowed them to partake in longer, more ambitious aerial assaults in which the Saudi air force uses American-made missiles to attack their targets. </w:t>
      </w:r>
      <w:r w:rsidRPr="00F25BF6">
        <w:rPr>
          <w:rStyle w:val="StyleUnderline"/>
          <w:highlight w:val="yellow"/>
        </w:rPr>
        <w:t>Conditioning</w:t>
      </w:r>
      <w:r>
        <w:t xml:space="preserve"> the continuation of such </w:t>
      </w:r>
      <w:r w:rsidRPr="00DB69D7">
        <w:rPr>
          <w:rStyle w:val="StyleUnderline"/>
        </w:rPr>
        <w:t xml:space="preserve">support upon a change of tactics meant to minimize the damage to civilian targets </w:t>
      </w:r>
      <w:r w:rsidRPr="00F25BF6">
        <w:rPr>
          <w:rStyle w:val="StyleUnderline"/>
          <w:highlight w:val="yellow"/>
        </w:rPr>
        <w:t>would give</w:t>
      </w:r>
      <w:r w:rsidRPr="00DB69D7">
        <w:rPr>
          <w:rStyle w:val="StyleUnderline"/>
        </w:rPr>
        <w:t xml:space="preserve"> Saudi Arabia </w:t>
      </w:r>
      <w:r w:rsidRPr="00F25BF6">
        <w:rPr>
          <w:rStyle w:val="Emphasis"/>
          <w:highlight w:val="yellow"/>
        </w:rPr>
        <w:t>a significant incentive to alter</w:t>
      </w:r>
      <w:r w:rsidRPr="00DB69D7">
        <w:rPr>
          <w:rStyle w:val="Emphasis"/>
        </w:rPr>
        <w:t xml:space="preserve"> its </w:t>
      </w:r>
      <w:r w:rsidRPr="00F25BF6">
        <w:rPr>
          <w:rStyle w:val="Emphasis"/>
          <w:highlight w:val="yellow"/>
        </w:rPr>
        <w:t>behavior</w:t>
      </w:r>
      <w:r w:rsidRPr="00DB69D7">
        <w:rPr>
          <w:rStyle w:val="StyleUnderline"/>
        </w:rPr>
        <w:t>, as the Saudis would find it substantially more difficult to carry out their coalition’s campaign with diminished American support</w:t>
      </w:r>
      <w:r>
        <w:t>.</w:t>
      </w:r>
    </w:p>
    <w:p w:rsidR="00EA7C9D" w:rsidRDefault="00EA7C9D" w:rsidP="00EA7C9D">
      <w:r>
        <w:t xml:space="preserve">Finally, the recent </w:t>
      </w:r>
      <w:r w:rsidRPr="00F25BF6">
        <w:rPr>
          <w:rStyle w:val="StyleUnderline"/>
          <w:highlight w:val="yellow"/>
        </w:rPr>
        <w:t>tensions between Saudi Arabia and</w:t>
      </w:r>
      <w:r>
        <w:t xml:space="preserve"> their leading coalition ally, </w:t>
      </w:r>
      <w:r w:rsidRPr="00F25BF6">
        <w:rPr>
          <w:rStyle w:val="StyleUnderline"/>
          <w:highlight w:val="yellow"/>
        </w:rPr>
        <w:t>the UAE</w:t>
      </w:r>
      <w:r>
        <w:t xml:space="preserve">, </w:t>
      </w:r>
      <w:r w:rsidRPr="00DB69D7">
        <w:rPr>
          <w:rStyle w:val="StyleUnderline"/>
        </w:rPr>
        <w:t>regarding the</w:t>
      </w:r>
      <w:r>
        <w:t xml:space="preserve"> desired end of the </w:t>
      </w:r>
      <w:r w:rsidRPr="00DB69D7">
        <w:rPr>
          <w:rStyle w:val="StyleUnderline"/>
        </w:rPr>
        <w:t xml:space="preserve">conflict </w:t>
      </w:r>
      <w:r w:rsidRPr="00F25BF6">
        <w:rPr>
          <w:rStyle w:val="StyleUnderline"/>
          <w:highlight w:val="yellow"/>
        </w:rPr>
        <w:t>presents the perfect opportunity</w:t>
      </w:r>
      <w:r>
        <w:t xml:space="preserve"> for the Trump administration </w:t>
      </w:r>
      <w:r w:rsidRPr="00DB69D7">
        <w:rPr>
          <w:rStyle w:val="StyleUnderline"/>
        </w:rPr>
        <w:t>to meaningfully engage</w:t>
      </w:r>
      <w:r>
        <w:t xml:space="preserve"> the Saudis </w:t>
      </w:r>
      <w:r w:rsidRPr="00DB69D7">
        <w:rPr>
          <w:rStyle w:val="StyleUnderline"/>
        </w:rPr>
        <w:t>on a change in tactics. Between the Saudi support for</w:t>
      </w:r>
      <w:r>
        <w:t xml:space="preserve"> Yemen’s Muslim Brotherhood-affiliated </w:t>
      </w:r>
      <w:r w:rsidRPr="00DB69D7">
        <w:rPr>
          <w:rStyle w:val="StyleUnderline"/>
        </w:rPr>
        <w:t>al-Islah</w:t>
      </w:r>
      <w:r>
        <w:t xml:space="preserve"> party </w:t>
      </w:r>
      <w:r w:rsidRPr="00DB69D7">
        <w:rPr>
          <w:rStyle w:val="StyleUnderline"/>
        </w:rPr>
        <w:t>to the UAE’s arming of the southern secessionist movement</w:t>
      </w:r>
      <w:r>
        <w:t xml:space="preserve"> that attacked government forces in Aden in early February, </w:t>
      </w:r>
      <w:r w:rsidRPr="00DB69D7">
        <w:rPr>
          <w:rStyle w:val="StyleUnderline"/>
        </w:rPr>
        <w:t>it has become</w:t>
      </w:r>
      <w:r>
        <w:t xml:space="preserve"> increasingly </w:t>
      </w:r>
      <w:r w:rsidRPr="00DB69D7">
        <w:rPr>
          <w:rStyle w:val="StyleUnderline"/>
        </w:rPr>
        <w:t>clear that the coalition’s most prominent members have little in common</w:t>
      </w:r>
      <w:r>
        <w:t xml:space="preserve"> in regards to Yemen </w:t>
      </w:r>
      <w:r w:rsidRPr="00DB69D7">
        <w:rPr>
          <w:rStyle w:val="StyleUnderline"/>
        </w:rPr>
        <w:t xml:space="preserve">beyond their mutual distaste of the Houthis and fear of creeping Iranian influence. Present </w:t>
      </w:r>
      <w:r w:rsidRPr="00F25BF6">
        <w:rPr>
          <w:rStyle w:val="StyleUnderline"/>
          <w:highlight w:val="yellow"/>
        </w:rPr>
        <w:t>circumstances have left Saudi Arabia more desperate than ever</w:t>
      </w:r>
      <w:r w:rsidRPr="00DB69D7">
        <w:rPr>
          <w:rStyle w:val="StyleUnderline"/>
        </w:rPr>
        <w:t xml:space="preserve"> for stable allies in the conflict and have forced them to reconsider the efficacy of their overall strategy</w:t>
      </w:r>
      <w:r>
        <w:t xml:space="preserve"> in Yemen. </w:t>
      </w:r>
      <w:r w:rsidRPr="00F25BF6">
        <w:rPr>
          <w:rStyle w:val="Emphasis"/>
          <w:highlight w:val="yellow"/>
        </w:rPr>
        <w:t>If ever there was a time for the U</w:t>
      </w:r>
      <w:r>
        <w:t xml:space="preserve">nited </w:t>
      </w:r>
      <w:r w:rsidRPr="00F25BF6">
        <w:rPr>
          <w:rStyle w:val="Emphasis"/>
          <w:highlight w:val="yellow"/>
        </w:rPr>
        <w:t>S</w:t>
      </w:r>
      <w:r>
        <w:t xml:space="preserve">tates </w:t>
      </w:r>
      <w:r w:rsidRPr="00F25BF6">
        <w:rPr>
          <w:rStyle w:val="Emphasis"/>
          <w:highlight w:val="yellow"/>
        </w:rPr>
        <w:t>to exert its influence to encourage a change in</w:t>
      </w:r>
      <w:r w:rsidRPr="00DB69D7">
        <w:rPr>
          <w:rStyle w:val="Emphasis"/>
        </w:rPr>
        <w:t xml:space="preserve"> the kingdom’s military </w:t>
      </w:r>
      <w:r w:rsidRPr="00F25BF6">
        <w:rPr>
          <w:rStyle w:val="Emphasis"/>
          <w:highlight w:val="yellow"/>
        </w:rPr>
        <w:t>tactics, that time is now</w:t>
      </w:r>
      <w:r>
        <w:t>.</w:t>
      </w:r>
    </w:p>
    <w:p w:rsidR="00EA7C9D" w:rsidRDefault="00EA7C9D" w:rsidP="00EA7C9D">
      <w:r>
        <w:t xml:space="preserve">The Trump administration missed the opportunity to use the State of the Union to publicly highlight the coalition’s collective failure in Yemen, and it should not compound that error by continuing to ignore the mistakes being made by Saudi Arabia in Yemen. The targeting of civilian populations and critical infrastructure by the Saudi military has created a humanitarian crisis in Yemen and risks inspiring future generations of extremists dedicated to disrupting the established order in the Arabian Peninsula, all while failing to meaningfully resolve the ongoing conflict. </w:t>
      </w:r>
      <w:r w:rsidRPr="00DB69D7">
        <w:rPr>
          <w:rStyle w:val="StyleUnderline"/>
        </w:rPr>
        <w:t>While Saudi Arabia remains a crucial regional ally, the U</w:t>
      </w:r>
      <w:r>
        <w:t xml:space="preserve">nited </w:t>
      </w:r>
      <w:r w:rsidRPr="00DB69D7">
        <w:rPr>
          <w:rStyle w:val="StyleUnderline"/>
        </w:rPr>
        <w:t>S</w:t>
      </w:r>
      <w:r>
        <w:t xml:space="preserve">tates </w:t>
      </w:r>
      <w:r w:rsidRPr="00DB69D7">
        <w:rPr>
          <w:rStyle w:val="StyleUnderline"/>
        </w:rPr>
        <w:t>must use its significant sway with the Saudis to convince them to change their military tactics in Yemen before the present situation devolves even further into instability and chaos</w:t>
      </w:r>
      <w:r>
        <w:t>.</w:t>
      </w:r>
    </w:p>
    <w:p w:rsidR="00EA7C9D" w:rsidRDefault="00EA7C9D" w:rsidP="00EA7C9D"/>
    <w:p w:rsidR="00EA7C9D" w:rsidRDefault="00EA7C9D" w:rsidP="00EA7C9D">
      <w:pPr>
        <w:pStyle w:val="Heading4"/>
      </w:pPr>
      <w:r>
        <w:t xml:space="preserve">That feeling is even more intense after </w:t>
      </w:r>
      <w:r w:rsidRPr="00F25BF6">
        <w:rPr>
          <w:u w:val="single"/>
        </w:rPr>
        <w:t>the official UAE draw-down</w:t>
      </w:r>
      <w:r>
        <w:t xml:space="preserve">. </w:t>
      </w:r>
    </w:p>
    <w:p w:rsidR="00EA7C9D" w:rsidRPr="00F61F74" w:rsidRDefault="00EA7C9D" w:rsidP="00EA7C9D">
      <w:r w:rsidRPr="00F61F74">
        <w:rPr>
          <w:rStyle w:val="Style13ptBold"/>
        </w:rPr>
        <w:t>Law 19</w:t>
      </w:r>
      <w:r>
        <w:t xml:space="preserve"> — Bill Law, </w:t>
      </w:r>
      <w:r w:rsidRPr="00D5761B">
        <w:t xml:space="preserve">Director of </w:t>
      </w:r>
      <w:r w:rsidRPr="00D5761B">
        <w:rPr>
          <w:i/>
        </w:rPr>
        <w:t>The Gulf Matters</w:t>
      </w:r>
      <w:r w:rsidRPr="00D5761B">
        <w:t xml:space="preserve">—a news site about the Middle East, Former Senior Broadcast Journalist at the </w:t>
      </w:r>
      <w:r w:rsidRPr="00D5761B">
        <w:rPr>
          <w:i/>
        </w:rPr>
        <w:t>BBC</w:t>
      </w:r>
      <w:r w:rsidRPr="00D5761B">
        <w:t xml:space="preserve">, </w:t>
      </w:r>
      <w:r>
        <w:t xml:space="preserve">2019 (“Yemen: Emirati drawdown could give MBS a way out,” </w:t>
      </w:r>
      <w:r>
        <w:rPr>
          <w:i/>
        </w:rPr>
        <w:t>Middle East Eye</w:t>
      </w:r>
      <w:r>
        <w:t>, July 4</w:t>
      </w:r>
      <w:r w:rsidRPr="00F61F74">
        <w:rPr>
          <w:vertAlign w:val="superscript"/>
        </w:rPr>
        <w:t>th</w:t>
      </w:r>
      <w:r>
        <w:t xml:space="preserve">, Available Online at </w:t>
      </w:r>
      <w:hyperlink r:id="rId148" w:history="1">
        <w:r w:rsidRPr="00BF25C1">
          <w:rPr>
            <w:rStyle w:val="Hyperlink"/>
          </w:rPr>
          <w:t>https://www.middleeasteye.net/opinion/yemen-emirati-drawdown-could-give-mbs-way-out</w:t>
        </w:r>
      </w:hyperlink>
      <w:r>
        <w:t>, Accessed 07-07-2019)</w:t>
      </w:r>
    </w:p>
    <w:p w:rsidR="00EA7C9D" w:rsidRDefault="00EA7C9D" w:rsidP="00EA7C9D">
      <w:r>
        <w:t>Stop the savage war</w:t>
      </w:r>
    </w:p>
    <w:p w:rsidR="00EA7C9D" w:rsidRDefault="00EA7C9D" w:rsidP="00EA7C9D">
      <w:r w:rsidRPr="00F61F74">
        <w:rPr>
          <w:rStyle w:val="StyleUnderline"/>
        </w:rPr>
        <w:t>The Emirati drawdown should set alarm bells ringing in Riyadh. When your comrade in arms decides enough’s enough,</w:t>
      </w:r>
      <w:r>
        <w:t xml:space="preserve"> then </w:t>
      </w:r>
      <w:r w:rsidRPr="00F61F74">
        <w:rPr>
          <w:rStyle w:val="StyleUnderline"/>
        </w:rPr>
        <w:t>it is time to start rethinking what</w:t>
      </w:r>
      <w:r>
        <w:t xml:space="preserve"> exactly </w:t>
      </w:r>
      <w:r w:rsidRPr="00F61F74">
        <w:rPr>
          <w:rStyle w:val="StyleUnderline"/>
        </w:rPr>
        <w:t xml:space="preserve">you are </w:t>
      </w:r>
      <w:r w:rsidRPr="00F61F74">
        <w:rPr>
          <w:rStyle w:val="StyleUnderline"/>
        </w:rPr>
        <w:lastRenderedPageBreak/>
        <w:t>doing</w:t>
      </w:r>
      <w:r>
        <w:t xml:space="preserve"> at the dance. The Saudis have said with justification that every time they push for talks, the Houthis agree and then back out. They argue it is the Houthis, backed by Iran, who are prolonging the war. </w:t>
      </w:r>
    </w:p>
    <w:p w:rsidR="00EA7C9D" w:rsidRDefault="00EA7C9D" w:rsidP="00EA7C9D">
      <w:r>
        <w:t xml:space="preserve">That may well be the case but </w:t>
      </w:r>
      <w:r w:rsidRPr="00F61F74">
        <w:rPr>
          <w:rStyle w:val="StyleUnderline"/>
        </w:rPr>
        <w:t>the only way for MBS to extricate his country is to take the road signposted political settlement</w:t>
      </w:r>
      <w:r>
        <w:t>.</w:t>
      </w:r>
    </w:p>
    <w:p w:rsidR="00EA7C9D" w:rsidRDefault="00EA7C9D" w:rsidP="00EA7C9D">
      <w:r w:rsidRPr="00F61F74">
        <w:rPr>
          <w:rStyle w:val="StyleUnderline"/>
        </w:rPr>
        <w:t>The Houthis will not be bombed to the negotiating table. That means</w:t>
      </w:r>
      <w:r>
        <w:t xml:space="preserve">, I believe, </w:t>
      </w:r>
      <w:r w:rsidRPr="00D5761B">
        <w:rPr>
          <w:rStyle w:val="StyleUnderline"/>
          <w:highlight w:val="yellow"/>
        </w:rPr>
        <w:t>a unilateral cessation</w:t>
      </w:r>
      <w:r w:rsidRPr="00F61F74">
        <w:rPr>
          <w:rStyle w:val="StyleUnderline"/>
        </w:rPr>
        <w:t xml:space="preserve"> of the air campaign, with a tight time frame and outside pressure to get the Houthis to the table</w:t>
      </w:r>
      <w:r>
        <w:t xml:space="preserve">, this time to stay.  </w:t>
      </w:r>
    </w:p>
    <w:p w:rsidR="00EA7C9D" w:rsidRDefault="00EA7C9D" w:rsidP="00EA7C9D">
      <w:r w:rsidRPr="00F61F74">
        <w:rPr>
          <w:rStyle w:val="StyleUnderline"/>
        </w:rPr>
        <w:t xml:space="preserve">It </w:t>
      </w:r>
      <w:r w:rsidRPr="00D5761B">
        <w:rPr>
          <w:rStyle w:val="StyleUnderline"/>
          <w:highlight w:val="yellow"/>
        </w:rPr>
        <w:t>has the virtue of casting the Saudis in a favourable light, something they may want</w:t>
      </w:r>
      <w:r w:rsidRPr="00F61F74">
        <w:rPr>
          <w:rStyle w:val="StyleUnderline"/>
        </w:rPr>
        <w:t xml:space="preserve"> to grasp as condemnation grows</w:t>
      </w:r>
      <w:r>
        <w:t>, particularly in the US, where both houses of Congress have passed bills to end military support for the war.</w:t>
      </w:r>
    </w:p>
    <w:p w:rsidR="00EA7C9D" w:rsidRDefault="00EA7C9D" w:rsidP="00EA7C9D">
      <w:r>
        <w:t>Granted, such a step is only a very modest beginning in the effort to put a stop to a savage and complicated war that otherwise will continue with no end in sight.</w:t>
      </w:r>
    </w:p>
    <w:p w:rsidR="00EA7C9D" w:rsidRDefault="00EA7C9D" w:rsidP="00EA7C9D">
      <w:r>
        <w:t xml:space="preserve">However, </w:t>
      </w:r>
      <w:r w:rsidRPr="00D5761B">
        <w:rPr>
          <w:rStyle w:val="StyleUnderline"/>
          <w:highlight w:val="yellow"/>
        </w:rPr>
        <w:t>MBZ’s decision</w:t>
      </w:r>
      <w:r w:rsidRPr="00F61F74">
        <w:rPr>
          <w:rStyle w:val="StyleUnderline"/>
        </w:rPr>
        <w:t xml:space="preserve"> to strategically draw down his own troops </w:t>
      </w:r>
      <w:r w:rsidRPr="00D5761B">
        <w:rPr>
          <w:rStyle w:val="StyleUnderline"/>
          <w:highlight w:val="yellow"/>
        </w:rPr>
        <w:t>may be</w:t>
      </w:r>
      <w:r w:rsidRPr="00F61F74">
        <w:rPr>
          <w:rStyle w:val="StyleUnderline"/>
        </w:rPr>
        <w:t xml:space="preserve"> just </w:t>
      </w:r>
      <w:r w:rsidRPr="00D5761B">
        <w:rPr>
          <w:rStyle w:val="StyleUnderline"/>
          <w:highlight w:val="yellow"/>
        </w:rPr>
        <w:t>the opening</w:t>
      </w:r>
      <w:r w:rsidRPr="00F61F74">
        <w:rPr>
          <w:rStyle w:val="StyleUnderline"/>
        </w:rPr>
        <w:t xml:space="preserve"> that </w:t>
      </w:r>
      <w:r w:rsidRPr="00D5761B">
        <w:rPr>
          <w:rStyle w:val="StyleUnderline"/>
          <w:highlight w:val="yellow"/>
        </w:rPr>
        <w:t>M</w:t>
      </w:r>
      <w:r>
        <w:t xml:space="preserve">ohammed </w:t>
      </w:r>
      <w:r w:rsidRPr="00D5761B">
        <w:rPr>
          <w:rStyle w:val="StyleUnderline"/>
          <w:highlight w:val="yellow"/>
        </w:rPr>
        <w:t>b</w:t>
      </w:r>
      <w:r>
        <w:t xml:space="preserve">in </w:t>
      </w:r>
      <w:r w:rsidRPr="00D5761B">
        <w:rPr>
          <w:rStyle w:val="StyleUnderline"/>
          <w:highlight w:val="yellow"/>
        </w:rPr>
        <w:t>S</w:t>
      </w:r>
      <w:r>
        <w:t xml:space="preserve">alman </w:t>
      </w:r>
      <w:r w:rsidRPr="00D5761B">
        <w:rPr>
          <w:rStyle w:val="StyleUnderline"/>
          <w:highlight w:val="yellow"/>
        </w:rPr>
        <w:t>needs</w:t>
      </w:r>
      <w:r>
        <w:t>. For the sake of the Yemeni people, let us hope he takes that step.</w:t>
      </w:r>
    </w:p>
    <w:p w:rsidR="00EA7C9D" w:rsidRDefault="00EA7C9D" w:rsidP="00EA7C9D"/>
    <w:p w:rsidR="00EA7C9D" w:rsidRPr="002159E2" w:rsidRDefault="00EA7C9D" w:rsidP="00EA7C9D">
      <w:pPr>
        <w:pStyle w:val="Heading4"/>
      </w:pPr>
      <w:r>
        <w:t xml:space="preserve">They’re also </w:t>
      </w:r>
      <w:r>
        <w:rPr>
          <w:u w:val="single"/>
        </w:rPr>
        <w:t>sensitive</w:t>
      </w:r>
      <w:r>
        <w:t xml:space="preserve"> to U.S. criticism. </w:t>
      </w:r>
    </w:p>
    <w:p w:rsidR="00EA7C9D" w:rsidRPr="00D57CEC" w:rsidRDefault="00EA7C9D" w:rsidP="00EA7C9D">
      <w:r w:rsidRPr="00D57CEC">
        <w:rPr>
          <w:rStyle w:val="Style13ptBold"/>
        </w:rPr>
        <w:t>Byman and O’Hanlon 18</w:t>
      </w:r>
      <w:r>
        <w:t xml:space="preserve"> — </w:t>
      </w:r>
      <w:r w:rsidRPr="00D57CEC">
        <w:rPr>
          <w:u w:val="single"/>
        </w:rPr>
        <w:t>Daniel Byman</w:t>
      </w:r>
      <w:r>
        <w:t xml:space="preserve">, </w:t>
      </w:r>
      <w:r w:rsidRPr="005F1B62">
        <w:t>Professor and Senior Associate Dean at the School of Foreign Service at Georgetown University, Senior Fellow at the Center for Middle East Policy at the Brookings Institution, former Director of the Center for Security Studies and Security Studies Program at Georgetown University, former Research Director of the Center for Middle East Public Policy at the RAND Corporation, former Professional Staff Member on the 9/11 Commission and the Joint 9/11 Inquiry Staff of the House and Senate Intelligence Committees, holds a Ph.D. in Political Science from the Massachusetts Institute of Technology,</w:t>
      </w:r>
      <w:r>
        <w:t xml:space="preserve"> and </w:t>
      </w:r>
      <w:r w:rsidRPr="00D57CEC">
        <w:rPr>
          <w:u w:val="single"/>
        </w:rPr>
        <w:t>Michael O’Hanlon</w:t>
      </w:r>
      <w:r>
        <w:t xml:space="preserve">, </w:t>
      </w:r>
      <w:r w:rsidRPr="00A97E0D">
        <w:t xml:space="preserve">Senior Fellow and Director of Research in Foreign Policy at the Brookings Institution, Adjunct Professor in the Center for Security Studies at Georgetown University, Adjunct Professor of International and Public Affairs at Columbia University, Senior Fellow and Co-Director of the Center for 21st Century Security and Intelligence at Syracuse University, former Member of the External Advisory Board at the U.S. Central Intelligence Agency, former Analyst at the Congressional Budget Office, holds a Ph.D. in Public and International Affairs from Princeton University, </w:t>
      </w:r>
      <w:r>
        <w:t xml:space="preserve">2018 (“It’s time to put the brakes on Saudi Arabia’s war in Yemen,” </w:t>
      </w:r>
      <w:r>
        <w:rPr>
          <w:i/>
        </w:rPr>
        <w:t>The Washington Post</w:t>
      </w:r>
      <w:r>
        <w:t>, October 23</w:t>
      </w:r>
      <w:r w:rsidRPr="00D57CEC">
        <w:rPr>
          <w:vertAlign w:val="superscript"/>
        </w:rPr>
        <w:t>rd</w:t>
      </w:r>
      <w:r>
        <w:t xml:space="preserve">, Available Online at </w:t>
      </w:r>
      <w:hyperlink r:id="rId149" w:history="1">
        <w:r w:rsidRPr="00BE5632">
          <w:rPr>
            <w:rStyle w:val="Hyperlink"/>
          </w:rPr>
          <w:t>https://www.washingtonpost.com/news/global-opinions/wp/2018/10/23/its-time-to-put-the-brakes-on-saudi-arabias-war-in-yemen/,</w:t>
        </w:r>
      </w:hyperlink>
      <w:r>
        <w:t xml:space="preserve"> Accessed 06-24-2019)</w:t>
      </w:r>
    </w:p>
    <w:p w:rsidR="00EA7C9D" w:rsidRDefault="00EA7C9D" w:rsidP="00EA7C9D">
      <w:r w:rsidRPr="008160D3">
        <w:rPr>
          <w:rStyle w:val="StyleUnderline"/>
        </w:rPr>
        <w:t>One tempting option would be to stop U.S. arms sales — a measure that could impose pain on Riyadh without disrupting America’s de facto security guarantee, or the world’s unquenchable thirst for Saudi hydrocarbons. Yet</w:t>
      </w:r>
      <w:r>
        <w:t xml:space="preserve"> President </w:t>
      </w:r>
      <w:r w:rsidRPr="008160D3">
        <w:rPr>
          <w:rStyle w:val="StyleUnderline"/>
        </w:rPr>
        <w:t>Trump resists this step, arguing that</w:t>
      </w:r>
      <w:r>
        <w:t xml:space="preserve"> American </w:t>
      </w:r>
      <w:r w:rsidRPr="008160D3">
        <w:rPr>
          <w:rStyle w:val="StyleUnderline"/>
        </w:rPr>
        <w:t>jobs are on the line</w:t>
      </w:r>
      <w:r>
        <w:t>.</w:t>
      </w:r>
    </w:p>
    <w:p w:rsidR="00EA7C9D" w:rsidRDefault="00EA7C9D" w:rsidP="00EA7C9D">
      <w:r>
        <w:t xml:space="preserve">But </w:t>
      </w:r>
      <w:r w:rsidRPr="008160D3">
        <w:rPr>
          <w:rStyle w:val="StyleUnderline"/>
        </w:rPr>
        <w:t xml:space="preserve">there’s a natural compromise. </w:t>
      </w:r>
      <w:r w:rsidRPr="002159E2">
        <w:rPr>
          <w:rStyle w:val="StyleUnderline"/>
          <w:highlight w:val="yellow"/>
        </w:rPr>
        <w:t>We should use this crisis as a chance to</w:t>
      </w:r>
      <w:r>
        <w:t xml:space="preserve"> do what we should have been doing all along — namely, to </w:t>
      </w:r>
      <w:r w:rsidRPr="002159E2">
        <w:rPr>
          <w:rStyle w:val="StyleUnderline"/>
          <w:highlight w:val="yellow"/>
        </w:rPr>
        <w:t>force the Saudis</w:t>
      </w:r>
      <w:r>
        <w:t xml:space="preserve"> (</w:t>
      </w:r>
      <w:r w:rsidRPr="002159E2">
        <w:rPr>
          <w:rStyle w:val="StyleUnderline"/>
          <w:highlight w:val="yellow"/>
        </w:rPr>
        <w:t>and</w:t>
      </w:r>
      <w:r>
        <w:t xml:space="preserve">, ideally, their key ally, </w:t>
      </w:r>
      <w:r w:rsidRPr="002159E2">
        <w:rPr>
          <w:rStyle w:val="StyleUnderline"/>
          <w:highlight w:val="yellow"/>
        </w:rPr>
        <w:t>the U</w:t>
      </w:r>
      <w:r>
        <w:t xml:space="preserve">nited </w:t>
      </w:r>
      <w:r w:rsidRPr="002159E2">
        <w:rPr>
          <w:rStyle w:val="StyleUnderline"/>
          <w:highlight w:val="yellow"/>
        </w:rPr>
        <w:t>A</w:t>
      </w:r>
      <w:r>
        <w:t xml:space="preserve">rab </w:t>
      </w:r>
      <w:r w:rsidRPr="002159E2">
        <w:rPr>
          <w:rStyle w:val="StyleUnderline"/>
          <w:highlight w:val="yellow"/>
        </w:rPr>
        <w:t>E</w:t>
      </w:r>
      <w:r>
        <w:t xml:space="preserve">mirates) </w:t>
      </w:r>
      <w:r w:rsidRPr="002159E2">
        <w:rPr>
          <w:rStyle w:val="StyleUnderline"/>
          <w:highlight w:val="yellow"/>
        </w:rPr>
        <w:t>to rethink their</w:t>
      </w:r>
      <w:r w:rsidRPr="008160D3">
        <w:rPr>
          <w:rStyle w:val="StyleUnderline"/>
        </w:rPr>
        <w:t xml:space="preserve"> disastrous </w:t>
      </w:r>
      <w:r w:rsidRPr="002159E2">
        <w:rPr>
          <w:rStyle w:val="StyleUnderline"/>
          <w:highlight w:val="yellow"/>
        </w:rPr>
        <w:t>war</w:t>
      </w:r>
      <w:r w:rsidRPr="008160D3">
        <w:rPr>
          <w:rStyle w:val="StyleUnderline"/>
        </w:rPr>
        <w:t xml:space="preserve"> in</w:t>
      </w:r>
      <w:r>
        <w:t xml:space="preserve"> neighboring </w:t>
      </w:r>
      <w:r w:rsidRPr="008160D3">
        <w:rPr>
          <w:rStyle w:val="StyleUnderline"/>
        </w:rPr>
        <w:t>Yemen</w:t>
      </w:r>
      <w:r>
        <w:t>.</w:t>
      </w:r>
    </w:p>
    <w:p w:rsidR="00EA7C9D" w:rsidRDefault="00EA7C9D" w:rsidP="00EA7C9D">
      <w:r>
        <w:t xml:space="preserve">Three years into the Saudi intervention, </w:t>
      </w:r>
      <w:r w:rsidRPr="008160D3">
        <w:rPr>
          <w:rStyle w:val="StyleUnderline"/>
        </w:rPr>
        <w:t>there is no longer any reasonable argument</w:t>
      </w:r>
      <w:r>
        <w:t xml:space="preserve"> for believing </w:t>
      </w:r>
      <w:r w:rsidRPr="008160D3">
        <w:rPr>
          <w:rStyle w:val="StyleUnderline"/>
        </w:rPr>
        <w:t>that what the Saudis are doing will work</w:t>
      </w:r>
      <w:r>
        <w:t xml:space="preserve">. Meanwhile, </w:t>
      </w:r>
      <w:r w:rsidRPr="008160D3">
        <w:rPr>
          <w:rStyle w:val="StyleUnderline"/>
        </w:rPr>
        <w:t>the intelligence support, logistics assistance and specific types of weaponry</w:t>
      </w:r>
      <w:r>
        <w:t xml:space="preserve"> that </w:t>
      </w:r>
      <w:r w:rsidRPr="008160D3">
        <w:rPr>
          <w:rStyle w:val="StyleUnderline"/>
        </w:rPr>
        <w:t>we provide</w:t>
      </w:r>
      <w:r>
        <w:t xml:space="preserve"> Saudi Arabia </w:t>
      </w:r>
      <w:r w:rsidRPr="008160D3">
        <w:rPr>
          <w:rStyle w:val="StyleUnderline"/>
        </w:rPr>
        <w:t>have made us complicit in all the airstrikes gone wrong and the ensuing carnage</w:t>
      </w:r>
      <w:r>
        <w:t xml:space="preserve"> among civilians.</w:t>
      </w:r>
    </w:p>
    <w:p w:rsidR="00EA7C9D" w:rsidRDefault="00EA7C9D" w:rsidP="00EA7C9D">
      <w:r w:rsidRPr="008160D3">
        <w:rPr>
          <w:rStyle w:val="StyleUnderline"/>
        </w:rPr>
        <w:t>Complete victory</w:t>
      </w:r>
      <w:r>
        <w:t xml:space="preserve"> over the Houthi-led and Iranian-supported forces of northern Yemen </w:t>
      </w:r>
      <w:r w:rsidRPr="008160D3">
        <w:rPr>
          <w:rStyle w:val="StyleUnderline"/>
        </w:rPr>
        <w:t>is not attainable</w:t>
      </w:r>
      <w:r>
        <w:t xml:space="preserve"> for Saudi Arabia and its mostly southern and Sunni allies. </w:t>
      </w:r>
      <w:r w:rsidRPr="008160D3">
        <w:rPr>
          <w:rStyle w:val="StyleUnderline"/>
        </w:rPr>
        <w:t>Nor is it necessary. American,</w:t>
      </w:r>
      <w:r>
        <w:t xml:space="preserve"> and </w:t>
      </w:r>
      <w:r w:rsidRPr="008160D3">
        <w:rPr>
          <w:rStyle w:val="StyleUnderline"/>
        </w:rPr>
        <w:t>Saudi, and</w:t>
      </w:r>
      <w:r>
        <w:t xml:space="preserve"> broader </w:t>
      </w:r>
      <w:r w:rsidRPr="008160D3">
        <w:rPr>
          <w:rStyle w:val="StyleUnderline"/>
        </w:rPr>
        <w:t>regional interests can be adequately protected by continuing targeted strikes against al-Qaeda</w:t>
      </w:r>
      <w:r>
        <w:t xml:space="preserve"> elements in Yemen, </w:t>
      </w:r>
      <w:r w:rsidRPr="008160D3">
        <w:rPr>
          <w:rStyle w:val="StyleUnderline"/>
        </w:rPr>
        <w:t>and reaching some</w:t>
      </w:r>
      <w:r>
        <w:t xml:space="preserve"> kind of </w:t>
      </w:r>
      <w:r w:rsidRPr="008160D3">
        <w:rPr>
          <w:rStyle w:val="StyleUnderline"/>
        </w:rPr>
        <w:t>power-sharing agreement that would give Houthi factions more autonomy in northern Yemen with more resources for</w:t>
      </w:r>
      <w:r>
        <w:t xml:space="preserve"> the </w:t>
      </w:r>
      <w:r w:rsidRPr="008160D3">
        <w:rPr>
          <w:rStyle w:val="StyleUnderline"/>
        </w:rPr>
        <w:t>rebuilding</w:t>
      </w:r>
      <w:r>
        <w:t xml:space="preserve"> of the country. </w:t>
      </w:r>
      <w:r w:rsidRPr="008160D3">
        <w:rPr>
          <w:rStyle w:val="StyleUnderline"/>
        </w:rPr>
        <w:t>An ongoing Iranian presence there, while undesirable, is more tolerable than Iran’s foothold in the Levant. Over time,</w:t>
      </w:r>
      <w:r>
        <w:t xml:space="preserve"> moreover, </w:t>
      </w:r>
      <w:r w:rsidRPr="008160D3">
        <w:rPr>
          <w:rStyle w:val="StyleUnderline"/>
        </w:rPr>
        <w:t>a more stable Yemen will need and want Iran less; Tehran thrives on chaos and conflict</w:t>
      </w:r>
      <w:r>
        <w:t xml:space="preserve"> most of all.</w:t>
      </w:r>
    </w:p>
    <w:p w:rsidR="00EA7C9D" w:rsidRDefault="00EA7C9D" w:rsidP="00EA7C9D">
      <w:r w:rsidRPr="008160D3">
        <w:rPr>
          <w:rStyle w:val="StyleUnderline"/>
        </w:rPr>
        <w:t xml:space="preserve">To ensure that Riyadh takes such a more realistic approach in Yemen, </w:t>
      </w:r>
      <w:r w:rsidRPr="002159E2">
        <w:rPr>
          <w:rStyle w:val="Emphasis"/>
          <w:highlight w:val="yellow"/>
        </w:rPr>
        <w:t>Washington should make its military assistance</w:t>
      </w:r>
      <w:r w:rsidRPr="008160D3">
        <w:rPr>
          <w:rStyle w:val="Emphasis"/>
        </w:rPr>
        <w:t xml:space="preserve"> for the war </w:t>
      </w:r>
      <w:r w:rsidRPr="002159E2">
        <w:rPr>
          <w:rStyle w:val="Emphasis"/>
          <w:highlight w:val="yellow"/>
        </w:rPr>
        <w:t>conditional</w:t>
      </w:r>
      <w:r w:rsidRPr="002159E2">
        <w:rPr>
          <w:rStyle w:val="StyleUnderline"/>
          <w:highlight w:val="yellow"/>
        </w:rPr>
        <w:t>. The U</w:t>
      </w:r>
      <w:r>
        <w:t xml:space="preserve">nited </w:t>
      </w:r>
      <w:r w:rsidRPr="002159E2">
        <w:rPr>
          <w:rStyle w:val="StyleUnderline"/>
          <w:highlight w:val="yellow"/>
        </w:rPr>
        <w:t>S</w:t>
      </w:r>
      <w:r>
        <w:t xml:space="preserve">tates </w:t>
      </w:r>
      <w:r w:rsidRPr="002159E2">
        <w:rPr>
          <w:rStyle w:val="StyleUnderline"/>
          <w:highlight w:val="yellow"/>
        </w:rPr>
        <w:t xml:space="preserve">has </w:t>
      </w:r>
      <w:r w:rsidRPr="002159E2">
        <w:rPr>
          <w:rStyle w:val="StyleUnderline"/>
          <w:highlight w:val="yellow"/>
        </w:rPr>
        <w:lastRenderedPageBreak/>
        <w:t>considerable influence</w:t>
      </w:r>
      <w:r w:rsidRPr="008160D3">
        <w:rPr>
          <w:rStyle w:val="StyleUnderline"/>
        </w:rPr>
        <w:t>. Saudi Arabia depends</w:t>
      </w:r>
      <w:r>
        <w:t xml:space="preserve">, in part, </w:t>
      </w:r>
      <w:r w:rsidRPr="008160D3">
        <w:rPr>
          <w:rStyle w:val="StyleUnderline"/>
        </w:rPr>
        <w:t>on the U</w:t>
      </w:r>
      <w:r>
        <w:t xml:space="preserve">nited </w:t>
      </w:r>
      <w:r w:rsidRPr="008160D3">
        <w:rPr>
          <w:rStyle w:val="StyleUnderline"/>
        </w:rPr>
        <w:t>S</w:t>
      </w:r>
      <w:r>
        <w:t xml:space="preserve">tates </w:t>
      </w:r>
      <w:r w:rsidRPr="008160D3">
        <w:rPr>
          <w:rStyle w:val="StyleUnderline"/>
        </w:rPr>
        <w:t xml:space="preserve">and U.S. contractors for intelligence and logistics. </w:t>
      </w:r>
      <w:r w:rsidRPr="002159E2">
        <w:rPr>
          <w:rStyle w:val="StyleUnderline"/>
          <w:highlight w:val="yellow"/>
        </w:rPr>
        <w:t>Riyadh</w:t>
      </w:r>
      <w:r w:rsidRPr="008160D3">
        <w:rPr>
          <w:rStyle w:val="StyleUnderline"/>
        </w:rPr>
        <w:t xml:space="preserve"> also values America’s good opinion</w:t>
      </w:r>
      <w:r>
        <w:t xml:space="preserve"> (and, if anything, values Trump’s support more than it did Obama’s), </w:t>
      </w:r>
      <w:r w:rsidRPr="008160D3">
        <w:rPr>
          <w:rStyle w:val="StyleUnderline"/>
        </w:rPr>
        <w:t xml:space="preserve">so it </w:t>
      </w:r>
      <w:r w:rsidRPr="002159E2">
        <w:rPr>
          <w:rStyle w:val="StyleUnderline"/>
          <w:highlight w:val="yellow"/>
        </w:rPr>
        <w:t xml:space="preserve">is </w:t>
      </w:r>
      <w:r w:rsidRPr="002159E2">
        <w:rPr>
          <w:rStyle w:val="Emphasis"/>
          <w:highlight w:val="yellow"/>
        </w:rPr>
        <w:t>sensitive to U.S. criticism</w:t>
      </w:r>
      <w:r>
        <w:t>.</w:t>
      </w:r>
    </w:p>
    <w:p w:rsidR="00EA7C9D" w:rsidRDefault="00EA7C9D" w:rsidP="00EA7C9D">
      <w:r>
        <w:t xml:space="preserve">The warring parties could start by declaring a pause in the bombing of Houthi targets and the opening of negotiations, followed by a large-scale infusion of humanitarian aid. </w:t>
      </w:r>
      <w:r w:rsidRPr="002159E2">
        <w:rPr>
          <w:rStyle w:val="StyleUnderline"/>
          <w:highlight w:val="yellow"/>
        </w:rPr>
        <w:t>The Americans would make</w:t>
      </w:r>
      <w:r w:rsidRPr="008160D3">
        <w:rPr>
          <w:rStyle w:val="StyleUnderline"/>
        </w:rPr>
        <w:t xml:space="preserve"> it </w:t>
      </w:r>
      <w:r w:rsidRPr="002159E2">
        <w:rPr>
          <w:rStyle w:val="StyleUnderline"/>
          <w:highlight w:val="yellow"/>
        </w:rPr>
        <w:t>clear</w:t>
      </w:r>
      <w:r w:rsidRPr="008160D3">
        <w:rPr>
          <w:rStyle w:val="StyleUnderline"/>
        </w:rPr>
        <w:t xml:space="preserve"> to Saudi Arabia that the pace of </w:t>
      </w:r>
      <w:r w:rsidRPr="002159E2">
        <w:rPr>
          <w:rStyle w:val="StyleUnderline"/>
          <w:highlight w:val="yellow"/>
        </w:rPr>
        <w:t>airstrikes will have to decline</w:t>
      </w:r>
      <w:r w:rsidRPr="008160D3">
        <w:rPr>
          <w:rStyle w:val="StyleUnderline"/>
        </w:rPr>
        <w:t xml:space="preserve"> (and will reinforce this policy by delivering munitions “just in time” rather than in large batches). </w:t>
      </w:r>
      <w:r w:rsidRPr="002159E2">
        <w:rPr>
          <w:rStyle w:val="StyleUnderline"/>
          <w:highlight w:val="yellow"/>
        </w:rPr>
        <w:t>American planners should be co-located</w:t>
      </w:r>
      <w:r w:rsidRPr="008160D3">
        <w:rPr>
          <w:rStyle w:val="StyleUnderline"/>
        </w:rPr>
        <w:t xml:space="preserve"> with Saudis, </w:t>
      </w:r>
      <w:r w:rsidRPr="002159E2">
        <w:rPr>
          <w:rStyle w:val="StyleUnderline"/>
          <w:highlight w:val="yellow"/>
        </w:rPr>
        <w:t>giving each side veto power</w:t>
      </w:r>
      <w:r w:rsidRPr="002159E2">
        <w:rPr>
          <w:rStyle w:val="StyleUnderline"/>
        </w:rPr>
        <w:t xml:space="preserve"> over</w:t>
      </w:r>
      <w:r w:rsidRPr="008160D3">
        <w:rPr>
          <w:rStyle w:val="StyleUnderline"/>
        </w:rPr>
        <w:t xml:space="preserve"> the use of any lethal ordinance</w:t>
      </w:r>
      <w:r>
        <w:t>.</w:t>
      </w:r>
    </w:p>
    <w:p w:rsidR="00EA7C9D" w:rsidRDefault="00EA7C9D" w:rsidP="00EA7C9D">
      <w:r w:rsidRPr="008160D3">
        <w:rPr>
          <w:rStyle w:val="StyleUnderline"/>
        </w:rPr>
        <w:t>None of this will solve all the problems</w:t>
      </w:r>
      <w:r>
        <w:t xml:space="preserve"> between the United States and the kingdom. </w:t>
      </w:r>
      <w:r w:rsidRPr="008160D3">
        <w:rPr>
          <w:rStyle w:val="StyleUnderline"/>
        </w:rPr>
        <w:t>At least</w:t>
      </w:r>
      <w:r>
        <w:t xml:space="preserve">, though, </w:t>
      </w:r>
      <w:r w:rsidRPr="008160D3">
        <w:rPr>
          <w:rStyle w:val="StyleUnderline"/>
        </w:rPr>
        <w:t>we will no longer be compelled to follow the military lead of a</w:t>
      </w:r>
      <w:r>
        <w:t xml:space="preserve"> young Saudi </w:t>
      </w:r>
      <w:r w:rsidRPr="008160D3">
        <w:rPr>
          <w:rStyle w:val="StyleUnderline"/>
        </w:rPr>
        <w:t>prince who has</w:t>
      </w:r>
      <w:r>
        <w:t xml:space="preserve"> now </w:t>
      </w:r>
      <w:r w:rsidRPr="008160D3">
        <w:rPr>
          <w:rStyle w:val="StyleUnderline"/>
        </w:rPr>
        <w:t>proven</w:t>
      </w:r>
      <w:r>
        <w:t xml:space="preserve"> to the world </w:t>
      </w:r>
      <w:r w:rsidRPr="008160D3">
        <w:rPr>
          <w:rStyle w:val="StyleUnderline"/>
        </w:rPr>
        <w:t>on multiple occasions that his judgment cannot be trusted</w:t>
      </w:r>
      <w:r>
        <w:t>.</w:t>
      </w:r>
    </w:p>
    <w:p w:rsidR="00EA7C9D" w:rsidRPr="0054392E" w:rsidRDefault="00EA7C9D" w:rsidP="00EA7C9D"/>
    <w:p w:rsidR="00EA7C9D" w:rsidRDefault="00EA7C9D" w:rsidP="00EA7C9D">
      <w:pPr>
        <w:pStyle w:val="Heading3"/>
      </w:pPr>
      <w:r>
        <w:lastRenderedPageBreak/>
        <w:t>They Say: “Permute – Do Both”</w:t>
      </w:r>
    </w:p>
    <w:p w:rsidR="00EA7C9D" w:rsidRDefault="00031219" w:rsidP="00EA7C9D">
      <w:pPr>
        <w:pStyle w:val="Heading4"/>
      </w:pPr>
      <w:r w:rsidRPr="00031219">
        <w:t xml:space="preserve">1. </w:t>
      </w:r>
      <w:r w:rsidR="00EA7C9D" w:rsidRPr="0053599E">
        <w:rPr>
          <w:u w:val="single"/>
        </w:rPr>
        <w:t>Doesn’t Solve</w:t>
      </w:r>
      <w:r w:rsidR="00EA7C9D">
        <w:t xml:space="preserve"> — plan enactment ruins Saudi Arabia’s motivation to change its behavior because there is no explicit guarantee that doing so will terminate the arms embargo. </w:t>
      </w:r>
    </w:p>
    <w:p w:rsidR="00EA7C9D" w:rsidRPr="0053599E" w:rsidRDefault="00EA7C9D" w:rsidP="00EA7C9D"/>
    <w:p w:rsidR="00EA7C9D" w:rsidRPr="00F57CB3" w:rsidRDefault="00031219" w:rsidP="00EA7C9D">
      <w:pPr>
        <w:pStyle w:val="Heading4"/>
      </w:pPr>
      <w:r w:rsidRPr="00031219">
        <w:t xml:space="preserve">2. </w:t>
      </w:r>
      <w:r w:rsidR="00EA7C9D" w:rsidRPr="0053599E">
        <w:rPr>
          <w:u w:val="single"/>
        </w:rPr>
        <w:t>Maintaining Leverage Key</w:t>
      </w:r>
      <w:r w:rsidR="00EA7C9D">
        <w:t xml:space="preserve"> — Saudi Arabia </w:t>
      </w:r>
      <w:r w:rsidR="00EA7C9D">
        <w:rPr>
          <w:u w:val="single"/>
        </w:rPr>
        <w:t>will</w:t>
      </w:r>
      <w:r w:rsidR="00EA7C9D">
        <w:t xml:space="preserve"> agree to the deal, but the plan and perm </w:t>
      </w:r>
      <w:r w:rsidR="00EA7C9D" w:rsidRPr="00360C69">
        <w:rPr>
          <w:u w:val="single"/>
        </w:rPr>
        <w:t>give away</w:t>
      </w:r>
      <w:r w:rsidR="00EA7C9D">
        <w:t xml:space="preserve"> the necessary </w:t>
      </w:r>
      <w:r w:rsidR="00EA7C9D">
        <w:rPr>
          <w:u w:val="single"/>
        </w:rPr>
        <w:t>leverage</w:t>
      </w:r>
      <w:r w:rsidR="00EA7C9D">
        <w:t xml:space="preserve">. </w:t>
      </w:r>
      <w:r w:rsidR="00EA7C9D">
        <w:rPr>
          <w:b w:val="0"/>
        </w:rPr>
        <w:t>(The counterplan also avoids the Supplier Shift DA.)</w:t>
      </w:r>
      <w:r w:rsidR="00EA7C9D">
        <w:t xml:space="preserve"> </w:t>
      </w:r>
    </w:p>
    <w:p w:rsidR="00EA7C9D" w:rsidRPr="00BD73D1" w:rsidRDefault="00EA7C9D" w:rsidP="00EA7C9D">
      <w:r w:rsidRPr="00BD73D1">
        <w:rPr>
          <w:rStyle w:val="Style13ptBold"/>
        </w:rPr>
        <w:t>Goldenberg</w:t>
      </w:r>
      <w:r>
        <w:rPr>
          <w:rStyle w:val="Style13ptBold"/>
        </w:rPr>
        <w:t xml:space="preserve"> and Thomas</w:t>
      </w:r>
      <w:r w:rsidRPr="00BD73D1">
        <w:rPr>
          <w:rStyle w:val="Style13ptBold"/>
        </w:rPr>
        <w:t xml:space="preserve"> </w:t>
      </w:r>
      <w:r>
        <w:rPr>
          <w:rStyle w:val="Style13ptBold"/>
        </w:rPr>
        <w:t>18</w:t>
      </w:r>
      <w:r>
        <w:t xml:space="preserve"> —</w:t>
      </w:r>
      <w:r w:rsidRPr="00A560C8">
        <w:t xml:space="preserve"> </w:t>
      </w:r>
      <w:r w:rsidRPr="00BD73D1">
        <w:rPr>
          <w:u w:val="single"/>
        </w:rPr>
        <w:t>Ilan Goldenberg</w:t>
      </w:r>
      <w:r>
        <w:t xml:space="preserve">, </w:t>
      </w:r>
      <w:r w:rsidRPr="00B14152">
        <w:t>Senior Fellow and Director of the Middle East Security Program at the Center for a New American Security, Adjunct Professor in the Security Studies Program at Georgetown University, former Chief of Staff to the Special Envoy for Israeli-Palestinian Negotiations at the U.S. Department of State, former Senior Professional Staff Member on the Senate Foreign Relations Committee, former Special Advisor on the Middle East and Iran Team Chief in the Office of the Under-Secretary of Defense for Policy at the U.S. Department of Defense, holds an M.A. in International Affairs from the School of International and Public Affairs at Columbia University,</w:t>
      </w:r>
      <w:r>
        <w:t xml:space="preserve"> and </w:t>
      </w:r>
      <w:r w:rsidRPr="00A560C8">
        <w:rPr>
          <w:u w:val="single"/>
        </w:rPr>
        <w:t>Kaleigh Thomas</w:t>
      </w:r>
      <w:r>
        <w:t>,</w:t>
      </w:r>
      <w:r w:rsidRPr="00A560C8">
        <w:t xml:space="preserve"> </w:t>
      </w:r>
      <w:r w:rsidRPr="00C635B8">
        <w:t>Research Associate for the Middle East Security Program at the Center for a New American Security, holds an M.A. in International Peace and Conflict Resolution from American University</w:t>
      </w:r>
      <w:r>
        <w:t>, 2018 (“</w:t>
      </w:r>
      <w:r w:rsidRPr="00A560C8">
        <w:t>Give Saudi Arabia a Take It or Leave It Deal</w:t>
      </w:r>
      <w:r>
        <w:t xml:space="preserve">,” </w:t>
      </w:r>
      <w:r w:rsidRPr="00A560C8">
        <w:rPr>
          <w:i/>
        </w:rPr>
        <w:t>The</w:t>
      </w:r>
      <w:r>
        <w:t xml:space="preserve"> </w:t>
      </w:r>
      <w:r>
        <w:rPr>
          <w:i/>
        </w:rPr>
        <w:t>National Interest</w:t>
      </w:r>
      <w:r>
        <w:t>, December 5</w:t>
      </w:r>
      <w:r w:rsidRPr="00A560C8">
        <w:rPr>
          <w:vertAlign w:val="superscript"/>
        </w:rPr>
        <w:t>th</w:t>
      </w:r>
      <w:r>
        <w:t xml:space="preserve">, Available Online at </w:t>
      </w:r>
      <w:r w:rsidRPr="00A560C8">
        <w:t>https://nationalinterest.org/print/feature/give-saudi-arabia-take-it-or-leave-it-deal-37902</w:t>
      </w:r>
      <w:r>
        <w:t>, Accessed 06-24-2019)</w:t>
      </w:r>
    </w:p>
    <w:p w:rsidR="00EA7C9D" w:rsidRDefault="00EA7C9D" w:rsidP="00EA7C9D">
      <w:r w:rsidRPr="00BF10B6">
        <w:rPr>
          <w:rStyle w:val="StyleUnderline"/>
          <w:highlight w:val="yellow"/>
        </w:rPr>
        <w:t>Walking away</w:t>
      </w:r>
      <w:r w:rsidRPr="00C72380">
        <w:rPr>
          <w:rStyle w:val="StyleUnderline"/>
        </w:rPr>
        <w:t xml:space="preserve"> from supporting the Saudi-led war in Yemen</w:t>
      </w:r>
      <w:r>
        <w:t xml:space="preserve"> and ending U.S. mid-air refueling </w:t>
      </w:r>
      <w:r w:rsidRPr="00C72380">
        <w:rPr>
          <w:rStyle w:val="StyleUnderline"/>
        </w:rPr>
        <w:t xml:space="preserve">might give Washington the moral high ground, but it </w:t>
      </w:r>
      <w:r w:rsidRPr="00BF10B6">
        <w:rPr>
          <w:rStyle w:val="StyleUnderline"/>
          <w:highlight w:val="yellow"/>
        </w:rPr>
        <w:t>will do little to stop the killing</w:t>
      </w:r>
      <w:r w:rsidRPr="00C72380">
        <w:rPr>
          <w:rStyle w:val="StyleUnderline"/>
        </w:rPr>
        <w:t xml:space="preserve">. The Saudis view the threat in Yemen as crucial to their interests, so U.S. </w:t>
      </w:r>
      <w:r w:rsidRPr="00BF10B6">
        <w:rPr>
          <w:rStyle w:val="StyleUnderline"/>
          <w:highlight w:val="yellow"/>
        </w:rPr>
        <w:t>pressure to end the war</w:t>
      </w:r>
      <w:r w:rsidRPr="00C72380">
        <w:rPr>
          <w:rStyle w:val="StyleUnderline"/>
        </w:rPr>
        <w:t xml:space="preserve"> altogether </w:t>
      </w:r>
      <w:r w:rsidRPr="00BF10B6">
        <w:rPr>
          <w:rStyle w:val="StyleUnderline"/>
          <w:highlight w:val="yellow"/>
        </w:rPr>
        <w:t>will fall short</w:t>
      </w:r>
      <w:r w:rsidRPr="00C72380">
        <w:rPr>
          <w:rStyle w:val="StyleUnderline"/>
        </w:rPr>
        <w:t xml:space="preserve"> of causing real change. To the Saudis, the threat of Iran establishing a foothold on their southern border is much more vital to their interests than procuring U.S. weapons. </w:t>
      </w:r>
      <w:r w:rsidRPr="00BF10B6">
        <w:rPr>
          <w:rStyle w:val="StyleUnderline"/>
          <w:highlight w:val="yellow"/>
        </w:rPr>
        <w:t>Rather than walk away</w:t>
      </w:r>
      <w:r w:rsidRPr="00C72380">
        <w:rPr>
          <w:rStyle w:val="StyleUnderline"/>
        </w:rPr>
        <w:t xml:space="preserve"> from Yemen, </w:t>
      </w:r>
      <w:r w:rsidRPr="00BF10B6">
        <w:rPr>
          <w:rStyle w:val="StyleUnderline"/>
          <w:highlight w:val="yellow"/>
        </w:rPr>
        <w:t>they will buy Russian bombs or use less sophisticated weapons and tactics that will kill even more</w:t>
      </w:r>
      <w:r w:rsidRPr="00C72380">
        <w:rPr>
          <w:rStyle w:val="StyleUnderline"/>
        </w:rPr>
        <w:t xml:space="preserve"> civilians. Americans will have washed our hands of a morally unacceptable situation, but </w:t>
      </w:r>
      <w:r w:rsidRPr="00BF10B6">
        <w:rPr>
          <w:rStyle w:val="StyleUnderline"/>
          <w:highlight w:val="yellow"/>
        </w:rPr>
        <w:t>civilian deaths and</w:t>
      </w:r>
      <w:r w:rsidRPr="00C72380">
        <w:rPr>
          <w:rStyle w:val="StyleUnderline"/>
        </w:rPr>
        <w:t xml:space="preserve"> the threat of </w:t>
      </w:r>
      <w:r w:rsidRPr="00BF10B6">
        <w:rPr>
          <w:rStyle w:val="StyleUnderline"/>
          <w:highlight w:val="yellow"/>
        </w:rPr>
        <w:t>famine will</w:t>
      </w:r>
      <w:r w:rsidRPr="00C72380">
        <w:rPr>
          <w:rStyle w:val="StyleUnderline"/>
        </w:rPr>
        <w:t xml:space="preserve"> actually </w:t>
      </w:r>
      <w:r w:rsidRPr="00BF10B6">
        <w:rPr>
          <w:rStyle w:val="StyleUnderline"/>
          <w:highlight w:val="yellow"/>
        </w:rPr>
        <w:t xml:space="preserve">get </w:t>
      </w:r>
      <w:r w:rsidRPr="00BF10B6">
        <w:rPr>
          <w:rStyle w:val="Emphasis"/>
          <w:highlight w:val="yellow"/>
        </w:rPr>
        <w:t>worse</w:t>
      </w:r>
      <w:r w:rsidRPr="00C72380">
        <w:rPr>
          <w:rStyle w:val="StyleUnderline"/>
        </w:rPr>
        <w:t>, and the world will look on and do nothing</w:t>
      </w:r>
      <w:r>
        <w:t>.</w:t>
      </w:r>
    </w:p>
    <w:p w:rsidR="00EA7C9D" w:rsidRDefault="00EA7C9D" w:rsidP="00EA7C9D">
      <w:r w:rsidRPr="00C72380">
        <w:rPr>
          <w:rStyle w:val="StyleUnderline"/>
        </w:rPr>
        <w:t>The only approach worse than walking away is what the U</w:t>
      </w:r>
      <w:r>
        <w:t xml:space="preserve">nited </w:t>
      </w:r>
      <w:r w:rsidRPr="00C72380">
        <w:rPr>
          <w:rStyle w:val="StyleUnderline"/>
        </w:rPr>
        <w:t>S</w:t>
      </w:r>
      <w:r>
        <w:t xml:space="preserve">tates </w:t>
      </w:r>
      <w:r w:rsidRPr="00C72380">
        <w:rPr>
          <w:rStyle w:val="StyleUnderline"/>
        </w:rPr>
        <w:t>is currently doing—giving the Saudis a blank check. Supporting the Saudis with intelligence, refueling, weaponry and minimal guidance on protecting civilians has failed at preventing civilian casualties</w:t>
      </w:r>
      <w:r>
        <w:t xml:space="preserve">. This policy was started by the Obama administration and put on steroids in the age of Trump. </w:t>
      </w:r>
      <w:r w:rsidRPr="00C72380">
        <w:rPr>
          <w:rStyle w:val="StyleUnderline"/>
        </w:rPr>
        <w:t>The theory was that by remaining engaged and involved, the U</w:t>
      </w:r>
      <w:r>
        <w:t xml:space="preserve">nited </w:t>
      </w:r>
      <w:r w:rsidRPr="00C72380">
        <w:rPr>
          <w:rStyle w:val="StyleUnderline"/>
        </w:rPr>
        <w:t>S</w:t>
      </w:r>
      <w:r>
        <w:t xml:space="preserve">tates </w:t>
      </w:r>
      <w:r w:rsidRPr="00C72380">
        <w:rPr>
          <w:rStyle w:val="StyleUnderline"/>
        </w:rPr>
        <w:t>could exercise some influence on Saudi Arabia and drive more responsible targeting and decision-making in Riyadh</w:t>
      </w:r>
      <w:r>
        <w:t>.</w:t>
      </w:r>
    </w:p>
    <w:p w:rsidR="00EA7C9D" w:rsidRDefault="00EA7C9D" w:rsidP="00EA7C9D">
      <w:r w:rsidRPr="00C72380">
        <w:rPr>
          <w:rStyle w:val="StyleUnderline"/>
        </w:rPr>
        <w:t>It has not worked out this way. The Saudis continue to conduct the Yemeni war with insufficient regard for civilian lives and are contributing to a worsening humanitarian crisis</w:t>
      </w:r>
      <w:r>
        <w:t xml:space="preserve">. Unfortunately, </w:t>
      </w:r>
      <w:r w:rsidRPr="00C72380">
        <w:rPr>
          <w:rStyle w:val="StyleUnderline"/>
        </w:rPr>
        <w:t>there’s no end to the war in sight</w:t>
      </w:r>
      <w:r>
        <w:t>. The U.S. administration had made clear there will be no consequences for this behavior when in September it certified to Congress that Saudis are doing everything they can to avoid civilian casualties, despite obvious evidence to the contrary. Moreover, that certification was done despite objections from most of the State Department officials involved in the policy.</w:t>
      </w:r>
    </w:p>
    <w:p w:rsidR="00EA7C9D" w:rsidRDefault="00EA7C9D" w:rsidP="00EA7C9D">
      <w:r>
        <w:t xml:space="preserve">Trump’s full support of Saudi Arabia even after the Khashoggi murder highlights why America has been stuck with these terrible policy options in Yemen and why have Washington continued to support this quagmire. </w:t>
      </w:r>
      <w:r w:rsidRPr="00C72380">
        <w:rPr>
          <w:rStyle w:val="StyleUnderline"/>
        </w:rPr>
        <w:t>American support has not only led to a human catastrophe but also has done nothing to advance U.S. interests</w:t>
      </w:r>
      <w:r>
        <w:t xml:space="preserve">. The view inside the U.S. government has been that Saudi Arabia is too important to alienate and the United States does not have the leverage to change its behavior.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w:t>
      </w:r>
      <w:r w:rsidRPr="00C72380">
        <w:rPr>
          <w:rStyle w:val="StyleUnderline"/>
        </w:rPr>
        <w:t>The Saudis know that even if Washington threatened and tried to convince them otherwise, America is unlikely to walk away from them over Yemen</w:t>
      </w:r>
      <w:r>
        <w:t xml:space="preserve">.  </w:t>
      </w:r>
    </w:p>
    <w:p w:rsidR="00EA7C9D" w:rsidRDefault="00EA7C9D" w:rsidP="00EA7C9D">
      <w:r>
        <w:lastRenderedPageBreak/>
        <w:t>But even if President Trump is unwilling to put additional pressure on the Kingdom, Saudi Arabia is still facing the real possibility that domestic political pressure in the West will lead other governments to walk away from them. Also, international businesses may curb their investments, and in the U.S. Congress—many members of which disagree with Trump’s support of Saudi Arabia—could put harsh new restrictions on the U.S.-Saudi relationship.  Moreover, many inside the Saudi royal family have balked at MBS’s governing approach and may try to use this moment to sideline him, putting additional pressure on him to find a way out of the current diplomatic crisis that he and the people around him have created.</w:t>
      </w:r>
    </w:p>
    <w:p w:rsidR="00EA7C9D" w:rsidRDefault="00EA7C9D" w:rsidP="00EA7C9D">
      <w:r w:rsidRPr="00BF10B6">
        <w:rPr>
          <w:rStyle w:val="StyleUnderline"/>
          <w:highlight w:val="yellow"/>
        </w:rPr>
        <w:t>The U</w:t>
      </w:r>
      <w:r>
        <w:t xml:space="preserve">nited </w:t>
      </w:r>
      <w:r w:rsidRPr="00BF10B6">
        <w:rPr>
          <w:rStyle w:val="StyleUnderline"/>
          <w:highlight w:val="yellow"/>
        </w:rPr>
        <w:t>S</w:t>
      </w:r>
      <w:r>
        <w:t xml:space="preserve">tates </w:t>
      </w:r>
      <w:r w:rsidRPr="00BF10B6">
        <w:rPr>
          <w:rStyle w:val="StyleUnderline"/>
          <w:highlight w:val="yellow"/>
        </w:rPr>
        <w:t>should</w:t>
      </w:r>
      <w:r w:rsidRPr="00C72380">
        <w:rPr>
          <w:rStyle w:val="StyleUnderline"/>
        </w:rPr>
        <w:t xml:space="preserve"> use this moment to </w:t>
      </w:r>
      <w:r w:rsidRPr="00BF10B6">
        <w:rPr>
          <w:rStyle w:val="StyleUnderline"/>
          <w:highlight w:val="yellow"/>
        </w:rPr>
        <w:t>offer</w:t>
      </w:r>
      <w:r w:rsidRPr="00C72380">
        <w:rPr>
          <w:rStyle w:val="StyleUnderline"/>
        </w:rPr>
        <w:t xml:space="preserve"> Saudi Arabia </w:t>
      </w:r>
      <w:r w:rsidRPr="00BF10B6">
        <w:rPr>
          <w:rStyle w:val="StyleUnderline"/>
          <w:highlight w:val="yellow"/>
        </w:rPr>
        <w:t>a take-it-or-leave-it deal that they may</w:t>
      </w:r>
      <w:r w:rsidRPr="00C72380">
        <w:rPr>
          <w:rStyle w:val="StyleUnderline"/>
        </w:rPr>
        <w:t xml:space="preserve"> conceivably </w:t>
      </w:r>
      <w:r w:rsidRPr="00BF10B6">
        <w:rPr>
          <w:rStyle w:val="StyleUnderline"/>
          <w:highlight w:val="yellow"/>
        </w:rPr>
        <w:t>accept. Rather than suddenly withdrawing</w:t>
      </w:r>
      <w:r w:rsidRPr="00C72380">
        <w:rPr>
          <w:rStyle w:val="StyleUnderline"/>
        </w:rPr>
        <w:t xml:space="preserve"> U.S. support</w:t>
      </w:r>
      <w:r>
        <w:t xml:space="preserve"> for the conflict in Yemen, </w:t>
      </w:r>
      <w:r w:rsidRPr="00BF10B6">
        <w:rPr>
          <w:rStyle w:val="StyleUnderline"/>
          <w:highlight w:val="yellow"/>
        </w:rPr>
        <w:t>Washington should offer to remain</w:t>
      </w:r>
      <w:r w:rsidRPr="00C72380">
        <w:rPr>
          <w:rStyle w:val="StyleUnderline"/>
        </w:rPr>
        <w:t xml:space="preserve"> in or even become more engaged but </w:t>
      </w:r>
      <w:r w:rsidRPr="00BF10B6">
        <w:rPr>
          <w:rStyle w:val="StyleUnderline"/>
          <w:highlight w:val="yellow"/>
        </w:rPr>
        <w:t>only if the Saudis change their approach entirely and bring the U</w:t>
      </w:r>
      <w:r>
        <w:t xml:space="preserve">nited </w:t>
      </w:r>
      <w:r w:rsidRPr="00BF10B6">
        <w:rPr>
          <w:rStyle w:val="StyleUnderline"/>
          <w:highlight w:val="yellow"/>
        </w:rPr>
        <w:t>S</w:t>
      </w:r>
      <w:r>
        <w:t xml:space="preserve">tates </w:t>
      </w:r>
      <w:r w:rsidRPr="00BF10B6">
        <w:rPr>
          <w:rStyle w:val="StyleUnderline"/>
          <w:highlight w:val="yellow"/>
        </w:rPr>
        <w:t>into</w:t>
      </w:r>
      <w:r w:rsidRPr="00C72380">
        <w:rPr>
          <w:rStyle w:val="StyleUnderline"/>
        </w:rPr>
        <w:t xml:space="preserve"> the </w:t>
      </w:r>
      <w:r w:rsidRPr="00BF10B6">
        <w:rPr>
          <w:rStyle w:val="StyleUnderline"/>
          <w:highlight w:val="yellow"/>
        </w:rPr>
        <w:t>decisionmaking</w:t>
      </w:r>
      <w:r w:rsidRPr="00C72380">
        <w:rPr>
          <w:rStyle w:val="StyleUnderline"/>
        </w:rPr>
        <w:t xml:space="preserve"> process. </w:t>
      </w:r>
      <w:r w:rsidRPr="00BF10B6">
        <w:rPr>
          <w:rStyle w:val="StyleUnderline"/>
          <w:highlight w:val="yellow"/>
        </w:rPr>
        <w:t>This starts with</w:t>
      </w:r>
      <w:r w:rsidRPr="00C72380">
        <w:rPr>
          <w:rStyle w:val="StyleUnderline"/>
        </w:rPr>
        <w:t xml:space="preserve"> the Saudis </w:t>
      </w:r>
      <w:r w:rsidRPr="00BF10B6">
        <w:rPr>
          <w:rStyle w:val="StyleUnderline"/>
          <w:highlight w:val="yellow"/>
        </w:rPr>
        <w:t>sharing</w:t>
      </w:r>
      <w:r w:rsidRPr="00C72380">
        <w:rPr>
          <w:rStyle w:val="StyleUnderline"/>
        </w:rPr>
        <w:t xml:space="preserve"> their strategic </w:t>
      </w:r>
      <w:r w:rsidRPr="00BF10B6">
        <w:rPr>
          <w:rStyle w:val="StyleUnderline"/>
          <w:highlight w:val="yellow"/>
        </w:rPr>
        <w:t>plans</w:t>
      </w:r>
      <w:r w:rsidRPr="00C72380">
        <w:rPr>
          <w:rStyle w:val="StyleUnderline"/>
        </w:rPr>
        <w:t xml:space="preserve"> with the U</w:t>
      </w:r>
      <w:r>
        <w:t xml:space="preserve">nited </w:t>
      </w:r>
      <w:r w:rsidRPr="00C72380">
        <w:rPr>
          <w:rStyle w:val="StyleUnderline"/>
        </w:rPr>
        <w:t>S</w:t>
      </w:r>
      <w:r>
        <w:t xml:space="preserve">tates </w:t>
      </w:r>
      <w:r w:rsidRPr="00C72380">
        <w:rPr>
          <w:rStyle w:val="StyleUnderline"/>
        </w:rPr>
        <w:t xml:space="preserve">and taking on board American recommendations for how </w:t>
      </w:r>
      <w:r w:rsidRPr="00BF10B6">
        <w:rPr>
          <w:rStyle w:val="StyleUnderline"/>
          <w:highlight w:val="yellow"/>
        </w:rPr>
        <w:t>to shift to a strategy</w:t>
      </w:r>
      <w:r w:rsidRPr="00C72380">
        <w:rPr>
          <w:rStyle w:val="StyleUnderline"/>
        </w:rPr>
        <w:t xml:space="preserve"> that is more viable and </w:t>
      </w:r>
      <w:r w:rsidRPr="00BF10B6">
        <w:rPr>
          <w:rStyle w:val="StyleUnderline"/>
          <w:highlight w:val="yellow"/>
        </w:rPr>
        <w:t>less dependent on airstrikes</w:t>
      </w:r>
      <w:r w:rsidRPr="00C72380">
        <w:rPr>
          <w:rStyle w:val="StyleUnderline"/>
        </w:rPr>
        <w:t xml:space="preserve"> that harm civilians. </w:t>
      </w:r>
      <w:r w:rsidRPr="00BF10B6">
        <w:rPr>
          <w:rStyle w:val="StyleUnderline"/>
          <w:highlight w:val="yellow"/>
        </w:rPr>
        <w:t>Saudi Arabia must</w:t>
      </w:r>
      <w:r w:rsidRPr="00C72380">
        <w:rPr>
          <w:rStyle w:val="StyleUnderline"/>
        </w:rPr>
        <w:t xml:space="preserve"> also </w:t>
      </w:r>
      <w:r w:rsidRPr="00BF10B6">
        <w:rPr>
          <w:rStyle w:val="StyleUnderline"/>
          <w:highlight w:val="yellow"/>
        </w:rPr>
        <w:t>mitigate some of the worst humanitarian impacts</w:t>
      </w:r>
      <w:r w:rsidRPr="00C72380">
        <w:rPr>
          <w:rStyle w:val="StyleUnderline"/>
        </w:rPr>
        <w:t>. Under closer guidance, the air war will be carried out similarly to how the U</w:t>
      </w:r>
      <w:r>
        <w:t xml:space="preserve">nited </w:t>
      </w:r>
      <w:r w:rsidRPr="00C72380">
        <w:rPr>
          <w:rStyle w:val="StyleUnderline"/>
        </w:rPr>
        <w:t>S</w:t>
      </w:r>
      <w:r>
        <w:t xml:space="preserve">tates </w:t>
      </w:r>
      <w:r w:rsidRPr="00C72380">
        <w:rPr>
          <w:rStyle w:val="StyleUnderline"/>
        </w:rPr>
        <w:t>conducted the air war against ISIS in Syria and Iraq. American military personnel will have a seat at the table with their Saudi partners and an ability to veto strikes based on humanitarian or civilian casualty concerns</w:t>
      </w:r>
      <w:r>
        <w:t>.</w:t>
      </w:r>
    </w:p>
    <w:p w:rsidR="00EA7C9D" w:rsidRDefault="00EA7C9D" w:rsidP="00EA7C9D">
      <w:r w:rsidRPr="00BF10B6">
        <w:rPr>
          <w:rStyle w:val="StyleUnderline"/>
          <w:highlight w:val="yellow"/>
        </w:rPr>
        <w:t>In exchange</w:t>
      </w:r>
      <w:r w:rsidRPr="00C72380">
        <w:rPr>
          <w:rStyle w:val="StyleUnderline"/>
        </w:rPr>
        <w:t xml:space="preserve"> for being made a greater stakeholder, </w:t>
      </w:r>
      <w:r w:rsidRPr="00BF10B6">
        <w:rPr>
          <w:rStyle w:val="StyleUnderline"/>
          <w:highlight w:val="yellow"/>
        </w:rPr>
        <w:t>the U</w:t>
      </w:r>
      <w:r>
        <w:t xml:space="preserve">nited </w:t>
      </w:r>
      <w:r w:rsidRPr="00BF10B6">
        <w:rPr>
          <w:rStyle w:val="StyleUnderline"/>
          <w:highlight w:val="yellow"/>
        </w:rPr>
        <w:t>S</w:t>
      </w:r>
      <w:r>
        <w:t xml:space="preserve">tates </w:t>
      </w:r>
      <w:r w:rsidRPr="00BF10B6">
        <w:rPr>
          <w:rStyle w:val="StyleUnderline"/>
          <w:highlight w:val="yellow"/>
        </w:rPr>
        <w:t>will provide more support</w:t>
      </w:r>
      <w:r w:rsidRPr="00C72380">
        <w:rPr>
          <w:rStyle w:val="StyleUnderline"/>
        </w:rPr>
        <w:t xml:space="preserve"> and get more engaged. This could</w:t>
      </w:r>
      <w:r>
        <w:t xml:space="preserve"> potentially even </w:t>
      </w:r>
      <w:r w:rsidRPr="00C72380">
        <w:rPr>
          <w:rStyle w:val="StyleUnderline"/>
        </w:rPr>
        <w:t xml:space="preserve">include conducting certain air strikes and putting a limited number of military advisors on the ground. </w:t>
      </w:r>
      <w:r w:rsidRPr="00BF10B6">
        <w:rPr>
          <w:rStyle w:val="StyleUnderline"/>
          <w:highlight w:val="yellow"/>
        </w:rPr>
        <w:t>This will</w:t>
      </w:r>
      <w:r w:rsidRPr="00C72380">
        <w:rPr>
          <w:rStyle w:val="StyleUnderline"/>
        </w:rPr>
        <w:t xml:space="preserve"> further </w:t>
      </w:r>
      <w:r w:rsidRPr="00BF10B6">
        <w:rPr>
          <w:rStyle w:val="StyleUnderline"/>
          <w:highlight w:val="yellow"/>
        </w:rPr>
        <w:t>ensure</w:t>
      </w:r>
      <w:r w:rsidRPr="00C72380">
        <w:rPr>
          <w:rStyle w:val="StyleUnderline"/>
        </w:rPr>
        <w:t xml:space="preserve"> the </w:t>
      </w:r>
      <w:r w:rsidRPr="00BF10B6">
        <w:rPr>
          <w:rStyle w:val="StyleUnderline"/>
          <w:highlight w:val="yellow"/>
        </w:rPr>
        <w:t>Saudis meet a</w:t>
      </w:r>
      <w:r w:rsidRPr="00C72380">
        <w:rPr>
          <w:rStyle w:val="StyleUnderline"/>
        </w:rPr>
        <w:t xml:space="preserve"> much </w:t>
      </w:r>
      <w:r w:rsidRPr="00BF10B6">
        <w:rPr>
          <w:rStyle w:val="StyleUnderline"/>
          <w:highlight w:val="yellow"/>
        </w:rPr>
        <w:t>higher standard</w:t>
      </w:r>
      <w:r w:rsidRPr="00C72380">
        <w:rPr>
          <w:rStyle w:val="StyleUnderline"/>
        </w:rPr>
        <w:t xml:space="preserve"> when it comes to the laws of war</w:t>
      </w:r>
      <w:r>
        <w:t>.</w:t>
      </w:r>
    </w:p>
    <w:p w:rsidR="00EA7C9D" w:rsidRDefault="00EA7C9D" w:rsidP="00EA7C9D">
      <w:r w:rsidRPr="00BF10B6">
        <w:rPr>
          <w:rStyle w:val="StyleUnderline"/>
          <w:highlight w:val="yellow"/>
        </w:rPr>
        <w:t>This</w:t>
      </w:r>
      <w:r w:rsidRPr="00C72380">
        <w:rPr>
          <w:rStyle w:val="StyleUnderline"/>
        </w:rPr>
        <w:t xml:space="preserve"> approach</w:t>
      </w:r>
      <w:r>
        <w:t xml:space="preserve"> is not without its tradeoffs. It </w:t>
      </w:r>
      <w:r w:rsidRPr="00C72380">
        <w:rPr>
          <w:rStyle w:val="StyleUnderline"/>
        </w:rPr>
        <w:t>comes with the real risk of further entangling America in</w:t>
      </w:r>
      <w:r>
        <w:t xml:space="preserve"> the conflict in </w:t>
      </w:r>
      <w:r w:rsidRPr="00C72380">
        <w:rPr>
          <w:rStyle w:val="StyleUnderline"/>
        </w:rPr>
        <w:t>Yemen</w:t>
      </w:r>
      <w:r>
        <w:t xml:space="preserve">. Washington also has to accept the reality that the U.S. campaign in Iraq and Syria caused significant civilian casualties, and the United States will be blamed for similar casualties in Yemen. </w:t>
      </w:r>
      <w:r w:rsidRPr="00C72380">
        <w:rPr>
          <w:rStyle w:val="StyleUnderline"/>
        </w:rPr>
        <w:t>However, the approach</w:t>
      </w:r>
      <w:r>
        <w:t xml:space="preserve"> we recommend and the one the United States has pursued elsewhere </w:t>
      </w:r>
      <w:r w:rsidRPr="00BF10B6">
        <w:rPr>
          <w:rStyle w:val="StyleUnderline"/>
          <w:highlight w:val="yellow"/>
        </w:rPr>
        <w:t>is more effective and humane</w:t>
      </w:r>
      <w:r w:rsidRPr="00C72380">
        <w:rPr>
          <w:rStyle w:val="StyleUnderline"/>
        </w:rPr>
        <w:t xml:space="preserve"> than what the Saudis are doing</w:t>
      </w:r>
      <w:r>
        <w:t xml:space="preserve"> in Yemen. </w:t>
      </w:r>
      <w:r w:rsidRPr="00C72380">
        <w:rPr>
          <w:rStyle w:val="StyleUnderline"/>
        </w:rPr>
        <w:t>American involvement could make a meaningful difference</w:t>
      </w:r>
      <w:r>
        <w:t xml:space="preserve">.   </w:t>
      </w:r>
    </w:p>
    <w:p w:rsidR="00EA7C9D" w:rsidRDefault="00EA7C9D" w:rsidP="00EA7C9D">
      <w:r>
        <w:t xml:space="preserve">Americans should also have realistic expectations. </w:t>
      </w:r>
      <w:r w:rsidRPr="00BF10B6">
        <w:rPr>
          <w:rStyle w:val="StyleUnderline"/>
          <w:highlight w:val="yellow"/>
        </w:rPr>
        <w:t>The Saudis are likely not to take Washington up on this offer, in which case the U</w:t>
      </w:r>
      <w:r>
        <w:t xml:space="preserve">nited </w:t>
      </w:r>
      <w:r w:rsidRPr="00BF10B6">
        <w:rPr>
          <w:rStyle w:val="StyleUnderline"/>
          <w:highlight w:val="yellow"/>
        </w:rPr>
        <w:t>S</w:t>
      </w:r>
      <w:r>
        <w:t xml:space="preserve">tates </w:t>
      </w:r>
      <w:r w:rsidRPr="00BF10B6">
        <w:rPr>
          <w:rStyle w:val="StyleUnderline"/>
          <w:highlight w:val="yellow"/>
        </w:rPr>
        <w:t>should suspend military aid</w:t>
      </w:r>
      <w:r w:rsidRPr="00C72380">
        <w:rPr>
          <w:rStyle w:val="StyleUnderline"/>
        </w:rPr>
        <w:t xml:space="preserve"> and distance itself from the war</w:t>
      </w:r>
      <w:r>
        <w:t xml:space="preserve"> in Yemen </w:t>
      </w:r>
      <w:r w:rsidRPr="00BF10B6">
        <w:rPr>
          <w:rStyle w:val="StyleUnderline"/>
          <w:highlight w:val="yellow"/>
        </w:rPr>
        <w:t>until the Saudis change their minds or take clear steps to end the war</w:t>
      </w:r>
      <w:r w:rsidRPr="00C72380">
        <w:rPr>
          <w:rStyle w:val="StyleUnderline"/>
        </w:rPr>
        <w:t xml:space="preserve">. But </w:t>
      </w:r>
      <w:r w:rsidRPr="00BF10B6">
        <w:rPr>
          <w:rStyle w:val="StyleUnderline"/>
          <w:highlight w:val="yellow"/>
        </w:rPr>
        <w:t>given the scrutiny they are under, the likelihood of a more flexible approach</w:t>
      </w:r>
      <w:r w:rsidRPr="00C72380">
        <w:rPr>
          <w:rStyle w:val="StyleUnderline"/>
        </w:rPr>
        <w:t xml:space="preserve"> from the Crown Prince </w:t>
      </w:r>
      <w:r w:rsidRPr="00BF10B6">
        <w:rPr>
          <w:rStyle w:val="StyleUnderline"/>
          <w:highlight w:val="yellow"/>
        </w:rPr>
        <w:t xml:space="preserve">is </w:t>
      </w:r>
      <w:r w:rsidRPr="00BF10B6">
        <w:rPr>
          <w:rStyle w:val="Emphasis"/>
          <w:highlight w:val="yellow"/>
        </w:rPr>
        <w:t>much higher</w:t>
      </w:r>
      <w:r>
        <w:t xml:space="preserve"> than it was two months ago.</w:t>
      </w:r>
    </w:p>
    <w:p w:rsidR="00EA7C9D" w:rsidRDefault="00EA7C9D" w:rsidP="00EA7C9D">
      <w:r w:rsidRPr="00C72380">
        <w:rPr>
          <w:rStyle w:val="StyleUnderline"/>
        </w:rPr>
        <w:t>Even if Saudi Arabia is a key ally</w:t>
      </w:r>
      <w:r>
        <w:t xml:space="preserve"> in the Middle East, </w:t>
      </w:r>
      <w:r w:rsidRPr="00C72380">
        <w:rPr>
          <w:rStyle w:val="StyleUnderline"/>
        </w:rPr>
        <w:t>the U</w:t>
      </w:r>
      <w:r>
        <w:t xml:space="preserve">nited </w:t>
      </w:r>
      <w:r w:rsidRPr="00C72380">
        <w:rPr>
          <w:rStyle w:val="StyleUnderline"/>
        </w:rPr>
        <w:t>S</w:t>
      </w:r>
      <w:r>
        <w:t xml:space="preserve">tates </w:t>
      </w:r>
      <w:r w:rsidRPr="00C72380">
        <w:rPr>
          <w:rStyle w:val="StyleUnderline"/>
        </w:rPr>
        <w:t xml:space="preserve">should not give it a blank check of support. </w:t>
      </w:r>
      <w:r w:rsidRPr="00BF10B6">
        <w:rPr>
          <w:rStyle w:val="StyleUnderline"/>
          <w:highlight w:val="yellow"/>
        </w:rPr>
        <w:t>America should use</w:t>
      </w:r>
      <w:r w:rsidRPr="00C72380">
        <w:rPr>
          <w:rStyle w:val="StyleUnderline"/>
        </w:rPr>
        <w:t xml:space="preserve"> the heightened </w:t>
      </w:r>
      <w:r w:rsidRPr="00BF10B6">
        <w:rPr>
          <w:rStyle w:val="StyleUnderline"/>
          <w:highlight w:val="yellow"/>
        </w:rPr>
        <w:t>global scrutiny</w:t>
      </w:r>
      <w:r w:rsidRPr="00C72380">
        <w:rPr>
          <w:rStyle w:val="StyleUnderline"/>
        </w:rPr>
        <w:t xml:space="preserve"> on the Kingdom </w:t>
      </w:r>
      <w:r w:rsidRPr="00BF10B6">
        <w:rPr>
          <w:rStyle w:val="StyleUnderline"/>
          <w:highlight w:val="yellow"/>
        </w:rPr>
        <w:t>to take a</w:t>
      </w:r>
      <w:r w:rsidRPr="00C72380">
        <w:rPr>
          <w:rStyle w:val="StyleUnderline"/>
        </w:rPr>
        <w:t xml:space="preserve"> realistic </w:t>
      </w:r>
      <w:r w:rsidRPr="00BF10B6">
        <w:rPr>
          <w:rStyle w:val="StyleUnderline"/>
          <w:highlight w:val="yellow"/>
        </w:rPr>
        <w:t>shot at getting Saudi Arabia to change its behavior</w:t>
      </w:r>
      <w:r w:rsidRPr="00C72380">
        <w:rPr>
          <w:rStyle w:val="StyleUnderline"/>
        </w:rPr>
        <w:t xml:space="preserve"> in Yemen and save thousands of lives. </w:t>
      </w:r>
      <w:r w:rsidRPr="00BF10B6">
        <w:rPr>
          <w:rStyle w:val="StyleUnderline"/>
          <w:highlight w:val="yellow"/>
        </w:rPr>
        <w:t>Such an approach is far wiser than</w:t>
      </w:r>
      <w:r w:rsidRPr="00C72380">
        <w:rPr>
          <w:rStyle w:val="StyleUnderline"/>
        </w:rPr>
        <w:t xml:space="preserve"> continuing to give the Saudis a blank check or </w:t>
      </w:r>
      <w:r w:rsidRPr="00BF10B6">
        <w:rPr>
          <w:rStyle w:val="StyleUnderline"/>
          <w:highlight w:val="yellow"/>
        </w:rPr>
        <w:t>walking away in a fit</w:t>
      </w:r>
      <w:r w:rsidRPr="00C72380">
        <w:rPr>
          <w:rStyle w:val="StyleUnderline"/>
        </w:rPr>
        <w:t xml:space="preserve"> of moral indignation</w:t>
      </w:r>
      <w:r>
        <w:t>.</w:t>
      </w:r>
    </w:p>
    <w:p w:rsidR="00EA7C9D" w:rsidRDefault="00EA7C9D" w:rsidP="00EA7C9D"/>
    <w:p w:rsidR="00EA7C9D" w:rsidRPr="00866886" w:rsidRDefault="00031219" w:rsidP="00EA7C9D">
      <w:pPr>
        <w:pStyle w:val="Heading4"/>
      </w:pPr>
      <w:r w:rsidRPr="00031219">
        <w:t xml:space="preserve">3. </w:t>
      </w:r>
      <w:r w:rsidR="00EA7C9D">
        <w:rPr>
          <w:u w:val="single"/>
        </w:rPr>
        <w:t>Surrendering Leverage Fails</w:t>
      </w:r>
      <w:r w:rsidR="00EA7C9D">
        <w:t xml:space="preserve"> — the U.S. </w:t>
      </w:r>
      <w:r w:rsidR="00EA7C9D">
        <w:rPr>
          <w:u w:val="single"/>
        </w:rPr>
        <w:t>does</w:t>
      </w:r>
      <w:r w:rsidR="00EA7C9D">
        <w:t xml:space="preserve"> have leverage to shape Saudi behavior, but </w:t>
      </w:r>
      <w:r w:rsidR="00EA7C9D" w:rsidRPr="00360C69">
        <w:rPr>
          <w:u w:val="single"/>
        </w:rPr>
        <w:t>only</w:t>
      </w:r>
      <w:r w:rsidR="00EA7C9D">
        <w:t xml:space="preserve"> if it makes arms sales </w:t>
      </w:r>
      <w:r w:rsidR="00EA7C9D">
        <w:rPr>
          <w:u w:val="single"/>
        </w:rPr>
        <w:t>conditional</w:t>
      </w:r>
      <w:r w:rsidR="00EA7C9D">
        <w:t xml:space="preserve">. </w:t>
      </w:r>
    </w:p>
    <w:p w:rsidR="00EA7C9D" w:rsidRPr="00945F91" w:rsidRDefault="00EA7C9D" w:rsidP="00EA7C9D">
      <w:r w:rsidRPr="00945F91">
        <w:rPr>
          <w:rStyle w:val="Style13ptBold"/>
        </w:rPr>
        <w:t>Tabatabai and Wasser 18</w:t>
      </w:r>
      <w:r>
        <w:t xml:space="preserve"> — </w:t>
      </w:r>
      <w:r w:rsidRPr="00945F91">
        <w:rPr>
          <w:u w:val="single"/>
        </w:rPr>
        <w:t>Ariane M. Tabatabai</w:t>
      </w:r>
      <w:r>
        <w:t xml:space="preserve">, </w:t>
      </w:r>
      <w:r w:rsidRPr="00945F91">
        <w:t xml:space="preserve">Associate Political Scientist at the RAND Corporation, Adjunct Senior Research Scholar at the School of International and Public Affairs at Columbia University, Term Member at the Council on Foreign Relations, former Director of Curriculum and Visiting Assistant Professor of Security Studies at the Edmund A. Walsh School of Foreign Service at Georgetown University, holds a Ph.D. in War Studies from King's College London (UK), and </w:t>
      </w:r>
      <w:r w:rsidRPr="00945F91">
        <w:rPr>
          <w:u w:val="single"/>
        </w:rPr>
        <w:t>Becca Wasser</w:t>
      </w:r>
      <w:r>
        <w:t xml:space="preserve">, </w:t>
      </w:r>
      <w:r w:rsidRPr="00CB6184">
        <w:t xml:space="preserve">Policy Analyst at the RAND Corporation, former Research Analyst at the International Institute for Strategic Studies, holds an M.S. in Foreign Service from Georgetown University, </w:t>
      </w:r>
      <w:r>
        <w:t>2018 (“</w:t>
      </w:r>
      <w:r w:rsidRPr="00945F91">
        <w:t>Could America Use Its Leverage to Alter the Saudis' Behavior?</w:t>
      </w:r>
      <w:r>
        <w:t xml:space="preserve">,” </w:t>
      </w:r>
      <w:r>
        <w:rPr>
          <w:i/>
        </w:rPr>
        <w:t>The RAND Blog</w:t>
      </w:r>
      <w:r>
        <w:t xml:space="preserve">—the RAND </w:t>
      </w:r>
      <w:r>
        <w:lastRenderedPageBreak/>
        <w:t>Corporation’s blog, November 15</w:t>
      </w:r>
      <w:r w:rsidRPr="00945F91">
        <w:rPr>
          <w:vertAlign w:val="superscript"/>
        </w:rPr>
        <w:t>th</w:t>
      </w:r>
      <w:r>
        <w:t xml:space="preserve">, Available Online at </w:t>
      </w:r>
      <w:hyperlink r:id="rId150" w:history="1">
        <w:r w:rsidRPr="008A2A05">
          <w:rPr>
            <w:rStyle w:val="Hyperlink"/>
          </w:rPr>
          <w:t>https://www.rand.org/blog/2018/11/could-america-use-its-leverage-to-alter-the-saudis.html</w:t>
        </w:r>
      </w:hyperlink>
      <w:r>
        <w:t>, Accessed 06-24-2019)</w:t>
      </w:r>
    </w:p>
    <w:p w:rsidR="00EA7C9D" w:rsidRDefault="00EA7C9D" w:rsidP="00EA7C9D">
      <w:r>
        <w:t xml:space="preserve">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w:t>
      </w:r>
      <w:r w:rsidRPr="00835FE0">
        <w:rPr>
          <w:rStyle w:val="StyleUnderline"/>
        </w:rPr>
        <w:t>Some have argued that the administration has emboldened Riyadh, giving it carte blanche to pursue its more assertive policies</w:t>
      </w:r>
      <w:r>
        <w:t>.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w:t>
      </w:r>
    </w:p>
    <w:p w:rsidR="00EA7C9D" w:rsidRDefault="00EA7C9D" w:rsidP="00EA7C9D">
      <w:r w:rsidRPr="00835FE0">
        <w:rPr>
          <w:rStyle w:val="StyleUnderline"/>
        </w:rPr>
        <w:t>The Trump administration</w:t>
      </w:r>
      <w:r>
        <w:t xml:space="preserve"> is unlikely to end its support for Saudi regional efforts or radically change its approach. But it </w:t>
      </w:r>
      <w:r w:rsidRPr="00835FE0">
        <w:rPr>
          <w:rStyle w:val="StyleUnderline"/>
        </w:rPr>
        <w:t xml:space="preserve">could consider </w:t>
      </w:r>
      <w:r w:rsidRPr="00835FE0">
        <w:rPr>
          <w:rStyle w:val="Emphasis"/>
        </w:rPr>
        <w:t>using its influence</w:t>
      </w:r>
      <w:r w:rsidRPr="00835FE0">
        <w:rPr>
          <w:rStyle w:val="StyleUnderline"/>
        </w:rPr>
        <w:t xml:space="preserve"> to encourage the Saudi leadership to moderate its assertive and damaging policies abroad. </w:t>
      </w:r>
      <w:r w:rsidRPr="00835FE0">
        <w:rPr>
          <w:rStyle w:val="StyleUnderline"/>
          <w:highlight w:val="yellow"/>
        </w:rPr>
        <w:t>Rather than providing</w:t>
      </w:r>
      <w:r w:rsidRPr="003E4360">
        <w:rPr>
          <w:rStyle w:val="StyleUnderline"/>
        </w:rPr>
        <w:t xml:space="preserve"> its </w:t>
      </w:r>
      <w:r w:rsidRPr="00835FE0">
        <w:rPr>
          <w:rStyle w:val="StyleUnderline"/>
          <w:highlight w:val="yellow"/>
        </w:rPr>
        <w:t>assistance freely</w:t>
      </w:r>
      <w:r>
        <w:t xml:space="preserve"> to Saudi Arabia, </w:t>
      </w:r>
      <w:r w:rsidRPr="00835FE0">
        <w:rPr>
          <w:rStyle w:val="StyleUnderline"/>
          <w:highlight w:val="yellow"/>
        </w:rPr>
        <w:t xml:space="preserve">Washington could utilize it to </w:t>
      </w:r>
      <w:r w:rsidRPr="00F33DA8">
        <w:rPr>
          <w:rStyle w:val="Emphasis"/>
          <w:highlight w:val="yellow"/>
        </w:rPr>
        <w:t>extract concessions</w:t>
      </w:r>
      <w:r w:rsidRPr="003E4360">
        <w:rPr>
          <w:rStyle w:val="StyleUnderline"/>
        </w:rPr>
        <w:t xml:space="preserve"> from the Saudi leadership </w:t>
      </w:r>
      <w:r w:rsidRPr="00835FE0">
        <w:rPr>
          <w:rStyle w:val="StyleUnderline"/>
          <w:highlight w:val="yellow"/>
        </w:rPr>
        <w:t xml:space="preserve">to </w:t>
      </w:r>
      <w:r w:rsidRPr="00F33DA8">
        <w:rPr>
          <w:rStyle w:val="Emphasis"/>
          <w:highlight w:val="yellow"/>
        </w:rPr>
        <w:t>alter</w:t>
      </w:r>
      <w:r w:rsidRPr="00F33DA8">
        <w:rPr>
          <w:rStyle w:val="Emphasis"/>
        </w:rPr>
        <w:t xml:space="preserve"> its </w:t>
      </w:r>
      <w:r w:rsidRPr="00F33DA8">
        <w:rPr>
          <w:rStyle w:val="Emphasis"/>
          <w:highlight w:val="yellow"/>
        </w:rPr>
        <w:t>behavior</w:t>
      </w:r>
      <w:r w:rsidRPr="00835FE0">
        <w:rPr>
          <w:rStyle w:val="StyleUnderline"/>
          <w:highlight w:val="yellow"/>
        </w:rPr>
        <w:t>. Making</w:t>
      </w:r>
      <w:r w:rsidRPr="003E4360">
        <w:rPr>
          <w:rStyle w:val="StyleUnderline"/>
        </w:rPr>
        <w:t xml:space="preserve"> U.S. </w:t>
      </w:r>
      <w:r w:rsidRPr="00835FE0">
        <w:rPr>
          <w:rStyle w:val="StyleUnderline"/>
          <w:highlight w:val="yellow"/>
        </w:rPr>
        <w:t>support conditional</w:t>
      </w:r>
      <w:r w:rsidRPr="003E4360">
        <w:rPr>
          <w:rStyle w:val="StyleUnderline"/>
        </w:rPr>
        <w:t xml:space="preserve"> to initiatives</w:t>
      </w:r>
      <w:r>
        <w:t xml:space="preserve"> tied to Prince Mohammed's success </w:t>
      </w:r>
      <w:r w:rsidRPr="00835FE0">
        <w:rPr>
          <w:rStyle w:val="StyleUnderline"/>
          <w:highlight w:val="yellow"/>
        </w:rPr>
        <w:t>provides</w:t>
      </w:r>
      <w:r w:rsidRPr="003E4360">
        <w:rPr>
          <w:rStyle w:val="StyleUnderline"/>
        </w:rPr>
        <w:t xml:space="preserve"> Washington with a degree of </w:t>
      </w:r>
      <w:r w:rsidRPr="00835FE0">
        <w:rPr>
          <w:rStyle w:val="StyleUnderline"/>
          <w:highlight w:val="yellow"/>
        </w:rPr>
        <w:t>sway</w:t>
      </w:r>
      <w:r>
        <w:t xml:space="preserve"> over the brash monarch, who increasingly needs to produce a “win” in light of the reputational harm the Khashoggi affair has done to the kingdom, his legacy and perhaps even his hold on power.</w:t>
      </w:r>
    </w:p>
    <w:p w:rsidR="00EA7C9D" w:rsidRDefault="00EA7C9D" w:rsidP="00EA7C9D">
      <w:r>
        <w:t>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w:t>
      </w:r>
    </w:p>
    <w:p w:rsidR="00EA7C9D" w:rsidRDefault="00EA7C9D" w:rsidP="00EA7C9D">
      <w:r>
        <w:t xml:space="preserve">On the surface, making U.S. support provisory may appear to be an unpalatable approach, one that legitimizes the crown prince. But </w:t>
      </w:r>
      <w:r w:rsidRPr="003E4360">
        <w:rPr>
          <w:rStyle w:val="StyleUnderline"/>
        </w:rPr>
        <w:t xml:space="preserve">wielded correctly, </w:t>
      </w:r>
      <w:r w:rsidRPr="00835FE0">
        <w:rPr>
          <w:rStyle w:val="StyleUnderline"/>
          <w:highlight w:val="yellow"/>
        </w:rPr>
        <w:t xml:space="preserve">the White House can use this leverage to </w:t>
      </w:r>
      <w:r w:rsidRPr="00F33DA8">
        <w:rPr>
          <w:rStyle w:val="Emphasis"/>
          <w:highlight w:val="yellow"/>
        </w:rPr>
        <w:t>recalibrate the</w:t>
      </w:r>
      <w:r w:rsidRPr="00F33DA8">
        <w:rPr>
          <w:rStyle w:val="Emphasis"/>
        </w:rPr>
        <w:t xml:space="preserve"> U.S.-Saudi </w:t>
      </w:r>
      <w:r w:rsidRPr="00F33DA8">
        <w:rPr>
          <w:rStyle w:val="Emphasis"/>
          <w:highlight w:val="yellow"/>
        </w:rPr>
        <w:t>relationship</w:t>
      </w:r>
      <w:r w:rsidRPr="00835FE0">
        <w:rPr>
          <w:rStyle w:val="StyleUnderline"/>
          <w:highlight w:val="yellow"/>
        </w:rPr>
        <w:t>. Blanket support need not</w:t>
      </w:r>
      <w:r w:rsidRPr="003E4360">
        <w:rPr>
          <w:rStyle w:val="StyleUnderline"/>
        </w:rPr>
        <w:t xml:space="preserve"> be granted in a way that </w:t>
      </w:r>
      <w:r w:rsidRPr="00835FE0">
        <w:rPr>
          <w:rStyle w:val="StyleUnderline"/>
          <w:highlight w:val="yellow"/>
        </w:rPr>
        <w:t>embolden</w:t>
      </w:r>
      <w:r w:rsidRPr="003E4360">
        <w:rPr>
          <w:rStyle w:val="StyleUnderline"/>
        </w:rPr>
        <w:t xml:space="preserve">s Saudi </w:t>
      </w:r>
      <w:r w:rsidRPr="00835FE0">
        <w:rPr>
          <w:rStyle w:val="StyleUnderline"/>
          <w:highlight w:val="yellow"/>
        </w:rPr>
        <w:t>behavior</w:t>
      </w:r>
      <w:r w:rsidRPr="003E4360">
        <w:rPr>
          <w:rStyle w:val="StyleUnderline"/>
        </w:rPr>
        <w:t>, leading to actions that are damaging to U.S. interests</w:t>
      </w:r>
      <w:r>
        <w:t xml:space="preserve">. Instead, the administration could consider also making conditional its support for the Saudi government's priority programs with the goal of altering and shaping its behavior. </w:t>
      </w:r>
      <w:r w:rsidRPr="00835FE0">
        <w:rPr>
          <w:rStyle w:val="StyleUnderline"/>
          <w:highlight w:val="yellow"/>
        </w:rPr>
        <w:t xml:space="preserve">This </w:t>
      </w:r>
      <w:r w:rsidRPr="00F33DA8">
        <w:rPr>
          <w:rStyle w:val="StyleUnderline"/>
          <w:highlight w:val="yellow"/>
        </w:rPr>
        <w:t>includes making the Saudis take responsibility for K</w:t>
      </w:r>
      <w:r w:rsidRPr="00835FE0">
        <w:rPr>
          <w:rStyle w:val="StyleUnderline"/>
          <w:highlight w:val="yellow"/>
        </w:rPr>
        <w:t>hashoggi</w:t>
      </w:r>
      <w:r w:rsidRPr="003E4360">
        <w:rPr>
          <w:rStyle w:val="StyleUnderline"/>
        </w:rPr>
        <w:t>'s</w:t>
      </w:r>
      <w:r>
        <w:t xml:space="preserve"> brutal </w:t>
      </w:r>
      <w:r w:rsidRPr="003E4360">
        <w:rPr>
          <w:rStyle w:val="StyleUnderline"/>
        </w:rPr>
        <w:t xml:space="preserve">death, </w:t>
      </w:r>
      <w:r w:rsidRPr="00F33DA8">
        <w:rPr>
          <w:rStyle w:val="StyleUnderline"/>
          <w:highlight w:val="yellow"/>
        </w:rPr>
        <w:t>putting an end to indiscriminate targeting</w:t>
      </w:r>
      <w:r w:rsidRPr="003E4360">
        <w:rPr>
          <w:rStyle w:val="StyleUnderline"/>
        </w:rPr>
        <w:t xml:space="preserve"> practices </w:t>
      </w:r>
      <w:r w:rsidRPr="00F33DA8">
        <w:rPr>
          <w:rStyle w:val="StyleUnderline"/>
          <w:highlight w:val="yellow"/>
        </w:rPr>
        <w:t>in Yemen, altering</w:t>
      </w:r>
      <w:r w:rsidRPr="003E4360">
        <w:rPr>
          <w:rStyle w:val="StyleUnderline"/>
        </w:rPr>
        <w:t xml:space="preserve"> the government's harsh </w:t>
      </w:r>
      <w:r w:rsidRPr="00F33DA8">
        <w:rPr>
          <w:rStyle w:val="StyleUnderline"/>
          <w:highlight w:val="yellow"/>
        </w:rPr>
        <w:t>response to opposition</w:t>
      </w:r>
      <w:r w:rsidRPr="003E4360">
        <w:rPr>
          <w:rStyle w:val="StyleUnderline"/>
        </w:rPr>
        <w:t xml:space="preserve"> inside and outside of the Kingdom, </w:t>
      </w:r>
      <w:r w:rsidRPr="00835FE0">
        <w:rPr>
          <w:rStyle w:val="StyleUnderline"/>
          <w:highlight w:val="yellow"/>
        </w:rPr>
        <w:t>and</w:t>
      </w:r>
      <w:r w:rsidRPr="003E4360">
        <w:rPr>
          <w:rStyle w:val="StyleUnderline"/>
        </w:rPr>
        <w:t xml:space="preserve"> </w:t>
      </w:r>
      <w:r w:rsidRPr="00F33DA8">
        <w:rPr>
          <w:rStyle w:val="StyleUnderline"/>
          <w:highlight w:val="yellow"/>
        </w:rPr>
        <w:t>ending the rift with Qatar</w:t>
      </w:r>
      <w:r>
        <w:t>.</w:t>
      </w:r>
    </w:p>
    <w:p w:rsidR="00EA7C9D" w:rsidRDefault="00EA7C9D" w:rsidP="00EA7C9D">
      <w:r w:rsidRPr="003E4360">
        <w:rPr>
          <w:rStyle w:val="StyleUnderline"/>
        </w:rPr>
        <w:t>Naysayers</w:t>
      </w:r>
      <w:r>
        <w:t xml:space="preserve"> of such an approach might </w:t>
      </w:r>
      <w:r w:rsidRPr="003E4360">
        <w:rPr>
          <w:rStyle w:val="StyleUnderline"/>
        </w:rPr>
        <w:t>claim</w:t>
      </w:r>
      <w:r>
        <w:t xml:space="preserve"> that </w:t>
      </w:r>
      <w:r w:rsidRPr="003E4360">
        <w:rPr>
          <w:rStyle w:val="StyleUnderline"/>
        </w:rPr>
        <w:t>it</w:t>
      </w:r>
      <w:r>
        <w:t xml:space="preserve"> only </w:t>
      </w:r>
      <w:r w:rsidRPr="003E4360">
        <w:rPr>
          <w:rStyle w:val="StyleUnderline"/>
        </w:rPr>
        <w:t>deepens</w:t>
      </w:r>
      <w:r>
        <w:t xml:space="preserve"> the </w:t>
      </w:r>
      <w:r w:rsidRPr="003E4360">
        <w:rPr>
          <w:rStyle w:val="StyleUnderline"/>
        </w:rPr>
        <w:t>transactionalism</w:t>
      </w:r>
      <w:r>
        <w:t xml:space="preserve"> on which the U.S.-Saudi relationship is presently based. </w:t>
      </w:r>
      <w:r w:rsidRPr="003E4360">
        <w:rPr>
          <w:rStyle w:val="StyleUnderline"/>
        </w:rPr>
        <w:t>But</w:t>
      </w:r>
      <w:r>
        <w:t xml:space="preserve"> it is worth recognizing that </w:t>
      </w:r>
      <w:r w:rsidRPr="003E4360">
        <w:rPr>
          <w:rStyle w:val="StyleUnderline"/>
        </w:rPr>
        <w:t>the partnership was founded on an explicit alignment of interests, not values. By acknowledging this, the U</w:t>
      </w:r>
      <w:r>
        <w:t xml:space="preserve">nited </w:t>
      </w:r>
      <w:r w:rsidRPr="003E4360">
        <w:rPr>
          <w:rStyle w:val="StyleUnderline"/>
        </w:rPr>
        <w:t>S</w:t>
      </w:r>
      <w:r>
        <w:t xml:space="preserve">tates </w:t>
      </w:r>
      <w:r w:rsidRPr="003E4360">
        <w:rPr>
          <w:rStyle w:val="StyleUnderline"/>
        </w:rPr>
        <w:t xml:space="preserve">would be </w:t>
      </w:r>
      <w:r w:rsidRPr="00835FE0">
        <w:rPr>
          <w:rStyle w:val="StyleUnderline"/>
        </w:rPr>
        <w:t>better positioned to adopt an approach that best serves its own interests</w:t>
      </w:r>
      <w:r w:rsidRPr="00835FE0">
        <w:t xml:space="preserve">. At this point, </w:t>
      </w:r>
      <w:r w:rsidRPr="00835FE0">
        <w:rPr>
          <w:rStyle w:val="StyleUnderline"/>
        </w:rPr>
        <w:t xml:space="preserve">the </w:t>
      </w:r>
      <w:r w:rsidRPr="00F33DA8">
        <w:rPr>
          <w:rStyle w:val="StyleUnderline"/>
          <w:highlight w:val="yellow"/>
        </w:rPr>
        <w:t>Saudi</w:t>
      </w:r>
      <w:r w:rsidRPr="00835FE0">
        <w:rPr>
          <w:rStyle w:val="StyleUnderline"/>
        </w:rPr>
        <w:t xml:space="preserve"> government </w:t>
      </w:r>
      <w:r w:rsidRPr="00F33DA8">
        <w:rPr>
          <w:rStyle w:val="StyleUnderline"/>
          <w:highlight w:val="yellow"/>
        </w:rPr>
        <w:t xml:space="preserve">needs U.S. support </w:t>
      </w:r>
      <w:r w:rsidRPr="00F33DA8">
        <w:rPr>
          <w:rStyle w:val="Emphasis"/>
          <w:highlight w:val="yellow"/>
        </w:rPr>
        <w:t>more</w:t>
      </w:r>
      <w:r w:rsidRPr="00835FE0">
        <w:rPr>
          <w:rStyle w:val="StyleUnderline"/>
        </w:rPr>
        <w:t xml:space="preserve"> than the White House needs Saudi Arabia</w:t>
      </w:r>
      <w:r w:rsidRPr="00835FE0">
        <w:t>.</w:t>
      </w:r>
    </w:p>
    <w:p w:rsidR="00EA7C9D" w:rsidRDefault="00EA7C9D" w:rsidP="00EA7C9D"/>
    <w:p w:rsidR="00EA7C9D" w:rsidRPr="00360C69" w:rsidRDefault="00031219" w:rsidP="00EA7C9D">
      <w:pPr>
        <w:pStyle w:val="Heading4"/>
      </w:pPr>
      <w:r w:rsidRPr="00031219">
        <w:t xml:space="preserve">4. </w:t>
      </w:r>
      <w:r w:rsidR="00EA7C9D" w:rsidRPr="0053599E">
        <w:rPr>
          <w:u w:val="single"/>
        </w:rPr>
        <w:t>Doesn’t Solve Net-Benefits</w:t>
      </w:r>
      <w:r w:rsidR="00EA7C9D">
        <w:t xml:space="preserve"> — </w:t>
      </w:r>
      <w:r w:rsidR="00EA7C9D" w:rsidRPr="0053599E">
        <w:rPr>
          <w:u w:val="single"/>
        </w:rPr>
        <w:t>u</w:t>
      </w:r>
      <w:r w:rsidR="00EA7C9D">
        <w:rPr>
          <w:u w:val="single"/>
        </w:rPr>
        <w:t>sing</w:t>
      </w:r>
      <w:r w:rsidR="00EA7C9D">
        <w:t xml:space="preserve"> U.S. leverage is crucial.</w:t>
      </w:r>
    </w:p>
    <w:p w:rsidR="00EA7C9D" w:rsidRPr="00D10BE5" w:rsidRDefault="00EA7C9D" w:rsidP="00EA7C9D">
      <w:r w:rsidRPr="009719B3">
        <w:rPr>
          <w:rStyle w:val="Style13ptBold"/>
        </w:rPr>
        <w:t>Hannah 18</w:t>
      </w:r>
      <w:r>
        <w:t xml:space="preserve"> — John Hannah, </w:t>
      </w:r>
      <w:r w:rsidRPr="009719B3">
        <w:t xml:space="preserve">Senior Counselor at the Foundation for the Defense of Democracies, former National Security Advisory to Vice President Cheney, former Senior Advisor to Secretary of State Christopher, former Deputy Director and Senior Fellow at the Washington Institute for Near East Policy, </w:t>
      </w:r>
      <w:r>
        <w:t xml:space="preserve">2018 (“Neither Side Gets the Khashoggi Debate Right,” </w:t>
      </w:r>
      <w:r>
        <w:rPr>
          <w:i/>
        </w:rPr>
        <w:t>Foreign Policy</w:t>
      </w:r>
      <w:r>
        <w:t>, December 13</w:t>
      </w:r>
      <w:r w:rsidRPr="009719B3">
        <w:rPr>
          <w:vertAlign w:val="superscript"/>
        </w:rPr>
        <w:t>th</w:t>
      </w:r>
      <w:r>
        <w:t xml:space="preserve">, Available Online at </w:t>
      </w:r>
      <w:hyperlink r:id="rId151" w:history="1">
        <w:r w:rsidRPr="008A2A05">
          <w:rPr>
            <w:rStyle w:val="Hyperlink"/>
          </w:rPr>
          <w:t>https://foreignpolicy.com/2018/12/13/neither-side-gets-the-khashoggi-debate-right/</w:t>
        </w:r>
      </w:hyperlink>
      <w:r>
        <w:t>, Accessed 06-24-2019)</w:t>
      </w:r>
    </w:p>
    <w:p w:rsidR="00EA7C9D" w:rsidRDefault="00EA7C9D" w:rsidP="00EA7C9D">
      <w:r w:rsidRPr="00E07614">
        <w:rPr>
          <w:rStyle w:val="StyleUnderline"/>
        </w:rPr>
        <w:t>Always treat friends better than enemies, but don’t indulge self-destructive behavior that undermines U.S. interests</w:t>
      </w:r>
      <w:r>
        <w:t xml:space="preserve">. As I’ve noted, </w:t>
      </w:r>
      <w:r w:rsidRPr="00E07614">
        <w:rPr>
          <w:rStyle w:val="StyleUnderline"/>
        </w:rPr>
        <w:t>Trump’s decision not to break with the Saudis</w:t>
      </w:r>
      <w:r>
        <w:t xml:space="preserve"> or Mohammed bin Salman </w:t>
      </w:r>
      <w:r w:rsidRPr="00E07614">
        <w:rPr>
          <w:rStyle w:val="StyleUnderline"/>
        </w:rPr>
        <w:t>is basically</w:t>
      </w:r>
      <w:r>
        <w:t xml:space="preserve"> the </w:t>
      </w:r>
      <w:r w:rsidRPr="00E07614">
        <w:rPr>
          <w:rStyle w:val="StyleUnderline"/>
        </w:rPr>
        <w:t>correct</w:t>
      </w:r>
      <w:r>
        <w:t xml:space="preserve"> one—frustrating as it may be. </w:t>
      </w:r>
      <w:r w:rsidRPr="00E07614">
        <w:rPr>
          <w:rStyle w:val="StyleUnderline"/>
        </w:rPr>
        <w:t>But that shouldn’t mean overlooking the damage that M</w:t>
      </w:r>
      <w:r>
        <w:t xml:space="preserve">ohammed </w:t>
      </w:r>
      <w:r w:rsidRPr="00E07614">
        <w:rPr>
          <w:rStyle w:val="StyleUnderline"/>
        </w:rPr>
        <w:t>b</w:t>
      </w:r>
      <w:r>
        <w:t xml:space="preserve">in </w:t>
      </w:r>
      <w:r w:rsidRPr="00E07614">
        <w:rPr>
          <w:rStyle w:val="StyleUnderline"/>
        </w:rPr>
        <w:t>S</w:t>
      </w:r>
      <w:r>
        <w:t>alman</w:t>
      </w:r>
      <w:r w:rsidRPr="00E07614">
        <w:rPr>
          <w:rStyle w:val="StyleUnderline"/>
        </w:rPr>
        <w:t>’s more ill-considered policies are increasingly inflicting on both the kingdom and U.S. interests. Stand by friends? Definitely. Risk letting them play the U</w:t>
      </w:r>
      <w:r>
        <w:t xml:space="preserve">nited </w:t>
      </w:r>
      <w:r w:rsidRPr="00E07614">
        <w:rPr>
          <w:rStyle w:val="StyleUnderline"/>
        </w:rPr>
        <w:t>S</w:t>
      </w:r>
      <w:r>
        <w:t xml:space="preserve">tates </w:t>
      </w:r>
      <w:r w:rsidRPr="00E07614">
        <w:rPr>
          <w:rStyle w:val="StyleUnderline"/>
        </w:rPr>
        <w:t>for chumps? Never</w:t>
      </w:r>
      <w:r>
        <w:t xml:space="preserve">. On the contrary, </w:t>
      </w:r>
      <w:r w:rsidRPr="00360C69">
        <w:rPr>
          <w:rStyle w:val="StyleUnderline"/>
          <w:highlight w:val="yellow"/>
        </w:rPr>
        <w:t xml:space="preserve">Trump ought to be </w:t>
      </w:r>
      <w:r w:rsidRPr="00360C69">
        <w:rPr>
          <w:rStyle w:val="Emphasis"/>
          <w:highlight w:val="yellow"/>
        </w:rPr>
        <w:t>ruthlessly exploiting the Khashoggi crisis</w:t>
      </w:r>
      <w:r w:rsidRPr="00E07614">
        <w:rPr>
          <w:rStyle w:val="StyleUnderline"/>
        </w:rPr>
        <w:t xml:space="preserve"> and his readiness to throw M</w:t>
      </w:r>
      <w:r>
        <w:t xml:space="preserve">ohammed </w:t>
      </w:r>
      <w:r w:rsidRPr="00E07614">
        <w:rPr>
          <w:rStyle w:val="StyleUnderline"/>
        </w:rPr>
        <w:t>b</w:t>
      </w:r>
      <w:r>
        <w:t xml:space="preserve">in </w:t>
      </w:r>
      <w:r w:rsidRPr="00E07614">
        <w:rPr>
          <w:rStyle w:val="StyleUnderline"/>
        </w:rPr>
        <w:t>S</w:t>
      </w:r>
      <w:r>
        <w:t xml:space="preserve">alman </w:t>
      </w:r>
      <w:r w:rsidRPr="00E07614">
        <w:rPr>
          <w:rStyle w:val="StyleUnderline"/>
        </w:rPr>
        <w:t xml:space="preserve">a lifeline to push the crown prince onto a much more constructive </w:t>
      </w:r>
      <w:r w:rsidRPr="00E07614">
        <w:rPr>
          <w:rStyle w:val="StyleUnderline"/>
        </w:rPr>
        <w:lastRenderedPageBreak/>
        <w:t xml:space="preserve">path. Bluster aside, </w:t>
      </w:r>
      <w:r w:rsidRPr="00360C69">
        <w:rPr>
          <w:rStyle w:val="StyleUnderline"/>
          <w:highlight w:val="yellow"/>
        </w:rPr>
        <w:t>M</w:t>
      </w:r>
      <w:r>
        <w:t xml:space="preserve">ohammed </w:t>
      </w:r>
      <w:r w:rsidRPr="00360C69">
        <w:rPr>
          <w:rStyle w:val="StyleUnderline"/>
          <w:highlight w:val="yellow"/>
        </w:rPr>
        <w:t>b</w:t>
      </w:r>
      <w:r>
        <w:t xml:space="preserve">in </w:t>
      </w:r>
      <w:r w:rsidRPr="00360C69">
        <w:rPr>
          <w:rStyle w:val="StyleUnderline"/>
          <w:highlight w:val="yellow"/>
        </w:rPr>
        <w:t>S</w:t>
      </w:r>
      <w:r>
        <w:t xml:space="preserve">alman </w:t>
      </w:r>
      <w:r w:rsidRPr="00360C69">
        <w:rPr>
          <w:rStyle w:val="StyleUnderline"/>
          <w:highlight w:val="yellow"/>
        </w:rPr>
        <w:t xml:space="preserve">remains </w:t>
      </w:r>
      <w:r w:rsidRPr="00360C69">
        <w:rPr>
          <w:rStyle w:val="Emphasis"/>
          <w:highlight w:val="yellow"/>
        </w:rPr>
        <w:t>in a defensive crouch</w:t>
      </w:r>
      <w:r w:rsidRPr="00360C69">
        <w:rPr>
          <w:rStyle w:val="StyleUnderline"/>
          <w:highlight w:val="yellow"/>
        </w:rPr>
        <w:t xml:space="preserve"> and desperately in need of the president’s continued restraint</w:t>
      </w:r>
      <w:r w:rsidRPr="00F42ADF">
        <w:rPr>
          <w:rStyle w:val="StyleUnderline"/>
        </w:rPr>
        <w:t xml:space="preserve"> in the face of the tsunami of criticism that he’s currently facing</w:t>
      </w:r>
      <w:r>
        <w:t xml:space="preserve">, not only within the U.S. Congress and internationally, but from factions within the House of Saud as well. </w:t>
      </w:r>
      <w:r w:rsidRPr="00360C69">
        <w:rPr>
          <w:rStyle w:val="StyleUnderline"/>
          <w:highlight w:val="yellow"/>
        </w:rPr>
        <w:t>Trump</w:t>
      </w:r>
      <w:r w:rsidRPr="00F42ADF">
        <w:rPr>
          <w:rStyle w:val="StyleUnderline"/>
        </w:rPr>
        <w:t xml:space="preserve"> shouldn’t be selling his restraint cheap. He </w:t>
      </w:r>
      <w:r w:rsidRPr="00360C69">
        <w:rPr>
          <w:rStyle w:val="StyleUnderline"/>
          <w:highlight w:val="yellow"/>
        </w:rPr>
        <w:t>needs to put M</w:t>
      </w:r>
      <w:r>
        <w:t xml:space="preserve">ohammed </w:t>
      </w:r>
      <w:r w:rsidRPr="00360C69">
        <w:rPr>
          <w:rStyle w:val="StyleUnderline"/>
          <w:highlight w:val="yellow"/>
        </w:rPr>
        <w:t>b</w:t>
      </w:r>
      <w:r>
        <w:t xml:space="preserve">in </w:t>
      </w:r>
      <w:r w:rsidRPr="00360C69">
        <w:rPr>
          <w:rStyle w:val="StyleUnderline"/>
          <w:highlight w:val="yellow"/>
        </w:rPr>
        <w:t>S</w:t>
      </w:r>
      <w:r>
        <w:t xml:space="preserve">alman </w:t>
      </w:r>
      <w:r w:rsidRPr="00360C69">
        <w:rPr>
          <w:rStyle w:val="StyleUnderline"/>
          <w:highlight w:val="yellow"/>
        </w:rPr>
        <w:t>deep in his debt and make clear what he expects</w:t>
      </w:r>
      <w:r w:rsidRPr="00F42ADF">
        <w:rPr>
          <w:rStyle w:val="StyleUnderline"/>
        </w:rPr>
        <w:t xml:space="preserve"> from him going forward</w:t>
      </w:r>
      <w:r>
        <w:t>.</w:t>
      </w:r>
    </w:p>
    <w:p w:rsidR="00EA7C9D" w:rsidRDefault="00EA7C9D" w:rsidP="00EA7C9D">
      <w:r w:rsidRPr="00360C69">
        <w:rPr>
          <w:rStyle w:val="StyleUnderline"/>
          <w:highlight w:val="yellow"/>
        </w:rPr>
        <w:t>The to-do list should start with cleaning up</w:t>
      </w:r>
      <w:r w:rsidRPr="00F42ADF">
        <w:rPr>
          <w:rStyle w:val="StyleUnderline"/>
        </w:rPr>
        <w:t xml:space="preserve"> some of </w:t>
      </w:r>
      <w:r w:rsidRPr="00360C69">
        <w:rPr>
          <w:rStyle w:val="StyleUnderline"/>
          <w:highlight w:val="yellow"/>
        </w:rPr>
        <w:t>the messes</w:t>
      </w:r>
      <w:r w:rsidRPr="00F42ADF">
        <w:rPr>
          <w:rStyle w:val="StyleUnderline"/>
        </w:rPr>
        <w:t xml:space="preserve"> that the crown prince’s blunders have created. </w:t>
      </w:r>
      <w:r w:rsidRPr="00360C69">
        <w:rPr>
          <w:rStyle w:val="StyleUnderline"/>
          <w:highlight w:val="yellow"/>
        </w:rPr>
        <w:t>That includes</w:t>
      </w:r>
      <w:r w:rsidRPr="00F42ADF">
        <w:rPr>
          <w:rStyle w:val="StyleUnderline"/>
        </w:rPr>
        <w:t xml:space="preserve"> demonstrating an unprecedented seriousness of purpose in </w:t>
      </w:r>
      <w:r w:rsidRPr="00360C69">
        <w:rPr>
          <w:rStyle w:val="StyleUnderline"/>
          <w:highlight w:val="yellow"/>
        </w:rPr>
        <w:t>working to de-escalate</w:t>
      </w:r>
      <w:r w:rsidRPr="00F42ADF">
        <w:rPr>
          <w:rStyle w:val="StyleUnderline"/>
        </w:rPr>
        <w:t xml:space="preserve"> the </w:t>
      </w:r>
      <w:r w:rsidRPr="00360C69">
        <w:rPr>
          <w:rStyle w:val="StyleUnderline"/>
          <w:highlight w:val="yellow"/>
        </w:rPr>
        <w:t>Yemen</w:t>
      </w:r>
      <w:r w:rsidRPr="00F42ADF">
        <w:rPr>
          <w:rStyle w:val="StyleUnderline"/>
        </w:rPr>
        <w:t xml:space="preserve"> war through U.N.-led negotiations</w:t>
      </w:r>
      <w:r>
        <w:t xml:space="preserve"> that reconvened this month; </w:t>
      </w:r>
      <w:r w:rsidRPr="00360C69">
        <w:rPr>
          <w:rStyle w:val="StyleUnderline"/>
          <w:highlight w:val="yellow"/>
        </w:rPr>
        <w:t>letting the U</w:t>
      </w:r>
      <w:r>
        <w:t xml:space="preserve">nited </w:t>
      </w:r>
      <w:r w:rsidRPr="00360C69">
        <w:rPr>
          <w:rStyle w:val="StyleUnderline"/>
          <w:highlight w:val="yellow"/>
        </w:rPr>
        <w:t>S</w:t>
      </w:r>
      <w:r>
        <w:t xml:space="preserve">tates </w:t>
      </w:r>
      <w:r w:rsidRPr="00360C69">
        <w:rPr>
          <w:rStyle w:val="StyleUnderline"/>
          <w:highlight w:val="yellow"/>
        </w:rPr>
        <w:t>mediate</w:t>
      </w:r>
      <w:r w:rsidRPr="00F42ADF">
        <w:rPr>
          <w:rStyle w:val="StyleUnderline"/>
        </w:rPr>
        <w:t xml:space="preserve"> a rapid </w:t>
      </w:r>
      <w:r w:rsidRPr="00360C69">
        <w:rPr>
          <w:rStyle w:val="StyleUnderline"/>
          <w:highlight w:val="yellow"/>
        </w:rPr>
        <w:t>resolution of the dispute with Qatar</w:t>
      </w:r>
      <w:r w:rsidRPr="00F42ADF">
        <w:rPr>
          <w:rStyle w:val="StyleUnderline"/>
        </w:rPr>
        <w:t xml:space="preserve"> that allows the G</w:t>
      </w:r>
      <w:r>
        <w:t xml:space="preserve">ulf </w:t>
      </w:r>
      <w:r w:rsidRPr="00F42ADF">
        <w:rPr>
          <w:rStyle w:val="StyleUnderline"/>
        </w:rPr>
        <w:t>C</w:t>
      </w:r>
      <w:r>
        <w:t xml:space="preserve">ooperation </w:t>
      </w:r>
      <w:r w:rsidRPr="00F42ADF">
        <w:rPr>
          <w:rStyle w:val="StyleUnderline"/>
        </w:rPr>
        <w:t>C</w:t>
      </w:r>
      <w:r>
        <w:t xml:space="preserve">ouncil </w:t>
      </w:r>
      <w:r w:rsidRPr="00F42ADF">
        <w:rPr>
          <w:rStyle w:val="StyleUnderline"/>
        </w:rPr>
        <w:t>to refocus its energies on countering Iran; repairing relations with Canada</w:t>
      </w:r>
      <w:r>
        <w:t xml:space="preserve">, which a Mohammed bin Salman temper tantrum ruptured last August; </w:t>
      </w:r>
      <w:r w:rsidRPr="00F42ADF">
        <w:rPr>
          <w:rStyle w:val="StyleUnderline"/>
        </w:rPr>
        <w:t>and freeing the Saudi human rights activists who were unjustly imprisoned</w:t>
      </w:r>
      <w:r>
        <w:t xml:space="preserve"> over the last few years. Further, </w:t>
      </w:r>
      <w:r w:rsidRPr="00F42ADF">
        <w:rPr>
          <w:rStyle w:val="StyleUnderline"/>
        </w:rPr>
        <w:t>Trump should insist that the Saudis put in place procedures and processes—including a schedule for sustained consultation with the U</w:t>
      </w:r>
      <w:r>
        <w:t xml:space="preserve">nited </w:t>
      </w:r>
      <w:r w:rsidRPr="00F42ADF">
        <w:rPr>
          <w:rStyle w:val="StyleUnderline"/>
        </w:rPr>
        <w:t>S</w:t>
      </w:r>
      <w:r>
        <w:t>tates</w:t>
      </w:r>
      <w:r w:rsidRPr="00F42ADF">
        <w:rPr>
          <w:rStyle w:val="StyleUnderline"/>
        </w:rPr>
        <w:t>—that provide adequate reassurance that targeted killings of the Khashoggi variety never happen again</w:t>
      </w:r>
      <w:r>
        <w:t>.</w:t>
      </w:r>
    </w:p>
    <w:p w:rsidR="00EA7C9D" w:rsidRDefault="00EA7C9D" w:rsidP="00EA7C9D"/>
    <w:p w:rsidR="00EA7C9D" w:rsidRDefault="00EA7C9D" w:rsidP="00EA7C9D">
      <w:pPr>
        <w:pStyle w:val="Heading3"/>
      </w:pPr>
      <w:r>
        <w:lastRenderedPageBreak/>
        <w:t>They Say: “Permute – Do The CP”</w:t>
      </w:r>
    </w:p>
    <w:p w:rsidR="00EA7C9D" w:rsidRDefault="00EA7C9D" w:rsidP="00EA7C9D">
      <w:pPr>
        <w:pStyle w:val="Heading4"/>
      </w:pPr>
      <w:r>
        <w:t xml:space="preserve">1. </w:t>
      </w:r>
      <w:r w:rsidRPr="0007116C">
        <w:rPr>
          <w:u w:val="single"/>
        </w:rPr>
        <w:t>Severs Certainty and Immediacy</w:t>
      </w:r>
      <w:r>
        <w:t xml:space="preserve"> — the counterplan </w:t>
      </w:r>
      <w:r>
        <w:rPr>
          <w:u w:val="single"/>
        </w:rPr>
        <w:t>threatens</w:t>
      </w:r>
      <w:r>
        <w:t xml:space="preserve"> to cut off arms sales in order to extract concessions. It </w:t>
      </w:r>
      <w:r w:rsidRPr="0007116C">
        <w:rPr>
          <w:u w:val="single"/>
        </w:rPr>
        <w:t>might not</w:t>
      </w:r>
      <w:r>
        <w:t xml:space="preserve"> result in the plan. </w:t>
      </w:r>
    </w:p>
    <w:p w:rsidR="00EA7C9D" w:rsidRDefault="00EA7C9D" w:rsidP="00EA7C9D"/>
    <w:p w:rsidR="00EA7C9D" w:rsidRDefault="00EA7C9D" w:rsidP="00EA7C9D">
      <w:pPr>
        <w:pStyle w:val="Heading4"/>
      </w:pPr>
      <w:r>
        <w:t xml:space="preserve">2. </w:t>
      </w:r>
      <w:r w:rsidRPr="0007116C">
        <w:rPr>
          <w:u w:val="single"/>
        </w:rPr>
        <w:t>Plan Must Be Certain and Immediate</w:t>
      </w:r>
      <w:r>
        <w:t xml:space="preserve"> —</w:t>
      </w:r>
    </w:p>
    <w:p w:rsidR="00EA7C9D" w:rsidRPr="000F5BB7" w:rsidRDefault="00EA7C9D" w:rsidP="00EA7C9D"/>
    <w:p w:rsidR="00EA7C9D" w:rsidRDefault="00EA7C9D" w:rsidP="00EA7C9D">
      <w:pPr>
        <w:pStyle w:val="Heading4"/>
      </w:pPr>
      <w:r>
        <w:t xml:space="preserve">A. </w:t>
      </w:r>
      <w:r w:rsidRPr="0007116C">
        <w:rPr>
          <w:u w:val="single"/>
        </w:rPr>
        <w:t>Neg Ground</w:t>
      </w:r>
      <w:r>
        <w:t xml:space="preserve"> — it’s key to every disad. If plan’s reduction in arms sales isn’t certain and immediate, aff can dodge </w:t>
      </w:r>
      <w:r w:rsidRPr="00F149B0">
        <w:rPr>
          <w:u w:val="single"/>
        </w:rPr>
        <w:t>all neg links</w:t>
      </w:r>
      <w:r>
        <w:t xml:space="preserve">. Aff conditionality creates a </w:t>
      </w:r>
      <w:r w:rsidRPr="0007116C">
        <w:rPr>
          <w:u w:val="single"/>
        </w:rPr>
        <w:t>moving target</w:t>
      </w:r>
      <w:r>
        <w:t xml:space="preserve"> that dodges clash over </w:t>
      </w:r>
      <w:r w:rsidRPr="00A40F35">
        <w:rPr>
          <w:u w:val="single"/>
        </w:rPr>
        <w:t>core topic args</w:t>
      </w:r>
      <w:r>
        <w:t xml:space="preserve">. </w:t>
      </w:r>
    </w:p>
    <w:p w:rsidR="00EA7C9D" w:rsidRDefault="00EA7C9D" w:rsidP="00EA7C9D">
      <w:r w:rsidRPr="00FC5C17">
        <w:rPr>
          <w:rStyle w:val="Style13ptBold"/>
        </w:rPr>
        <w:t>Hanes 15</w:t>
      </w:r>
      <w:r w:rsidRPr="00FC5C17">
        <w:t xml:space="preserve"> — T. Russell Hanes, Debate Coach at Northwest Academy, former Debate Coach at The Potomac School and the Oregon Episcopal School, holds an M.A. in Teaching Secondary Math from Lewis and Clark College and an M.S. in Communication Studies from Portland State </w:t>
      </w:r>
      <w:r>
        <w:t>University</w:t>
      </w:r>
      <w:r w:rsidRPr="00FC5C17">
        <w:t xml:space="preserve">, 2015 (“Plans,” </w:t>
      </w:r>
      <w:r w:rsidRPr="00FC5C17">
        <w:rPr>
          <w:i/>
        </w:rPr>
        <w:t>The “How to” of Debate</w:t>
      </w:r>
      <w:r w:rsidRPr="00FC5C17">
        <w:t>, Published by Lulu.com, ISBN 1329109325, p. 66-68)</w:t>
      </w:r>
    </w:p>
    <w:p w:rsidR="00EA7C9D" w:rsidRPr="007027A4" w:rsidRDefault="00EA7C9D" w:rsidP="00EA7C9D">
      <w:pPr>
        <w:rPr>
          <w:i/>
        </w:rPr>
      </w:pPr>
      <w:r w:rsidRPr="007027A4">
        <w:rPr>
          <w:i/>
        </w:rPr>
        <w:t>Once it interprets the topic, how does the Affirmative write out a fair plan?</w:t>
      </w:r>
    </w:p>
    <w:p w:rsidR="00EA7C9D" w:rsidRDefault="00EA7C9D" w:rsidP="00EA7C9D">
      <w:r>
        <w:t xml:space="preserve">Remember from Chapter 1 the difference between argumentation (the specific ideas) and advocacy (one’s overall stance). </w:t>
      </w:r>
      <w:r w:rsidRPr="00BF454F">
        <w:rPr>
          <w:rStyle w:val="StyleUnderline"/>
          <w:highlight w:val="yellow"/>
        </w:rPr>
        <w:t>One</w:t>
      </w:r>
      <w:r w:rsidRPr="00220CBF">
        <w:rPr>
          <w:rStyle w:val="StyleUnderline"/>
        </w:rPr>
        <w:t xml:space="preserve"> key </w:t>
      </w:r>
      <w:r w:rsidRPr="00BF454F">
        <w:rPr>
          <w:rStyle w:val="StyleUnderline"/>
          <w:highlight w:val="yellow"/>
        </w:rPr>
        <w:t>element of a fair plan is that its advocacy is clear</w:t>
      </w:r>
      <w:r w:rsidRPr="00220CBF">
        <w:rPr>
          <w:rStyle w:val="StyleUnderline"/>
        </w:rPr>
        <w:t>: vagueness is a reason for the judge to vote against the Affirmative. You can always</w:t>
      </w:r>
      <w:r>
        <w:t xml:space="preserve"> [end page 66] </w:t>
      </w:r>
      <w:r w:rsidRPr="00220CBF">
        <w:rPr>
          <w:rStyle w:val="StyleUnderline"/>
        </w:rPr>
        <w:t>adapt your arguments, but the core advocacy of the plan should not change</w:t>
      </w:r>
      <w:r>
        <w:t xml:space="preserve">. This doesn’t mean the other extreme of overspecifying is necessary. All that </w:t>
      </w:r>
      <w:r w:rsidRPr="00BF454F">
        <w:rPr>
          <w:rStyle w:val="StyleUnderline"/>
          <w:highlight w:val="yellow"/>
        </w:rPr>
        <w:t>the affirmative needs to</w:t>
      </w:r>
      <w:r>
        <w:t xml:space="preserve"> do is </w:t>
      </w:r>
      <w:r w:rsidRPr="00BF454F">
        <w:rPr>
          <w:rStyle w:val="StyleUnderline"/>
          <w:highlight w:val="yellow"/>
        </w:rPr>
        <w:t xml:space="preserve">present a text that </w:t>
      </w:r>
      <w:r w:rsidRPr="00BF454F">
        <w:rPr>
          <w:rStyle w:val="Emphasis"/>
          <w:highlight w:val="yellow"/>
        </w:rPr>
        <w:t>explicitly defines its advocacy</w:t>
      </w:r>
      <w:r w:rsidRPr="00220CBF">
        <w:rPr>
          <w:rStyle w:val="StyleUnderline"/>
        </w:rPr>
        <w:t xml:space="preserve"> in the first affirmative speech</w:t>
      </w:r>
      <w:r>
        <w:t>, taking 30 seconds to one minute to read. The text is the affirmative plan; everything else in the case is support, arguments to show that the plan is both fair and good.</w:t>
      </w:r>
    </w:p>
    <w:p w:rsidR="00EA7C9D" w:rsidRDefault="00EA7C9D" w:rsidP="00EA7C9D">
      <w:r>
        <w:t>Let’s look at the health care topic, Resolved: The United States federal government should create a national health care system, to see how to write a plan text. Here’s a possible plan text:</w:t>
      </w:r>
    </w:p>
    <w:p w:rsidR="00EA7C9D" w:rsidRDefault="00EA7C9D" w:rsidP="00EA7C9D">
      <w:pPr>
        <w:ind w:left="720"/>
      </w:pPr>
      <w:r>
        <w:t>In defense of this topic, we offer the following plan: the U.S. federal government should create a national health care system modeled on the Canadian model. Funding should be through the Medicare budget, with states required to pay the remainder of costs. Enforcement should be through the Department of Health and Human Services.</w:t>
      </w:r>
    </w:p>
    <w:p w:rsidR="00EA7C9D" w:rsidRPr="000F5BB7" w:rsidRDefault="00EA7C9D" w:rsidP="00EA7C9D">
      <w:r>
        <w:t xml:space="preserve">This is a fair and reasonable plan—just look back to the topic. The plan would use the actor that the topic mandates, the U.S. federal government, and it advocates the action requires of creating a national health care system. </w:t>
      </w:r>
      <w:r w:rsidRPr="00220CBF">
        <w:rPr>
          <w:rStyle w:val="StyleUnderline"/>
        </w:rPr>
        <w:t xml:space="preserve">A fair plan must be topical: an example of </w:t>
      </w:r>
      <w:r w:rsidRPr="000F5BB7">
        <w:rPr>
          <w:rStyle w:val="StyleUnderline"/>
        </w:rPr>
        <w:t>the topic, based on a reasonable interpretation of the topic</w:t>
      </w:r>
      <w:r w:rsidRPr="000F5BB7">
        <w:t xml:space="preserve">. </w:t>
      </w:r>
    </w:p>
    <w:p w:rsidR="00EA7C9D" w:rsidRDefault="00EA7C9D" w:rsidP="00EA7C9D">
      <w:r w:rsidRPr="000F5BB7">
        <w:rPr>
          <w:rStyle w:val="StyleUnderline"/>
        </w:rPr>
        <w:t xml:space="preserve">The best approach to writing a plan is to find an author’s proposal or idea and </w:t>
      </w:r>
      <w:r w:rsidRPr="000F5BB7">
        <w:rPr>
          <w:rStyle w:val="Emphasis"/>
        </w:rPr>
        <w:t>closely model it</w:t>
      </w:r>
      <w:r w:rsidRPr="000F5BB7">
        <w:rPr>
          <w:rStyle w:val="StyleUnderline"/>
        </w:rPr>
        <w:t xml:space="preserve">. This expert is known as your solvency advocate. If no expert or author supports an idea, </w:t>
      </w:r>
      <w:r w:rsidRPr="000F5BB7">
        <w:rPr>
          <w:rStyle w:val="Emphasis"/>
        </w:rPr>
        <w:t>it’s probably not a very good one</w:t>
      </w:r>
      <w:r w:rsidRPr="000F5BB7">
        <w:t xml:space="preserve">. However, </w:t>
      </w:r>
      <w:r w:rsidRPr="000F5BB7">
        <w:rPr>
          <w:rStyle w:val="StyleUnderline"/>
        </w:rPr>
        <w:t>your</w:t>
      </w:r>
      <w:r w:rsidRPr="00220CBF">
        <w:rPr>
          <w:rStyle w:val="StyleUnderline"/>
        </w:rPr>
        <w:t xml:space="preserve"> plan should be simple, straightforward, and written in your own words</w:t>
      </w:r>
      <w:r>
        <w:t xml:space="preserve">. Your plan can have multiple planks, or elements: for example, specific planks for funding and enforcement. </w:t>
      </w:r>
    </w:p>
    <w:p w:rsidR="00EA7C9D" w:rsidRDefault="00EA7C9D" w:rsidP="00EA7C9D">
      <w:r>
        <w:t>Now, the Affirmative can tinker with its arguments, providing new ones or dropping old ones, but the plan text is its core advocacy:</w:t>
      </w:r>
    </w:p>
    <w:p w:rsidR="00EA7C9D" w:rsidRDefault="00EA7C9D" w:rsidP="00EA7C9D">
      <w:r>
        <w:tab/>
      </w:r>
      <w:r w:rsidRPr="00BF454F">
        <w:rPr>
          <w:rStyle w:val="StyleUnderline"/>
          <w:highlight w:val="yellow"/>
        </w:rPr>
        <w:t>The plan</w:t>
      </w:r>
      <w:r w:rsidRPr="00220CBF">
        <w:rPr>
          <w:rStyle w:val="StyleUnderline"/>
        </w:rPr>
        <w:t xml:space="preserve"> text </w:t>
      </w:r>
      <w:r w:rsidRPr="00BF454F">
        <w:rPr>
          <w:rStyle w:val="StyleUnderline"/>
          <w:highlight w:val="yellow"/>
        </w:rPr>
        <w:t xml:space="preserve">is the </w:t>
      </w:r>
      <w:r w:rsidRPr="000F5BB7">
        <w:rPr>
          <w:rStyle w:val="Emphasis"/>
          <w:highlight w:val="yellow"/>
        </w:rPr>
        <w:t>core affirmative advocacy</w:t>
      </w:r>
      <w:r>
        <w:t>.</w:t>
      </w:r>
    </w:p>
    <w:p w:rsidR="00EA7C9D" w:rsidRPr="007027A4" w:rsidRDefault="00EA7C9D" w:rsidP="00EA7C9D">
      <w:r w:rsidRPr="00BF454F">
        <w:rPr>
          <w:rStyle w:val="StyleUnderline"/>
          <w:highlight w:val="yellow"/>
        </w:rPr>
        <w:t>It is unacceptable</w:t>
      </w:r>
      <w:r w:rsidRPr="00220CBF">
        <w:rPr>
          <w:rStyle w:val="StyleUnderline"/>
        </w:rPr>
        <w:t xml:space="preserve"> for the Affirmative </w:t>
      </w:r>
      <w:r w:rsidRPr="00BF454F">
        <w:rPr>
          <w:rStyle w:val="StyleUnderline"/>
          <w:highlight w:val="yellow"/>
        </w:rPr>
        <w:t>to shift</w:t>
      </w:r>
      <w:r w:rsidRPr="00220CBF">
        <w:rPr>
          <w:rStyle w:val="StyleUnderline"/>
        </w:rPr>
        <w:t xml:space="preserve"> its advocacy during the debate. </w:t>
      </w:r>
      <w:r w:rsidRPr="000F5BB7">
        <w:rPr>
          <w:rStyle w:val="StyleUnderline"/>
          <w:highlight w:val="yellow"/>
        </w:rPr>
        <w:t>Cutting planks</w:t>
      </w:r>
      <w:r w:rsidRPr="00220CBF">
        <w:rPr>
          <w:rStyle w:val="StyleUnderline"/>
        </w:rPr>
        <w:t xml:space="preserve"> out </w:t>
      </w:r>
      <w:r w:rsidRPr="000F5BB7">
        <w:rPr>
          <w:rStyle w:val="StyleUnderline"/>
          <w:highlight w:val="yellow"/>
        </w:rPr>
        <w:t>is</w:t>
      </w:r>
      <w:r w:rsidRPr="00220CBF">
        <w:rPr>
          <w:rStyle w:val="StyleUnderline"/>
        </w:rPr>
        <w:t xml:space="preserve"> known as </w:t>
      </w:r>
      <w:r w:rsidRPr="000F5BB7">
        <w:rPr>
          <w:rStyle w:val="StyleUnderline"/>
          <w:highlight w:val="yellow"/>
        </w:rPr>
        <w:t>severance</w:t>
      </w:r>
      <w:r w:rsidRPr="00220CBF">
        <w:rPr>
          <w:rStyle w:val="StyleUnderline"/>
        </w:rPr>
        <w:t>, while adding new planks is known as spiking</w:t>
      </w:r>
      <w:r>
        <w:t xml:space="preserve">. All the affirmative can do is [end page 67] clarify its plan a little—but not too much, otherwise it’ll be accused of being vague from the start. In fact, sometimes even adding or subtracting one word from the plan text is too much. </w:t>
      </w:r>
      <w:r w:rsidRPr="000F5BB7">
        <w:rPr>
          <w:rStyle w:val="StyleUnderline"/>
          <w:highlight w:val="yellow"/>
        </w:rPr>
        <w:t>The Aff</w:t>
      </w:r>
      <w:r w:rsidRPr="00220CBF">
        <w:rPr>
          <w:rStyle w:val="StyleUnderline"/>
        </w:rPr>
        <w:t xml:space="preserve">irmative </w:t>
      </w:r>
      <w:r w:rsidRPr="000F5BB7">
        <w:rPr>
          <w:rStyle w:val="StyleUnderline"/>
          <w:highlight w:val="yellow"/>
        </w:rPr>
        <w:t>must stick to its plan</w:t>
      </w:r>
      <w:r w:rsidRPr="00220CBF">
        <w:rPr>
          <w:rStyle w:val="StyleUnderline"/>
        </w:rPr>
        <w:t xml:space="preserve"> throughout the whole debate </w:t>
      </w:r>
      <w:r w:rsidRPr="000F5BB7">
        <w:rPr>
          <w:rStyle w:val="StyleUnderline"/>
          <w:highlight w:val="yellow"/>
        </w:rPr>
        <w:t>without</w:t>
      </w:r>
      <w:r w:rsidRPr="00220CBF">
        <w:rPr>
          <w:rStyle w:val="StyleUnderline"/>
        </w:rPr>
        <w:t xml:space="preserve"> spiking or </w:t>
      </w:r>
      <w:r w:rsidRPr="000F5BB7">
        <w:rPr>
          <w:rStyle w:val="StyleUnderline"/>
          <w:highlight w:val="yellow"/>
        </w:rPr>
        <w:t xml:space="preserve">severing. </w:t>
      </w:r>
      <w:r w:rsidRPr="000F5BB7">
        <w:rPr>
          <w:rStyle w:val="Emphasis"/>
          <w:highlight w:val="yellow"/>
        </w:rPr>
        <w:t>This is the point of having a text</w:t>
      </w:r>
      <w:r w:rsidRPr="00220CBF">
        <w:rPr>
          <w:rStyle w:val="StyleUnderline"/>
        </w:rPr>
        <w:t xml:space="preserve">. </w:t>
      </w:r>
      <w:r w:rsidRPr="000F5BB7">
        <w:rPr>
          <w:rStyle w:val="StyleUnderline"/>
        </w:rPr>
        <w:t xml:space="preserve">The Affirmative should be able to point to the text throughout the debate, from the first speech to the final rebuttal, to show that its advocacy has </w:t>
      </w:r>
      <w:r w:rsidRPr="000F5BB7">
        <w:rPr>
          <w:rStyle w:val="Emphasis"/>
        </w:rPr>
        <w:t>never varied</w:t>
      </w:r>
      <w:r>
        <w:t>.</w:t>
      </w:r>
    </w:p>
    <w:p w:rsidR="00EA7C9D" w:rsidRDefault="00EA7C9D" w:rsidP="00EA7C9D"/>
    <w:p w:rsidR="00EA7C9D" w:rsidRDefault="00EA7C9D" w:rsidP="00EA7C9D">
      <w:pPr>
        <w:pStyle w:val="Heading4"/>
      </w:pPr>
      <w:r>
        <w:t xml:space="preserve">B. </w:t>
      </w:r>
      <w:r w:rsidRPr="000F5BB7">
        <w:rPr>
          <w:u w:val="single"/>
        </w:rPr>
        <w:t>Aff Ground</w:t>
      </w:r>
      <w:r>
        <w:t xml:space="preserve"> — it’s key to </w:t>
      </w:r>
      <w:r w:rsidRPr="000F5BB7">
        <w:rPr>
          <w:u w:val="single"/>
        </w:rPr>
        <w:t>durable fiat</w:t>
      </w:r>
      <w:r>
        <w:t xml:space="preserve">. Otherwise, the aff can’t beat </w:t>
      </w:r>
      <w:r w:rsidRPr="000F5BB7">
        <w:rPr>
          <w:u w:val="single"/>
        </w:rPr>
        <w:t>rollback</w:t>
      </w:r>
      <w:r>
        <w:t xml:space="preserve"> or </w:t>
      </w:r>
      <w:r>
        <w:rPr>
          <w:u w:val="single"/>
        </w:rPr>
        <w:t>circumvention</w:t>
      </w:r>
      <w:r>
        <w:t xml:space="preserve">.   </w:t>
      </w:r>
    </w:p>
    <w:p w:rsidR="00EA7C9D" w:rsidRDefault="00EA7C9D" w:rsidP="00EA7C9D"/>
    <w:p w:rsidR="00EA7C9D" w:rsidRDefault="00EA7C9D" w:rsidP="00EA7C9D">
      <w:pPr>
        <w:pStyle w:val="Heading4"/>
      </w:pPr>
      <w:r>
        <w:lastRenderedPageBreak/>
        <w:t xml:space="preserve">3. </w:t>
      </w:r>
      <w:r w:rsidRPr="000F5BB7">
        <w:rPr>
          <w:u w:val="single"/>
        </w:rPr>
        <w:t>Yes, Re</w:t>
      </w:r>
      <w:r>
        <w:rPr>
          <w:u w:val="single"/>
        </w:rPr>
        <w:t>solutional</w:t>
      </w:r>
      <w:r w:rsidRPr="000F5BB7">
        <w:rPr>
          <w:u w:val="single"/>
        </w:rPr>
        <w:t xml:space="preserve"> Basis</w:t>
      </w:r>
      <w:r>
        <w:t xml:space="preserve"> —</w:t>
      </w:r>
    </w:p>
    <w:p w:rsidR="00EA7C9D" w:rsidRPr="000F5BB7" w:rsidRDefault="00EA7C9D" w:rsidP="00EA7C9D"/>
    <w:p w:rsidR="00EA7C9D" w:rsidRDefault="00EA7C9D" w:rsidP="00EA7C9D">
      <w:pPr>
        <w:pStyle w:val="Heading4"/>
      </w:pPr>
      <w:r>
        <w:t xml:space="preserve">A. “Resolved.” </w:t>
      </w:r>
    </w:p>
    <w:p w:rsidR="00EA7C9D" w:rsidRDefault="00EA7C9D" w:rsidP="00EA7C9D">
      <w:r w:rsidRPr="00BB0C1E">
        <w:rPr>
          <w:rStyle w:val="Style13ptBold"/>
        </w:rPr>
        <w:t>OED 89</w:t>
      </w:r>
      <w:r>
        <w:t xml:space="preserve"> — Oxford English Dictionary, 1989 (“Resolved,” Volume 13, p. 725)</w:t>
      </w:r>
    </w:p>
    <w:p w:rsidR="00EA7C9D" w:rsidRDefault="00EA7C9D" w:rsidP="00EA7C9D">
      <w:r>
        <w:t xml:space="preserve">a. of the mind, etc.: </w:t>
      </w:r>
      <w:r w:rsidRPr="00BB0C1E">
        <w:rPr>
          <w:rStyle w:val="StyleUnderline"/>
          <w:highlight w:val="yellow"/>
        </w:rPr>
        <w:t>Freed from doubt or uncertainty, fixed, settled</w:t>
      </w:r>
      <w:r>
        <w:t>. Obs.</w:t>
      </w:r>
    </w:p>
    <w:p w:rsidR="00EA7C9D" w:rsidRPr="0007116C" w:rsidRDefault="00EA7C9D" w:rsidP="00EA7C9D"/>
    <w:p w:rsidR="00EA7C9D" w:rsidRPr="00781DF2" w:rsidRDefault="00EA7C9D" w:rsidP="00EA7C9D">
      <w:pPr>
        <w:pStyle w:val="Heading4"/>
      </w:pPr>
      <w:r>
        <w:t xml:space="preserve">B. </w:t>
      </w:r>
      <w:r w:rsidRPr="0007116C">
        <w:t>“Should</w:t>
      </w:r>
      <w:r>
        <w:t xml:space="preserve">.” </w:t>
      </w:r>
    </w:p>
    <w:p w:rsidR="00EA7C9D" w:rsidRDefault="00EA7C9D" w:rsidP="00EA7C9D">
      <w:r w:rsidRPr="00781DF2">
        <w:rPr>
          <w:rStyle w:val="Style13ptBold"/>
        </w:rPr>
        <w:t>Nieto 9</w:t>
      </w:r>
      <w:r>
        <w:t xml:space="preserve"> — </w:t>
      </w:r>
      <w:r w:rsidRPr="00781DF2">
        <w:t>Henry H. Nieto</w:t>
      </w:r>
      <w:r>
        <w:t>, Judge on the Colorado Court of Appeals, 2009 (“People v. Munoz — The People of the State of Colorado, Plaintiff-Appellee, v. Raymond Munoz, Defendant-Appellant,” Colorado Court of Appeals Number 07CA0697, August 20</w:t>
      </w:r>
      <w:r w:rsidRPr="00781DF2">
        <w:rPr>
          <w:vertAlign w:val="superscript"/>
        </w:rPr>
        <w:t>th</w:t>
      </w:r>
      <w:r>
        <w:t xml:space="preserve">, Available Online at </w:t>
      </w:r>
      <w:hyperlink r:id="rId152" w:history="1">
        <w:r w:rsidRPr="00B34946">
          <w:rPr>
            <w:rStyle w:val="Hyperlink"/>
          </w:rPr>
          <w:t>http://caselaw.findlaw.com/co-court-of-appeals/1385406.html</w:t>
        </w:r>
      </w:hyperlink>
      <w:r>
        <w:t>, Accessed 04-05-2017)</w:t>
      </w:r>
    </w:p>
    <w:p w:rsidR="00EA7C9D" w:rsidRDefault="00EA7C9D" w:rsidP="00EA7C9D">
      <w:r w:rsidRPr="00781DF2">
        <w:rPr>
          <w:rStyle w:val="StyleUnderline"/>
        </w:rPr>
        <w:t>“Should” is</w:t>
      </w:r>
      <w:r w:rsidRPr="00781DF2">
        <w:t xml:space="preserve"> “</w:t>
      </w:r>
      <w:r w:rsidRPr="00781DF2">
        <w:rPr>
          <w:rStyle w:val="StyleUnderline"/>
        </w:rPr>
        <w:t>used to express</w:t>
      </w:r>
      <w:r w:rsidRPr="00781DF2">
        <w:t xml:space="preserve"> duty, </w:t>
      </w:r>
      <w:r w:rsidRPr="00781DF2">
        <w:rPr>
          <w:rStyle w:val="StyleUnderline"/>
        </w:rPr>
        <w:t>obligation</w:t>
      </w:r>
      <w:r w:rsidRPr="00781DF2">
        <w:t>, propriety</w:t>
      </w:r>
      <w:r>
        <w:t xml:space="preserve">, or expediency.” Webster's Third New International Dictionary 2104 (2002). Courts interpreting the word in various contexts have drawn conflicting conclusions, although </w:t>
      </w:r>
      <w:r w:rsidRPr="00354BAE">
        <w:rPr>
          <w:rStyle w:val="StyleUnderline"/>
          <w:highlight w:val="yellow"/>
        </w:rPr>
        <w:t xml:space="preserve">the </w:t>
      </w:r>
      <w:r w:rsidRPr="00354BAE">
        <w:rPr>
          <w:rStyle w:val="Emphasis"/>
          <w:highlight w:val="yellow"/>
        </w:rPr>
        <w:t>weight of authority</w:t>
      </w:r>
      <w:r w:rsidRPr="00354BAE">
        <w:rPr>
          <w:rStyle w:val="StyleUnderline"/>
          <w:highlight w:val="yellow"/>
        </w:rPr>
        <w:t xml:space="preserve"> appears to favor interpreting “should” in an </w:t>
      </w:r>
      <w:r w:rsidRPr="00354BAE">
        <w:rPr>
          <w:rStyle w:val="Emphasis"/>
          <w:highlight w:val="yellow"/>
        </w:rPr>
        <w:t>imperative, obligatory sense</w:t>
      </w:r>
      <w:r>
        <w:t xml:space="preserv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81DF2">
        <w:rPr>
          <w:rStyle w:val="StyleUnderline"/>
        </w:rPr>
        <w:t>the word</w:t>
      </w:r>
      <w:r>
        <w:t xml:space="preserve"> “</w:t>
      </w:r>
      <w:r w:rsidRPr="00781DF2">
        <w:rPr>
          <w:rStyle w:val="StyleUnderline"/>
        </w:rPr>
        <w:t>conveys a sense of duty and obligation</w:t>
      </w:r>
      <w:r>
        <w:t xml:space="preserve"> and could not be misunderstood by a jury.” See State v. McCloud, 257 Kan. 1, 891 P.2d 324, 335 (Kan.1995); see also Tyson v. State, 217 Ga.App. 428, 457 S.E.2d 690, 691-92 (Ga.Ct.App.1995) (finding argument that “should” is directional but not instructional to be without merit); Commonwealth v. Hammond, 350 Pa.Super. 477, 504 A.2d 940, 941-42 (Pa.Super.Ct.1986).</w:t>
      </w:r>
    </w:p>
    <w:p w:rsidR="00EA7C9D" w:rsidRDefault="00EA7C9D" w:rsidP="00EA7C9D">
      <w:r>
        <w:t xml:space="preserve">Notably, courts interpreting </w:t>
      </w:r>
      <w:r w:rsidRPr="00781DF2">
        <w:rPr>
          <w:rStyle w:val="StyleUnderline"/>
        </w:rPr>
        <w:t xml:space="preserve">the word </w:t>
      </w:r>
      <w:r w:rsidRPr="00781DF2">
        <w:rPr>
          <w:rStyle w:val="StyleUnderline"/>
          <w:highlight w:val="yellow"/>
        </w:rPr>
        <w:t>“should”</w:t>
      </w:r>
      <w:r>
        <w:t xml:space="preserve"> in other types of jury instructions have also found that the word </w:t>
      </w:r>
      <w:r w:rsidRPr="00781DF2">
        <w:rPr>
          <w:rStyle w:val="StyleUnderline"/>
          <w:highlight w:val="yellow"/>
        </w:rPr>
        <w:t>conveys</w:t>
      </w:r>
      <w:r>
        <w:t xml:space="preserve"> to the jury </w:t>
      </w:r>
      <w:r w:rsidRPr="00781DF2">
        <w:rPr>
          <w:rStyle w:val="StyleUnderline"/>
        </w:rPr>
        <w:t xml:space="preserve">a sense of duty or </w:t>
      </w:r>
      <w:r w:rsidRPr="00781DF2">
        <w:rPr>
          <w:rStyle w:val="StyleUnderline"/>
          <w:highlight w:val="yellow"/>
        </w:rPr>
        <w:t>obligation</w:t>
      </w:r>
      <w:r w:rsidRPr="00781DF2">
        <w:rPr>
          <w:rStyle w:val="StyleUnderline"/>
        </w:rPr>
        <w:t xml:space="preserve"> </w:t>
      </w:r>
      <w:r w:rsidRPr="00781DF2">
        <w:rPr>
          <w:rStyle w:val="Emphasis"/>
        </w:rPr>
        <w:t xml:space="preserve">and </w:t>
      </w:r>
      <w:r w:rsidRPr="00781DF2">
        <w:rPr>
          <w:rStyle w:val="Emphasis"/>
          <w:highlight w:val="yellow"/>
        </w:rPr>
        <w:t>not discretion</w:t>
      </w:r>
      <w:r>
        <w:t xml:space="preserve">. In Little v. State, 261 Ark. 859, 554 S.W.2d 312, 324 (Ark.1977), </w:t>
      </w:r>
      <w:r w:rsidRPr="00354BAE">
        <w:rPr>
          <w:rStyle w:val="StyleUnderline"/>
          <w:highlight w:val="yellow"/>
        </w:rPr>
        <w:t>the A</w:t>
      </w:r>
      <w:r w:rsidRPr="00354BAE">
        <w:rPr>
          <w:rStyle w:val="StyleUnderline"/>
        </w:rPr>
        <w:t xml:space="preserve">rkansas </w:t>
      </w:r>
      <w:r w:rsidRPr="00354BAE">
        <w:rPr>
          <w:rStyle w:val="StyleUnderline"/>
          <w:highlight w:val="yellow"/>
        </w:rPr>
        <w:t>S</w:t>
      </w:r>
      <w:r w:rsidRPr="00354BAE">
        <w:rPr>
          <w:rStyle w:val="StyleUnderline"/>
        </w:rPr>
        <w:t xml:space="preserve">upreme </w:t>
      </w:r>
      <w:r w:rsidRPr="00354BAE">
        <w:rPr>
          <w:rStyle w:val="StyleUnderline"/>
          <w:highlight w:val="yellow"/>
        </w:rPr>
        <w:t>C</w:t>
      </w:r>
      <w:r w:rsidRPr="00354BAE">
        <w:rPr>
          <w:rStyle w:val="StyleUnderline"/>
        </w:rPr>
        <w:t xml:space="preserve">ourt </w:t>
      </w:r>
      <w:r w:rsidRPr="00354BAE">
        <w:rPr>
          <w:rStyle w:val="StyleUnderline"/>
          <w:highlight w:val="yellow"/>
        </w:rPr>
        <w:t>interpreted</w:t>
      </w:r>
      <w:r w:rsidRPr="00354BAE">
        <w:rPr>
          <w:rStyle w:val="StyleUnderline"/>
        </w:rPr>
        <w:t xml:space="preserve"> the word </w:t>
      </w:r>
      <w:r w:rsidRPr="00354BAE">
        <w:rPr>
          <w:rStyle w:val="StyleUnderline"/>
          <w:highlight w:val="yellow"/>
        </w:rPr>
        <w:t>“should”</w:t>
      </w:r>
      <w:r>
        <w:t xml:space="preserve"> in an instruction on circumstantial evidence </w:t>
      </w:r>
      <w:r w:rsidRPr="00354BAE">
        <w:rPr>
          <w:rStyle w:val="StyleUnderline"/>
          <w:highlight w:val="yellow"/>
        </w:rPr>
        <w:t xml:space="preserve">as </w:t>
      </w:r>
      <w:r w:rsidRPr="00354BAE">
        <w:rPr>
          <w:rStyle w:val="Emphasis"/>
          <w:highlight w:val="yellow"/>
        </w:rPr>
        <w:t>synonymous with</w:t>
      </w:r>
      <w:r w:rsidRPr="00354BAE">
        <w:rPr>
          <w:rStyle w:val="Emphasis"/>
        </w:rPr>
        <w:t xml:space="preserve"> the word </w:t>
      </w:r>
      <w:r w:rsidRPr="00354BAE">
        <w:rPr>
          <w:rStyle w:val="Emphasis"/>
          <w:highlight w:val="yellow"/>
        </w:rPr>
        <w:t>“must”</w:t>
      </w:r>
      <w:r w:rsidRPr="00354BAE">
        <w:t xml:space="preserve"> </w:t>
      </w:r>
      <w:r>
        <w:t>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(Mo.1958).</w:t>
      </w:r>
    </w:p>
    <w:p w:rsidR="00EA7C9D" w:rsidRDefault="00EA7C9D" w:rsidP="00EA7C9D"/>
    <w:p w:rsidR="00EA7C9D" w:rsidRDefault="00EA7C9D" w:rsidP="00EA7C9D">
      <w:pPr>
        <w:pStyle w:val="Heading4"/>
      </w:pPr>
      <w:r>
        <w:t xml:space="preserve">4. </w:t>
      </w:r>
      <w:r w:rsidRPr="00F149B0">
        <w:rPr>
          <w:u w:val="single"/>
        </w:rPr>
        <w:t>Topic Literature Proves</w:t>
      </w:r>
      <w:r>
        <w:t xml:space="preserve"> — we have several </w:t>
      </w:r>
      <w:r w:rsidRPr="0048387D">
        <w:rPr>
          <w:u w:val="single"/>
        </w:rPr>
        <w:t>aff-specific</w:t>
      </w:r>
      <w:r w:rsidRPr="00F149B0">
        <w:t xml:space="preserve"> solvency advocate</w:t>
      </w:r>
      <w:r>
        <w:t xml:space="preserve">s from 2018 and 2019. It’s </w:t>
      </w:r>
      <w:r w:rsidRPr="00F149B0">
        <w:rPr>
          <w:u w:val="single"/>
        </w:rPr>
        <w:t>predictable</w:t>
      </w:r>
      <w:r>
        <w:t xml:space="preserve"> and </w:t>
      </w:r>
      <w:r w:rsidRPr="00F149B0">
        <w:rPr>
          <w:u w:val="single"/>
        </w:rPr>
        <w:t>educational</w:t>
      </w:r>
      <w:r>
        <w:t xml:space="preserve"> to debate this counterplan. </w:t>
      </w:r>
    </w:p>
    <w:p w:rsidR="00EA7C9D" w:rsidRPr="0048387D" w:rsidRDefault="00EA7C9D" w:rsidP="00EA7C9D"/>
    <w:p w:rsidR="00EA7C9D" w:rsidRDefault="00EA7C9D" w:rsidP="00EA7C9D"/>
    <w:p w:rsidR="00EA7C9D" w:rsidRDefault="00EA7C9D" w:rsidP="00EA7C9D">
      <w:pPr>
        <w:pStyle w:val="Heading3"/>
      </w:pPr>
      <w:r>
        <w:lastRenderedPageBreak/>
        <w:t>They Say: “Fiat Not Immediate/Certain”</w:t>
      </w:r>
    </w:p>
    <w:p w:rsidR="00EA7C9D" w:rsidRPr="00780C44" w:rsidRDefault="00EA7C9D" w:rsidP="00EA7C9D">
      <w:pPr>
        <w:pStyle w:val="Heading4"/>
      </w:pPr>
      <w:r>
        <w:t xml:space="preserve">Our interpretation of fiat is that we imagine that the plan is enacted </w:t>
      </w:r>
      <w:r>
        <w:rPr>
          <w:u w:val="single"/>
        </w:rPr>
        <w:t>immediately</w:t>
      </w:r>
      <w:r>
        <w:t xml:space="preserve"> and </w:t>
      </w:r>
      <w:r>
        <w:rPr>
          <w:u w:val="single"/>
        </w:rPr>
        <w:t>certainly</w:t>
      </w:r>
      <w:r>
        <w:t xml:space="preserve">. This is best for </w:t>
      </w:r>
      <w:r>
        <w:rPr>
          <w:u w:val="single"/>
        </w:rPr>
        <w:t>logical decision-making</w:t>
      </w:r>
      <w:r>
        <w:t xml:space="preserve"> because policymakers must always make decisions in the present moment with </w:t>
      </w:r>
      <w:r w:rsidRPr="007956E3">
        <w:rPr>
          <w:u w:val="single"/>
        </w:rPr>
        <w:t>no takebacks</w:t>
      </w:r>
      <w:r>
        <w:t xml:space="preserve">. Deciding to address an issue </w:t>
      </w:r>
      <w:r>
        <w:rPr>
          <w:u w:val="single"/>
        </w:rPr>
        <w:t>later</w:t>
      </w:r>
      <w:r>
        <w:t xml:space="preserve"> is still a decision made </w:t>
      </w:r>
      <w:r>
        <w:rPr>
          <w:u w:val="single"/>
        </w:rPr>
        <w:t>now</w:t>
      </w:r>
      <w:r>
        <w:t xml:space="preserve">. Any other standard undermines </w:t>
      </w:r>
      <w:r w:rsidRPr="00780C44">
        <w:rPr>
          <w:u w:val="single"/>
        </w:rPr>
        <w:t>neg ground</w:t>
      </w:r>
      <w:r>
        <w:t xml:space="preserve"> by dodging the short-term consequences of the plan. The status quo must always be </w:t>
      </w:r>
      <w:r w:rsidRPr="007956E3">
        <w:t>neg</w:t>
      </w:r>
      <w:r>
        <w:t xml:space="preserve"> ground and never aff ground to preserve stable links. </w:t>
      </w:r>
    </w:p>
    <w:p w:rsidR="00EA7C9D" w:rsidRDefault="00EA7C9D" w:rsidP="00EA7C9D"/>
    <w:p w:rsidR="00EA7C9D" w:rsidRDefault="00EA7C9D" w:rsidP="00EA7C9D">
      <w:pPr>
        <w:pStyle w:val="Heading3"/>
      </w:pPr>
      <w:r>
        <w:lastRenderedPageBreak/>
        <w:t>They Say: “Not Textually Competitive”</w:t>
      </w:r>
    </w:p>
    <w:p w:rsidR="00EA7C9D" w:rsidRDefault="00EA7C9D" w:rsidP="00EA7C9D">
      <w:pPr>
        <w:pStyle w:val="Heading4"/>
      </w:pPr>
      <w:r>
        <w:t xml:space="preserve">Textual competition is a bad standard because it values </w:t>
      </w:r>
      <w:r w:rsidRPr="00B469AD">
        <w:rPr>
          <w:u w:val="single"/>
        </w:rPr>
        <w:t>semantics</w:t>
      </w:r>
      <w:r>
        <w:t xml:space="preserve"> over </w:t>
      </w:r>
      <w:r w:rsidRPr="00B469AD">
        <w:rPr>
          <w:u w:val="single"/>
        </w:rPr>
        <w:t>functional policy analysis</w:t>
      </w:r>
      <w:r>
        <w:t xml:space="preserve">. </w:t>
      </w:r>
    </w:p>
    <w:p w:rsidR="00EA7C9D" w:rsidRPr="00A635C9" w:rsidRDefault="00EA7C9D" w:rsidP="00EA7C9D"/>
    <w:p w:rsidR="00EA7C9D" w:rsidRDefault="00EA7C9D" w:rsidP="00EA7C9D">
      <w:pPr>
        <w:pStyle w:val="Heading4"/>
      </w:pPr>
      <w:r>
        <w:t xml:space="preserve">The counterplan is a </w:t>
      </w:r>
      <w:r w:rsidRPr="00A635C9">
        <w:rPr>
          <w:u w:val="single"/>
        </w:rPr>
        <w:t>different policy</w:t>
      </w:r>
      <w:r>
        <w:t xml:space="preserve"> from the plan: our evidence and arguments elsewhere prove that whether or not to cutoff arms sales or threaten to do so in order to extract concessions is </w:t>
      </w:r>
      <w:r w:rsidRPr="00A635C9">
        <w:rPr>
          <w:u w:val="single"/>
        </w:rPr>
        <w:t>an important decision</w:t>
      </w:r>
      <w:r>
        <w:t xml:space="preserve"> for U.S. policymakers. That “cutoff arms sales” and “threaten to cutoff arms sales” can be re-worded into a scramble perm doesn’t make them the same policy. </w:t>
      </w:r>
    </w:p>
    <w:p w:rsidR="00EA7C9D" w:rsidRDefault="00EA7C9D" w:rsidP="00EA7C9D"/>
    <w:p w:rsidR="00EA7C9D" w:rsidRDefault="00EA7C9D" w:rsidP="00EA7C9D">
      <w:pPr>
        <w:pStyle w:val="Heading4"/>
      </w:pPr>
      <w:r>
        <w:t xml:space="preserve">Functional competition better preserves </w:t>
      </w:r>
      <w:r w:rsidRPr="00A635C9">
        <w:rPr>
          <w:u w:val="single"/>
        </w:rPr>
        <w:t>topic education</w:t>
      </w:r>
      <w:r>
        <w:t xml:space="preserve"> and </w:t>
      </w:r>
      <w:r w:rsidRPr="00A635C9">
        <w:rPr>
          <w:u w:val="single"/>
        </w:rPr>
        <w:t>neg ground</w:t>
      </w:r>
      <w:r>
        <w:t xml:space="preserve">. </w:t>
      </w:r>
    </w:p>
    <w:p w:rsidR="00EA7C9D" w:rsidRPr="00A635C9" w:rsidRDefault="00EA7C9D" w:rsidP="00EA7C9D"/>
    <w:p w:rsidR="00EA7C9D" w:rsidRDefault="00EA7C9D" w:rsidP="00EA7C9D">
      <w:pPr>
        <w:pStyle w:val="Heading4"/>
      </w:pPr>
      <w:r w:rsidRPr="00A635C9">
        <w:rPr>
          <w:u w:val="single"/>
        </w:rPr>
        <w:t>No race to the bottom</w:t>
      </w:r>
      <w:r>
        <w:t xml:space="preserve"> — trivial counterplans will lose to theory. </w:t>
      </w:r>
    </w:p>
    <w:p w:rsidR="00EA7C9D" w:rsidRDefault="00EA7C9D" w:rsidP="00EA7C9D"/>
    <w:p w:rsidR="00EA7C9D" w:rsidRDefault="00EA7C9D" w:rsidP="00EA7C9D">
      <w:pPr>
        <w:pStyle w:val="Heading3"/>
      </w:pPr>
      <w:r>
        <w:lastRenderedPageBreak/>
        <w:t>They Say: “Plan-Contingent CPs Bad”</w:t>
      </w:r>
    </w:p>
    <w:p w:rsidR="00EA7C9D" w:rsidRDefault="00EA7C9D" w:rsidP="00EA7C9D">
      <w:pPr>
        <w:pStyle w:val="Heading4"/>
      </w:pPr>
      <w:r>
        <w:t xml:space="preserve">1. </w:t>
      </w:r>
      <w:r>
        <w:rPr>
          <w:u w:val="single"/>
        </w:rPr>
        <w:t>Enhances</w:t>
      </w:r>
      <w:r w:rsidRPr="004F3293">
        <w:rPr>
          <w:u w:val="single"/>
        </w:rPr>
        <w:t xml:space="preserve"> </w:t>
      </w:r>
      <w:r>
        <w:rPr>
          <w:u w:val="single"/>
        </w:rPr>
        <w:t>Topic Education</w:t>
      </w:r>
      <w:r>
        <w:t xml:space="preserve"> — neg ev proves that whether or not to leverage arms sales before cutting them off is a </w:t>
      </w:r>
      <w:r w:rsidRPr="00AB5CB6">
        <w:rPr>
          <w:u w:val="single"/>
        </w:rPr>
        <w:t>core question</w:t>
      </w:r>
      <w:r>
        <w:t xml:space="preserve"> discussed by experts and considered by policymakers. This proves </w:t>
      </w:r>
      <w:r>
        <w:rPr>
          <w:u w:val="single"/>
        </w:rPr>
        <w:t>predictability</w:t>
      </w:r>
      <w:r>
        <w:t xml:space="preserve"> and improves </w:t>
      </w:r>
      <w:r w:rsidRPr="00AB5CB6">
        <w:rPr>
          <w:u w:val="single"/>
        </w:rPr>
        <w:t>content knowledge</w:t>
      </w:r>
      <w:r>
        <w:t xml:space="preserve"> — outweighs abstract “aff fairness” impact. </w:t>
      </w:r>
    </w:p>
    <w:p w:rsidR="00EA7C9D" w:rsidRPr="001550CA" w:rsidRDefault="00EA7C9D" w:rsidP="00EA7C9D">
      <w:r w:rsidRPr="001550CA">
        <w:rPr>
          <w:rStyle w:val="Style13ptBold"/>
        </w:rPr>
        <w:t>Fly 19</w:t>
      </w:r>
      <w:r>
        <w:t xml:space="preserve"> — Jamie Fly, S</w:t>
      </w:r>
      <w:r w:rsidRPr="001550CA">
        <w:t xml:space="preserve">enior </w:t>
      </w:r>
      <w:r>
        <w:t>F</w:t>
      </w:r>
      <w:r w:rsidRPr="001550CA">
        <w:t xml:space="preserve">ellow and </w:t>
      </w:r>
      <w:r>
        <w:t>D</w:t>
      </w:r>
      <w:r w:rsidRPr="001550CA">
        <w:t>irector of the Future of Geopolitics Program at the German Marshall Fund of the United States</w:t>
      </w:r>
      <w:r>
        <w:t xml:space="preserve">, </w:t>
      </w:r>
      <w:r w:rsidRPr="001550CA">
        <w:t xml:space="preserve">former Counselor for Foreign and National Security Affairs to Senator Marco Rubio, former Executive Director of the Foreign Policy Initiative, former Director for Counterproliferation Strategy at the U.S. National Security Council, holds an M.A. in German and European Studies from Georgetown University, </w:t>
      </w:r>
      <w:r>
        <w:t>2019 (“</w:t>
      </w:r>
      <w:r w:rsidRPr="001550CA">
        <w:t>Reining in Saudi's prince of the blood</w:t>
      </w:r>
      <w:r>
        <w:t xml:space="preserve">,” </w:t>
      </w:r>
      <w:r>
        <w:rPr>
          <w:i/>
        </w:rPr>
        <w:t>The Washington Examiner</w:t>
      </w:r>
      <w:r>
        <w:t>, January 11</w:t>
      </w:r>
      <w:r w:rsidRPr="001550CA">
        <w:rPr>
          <w:vertAlign w:val="superscript"/>
        </w:rPr>
        <w:t>th</w:t>
      </w:r>
      <w:r>
        <w:t xml:space="preserve">, Available Online at </w:t>
      </w:r>
      <w:hyperlink r:id="rId153" w:history="1">
        <w:r w:rsidRPr="00BF25C1">
          <w:rPr>
            <w:rStyle w:val="Hyperlink"/>
          </w:rPr>
          <w:t>https://www.washingtonexaminer.com/opinion/trump-administration-should-use-leverage-to-rein-in-saudis-bin-salman</w:t>
        </w:r>
      </w:hyperlink>
      <w:r>
        <w:t>, Accessed 07-07-2019)</w:t>
      </w:r>
    </w:p>
    <w:p w:rsidR="00EA7C9D" w:rsidRDefault="00EA7C9D" w:rsidP="00EA7C9D">
      <w:r w:rsidRPr="00826829">
        <w:rPr>
          <w:rStyle w:val="StyleUnderline"/>
        </w:rPr>
        <w:t xml:space="preserve">U.S. </w:t>
      </w:r>
      <w:r w:rsidRPr="007D7218">
        <w:rPr>
          <w:rStyle w:val="StyleUnderline"/>
          <w:highlight w:val="yellow"/>
        </w:rPr>
        <w:t>military assistance should</w:t>
      </w:r>
      <w:r>
        <w:t xml:space="preserve"> also </w:t>
      </w:r>
      <w:r w:rsidRPr="007D7218">
        <w:rPr>
          <w:rStyle w:val="StyleUnderline"/>
          <w:highlight w:val="yellow"/>
        </w:rPr>
        <w:t xml:space="preserve">come with </w:t>
      </w:r>
      <w:r w:rsidRPr="007D7218">
        <w:rPr>
          <w:rStyle w:val="Emphasis"/>
          <w:highlight w:val="yellow"/>
        </w:rPr>
        <w:t>conditions</w:t>
      </w:r>
      <w:r w:rsidRPr="00826829">
        <w:rPr>
          <w:rStyle w:val="StyleUnderline"/>
        </w:rPr>
        <w:t xml:space="preserve">, </w:t>
      </w:r>
      <w:r w:rsidRPr="007D7218">
        <w:rPr>
          <w:rStyle w:val="Emphasis"/>
          <w:highlight w:val="yellow"/>
        </w:rPr>
        <w:t>based on Saudi behavior</w:t>
      </w:r>
      <w:r>
        <w:t xml:space="preserve">. Trump likes to question the utility of American foreign assistance and talk about countries having to earn that assistance. Why should America’s Arab partners be treated any differently? </w:t>
      </w:r>
      <w:r w:rsidRPr="007D7218">
        <w:rPr>
          <w:rStyle w:val="StyleUnderline"/>
          <w:highlight w:val="yellow"/>
        </w:rPr>
        <w:t>Members</w:t>
      </w:r>
      <w:r w:rsidRPr="00826829">
        <w:rPr>
          <w:rStyle w:val="StyleUnderline"/>
        </w:rPr>
        <w:t xml:space="preserve"> of Congress often instinctively </w:t>
      </w:r>
      <w:r w:rsidRPr="007D7218">
        <w:rPr>
          <w:rStyle w:val="StyleUnderline"/>
          <w:highlight w:val="yellow"/>
        </w:rPr>
        <w:t xml:space="preserve">attempt </w:t>
      </w:r>
      <w:r w:rsidRPr="007D7218">
        <w:rPr>
          <w:rStyle w:val="Emphasis"/>
          <w:highlight w:val="yellow"/>
        </w:rPr>
        <w:t>all-or-nothing solutions</w:t>
      </w:r>
      <w:r w:rsidRPr="007D7218">
        <w:rPr>
          <w:rStyle w:val="StyleUnderline"/>
          <w:highlight w:val="yellow"/>
        </w:rPr>
        <w:t xml:space="preserve">, attempting to </w:t>
      </w:r>
      <w:r w:rsidRPr="007D7218">
        <w:rPr>
          <w:rStyle w:val="Emphasis"/>
          <w:highlight w:val="yellow"/>
        </w:rPr>
        <w:t>end all</w:t>
      </w:r>
      <w:r w:rsidRPr="00826829">
        <w:rPr>
          <w:rStyle w:val="Emphasis"/>
        </w:rPr>
        <w:t xml:space="preserve"> U.S. </w:t>
      </w:r>
      <w:r w:rsidRPr="007D7218">
        <w:rPr>
          <w:rStyle w:val="Emphasis"/>
          <w:highlight w:val="yellow"/>
        </w:rPr>
        <w:t>assistance</w:t>
      </w:r>
      <w:r w:rsidRPr="007D7218">
        <w:rPr>
          <w:rStyle w:val="StyleUnderline"/>
          <w:highlight w:val="yellow"/>
        </w:rPr>
        <w:t xml:space="preserve"> or deciding they don’t have</w:t>
      </w:r>
      <w:r w:rsidRPr="00826829">
        <w:rPr>
          <w:rStyle w:val="StyleUnderline"/>
        </w:rPr>
        <w:t xml:space="preserve"> any </w:t>
      </w:r>
      <w:r w:rsidRPr="007D7218">
        <w:rPr>
          <w:rStyle w:val="StyleUnderline"/>
          <w:highlight w:val="yellow"/>
        </w:rPr>
        <w:t>leverage, so why</w:t>
      </w:r>
      <w:r w:rsidRPr="00826829">
        <w:rPr>
          <w:rStyle w:val="StyleUnderline"/>
        </w:rPr>
        <w:t xml:space="preserve"> bother </w:t>
      </w:r>
      <w:r w:rsidRPr="007D7218">
        <w:rPr>
          <w:rStyle w:val="StyleUnderline"/>
          <w:highlight w:val="yellow"/>
        </w:rPr>
        <w:t>try</w:t>
      </w:r>
      <w:r w:rsidRPr="00826829">
        <w:rPr>
          <w:rStyle w:val="StyleUnderline"/>
        </w:rPr>
        <w:t>ing</w:t>
      </w:r>
      <w:r w:rsidRPr="007D7218">
        <w:rPr>
          <w:rStyle w:val="StyleUnderline"/>
          <w:highlight w:val="yellow"/>
        </w:rPr>
        <w:t>?</w:t>
      </w:r>
      <w:r w:rsidRPr="00826829">
        <w:rPr>
          <w:rStyle w:val="StyleUnderline"/>
        </w:rPr>
        <w:t xml:space="preserve"> Congressional foreign-policy power is most persuasive when it boxes in the executive branch by setting commonsense boundaries for U.S. policy</w:t>
      </w:r>
      <w:r>
        <w:t>.</w:t>
      </w:r>
    </w:p>
    <w:p w:rsidR="00EA7C9D" w:rsidRPr="00826829" w:rsidRDefault="00EA7C9D" w:rsidP="00EA7C9D">
      <w:r w:rsidRPr="00826829">
        <w:rPr>
          <w:rStyle w:val="StyleUnderline"/>
        </w:rPr>
        <w:t xml:space="preserve">The essential tool to do that is through funding. Congress can pass legislation </w:t>
      </w:r>
      <w:r w:rsidRPr="007D7218">
        <w:rPr>
          <w:rStyle w:val="Emphasis"/>
          <w:highlight w:val="yellow"/>
        </w:rPr>
        <w:t>placing conditions on future</w:t>
      </w:r>
      <w:r w:rsidRPr="00826829">
        <w:rPr>
          <w:rStyle w:val="Emphasis"/>
        </w:rPr>
        <w:t xml:space="preserve"> arms </w:t>
      </w:r>
      <w:r w:rsidRPr="007D7218">
        <w:rPr>
          <w:rStyle w:val="Emphasis"/>
          <w:highlight w:val="yellow"/>
        </w:rPr>
        <w:t>sales</w:t>
      </w:r>
      <w:r>
        <w:t xml:space="preserve"> and other military assistance. </w:t>
      </w:r>
      <w:r w:rsidRPr="00826829">
        <w:rPr>
          <w:rStyle w:val="StyleUnderline"/>
        </w:rPr>
        <w:t xml:space="preserve">It </w:t>
      </w:r>
      <w:r w:rsidRPr="007D7218">
        <w:rPr>
          <w:rStyle w:val="StyleUnderline"/>
          <w:highlight w:val="yellow"/>
        </w:rPr>
        <w:t xml:space="preserve">should state </w:t>
      </w:r>
      <w:r w:rsidRPr="007D7218">
        <w:rPr>
          <w:rStyle w:val="Emphasis"/>
          <w:highlight w:val="yellow"/>
        </w:rPr>
        <w:t>what the U</w:t>
      </w:r>
      <w:r>
        <w:t xml:space="preserve">nited </w:t>
      </w:r>
      <w:r w:rsidRPr="007D7218">
        <w:rPr>
          <w:rStyle w:val="Emphasis"/>
          <w:highlight w:val="yellow"/>
        </w:rPr>
        <w:t>S</w:t>
      </w:r>
      <w:r>
        <w:t xml:space="preserve">tates </w:t>
      </w:r>
      <w:r w:rsidRPr="007D7218">
        <w:rPr>
          <w:rStyle w:val="Emphasis"/>
          <w:highlight w:val="yellow"/>
        </w:rPr>
        <w:t>expects</w:t>
      </w:r>
      <w:r w:rsidRPr="00826829">
        <w:rPr>
          <w:rStyle w:val="Emphasis"/>
        </w:rPr>
        <w:t xml:space="preserve"> from the Saudi contributions to the partnership</w:t>
      </w:r>
      <w:r w:rsidRPr="00826829">
        <w:rPr>
          <w:rStyle w:val="StyleUnderline"/>
        </w:rPr>
        <w:t xml:space="preserve"> </w:t>
      </w:r>
      <w:r w:rsidRPr="007D7218">
        <w:rPr>
          <w:rStyle w:val="StyleUnderline"/>
          <w:highlight w:val="yellow"/>
        </w:rPr>
        <w:t xml:space="preserve">and </w:t>
      </w:r>
      <w:r w:rsidRPr="007D7218">
        <w:rPr>
          <w:rStyle w:val="Emphasis"/>
          <w:highlight w:val="yellow"/>
        </w:rPr>
        <w:t>what</w:t>
      </w:r>
      <w:r w:rsidRPr="00826829">
        <w:rPr>
          <w:rStyle w:val="Emphasis"/>
        </w:rPr>
        <w:t xml:space="preserve"> actions </w:t>
      </w:r>
      <w:r w:rsidRPr="007D7218">
        <w:rPr>
          <w:rStyle w:val="Emphasis"/>
          <w:highlight w:val="yellow"/>
        </w:rPr>
        <w:t>it considers inconsistent</w:t>
      </w:r>
      <w:r w:rsidRPr="00826829">
        <w:rPr>
          <w:rStyle w:val="Emphasis"/>
        </w:rPr>
        <w:t xml:space="preserve"> with a cooperative relationship</w:t>
      </w:r>
      <w:r w:rsidRPr="00826829">
        <w:rPr>
          <w:rStyle w:val="StyleUnderline"/>
        </w:rPr>
        <w:t xml:space="preserve">. </w:t>
      </w:r>
      <w:r w:rsidRPr="007D7218">
        <w:rPr>
          <w:rStyle w:val="StyleUnderline"/>
          <w:highlight w:val="yellow"/>
        </w:rPr>
        <w:t>If</w:t>
      </w:r>
      <w:r w:rsidRPr="00826829">
        <w:rPr>
          <w:rStyle w:val="StyleUnderline"/>
        </w:rPr>
        <w:t xml:space="preserve"> the president or his successors are </w:t>
      </w:r>
      <w:r w:rsidRPr="007D7218">
        <w:rPr>
          <w:rStyle w:val="Emphasis"/>
          <w:highlight w:val="yellow"/>
        </w:rPr>
        <w:t>unable to certify these requirements are being met</w:t>
      </w:r>
      <w:r w:rsidRPr="007D7218">
        <w:rPr>
          <w:rStyle w:val="StyleUnderline"/>
          <w:highlight w:val="yellow"/>
        </w:rPr>
        <w:t>,</w:t>
      </w:r>
      <w:r w:rsidRPr="00826829">
        <w:rPr>
          <w:rStyle w:val="StyleUnderline"/>
        </w:rPr>
        <w:t xml:space="preserve"> U.S. </w:t>
      </w:r>
      <w:r w:rsidRPr="007D7218">
        <w:rPr>
          <w:rStyle w:val="StyleUnderline"/>
          <w:highlight w:val="yellow"/>
        </w:rPr>
        <w:t>assistance would be halted</w:t>
      </w:r>
      <w:r>
        <w:t>. Such a move would likely garner significant bipartisan support.</w:t>
      </w:r>
    </w:p>
    <w:p w:rsidR="00EA7C9D" w:rsidRPr="004F3293" w:rsidRDefault="00EA7C9D" w:rsidP="00EA7C9D"/>
    <w:p w:rsidR="00EA7C9D" w:rsidRPr="00153027" w:rsidRDefault="00EA7C9D" w:rsidP="00EA7C9D">
      <w:pPr>
        <w:pStyle w:val="Heading4"/>
      </w:pPr>
      <w:r w:rsidRPr="00AB5CB6">
        <w:t xml:space="preserve">2. </w:t>
      </w:r>
      <w:r>
        <w:rPr>
          <w:u w:val="single"/>
        </w:rPr>
        <w:t>Maintains Functional L</w:t>
      </w:r>
      <w:r w:rsidRPr="004F3293">
        <w:rPr>
          <w:u w:val="single"/>
        </w:rPr>
        <w:t>imits</w:t>
      </w:r>
      <w:r>
        <w:t xml:space="preserve"> — neg research burden </w:t>
      </w:r>
      <w:r w:rsidRPr="00B93109">
        <w:rPr>
          <w:u w:val="single"/>
        </w:rPr>
        <w:t>unmanageable</w:t>
      </w:r>
      <w:r>
        <w:t xml:space="preserve"> without generic counterplans. Standalone DAs not enough: small affs </w:t>
      </w:r>
      <w:r w:rsidRPr="004F3293">
        <w:rPr>
          <w:u w:val="single"/>
        </w:rPr>
        <w:t>dodge links</w:t>
      </w:r>
      <w:r>
        <w:t xml:space="preserve"> and there are </w:t>
      </w:r>
      <w:r w:rsidRPr="004F3293">
        <w:rPr>
          <w:u w:val="single"/>
        </w:rPr>
        <w:t>too many</w:t>
      </w:r>
      <w:r>
        <w:t xml:space="preserve"> for in-depth case research. Leverage counterplan tests plan’s </w:t>
      </w:r>
      <w:r>
        <w:rPr>
          <w:u w:val="single"/>
        </w:rPr>
        <w:t>significance</w:t>
      </w:r>
      <w:r>
        <w:t xml:space="preserve">; only big, controversial cases can beat it. Narrowing the topic is important even if it requires slightly unfair counterplans because the alternative is </w:t>
      </w:r>
      <w:r>
        <w:rPr>
          <w:u w:val="single"/>
        </w:rPr>
        <w:t>generic critiques</w:t>
      </w:r>
      <w:r>
        <w:t xml:space="preserve"> that dodge the topic literature entirely. </w:t>
      </w:r>
    </w:p>
    <w:p w:rsidR="00EA7C9D" w:rsidRDefault="00EA7C9D" w:rsidP="00EA7C9D"/>
    <w:p w:rsidR="00EA7C9D" w:rsidRPr="00153027" w:rsidRDefault="00EA7C9D" w:rsidP="00EA7C9D">
      <w:pPr>
        <w:pStyle w:val="Heading4"/>
      </w:pPr>
      <w:r w:rsidRPr="00AB5CB6">
        <w:t xml:space="preserve">3. </w:t>
      </w:r>
      <w:r w:rsidRPr="004F3293">
        <w:rPr>
          <w:u w:val="single"/>
        </w:rPr>
        <w:t>Case-</w:t>
      </w:r>
      <w:r>
        <w:rPr>
          <w:u w:val="single"/>
        </w:rPr>
        <w:t>B</w:t>
      </w:r>
      <w:r w:rsidRPr="004F3293">
        <w:rPr>
          <w:u w:val="single"/>
        </w:rPr>
        <w:t>y-</w:t>
      </w:r>
      <w:r>
        <w:rPr>
          <w:u w:val="single"/>
        </w:rPr>
        <w:t>C</w:t>
      </w:r>
      <w:r w:rsidRPr="004F3293">
        <w:rPr>
          <w:u w:val="single"/>
        </w:rPr>
        <w:t xml:space="preserve">ase </w:t>
      </w:r>
      <w:r>
        <w:rPr>
          <w:u w:val="single"/>
        </w:rPr>
        <w:t>J</w:t>
      </w:r>
      <w:r w:rsidRPr="004F3293">
        <w:rPr>
          <w:u w:val="single"/>
        </w:rPr>
        <w:t xml:space="preserve">udgment </w:t>
      </w:r>
      <w:r>
        <w:rPr>
          <w:u w:val="single"/>
        </w:rPr>
        <w:t>B</w:t>
      </w:r>
      <w:r w:rsidRPr="004F3293">
        <w:rPr>
          <w:u w:val="single"/>
        </w:rPr>
        <w:t>est</w:t>
      </w:r>
      <w:r>
        <w:t xml:space="preserve"> — sweeping generalizations about process counterplans don’t apply to </w:t>
      </w:r>
      <w:r>
        <w:rPr>
          <w:u w:val="single"/>
        </w:rPr>
        <w:t>this</w:t>
      </w:r>
      <w:r>
        <w:t xml:space="preserve"> context. Our </w:t>
      </w:r>
      <w:r>
        <w:rPr>
          <w:u w:val="single"/>
        </w:rPr>
        <w:t>aff</w:t>
      </w:r>
      <w:r w:rsidRPr="00294F3F">
        <w:rPr>
          <w:u w:val="single"/>
        </w:rPr>
        <w:t>-specific solvency advocate</w:t>
      </w:r>
      <w:r>
        <w:t xml:space="preserve"> proves the counterplan is an important part of the scholarly debate about arms sales. No slippery slope or race to the bottom: future judges can vote against bad process counterplans. Our contextual defense of this counterplan on this topic won’t apply to </w:t>
      </w:r>
      <w:r w:rsidRPr="00AB5CB6">
        <w:rPr>
          <w:u w:val="single"/>
        </w:rPr>
        <w:t>other counterplans</w:t>
      </w:r>
      <w:r>
        <w:t xml:space="preserve"> or </w:t>
      </w:r>
      <w:r w:rsidRPr="00AB5CB6">
        <w:rPr>
          <w:u w:val="single"/>
        </w:rPr>
        <w:t>other topics</w:t>
      </w:r>
      <w:r>
        <w:t xml:space="preserve">. The judge is a referee — the ballot doesn’t have </w:t>
      </w:r>
      <w:r>
        <w:rPr>
          <w:u w:val="single"/>
        </w:rPr>
        <w:t>precedential value</w:t>
      </w:r>
      <w:r>
        <w:t xml:space="preserve"> and the judge can issue a </w:t>
      </w:r>
      <w:r>
        <w:rPr>
          <w:u w:val="single"/>
        </w:rPr>
        <w:t>narrow ruling</w:t>
      </w:r>
      <w:r>
        <w:t xml:space="preserve">. </w:t>
      </w:r>
    </w:p>
    <w:p w:rsidR="00EA7C9D" w:rsidRDefault="00EA7C9D" w:rsidP="00EA7C9D"/>
    <w:p w:rsidR="00EA7C9D" w:rsidRDefault="00EA7C9D" w:rsidP="00EA7C9D">
      <w:pPr>
        <w:pStyle w:val="Heading4"/>
      </w:pPr>
      <w:r>
        <w:lastRenderedPageBreak/>
        <w:t xml:space="preserve">4. </w:t>
      </w:r>
      <w:r w:rsidRPr="00AB5CB6">
        <w:rPr>
          <w:u w:val="single"/>
        </w:rPr>
        <w:t>Reject Argument, Not Team</w:t>
      </w:r>
      <w:r>
        <w:t xml:space="preserve"> — theory voting issues replace substantive debate with abstract rules litigation. Better to salvage content discussion by kicking the counterplan than to encourage </w:t>
      </w:r>
      <w:r w:rsidRPr="00153027">
        <w:rPr>
          <w:u w:val="single"/>
        </w:rPr>
        <w:t>theory specialization</w:t>
      </w:r>
      <w:r>
        <w:t xml:space="preserve"> and </w:t>
      </w:r>
      <w:r w:rsidRPr="00153027">
        <w:rPr>
          <w:u w:val="single"/>
        </w:rPr>
        <w:t>block recycling</w:t>
      </w:r>
      <w:r>
        <w:t xml:space="preserve">. </w:t>
      </w:r>
    </w:p>
    <w:p w:rsidR="00EA7C9D" w:rsidRDefault="00EA7C9D" w:rsidP="00B85B1B"/>
    <w:p w:rsidR="00874962" w:rsidRDefault="00874962" w:rsidP="00874962">
      <w:pPr>
        <w:pStyle w:val="Heading2"/>
      </w:pPr>
      <w:r>
        <w:lastRenderedPageBreak/>
        <w:t>United Arab Emirates PIC</w:t>
      </w:r>
    </w:p>
    <w:p w:rsidR="00874962" w:rsidRDefault="00874962" w:rsidP="00874962">
      <w:pPr>
        <w:pStyle w:val="Heading3"/>
      </w:pPr>
      <w:r>
        <w:lastRenderedPageBreak/>
        <w:t>1NC — United Arab Emirates PIC</w:t>
      </w:r>
    </w:p>
    <w:p w:rsidR="00874962" w:rsidRDefault="00874962" w:rsidP="00874962">
      <w:pPr>
        <w:pStyle w:val="Heading4"/>
      </w:pPr>
      <w:r>
        <w:t xml:space="preserve">First/next off is the </w:t>
      </w:r>
      <w:r w:rsidRPr="007531C2">
        <w:rPr>
          <w:u w:val="single"/>
        </w:rPr>
        <w:t>UAE PIC</w:t>
      </w:r>
      <w:r>
        <w:t xml:space="preserve">. </w:t>
      </w:r>
    </w:p>
    <w:p w:rsidR="00874962" w:rsidRPr="007531C2" w:rsidRDefault="00874962" w:rsidP="00874962"/>
    <w:p w:rsidR="00874962" w:rsidRDefault="00874962" w:rsidP="00874962">
      <w:pPr>
        <w:pStyle w:val="Heading4"/>
      </w:pPr>
      <w:r>
        <w:t xml:space="preserve">The United States federal government should bar foreign military sales and suspend direct commercial sales licenses to the Kingdom of Saudi Arabia </w:t>
      </w:r>
      <w:r w:rsidRPr="003848E4">
        <w:t>relating to air-to-ground strike capabilities for operations in Yemen</w:t>
      </w:r>
      <w:r>
        <w:t>.</w:t>
      </w:r>
    </w:p>
    <w:p w:rsidR="00874962" w:rsidRDefault="00874962" w:rsidP="00874962"/>
    <w:p w:rsidR="00874962" w:rsidRPr="007531C2" w:rsidRDefault="00874962" w:rsidP="00874962">
      <w:pPr>
        <w:pStyle w:val="Heading4"/>
      </w:pPr>
      <w:r>
        <w:t xml:space="preserve">Cutting off sales to </w:t>
      </w:r>
      <w:r w:rsidRPr="007531C2">
        <w:rPr>
          <w:u w:val="single"/>
        </w:rPr>
        <w:t>Saudi Arabia</w:t>
      </w:r>
      <w:r>
        <w:t xml:space="preserve"> solves </w:t>
      </w:r>
      <w:r w:rsidRPr="007531C2">
        <w:t>the whole case</w:t>
      </w:r>
      <w:r>
        <w:t xml:space="preserve">, but cutting off sales to </w:t>
      </w:r>
      <w:r>
        <w:rPr>
          <w:u w:val="single"/>
        </w:rPr>
        <w:t>the UAE</w:t>
      </w:r>
      <w:r>
        <w:t xml:space="preserve"> undermines vital </w:t>
      </w:r>
      <w:r w:rsidRPr="00C3670E">
        <w:rPr>
          <w:u w:val="single"/>
        </w:rPr>
        <w:t>counter-terrorism</w:t>
      </w:r>
      <w:r>
        <w:t xml:space="preserve"> operations against </w:t>
      </w:r>
      <w:r w:rsidRPr="004A4B09">
        <w:rPr>
          <w:u w:val="single"/>
        </w:rPr>
        <w:t>AQAP</w:t>
      </w:r>
      <w:r>
        <w:t xml:space="preserve">. </w:t>
      </w:r>
    </w:p>
    <w:p w:rsidR="00874962" w:rsidRPr="00D16E87" w:rsidRDefault="00874962" w:rsidP="00874962">
      <w:r w:rsidRPr="0082183A">
        <w:rPr>
          <w:rStyle w:val="Style13ptBold"/>
        </w:rPr>
        <w:t>Rubin 18</w:t>
      </w:r>
      <w:r>
        <w:t xml:space="preserve"> — Michael Rubin, </w:t>
      </w:r>
      <w:r w:rsidRPr="0082183A">
        <w:t xml:space="preserve">Resident Scholar at the American Enterprise Institute, Contract Analyst at the Foreign Military Studies Office—a research and analysis center for the U.S. Army, Senior Lecturer at the Naval Postgraduate School, former Staff Adviser for Iran and Iraq in the Office of the U.S. Secretary of Defense, holds a Ph.D. in History from Yale University, </w:t>
      </w:r>
      <w:r>
        <w:t>2018 (“</w:t>
      </w:r>
      <w:r w:rsidRPr="00D16E87">
        <w:t>Don’t punish the UAE and Bahrain for Saudi misdeeds</w:t>
      </w:r>
      <w:r>
        <w:t xml:space="preserve">,” </w:t>
      </w:r>
      <w:r>
        <w:rPr>
          <w:i/>
        </w:rPr>
        <w:t>The Washington Examiner</w:t>
      </w:r>
      <w:r>
        <w:t>, October 15</w:t>
      </w:r>
      <w:r w:rsidRPr="0082183A">
        <w:rPr>
          <w:vertAlign w:val="superscript"/>
        </w:rPr>
        <w:t>th</w:t>
      </w:r>
      <w:r>
        <w:t xml:space="preserve">, Available Online at </w:t>
      </w:r>
      <w:hyperlink r:id="rId154" w:history="1">
        <w:r w:rsidRPr="00353BE5">
          <w:rPr>
            <w:rStyle w:val="Hyperlink"/>
          </w:rPr>
          <w:t>https://www.washingtonexaminer.com/opinion/dont-punish-the-uae-and-bahrain-for-saudi-misdeeds</w:t>
        </w:r>
      </w:hyperlink>
      <w:r>
        <w:t>, Accessed 07-13-2019)</w:t>
      </w:r>
    </w:p>
    <w:p w:rsidR="00874962" w:rsidRDefault="00874962" w:rsidP="00874962">
      <w:r w:rsidRPr="0082183A">
        <w:rPr>
          <w:rStyle w:val="StyleUnderline"/>
        </w:rPr>
        <w:t>The</w:t>
      </w:r>
      <w:r>
        <w:t xml:space="preserve"> alleged </w:t>
      </w:r>
      <w:r w:rsidRPr="0082183A">
        <w:rPr>
          <w:rStyle w:val="StyleUnderline"/>
        </w:rPr>
        <w:t>murder of</w:t>
      </w:r>
      <w:r>
        <w:t xml:space="preserve"> Saudi journalist Jamal </w:t>
      </w:r>
      <w:r w:rsidRPr="0082183A">
        <w:rPr>
          <w:rStyle w:val="StyleUnderline"/>
        </w:rPr>
        <w:t>Khashoggi is a disaster for U.S.-Saudi relations</w:t>
      </w:r>
      <w:r>
        <w:t>. Whereas Saudi authorities could dismiss Saudi involvement in the Sept. 11 terror attacks by arguing that the hijackers were al Qaeda and hence a mutual enemy, there is no shirking responsibility for what happened in the Saudi consulate: If the Turkish information is true, it was a Saudi death squad acting on the commands of the Saudi crown prince who ordered the hit.</w:t>
      </w:r>
    </w:p>
    <w:p w:rsidR="00874962" w:rsidRDefault="00874962" w:rsidP="00874962">
      <w:r w:rsidRPr="0082183A">
        <w:rPr>
          <w:rStyle w:val="StyleUnderline"/>
        </w:rPr>
        <w:t>Already</w:t>
      </w:r>
      <w:r>
        <w:t xml:space="preserve"> in Congress and the White House, </w:t>
      </w:r>
      <w:r w:rsidRPr="0082183A">
        <w:rPr>
          <w:rStyle w:val="StyleUnderline"/>
        </w:rPr>
        <w:t>talk has turned to retaliation. Senators</w:t>
      </w:r>
      <w:r>
        <w:t xml:space="preserve"> now </w:t>
      </w:r>
      <w:r w:rsidRPr="0082183A">
        <w:rPr>
          <w:rStyle w:val="StyleUnderline"/>
        </w:rPr>
        <w:t>talk not only about scaling back</w:t>
      </w:r>
      <w:r>
        <w:t xml:space="preserve"> U.S. </w:t>
      </w:r>
      <w:r w:rsidRPr="0082183A">
        <w:rPr>
          <w:rStyle w:val="StyleUnderline"/>
        </w:rPr>
        <w:t>aid</w:t>
      </w:r>
      <w:r>
        <w:t xml:space="preserve"> to Saudi Arabia’s disastrous campaign </w:t>
      </w:r>
      <w:r w:rsidRPr="0082183A">
        <w:rPr>
          <w:rStyle w:val="StyleUnderline"/>
        </w:rPr>
        <w:t>in Yemen, but</w:t>
      </w:r>
      <w:r>
        <w:t xml:space="preserve"> also </w:t>
      </w:r>
      <w:r w:rsidRPr="0082183A">
        <w:rPr>
          <w:rStyle w:val="StyleUnderline"/>
        </w:rPr>
        <w:t>about cutting off all military aid to Saudi Arabia</w:t>
      </w:r>
      <w:r>
        <w:t xml:space="preserve">. President Trump, for his part, promises “severe punishment” if Saudi Arabia was responsible. Overnight, Crown Prince </w:t>
      </w:r>
      <w:r w:rsidRPr="00244DC3">
        <w:rPr>
          <w:rStyle w:val="StyleUnderline"/>
        </w:rPr>
        <w:t>M</w:t>
      </w:r>
      <w:r>
        <w:t xml:space="preserve">ohammed </w:t>
      </w:r>
      <w:r w:rsidRPr="00244DC3">
        <w:rPr>
          <w:rStyle w:val="StyleUnderline"/>
        </w:rPr>
        <w:t>b</w:t>
      </w:r>
      <w:r>
        <w:t xml:space="preserve">in </w:t>
      </w:r>
      <w:r w:rsidRPr="00244DC3">
        <w:rPr>
          <w:rStyle w:val="StyleUnderline"/>
        </w:rPr>
        <w:t>S</w:t>
      </w:r>
      <w:r>
        <w:t xml:space="preserve">alman has gone from A-list to pariah; he </w:t>
      </w:r>
      <w:r w:rsidRPr="00244DC3">
        <w:rPr>
          <w:rStyle w:val="StyleUnderline"/>
        </w:rPr>
        <w:t>could not be less popular in Washington if he had Ebola</w:t>
      </w:r>
      <w:r>
        <w:t>. Authorities in Riyadh may believe they can wait for the storm to blow over. Washington, after all, will soon be consumed by midterm elections. Yet the stink associated with Crown Prince Mohammed may linger. Even seasoned American officials and longtime friends of Saudi Arabia question his judgment. Frankly, the only hope for any quick repair in bilateral ties may come only with the crown prince pushed aside and replaced by a man not only ambitious but wise.</w:t>
      </w:r>
    </w:p>
    <w:p w:rsidR="00874962" w:rsidRDefault="00874962" w:rsidP="00874962">
      <w:r w:rsidRPr="005B7758">
        <w:rPr>
          <w:rStyle w:val="StyleUnderline"/>
          <w:highlight w:val="yellow"/>
        </w:rPr>
        <w:t>It’s important</w:t>
      </w:r>
      <w:r>
        <w:t xml:space="preserve">, however, </w:t>
      </w:r>
      <w:r w:rsidRPr="005B7758">
        <w:rPr>
          <w:rStyle w:val="StyleUnderline"/>
          <w:highlight w:val="yellow"/>
        </w:rPr>
        <w:t>not to punish allies</w:t>
      </w:r>
      <w:r w:rsidRPr="00244DC3">
        <w:rPr>
          <w:rStyle w:val="StyleUnderline"/>
        </w:rPr>
        <w:t xml:space="preserve"> of Saudi Arabia for the misdeeds of</w:t>
      </w:r>
      <w:r>
        <w:t xml:space="preserve"> Crown Prince </w:t>
      </w:r>
      <w:r w:rsidRPr="00244DC3">
        <w:rPr>
          <w:rStyle w:val="StyleUnderline"/>
        </w:rPr>
        <w:t xml:space="preserve">Mohammed, </w:t>
      </w:r>
      <w:r w:rsidRPr="005B7758">
        <w:rPr>
          <w:rStyle w:val="StyleUnderline"/>
          <w:highlight w:val="yellow"/>
        </w:rPr>
        <w:t>or</w:t>
      </w:r>
      <w:r w:rsidRPr="00244DC3">
        <w:rPr>
          <w:rStyle w:val="StyleUnderline"/>
        </w:rPr>
        <w:t xml:space="preserve"> to </w:t>
      </w:r>
      <w:r w:rsidRPr="005B7758">
        <w:rPr>
          <w:rStyle w:val="Emphasis"/>
          <w:highlight w:val="yellow"/>
        </w:rPr>
        <w:t>throw the strategic baby out with the bathwater</w:t>
      </w:r>
      <w:r w:rsidRPr="00244DC3">
        <w:rPr>
          <w:rStyle w:val="StyleUnderline"/>
        </w:rPr>
        <w:t>. Consider Yemen: The imprecision of Saudi bombing is a huge problem, but Yemen is far more complicated than the bellicose Saudi vs. peaceful Yemen narrative would hold. The Iranian-backed Houthis seized the government. They too impede the free flow of food and aid to a needy civilian population. Their acquisition of ballistic missiles and their use against Saudi targets</w:t>
      </w:r>
      <w:r>
        <w:t xml:space="preserve"> such as the international airport in Riyadh </w:t>
      </w:r>
      <w:r w:rsidRPr="00244DC3">
        <w:rPr>
          <w:rStyle w:val="StyleUnderline"/>
        </w:rPr>
        <w:t>cannot be excused</w:t>
      </w:r>
      <w:r>
        <w:t xml:space="preserve">. Should anyone launch missiles at an American airport, the response would be far more devastating than Saudi Arabia’s. Would it be best if the Saudis stopped their bombardment, and the Houthis ceased their ties to Iran, withdrew from the capital, and laid down their arms? Yes. But </w:t>
      </w:r>
      <w:r w:rsidRPr="00244DC3">
        <w:rPr>
          <w:rStyle w:val="StyleUnderline"/>
        </w:rPr>
        <w:t>Houthi ambition and overreach is not Saudi Arabia’s fault; it is the fault of the Houthis and their Iranian backers</w:t>
      </w:r>
      <w:r>
        <w:t>.</w:t>
      </w:r>
    </w:p>
    <w:p w:rsidR="00874962" w:rsidRDefault="00874962" w:rsidP="00874962">
      <w:r>
        <w:t xml:space="preserve">But, put aside the Saudi vs. Houthi narrative: </w:t>
      </w:r>
      <w:r w:rsidRPr="00244DC3">
        <w:rPr>
          <w:rStyle w:val="StyleUnderline"/>
        </w:rPr>
        <w:t xml:space="preserve">The Yemen war is much more complicated than Western media portrays. </w:t>
      </w:r>
      <w:r w:rsidRPr="005B7758">
        <w:rPr>
          <w:rStyle w:val="StyleUnderline"/>
          <w:highlight w:val="yellow"/>
        </w:rPr>
        <w:t>While</w:t>
      </w:r>
      <w:r w:rsidRPr="00244DC3">
        <w:rPr>
          <w:rStyle w:val="StyleUnderline"/>
        </w:rPr>
        <w:t xml:space="preserve"> the </w:t>
      </w:r>
      <w:r w:rsidRPr="005B7758">
        <w:rPr>
          <w:rStyle w:val="StyleUnderline"/>
          <w:highlight w:val="yellow"/>
        </w:rPr>
        <w:t>Saudis oppose</w:t>
      </w:r>
      <w:r w:rsidRPr="00244DC3">
        <w:rPr>
          <w:rStyle w:val="StyleUnderline"/>
        </w:rPr>
        <w:t xml:space="preserve"> the </w:t>
      </w:r>
      <w:r w:rsidRPr="005B7758">
        <w:rPr>
          <w:rStyle w:val="StyleUnderline"/>
          <w:highlight w:val="yellow"/>
        </w:rPr>
        <w:t>Houthis</w:t>
      </w:r>
      <w:r w:rsidRPr="00244DC3">
        <w:rPr>
          <w:rStyle w:val="StyleUnderline"/>
        </w:rPr>
        <w:t xml:space="preserve"> in northern Yemen, the </w:t>
      </w:r>
      <w:r w:rsidRPr="005B7758">
        <w:rPr>
          <w:rStyle w:val="StyleUnderline"/>
          <w:highlight w:val="yellow"/>
        </w:rPr>
        <w:t>Emiratis have taken lead on</w:t>
      </w:r>
      <w:r w:rsidRPr="00244DC3">
        <w:rPr>
          <w:rStyle w:val="StyleUnderline"/>
        </w:rPr>
        <w:t xml:space="preserve"> battling </w:t>
      </w:r>
      <w:r w:rsidRPr="005B7758">
        <w:rPr>
          <w:rStyle w:val="StyleUnderline"/>
          <w:highlight w:val="yellow"/>
        </w:rPr>
        <w:t>al Qaeda</w:t>
      </w:r>
      <w:r>
        <w:t xml:space="preserve"> in the Arabian Peninsula </w:t>
      </w:r>
      <w:r w:rsidRPr="00244DC3">
        <w:rPr>
          <w:rStyle w:val="StyleUnderline"/>
        </w:rPr>
        <w:t>in southern Yemen</w:t>
      </w:r>
      <w:r>
        <w:t xml:space="preserve">. And, </w:t>
      </w:r>
      <w:r w:rsidRPr="00244DC3">
        <w:rPr>
          <w:rStyle w:val="StyleUnderline"/>
        </w:rPr>
        <w:t xml:space="preserve">while the Saudis have floundered, the </w:t>
      </w:r>
      <w:r w:rsidRPr="005B7758">
        <w:rPr>
          <w:rStyle w:val="StyleUnderline"/>
          <w:highlight w:val="yellow"/>
        </w:rPr>
        <w:t>Emiratis</w:t>
      </w:r>
      <w:r w:rsidRPr="00244DC3">
        <w:rPr>
          <w:rStyle w:val="StyleUnderline"/>
        </w:rPr>
        <w:t xml:space="preserve"> have not. They </w:t>
      </w:r>
      <w:r w:rsidRPr="005B7758">
        <w:rPr>
          <w:rStyle w:val="StyleUnderline"/>
          <w:highlight w:val="yellow"/>
        </w:rPr>
        <w:t>have ousted al Qaeda from</w:t>
      </w:r>
      <w:r w:rsidRPr="00244DC3">
        <w:rPr>
          <w:rStyle w:val="StyleUnderline"/>
        </w:rPr>
        <w:t xml:space="preserve"> southern Yemen’s </w:t>
      </w:r>
      <w:r w:rsidRPr="005B7758">
        <w:rPr>
          <w:rStyle w:val="StyleUnderline"/>
          <w:highlight w:val="yellow"/>
        </w:rPr>
        <w:t>ports</w:t>
      </w:r>
      <w:r w:rsidRPr="00244DC3">
        <w:rPr>
          <w:rStyle w:val="StyleUnderline"/>
        </w:rPr>
        <w:t>, and driven them inland</w:t>
      </w:r>
      <w:r>
        <w:t xml:space="preserve">. While al Qaeda once successfully recruited against the foil of the Houthi rise and Iranian influence, </w:t>
      </w:r>
      <w:r w:rsidRPr="005B7758">
        <w:rPr>
          <w:rStyle w:val="StyleUnderline"/>
          <w:highlight w:val="yellow"/>
        </w:rPr>
        <w:t>a string of losses</w:t>
      </w:r>
      <w:r w:rsidRPr="00244DC3">
        <w:rPr>
          <w:rStyle w:val="StyleUnderline"/>
        </w:rPr>
        <w:t xml:space="preserve"> at the hands of the Emirati military </w:t>
      </w:r>
      <w:r w:rsidRPr="005B7758">
        <w:rPr>
          <w:rStyle w:val="StyleUnderline"/>
          <w:highlight w:val="yellow"/>
        </w:rPr>
        <w:t>has tarnished their reputation</w:t>
      </w:r>
      <w:r w:rsidRPr="00244DC3">
        <w:rPr>
          <w:rStyle w:val="StyleUnderline"/>
        </w:rPr>
        <w:t xml:space="preserve"> and led many opportunistic recruits to go home. If</w:t>
      </w:r>
      <w:r>
        <w:t xml:space="preserve"> Osama </w:t>
      </w:r>
      <w:r w:rsidRPr="00244DC3">
        <w:rPr>
          <w:rStyle w:val="StyleUnderline"/>
        </w:rPr>
        <w:t>bin Laden once said everyone loved a strong horse, then the Emiratis have convinced much of the Yemeni population that al Qaeda was a hobbled pony</w:t>
      </w:r>
      <w:r>
        <w:t>.</w:t>
      </w:r>
    </w:p>
    <w:p w:rsidR="00874962" w:rsidRDefault="00874962" w:rsidP="00874962">
      <w:r>
        <w:t xml:space="preserve">More broadly, Saudi Arabia is Bahrain’s largest partner. During the Pearl Monument uprising, it was Saudi Arabia who came to Bahrain’s defense to protect the monarchy against outraged protesters. And while Bahrain’s Shiite community has legitimate grievances, Iran’s </w:t>
      </w:r>
      <w:r>
        <w:lastRenderedPageBreak/>
        <w:t>Islamic Revolutionary Guard Corps has co-opted many opposition groups and poses a very real threat to Bahrain’s security and stability. Intercepted Iranian weapons shipments and improvised explosive devices do not lie.</w:t>
      </w:r>
    </w:p>
    <w:p w:rsidR="00874962" w:rsidRDefault="00874962" w:rsidP="00874962">
      <w:r>
        <w:t xml:space="preserve">Here’s the point: Crown Prince Mohammed should not get away with murder, but </w:t>
      </w:r>
      <w:r w:rsidRPr="00244DC3">
        <w:rPr>
          <w:rStyle w:val="StyleUnderline"/>
        </w:rPr>
        <w:t xml:space="preserve">Saudi Arabia is not alone in countering Iranian influence or fighting al Qaeda. </w:t>
      </w:r>
      <w:r w:rsidRPr="005B7758">
        <w:rPr>
          <w:rStyle w:val="StyleUnderline"/>
          <w:highlight w:val="yellow"/>
        </w:rPr>
        <w:t>It’s easy</w:t>
      </w:r>
      <w:r w:rsidRPr="00244DC3">
        <w:rPr>
          <w:rStyle w:val="StyleUnderline"/>
        </w:rPr>
        <w:t xml:space="preserve"> for journalists and</w:t>
      </w:r>
      <w:r>
        <w:t xml:space="preserve"> maybe even some </w:t>
      </w:r>
      <w:r w:rsidRPr="00244DC3">
        <w:rPr>
          <w:rStyle w:val="StyleUnderline"/>
        </w:rPr>
        <w:t xml:space="preserve">diplomats </w:t>
      </w:r>
      <w:r w:rsidRPr="005B7758">
        <w:rPr>
          <w:rStyle w:val="StyleUnderline"/>
          <w:highlight w:val="yellow"/>
        </w:rPr>
        <w:t>to lump Saudi Arabia with</w:t>
      </w:r>
      <w:r w:rsidRPr="00244DC3">
        <w:rPr>
          <w:rStyle w:val="StyleUnderline"/>
        </w:rPr>
        <w:t xml:space="preserve"> allies like </w:t>
      </w:r>
      <w:r w:rsidRPr="005B7758">
        <w:rPr>
          <w:rStyle w:val="StyleUnderline"/>
          <w:highlight w:val="yellow"/>
        </w:rPr>
        <w:t>the U</w:t>
      </w:r>
      <w:r>
        <w:t xml:space="preserve">nited </w:t>
      </w:r>
      <w:r w:rsidRPr="005B7758">
        <w:rPr>
          <w:rStyle w:val="StyleUnderline"/>
          <w:highlight w:val="yellow"/>
        </w:rPr>
        <w:t>A</w:t>
      </w:r>
      <w:r>
        <w:t xml:space="preserve">rab </w:t>
      </w:r>
      <w:r w:rsidRPr="005B7758">
        <w:rPr>
          <w:rStyle w:val="StyleUnderline"/>
          <w:highlight w:val="yellow"/>
        </w:rPr>
        <w:t>E</w:t>
      </w:r>
      <w:r>
        <w:t xml:space="preserve">mirates and Bahrain, </w:t>
      </w:r>
      <w:r w:rsidRPr="005B7758">
        <w:rPr>
          <w:rStyle w:val="Emphasis"/>
          <w:highlight w:val="yellow"/>
        </w:rPr>
        <w:t>but they are not carbon copies</w:t>
      </w:r>
      <w:r w:rsidRPr="00244DC3">
        <w:rPr>
          <w:rStyle w:val="StyleUnderline"/>
        </w:rPr>
        <w:t>. They may face similar threats and act in coordination with each other, but they are not the same. Anger at Saudi Arabia may be real and it is essential to hold Saudi to account but, at the same time, it is important to reduce the collateral diplomatic damage to other regional allies who, regardless of what happens in Riyadh, face very real threats</w:t>
      </w:r>
      <w:r>
        <w:t>.</w:t>
      </w:r>
    </w:p>
    <w:p w:rsidR="00874962" w:rsidRDefault="00874962" w:rsidP="00874962"/>
    <w:p w:rsidR="00874962" w:rsidRPr="00AE3138" w:rsidRDefault="00874962" w:rsidP="00874962">
      <w:pPr>
        <w:pStyle w:val="Heading4"/>
        <w:rPr>
          <w:u w:val="single"/>
        </w:rPr>
      </w:pPr>
      <w:r>
        <w:t xml:space="preserve">Continued UAE-backed operations will </w:t>
      </w:r>
      <w:r w:rsidRPr="00AE6574">
        <w:rPr>
          <w:u w:val="single"/>
        </w:rPr>
        <w:t>defeat</w:t>
      </w:r>
      <w:r>
        <w:t xml:space="preserve"> AQAP, but the plan allows them to </w:t>
      </w:r>
      <w:r w:rsidRPr="00CF1A0D">
        <w:rPr>
          <w:u w:val="single"/>
        </w:rPr>
        <w:t>recover</w:t>
      </w:r>
      <w:r>
        <w:t xml:space="preserve"> and </w:t>
      </w:r>
      <w:r w:rsidRPr="0003438E">
        <w:t>carry out succes</w:t>
      </w:r>
      <w:r>
        <w:t>s</w:t>
      </w:r>
      <w:r w:rsidRPr="0003438E">
        <w:t>ful attacks</w:t>
      </w:r>
      <w:r>
        <w:t xml:space="preserve"> against </w:t>
      </w:r>
      <w:r w:rsidRPr="00AE6574">
        <w:rPr>
          <w:u w:val="single"/>
        </w:rPr>
        <w:t>the U.S. homeland</w:t>
      </w:r>
      <w:r>
        <w:t xml:space="preserve">. </w:t>
      </w:r>
      <w:r w:rsidRPr="00AE3138">
        <w:rPr>
          <w:u w:val="single"/>
        </w:rPr>
        <w:t xml:space="preserve"> </w:t>
      </w:r>
    </w:p>
    <w:p w:rsidR="00874962" w:rsidRPr="00251319" w:rsidRDefault="00874962" w:rsidP="00874962">
      <w:r w:rsidRPr="00AE3138">
        <w:rPr>
          <w:rStyle w:val="Style13ptBold"/>
        </w:rPr>
        <w:t>Johnsen 18</w:t>
      </w:r>
      <w:r>
        <w:t xml:space="preserve"> — </w:t>
      </w:r>
      <w:r w:rsidRPr="00617161">
        <w:t>Gregory D. Johnsen</w:t>
      </w:r>
      <w:r>
        <w:t>, R</w:t>
      </w:r>
      <w:r w:rsidRPr="00617161">
        <w:t xml:space="preserve">esident </w:t>
      </w:r>
      <w:r>
        <w:t>S</w:t>
      </w:r>
      <w:r w:rsidRPr="00617161">
        <w:t>cholar at the Arabia Foundation</w:t>
      </w:r>
      <w:r>
        <w:t xml:space="preserve">, former Member of the </w:t>
      </w:r>
      <w:r w:rsidRPr="00617161">
        <w:t>Yemen Panel of Experts for the UN Security Council</w:t>
      </w:r>
      <w:r>
        <w:t>, holds an M.A. in Near and Middle Eastern Studies from Princeton University, 2018 (“</w:t>
      </w:r>
      <w:r w:rsidRPr="00251319">
        <w:t>The Two Faces of Al-Qaeda in the Arabian Peninsula</w:t>
      </w:r>
      <w:r>
        <w:t xml:space="preserve">,” </w:t>
      </w:r>
      <w:r>
        <w:rPr>
          <w:i/>
        </w:rPr>
        <w:t>War on the Rocks</w:t>
      </w:r>
      <w:r>
        <w:t>, October 11</w:t>
      </w:r>
      <w:r w:rsidRPr="00251319">
        <w:rPr>
          <w:vertAlign w:val="superscript"/>
        </w:rPr>
        <w:t>th</w:t>
      </w:r>
      <w:r>
        <w:t xml:space="preserve">, Available Online at </w:t>
      </w:r>
      <w:hyperlink r:id="rId155" w:history="1">
        <w:r w:rsidRPr="00353BE5">
          <w:rPr>
            <w:rStyle w:val="Hyperlink"/>
          </w:rPr>
          <w:t>https://warontherocks.com/2018/10/the-two-faces-of-al-qaeda-in-the-arabian-peninsula/</w:t>
        </w:r>
      </w:hyperlink>
      <w:r>
        <w:t>, Accessed 07-13-2019)</w:t>
      </w:r>
    </w:p>
    <w:p w:rsidR="00874962" w:rsidRDefault="00874962" w:rsidP="00874962">
      <w:r>
        <w:t>About a decade ago, four men sat down in front of a video camera in a safe house in Yemen and started to record. They were there, they said on the video, to announce the formation of a new group: al-Qaeda in the Arabian Peninsula or, as we have come to call them, AQAP.</w:t>
      </w:r>
    </w:p>
    <w:p w:rsidR="00874962" w:rsidRDefault="00874962" w:rsidP="00874962">
      <w:r w:rsidRPr="00251319">
        <w:rPr>
          <w:rStyle w:val="StyleUnderline"/>
        </w:rPr>
        <w:t xml:space="preserve">Over the past 10 years, </w:t>
      </w:r>
      <w:r w:rsidRPr="004B0DCA">
        <w:rPr>
          <w:rStyle w:val="StyleUnderline"/>
          <w:highlight w:val="yellow"/>
        </w:rPr>
        <w:t>AQAP</w:t>
      </w:r>
      <w:r w:rsidRPr="00251319">
        <w:rPr>
          <w:rStyle w:val="StyleUnderline"/>
        </w:rPr>
        <w:t xml:space="preserve"> has become one of al-Qaeda’s most worrisome affiliates, </w:t>
      </w:r>
      <w:r w:rsidRPr="004B0DCA">
        <w:rPr>
          <w:rStyle w:val="StyleUnderline"/>
          <w:highlight w:val="yellow"/>
        </w:rPr>
        <w:t>carry</w:t>
      </w:r>
      <w:r w:rsidRPr="00251319">
        <w:rPr>
          <w:rStyle w:val="StyleUnderline"/>
        </w:rPr>
        <w:t xml:space="preserve">ing </w:t>
      </w:r>
      <w:r w:rsidRPr="004B0DCA">
        <w:rPr>
          <w:rStyle w:val="StyleUnderline"/>
          <w:highlight w:val="yellow"/>
        </w:rPr>
        <w:t>out attacks</w:t>
      </w:r>
      <w:r w:rsidRPr="00251319">
        <w:rPr>
          <w:rStyle w:val="StyleUnderline"/>
        </w:rPr>
        <w:t xml:space="preserve"> at home and abroad, </w:t>
      </w:r>
      <w:r w:rsidRPr="004B0DCA">
        <w:rPr>
          <w:rStyle w:val="StyleUnderline"/>
          <w:highlight w:val="yellow"/>
        </w:rPr>
        <w:t>from seizing territory</w:t>
      </w:r>
      <w:r w:rsidRPr="00251319">
        <w:rPr>
          <w:rStyle w:val="StyleUnderline"/>
        </w:rPr>
        <w:t xml:space="preserve"> in Yemen </w:t>
      </w:r>
      <w:r w:rsidRPr="004B0DCA">
        <w:rPr>
          <w:rStyle w:val="StyleUnderline"/>
          <w:highlight w:val="yellow"/>
        </w:rPr>
        <w:t xml:space="preserve">to </w:t>
      </w:r>
      <w:r w:rsidRPr="004B0DCA">
        <w:rPr>
          <w:rStyle w:val="Emphasis"/>
          <w:highlight w:val="yellow"/>
        </w:rPr>
        <w:t>putting bombs on planes bound for the U</w:t>
      </w:r>
      <w:r>
        <w:t xml:space="preserve">nited </w:t>
      </w:r>
      <w:r w:rsidRPr="004B0DCA">
        <w:rPr>
          <w:rStyle w:val="Emphasis"/>
          <w:highlight w:val="yellow"/>
        </w:rPr>
        <w:t>S</w:t>
      </w:r>
      <w:r>
        <w:t xml:space="preserve">tates. In 2010, shortly after the group was founded, the State Department estimated that AQAP had “several hundred” members. That number jumped to a “few thousand” in 2011 and then to “four thousand” in 2015. This year, the department put that estimate in the “low thousands,” although the United Nations put the number of AQAP fighters at 6,000 – 7,000. The upward trend largely holds true for the number of attacks the group has claimed. For the past two years, I tracked AQAP as part of the U.N. Security Council’s Yemen Panel of Experts. </w:t>
      </w:r>
      <w:r w:rsidRPr="00251319">
        <w:rPr>
          <w:rStyle w:val="StyleUnderline"/>
        </w:rPr>
        <w:t xml:space="preserve">In both 2016 and 2017, </w:t>
      </w:r>
      <w:r w:rsidRPr="004B0DCA">
        <w:rPr>
          <w:rStyle w:val="StyleUnderline"/>
        </w:rPr>
        <w:t xml:space="preserve">AQAP claimed </w:t>
      </w:r>
      <w:r w:rsidRPr="004B0DCA">
        <w:rPr>
          <w:rStyle w:val="Emphasis"/>
        </w:rPr>
        <w:t>more than 200 attacks</w:t>
      </w:r>
      <w:r w:rsidRPr="00251319">
        <w:rPr>
          <w:rStyle w:val="StyleUnderline"/>
        </w:rPr>
        <w:t>, a significant increase from the group’s early years when Yemen was relatively stable and AQAP was more focused on striking the West. But the numbers are misleading. AQAP may be bigger now, but it isn’t stronger. It may be carrying out more attacks, but it isn’t more of a threat</w:t>
      </w:r>
      <w:r>
        <w:t>.</w:t>
      </w:r>
    </w:p>
    <w:p w:rsidR="00874962" w:rsidRDefault="00874962" w:rsidP="00874962">
      <w:r w:rsidRPr="00251319">
        <w:rPr>
          <w:rStyle w:val="StyleUnderline"/>
        </w:rPr>
        <w:t>At issue is</w:t>
      </w:r>
      <w:r>
        <w:t xml:space="preserve"> what I call </w:t>
      </w:r>
      <w:r w:rsidRPr="00AE3138">
        <w:rPr>
          <w:rStyle w:val="Emphasis"/>
        </w:rPr>
        <w:t>the two faces of AQAP</w:t>
      </w:r>
      <w:r w:rsidRPr="00251319">
        <w:rPr>
          <w:rStyle w:val="StyleUnderline"/>
        </w:rPr>
        <w:t xml:space="preserve">: </w:t>
      </w:r>
      <w:r w:rsidRPr="004B0DCA">
        <w:rPr>
          <w:rStyle w:val="StyleUnderline"/>
          <w:highlight w:val="yellow"/>
        </w:rPr>
        <w:t xml:space="preserve">the </w:t>
      </w:r>
      <w:r w:rsidRPr="004B0DCA">
        <w:rPr>
          <w:rStyle w:val="Emphasis"/>
          <w:highlight w:val="yellow"/>
        </w:rPr>
        <w:t>domestic insurgency</w:t>
      </w:r>
      <w:r w:rsidRPr="004B0DCA">
        <w:rPr>
          <w:rStyle w:val="StyleUnderline"/>
          <w:highlight w:val="yellow"/>
        </w:rPr>
        <w:t xml:space="preserve"> and the </w:t>
      </w:r>
      <w:r w:rsidRPr="004B0DCA">
        <w:rPr>
          <w:rStyle w:val="Emphasis"/>
          <w:highlight w:val="yellow"/>
        </w:rPr>
        <w:t>international</w:t>
      </w:r>
      <w:r w:rsidRPr="00AE3138">
        <w:rPr>
          <w:rStyle w:val="Emphasis"/>
        </w:rPr>
        <w:t xml:space="preserve"> terrorist </w:t>
      </w:r>
      <w:r w:rsidRPr="004B0DCA">
        <w:rPr>
          <w:rStyle w:val="Emphasis"/>
          <w:highlight w:val="yellow"/>
        </w:rPr>
        <w:t>organization</w:t>
      </w:r>
      <w:r w:rsidRPr="00251319">
        <w:rPr>
          <w:rStyle w:val="StyleUnderline"/>
        </w:rPr>
        <w:t>. These two strands have always coexisted</w:t>
      </w:r>
      <w:r>
        <w:t xml:space="preserve"> in AQAP, as they have for most terrorist groups. </w:t>
      </w:r>
      <w:r w:rsidRPr="00251319">
        <w:rPr>
          <w:rStyle w:val="StyleUnderline"/>
        </w:rPr>
        <w:t xml:space="preserve">But the two </w:t>
      </w:r>
      <w:r w:rsidRPr="004B0DCA">
        <w:rPr>
          <w:rStyle w:val="StyleUnderline"/>
          <w:highlight w:val="yellow"/>
        </w:rPr>
        <w:t>are often conflated</w:t>
      </w:r>
      <w:r w:rsidRPr="00251319">
        <w:rPr>
          <w:rStyle w:val="StyleUnderline"/>
        </w:rPr>
        <w:t xml:space="preserve"> into one overall picture of the group. We hear AQAP and think of international terrorism, not the domestic insurgency. This failure</w:t>
      </w:r>
      <w:r>
        <w:t xml:space="preserve"> by journalists, analysts, and officials </w:t>
      </w:r>
      <w:r w:rsidRPr="00251319">
        <w:rPr>
          <w:rStyle w:val="StyleUnderline"/>
        </w:rPr>
        <w:t>to distinguish</w:t>
      </w:r>
      <w:r>
        <w:t xml:space="preserve"> between AQAP’s two sides </w:t>
      </w:r>
      <w:r w:rsidRPr="00251319">
        <w:rPr>
          <w:rStyle w:val="StyleUnderline"/>
        </w:rPr>
        <w:t>leads to a mistaken impression of the threat the group represents</w:t>
      </w:r>
      <w:r>
        <w:t xml:space="preserve"> to the West.</w:t>
      </w:r>
    </w:p>
    <w:p w:rsidR="00874962" w:rsidRDefault="00874962" w:rsidP="00874962">
      <w:r>
        <w:t xml:space="preserve">This is why numbers don’t tell the whole story. </w:t>
      </w:r>
      <w:r w:rsidRPr="004B0DCA">
        <w:rPr>
          <w:rStyle w:val="StyleUnderline"/>
          <w:highlight w:val="yellow"/>
        </w:rPr>
        <w:t>AQAP’s domestic reach and recruits have grown</w:t>
      </w:r>
      <w:r w:rsidRPr="00251319">
        <w:rPr>
          <w:rStyle w:val="StyleUnderline"/>
        </w:rPr>
        <w:t xml:space="preserve"> significantly</w:t>
      </w:r>
      <w:r>
        <w:t xml:space="preserve"> in recent years, </w:t>
      </w:r>
      <w:r w:rsidRPr="004B0DCA">
        <w:rPr>
          <w:rStyle w:val="StyleUnderline"/>
          <w:highlight w:val="yellow"/>
        </w:rPr>
        <w:t>but the international</w:t>
      </w:r>
      <w:r w:rsidRPr="00251319">
        <w:rPr>
          <w:rStyle w:val="StyleUnderline"/>
        </w:rPr>
        <w:t xml:space="preserve"> terrorist </w:t>
      </w:r>
      <w:r w:rsidRPr="004B0DCA">
        <w:rPr>
          <w:rStyle w:val="StyleUnderline"/>
          <w:highlight w:val="yellow"/>
        </w:rPr>
        <w:t>side has withered</w:t>
      </w:r>
      <w:r>
        <w:t>. The group might look and sound more dangerous than ever, but it is actually a much different organization today than it was a decade ago. Like most terrorist groups, AQAP is a complex organization doing multiple things at once, laying sewer pipes and building bombs. When we only look at one aspect of the organization we risk misunderstanding who they are, how they operate, and what they can accomplish.</w:t>
      </w:r>
    </w:p>
    <w:p w:rsidR="00874962" w:rsidRDefault="00874962" w:rsidP="00874962">
      <w:r>
        <w:t>A Two-Front Campaign</w:t>
      </w:r>
    </w:p>
    <w:p w:rsidR="00874962" w:rsidRDefault="00874962" w:rsidP="00874962">
      <w:r>
        <w:t>Within a year of the 2008 video release, AQAP had nearly assassinated Saudi Arabia’s then-deputy interior minister and managed to smuggle an underwear bomb onto a U.S.-bound flight that, but for a soggy fuse, could have been disastrous. Next came a pair of parcel bombs, rumors of surgically implanted explosives, and fears of laptop bombs on airplanes. Full-body scanners at airports and laptop bans on some international flights last year were the result.</w:t>
      </w:r>
    </w:p>
    <w:p w:rsidR="00874962" w:rsidRDefault="00874962" w:rsidP="00874962">
      <w:r>
        <w:t>But AQAP was also active inside Yemen, fighting the local government and working to connect with tribes. Twice in the past few years, the group has seized and attempted to administer territory in Yemen, essentially creating its own mini-states, complete with police forces and ruling councils. Both times AQAP lasted about a year before withdrawing in the face of government or international military offensives.</w:t>
      </w:r>
    </w:p>
    <w:p w:rsidR="00874962" w:rsidRDefault="00874962" w:rsidP="00874962">
      <w:r w:rsidRPr="00AE3138">
        <w:rPr>
          <w:rStyle w:val="StyleUnderline"/>
        </w:rPr>
        <w:t>In an effort to deny AQAP a sanctuary from which to plot and launch attacks</w:t>
      </w:r>
      <w:r>
        <w:t xml:space="preserve"> against the West, </w:t>
      </w:r>
      <w:r w:rsidRPr="00AE3138">
        <w:rPr>
          <w:rStyle w:val="StyleUnderline"/>
        </w:rPr>
        <w:t>the U</w:t>
      </w:r>
      <w:r>
        <w:t xml:space="preserve">nited </w:t>
      </w:r>
      <w:r w:rsidRPr="00AE3138">
        <w:rPr>
          <w:rStyle w:val="StyleUnderline"/>
        </w:rPr>
        <w:t>S</w:t>
      </w:r>
      <w:r>
        <w:t xml:space="preserve">tates </w:t>
      </w:r>
      <w:r w:rsidRPr="00AE3138">
        <w:rPr>
          <w:rStyle w:val="StyleUnderline"/>
        </w:rPr>
        <w:t>initiated an extensive bombing campaign</w:t>
      </w:r>
      <w:r>
        <w:t xml:space="preserve">. Using naval warships, planes, and drones, </w:t>
      </w:r>
      <w:r>
        <w:lastRenderedPageBreak/>
        <w:t xml:space="preserve">the United States has conducted more than 300 strikes in Yemen over the past 10 years, resulting in hundreds of deaths. Of the four men featured in that late 2008 video, only one is still active in the organization. Two, the former head of AQAP and his deputy, were killed in U.S. strikes, while a third recanted and returned to Saudi Arabia not long after recording the video. The United States has killed Anwar al-Awlaki and, if recent reports are to be believed, Ibrahim al-Asiri, the group’s most widely known bomb-maker, as well. </w:t>
      </w:r>
      <w:r w:rsidRPr="00AE3138">
        <w:rPr>
          <w:rStyle w:val="StyleUnderline"/>
        </w:rPr>
        <w:t xml:space="preserve">There have been successes in the war against AQAP but no lasting victory. </w:t>
      </w:r>
      <w:r w:rsidRPr="004B0DCA">
        <w:rPr>
          <w:rStyle w:val="Emphasis"/>
          <w:highlight w:val="yellow"/>
        </w:rPr>
        <w:t>AQAP has been weakened, but</w:t>
      </w:r>
      <w:r w:rsidRPr="00AE3138">
        <w:rPr>
          <w:rStyle w:val="Emphasis"/>
        </w:rPr>
        <w:t xml:space="preserve"> it </w:t>
      </w:r>
      <w:r w:rsidRPr="004B0DCA">
        <w:rPr>
          <w:rStyle w:val="Emphasis"/>
          <w:highlight w:val="yellow"/>
        </w:rPr>
        <w:t>hasn’t been destroyed</w:t>
      </w:r>
      <w:r>
        <w:t>.</w:t>
      </w:r>
    </w:p>
    <w:p w:rsidR="00874962" w:rsidRDefault="00874962" w:rsidP="00874962">
      <w:r>
        <w:t>AQAP’s Overseas Activities Dwindle</w:t>
      </w:r>
    </w:p>
    <w:p w:rsidR="00874962" w:rsidRDefault="00874962" w:rsidP="00874962">
      <w:r>
        <w:t>The first reason the group’s international terrorist side has been weakened is the rise of Islamic State, or ISIL. As I describe in my book, at the height of Anwar al-Awlaki’s popularity in 2011, Yemen was a destination for international recruits looking to join a jihad. But ISIL and its caliphate stole much of AQAP’s thunder — and many of its potential recruits — and the organization is now feeling that shortfall.</w:t>
      </w:r>
    </w:p>
    <w:p w:rsidR="00874962" w:rsidRDefault="00874962" w:rsidP="00874962">
      <w:r>
        <w:t>Combine the lack of skilled recruits with the dramatic increase in U.S. strikes over the past few years, which appear to be much more targeted than they once were, and AQAP is losing more top leaders than it is capable of replacing. In 2015, for example, the United States killed the then-head of AQAP, Nasir al-Wihayshi, who was once Osama bin Laden’s aide-de-camp in Afghanistan. Wihayshi’s replacement, Qasim al-Raymi, also has experience in Afghanistan but lacks both his predecessor’s leadership skills and his strategic patience. Al-Raymi is an understudy, better suited to carrying out orders than giving them. Absent an influx of new talent, this is what AQAP’s leadership increasingly looks like: backups forced into starting roles.</w:t>
      </w:r>
    </w:p>
    <w:p w:rsidR="00874962" w:rsidRDefault="00874962" w:rsidP="00874962">
      <w:r>
        <w:t>The third factor is what AQAP does have: foot soldiers. These are the local Yemenis who bolster the domestic insurgency side of the organization but do little to help the international terrorist side. AQAP has always had a lot of local fighters in its ranks, but after the Houthis — a Zaydi Shi‘a group supported by Iran — took control of the state in 2015, that number jumped significantly. (In a sign of how messy the current war in Yemen is, AQAP is also fighting both Saudi Arabia and the United Arab Emirates, which entered the war to fight the Houthis.)</w:t>
      </w:r>
    </w:p>
    <w:p w:rsidR="00874962" w:rsidRDefault="00874962" w:rsidP="00874962">
      <w:r>
        <w:t xml:space="preserve">When the war started, many outside observers — myself included — believed that the longer the fighting lasted, the more recruits AQAP would gain and the greater a threat it would become. We were half-right. </w:t>
      </w:r>
      <w:r w:rsidRPr="00DB5406">
        <w:rPr>
          <w:rStyle w:val="StyleUnderline"/>
        </w:rPr>
        <w:t xml:space="preserve">The </w:t>
      </w:r>
      <w:r w:rsidRPr="004B0DCA">
        <w:rPr>
          <w:rStyle w:val="StyleUnderline"/>
          <w:highlight w:val="yellow"/>
        </w:rPr>
        <w:t xml:space="preserve">fighting has </w:t>
      </w:r>
      <w:r w:rsidRPr="004B0DCA">
        <w:rPr>
          <w:rStyle w:val="Emphasis"/>
          <w:highlight w:val="yellow"/>
        </w:rPr>
        <w:t>increased</w:t>
      </w:r>
      <w:r w:rsidRPr="00AE3138">
        <w:rPr>
          <w:rStyle w:val="Emphasis"/>
        </w:rPr>
        <w:t xml:space="preserve"> AQAP’s </w:t>
      </w:r>
      <w:r w:rsidRPr="004B0DCA">
        <w:rPr>
          <w:rStyle w:val="Emphasis"/>
          <w:highlight w:val="yellow"/>
        </w:rPr>
        <w:t>numbers</w:t>
      </w:r>
      <w:r w:rsidRPr="004B0DCA">
        <w:rPr>
          <w:rStyle w:val="StyleUnderline"/>
          <w:highlight w:val="yellow"/>
        </w:rPr>
        <w:t xml:space="preserve"> but </w:t>
      </w:r>
      <w:r w:rsidRPr="004B0DCA">
        <w:rPr>
          <w:rStyle w:val="Emphasis"/>
          <w:highlight w:val="yellow"/>
        </w:rPr>
        <w:t>hasn’t</w:t>
      </w:r>
      <w:r w:rsidRPr="004B0DCA">
        <w:rPr>
          <w:rStyle w:val="StyleUnderline"/>
          <w:highlight w:val="yellow"/>
        </w:rPr>
        <w:t xml:space="preserve"> made</w:t>
      </w:r>
      <w:r w:rsidRPr="00DB5406">
        <w:rPr>
          <w:rStyle w:val="StyleUnderline"/>
        </w:rPr>
        <w:t xml:space="preserve"> the group </w:t>
      </w:r>
      <w:r w:rsidRPr="004B0DCA">
        <w:rPr>
          <w:rStyle w:val="StyleUnderline"/>
          <w:highlight w:val="yellow"/>
        </w:rPr>
        <w:t>more of a threat</w:t>
      </w:r>
      <w:r w:rsidRPr="00DB5406">
        <w:rPr>
          <w:rStyle w:val="StyleUnderline"/>
        </w:rPr>
        <w:t xml:space="preserve"> to the West.  The domestic insurgency side of AQAP is thriving, but the international terrorist side has withered</w:t>
      </w:r>
      <w:r>
        <w:t xml:space="preserve">. This is also why </w:t>
      </w:r>
      <w:r w:rsidRPr="00DB5406">
        <w:rPr>
          <w:rStyle w:val="StyleUnderline"/>
        </w:rPr>
        <w:t>the U.N.’s estimate of</w:t>
      </w:r>
      <w:r>
        <w:t xml:space="preserve"> 6,000-</w:t>
      </w:r>
      <w:r w:rsidRPr="00DB5406">
        <w:rPr>
          <w:rStyle w:val="StyleUnderline"/>
        </w:rPr>
        <w:t xml:space="preserve">7,000 members is </w:t>
      </w:r>
      <w:r w:rsidRPr="00AE3138">
        <w:rPr>
          <w:rStyle w:val="Emphasis"/>
        </w:rPr>
        <w:t>accurate but misleading</w:t>
      </w:r>
      <w:r w:rsidRPr="00DB5406">
        <w:rPr>
          <w:rStyle w:val="StyleUnderline"/>
        </w:rPr>
        <w:t xml:space="preserve">. </w:t>
      </w:r>
      <w:r w:rsidRPr="004B0DCA">
        <w:rPr>
          <w:rStyle w:val="StyleUnderline"/>
        </w:rPr>
        <w:t>By conflating AQAP’s two sides into</w:t>
      </w:r>
      <w:r w:rsidRPr="00DB5406">
        <w:rPr>
          <w:rStyle w:val="StyleUnderline"/>
        </w:rPr>
        <w:t xml:space="preserve"> </w:t>
      </w:r>
      <w:r w:rsidRPr="00AE3138">
        <w:rPr>
          <w:rStyle w:val="Emphasis"/>
        </w:rPr>
        <w:t>a single snapshot</w:t>
      </w:r>
      <w:r w:rsidRPr="00DB5406">
        <w:rPr>
          <w:rStyle w:val="StyleUnderline"/>
        </w:rPr>
        <w:t xml:space="preserve">, we </w:t>
      </w:r>
      <w:r w:rsidRPr="00AE3138">
        <w:rPr>
          <w:rStyle w:val="Emphasis"/>
        </w:rPr>
        <w:t>misrepresent</w:t>
      </w:r>
      <w:r w:rsidRPr="00DB5406">
        <w:rPr>
          <w:rStyle w:val="StyleUnderline"/>
        </w:rPr>
        <w:t xml:space="preserve"> the group as well as the threat it represents</w:t>
      </w:r>
      <w:r>
        <w:t>.</w:t>
      </w:r>
    </w:p>
    <w:p w:rsidR="00874962" w:rsidRDefault="00874962" w:rsidP="00874962">
      <w:r>
        <w:t>Conclusion</w:t>
      </w:r>
    </w:p>
    <w:p w:rsidR="00874962" w:rsidRDefault="00874962" w:rsidP="00874962">
      <w:r w:rsidRPr="004A4B09">
        <w:rPr>
          <w:rStyle w:val="StyleUnderline"/>
        </w:rPr>
        <w:t xml:space="preserve">AQAP is </w:t>
      </w:r>
      <w:r w:rsidRPr="00AE3138">
        <w:rPr>
          <w:rStyle w:val="Emphasis"/>
        </w:rPr>
        <w:t>both</w:t>
      </w:r>
      <w:r w:rsidRPr="004A4B09">
        <w:rPr>
          <w:rStyle w:val="StyleUnderline"/>
        </w:rPr>
        <w:t xml:space="preserve"> a domestic insurgency </w:t>
      </w:r>
      <w:r w:rsidRPr="00AE3138">
        <w:rPr>
          <w:rStyle w:val="Emphasis"/>
        </w:rPr>
        <w:t>and</w:t>
      </w:r>
      <w:r w:rsidRPr="004A4B09">
        <w:rPr>
          <w:rStyle w:val="StyleUnderline"/>
        </w:rPr>
        <w:t xml:space="preserve"> an international terrorist organization, and </w:t>
      </w:r>
      <w:r w:rsidRPr="00AE3138">
        <w:rPr>
          <w:rStyle w:val="Emphasis"/>
        </w:rPr>
        <w:t>it has to be combated as such</w:t>
      </w:r>
      <w:r w:rsidRPr="004A4B09">
        <w:rPr>
          <w:rStyle w:val="StyleUnderline"/>
        </w:rPr>
        <w:t xml:space="preserve">. U.S. </w:t>
      </w:r>
      <w:r w:rsidRPr="004B0DCA">
        <w:rPr>
          <w:rStyle w:val="StyleUnderline"/>
          <w:highlight w:val="yellow"/>
        </w:rPr>
        <w:t>strikes and</w:t>
      </w:r>
      <w:r w:rsidRPr="004A4B09">
        <w:rPr>
          <w:rStyle w:val="StyleUnderline"/>
        </w:rPr>
        <w:t xml:space="preserve"> the allure of </w:t>
      </w:r>
      <w:r w:rsidRPr="004B0DCA">
        <w:rPr>
          <w:rStyle w:val="StyleUnderline"/>
          <w:highlight w:val="yellow"/>
        </w:rPr>
        <w:t xml:space="preserve">ISIL have combined to </w:t>
      </w:r>
      <w:r w:rsidRPr="004B0DCA">
        <w:rPr>
          <w:rStyle w:val="Emphasis"/>
          <w:highlight w:val="yellow"/>
        </w:rPr>
        <w:t>weaken the international side</w:t>
      </w:r>
      <w:r w:rsidRPr="004B0DCA">
        <w:rPr>
          <w:rStyle w:val="StyleUnderline"/>
          <w:highlight w:val="yellow"/>
        </w:rPr>
        <w:t>, but</w:t>
      </w:r>
      <w:r w:rsidRPr="004A4B09">
        <w:rPr>
          <w:rStyle w:val="StyleUnderline"/>
        </w:rPr>
        <w:t xml:space="preserve"> as ISIL retreats and the fighting in Yemen continues, </w:t>
      </w:r>
      <w:r w:rsidRPr="00AE3138">
        <w:rPr>
          <w:rStyle w:val="Emphasis"/>
        </w:rPr>
        <w:t xml:space="preserve">these </w:t>
      </w:r>
      <w:r w:rsidRPr="004B0DCA">
        <w:rPr>
          <w:rStyle w:val="Emphasis"/>
          <w:highlight w:val="yellow"/>
        </w:rPr>
        <w:t>losses can easily be regained</w:t>
      </w:r>
      <w:r>
        <w:t xml:space="preserve">. In a sense, </w:t>
      </w:r>
      <w:r w:rsidRPr="004B0DCA">
        <w:rPr>
          <w:rStyle w:val="StyleUnderline"/>
          <w:highlight w:val="yellow"/>
        </w:rPr>
        <w:t>one of the</w:t>
      </w:r>
      <w:r w:rsidRPr="004A4B09">
        <w:rPr>
          <w:rStyle w:val="StyleUnderline"/>
        </w:rPr>
        <w:t xml:space="preserve"> two </w:t>
      </w:r>
      <w:r w:rsidRPr="004B0DCA">
        <w:rPr>
          <w:rStyle w:val="StyleUnderline"/>
          <w:highlight w:val="yellow"/>
        </w:rPr>
        <w:t>streams</w:t>
      </w:r>
      <w:r w:rsidRPr="004A4B09">
        <w:rPr>
          <w:rStyle w:val="StyleUnderline"/>
        </w:rPr>
        <w:t xml:space="preserve"> feeding AQAP </w:t>
      </w:r>
      <w:r w:rsidRPr="004B0DCA">
        <w:rPr>
          <w:rStyle w:val="StyleUnderline"/>
          <w:highlight w:val="yellow"/>
        </w:rPr>
        <w:t>has been cut off, but what is needed</w:t>
      </w:r>
      <w:r w:rsidRPr="004A4B09">
        <w:rPr>
          <w:rStyle w:val="StyleUnderline"/>
        </w:rPr>
        <w:t xml:space="preserve"> now </w:t>
      </w:r>
      <w:r w:rsidRPr="004B0DCA">
        <w:rPr>
          <w:rStyle w:val="StyleUnderline"/>
          <w:highlight w:val="yellow"/>
        </w:rPr>
        <w:t xml:space="preserve">is to shut down the other. Without </w:t>
      </w:r>
      <w:r w:rsidRPr="004B0DCA">
        <w:rPr>
          <w:rStyle w:val="Emphasis"/>
          <w:highlight w:val="yellow"/>
        </w:rPr>
        <w:t>eradicating what is left</w:t>
      </w:r>
      <w:r w:rsidRPr="004A4B09">
        <w:rPr>
          <w:rStyle w:val="Emphasis"/>
        </w:rPr>
        <w:t xml:space="preserve"> of AQAP</w:t>
      </w:r>
      <w:r w:rsidRPr="004A4B09">
        <w:rPr>
          <w:rStyle w:val="StyleUnderline"/>
        </w:rPr>
        <w:t xml:space="preserve">, its domestic insurgency side, </w:t>
      </w:r>
      <w:r w:rsidRPr="004B0DCA">
        <w:rPr>
          <w:rStyle w:val="StyleUnderline"/>
          <w:highlight w:val="yellow"/>
        </w:rPr>
        <w:t>there remains a risk</w:t>
      </w:r>
      <w:r w:rsidRPr="004A4B09">
        <w:rPr>
          <w:rStyle w:val="StyleUnderline"/>
        </w:rPr>
        <w:t xml:space="preserve"> that </w:t>
      </w:r>
      <w:r w:rsidRPr="004B0DCA">
        <w:rPr>
          <w:rStyle w:val="StyleUnderline"/>
          <w:highlight w:val="yellow"/>
        </w:rPr>
        <w:t>the group will</w:t>
      </w:r>
      <w:r w:rsidRPr="004A4B09">
        <w:rPr>
          <w:rStyle w:val="StyleUnderline"/>
        </w:rPr>
        <w:t xml:space="preserve"> be able to </w:t>
      </w:r>
      <w:r w:rsidRPr="004B0DCA">
        <w:rPr>
          <w:rStyle w:val="Emphasis"/>
          <w:highlight w:val="yellow"/>
        </w:rPr>
        <w:t>resurrect its international</w:t>
      </w:r>
      <w:r w:rsidRPr="004A4B09">
        <w:rPr>
          <w:rStyle w:val="Emphasis"/>
        </w:rPr>
        <w:t xml:space="preserve"> terrorist </w:t>
      </w:r>
      <w:r w:rsidRPr="004B0DCA">
        <w:rPr>
          <w:rStyle w:val="Emphasis"/>
          <w:highlight w:val="yellow"/>
        </w:rPr>
        <w:t>side</w:t>
      </w:r>
      <w:r>
        <w:t>.</w:t>
      </w:r>
    </w:p>
    <w:p w:rsidR="00874962" w:rsidRDefault="00874962" w:rsidP="00874962">
      <w:r>
        <w:t>In many ways, defeating the domestic insurgency requires more nuance and tact than crippling the international terrorist side. It can’t be done through drone strikes and SEAL raids. Many of the Yemenis who have joined AQAP are also members of local tribes. Rather than simply taking these local fighters out, what is needed is the creation of off-ramps to get them out of the organization.</w:t>
      </w:r>
    </w:p>
    <w:p w:rsidR="00874962" w:rsidRDefault="00874962" w:rsidP="00874962">
      <w:r>
        <w:t xml:space="preserve">The Associated Press recently reported that </w:t>
      </w:r>
      <w:r w:rsidRPr="004B0DCA">
        <w:rPr>
          <w:rStyle w:val="StyleUnderline"/>
          <w:highlight w:val="yellow"/>
        </w:rPr>
        <w:t>the U</w:t>
      </w:r>
      <w:r>
        <w:t xml:space="preserve">nited </w:t>
      </w:r>
      <w:r w:rsidRPr="004B0DCA">
        <w:rPr>
          <w:rStyle w:val="StyleUnderline"/>
          <w:highlight w:val="yellow"/>
        </w:rPr>
        <w:t>A</w:t>
      </w:r>
      <w:r>
        <w:t xml:space="preserve">rab </w:t>
      </w:r>
      <w:r w:rsidRPr="004B0DCA">
        <w:rPr>
          <w:rStyle w:val="StyleUnderline"/>
          <w:highlight w:val="yellow"/>
        </w:rPr>
        <w:t>E</w:t>
      </w:r>
      <w:r>
        <w:t xml:space="preserve">mirates </w:t>
      </w:r>
      <w:r w:rsidRPr="004B0DCA">
        <w:rPr>
          <w:rStyle w:val="StyleUnderline"/>
          <w:highlight w:val="yellow"/>
        </w:rPr>
        <w:t>has been</w:t>
      </w:r>
      <w:r>
        <w:t xml:space="preserve"> either </w:t>
      </w:r>
      <w:r w:rsidRPr="004B0DCA">
        <w:rPr>
          <w:rStyle w:val="StyleUnderline"/>
          <w:highlight w:val="yellow"/>
        </w:rPr>
        <w:t>paying</w:t>
      </w:r>
      <w:r w:rsidRPr="004A4B09">
        <w:rPr>
          <w:rStyle w:val="StyleUnderline"/>
        </w:rPr>
        <w:t xml:space="preserve"> members of AQAP </w:t>
      </w:r>
      <w:r w:rsidRPr="004B0DCA">
        <w:rPr>
          <w:rStyle w:val="StyleUnderline"/>
          <w:highlight w:val="yellow"/>
        </w:rPr>
        <w:t>not to fight</w:t>
      </w:r>
      <w:r w:rsidRPr="004A4B09">
        <w:rPr>
          <w:rStyle w:val="StyleUnderline"/>
        </w:rPr>
        <w:t xml:space="preserve"> or hiring them to fight alongside U.A.E.-backed forces</w:t>
      </w:r>
      <w:r>
        <w:t xml:space="preserve">. Giving cash to the organization would be problematic, but assuming the United Arab Emirates was only handing out money to local foot soldiers to flip allegiances, that is something different and worth examining more closely. </w:t>
      </w:r>
      <w:r w:rsidRPr="004A4B09">
        <w:rPr>
          <w:rStyle w:val="StyleUnderline"/>
        </w:rPr>
        <w:t>In a cash-strapped society</w:t>
      </w:r>
      <w:r>
        <w:t xml:space="preserve"> like Yemen, particularly one in the midst of multiple overlapping wars, </w:t>
      </w:r>
      <w:r w:rsidRPr="004A4B09">
        <w:rPr>
          <w:rStyle w:val="StyleUnderline"/>
        </w:rPr>
        <w:t xml:space="preserve">armed men often gravitate to the highest bidder. </w:t>
      </w:r>
      <w:r w:rsidRPr="004B0DCA">
        <w:rPr>
          <w:rStyle w:val="Emphasis"/>
          <w:highlight w:val="yellow"/>
        </w:rPr>
        <w:t>Flipping those</w:t>
      </w:r>
      <w:r w:rsidRPr="00AE6574">
        <w:rPr>
          <w:rStyle w:val="Emphasis"/>
        </w:rPr>
        <w:t xml:space="preserve"> who can be flipped </w:t>
      </w:r>
      <w:r w:rsidRPr="004B0DCA">
        <w:rPr>
          <w:rStyle w:val="Emphasis"/>
          <w:highlight w:val="yellow"/>
        </w:rPr>
        <w:t>will go a long way toward shutting down</w:t>
      </w:r>
      <w:r w:rsidRPr="00AE6574">
        <w:rPr>
          <w:rStyle w:val="Emphasis"/>
        </w:rPr>
        <w:t xml:space="preserve"> AQAP’s local </w:t>
      </w:r>
      <w:r w:rsidRPr="004B0DCA">
        <w:rPr>
          <w:rStyle w:val="Emphasis"/>
          <w:highlight w:val="yellow"/>
        </w:rPr>
        <w:t>recruiting</w:t>
      </w:r>
      <w:r w:rsidRPr="00AE6574">
        <w:rPr>
          <w:rStyle w:val="Emphasis"/>
        </w:rPr>
        <w:t xml:space="preserve"> stream</w:t>
      </w:r>
      <w:r>
        <w:t>.</w:t>
      </w:r>
    </w:p>
    <w:p w:rsidR="00874962" w:rsidRDefault="00874962" w:rsidP="00874962">
      <w:r>
        <w:t xml:space="preserve">Contrary to the picture painted by the numbers, </w:t>
      </w:r>
      <w:r w:rsidRPr="00251C81">
        <w:rPr>
          <w:rStyle w:val="StyleUnderline"/>
          <w:highlight w:val="yellow"/>
        </w:rPr>
        <w:t>AQAP is</w:t>
      </w:r>
      <w:r w:rsidRPr="004A4B09">
        <w:rPr>
          <w:rStyle w:val="StyleUnderline"/>
        </w:rPr>
        <w:t xml:space="preserve"> the </w:t>
      </w:r>
      <w:r w:rsidRPr="00251C81">
        <w:rPr>
          <w:rStyle w:val="StyleUnderline"/>
          <w:highlight w:val="yellow"/>
        </w:rPr>
        <w:t>weak</w:t>
      </w:r>
      <w:r w:rsidRPr="004A4B09">
        <w:rPr>
          <w:rStyle w:val="StyleUnderline"/>
        </w:rPr>
        <w:t xml:space="preserve">est it has ever been. Decimated by drone strikes and challenged by rivals, its international terrorist side is a shadow of its former self. </w:t>
      </w:r>
      <w:r w:rsidRPr="00251C81">
        <w:rPr>
          <w:rStyle w:val="StyleUnderline"/>
          <w:highlight w:val="yellow"/>
        </w:rPr>
        <w:t>Only its domestic</w:t>
      </w:r>
      <w:r w:rsidRPr="004A4B09">
        <w:rPr>
          <w:rStyle w:val="StyleUnderline"/>
        </w:rPr>
        <w:t xml:space="preserve"> insurgency </w:t>
      </w:r>
      <w:r w:rsidRPr="00251C81">
        <w:rPr>
          <w:rStyle w:val="StyleUnderline"/>
          <w:highlight w:val="yellow"/>
        </w:rPr>
        <w:t>side</w:t>
      </w:r>
      <w:r w:rsidRPr="004A4B09">
        <w:rPr>
          <w:rStyle w:val="StyleUnderline"/>
        </w:rPr>
        <w:t xml:space="preserve"> — bolstered by Yemen’s messy war — </w:t>
      </w:r>
      <w:r w:rsidRPr="00251C81">
        <w:rPr>
          <w:rStyle w:val="StyleUnderline"/>
          <w:highlight w:val="yellow"/>
        </w:rPr>
        <w:t xml:space="preserve">is growing. </w:t>
      </w:r>
      <w:r w:rsidRPr="00251C81">
        <w:rPr>
          <w:rStyle w:val="Emphasis"/>
          <w:highlight w:val="yellow"/>
        </w:rPr>
        <w:t>If this</w:t>
      </w:r>
      <w:r w:rsidRPr="004A4B09">
        <w:rPr>
          <w:rStyle w:val="Emphasis"/>
        </w:rPr>
        <w:t xml:space="preserve"> side </w:t>
      </w:r>
      <w:r w:rsidRPr="00251C81">
        <w:rPr>
          <w:rStyle w:val="Emphasis"/>
          <w:highlight w:val="yellow"/>
        </w:rPr>
        <w:t>can be reduced and contained, AQAP can be defeated</w:t>
      </w:r>
      <w:r w:rsidRPr="00251C81">
        <w:rPr>
          <w:rStyle w:val="StyleUnderline"/>
          <w:highlight w:val="yellow"/>
        </w:rPr>
        <w:t>. But if it is allowed to</w:t>
      </w:r>
      <w:r w:rsidRPr="004A4B09">
        <w:rPr>
          <w:rStyle w:val="StyleUnderline"/>
        </w:rPr>
        <w:t xml:space="preserve"> remain and continue to </w:t>
      </w:r>
      <w:r w:rsidRPr="00251C81">
        <w:rPr>
          <w:rStyle w:val="StyleUnderline"/>
          <w:highlight w:val="yellow"/>
        </w:rPr>
        <w:t>grow, the group may</w:t>
      </w:r>
      <w:r w:rsidRPr="004A4B09">
        <w:rPr>
          <w:rStyle w:val="StyleUnderline"/>
        </w:rPr>
        <w:t xml:space="preserve"> be able to </w:t>
      </w:r>
      <w:r w:rsidRPr="00251C81">
        <w:rPr>
          <w:rStyle w:val="Emphasis"/>
          <w:highlight w:val="yellow"/>
        </w:rPr>
        <w:lastRenderedPageBreak/>
        <w:t>resurrect the international side</w:t>
      </w:r>
      <w:r w:rsidRPr="004A4B09">
        <w:rPr>
          <w:rStyle w:val="Emphasis"/>
        </w:rPr>
        <w:t xml:space="preserve"> of its organization</w:t>
      </w:r>
      <w:r w:rsidRPr="004A4B09">
        <w:rPr>
          <w:rStyle w:val="StyleUnderline"/>
        </w:rPr>
        <w:t xml:space="preserve"> </w:t>
      </w:r>
      <w:r w:rsidRPr="00251C81">
        <w:rPr>
          <w:rStyle w:val="StyleUnderline"/>
          <w:highlight w:val="yellow"/>
        </w:rPr>
        <w:t xml:space="preserve">and </w:t>
      </w:r>
      <w:r w:rsidRPr="00251C81">
        <w:rPr>
          <w:rStyle w:val="Emphasis"/>
          <w:highlight w:val="yellow"/>
        </w:rPr>
        <w:t>become a global</w:t>
      </w:r>
      <w:r w:rsidRPr="004A4B09">
        <w:rPr>
          <w:rStyle w:val="Emphasis"/>
        </w:rPr>
        <w:t xml:space="preserve"> terrorist </w:t>
      </w:r>
      <w:r w:rsidRPr="00251C81">
        <w:rPr>
          <w:rStyle w:val="Emphasis"/>
          <w:highlight w:val="yellow"/>
        </w:rPr>
        <w:t>threat</w:t>
      </w:r>
      <w:r w:rsidRPr="004A4B09">
        <w:rPr>
          <w:rStyle w:val="Emphasis"/>
        </w:rPr>
        <w:t xml:space="preserve"> once more</w:t>
      </w:r>
      <w:r>
        <w:t>.</w:t>
      </w:r>
    </w:p>
    <w:p w:rsidR="00874962" w:rsidRDefault="00874962" w:rsidP="00874962"/>
    <w:p w:rsidR="00874962" w:rsidRDefault="00874962" w:rsidP="00874962">
      <w:pPr>
        <w:pStyle w:val="Heading4"/>
      </w:pPr>
      <w:r>
        <w:t xml:space="preserve">A single attack could kill </w:t>
      </w:r>
      <w:r w:rsidRPr="00CA06B5">
        <w:rPr>
          <w:u w:val="single"/>
        </w:rPr>
        <w:t>ten thousand people</w:t>
      </w:r>
      <w:r>
        <w:t xml:space="preserve">. </w:t>
      </w:r>
    </w:p>
    <w:p w:rsidR="00874962" w:rsidRDefault="00874962" w:rsidP="00874962">
      <w:r w:rsidRPr="006161CA">
        <w:rPr>
          <w:rStyle w:val="Style13ptBold"/>
        </w:rPr>
        <w:t>Mohtadi and Murshid 9</w:t>
      </w:r>
      <w:r>
        <w:t xml:space="preserve"> — </w:t>
      </w:r>
      <w:r w:rsidRPr="006161CA">
        <w:rPr>
          <w:u w:val="single"/>
        </w:rPr>
        <w:t>Hamid Mohtadi</w:t>
      </w:r>
      <w:r>
        <w:t xml:space="preserve">, </w:t>
      </w:r>
      <w:r w:rsidRPr="006161CA">
        <w:t xml:space="preserve">Professor of Economics at the University of Wisconsin-Milwaukee, </w:t>
      </w:r>
      <w:r>
        <w:t xml:space="preserve">former </w:t>
      </w:r>
      <w:r w:rsidRPr="006161CA">
        <w:t xml:space="preserve">Vice President for Risk Management at US Bank, holds a Ph.D. in Economics from the University of Michigan, </w:t>
      </w:r>
      <w:r w:rsidRPr="00E7426E">
        <w:t xml:space="preserve">and </w:t>
      </w:r>
      <w:r w:rsidRPr="006161CA">
        <w:rPr>
          <w:u w:val="single"/>
        </w:rPr>
        <w:t>Antu Murshid</w:t>
      </w:r>
      <w:r>
        <w:t>, holds a Ph.D. in Economics from Rutgers University, 2009 (“</w:t>
      </w:r>
      <w:r w:rsidRPr="00E7426E">
        <w:t>The risk of catastrophic terrorism:  an</w:t>
      </w:r>
      <w:r>
        <w:t xml:space="preserve"> </w:t>
      </w:r>
      <w:r w:rsidRPr="00E7426E">
        <w:t>extreme value approach</w:t>
      </w:r>
      <w:r>
        <w:t xml:space="preserve">,” </w:t>
      </w:r>
      <w:r w:rsidRPr="00E7426E">
        <w:t>Munich Personal RePEc Archive</w:t>
      </w:r>
      <w:r>
        <w:t xml:space="preserve"> Paper, Number</w:t>
      </w:r>
      <w:r w:rsidRPr="006161CA">
        <w:t xml:space="preserve"> 25738</w:t>
      </w:r>
      <w:r>
        <w:t xml:space="preserve">, Available Online at </w:t>
      </w:r>
      <w:hyperlink r:id="rId156" w:history="1">
        <w:r w:rsidRPr="00353BE5">
          <w:rPr>
            <w:rStyle w:val="Hyperlink"/>
          </w:rPr>
          <w:t>https://mpra.ub.uni-muenchen.de/25738/1/MPRA_paper_25738.pdf</w:t>
        </w:r>
      </w:hyperlink>
      <w:r>
        <w:t>, Accessed 07-13-2019, p. 24-25)</w:t>
      </w:r>
    </w:p>
    <w:p w:rsidR="00874962" w:rsidRDefault="00874962" w:rsidP="00874962">
      <w:r w:rsidRPr="00B24F92">
        <w:t>7.</w:t>
      </w:r>
      <w:r>
        <w:t xml:space="preserve"> Conclusions</w:t>
      </w:r>
      <w:r w:rsidRPr="00B24F92">
        <w:t xml:space="preserve"> </w:t>
      </w:r>
    </w:p>
    <w:p w:rsidR="00874962" w:rsidRDefault="00874962" w:rsidP="00874962">
      <w:r w:rsidRPr="00B24F92">
        <w:t>In</w:t>
      </w:r>
      <w:r>
        <w:t xml:space="preserve"> </w:t>
      </w:r>
      <w:r w:rsidRPr="00B24F92">
        <w:t>this</w:t>
      </w:r>
      <w:r>
        <w:t xml:space="preserve"> </w:t>
      </w:r>
      <w:r w:rsidRPr="00B24F92">
        <w:t>paper,</w:t>
      </w:r>
      <w:r>
        <w:t xml:space="preserve"> </w:t>
      </w:r>
      <w:r w:rsidRPr="00352A80">
        <w:rPr>
          <w:rStyle w:val="StyleUnderline"/>
          <w:highlight w:val="yellow"/>
        </w:rPr>
        <w:t>we analyzed</w:t>
      </w:r>
      <w:r w:rsidRPr="00352A80">
        <w:rPr>
          <w:rStyle w:val="StyleUnderline"/>
        </w:rPr>
        <w:t xml:space="preserve"> the </w:t>
      </w:r>
      <w:r w:rsidRPr="00352A80">
        <w:rPr>
          <w:rStyle w:val="StyleUnderline"/>
          <w:highlight w:val="yellow"/>
        </w:rPr>
        <w:t>risks of catastrophic terrorism</w:t>
      </w:r>
      <w:r w:rsidRPr="00352A80">
        <w:rPr>
          <w:rStyle w:val="StyleUnderline"/>
        </w:rPr>
        <w:t xml:space="preserve"> using a unique dataset</w:t>
      </w:r>
      <w:r w:rsidRPr="00B24F92">
        <w:t xml:space="preserve"> gathered</w:t>
      </w:r>
      <w:r>
        <w:t xml:space="preserve"> </w:t>
      </w:r>
      <w:r w:rsidRPr="00B24F92">
        <w:t>from</w:t>
      </w:r>
      <w:r>
        <w:t xml:space="preserve"> </w:t>
      </w:r>
      <w:r w:rsidRPr="00B24F92">
        <w:t>the</w:t>
      </w:r>
      <w:r>
        <w:t xml:space="preserve"> </w:t>
      </w:r>
      <w:r w:rsidRPr="00B24F92">
        <w:t>internet</w:t>
      </w:r>
      <w:r>
        <w:t xml:space="preserve"> </w:t>
      </w:r>
      <w:r w:rsidRPr="00B24F92">
        <w:t>and</w:t>
      </w:r>
      <w:r>
        <w:t xml:space="preserve"> </w:t>
      </w:r>
      <w:r w:rsidRPr="00B24F92">
        <w:t>various</w:t>
      </w:r>
      <w:r>
        <w:t xml:space="preserve"> </w:t>
      </w:r>
      <w:r w:rsidRPr="00B24F92">
        <w:t>other</w:t>
      </w:r>
      <w:r>
        <w:t xml:space="preserve"> </w:t>
      </w:r>
      <w:r w:rsidRPr="00B24F92">
        <w:t>primary</w:t>
      </w:r>
      <w:r>
        <w:t xml:space="preserve"> </w:t>
      </w:r>
      <w:r w:rsidRPr="00B24F92">
        <w:t>sources.</w:t>
      </w:r>
      <w:r>
        <w:t xml:space="preserve"> </w:t>
      </w:r>
      <w:r w:rsidRPr="00352A80">
        <w:rPr>
          <w:rStyle w:val="StyleUnderline"/>
        </w:rPr>
        <w:t xml:space="preserve">Our </w:t>
      </w:r>
      <w:r w:rsidRPr="00352A80">
        <w:rPr>
          <w:rStyle w:val="StyleUnderline"/>
          <w:highlight w:val="yellow"/>
        </w:rPr>
        <w:t>results suggest that</w:t>
      </w:r>
      <w:r w:rsidRPr="00352A80">
        <w:rPr>
          <w:rStyle w:val="StyleUnderline"/>
        </w:rPr>
        <w:t xml:space="preserve"> currently, </w:t>
      </w:r>
      <w:r w:rsidRPr="00352A80">
        <w:rPr>
          <w:rStyle w:val="StyleUnderline"/>
          <w:highlight w:val="yellow"/>
        </w:rPr>
        <w:t>a credible worst-case scenario</w:t>
      </w:r>
      <w:r w:rsidRPr="00352A80">
        <w:rPr>
          <w:rStyle w:val="StyleUnderline"/>
        </w:rPr>
        <w:t xml:space="preserve"> is one that </w:t>
      </w:r>
      <w:r w:rsidRPr="00352A80">
        <w:rPr>
          <w:rStyle w:val="StyleUnderline"/>
          <w:highlight w:val="yellow"/>
        </w:rPr>
        <w:t>involves the loss of</w:t>
      </w:r>
      <w:r w:rsidRPr="00352A80">
        <w:rPr>
          <w:rStyle w:val="StyleUnderline"/>
        </w:rPr>
        <w:t xml:space="preserve"> between 5000 to </w:t>
      </w:r>
      <w:r w:rsidRPr="00352A80">
        <w:rPr>
          <w:rStyle w:val="Emphasis"/>
          <w:highlight w:val="yellow"/>
        </w:rPr>
        <w:t>10,000 lives on a single day</w:t>
      </w:r>
      <w:r w:rsidRPr="00B24F92">
        <w:t xml:space="preserve">. However, </w:t>
      </w:r>
      <w:r w:rsidRPr="00352A80">
        <w:rPr>
          <w:rStyle w:val="StyleUnderline"/>
        </w:rPr>
        <w:t>this conclusion is sensitive to the form of terrorism. The threat of CBRn-terrorism</w:t>
      </w:r>
      <w:r w:rsidRPr="00B24F92">
        <w:t xml:space="preserve"> for instance </w:t>
      </w:r>
      <w:r w:rsidRPr="00352A80">
        <w:rPr>
          <w:rStyle w:val="StyleUnderline"/>
        </w:rPr>
        <w:t xml:space="preserve">is very different from that posed by conventional attacks. Our analysis reveals that </w:t>
      </w:r>
      <w:r w:rsidRPr="00352A80">
        <w:rPr>
          <w:rStyle w:val="StyleUnderline"/>
          <w:highlight w:val="yellow"/>
        </w:rPr>
        <w:t>CBRn terrorism is more likely to cause injuries</w:t>
      </w:r>
      <w:r w:rsidRPr="00352A80">
        <w:rPr>
          <w:rStyle w:val="StyleUnderline"/>
        </w:rPr>
        <w:t>, as opposed to loss of life</w:t>
      </w:r>
      <w:r w:rsidRPr="00B24F92">
        <w:t xml:space="preserve">. Although </w:t>
      </w:r>
      <w:r w:rsidRPr="00352A80">
        <w:rPr>
          <w:rStyle w:val="StyleUnderline"/>
        </w:rPr>
        <w:t xml:space="preserve">by this metric, </w:t>
      </w:r>
      <w:r w:rsidRPr="00352A80">
        <w:rPr>
          <w:rStyle w:val="StyleUnderline"/>
          <w:highlight w:val="yellow"/>
        </w:rPr>
        <w:t xml:space="preserve">the risk can be </w:t>
      </w:r>
      <w:r w:rsidRPr="00352A80">
        <w:rPr>
          <w:rStyle w:val="Emphasis"/>
          <w:highlight w:val="yellow"/>
        </w:rPr>
        <w:t>significant</w:t>
      </w:r>
      <w:r w:rsidRPr="00B24F92">
        <w:t xml:space="preserve">. </w:t>
      </w:r>
    </w:p>
    <w:p w:rsidR="00874962" w:rsidRDefault="00874962" w:rsidP="00874962">
      <w:r w:rsidRPr="00B24F92">
        <w:t>In</w:t>
      </w:r>
      <w:r>
        <w:t xml:space="preserve"> </w:t>
      </w:r>
      <w:r w:rsidRPr="00B24F92">
        <w:t>interpreting</w:t>
      </w:r>
      <w:r>
        <w:t xml:space="preserve"> </w:t>
      </w:r>
      <w:r w:rsidRPr="00B24F92">
        <w:t>our</w:t>
      </w:r>
      <w:r>
        <w:t xml:space="preserve"> </w:t>
      </w:r>
      <w:r w:rsidRPr="00B24F92">
        <w:t>results,</w:t>
      </w:r>
      <w:r>
        <w:t xml:space="preserve"> </w:t>
      </w:r>
      <w:r w:rsidRPr="00B24F92">
        <w:t>it</w:t>
      </w:r>
      <w:r>
        <w:t xml:space="preserve"> </w:t>
      </w:r>
      <w:r w:rsidRPr="00B24F92">
        <w:t>is</w:t>
      </w:r>
      <w:r>
        <w:t xml:space="preserve"> </w:t>
      </w:r>
      <w:r w:rsidRPr="00B24F92">
        <w:t>important</w:t>
      </w:r>
      <w:r>
        <w:t xml:space="preserve"> </w:t>
      </w:r>
      <w:r w:rsidRPr="00B24F92">
        <w:t>to</w:t>
      </w:r>
      <w:r>
        <w:t xml:space="preserve"> </w:t>
      </w:r>
      <w:r w:rsidRPr="00B24F92">
        <w:t>recognize</w:t>
      </w:r>
      <w:r>
        <w:t xml:space="preserve"> </w:t>
      </w:r>
      <w:r w:rsidRPr="00B24F92">
        <w:t>that</w:t>
      </w:r>
      <w:r>
        <w:t xml:space="preserve"> </w:t>
      </w:r>
      <w:r w:rsidRPr="00352A80">
        <w:rPr>
          <w:rStyle w:val="StyleUnderline"/>
        </w:rPr>
        <w:t>risks are continually evolving: the distribution underlying catastrophic terrorism is unstable</w:t>
      </w:r>
      <w:r w:rsidRPr="00B24F92">
        <w:t>. Over</w:t>
      </w:r>
      <w:r>
        <w:t xml:space="preserve"> </w:t>
      </w:r>
      <w:r w:rsidRPr="00B24F92">
        <w:t>the</w:t>
      </w:r>
      <w:r>
        <w:t xml:space="preserve"> </w:t>
      </w:r>
      <w:r w:rsidRPr="00B24F92">
        <w:t>last</w:t>
      </w:r>
      <w:r>
        <w:t xml:space="preserve"> </w:t>
      </w:r>
      <w:r w:rsidRPr="00B24F92">
        <w:t>forty years this instability has manifested itself in two ways. First, the right tail of the distribution</w:t>
      </w:r>
      <w:r>
        <w:t xml:space="preserve"> [end page 24] </w:t>
      </w:r>
      <w:r w:rsidRPr="00352A80">
        <w:t>has</w:t>
      </w:r>
      <w:r>
        <w:t xml:space="preserve"> </w:t>
      </w:r>
      <w:r w:rsidRPr="00352A80">
        <w:t>got</w:t>
      </w:r>
      <w:r>
        <w:t xml:space="preserve"> </w:t>
      </w:r>
      <w:r w:rsidRPr="00352A80">
        <w:t>heavier.</w:t>
      </w:r>
      <w:r>
        <w:t xml:space="preserve"> </w:t>
      </w:r>
      <w:r w:rsidRPr="00352A80">
        <w:t>This</w:t>
      </w:r>
      <w:r>
        <w:t xml:space="preserve"> </w:t>
      </w:r>
      <w:r w:rsidRPr="00352A80">
        <w:t>has</w:t>
      </w:r>
      <w:r>
        <w:t xml:space="preserve"> </w:t>
      </w:r>
      <w:r w:rsidRPr="00352A80">
        <w:t>been</w:t>
      </w:r>
      <w:r>
        <w:t xml:space="preserve"> </w:t>
      </w:r>
      <w:r w:rsidRPr="00352A80">
        <w:t>accompanied</w:t>
      </w:r>
      <w:r>
        <w:t xml:space="preserve"> </w:t>
      </w:r>
      <w:r w:rsidRPr="00352A80">
        <w:t>by</w:t>
      </w:r>
      <w:r>
        <w:t xml:space="preserve"> </w:t>
      </w:r>
      <w:r w:rsidRPr="00352A80">
        <w:t>an</w:t>
      </w:r>
      <w:r>
        <w:t xml:space="preserve"> </w:t>
      </w:r>
      <w:r w:rsidRPr="00352A80">
        <w:t>increase</w:t>
      </w:r>
      <w:r>
        <w:t xml:space="preserve"> </w:t>
      </w:r>
      <w:r w:rsidRPr="00352A80">
        <w:t>in</w:t>
      </w:r>
      <w:r>
        <w:t xml:space="preserve"> </w:t>
      </w:r>
      <w:r w:rsidRPr="00352A80">
        <w:t>positive</w:t>
      </w:r>
      <w:r>
        <w:t xml:space="preserve"> </w:t>
      </w:r>
      <w:r w:rsidRPr="00352A80">
        <w:t>skewness,</w:t>
      </w:r>
      <w:r>
        <w:t xml:space="preserve"> </w:t>
      </w:r>
      <w:r w:rsidRPr="00352A80">
        <w:t>i.e.</w:t>
      </w:r>
      <w:r>
        <w:t xml:space="preserve"> </w:t>
      </w:r>
      <w:r w:rsidRPr="00352A80">
        <w:t xml:space="preserve">a redistribution of the probability mass into a higher range of values. Second, the scale of the distribution has increased dramatically. </w:t>
      </w:r>
    </w:p>
    <w:p w:rsidR="00874962" w:rsidRDefault="00874962" w:rsidP="00874962">
      <w:r w:rsidRPr="00352A80">
        <w:t>These</w:t>
      </w:r>
      <w:r>
        <w:t xml:space="preserve"> </w:t>
      </w:r>
      <w:r w:rsidRPr="00352A80">
        <w:t>developments</w:t>
      </w:r>
      <w:r>
        <w:t xml:space="preserve"> </w:t>
      </w:r>
      <w:r w:rsidRPr="00352A80">
        <w:t>are</w:t>
      </w:r>
      <w:r>
        <w:t xml:space="preserve"> </w:t>
      </w:r>
      <w:r w:rsidRPr="00352A80">
        <w:t>consistent</w:t>
      </w:r>
      <w:r>
        <w:t xml:space="preserve"> </w:t>
      </w:r>
      <w:r w:rsidRPr="00352A80">
        <w:t>with</w:t>
      </w:r>
      <w:r>
        <w:t xml:space="preserve"> </w:t>
      </w:r>
      <w:r w:rsidRPr="00352A80">
        <w:t>an</w:t>
      </w:r>
      <w:r>
        <w:t xml:space="preserve"> </w:t>
      </w:r>
      <w:r w:rsidRPr="00352A80">
        <w:t>overall</w:t>
      </w:r>
      <w:r>
        <w:t xml:space="preserve"> </w:t>
      </w:r>
      <w:r w:rsidRPr="00352A80">
        <w:t>pattern</w:t>
      </w:r>
      <w:r>
        <w:t xml:space="preserve"> </w:t>
      </w:r>
      <w:r w:rsidRPr="00352A80">
        <w:t>of</w:t>
      </w:r>
      <w:r>
        <w:t xml:space="preserve"> </w:t>
      </w:r>
      <w:r w:rsidRPr="00352A80">
        <w:t>change</w:t>
      </w:r>
      <w:r>
        <w:t xml:space="preserve"> </w:t>
      </w:r>
      <w:r w:rsidRPr="00352A80">
        <w:t>beginning</w:t>
      </w:r>
      <w:r>
        <w:t xml:space="preserve"> </w:t>
      </w:r>
      <w:r w:rsidRPr="00352A80">
        <w:t>in the late 1970s, with the emergence of radical terrorist organizations, and continuing through to</w:t>
      </w:r>
      <w:r>
        <w:t xml:space="preserve"> </w:t>
      </w:r>
      <w:r w:rsidRPr="00352A80">
        <w:t>present</w:t>
      </w:r>
      <w:r>
        <w:t xml:space="preserve"> </w:t>
      </w:r>
      <w:r w:rsidRPr="00352A80">
        <w:t>day.</w:t>
      </w:r>
      <w:r>
        <w:t xml:space="preserve"> </w:t>
      </w:r>
      <w:r w:rsidRPr="00352A80">
        <w:t>It</w:t>
      </w:r>
      <w:r>
        <w:t xml:space="preserve"> </w:t>
      </w:r>
      <w:r w:rsidRPr="00352A80">
        <w:t>seems</w:t>
      </w:r>
      <w:r>
        <w:t xml:space="preserve"> </w:t>
      </w:r>
      <w:r w:rsidRPr="00352A80">
        <w:t>that</w:t>
      </w:r>
      <w:r>
        <w:t xml:space="preserve"> </w:t>
      </w:r>
      <w:r w:rsidRPr="00CA06B5">
        <w:rPr>
          <w:rStyle w:val="StyleUnderline"/>
          <w:highlight w:val="yellow"/>
        </w:rPr>
        <w:t>earlier models</w:t>
      </w:r>
      <w:r w:rsidRPr="00352A80">
        <w:rPr>
          <w:rStyle w:val="StyleUnderline"/>
        </w:rPr>
        <w:t xml:space="preserve"> of terrorism, which </w:t>
      </w:r>
      <w:r w:rsidRPr="00CA06B5">
        <w:rPr>
          <w:rStyle w:val="StyleUnderline"/>
          <w:highlight w:val="yellow"/>
        </w:rPr>
        <w:t>focused on maximizing disruption</w:t>
      </w:r>
      <w:r w:rsidRPr="00352A80">
        <w:rPr>
          <w:rStyle w:val="StyleUnderline"/>
        </w:rPr>
        <w:t xml:space="preserve">, </w:t>
      </w:r>
      <w:r w:rsidRPr="00CA06B5">
        <w:rPr>
          <w:rStyle w:val="StyleUnderline"/>
          <w:highlight w:val="yellow"/>
        </w:rPr>
        <w:t>have given way to new forms</w:t>
      </w:r>
      <w:r w:rsidRPr="00352A80">
        <w:rPr>
          <w:rStyle w:val="StyleUnderline"/>
        </w:rPr>
        <w:t xml:space="preserve"> of terrorism </w:t>
      </w:r>
      <w:r w:rsidRPr="00CA06B5">
        <w:rPr>
          <w:rStyle w:val="StyleUnderline"/>
          <w:highlight w:val="yellow"/>
        </w:rPr>
        <w:t xml:space="preserve">in which the metric for success is </w:t>
      </w:r>
      <w:r w:rsidRPr="00CA06B5">
        <w:rPr>
          <w:rStyle w:val="Emphasis"/>
          <w:highlight w:val="yellow"/>
        </w:rPr>
        <w:t>the number of fatalities</w:t>
      </w:r>
      <w:r w:rsidRPr="00352A80">
        <w:rPr>
          <w:rStyle w:val="StyleUnderline"/>
        </w:rPr>
        <w:t>. Yet</w:t>
      </w:r>
      <w:r w:rsidRPr="00352A80">
        <w:t xml:space="preserve">, </w:t>
      </w:r>
      <w:r w:rsidRPr="00352A80">
        <w:rPr>
          <w:rStyle w:val="StyleUnderline"/>
        </w:rPr>
        <w:t>there should be no presumption that this new paradigm represents the future of terrorism</w:t>
      </w:r>
      <w:r w:rsidRPr="00352A80">
        <w:t>.</w:t>
      </w:r>
      <w:r>
        <w:t xml:space="preserve"> </w:t>
      </w:r>
      <w:r w:rsidRPr="00352A80">
        <w:t>If,</w:t>
      </w:r>
      <w:r>
        <w:t xml:space="preserve"> </w:t>
      </w:r>
      <w:r w:rsidRPr="00352A80">
        <w:t>for</w:t>
      </w:r>
      <w:r>
        <w:t xml:space="preserve"> </w:t>
      </w:r>
      <w:r w:rsidRPr="00352A80">
        <w:t>instance,</w:t>
      </w:r>
      <w:r>
        <w:t xml:space="preserve"> </w:t>
      </w:r>
      <w:r w:rsidRPr="00352A80">
        <w:t>the</w:t>
      </w:r>
      <w:r>
        <w:t xml:space="preserve"> </w:t>
      </w:r>
      <w:r w:rsidRPr="00352A80">
        <w:t>social</w:t>
      </w:r>
      <w:r>
        <w:t xml:space="preserve"> </w:t>
      </w:r>
      <w:r w:rsidRPr="00352A80">
        <w:t>and</w:t>
      </w:r>
      <w:r>
        <w:t xml:space="preserve"> </w:t>
      </w:r>
      <w:r w:rsidRPr="00352A80">
        <w:t>political</w:t>
      </w:r>
      <w:r>
        <w:t xml:space="preserve"> </w:t>
      </w:r>
      <w:r w:rsidRPr="00352A80">
        <w:t>causes</w:t>
      </w:r>
      <w:r>
        <w:t xml:space="preserve"> </w:t>
      </w:r>
      <w:r w:rsidRPr="00352A80">
        <w:t>for</w:t>
      </w:r>
      <w:r>
        <w:t xml:space="preserve"> </w:t>
      </w:r>
      <w:r w:rsidRPr="00352A80">
        <w:t>the</w:t>
      </w:r>
      <w:r>
        <w:t xml:space="preserve"> </w:t>
      </w:r>
      <w:r w:rsidRPr="00352A80">
        <w:t>revival</w:t>
      </w:r>
      <w:r>
        <w:t xml:space="preserve"> </w:t>
      </w:r>
      <w:r w:rsidRPr="00352A80">
        <w:t>of Islamic</w:t>
      </w:r>
      <w:r>
        <w:t xml:space="preserve"> </w:t>
      </w:r>
      <w:r w:rsidRPr="00352A80">
        <w:t>fundamentalism</w:t>
      </w:r>
      <w:r>
        <w:t xml:space="preserve"> </w:t>
      </w:r>
      <w:r w:rsidRPr="00352A80">
        <w:t>were</w:t>
      </w:r>
      <w:r>
        <w:t xml:space="preserve"> </w:t>
      </w:r>
      <w:r w:rsidRPr="00352A80">
        <w:t>to</w:t>
      </w:r>
      <w:r>
        <w:t xml:space="preserve"> </w:t>
      </w:r>
      <w:r w:rsidRPr="00352A80">
        <w:t>erode,</w:t>
      </w:r>
      <w:r>
        <w:t xml:space="preserve"> </w:t>
      </w:r>
      <w:r w:rsidRPr="00352A80">
        <w:t>probability</w:t>
      </w:r>
      <w:r>
        <w:t xml:space="preserve"> </w:t>
      </w:r>
      <w:r w:rsidRPr="00352A80">
        <w:t>laws</w:t>
      </w:r>
      <w:r>
        <w:t xml:space="preserve"> </w:t>
      </w:r>
      <w:r w:rsidRPr="00352A80">
        <w:t>governing</w:t>
      </w:r>
      <w:r>
        <w:t xml:space="preserve"> </w:t>
      </w:r>
      <w:r w:rsidRPr="00352A80">
        <w:t>the</w:t>
      </w:r>
      <w:r>
        <w:t xml:space="preserve"> </w:t>
      </w:r>
      <w:r w:rsidRPr="00352A80">
        <w:t>distribution</w:t>
      </w:r>
      <w:r>
        <w:t xml:space="preserve"> </w:t>
      </w:r>
      <w:r w:rsidRPr="00352A80">
        <w:t>of terrorism</w:t>
      </w:r>
      <w:r>
        <w:t xml:space="preserve"> </w:t>
      </w:r>
      <w:r w:rsidRPr="00352A80">
        <w:t>today</w:t>
      </w:r>
      <w:r>
        <w:t xml:space="preserve"> </w:t>
      </w:r>
      <w:r w:rsidRPr="00352A80">
        <w:t>will</w:t>
      </w:r>
      <w:r>
        <w:t xml:space="preserve"> </w:t>
      </w:r>
      <w:r w:rsidRPr="00352A80">
        <w:t>be</w:t>
      </w:r>
      <w:r>
        <w:t xml:space="preserve"> </w:t>
      </w:r>
      <w:r w:rsidRPr="00352A80">
        <w:t>of</w:t>
      </w:r>
      <w:r>
        <w:t xml:space="preserve"> </w:t>
      </w:r>
      <w:r w:rsidRPr="00352A80">
        <w:t>little</w:t>
      </w:r>
      <w:r>
        <w:t xml:space="preserve"> </w:t>
      </w:r>
      <w:r w:rsidRPr="00352A80">
        <w:t>significance</w:t>
      </w:r>
      <w:r>
        <w:t xml:space="preserve"> </w:t>
      </w:r>
      <w:r w:rsidRPr="00352A80">
        <w:t>for understanding</w:t>
      </w:r>
      <w:r>
        <w:t xml:space="preserve"> </w:t>
      </w:r>
      <w:r w:rsidRPr="00352A80">
        <w:t>future</w:t>
      </w:r>
      <w:r>
        <w:t xml:space="preserve"> </w:t>
      </w:r>
      <w:r w:rsidRPr="00352A80">
        <w:t>risks.</w:t>
      </w:r>
      <w:r>
        <w:t xml:space="preserve"> </w:t>
      </w:r>
      <w:r w:rsidRPr="00352A80">
        <w:t>It</w:t>
      </w:r>
      <w:r>
        <w:t xml:space="preserve"> </w:t>
      </w:r>
      <w:r w:rsidRPr="00352A80">
        <w:t>is</w:t>
      </w:r>
      <w:r>
        <w:t xml:space="preserve"> </w:t>
      </w:r>
      <w:r w:rsidRPr="00352A80">
        <w:t>critical therefore,</w:t>
      </w:r>
      <w:r>
        <w:t xml:space="preserve"> </w:t>
      </w:r>
      <w:r w:rsidRPr="00352A80">
        <w:t>to</w:t>
      </w:r>
      <w:r>
        <w:t xml:space="preserve"> </w:t>
      </w:r>
      <w:r w:rsidRPr="00352A80">
        <w:t>identify</w:t>
      </w:r>
      <w:r>
        <w:t xml:space="preserve"> </w:t>
      </w:r>
      <w:r w:rsidRPr="00352A80">
        <w:t>potential</w:t>
      </w:r>
      <w:r>
        <w:t xml:space="preserve"> </w:t>
      </w:r>
      <w:r w:rsidRPr="00352A80">
        <w:t>determinants</w:t>
      </w:r>
      <w:r>
        <w:t xml:space="preserve"> </w:t>
      </w:r>
      <w:r w:rsidRPr="00352A80">
        <w:t>of</w:t>
      </w:r>
      <w:r>
        <w:t xml:space="preserve"> </w:t>
      </w:r>
      <w:r w:rsidRPr="00352A80">
        <w:t>the</w:t>
      </w:r>
      <w:r>
        <w:t xml:space="preserve"> </w:t>
      </w:r>
      <w:r w:rsidRPr="00352A80">
        <w:t>distribution</w:t>
      </w:r>
      <w:r>
        <w:t xml:space="preserve"> </w:t>
      </w:r>
      <w:r w:rsidRPr="00352A80">
        <w:t>of</w:t>
      </w:r>
      <w:r>
        <w:t xml:space="preserve"> </w:t>
      </w:r>
      <w:r w:rsidRPr="00352A80">
        <w:t>large-scale</w:t>
      </w:r>
      <w:r>
        <w:t xml:space="preserve"> </w:t>
      </w:r>
      <w:r w:rsidRPr="00352A80">
        <w:t>terrorist attacks.</w:t>
      </w:r>
      <w:r>
        <w:t xml:space="preserve"> </w:t>
      </w:r>
      <w:r w:rsidRPr="00352A80">
        <w:t>However</w:t>
      </w:r>
      <w:r>
        <w:t xml:space="preserve"> </w:t>
      </w:r>
      <w:r w:rsidRPr="00352A80">
        <w:t>this</w:t>
      </w:r>
      <w:r>
        <w:t xml:space="preserve"> </w:t>
      </w:r>
      <w:r w:rsidRPr="00352A80">
        <w:t>is</w:t>
      </w:r>
      <w:r>
        <w:t xml:space="preserve"> </w:t>
      </w:r>
      <w:r w:rsidRPr="00352A80">
        <w:t>not</w:t>
      </w:r>
      <w:r>
        <w:t xml:space="preserve"> </w:t>
      </w:r>
      <w:r w:rsidRPr="00352A80">
        <w:t>simply</w:t>
      </w:r>
      <w:r>
        <w:t xml:space="preserve"> </w:t>
      </w:r>
      <w:r w:rsidRPr="00352A80">
        <w:t>to</w:t>
      </w:r>
      <w:r>
        <w:t xml:space="preserve"> </w:t>
      </w:r>
      <w:r w:rsidRPr="00352A80">
        <w:t>establish</w:t>
      </w:r>
      <w:r>
        <w:t xml:space="preserve"> </w:t>
      </w:r>
      <w:r w:rsidRPr="00352A80">
        <w:t>links</w:t>
      </w:r>
      <w:r>
        <w:t xml:space="preserve"> </w:t>
      </w:r>
      <w:r w:rsidRPr="00352A80">
        <w:t>between</w:t>
      </w:r>
      <w:r>
        <w:t xml:space="preserve"> </w:t>
      </w:r>
      <w:r w:rsidRPr="00352A80">
        <w:t>future</w:t>
      </w:r>
      <w:r>
        <w:t xml:space="preserve"> </w:t>
      </w:r>
      <w:r w:rsidRPr="00352A80">
        <w:t>risks</w:t>
      </w:r>
      <w:r>
        <w:t xml:space="preserve"> </w:t>
      </w:r>
      <w:r w:rsidRPr="00352A80">
        <w:t>and</w:t>
      </w:r>
      <w:r>
        <w:t xml:space="preserve"> </w:t>
      </w:r>
      <w:r w:rsidRPr="00352A80">
        <w:t>specific future</w:t>
      </w:r>
      <w:r>
        <w:t xml:space="preserve"> </w:t>
      </w:r>
      <w:r w:rsidRPr="00352A80">
        <w:t>outcomes.</w:t>
      </w:r>
      <w:r>
        <w:t xml:space="preserve"> </w:t>
      </w:r>
      <w:r w:rsidRPr="00352A80">
        <w:t>At</w:t>
      </w:r>
      <w:r>
        <w:t xml:space="preserve"> </w:t>
      </w:r>
      <w:r w:rsidRPr="00352A80">
        <w:t>issue</w:t>
      </w:r>
      <w:r>
        <w:t xml:space="preserve"> </w:t>
      </w:r>
      <w:r w:rsidRPr="00352A80">
        <w:t>is</w:t>
      </w:r>
      <w:r>
        <w:t xml:space="preserve"> </w:t>
      </w:r>
      <w:r w:rsidRPr="00352A80">
        <w:t>also</w:t>
      </w:r>
      <w:r>
        <w:t xml:space="preserve"> </w:t>
      </w:r>
      <w:r w:rsidRPr="00352A80">
        <w:t>the</w:t>
      </w:r>
      <w:r>
        <w:t xml:space="preserve"> </w:t>
      </w:r>
      <w:r w:rsidRPr="00352A80">
        <w:t>accuracy</w:t>
      </w:r>
      <w:r>
        <w:t xml:space="preserve"> </w:t>
      </w:r>
      <w:r w:rsidRPr="00352A80">
        <w:t>of</w:t>
      </w:r>
      <w:r>
        <w:t xml:space="preserve"> </w:t>
      </w:r>
      <w:r w:rsidRPr="00352A80">
        <w:t>current</w:t>
      </w:r>
      <w:r>
        <w:t xml:space="preserve"> </w:t>
      </w:r>
      <w:r w:rsidRPr="00352A80">
        <w:t>forecasts.</w:t>
      </w:r>
      <w:r>
        <w:t xml:space="preserve"> </w:t>
      </w:r>
      <w:r w:rsidRPr="00352A80">
        <w:t>These</w:t>
      </w:r>
      <w:r>
        <w:t xml:space="preserve"> </w:t>
      </w:r>
      <w:r w:rsidRPr="00352A80">
        <w:t>are</w:t>
      </w:r>
      <w:r>
        <w:t xml:space="preserve"> </w:t>
      </w:r>
      <w:r w:rsidRPr="00352A80">
        <w:t>affected</w:t>
      </w:r>
      <w:r>
        <w:t xml:space="preserve"> </w:t>
      </w:r>
      <w:r w:rsidRPr="00352A80">
        <w:t>by our ability to disentangle that variation in our data, which is due to structural breaks in the distribution, from that, which is due to the distribution itself.</w:t>
      </w:r>
      <w:r>
        <w:t xml:space="preserve"> </w:t>
      </w:r>
    </w:p>
    <w:p w:rsidR="00874962" w:rsidRDefault="00874962" w:rsidP="00874962">
      <w:r w:rsidRPr="00352A80">
        <w:rPr>
          <w:rStyle w:val="StyleUnderline"/>
        </w:rPr>
        <w:t>Since the risks associated with catastrophic terrorism are in continual flux, risk assessments must be part of an ongoing effort. In assessing these risks it is important that we take a pragmatic approach which weighs model forecasts against data from other sources relevant for the future of terrorism risk</w:t>
      </w:r>
      <w:r w:rsidRPr="00352A80">
        <w:t>.</w:t>
      </w:r>
    </w:p>
    <w:p w:rsidR="00874962" w:rsidRPr="00B24F92" w:rsidRDefault="00874962" w:rsidP="00874962">
      <w:r>
        <w:t xml:space="preserve">* CBRn = </w:t>
      </w:r>
      <w:r w:rsidRPr="00CA06B5">
        <w:t>chemical, biological, or radionuclear</w:t>
      </w:r>
    </w:p>
    <w:p w:rsidR="00874962" w:rsidRDefault="00874962" w:rsidP="00874962"/>
    <w:p w:rsidR="00874962" w:rsidRDefault="00874962" w:rsidP="00874962">
      <w:pPr>
        <w:pStyle w:val="Heading3"/>
      </w:pPr>
      <w:r>
        <w:lastRenderedPageBreak/>
        <w:t>Turns Yemen Advantage</w:t>
      </w:r>
    </w:p>
    <w:p w:rsidR="00874962" w:rsidRDefault="00874962" w:rsidP="00874962">
      <w:pPr>
        <w:pStyle w:val="Heading4"/>
      </w:pPr>
      <w:r>
        <w:t xml:space="preserve">Ineffective counterterrorism causes </w:t>
      </w:r>
      <w:r w:rsidRPr="003E0243">
        <w:rPr>
          <w:u w:val="single"/>
        </w:rPr>
        <w:t>attacks against the U.S.</w:t>
      </w:r>
      <w:r>
        <w:t xml:space="preserve"> and </w:t>
      </w:r>
      <w:r w:rsidRPr="003E0243">
        <w:rPr>
          <w:u w:val="single"/>
        </w:rPr>
        <w:t>destabilizes Yemen</w:t>
      </w:r>
      <w:r>
        <w:t xml:space="preserve">.   </w:t>
      </w:r>
    </w:p>
    <w:p w:rsidR="00874962" w:rsidRPr="00157A60" w:rsidRDefault="00874962" w:rsidP="00874962">
      <w:r w:rsidRPr="00157A60">
        <w:rPr>
          <w:rStyle w:val="Style13ptBold"/>
        </w:rPr>
        <w:t>Gutowski 18</w:t>
      </w:r>
      <w:r>
        <w:t xml:space="preserve"> — </w:t>
      </w:r>
      <w:r w:rsidRPr="00157A60">
        <w:t>Alexandra N. Gutowski</w:t>
      </w:r>
      <w:r>
        <w:t xml:space="preserve">, </w:t>
      </w:r>
      <w:r w:rsidRPr="00A251B2">
        <w:t>Senior Military Affairs Analyst at the Foundation for Defense of Democracies, former Counterterrorism Analyst and Evans Hanson Fellow at the Institute for the Study of War, holds an M.Sc. from Durham University</w:t>
      </w:r>
      <w:r>
        <w:t xml:space="preserve"> (UK), 2018 (“The Senate’s Blind Spot on Terrorism in Yemen,” </w:t>
      </w:r>
      <w:r>
        <w:rPr>
          <w:i/>
        </w:rPr>
        <w:t>RealClearDefense</w:t>
      </w:r>
      <w:r>
        <w:t>, April 23</w:t>
      </w:r>
      <w:r w:rsidRPr="00157A60">
        <w:rPr>
          <w:vertAlign w:val="superscript"/>
        </w:rPr>
        <w:t>rd</w:t>
      </w:r>
      <w:r>
        <w:t xml:space="preserve">, Available Online at </w:t>
      </w:r>
      <w:hyperlink r:id="rId157" w:history="1">
        <w:r w:rsidRPr="00353BE5">
          <w:rPr>
            <w:rStyle w:val="Hyperlink"/>
          </w:rPr>
          <w:t>https://www.realcleardefense.com/articles/2018/04/23/the_senates_blind_spot_on_terrorism_in_yemen_113357.html</w:t>
        </w:r>
      </w:hyperlink>
      <w:r>
        <w:t>, Accessed 07-13-2019)</w:t>
      </w:r>
    </w:p>
    <w:p w:rsidR="00874962" w:rsidRDefault="00874962" w:rsidP="00874962">
      <w:r>
        <w:t xml:space="preserve">On Tuesday, </w:t>
      </w:r>
      <w:r w:rsidRPr="00225102">
        <w:rPr>
          <w:rStyle w:val="StyleUnderline"/>
        </w:rPr>
        <w:t>the Senate Foreign Relations Committee pressed</w:t>
      </w:r>
      <w:r>
        <w:t xml:space="preserve"> hard on top administration </w:t>
      </w:r>
      <w:r w:rsidRPr="00225102">
        <w:rPr>
          <w:rStyle w:val="StyleUnderline"/>
        </w:rPr>
        <w:t>officials to justify U.S. support for the Saudi war</w:t>
      </w:r>
      <w:r>
        <w:t xml:space="preserve"> effort </w:t>
      </w:r>
      <w:r w:rsidRPr="00225102">
        <w:rPr>
          <w:rStyle w:val="StyleUnderline"/>
        </w:rPr>
        <w:t>in Yemen</w:t>
      </w:r>
      <w:r>
        <w:t xml:space="preserve">, where hunger and cholera cause tremendous suffering. Senators certainly should be asking these tough questions, yet </w:t>
      </w:r>
      <w:r w:rsidRPr="00225102">
        <w:rPr>
          <w:rStyle w:val="StyleUnderline"/>
        </w:rPr>
        <w:t>their narrow focus resulted in a missed opportunity to ask</w:t>
      </w:r>
      <w:r>
        <w:t xml:space="preserve"> equally </w:t>
      </w:r>
      <w:r w:rsidRPr="00225102">
        <w:rPr>
          <w:rStyle w:val="StyleUnderline"/>
        </w:rPr>
        <w:t>important questions about the opaque U.S. mission to fight terrorism in Yemen, which the Trump administration has conducted with growing intensity</w:t>
      </w:r>
      <w:r>
        <w:t>.</w:t>
      </w:r>
    </w:p>
    <w:p w:rsidR="00874962" w:rsidRDefault="00874962" w:rsidP="00874962">
      <w:r>
        <w:t xml:space="preserve">At Tuesday’s hearing, the </w:t>
      </w:r>
      <w:r w:rsidRPr="00225102">
        <w:rPr>
          <w:rStyle w:val="StyleUnderline"/>
        </w:rPr>
        <w:t>senators’ questions focused</w:t>
      </w:r>
      <w:r>
        <w:t xml:space="preserve"> intently </w:t>
      </w:r>
      <w:r w:rsidRPr="00225102">
        <w:rPr>
          <w:rStyle w:val="StyleUnderline"/>
        </w:rPr>
        <w:t>on America’s ability to improve Saudi Arabia’s conduct of the war and advance a political resolution</w:t>
      </w:r>
      <w:r>
        <w:t xml:space="preserve"> to the conflict. In that regard, the administration’s witnesses sought to demonstrate how American support encourages responsible behavior by the Saudi-led coalition that is battling Iranian-backed Houthi rebels. On an operational level, the Saudi-led coalition has implemented several procedures, consistent with American best practices, to reduce civilian casualties. For example, the Saudis have put in place a No Strike List, tightened their rules of engagement, and replaced cluster munitions with more precise alternatives, according to the Assistant Secretary of Defense Robert Karem. On the diplomatic side, American support ensures that the Saudis do not pursue alternative security partnerships, which may not entail any pressure to reduce civilian casualties or move towards a political solution, as noted by Ambassador David Satterfield, the acting assistant secretary of state for Near Eastern affairs.</w:t>
      </w:r>
    </w:p>
    <w:p w:rsidR="00874962" w:rsidRDefault="00874962" w:rsidP="00874962">
      <w:r w:rsidRPr="00225102">
        <w:rPr>
          <w:rStyle w:val="StyleUnderline"/>
        </w:rPr>
        <w:t xml:space="preserve">Important as these issues are, </w:t>
      </w:r>
      <w:r w:rsidRPr="00433F30">
        <w:rPr>
          <w:rStyle w:val="StyleUnderline"/>
          <w:highlight w:val="yellow"/>
        </w:rPr>
        <w:t>the</w:t>
      </w:r>
      <w:r>
        <w:t xml:space="preserve"> counterterrorism (</w:t>
      </w:r>
      <w:r w:rsidRPr="00433F30">
        <w:rPr>
          <w:rStyle w:val="StyleUnderline"/>
          <w:highlight w:val="yellow"/>
        </w:rPr>
        <w:t>CT</w:t>
      </w:r>
      <w:r w:rsidRPr="00225102">
        <w:t>)</w:t>
      </w:r>
      <w:r>
        <w:t xml:space="preserve"> </w:t>
      </w:r>
      <w:r w:rsidRPr="00433F30">
        <w:rPr>
          <w:rStyle w:val="StyleUnderline"/>
          <w:highlight w:val="yellow"/>
        </w:rPr>
        <w:t>mission remains the primary</w:t>
      </w:r>
      <w:r w:rsidRPr="00225102">
        <w:rPr>
          <w:rStyle w:val="StyleUnderline"/>
        </w:rPr>
        <w:t xml:space="preserve"> U.S. line of </w:t>
      </w:r>
      <w:r w:rsidRPr="00433F30">
        <w:rPr>
          <w:rStyle w:val="StyleUnderline"/>
          <w:highlight w:val="yellow"/>
        </w:rPr>
        <w:t>effort</w:t>
      </w:r>
      <w:r w:rsidRPr="00225102">
        <w:rPr>
          <w:rStyle w:val="StyleUnderline"/>
        </w:rPr>
        <w:t xml:space="preserve"> in Yemen, </w:t>
      </w:r>
      <w:r w:rsidRPr="00433F30">
        <w:rPr>
          <w:rStyle w:val="StyleUnderline"/>
          <w:highlight w:val="yellow"/>
        </w:rPr>
        <w:t>where</w:t>
      </w:r>
      <w:r w:rsidRPr="00225102">
        <w:rPr>
          <w:rStyle w:val="StyleUnderline"/>
        </w:rPr>
        <w:t xml:space="preserve"> both</w:t>
      </w:r>
      <w:r>
        <w:t xml:space="preserve"> Al Qaeda in the Arabian Peninsula (</w:t>
      </w:r>
      <w:r w:rsidRPr="00433F30">
        <w:rPr>
          <w:rStyle w:val="StyleUnderline"/>
          <w:highlight w:val="yellow"/>
        </w:rPr>
        <w:t>AQAP</w:t>
      </w:r>
      <w:r>
        <w:t xml:space="preserve">) </w:t>
      </w:r>
      <w:r w:rsidRPr="00433F30">
        <w:rPr>
          <w:rStyle w:val="StyleUnderline"/>
          <w:highlight w:val="yellow"/>
        </w:rPr>
        <w:t>and the Islamic State maintain</w:t>
      </w:r>
      <w:r w:rsidRPr="00225102">
        <w:rPr>
          <w:rStyle w:val="StyleUnderline"/>
        </w:rPr>
        <w:t xml:space="preserve"> a strong </w:t>
      </w:r>
      <w:r w:rsidRPr="00433F30">
        <w:rPr>
          <w:rStyle w:val="StyleUnderline"/>
          <w:highlight w:val="yellow"/>
        </w:rPr>
        <w:t>presence</w:t>
      </w:r>
      <w:r w:rsidRPr="00225102">
        <w:rPr>
          <w:rStyle w:val="StyleUnderline"/>
        </w:rPr>
        <w:t xml:space="preserve">. American </w:t>
      </w:r>
      <w:r w:rsidRPr="00433F30">
        <w:rPr>
          <w:rStyle w:val="StyleUnderline"/>
          <w:highlight w:val="yellow"/>
        </w:rPr>
        <w:t>troops are directly engaged in disrupting</w:t>
      </w:r>
      <w:r w:rsidRPr="00225102">
        <w:rPr>
          <w:rStyle w:val="StyleUnderline"/>
        </w:rPr>
        <w:t xml:space="preserve"> AQAP and the Islamic State, whereas the U.S. military provides only limited non-combat support to the</w:t>
      </w:r>
      <w:r>
        <w:t xml:space="preserve"> Saudi-led </w:t>
      </w:r>
      <w:r w:rsidRPr="00225102">
        <w:rPr>
          <w:rStyle w:val="StyleUnderline"/>
        </w:rPr>
        <w:t>effort to defeat the Houthis. Under</w:t>
      </w:r>
      <w:r>
        <w:t xml:space="preserve"> the </w:t>
      </w:r>
      <w:r w:rsidRPr="00433F30">
        <w:rPr>
          <w:rStyle w:val="StyleUnderline"/>
          <w:highlight w:val="yellow"/>
        </w:rPr>
        <w:t>Trump</w:t>
      </w:r>
      <w:r>
        <w:t xml:space="preserve"> administration, </w:t>
      </w:r>
      <w:r w:rsidRPr="00433F30">
        <w:rPr>
          <w:rStyle w:val="StyleUnderline"/>
        </w:rPr>
        <w:t>the U</w:t>
      </w:r>
      <w:r>
        <w:t xml:space="preserve">nited </w:t>
      </w:r>
      <w:r w:rsidRPr="00225102">
        <w:rPr>
          <w:rStyle w:val="StyleUnderline"/>
        </w:rPr>
        <w:t>S</w:t>
      </w:r>
      <w:r>
        <w:t xml:space="preserve">tates </w:t>
      </w:r>
      <w:r w:rsidRPr="00433F30">
        <w:rPr>
          <w:rStyle w:val="StyleUnderline"/>
          <w:highlight w:val="yellow"/>
        </w:rPr>
        <w:t>has expanded the scale and scope of its CT mission</w:t>
      </w:r>
      <w:r w:rsidRPr="00225102">
        <w:rPr>
          <w:rStyle w:val="StyleUnderline"/>
        </w:rPr>
        <w:t>, yet the D</w:t>
      </w:r>
      <w:r>
        <w:t xml:space="preserve">epartment </w:t>
      </w:r>
      <w:r w:rsidRPr="00225102">
        <w:rPr>
          <w:rStyle w:val="StyleUnderline"/>
        </w:rPr>
        <w:t>o</w:t>
      </w:r>
      <w:r>
        <w:t xml:space="preserve">f </w:t>
      </w:r>
      <w:r w:rsidRPr="00225102">
        <w:rPr>
          <w:rStyle w:val="StyleUnderline"/>
        </w:rPr>
        <w:t>D</w:t>
      </w:r>
      <w:r>
        <w:t xml:space="preserve">efense </w:t>
      </w:r>
      <w:r w:rsidRPr="00225102">
        <w:rPr>
          <w:rStyle w:val="StyleUnderline"/>
        </w:rPr>
        <w:t>has become increasingly vague about its Yemen operations and their effectiveness</w:t>
      </w:r>
      <w:r>
        <w:t>.</w:t>
      </w:r>
    </w:p>
    <w:p w:rsidR="00874962" w:rsidRDefault="00874962" w:rsidP="00874962">
      <w:r>
        <w:t>America has been conducting strikes in Yemen since the earliest days of the War on Terror. In 2002, the United States conducted its first strike in the country, targeting an Al Qaeda leader involved in the USS Cole bombing. In 2009, the campaign began in earnest, with strikes targeting Al Qaeda across the country. Last year, the air campaign expanded to include the Islamic State.</w:t>
      </w:r>
    </w:p>
    <w:p w:rsidR="00874962" w:rsidRDefault="00874962" w:rsidP="00874962">
      <w:r>
        <w:t xml:space="preserve">But </w:t>
      </w:r>
      <w:r w:rsidRPr="00225102">
        <w:rPr>
          <w:rStyle w:val="StyleUnderline"/>
        </w:rPr>
        <w:t xml:space="preserve">after nearly a decade of continuous strikes, </w:t>
      </w:r>
      <w:r w:rsidRPr="00433F30">
        <w:rPr>
          <w:rStyle w:val="StyleUnderline"/>
          <w:highlight w:val="yellow"/>
        </w:rPr>
        <w:t xml:space="preserve">Salafi-jihadi terrorist groups still </w:t>
      </w:r>
      <w:r w:rsidRPr="00433F30">
        <w:rPr>
          <w:rStyle w:val="Emphasis"/>
          <w:highlight w:val="yellow"/>
        </w:rPr>
        <w:t>maintain safe havens</w:t>
      </w:r>
      <w:r w:rsidRPr="00433F30">
        <w:rPr>
          <w:rStyle w:val="StyleUnderline"/>
          <w:highlight w:val="yellow"/>
        </w:rPr>
        <w:t xml:space="preserve"> and </w:t>
      </w:r>
      <w:r w:rsidRPr="00433F30">
        <w:rPr>
          <w:rStyle w:val="Emphasis"/>
          <w:highlight w:val="yellow"/>
        </w:rPr>
        <w:t>plot attacks</w:t>
      </w:r>
      <w:r w:rsidRPr="00433F30">
        <w:rPr>
          <w:rStyle w:val="StyleUnderline"/>
          <w:highlight w:val="yellow"/>
        </w:rPr>
        <w:t>. Al Qaeda</w:t>
      </w:r>
      <w:r w:rsidRPr="00225102">
        <w:rPr>
          <w:rStyle w:val="StyleUnderline"/>
        </w:rPr>
        <w:t xml:space="preserve">’s branch in Yemen </w:t>
      </w:r>
      <w:r w:rsidRPr="00433F30">
        <w:rPr>
          <w:rStyle w:val="StyleUnderline"/>
          <w:highlight w:val="yellow"/>
        </w:rPr>
        <w:t>is</w:t>
      </w:r>
      <w:r w:rsidRPr="00225102">
        <w:rPr>
          <w:rStyle w:val="StyleUnderline"/>
        </w:rPr>
        <w:t xml:space="preserve"> directly </w:t>
      </w:r>
      <w:r w:rsidRPr="00433F30">
        <w:rPr>
          <w:rStyle w:val="StyleUnderline"/>
          <w:highlight w:val="yellow"/>
        </w:rPr>
        <w:t>involved in</w:t>
      </w:r>
      <w:r w:rsidRPr="00225102">
        <w:rPr>
          <w:rStyle w:val="StyleUnderline"/>
        </w:rPr>
        <w:t xml:space="preserve"> the group’s </w:t>
      </w:r>
      <w:r w:rsidRPr="00433F30">
        <w:rPr>
          <w:rStyle w:val="Emphasis"/>
          <w:highlight w:val="yellow"/>
        </w:rPr>
        <w:t>global ambitions</w:t>
      </w:r>
      <w:r w:rsidRPr="00225102">
        <w:rPr>
          <w:rStyle w:val="StyleUnderline"/>
        </w:rPr>
        <w:t xml:space="preserve">, routinely producing propaganda </w:t>
      </w:r>
      <w:r w:rsidRPr="00433F30">
        <w:rPr>
          <w:rStyle w:val="StyleUnderline"/>
          <w:highlight w:val="yellow"/>
        </w:rPr>
        <w:t xml:space="preserve">calling for </w:t>
      </w:r>
      <w:r w:rsidRPr="00433F30">
        <w:rPr>
          <w:rStyle w:val="Emphasis"/>
          <w:highlight w:val="yellow"/>
        </w:rPr>
        <w:t>attacks against the West</w:t>
      </w:r>
      <w:r>
        <w:t>. In late 2017, United States Central Command (</w:t>
      </w:r>
      <w:r w:rsidRPr="00225102">
        <w:rPr>
          <w:rStyle w:val="StyleUnderline"/>
        </w:rPr>
        <w:t>CENTCOM</w:t>
      </w:r>
      <w:r>
        <w:t xml:space="preserve">) </w:t>
      </w:r>
      <w:r w:rsidRPr="00225102">
        <w:rPr>
          <w:rStyle w:val="StyleUnderline"/>
        </w:rPr>
        <w:t xml:space="preserve">assessed that the Islamic State’s Yemen presence had </w:t>
      </w:r>
      <w:r w:rsidRPr="00225102">
        <w:rPr>
          <w:rStyle w:val="Emphasis"/>
        </w:rPr>
        <w:t>doubled in size</w:t>
      </w:r>
      <w:r>
        <w:t xml:space="preserve"> over the last year </w:t>
      </w:r>
      <w:r w:rsidRPr="00225102">
        <w:rPr>
          <w:rStyle w:val="StyleUnderline"/>
        </w:rPr>
        <w:t xml:space="preserve">and that </w:t>
      </w:r>
      <w:r w:rsidRPr="00433F30">
        <w:rPr>
          <w:rStyle w:val="StyleUnderline"/>
          <w:highlight w:val="yellow"/>
        </w:rPr>
        <w:t xml:space="preserve">it uses the country </w:t>
      </w:r>
      <w:r w:rsidRPr="00433F30">
        <w:rPr>
          <w:rStyle w:val="Emphasis"/>
          <w:highlight w:val="yellow"/>
        </w:rPr>
        <w:t>as a hub to direct attacks against America and its allies</w:t>
      </w:r>
      <w:r>
        <w:t>.</w:t>
      </w:r>
    </w:p>
    <w:p w:rsidR="00874962" w:rsidRDefault="00874962" w:rsidP="00874962">
      <w:r>
        <w:t>Although senators at the hearing showed strong interest in tracking the outcomes of Saudi strikes in the country, they paid scant attention to the results of our own air campaign, which has expanded dramatically under the Trump administration. In 2017, the United States launched 131 counterterrorism strikes in Yemen, more than the previous four years combined. The United States also launched its first strikes against the Islamic State in the country. So far in 2018, American forces have conducted 25 strikes, a slightly slower tempo than last year but still on track to outpace any other year in the decade-long air campaign.</w:t>
      </w:r>
    </w:p>
    <w:p w:rsidR="00874962" w:rsidRDefault="00874962" w:rsidP="00874962">
      <w:r>
        <w:t>Despite these increases, the Department of Defense has become progressively more vague about America’s counterterrorism role in Yemen. Starting in 2017, CENTCOM ceased issuing press releases on the majority of American strikes in Yemen. When questioned, the command will provide the approximate number of strikes, but will not divulge further details on targets, locations, or casualties. My attempts to obtain this information through a Freedom of Information Act request have not yet been successful.</w:t>
      </w:r>
    </w:p>
    <w:p w:rsidR="00874962" w:rsidRDefault="00874962" w:rsidP="00874962">
      <w:r w:rsidRPr="00DD3AD7">
        <w:rPr>
          <w:rStyle w:val="StyleUnderline"/>
        </w:rPr>
        <w:t xml:space="preserve">Although the long-standing CT campaign is a distinct line of effort from the Saudi-led offensive against the Houthis, </w:t>
      </w:r>
      <w:r w:rsidRPr="00433F30">
        <w:rPr>
          <w:rStyle w:val="StyleUnderline"/>
          <w:highlight w:val="yellow"/>
        </w:rPr>
        <w:t xml:space="preserve">the two conflicts are </w:t>
      </w:r>
      <w:r w:rsidRPr="00433F30">
        <w:rPr>
          <w:rStyle w:val="Emphasis"/>
          <w:highlight w:val="yellow"/>
        </w:rPr>
        <w:t>inextricably linked</w:t>
      </w:r>
      <w:r w:rsidRPr="00433F30">
        <w:rPr>
          <w:rStyle w:val="StyleUnderline"/>
          <w:highlight w:val="yellow"/>
        </w:rPr>
        <w:t xml:space="preserve">. The Islamic State and Al Qaeda </w:t>
      </w:r>
      <w:r w:rsidRPr="00433F30">
        <w:rPr>
          <w:rStyle w:val="Emphasis"/>
          <w:highlight w:val="yellow"/>
        </w:rPr>
        <w:t>thrive in the power vacuum</w:t>
      </w:r>
      <w:r w:rsidRPr="00433F30">
        <w:rPr>
          <w:rStyle w:val="StyleUnderline"/>
          <w:highlight w:val="yellow"/>
        </w:rPr>
        <w:t xml:space="preserve"> that Iran perpetuates</w:t>
      </w:r>
      <w:r w:rsidRPr="00DD3AD7">
        <w:rPr>
          <w:rStyle w:val="StyleUnderline"/>
        </w:rPr>
        <w:t xml:space="preserve"> in </w:t>
      </w:r>
      <w:r w:rsidRPr="00DD3AD7">
        <w:rPr>
          <w:rStyle w:val="StyleUnderline"/>
        </w:rPr>
        <w:lastRenderedPageBreak/>
        <w:t xml:space="preserve">Yemen </w:t>
      </w:r>
      <w:r w:rsidRPr="00433F30">
        <w:rPr>
          <w:rStyle w:val="StyleUnderline"/>
          <w:highlight w:val="yellow"/>
        </w:rPr>
        <w:t>and vice-versa</w:t>
      </w:r>
      <w:r w:rsidRPr="00DD3AD7">
        <w:rPr>
          <w:rStyle w:val="StyleUnderline"/>
        </w:rPr>
        <w:t xml:space="preserve">. Salafi-jihadist </w:t>
      </w:r>
      <w:r w:rsidRPr="00433F30">
        <w:rPr>
          <w:rStyle w:val="StyleUnderline"/>
          <w:highlight w:val="yellow"/>
        </w:rPr>
        <w:t>terrorist groups</w:t>
      </w:r>
      <w:r w:rsidRPr="00DD3AD7">
        <w:rPr>
          <w:rStyle w:val="StyleUnderline"/>
        </w:rPr>
        <w:t xml:space="preserve"> and Iran </w:t>
      </w:r>
      <w:r w:rsidRPr="00433F30">
        <w:rPr>
          <w:rStyle w:val="StyleUnderline"/>
          <w:highlight w:val="yellow"/>
        </w:rPr>
        <w:t xml:space="preserve">will </w:t>
      </w:r>
      <w:r w:rsidRPr="00433F30">
        <w:rPr>
          <w:rStyle w:val="Emphasis"/>
          <w:highlight w:val="yellow"/>
        </w:rPr>
        <w:t>continue to pose an outsize threat</w:t>
      </w:r>
      <w:r w:rsidRPr="00433F30">
        <w:rPr>
          <w:rStyle w:val="StyleUnderline"/>
          <w:highlight w:val="yellow"/>
        </w:rPr>
        <w:t xml:space="preserve"> until a</w:t>
      </w:r>
      <w:r w:rsidRPr="00DD3AD7">
        <w:rPr>
          <w:rStyle w:val="StyleUnderline"/>
        </w:rPr>
        <w:t xml:space="preserve"> political </w:t>
      </w:r>
      <w:r w:rsidRPr="00433F30">
        <w:rPr>
          <w:rStyle w:val="StyleUnderline"/>
          <w:highlight w:val="yellow"/>
        </w:rPr>
        <w:t>resolution</w:t>
      </w:r>
      <w:r w:rsidRPr="00DD3AD7">
        <w:rPr>
          <w:rStyle w:val="StyleUnderline"/>
        </w:rPr>
        <w:t xml:space="preserve"> to the conflict </w:t>
      </w:r>
      <w:r w:rsidRPr="00433F30">
        <w:rPr>
          <w:rStyle w:val="StyleUnderline"/>
          <w:highlight w:val="yellow"/>
        </w:rPr>
        <w:t>is reached</w:t>
      </w:r>
      <w:r>
        <w:t>.</w:t>
      </w:r>
    </w:p>
    <w:p w:rsidR="00874962" w:rsidRDefault="00874962" w:rsidP="00874962">
      <w:r w:rsidRPr="00DD3AD7">
        <w:rPr>
          <w:rStyle w:val="StyleUnderline"/>
        </w:rPr>
        <w:t xml:space="preserve">The Yemeni war produces </w:t>
      </w:r>
      <w:r w:rsidRPr="00DD3AD7">
        <w:rPr>
          <w:rStyle w:val="Emphasis"/>
        </w:rPr>
        <w:t>complex, interlinked threats</w:t>
      </w:r>
      <w:r w:rsidRPr="00DD3AD7">
        <w:rPr>
          <w:rStyle w:val="StyleUnderline"/>
        </w:rPr>
        <w:t xml:space="preserve"> that undermine American and regional security</w:t>
      </w:r>
      <w:r>
        <w:t xml:space="preserve">. But </w:t>
      </w:r>
      <w:r w:rsidRPr="00433F30">
        <w:rPr>
          <w:rStyle w:val="StyleUnderline"/>
        </w:rPr>
        <w:t xml:space="preserve">scrutinizing </w:t>
      </w:r>
      <w:r w:rsidRPr="00433F30">
        <w:rPr>
          <w:rStyle w:val="Emphasis"/>
        </w:rPr>
        <w:t>only one aspect</w:t>
      </w:r>
      <w:r w:rsidRPr="00DD3AD7">
        <w:rPr>
          <w:rStyle w:val="Emphasis"/>
        </w:rPr>
        <w:t xml:space="preserve"> of the conflict</w:t>
      </w:r>
      <w:r w:rsidRPr="00DD3AD7">
        <w:rPr>
          <w:rStyle w:val="StyleUnderline"/>
        </w:rPr>
        <w:t xml:space="preserve"> does little to enhance America’s role. Congress must push for greater transparency on the strikes America conducts, not just the ones it enables</w:t>
      </w:r>
      <w:r>
        <w:t>.</w:t>
      </w:r>
    </w:p>
    <w:p w:rsidR="00874962" w:rsidRPr="00433F30" w:rsidRDefault="00874962" w:rsidP="00874962"/>
    <w:p w:rsidR="00874962" w:rsidRPr="0003438E" w:rsidRDefault="00874962" w:rsidP="00874962">
      <w:pPr>
        <w:pStyle w:val="Heading3"/>
      </w:pPr>
      <w:r>
        <w:lastRenderedPageBreak/>
        <w:t>Turns Iran Advantage</w:t>
      </w:r>
    </w:p>
    <w:p w:rsidR="00874962" w:rsidRDefault="00874962" w:rsidP="00874962">
      <w:pPr>
        <w:pStyle w:val="Heading4"/>
      </w:pPr>
      <w:r>
        <w:t xml:space="preserve">Trump will retaliate to a terrorist attack by </w:t>
      </w:r>
      <w:r w:rsidRPr="0003438E">
        <w:rPr>
          <w:u w:val="single"/>
        </w:rPr>
        <w:t>striking Iran</w:t>
      </w:r>
      <w:r>
        <w:t xml:space="preserve">. </w:t>
      </w:r>
    </w:p>
    <w:p w:rsidR="00874962" w:rsidRPr="007E0EF9" w:rsidRDefault="00874962" w:rsidP="00874962">
      <w:r w:rsidRPr="004A6E41">
        <w:rPr>
          <w:rStyle w:val="Style13ptBold"/>
        </w:rPr>
        <w:t>Schrag 17</w:t>
      </w:r>
      <w:r>
        <w:t xml:space="preserve"> — Peter Schrag, Senior National Writer at </w:t>
      </w:r>
      <w:r w:rsidRPr="004A6E41">
        <w:rPr>
          <w:i/>
        </w:rPr>
        <w:t>The Nation</w:t>
      </w:r>
      <w:r>
        <w:t xml:space="preserve">, 2017 (“An American Reichstag Fire?,” </w:t>
      </w:r>
      <w:r>
        <w:rPr>
          <w:i/>
        </w:rPr>
        <w:t>The American Prospect</w:t>
      </w:r>
      <w:r>
        <w:t>, February 24</w:t>
      </w:r>
      <w:r w:rsidRPr="007E0EF9">
        <w:rPr>
          <w:vertAlign w:val="superscript"/>
        </w:rPr>
        <w:t>th</w:t>
      </w:r>
      <w:r>
        <w:t xml:space="preserve">, Available Online at </w:t>
      </w:r>
      <w:hyperlink r:id="rId158" w:history="1">
        <w:r w:rsidRPr="00353BE5">
          <w:rPr>
            <w:rStyle w:val="Hyperlink"/>
          </w:rPr>
          <w:t>https://prospect.org/article/american-reichstag-fire</w:t>
        </w:r>
      </w:hyperlink>
      <w:r>
        <w:t>, Accessed 07-13-2019)</w:t>
      </w:r>
    </w:p>
    <w:p w:rsidR="00874962" w:rsidRDefault="00874962" w:rsidP="00874962">
      <w:r>
        <w:t xml:space="preserve">Even the extremists around Trump can’t organize anything like the Reichstag fire. But </w:t>
      </w:r>
      <w:r w:rsidRPr="004F3131">
        <w:rPr>
          <w:rStyle w:val="StyleUnderline"/>
          <w:highlight w:val="yellow"/>
        </w:rPr>
        <w:t>a</w:t>
      </w:r>
      <w:r w:rsidRPr="00B54D6B">
        <w:rPr>
          <w:rStyle w:val="StyleUnderline"/>
        </w:rPr>
        <w:t xml:space="preserve"> shrewd </w:t>
      </w:r>
      <w:r w:rsidRPr="004F3131">
        <w:rPr>
          <w:rStyle w:val="StyleUnderline"/>
          <w:highlight w:val="yellow"/>
        </w:rPr>
        <w:t>terrorist</w:t>
      </w:r>
      <w:r w:rsidRPr="00B54D6B">
        <w:rPr>
          <w:rStyle w:val="StyleUnderline"/>
        </w:rPr>
        <w:t xml:space="preserve"> group </w:t>
      </w:r>
      <w:r w:rsidRPr="004F3131">
        <w:rPr>
          <w:rStyle w:val="StyleUnderline"/>
          <w:highlight w:val="yellow"/>
        </w:rPr>
        <w:t>could</w:t>
      </w:r>
      <w:r>
        <w:t xml:space="preserve"> well </w:t>
      </w:r>
      <w:r w:rsidRPr="004F3131">
        <w:rPr>
          <w:rStyle w:val="StyleUnderline"/>
          <w:highlight w:val="yellow"/>
        </w:rPr>
        <w:t>bomb some sensitive place</w:t>
      </w:r>
      <w:r w:rsidRPr="00B54D6B">
        <w:rPr>
          <w:rStyle w:val="StyleUnderline"/>
        </w:rPr>
        <w:t xml:space="preserve"> in the U</w:t>
      </w:r>
      <w:r>
        <w:t xml:space="preserve">nited </w:t>
      </w:r>
      <w:r w:rsidRPr="00B54D6B">
        <w:rPr>
          <w:rStyle w:val="StyleUnderline"/>
        </w:rPr>
        <w:t>S</w:t>
      </w:r>
      <w:r>
        <w:t>tates—an attack on one or two of his hotels or golf clubs would probably drive Trump even beyond the fragile restraints of his already belligerently egocentric personality—</w:t>
      </w:r>
      <w:r w:rsidRPr="004F3131">
        <w:rPr>
          <w:rStyle w:val="StyleUnderline"/>
          <w:highlight w:val="yellow"/>
        </w:rPr>
        <w:t>and</w:t>
      </w:r>
      <w:r w:rsidRPr="00B54D6B">
        <w:rPr>
          <w:rStyle w:val="StyleUnderline"/>
        </w:rPr>
        <w:t xml:space="preserve"> thereby </w:t>
      </w:r>
      <w:r w:rsidRPr="004F3131">
        <w:rPr>
          <w:rStyle w:val="StyleUnderline"/>
          <w:highlight w:val="yellow"/>
        </w:rPr>
        <w:t>provoke</w:t>
      </w:r>
      <w:r w:rsidRPr="00B54D6B">
        <w:rPr>
          <w:rStyle w:val="StyleUnderline"/>
        </w:rPr>
        <w:t xml:space="preserve"> the larger </w:t>
      </w:r>
      <w:r w:rsidRPr="004F3131">
        <w:rPr>
          <w:rStyle w:val="StyleUnderline"/>
          <w:highlight w:val="yellow"/>
        </w:rPr>
        <w:t>war</w:t>
      </w:r>
      <w:r w:rsidRPr="00B54D6B">
        <w:rPr>
          <w:rStyle w:val="StyleUnderline"/>
        </w:rPr>
        <w:t xml:space="preserve"> that extremists on both sides could well be itching for. Such a war—</w:t>
      </w:r>
      <w:r w:rsidRPr="004F3131">
        <w:rPr>
          <w:rStyle w:val="StyleUnderline"/>
          <w:highlight w:val="yellow"/>
        </w:rPr>
        <w:t>starting</w:t>
      </w:r>
      <w:r w:rsidRPr="00B54D6B">
        <w:rPr>
          <w:rStyle w:val="StyleUnderline"/>
        </w:rPr>
        <w:t xml:space="preserve">, say, </w:t>
      </w:r>
      <w:r w:rsidRPr="004F3131">
        <w:rPr>
          <w:rStyle w:val="StyleUnderline"/>
          <w:highlight w:val="yellow"/>
        </w:rPr>
        <w:t xml:space="preserve">with </w:t>
      </w:r>
      <w:r w:rsidRPr="007E0EF9">
        <w:rPr>
          <w:rStyle w:val="Emphasis"/>
          <w:highlight w:val="yellow"/>
        </w:rPr>
        <w:t>a retaliatory</w:t>
      </w:r>
      <w:r w:rsidRPr="007E0EF9">
        <w:rPr>
          <w:rStyle w:val="Emphasis"/>
        </w:rPr>
        <w:t xml:space="preserve"> U.S. aerial </w:t>
      </w:r>
      <w:r w:rsidRPr="007E0EF9">
        <w:rPr>
          <w:rStyle w:val="Emphasis"/>
          <w:highlight w:val="yellow"/>
        </w:rPr>
        <w:t>attack on Tehran</w:t>
      </w:r>
      <w:r w:rsidRPr="00B54D6B">
        <w:rPr>
          <w:rStyle w:val="StyleUnderline"/>
        </w:rPr>
        <w:t xml:space="preserve">, </w:t>
      </w:r>
      <w:r w:rsidRPr="004F3131">
        <w:rPr>
          <w:rStyle w:val="StyleUnderline"/>
          <w:highlight w:val="yellow"/>
        </w:rPr>
        <w:t>or</w:t>
      </w:r>
      <w:r w:rsidRPr="00B54D6B">
        <w:rPr>
          <w:rStyle w:val="StyleUnderline"/>
        </w:rPr>
        <w:t xml:space="preserve"> possibly </w:t>
      </w:r>
      <w:r w:rsidRPr="007E0EF9">
        <w:rPr>
          <w:rStyle w:val="Emphasis"/>
          <w:highlight w:val="yellow"/>
        </w:rPr>
        <w:t>a</w:t>
      </w:r>
      <w:r w:rsidRPr="007E0EF9">
        <w:rPr>
          <w:rStyle w:val="Emphasis"/>
        </w:rPr>
        <w:t xml:space="preserve"> U.S. </w:t>
      </w:r>
      <w:r w:rsidRPr="004A6E41">
        <w:rPr>
          <w:rStyle w:val="Emphasis"/>
          <w:highlight w:val="yellow"/>
        </w:rPr>
        <w:t xml:space="preserve">sanctioned Israeli </w:t>
      </w:r>
      <w:r w:rsidRPr="007E0EF9">
        <w:rPr>
          <w:rStyle w:val="Emphasis"/>
          <w:highlight w:val="yellow"/>
        </w:rPr>
        <w:t>attack</w:t>
      </w:r>
      <w:r w:rsidRPr="007E0EF9">
        <w:rPr>
          <w:rStyle w:val="Emphasis"/>
        </w:rPr>
        <w:t xml:space="preserve"> on an Iranian facility</w:t>
      </w:r>
      <w:r w:rsidRPr="00B54D6B">
        <w:rPr>
          <w:rStyle w:val="StyleUnderline"/>
        </w:rPr>
        <w:t>—would quickly divert public attention from any of the administration’s scandals and open the doors to unprecedented repression of civil liberties</w:t>
      </w:r>
      <w:r>
        <w:t xml:space="preserve">. Could anyone count on Paul Ryan or Mitch McConnell or Jason Chaffetz to stand up to that? </w:t>
      </w:r>
    </w:p>
    <w:p w:rsidR="00874962" w:rsidRDefault="00874962" w:rsidP="00874962"/>
    <w:p w:rsidR="00874962" w:rsidRDefault="00874962" w:rsidP="00874962">
      <w:pPr>
        <w:pStyle w:val="Heading3"/>
      </w:pPr>
      <w:r>
        <w:lastRenderedPageBreak/>
        <w:t>Turns Emergency Powers Advantage</w:t>
      </w:r>
    </w:p>
    <w:p w:rsidR="00874962" w:rsidRPr="007324A6" w:rsidRDefault="00874962" w:rsidP="00874962">
      <w:pPr>
        <w:pStyle w:val="Heading4"/>
      </w:pPr>
      <w:r>
        <w:t xml:space="preserve">Trump would use a major terrorist attack to </w:t>
      </w:r>
      <w:r w:rsidRPr="0084323C">
        <w:rPr>
          <w:u w:val="single"/>
        </w:rPr>
        <w:t xml:space="preserve">grab </w:t>
      </w:r>
      <w:r>
        <w:rPr>
          <w:u w:val="single"/>
        </w:rPr>
        <w:t xml:space="preserve">emergency </w:t>
      </w:r>
      <w:r w:rsidRPr="0084323C">
        <w:rPr>
          <w:u w:val="single"/>
        </w:rPr>
        <w:t>power</w:t>
      </w:r>
      <w:r>
        <w:rPr>
          <w:u w:val="single"/>
        </w:rPr>
        <w:t>s</w:t>
      </w:r>
      <w:r>
        <w:t xml:space="preserve"> and implement a </w:t>
      </w:r>
      <w:r>
        <w:rPr>
          <w:u w:val="single"/>
        </w:rPr>
        <w:t>massive crackdown</w:t>
      </w:r>
      <w:r>
        <w:t xml:space="preserve"> against immigrants and minorities. </w:t>
      </w:r>
    </w:p>
    <w:p w:rsidR="00874962" w:rsidRPr="007324A6" w:rsidRDefault="00874962" w:rsidP="00874962">
      <w:r w:rsidRPr="007324A6">
        <w:rPr>
          <w:rStyle w:val="Style13ptBold"/>
        </w:rPr>
        <w:t>Looper 17</w:t>
      </w:r>
      <w:r>
        <w:t xml:space="preserve"> — Joel Looper, Contributor to </w:t>
      </w:r>
      <w:r w:rsidRPr="007324A6">
        <w:rPr>
          <w:i/>
        </w:rPr>
        <w:t>Arc Digital</w:t>
      </w:r>
      <w:r>
        <w:t xml:space="preserve">, </w:t>
      </w:r>
      <w:r w:rsidRPr="00CF1A0D">
        <w:t>holds a Ph.D. in Religion from the University of Aberdeen (Scotland)</w:t>
      </w:r>
      <w:r>
        <w:t>, 2017 (“</w:t>
      </w:r>
      <w:r w:rsidRPr="007324A6">
        <w:t>An American Reichstag Fire</w:t>
      </w:r>
      <w:r>
        <w:t xml:space="preserve">,” </w:t>
      </w:r>
      <w:r>
        <w:rPr>
          <w:i/>
        </w:rPr>
        <w:t>Arc Digital</w:t>
      </w:r>
      <w:r>
        <w:t>, February 13</w:t>
      </w:r>
      <w:r w:rsidRPr="007324A6">
        <w:rPr>
          <w:vertAlign w:val="superscript"/>
        </w:rPr>
        <w:t>th</w:t>
      </w:r>
      <w:r>
        <w:t xml:space="preserve">, Available Online at </w:t>
      </w:r>
      <w:hyperlink r:id="rId159" w:history="1">
        <w:r w:rsidRPr="00353BE5">
          <w:rPr>
            <w:rStyle w:val="Hyperlink"/>
          </w:rPr>
          <w:t>https://arcdigital.media/an-american-reichstag-fire-961304ff0756?gi=cd9ecfd1d592</w:t>
        </w:r>
      </w:hyperlink>
      <w:r>
        <w:t>, Accessed 07-13-2019)</w:t>
      </w:r>
    </w:p>
    <w:p w:rsidR="00874962" w:rsidRDefault="00874962" w:rsidP="00874962">
      <w:r>
        <w:t>If the Trump era ends in catastrophe for America, it will happen along different paths than those followed by Nazi Germany.</w:t>
      </w:r>
    </w:p>
    <w:p w:rsidR="00874962" w:rsidRDefault="00874962" w:rsidP="00874962">
      <w:r>
        <w:t xml:space="preserve">But </w:t>
      </w:r>
      <w:r w:rsidRPr="00E32A54">
        <w:rPr>
          <w:rStyle w:val="StyleUnderline"/>
        </w:rPr>
        <w:t>there is one disturbing similarity between America today and Nazi Germany</w:t>
      </w:r>
      <w:r>
        <w:t xml:space="preserve"> that may warrant further consideration. It is only a potential similarity, one </w:t>
      </w:r>
      <w:r w:rsidRPr="00E32A54">
        <w:rPr>
          <w:rStyle w:val="StyleUnderline"/>
        </w:rPr>
        <w:t>involving a hypothetical but likely situation</w:t>
      </w:r>
      <w:r>
        <w:t>, a scenario presumably keeping more than a few historians and policy wonks up at night.</w:t>
      </w:r>
    </w:p>
    <w:p w:rsidR="00874962" w:rsidRDefault="00874962" w:rsidP="00874962">
      <w:r w:rsidRPr="00E32A54">
        <w:rPr>
          <w:rStyle w:val="StyleUnderline"/>
        </w:rPr>
        <w:t>The situation is this: What will happen to immigrants and minorities if there is another major terror attack on American soil?</w:t>
      </w:r>
    </w:p>
    <w:p w:rsidR="00874962" w:rsidRDefault="00874962" w:rsidP="00874962">
      <w:r>
        <w:t>I awoke the morning of September 11, 2001 to find my roommate, an Egyptian American from northeast Ohio, transfixed by the television. As a freshman at a Midwestern liberal arts college, I was surprised to find my roommate awake at such a (relatively) early hour, and in my sleepy stupor I asked what he was doing. He did not answer.</w:t>
      </w:r>
    </w:p>
    <w:p w:rsidR="00874962" w:rsidRDefault="00874962" w:rsidP="00874962">
      <w:r>
        <w:t>Minutes later, Flight 175 crashed into the South Tower, confirming my roommate’s and the nation’s worst fears. The first plane crash into the North Tower was not an accident. Not being one to admit vulnerability, he never gave voice to the thought growing in his mind. But he knew that, despite the fact that he was and is an evangelical Christian, he could be targeted by those seeking reprisal against Muslims. At some point in the morning or early afternoon, the hall director came into our room and asked my roommate not to leave campus without friends. The implication was that, if he must leave, these should be white friends.</w:t>
      </w:r>
    </w:p>
    <w:p w:rsidR="00874962" w:rsidRDefault="00874962" w:rsidP="00874962">
      <w:r>
        <w:t>The ensuing days passed slowly for us, and I imagine many Americans experienced it this way. Scattered hate crimes were reported around the country. A Texas white supremacist shot and killed a gas station owner from India, believing he was from the Middle East, another Indian immigrant was killed in Arizona, and Arab Americans were harassed and assaulted around the country. Though media coverage ebbed, hate crimes against Muslim Americans has since remained at several times their pre-September 11 levels. As far as I know, my former roommate has not been harassed or threatened in the intervening years, but I have no doubt that the details of September 11 are ingrained in his memory differently than they are in mine. I experienced September 11 as many Americans did. We were fearful, our pride was wounded, and we thirsted, longed for a righteous vengeance. My roommate’s eyes reflected a different fear: that he would be the target of that vengeance.</w:t>
      </w:r>
    </w:p>
    <w:p w:rsidR="00874962" w:rsidRDefault="00874962" w:rsidP="00874962">
      <w:r w:rsidRPr="00E32A54">
        <w:rPr>
          <w:rStyle w:val="StyleUnderline"/>
        </w:rPr>
        <w:t>Something has changed in America between September 11</w:t>
      </w:r>
      <w:r>
        <w:t xml:space="preserve">, 2001 </w:t>
      </w:r>
      <w:r w:rsidRPr="00E32A54">
        <w:rPr>
          <w:rStyle w:val="StyleUnderline"/>
        </w:rPr>
        <w:t>and today. On September 11, America could sustain a terrible strike against one of its national symbols</w:t>
      </w:r>
      <w:r>
        <w:t xml:space="preserve">, the Twin Towers, </w:t>
      </w:r>
      <w:r w:rsidRPr="00E32A54">
        <w:rPr>
          <w:rStyle w:val="StyleUnderline"/>
        </w:rPr>
        <w:t>and still maintain its identity as a multicultural, liberal democratic society</w:t>
      </w:r>
      <w:r>
        <w:t>. Samuel P. Huntington’s “clash of civilizations” thesis was bandied about, the notion that “democracy was the end of history” ridiculed by many scholars, but America was still open to the world and it still believed that it could remake that world in its own image by hard work, diplomacy, and sheer charm.</w:t>
      </w:r>
    </w:p>
    <w:p w:rsidR="00874962" w:rsidRDefault="00874962" w:rsidP="00874962">
      <w:r w:rsidRPr="00E32A54">
        <w:rPr>
          <w:rStyle w:val="StyleUnderline"/>
        </w:rPr>
        <w:t>As evidenced by the election of</w:t>
      </w:r>
      <w:r>
        <w:t xml:space="preserve"> Donald </w:t>
      </w:r>
      <w:r w:rsidRPr="00E32A54">
        <w:rPr>
          <w:rStyle w:val="StyleUnderline"/>
        </w:rPr>
        <w:t>Trump, a significant part of the American populace no longer believes this. There are “bad dudes” out there who would do us harm, “radical Islamic terrorists” who “hate us.”</w:t>
      </w:r>
      <w:r>
        <w:t xml:space="preserve"> While technically correct, by emphasizing this theme to the extent that he has, </w:t>
      </w:r>
      <w:r w:rsidRPr="00E32A54">
        <w:rPr>
          <w:rStyle w:val="StyleUnderline"/>
        </w:rPr>
        <w:t>Trump has taken what should be a minor concern and elevated it to a place where it actively contributes to the heightening of tensions</w:t>
      </w:r>
      <w:r>
        <w:t>.</w:t>
      </w:r>
    </w:p>
    <w:p w:rsidR="00874962" w:rsidRDefault="00874962" w:rsidP="00874962">
      <w:r>
        <w:t>According to some on the right, President Obama is a closet Muslim, and some in the Democratic Party are in collusion with the Muslim Brotherhood and other Muslim organizations that purportedly sponsor terror. A number of right-wing news websites, including Steve Bannon’s Breitbart News, sprung up to propagate these false theories because there was a market for them. Americans were ready to believe that there were many others out there in the world ready and waiting to hurt them.</w:t>
      </w:r>
    </w:p>
    <w:p w:rsidR="00874962" w:rsidRDefault="00874962" w:rsidP="00874962">
      <w:r w:rsidRPr="00E32A54">
        <w:rPr>
          <w:rStyle w:val="StyleUnderline"/>
        </w:rPr>
        <w:t>Similarly to the situation in 1930s Germany with the Communists, there are reasons to take precautions against terror in the U</w:t>
      </w:r>
      <w:r>
        <w:t xml:space="preserve">nited </w:t>
      </w:r>
      <w:r w:rsidRPr="00E32A54">
        <w:rPr>
          <w:rStyle w:val="StyleUnderline"/>
        </w:rPr>
        <w:t>S</w:t>
      </w:r>
      <w:r>
        <w:t xml:space="preserve">tates. President Trump is right to take national security very seriously — just as Adolf Hitler was right to take the threat of the German Communist Party seriously. </w:t>
      </w:r>
      <w:r w:rsidRPr="00E32A54">
        <w:rPr>
          <w:rStyle w:val="StyleUnderline"/>
        </w:rPr>
        <w:t>Terror does indeed pose a threat to American interests</w:t>
      </w:r>
      <w:r>
        <w:t>.</w:t>
      </w:r>
    </w:p>
    <w:p w:rsidR="00874962" w:rsidRDefault="00874962" w:rsidP="00874962">
      <w:r w:rsidRPr="00E32A54">
        <w:rPr>
          <w:rStyle w:val="StyleUnderline"/>
        </w:rPr>
        <w:t>But contrary to</w:t>
      </w:r>
      <w:r>
        <w:t xml:space="preserve"> President </w:t>
      </w:r>
      <w:r w:rsidRPr="00E32A54">
        <w:rPr>
          <w:rStyle w:val="StyleUnderline"/>
        </w:rPr>
        <w:t>Trump’s repeated statements,</w:t>
      </w:r>
      <w:r>
        <w:t xml:space="preserve"> we already vet those who enter the United States with extreme care. Fingerprints are taken, background checks are run, and careful screenings are performed. Frankly, it is difficult to think of what else “extreme vetting” might practically entail.</w:t>
      </w:r>
    </w:p>
    <w:p w:rsidR="00874962" w:rsidRDefault="00874962" w:rsidP="00874962">
      <w:r>
        <w:t xml:space="preserve">Furthermore, </w:t>
      </w:r>
      <w:r w:rsidRPr="00E32A54">
        <w:rPr>
          <w:rStyle w:val="StyleUnderline"/>
        </w:rPr>
        <w:t>the threat of terror for most Americans is almost nil</w:t>
      </w:r>
      <w:r>
        <w:t>. According to the Cato Institute, the average American has approximately a 1 in 3.61 million chance in being killed by a foreign-born terrorist, and Mexican migration — the special target of many of Trump’s rants — has actually gone in reverse. Since the Great Recession, more Mexicans have returned to Mexico than have immigrated to the United States. President Trump’s statements about Muslims and Mexican immigrants are simply not based on fact, and, to a certain degree, neither are Americans’ post-September 11 fears about the world.</w:t>
      </w:r>
    </w:p>
    <w:p w:rsidR="00874962" w:rsidRDefault="00874962" w:rsidP="00874962">
      <w:r w:rsidRPr="00B00A7C">
        <w:rPr>
          <w:rStyle w:val="StyleUnderline"/>
        </w:rPr>
        <w:lastRenderedPageBreak/>
        <w:t>Yet it is</w:t>
      </w:r>
      <w:r>
        <w:t xml:space="preserve"> precisely </w:t>
      </w:r>
      <w:r w:rsidRPr="00B00A7C">
        <w:rPr>
          <w:rStyle w:val="StyleUnderline"/>
        </w:rPr>
        <w:t xml:space="preserve">these concerns which brought Trump to power. It may be that, like 1930s Germany, </w:t>
      </w:r>
      <w:r w:rsidRPr="0014172C">
        <w:rPr>
          <w:rStyle w:val="StyleUnderline"/>
          <w:highlight w:val="yellow"/>
        </w:rPr>
        <w:t xml:space="preserve">America only requires </w:t>
      </w:r>
      <w:r w:rsidRPr="0014172C">
        <w:rPr>
          <w:rStyle w:val="Emphasis"/>
          <w:highlight w:val="yellow"/>
        </w:rPr>
        <w:t>its own Reichstag fire</w:t>
      </w:r>
      <w:r w:rsidRPr="0014172C">
        <w:rPr>
          <w:rStyle w:val="StyleUnderline"/>
          <w:highlight w:val="yellow"/>
        </w:rPr>
        <w:t xml:space="preserve"> for popular opinion to </w:t>
      </w:r>
      <w:r w:rsidRPr="0014172C">
        <w:rPr>
          <w:rStyle w:val="Emphasis"/>
          <w:highlight w:val="yellow"/>
        </w:rPr>
        <w:t>swing dramatically</w:t>
      </w:r>
      <w:r w:rsidRPr="0014172C">
        <w:rPr>
          <w:rStyle w:val="StyleUnderline"/>
          <w:highlight w:val="yellow"/>
        </w:rPr>
        <w:t xml:space="preserve"> behind Trump’s Muslim ban and deportation</w:t>
      </w:r>
      <w:r w:rsidRPr="00B00A7C">
        <w:rPr>
          <w:rStyle w:val="StyleUnderline"/>
        </w:rPr>
        <w:t xml:space="preserve"> of Central American immigrants</w:t>
      </w:r>
      <w:r>
        <w:t>.</w:t>
      </w:r>
    </w:p>
    <w:p w:rsidR="00874962" w:rsidRDefault="00874962" w:rsidP="00874962">
      <w:r>
        <w:t xml:space="preserve">Van der Lubbe was only one desperate and confused young man, and the Jews, who would soon bear the brunt of Nazi persecution, had nothing to do with the situation at all. But alternative facts won the day, and, after Hitler’s Reichstag Fire Decree, many Germans voiced greater feelings of safety. They felt that the Führer could be counted on to eliminate the enemy, to assuage their fears, to protect their interests. </w:t>
      </w:r>
      <w:r w:rsidRPr="00B00A7C">
        <w:rPr>
          <w:rStyle w:val="StyleUnderline"/>
        </w:rPr>
        <w:t xml:space="preserve">American </w:t>
      </w:r>
      <w:r w:rsidRPr="0014172C">
        <w:rPr>
          <w:rStyle w:val="StyleUnderline"/>
          <w:highlight w:val="yellow"/>
        </w:rPr>
        <w:t>left wing protests</w:t>
      </w:r>
      <w:r w:rsidRPr="00B00A7C">
        <w:rPr>
          <w:rStyle w:val="StyleUnderline"/>
        </w:rPr>
        <w:t xml:space="preserve"> and fury over Trump’s “illegal” and “bigoted” ban, as powerful as they are at present, </w:t>
      </w:r>
      <w:r w:rsidRPr="0014172C">
        <w:rPr>
          <w:rStyle w:val="StyleUnderline"/>
          <w:highlight w:val="yellow"/>
        </w:rPr>
        <w:t>might fade</w:t>
      </w:r>
      <w:r w:rsidRPr="0014172C">
        <w:rPr>
          <w:rStyle w:val="StyleUnderline"/>
        </w:rPr>
        <w:t xml:space="preserve"> after</w:t>
      </w:r>
      <w:r w:rsidRPr="00B00A7C">
        <w:rPr>
          <w:rStyle w:val="StyleUnderline"/>
        </w:rPr>
        <w:t xml:space="preserve"> an American Reichstag fire event, an event which triggered greater fears of Muslim or central American immigrants. Left wing voices might disappear </w:t>
      </w:r>
      <w:r w:rsidRPr="0014172C">
        <w:rPr>
          <w:rStyle w:val="StyleUnderline"/>
          <w:highlight w:val="yellow"/>
        </w:rPr>
        <w:t>as xenophobia</w:t>
      </w:r>
      <w:r w:rsidRPr="00B00A7C">
        <w:rPr>
          <w:rStyle w:val="StyleUnderline"/>
        </w:rPr>
        <w:t xml:space="preserve"> on the right </w:t>
      </w:r>
      <w:r w:rsidRPr="0014172C">
        <w:rPr>
          <w:rStyle w:val="StyleUnderline"/>
          <w:highlight w:val="yellow"/>
        </w:rPr>
        <w:t>grows</w:t>
      </w:r>
      <w:r>
        <w:t>.</w:t>
      </w:r>
    </w:p>
    <w:p w:rsidR="00874962" w:rsidRPr="0014172C" w:rsidRDefault="00874962" w:rsidP="00874962">
      <w:pPr>
        <w:rPr>
          <w:rStyle w:val="Emphasis"/>
        </w:rPr>
      </w:pPr>
      <w:r w:rsidRPr="0014172C">
        <w:rPr>
          <w:rStyle w:val="Emphasis"/>
        </w:rPr>
        <w:t>What might an</w:t>
      </w:r>
      <w:r w:rsidRPr="0014172C">
        <w:rPr>
          <w:rStyle w:val="StyleUnderline"/>
        </w:rPr>
        <w:t xml:space="preserve"> American Reichstag Fire </w:t>
      </w:r>
      <w:r w:rsidRPr="0014172C">
        <w:rPr>
          <w:rStyle w:val="Emphasis"/>
        </w:rPr>
        <w:t>event look like?</w:t>
      </w:r>
    </w:p>
    <w:p w:rsidR="00874962" w:rsidRDefault="00874962" w:rsidP="00874962">
      <w:r w:rsidRPr="0014172C">
        <w:rPr>
          <w:rStyle w:val="StyleUnderline"/>
        </w:rPr>
        <w:t xml:space="preserve">Perhaps </w:t>
      </w:r>
      <w:r w:rsidRPr="0014172C">
        <w:rPr>
          <w:rStyle w:val="StyleUnderline"/>
          <w:highlight w:val="yellow"/>
        </w:rPr>
        <w:t>a large-scale terror attack</w:t>
      </w:r>
      <w:r w:rsidRPr="0014172C">
        <w:rPr>
          <w:rStyle w:val="StyleUnderline"/>
        </w:rPr>
        <w:t xml:space="preserve"> perpetrated</w:t>
      </w:r>
      <w:r w:rsidRPr="00B00A7C">
        <w:rPr>
          <w:rStyle w:val="StyleUnderline"/>
        </w:rPr>
        <w:t xml:space="preserve"> by a purported adherent of Islam. </w:t>
      </w:r>
      <w:r w:rsidRPr="0014172C">
        <w:rPr>
          <w:rStyle w:val="StyleUnderline"/>
          <w:highlight w:val="yellow"/>
        </w:rPr>
        <w:t>If</w:t>
      </w:r>
      <w:r w:rsidRPr="00B00A7C">
        <w:rPr>
          <w:rStyle w:val="StyleUnderline"/>
        </w:rPr>
        <w:t xml:space="preserve"> such </w:t>
      </w:r>
      <w:r w:rsidRPr="0014172C">
        <w:rPr>
          <w:rStyle w:val="StyleUnderline"/>
          <w:highlight w:val="yellow"/>
        </w:rPr>
        <w:t>an attack</w:t>
      </w:r>
      <w:r>
        <w:t xml:space="preserve">, another attack </w:t>
      </w:r>
      <w:r w:rsidRPr="00B00A7C">
        <w:rPr>
          <w:rStyle w:val="StyleUnderline"/>
        </w:rPr>
        <w:t>on an American national symbol</w:t>
      </w:r>
      <w:r>
        <w:t xml:space="preserve">, </w:t>
      </w:r>
      <w:r w:rsidRPr="0014172C">
        <w:rPr>
          <w:rStyle w:val="StyleUnderline"/>
          <w:highlight w:val="yellow"/>
        </w:rPr>
        <w:t>took place</w:t>
      </w:r>
      <w:r w:rsidRPr="00B00A7C">
        <w:rPr>
          <w:rStyle w:val="StyleUnderline"/>
        </w:rPr>
        <w:t xml:space="preserve"> on American soil today, </w:t>
      </w:r>
      <w:r w:rsidRPr="0014172C">
        <w:rPr>
          <w:rStyle w:val="StyleUnderline"/>
          <w:highlight w:val="yellow"/>
        </w:rPr>
        <w:t>Americans</w:t>
      </w:r>
      <w:r w:rsidRPr="00B00A7C">
        <w:rPr>
          <w:rStyle w:val="StyleUnderline"/>
        </w:rPr>
        <w:t xml:space="preserve"> who have been </w:t>
      </w:r>
      <w:r w:rsidRPr="0014172C">
        <w:rPr>
          <w:rStyle w:val="StyleUnderline"/>
          <w:highlight w:val="yellow"/>
        </w:rPr>
        <w:t>sympathetic to</w:t>
      </w:r>
      <w:r w:rsidRPr="00B00A7C">
        <w:rPr>
          <w:rStyle w:val="StyleUnderline"/>
        </w:rPr>
        <w:t xml:space="preserve"> the plight of </w:t>
      </w:r>
      <w:r w:rsidRPr="0014172C">
        <w:rPr>
          <w:rStyle w:val="StyleUnderline"/>
          <w:highlight w:val="yellow"/>
        </w:rPr>
        <w:t>Muslims or</w:t>
      </w:r>
      <w:r w:rsidRPr="00B00A7C">
        <w:rPr>
          <w:rStyle w:val="StyleUnderline"/>
        </w:rPr>
        <w:t xml:space="preserve"> Middle Eastern </w:t>
      </w:r>
      <w:r w:rsidRPr="0014172C">
        <w:rPr>
          <w:rStyle w:val="StyleUnderline"/>
          <w:highlight w:val="yellow"/>
        </w:rPr>
        <w:t>refugees might rapidly swing toward Trump’s</w:t>
      </w:r>
      <w:r w:rsidRPr="00B00A7C">
        <w:rPr>
          <w:rStyle w:val="StyleUnderline"/>
        </w:rPr>
        <w:t xml:space="preserve"> point of </w:t>
      </w:r>
      <w:r w:rsidRPr="0014172C">
        <w:rPr>
          <w:rStyle w:val="StyleUnderline"/>
          <w:highlight w:val="yellow"/>
        </w:rPr>
        <w:t>view</w:t>
      </w:r>
      <w:r w:rsidRPr="00B00A7C">
        <w:rPr>
          <w:rStyle w:val="StyleUnderline"/>
        </w:rPr>
        <w:t>. It happened quickly after the Reichstag fire in</w:t>
      </w:r>
      <w:r>
        <w:t xml:space="preserve"> 1930s </w:t>
      </w:r>
      <w:r w:rsidRPr="00B00A7C">
        <w:rPr>
          <w:rStyle w:val="StyleUnderline"/>
        </w:rPr>
        <w:t>Germany, and it happened to some degree after September 11</w:t>
      </w:r>
      <w:r>
        <w:t xml:space="preserve"> in this country. </w:t>
      </w:r>
      <w:r w:rsidRPr="0014172C">
        <w:rPr>
          <w:rStyle w:val="StyleUnderline"/>
          <w:highlight w:val="yellow"/>
        </w:rPr>
        <w:t>We can count on</w:t>
      </w:r>
      <w:r w:rsidRPr="00B00A7C">
        <w:rPr>
          <w:rStyle w:val="StyleUnderline"/>
        </w:rPr>
        <w:t xml:space="preserve"> the same today in the event of a major terror attack, and we can also count on </w:t>
      </w:r>
      <w:r w:rsidRPr="0014172C">
        <w:rPr>
          <w:rStyle w:val="StyleUnderline"/>
          <w:highlight w:val="yellow"/>
        </w:rPr>
        <w:t>a</w:t>
      </w:r>
      <w:r w:rsidRPr="00B00A7C">
        <w:rPr>
          <w:rStyle w:val="StyleUnderline"/>
        </w:rPr>
        <w:t xml:space="preserve"> </w:t>
      </w:r>
      <w:r w:rsidRPr="005810DE">
        <w:rPr>
          <w:rStyle w:val="Emphasis"/>
        </w:rPr>
        <w:t xml:space="preserve">subsequent </w:t>
      </w:r>
      <w:r w:rsidRPr="005810DE">
        <w:rPr>
          <w:rStyle w:val="Emphasis"/>
          <w:highlight w:val="yellow"/>
        </w:rPr>
        <w:t>surge in hate crimes</w:t>
      </w:r>
      <w:r w:rsidRPr="005810DE">
        <w:rPr>
          <w:rStyle w:val="Emphasis"/>
        </w:rPr>
        <w:t xml:space="preserve"> against immigrants</w:t>
      </w:r>
      <w:r>
        <w:t>.</w:t>
      </w:r>
    </w:p>
    <w:p w:rsidR="00874962" w:rsidRDefault="00874962" w:rsidP="00874962">
      <w:r>
        <w:t xml:space="preserve">It’s important to note that our government is based on the rule of law and the separation of powers. These are not negligible barriers against anti-liberal turns in society. Nonetheless, </w:t>
      </w:r>
      <w:r w:rsidRPr="00B00A7C">
        <w:rPr>
          <w:rStyle w:val="StyleUnderline"/>
        </w:rPr>
        <w:t>we can</w:t>
      </w:r>
      <w:r>
        <w:t xml:space="preserve"> also </w:t>
      </w:r>
      <w:r w:rsidRPr="00B00A7C">
        <w:rPr>
          <w:rStyle w:val="StyleUnderline"/>
        </w:rPr>
        <w:t xml:space="preserve">count on Trump’s support in Congress rising overnight after such a terror attack, which means </w:t>
      </w:r>
      <w:r w:rsidRPr="0014172C">
        <w:rPr>
          <w:rStyle w:val="StyleUnderline"/>
          <w:highlight w:val="yellow"/>
        </w:rPr>
        <w:t>the congressional barrier to a</w:t>
      </w:r>
      <w:r w:rsidRPr="00B00A7C">
        <w:rPr>
          <w:rStyle w:val="StyleUnderline"/>
        </w:rPr>
        <w:t xml:space="preserve"> prospective presidential </w:t>
      </w:r>
      <w:r w:rsidRPr="0014172C">
        <w:rPr>
          <w:rStyle w:val="StyleUnderline"/>
          <w:highlight w:val="yellow"/>
        </w:rPr>
        <w:t>power-grab</w:t>
      </w:r>
      <w:r>
        <w:t xml:space="preserve"> (of whatever sort) </w:t>
      </w:r>
      <w:r w:rsidRPr="0014172C">
        <w:rPr>
          <w:rStyle w:val="StyleUnderline"/>
          <w:highlight w:val="yellow"/>
        </w:rPr>
        <w:t>could</w:t>
      </w:r>
      <w:r w:rsidRPr="00B00A7C">
        <w:rPr>
          <w:rStyle w:val="StyleUnderline"/>
        </w:rPr>
        <w:t xml:space="preserve"> quickly </w:t>
      </w:r>
      <w:r w:rsidRPr="005810DE">
        <w:rPr>
          <w:rStyle w:val="Emphasis"/>
          <w:highlight w:val="yellow"/>
        </w:rPr>
        <w:t>evaporate</w:t>
      </w:r>
      <w:r w:rsidRPr="00B00A7C">
        <w:rPr>
          <w:rStyle w:val="StyleUnderline"/>
        </w:rPr>
        <w:t>. That would leave only a judicial barrier, and, with Trump appointing more than one hundred federal and Supreme Court justices, one can only wonder how strong that barrier will be</w:t>
      </w:r>
      <w:r>
        <w:t>.</w:t>
      </w:r>
    </w:p>
    <w:p w:rsidR="00874962" w:rsidRDefault="00874962" w:rsidP="00874962">
      <w:r>
        <w:t>Certain questions present themselves in response to this situation: Will the old American ethos dissolve after a prospective terror attack? How can we prepare for a potential attack to ensure that minorities like my former roommate are treated fairly and, at bare minimum, according to the law? What sort of public rhetoric is needed right now?</w:t>
      </w:r>
    </w:p>
    <w:p w:rsidR="00874962" w:rsidRDefault="00874962" w:rsidP="00874962">
      <w:r>
        <w:t>To answer these questions, we first need to understand the current American ethos and why it’s being questioned. To do this, one only has to listen to Donald Trump himself. Trump has said that China is “raping our country,” Mexicans are “rapists” and “criminals,” Central American immigrants are pillaging our land, NATO members shirk their duties and avoid paying “their fair share.” Liberals intent on protecting the illegal immigrants overrunning Medicare and our other social systems are fools at best, traitors at worst.</w:t>
      </w:r>
    </w:p>
    <w:p w:rsidR="00874962" w:rsidRDefault="00874962" w:rsidP="00874962">
      <w:r>
        <w:t>Trump wants to change this situation. As he has said time and again, he wants to put “America first.” Trump has vacillated on nearly every major political position — abortion, same sex marriage, free trade, health care — except this one. This is why he rejected the Trans-Pacific Partnership and wants to either discontinue or renegotiate NAFTA. It’s why he continues to speak of somehow making Mexico pay for the wall. The difference between this brand of nationalism and the “city on a hill” versions of previous administrations is that Trump has pitted his constituency against everyone else in the world rather than encouraging Americans to lead by example. As theologian Stanley Hauerwas has recently written, his religion is America.</w:t>
      </w:r>
    </w:p>
    <w:p w:rsidR="00874962" w:rsidRDefault="00874962" w:rsidP="00874962">
      <w:r>
        <w:t>This is, at root, why the America ethos is being questioned. The claim to American Exceptionalism itself is today the only barebones metanarrative that nearly every American can get behind. Despite rhetoric to the contrary, American commitment to multiculturalism is not a recent fad; America, at every point in its existence, has been one of the most diverse places on the planet. Yet this melting-pot pluralism, this immigrant-heavy origin story, does not lend itself easily to a neat and tidy narrative of social cohesion. A century and a half after the ships first landed from Britain, Crevecoeur asked: “What is the American, this new man?” We’re all different — and perhaps that’s our only point of commonality.</w:t>
      </w:r>
    </w:p>
    <w:p w:rsidR="00874962" w:rsidRDefault="00874962" w:rsidP="00874962">
      <w:r>
        <w:t>The reality is that we are a society whose members do not know each other at all. It was twenty years ago that sociologist Robert Putnam found that 25% of Americans have no one in whom they can confide about important matters. Might the percentage not be much higher today? Further, how can people who have no connection to one another — no common habits, shared beliefs, or points of contact — be a community together?</w:t>
      </w:r>
    </w:p>
    <w:p w:rsidR="00874962" w:rsidRDefault="00874962" w:rsidP="00874962">
      <w:r>
        <w:t>In historian Benedict Anderson’s parlance, nations are “imagined communities,” and national communities must be bound together by something, some shared story or common enemy. The fragmentation of the American “imagined community” has gone beyond an ever-proliferating collection of minority identities, totally disconnected from one another but shepherded together under the aegis of the Democratic Party. Today that social fragmentation has reached its natural end, the call to come together under the only common banner our imagined community has left to “make America great again.”</w:t>
      </w:r>
    </w:p>
    <w:p w:rsidR="00874962" w:rsidRDefault="00874962" w:rsidP="00874962">
      <w:r>
        <w:t xml:space="preserve">The only problem is that any imagined community, including the nation state, is defined not only by those who belong, but by those who do not. There are those who are allowed inside the gates of the nation state, and then there are those — some who have never known </w:t>
      </w:r>
      <w:r>
        <w:lastRenderedPageBreak/>
        <w:t xml:space="preserve">another home than America — who are shut outside where there is weeping and gnashing of teeth. </w:t>
      </w:r>
      <w:r w:rsidRPr="0014172C">
        <w:rPr>
          <w:rStyle w:val="StyleUnderline"/>
        </w:rPr>
        <w:t>Trump’s populism</w:t>
      </w:r>
      <w:r>
        <w:t>, like all populisms, takes this approach, styling itself as representing the people, yet needing to portray other people — the wrong people, the infiltrators — in a negative light to do so.</w:t>
      </w:r>
    </w:p>
    <w:p w:rsidR="00874962" w:rsidRDefault="00874962" w:rsidP="00874962">
      <w:r>
        <w:t xml:space="preserve">All of this </w:t>
      </w:r>
      <w:r w:rsidRPr="0014172C">
        <w:rPr>
          <w:rStyle w:val="StyleUnderline"/>
        </w:rPr>
        <w:t>is notably similar to what happened in Germany after the Reichstag fire</w:t>
      </w:r>
      <w:r>
        <w:t>.</w:t>
      </w:r>
    </w:p>
    <w:p w:rsidR="00874962" w:rsidRDefault="00874962" w:rsidP="00874962">
      <w:r>
        <w:t>Germany had been embarrassed after World War 1. Reparations were owed to France, the terms of the Treaty of Versailles were a national disgrace, and the terror of runaway inflation had left the German people looking for someone to blame. They hated the French, hated and feared the Soviets, and hated the poorer nations to their east. The myth of the “stab in the back” arose, a theory that Jews and Communists among German civilians had been the actual cause of Germany’s loss in World War 1, not what Germans had done on the battlefield.</w:t>
      </w:r>
    </w:p>
    <w:p w:rsidR="00874962" w:rsidRDefault="00874962" w:rsidP="00874962">
      <w:r>
        <w:t xml:space="preserve">Hitler promised, amid a tidal wave of propaganda, to bring Germany back to prominence, to make the German people wealthy again and give them the “living space” they needed to live well. The promised third Reich was to be a thousand year Reich, a millennial kingdom. In such an environment, </w:t>
      </w:r>
      <w:r w:rsidRPr="00B00A7C">
        <w:rPr>
          <w:rStyle w:val="StyleUnderline"/>
        </w:rPr>
        <w:t>a single destructive act by an impulsive and unstable young man changed the course of the German nation</w:t>
      </w:r>
      <w:r>
        <w:t>.</w:t>
      </w:r>
    </w:p>
    <w:p w:rsidR="00874962" w:rsidRDefault="00874962" w:rsidP="00874962">
      <w:r w:rsidRPr="00B00A7C">
        <w:rPr>
          <w:rStyle w:val="StyleUnderline"/>
        </w:rPr>
        <w:t xml:space="preserve">America may be similarly positioned today. </w:t>
      </w:r>
      <w:r w:rsidRPr="0014172C">
        <w:rPr>
          <w:rStyle w:val="StyleUnderline"/>
          <w:highlight w:val="yellow"/>
        </w:rPr>
        <w:t xml:space="preserve">A destructive attack by </w:t>
      </w:r>
      <w:r w:rsidRPr="005810DE">
        <w:rPr>
          <w:rStyle w:val="Emphasis"/>
          <w:highlight w:val="yellow"/>
        </w:rPr>
        <w:t>one person</w:t>
      </w:r>
      <w:r w:rsidRPr="00B00A7C">
        <w:rPr>
          <w:rStyle w:val="StyleUnderline"/>
        </w:rPr>
        <w:t xml:space="preserve">, </w:t>
      </w:r>
      <w:r w:rsidRPr="005810DE">
        <w:rPr>
          <w:rStyle w:val="Emphasis"/>
          <w:highlight w:val="yellow"/>
        </w:rPr>
        <w:t>against the right target</w:t>
      </w:r>
      <w:r w:rsidRPr="00B00A7C">
        <w:rPr>
          <w:rStyle w:val="StyleUnderline"/>
        </w:rPr>
        <w:t xml:space="preserve">, in an age of </w:t>
      </w:r>
      <w:r w:rsidRPr="005810DE">
        <w:rPr>
          <w:rStyle w:val="Emphasis"/>
        </w:rPr>
        <w:t>panic-amplifying technologies and networks</w:t>
      </w:r>
      <w:r w:rsidRPr="00B00A7C">
        <w:rPr>
          <w:rStyle w:val="StyleUnderline"/>
        </w:rPr>
        <w:t xml:space="preserve">, </w:t>
      </w:r>
      <w:r w:rsidRPr="0014172C">
        <w:rPr>
          <w:rStyle w:val="StyleUnderline"/>
          <w:highlight w:val="yellow"/>
        </w:rPr>
        <w:t xml:space="preserve">could become </w:t>
      </w:r>
      <w:r w:rsidRPr="005810DE">
        <w:rPr>
          <w:rStyle w:val="Emphasis"/>
          <w:highlight w:val="yellow"/>
        </w:rPr>
        <w:t>an American Reichstag fire</w:t>
      </w:r>
      <w:r w:rsidRPr="00B00A7C">
        <w:rPr>
          <w:rStyle w:val="StyleUnderline"/>
        </w:rPr>
        <w:t xml:space="preserve">. The current ethos could potentially dissolve, and </w:t>
      </w:r>
      <w:r w:rsidRPr="0014172C">
        <w:rPr>
          <w:rStyle w:val="StyleUnderline"/>
          <w:highlight w:val="yellow"/>
        </w:rPr>
        <w:t>minorities could be suppressed</w:t>
      </w:r>
      <w:r w:rsidRPr="00B00A7C">
        <w:rPr>
          <w:rStyle w:val="StyleUnderline"/>
        </w:rPr>
        <w:t>. It may seem unlikely to some, but history teaches us that it’s possible</w:t>
      </w:r>
      <w:r>
        <w:t>.</w:t>
      </w:r>
    </w:p>
    <w:p w:rsidR="00874962" w:rsidRDefault="00874962" w:rsidP="00874962"/>
    <w:p w:rsidR="00874962" w:rsidRDefault="00874962" w:rsidP="00874962">
      <w:pPr>
        <w:pStyle w:val="Heading3"/>
      </w:pPr>
      <w:r>
        <w:lastRenderedPageBreak/>
        <w:t>Link — UAE</w:t>
      </w:r>
    </w:p>
    <w:p w:rsidR="00874962" w:rsidRDefault="00874962" w:rsidP="00874962">
      <w:pPr>
        <w:pStyle w:val="Heading4"/>
      </w:pPr>
      <w:r>
        <w:t xml:space="preserve">Cutting off the UAE </w:t>
      </w:r>
      <w:r w:rsidRPr="007531C2">
        <w:t xml:space="preserve">decimates U.S. </w:t>
      </w:r>
      <w:r w:rsidRPr="007531C2">
        <w:rPr>
          <w:u w:val="single"/>
        </w:rPr>
        <w:t>counter-terrorism</w:t>
      </w:r>
      <w:r>
        <w:t xml:space="preserve"> operations — </w:t>
      </w:r>
      <w:r w:rsidRPr="007531C2">
        <w:rPr>
          <w:u w:val="single"/>
        </w:rPr>
        <w:t>arms sales</w:t>
      </w:r>
      <w:r w:rsidRPr="00C3670E">
        <w:t xml:space="preserve"> </w:t>
      </w:r>
      <w:r>
        <w:t xml:space="preserve">are critical to defeat </w:t>
      </w:r>
      <w:r w:rsidRPr="00C3670E">
        <w:rPr>
          <w:u w:val="single"/>
        </w:rPr>
        <w:t>ISIS</w:t>
      </w:r>
      <w:r>
        <w:t xml:space="preserve"> and </w:t>
      </w:r>
      <w:r w:rsidRPr="00C3670E">
        <w:rPr>
          <w:u w:val="single"/>
        </w:rPr>
        <w:t>AQ</w:t>
      </w:r>
      <w:r>
        <w:t xml:space="preserve">. </w:t>
      </w:r>
    </w:p>
    <w:p w:rsidR="00874962" w:rsidRDefault="00874962" w:rsidP="00874962">
      <w:r w:rsidRPr="007205E3">
        <w:rPr>
          <w:rStyle w:val="Style13ptBold"/>
        </w:rPr>
        <w:t>State 19</w:t>
      </w:r>
      <w:r>
        <w:t xml:space="preserve"> — U.S. Department of State Bureau of Political-Military Affairs, 2019 (“</w:t>
      </w:r>
      <w:r w:rsidRPr="007205E3">
        <w:t>U.S. Security Cooperation With the United Arab Emirates</w:t>
      </w:r>
      <w:r>
        <w:t>,” Press Release, May 21</w:t>
      </w:r>
      <w:r w:rsidRPr="007205E3">
        <w:rPr>
          <w:vertAlign w:val="superscript"/>
        </w:rPr>
        <w:t>st</w:t>
      </w:r>
      <w:r>
        <w:t xml:space="preserve">, Available Online at </w:t>
      </w:r>
      <w:hyperlink r:id="rId160" w:history="1">
        <w:r w:rsidRPr="00353BE5">
          <w:rPr>
            <w:rStyle w:val="Hyperlink"/>
          </w:rPr>
          <w:t>https://www.state.gov/u-s-security-cooperation-with-the-united-arab-emirates/</w:t>
        </w:r>
      </w:hyperlink>
      <w:r>
        <w:t>, Accessed 07-13-2019)</w:t>
      </w:r>
    </w:p>
    <w:p w:rsidR="00874962" w:rsidRDefault="00874962" w:rsidP="00874962">
      <w:r w:rsidRPr="0003438E">
        <w:rPr>
          <w:rStyle w:val="StyleUnderline"/>
        </w:rPr>
        <w:t>The U</w:t>
      </w:r>
      <w:r>
        <w:t xml:space="preserve">nited </w:t>
      </w:r>
      <w:r w:rsidRPr="007205E3">
        <w:rPr>
          <w:rStyle w:val="StyleUnderline"/>
        </w:rPr>
        <w:t>A</w:t>
      </w:r>
      <w:r>
        <w:t xml:space="preserve">rab </w:t>
      </w:r>
      <w:r w:rsidRPr="007205E3">
        <w:rPr>
          <w:rStyle w:val="StyleUnderline"/>
        </w:rPr>
        <w:t>E</w:t>
      </w:r>
      <w:r>
        <w:t xml:space="preserve">mirates </w:t>
      </w:r>
      <w:r w:rsidRPr="007205E3">
        <w:rPr>
          <w:rStyle w:val="StyleUnderline"/>
        </w:rPr>
        <w:t>is a vital U.S. partner, coordinating closely with the U</w:t>
      </w:r>
      <w:r>
        <w:t xml:space="preserve">nited </w:t>
      </w:r>
      <w:r w:rsidRPr="007205E3">
        <w:rPr>
          <w:rStyle w:val="StyleUnderline"/>
        </w:rPr>
        <w:t>S</w:t>
      </w:r>
      <w:r>
        <w:t xml:space="preserve">tates </w:t>
      </w:r>
      <w:r w:rsidRPr="007205E3">
        <w:rPr>
          <w:rStyle w:val="StyleUnderline"/>
        </w:rPr>
        <w:t xml:space="preserve">on a variety of regional security issues. </w:t>
      </w:r>
      <w:r w:rsidRPr="0003438E">
        <w:rPr>
          <w:rStyle w:val="StyleUnderline"/>
          <w:highlight w:val="yellow"/>
        </w:rPr>
        <w:t>The UAE is</w:t>
      </w:r>
      <w:r w:rsidRPr="007205E3">
        <w:rPr>
          <w:rStyle w:val="StyleUnderline"/>
        </w:rPr>
        <w:t xml:space="preserve"> an </w:t>
      </w:r>
      <w:r w:rsidRPr="0003438E">
        <w:rPr>
          <w:rStyle w:val="Emphasis"/>
          <w:highlight w:val="yellow"/>
        </w:rPr>
        <w:t>indispensable</w:t>
      </w:r>
      <w:r w:rsidRPr="007205E3">
        <w:rPr>
          <w:rStyle w:val="StyleUnderline"/>
        </w:rPr>
        <w:t xml:space="preserve"> participant </w:t>
      </w:r>
      <w:r w:rsidRPr="0003438E">
        <w:rPr>
          <w:rStyle w:val="StyleUnderline"/>
          <w:highlight w:val="yellow"/>
        </w:rPr>
        <w:t>in c</w:t>
      </w:r>
      <w:r w:rsidRPr="007205E3">
        <w:rPr>
          <w:rStyle w:val="StyleUnderline"/>
        </w:rPr>
        <w:t>ounter</w:t>
      </w:r>
      <w:r w:rsidRPr="0003438E">
        <w:rPr>
          <w:rStyle w:val="StyleUnderline"/>
          <w:highlight w:val="yellow"/>
        </w:rPr>
        <w:t>t</w:t>
      </w:r>
      <w:r w:rsidRPr="007205E3">
        <w:rPr>
          <w:rStyle w:val="StyleUnderline"/>
        </w:rPr>
        <w:t xml:space="preserve">errorism efforts in the region. </w:t>
      </w:r>
      <w:r w:rsidRPr="0003438E">
        <w:rPr>
          <w:rStyle w:val="StyleUnderline"/>
          <w:highlight w:val="yellow"/>
        </w:rPr>
        <w:t>Its contributions</w:t>
      </w:r>
      <w:r w:rsidRPr="007205E3">
        <w:rPr>
          <w:rStyle w:val="StyleUnderline"/>
        </w:rPr>
        <w:t xml:space="preserve"> to regional security in the Middle East </w:t>
      </w:r>
      <w:r w:rsidRPr="0003438E">
        <w:rPr>
          <w:rStyle w:val="StyleUnderline"/>
          <w:highlight w:val="yellow"/>
        </w:rPr>
        <w:t xml:space="preserve">are </w:t>
      </w:r>
      <w:r w:rsidRPr="0003438E">
        <w:rPr>
          <w:rStyle w:val="Emphasis"/>
          <w:highlight w:val="yellow"/>
        </w:rPr>
        <w:t>significant</w:t>
      </w:r>
      <w:r w:rsidRPr="0003438E">
        <w:rPr>
          <w:rStyle w:val="StyleUnderline"/>
          <w:highlight w:val="yellow"/>
        </w:rPr>
        <w:t xml:space="preserve"> and </w:t>
      </w:r>
      <w:r w:rsidRPr="0003438E">
        <w:rPr>
          <w:rStyle w:val="Emphasis"/>
          <w:highlight w:val="yellow"/>
        </w:rPr>
        <w:t>growing</w:t>
      </w:r>
      <w:r>
        <w:t xml:space="preserve">. As a follow up to the President’s May 2017 summit in Riyadh, </w:t>
      </w:r>
      <w:r w:rsidRPr="007205E3">
        <w:rPr>
          <w:rStyle w:val="StyleUnderline"/>
        </w:rPr>
        <w:t>the U</w:t>
      </w:r>
      <w:r>
        <w:t xml:space="preserve">nited </w:t>
      </w:r>
      <w:r w:rsidRPr="007205E3">
        <w:rPr>
          <w:rStyle w:val="StyleUnderline"/>
        </w:rPr>
        <w:t>S</w:t>
      </w:r>
      <w:r>
        <w:t xml:space="preserve">tates </w:t>
      </w:r>
      <w:r w:rsidRPr="007205E3">
        <w:rPr>
          <w:rStyle w:val="StyleUnderline"/>
        </w:rPr>
        <w:t>continues to work with the UAE</w:t>
      </w:r>
      <w:r>
        <w:t xml:space="preserve"> and other partners in the region </w:t>
      </w:r>
      <w:r w:rsidRPr="007205E3">
        <w:rPr>
          <w:rStyle w:val="StyleUnderline"/>
        </w:rPr>
        <w:t xml:space="preserve">to increase cooperation on maritime security, military preparedness, cybersecurity, and counterterrorism. </w:t>
      </w:r>
      <w:r w:rsidRPr="0003438E">
        <w:rPr>
          <w:rStyle w:val="StyleUnderline"/>
          <w:highlight w:val="yellow"/>
        </w:rPr>
        <w:t>The U</w:t>
      </w:r>
      <w:r>
        <w:t xml:space="preserve">nited </w:t>
      </w:r>
      <w:r w:rsidRPr="0003438E">
        <w:rPr>
          <w:rStyle w:val="StyleUnderline"/>
          <w:highlight w:val="yellow"/>
        </w:rPr>
        <w:t>S</w:t>
      </w:r>
      <w:r>
        <w:t xml:space="preserve">tates </w:t>
      </w:r>
      <w:r w:rsidRPr="0003438E">
        <w:rPr>
          <w:rStyle w:val="StyleUnderline"/>
          <w:highlight w:val="yellow"/>
        </w:rPr>
        <w:t>remains steadfast</w:t>
      </w:r>
      <w:r w:rsidRPr="007205E3">
        <w:rPr>
          <w:rStyle w:val="StyleUnderline"/>
        </w:rPr>
        <w:t xml:space="preserve"> in its commitment to improve partner security — standing together </w:t>
      </w:r>
      <w:r w:rsidRPr="0003438E">
        <w:rPr>
          <w:rStyle w:val="StyleUnderline"/>
          <w:highlight w:val="yellow"/>
        </w:rPr>
        <w:t>to defeat threats posed by</w:t>
      </w:r>
      <w:r>
        <w:t xml:space="preserve"> the Islamic State of Iraq and Syria (</w:t>
      </w:r>
      <w:r w:rsidRPr="0003438E">
        <w:rPr>
          <w:rStyle w:val="StyleUnderline"/>
          <w:highlight w:val="yellow"/>
        </w:rPr>
        <w:t>ISIS</w:t>
      </w:r>
      <w:r>
        <w:t xml:space="preserve">) </w:t>
      </w:r>
      <w:r w:rsidRPr="0003438E">
        <w:rPr>
          <w:rStyle w:val="StyleUnderline"/>
          <w:highlight w:val="yellow"/>
        </w:rPr>
        <w:t>and Al-Qaida</w:t>
      </w:r>
      <w:r>
        <w:t xml:space="preserve"> (AQ) — </w:t>
      </w:r>
      <w:r w:rsidRPr="007205E3">
        <w:rPr>
          <w:rStyle w:val="StyleUnderline"/>
        </w:rPr>
        <w:t>as well as securing other shared interests</w:t>
      </w:r>
      <w:r>
        <w:t xml:space="preserve"> in the region.</w:t>
      </w:r>
    </w:p>
    <w:p w:rsidR="00874962" w:rsidRDefault="00874962" w:rsidP="00874962">
      <w:r w:rsidRPr="0003438E">
        <w:rPr>
          <w:rStyle w:val="StyleUnderline"/>
          <w:highlight w:val="yellow"/>
        </w:rPr>
        <w:t>Through</w:t>
      </w:r>
      <w:r w:rsidRPr="007205E3">
        <w:rPr>
          <w:rStyle w:val="StyleUnderline"/>
        </w:rPr>
        <w:t xml:space="preserve"> many</w:t>
      </w:r>
      <w:r>
        <w:t xml:space="preserve"> Foreign Military Sales (</w:t>
      </w:r>
      <w:r w:rsidRPr="0003438E">
        <w:rPr>
          <w:rStyle w:val="StyleUnderline"/>
          <w:highlight w:val="yellow"/>
        </w:rPr>
        <w:t>FMS</w:t>
      </w:r>
      <w:r>
        <w:t xml:space="preserve">) </w:t>
      </w:r>
      <w:r w:rsidRPr="0003438E">
        <w:rPr>
          <w:rStyle w:val="StyleUnderline"/>
          <w:highlight w:val="yellow"/>
        </w:rPr>
        <w:t>and d</w:t>
      </w:r>
      <w:r>
        <w:t xml:space="preserve">irect </w:t>
      </w:r>
      <w:r w:rsidRPr="0003438E">
        <w:rPr>
          <w:rStyle w:val="StyleUnderline"/>
          <w:highlight w:val="yellow"/>
        </w:rPr>
        <w:t>c</w:t>
      </w:r>
      <w:r>
        <w:t xml:space="preserve">ommercial </w:t>
      </w:r>
      <w:r w:rsidRPr="0003438E">
        <w:rPr>
          <w:rStyle w:val="StyleUnderline"/>
          <w:highlight w:val="yellow"/>
        </w:rPr>
        <w:t>s</w:t>
      </w:r>
      <w:r>
        <w:t>ales</w:t>
      </w:r>
      <w:r w:rsidRPr="007205E3">
        <w:rPr>
          <w:rStyle w:val="StyleUnderline"/>
        </w:rPr>
        <w:t xml:space="preserve">, </w:t>
      </w:r>
      <w:r w:rsidRPr="0003438E">
        <w:rPr>
          <w:rStyle w:val="StyleUnderline"/>
          <w:highlight w:val="yellow"/>
        </w:rPr>
        <w:t>the U</w:t>
      </w:r>
      <w:r>
        <w:t xml:space="preserve">nited </w:t>
      </w:r>
      <w:r w:rsidRPr="0003438E">
        <w:rPr>
          <w:rStyle w:val="StyleUnderline"/>
          <w:highlight w:val="yellow"/>
        </w:rPr>
        <w:t>S</w:t>
      </w:r>
      <w:r>
        <w:t xml:space="preserve">tates </w:t>
      </w:r>
      <w:r w:rsidRPr="0003438E">
        <w:rPr>
          <w:rStyle w:val="StyleUnderline"/>
          <w:highlight w:val="yellow"/>
        </w:rPr>
        <w:t>has demonstrated its commitment to</w:t>
      </w:r>
      <w:r w:rsidRPr="007205E3">
        <w:rPr>
          <w:rStyle w:val="StyleUnderline"/>
        </w:rPr>
        <w:t xml:space="preserve"> supporting </w:t>
      </w:r>
      <w:r w:rsidRPr="0003438E">
        <w:rPr>
          <w:rStyle w:val="StyleUnderline"/>
          <w:highlight w:val="yellow"/>
        </w:rPr>
        <w:t>the UAE in the fight against terrorism</w:t>
      </w:r>
      <w:r w:rsidRPr="007205E3">
        <w:rPr>
          <w:rStyle w:val="StyleUnderline"/>
        </w:rPr>
        <w:t xml:space="preserve"> and promoting regional security</w:t>
      </w:r>
      <w:r>
        <w:t>. In 2016, the State Department concluded the FMS sale of joint direct attack munitions and four AN/AAQ 24(V) Large Aircraft Infrared Countermeasures systems. The UAE continues to maintain the region’s premier air and missile defense networks, one that includes THAAD, PATRIOT, and HAWK air defense systems. In 2017, the State Department approved a sale of sixty (60) Patriot Advanced Capability 3 (PAC-3) missiles and one hundred (100) Patriot Guidance Enhanced Missile-Tactical (GEM-T) missiles at an estimated cost of $2 billion. In 2018 the State Department approved the upgrade of the UAE’s current attack helicopter fleet as well as the addition of 10 new aircraft.</w:t>
      </w:r>
    </w:p>
    <w:p w:rsidR="00874962" w:rsidRDefault="00874962" w:rsidP="00874962">
      <w:r w:rsidRPr="007205E3">
        <w:rPr>
          <w:rStyle w:val="StyleUnderline"/>
        </w:rPr>
        <w:t>Cooperation between the UAE and the U</w:t>
      </w:r>
      <w:r>
        <w:t xml:space="preserve">nited </w:t>
      </w:r>
      <w:r w:rsidRPr="007205E3">
        <w:rPr>
          <w:rStyle w:val="StyleUnderline"/>
        </w:rPr>
        <w:t>S</w:t>
      </w:r>
      <w:r>
        <w:t xml:space="preserve">tates </w:t>
      </w:r>
      <w:r w:rsidRPr="007205E3">
        <w:rPr>
          <w:rStyle w:val="StyleUnderline"/>
        </w:rPr>
        <w:t>has been vital to supporting U.S. interests overseas. UAE ports traditionally host more U.S. Navy ships than any other port outside the U</w:t>
      </w:r>
      <w:r>
        <w:t xml:space="preserve">nited </w:t>
      </w:r>
      <w:r w:rsidRPr="007205E3">
        <w:rPr>
          <w:rStyle w:val="StyleUnderline"/>
        </w:rPr>
        <w:t>S</w:t>
      </w:r>
      <w:r>
        <w:t xml:space="preserve">tates. </w:t>
      </w:r>
      <w:r w:rsidRPr="0003438E">
        <w:rPr>
          <w:rStyle w:val="StyleUnderline"/>
          <w:highlight w:val="yellow"/>
        </w:rPr>
        <w:t>The UAE’s support for U.S. forces</w:t>
      </w:r>
      <w:r w:rsidRPr="007205E3">
        <w:rPr>
          <w:rStyle w:val="StyleUnderline"/>
        </w:rPr>
        <w:t xml:space="preserve"> in the region </w:t>
      </w:r>
      <w:r w:rsidRPr="0003438E">
        <w:rPr>
          <w:rStyle w:val="StyleUnderline"/>
          <w:highlight w:val="yellow"/>
        </w:rPr>
        <w:t>has</w:t>
      </w:r>
      <w:r w:rsidRPr="007205E3">
        <w:rPr>
          <w:rStyle w:val="StyleUnderline"/>
        </w:rPr>
        <w:t xml:space="preserve"> also </w:t>
      </w:r>
      <w:r w:rsidRPr="0003438E">
        <w:rPr>
          <w:rStyle w:val="StyleUnderline"/>
          <w:highlight w:val="yellow"/>
        </w:rPr>
        <w:t>been critical in promoting</w:t>
      </w:r>
      <w:r w:rsidRPr="007205E3">
        <w:rPr>
          <w:rStyle w:val="StyleUnderline"/>
        </w:rPr>
        <w:t xml:space="preserve"> the </w:t>
      </w:r>
      <w:r w:rsidRPr="0003438E">
        <w:rPr>
          <w:rStyle w:val="StyleUnderline"/>
          <w:highlight w:val="yellow"/>
        </w:rPr>
        <w:t>success</w:t>
      </w:r>
      <w:r w:rsidRPr="007205E3">
        <w:rPr>
          <w:rStyle w:val="StyleUnderline"/>
        </w:rPr>
        <w:t xml:space="preserve"> of our shared goals of countering terrorism and securing stability</w:t>
      </w:r>
      <w:r>
        <w:t xml:space="preserve"> in the region. </w:t>
      </w:r>
      <w:r w:rsidRPr="0003438E">
        <w:rPr>
          <w:rStyle w:val="StyleUnderline"/>
          <w:highlight w:val="yellow"/>
        </w:rPr>
        <w:t>The UAE continues to be</w:t>
      </w:r>
      <w:r w:rsidRPr="007205E3">
        <w:rPr>
          <w:rStyle w:val="StyleUnderline"/>
        </w:rPr>
        <w:t xml:space="preserve"> an </w:t>
      </w:r>
      <w:r w:rsidRPr="0003438E">
        <w:rPr>
          <w:rStyle w:val="StyleUnderline"/>
          <w:highlight w:val="yellow"/>
        </w:rPr>
        <w:t>active</w:t>
      </w:r>
      <w:r w:rsidRPr="007205E3">
        <w:rPr>
          <w:rStyle w:val="StyleUnderline"/>
        </w:rPr>
        <w:t xml:space="preserve">, expeditionary participant </w:t>
      </w:r>
      <w:r w:rsidRPr="0003438E">
        <w:rPr>
          <w:rStyle w:val="StyleUnderline"/>
          <w:highlight w:val="yellow"/>
        </w:rPr>
        <w:t xml:space="preserve">in </w:t>
      </w:r>
      <w:r w:rsidRPr="0003438E">
        <w:rPr>
          <w:rStyle w:val="Emphasis"/>
          <w:highlight w:val="yellow"/>
        </w:rPr>
        <w:t>multiple coalition operations</w:t>
      </w:r>
      <w:r w:rsidRPr="007205E3">
        <w:rPr>
          <w:rStyle w:val="StyleUnderline"/>
        </w:rPr>
        <w:t xml:space="preserve"> against ISIS and AQ</w:t>
      </w:r>
      <w:r>
        <w:t xml:space="preserve">. Additionally, </w:t>
      </w:r>
      <w:r w:rsidRPr="0003438E">
        <w:rPr>
          <w:rStyle w:val="StyleUnderline"/>
          <w:highlight w:val="yellow"/>
        </w:rPr>
        <w:t>the UAE’s Presidential Guard uses</w:t>
      </w:r>
      <w:r w:rsidRPr="00EB33D8">
        <w:rPr>
          <w:rStyle w:val="StyleUnderline"/>
        </w:rPr>
        <w:t xml:space="preserve"> the </w:t>
      </w:r>
      <w:r w:rsidRPr="0003438E">
        <w:rPr>
          <w:rStyle w:val="StyleUnderline"/>
          <w:highlight w:val="yellow"/>
        </w:rPr>
        <w:t>skills learned from the</w:t>
      </w:r>
      <w:r>
        <w:t xml:space="preserve"> U.S. </w:t>
      </w:r>
      <w:r w:rsidRPr="0003438E">
        <w:rPr>
          <w:rStyle w:val="StyleUnderline"/>
          <w:highlight w:val="yellow"/>
        </w:rPr>
        <w:t>Marine Corps</w:t>
      </w:r>
      <w:r w:rsidRPr="00EB33D8">
        <w:rPr>
          <w:rStyle w:val="StyleUnderline"/>
        </w:rPr>
        <w:t xml:space="preserve"> training implemented </w:t>
      </w:r>
      <w:r w:rsidRPr="0003438E">
        <w:rPr>
          <w:rStyle w:val="StyleUnderline"/>
          <w:highlight w:val="yellow"/>
        </w:rPr>
        <w:t xml:space="preserve">through FMS to </w:t>
      </w:r>
      <w:r w:rsidRPr="0003438E">
        <w:rPr>
          <w:rStyle w:val="Emphasis"/>
          <w:highlight w:val="yellow"/>
        </w:rPr>
        <w:t>deploy alongside U.S. forces</w:t>
      </w:r>
      <w:r w:rsidRPr="00EB33D8">
        <w:rPr>
          <w:rStyle w:val="StyleUnderline"/>
        </w:rPr>
        <w:t xml:space="preserve"> across the region</w:t>
      </w:r>
      <w:r>
        <w:t>.</w:t>
      </w:r>
    </w:p>
    <w:p w:rsidR="00874962" w:rsidRDefault="00874962" w:rsidP="00874962"/>
    <w:p w:rsidR="00874962" w:rsidRDefault="00874962" w:rsidP="00874962">
      <w:pPr>
        <w:pStyle w:val="Heading3"/>
      </w:pPr>
      <w:r>
        <w:lastRenderedPageBreak/>
        <w:t>Link — Saudi Arabia</w:t>
      </w:r>
    </w:p>
    <w:p w:rsidR="00874962" w:rsidRDefault="00874962" w:rsidP="00874962">
      <w:pPr>
        <w:pStyle w:val="Heading4"/>
      </w:pPr>
      <w:r>
        <w:t xml:space="preserve">The terrorism DA links to the plan even if we kick the counterplan — cutting off Saudi arms sales makes defeating AQAP </w:t>
      </w:r>
      <w:r w:rsidRPr="003E0243">
        <w:rPr>
          <w:u w:val="single"/>
        </w:rPr>
        <w:t>impossible</w:t>
      </w:r>
      <w:r>
        <w:t xml:space="preserve">. </w:t>
      </w:r>
    </w:p>
    <w:p w:rsidR="00874962" w:rsidRDefault="00874962" w:rsidP="00874962">
      <w:r w:rsidRPr="00D1084E">
        <w:rPr>
          <w:rStyle w:val="Style13ptBold"/>
        </w:rPr>
        <w:t>Almarzoqi 16</w:t>
      </w:r>
      <w:r>
        <w:t xml:space="preserve"> — </w:t>
      </w:r>
      <w:r w:rsidRPr="00D1084E">
        <w:t>Mansour Almarzoqi</w:t>
      </w:r>
      <w:r>
        <w:t>, R</w:t>
      </w:r>
      <w:r w:rsidRPr="00D1084E">
        <w:t xml:space="preserve">esearcher on Saudi </w:t>
      </w:r>
      <w:r>
        <w:t>P</w:t>
      </w:r>
      <w:r w:rsidRPr="00D1084E">
        <w:t xml:space="preserve">olitics </w:t>
      </w:r>
      <w:r>
        <w:t>at</w:t>
      </w:r>
      <w:r w:rsidRPr="00D1084E">
        <w:t xml:space="preserve"> Sciences Po de Lyon</w:t>
      </w:r>
      <w:r>
        <w:t xml:space="preserve"> (France), </w:t>
      </w:r>
      <w:r w:rsidRPr="00D1084E">
        <w:t>Assistant Professor of Political Science and Director of the Center for Strategic Studies at the Prince Saud al-Faisal Institute for Diplomatic Studies</w:t>
      </w:r>
      <w:r>
        <w:t xml:space="preserve"> (Saudi Arabia), 2016 (“</w:t>
      </w:r>
      <w:r w:rsidRPr="00D1084E">
        <w:t>Why Saudi Efforts in Yemen Advance U.S. Interests</w:t>
      </w:r>
      <w:r>
        <w:t xml:space="preserve">,” </w:t>
      </w:r>
      <w:r>
        <w:rPr>
          <w:i/>
        </w:rPr>
        <w:t>The National Interest</w:t>
      </w:r>
      <w:r>
        <w:t>, October 2</w:t>
      </w:r>
      <w:r w:rsidRPr="00D1084E">
        <w:rPr>
          <w:vertAlign w:val="superscript"/>
        </w:rPr>
        <w:t>nd</w:t>
      </w:r>
      <w:r>
        <w:t xml:space="preserve">, Available Online at </w:t>
      </w:r>
      <w:hyperlink r:id="rId161" w:history="1">
        <w:r w:rsidRPr="008A2A05">
          <w:rPr>
            <w:rStyle w:val="Hyperlink"/>
          </w:rPr>
          <w:t>https://nationalinterest.org/print/feature/why-saudi-efforts-yemen-advance-us-interests-17901</w:t>
        </w:r>
      </w:hyperlink>
      <w:r>
        <w:t>, Accessed 06-24-2019)</w:t>
      </w:r>
    </w:p>
    <w:p w:rsidR="00874962" w:rsidRDefault="00874962" w:rsidP="00874962">
      <w:r w:rsidRPr="00D8348C">
        <w:rPr>
          <w:rStyle w:val="StyleUnderline"/>
          <w:highlight w:val="yellow"/>
        </w:rPr>
        <w:t>No fight against Al Qaeda has any chance</w:t>
      </w:r>
      <w:r w:rsidRPr="00D8348C">
        <w:rPr>
          <w:rStyle w:val="StyleUnderline"/>
        </w:rPr>
        <w:t xml:space="preserve"> of success in Yemen </w:t>
      </w:r>
      <w:r w:rsidRPr="00D8348C">
        <w:rPr>
          <w:rStyle w:val="StyleUnderline"/>
          <w:highlight w:val="yellow"/>
        </w:rPr>
        <w:t>without</w:t>
      </w:r>
      <w:r>
        <w:t xml:space="preserve"> two elements: </w:t>
      </w:r>
      <w:r w:rsidRPr="00D8348C">
        <w:rPr>
          <w:rStyle w:val="StyleUnderline"/>
          <w:highlight w:val="yellow"/>
        </w:rPr>
        <w:t>a strong</w:t>
      </w:r>
      <w:r w:rsidRPr="00D8348C">
        <w:rPr>
          <w:rStyle w:val="StyleUnderline"/>
        </w:rPr>
        <w:t xml:space="preserve"> central </w:t>
      </w:r>
      <w:r w:rsidRPr="00D8348C">
        <w:rPr>
          <w:rStyle w:val="StyleUnderline"/>
          <w:highlight w:val="yellow"/>
        </w:rPr>
        <w:t>government and a functioning state structure</w:t>
      </w:r>
      <w:r w:rsidRPr="00D8348C">
        <w:rPr>
          <w:rStyle w:val="StyleUnderline"/>
        </w:rPr>
        <w:t xml:space="preserve">. Without that, any achievement is a mere flash in the pan. </w:t>
      </w:r>
      <w:r w:rsidRPr="00D8348C">
        <w:rPr>
          <w:rStyle w:val="StyleUnderline"/>
          <w:highlight w:val="yellow"/>
        </w:rPr>
        <w:t>These</w:t>
      </w:r>
      <w:r w:rsidRPr="00D8348C">
        <w:rPr>
          <w:rStyle w:val="StyleUnderline"/>
        </w:rPr>
        <w:t xml:space="preserve"> two elements</w:t>
      </w:r>
      <w:r>
        <w:t xml:space="preserve"> on the one hand, </w:t>
      </w:r>
      <w:r w:rsidRPr="00D8348C">
        <w:rPr>
          <w:rStyle w:val="StyleUnderline"/>
          <w:highlight w:val="yellow"/>
        </w:rPr>
        <w:t>and the</w:t>
      </w:r>
      <w:r w:rsidRPr="00D8348C">
        <w:rPr>
          <w:rStyle w:val="StyleUnderline"/>
        </w:rPr>
        <w:t xml:space="preserve"> predominance of the </w:t>
      </w:r>
      <w:r w:rsidRPr="00D8348C">
        <w:rPr>
          <w:rStyle w:val="StyleUnderline"/>
          <w:highlight w:val="yellow"/>
        </w:rPr>
        <w:t>alliance between the</w:t>
      </w:r>
      <w:r>
        <w:t xml:space="preserve"> Iran-backed </w:t>
      </w:r>
      <w:r w:rsidRPr="00D8348C">
        <w:rPr>
          <w:rStyle w:val="StyleUnderline"/>
          <w:highlight w:val="yellow"/>
        </w:rPr>
        <w:t>Houthi militia and Saleh forces</w:t>
      </w:r>
      <w:r>
        <w:t xml:space="preserve"> on the other, </w:t>
      </w:r>
      <w:r w:rsidRPr="00D8348C">
        <w:rPr>
          <w:rStyle w:val="StyleUnderline"/>
          <w:highlight w:val="yellow"/>
        </w:rPr>
        <w:t xml:space="preserve">are </w:t>
      </w:r>
      <w:r w:rsidRPr="00D8348C">
        <w:rPr>
          <w:rStyle w:val="Emphasis"/>
          <w:highlight w:val="yellow"/>
        </w:rPr>
        <w:t>mutually exclusive</w:t>
      </w:r>
      <w:r>
        <w:t xml:space="preserve">. Thus, </w:t>
      </w:r>
      <w:r w:rsidRPr="00D8348C">
        <w:rPr>
          <w:rStyle w:val="StyleUnderline"/>
        </w:rPr>
        <w:t>fighting Al Qaeda starts with the Houthi militia becoming a political party and Saleh’s acceptance of an inclusive political process</w:t>
      </w:r>
      <w:r>
        <w:t>. That is why the Arab coalition labored so hard for a solution based on these elements, as evident in the Gulf Initiative, UNSC Resolution 2216, the Kuwait negotiations, and several failed ceasefire attempts.</w:t>
      </w:r>
    </w:p>
    <w:p w:rsidR="00874962" w:rsidRDefault="00874962" w:rsidP="00874962">
      <w:r w:rsidRPr="00D8348C">
        <w:rPr>
          <w:rStyle w:val="StyleUnderline"/>
          <w:highlight w:val="yellow"/>
        </w:rPr>
        <w:t>If Saudi</w:t>
      </w:r>
      <w:r w:rsidRPr="00477CBF">
        <w:rPr>
          <w:rStyle w:val="StyleUnderline"/>
        </w:rPr>
        <w:t xml:space="preserve"> military </w:t>
      </w:r>
      <w:r w:rsidRPr="00D8348C">
        <w:rPr>
          <w:rStyle w:val="StyleUnderline"/>
          <w:highlight w:val="yellow"/>
        </w:rPr>
        <w:t>capabilities are weakened, the chances that another state</w:t>
      </w:r>
      <w:r w:rsidRPr="00477CBF">
        <w:rPr>
          <w:rStyle w:val="StyleUnderline"/>
        </w:rPr>
        <w:t xml:space="preserve"> actor </w:t>
      </w:r>
      <w:r w:rsidRPr="00D8348C">
        <w:rPr>
          <w:rStyle w:val="StyleUnderline"/>
          <w:highlight w:val="yellow"/>
        </w:rPr>
        <w:t>can rally the region behind a viable stabilization plan are</w:t>
      </w:r>
      <w:r w:rsidRPr="00477CBF">
        <w:rPr>
          <w:rStyle w:val="StyleUnderline"/>
        </w:rPr>
        <w:t xml:space="preserve"> next to </w:t>
      </w:r>
      <w:r w:rsidRPr="00D8348C">
        <w:rPr>
          <w:rStyle w:val="StyleUnderline"/>
          <w:highlight w:val="yellow"/>
        </w:rPr>
        <w:t>none</w:t>
      </w:r>
      <w:r w:rsidRPr="00477CBF">
        <w:rPr>
          <w:rStyle w:val="StyleUnderline"/>
        </w:rPr>
        <w:t>. Riyadh is the only major Arab world power that is stable and prosperous</w:t>
      </w:r>
      <w:r>
        <w:t xml:space="preserve">. And </w:t>
      </w:r>
      <w:r w:rsidRPr="00477CBF">
        <w:rPr>
          <w:rStyle w:val="StyleUnderline"/>
        </w:rPr>
        <w:t>the fact that the Arab and Islamic World are rallying behind Riyadh’s leadership is not only motivated by Saudi Arabia’s reliability and stability, but also by its diplomatic, economic and military power, as well as its symbolic power as the birthplace of Arab and Islamic civilization</w:t>
      </w:r>
      <w:r>
        <w:t>. The Arab nation was born in Souk Okaz, grew up in Dar Annadwah, and emerged from the Suspended Poems. The Islamic nation was born in Mecca, grew up in Medina, and emerged from Saqifat Bani Sa’idah. From the Rashideen era, Umayyad era and Abbasid era, to Arab royal families and until today, political and religious elites of the Arab and Islamic worlds trace back their origins to this land. And it is towards this land that more than one billion believers around the world turn their faces five times a day.</w:t>
      </w:r>
    </w:p>
    <w:p w:rsidR="00874962" w:rsidRPr="006642BE" w:rsidRDefault="00874962" w:rsidP="00874962">
      <w:r w:rsidRPr="00D8348C">
        <w:rPr>
          <w:rStyle w:val="StyleUnderline"/>
          <w:highlight w:val="yellow"/>
        </w:rPr>
        <w:t>Blocking</w:t>
      </w:r>
      <w:r w:rsidRPr="00477CBF">
        <w:rPr>
          <w:rStyle w:val="StyleUnderline"/>
        </w:rPr>
        <w:t xml:space="preserve"> arms </w:t>
      </w:r>
      <w:r w:rsidRPr="00D8348C">
        <w:rPr>
          <w:rStyle w:val="StyleUnderline"/>
          <w:highlight w:val="yellow"/>
        </w:rPr>
        <w:t>sales</w:t>
      </w:r>
      <w:r w:rsidRPr="00477CBF">
        <w:rPr>
          <w:rStyle w:val="StyleUnderline"/>
        </w:rPr>
        <w:t xml:space="preserve"> to Saudi Arabia </w:t>
      </w:r>
      <w:r w:rsidRPr="00D8348C">
        <w:rPr>
          <w:rStyle w:val="StyleUnderline"/>
          <w:highlight w:val="yellow"/>
        </w:rPr>
        <w:t>will put</w:t>
      </w:r>
      <w:r w:rsidRPr="00477CBF">
        <w:rPr>
          <w:rStyle w:val="StyleUnderline"/>
        </w:rPr>
        <w:t xml:space="preserve"> the </w:t>
      </w:r>
      <w:r w:rsidRPr="00D8348C">
        <w:rPr>
          <w:rStyle w:val="StyleUnderline"/>
          <w:highlight w:val="yellow"/>
        </w:rPr>
        <w:t>territorial integrity</w:t>
      </w:r>
      <w:r w:rsidRPr="00477CBF">
        <w:rPr>
          <w:rStyle w:val="StyleUnderline"/>
        </w:rPr>
        <w:t xml:space="preserve"> of the Arab world, its </w:t>
      </w:r>
      <w:r w:rsidRPr="00D8348C">
        <w:rPr>
          <w:rStyle w:val="StyleUnderline"/>
          <w:highlight w:val="yellow"/>
        </w:rPr>
        <w:t>security, and</w:t>
      </w:r>
      <w:r w:rsidRPr="00477CBF">
        <w:rPr>
          <w:rStyle w:val="StyleUnderline"/>
        </w:rPr>
        <w:t xml:space="preserve"> the </w:t>
      </w:r>
      <w:r w:rsidRPr="00D8348C">
        <w:rPr>
          <w:rStyle w:val="StyleUnderline"/>
          <w:highlight w:val="yellow"/>
        </w:rPr>
        <w:t>stability of the region in jeopardy</w:t>
      </w:r>
      <w:r w:rsidRPr="00477CBF">
        <w:rPr>
          <w:rStyle w:val="StyleUnderline"/>
        </w:rPr>
        <w:t>. The current balance maintained by Riyadh and its allies will be in a grave danger, and with it American security and interests</w:t>
      </w:r>
      <w:r>
        <w:t>.</w:t>
      </w:r>
    </w:p>
    <w:p w:rsidR="00874962" w:rsidRDefault="00874962" w:rsidP="00874962"/>
    <w:p w:rsidR="00874962" w:rsidRDefault="00874962" w:rsidP="00874962">
      <w:pPr>
        <w:pStyle w:val="Heading4"/>
      </w:pPr>
      <w:r>
        <w:t xml:space="preserve">Continued coalition operations are crucial to prevent </w:t>
      </w:r>
      <w:r w:rsidRPr="003E0243">
        <w:rPr>
          <w:u w:val="single"/>
        </w:rPr>
        <w:t>international</w:t>
      </w:r>
      <w:r>
        <w:t xml:space="preserve"> AQAP attacks.  </w:t>
      </w:r>
    </w:p>
    <w:p w:rsidR="00874962" w:rsidRPr="00C947E1" w:rsidRDefault="00874962" w:rsidP="00874962">
      <w:r w:rsidRPr="006A28E4">
        <w:rPr>
          <w:rStyle w:val="Style13ptBold"/>
        </w:rPr>
        <w:t>Nuseibeh 19</w:t>
      </w:r>
      <w:r>
        <w:t xml:space="preserve"> — Ghanem M. Nuseibeh, Fo</w:t>
      </w:r>
      <w:r w:rsidRPr="006A28E4">
        <w:t xml:space="preserve">under of Cornerstone Global Associates—a strategy and management consultancy, Head of the Political Capital Policy Research and Consulting Institute, </w:t>
      </w:r>
      <w:r>
        <w:t xml:space="preserve">2019 (“Yemen, the media and the threat of al-Qaeda,” </w:t>
      </w:r>
      <w:r>
        <w:rPr>
          <w:i/>
        </w:rPr>
        <w:t>The Jerusalem Post</w:t>
      </w:r>
      <w:r>
        <w:t>, February 1</w:t>
      </w:r>
      <w:r w:rsidRPr="00C947E1">
        <w:rPr>
          <w:vertAlign w:val="superscript"/>
        </w:rPr>
        <w:t>st</w:t>
      </w:r>
      <w:r>
        <w:t xml:space="preserve">, Available Online at </w:t>
      </w:r>
      <w:hyperlink r:id="rId162" w:history="1">
        <w:r w:rsidRPr="0058724F">
          <w:rPr>
            <w:rStyle w:val="Hyperlink"/>
          </w:rPr>
          <w:t>https://www.jpost.com/Opinion/Yemen-the-media-and-the-threat-of-al-Qaeda-579397</w:t>
        </w:r>
      </w:hyperlink>
      <w:r>
        <w:t>, Accessed 07-07-2019)</w:t>
      </w:r>
    </w:p>
    <w:p w:rsidR="00874962" w:rsidRDefault="00874962" w:rsidP="00874962">
      <w:r>
        <w:t xml:space="preserve">In January, the US confirmed launching a drone strike in Yemen that killed al-Qaeda leader Jamal Al Badawi, the mastermind behind the bombing of the USS Cole in 2000 that left 17 American sailors dead. Last month, </w:t>
      </w:r>
      <w:r w:rsidRPr="00636D85">
        <w:rPr>
          <w:rStyle w:val="StyleUnderline"/>
        </w:rPr>
        <w:t>UK Security Minister</w:t>
      </w:r>
      <w:r>
        <w:t xml:space="preserve"> Ben </w:t>
      </w:r>
      <w:r w:rsidRPr="00636D85">
        <w:rPr>
          <w:rStyle w:val="StyleUnderline"/>
        </w:rPr>
        <w:t>Wallace warned that al-Qaeda was resurgent and preparing to launch attacks in Europe and Britain against airliners</w:t>
      </w:r>
      <w:r>
        <w:t>.</w:t>
      </w:r>
    </w:p>
    <w:p w:rsidR="00874962" w:rsidRDefault="00874962" w:rsidP="00874962">
      <w:r w:rsidRPr="00636D85">
        <w:rPr>
          <w:rStyle w:val="StyleUnderline"/>
        </w:rPr>
        <w:t>The defeat of ISIS does not mean that Islamist extremism has been defeated</w:t>
      </w:r>
      <w:r>
        <w:t xml:space="preserve">. On the contrary, </w:t>
      </w:r>
      <w:r w:rsidRPr="00636D85">
        <w:rPr>
          <w:rStyle w:val="StyleUnderline"/>
        </w:rPr>
        <w:t xml:space="preserve">Islamist extremists have demonstrated an unmatched ability to reincarnate under different names or by using different causes. </w:t>
      </w:r>
      <w:r w:rsidRPr="003E0243">
        <w:rPr>
          <w:rStyle w:val="StyleUnderline"/>
          <w:highlight w:val="yellow"/>
        </w:rPr>
        <w:t>We</w:t>
      </w:r>
      <w:r w:rsidRPr="00636D85">
        <w:rPr>
          <w:rStyle w:val="StyleUnderline"/>
        </w:rPr>
        <w:t xml:space="preserve"> now </w:t>
      </w:r>
      <w:r w:rsidRPr="003E0243">
        <w:rPr>
          <w:rStyle w:val="StyleUnderline"/>
          <w:highlight w:val="yellow"/>
        </w:rPr>
        <w:t>face a real threat from</w:t>
      </w:r>
      <w:r w:rsidRPr="00636D85">
        <w:rPr>
          <w:rStyle w:val="StyleUnderline"/>
        </w:rPr>
        <w:t xml:space="preserve"> a new </w:t>
      </w:r>
      <w:r w:rsidRPr="003E0243">
        <w:rPr>
          <w:rStyle w:val="StyleUnderline"/>
          <w:highlight w:val="yellow"/>
        </w:rPr>
        <w:t>al-Qaeda</w:t>
      </w:r>
      <w:r w:rsidRPr="00636D85">
        <w:rPr>
          <w:rStyle w:val="StyleUnderline"/>
        </w:rPr>
        <w:t xml:space="preserve"> that</w:t>
      </w:r>
      <w:r w:rsidRPr="00636D85">
        <w:t xml:space="preserve"> not only </w:t>
      </w:r>
      <w:r w:rsidRPr="00636D85">
        <w:rPr>
          <w:rStyle w:val="StyleUnderline"/>
        </w:rPr>
        <w:t>carries the same evil ideology behind</w:t>
      </w:r>
      <w:r>
        <w:t xml:space="preserve"> such atrocities as </w:t>
      </w:r>
      <w:r w:rsidRPr="00636D85">
        <w:rPr>
          <w:rStyle w:val="StyleUnderline"/>
        </w:rPr>
        <w:t>9/11</w:t>
      </w:r>
      <w:r>
        <w:t xml:space="preserve"> and 7/7, but one that is energized by piggy-bagging on what seem to be benign human-rights causes. </w:t>
      </w:r>
      <w:r w:rsidRPr="00636D85">
        <w:rPr>
          <w:rStyle w:val="StyleUnderline"/>
        </w:rPr>
        <w:t xml:space="preserve">For al-Qaeda, </w:t>
      </w:r>
      <w:r w:rsidRPr="003E0243">
        <w:rPr>
          <w:rStyle w:val="StyleUnderline"/>
          <w:highlight w:val="yellow"/>
        </w:rPr>
        <w:t>Yemen is ideal ground</w:t>
      </w:r>
      <w:r w:rsidRPr="00636D85">
        <w:rPr>
          <w:rStyle w:val="StyleUnderline"/>
        </w:rPr>
        <w:t xml:space="preserve"> on which </w:t>
      </w:r>
      <w:r w:rsidRPr="003E0243">
        <w:rPr>
          <w:rStyle w:val="StyleUnderline"/>
          <w:highlight w:val="yellow"/>
        </w:rPr>
        <w:t>to regroup and</w:t>
      </w:r>
      <w:r w:rsidRPr="00636D85">
        <w:rPr>
          <w:rStyle w:val="StyleUnderline"/>
        </w:rPr>
        <w:t xml:space="preserve"> from which it can </w:t>
      </w:r>
      <w:r w:rsidRPr="003E0243">
        <w:rPr>
          <w:rStyle w:val="Emphasis"/>
          <w:highlight w:val="yellow"/>
        </w:rPr>
        <w:t>launch attacks</w:t>
      </w:r>
      <w:r w:rsidRPr="003E0243">
        <w:rPr>
          <w:rStyle w:val="StyleUnderline"/>
          <w:highlight w:val="yellow"/>
        </w:rPr>
        <w:t>. Yemen was already a launch pad</w:t>
      </w:r>
      <w:r w:rsidRPr="00636D85">
        <w:rPr>
          <w:rStyle w:val="StyleUnderline"/>
        </w:rPr>
        <w:t xml:space="preserve"> for attacks against the West, </w:t>
      </w:r>
      <w:r w:rsidRPr="003E0243">
        <w:rPr>
          <w:rStyle w:val="StyleUnderline"/>
          <w:highlight w:val="yellow"/>
        </w:rPr>
        <w:t xml:space="preserve">but is set to become </w:t>
      </w:r>
      <w:r w:rsidRPr="003E0243">
        <w:rPr>
          <w:rStyle w:val="Emphasis"/>
          <w:highlight w:val="yellow"/>
        </w:rPr>
        <w:t>an even more dangerous focus</w:t>
      </w:r>
      <w:r>
        <w:t>.</w:t>
      </w:r>
    </w:p>
    <w:p w:rsidR="00874962" w:rsidRDefault="00874962" w:rsidP="00874962">
      <w:r w:rsidRPr="00636D85">
        <w:rPr>
          <w:rStyle w:val="StyleUnderline"/>
        </w:rPr>
        <w:lastRenderedPageBreak/>
        <w:t>Yemen has been a hotbed of extremism for decades. The failed Yemeni state has encouraged both Sunni and Shia Islamists to train their combatants to attack their enemies both inside and outside Yemen</w:t>
      </w:r>
      <w:r>
        <w:t xml:space="preserve">, including in the United Kingdom. </w:t>
      </w:r>
      <w:r w:rsidRPr="003E0243">
        <w:rPr>
          <w:rStyle w:val="StyleUnderline"/>
          <w:highlight w:val="yellow"/>
        </w:rPr>
        <w:t>They have succeeded in shedding blood on the streets of London before</w:t>
      </w:r>
      <w:r w:rsidRPr="00636D85">
        <w:rPr>
          <w:rStyle w:val="StyleUnderline"/>
        </w:rPr>
        <w:t xml:space="preserve">, </w:t>
      </w:r>
      <w:r w:rsidRPr="003E0243">
        <w:rPr>
          <w:rStyle w:val="StyleUnderline"/>
          <w:highlight w:val="yellow"/>
        </w:rPr>
        <w:t>and</w:t>
      </w:r>
      <w:r w:rsidRPr="00636D85">
        <w:rPr>
          <w:rStyle w:val="StyleUnderline"/>
        </w:rPr>
        <w:t xml:space="preserve"> given half a chance, they </w:t>
      </w:r>
      <w:r w:rsidRPr="003E0243">
        <w:rPr>
          <w:rStyle w:val="StyleUnderline"/>
          <w:highlight w:val="yellow"/>
        </w:rPr>
        <w:t>will do so again</w:t>
      </w:r>
      <w:r w:rsidRPr="00636D85">
        <w:rPr>
          <w:rStyle w:val="StyleUnderline"/>
        </w:rPr>
        <w:t>. Doubting this irrefutable fact could cost innocent lives. The Iranian backed Houthi militias’ slogan of choice is “Death to Israel, death to America.” They are not only antisemitic and anti-Western, but they openly and unashamedly call for the annihilation of everything Western</w:t>
      </w:r>
      <w:r>
        <w:t>.</w:t>
      </w:r>
    </w:p>
    <w:p w:rsidR="00874962" w:rsidRDefault="00874962" w:rsidP="00874962">
      <w:r>
        <w:t>In claiming responsibility for the 2010 US-bound cargo-planes bomb plot, al-Qaeda denounced Saudi Arabia’s help in uncovering the plot, saying, “God has exposed you and showed the world that you are nothing but treacherous agents to the Jews, because these bomb packages were headed to Jewish-Zionist temples, and you had to intervene with your treacherous ways to protect them”.</w:t>
      </w:r>
    </w:p>
    <w:p w:rsidR="00874962" w:rsidRDefault="00874962" w:rsidP="00874962">
      <w:r>
        <w:t>This is what the Houthis share with the Sunni extremist camp, Al-Qaeda and ISIS.</w:t>
      </w:r>
    </w:p>
    <w:p w:rsidR="00874962" w:rsidRDefault="00874962" w:rsidP="00874962">
      <w:r w:rsidRPr="003E0243">
        <w:rPr>
          <w:rStyle w:val="StyleUnderline"/>
          <w:highlight w:val="yellow"/>
        </w:rPr>
        <w:t>The</w:t>
      </w:r>
      <w:r w:rsidRPr="00636D85">
        <w:rPr>
          <w:rStyle w:val="StyleUnderline"/>
        </w:rPr>
        <w:t xml:space="preserve"> Saudi</w:t>
      </w:r>
      <w:r>
        <w:t xml:space="preserve">-led Arab </w:t>
      </w:r>
      <w:r w:rsidRPr="003E0243">
        <w:rPr>
          <w:rStyle w:val="StyleUnderline"/>
          <w:highlight w:val="yellow"/>
        </w:rPr>
        <w:t>coalition fighting</w:t>
      </w:r>
      <w:r w:rsidRPr="00636D85">
        <w:rPr>
          <w:rStyle w:val="StyleUnderline"/>
        </w:rPr>
        <w:t xml:space="preserve"> the Houthi rebels</w:t>
      </w:r>
      <w:r>
        <w:t xml:space="preserve"> in Yemen </w:t>
      </w:r>
      <w:r w:rsidRPr="00636D85">
        <w:rPr>
          <w:rStyle w:val="StyleUnderline"/>
        </w:rPr>
        <w:t xml:space="preserve">are also fighting the local branch of </w:t>
      </w:r>
      <w:r w:rsidRPr="003E0243">
        <w:rPr>
          <w:rStyle w:val="StyleUnderline"/>
          <w:highlight w:val="yellow"/>
        </w:rPr>
        <w:t>al-Qaeda</w:t>
      </w:r>
      <w:r>
        <w:t xml:space="preserve"> in the Arab Peninsula. </w:t>
      </w:r>
      <w:r w:rsidRPr="00636D85">
        <w:rPr>
          <w:rStyle w:val="StyleUnderline"/>
        </w:rPr>
        <w:t xml:space="preserve">This is a side of the war that </w:t>
      </w:r>
      <w:r w:rsidRPr="003E0243">
        <w:rPr>
          <w:rStyle w:val="StyleUnderline"/>
          <w:highlight w:val="yellow"/>
        </w:rPr>
        <w:t>receives little attention, but has serious long-term implications</w:t>
      </w:r>
      <w:r w:rsidRPr="00636D85">
        <w:rPr>
          <w:rStyle w:val="StyleUnderline"/>
        </w:rPr>
        <w:t xml:space="preserve"> for the West</w:t>
      </w:r>
      <w:r>
        <w:t>. The unfortunate price of war is the inevitable humanitarian price it costs.</w:t>
      </w:r>
    </w:p>
    <w:p w:rsidR="00874962" w:rsidRDefault="00874962" w:rsidP="00874962">
      <w:r>
        <w:t xml:space="preserve">War is evil and no innocent human life is a price worth paying. But </w:t>
      </w:r>
      <w:r w:rsidRPr="00C947E1">
        <w:rPr>
          <w:rStyle w:val="StyleUnderline"/>
        </w:rPr>
        <w:t>the war has been thrust upon the West and</w:t>
      </w:r>
      <w:r>
        <w:t xml:space="preserve"> upon </w:t>
      </w:r>
      <w:r w:rsidRPr="00C947E1">
        <w:rPr>
          <w:rStyle w:val="StyleUnderline"/>
        </w:rPr>
        <w:t>its</w:t>
      </w:r>
      <w:r>
        <w:t xml:space="preserve"> Arab </w:t>
      </w:r>
      <w:r w:rsidRPr="00C947E1">
        <w:rPr>
          <w:rStyle w:val="StyleUnderline"/>
        </w:rPr>
        <w:t>allies</w:t>
      </w:r>
      <w:r>
        <w:t xml:space="preserve"> in Yemen </w:t>
      </w:r>
      <w:r w:rsidRPr="00C947E1">
        <w:rPr>
          <w:rStyle w:val="StyleUnderline"/>
        </w:rPr>
        <w:t>to defeat those who threaten our way of life</w:t>
      </w:r>
      <w:r>
        <w:t>.</w:t>
      </w:r>
    </w:p>
    <w:p w:rsidR="00874962" w:rsidRDefault="00874962" w:rsidP="00874962"/>
    <w:p w:rsidR="00874962" w:rsidRDefault="00874962" w:rsidP="00874962">
      <w:pPr>
        <w:pStyle w:val="Heading3"/>
      </w:pPr>
      <w:r>
        <w:lastRenderedPageBreak/>
        <w:t>They Say: “No CT DA (UAE Withdrawing)”</w:t>
      </w:r>
    </w:p>
    <w:p w:rsidR="00874962" w:rsidRPr="00FA0306" w:rsidRDefault="00874962" w:rsidP="00874962">
      <w:pPr>
        <w:pStyle w:val="Heading4"/>
      </w:pPr>
      <w:r>
        <w:t xml:space="preserve">They’re not withdrawing their </w:t>
      </w:r>
      <w:r>
        <w:rPr>
          <w:u w:val="single"/>
        </w:rPr>
        <w:t>CT operations</w:t>
      </w:r>
      <w:r>
        <w:t xml:space="preserve">. </w:t>
      </w:r>
    </w:p>
    <w:p w:rsidR="00874962" w:rsidRDefault="00874962" w:rsidP="00874962">
      <w:r>
        <w:rPr>
          <w:rStyle w:val="Style13ptBold"/>
        </w:rPr>
        <w:t xml:space="preserve">2AC </w:t>
      </w:r>
      <w:r w:rsidRPr="000549CF">
        <w:rPr>
          <w:rStyle w:val="Style13ptBold"/>
        </w:rPr>
        <w:t>Walsh and Kirkpatrick 19</w:t>
      </w:r>
      <w:r>
        <w:t xml:space="preserve"> —</w:t>
      </w:r>
      <w:r w:rsidRPr="000549CF">
        <w:t xml:space="preserve"> </w:t>
      </w:r>
      <w:r w:rsidRPr="000549CF">
        <w:rPr>
          <w:u w:val="single"/>
        </w:rPr>
        <w:t>Declan Walsh</w:t>
      </w:r>
      <w:r>
        <w:t>,</w:t>
      </w:r>
      <w:r w:rsidRPr="000549CF">
        <w:t xml:space="preserve"> Cairo </w:t>
      </w:r>
      <w:r>
        <w:t>B</w:t>
      </w:r>
      <w:r w:rsidRPr="000549CF">
        <w:t xml:space="preserve">ureau </w:t>
      </w:r>
      <w:r>
        <w:t>C</w:t>
      </w:r>
      <w:r w:rsidRPr="000549CF">
        <w:t>hief</w:t>
      </w:r>
      <w:r>
        <w:t xml:space="preserve"> at </w:t>
      </w:r>
      <w:r w:rsidRPr="000549CF">
        <w:rPr>
          <w:i/>
        </w:rPr>
        <w:t>The New York Times</w:t>
      </w:r>
      <w:r>
        <w:t xml:space="preserve">, </w:t>
      </w:r>
      <w:r w:rsidRPr="000549CF">
        <w:t xml:space="preserve">and </w:t>
      </w:r>
      <w:r w:rsidRPr="000549CF">
        <w:rPr>
          <w:u w:val="single"/>
        </w:rPr>
        <w:t>David D. Kirkpatrick</w:t>
      </w:r>
      <w:r>
        <w:t xml:space="preserve">, International Correspondent at </w:t>
      </w:r>
      <w:r w:rsidRPr="000549CF">
        <w:rPr>
          <w:i/>
        </w:rPr>
        <w:t>The New York Times</w:t>
      </w:r>
      <w:r>
        <w:t>, 2019</w:t>
      </w:r>
      <w:r w:rsidRPr="000549CF">
        <w:t xml:space="preserve"> </w:t>
      </w:r>
      <w:r>
        <w:t>(“</w:t>
      </w:r>
      <w:r w:rsidRPr="000549CF">
        <w:t>U.A.E. Pulls Most Forces From Yemen in Blow to Saudi War Effort</w:t>
      </w:r>
      <w:r>
        <w:t xml:space="preserve">,” </w:t>
      </w:r>
      <w:r>
        <w:rPr>
          <w:i/>
        </w:rPr>
        <w:t>The New York Times</w:t>
      </w:r>
      <w:r>
        <w:t>, July 11</w:t>
      </w:r>
      <w:r w:rsidRPr="000549CF">
        <w:rPr>
          <w:vertAlign w:val="superscript"/>
        </w:rPr>
        <w:t>th</w:t>
      </w:r>
      <w:r>
        <w:t xml:space="preserve">, Available Online at </w:t>
      </w:r>
      <w:hyperlink r:id="rId163" w:history="1">
        <w:r w:rsidRPr="00353BE5">
          <w:rPr>
            <w:rStyle w:val="Hyperlink"/>
          </w:rPr>
          <w:t>https://www.nytimes.com/2019/07/11/world/middleeast/yemen-emirates-saudi-war.html</w:t>
        </w:r>
      </w:hyperlink>
      <w:r>
        <w:t>, Accessed 07-13-2019)</w:t>
      </w:r>
    </w:p>
    <w:p w:rsidR="00874962" w:rsidRDefault="00874962" w:rsidP="00874962">
      <w:r w:rsidRPr="00FA0306">
        <w:rPr>
          <w:rStyle w:val="StyleUnderline"/>
          <w:highlight w:val="yellow"/>
        </w:rPr>
        <w:t>Emirati officials stress that they are not leaving</w:t>
      </w:r>
      <w:r w:rsidRPr="00FA0306">
        <w:rPr>
          <w:rStyle w:val="StyleUnderline"/>
        </w:rPr>
        <w:t xml:space="preserve"> Yemen </w:t>
      </w:r>
      <w:r w:rsidRPr="00FA0306">
        <w:rPr>
          <w:rStyle w:val="StyleUnderline"/>
          <w:highlight w:val="yellow"/>
        </w:rPr>
        <w:t>entirely. A c</w:t>
      </w:r>
      <w:r>
        <w:t>ounter</w:t>
      </w:r>
      <w:r w:rsidRPr="00FA0306">
        <w:rPr>
          <w:rStyle w:val="StyleUnderline"/>
          <w:highlight w:val="yellow"/>
        </w:rPr>
        <w:t>t</w:t>
      </w:r>
      <w:r>
        <w:t xml:space="preserve">errorism </w:t>
      </w:r>
      <w:r w:rsidRPr="00FA0306">
        <w:rPr>
          <w:rStyle w:val="StyleUnderline"/>
          <w:highlight w:val="yellow"/>
        </w:rPr>
        <w:t>mission focused on hunting Al Qaeda militants</w:t>
      </w:r>
      <w:r>
        <w:t xml:space="preserve">, a core American concern in Yemen, </w:t>
      </w:r>
      <w:r w:rsidRPr="00FA0306">
        <w:rPr>
          <w:rStyle w:val="StyleUnderline"/>
          <w:highlight w:val="yellow"/>
        </w:rPr>
        <w:t xml:space="preserve">remains </w:t>
      </w:r>
      <w:r w:rsidRPr="00FA0306">
        <w:rPr>
          <w:rStyle w:val="Emphasis"/>
          <w:highlight w:val="yellow"/>
        </w:rPr>
        <w:t>untouched</w:t>
      </w:r>
      <w:r>
        <w:t>.</w:t>
      </w:r>
    </w:p>
    <w:p w:rsidR="00874962" w:rsidRDefault="00874962" w:rsidP="00874962">
      <w:r w:rsidRPr="00FA0306">
        <w:rPr>
          <w:rStyle w:val="StyleUnderline"/>
        </w:rPr>
        <w:t xml:space="preserve">The </w:t>
      </w:r>
      <w:r w:rsidRPr="00FA0306">
        <w:rPr>
          <w:rStyle w:val="StyleUnderline"/>
          <w:highlight w:val="yellow"/>
        </w:rPr>
        <w:t>Emiratis will maintain a reduced presence in Aden</w:t>
      </w:r>
      <w:r>
        <w:t xml:space="preserve">, the main city in the south, </w:t>
      </w:r>
      <w:r w:rsidRPr="00FA0306">
        <w:rPr>
          <w:rStyle w:val="StyleUnderline"/>
          <w:highlight w:val="yellow"/>
        </w:rPr>
        <w:t>and will continue to support a coalition of</w:t>
      </w:r>
      <w:r w:rsidRPr="00FA0306">
        <w:rPr>
          <w:rStyle w:val="StyleUnderline"/>
        </w:rPr>
        <w:t xml:space="preserve"> about </w:t>
      </w:r>
      <w:r w:rsidRPr="00FA0306">
        <w:rPr>
          <w:rStyle w:val="StyleUnderline"/>
          <w:highlight w:val="yellow"/>
        </w:rPr>
        <w:t>16</w:t>
      </w:r>
      <w:r w:rsidRPr="00FA0306">
        <w:rPr>
          <w:rStyle w:val="StyleUnderline"/>
        </w:rPr>
        <w:t xml:space="preserve"> Yemeni </w:t>
      </w:r>
      <w:r w:rsidRPr="00FA0306">
        <w:rPr>
          <w:rStyle w:val="StyleUnderline"/>
          <w:highlight w:val="yellow"/>
        </w:rPr>
        <w:t>militias</w:t>
      </w:r>
      <w:r>
        <w:t>, estimated to number about 20,000 men, who have been doing most of the fighting along the Red Sea coast in the Hudaydah area.</w:t>
      </w:r>
    </w:p>
    <w:p w:rsidR="00874962" w:rsidRPr="000549CF" w:rsidRDefault="00874962" w:rsidP="00874962">
      <w:r w:rsidRPr="00FA0306">
        <w:rPr>
          <w:rStyle w:val="StyleUnderline"/>
        </w:rPr>
        <w:t>But command of the fractious Yemeni forces is passing to Saudi Arabia</w:t>
      </w:r>
      <w:r>
        <w:t>. A senior Yemeni official said Thursday that Saudi officers had taken charge at the two main Emirati bases on the Red Sea, at Mokha and Khokha.</w:t>
      </w:r>
    </w:p>
    <w:p w:rsidR="00874962" w:rsidRDefault="00874962" w:rsidP="00874962"/>
    <w:p w:rsidR="00874962" w:rsidRPr="00094839" w:rsidRDefault="00874962" w:rsidP="00874962">
      <w:pPr>
        <w:pStyle w:val="Heading4"/>
      </w:pPr>
      <w:r>
        <w:t xml:space="preserve">Don’t believe evidence from </w:t>
      </w:r>
      <w:r w:rsidRPr="00614F97">
        <w:rPr>
          <w:u w:val="single"/>
        </w:rPr>
        <w:t>anonymous Western sources</w:t>
      </w:r>
      <w:r>
        <w:t xml:space="preserve"> — the UAE </w:t>
      </w:r>
      <w:r>
        <w:rPr>
          <w:u w:val="single"/>
        </w:rPr>
        <w:t>isn’t</w:t>
      </w:r>
      <w:r>
        <w:t xml:space="preserve"> withdrawing. </w:t>
      </w:r>
    </w:p>
    <w:p w:rsidR="00874962" w:rsidRPr="00A5502B" w:rsidRDefault="00874962" w:rsidP="00874962">
      <w:r w:rsidRPr="00A5502B">
        <w:rPr>
          <w:rStyle w:val="Style13ptBold"/>
        </w:rPr>
        <w:t>TRT World 19</w:t>
      </w:r>
      <w:r>
        <w:t xml:space="preserve"> — TRT World, a Turkish news channel, 2019 (“</w:t>
      </w:r>
      <w:r w:rsidRPr="00A5502B">
        <w:t>Is the UAE pulling out of the Yemen war?</w:t>
      </w:r>
      <w:r>
        <w:t xml:space="preserve">,” </w:t>
      </w:r>
      <w:r>
        <w:rPr>
          <w:i/>
        </w:rPr>
        <w:t>TRT World</w:t>
      </w:r>
      <w:r>
        <w:t>, July 4</w:t>
      </w:r>
      <w:r w:rsidRPr="00A5502B">
        <w:rPr>
          <w:vertAlign w:val="superscript"/>
        </w:rPr>
        <w:t>th</w:t>
      </w:r>
      <w:r>
        <w:t xml:space="preserve">, Available Online at </w:t>
      </w:r>
      <w:hyperlink r:id="rId164" w:history="1">
        <w:r w:rsidRPr="00353BE5">
          <w:rPr>
            <w:rStyle w:val="Hyperlink"/>
          </w:rPr>
          <w:t>https://www.trtworld.com/middle-east/is-the-uae-pulling-out-of-the-yemen-war-27999</w:t>
        </w:r>
      </w:hyperlink>
      <w:r>
        <w:t>, Accessed 07-13-2019)</w:t>
      </w:r>
    </w:p>
    <w:p w:rsidR="00874962" w:rsidRDefault="00874962" w:rsidP="00874962">
      <w:r>
        <w:t>Reports about a military drawdown come at a time when the UAE is deeply involved in the complex conflict and faces global scrutiny over its role.</w:t>
      </w:r>
    </w:p>
    <w:p w:rsidR="00874962" w:rsidRDefault="00874962" w:rsidP="00874962">
      <w:r>
        <w:t xml:space="preserve">In the last few days, </w:t>
      </w:r>
      <w:r w:rsidRPr="00A5502B">
        <w:rPr>
          <w:rStyle w:val="StyleUnderline"/>
        </w:rPr>
        <w:t>two</w:t>
      </w:r>
      <w:r>
        <w:t xml:space="preserve"> international </w:t>
      </w:r>
      <w:r w:rsidRPr="00A5502B">
        <w:rPr>
          <w:rStyle w:val="StyleUnderline"/>
        </w:rPr>
        <w:t>news organisations have reported that the</w:t>
      </w:r>
      <w:r>
        <w:t xml:space="preserve"> United Arab Emirates (</w:t>
      </w:r>
      <w:r w:rsidRPr="00A5502B">
        <w:rPr>
          <w:rStyle w:val="StyleUnderline"/>
        </w:rPr>
        <w:t>UAE</w:t>
      </w:r>
      <w:r>
        <w:t xml:space="preserve">) </w:t>
      </w:r>
      <w:r w:rsidRPr="00A5502B">
        <w:rPr>
          <w:rStyle w:val="StyleUnderline"/>
        </w:rPr>
        <w:t>is drawing down troops from Yemen</w:t>
      </w:r>
      <w:r>
        <w:t xml:space="preserve">. </w:t>
      </w:r>
    </w:p>
    <w:p w:rsidR="00874962" w:rsidRDefault="00874962" w:rsidP="00874962">
      <w:r>
        <w:t xml:space="preserve">First reported by Reuters and then by The Wall Street Journal (WSJ), </w:t>
      </w:r>
      <w:r w:rsidRPr="00A5502B">
        <w:rPr>
          <w:rStyle w:val="StyleUnderline"/>
        </w:rPr>
        <w:t xml:space="preserve">the </w:t>
      </w:r>
      <w:r w:rsidRPr="00094839">
        <w:rPr>
          <w:rStyle w:val="StyleUnderline"/>
          <w:highlight w:val="yellow"/>
        </w:rPr>
        <w:t>stories based on anonymous</w:t>
      </w:r>
      <w:r w:rsidRPr="00A5502B">
        <w:rPr>
          <w:rStyle w:val="StyleUnderline"/>
        </w:rPr>
        <w:t xml:space="preserve"> western diplomatic </w:t>
      </w:r>
      <w:r w:rsidRPr="00094839">
        <w:rPr>
          <w:rStyle w:val="StyleUnderline"/>
          <w:highlight w:val="yellow"/>
        </w:rPr>
        <w:t>sources say UAE soldiers are being called back</w:t>
      </w:r>
      <w:r w:rsidRPr="00A5502B">
        <w:rPr>
          <w:rStyle w:val="StyleUnderline"/>
        </w:rPr>
        <w:t xml:space="preserve"> to strengthen security at home as tensions rise</w:t>
      </w:r>
      <w:r>
        <w:t xml:space="preserve"> in the region </w:t>
      </w:r>
      <w:r w:rsidRPr="00A5502B">
        <w:rPr>
          <w:rStyle w:val="StyleUnderline"/>
        </w:rPr>
        <w:t>between the U</w:t>
      </w:r>
      <w:r>
        <w:t xml:space="preserve">nited </w:t>
      </w:r>
      <w:r w:rsidRPr="00A5502B">
        <w:rPr>
          <w:rStyle w:val="StyleUnderline"/>
        </w:rPr>
        <w:t>S</w:t>
      </w:r>
      <w:r>
        <w:t xml:space="preserve">tates </w:t>
      </w:r>
      <w:r w:rsidRPr="00A5502B">
        <w:rPr>
          <w:rStyle w:val="StyleUnderline"/>
        </w:rPr>
        <w:t>and Iran</w:t>
      </w:r>
      <w:r>
        <w:t xml:space="preserve">. </w:t>
      </w:r>
    </w:p>
    <w:p w:rsidR="00874962" w:rsidRDefault="00874962" w:rsidP="00874962">
      <w:r w:rsidRPr="00A5502B">
        <w:rPr>
          <w:rStyle w:val="StyleUnderline"/>
        </w:rPr>
        <w:t>The UAE, they say, is also under pressure by European and American politicians who are angry over the humanitarian disaster</w:t>
      </w:r>
      <w:r>
        <w:t xml:space="preserve"> in Yemen’s prolonged war. </w:t>
      </w:r>
    </w:p>
    <w:p w:rsidR="00874962" w:rsidRDefault="00874962" w:rsidP="00874962">
      <w:r w:rsidRPr="00094839">
        <w:rPr>
          <w:rStyle w:val="StyleUnderline"/>
          <w:highlight w:val="yellow"/>
        </w:rPr>
        <w:t>But neither the UAE nor its</w:t>
      </w:r>
      <w:r w:rsidRPr="00A5502B">
        <w:rPr>
          <w:rStyle w:val="StyleUnderline"/>
        </w:rPr>
        <w:t xml:space="preserve"> Yemeni </w:t>
      </w:r>
      <w:r w:rsidRPr="00094839">
        <w:rPr>
          <w:rStyle w:val="StyleUnderline"/>
          <w:highlight w:val="yellow"/>
        </w:rPr>
        <w:t>proxies have</w:t>
      </w:r>
      <w:r w:rsidRPr="00A5502B">
        <w:rPr>
          <w:rStyle w:val="StyleUnderline"/>
        </w:rPr>
        <w:t xml:space="preserve"> officially </w:t>
      </w:r>
      <w:r w:rsidRPr="00094839">
        <w:rPr>
          <w:rStyle w:val="StyleUnderline"/>
          <w:highlight w:val="yellow"/>
        </w:rPr>
        <w:t>acknowledged</w:t>
      </w:r>
      <w:r w:rsidRPr="00A5502B">
        <w:rPr>
          <w:rStyle w:val="StyleUnderline"/>
        </w:rPr>
        <w:t xml:space="preserve"> any military withdrawal</w:t>
      </w:r>
      <w:r>
        <w:t xml:space="preserve">. </w:t>
      </w:r>
    </w:p>
    <w:p w:rsidR="00874962" w:rsidRDefault="00874962" w:rsidP="00874962">
      <w:r w:rsidRPr="00A5502B">
        <w:rPr>
          <w:rStyle w:val="StyleUnderline"/>
        </w:rPr>
        <w:t>Representatives of the</w:t>
      </w:r>
      <w:r>
        <w:t xml:space="preserve"> Southern Transitional Council (</w:t>
      </w:r>
      <w:r w:rsidRPr="00A5502B">
        <w:rPr>
          <w:rStyle w:val="StyleUnderline"/>
        </w:rPr>
        <w:t>STC</w:t>
      </w:r>
      <w:r>
        <w:t xml:space="preserve">), a separatist group that receives the bulk of material and financial support from the UAE, </w:t>
      </w:r>
      <w:r w:rsidRPr="00A5502B">
        <w:rPr>
          <w:rStyle w:val="StyleUnderline"/>
        </w:rPr>
        <w:t>refused to comment</w:t>
      </w:r>
      <w:r>
        <w:t xml:space="preserve"> on the story. </w:t>
      </w:r>
    </w:p>
    <w:p w:rsidR="00874962" w:rsidRDefault="00874962" w:rsidP="00874962">
      <w:r>
        <w:t>“</w:t>
      </w:r>
      <w:r w:rsidRPr="00094839">
        <w:rPr>
          <w:rStyle w:val="Emphasis"/>
        </w:rPr>
        <w:t>No</w:t>
      </w:r>
      <w:r w:rsidRPr="00094839">
        <w:rPr>
          <w:rStyle w:val="StyleUnderline"/>
        </w:rPr>
        <w:t>,</w:t>
      </w:r>
      <w:r w:rsidRPr="00A5502B">
        <w:rPr>
          <w:rStyle w:val="StyleUnderline"/>
        </w:rPr>
        <w:t xml:space="preserve"> </w:t>
      </w:r>
      <w:r w:rsidRPr="00094839">
        <w:rPr>
          <w:rStyle w:val="StyleUnderline"/>
          <w:highlight w:val="yellow"/>
        </w:rPr>
        <w:t>the UAE has not pulled out</w:t>
      </w:r>
      <w:r w:rsidRPr="00A5502B">
        <w:rPr>
          <w:rStyle w:val="StyleUnderline"/>
        </w:rPr>
        <w:t xml:space="preserve"> any soldiers from Yemen. They are actually replacing them along with damaged armoured vehicles with new deployments</w:t>
      </w:r>
      <w:r>
        <w:t xml:space="preserve">,” Hussain </w:t>
      </w:r>
      <w:r w:rsidRPr="00A5502B">
        <w:rPr>
          <w:rStyle w:val="StyleUnderline"/>
        </w:rPr>
        <w:t>Albukhaiti, a Yemen-based activist, told TRT World</w:t>
      </w:r>
      <w:r>
        <w:t xml:space="preserve">. </w:t>
      </w:r>
    </w:p>
    <w:p w:rsidR="00874962" w:rsidRDefault="00874962" w:rsidP="00874962">
      <w:r>
        <w:t>“</w:t>
      </w:r>
      <w:r w:rsidRPr="00A5502B">
        <w:rPr>
          <w:rStyle w:val="StyleUnderline"/>
        </w:rPr>
        <w:t xml:space="preserve">I think </w:t>
      </w:r>
      <w:r w:rsidRPr="00094839">
        <w:rPr>
          <w:rStyle w:val="StyleUnderline"/>
          <w:highlight w:val="yellow"/>
        </w:rPr>
        <w:t>they are spreading this</w:t>
      </w:r>
      <w:r w:rsidRPr="00A5502B">
        <w:rPr>
          <w:rStyle w:val="StyleUnderline"/>
        </w:rPr>
        <w:t xml:space="preserve"> information </w:t>
      </w:r>
      <w:r w:rsidRPr="00094839">
        <w:rPr>
          <w:rStyle w:val="Emphasis"/>
          <w:highlight w:val="yellow"/>
        </w:rPr>
        <w:t>because they don’t want to be attacked</w:t>
      </w:r>
      <w:r>
        <w:t xml:space="preserve">” </w:t>
      </w:r>
      <w:r w:rsidRPr="00A5502B">
        <w:rPr>
          <w:rStyle w:val="Emphasis"/>
        </w:rPr>
        <w:t>by the opposition forces</w:t>
      </w:r>
      <w:r>
        <w:t xml:space="preserve">, he says. </w:t>
      </w:r>
    </w:p>
    <w:p w:rsidR="00874962" w:rsidRDefault="00874962" w:rsidP="00874962">
      <w:r w:rsidRPr="00A5502B">
        <w:rPr>
          <w:rStyle w:val="StyleUnderline"/>
        </w:rPr>
        <w:t>The UAE is a vital part of the Saudi Arabia-led coalition</w:t>
      </w:r>
      <w:r>
        <w:t xml:space="preserve"> that is fighting ethnic Houthi rebels who get support from Riyadh’s regional foe, Iran. </w:t>
      </w:r>
    </w:p>
    <w:p w:rsidR="00874962" w:rsidRDefault="00874962" w:rsidP="00874962">
      <w:r>
        <w:t>“</w:t>
      </w:r>
      <w:r w:rsidRPr="00094839">
        <w:rPr>
          <w:rStyle w:val="StyleUnderline"/>
          <w:highlight w:val="yellow"/>
        </w:rPr>
        <w:t>Reports</w:t>
      </w:r>
      <w:r w:rsidRPr="00A5502B">
        <w:rPr>
          <w:rStyle w:val="StyleUnderline"/>
        </w:rPr>
        <w:t xml:space="preserve"> that UAE is withdrawing its forces from Yemen </w:t>
      </w:r>
      <w:r w:rsidRPr="00094839">
        <w:rPr>
          <w:rStyle w:val="StyleUnderline"/>
          <w:highlight w:val="yellow"/>
        </w:rPr>
        <w:t>should never be understood as a sign of UAE completely ending their fight</w:t>
      </w:r>
      <w:r w:rsidRPr="00A5502B">
        <w:rPr>
          <w:rStyle w:val="StyleUnderline"/>
        </w:rPr>
        <w:t xml:space="preserve"> in Yemen war and becoming fully interested in finding a political solution to the conflict</w:t>
      </w:r>
      <w:r>
        <w:t xml:space="preserve">,” </w:t>
      </w:r>
      <w:r w:rsidRPr="00A5502B">
        <w:rPr>
          <w:rStyle w:val="StyleUnderline"/>
        </w:rPr>
        <w:t>says</w:t>
      </w:r>
      <w:r>
        <w:t xml:space="preserve"> Afrah </w:t>
      </w:r>
      <w:r w:rsidRPr="00A5502B">
        <w:rPr>
          <w:rStyle w:val="StyleUnderline"/>
        </w:rPr>
        <w:t>Nasser, a Yemeni-Swedish journalist</w:t>
      </w:r>
      <w:r>
        <w:t xml:space="preserve">. </w:t>
      </w:r>
    </w:p>
    <w:p w:rsidR="00874962" w:rsidRDefault="00874962" w:rsidP="00874962">
      <w:r>
        <w:t xml:space="preserve">Houthis, who are Zaidi Shias, had used drones to carry out at least two attacks in Saudi Arabia in the past two months - the latest occurring on July 2 when nine people were wounded at a Saudi airport. </w:t>
      </w:r>
    </w:p>
    <w:p w:rsidR="00874962" w:rsidRDefault="00874962" w:rsidP="00874962">
      <w:r>
        <w:t xml:space="preserve">In 2015, the Houthis captured many cities and towns in Yemen, including the capital Sanaa, and forced President Abd Rabbu Mansour Hadi to flee first to the southern port city of Aden and then to Saudi Arabia. </w:t>
      </w:r>
    </w:p>
    <w:p w:rsidR="00874962" w:rsidRDefault="00874962" w:rsidP="00874962">
      <w:r>
        <w:t xml:space="preserve">Since then the Saudi-led coalition has conducted an intense campaign of air strikes against Houthi targets, which human rights groups say has resulted in thousands of civilian deaths. </w:t>
      </w:r>
    </w:p>
    <w:p w:rsidR="00874962" w:rsidRDefault="00874962" w:rsidP="00874962">
      <w:r>
        <w:lastRenderedPageBreak/>
        <w:t xml:space="preserve">On the ground, especially in southern Yemen, the UAE has been more active, funding and controlling different militias including Colombian mercenaries with the ostensibly stated aim of ‘fighting Al Qaeda.’ </w:t>
      </w:r>
    </w:p>
    <w:p w:rsidR="00874962" w:rsidRDefault="00874962" w:rsidP="00874962">
      <w:r>
        <w:t xml:space="preserve">However, multiple reports over the years have come out that say that the UAE often arms and pays militants for its own purposes. </w:t>
      </w:r>
    </w:p>
    <w:p w:rsidR="00874962" w:rsidRDefault="00874962" w:rsidP="00874962">
      <w:r>
        <w:t xml:space="preserve">“They didn’t come here to fight extremist groups,” says Albukhaiti, who is a known Houthi supporter. </w:t>
      </w:r>
    </w:p>
    <w:p w:rsidR="00874962" w:rsidRDefault="00874962" w:rsidP="00874962">
      <w:r>
        <w:t xml:space="preserve">“Al Qaeda is running freely in areas controlled by the UAE and the coalition. The only place where the group is not active is under the control of Houthis.” </w:t>
      </w:r>
    </w:p>
    <w:p w:rsidR="00874962" w:rsidRDefault="00874962" w:rsidP="00874962">
      <w:r>
        <w:t xml:space="preserve">In a report last year, Amnesty International said there were dozens of cases where people were tortured in secret prisons run by UAE-backed forces. </w:t>
      </w:r>
    </w:p>
    <w:p w:rsidR="00874962" w:rsidRDefault="00874962" w:rsidP="00874962">
      <w:r>
        <w:t xml:space="preserve">Nasser, who is also the editor of Sanaa Review, says </w:t>
      </w:r>
      <w:r w:rsidRPr="00A5502B">
        <w:rPr>
          <w:rStyle w:val="StyleUnderline"/>
        </w:rPr>
        <w:t>UAE runs a paramilitary force known as the ‘The Security Belt’ that is outside the rule of both the Saudis and the Yemeni government</w:t>
      </w:r>
      <w:r>
        <w:t xml:space="preserve">. </w:t>
      </w:r>
    </w:p>
    <w:p w:rsidR="00874962" w:rsidRDefault="00874962" w:rsidP="00874962">
      <w:r>
        <w:t xml:space="preserve">“So, </w:t>
      </w:r>
      <w:r w:rsidRPr="00094839">
        <w:rPr>
          <w:rStyle w:val="StyleUnderline"/>
          <w:highlight w:val="yellow"/>
        </w:rPr>
        <w:t>even if the UAE decreased</w:t>
      </w:r>
      <w:r w:rsidRPr="00A5502B">
        <w:rPr>
          <w:rStyle w:val="StyleUnderline"/>
        </w:rPr>
        <w:t xml:space="preserve"> its </w:t>
      </w:r>
      <w:r w:rsidRPr="00094839">
        <w:rPr>
          <w:rStyle w:val="StyleUnderline"/>
          <w:highlight w:val="yellow"/>
        </w:rPr>
        <w:t xml:space="preserve">forces, </w:t>
      </w:r>
      <w:r w:rsidRPr="00094839">
        <w:rPr>
          <w:rStyle w:val="Emphasis"/>
          <w:highlight w:val="yellow"/>
        </w:rPr>
        <w:t>it still has a huge security apparatus</w:t>
      </w:r>
      <w:r w:rsidRPr="00A5502B">
        <w:rPr>
          <w:rStyle w:val="Emphasis"/>
        </w:rPr>
        <w:t xml:space="preserve"> across southern Yemen</w:t>
      </w:r>
      <w:r>
        <w:t>.”</w:t>
      </w:r>
    </w:p>
    <w:p w:rsidR="00874962" w:rsidRDefault="00874962" w:rsidP="00874962"/>
    <w:p w:rsidR="00874962" w:rsidRDefault="00874962" w:rsidP="00874962">
      <w:pPr>
        <w:pStyle w:val="Heading4"/>
      </w:pPr>
      <w:r>
        <w:t xml:space="preserve">Prefer evidence citing </w:t>
      </w:r>
      <w:r w:rsidRPr="00614F97">
        <w:rPr>
          <w:u w:val="single"/>
        </w:rPr>
        <w:t>Emirati officials</w:t>
      </w:r>
      <w:r>
        <w:t xml:space="preserve">. </w:t>
      </w:r>
    </w:p>
    <w:p w:rsidR="00874962" w:rsidRPr="00295042" w:rsidRDefault="00874962" w:rsidP="00874962">
      <w:r w:rsidRPr="00295042">
        <w:rPr>
          <w:rStyle w:val="Style13ptBold"/>
        </w:rPr>
        <w:t>Trew 19</w:t>
      </w:r>
      <w:r>
        <w:t xml:space="preserve"> — Bel Trew, Middle East Correspondent at </w:t>
      </w:r>
      <w:r>
        <w:rPr>
          <w:i/>
        </w:rPr>
        <w:t>The Independent</w:t>
      </w:r>
      <w:r>
        <w:t xml:space="preserve"> (UK), 2019 (“</w:t>
      </w:r>
      <w:r w:rsidRPr="00295042">
        <w:t>UAE confirms pull back in Yemen war, but denies full withdrawal</w:t>
      </w:r>
      <w:r>
        <w:t xml:space="preserve">,” </w:t>
      </w:r>
      <w:r>
        <w:rPr>
          <w:i/>
        </w:rPr>
        <w:t>The Independent</w:t>
      </w:r>
      <w:r>
        <w:t>, July 11</w:t>
      </w:r>
      <w:r w:rsidRPr="00295042">
        <w:rPr>
          <w:vertAlign w:val="superscript"/>
        </w:rPr>
        <w:t>th</w:t>
      </w:r>
      <w:r>
        <w:t xml:space="preserve">, Available Online at </w:t>
      </w:r>
      <w:hyperlink r:id="rId165" w:history="1">
        <w:r w:rsidRPr="00353BE5">
          <w:rPr>
            <w:rStyle w:val="Hyperlink"/>
          </w:rPr>
          <w:t>https://www.independent.co.uk/news/world/middle-east/uae-yemen-war-saudi-arabia-houthi-hodeida-ceasefire-middle-east-a9000646.html</w:t>
        </w:r>
      </w:hyperlink>
      <w:r>
        <w:t>, Accessed 07-13-2019)</w:t>
      </w:r>
    </w:p>
    <w:p w:rsidR="00874962" w:rsidRDefault="00874962" w:rsidP="00874962">
      <w:r w:rsidRPr="00094839">
        <w:rPr>
          <w:rStyle w:val="StyleUnderline"/>
          <w:highlight w:val="yellow"/>
        </w:rPr>
        <w:t>The U</w:t>
      </w:r>
      <w:r>
        <w:t xml:space="preserve">nited </w:t>
      </w:r>
      <w:r w:rsidRPr="00094839">
        <w:rPr>
          <w:rStyle w:val="StyleUnderline"/>
          <w:highlight w:val="yellow"/>
        </w:rPr>
        <w:t>A</w:t>
      </w:r>
      <w:r>
        <w:t xml:space="preserve">rab </w:t>
      </w:r>
      <w:r w:rsidRPr="00094839">
        <w:rPr>
          <w:rStyle w:val="StyleUnderline"/>
          <w:highlight w:val="yellow"/>
        </w:rPr>
        <w:t>E</w:t>
      </w:r>
      <w:r>
        <w:t xml:space="preserve">mirates </w:t>
      </w:r>
      <w:r w:rsidRPr="00094839">
        <w:rPr>
          <w:rStyle w:val="StyleUnderline"/>
          <w:highlight w:val="yellow"/>
        </w:rPr>
        <w:t xml:space="preserve">has </w:t>
      </w:r>
      <w:r w:rsidRPr="00094839">
        <w:rPr>
          <w:rStyle w:val="Emphasis"/>
          <w:highlight w:val="yellow"/>
        </w:rPr>
        <w:t>denied</w:t>
      </w:r>
      <w:r w:rsidRPr="00094839">
        <w:rPr>
          <w:rStyle w:val="StyleUnderline"/>
          <w:highlight w:val="yellow"/>
        </w:rPr>
        <w:t xml:space="preserve"> it is withdrawing</w:t>
      </w:r>
      <w:r w:rsidRPr="008B596A">
        <w:rPr>
          <w:rStyle w:val="StyleUnderline"/>
        </w:rPr>
        <w:t xml:space="preserve"> from the war in Yemen as officials confirmed it is drawing down troops and redeploying others to focus on counterterrorism in the southeast</w:t>
      </w:r>
      <w:r>
        <w:t xml:space="preserve"> of the country.</w:t>
      </w:r>
    </w:p>
    <w:p w:rsidR="00874962" w:rsidRDefault="00874962" w:rsidP="00874962">
      <w:r w:rsidRPr="008B596A">
        <w:rPr>
          <w:rStyle w:val="StyleUnderline"/>
        </w:rPr>
        <w:t>Experts have claimed the surprise decision may strain ties with key ally Saudi Arabia, a point Emirati officials also denied</w:t>
      </w:r>
      <w:r>
        <w:t xml:space="preserve"> in interviews with The Independent.</w:t>
      </w:r>
    </w:p>
    <w:p w:rsidR="00874962" w:rsidRDefault="00874962" w:rsidP="00874962">
      <w:r w:rsidRPr="008B596A">
        <w:rPr>
          <w:rStyle w:val="StyleUnderline"/>
        </w:rPr>
        <w:t>The UAE has been a key player in the</w:t>
      </w:r>
      <w:r>
        <w:t xml:space="preserve"> Saudi-led </w:t>
      </w:r>
      <w:r w:rsidRPr="008B596A">
        <w:rPr>
          <w:rStyle w:val="StyleUnderline"/>
        </w:rPr>
        <w:t>coalition</w:t>
      </w:r>
      <w:r>
        <w:t>, which intervened in Yemen in March 2015 to back the internationally recognised government against the Iran-aligned Houthi rebels after they captured the capital Sanaa.</w:t>
      </w:r>
    </w:p>
    <w:p w:rsidR="00874962" w:rsidRDefault="00874962" w:rsidP="00874962">
      <w:r w:rsidRPr="008B596A">
        <w:rPr>
          <w:rStyle w:val="StyleUnderline"/>
        </w:rPr>
        <w:t>Since then, tens of thousands of</w:t>
      </w:r>
      <w:r>
        <w:t xml:space="preserve"> people – mostly </w:t>
      </w:r>
      <w:r w:rsidRPr="008B596A">
        <w:rPr>
          <w:rStyle w:val="StyleUnderline"/>
        </w:rPr>
        <w:t>civilians</w:t>
      </w:r>
      <w:r>
        <w:t xml:space="preserve"> – </w:t>
      </w:r>
      <w:r w:rsidRPr="008B596A">
        <w:rPr>
          <w:rStyle w:val="StyleUnderline"/>
        </w:rPr>
        <w:t>have been killed</w:t>
      </w:r>
      <w:r>
        <w:t xml:space="preserve"> in the conflict that has sparked the world’s worst humanitarian crisis and driven the country to the brink of famine.</w:t>
      </w:r>
    </w:p>
    <w:p w:rsidR="00874962" w:rsidRDefault="00874962" w:rsidP="00874962">
      <w:r>
        <w:t>The two sides have been locked in a stalemate over the strategic Red Sea port city of Hodeida after a tentative ceasefire deal was hammered out in Sweden in December.</w:t>
      </w:r>
    </w:p>
    <w:p w:rsidR="00874962" w:rsidRDefault="00874962" w:rsidP="00874962">
      <w:r w:rsidRPr="008B596A">
        <w:rPr>
          <w:rStyle w:val="StyleUnderline"/>
        </w:rPr>
        <w:t>The UAE</w:t>
      </w:r>
      <w:r>
        <w:t xml:space="preserve">, whose forces have helped trained some 90,000 Yemeni tribesmen, former security forces and southern militiamen, </w:t>
      </w:r>
      <w:r w:rsidRPr="008B596A">
        <w:rPr>
          <w:rStyle w:val="StyleUnderline"/>
        </w:rPr>
        <w:t>announced</w:t>
      </w:r>
      <w:r>
        <w:t xml:space="preserve"> this week </w:t>
      </w:r>
      <w:r w:rsidRPr="008B596A">
        <w:rPr>
          <w:rStyle w:val="StyleUnderline"/>
        </w:rPr>
        <w:t>it was redeploying and reducing its troops mainly from areas like Hodeida</w:t>
      </w:r>
      <w:r>
        <w:t xml:space="preserve"> in northern Yemen.</w:t>
      </w:r>
    </w:p>
    <w:p w:rsidR="00874962" w:rsidRDefault="00874962" w:rsidP="00874962">
      <w:r w:rsidRPr="008B596A">
        <w:rPr>
          <w:rStyle w:val="StyleUnderline"/>
        </w:rPr>
        <w:t>One official</w:t>
      </w:r>
      <w:r>
        <w:t xml:space="preserve"> told The Independent Emirati would shift to countering jihadists groups such as al-Qaeda in the southeast of the country. </w:t>
      </w:r>
    </w:p>
    <w:p w:rsidR="00874962" w:rsidRDefault="00874962" w:rsidP="00874962">
      <w:r>
        <w:t>It is in this area that they have been spearheading, sometimes controversial, counter-terror operations in strategic cities such as Mukalla.</w:t>
      </w:r>
    </w:p>
    <w:p w:rsidR="00874962" w:rsidRDefault="00874962" w:rsidP="00874962">
      <w:r>
        <w:t xml:space="preserve">The same official </w:t>
      </w:r>
      <w:r w:rsidRPr="008B596A">
        <w:rPr>
          <w:rStyle w:val="StyleUnderline"/>
        </w:rPr>
        <w:t>said it was not indicative of strained ties with Saudi Arabia, which has been repeatedly consulted about the move that was planned for over a year</w:t>
      </w:r>
      <w:r>
        <w:t>.</w:t>
      </w:r>
    </w:p>
    <w:p w:rsidR="00874962" w:rsidRDefault="00874962" w:rsidP="00874962">
      <w:r>
        <w:t>However there have been signs of tensions: violence flared last January when Southern Transitional Forces, trained by the UAE, briefly seized control of the southern port city Aden from the recognised Yemeni government that is backed by Saudi Arabia and is temporarily based there.</w:t>
      </w:r>
    </w:p>
    <w:p w:rsidR="00874962" w:rsidRDefault="00874962" w:rsidP="00874962">
      <w:r w:rsidRPr="00094839">
        <w:rPr>
          <w:rStyle w:val="StyleUnderline"/>
          <w:highlight w:val="yellow"/>
        </w:rPr>
        <w:t>A</w:t>
      </w:r>
      <w:r w:rsidRPr="008B596A">
        <w:rPr>
          <w:rStyle w:val="StyleUnderline"/>
        </w:rPr>
        <w:t xml:space="preserve"> separate </w:t>
      </w:r>
      <w:r w:rsidRPr="00094839">
        <w:rPr>
          <w:rStyle w:val="StyleUnderline"/>
          <w:highlight w:val="yellow"/>
        </w:rPr>
        <w:t>senior</w:t>
      </w:r>
      <w:r w:rsidRPr="008B596A">
        <w:rPr>
          <w:rStyle w:val="StyleUnderline"/>
        </w:rPr>
        <w:t xml:space="preserve"> UAE </w:t>
      </w:r>
      <w:r w:rsidRPr="00094839">
        <w:rPr>
          <w:rStyle w:val="StyleUnderline"/>
          <w:highlight w:val="yellow"/>
        </w:rPr>
        <w:t>official said the Emirati is planning a “strategic redeployment”</w:t>
      </w:r>
      <w:r w:rsidRPr="008B596A">
        <w:rPr>
          <w:rStyle w:val="StyleUnderline"/>
        </w:rPr>
        <w:t xml:space="preserve"> in Hodeida </w:t>
      </w:r>
      <w:r w:rsidRPr="00094839">
        <w:rPr>
          <w:rStyle w:val="StyleUnderline"/>
        </w:rPr>
        <w:t>as well as other</w:t>
      </w:r>
      <w:r w:rsidRPr="008B596A">
        <w:rPr>
          <w:rStyle w:val="StyleUnderline"/>
        </w:rPr>
        <w:t xml:space="preserve"> “very tactical” places </w:t>
      </w:r>
      <w:r w:rsidRPr="00094839">
        <w:rPr>
          <w:rStyle w:val="StyleUnderline"/>
          <w:highlight w:val="yellow"/>
        </w:rPr>
        <w:t>based on needs</w:t>
      </w:r>
      <w:r>
        <w:t>.</w:t>
      </w:r>
    </w:p>
    <w:p w:rsidR="00874962" w:rsidRDefault="00874962" w:rsidP="00874962">
      <w:r w:rsidRPr="00094839">
        <w:rPr>
          <w:rStyle w:val="StyleUnderline"/>
          <w:highlight w:val="yellow"/>
        </w:rPr>
        <w:t>The redeployment</w:t>
      </w:r>
      <w:r w:rsidRPr="008B596A">
        <w:rPr>
          <w:rStyle w:val="StyleUnderline"/>
        </w:rPr>
        <w:t xml:space="preserve"> conversation </w:t>
      </w:r>
      <w:r w:rsidRPr="00094839">
        <w:rPr>
          <w:rStyle w:val="StyleUnderline"/>
          <w:highlight w:val="yellow"/>
        </w:rPr>
        <w:t>has been going on for “over a year,”</w:t>
      </w:r>
      <w:r w:rsidRPr="008B596A">
        <w:rPr>
          <w:rStyle w:val="StyleUnderline"/>
        </w:rPr>
        <w:t xml:space="preserve"> and the conversation “heightened” following the</w:t>
      </w:r>
      <w:r>
        <w:t xml:space="preserve"> signing of the </w:t>
      </w:r>
      <w:r w:rsidRPr="008B596A">
        <w:rPr>
          <w:rStyle w:val="StyleUnderline"/>
        </w:rPr>
        <w:t>Stockholm Agreement</w:t>
      </w:r>
      <w:r>
        <w:t xml:space="preserve">. </w:t>
      </w:r>
    </w:p>
    <w:p w:rsidR="00874962" w:rsidRDefault="00874962" w:rsidP="00874962">
      <w:r>
        <w:t>The redeployment is “fundamentally not linked to an increase in tension”, he added.</w:t>
      </w:r>
    </w:p>
    <w:p w:rsidR="00874962" w:rsidRDefault="00874962" w:rsidP="00874962">
      <w:r w:rsidRPr="008B596A">
        <w:rPr>
          <w:rStyle w:val="StyleUnderline"/>
        </w:rPr>
        <w:t>“</w:t>
      </w:r>
      <w:r w:rsidRPr="00094839">
        <w:rPr>
          <w:rStyle w:val="StyleUnderline"/>
          <w:highlight w:val="yellow"/>
        </w:rPr>
        <w:t>Our commitment</w:t>
      </w:r>
      <w:r w:rsidRPr="008B596A">
        <w:rPr>
          <w:rStyle w:val="StyleUnderline"/>
        </w:rPr>
        <w:t xml:space="preserve"> in Yemen </w:t>
      </w:r>
      <w:r w:rsidRPr="00094839">
        <w:rPr>
          <w:rStyle w:val="StyleUnderline"/>
          <w:highlight w:val="yellow"/>
        </w:rPr>
        <w:t>remains</w:t>
      </w:r>
      <w:r w:rsidRPr="008B596A">
        <w:rPr>
          <w:rStyle w:val="StyleUnderline"/>
        </w:rPr>
        <w:t xml:space="preserve">”, </w:t>
      </w:r>
      <w:r w:rsidRPr="00094839">
        <w:rPr>
          <w:rStyle w:val="StyleUnderline"/>
          <w:highlight w:val="yellow"/>
        </w:rPr>
        <w:t xml:space="preserve">the official concluded, adding </w:t>
      </w:r>
      <w:r w:rsidRPr="00094839">
        <w:rPr>
          <w:rStyle w:val="Emphasis"/>
          <w:highlight w:val="yellow"/>
        </w:rPr>
        <w:t>they remained part of the coalition</w:t>
      </w:r>
      <w:r>
        <w:t>.</w:t>
      </w:r>
    </w:p>
    <w:p w:rsidR="00874962" w:rsidRDefault="00874962" w:rsidP="00874962"/>
    <w:p w:rsidR="00874962" w:rsidRDefault="00874962" w:rsidP="00874962">
      <w:pPr>
        <w:pStyle w:val="Heading4"/>
      </w:pPr>
      <w:r w:rsidRPr="00614F97">
        <w:rPr>
          <w:u w:val="single"/>
        </w:rPr>
        <w:t>Independent analysis</w:t>
      </w:r>
      <w:r>
        <w:t xml:space="preserve"> confirms. </w:t>
      </w:r>
    </w:p>
    <w:p w:rsidR="00874962" w:rsidRPr="00843816" w:rsidRDefault="00874962" w:rsidP="00874962">
      <w:r w:rsidRPr="00843816">
        <w:rPr>
          <w:rStyle w:val="Style13ptBold"/>
        </w:rPr>
        <w:t>Stratfor 19</w:t>
      </w:r>
      <w:r>
        <w:t xml:space="preserve"> — Stratfor, an independent intelligence agency, 2019 (“</w:t>
      </w:r>
      <w:r w:rsidRPr="00843816">
        <w:t>Yemen: The UAE Trades Its Involvement in the Yemen Conflict for a Stronger Regional Posture</w:t>
      </w:r>
      <w:r>
        <w:t xml:space="preserve">,” </w:t>
      </w:r>
      <w:r>
        <w:rPr>
          <w:i/>
        </w:rPr>
        <w:t>Stratfor Snapshots</w:t>
      </w:r>
      <w:r>
        <w:t>, July 3</w:t>
      </w:r>
      <w:r w:rsidRPr="00843816">
        <w:rPr>
          <w:vertAlign w:val="superscript"/>
        </w:rPr>
        <w:t>rd</w:t>
      </w:r>
      <w:r>
        <w:t xml:space="preserve">, Available Online at </w:t>
      </w:r>
      <w:hyperlink r:id="rId166" w:history="1">
        <w:r w:rsidRPr="00353BE5">
          <w:rPr>
            <w:rStyle w:val="Hyperlink"/>
          </w:rPr>
          <w:t>https://worldview.stratfor.com/article/yemen-united-arab-emirates-uae-trades-involvement-yemen-conflict-stronger-regional-role</w:t>
        </w:r>
      </w:hyperlink>
      <w:r>
        <w:t>, Accessed 07-13-2019)</w:t>
      </w:r>
    </w:p>
    <w:p w:rsidR="00874962" w:rsidRDefault="00874962" w:rsidP="00874962">
      <w:r>
        <w:t>What Happened</w:t>
      </w:r>
    </w:p>
    <w:p w:rsidR="00874962" w:rsidRDefault="00874962" w:rsidP="00874962">
      <w:r w:rsidRPr="00DB1AEB">
        <w:rPr>
          <w:rStyle w:val="StyleUnderline"/>
        </w:rPr>
        <w:lastRenderedPageBreak/>
        <w:t>Reports are emerging that the UAE contingent of the anti-Houthi coalition has been pulling troops and equipment out of Yemen for several months</w:t>
      </w:r>
      <w:r>
        <w:t xml:space="preserve"> now. </w:t>
      </w:r>
      <w:r w:rsidRPr="00DB1AEB">
        <w:rPr>
          <w:rStyle w:val="StyleUnderline"/>
        </w:rPr>
        <w:t>The U</w:t>
      </w:r>
      <w:r>
        <w:t xml:space="preserve">nited </w:t>
      </w:r>
      <w:r w:rsidRPr="00DB1AEB">
        <w:rPr>
          <w:rStyle w:val="StyleUnderline"/>
        </w:rPr>
        <w:t>A</w:t>
      </w:r>
      <w:r>
        <w:t xml:space="preserve">rab </w:t>
      </w:r>
      <w:r w:rsidRPr="00DB1AEB">
        <w:rPr>
          <w:rStyle w:val="StyleUnderline"/>
        </w:rPr>
        <w:t>E</w:t>
      </w:r>
      <w:r>
        <w:t xml:space="preserve">mirates </w:t>
      </w:r>
      <w:r w:rsidRPr="00DB1AEB">
        <w:rPr>
          <w:rStyle w:val="StyleUnderline"/>
        </w:rPr>
        <w:t xml:space="preserve">appears to be very purposely reducing its military posture in the country to extract itself from the active conflict. </w:t>
      </w:r>
      <w:r w:rsidRPr="00094839">
        <w:rPr>
          <w:rStyle w:val="Emphasis"/>
          <w:highlight w:val="yellow"/>
        </w:rPr>
        <w:t>It is not a complete withdrawal</w:t>
      </w:r>
      <w:r w:rsidRPr="00DB1AEB">
        <w:rPr>
          <w:rStyle w:val="Emphasis"/>
        </w:rPr>
        <w:t>, however</w:t>
      </w:r>
      <w:r w:rsidRPr="00DB1AEB">
        <w:rPr>
          <w:rStyle w:val="StyleUnderline"/>
        </w:rPr>
        <w:t xml:space="preserve">, </w:t>
      </w:r>
      <w:r w:rsidRPr="00094839">
        <w:rPr>
          <w:rStyle w:val="StyleUnderline"/>
          <w:highlight w:val="yellow"/>
        </w:rPr>
        <w:t>and</w:t>
      </w:r>
      <w:r w:rsidRPr="00DB1AEB">
        <w:rPr>
          <w:rStyle w:val="StyleUnderline"/>
        </w:rPr>
        <w:t xml:space="preserve"> sources in Yemen indicate that UAE </w:t>
      </w:r>
      <w:r w:rsidRPr="00094839">
        <w:rPr>
          <w:rStyle w:val="StyleUnderline"/>
          <w:highlight w:val="yellow"/>
        </w:rPr>
        <w:t>forces are not reducing efforts to combat terrorist groups</w:t>
      </w:r>
      <w:r w:rsidRPr="00DB1AEB">
        <w:rPr>
          <w:rStyle w:val="StyleUnderline"/>
        </w:rPr>
        <w:t xml:space="preserve"> such as al Qaeda and the Islamic State in liberated territories. And </w:t>
      </w:r>
      <w:r w:rsidRPr="00094839">
        <w:rPr>
          <w:rStyle w:val="StyleUnderline"/>
          <w:highlight w:val="yellow"/>
        </w:rPr>
        <w:t>in</w:t>
      </w:r>
      <w:r w:rsidRPr="00DB1AEB">
        <w:rPr>
          <w:rStyle w:val="StyleUnderline"/>
        </w:rPr>
        <w:t xml:space="preserve"> some of the </w:t>
      </w:r>
      <w:r w:rsidRPr="00094839">
        <w:rPr>
          <w:rStyle w:val="StyleUnderline"/>
          <w:highlight w:val="yellow"/>
        </w:rPr>
        <w:t>front-line zones</w:t>
      </w:r>
      <w:r w:rsidRPr="00DB1AEB">
        <w:rPr>
          <w:rStyle w:val="StyleUnderline"/>
        </w:rPr>
        <w:t xml:space="preserve"> where active fighting persists</w:t>
      </w:r>
      <w:r>
        <w:t xml:space="preserve">, such as Bayhan, </w:t>
      </w:r>
      <w:r w:rsidRPr="00DB1AEB">
        <w:rPr>
          <w:rStyle w:val="StyleUnderline"/>
        </w:rPr>
        <w:t xml:space="preserve">the UAE </w:t>
      </w:r>
      <w:r w:rsidRPr="00094839">
        <w:rPr>
          <w:rStyle w:val="StyleUnderline"/>
          <w:highlight w:val="yellow"/>
        </w:rPr>
        <w:t xml:space="preserve">presence </w:t>
      </w:r>
      <w:r w:rsidRPr="00094839">
        <w:rPr>
          <w:rStyle w:val="Emphasis"/>
          <w:highlight w:val="yellow"/>
        </w:rPr>
        <w:t>has</w:t>
      </w:r>
      <w:r w:rsidRPr="00DB1AEB">
        <w:rPr>
          <w:rStyle w:val="Emphasis"/>
        </w:rPr>
        <w:t xml:space="preserve"> apparently </w:t>
      </w:r>
      <w:r w:rsidRPr="00094839">
        <w:rPr>
          <w:rStyle w:val="Emphasis"/>
          <w:highlight w:val="yellow"/>
        </w:rPr>
        <w:t>not been reduced at all</w:t>
      </w:r>
      <w:r>
        <w:t>.</w:t>
      </w:r>
    </w:p>
    <w:p w:rsidR="00874962" w:rsidRDefault="00874962" w:rsidP="00874962"/>
    <w:p w:rsidR="00874962" w:rsidRPr="00D85392" w:rsidRDefault="00874962" w:rsidP="00874962">
      <w:pPr>
        <w:pStyle w:val="Heading4"/>
      </w:pPr>
      <w:r>
        <w:t xml:space="preserve">They’re </w:t>
      </w:r>
      <w:r w:rsidRPr="00D85392">
        <w:rPr>
          <w:u w:val="single"/>
        </w:rPr>
        <w:t>maintaining</w:t>
      </w:r>
      <w:r>
        <w:t xml:space="preserve"> their CT operations. </w:t>
      </w:r>
    </w:p>
    <w:p w:rsidR="00874962" w:rsidRPr="00DE60DE" w:rsidRDefault="00874962" w:rsidP="00874962">
      <w:r w:rsidRPr="000A639D">
        <w:rPr>
          <w:rStyle w:val="Style13ptBold"/>
        </w:rPr>
        <w:t>Dorsey 19</w:t>
      </w:r>
      <w:r>
        <w:t xml:space="preserve"> — </w:t>
      </w:r>
      <w:r w:rsidRPr="000448D4">
        <w:t xml:space="preserve">James M. Dorsey, Senior Fellow at the S. Rajaratnam School of International Studies at Nanyang Technological University (Singapore), holds a Ph.D. in International Relations and Affairs from the University of Utrecht (Netherlands), </w:t>
      </w:r>
      <w:r>
        <w:t>2019 (“</w:t>
      </w:r>
      <w:r w:rsidRPr="00DE60DE">
        <w:t>UAE Withdraws From Yemen: Managing Alliances And Reputational Threats – Analysis</w:t>
      </w:r>
      <w:r>
        <w:t xml:space="preserve">,” </w:t>
      </w:r>
      <w:r>
        <w:rPr>
          <w:i/>
        </w:rPr>
        <w:t>Eurasia Review</w:t>
      </w:r>
      <w:r>
        <w:t>, July 4</w:t>
      </w:r>
      <w:r w:rsidRPr="000A639D">
        <w:rPr>
          <w:vertAlign w:val="superscript"/>
        </w:rPr>
        <w:t>th</w:t>
      </w:r>
      <w:r>
        <w:t xml:space="preserve">, Available Online at </w:t>
      </w:r>
      <w:hyperlink r:id="rId167" w:history="1">
        <w:r w:rsidRPr="00353BE5">
          <w:rPr>
            <w:rStyle w:val="Hyperlink"/>
          </w:rPr>
          <w:t>https://www.eurasiareview.com/04072019-uae-withdraws-from-yemen-managing-alliances-and-reputational-threats-analysis/</w:t>
        </w:r>
      </w:hyperlink>
      <w:r>
        <w:t>, Accessed 07-13-2019)</w:t>
      </w:r>
    </w:p>
    <w:p w:rsidR="00874962" w:rsidRDefault="00874962" w:rsidP="00874962">
      <w:r w:rsidRPr="000448D4">
        <w:rPr>
          <w:rStyle w:val="StyleUnderline"/>
        </w:rPr>
        <w:t xml:space="preserve">While </w:t>
      </w:r>
      <w:r w:rsidRPr="00614F97">
        <w:rPr>
          <w:rStyle w:val="StyleUnderline"/>
          <w:highlight w:val="yellow"/>
        </w:rPr>
        <w:t>the UAE</w:t>
      </w:r>
      <w:r w:rsidRPr="000448D4">
        <w:rPr>
          <w:rStyle w:val="StyleUnderline"/>
        </w:rPr>
        <w:t xml:space="preserve"> may have withdrawn the bulk of its troops from key regions of Yemen, it </w:t>
      </w:r>
      <w:r w:rsidRPr="00614F97">
        <w:rPr>
          <w:rStyle w:val="StyleUnderline"/>
          <w:highlight w:val="yellow"/>
        </w:rPr>
        <w:t>leaves behind</w:t>
      </w:r>
      <w:r w:rsidRPr="000448D4">
        <w:rPr>
          <w:rStyle w:val="StyleUnderline"/>
        </w:rPr>
        <w:t xml:space="preserve"> Emirati-trained </w:t>
      </w:r>
      <w:r w:rsidRPr="00614F97">
        <w:rPr>
          <w:rStyle w:val="StyleUnderline"/>
          <w:highlight w:val="yellow"/>
        </w:rPr>
        <w:t>local forces that will continue to do its bidding. The withdrawal</w:t>
      </w:r>
      <w:r>
        <w:t xml:space="preserve">, moreover, </w:t>
      </w:r>
      <w:r w:rsidRPr="00614F97">
        <w:rPr>
          <w:rStyle w:val="StyleUnderline"/>
          <w:highlight w:val="yellow"/>
        </w:rPr>
        <w:t>is not 100 percent with the UAE maintaining its Al-Mukalla base for c</w:t>
      </w:r>
      <w:r w:rsidRPr="000448D4">
        <w:rPr>
          <w:rStyle w:val="StyleUnderline"/>
        </w:rPr>
        <w:t>ounter</w:t>
      </w:r>
      <w:r w:rsidRPr="00614F97">
        <w:rPr>
          <w:rStyle w:val="StyleUnderline"/>
          <w:highlight w:val="yellow"/>
        </w:rPr>
        <w:t>t</w:t>
      </w:r>
      <w:r w:rsidRPr="000448D4">
        <w:rPr>
          <w:rStyle w:val="StyleUnderline"/>
        </w:rPr>
        <w:t>errorism operations</w:t>
      </w:r>
      <w:r>
        <w:t>.</w:t>
      </w:r>
    </w:p>
    <w:p w:rsidR="00874962" w:rsidRDefault="00874962" w:rsidP="00874962"/>
    <w:p w:rsidR="00FA1DCC" w:rsidRDefault="00FA1DCC" w:rsidP="00FA1DCC">
      <w:pPr>
        <w:pStyle w:val="Heading3"/>
      </w:pPr>
      <w:r>
        <w:lastRenderedPageBreak/>
        <w:t>They Say: “</w:t>
      </w:r>
      <w:r w:rsidRPr="00FA1DCC">
        <w:t xml:space="preserve">Reject Plan-Inclusive </w:t>
      </w:r>
      <w:r>
        <w:t>CPs”</w:t>
      </w:r>
    </w:p>
    <w:p w:rsidR="00FA1DCC" w:rsidRDefault="00FA1DCC" w:rsidP="00FA1DCC">
      <w:pPr>
        <w:pStyle w:val="Heading4"/>
      </w:pPr>
      <w:r>
        <w:t xml:space="preserve">1. </w:t>
      </w:r>
      <w:r>
        <w:rPr>
          <w:u w:val="single"/>
        </w:rPr>
        <w:t>Detailed Policy</w:t>
      </w:r>
      <w:r w:rsidRPr="000B029A">
        <w:rPr>
          <w:u w:val="single"/>
        </w:rPr>
        <w:t xml:space="preserve"> Analysis</w:t>
      </w:r>
      <w:r>
        <w:rPr>
          <w:u w:val="single"/>
        </w:rPr>
        <w:t xml:space="preserve"> DA</w:t>
      </w:r>
      <w:r>
        <w:t xml:space="preserve"> — telescoping to </w:t>
      </w:r>
      <w:r>
        <w:rPr>
          <w:u w:val="single"/>
        </w:rPr>
        <w:t>narrow disagreements</w:t>
      </w:r>
      <w:r>
        <w:t xml:space="preserve"> demands </w:t>
      </w:r>
      <w:r w:rsidRPr="00FA1DCC">
        <w:rPr>
          <w:u w:val="single"/>
        </w:rPr>
        <w:t>deeper background knowledge</w:t>
      </w:r>
      <w:r>
        <w:t xml:space="preserve"> and </w:t>
      </w:r>
      <w:r w:rsidRPr="00FA1DCC">
        <w:rPr>
          <w:u w:val="single"/>
        </w:rPr>
        <w:t>sharper comparison skills</w:t>
      </w:r>
      <w:r>
        <w:t xml:space="preserve">, raising the bar for </w:t>
      </w:r>
      <w:r w:rsidRPr="00FA1DCC">
        <w:rPr>
          <w:u w:val="single"/>
        </w:rPr>
        <w:t>research</w:t>
      </w:r>
      <w:r>
        <w:t xml:space="preserve"> and </w:t>
      </w:r>
      <w:r w:rsidRPr="00FA1DCC">
        <w:rPr>
          <w:u w:val="single"/>
        </w:rPr>
        <w:t>preparation</w:t>
      </w:r>
      <w:r>
        <w:t xml:space="preserve">. Better analytical training outweighs broader aff ground. It’s okay if debate is a little harder for the aff if it helps everyone get </w:t>
      </w:r>
      <w:r w:rsidRPr="00FA1DCC">
        <w:rPr>
          <w:u w:val="single"/>
        </w:rPr>
        <w:t>smarter</w:t>
      </w:r>
      <w:r>
        <w:t xml:space="preserve">. </w:t>
      </w:r>
    </w:p>
    <w:p w:rsidR="00FA1DCC" w:rsidRDefault="00FA1DCC" w:rsidP="00FA1DCC"/>
    <w:p w:rsidR="00FA1DCC" w:rsidRDefault="00FA1DCC" w:rsidP="00FA1DCC">
      <w:pPr>
        <w:pStyle w:val="Heading4"/>
      </w:pPr>
      <w:r>
        <w:t xml:space="preserve">2. </w:t>
      </w:r>
      <w:r>
        <w:rPr>
          <w:u w:val="single"/>
        </w:rPr>
        <w:t>Best Policy Option DA</w:t>
      </w:r>
      <w:r>
        <w:t xml:space="preserve"> — incremental differences have </w:t>
      </w:r>
      <w:r>
        <w:rPr>
          <w:u w:val="single"/>
        </w:rPr>
        <w:t>big</w:t>
      </w:r>
      <w:r w:rsidRPr="00FA1DCC">
        <w:rPr>
          <w:u w:val="single"/>
        </w:rPr>
        <w:t xml:space="preserve"> consequences</w:t>
      </w:r>
      <w:r>
        <w:t xml:space="preserve">. Carefully scrutinizing the details is especially vital </w:t>
      </w:r>
      <w:r>
        <w:rPr>
          <w:u w:val="single"/>
        </w:rPr>
        <w:t>in this context</w:t>
      </w:r>
      <w:r>
        <w:t xml:space="preserve"> — the net-benefit proves</w:t>
      </w:r>
      <w:r w:rsidR="007E6DDA">
        <w:t xml:space="preserve">. Overprioritizing aff ground defeats debate’s purpose: we’re </w:t>
      </w:r>
      <w:r w:rsidR="007E6DDA">
        <w:rPr>
          <w:u w:val="single"/>
        </w:rPr>
        <w:t>learners</w:t>
      </w:r>
      <w:r w:rsidR="007E6DDA">
        <w:t xml:space="preserve">, not </w:t>
      </w:r>
      <w:r w:rsidR="007E6DDA" w:rsidRPr="007E6DDA">
        <w:t>just</w:t>
      </w:r>
      <w:r w:rsidR="007E6DDA">
        <w:t xml:space="preserve"> gamers.  </w:t>
      </w:r>
    </w:p>
    <w:p w:rsidR="00FA1DCC" w:rsidRDefault="00FA1DCC" w:rsidP="00FA1DCC"/>
    <w:p w:rsidR="00FA1DCC" w:rsidRPr="00DB4C1B" w:rsidRDefault="00FA1DCC" w:rsidP="00FA1DCC">
      <w:pPr>
        <w:pStyle w:val="Heading4"/>
      </w:pPr>
      <w:r>
        <w:t xml:space="preserve">3. </w:t>
      </w:r>
      <w:r>
        <w:rPr>
          <w:u w:val="single"/>
        </w:rPr>
        <w:t>Neg Ground DA</w:t>
      </w:r>
      <w:r>
        <w:t xml:space="preserve"> —</w:t>
      </w:r>
      <w:r w:rsidR="007E6DDA">
        <w:t>a</w:t>
      </w:r>
      <w:r>
        <w:t xml:space="preserve">greeing with the harms but disagreeing with the solution most intelligently meets the neg’s </w:t>
      </w:r>
      <w:r w:rsidRPr="00DB4C1B">
        <w:rPr>
          <w:u w:val="single"/>
        </w:rPr>
        <w:t>burden of rejoinder</w:t>
      </w:r>
      <w:r w:rsidR="007E6DDA">
        <w:t xml:space="preserve"> when the status quo is bad.</w:t>
      </w:r>
      <w:r>
        <w:t xml:space="preserve"> Otherwise, </w:t>
      </w:r>
      <w:r w:rsidRPr="00161B85">
        <w:rPr>
          <w:u w:val="single"/>
        </w:rPr>
        <w:t>supergenerics</w:t>
      </w:r>
      <w:r>
        <w:t xml:space="preserve"> prevail. They’re worse for education </w:t>
      </w:r>
      <w:r w:rsidRPr="00FA1DCC">
        <w:rPr>
          <w:u w:val="single"/>
        </w:rPr>
        <w:t>and</w:t>
      </w:r>
      <w:r>
        <w:t xml:space="preserve"> aff ground because they </w:t>
      </w:r>
      <w:r w:rsidRPr="00FA1DCC">
        <w:rPr>
          <w:u w:val="single"/>
        </w:rPr>
        <w:t>shift the nexus question</w:t>
      </w:r>
      <w:r>
        <w:t xml:space="preserve"> away from the plan’s desirability. </w:t>
      </w:r>
    </w:p>
    <w:p w:rsidR="00FA1DCC" w:rsidRDefault="00FA1DCC" w:rsidP="00FA1DCC"/>
    <w:p w:rsidR="00FA1DCC" w:rsidRPr="00970F06" w:rsidRDefault="00FA1DCC" w:rsidP="00FA1DCC">
      <w:pPr>
        <w:pStyle w:val="Heading4"/>
      </w:pPr>
      <w:r>
        <w:t xml:space="preserve">4. </w:t>
      </w:r>
      <w:r w:rsidRPr="00970F06">
        <w:rPr>
          <w:u w:val="single"/>
        </w:rPr>
        <w:t xml:space="preserve">No </w:t>
      </w:r>
      <w:r>
        <w:rPr>
          <w:u w:val="single"/>
        </w:rPr>
        <w:t>Infinite Regression</w:t>
      </w:r>
      <w:r>
        <w:t xml:space="preserve"> — PICs need a solvency advocate and can be easily defeated by </w:t>
      </w:r>
      <w:r w:rsidRPr="00354D1C">
        <w:rPr>
          <w:u w:val="single"/>
        </w:rPr>
        <w:t>intrinsic advantages</w:t>
      </w:r>
      <w:r>
        <w:t xml:space="preserve"> and </w:t>
      </w:r>
      <w:r w:rsidRPr="00354D1C">
        <w:rPr>
          <w:u w:val="single"/>
        </w:rPr>
        <w:t>carefully crafted plans</w:t>
      </w:r>
      <w:r>
        <w:t xml:space="preserve"> supported by </w:t>
      </w:r>
      <w:r w:rsidRPr="00354D1C">
        <w:rPr>
          <w:u w:val="single"/>
        </w:rPr>
        <w:t>high-quality solvency evidence</w:t>
      </w:r>
      <w:r>
        <w:t xml:space="preserve">. It’s </w:t>
      </w:r>
      <w:r w:rsidRPr="007E6DDA">
        <w:rPr>
          <w:u w:val="single"/>
        </w:rPr>
        <w:t>their fault</w:t>
      </w:r>
      <w:r>
        <w:t xml:space="preserve"> if they can’t </w:t>
      </w:r>
      <w:r w:rsidR="007E6DDA">
        <w:t>defend the plan</w:t>
      </w:r>
      <w:r>
        <w:t xml:space="preserve">. </w:t>
      </w:r>
    </w:p>
    <w:p w:rsidR="00FA1DCC" w:rsidRDefault="00FA1DCC" w:rsidP="00FA1DCC"/>
    <w:p w:rsidR="00FA1DCC" w:rsidRPr="00C8202B" w:rsidRDefault="00FA1DCC" w:rsidP="00FA1DCC">
      <w:pPr>
        <w:pStyle w:val="Heading4"/>
      </w:pPr>
      <w:r>
        <w:t xml:space="preserve">5. </w:t>
      </w:r>
      <w:r w:rsidRPr="00C8202B">
        <w:rPr>
          <w:u w:val="single"/>
        </w:rPr>
        <w:t>Err Negative</w:t>
      </w:r>
      <w:r>
        <w:t xml:space="preserve"> —</w:t>
      </w:r>
      <w:r w:rsidR="007E6DDA">
        <w:t xml:space="preserve"> </w:t>
      </w:r>
      <w:r w:rsidR="007E6DDA">
        <w:rPr>
          <w:u w:val="single"/>
        </w:rPr>
        <w:t>this</w:t>
      </w:r>
      <w:r w:rsidR="007E6DDA">
        <w:t xml:space="preserve"> PIC</w:t>
      </w:r>
      <w:r>
        <w:t xml:space="preserve"> is </w:t>
      </w:r>
      <w:r w:rsidRPr="00C8202B">
        <w:rPr>
          <w:u w:val="single"/>
        </w:rPr>
        <w:t>predictable</w:t>
      </w:r>
      <w:r>
        <w:t xml:space="preserve">, </w:t>
      </w:r>
      <w:r w:rsidRPr="00C8202B">
        <w:rPr>
          <w:u w:val="single"/>
        </w:rPr>
        <w:t>important</w:t>
      </w:r>
      <w:r>
        <w:t xml:space="preserve">, and </w:t>
      </w:r>
      <w:r w:rsidRPr="00C8202B">
        <w:rPr>
          <w:u w:val="single"/>
        </w:rPr>
        <w:t>debatable</w:t>
      </w:r>
      <w:r>
        <w:t>.</w:t>
      </w:r>
      <w:r w:rsidR="007E6DDA">
        <w:t xml:space="preserve"> Rubin is a </w:t>
      </w:r>
      <w:r w:rsidR="007E6DDA" w:rsidRPr="00FA1DCC">
        <w:rPr>
          <w:u w:val="single"/>
        </w:rPr>
        <w:t>comparative solvency advocate</w:t>
      </w:r>
      <w:r w:rsidR="007E6DDA">
        <w:t>.</w:t>
      </w:r>
      <w:r>
        <w:t xml:space="preserve"> </w:t>
      </w:r>
      <w:r w:rsidR="007E6DDA">
        <w:t>Reject b</w:t>
      </w:r>
      <w:r>
        <w:t xml:space="preserve">ad PICs in </w:t>
      </w:r>
      <w:r w:rsidRPr="007E6DDA">
        <w:rPr>
          <w:u w:val="single"/>
        </w:rPr>
        <w:t>other debates</w:t>
      </w:r>
      <w:r>
        <w:t xml:space="preserve">. </w:t>
      </w:r>
    </w:p>
    <w:p w:rsidR="00FA1DCC" w:rsidRDefault="00FA1DCC" w:rsidP="00FA1DCC"/>
    <w:p w:rsidR="00FA1DCC" w:rsidRPr="00FA1DCC" w:rsidRDefault="00FA1DCC" w:rsidP="00FA1DCC"/>
    <w:p w:rsidR="00874962" w:rsidRDefault="00776AA5" w:rsidP="00776AA5">
      <w:pPr>
        <w:pStyle w:val="Heading2"/>
      </w:pPr>
      <w:r>
        <w:lastRenderedPageBreak/>
        <w:t>Congressional Oversight CP</w:t>
      </w:r>
    </w:p>
    <w:p w:rsidR="00776AA5" w:rsidRDefault="00776AA5" w:rsidP="00776AA5">
      <w:pPr>
        <w:pStyle w:val="Heading3"/>
      </w:pPr>
      <w:r>
        <w:lastRenderedPageBreak/>
        <w:t>1NC — Congressional Oversight CP</w:t>
      </w:r>
    </w:p>
    <w:p w:rsidR="00776AA5" w:rsidRDefault="00776AA5" w:rsidP="00776AA5">
      <w:pPr>
        <w:pStyle w:val="Heading4"/>
      </w:pPr>
      <w:r>
        <w:t xml:space="preserve">First/next off is the </w:t>
      </w:r>
      <w:r w:rsidRPr="005B22E4">
        <w:rPr>
          <w:u w:val="single"/>
        </w:rPr>
        <w:t>Congressional Oversight Counterplan</w:t>
      </w:r>
      <w:r>
        <w:t>.</w:t>
      </w:r>
    </w:p>
    <w:p w:rsidR="00776AA5" w:rsidRPr="005B22E4" w:rsidRDefault="00776AA5" w:rsidP="00776AA5"/>
    <w:p w:rsidR="00776AA5" w:rsidRDefault="00776AA5" w:rsidP="00776AA5">
      <w:pPr>
        <w:pStyle w:val="Heading4"/>
      </w:pPr>
      <w:r>
        <w:t>The United States federal government should:</w:t>
      </w:r>
    </w:p>
    <w:p w:rsidR="00776AA5" w:rsidRPr="002E4A14" w:rsidRDefault="00776AA5" w:rsidP="00776AA5"/>
    <w:p w:rsidR="00776AA5" w:rsidRDefault="00776AA5" w:rsidP="00776AA5">
      <w:pPr>
        <w:pStyle w:val="Heading4"/>
        <w:numPr>
          <w:ilvl w:val="0"/>
          <w:numId w:val="17"/>
        </w:numPr>
      </w:pPr>
      <w:r>
        <w:t>enact the Arms Sale Oversight Act;</w:t>
      </w:r>
    </w:p>
    <w:p w:rsidR="00776AA5" w:rsidRDefault="00776AA5" w:rsidP="00776AA5">
      <w:pPr>
        <w:pStyle w:val="Heading4"/>
        <w:numPr>
          <w:ilvl w:val="0"/>
          <w:numId w:val="17"/>
        </w:numPr>
      </w:pPr>
      <w:r>
        <w:t>apply transparency requirements for Foreign Military Sales to Direct Commercial Sales;</w:t>
      </w:r>
    </w:p>
    <w:p w:rsidR="00776AA5" w:rsidRDefault="00776AA5" w:rsidP="00776AA5">
      <w:pPr>
        <w:pStyle w:val="Heading4"/>
        <w:numPr>
          <w:ilvl w:val="0"/>
          <w:numId w:val="17"/>
        </w:numPr>
      </w:pPr>
      <w:r>
        <w:t xml:space="preserve">allow all members of the House Foreign Affairs Committee and Senate Foreign Relations Committee to </w:t>
      </w:r>
      <w:r w:rsidRPr="00D541ED">
        <w:t>request pre-delivery notifications</w:t>
      </w:r>
      <w:r>
        <w:t xml:space="preserve"> of arms sales; </w:t>
      </w:r>
    </w:p>
    <w:p w:rsidR="00776AA5" w:rsidRDefault="00776AA5" w:rsidP="00776AA5">
      <w:pPr>
        <w:pStyle w:val="Heading4"/>
        <w:numPr>
          <w:ilvl w:val="0"/>
          <w:numId w:val="17"/>
        </w:numPr>
      </w:pPr>
      <w:r>
        <w:t>mandate that year-end weapons delivery reports are transparent; and</w:t>
      </w:r>
    </w:p>
    <w:p w:rsidR="00776AA5" w:rsidRPr="005B22E4" w:rsidRDefault="00776AA5" w:rsidP="00776AA5">
      <w:pPr>
        <w:pStyle w:val="Heading4"/>
        <w:numPr>
          <w:ilvl w:val="0"/>
          <w:numId w:val="17"/>
        </w:numPr>
      </w:pPr>
      <w:r>
        <w:t xml:space="preserve">authorize proposed </w:t>
      </w:r>
      <w:r w:rsidRPr="00776AA5">
        <w:t>foreign military sales and direct commercial sales licenses to the Kingdom of Saudi Arabia and the United Arab Emirates.</w:t>
      </w:r>
      <w:r>
        <w:t xml:space="preserve"> </w:t>
      </w:r>
    </w:p>
    <w:p w:rsidR="00776AA5" w:rsidRDefault="00776AA5" w:rsidP="00776AA5"/>
    <w:p w:rsidR="00776AA5" w:rsidRPr="002E4A14" w:rsidRDefault="00776AA5" w:rsidP="00776AA5">
      <w:pPr>
        <w:pStyle w:val="Heading4"/>
      </w:pPr>
      <w:r>
        <w:t xml:space="preserve">The counterplan solves congressional oversight of arms sales </w:t>
      </w:r>
      <w:r>
        <w:rPr>
          <w:u w:val="single"/>
        </w:rPr>
        <w:t>without</w:t>
      </w:r>
      <w:r>
        <w:t xml:space="preserve"> enacting the plan. </w:t>
      </w:r>
    </w:p>
    <w:p w:rsidR="00776AA5" w:rsidRDefault="00776AA5" w:rsidP="00776AA5">
      <w:r w:rsidRPr="008A2C19">
        <w:rPr>
          <w:rStyle w:val="Style13ptBold"/>
        </w:rPr>
        <w:t>Abramson 19</w:t>
      </w:r>
      <w:r>
        <w:t xml:space="preserve"> — </w:t>
      </w:r>
      <w:r w:rsidRPr="00B52F51">
        <w:t>Jeff Abramson</w:t>
      </w:r>
      <w:r>
        <w:t xml:space="preserve">, </w:t>
      </w:r>
      <w:r w:rsidRPr="008A2C19">
        <w:t>Non-Resident Senior Fellow for Arms Control and Conventional Arms Transfers at the Arms Control Association, Manager of the Landmine and Cluster Munition Monitor—the de facto monitoring regime for the Mine Ban Treaty and Convention on Cluster Munitions, Organizer of the Forum on the Arms Trade—a network of civil society experts, former Policy Advisor and Director to the Secretariat of Control Arms—the global civil society alliance that championed the adoption of the Arms Trade Treaty, holds an M.P.P. from the University of California-Berkeley</w:t>
      </w:r>
      <w:r>
        <w:t>, 2019 (“</w:t>
      </w:r>
      <w:r w:rsidRPr="00704462">
        <w:t>How Congress Can Exert Responsible Oversight on Trump’s Dangerous Approach to Arms Sales</w:t>
      </w:r>
      <w:r>
        <w:t xml:space="preserve">,” </w:t>
      </w:r>
      <w:r w:rsidRPr="00D541ED">
        <w:rPr>
          <w:i/>
        </w:rPr>
        <w:t>Arms Control Association Issue Briefs</w:t>
      </w:r>
      <w:r>
        <w:t xml:space="preserve">, </w:t>
      </w:r>
      <w:r w:rsidRPr="00D541ED">
        <w:t>Volume 11, Issue 1, January 15</w:t>
      </w:r>
      <w:r w:rsidRPr="00D541ED">
        <w:rPr>
          <w:vertAlign w:val="superscript"/>
        </w:rPr>
        <w:t>th</w:t>
      </w:r>
      <w:r>
        <w:t xml:space="preserve">, Available Online at </w:t>
      </w:r>
      <w:r w:rsidRPr="00D541ED">
        <w:t>https://www.armscontrol.org/issue-briefs/2019-01/congress-exert-responsible-oversight-trumps-dangerous-approach-arms-sales</w:t>
      </w:r>
      <w:r>
        <w:t>, Accessed 07-13-2019)</w:t>
      </w:r>
    </w:p>
    <w:p w:rsidR="00776AA5" w:rsidRDefault="00776AA5" w:rsidP="00776AA5">
      <w:r>
        <w:t>Options to Encourage a More Responsible Approach</w:t>
      </w:r>
    </w:p>
    <w:p w:rsidR="00776AA5" w:rsidRDefault="00776AA5" w:rsidP="00776AA5">
      <w:r w:rsidRPr="00D541ED">
        <w:rPr>
          <w:rStyle w:val="StyleUnderline"/>
        </w:rPr>
        <w:t>As</w:t>
      </w:r>
      <w:r>
        <w:t xml:space="preserve"> the new </w:t>
      </w:r>
      <w:r w:rsidRPr="00B27E43">
        <w:rPr>
          <w:rStyle w:val="StyleUnderline"/>
          <w:highlight w:val="yellow"/>
        </w:rPr>
        <w:t>Congress</w:t>
      </w:r>
      <w:r w:rsidRPr="00D541ED">
        <w:rPr>
          <w:rStyle w:val="StyleUnderline"/>
        </w:rPr>
        <w:t xml:space="preserve"> develops its agenda,</w:t>
      </w:r>
      <w:r>
        <w:t xml:space="preserve"> both chambers can be expected to pass another resolution that seeks to restrict the role of U.S. military support for the war in Yemen. </w:t>
      </w:r>
      <w:r w:rsidRPr="00D541ED">
        <w:rPr>
          <w:rStyle w:val="StyleUnderline"/>
        </w:rPr>
        <w:t>Members</w:t>
      </w:r>
      <w:r>
        <w:t xml:space="preserve"> of Congress </w:t>
      </w:r>
      <w:r w:rsidRPr="00B27E43">
        <w:rPr>
          <w:rStyle w:val="StyleUnderline"/>
          <w:highlight w:val="yellow"/>
        </w:rPr>
        <w:t>should</w:t>
      </w:r>
      <w:r>
        <w:t xml:space="preserve"> also </w:t>
      </w:r>
      <w:r w:rsidRPr="00D541ED">
        <w:rPr>
          <w:rStyle w:val="StyleUnderline"/>
        </w:rPr>
        <w:t xml:space="preserve">more fully </w:t>
      </w:r>
      <w:r w:rsidRPr="00B27E43">
        <w:rPr>
          <w:rStyle w:val="StyleUnderline"/>
          <w:highlight w:val="yellow"/>
        </w:rPr>
        <w:t>utilize</w:t>
      </w:r>
      <w:r w:rsidRPr="00D541ED">
        <w:rPr>
          <w:rStyle w:val="StyleUnderline"/>
        </w:rPr>
        <w:t xml:space="preserve"> their </w:t>
      </w:r>
      <w:r w:rsidRPr="00B27E43">
        <w:rPr>
          <w:rStyle w:val="StyleUnderline"/>
          <w:highlight w:val="yellow"/>
        </w:rPr>
        <w:t>oversight powers to ensure</w:t>
      </w:r>
      <w:r w:rsidRPr="00D541ED">
        <w:rPr>
          <w:rStyle w:val="StyleUnderline"/>
        </w:rPr>
        <w:t xml:space="preserve"> U.S. arms </w:t>
      </w:r>
      <w:r w:rsidRPr="00B27E43">
        <w:rPr>
          <w:rStyle w:val="StyleUnderline"/>
          <w:highlight w:val="yellow"/>
        </w:rPr>
        <w:t>trade is more responsible</w:t>
      </w:r>
      <w:r>
        <w:t>. The first opportunity to do so typically comes when the administration delivers customary pre-notifications of potential arms sales to the Senate Foreign Relations (SFRC) and the House Foreign Affairs Committee (HFAC), where the chair and ranking members tend to lead any review.</w:t>
      </w:r>
    </w:p>
    <w:p w:rsidR="00776AA5" w:rsidRDefault="00776AA5" w:rsidP="00776AA5">
      <w:r>
        <w:t>In June 2018, Senator Robert Menendez (D-N.J.), ranking SFRC member, properly placed a hold on tens of thousands of precision-guided munitions kits to Saudi Arabia and the United Arab Emirates (UAE). Other members of these key committees should, as necessary, consider supporting and initiating such efforts during this pre-notification period in order to hold or amend dangerous potential sales.</w:t>
      </w:r>
    </w:p>
    <w:p w:rsidR="00776AA5" w:rsidRDefault="00776AA5" w:rsidP="00776AA5">
      <w:r>
        <w:t>Once officially notified, Congress typically has 30 days to pass a joint resolution of disapproval that bars the president from going forward with unwise sales. Over the past few years, the full Senate has publicly debated controversial arms sales to places such as Pakistan and Saudi Arabia during this notification period—positive examples of what a functioning Congress should do—but House procedures make it very difficult to get such measures to the full floor.</w:t>
      </w:r>
    </w:p>
    <w:p w:rsidR="00776AA5" w:rsidRDefault="00776AA5" w:rsidP="00776AA5">
      <w:r>
        <w:t xml:space="preserve">Legislation introduced late in the 115th Congress under </w:t>
      </w:r>
      <w:r w:rsidRPr="00B27E43">
        <w:rPr>
          <w:rStyle w:val="StyleUnderline"/>
          <w:highlight w:val="yellow"/>
        </w:rPr>
        <w:t>the A</w:t>
      </w:r>
      <w:r w:rsidRPr="00D541ED">
        <w:rPr>
          <w:rStyle w:val="StyleUnderline"/>
        </w:rPr>
        <w:t xml:space="preserve">rms </w:t>
      </w:r>
      <w:r w:rsidRPr="00B27E43">
        <w:rPr>
          <w:rStyle w:val="StyleUnderline"/>
          <w:highlight w:val="yellow"/>
        </w:rPr>
        <w:t>S</w:t>
      </w:r>
      <w:r w:rsidRPr="00D541ED">
        <w:rPr>
          <w:rStyle w:val="StyleUnderline"/>
        </w:rPr>
        <w:t xml:space="preserve">ales </w:t>
      </w:r>
      <w:r w:rsidRPr="00B27E43">
        <w:rPr>
          <w:rStyle w:val="StyleUnderline"/>
          <w:highlight w:val="yellow"/>
        </w:rPr>
        <w:t>O</w:t>
      </w:r>
      <w:r w:rsidRPr="00D541ED">
        <w:rPr>
          <w:rStyle w:val="StyleUnderline"/>
        </w:rPr>
        <w:t xml:space="preserve">versight </w:t>
      </w:r>
      <w:r w:rsidRPr="00B27E43">
        <w:rPr>
          <w:rStyle w:val="StyleUnderline"/>
          <w:highlight w:val="yellow"/>
        </w:rPr>
        <w:t>A</w:t>
      </w:r>
      <w:r w:rsidRPr="00D541ED">
        <w:rPr>
          <w:rStyle w:val="StyleUnderline"/>
        </w:rPr>
        <w:t xml:space="preserve">ct </w:t>
      </w:r>
      <w:r w:rsidRPr="00B27E43">
        <w:rPr>
          <w:rStyle w:val="StyleUnderline"/>
          <w:highlight w:val="yellow"/>
        </w:rPr>
        <w:t>should</w:t>
      </w:r>
      <w:r w:rsidRPr="00D541ED">
        <w:rPr>
          <w:rStyle w:val="StyleUnderline"/>
        </w:rPr>
        <w:t xml:space="preserve"> be revisited</w:t>
      </w:r>
      <w:r w:rsidRPr="00D541ED">
        <w:t xml:space="preserve"> as one</w:t>
      </w:r>
      <w:r>
        <w:t xml:space="preserve"> possible avenue </w:t>
      </w:r>
      <w:r w:rsidRPr="00D541ED">
        <w:rPr>
          <w:rStyle w:val="StyleUnderline"/>
        </w:rPr>
        <w:t xml:space="preserve">for better </w:t>
      </w:r>
      <w:r w:rsidRPr="00B27E43">
        <w:rPr>
          <w:rStyle w:val="StyleUnderline"/>
          <w:highlight w:val="yellow"/>
        </w:rPr>
        <w:t>empower</w:t>
      </w:r>
      <w:r w:rsidRPr="00D541ED">
        <w:rPr>
          <w:rStyle w:val="StyleUnderline"/>
        </w:rPr>
        <w:t xml:space="preserve">ing Representatives to assert </w:t>
      </w:r>
      <w:r w:rsidRPr="00B27E43">
        <w:rPr>
          <w:rStyle w:val="StyleUnderline"/>
          <w:highlight w:val="yellow"/>
        </w:rPr>
        <w:t>oversight</w:t>
      </w:r>
      <w:r>
        <w:t>, while properly keeping HFAC as the first committee of review. Other measures, such as an amendment offered on the National Defense Authorization Act (NDAA) in 2018 to strengthen oversight as relates to human rights deserve reconsideration. So too does a resolution proposing a comprehensive approach to the conflict in Yemen, especially if it were expanded to incorporate arms suspensions to all Saudi partners, including the critical UAE.</w:t>
      </w:r>
    </w:p>
    <w:p w:rsidR="00776AA5" w:rsidRDefault="00776AA5" w:rsidP="00776AA5">
      <w:r w:rsidRPr="00D541ED">
        <w:rPr>
          <w:rStyle w:val="StyleUnderline"/>
        </w:rPr>
        <w:t>While the public can raise its voice against irresponsible</w:t>
      </w:r>
      <w:r>
        <w:t xml:space="preserve"> Foreign Military Sales (</w:t>
      </w:r>
      <w:r w:rsidRPr="00D541ED">
        <w:rPr>
          <w:rStyle w:val="StyleUnderline"/>
        </w:rPr>
        <w:t>FMS</w:t>
      </w:r>
      <w:r>
        <w:t xml:space="preserve">) </w:t>
      </w:r>
      <w:r w:rsidRPr="00D541ED">
        <w:rPr>
          <w:rStyle w:val="StyleUnderline"/>
        </w:rPr>
        <w:t>because such government-to-government negotiated sales are quickly added to a public website, the increasingly important business-led</w:t>
      </w:r>
      <w:r>
        <w:t xml:space="preserve"> Direct Commercial Sales (</w:t>
      </w:r>
      <w:r w:rsidRPr="00D541ED">
        <w:rPr>
          <w:rStyle w:val="StyleUnderline"/>
        </w:rPr>
        <w:t>DCS</w:t>
      </w:r>
      <w:r>
        <w:t xml:space="preserve">) </w:t>
      </w:r>
      <w:r w:rsidRPr="00D541ED">
        <w:rPr>
          <w:rStyle w:val="StyleUnderline"/>
        </w:rPr>
        <w:t xml:space="preserve">are not as </w:t>
      </w:r>
      <w:r w:rsidRPr="00D541ED">
        <w:rPr>
          <w:rStyle w:val="StyleUnderline"/>
        </w:rPr>
        <w:lastRenderedPageBreak/>
        <w:t>transparent, in part because any public notification is obscure or functionally comes after the initial review period has passed</w:t>
      </w:r>
      <w:r>
        <w:t xml:space="preserve">. Earlier this month, news broke with this exact scenario on a missile defense sale to Saudi Arabia. </w:t>
      </w:r>
      <w:r w:rsidRPr="00D541ED">
        <w:rPr>
          <w:rStyle w:val="StyleUnderline"/>
        </w:rPr>
        <w:t xml:space="preserve">Members of </w:t>
      </w:r>
      <w:r w:rsidRPr="00B27E43">
        <w:rPr>
          <w:rStyle w:val="StyleUnderline"/>
          <w:highlight w:val="yellow"/>
        </w:rPr>
        <w:t>Congress could</w:t>
      </w:r>
      <w:r w:rsidRPr="00D541ED">
        <w:t xml:space="preserve"> insist that</w:t>
      </w:r>
      <w:r>
        <w:t xml:space="preserve">, or possibly take it upon themselves to </w:t>
      </w:r>
      <w:r w:rsidRPr="00B27E43">
        <w:rPr>
          <w:rStyle w:val="StyleUnderline"/>
          <w:highlight w:val="yellow"/>
        </w:rPr>
        <w:t>make</w:t>
      </w:r>
      <w:r>
        <w:t xml:space="preserve">, </w:t>
      </w:r>
      <w:r w:rsidRPr="00D541ED">
        <w:rPr>
          <w:rStyle w:val="StyleUnderline"/>
        </w:rPr>
        <w:t xml:space="preserve">these potential </w:t>
      </w:r>
      <w:r w:rsidRPr="00B27E43">
        <w:rPr>
          <w:rStyle w:val="StyleUnderline"/>
          <w:highlight w:val="yellow"/>
        </w:rPr>
        <w:t>DCS</w:t>
      </w:r>
      <w:r w:rsidRPr="00D541ED">
        <w:rPr>
          <w:rStyle w:val="StyleUnderline"/>
        </w:rPr>
        <w:t xml:space="preserve"> transactions more </w:t>
      </w:r>
      <w:r w:rsidRPr="00B27E43">
        <w:rPr>
          <w:rStyle w:val="StyleUnderline"/>
          <w:highlight w:val="yellow"/>
        </w:rPr>
        <w:t>transparent</w:t>
      </w:r>
      <w:r>
        <w:t>. Proposed sales of precision-guided munitions to Saudi Arabia via the more opaque DCS process came to light because concerned members of Congress took the initiative to reveal them.</w:t>
      </w:r>
    </w:p>
    <w:p w:rsidR="00776AA5" w:rsidRDefault="00776AA5" w:rsidP="00776AA5">
      <w:r w:rsidRPr="00D541ED">
        <w:rPr>
          <w:rStyle w:val="StyleUnderline"/>
        </w:rPr>
        <w:t>While the notification period garners the most attention, Congress also can block a sale up until weapons are delivered. Given how security, geopolitical, and humanitarian realities can change between the time of notifications and often years-later deliveries, members should follow the entire process</w:t>
      </w:r>
      <w:r>
        <w:t xml:space="preserve">. In 2014, </w:t>
      </w:r>
      <w:r w:rsidRPr="00D541ED">
        <w:rPr>
          <w:rStyle w:val="StyleUnderline"/>
        </w:rPr>
        <w:t>Congress gave itself the authority</w:t>
      </w:r>
      <w:r>
        <w:t xml:space="preserve"> (see Section 201) </w:t>
      </w:r>
      <w:r w:rsidRPr="00D541ED">
        <w:rPr>
          <w:rStyle w:val="StyleUnderline"/>
        </w:rPr>
        <w:t xml:space="preserve">to receive from the State Department notification of an arms shipment at least 30 days before its delivery. It is currently limited to joint requests by the chair and ranking members of the SFRC or HFAC and may have only been used once. Those leaders should exercise it much more diligently and </w:t>
      </w:r>
      <w:r w:rsidRPr="00B27E43">
        <w:rPr>
          <w:rStyle w:val="StyleUnderline"/>
          <w:highlight w:val="yellow"/>
        </w:rPr>
        <w:t>Congress should</w:t>
      </w:r>
      <w:r w:rsidRPr="00B27E43">
        <w:rPr>
          <w:rStyle w:val="StyleUnderline"/>
        </w:rPr>
        <w:t xml:space="preserve"> consider making it</w:t>
      </w:r>
      <w:r w:rsidRPr="00D541ED">
        <w:rPr>
          <w:rStyle w:val="StyleUnderline"/>
        </w:rPr>
        <w:t xml:space="preserve"> much easier to use by </w:t>
      </w:r>
      <w:r w:rsidRPr="00B27E43">
        <w:rPr>
          <w:rStyle w:val="StyleUnderline"/>
          <w:highlight w:val="yellow"/>
        </w:rPr>
        <w:t>allow</w:t>
      </w:r>
      <w:r w:rsidRPr="00D541ED">
        <w:rPr>
          <w:rStyle w:val="StyleUnderline"/>
        </w:rPr>
        <w:t xml:space="preserve">ing </w:t>
      </w:r>
      <w:r w:rsidRPr="00B27E43">
        <w:rPr>
          <w:rStyle w:val="StyleUnderline"/>
          <w:highlight w:val="yellow"/>
        </w:rPr>
        <w:t>all</w:t>
      </w:r>
      <w:r w:rsidRPr="00D541ED">
        <w:rPr>
          <w:rStyle w:val="StyleUnderline"/>
        </w:rPr>
        <w:t xml:space="preserve"> committee </w:t>
      </w:r>
      <w:r w:rsidRPr="00B27E43">
        <w:rPr>
          <w:rStyle w:val="StyleUnderline"/>
          <w:highlight w:val="yellow"/>
        </w:rPr>
        <w:t xml:space="preserve">members to request </w:t>
      </w:r>
      <w:r w:rsidRPr="00B27E43">
        <w:rPr>
          <w:rStyle w:val="Emphasis"/>
          <w:highlight w:val="yellow"/>
        </w:rPr>
        <w:t>pre-delivery notifications</w:t>
      </w:r>
      <w:r>
        <w:t>.</w:t>
      </w:r>
    </w:p>
    <w:p w:rsidR="00776AA5" w:rsidRDefault="00776AA5" w:rsidP="00776AA5">
      <w:r>
        <w:t xml:space="preserve">In general, </w:t>
      </w:r>
      <w:r w:rsidRPr="00D541ED">
        <w:rPr>
          <w:rStyle w:val="StyleUnderline"/>
        </w:rPr>
        <w:t>transparency around arms deliveries remains too obscure</w:t>
      </w:r>
      <w:r>
        <w:t xml:space="preserve"> as a New Hampshire NPR reporter recently discovered. When U.S. census export data showed weapons worth more than $61 million had been sold from his state to Saudi Arabia in August 2018, he could not uncover what was in the sales nor which companies provided the weapons. </w:t>
      </w:r>
      <w:r w:rsidRPr="00D541ED">
        <w:rPr>
          <w:rStyle w:val="StyleUnderline"/>
        </w:rPr>
        <w:t xml:space="preserve">Annual reports on U.S. arms transfers have grown increasingly opaque. </w:t>
      </w:r>
      <w:r w:rsidRPr="005B22E4">
        <w:rPr>
          <w:rStyle w:val="StyleUnderline"/>
          <w:highlight w:val="yellow"/>
        </w:rPr>
        <w:t>Congress should mandate</w:t>
      </w:r>
      <w:r w:rsidRPr="00D541ED">
        <w:rPr>
          <w:rStyle w:val="StyleUnderline"/>
        </w:rPr>
        <w:t xml:space="preserve"> a change demanding much greater </w:t>
      </w:r>
      <w:r w:rsidRPr="005B22E4">
        <w:rPr>
          <w:rStyle w:val="StyleUnderline"/>
          <w:highlight w:val="yellow"/>
        </w:rPr>
        <w:t>transparency on</w:t>
      </w:r>
      <w:r w:rsidRPr="00D541ED">
        <w:rPr>
          <w:rStyle w:val="StyleUnderline"/>
        </w:rPr>
        <w:t xml:space="preserve"> the specifics of what is in U.S. weapons </w:t>
      </w:r>
      <w:r w:rsidRPr="005B22E4">
        <w:rPr>
          <w:rStyle w:val="StyleUnderline"/>
          <w:highlight w:val="yellow"/>
        </w:rPr>
        <w:t>deliveries</w:t>
      </w:r>
      <w:r>
        <w:t>.</w:t>
      </w:r>
    </w:p>
    <w:p w:rsidR="00776AA5" w:rsidRDefault="00776AA5" w:rsidP="00776AA5">
      <w:r>
        <w:t>Finally, sometime in the first quarter of 2019, the administration is expected to publish final rules transferring export authority on select firearms from the State Department to the Commerce Department, despite a large number of negative public comments and a great deal of concern. Members of Congress have raised an alarm that they will lose notifications about these sales, which in the past two years has enabled them to forestall small arms sales to Turkey and the Philippines. Last year, legislation was introduced to stop these changes and should again be considered. As with Trump’s broad approach to arms sales, these changes risk making it easier for weapons to end up in the hands of terrorists, international criminals, and abusive regimes.</w:t>
      </w:r>
    </w:p>
    <w:p w:rsidR="00776AA5" w:rsidRDefault="00776AA5" w:rsidP="00776AA5">
      <w:r>
        <w:t xml:space="preserve">Just before the December 2018 vote on direct U.S. military engagement in the war, Sen. Menendez expressed concern that the Trump administration believed “selling weapons to the Saudis was more important than America’s enduring commitment to human rights, democratic values, and international norms.” </w:t>
      </w:r>
      <w:r w:rsidRPr="005B22E4">
        <w:rPr>
          <w:rStyle w:val="StyleUnderline"/>
          <w:highlight w:val="yellow"/>
        </w:rPr>
        <w:t>Congress has</w:t>
      </w:r>
      <w:r w:rsidRPr="00D541ED">
        <w:rPr>
          <w:rStyle w:val="StyleUnderline"/>
        </w:rPr>
        <w:t xml:space="preserve"> the </w:t>
      </w:r>
      <w:r w:rsidRPr="005B22E4">
        <w:rPr>
          <w:rStyle w:val="StyleUnderline"/>
          <w:highlight w:val="yellow"/>
        </w:rPr>
        <w:t>tools and must</w:t>
      </w:r>
      <w:r w:rsidRPr="00D541ED">
        <w:rPr>
          <w:rStyle w:val="StyleUnderline"/>
        </w:rPr>
        <w:t xml:space="preserve"> now </w:t>
      </w:r>
      <w:r w:rsidRPr="005B22E4">
        <w:rPr>
          <w:rStyle w:val="StyleUnderline"/>
          <w:highlight w:val="yellow"/>
        </w:rPr>
        <w:t>use its authority</w:t>
      </w:r>
      <w:r w:rsidRPr="00D541ED">
        <w:rPr>
          <w:rStyle w:val="StyleUnderline"/>
        </w:rPr>
        <w:t xml:space="preserve"> to ensure U.S. arms sales strengthen, rather than undermine,</w:t>
      </w:r>
      <w:r>
        <w:t xml:space="preserve"> those </w:t>
      </w:r>
      <w:r w:rsidRPr="00D541ED">
        <w:rPr>
          <w:rStyle w:val="StyleUnderline"/>
        </w:rPr>
        <w:t>enduring values and norms</w:t>
      </w:r>
      <w:r>
        <w:t>.</w:t>
      </w:r>
    </w:p>
    <w:p w:rsidR="00776AA5" w:rsidRPr="00704462" w:rsidRDefault="00776AA5" w:rsidP="00776AA5"/>
    <w:p w:rsidR="00776AA5" w:rsidRDefault="00776AA5" w:rsidP="00776AA5">
      <w:pPr>
        <w:pStyle w:val="Heading3"/>
      </w:pPr>
      <w:r>
        <w:lastRenderedPageBreak/>
        <w:t>Arms Sale Oversight Act Solves</w:t>
      </w:r>
    </w:p>
    <w:p w:rsidR="00776AA5" w:rsidRDefault="00776AA5" w:rsidP="00776AA5">
      <w:pPr>
        <w:pStyle w:val="Heading4"/>
      </w:pPr>
      <w:r>
        <w:t xml:space="preserve">Enacting </w:t>
      </w:r>
      <w:r w:rsidRPr="00791A36">
        <w:rPr>
          <w:u w:val="single"/>
        </w:rPr>
        <w:t>the ASOA</w:t>
      </w:r>
      <w:r>
        <w:t xml:space="preserve"> cements congressional oversight. </w:t>
      </w:r>
    </w:p>
    <w:p w:rsidR="00776AA5" w:rsidRDefault="00776AA5" w:rsidP="00776AA5">
      <w:r w:rsidRPr="008A74E5">
        <w:rPr>
          <w:rStyle w:val="Style13ptBold"/>
        </w:rPr>
        <w:t>Mahanty and Eikenberry 18</w:t>
      </w:r>
      <w:r>
        <w:t xml:space="preserve"> — </w:t>
      </w:r>
      <w:r w:rsidRPr="00644CD2">
        <w:rPr>
          <w:u w:val="single"/>
        </w:rPr>
        <w:t>Daniel R. Mahanty</w:t>
      </w:r>
      <w:r>
        <w:t>,</w:t>
      </w:r>
      <w:r w:rsidRPr="008A74E5">
        <w:t xml:space="preserve"> </w:t>
      </w:r>
      <w:r w:rsidRPr="00644CD2">
        <w:t xml:space="preserve">Director of the U.S. Program at the Center on Civilians in Conflict, former Director of the Office of Security and Human Rights in the Bureau of Democracy, Human Rights, and Labor at the U.S. Department of State, Term Member of the Council on Foreign Relations, holds an M.A. in U.S. National Security Policy from Georgetown University, </w:t>
      </w:r>
      <w:r w:rsidRPr="008A74E5">
        <w:t xml:space="preserve">and </w:t>
      </w:r>
      <w:r w:rsidRPr="00107DC0">
        <w:rPr>
          <w:u w:val="single"/>
        </w:rPr>
        <w:t>Eric Eikenberry</w:t>
      </w:r>
      <w:r>
        <w:t xml:space="preserve">, </w:t>
      </w:r>
      <w:r w:rsidRPr="00107DC0">
        <w:t xml:space="preserve">Director of Policy and Advocacy at the Yemen Peace Project, holds an M.A. in Middle East Studies from The George Washington University, </w:t>
      </w:r>
      <w:r>
        <w:t>2018 (“</w:t>
      </w:r>
      <w:r w:rsidRPr="008A74E5">
        <w:t xml:space="preserve">How the </w:t>
      </w:r>
      <w:r>
        <w:t>‘</w:t>
      </w:r>
      <w:r w:rsidRPr="008A74E5">
        <w:t>Arms Sales Oversight Act</w:t>
      </w:r>
      <w:r>
        <w:t>’</w:t>
      </w:r>
      <w:r w:rsidRPr="008A74E5">
        <w:t xml:space="preserve"> Could Prevent American Arms from Contributing to the Next Overseas Crisis</w:t>
      </w:r>
      <w:r>
        <w:t xml:space="preserve">,” </w:t>
      </w:r>
      <w:r>
        <w:rPr>
          <w:i/>
        </w:rPr>
        <w:t>Just Security</w:t>
      </w:r>
      <w:r>
        <w:t>, December 5</w:t>
      </w:r>
      <w:r w:rsidRPr="008A74E5">
        <w:rPr>
          <w:vertAlign w:val="superscript"/>
        </w:rPr>
        <w:t>th</w:t>
      </w:r>
      <w:r>
        <w:t xml:space="preserve">, Available Online at </w:t>
      </w:r>
      <w:hyperlink r:id="rId168" w:history="1">
        <w:r w:rsidRPr="00AB3C81">
          <w:rPr>
            <w:rStyle w:val="Hyperlink"/>
          </w:rPr>
          <w:t>https://www.justsecurity.org/61719/arms-sales-oversight-act-prevent-american-arms-contributing-overseas-crisis/</w:t>
        </w:r>
      </w:hyperlink>
      <w:r>
        <w:t>, Accessed 07-13-2019)</w:t>
      </w:r>
    </w:p>
    <w:p w:rsidR="00776AA5" w:rsidRDefault="00776AA5" w:rsidP="00776AA5">
      <w:r>
        <w:t xml:space="preserve">The debate over U.S. complicity in Yemen’s humanitarian catastrophe is coming to a head in the Senate, with a series of votes on the Sanders-Lee-Murphy war powers resolution. But beyond this immediate measure, other members of Congress are planning to increase their long-term leverage over weapons sales to problematic security partners. Foremost among them, Representatives Ted Lieu (D-Calif.) and Jim McGovern (D-Mass.) recently introduced House Resolution 7080, </w:t>
      </w:r>
      <w:r w:rsidRPr="00791A36">
        <w:rPr>
          <w:rStyle w:val="StyleUnderline"/>
          <w:highlight w:val="yellow"/>
        </w:rPr>
        <w:t>the</w:t>
      </w:r>
      <w:r>
        <w:t xml:space="preserve"> “</w:t>
      </w:r>
      <w:r w:rsidRPr="00791A36">
        <w:rPr>
          <w:rStyle w:val="StyleUnderline"/>
          <w:highlight w:val="yellow"/>
        </w:rPr>
        <w:t>A</w:t>
      </w:r>
      <w:r w:rsidRPr="007E2D45">
        <w:rPr>
          <w:rStyle w:val="StyleUnderline"/>
        </w:rPr>
        <w:t xml:space="preserve">rms </w:t>
      </w:r>
      <w:r w:rsidRPr="00791A36">
        <w:rPr>
          <w:rStyle w:val="StyleUnderline"/>
          <w:highlight w:val="yellow"/>
        </w:rPr>
        <w:t>S</w:t>
      </w:r>
      <w:r w:rsidRPr="007E2D45">
        <w:rPr>
          <w:rStyle w:val="StyleUnderline"/>
        </w:rPr>
        <w:t xml:space="preserve">ale </w:t>
      </w:r>
      <w:r w:rsidRPr="00791A36">
        <w:rPr>
          <w:rStyle w:val="StyleUnderline"/>
          <w:highlight w:val="yellow"/>
        </w:rPr>
        <w:t>O</w:t>
      </w:r>
      <w:r w:rsidRPr="007E2D45">
        <w:rPr>
          <w:rStyle w:val="StyleUnderline"/>
        </w:rPr>
        <w:t xml:space="preserve">versight </w:t>
      </w:r>
      <w:r w:rsidRPr="00791A36">
        <w:rPr>
          <w:rStyle w:val="StyleUnderline"/>
          <w:highlight w:val="yellow"/>
        </w:rPr>
        <w:t>A</w:t>
      </w:r>
      <w:r w:rsidRPr="007E2D45">
        <w:rPr>
          <w:rStyle w:val="StyleUnderline"/>
        </w:rPr>
        <w:t>ct</w:t>
      </w:r>
      <w:r>
        <w:t xml:space="preserve">,” to little fanfare. The bill’s unassuming title and procedural focus should not escape the attention of conventional arms control advocates. If passed, H.R. 7080 </w:t>
      </w:r>
      <w:r w:rsidRPr="00791A36">
        <w:rPr>
          <w:rStyle w:val="StyleUnderline"/>
          <w:highlight w:val="yellow"/>
        </w:rPr>
        <w:t>would expand Congress’s</w:t>
      </w:r>
      <w:r w:rsidRPr="007E2D45">
        <w:rPr>
          <w:rStyle w:val="StyleUnderline"/>
        </w:rPr>
        <w:t xml:space="preserve"> constricted </w:t>
      </w:r>
      <w:r w:rsidRPr="00791A36">
        <w:rPr>
          <w:rStyle w:val="StyleUnderline"/>
          <w:highlight w:val="yellow"/>
        </w:rPr>
        <w:t>ability to vote down</w:t>
      </w:r>
      <w:r w:rsidRPr="007E2D45">
        <w:rPr>
          <w:rStyle w:val="StyleUnderline"/>
        </w:rPr>
        <w:t xml:space="preserve"> damaging arms </w:t>
      </w:r>
      <w:r w:rsidRPr="00791A36">
        <w:rPr>
          <w:rStyle w:val="StyleUnderline"/>
          <w:highlight w:val="yellow"/>
        </w:rPr>
        <w:t>sales</w:t>
      </w:r>
      <w:r w:rsidRPr="007E2D45">
        <w:rPr>
          <w:rStyle w:val="StyleUnderline"/>
        </w:rPr>
        <w:t xml:space="preserve"> and mark a first step toward preventing the U</w:t>
      </w:r>
      <w:r>
        <w:t xml:space="preserve">nited </w:t>
      </w:r>
      <w:r w:rsidRPr="007E2D45">
        <w:rPr>
          <w:rStyle w:val="StyleUnderline"/>
        </w:rPr>
        <w:t>S</w:t>
      </w:r>
      <w:r>
        <w:t xml:space="preserve">tates </w:t>
      </w:r>
      <w:r w:rsidRPr="007E2D45">
        <w:rPr>
          <w:rStyle w:val="StyleUnderline"/>
        </w:rPr>
        <w:t>from exacerbating the human cost of conflict</w:t>
      </w:r>
      <w:r>
        <w:t>.</w:t>
      </w:r>
    </w:p>
    <w:p w:rsidR="00776AA5" w:rsidRDefault="00776AA5" w:rsidP="00776AA5">
      <w:r w:rsidRPr="007E2D45">
        <w:rPr>
          <w:rStyle w:val="StyleUnderline"/>
        </w:rPr>
        <w:t>The legislation would reform Section 36 of the</w:t>
      </w:r>
      <w:r>
        <w:t xml:space="preserve"> Arms Export Control Act (</w:t>
      </w:r>
      <w:r w:rsidRPr="007E2D45">
        <w:rPr>
          <w:rStyle w:val="StyleUnderline"/>
        </w:rPr>
        <w:t>AECA</w:t>
      </w:r>
      <w:r>
        <w:t xml:space="preserve">) </w:t>
      </w:r>
      <w:r w:rsidRPr="007E2D45">
        <w:rPr>
          <w:rStyle w:val="StyleUnderline"/>
        </w:rPr>
        <w:t>to ensure that any supportive representative can move to discharge a joint resolution of disapproval against a proposed arms sale ten days following its introduction if the presiding committee fails to report it. Win the vote in the House, pass the same joint resolution in the Senate (or vice versa), and Congress has successfully exercised its primary legal means of immediately barring a harmful transfer (whether or not the White House agrees)</w:t>
      </w:r>
      <w:r>
        <w:t>.</w:t>
      </w:r>
    </w:p>
    <w:p w:rsidR="00776AA5" w:rsidRDefault="00776AA5" w:rsidP="00776AA5">
      <w:r w:rsidRPr="00791A36">
        <w:rPr>
          <w:rStyle w:val="StyleUnderline"/>
          <w:highlight w:val="yellow"/>
        </w:rPr>
        <w:t>The measure could dramatically reshape congressional authorities</w:t>
      </w:r>
      <w:r w:rsidRPr="007E2D45">
        <w:rPr>
          <w:rStyle w:val="StyleUnderline"/>
        </w:rPr>
        <w:t xml:space="preserve"> over arms exports</w:t>
      </w:r>
      <w:r>
        <w:t xml:space="preserve">. Currently, </w:t>
      </w:r>
      <w:r w:rsidRPr="007E2D45">
        <w:rPr>
          <w:rStyle w:val="StyleUnderline"/>
        </w:rPr>
        <w:t>due to a separate AECA provision, only senators are guaranteed a vote on a joint resolution of disapproval. Absent</w:t>
      </w:r>
      <w:r>
        <w:t xml:space="preserve"> H.R. 7080’s proposed </w:t>
      </w:r>
      <w:r w:rsidRPr="007E2D45">
        <w:rPr>
          <w:rStyle w:val="StyleUnderline"/>
        </w:rPr>
        <w:t>reform, corresponding House resolutions will remain “highly privileged”—which means that those seeking to stop a transfer at present can only secure a vote only if leadership acquiesces</w:t>
      </w:r>
      <w:r>
        <w:t>.</w:t>
      </w:r>
    </w:p>
    <w:p w:rsidR="00776AA5" w:rsidRDefault="00776AA5" w:rsidP="00776AA5">
      <w:r w:rsidRPr="007E2D45">
        <w:rPr>
          <w:rStyle w:val="StyleUnderline"/>
        </w:rPr>
        <w:t>This inter-chamber imbalance</w:t>
      </w:r>
      <w:r>
        <w:t xml:space="preserve"> not only robs representatives of a vote in determining U.S. foreign policy, but also </w:t>
      </w:r>
      <w:r w:rsidRPr="007E2D45">
        <w:rPr>
          <w:rStyle w:val="StyleUnderline"/>
        </w:rPr>
        <w:t>diminishes the efforts of conventional arms control advocates in the Senate. Because joint legislation from the House is unlikely to see the floor, Senate efforts can be reduced to signaling opposition to, rather than truly shutting down, an administration’s proposed sale</w:t>
      </w:r>
      <w:r>
        <w:t>.</w:t>
      </w:r>
    </w:p>
    <w:p w:rsidR="00776AA5" w:rsidRDefault="00776AA5" w:rsidP="00776AA5">
      <w:r w:rsidRPr="007E2D45">
        <w:rPr>
          <w:rStyle w:val="StyleUnderline"/>
        </w:rPr>
        <w:t xml:space="preserve">By </w:t>
      </w:r>
      <w:r w:rsidRPr="00791A36">
        <w:rPr>
          <w:rStyle w:val="StyleUnderline"/>
          <w:highlight w:val="yellow"/>
        </w:rPr>
        <w:t>correcting</w:t>
      </w:r>
      <w:r w:rsidRPr="007E2D45">
        <w:rPr>
          <w:rStyle w:val="StyleUnderline"/>
        </w:rPr>
        <w:t xml:space="preserve"> this imbalance, H.R. 7080 </w:t>
      </w:r>
      <w:r w:rsidRPr="00791A36">
        <w:rPr>
          <w:rStyle w:val="StyleUnderline"/>
          <w:highlight w:val="yellow"/>
        </w:rPr>
        <w:t>will open an</w:t>
      </w:r>
      <w:r w:rsidRPr="007E2D45">
        <w:rPr>
          <w:rStyle w:val="StyleUnderline"/>
        </w:rPr>
        <w:t xml:space="preserve">other </w:t>
      </w:r>
      <w:r w:rsidRPr="00791A36">
        <w:rPr>
          <w:rStyle w:val="StyleUnderline"/>
          <w:highlight w:val="yellow"/>
        </w:rPr>
        <w:t>avenue to ending</w:t>
      </w:r>
      <w:r w:rsidRPr="007E2D45">
        <w:rPr>
          <w:rStyle w:val="StyleUnderline"/>
        </w:rPr>
        <w:t xml:space="preserve"> U.S. enabling of other governments’ gross </w:t>
      </w:r>
      <w:r w:rsidRPr="00791A36">
        <w:rPr>
          <w:rStyle w:val="StyleUnderline"/>
          <w:highlight w:val="yellow"/>
        </w:rPr>
        <w:t>violations</w:t>
      </w:r>
      <w:r w:rsidRPr="007E2D45">
        <w:rPr>
          <w:rStyle w:val="StyleUnderline"/>
        </w:rPr>
        <w:t xml:space="preserve"> of international humanitarian and human rights laws. Nowhere is this avenue more needed than for Yemen</w:t>
      </w:r>
      <w:r>
        <w:t>’s internationalized civil war. There, parties to the conflict routinely conduct indiscriminate attacks on civilians and have created a humanitarian crisis that has pushed millions to the brink of starvation. Yet, it is Saudi Arabia and the UAE, using U.S.-manufactured weapons and logistical support, that have caused the majority of the conflict’s recorded civilian casualties. Causing further concern, a new documentary aired by Deutsche Welle, presents credible evidence that the coalition states have diverted U.S.-manufactured armored vehicles to unaccountable non-state militias.</w:t>
      </w:r>
    </w:p>
    <w:p w:rsidR="00776AA5" w:rsidRDefault="00776AA5" w:rsidP="00776AA5">
      <w:r w:rsidRPr="00791A36">
        <w:rPr>
          <w:rStyle w:val="Emphasis"/>
          <w:highlight w:val="yellow"/>
        </w:rPr>
        <w:t>Admittedly</w:t>
      </w:r>
      <w:r w:rsidRPr="00791A36">
        <w:rPr>
          <w:rStyle w:val="StyleUnderline"/>
          <w:highlight w:val="yellow"/>
        </w:rPr>
        <w:t>, the Senate has rarely made a serious attempt</w:t>
      </w:r>
      <w:r w:rsidRPr="007E2D45">
        <w:rPr>
          <w:rStyle w:val="StyleUnderline"/>
        </w:rPr>
        <w:t xml:space="preserve"> to block an arms sale by resolution of disapproval, </w:t>
      </w:r>
      <w:r w:rsidRPr="00791A36">
        <w:rPr>
          <w:rStyle w:val="StyleUnderline"/>
          <w:highlight w:val="yellow"/>
        </w:rPr>
        <w:t>but support for</w:t>
      </w:r>
      <w:r w:rsidRPr="007E2D45">
        <w:rPr>
          <w:rStyle w:val="StyleUnderline"/>
        </w:rPr>
        <w:t xml:space="preserve"> exercising greater Congressional </w:t>
      </w:r>
      <w:r w:rsidRPr="00791A36">
        <w:rPr>
          <w:rStyle w:val="StyleUnderline"/>
          <w:highlight w:val="yellow"/>
        </w:rPr>
        <w:t>oversight</w:t>
      </w:r>
      <w:r w:rsidRPr="007E2D45">
        <w:rPr>
          <w:rStyle w:val="StyleUnderline"/>
        </w:rPr>
        <w:t xml:space="preserve"> over arms sales </w:t>
      </w:r>
      <w:r w:rsidRPr="00791A36">
        <w:rPr>
          <w:rStyle w:val="StyleUnderline"/>
          <w:highlight w:val="yellow"/>
        </w:rPr>
        <w:t>seems</w:t>
      </w:r>
      <w:r w:rsidRPr="007E2D45">
        <w:rPr>
          <w:rStyle w:val="StyleUnderline"/>
        </w:rPr>
        <w:t xml:space="preserve"> to be </w:t>
      </w:r>
      <w:r w:rsidRPr="00791A36">
        <w:rPr>
          <w:rStyle w:val="StyleUnderline"/>
          <w:highlight w:val="yellow"/>
        </w:rPr>
        <w:t>on the rise</w:t>
      </w:r>
      <w:r>
        <w:t xml:space="preserve">. And </w:t>
      </w:r>
      <w:r w:rsidRPr="00791A36">
        <w:rPr>
          <w:rStyle w:val="StyleUnderline"/>
          <w:highlight w:val="yellow"/>
        </w:rPr>
        <w:t>even when a resolution</w:t>
      </w:r>
      <w:r w:rsidRPr="007E2D45">
        <w:rPr>
          <w:rStyle w:val="StyleUnderline"/>
        </w:rPr>
        <w:t xml:space="preserve"> of disapproval </w:t>
      </w:r>
      <w:r w:rsidRPr="00791A36">
        <w:rPr>
          <w:rStyle w:val="StyleUnderline"/>
          <w:highlight w:val="yellow"/>
        </w:rPr>
        <w:t xml:space="preserve">fails to pass, </w:t>
      </w:r>
      <w:r w:rsidRPr="00791A36">
        <w:rPr>
          <w:rStyle w:val="Emphasis"/>
          <w:highlight w:val="yellow"/>
        </w:rPr>
        <w:t>mere consideration</w:t>
      </w:r>
      <w:r w:rsidRPr="007E2D45">
        <w:rPr>
          <w:rStyle w:val="Emphasis"/>
        </w:rPr>
        <w:t xml:space="preserve"> of the legislation</w:t>
      </w:r>
      <w:r w:rsidRPr="007E2D45">
        <w:rPr>
          <w:rStyle w:val="StyleUnderline"/>
        </w:rPr>
        <w:t xml:space="preserve"> </w:t>
      </w:r>
      <w:r w:rsidRPr="00791A36">
        <w:rPr>
          <w:rStyle w:val="StyleUnderline"/>
          <w:highlight w:val="yellow"/>
        </w:rPr>
        <w:t xml:space="preserve">can send </w:t>
      </w:r>
      <w:r w:rsidRPr="00791A36">
        <w:rPr>
          <w:rStyle w:val="Emphasis"/>
          <w:highlight w:val="yellow"/>
        </w:rPr>
        <w:t>clear signals</w:t>
      </w:r>
      <w:r w:rsidRPr="007E2D45">
        <w:rPr>
          <w:rStyle w:val="StyleUnderline"/>
        </w:rPr>
        <w:t xml:space="preserve"> to the executive branch and recipient countries alike, </w:t>
      </w:r>
      <w:r w:rsidRPr="00791A36">
        <w:rPr>
          <w:rStyle w:val="StyleUnderline"/>
          <w:highlight w:val="yellow"/>
        </w:rPr>
        <w:t>and</w:t>
      </w:r>
      <w:r w:rsidRPr="007E2D45">
        <w:rPr>
          <w:rStyle w:val="StyleUnderline"/>
        </w:rPr>
        <w:t xml:space="preserve"> can </w:t>
      </w:r>
      <w:r w:rsidRPr="00791A36">
        <w:rPr>
          <w:rStyle w:val="StyleUnderline"/>
          <w:highlight w:val="yellow"/>
        </w:rPr>
        <w:t>stimulate valuable</w:t>
      </w:r>
      <w:r w:rsidRPr="007E2D45">
        <w:rPr>
          <w:rStyle w:val="StyleUnderline"/>
        </w:rPr>
        <w:t xml:space="preserve"> policy </w:t>
      </w:r>
      <w:r w:rsidRPr="00791A36">
        <w:rPr>
          <w:rStyle w:val="StyleUnderline"/>
          <w:highlight w:val="yellow"/>
        </w:rPr>
        <w:t>debate</w:t>
      </w:r>
      <w:r>
        <w:t xml:space="preserve">. While S.J. Res. 39, a 2016 effort to block tank sales to Saudi Arabia, mustered 27 votes, S.J. Res. 42, a June 2017 measure to freeze a sale of precision-guided munitions to Saudi Arabia, garnered 47. The administration has not moved forward with a further sale of </w:t>
      </w:r>
      <w:r>
        <w:lastRenderedPageBreak/>
        <w:t>as many as 120,000 precision munitions to both Saudi Arabia and the UAE due to Senate opposition; the weapons’ traceable serial numbers, as damning as “made in the USA” stickers, could embroil the United States in further strikes on buses, hospitals, and homes. While the threat of unicameral opposition has worked for now, the reforms advanced by H.R. 7080 would further increase the chances for debate on arms sales in the Congress, and create a more efficient path for the House and Senate to indefinitely arrest a sale. 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w:t>
      </w:r>
    </w:p>
    <w:p w:rsidR="00776AA5" w:rsidRDefault="00776AA5" w:rsidP="00776AA5"/>
    <w:p w:rsidR="00776AA5" w:rsidRDefault="00776AA5" w:rsidP="00776AA5">
      <w:pPr>
        <w:pStyle w:val="Heading4"/>
      </w:pPr>
      <w:r>
        <w:t xml:space="preserve">The </w:t>
      </w:r>
      <w:r w:rsidRPr="00776AA5">
        <w:rPr>
          <w:u w:val="single"/>
        </w:rPr>
        <w:t>ASOA</w:t>
      </w:r>
      <w:r>
        <w:t xml:space="preserve"> solves congressional oversight. </w:t>
      </w:r>
    </w:p>
    <w:p w:rsidR="00776AA5" w:rsidRDefault="00776AA5" w:rsidP="00776AA5">
      <w:r w:rsidRPr="003B4930">
        <w:rPr>
          <w:rStyle w:val="Style13ptBold"/>
        </w:rPr>
        <w:t>Brian 18</w:t>
      </w:r>
      <w:r>
        <w:t xml:space="preserve"> — Danielle Brian, Executive Director of the Project On Government Oversight, </w:t>
      </w:r>
      <w:r w:rsidRPr="00FA264C">
        <w:t xml:space="preserve">holds an M.A. in International Relations from the School of Advanced International Studies at Johns Hopkins University, </w:t>
      </w:r>
      <w:r>
        <w:t>2018 (“</w:t>
      </w:r>
      <w:r w:rsidRPr="003B4930">
        <w:t>POGO Letter Supporting the Arms Sale Oversight Act</w:t>
      </w:r>
      <w:r>
        <w:t>,” Project On Government Oversight Open Letter, October 22</w:t>
      </w:r>
      <w:r w:rsidRPr="003B4930">
        <w:rPr>
          <w:vertAlign w:val="superscript"/>
        </w:rPr>
        <w:t>nd</w:t>
      </w:r>
      <w:r>
        <w:t xml:space="preserve">, Available Online at </w:t>
      </w:r>
      <w:hyperlink r:id="rId169" w:history="1">
        <w:r w:rsidRPr="00353BE5">
          <w:rPr>
            <w:rStyle w:val="Hyperlink"/>
          </w:rPr>
          <w:t>https://www.pogo.org/letter/2018/10/pogo-letter-supporting-the-arms-sales-oversight-act/</w:t>
        </w:r>
      </w:hyperlink>
      <w:r>
        <w:t xml:space="preserve">, Accessed 07-13-2019) </w:t>
      </w:r>
    </w:p>
    <w:p w:rsidR="00776AA5" w:rsidRDefault="00776AA5" w:rsidP="00776AA5">
      <w:r w:rsidRPr="00810EBD">
        <w:rPr>
          <w:rStyle w:val="StyleUnderline"/>
        </w:rPr>
        <w:t xml:space="preserve">I </w:t>
      </w:r>
      <w:r>
        <w:t xml:space="preserve">am writing to express my </w:t>
      </w:r>
      <w:r w:rsidRPr="00810EBD">
        <w:rPr>
          <w:rStyle w:val="StyleUnderline"/>
        </w:rPr>
        <w:t>support</w:t>
      </w:r>
      <w:r>
        <w:t xml:space="preserve"> for </w:t>
      </w:r>
      <w:r w:rsidRPr="00810EBD">
        <w:rPr>
          <w:rStyle w:val="StyleUnderline"/>
        </w:rPr>
        <w:t>your</w:t>
      </w:r>
      <w:r>
        <w:t xml:space="preserve"> bipartisan </w:t>
      </w:r>
      <w:r w:rsidRPr="00810EBD">
        <w:rPr>
          <w:rStyle w:val="StyleUnderline"/>
          <w:highlight w:val="yellow"/>
        </w:rPr>
        <w:t>A</w:t>
      </w:r>
      <w:r w:rsidRPr="00810EBD">
        <w:rPr>
          <w:rStyle w:val="StyleUnderline"/>
        </w:rPr>
        <w:t xml:space="preserve">rms </w:t>
      </w:r>
      <w:r w:rsidRPr="00810EBD">
        <w:rPr>
          <w:rStyle w:val="StyleUnderline"/>
          <w:highlight w:val="yellow"/>
        </w:rPr>
        <w:t>S</w:t>
      </w:r>
      <w:r w:rsidRPr="00810EBD">
        <w:rPr>
          <w:rStyle w:val="StyleUnderline"/>
        </w:rPr>
        <w:t xml:space="preserve">ale </w:t>
      </w:r>
      <w:r w:rsidRPr="00810EBD">
        <w:rPr>
          <w:rStyle w:val="StyleUnderline"/>
          <w:highlight w:val="yellow"/>
        </w:rPr>
        <w:t>O</w:t>
      </w:r>
      <w:r w:rsidRPr="00810EBD">
        <w:rPr>
          <w:rStyle w:val="StyleUnderline"/>
        </w:rPr>
        <w:t xml:space="preserve">versight </w:t>
      </w:r>
      <w:r w:rsidRPr="00810EBD">
        <w:rPr>
          <w:rStyle w:val="StyleUnderline"/>
          <w:highlight w:val="yellow"/>
        </w:rPr>
        <w:t>A</w:t>
      </w:r>
      <w:r w:rsidRPr="00810EBD">
        <w:rPr>
          <w:rStyle w:val="StyleUnderline"/>
        </w:rPr>
        <w:t xml:space="preserve">ct. This bill </w:t>
      </w:r>
      <w:r w:rsidRPr="00810EBD">
        <w:rPr>
          <w:rStyle w:val="StyleUnderline"/>
          <w:highlight w:val="yellow"/>
        </w:rPr>
        <w:t>would allow every Member</w:t>
      </w:r>
      <w:r>
        <w:t xml:space="preserve"> of Congress </w:t>
      </w:r>
      <w:r w:rsidRPr="00810EBD">
        <w:rPr>
          <w:rStyle w:val="StyleUnderline"/>
        </w:rPr>
        <w:t xml:space="preserve">the opportunity </w:t>
      </w:r>
      <w:r w:rsidRPr="00810EBD">
        <w:rPr>
          <w:rStyle w:val="StyleUnderline"/>
          <w:highlight w:val="yellow"/>
        </w:rPr>
        <w:t>to</w:t>
      </w:r>
      <w:r w:rsidRPr="00810EBD">
        <w:rPr>
          <w:rStyle w:val="StyleUnderline"/>
        </w:rPr>
        <w:t xml:space="preserve"> better </w:t>
      </w:r>
      <w:r w:rsidRPr="00810EBD">
        <w:rPr>
          <w:rStyle w:val="StyleUnderline"/>
          <w:highlight w:val="yellow"/>
        </w:rPr>
        <w:t>oversee</w:t>
      </w:r>
      <w:r w:rsidRPr="00810EBD">
        <w:rPr>
          <w:rStyle w:val="StyleUnderline"/>
        </w:rPr>
        <w:t xml:space="preserve"> foreign arms </w:t>
      </w:r>
      <w:r w:rsidRPr="00810EBD">
        <w:rPr>
          <w:rStyle w:val="StyleUnderline"/>
          <w:highlight w:val="yellow"/>
        </w:rPr>
        <w:t>sales</w:t>
      </w:r>
      <w:r w:rsidRPr="00810EBD">
        <w:rPr>
          <w:rStyle w:val="StyleUnderline"/>
        </w:rPr>
        <w:t xml:space="preserve"> to determine that those transactions advance U.S. national security and hold the D</w:t>
      </w:r>
      <w:r>
        <w:t xml:space="preserve">epartment </w:t>
      </w:r>
      <w:r w:rsidRPr="00810EBD">
        <w:rPr>
          <w:rStyle w:val="StyleUnderline"/>
        </w:rPr>
        <w:t>o</w:t>
      </w:r>
      <w:r>
        <w:t xml:space="preserve">f </w:t>
      </w:r>
      <w:r w:rsidRPr="00810EBD">
        <w:rPr>
          <w:rStyle w:val="StyleUnderline"/>
        </w:rPr>
        <w:t>D</w:t>
      </w:r>
      <w:r>
        <w:t xml:space="preserve">efense </w:t>
      </w:r>
      <w:r w:rsidRPr="00810EBD">
        <w:rPr>
          <w:rStyle w:val="StyleUnderline"/>
        </w:rPr>
        <w:t>accountable for sales that risk or undermine our interests</w:t>
      </w:r>
      <w:r>
        <w:t>. My organization, the Project On Government Oversight (</w:t>
      </w:r>
      <w:r w:rsidRPr="00810EBD">
        <w:rPr>
          <w:rStyle w:val="StyleUnderline"/>
          <w:highlight w:val="yellow"/>
        </w:rPr>
        <w:t>POGO</w:t>
      </w:r>
      <w:r>
        <w:t xml:space="preserve">), </w:t>
      </w:r>
      <w:r w:rsidRPr="00810EBD">
        <w:rPr>
          <w:rStyle w:val="StyleUnderline"/>
          <w:highlight w:val="yellow"/>
        </w:rPr>
        <w:t>is</w:t>
      </w:r>
      <w:r>
        <w:t xml:space="preserve"> a nonpartisan independent watchdog that champions good government reforms. We are </w:t>
      </w:r>
      <w:r w:rsidRPr="00810EBD">
        <w:rPr>
          <w:rStyle w:val="StyleUnderline"/>
          <w:highlight w:val="yellow"/>
        </w:rPr>
        <w:t>glad to see Congress</w:t>
      </w:r>
      <w:r>
        <w:t xml:space="preserve"> is </w:t>
      </w:r>
      <w:r w:rsidRPr="00810EBD">
        <w:rPr>
          <w:rStyle w:val="StyleUnderline"/>
          <w:highlight w:val="yellow"/>
        </w:rPr>
        <w:t>taking a more active role in asserting its oversight powers</w:t>
      </w:r>
      <w:r w:rsidRPr="00810EBD">
        <w:rPr>
          <w:rStyle w:val="StyleUnderline"/>
        </w:rPr>
        <w:t xml:space="preserve"> and providing the opportunity for an overdue debate over whether these sales achieve our foreign policy goals</w:t>
      </w:r>
      <w:r>
        <w:t>.</w:t>
      </w:r>
    </w:p>
    <w:p w:rsidR="00776AA5" w:rsidRDefault="00776AA5" w:rsidP="00776AA5">
      <w:r>
        <w:t>These weapons were developed by defense contractors at taxpayer expense. Far too often, those same defense contractors are allowed to profit from overseas sales when the government waives the requirement for the foreign buyers to reimburse the United States for a portion of the research and development costs associated with those weapons. A recent Government Accountability Office audit found the American people lost $16 billion on $250 billion in overseas sales from 2012 to 2017 through such schemes.1 My organization raised objections to changes to the Arms Export Control Act that created this loophole in the 1990s.2</w:t>
      </w:r>
    </w:p>
    <w:p w:rsidR="00776AA5" w:rsidRDefault="00776AA5" w:rsidP="00776AA5">
      <w:r>
        <w:t>Global arms sales are an issue that involves much more that simply transferring equipment from seller to buyer. A recent report by the Cato Institute detailed how the United States repeatedly sold weapons to nations with horrendous human rights records, in some cases only to have those weapons fall into the hands of our opponents to be used against American troops. It also found there is little reason to believe these sales benefit U.S. national security or meaningfully influence other countries.3</w:t>
      </w:r>
    </w:p>
    <w:p w:rsidR="00776AA5" w:rsidRPr="00810EBD" w:rsidRDefault="00776AA5" w:rsidP="00776AA5">
      <w:r w:rsidRPr="00810EBD">
        <w:rPr>
          <w:rStyle w:val="StyleUnderline"/>
          <w:highlight w:val="yellow"/>
        </w:rPr>
        <w:t>This bill would strengthen Congress’s ability to protect</w:t>
      </w:r>
      <w:r w:rsidRPr="00810EBD">
        <w:rPr>
          <w:rStyle w:val="StyleUnderline"/>
        </w:rPr>
        <w:t xml:space="preserve"> the interests of the American people in foreign arms sales. I am pleased to support it and urge your colleagues to do the same</w:t>
      </w:r>
      <w:r>
        <w:t>.</w:t>
      </w:r>
    </w:p>
    <w:p w:rsidR="00776AA5" w:rsidRPr="00776AA5" w:rsidRDefault="00776AA5" w:rsidP="00776AA5"/>
    <w:p w:rsidR="00776AA5" w:rsidRPr="00776AA5" w:rsidRDefault="00776AA5" w:rsidP="00776AA5"/>
    <w:sectPr w:rsidR="00776AA5" w:rsidRPr="00776AA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4C720E"/>
    <w:multiLevelType w:val="hybridMultilevel"/>
    <w:tmpl w:val="17EAF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1253D"/>
    <w:multiLevelType w:val="hybridMultilevel"/>
    <w:tmpl w:val="2B3E5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F174E0"/>
    <w:multiLevelType w:val="hybridMultilevel"/>
    <w:tmpl w:val="6B52C366"/>
    <w:lvl w:ilvl="0" w:tplc="61348BF2">
      <w:start w:val="2019"/>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032D1"/>
    <w:multiLevelType w:val="hybridMultilevel"/>
    <w:tmpl w:val="A3465624"/>
    <w:lvl w:ilvl="0" w:tplc="2C46C54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BB78BE"/>
    <w:multiLevelType w:val="hybridMultilevel"/>
    <w:tmpl w:val="181E9A0C"/>
    <w:lvl w:ilvl="0" w:tplc="5B568894">
      <w:start w:val="2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AD5D9D"/>
    <w:multiLevelType w:val="hybridMultilevel"/>
    <w:tmpl w:val="858E4166"/>
    <w:lvl w:ilvl="0" w:tplc="F0B6F550">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5"/>
  </w:num>
  <w:num w:numId="14">
    <w:abstractNumId w:val="16"/>
  </w:num>
  <w:num w:numId="15">
    <w:abstractNumId w:val="11"/>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2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63099"/>
    <w:rsid w:val="000029E3"/>
    <w:rsid w:val="000029E8"/>
    <w:rsid w:val="00004225"/>
    <w:rsid w:val="00005FD5"/>
    <w:rsid w:val="000066CA"/>
    <w:rsid w:val="00006EEA"/>
    <w:rsid w:val="00007264"/>
    <w:rsid w:val="000076A9"/>
    <w:rsid w:val="00010941"/>
    <w:rsid w:val="00014FAD"/>
    <w:rsid w:val="00015D2A"/>
    <w:rsid w:val="0002270E"/>
    <w:rsid w:val="0002490B"/>
    <w:rsid w:val="00026465"/>
    <w:rsid w:val="00030204"/>
    <w:rsid w:val="00031219"/>
    <w:rsid w:val="000312A0"/>
    <w:rsid w:val="0003396C"/>
    <w:rsid w:val="00035337"/>
    <w:rsid w:val="00052FB1"/>
    <w:rsid w:val="00053B71"/>
    <w:rsid w:val="00054276"/>
    <w:rsid w:val="000547B1"/>
    <w:rsid w:val="0006091E"/>
    <w:rsid w:val="000638C1"/>
    <w:rsid w:val="00065FEE"/>
    <w:rsid w:val="00066E3C"/>
    <w:rsid w:val="00072718"/>
    <w:rsid w:val="0007381E"/>
    <w:rsid w:val="00076094"/>
    <w:rsid w:val="0007619D"/>
    <w:rsid w:val="000776EE"/>
    <w:rsid w:val="00083C83"/>
    <w:rsid w:val="0008499D"/>
    <w:rsid w:val="00086227"/>
    <w:rsid w:val="0008785F"/>
    <w:rsid w:val="00090CBE"/>
    <w:rsid w:val="00094DEC"/>
    <w:rsid w:val="000A2D8A"/>
    <w:rsid w:val="000B544C"/>
    <w:rsid w:val="000D2488"/>
    <w:rsid w:val="000D26A6"/>
    <w:rsid w:val="000D2B90"/>
    <w:rsid w:val="000D6ED8"/>
    <w:rsid w:val="000D717B"/>
    <w:rsid w:val="000F61F8"/>
    <w:rsid w:val="000F6458"/>
    <w:rsid w:val="00100B28"/>
    <w:rsid w:val="00101AF7"/>
    <w:rsid w:val="001070A8"/>
    <w:rsid w:val="0011363F"/>
    <w:rsid w:val="00117316"/>
    <w:rsid w:val="001209B4"/>
    <w:rsid w:val="001370C3"/>
    <w:rsid w:val="001421E0"/>
    <w:rsid w:val="00170940"/>
    <w:rsid w:val="001761FC"/>
    <w:rsid w:val="00177303"/>
    <w:rsid w:val="00182655"/>
    <w:rsid w:val="001840F2"/>
    <w:rsid w:val="00185134"/>
    <w:rsid w:val="001856C6"/>
    <w:rsid w:val="00191B5F"/>
    <w:rsid w:val="00192487"/>
    <w:rsid w:val="00193416"/>
    <w:rsid w:val="00195073"/>
    <w:rsid w:val="00195604"/>
    <w:rsid w:val="0019668D"/>
    <w:rsid w:val="001A25FD"/>
    <w:rsid w:val="001A3F53"/>
    <w:rsid w:val="001A5371"/>
    <w:rsid w:val="001A72C7"/>
    <w:rsid w:val="001B24C4"/>
    <w:rsid w:val="001B73E3"/>
    <w:rsid w:val="001C0012"/>
    <w:rsid w:val="001C316D"/>
    <w:rsid w:val="001C455C"/>
    <w:rsid w:val="001D1A0D"/>
    <w:rsid w:val="001D36BF"/>
    <w:rsid w:val="001D4C28"/>
    <w:rsid w:val="001E0B1F"/>
    <w:rsid w:val="001E0C0F"/>
    <w:rsid w:val="001E1E0B"/>
    <w:rsid w:val="001E2DB7"/>
    <w:rsid w:val="001E692F"/>
    <w:rsid w:val="001F1173"/>
    <w:rsid w:val="002005A8"/>
    <w:rsid w:val="00201E50"/>
    <w:rsid w:val="002025FF"/>
    <w:rsid w:val="00203DD8"/>
    <w:rsid w:val="00204E1D"/>
    <w:rsid w:val="002059BD"/>
    <w:rsid w:val="00207FD8"/>
    <w:rsid w:val="00210FAF"/>
    <w:rsid w:val="00213B1E"/>
    <w:rsid w:val="00215284"/>
    <w:rsid w:val="002168F2"/>
    <w:rsid w:val="0022547B"/>
    <w:rsid w:val="0022589F"/>
    <w:rsid w:val="002343FE"/>
    <w:rsid w:val="0023456B"/>
    <w:rsid w:val="00235F7B"/>
    <w:rsid w:val="002502CF"/>
    <w:rsid w:val="0025587D"/>
    <w:rsid w:val="0026347F"/>
    <w:rsid w:val="00267EBB"/>
    <w:rsid w:val="0027023B"/>
    <w:rsid w:val="00272F3F"/>
    <w:rsid w:val="00274EDB"/>
    <w:rsid w:val="0027729E"/>
    <w:rsid w:val="002842B3"/>
    <w:rsid w:val="002843B2"/>
    <w:rsid w:val="00284ED6"/>
    <w:rsid w:val="002867A4"/>
    <w:rsid w:val="00290C5A"/>
    <w:rsid w:val="00290C92"/>
    <w:rsid w:val="002912B8"/>
    <w:rsid w:val="0029456A"/>
    <w:rsid w:val="0029647A"/>
    <w:rsid w:val="00296504"/>
    <w:rsid w:val="002A1661"/>
    <w:rsid w:val="002B2695"/>
    <w:rsid w:val="002B5511"/>
    <w:rsid w:val="002B7ACF"/>
    <w:rsid w:val="002C27DD"/>
    <w:rsid w:val="002C31EB"/>
    <w:rsid w:val="002C38A3"/>
    <w:rsid w:val="002C6A83"/>
    <w:rsid w:val="002D467D"/>
    <w:rsid w:val="002D4860"/>
    <w:rsid w:val="002D52EA"/>
    <w:rsid w:val="002E0643"/>
    <w:rsid w:val="002E392E"/>
    <w:rsid w:val="002E6BBC"/>
    <w:rsid w:val="002F1BA9"/>
    <w:rsid w:val="002F4E8C"/>
    <w:rsid w:val="002F6E74"/>
    <w:rsid w:val="003106B3"/>
    <w:rsid w:val="0031385D"/>
    <w:rsid w:val="003171AB"/>
    <w:rsid w:val="003223B2"/>
    <w:rsid w:val="00322A67"/>
    <w:rsid w:val="00325231"/>
    <w:rsid w:val="0032546C"/>
    <w:rsid w:val="00330E13"/>
    <w:rsid w:val="00335A23"/>
    <w:rsid w:val="00340707"/>
    <w:rsid w:val="00341C61"/>
    <w:rsid w:val="00346B9C"/>
    <w:rsid w:val="00351841"/>
    <w:rsid w:val="003624A6"/>
    <w:rsid w:val="00364ADF"/>
    <w:rsid w:val="00365C8D"/>
    <w:rsid w:val="003670D9"/>
    <w:rsid w:val="00370B41"/>
    <w:rsid w:val="00371B27"/>
    <w:rsid w:val="00371D07"/>
    <w:rsid w:val="003726C3"/>
    <w:rsid w:val="00375D2E"/>
    <w:rsid w:val="00383071"/>
    <w:rsid w:val="003837CC"/>
    <w:rsid w:val="00383B19"/>
    <w:rsid w:val="00384CBC"/>
    <w:rsid w:val="00385B72"/>
    <w:rsid w:val="003933F9"/>
    <w:rsid w:val="00395864"/>
    <w:rsid w:val="00396557"/>
    <w:rsid w:val="00397316"/>
    <w:rsid w:val="00397FA2"/>
    <w:rsid w:val="003A0B2B"/>
    <w:rsid w:val="003A248F"/>
    <w:rsid w:val="003A4D9C"/>
    <w:rsid w:val="003B1668"/>
    <w:rsid w:val="003B280B"/>
    <w:rsid w:val="003C5F4C"/>
    <w:rsid w:val="003D1ED5"/>
    <w:rsid w:val="003D5EA8"/>
    <w:rsid w:val="003D7B28"/>
    <w:rsid w:val="003E305E"/>
    <w:rsid w:val="003E34DB"/>
    <w:rsid w:val="003E5302"/>
    <w:rsid w:val="003E5BF1"/>
    <w:rsid w:val="003F2452"/>
    <w:rsid w:val="003F41EA"/>
    <w:rsid w:val="003F579D"/>
    <w:rsid w:val="003F7DF0"/>
    <w:rsid w:val="004036BD"/>
    <w:rsid w:val="004039AF"/>
    <w:rsid w:val="00407AFF"/>
    <w:rsid w:val="0041155D"/>
    <w:rsid w:val="00412AA8"/>
    <w:rsid w:val="00415E02"/>
    <w:rsid w:val="004170BF"/>
    <w:rsid w:val="004270E3"/>
    <w:rsid w:val="00430B42"/>
    <w:rsid w:val="004348DC"/>
    <w:rsid w:val="00434921"/>
    <w:rsid w:val="00437E1C"/>
    <w:rsid w:val="00442018"/>
    <w:rsid w:val="004433BD"/>
    <w:rsid w:val="00446567"/>
    <w:rsid w:val="00447B10"/>
    <w:rsid w:val="00451F99"/>
    <w:rsid w:val="00452EE4"/>
    <w:rsid w:val="00452F0B"/>
    <w:rsid w:val="004536D6"/>
    <w:rsid w:val="00457224"/>
    <w:rsid w:val="004573F0"/>
    <w:rsid w:val="0046023D"/>
    <w:rsid w:val="00461891"/>
    <w:rsid w:val="004720D4"/>
    <w:rsid w:val="0047482C"/>
    <w:rsid w:val="00475436"/>
    <w:rsid w:val="0048047E"/>
    <w:rsid w:val="00482AF9"/>
    <w:rsid w:val="00490B69"/>
    <w:rsid w:val="00496BB2"/>
    <w:rsid w:val="004A64A9"/>
    <w:rsid w:val="004B0F09"/>
    <w:rsid w:val="004B37B4"/>
    <w:rsid w:val="004B72B4"/>
    <w:rsid w:val="004C0314"/>
    <w:rsid w:val="004C0D3D"/>
    <w:rsid w:val="004C213E"/>
    <w:rsid w:val="004C376C"/>
    <w:rsid w:val="004C4907"/>
    <w:rsid w:val="004C657F"/>
    <w:rsid w:val="004D17D8"/>
    <w:rsid w:val="004D52D8"/>
    <w:rsid w:val="004E355B"/>
    <w:rsid w:val="004E45B3"/>
    <w:rsid w:val="004F730C"/>
    <w:rsid w:val="005028E5"/>
    <w:rsid w:val="00503735"/>
    <w:rsid w:val="0051640D"/>
    <w:rsid w:val="00516A88"/>
    <w:rsid w:val="00522065"/>
    <w:rsid w:val="005224F2"/>
    <w:rsid w:val="005233F3"/>
    <w:rsid w:val="00526227"/>
    <w:rsid w:val="00533F1C"/>
    <w:rsid w:val="00536D8B"/>
    <w:rsid w:val="005379C3"/>
    <w:rsid w:val="0054701F"/>
    <w:rsid w:val="005519C2"/>
    <w:rsid w:val="005523E0"/>
    <w:rsid w:val="0055320F"/>
    <w:rsid w:val="0055699B"/>
    <w:rsid w:val="0056020A"/>
    <w:rsid w:val="00563D3D"/>
    <w:rsid w:val="00564CA9"/>
    <w:rsid w:val="005659AA"/>
    <w:rsid w:val="005676E8"/>
    <w:rsid w:val="00570691"/>
    <w:rsid w:val="005715CD"/>
    <w:rsid w:val="00577C12"/>
    <w:rsid w:val="00580BFC"/>
    <w:rsid w:val="00581048"/>
    <w:rsid w:val="00581203"/>
    <w:rsid w:val="00582CA3"/>
    <w:rsid w:val="0058349C"/>
    <w:rsid w:val="005834AC"/>
    <w:rsid w:val="00585CC6"/>
    <w:rsid w:val="00585FBE"/>
    <w:rsid w:val="005870E8"/>
    <w:rsid w:val="0058789C"/>
    <w:rsid w:val="005A4D4E"/>
    <w:rsid w:val="005A7237"/>
    <w:rsid w:val="005B21FA"/>
    <w:rsid w:val="005B22D8"/>
    <w:rsid w:val="005B3125"/>
    <w:rsid w:val="005B3244"/>
    <w:rsid w:val="005B68AF"/>
    <w:rsid w:val="005B6EE8"/>
    <w:rsid w:val="005B7731"/>
    <w:rsid w:val="005C4515"/>
    <w:rsid w:val="005C5602"/>
    <w:rsid w:val="005C6E9D"/>
    <w:rsid w:val="005C74A6"/>
    <w:rsid w:val="005D304F"/>
    <w:rsid w:val="005D3B4D"/>
    <w:rsid w:val="005D615C"/>
    <w:rsid w:val="005E1860"/>
    <w:rsid w:val="005F063B"/>
    <w:rsid w:val="005F192D"/>
    <w:rsid w:val="005F24C8"/>
    <w:rsid w:val="005F26AF"/>
    <w:rsid w:val="00602069"/>
    <w:rsid w:val="006039FF"/>
    <w:rsid w:val="006044F2"/>
    <w:rsid w:val="00607D6C"/>
    <w:rsid w:val="0061383D"/>
    <w:rsid w:val="00614D69"/>
    <w:rsid w:val="00617030"/>
    <w:rsid w:val="00621301"/>
    <w:rsid w:val="0062173F"/>
    <w:rsid w:val="006235FB"/>
    <w:rsid w:val="00626A15"/>
    <w:rsid w:val="006325E2"/>
    <w:rsid w:val="00634D01"/>
    <w:rsid w:val="006379E9"/>
    <w:rsid w:val="006438CB"/>
    <w:rsid w:val="00646184"/>
    <w:rsid w:val="006529B9"/>
    <w:rsid w:val="00654695"/>
    <w:rsid w:val="0065500A"/>
    <w:rsid w:val="00655217"/>
    <w:rsid w:val="0065727C"/>
    <w:rsid w:val="00666A22"/>
    <w:rsid w:val="006729A6"/>
    <w:rsid w:val="00674A78"/>
    <w:rsid w:val="006806B2"/>
    <w:rsid w:val="00696A16"/>
    <w:rsid w:val="006A3972"/>
    <w:rsid w:val="006A4840"/>
    <w:rsid w:val="006A52A0"/>
    <w:rsid w:val="006A7E1D"/>
    <w:rsid w:val="006B367B"/>
    <w:rsid w:val="006C3A56"/>
    <w:rsid w:val="006C5AF8"/>
    <w:rsid w:val="006D13F4"/>
    <w:rsid w:val="006D1557"/>
    <w:rsid w:val="006D4DA4"/>
    <w:rsid w:val="006D6AED"/>
    <w:rsid w:val="006E2B68"/>
    <w:rsid w:val="006E6D0B"/>
    <w:rsid w:val="006F05CF"/>
    <w:rsid w:val="006F126E"/>
    <w:rsid w:val="006F32C9"/>
    <w:rsid w:val="006F3834"/>
    <w:rsid w:val="006F5693"/>
    <w:rsid w:val="006F5D4C"/>
    <w:rsid w:val="00711A0A"/>
    <w:rsid w:val="00716B5F"/>
    <w:rsid w:val="00717B01"/>
    <w:rsid w:val="007227D9"/>
    <w:rsid w:val="0072491F"/>
    <w:rsid w:val="00725598"/>
    <w:rsid w:val="00731E07"/>
    <w:rsid w:val="007374A1"/>
    <w:rsid w:val="00747FDC"/>
    <w:rsid w:val="00752712"/>
    <w:rsid w:val="00753A84"/>
    <w:rsid w:val="007611F5"/>
    <w:rsid w:val="007619E4"/>
    <w:rsid w:val="00761E75"/>
    <w:rsid w:val="0076495E"/>
    <w:rsid w:val="00765FC8"/>
    <w:rsid w:val="00775694"/>
    <w:rsid w:val="00776AA5"/>
    <w:rsid w:val="007777E8"/>
    <w:rsid w:val="00784C83"/>
    <w:rsid w:val="00793F46"/>
    <w:rsid w:val="007A1325"/>
    <w:rsid w:val="007A1A18"/>
    <w:rsid w:val="007A1C2F"/>
    <w:rsid w:val="007A3BAF"/>
    <w:rsid w:val="007B1119"/>
    <w:rsid w:val="007B53D8"/>
    <w:rsid w:val="007C22C5"/>
    <w:rsid w:val="007C57E1"/>
    <w:rsid w:val="007C5811"/>
    <w:rsid w:val="007C5EE7"/>
    <w:rsid w:val="007D2DF5"/>
    <w:rsid w:val="007D451A"/>
    <w:rsid w:val="007D5E3E"/>
    <w:rsid w:val="007D7596"/>
    <w:rsid w:val="007E242C"/>
    <w:rsid w:val="007E25E4"/>
    <w:rsid w:val="007E6631"/>
    <w:rsid w:val="007E6DDA"/>
    <w:rsid w:val="007F07B1"/>
    <w:rsid w:val="00803A12"/>
    <w:rsid w:val="00804158"/>
    <w:rsid w:val="00805417"/>
    <w:rsid w:val="00810D19"/>
    <w:rsid w:val="00813BA7"/>
    <w:rsid w:val="0082032F"/>
    <w:rsid w:val="008266F9"/>
    <w:rsid w:val="008267E2"/>
    <w:rsid w:val="00826A9B"/>
    <w:rsid w:val="00834842"/>
    <w:rsid w:val="00840795"/>
    <w:rsid w:val="00840E7B"/>
    <w:rsid w:val="008431F6"/>
    <w:rsid w:val="008449C8"/>
    <w:rsid w:val="00846358"/>
    <w:rsid w:val="00846D5F"/>
    <w:rsid w:val="008536AF"/>
    <w:rsid w:val="00853D40"/>
    <w:rsid w:val="008564FC"/>
    <w:rsid w:val="00857F85"/>
    <w:rsid w:val="008622E8"/>
    <w:rsid w:val="00864E76"/>
    <w:rsid w:val="00872581"/>
    <w:rsid w:val="0087459D"/>
    <w:rsid w:val="00874962"/>
    <w:rsid w:val="0087680F"/>
    <w:rsid w:val="00876D81"/>
    <w:rsid w:val="00881D86"/>
    <w:rsid w:val="00883306"/>
    <w:rsid w:val="008904F9"/>
    <w:rsid w:val="00890E4C"/>
    <w:rsid w:val="00890E74"/>
    <w:rsid w:val="00892798"/>
    <w:rsid w:val="0089418F"/>
    <w:rsid w:val="00897C29"/>
    <w:rsid w:val="008A1A9C"/>
    <w:rsid w:val="008A2F9E"/>
    <w:rsid w:val="008A4633"/>
    <w:rsid w:val="008B032E"/>
    <w:rsid w:val="008B168F"/>
    <w:rsid w:val="008B5B66"/>
    <w:rsid w:val="008C0FA2"/>
    <w:rsid w:val="008C2342"/>
    <w:rsid w:val="008C77B6"/>
    <w:rsid w:val="008D1B91"/>
    <w:rsid w:val="008D724A"/>
    <w:rsid w:val="008E7A3E"/>
    <w:rsid w:val="008E7EAC"/>
    <w:rsid w:val="008E7FA9"/>
    <w:rsid w:val="008F41FD"/>
    <w:rsid w:val="008F4479"/>
    <w:rsid w:val="008F4BA0"/>
    <w:rsid w:val="008F57C7"/>
    <w:rsid w:val="00901726"/>
    <w:rsid w:val="00920E6A"/>
    <w:rsid w:val="00931816"/>
    <w:rsid w:val="00932C71"/>
    <w:rsid w:val="0093568E"/>
    <w:rsid w:val="00946070"/>
    <w:rsid w:val="009509D5"/>
    <w:rsid w:val="00951D72"/>
    <w:rsid w:val="009538F5"/>
    <w:rsid w:val="00957187"/>
    <w:rsid w:val="00960255"/>
    <w:rsid w:val="009603E1"/>
    <w:rsid w:val="00961C9D"/>
    <w:rsid w:val="00963065"/>
    <w:rsid w:val="00963099"/>
    <w:rsid w:val="009666D5"/>
    <w:rsid w:val="0097151F"/>
    <w:rsid w:val="00973777"/>
    <w:rsid w:val="00976E78"/>
    <w:rsid w:val="009775C0"/>
    <w:rsid w:val="00981F23"/>
    <w:rsid w:val="0098398D"/>
    <w:rsid w:val="00990634"/>
    <w:rsid w:val="00991733"/>
    <w:rsid w:val="00992078"/>
    <w:rsid w:val="00992BE3"/>
    <w:rsid w:val="00997DDD"/>
    <w:rsid w:val="009A1467"/>
    <w:rsid w:val="009A6464"/>
    <w:rsid w:val="009B2579"/>
    <w:rsid w:val="009B4132"/>
    <w:rsid w:val="009B5FC8"/>
    <w:rsid w:val="009B69F5"/>
    <w:rsid w:val="009C5FF7"/>
    <w:rsid w:val="009C6292"/>
    <w:rsid w:val="009D15DB"/>
    <w:rsid w:val="009D3133"/>
    <w:rsid w:val="009E160D"/>
    <w:rsid w:val="009E2D6D"/>
    <w:rsid w:val="009E646C"/>
    <w:rsid w:val="009F1CBB"/>
    <w:rsid w:val="009F3305"/>
    <w:rsid w:val="009F6FB2"/>
    <w:rsid w:val="00A071C0"/>
    <w:rsid w:val="00A17DFA"/>
    <w:rsid w:val="00A20EFE"/>
    <w:rsid w:val="00A224B3"/>
    <w:rsid w:val="00A22670"/>
    <w:rsid w:val="00A24B35"/>
    <w:rsid w:val="00A24CA7"/>
    <w:rsid w:val="00A271BA"/>
    <w:rsid w:val="00A27F86"/>
    <w:rsid w:val="00A431C6"/>
    <w:rsid w:val="00A51F59"/>
    <w:rsid w:val="00A54315"/>
    <w:rsid w:val="00A60FBC"/>
    <w:rsid w:val="00A6338B"/>
    <w:rsid w:val="00A65C0B"/>
    <w:rsid w:val="00A66F11"/>
    <w:rsid w:val="00A71B94"/>
    <w:rsid w:val="00A74C69"/>
    <w:rsid w:val="00A74D78"/>
    <w:rsid w:val="00A776BA"/>
    <w:rsid w:val="00A81FD2"/>
    <w:rsid w:val="00A83081"/>
    <w:rsid w:val="00A8441A"/>
    <w:rsid w:val="00A8674A"/>
    <w:rsid w:val="00A9076E"/>
    <w:rsid w:val="00A96E24"/>
    <w:rsid w:val="00AA0DB5"/>
    <w:rsid w:val="00AA3857"/>
    <w:rsid w:val="00AA6529"/>
    <w:rsid w:val="00AA6F6E"/>
    <w:rsid w:val="00AB122B"/>
    <w:rsid w:val="00AB21B0"/>
    <w:rsid w:val="00AB48D3"/>
    <w:rsid w:val="00AB5D6C"/>
    <w:rsid w:val="00AD05D8"/>
    <w:rsid w:val="00AD2397"/>
    <w:rsid w:val="00AD41BA"/>
    <w:rsid w:val="00AD60AE"/>
    <w:rsid w:val="00AE0243"/>
    <w:rsid w:val="00AE1BAD"/>
    <w:rsid w:val="00AE2124"/>
    <w:rsid w:val="00AE24BC"/>
    <w:rsid w:val="00AE3E3F"/>
    <w:rsid w:val="00AE7C89"/>
    <w:rsid w:val="00AF19B0"/>
    <w:rsid w:val="00AF2516"/>
    <w:rsid w:val="00AF4760"/>
    <w:rsid w:val="00AF55D4"/>
    <w:rsid w:val="00B02EFF"/>
    <w:rsid w:val="00B0505F"/>
    <w:rsid w:val="00B05C2D"/>
    <w:rsid w:val="00B072CC"/>
    <w:rsid w:val="00B07915"/>
    <w:rsid w:val="00B10142"/>
    <w:rsid w:val="00B12933"/>
    <w:rsid w:val="00B12B88"/>
    <w:rsid w:val="00B137E0"/>
    <w:rsid w:val="00B13BC8"/>
    <w:rsid w:val="00B24662"/>
    <w:rsid w:val="00B3569C"/>
    <w:rsid w:val="00B36441"/>
    <w:rsid w:val="00B417AA"/>
    <w:rsid w:val="00B43676"/>
    <w:rsid w:val="00B5602D"/>
    <w:rsid w:val="00B60125"/>
    <w:rsid w:val="00B6656B"/>
    <w:rsid w:val="00B66707"/>
    <w:rsid w:val="00B67A51"/>
    <w:rsid w:val="00B71625"/>
    <w:rsid w:val="00B739EF"/>
    <w:rsid w:val="00B75C54"/>
    <w:rsid w:val="00B84A28"/>
    <w:rsid w:val="00B85B1B"/>
    <w:rsid w:val="00B8710E"/>
    <w:rsid w:val="00B92A93"/>
    <w:rsid w:val="00B93941"/>
    <w:rsid w:val="00BA0BE5"/>
    <w:rsid w:val="00BA17A8"/>
    <w:rsid w:val="00BA3C33"/>
    <w:rsid w:val="00BB07F5"/>
    <w:rsid w:val="00BB0878"/>
    <w:rsid w:val="00BB1879"/>
    <w:rsid w:val="00BB2215"/>
    <w:rsid w:val="00BB533A"/>
    <w:rsid w:val="00BC0ABE"/>
    <w:rsid w:val="00BC30DB"/>
    <w:rsid w:val="00BC49EE"/>
    <w:rsid w:val="00BC49FA"/>
    <w:rsid w:val="00BC64FF"/>
    <w:rsid w:val="00BC7C37"/>
    <w:rsid w:val="00BD2244"/>
    <w:rsid w:val="00BE6472"/>
    <w:rsid w:val="00BF12ED"/>
    <w:rsid w:val="00BF29B8"/>
    <w:rsid w:val="00BF46EA"/>
    <w:rsid w:val="00C07769"/>
    <w:rsid w:val="00C07D05"/>
    <w:rsid w:val="00C10856"/>
    <w:rsid w:val="00C203FA"/>
    <w:rsid w:val="00C21EF8"/>
    <w:rsid w:val="00C244F5"/>
    <w:rsid w:val="00C262BD"/>
    <w:rsid w:val="00C3164F"/>
    <w:rsid w:val="00C31B5E"/>
    <w:rsid w:val="00C34D3E"/>
    <w:rsid w:val="00C359DF"/>
    <w:rsid w:val="00C35B37"/>
    <w:rsid w:val="00C368A9"/>
    <w:rsid w:val="00C3747A"/>
    <w:rsid w:val="00C37F29"/>
    <w:rsid w:val="00C56000"/>
    <w:rsid w:val="00C56DCC"/>
    <w:rsid w:val="00C57075"/>
    <w:rsid w:val="00C60F99"/>
    <w:rsid w:val="00C65715"/>
    <w:rsid w:val="00C72AFE"/>
    <w:rsid w:val="00C77AA8"/>
    <w:rsid w:val="00C8117D"/>
    <w:rsid w:val="00C81619"/>
    <w:rsid w:val="00C866E5"/>
    <w:rsid w:val="00C91A85"/>
    <w:rsid w:val="00C93DF5"/>
    <w:rsid w:val="00C97DF0"/>
    <w:rsid w:val="00CA013C"/>
    <w:rsid w:val="00CA6D6D"/>
    <w:rsid w:val="00CC7A4E"/>
    <w:rsid w:val="00CD1359"/>
    <w:rsid w:val="00CD4C83"/>
    <w:rsid w:val="00CD5439"/>
    <w:rsid w:val="00CE27FA"/>
    <w:rsid w:val="00D01EDC"/>
    <w:rsid w:val="00D078AA"/>
    <w:rsid w:val="00D10058"/>
    <w:rsid w:val="00D11978"/>
    <w:rsid w:val="00D156F5"/>
    <w:rsid w:val="00D15E30"/>
    <w:rsid w:val="00D16129"/>
    <w:rsid w:val="00D2021B"/>
    <w:rsid w:val="00D20DD6"/>
    <w:rsid w:val="00D2491B"/>
    <w:rsid w:val="00D25DBD"/>
    <w:rsid w:val="00D26929"/>
    <w:rsid w:val="00D3021A"/>
    <w:rsid w:val="00D30CBD"/>
    <w:rsid w:val="00D30D9E"/>
    <w:rsid w:val="00D30EA8"/>
    <w:rsid w:val="00D319B2"/>
    <w:rsid w:val="00D33908"/>
    <w:rsid w:val="00D354F2"/>
    <w:rsid w:val="00D36C30"/>
    <w:rsid w:val="00D37C90"/>
    <w:rsid w:val="00D4071C"/>
    <w:rsid w:val="00D43A8C"/>
    <w:rsid w:val="00D53072"/>
    <w:rsid w:val="00D544C6"/>
    <w:rsid w:val="00D61A4E"/>
    <w:rsid w:val="00D634EA"/>
    <w:rsid w:val="00D71155"/>
    <w:rsid w:val="00D713A1"/>
    <w:rsid w:val="00D77956"/>
    <w:rsid w:val="00D80F0C"/>
    <w:rsid w:val="00D83220"/>
    <w:rsid w:val="00D84A33"/>
    <w:rsid w:val="00D92077"/>
    <w:rsid w:val="00D951E2"/>
    <w:rsid w:val="00D955C4"/>
    <w:rsid w:val="00D9565A"/>
    <w:rsid w:val="00DA2C10"/>
    <w:rsid w:val="00DB2337"/>
    <w:rsid w:val="00DB5F87"/>
    <w:rsid w:val="00DB699B"/>
    <w:rsid w:val="00DC0376"/>
    <w:rsid w:val="00DC099B"/>
    <w:rsid w:val="00DC2BE5"/>
    <w:rsid w:val="00DD2DF6"/>
    <w:rsid w:val="00DD4263"/>
    <w:rsid w:val="00DD4CD4"/>
    <w:rsid w:val="00DD65A2"/>
    <w:rsid w:val="00DD6770"/>
    <w:rsid w:val="00DE0749"/>
    <w:rsid w:val="00DE1CE2"/>
    <w:rsid w:val="00DF1210"/>
    <w:rsid w:val="00DF31E9"/>
    <w:rsid w:val="00DF400D"/>
    <w:rsid w:val="00DF49B2"/>
    <w:rsid w:val="00DF5C23"/>
    <w:rsid w:val="00E01DAD"/>
    <w:rsid w:val="00E021DC"/>
    <w:rsid w:val="00E03F91"/>
    <w:rsid w:val="00E064EF"/>
    <w:rsid w:val="00E064F2"/>
    <w:rsid w:val="00E0717B"/>
    <w:rsid w:val="00E0798A"/>
    <w:rsid w:val="00E13D5D"/>
    <w:rsid w:val="00E1481F"/>
    <w:rsid w:val="00E15598"/>
    <w:rsid w:val="00E200BC"/>
    <w:rsid w:val="00E20D65"/>
    <w:rsid w:val="00E210DC"/>
    <w:rsid w:val="00E353A2"/>
    <w:rsid w:val="00E36881"/>
    <w:rsid w:val="00E415AB"/>
    <w:rsid w:val="00E427BD"/>
    <w:rsid w:val="00E42E4C"/>
    <w:rsid w:val="00E43E27"/>
    <w:rsid w:val="00E46B6B"/>
    <w:rsid w:val="00E46D92"/>
    <w:rsid w:val="00E47013"/>
    <w:rsid w:val="00E536C4"/>
    <w:rsid w:val="00E541F9"/>
    <w:rsid w:val="00E56E0C"/>
    <w:rsid w:val="00E57B79"/>
    <w:rsid w:val="00E63419"/>
    <w:rsid w:val="00E64496"/>
    <w:rsid w:val="00E70A40"/>
    <w:rsid w:val="00E72115"/>
    <w:rsid w:val="00E75464"/>
    <w:rsid w:val="00E8322E"/>
    <w:rsid w:val="00E903E0"/>
    <w:rsid w:val="00E91344"/>
    <w:rsid w:val="00E94262"/>
    <w:rsid w:val="00EA1115"/>
    <w:rsid w:val="00EA12A3"/>
    <w:rsid w:val="00EA39EB"/>
    <w:rsid w:val="00EA58CE"/>
    <w:rsid w:val="00EA7C9D"/>
    <w:rsid w:val="00EB29A7"/>
    <w:rsid w:val="00EB33FF"/>
    <w:rsid w:val="00EB3D1A"/>
    <w:rsid w:val="00EB510D"/>
    <w:rsid w:val="00EB7489"/>
    <w:rsid w:val="00EC2759"/>
    <w:rsid w:val="00EC7106"/>
    <w:rsid w:val="00ED0120"/>
    <w:rsid w:val="00ED3BBA"/>
    <w:rsid w:val="00ED4E12"/>
    <w:rsid w:val="00EE051B"/>
    <w:rsid w:val="00EE54B4"/>
    <w:rsid w:val="00EF0F4D"/>
    <w:rsid w:val="00EF1AD8"/>
    <w:rsid w:val="00EF2B5C"/>
    <w:rsid w:val="00EF3323"/>
    <w:rsid w:val="00EF6902"/>
    <w:rsid w:val="00EF7794"/>
    <w:rsid w:val="00F010E8"/>
    <w:rsid w:val="00F02046"/>
    <w:rsid w:val="00F053D8"/>
    <w:rsid w:val="00F07888"/>
    <w:rsid w:val="00F104D1"/>
    <w:rsid w:val="00F1313D"/>
    <w:rsid w:val="00F201E7"/>
    <w:rsid w:val="00F204E0"/>
    <w:rsid w:val="00F20B16"/>
    <w:rsid w:val="00F20E2D"/>
    <w:rsid w:val="00F21C79"/>
    <w:rsid w:val="00F238C9"/>
    <w:rsid w:val="00F23CA5"/>
    <w:rsid w:val="00F277AA"/>
    <w:rsid w:val="00F31955"/>
    <w:rsid w:val="00F33FA0"/>
    <w:rsid w:val="00F34C06"/>
    <w:rsid w:val="00F365BA"/>
    <w:rsid w:val="00F37127"/>
    <w:rsid w:val="00F43EA3"/>
    <w:rsid w:val="00F50C55"/>
    <w:rsid w:val="00F52BD8"/>
    <w:rsid w:val="00F57FFB"/>
    <w:rsid w:val="00F601E6"/>
    <w:rsid w:val="00F73954"/>
    <w:rsid w:val="00F74AF7"/>
    <w:rsid w:val="00F82DE8"/>
    <w:rsid w:val="00F85FC2"/>
    <w:rsid w:val="00F9049C"/>
    <w:rsid w:val="00F94060"/>
    <w:rsid w:val="00FA1DCC"/>
    <w:rsid w:val="00FA4105"/>
    <w:rsid w:val="00FA56F6"/>
    <w:rsid w:val="00FA664F"/>
    <w:rsid w:val="00FB329D"/>
    <w:rsid w:val="00FB48EE"/>
    <w:rsid w:val="00FC27E3"/>
    <w:rsid w:val="00FC74C7"/>
    <w:rsid w:val="00FD451D"/>
    <w:rsid w:val="00FD5B22"/>
    <w:rsid w:val="00FD76C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601A9"/>
  <w14:defaultImageDpi w14:val="300"/>
  <w15:docId w15:val="{A5D9F6EB-A50A-7A47-8C92-E9A800BC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94262"/>
    <w:rPr>
      <w:rFonts w:ascii="Garamond" w:hAnsi="Garamond"/>
      <w:sz w:val="16"/>
    </w:rPr>
  </w:style>
  <w:style w:type="paragraph" w:styleId="Heading1">
    <w:name w:val="heading 1"/>
    <w:aliases w:val="Pocket"/>
    <w:basedOn w:val="Normal"/>
    <w:next w:val="Normal"/>
    <w:link w:val="Heading1Char"/>
    <w:uiPriority w:val="9"/>
    <w:qFormat/>
    <w:rsid w:val="00E942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426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9"/>
    <w:unhideWhenUsed/>
    <w:qFormat/>
    <w:rsid w:val="00E9426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E9426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42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262"/>
  </w:style>
  <w:style w:type="character" w:customStyle="1" w:styleId="Heading1Char">
    <w:name w:val="Heading 1 Char"/>
    <w:aliases w:val="Pocket Char"/>
    <w:basedOn w:val="DefaultParagraphFont"/>
    <w:link w:val="Heading1"/>
    <w:uiPriority w:val="9"/>
    <w:rsid w:val="00E94262"/>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E94262"/>
    <w:rPr>
      <w:rFonts w:ascii="Garamond" w:eastAsiaTheme="majorEastAsia" w:hAnsi="Garamond" w:cstheme="majorBidi"/>
      <w:b/>
      <w:bCs/>
      <w:sz w:val="44"/>
      <w:szCs w:val="44"/>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9"/>
    <w:rsid w:val="00E94262"/>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E94262"/>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94262"/>
    <w:rPr>
      <w:b/>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1"/>
    <w:qFormat/>
    <w:rsid w:val="00E94262"/>
    <w:rPr>
      <w:b w:val="0"/>
      <w:sz w:val="26"/>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E94262"/>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E94262"/>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E94262"/>
    <w:rPr>
      <w:color w:val="auto"/>
      <w:u w:val="none"/>
    </w:rPr>
  </w:style>
  <w:style w:type="paragraph" w:styleId="DocumentMap">
    <w:name w:val="Document Map"/>
    <w:basedOn w:val="Normal"/>
    <w:link w:val="DocumentMapChar"/>
    <w:uiPriority w:val="99"/>
    <w:semiHidden/>
    <w:unhideWhenUsed/>
    <w:rsid w:val="00E9426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4262"/>
    <w:rPr>
      <w:rFonts w:ascii="Lucida Grande" w:hAnsi="Lucida Grande" w:cs="Lucida Grande"/>
    </w:rPr>
  </w:style>
  <w:style w:type="paragraph" w:customStyle="1" w:styleId="textbold">
    <w:name w:val="text bold"/>
    <w:basedOn w:val="Normal"/>
    <w:link w:val="Emphasis"/>
    <w:uiPriority w:val="20"/>
    <w:qFormat/>
    <w:rsid w:val="00E43E27"/>
    <w:pPr>
      <w:pBdr>
        <w:top w:val="single" w:sz="18" w:space="0" w:color="auto"/>
        <w:left w:val="single" w:sz="18" w:space="0" w:color="auto"/>
        <w:bottom w:val="single" w:sz="18" w:space="0" w:color="auto"/>
        <w:right w:val="single" w:sz="18" w:space="0" w:color="auto"/>
      </w:pBdr>
      <w:spacing w:after="160" w:line="254" w:lineRule="auto"/>
      <w:ind w:left="720"/>
      <w:jc w:val="both"/>
    </w:pPr>
    <w:rPr>
      <w:b/>
      <w:iCs/>
      <w:sz w:val="26"/>
      <w:u w:val="single"/>
    </w:rPr>
  </w:style>
  <w:style w:type="character" w:styleId="UnresolvedMention">
    <w:name w:val="Unresolved Mention"/>
    <w:basedOn w:val="DefaultParagraphFont"/>
    <w:uiPriority w:val="99"/>
    <w:rsid w:val="004A64A9"/>
    <w:rPr>
      <w:color w:val="605E5C"/>
      <w:shd w:val="clear" w:color="auto" w:fill="E1DFDD"/>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No Spacing6"/>
    <w:basedOn w:val="Heading1"/>
    <w:link w:val="Hyperlink"/>
    <w:autoRedefine/>
    <w:uiPriority w:val="99"/>
    <w:qFormat/>
    <w:rsid w:val="007A1C2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430B42"/>
    <w:pPr>
      <w:ind w:left="720"/>
      <w:contextualSpacing/>
    </w:pPr>
  </w:style>
  <w:style w:type="paragraph" w:customStyle="1" w:styleId="Emphasis1">
    <w:name w:val="Emphasis1"/>
    <w:basedOn w:val="Normal"/>
    <w:autoRedefine/>
    <w:uiPriority w:val="7"/>
    <w:qFormat/>
    <w:rsid w:val="00EA7C9D"/>
    <w:pPr>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americanconservative.com/articles/arms-dealers-and-lobbyists-get-rich-as-yemen-burns/" TargetMode="External"/><Relationship Id="rId21" Type="http://schemas.openxmlformats.org/officeDocument/2006/relationships/hyperlink" Target="https://www.bloomberg.com/opinion/articles/2019-07-02/warren-sanders-and-gabbard-want-to-end-the-forever-war" TargetMode="External"/><Relationship Id="rId42" Type="http://schemas.openxmlformats.org/officeDocument/2006/relationships/hyperlink" Target="https://www.washingtonexaminer.com/opinion/arms-sales-to-saudi-arabia-is-the-least-bad-option-for-the-us" TargetMode="External"/><Relationship Id="rId63" Type="http://schemas.openxmlformats.org/officeDocument/2006/relationships/hyperlink" Target="https://www.foxnews.com/opinion/tera-dahl-congress-senate-yemen-saudi-arabia-iran" TargetMode="External"/><Relationship Id="rId84" Type="http://schemas.openxmlformats.org/officeDocument/2006/relationships/hyperlink" Target="https://www.washingtonpost.com/world/middle_east/iran-has-invested-in-allies-and-proxies-across-the-middle-east-heres-why-they-matter-now/2019/06/18/0549200e-9152-11e9-b72d-d56510fa753e_story.html" TargetMode="External"/><Relationship Id="rId138" Type="http://schemas.openxmlformats.org/officeDocument/2006/relationships/hyperlink" Target="https://nationalinterest.org/print/feature/the-coming-gulf-war-qatar-vs-everyone-21342" TargetMode="External"/><Relationship Id="rId159" Type="http://schemas.openxmlformats.org/officeDocument/2006/relationships/hyperlink" Target="https://arcdigital.media/an-american-reichstag-fire-961304ff0756?gi=cd9ecfd1d592" TargetMode="External"/><Relationship Id="rId170" Type="http://schemas.openxmlformats.org/officeDocument/2006/relationships/fontTable" Target="fontTable.xml"/><Relationship Id="rId107" Type="http://schemas.openxmlformats.org/officeDocument/2006/relationships/hyperlink" Target="https://warontherocks.com/2019/04/the-case-against-arms-embargos-even-for-saudi-arabia/" TargetMode="External"/><Relationship Id="rId11" Type="http://schemas.openxmlformats.org/officeDocument/2006/relationships/hyperlink" Target="https://fas.org/sgp/crs/mideast/R45046.pdf" TargetMode="External"/><Relationship Id="rId32" Type="http://schemas.openxmlformats.org/officeDocument/2006/relationships/hyperlink" Target="https://www.heritage.org/middle-east/commentary/chaos-will-erupt-the-middle-east-if-us-leaves-yemen" TargetMode="External"/><Relationship Id="rId53" Type="http://schemas.openxmlformats.org/officeDocument/2006/relationships/hyperlink" Target="https://www.foreignaffairs.com/articles/2018-08-13/unconstrained-presidency" TargetMode="External"/><Relationship Id="rId74" Type="http://schemas.openxmlformats.org/officeDocument/2006/relationships/hyperlink" Target="https://www.fdd.org/analysis/2018/12/12/punishing-the-saudi-prince/" TargetMode="External"/><Relationship Id="rId128" Type="http://schemas.openxmlformats.org/officeDocument/2006/relationships/hyperlink" Target="https://www.foreignaffairs.com/articles/yemen/2019-05-02/real-plan-end-war-yemen" TargetMode="External"/><Relationship Id="rId149" Type="http://schemas.openxmlformats.org/officeDocument/2006/relationships/hyperlink" Target="https://www.washingtonpost.com/news/global-opinions/wp/2018/10/23/its-time-to-put-the-brakes-on-saudi-arabias-war-in-yemen/," TargetMode="External"/><Relationship Id="rId5" Type="http://schemas.openxmlformats.org/officeDocument/2006/relationships/numbering" Target="numbering.xml"/><Relationship Id="rId95" Type="http://schemas.openxmlformats.org/officeDocument/2006/relationships/hyperlink" Target="https://www.hoover.org/sites/default/files/research/docs/nazer_whatisatstakeinyemen_webreadypdf.pdf" TargetMode="External"/><Relationship Id="rId160" Type="http://schemas.openxmlformats.org/officeDocument/2006/relationships/hyperlink" Target="https://www.state.gov/u-s-security-cooperation-with-the-united-arab-emirates/" TargetMode="External"/><Relationship Id="rId22" Type="http://schemas.openxmlformats.org/officeDocument/2006/relationships/hyperlink" Target="https://www.foreignaffairs.com/articles/yemen/2019-05-02/real-plan-end-war-yemen" TargetMode="External"/><Relationship Id="rId43" Type="http://schemas.openxmlformats.org/officeDocument/2006/relationships/hyperlink" Target="http://arabcenterdc.org/policy_analyses/is-war-coming-to-the-arabian-gulf/" TargetMode="External"/><Relationship Id="rId64" Type="http://schemas.openxmlformats.org/officeDocument/2006/relationships/hyperlink" Target="https://warontherocks.com/2019/01/a-primer-on-the-geopolitics-of-oil/" TargetMode="External"/><Relationship Id="rId118" Type="http://schemas.openxmlformats.org/officeDocument/2006/relationships/hyperlink" Target="https://www.theamericanconservative.com/articles/can-these-senators-prevail-over-uae-saudi-lobby-for-war/" TargetMode="External"/><Relationship Id="rId139" Type="http://schemas.openxmlformats.org/officeDocument/2006/relationships/hyperlink" Target="https://www.lawfareblog.com/island-saudi-arabias-relentless-obsession-qatar-aiding-iran" TargetMode="External"/><Relationship Id="rId85" Type="http://schemas.openxmlformats.org/officeDocument/2006/relationships/hyperlink" Target="https://intpolicydigest.org/2018/04/13/iran-developing-houthis-as-its-long-term-asset/" TargetMode="External"/><Relationship Id="rId150" Type="http://schemas.openxmlformats.org/officeDocument/2006/relationships/hyperlink" Target="https://www.rand.org/blog/2018/11/could-america-use-its-leverage-to-alter-the-saudis.html" TargetMode="External"/><Relationship Id="rId171" Type="http://schemas.openxmlformats.org/officeDocument/2006/relationships/theme" Target="theme/theme1.xml"/><Relationship Id="rId12" Type="http://schemas.openxmlformats.org/officeDocument/2006/relationships/hyperlink" Target="https://www.c-span.org/video/?462812-1/us-saudi-arabia-relations" TargetMode="External"/><Relationship Id="rId33" Type="http://schemas.openxmlformats.org/officeDocument/2006/relationships/hyperlink" Target="https://www.lawfareblog.com/stockholm-agreement-and-yemens-other-wars" TargetMode="External"/><Relationship Id="rId108" Type="http://schemas.openxmlformats.org/officeDocument/2006/relationships/hyperlink" Target="https://warontherocks.com/2019/04/the-case-against-arms-embargos-even-for-saudi-arabia/" TargetMode="External"/><Relationship Id="rId129" Type="http://schemas.openxmlformats.org/officeDocument/2006/relationships/hyperlink" Target="https://www.foreignaffairs.com/articles/yemen/2019-05-02/real-plan-end-war-yemen" TargetMode="External"/><Relationship Id="rId54" Type="http://schemas.openxmlformats.org/officeDocument/2006/relationships/hyperlink" Target="https://www.foreignaffairs.com/articles/2018-08-13/unconstrained-presidency" TargetMode="External"/><Relationship Id="rId70" Type="http://schemas.openxmlformats.org/officeDocument/2006/relationships/hyperlink" Target="https://nationalinterest.org/print/blog/middle-east-watch/yemen-bad-it-would-be-worse-without-us-involvement-26801" TargetMode="External"/><Relationship Id="rId75" Type="http://schemas.openxmlformats.org/officeDocument/2006/relationships/hyperlink" Target="https://nationalinterest.org/print/blog/middle-east-watch/yemen-bad-it-would-be-worse-without-us-involvement-26801" TargetMode="External"/><Relationship Id="rId91" Type="http://schemas.openxmlformats.org/officeDocument/2006/relationships/hyperlink" Target="https://www.csis.org/analysis/strategic-threat-iranian-hybrid-warfare-gulf" TargetMode="External"/><Relationship Id="rId96" Type="http://schemas.openxmlformats.org/officeDocument/2006/relationships/hyperlink" Target="https://www.hoover.org/sites/default/files/research/docs/nazer_whatisatstakeinyemen_webreadypdf.pdf" TargetMode="External"/><Relationship Id="rId140" Type="http://schemas.openxmlformats.org/officeDocument/2006/relationships/hyperlink" Target="https://www.hoover.org/research/why-america-cant-quit-middle-east" TargetMode="External"/><Relationship Id="rId145" Type="http://schemas.openxmlformats.org/officeDocument/2006/relationships/hyperlink" Target="https://www.washingtoninstitute.org/policy-analysis/view/how-to-build-on-the-new-yemen-agree-ment" TargetMode="External"/><Relationship Id="rId161" Type="http://schemas.openxmlformats.org/officeDocument/2006/relationships/hyperlink" Target="https://nationalinterest.org/print/feature/why-saudi-efforts-yemen-advance-us-interests-17901" TargetMode="External"/><Relationship Id="rId166" Type="http://schemas.openxmlformats.org/officeDocument/2006/relationships/hyperlink" Target="https://worldview.stratfor.com/article/yemen-united-arab-emirates-uae-trades-involvement-yemen-conflict-stronger-regional-rol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nationalinterest.org/print/feature/five-lessons-iraq-war-what-us-should-do-yemen-39977" TargetMode="External"/><Relationship Id="rId28" Type="http://schemas.openxmlformats.org/officeDocument/2006/relationships/hyperlink" Target="https://nationalinterest.org/print/feature/why-saudi-efforts-yemen-advance-us-interests-17901" TargetMode="External"/><Relationship Id="rId49" Type="http://schemas.openxmlformats.org/officeDocument/2006/relationships/hyperlink" Target="https://www.foreignaffairs.com/articles/2018-08-13/unconstrained-presidency" TargetMode="External"/><Relationship Id="rId114" Type="http://schemas.openxmlformats.org/officeDocument/2006/relationships/hyperlink" Target="https://www.aljazeera.com/indepth/opinion/gcc-arms-race-iranian-threat-171228130337650.html" TargetMode="External"/><Relationship Id="rId119" Type="http://schemas.openxmlformats.org/officeDocument/2006/relationships/hyperlink" Target="https://www.foreignaffairs.com/articles/yemen/2019-05-02/real-plan-end-war-yemen" TargetMode="External"/><Relationship Id="rId44" Type="http://schemas.openxmlformats.org/officeDocument/2006/relationships/hyperlink" Target="http://arabcenterdc.org/policy_analyses/is-war-coming-to-the-arabian-gulf/" TargetMode="External"/><Relationship Id="rId60" Type="http://schemas.openxmlformats.org/officeDocument/2006/relationships/hyperlink" Target="https://www.acsh.org/news/2016/09/08/argumentum-ad-aurum-follow-money-fallacy-10133" TargetMode="External"/><Relationship Id="rId65" Type="http://schemas.openxmlformats.org/officeDocument/2006/relationships/hyperlink" Target="https://www.project-syndicate.org/commentary/economic-crisis-military-conflict-or-structural-reform-by-qian-liu-2018-11" TargetMode="External"/><Relationship Id="rId81" Type="http://schemas.openxmlformats.org/officeDocument/2006/relationships/hyperlink" Target="https://www.washingtoninstitute.org/policy-analysis/view/is-the-yemen-war-really-deadlocked-think-again" TargetMode="External"/><Relationship Id="rId86" Type="http://schemas.openxmlformats.org/officeDocument/2006/relationships/hyperlink" Target="https://www.rcem.eu/views-on-energy-news/chokepoints/" TargetMode="External"/><Relationship Id="rId130" Type="http://schemas.openxmlformats.org/officeDocument/2006/relationships/hyperlink" Target="https://www.foreignaffairs.com/articles/yemen/2019-05-02/real-plan-end-war-yemen" TargetMode="External"/><Relationship Id="rId135" Type="http://schemas.openxmlformats.org/officeDocument/2006/relationships/hyperlink" Target="http://arabcenterdc.org/policy_analyses/the-us-and-the-gcc-a-steep-learning-curve-for-president-trump/" TargetMode="External"/><Relationship Id="rId151" Type="http://schemas.openxmlformats.org/officeDocument/2006/relationships/hyperlink" Target="https://foreignpolicy.com/2018/12/13/neither-side-gets-the-khashoggi-debate-right/" TargetMode="External"/><Relationship Id="rId156" Type="http://schemas.openxmlformats.org/officeDocument/2006/relationships/hyperlink" Target="https://mpra.ub.uni-muenchen.de/25738/1/MPRA_paper_25738.pdf" TargetMode="External"/><Relationship Id="rId13" Type="http://schemas.openxmlformats.org/officeDocument/2006/relationships/hyperlink" Target="https://www.lawfareblog.com/yemens-three-wars" TargetMode="External"/><Relationship Id="rId18" Type="http://schemas.openxmlformats.org/officeDocument/2006/relationships/hyperlink" Target="https://www.hudson.org/research/14636-why-breaking-with-saudi-arabia-over-khashoggi-would-hurt-america" TargetMode="External"/><Relationship Id="rId39" Type="http://schemas.openxmlformats.org/officeDocument/2006/relationships/hyperlink" Target="https://warontherocks.com/2014/09/dont-focus-on-civilian-casualties/" TargetMode="External"/><Relationship Id="rId109" Type="http://schemas.openxmlformats.org/officeDocument/2006/relationships/hyperlink" Target="https://warontherocks.com/2019/04/the-case-against-arms-embargos-even-for-saudi-arabia/" TargetMode="External"/><Relationship Id="rId34" Type="http://schemas.openxmlformats.org/officeDocument/2006/relationships/hyperlink" Target="https://www.washingtonpost.com/news/monkey-cage/wp/2018/10/23/why-the-south-of-yemen-is-key-to-its-stalled-peace-talks/," TargetMode="External"/><Relationship Id="rId50" Type="http://schemas.openxmlformats.org/officeDocument/2006/relationships/hyperlink" Target="https://fpif.org/upon-time-congress-actually-fought-saudi-arms-deals-can/" TargetMode="External"/><Relationship Id="rId55" Type="http://schemas.openxmlformats.org/officeDocument/2006/relationships/hyperlink" Target="https://www.foreignaffairs.com/articles/2018-08-13/unconstrained-presidency" TargetMode="External"/><Relationship Id="rId76" Type="http://schemas.openxmlformats.org/officeDocument/2006/relationships/hyperlink" Target="https://www.wsj.com/articles/congress-emboldens-iran-in-the-name-of-peace-in-yemen-11561503382," TargetMode="External"/><Relationship Id="rId97" Type="http://schemas.openxmlformats.org/officeDocument/2006/relationships/hyperlink" Target="https://www.heritage.org/middle-east/commentary/ending-us-military-support-saudi-arabia-yemen-would-trigger-dangerous" TargetMode="External"/><Relationship Id="rId104" Type="http://schemas.openxmlformats.org/officeDocument/2006/relationships/hyperlink" Target="https://www.heritage.org/military-strength/topical-essays/winning-future-wars-modernization-and-21st-century-defense" TargetMode="External"/><Relationship Id="rId120" Type="http://schemas.openxmlformats.org/officeDocument/2006/relationships/hyperlink" Target="https://nationalinterest.org/print/feature/america-has-chance-finish-the-war-yemen-26152" TargetMode="External"/><Relationship Id="rId125" Type="http://schemas.openxmlformats.org/officeDocument/2006/relationships/hyperlink" Target="https://nationalinterest.org/print/blog/middle-east-watch/yemen-bad-it-would-be-worse-without-us-involvement-26801" TargetMode="External"/><Relationship Id="rId141" Type="http://schemas.openxmlformats.org/officeDocument/2006/relationships/hyperlink" Target="https://docs.house.gov/meetings/FA/FA13/20190306/109038/HHRG-116-FA13-Wstate-ZimmermanK-20190306.pdf" TargetMode="External"/><Relationship Id="rId146" Type="http://schemas.openxmlformats.org/officeDocument/2006/relationships/hyperlink" Target="https://www.washingtoninstitute.org/policy-analysis/view/in-damning-report-un-panel-details-war-economy-in-yemen" TargetMode="External"/><Relationship Id="rId167" Type="http://schemas.openxmlformats.org/officeDocument/2006/relationships/hyperlink" Target="https://www.eurasiareview.com/04072019-uae-withdraws-from-yemen-managing-alliances-and-reputational-threats-analysis/" TargetMode="External"/><Relationship Id="rId7" Type="http://schemas.openxmlformats.org/officeDocument/2006/relationships/settings" Target="settings.xml"/><Relationship Id="rId71" Type="http://schemas.openxmlformats.org/officeDocument/2006/relationships/hyperlink" Target="https://www.fdd.org/analysis/2018/12/12/punishing-the-saudi-prince/" TargetMode="External"/><Relationship Id="rId92" Type="http://schemas.openxmlformats.org/officeDocument/2006/relationships/hyperlink" Target="https://thehill.com/opinion/energy-environment/413598-khashoggi-affair-exposes-myth-of-us-energy-dominance" TargetMode="External"/><Relationship Id="rId162" Type="http://schemas.openxmlformats.org/officeDocument/2006/relationships/hyperlink" Target="https://www.jpost.com/Opinion/Yemen-the-media-and-the-threat-of-al-Qaeda-579397" TargetMode="External"/><Relationship Id="rId2" Type="http://schemas.openxmlformats.org/officeDocument/2006/relationships/customXml" Target="../customXml/item2.xml"/><Relationship Id="rId29" Type="http://schemas.openxmlformats.org/officeDocument/2006/relationships/hyperlink" Target="https://www.hoover.org/sites/default/files/research/docs/nazer_whatisatstakeinyemen_webreadypdf.pdf" TargetMode="External"/><Relationship Id="rId24" Type="http://schemas.openxmlformats.org/officeDocument/2006/relationships/hyperlink" Target="https://www.lawfareblog.com/yemens-three-wars" TargetMode="External"/><Relationship Id="rId40" Type="http://schemas.openxmlformats.org/officeDocument/2006/relationships/hyperlink" Target="https://www.washingtonpost.com/politics/2019/06/17/war-with-iran-is-probably-less-likely-than-you-think/," TargetMode="External"/><Relationship Id="rId45" Type="http://schemas.openxmlformats.org/officeDocument/2006/relationships/hyperlink" Target="https://www.washingtonpost.com/news/monkey-cage/wp/2018/01/11/should-you-worry-about-a-u-s-war-with-north-korea-not-really/" TargetMode="External"/><Relationship Id="rId66" Type="http://schemas.openxmlformats.org/officeDocument/2006/relationships/hyperlink" Target="https://www.odi.org/sites/odi.org.uk/files/odi-assets/publications-opinion-files/7794.pdf" TargetMode="External"/><Relationship Id="rId87" Type="http://schemas.openxmlformats.org/officeDocument/2006/relationships/hyperlink" Target="https://foreignpolicy.com/2018/07/26/irans-yemeni-proxies-put-oil-shipments-in-crosshairs-saudi-bab-el-mandeb-hormuz-houthi/" TargetMode="External"/><Relationship Id="rId110" Type="http://schemas.openxmlformats.org/officeDocument/2006/relationships/hyperlink" Target="https://www.washingtoninstitute.org/policy-analysis/view/the-face-off-over-gulf-arms-sales-emergency-or-false-alarm" TargetMode="External"/><Relationship Id="rId115" Type="http://schemas.openxmlformats.org/officeDocument/2006/relationships/hyperlink" Target="https://www.washingtonpost.com/investigations/in-the-aftermath-of-khashoggis-murder-saudi-influence-machine-whirs-on-in-washington/2019/07/09/c6da2d86-9683-11e9-a027-c571fd3d394d_story.html" TargetMode="External"/><Relationship Id="rId131" Type="http://schemas.openxmlformats.org/officeDocument/2006/relationships/hyperlink" Target="https://nationalinterest.org/print/feature/saudi-arabias-war-yemen-has-been-disaster-25064" TargetMode="External"/><Relationship Id="rId136" Type="http://schemas.openxmlformats.org/officeDocument/2006/relationships/hyperlink" Target="https://smallwarsjournal.com/jrnl/art/qatar-crisis-its-regional-implications-and-us-national-interest" TargetMode="External"/><Relationship Id="rId157" Type="http://schemas.openxmlformats.org/officeDocument/2006/relationships/hyperlink" Target="https://www.realcleardefense.com/articles/2018/04/23/the_senates_blind_spot_on_terrorism_in_yemen_113357.html" TargetMode="External"/><Relationship Id="rId61" Type="http://schemas.openxmlformats.org/officeDocument/2006/relationships/hyperlink" Target="https://www.mei.edu/publications/uae-drawdown-yemen-welcome-step-it-needs-be-reciprocated" TargetMode="External"/><Relationship Id="rId82" Type="http://schemas.openxmlformats.org/officeDocument/2006/relationships/hyperlink" Target="https://foreignpolicy.com/2019/06/04/hezbollah-isnt-irans-favorite-proxy-anymore/" TargetMode="External"/><Relationship Id="rId152" Type="http://schemas.openxmlformats.org/officeDocument/2006/relationships/hyperlink" Target="http://caselaw.findlaw.com/co-court-of-appeals/1385406.html" TargetMode="External"/><Relationship Id="rId19" Type="http://schemas.openxmlformats.org/officeDocument/2006/relationships/hyperlink" Target="https://warontherocks.com/2014/09/dont-focus-on-civilian-casualties/" TargetMode="External"/><Relationship Id="rId14" Type="http://schemas.openxmlformats.org/officeDocument/2006/relationships/hyperlink" Target="https://www.hoover.org/sites/default/files/research/docs/nazer_whatisatstakeinyemen_webreadypdf.pdf" TargetMode="External"/><Relationship Id="rId30" Type="http://schemas.openxmlformats.org/officeDocument/2006/relationships/hyperlink" Target="https://www.reuters.com/article/us-mideast-crisis-syria-strikes/us-coalition-says-it-hit-islamic-state-fighters-in-syria-mosque-after-reports-of-civilian-deaths-idUSKCN1MV0MM" TargetMode="External"/><Relationship Id="rId35" Type="http://schemas.openxmlformats.org/officeDocument/2006/relationships/hyperlink" Target="https://www.bloomberg.com/opinion/articles/2019-07-02/warren-sanders-and-gabbard-want-to-end-the-forever-war" TargetMode="External"/><Relationship Id="rId56" Type="http://schemas.openxmlformats.org/officeDocument/2006/relationships/hyperlink" Target="https://www.cis.org.au/app/uploads/2016/06/op145.pdf" TargetMode="External"/><Relationship Id="rId77" Type="http://schemas.openxmlformats.org/officeDocument/2006/relationships/hyperlink" Target="https://www.heritage.org/middle-east/commentary/ending-us-military-support-saudi-arabia-yemen-would-trigger-dangerous" TargetMode="External"/><Relationship Id="rId100" Type="http://schemas.openxmlformats.org/officeDocument/2006/relationships/hyperlink" Target="https://nationalinterest.org/feature/america-and-saudi-arabia-wake-khashoggi-affair-33531" TargetMode="External"/><Relationship Id="rId105" Type="http://schemas.openxmlformats.org/officeDocument/2006/relationships/hyperlink" Target="https://warontherocks.com/2019/04/the-case-against-arms-embargos-even-for-saudi-arabia/" TargetMode="External"/><Relationship Id="rId126" Type="http://schemas.openxmlformats.org/officeDocument/2006/relationships/hyperlink" Target="https://www.jpost.com/Opinion/Why-Yemens-war-matters-565175" TargetMode="External"/><Relationship Id="rId147" Type="http://schemas.openxmlformats.org/officeDocument/2006/relationships/hyperlink" Target="https://nationalinterest.org/print/feature/the-dangers-ignoring-yemen-24556" TargetMode="External"/><Relationship Id="rId168" Type="http://schemas.openxmlformats.org/officeDocument/2006/relationships/hyperlink" Target="https://www.justsecurity.org/61719/arms-sales-oversight-act-prevent-american-arms-contributing-overseas-crisis/" TargetMode="External"/><Relationship Id="rId8" Type="http://schemas.openxmlformats.org/officeDocument/2006/relationships/webSettings" Target="webSettings.xml"/><Relationship Id="rId51" Type="http://schemas.openxmlformats.org/officeDocument/2006/relationships/hyperlink" Target="https://www.nytimes.com/2019/05/23/us/politics/trump-saudi-arabia-arms-sales.html" TargetMode="External"/><Relationship Id="rId72" Type="http://schemas.openxmlformats.org/officeDocument/2006/relationships/hyperlink" Target="https://thehill.com/blogs/congress-blog/foreign-policy/428602-congress-please-consider-the-consequences-of-your" TargetMode="External"/><Relationship Id="rId93" Type="http://schemas.openxmlformats.org/officeDocument/2006/relationships/hyperlink" Target="https://www.forbes.com/sites/michaellynch/2019/06/25/the-next-oil-crisis-could-find-us-very-unprepared/" TargetMode="External"/><Relationship Id="rId98" Type="http://schemas.openxmlformats.org/officeDocument/2006/relationships/hyperlink" Target="https://securitystudies.org/the-real-stakes-in-yemen/" TargetMode="External"/><Relationship Id="rId121" Type="http://schemas.openxmlformats.org/officeDocument/2006/relationships/hyperlink" Target="https://www.foreignaffairs.com/articles/yemen/2019-05-02/real-plan-end-war-yemen" TargetMode="External"/><Relationship Id="rId142" Type="http://schemas.openxmlformats.org/officeDocument/2006/relationships/hyperlink" Target="https://www.dni.gov/files/ODNI/documents/2019-ATA-SFR---SSCI.pdf" TargetMode="External"/><Relationship Id="rId163" Type="http://schemas.openxmlformats.org/officeDocument/2006/relationships/hyperlink" Target="https://www.nytimes.com/2019/07/11/world/middleeast/yemen-emirates-saudi-war.html" TargetMode="External"/><Relationship Id="rId3" Type="http://schemas.openxmlformats.org/officeDocument/2006/relationships/customXml" Target="../customXml/item3.xml"/><Relationship Id="rId25" Type="http://schemas.openxmlformats.org/officeDocument/2006/relationships/hyperlink" Target="https://www.hoover.org/sites/default/files/research/docs/nazer_whatisatstakeinyemen_webreadypdf.pdf" TargetMode="External"/><Relationship Id="rId46" Type="http://schemas.openxmlformats.org/officeDocument/2006/relationships/hyperlink" Target="https://www.trtworld.com/opinion/there-won-t-be-war-with-iran-yet-26697" TargetMode="External"/><Relationship Id="rId67" Type="http://schemas.openxmlformats.org/officeDocument/2006/relationships/hyperlink" Target="https://www.odi.org/sites/odi.org.uk/files/odi-assets/publications-opinion-files/7794.pdf" TargetMode="External"/><Relationship Id="rId116" Type="http://schemas.openxmlformats.org/officeDocument/2006/relationships/hyperlink" Target="http://arabcenterdc.org/congressional_corner/democrats-and-republicans-split-on-yemen/" TargetMode="External"/><Relationship Id="rId137" Type="http://schemas.openxmlformats.org/officeDocument/2006/relationships/hyperlink" Target="https://www.chathamhouse.org/sites/default/files/publications/research/2019-05-30-Gulf%20Crisis_0.pdf" TargetMode="External"/><Relationship Id="rId158" Type="http://schemas.openxmlformats.org/officeDocument/2006/relationships/hyperlink" Target="https://prospect.org/article/american-reichstag-fire" TargetMode="External"/><Relationship Id="rId20" Type="http://schemas.openxmlformats.org/officeDocument/2006/relationships/hyperlink" Target="https://www.washingtoninstitute.org/policy-analysis/view/u.s.-saudi-security-cooperation-part-1-conditioning-arms-sales-to-build-lev" TargetMode="External"/><Relationship Id="rId41" Type="http://schemas.openxmlformats.org/officeDocument/2006/relationships/hyperlink" Target="https://financialtribune.com/articles/national/98616/war-on-iran-unlikely-despite-provocations" TargetMode="External"/><Relationship Id="rId62" Type="http://schemas.openxmlformats.org/officeDocument/2006/relationships/hyperlink" Target="https://www.foreignaffairs.com/articles/yemen/2019-05-02/real-plan-end-war-yemen" TargetMode="External"/><Relationship Id="rId83" Type="http://schemas.openxmlformats.org/officeDocument/2006/relationships/hyperlink" Target="https://www.lawfareblog.com/understanding-houthi-faction-yemen" TargetMode="External"/><Relationship Id="rId88" Type="http://schemas.openxmlformats.org/officeDocument/2006/relationships/hyperlink" Target="https://thehill.com/opinion/international/420375-whats-at-stake-in-yemen-affects-us-all" TargetMode="External"/><Relationship Id="rId111" Type="http://schemas.openxmlformats.org/officeDocument/2006/relationships/hyperlink" Target="https://www.tandfonline.com/doi/full/10.1080/21534764.2018.1546938" TargetMode="External"/><Relationship Id="rId132" Type="http://schemas.openxmlformats.org/officeDocument/2006/relationships/hyperlink" Target="https://www.heritage.org/middle-east/commentary/chaos-will-erupt-the-middle-east-if-us-leaves-yemen" TargetMode="External"/><Relationship Id="rId153" Type="http://schemas.openxmlformats.org/officeDocument/2006/relationships/hyperlink" Target="https://www.washingtonexaminer.com/opinion/trump-administration-should-use-leverage-to-rein-in-saudis-bin-salman" TargetMode="External"/><Relationship Id="rId15" Type="http://schemas.openxmlformats.org/officeDocument/2006/relationships/hyperlink" Target="https://www.bbc.com/news/world-middle-east-36162701" TargetMode="External"/><Relationship Id="rId36" Type="http://schemas.openxmlformats.org/officeDocument/2006/relationships/hyperlink" Target="https://www.hudson.org/research/14605-ending-the-not-so-futile-war-in-yemen" TargetMode="External"/><Relationship Id="rId57" Type="http://schemas.openxmlformats.org/officeDocument/2006/relationships/hyperlink" Target="https://www.cato.org/publications/commentary/donor-disclosure-wont-help-think-tanks" TargetMode="External"/><Relationship Id="rId106" Type="http://schemas.openxmlformats.org/officeDocument/2006/relationships/hyperlink" Target="https://warontherocks.com/2019/04/the-case-against-arms-embargos-even-for-saudi-arabia/" TargetMode="External"/><Relationship Id="rId127" Type="http://schemas.openxmlformats.org/officeDocument/2006/relationships/hyperlink" Target="https://nypost.com/2018/11/14/us-must-be-careful-not-to-hand-yemen-to-iran/" TargetMode="External"/><Relationship Id="rId10" Type="http://schemas.openxmlformats.org/officeDocument/2006/relationships/hyperlink" Target="https://fas.org/sgp/crs/mideast/R43960.pdf" TargetMode="External"/><Relationship Id="rId31" Type="http://schemas.openxmlformats.org/officeDocument/2006/relationships/hyperlink" Target="https://nationalinterest.org/print/blog/middle-east-watch/yemen-bad-it-would-be-worse-without-us-involvement-26801" TargetMode="External"/><Relationship Id="rId52" Type="http://schemas.openxmlformats.org/officeDocument/2006/relationships/hyperlink" Target="https://www.foreignaffairs.com/articles/2018-08-13/unconstrained-presidency" TargetMode="External"/><Relationship Id="rId73" Type="http://schemas.openxmlformats.org/officeDocument/2006/relationships/hyperlink" Target="https://www.heritage.org/middle-east/commentary/ending-us-military-support-saudi-arabia-yemen-would-trigger-dangerous" TargetMode="External"/><Relationship Id="rId78" Type="http://schemas.openxmlformats.org/officeDocument/2006/relationships/hyperlink" Target="https://www.washingtonexaminer.com/opinion/arms-sales-to-saudi-arabia-is-the-least-bad-option-for-the-us" TargetMode="External"/><Relationship Id="rId94" Type="http://schemas.openxmlformats.org/officeDocument/2006/relationships/hyperlink" Target="https://thehill.com/opinion/international/420375-whats-at-stake-in-yemen-affects-us-all" TargetMode="External"/><Relationship Id="rId99" Type="http://schemas.openxmlformats.org/officeDocument/2006/relationships/hyperlink" Target="https://www.fairobserver.com/region/north_america/world-war-iii-could-happen-global-international-security-world-war-news-headlines-32920/" TargetMode="External"/><Relationship Id="rId101" Type="http://schemas.openxmlformats.org/officeDocument/2006/relationships/hyperlink" Target="https://stpaulresearch.com/2018/10/18/400-oil-is-not-that-far-fetched/" TargetMode="External"/><Relationship Id="rId122" Type="http://schemas.openxmlformats.org/officeDocument/2006/relationships/hyperlink" Target="http://www.arabnews.com/node/1313916" TargetMode="External"/><Relationship Id="rId143" Type="http://schemas.openxmlformats.org/officeDocument/2006/relationships/hyperlink" Target="https://www.washingtoninstitute.org/policy-analysis/view/protecting-yemens-peace-process-from-houthi-ceasefire-violations" TargetMode="External"/><Relationship Id="rId148" Type="http://schemas.openxmlformats.org/officeDocument/2006/relationships/hyperlink" Target="https://www.middleeasteye.net/opinion/yemen-emirati-drawdown-could-give-mbs-way-out" TargetMode="External"/><Relationship Id="rId164" Type="http://schemas.openxmlformats.org/officeDocument/2006/relationships/hyperlink" Target="https://www.trtworld.com/middle-east/is-the-uae-pulling-out-of-the-yemen-war-27999" TargetMode="External"/><Relationship Id="rId169" Type="http://schemas.openxmlformats.org/officeDocument/2006/relationships/hyperlink" Target="https://www.pogo.org/letter/2018/10/pogo-letter-supporting-the-arms-sales-oversight-act/" TargetMode="External"/><Relationship Id="rId4" Type="http://schemas.openxmlformats.org/officeDocument/2006/relationships/customXml" Target="../customXml/item4.xml"/><Relationship Id="rId9" Type="http://schemas.openxmlformats.org/officeDocument/2006/relationships/hyperlink" Target="https://www.youtube.com/playlist?list=PLpBMs3UxrdcvZVbMokiVChQezsY7idwlB" TargetMode="External"/><Relationship Id="rId26" Type="http://schemas.openxmlformats.org/officeDocument/2006/relationships/hyperlink" Target="https://www.hoover.org/sites/default/files/research/docs/nazer_whatisatstakeinyemen_webreadypdf.pdf" TargetMode="External"/><Relationship Id="rId47" Type="http://schemas.openxmlformats.org/officeDocument/2006/relationships/hyperlink" Target="http://arabcenterdc.org/policy_analyses/is-war-coming-to-the-arabian-gulf/" TargetMode="External"/><Relationship Id="rId68" Type="http://schemas.openxmlformats.org/officeDocument/2006/relationships/hyperlink" Target="https://foreignpolicy.com/2018/12/13/neither-side-gets-the-khashoggi-debate-right/" TargetMode="External"/><Relationship Id="rId89" Type="http://schemas.openxmlformats.org/officeDocument/2006/relationships/hyperlink" Target="https://www.theamericanconservative.com/articles/what-if-iran-retaliates-and-shuts-the-strait-of-hormuz/" TargetMode="External"/><Relationship Id="rId112" Type="http://schemas.openxmlformats.org/officeDocument/2006/relationships/hyperlink" Target="https://www.strategyand.pwc.com/media/file/The-emerging-GCC-defence-market.pdf" TargetMode="External"/><Relationship Id="rId133" Type="http://schemas.openxmlformats.org/officeDocument/2006/relationships/hyperlink" Target="https://www.bbc.com/news/world-us-canada-11992739" TargetMode="External"/><Relationship Id="rId154" Type="http://schemas.openxmlformats.org/officeDocument/2006/relationships/hyperlink" Target="https://www.washingtonexaminer.com/opinion/dont-punish-the-uae-and-bahrain-for-saudi-misdeeds" TargetMode="External"/><Relationship Id="rId16" Type="http://schemas.openxmlformats.org/officeDocument/2006/relationships/hyperlink" Target="https://www.washingtonexaminer.com/opinion/ending-us-support-for-saudi-arabia-would-make-things-much-worse-in-yemen" TargetMode="External"/><Relationship Id="rId37" Type="http://schemas.openxmlformats.org/officeDocument/2006/relationships/hyperlink" Target="https://www.nationalreview.com/2019/02/yemen-war-iran-shouldnt-be-handed-victory/" TargetMode="External"/><Relationship Id="rId58" Type="http://schemas.openxmlformats.org/officeDocument/2006/relationships/hyperlink" Target="https://www.vox.com/2016/3/21/11275354/saudi-arabia-gulf-washington" TargetMode="External"/><Relationship Id="rId79" Type="http://schemas.openxmlformats.org/officeDocument/2006/relationships/hyperlink" Target="http://www.arabnews.com/node/1346101" TargetMode="External"/><Relationship Id="rId102" Type="http://schemas.openxmlformats.org/officeDocument/2006/relationships/hyperlink" Target="https://www.foxnews.com/opinion/navarro-arms-transfer-policy" TargetMode="External"/><Relationship Id="rId123" Type="http://schemas.openxmlformats.org/officeDocument/2006/relationships/hyperlink" Target="https://www.realclearpolitics.com/articles/2018/07/03/america_wins_if_houthi_rebels_lose_in_yemen_137412.html" TargetMode="External"/><Relationship Id="rId144" Type="http://schemas.openxmlformats.org/officeDocument/2006/relationships/hyperlink" Target="https://www.lawfareblog.com/stockholm-agreement-and-yemens-other-wars" TargetMode="External"/><Relationship Id="rId90" Type="http://schemas.openxmlformats.org/officeDocument/2006/relationships/hyperlink" Target="https://blogs.timesofisrael.com/trumps-sanctions-and-irans-other-nuclear-option/" TargetMode="External"/><Relationship Id="rId165" Type="http://schemas.openxmlformats.org/officeDocument/2006/relationships/hyperlink" Target="https://www.independent.co.uk/news/world/middle-east/uae-yemen-war-saudi-arabia-houthi-hodeida-ceasefire-middle-east-a9000646.html" TargetMode="External"/><Relationship Id="rId27" Type="http://schemas.openxmlformats.org/officeDocument/2006/relationships/hyperlink" Target="https://www.nytimes.com/1994/07/24/world/death-toll-from-cholera-rising-in-south-yemen-city-hit-by-war.html" TargetMode="External"/><Relationship Id="rId48" Type="http://schemas.openxmlformats.org/officeDocument/2006/relationships/hyperlink" Target="https://psmag.com/news/the-united-states-states-of-emergencies" TargetMode="External"/><Relationship Id="rId69" Type="http://schemas.openxmlformats.org/officeDocument/2006/relationships/hyperlink" Target="https://securitystudies.org/the-real-stakes-in-yemen/" TargetMode="External"/><Relationship Id="rId113" Type="http://schemas.openxmlformats.org/officeDocument/2006/relationships/hyperlink" Target="https://fas.org/sgp/crs/mideast/R44984.pdf" TargetMode="External"/><Relationship Id="rId134" Type="http://schemas.openxmlformats.org/officeDocument/2006/relationships/hyperlink" Target="https://foreignpolicy.com/2018/11/30/saudi-arabia-should-be-given-a-choice-stop-the-surprises-or-suffer-the-consequences-mbs-khashoggi/" TargetMode="External"/><Relationship Id="rId80" Type="http://schemas.openxmlformats.org/officeDocument/2006/relationships/hyperlink" Target="https://www.reuters.com/article/us-yemen-security-emirates/uae-troop-drawdown-in-yemen-was-agreed-with-saudi-arabia-official-idUSKCN1U31WZ" TargetMode="External"/><Relationship Id="rId155" Type="http://schemas.openxmlformats.org/officeDocument/2006/relationships/hyperlink" Target="https://warontherocks.com/2018/10/the-two-faces-of-al-qaeda-in-the-arabian-peninsula/" TargetMode="External"/><Relationship Id="rId17" Type="http://schemas.openxmlformats.org/officeDocument/2006/relationships/hyperlink" Target="https://cco.ndu.edu/PRISM-7-1/Article/1298296/is-there-a-path-out-of-the-yemen-conflict-why-it-matters/" TargetMode="External"/><Relationship Id="rId38" Type="http://schemas.openxmlformats.org/officeDocument/2006/relationships/hyperlink" Target="https://scholarship.law.cornell.edu/cgi/viewcontent.cgi?referer=&amp;httpsredir=1&amp;article=1690&amp;context=cilj" TargetMode="External"/><Relationship Id="rId59" Type="http://schemas.openxmlformats.org/officeDocument/2006/relationships/hyperlink" Target="https://www.cis.org.au/app/uploads/2016/06/op145.pdf" TargetMode="External"/><Relationship Id="rId103" Type="http://schemas.openxmlformats.org/officeDocument/2006/relationships/hyperlink" Target="https://nationalinterest.org/print/feature/why-congress-supports-saudi-arms-sales-17840" TargetMode="External"/><Relationship Id="rId124" Type="http://schemas.openxmlformats.org/officeDocument/2006/relationships/hyperlink" Target="https://www.jpost.com/Opinion/Why-Yemens-war-matters-5651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F71553E-9FCB-5147-BCA8-AA158381F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286</TotalTime>
  <Pages>186</Pages>
  <Words>96024</Words>
  <Characters>547343</Characters>
  <Application>Microsoft Office Word</Application>
  <DocSecurity>0</DocSecurity>
  <Lines>4561</Lines>
  <Paragraphs>1284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642083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152</cp:revision>
  <dcterms:created xsi:type="dcterms:W3CDTF">2019-06-25T15:20:00Z</dcterms:created>
  <dcterms:modified xsi:type="dcterms:W3CDTF">2019-07-30T11:54:00Z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